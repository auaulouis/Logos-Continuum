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60FCE" w14:textId="04F84DB4" w:rsidR="003B7002" w:rsidRDefault="003B7002" w:rsidP="00F13A60">
      <w:pPr>
        <w:pStyle w:val="Heading1"/>
      </w:pPr>
      <w:proofErr w:type="spellStart"/>
      <w:r>
        <w:t>Aff</w:t>
      </w:r>
      <w:proofErr w:type="spellEnd"/>
      <w:r>
        <w:t xml:space="preserve"> -- Ecological Loss</w:t>
      </w:r>
    </w:p>
    <w:p w14:paraId="3AD19525" w14:textId="35D867CA" w:rsidR="00961872" w:rsidRPr="00961872" w:rsidRDefault="00961872" w:rsidP="00961872"/>
    <w:p w14:paraId="145F0DDB" w14:textId="0903399E" w:rsidR="00F13A60" w:rsidRDefault="00F13A60" w:rsidP="00F13A60">
      <w:pPr>
        <w:pStyle w:val="Heading1"/>
      </w:pPr>
      <w:r>
        <w:lastRenderedPageBreak/>
        <w:t>1AC</w:t>
      </w:r>
    </w:p>
    <w:p w14:paraId="11CCD340" w14:textId="483C9DE5" w:rsidR="007B04D5" w:rsidRPr="00DC13B2" w:rsidRDefault="0062674F" w:rsidP="007B04D5">
      <w:pPr>
        <w:pStyle w:val="Heading4"/>
        <w:rPr>
          <w:rFonts w:cs="Calibri"/>
        </w:rPr>
      </w:pPr>
      <w:r w:rsidRPr="0062674F">
        <w:rPr>
          <w:rFonts w:cs="Calibri"/>
          <w:u w:val="single"/>
        </w:rPr>
        <w:t>We are living in the ecological landscape of the plantation</w:t>
      </w:r>
      <w:r w:rsidR="007B04D5" w:rsidRPr="00DC13B2">
        <w:rPr>
          <w:rFonts w:cs="Calibri"/>
        </w:rPr>
        <w:t>—</w:t>
      </w:r>
      <w:r>
        <w:rPr>
          <w:rFonts w:cs="Calibri"/>
        </w:rPr>
        <w:t xml:space="preserve">slavery serves as the </w:t>
      </w:r>
      <w:proofErr w:type="spellStart"/>
      <w:r>
        <w:rPr>
          <w:rFonts w:cs="Calibri"/>
        </w:rPr>
        <w:t>prototye</w:t>
      </w:r>
      <w:proofErr w:type="spellEnd"/>
      <w:r>
        <w:rPr>
          <w:rFonts w:cs="Calibri"/>
        </w:rPr>
        <w:t xml:space="preserve"> for white resource management and governance</w:t>
      </w:r>
      <w:r w:rsidR="007B04D5" w:rsidRPr="00DC13B2">
        <w:rPr>
          <w:rFonts w:cs="Calibri"/>
        </w:rPr>
        <w:t xml:space="preserve">. Plantation colonialism reconstitutes ecosystems and systematizes water resources to create colonial landscapes and develop white municipalities, selectively protecting resources for white consumption while Black, indigenous and communities of color are rendered as “sacrifice zones”. </w:t>
      </w:r>
    </w:p>
    <w:p w14:paraId="79D0FF82" w14:textId="77777777" w:rsidR="007B04D5" w:rsidRPr="00DC13B2" w:rsidRDefault="007B04D5" w:rsidP="007B04D5">
      <w:pPr>
        <w:rPr>
          <w:sz w:val="16"/>
          <w:szCs w:val="16"/>
        </w:rPr>
      </w:pPr>
      <w:r w:rsidRPr="00DC13B2">
        <w:rPr>
          <w:rStyle w:val="Style13ptBold"/>
        </w:rPr>
        <w:t xml:space="preserve">Purifoy 21 </w:t>
      </w:r>
      <w:r w:rsidRPr="00DC13B2">
        <w:rPr>
          <w:rStyle w:val="Style13ptBold"/>
          <w:b w:val="0"/>
          <w:bCs/>
          <w:sz w:val="16"/>
          <w:szCs w:val="16"/>
        </w:rPr>
        <w:t>(</w:t>
      </w:r>
      <w:r w:rsidRPr="00DC13B2">
        <w:rPr>
          <w:sz w:val="16"/>
          <w:szCs w:val="16"/>
        </w:rPr>
        <w:t xml:space="preserve">Danielle M. Purifoy, JD, </w:t>
      </w:r>
      <w:proofErr w:type="spellStart"/>
      <w:proofErr w:type="gramStart"/>
      <w:r w:rsidRPr="00DC13B2">
        <w:rPr>
          <w:sz w:val="16"/>
          <w:szCs w:val="16"/>
        </w:rPr>
        <w:t>Ph.D</w:t>
      </w:r>
      <w:proofErr w:type="spellEnd"/>
      <w:proofErr w:type="gramEnd"/>
      <w:r w:rsidRPr="00DC13B2">
        <w:rPr>
          <w:sz w:val="16"/>
          <w:szCs w:val="16"/>
        </w:rPr>
        <w:t xml:space="preserve"> is Board Chair of the North Carolina Environmental Justice Network; former Race and Place editor for Scalawag, a media organization focused on Southern politics and culture; and Associate Professor of Geography at University of North Carolina at Chapel Hill. Her work centers on environmental racism in the U.S. South and development of Black communities. (“The Plantation Town: Race, Resources, and the Making of Place”, The Routledge Handbook of Critical Resource Geography, edited by Matthew </w:t>
      </w:r>
      <w:proofErr w:type="spellStart"/>
      <w:r w:rsidRPr="00DC13B2">
        <w:rPr>
          <w:sz w:val="16"/>
          <w:szCs w:val="16"/>
        </w:rPr>
        <w:t>Himley</w:t>
      </w:r>
      <w:proofErr w:type="spellEnd"/>
      <w:r w:rsidRPr="00DC13B2">
        <w:rPr>
          <w:sz w:val="16"/>
          <w:szCs w:val="16"/>
        </w:rPr>
        <w:t xml:space="preserve">, Elizabeth </w:t>
      </w:r>
      <w:proofErr w:type="spellStart"/>
      <w:r w:rsidRPr="00DC13B2">
        <w:rPr>
          <w:sz w:val="16"/>
          <w:szCs w:val="16"/>
        </w:rPr>
        <w:t>Havice</w:t>
      </w:r>
      <w:proofErr w:type="spellEnd"/>
      <w:r w:rsidRPr="00DC13B2">
        <w:rPr>
          <w:sz w:val="16"/>
          <w:szCs w:val="16"/>
        </w:rPr>
        <w:t>, and Gabriela Valdivia, pp. 115-117, https://doi.org/10.4324/9780429434136))</w:t>
      </w:r>
    </w:p>
    <w:p w14:paraId="61E72672" w14:textId="77777777" w:rsidR="007B04D5" w:rsidRPr="00DC13B2" w:rsidRDefault="007B04D5" w:rsidP="007B04D5">
      <w:pPr>
        <w:rPr>
          <w:sz w:val="16"/>
        </w:rPr>
      </w:pPr>
      <w:r w:rsidRPr="00DC13B2">
        <w:rPr>
          <w:sz w:val="16"/>
        </w:rPr>
        <w:t xml:space="preserve">The case of municipal </w:t>
      </w:r>
      <w:proofErr w:type="spellStart"/>
      <w:r w:rsidRPr="00DC13B2">
        <w:rPr>
          <w:sz w:val="16"/>
        </w:rPr>
        <w:t>underbounding</w:t>
      </w:r>
      <w:proofErr w:type="spellEnd"/>
      <w:r w:rsidRPr="00DC13B2">
        <w:rPr>
          <w:sz w:val="16"/>
        </w:rPr>
        <w:t xml:space="preserve"> in Pinehurst, NC, demonstrates the endurance of plantation colonialism in contemporary battles by Black residents for environmental justice (EJ), which in this case is mostly about access to land and water resources, the foundation of any town. White-founded and majority </w:t>
      </w:r>
      <w:r w:rsidRPr="00961872">
        <w:rPr>
          <w:b/>
          <w:bCs/>
          <w:highlight w:val="cyan"/>
          <w:u w:val="single"/>
        </w:rPr>
        <w:t>white municipalities</w:t>
      </w:r>
      <w:r w:rsidRPr="00DC13B2">
        <w:rPr>
          <w:sz w:val="16"/>
        </w:rPr>
        <w:t xml:space="preserve">, which represent most municipalities in the United States, </w:t>
      </w:r>
      <w:r w:rsidRPr="00961872">
        <w:rPr>
          <w:b/>
          <w:bCs/>
          <w:highlight w:val="cyan"/>
          <w:u w:val="single"/>
        </w:rPr>
        <w:t>develop through processes that reproduce environmental racism</w:t>
      </w:r>
      <w:r w:rsidRPr="00961872">
        <w:rPr>
          <w:sz w:val="16"/>
          <w:highlight w:val="cyan"/>
        </w:rPr>
        <w:t>,</w:t>
      </w:r>
      <w:r w:rsidRPr="00DC13B2">
        <w:rPr>
          <w:sz w:val="16"/>
        </w:rPr>
        <w:t xml:space="preserve"> the targeted disposability of communities of color, and clarify its purpose, which is </w:t>
      </w:r>
      <w:r w:rsidRPr="00961872">
        <w:rPr>
          <w:b/>
          <w:bCs/>
          <w:highlight w:val="cyan"/>
          <w:u w:val="single"/>
        </w:rPr>
        <w:t>to create new forms of white wealth with extracted resources from those</w:t>
      </w:r>
      <w:r w:rsidRPr="00961872">
        <w:rPr>
          <w:rStyle w:val="Emphasis"/>
          <w:highlight w:val="cyan"/>
        </w:rPr>
        <w:t xml:space="preserve"> </w:t>
      </w:r>
      <w:r w:rsidRPr="00961872">
        <w:rPr>
          <w:b/>
          <w:bCs/>
          <w:highlight w:val="cyan"/>
          <w:u w:val="single"/>
        </w:rPr>
        <w:t>communities</w:t>
      </w:r>
      <w:r w:rsidRPr="00DC13B2">
        <w:rPr>
          <w:sz w:val="16"/>
        </w:rPr>
        <w:t xml:space="preserve"> (Purifoy 2019; Seamster and Purifoy 2020). Though the term “environmental racism” was first coined during the EJ struggles of the 1980s, its </w:t>
      </w:r>
      <w:r w:rsidRPr="00961872">
        <w:rPr>
          <w:b/>
          <w:bCs/>
          <w:highlight w:val="cyan"/>
          <w:u w:val="single"/>
        </w:rPr>
        <w:t>place-based resource extraction finds its roots in the plantation economics</w:t>
      </w:r>
      <w:r w:rsidRPr="00DC13B2">
        <w:rPr>
          <w:sz w:val="16"/>
        </w:rPr>
        <w:t xml:space="preserve"> of the seventeenth to nineteenth centuries, </w:t>
      </w:r>
      <w:r w:rsidRPr="00961872">
        <w:rPr>
          <w:b/>
          <w:bCs/>
          <w:highlight w:val="cyan"/>
          <w:u w:val="single"/>
        </w:rPr>
        <w:t>which are also the socioeconomic foundations of modern towns</w:t>
      </w:r>
      <w:r w:rsidRPr="00961872">
        <w:rPr>
          <w:sz w:val="16"/>
          <w:highlight w:val="cyan"/>
        </w:rPr>
        <w:t xml:space="preserve"> (</w:t>
      </w:r>
      <w:r w:rsidRPr="00DC13B2">
        <w:rPr>
          <w:sz w:val="16"/>
        </w:rPr>
        <w:t xml:space="preserve">McKittrick 2013). Thus, as I argue, contemporary processes of transforming natures into development resources are inextricably linked to the transformation of the United States (and much of the global West) from the agricultural plantation to modern local industrial and service economies (see also </w:t>
      </w:r>
      <w:proofErr w:type="spellStart"/>
      <w:r w:rsidRPr="00DC13B2">
        <w:rPr>
          <w:sz w:val="16"/>
        </w:rPr>
        <w:t>Ciccantell</w:t>
      </w:r>
      <w:proofErr w:type="spellEnd"/>
      <w:r w:rsidRPr="00DC13B2">
        <w:rPr>
          <w:sz w:val="16"/>
        </w:rPr>
        <w:t xml:space="preserve">, Chapter 15 this volume). </w:t>
      </w:r>
      <w:r w:rsidRPr="00DC13B2">
        <w:rPr>
          <w:rStyle w:val="StyleUnderline"/>
        </w:rPr>
        <w:t xml:space="preserve">Racial social structures are reproduced to accommodate the changing formations and usages of those resources. The municipality is a formalized process of place development in the United States, granting state-sanctioned authority to manifest the socioeconomic desires of a local body politic (Lawrence and </w:t>
      </w:r>
      <w:proofErr w:type="spellStart"/>
      <w:r w:rsidRPr="00DC13B2">
        <w:rPr>
          <w:rStyle w:val="StyleUnderline"/>
        </w:rPr>
        <w:t>Millonzi</w:t>
      </w:r>
      <w:proofErr w:type="spellEnd"/>
      <w:r w:rsidRPr="00DC13B2">
        <w:rPr>
          <w:rStyle w:val="StyleUnderline"/>
        </w:rPr>
        <w:t xml:space="preserve"> 1982; Rice, Waldner, and Smith 2014). Those desires are asserted through physical structures, social and economic regulations, and the iterative establishment of spatial boundaries, choosing where the municipality may physically expand, and what and who to absorb within the municipal body. </w:t>
      </w:r>
      <w:r w:rsidRPr="00961872">
        <w:rPr>
          <w:rStyle w:val="StyleUnderline"/>
          <w:highlight w:val="cyan"/>
        </w:rPr>
        <w:t>The municipality reconstitutes ecosystems, extracting and transforming nature into development resources, the building blocks of capitalist wealth creation</w:t>
      </w:r>
      <w:r w:rsidRPr="00DC13B2">
        <w:rPr>
          <w:sz w:val="16"/>
        </w:rPr>
        <w:t xml:space="preserve"> (Bakker 2010; Gandy 2004; </w:t>
      </w:r>
      <w:proofErr w:type="spellStart"/>
      <w:r w:rsidRPr="00DC13B2">
        <w:rPr>
          <w:sz w:val="16"/>
        </w:rPr>
        <w:t>Swyngedouw</w:t>
      </w:r>
      <w:proofErr w:type="spellEnd"/>
      <w:r w:rsidRPr="00DC13B2">
        <w:rPr>
          <w:sz w:val="16"/>
        </w:rPr>
        <w:t xml:space="preserve">, </w:t>
      </w:r>
      <w:proofErr w:type="spellStart"/>
      <w:r w:rsidRPr="00DC13B2">
        <w:rPr>
          <w:sz w:val="16"/>
        </w:rPr>
        <w:t>Kaïka</w:t>
      </w:r>
      <w:proofErr w:type="spellEnd"/>
      <w:r w:rsidRPr="00DC13B2">
        <w:rPr>
          <w:sz w:val="16"/>
        </w:rPr>
        <w:t xml:space="preserve">, and Castro 2002). </w:t>
      </w:r>
      <w:r w:rsidRPr="00DC13B2">
        <w:rPr>
          <w:rStyle w:val="StyleUnderline"/>
        </w:rPr>
        <w:t xml:space="preserve">Land and </w:t>
      </w:r>
      <w:r w:rsidRPr="00961872">
        <w:rPr>
          <w:b/>
          <w:bCs/>
          <w:highlight w:val="cyan"/>
          <w:u w:val="single"/>
        </w:rPr>
        <w:t xml:space="preserve">water resources </w:t>
      </w:r>
      <w:proofErr w:type="gramStart"/>
      <w:r w:rsidRPr="00961872">
        <w:rPr>
          <w:b/>
          <w:bCs/>
          <w:highlight w:val="cyan"/>
          <w:u w:val="single"/>
        </w:rPr>
        <w:t>in particular are</w:t>
      </w:r>
      <w:proofErr w:type="gramEnd"/>
      <w:r w:rsidRPr="00961872">
        <w:rPr>
          <w:b/>
          <w:bCs/>
          <w:highlight w:val="cyan"/>
          <w:u w:val="single"/>
        </w:rPr>
        <w:t xml:space="preserve"> adjudicated, rearranged, and technologized to create new landscapes</w:t>
      </w:r>
      <w:r w:rsidRPr="00DC13B2">
        <w:rPr>
          <w:rStyle w:val="StyleUnderline"/>
        </w:rPr>
        <w:t xml:space="preserve"> according to spatial control concerns and evolving place aesthetics; </w:t>
      </w:r>
      <w:r w:rsidRPr="00DC13B2">
        <w:rPr>
          <w:b/>
          <w:bCs/>
          <w:u w:val="single"/>
        </w:rPr>
        <w:t xml:space="preserve">they are at times </w:t>
      </w:r>
      <w:r w:rsidRPr="00961872">
        <w:rPr>
          <w:b/>
          <w:bCs/>
          <w:highlight w:val="cyan"/>
          <w:u w:val="single"/>
        </w:rPr>
        <w:t>eliminated to make way for more</w:t>
      </w:r>
      <w:r w:rsidRPr="00DC13B2">
        <w:rPr>
          <w:b/>
          <w:bCs/>
          <w:u w:val="single"/>
        </w:rPr>
        <w:t xml:space="preserve"> convenient, more </w:t>
      </w:r>
      <w:r w:rsidRPr="00961872">
        <w:rPr>
          <w:b/>
          <w:bCs/>
          <w:highlight w:val="cyan"/>
          <w:u w:val="single"/>
        </w:rPr>
        <w:t>profitable</w:t>
      </w:r>
      <w:r w:rsidRPr="00DC13B2">
        <w:rPr>
          <w:b/>
          <w:bCs/>
          <w:u w:val="single"/>
        </w:rPr>
        <w:t xml:space="preserve"> </w:t>
      </w:r>
      <w:r w:rsidRPr="00961872">
        <w:rPr>
          <w:b/>
          <w:bCs/>
          <w:highlight w:val="cyan"/>
          <w:u w:val="single"/>
        </w:rPr>
        <w:t>orderings of matter</w:t>
      </w:r>
      <w:r w:rsidRPr="00DC13B2">
        <w:rPr>
          <w:b/>
          <w:bCs/>
          <w:u w:val="single"/>
        </w:rPr>
        <w:t xml:space="preserve">. The spatial orderings of matter are </w:t>
      </w:r>
      <w:r w:rsidRPr="00961872">
        <w:rPr>
          <w:b/>
          <w:bCs/>
          <w:highlight w:val="cyan"/>
          <w:u w:val="single"/>
        </w:rPr>
        <w:t>predicated on</w:t>
      </w:r>
      <w:r w:rsidRPr="00DC13B2">
        <w:rPr>
          <w:b/>
          <w:bCs/>
          <w:u w:val="single"/>
        </w:rPr>
        <w:t xml:space="preserve"> the social arrangements of the municipality, particularly </w:t>
      </w:r>
      <w:r w:rsidRPr="00961872">
        <w:rPr>
          <w:b/>
          <w:bCs/>
          <w:highlight w:val="cyan"/>
          <w:u w:val="single"/>
        </w:rPr>
        <w:t>racial social structures</w:t>
      </w:r>
      <w:r w:rsidRPr="00DC13B2">
        <w:rPr>
          <w:sz w:val="16"/>
        </w:rPr>
        <w:t xml:space="preserve"> (Seamster 2015, 2016). Though EJ scholarship does not center the municipality as a primary unit of analysis, its substantive empirical findings—which trace the spatial disparities of environmental quality based on race and other social demographics—demonstrate the role of the municipality as a form of environmental management (Bullard 2008; Wilson et al. 2008). In the abstract, </w:t>
      </w:r>
      <w:r w:rsidRPr="00DC13B2">
        <w:rPr>
          <w:rStyle w:val="StyleUnderline"/>
        </w:rPr>
        <w:t>EJ literature is partly predicated upon the reconstituted ecologies of the municipality, with consequences that are differently experienced within the body politic and extend far beyond its boundaries.</w:t>
      </w:r>
      <w:r w:rsidRPr="00DC13B2">
        <w:rPr>
          <w:sz w:val="16"/>
        </w:rPr>
        <w:t xml:space="preserve"> </w:t>
      </w:r>
      <w:r w:rsidRPr="00DC13B2">
        <w:rPr>
          <w:rStyle w:val="StyleUnderline"/>
        </w:rPr>
        <w:t xml:space="preserve">The practice of </w:t>
      </w:r>
      <w:r w:rsidRPr="00961872">
        <w:rPr>
          <w:rStyle w:val="StyleUnderline"/>
          <w:highlight w:val="cyan"/>
        </w:rPr>
        <w:t>environmental racism challenges traditional</w:t>
      </w:r>
      <w:r w:rsidRPr="00DC13B2">
        <w:rPr>
          <w:rStyle w:val="StyleUnderline"/>
        </w:rPr>
        <w:t xml:space="preserve"> resource </w:t>
      </w:r>
      <w:r w:rsidRPr="00961872">
        <w:rPr>
          <w:rStyle w:val="StyleUnderline"/>
          <w:highlight w:val="cyan"/>
        </w:rPr>
        <w:lastRenderedPageBreak/>
        <w:t xml:space="preserve">conservationism by </w:t>
      </w:r>
      <w:r w:rsidRPr="00961872">
        <w:rPr>
          <w:b/>
          <w:bCs/>
          <w:highlight w:val="cyan"/>
          <w:u w:val="single"/>
        </w:rPr>
        <w:t>demonstrating the select protection of resources</w:t>
      </w:r>
      <w:r w:rsidRPr="00DC13B2">
        <w:rPr>
          <w:rStyle w:val="StyleUnderline"/>
        </w:rPr>
        <w:t xml:space="preserve"> and landscapes </w:t>
      </w:r>
      <w:r w:rsidRPr="00961872">
        <w:rPr>
          <w:b/>
          <w:bCs/>
          <w:highlight w:val="cyan"/>
          <w:u w:val="single"/>
        </w:rPr>
        <w:t>for white consumption and place development at the expense of the resources</w:t>
      </w:r>
      <w:r w:rsidRPr="00DC13B2">
        <w:rPr>
          <w:rStyle w:val="StyleUnderline"/>
        </w:rPr>
        <w:t xml:space="preserve">, cultural landscapes, and living spaces </w:t>
      </w:r>
      <w:r w:rsidRPr="00961872">
        <w:rPr>
          <w:b/>
          <w:bCs/>
          <w:highlight w:val="cyan"/>
          <w:u w:val="single"/>
        </w:rPr>
        <w:t>of communities of color</w:t>
      </w:r>
      <w:r w:rsidRPr="00961872">
        <w:rPr>
          <w:rStyle w:val="StyleUnderline"/>
          <w:highlight w:val="cyan"/>
        </w:rPr>
        <w:t>,</w:t>
      </w:r>
      <w:r w:rsidRPr="00DC13B2">
        <w:rPr>
          <w:rStyle w:val="StyleUnderline"/>
        </w:rPr>
        <w:t xml:space="preserve"> particularly Black, Latinx, and Indigenous places (Taylor 2002, 2009). </w:t>
      </w:r>
      <w:r w:rsidRPr="00961872">
        <w:rPr>
          <w:rStyle w:val="StyleUnderline"/>
          <w:highlight w:val="cyan"/>
        </w:rPr>
        <w:t xml:space="preserve">Creating such </w:t>
      </w:r>
      <w:r w:rsidRPr="00961872">
        <w:rPr>
          <w:b/>
          <w:bCs/>
          <w:highlight w:val="cyan"/>
          <w:u w:val="single"/>
        </w:rPr>
        <w:t>“sacrifice zones”</w:t>
      </w:r>
      <w:r w:rsidRPr="00DC13B2">
        <w:rPr>
          <w:b/>
          <w:bCs/>
          <w:u w:val="single"/>
        </w:rPr>
        <w:t>—</w:t>
      </w:r>
      <w:r w:rsidRPr="00DC13B2">
        <w:rPr>
          <w:rStyle w:val="StyleUnderline"/>
        </w:rPr>
        <w:t xml:space="preserve">from the expulsion and massacre of Indigenous peoples to place vast natural resources under white “stewardship,” to the bulldozing of Black communities and landscapes to build interstate highways for seamless transit from one white place to another, to the siting of waste incinerators in Latinx neighborhoods to dispose of the by-products of white town development—not only undermines universalist notions of protecting the Earth, but also </w:t>
      </w:r>
      <w:r w:rsidRPr="00961872">
        <w:rPr>
          <w:rStyle w:val="StyleUnderline"/>
          <w:highlight w:val="cyan"/>
        </w:rPr>
        <w:t>uncovers intimate connections between resource extraction and race</w:t>
      </w:r>
      <w:r w:rsidRPr="00DC13B2">
        <w:rPr>
          <w:sz w:val="16"/>
        </w:rPr>
        <w:t xml:space="preserve"> (Jacoby 2001; Park and Pellow 2011; Vasudevan 2019). By demonstrating vast racial disparities in the control of natural resources and environmental quality, EJ scholars laid the foundation for a more comprehensive framework of connecting natural resources, place development, and social power structures. The central premise of the framework is that race structures societal relations, which are also spatial relations, which are both tied to the exploitation and distribution of natural resources most acutely at the local level. </w:t>
      </w:r>
      <w:r w:rsidRPr="00961872">
        <w:rPr>
          <w:b/>
          <w:bCs/>
          <w:highlight w:val="cyan"/>
          <w:u w:val="single"/>
        </w:rPr>
        <w:t>The prototype for the intersections of race, place development, and natural resources within this framework</w:t>
      </w:r>
      <w:r w:rsidRPr="00DC13B2">
        <w:rPr>
          <w:rStyle w:val="StyleUnderline"/>
        </w:rPr>
        <w:t xml:space="preserve"> in the United States—and much of the Western Hemisphere—</w:t>
      </w:r>
      <w:r w:rsidRPr="00961872">
        <w:rPr>
          <w:b/>
          <w:bCs/>
          <w:highlight w:val="cyan"/>
          <w:u w:val="single"/>
        </w:rPr>
        <w:t>is the plantation</w:t>
      </w:r>
      <w:r w:rsidRPr="00DC13B2">
        <w:rPr>
          <w:rStyle w:val="StyleUnderline"/>
        </w:rPr>
        <w:t xml:space="preserve">, “a method of colonization that imposes upon social landscapes a distinct regime of political, economic, and ethnic regulation” (Woods 2017, 41). </w:t>
      </w:r>
      <w:r w:rsidRPr="00961872">
        <w:rPr>
          <w:b/>
          <w:bCs/>
          <w:highlight w:val="cyan"/>
          <w:u w:val="single"/>
        </w:rPr>
        <w:t>Plantation colonialism uses the domination of natural resources and Black persons to produce white wealth and to build white-dominated economies. This form of racial capitalism tied specific persons to roles and to spaces</w:t>
      </w:r>
      <w:r w:rsidRPr="00DC13B2">
        <w:rPr>
          <w:sz w:val="16"/>
        </w:rPr>
        <w:t xml:space="preserve">—white masters and mistresses to their estates, Black enslaved nursemaids to their second-tier quarters within the estate, the Black enslaved overseers, and field workers on the land and in their cabins on the perimeter of the estate (Ellis and Ginsburg 2010). These roles and spaces were entrenched in legal, social, and political institutions, reinforcing racial hierarchy both socially and materially. </w:t>
      </w:r>
      <w:r w:rsidRPr="00961872">
        <w:rPr>
          <w:b/>
          <w:bCs/>
          <w:highlight w:val="cyan"/>
          <w:u w:val="single"/>
        </w:rPr>
        <w:t xml:space="preserve">The distribution of resources </w:t>
      </w:r>
      <w:proofErr w:type="gramStart"/>
      <w:r w:rsidRPr="00961872">
        <w:rPr>
          <w:b/>
          <w:bCs/>
          <w:highlight w:val="cyan"/>
          <w:u w:val="single"/>
        </w:rPr>
        <w:t>were</w:t>
      </w:r>
      <w:proofErr w:type="gramEnd"/>
      <w:r w:rsidRPr="00961872">
        <w:rPr>
          <w:b/>
          <w:bCs/>
          <w:highlight w:val="cyan"/>
          <w:u w:val="single"/>
        </w:rPr>
        <w:t xml:space="preserve"> most stark within this system, the planters extracting wealth and sustenance from every facet of the plantation</w:t>
      </w:r>
      <w:r w:rsidRPr="00DC13B2">
        <w:rPr>
          <w:sz w:val="16"/>
        </w:rPr>
        <w:t xml:space="preserve">—the land, the livestock, the harvest, the bodies of the enslaved exploited for labor and sold at market (Beckford 1999). The enslaved were burdened with substandard housing, overwork, family separation, physical abuse, sexual exploitation, and malnourishment: Their food was frequently the refuse of the white planters. At the height of the plantation economy prior to the US Civil War, the fields tended by sometimes thousands of enslaved Black people were degraded by intensive monoculture farming. By the War’s end in 1865, much of the soil’s nutrients had been exhausted, leaving thousands of acres barren (Nelson 2010). Beckford’s (1999) “plantation economy thesis” argues the plantation endures through the replication of these socioeconomic relations and the institutions that support them onto different landscapes. I argue that the municipality is one iteration of plantation colonialism, possessing different </w:t>
      </w:r>
      <w:proofErr w:type="spellStart"/>
      <w:r w:rsidRPr="00DC13B2">
        <w:rPr>
          <w:sz w:val="16"/>
        </w:rPr>
        <w:t>microfunctions</w:t>
      </w:r>
      <w:proofErr w:type="spellEnd"/>
      <w:r w:rsidRPr="00DC13B2">
        <w:rPr>
          <w:sz w:val="16"/>
        </w:rPr>
        <w:t>, but a similar tethering of racialized persons to roles and landscapes in the service of building white-centered places and economies. “[T]</w:t>
      </w:r>
      <w:proofErr w:type="gramStart"/>
      <w:r w:rsidRPr="00DC13B2">
        <w:rPr>
          <w:sz w:val="16"/>
        </w:rPr>
        <w:t>he</w:t>
      </w:r>
      <w:proofErr w:type="gramEnd"/>
      <w:r w:rsidRPr="00DC13B2">
        <w:rPr>
          <w:sz w:val="16"/>
        </w:rPr>
        <w:t xml:space="preserve"> plantation is often defined as a ‘town,’ with a profitable economic system and local political and legal regulations” (McKittrick 2013, 8). The municipal body politic operates on the premise of what Mills (2014) calls the “racial contract,” a commitment to white place development that builds and maintains landscapes, infrastructures, and economies that serve the interests of white domination at the expense of non-whites, and particularly Black people. Mills articulates that the racial contract racializes spaces, constructing physical limits between white and non-white spaces that determine resource distribution. He contends that Blackness is defined out of the normative boundaries of white political space, such that even the legal boundaries of a municipality are insufficient to understand who belongs and who does not (Mills 2001, 2014). </w:t>
      </w:r>
      <w:r w:rsidRPr="00961872">
        <w:rPr>
          <w:b/>
          <w:bCs/>
          <w:highlight w:val="cyan"/>
          <w:u w:val="single"/>
        </w:rPr>
        <w:t>The development of white towns can therefore be understood as a process of</w:t>
      </w:r>
      <w:r w:rsidRPr="00DC13B2">
        <w:rPr>
          <w:b/>
          <w:bCs/>
          <w:u w:val="single"/>
        </w:rPr>
        <w:t xml:space="preserve"> </w:t>
      </w:r>
      <w:r w:rsidRPr="00DC13B2">
        <w:rPr>
          <w:sz w:val="16"/>
        </w:rPr>
        <w:t xml:space="preserve">possessing and controlling land—often through Black land dispossession—and of </w:t>
      </w:r>
      <w:r w:rsidRPr="00961872">
        <w:rPr>
          <w:b/>
          <w:bCs/>
          <w:highlight w:val="cyan"/>
          <w:u w:val="single"/>
        </w:rPr>
        <w:t>capturing and systematizing water resources through infrastructural technologies in the service of controlling</w:t>
      </w:r>
      <w:r w:rsidRPr="00DC13B2">
        <w:rPr>
          <w:b/>
          <w:bCs/>
          <w:u w:val="single"/>
        </w:rPr>
        <w:t xml:space="preserve"> the terms of </w:t>
      </w:r>
      <w:r w:rsidRPr="00961872">
        <w:rPr>
          <w:b/>
          <w:bCs/>
          <w:highlight w:val="cyan"/>
          <w:u w:val="single"/>
        </w:rPr>
        <w:t>economic development and the social mobility of communities of color</w:t>
      </w:r>
      <w:r w:rsidRPr="00DC13B2">
        <w:rPr>
          <w:b/>
          <w:bCs/>
          <w:u w:val="single"/>
        </w:rPr>
        <w:t xml:space="preserve">, who are </w:t>
      </w:r>
      <w:r w:rsidRPr="00961872">
        <w:rPr>
          <w:b/>
          <w:bCs/>
          <w:highlight w:val="cyan"/>
          <w:u w:val="single"/>
        </w:rPr>
        <w:t>kept segregated and “underdeveloped”</w:t>
      </w:r>
      <w:r w:rsidRPr="00DC13B2">
        <w:rPr>
          <w:sz w:val="16"/>
        </w:rPr>
        <w:t xml:space="preserve"> (Woods 2017). Municipal </w:t>
      </w:r>
      <w:proofErr w:type="spellStart"/>
      <w:r w:rsidRPr="00DC13B2">
        <w:rPr>
          <w:sz w:val="16"/>
        </w:rPr>
        <w:t>underbounding</w:t>
      </w:r>
      <w:proofErr w:type="spellEnd"/>
      <w:r w:rsidRPr="00DC13B2">
        <w:rPr>
          <w:sz w:val="16"/>
        </w:rPr>
        <w:t xml:space="preserve"> is a tangible development practice of the body politic through the legal redrawing of its own boundaries to demarcate which spaces to invest resources and which spaces to extract resources, as observed in the Village of Pinehurst. Just as central to the replication of the plantation in the modern town is the starkly different, but related, places that form from its processes.</w:t>
      </w:r>
    </w:p>
    <w:p w14:paraId="11AD3651" w14:textId="476BA036" w:rsidR="00294459" w:rsidRDefault="00294459" w:rsidP="007B04D5">
      <w:pPr>
        <w:pStyle w:val="Heading4"/>
        <w:rPr>
          <w:rFonts w:cs="Calibri"/>
        </w:rPr>
      </w:pPr>
      <w:r>
        <w:rPr>
          <w:rFonts w:cs="Calibri"/>
        </w:rPr>
        <w:lastRenderedPageBreak/>
        <w:t xml:space="preserve">Civil society defines blackness as the pollutant – the purity of the natural world is contaminated by the fungible object of blackness and transformed into </w:t>
      </w:r>
      <w:r w:rsidR="0062674F">
        <w:rPr>
          <w:rFonts w:cs="Calibri"/>
        </w:rPr>
        <w:t>“bitter crops” stained by racial violence.</w:t>
      </w:r>
    </w:p>
    <w:p w14:paraId="78F3A9CB" w14:textId="77777777" w:rsidR="007B04D5" w:rsidRPr="00DC13B2" w:rsidRDefault="007B04D5" w:rsidP="007B04D5">
      <w:pPr>
        <w:pStyle w:val="NormalWeb"/>
        <w:rPr>
          <w:u w:val="single"/>
        </w:rPr>
      </w:pPr>
      <w:r w:rsidRPr="00DC13B2">
        <w:rPr>
          <w:rStyle w:val="Style13ptBold"/>
          <w:szCs w:val="26"/>
        </w:rPr>
        <w:t>Wright 18</w:t>
      </w:r>
      <w:r w:rsidRPr="00DC13B2">
        <w:rPr>
          <w:sz w:val="16"/>
        </w:rPr>
        <w:t xml:space="preserve"> </w:t>
      </w:r>
      <w:r w:rsidRPr="00DC13B2">
        <w:rPr>
          <w:sz w:val="16"/>
          <w:szCs w:val="16"/>
        </w:rPr>
        <w:t xml:space="preserve">(Willie Jamaal Wright, Departments of Geography and African American Studies, Florida State University, Florida State University, "As Above, So Below, Anti-black violence as Environmental Racism", 2018, </w:t>
      </w:r>
      <w:hyperlink r:id="rId9" w:history="1">
        <w:r w:rsidRPr="00DC13B2">
          <w:rPr>
            <w:rStyle w:val="FollowedHyperlink"/>
            <w:sz w:val="16"/>
            <w:szCs w:val="16"/>
          </w:rPr>
          <w:t>https://onlinelibrary.wiley.com/doi/abs/10.1111/anti.12425</w:t>
        </w:r>
      </w:hyperlink>
      <w:r w:rsidRPr="00DC13B2">
        <w:rPr>
          <w:color w:val="000000" w:themeColor="text1"/>
          <w:sz w:val="16"/>
          <w:szCs w:val="16"/>
        </w:rPr>
        <w:t xml:space="preserve">) </w:t>
      </w:r>
      <w:r w:rsidRPr="00DC13B2">
        <w:rPr>
          <w:sz w:val="16"/>
          <w:szCs w:val="16"/>
        </w:rPr>
        <w:br/>
      </w:r>
      <w:r w:rsidRPr="00DC13B2">
        <w:rPr>
          <w:rStyle w:val="StyleUnderline"/>
        </w:rPr>
        <w:t xml:space="preserve">Black artists have discussed the </w:t>
      </w:r>
      <w:proofErr w:type="spellStart"/>
      <w:r w:rsidRPr="00DC13B2">
        <w:rPr>
          <w:rStyle w:val="StyleUnderline"/>
        </w:rPr>
        <w:t>spatialities</w:t>
      </w:r>
      <w:proofErr w:type="spellEnd"/>
      <w:r w:rsidRPr="00DC13B2">
        <w:rPr>
          <w:rStyle w:val="StyleUnderline"/>
        </w:rPr>
        <w:t xml:space="preserve"> of anti-Black violence in ways that, until recently</w:t>
      </w:r>
      <w:r w:rsidRPr="00DC13B2">
        <w:rPr>
          <w:sz w:val="16"/>
          <w:szCs w:val="20"/>
        </w:rPr>
        <w:t xml:space="preserve"> (McKittrick 2011; McKittrick and Woods 2007; Woods 1998, 2017), </w:t>
      </w:r>
      <w:r w:rsidRPr="00DC13B2">
        <w:rPr>
          <w:rStyle w:val="StyleUnderline"/>
        </w:rPr>
        <w:t xml:space="preserve">geo- </w:t>
      </w:r>
      <w:proofErr w:type="spellStart"/>
      <w:r w:rsidRPr="00DC13B2">
        <w:rPr>
          <w:rStyle w:val="StyleUnderline"/>
        </w:rPr>
        <w:t>graphers</w:t>
      </w:r>
      <w:proofErr w:type="spellEnd"/>
      <w:r w:rsidRPr="00DC13B2">
        <w:rPr>
          <w:rStyle w:val="StyleUnderline"/>
        </w:rPr>
        <w:t xml:space="preserve"> have not acknowledged</w:t>
      </w:r>
      <w:r w:rsidRPr="00DC13B2">
        <w:rPr>
          <w:sz w:val="16"/>
          <w:szCs w:val="20"/>
        </w:rPr>
        <w:t xml:space="preserve">. Their creative works draw attention to </w:t>
      </w:r>
      <w:r w:rsidRPr="00961872">
        <w:rPr>
          <w:rStyle w:val="Emphasis"/>
          <w:highlight w:val="cyan"/>
        </w:rPr>
        <w:t>the ways</w:t>
      </w:r>
      <w:r w:rsidRPr="00DC13B2">
        <w:rPr>
          <w:rStyle w:val="StyleUnderline"/>
        </w:rPr>
        <w:t xml:space="preserve"> in which </w:t>
      </w:r>
      <w:r w:rsidRPr="00961872">
        <w:rPr>
          <w:rStyle w:val="Emphasis"/>
          <w:highlight w:val="cyan"/>
        </w:rPr>
        <w:t>natural environments have been used to assault Black communities</w:t>
      </w:r>
      <w:r w:rsidRPr="00DC13B2">
        <w:rPr>
          <w:rStyle w:val="StyleUnderline"/>
        </w:rPr>
        <w:t xml:space="preserve"> and how this interpolation, in exchange, </w:t>
      </w:r>
      <w:r w:rsidRPr="00961872">
        <w:rPr>
          <w:rStyle w:val="Emphasis"/>
          <w:highlight w:val="cyan"/>
        </w:rPr>
        <w:t xml:space="preserve">results in the deterioration of the environ- </w:t>
      </w:r>
      <w:proofErr w:type="spellStart"/>
      <w:r w:rsidRPr="00961872">
        <w:rPr>
          <w:rStyle w:val="Emphasis"/>
          <w:highlight w:val="cyan"/>
        </w:rPr>
        <w:t>ment</w:t>
      </w:r>
      <w:proofErr w:type="spellEnd"/>
      <w:r w:rsidRPr="00DC13B2">
        <w:rPr>
          <w:rStyle w:val="StyleUnderline"/>
        </w:rPr>
        <w:t>.</w:t>
      </w:r>
      <w:r w:rsidRPr="00DC13B2">
        <w:rPr>
          <w:sz w:val="16"/>
          <w:szCs w:val="20"/>
        </w:rPr>
        <w:t xml:space="preserve"> Their works also indicate how </w:t>
      </w:r>
      <w:r w:rsidRPr="00961872">
        <w:rPr>
          <w:rStyle w:val="Emphasis"/>
          <w:highlight w:val="cyan"/>
        </w:rPr>
        <w:t>environmental racism</w:t>
      </w:r>
      <w:r w:rsidRPr="00DC13B2">
        <w:rPr>
          <w:rStyle w:val="StyleUnderline"/>
        </w:rPr>
        <w:t xml:space="preserve">, in the form of anti- Black violence, </w:t>
      </w:r>
      <w:r w:rsidRPr="00961872">
        <w:rPr>
          <w:rStyle w:val="Emphasis"/>
          <w:highlight w:val="cyan"/>
        </w:rPr>
        <w:t>contributes to a Black sense of place in rural and urban America</w:t>
      </w:r>
      <w:r w:rsidRPr="00DC13B2">
        <w:rPr>
          <w:rStyle w:val="StyleUnderline"/>
        </w:rPr>
        <w:t xml:space="preserve">. </w:t>
      </w:r>
      <w:r w:rsidRPr="00DC13B2">
        <w:rPr>
          <w:rStyle w:val="StyleUnderline"/>
          <w:sz w:val="18"/>
          <w:szCs w:val="18"/>
        </w:rPr>
        <w:t>As a result, an analysis of Black artistry is a keen and relevant tool for the study of Black social life as it relates to the environment and environmental racism</w:t>
      </w:r>
      <w:r w:rsidRPr="00DC13B2">
        <w:rPr>
          <w:sz w:val="18"/>
          <w:szCs w:val="18"/>
          <w:u w:val="single"/>
        </w:rPr>
        <w:t>.</w:t>
      </w:r>
      <w:r w:rsidRPr="00DC13B2">
        <w:rPr>
          <w:sz w:val="16"/>
          <w:szCs w:val="18"/>
        </w:rPr>
        <w:t xml:space="preserve"> As </w:t>
      </w:r>
      <w:proofErr w:type="spellStart"/>
      <w:r w:rsidRPr="00DC13B2">
        <w:rPr>
          <w:sz w:val="16"/>
          <w:szCs w:val="18"/>
        </w:rPr>
        <w:t>Tru</w:t>
      </w:r>
      <w:proofErr w:type="spellEnd"/>
      <w:r w:rsidRPr="00DC13B2">
        <w:rPr>
          <w:sz w:val="16"/>
          <w:szCs w:val="18"/>
        </w:rPr>
        <w:t xml:space="preserve">- </w:t>
      </w:r>
      <w:proofErr w:type="spellStart"/>
      <w:r w:rsidRPr="00DC13B2">
        <w:rPr>
          <w:sz w:val="16"/>
          <w:szCs w:val="18"/>
        </w:rPr>
        <w:t>dier</w:t>
      </w:r>
      <w:proofErr w:type="spellEnd"/>
      <w:r w:rsidRPr="00DC13B2">
        <w:rPr>
          <w:sz w:val="16"/>
          <w:szCs w:val="18"/>
        </w:rPr>
        <w:t xml:space="preserve"> Harris writes, “... literature approximates life, and if the approximation is authentic enough for the fine line between life and literature to become even more distinct so much the better” (1984:186). Preferring creative language to theoretical abstraction, Black artists have been able to illustrate the “macabre spa- </w:t>
      </w:r>
      <w:proofErr w:type="spellStart"/>
      <w:r w:rsidRPr="00DC13B2">
        <w:rPr>
          <w:sz w:val="16"/>
          <w:szCs w:val="18"/>
        </w:rPr>
        <w:t>tiality</w:t>
      </w:r>
      <w:proofErr w:type="spellEnd"/>
      <w:r w:rsidRPr="00DC13B2">
        <w:rPr>
          <w:sz w:val="16"/>
          <w:szCs w:val="18"/>
        </w:rPr>
        <w:t>” of Black social life (Alves 2014:326).</w:t>
      </w:r>
      <w:r w:rsidRPr="00DC13B2">
        <w:rPr>
          <w:sz w:val="16"/>
          <w:szCs w:val="20"/>
        </w:rPr>
        <w:t xml:space="preserve"> </w:t>
      </w:r>
      <w:r w:rsidRPr="00DC13B2">
        <w:rPr>
          <w:rStyle w:val="StyleUnderline"/>
        </w:rPr>
        <w:t xml:space="preserve">As an explanatory force, Black arts stain one’s eyes and mind and expose a forlorn reality; the pollution that happens within the ground upon which Black </w:t>
      </w:r>
      <w:proofErr w:type="gramStart"/>
      <w:r w:rsidRPr="00DC13B2">
        <w:rPr>
          <w:rStyle w:val="StyleUnderline"/>
        </w:rPr>
        <w:t>communities</w:t>
      </w:r>
      <w:proofErr w:type="gramEnd"/>
      <w:r w:rsidRPr="00DC13B2">
        <w:rPr>
          <w:rStyle w:val="StyleUnderline"/>
        </w:rPr>
        <w:t xml:space="preserve"> traverse and subsist also occurs above as water, trees, and the earth itself are used to assault Black people.</w:t>
      </w:r>
      <w:r w:rsidRPr="00DC13B2">
        <w:rPr>
          <w:sz w:val="16"/>
          <w:szCs w:val="20"/>
        </w:rPr>
        <w:t xml:space="preserve"> One of the most </w:t>
      </w:r>
      <w:proofErr w:type="spellStart"/>
      <w:proofErr w:type="gramStart"/>
      <w:r w:rsidRPr="00DC13B2">
        <w:rPr>
          <w:sz w:val="16"/>
          <w:szCs w:val="20"/>
        </w:rPr>
        <w:t>well known</w:t>
      </w:r>
      <w:proofErr w:type="spellEnd"/>
      <w:proofErr w:type="gramEnd"/>
      <w:r w:rsidRPr="00DC13B2">
        <w:rPr>
          <w:sz w:val="16"/>
          <w:szCs w:val="20"/>
        </w:rPr>
        <w:t xml:space="preserve"> lyrical </w:t>
      </w:r>
      <w:r w:rsidRPr="00DC13B2">
        <w:rPr>
          <w:rStyle w:val="StyleUnderline"/>
        </w:rPr>
        <w:t>explications of lynching within rural racial landscapes are the saddening metaphors within Billie Holiday’s “Strange Fruit”.</w:t>
      </w:r>
      <w:r w:rsidRPr="00DC13B2">
        <w:rPr>
          <w:position w:val="8"/>
          <w:sz w:val="16"/>
          <w:szCs w:val="20"/>
        </w:rPr>
        <w:t xml:space="preserve">6 </w:t>
      </w:r>
      <w:r w:rsidRPr="00DC13B2">
        <w:rPr>
          <w:rStyle w:val="StyleUnderline"/>
        </w:rPr>
        <w:t xml:space="preserve">The lyrics </w:t>
      </w:r>
      <w:proofErr w:type="spellStart"/>
      <w:r w:rsidRPr="00DC13B2">
        <w:rPr>
          <w:rStyle w:val="StyleUnderline"/>
        </w:rPr>
        <w:t>realise</w:t>
      </w:r>
      <w:proofErr w:type="spellEnd"/>
      <w:r w:rsidRPr="00DC13B2">
        <w:rPr>
          <w:rStyle w:val="StyleUnderline"/>
        </w:rPr>
        <w:t xml:space="preserve"> the marring and use of wooded environments to carry out these violent acts. Holiday’s sonic register </w:t>
      </w:r>
      <w:proofErr w:type="spellStart"/>
      <w:r w:rsidRPr="00DC13B2">
        <w:rPr>
          <w:rStyle w:val="StyleUnderline"/>
        </w:rPr>
        <w:t>spatialised</w:t>
      </w:r>
      <w:proofErr w:type="spellEnd"/>
      <w:r w:rsidRPr="00DC13B2">
        <w:rPr>
          <w:rStyle w:val="StyleUnderline"/>
        </w:rPr>
        <w:t xml:space="preserve"> racial violence and its effect on the environment.</w:t>
      </w:r>
      <w:r w:rsidRPr="00DC13B2">
        <w:rPr>
          <w:sz w:val="16"/>
          <w:szCs w:val="20"/>
        </w:rPr>
        <w:t xml:space="preserve"> She sang: Southern trees bear a strange fruit, Blood on the leaves and blood at the root, Black body swinging in the Southern breeze, </w:t>
      </w:r>
      <w:proofErr w:type="gramStart"/>
      <w:r w:rsidRPr="00DC13B2">
        <w:rPr>
          <w:sz w:val="16"/>
          <w:szCs w:val="20"/>
        </w:rPr>
        <w:t>Strange</w:t>
      </w:r>
      <w:proofErr w:type="gramEnd"/>
      <w:r w:rsidRPr="00DC13B2">
        <w:rPr>
          <w:sz w:val="16"/>
          <w:szCs w:val="20"/>
        </w:rPr>
        <w:t xml:space="preserve"> fruit hanging from the poplar trees. Pastoral scene of the gallant South, </w:t>
      </w:r>
      <w:proofErr w:type="gramStart"/>
      <w:r w:rsidRPr="00DC13B2">
        <w:rPr>
          <w:sz w:val="16"/>
          <w:szCs w:val="20"/>
        </w:rPr>
        <w:t>The</w:t>
      </w:r>
      <w:proofErr w:type="gramEnd"/>
      <w:r w:rsidRPr="00DC13B2">
        <w:rPr>
          <w:sz w:val="16"/>
          <w:szCs w:val="20"/>
        </w:rPr>
        <w:t xml:space="preserve"> bulging eyes and the twisted mouth, Scent of magnolia sweet and fresh, And the sudden smell of burning flesh! Here is a fruit for the crows to pluck, For the rain to gather, for the wind to suck, For the sun to rot, for a tree to drop, </w:t>
      </w:r>
      <w:proofErr w:type="gramStart"/>
      <w:r w:rsidRPr="00DC13B2">
        <w:rPr>
          <w:sz w:val="16"/>
          <w:szCs w:val="20"/>
        </w:rPr>
        <w:t>Here</w:t>
      </w:r>
      <w:proofErr w:type="gramEnd"/>
      <w:r w:rsidRPr="00DC13B2">
        <w:rPr>
          <w:sz w:val="16"/>
          <w:szCs w:val="20"/>
        </w:rPr>
        <w:t xml:space="preserve"> is a strange and bitter crop. </w:t>
      </w:r>
      <w:r w:rsidRPr="00DC13B2">
        <w:rPr>
          <w:rStyle w:val="StyleUnderline"/>
        </w:rPr>
        <w:t xml:space="preserve">In this, Holiday’s most popular song, each of the earth’s elements are brought to bear on </w:t>
      </w:r>
      <w:r w:rsidRPr="00961872">
        <w:rPr>
          <w:rStyle w:val="Emphasis"/>
          <w:highlight w:val="cyan"/>
        </w:rPr>
        <w:t xml:space="preserve">Black people, </w:t>
      </w:r>
      <w:proofErr w:type="spellStart"/>
      <w:r w:rsidRPr="00961872">
        <w:rPr>
          <w:rStyle w:val="Emphasis"/>
          <w:highlight w:val="cyan"/>
        </w:rPr>
        <w:t>euphemised</w:t>
      </w:r>
      <w:proofErr w:type="spellEnd"/>
      <w:r w:rsidRPr="00961872">
        <w:rPr>
          <w:rStyle w:val="Emphasis"/>
          <w:highlight w:val="cyan"/>
        </w:rPr>
        <w:t xml:space="preserve"> as strange fruit which the rain gathers</w:t>
      </w:r>
      <w:r w:rsidRPr="00DC13B2">
        <w:rPr>
          <w:rStyle w:val="StyleUnderline"/>
        </w:rPr>
        <w:t xml:space="preserve">, the wind sucks, the sun rots, </w:t>
      </w:r>
      <w:r w:rsidRPr="00961872">
        <w:rPr>
          <w:rStyle w:val="Emphasis"/>
          <w:highlight w:val="cyan"/>
        </w:rPr>
        <w:t>and the tree drops once they have reached a deadly ripening.</w:t>
      </w:r>
      <w:r w:rsidRPr="00DC13B2">
        <w:rPr>
          <w:position w:val="8"/>
          <w:sz w:val="16"/>
          <w:szCs w:val="20"/>
        </w:rPr>
        <w:t xml:space="preserve"> </w:t>
      </w:r>
      <w:r w:rsidRPr="00DC13B2">
        <w:rPr>
          <w:sz w:val="16"/>
          <w:szCs w:val="20"/>
        </w:rPr>
        <w:t xml:space="preserve">Is this a fact of Blackness? That one’s “corporeal malediction” is </w:t>
      </w:r>
      <w:proofErr w:type="spellStart"/>
      <w:r w:rsidRPr="00DC13B2">
        <w:rPr>
          <w:sz w:val="16"/>
          <w:szCs w:val="20"/>
        </w:rPr>
        <w:t>conta</w:t>
      </w:r>
      <w:proofErr w:type="spellEnd"/>
      <w:r w:rsidRPr="00DC13B2">
        <w:rPr>
          <w:sz w:val="16"/>
          <w:szCs w:val="20"/>
        </w:rPr>
        <w:t xml:space="preserve">- </w:t>
      </w:r>
      <w:proofErr w:type="spellStart"/>
      <w:r w:rsidRPr="00DC13B2">
        <w:rPr>
          <w:sz w:val="16"/>
          <w:szCs w:val="20"/>
        </w:rPr>
        <w:t>gious</w:t>
      </w:r>
      <w:proofErr w:type="spellEnd"/>
      <w:r w:rsidRPr="00DC13B2">
        <w:rPr>
          <w:sz w:val="16"/>
          <w:szCs w:val="20"/>
        </w:rPr>
        <w:t xml:space="preserve"> and might spread, as if a rhizomatic abyss, to all matter, animate and </w:t>
      </w:r>
      <w:proofErr w:type="spellStart"/>
      <w:r w:rsidRPr="00DC13B2">
        <w:rPr>
          <w:sz w:val="16"/>
          <w:szCs w:val="20"/>
        </w:rPr>
        <w:t>inani</w:t>
      </w:r>
      <w:proofErr w:type="spellEnd"/>
      <w:r w:rsidRPr="00DC13B2">
        <w:rPr>
          <w:sz w:val="16"/>
          <w:szCs w:val="20"/>
        </w:rPr>
        <w:t xml:space="preserve">- mate (Fanon 1986:84). Consider how </w:t>
      </w:r>
      <w:r w:rsidRPr="00961872">
        <w:rPr>
          <w:rStyle w:val="Emphasis"/>
          <w:highlight w:val="cyan"/>
        </w:rPr>
        <w:t>the tree, once contaminated by Blackness, produces a “bitter crop</w:t>
      </w:r>
      <w:r w:rsidRPr="00DC13B2">
        <w:rPr>
          <w:rStyle w:val="Emphasis"/>
        </w:rPr>
        <w:t xml:space="preserve">”. Here, </w:t>
      </w:r>
      <w:r w:rsidRPr="00961872">
        <w:rPr>
          <w:rStyle w:val="Emphasis"/>
          <w:highlight w:val="cyan"/>
        </w:rPr>
        <w:t>a Black person and tree merge</w:t>
      </w:r>
      <w:r w:rsidRPr="00DC13B2">
        <w:rPr>
          <w:rStyle w:val="Emphasis"/>
        </w:rPr>
        <w:t xml:space="preserve">, simultaneously </w:t>
      </w:r>
      <w:r w:rsidRPr="00961872">
        <w:rPr>
          <w:rStyle w:val="Emphasis"/>
          <w:highlight w:val="cyan"/>
        </w:rPr>
        <w:t>making one another as a dreadful fruit and a tree of death.</w:t>
      </w:r>
      <w:r w:rsidRPr="00DC13B2">
        <w:rPr>
          <w:sz w:val="16"/>
          <w:szCs w:val="20"/>
        </w:rPr>
        <w:t xml:space="preserve"> </w:t>
      </w:r>
      <w:r w:rsidRPr="00DC13B2">
        <w:rPr>
          <w:rStyle w:val="Emphasis"/>
        </w:rPr>
        <w:t xml:space="preserve">And yet the </w:t>
      </w:r>
      <w:proofErr w:type="spellStart"/>
      <w:r w:rsidRPr="00DC13B2">
        <w:rPr>
          <w:rStyle w:val="Emphasis"/>
        </w:rPr>
        <w:t>contami</w:t>
      </w:r>
      <w:proofErr w:type="spellEnd"/>
      <w:r w:rsidRPr="00DC13B2">
        <w:rPr>
          <w:rStyle w:val="Emphasis"/>
        </w:rPr>
        <w:t xml:space="preserve">- nation does not contain itself to the tree. </w:t>
      </w:r>
      <w:r w:rsidRPr="00961872">
        <w:rPr>
          <w:rStyle w:val="Emphasis"/>
          <w:highlight w:val="cyan"/>
        </w:rPr>
        <w:t xml:space="preserve">We may presume that just as the tree is unmade, through contact and consumption the birds, the air, the </w:t>
      </w:r>
      <w:proofErr w:type="gramStart"/>
      <w:r w:rsidRPr="00961872">
        <w:rPr>
          <w:rStyle w:val="Emphasis"/>
          <w:highlight w:val="cyan"/>
        </w:rPr>
        <w:t>rain</w:t>
      </w:r>
      <w:proofErr w:type="gramEnd"/>
      <w:r w:rsidRPr="00961872">
        <w:rPr>
          <w:rStyle w:val="Emphasis"/>
          <w:highlight w:val="cyan"/>
        </w:rPr>
        <w:t xml:space="preserve"> and soil are all desecrated by a singular contaminate—Blackness</w:t>
      </w:r>
      <w:r w:rsidRPr="00DC13B2">
        <w:rPr>
          <w:rStyle w:val="Emphasis"/>
        </w:rPr>
        <w:t>.</w:t>
      </w:r>
      <w:r w:rsidRPr="00DC13B2">
        <w:rPr>
          <w:sz w:val="16"/>
          <w:szCs w:val="20"/>
        </w:rPr>
        <w:t xml:space="preserve"> The poet Robert Hayden delineates </w:t>
      </w:r>
      <w:proofErr w:type="spellStart"/>
      <w:r w:rsidRPr="00DC13B2">
        <w:rPr>
          <w:sz w:val="16"/>
          <w:szCs w:val="20"/>
        </w:rPr>
        <w:t>spatialities</w:t>
      </w:r>
      <w:proofErr w:type="spellEnd"/>
      <w:r w:rsidRPr="00DC13B2">
        <w:rPr>
          <w:sz w:val="16"/>
          <w:szCs w:val="20"/>
        </w:rPr>
        <w:t xml:space="preserve"> of Black social death in the Jim Crow South in “Night, Death, Mississippi”. </w:t>
      </w:r>
      <w:r w:rsidRPr="00DC13B2">
        <w:rPr>
          <w:rStyle w:val="StyleUnderline"/>
        </w:rPr>
        <w:t>His words are chilling, explicit, and enraging as they display the interpolation of wooded environments and the desire of white Southerners to excise Blackness through a murderous and libidinal ritual: In the sweetgum dark.</w:t>
      </w:r>
      <w:r w:rsidRPr="00DC13B2">
        <w:rPr>
          <w:sz w:val="16"/>
          <w:szCs w:val="20"/>
        </w:rPr>
        <w:t xml:space="preserve"> </w:t>
      </w:r>
      <w:proofErr w:type="spellStart"/>
      <w:r w:rsidRPr="00DC13B2">
        <w:rPr>
          <w:sz w:val="16"/>
          <w:szCs w:val="20"/>
        </w:rPr>
        <w:t>Unbucked</w:t>
      </w:r>
      <w:proofErr w:type="spellEnd"/>
      <w:r w:rsidRPr="00DC13B2">
        <w:rPr>
          <w:sz w:val="16"/>
          <w:szCs w:val="20"/>
        </w:rPr>
        <w:t xml:space="preserve"> that one then and him squealing bloody Jesus as we cut it off. Time was. A cry? A cry all right. He hawks and spits, </w:t>
      </w:r>
      <w:proofErr w:type="gramStart"/>
      <w:r w:rsidRPr="00DC13B2">
        <w:rPr>
          <w:sz w:val="16"/>
          <w:szCs w:val="20"/>
        </w:rPr>
        <w:t>Fevered</w:t>
      </w:r>
      <w:proofErr w:type="gramEnd"/>
      <w:r w:rsidRPr="00DC13B2">
        <w:rPr>
          <w:sz w:val="16"/>
          <w:szCs w:val="20"/>
        </w:rPr>
        <w:t xml:space="preserve"> by </w:t>
      </w:r>
      <w:proofErr w:type="spellStart"/>
      <w:r w:rsidRPr="00DC13B2">
        <w:rPr>
          <w:sz w:val="16"/>
          <w:szCs w:val="20"/>
        </w:rPr>
        <w:t>groinfire</w:t>
      </w:r>
      <w:proofErr w:type="spellEnd"/>
      <w:r w:rsidRPr="00DC13B2">
        <w:rPr>
          <w:sz w:val="16"/>
          <w:szCs w:val="20"/>
        </w:rPr>
        <w:t xml:space="preserve">... O Jesus burning on the lily cross. Then we beat them, he said, </w:t>
      </w:r>
      <w:proofErr w:type="gramStart"/>
      <w:r w:rsidRPr="00DC13B2">
        <w:rPr>
          <w:sz w:val="16"/>
          <w:szCs w:val="20"/>
        </w:rPr>
        <w:t>Beat</w:t>
      </w:r>
      <w:proofErr w:type="gramEnd"/>
      <w:r w:rsidRPr="00DC13B2">
        <w:rPr>
          <w:sz w:val="16"/>
          <w:szCs w:val="20"/>
        </w:rPr>
        <w:t xml:space="preserve"> them till our arms was tired And the big old chains messy and red. Christ, it was better Than hunting bear Which don’t know why You want him dead. (Hayden 1985:15) Hayden associates the ritual murder of a Black man to sport, as his pen likens this man to a beast of nature</w:t>
      </w:r>
      <w:r w:rsidRPr="00DC13B2">
        <w:rPr>
          <w:rStyle w:val="StyleUnderline"/>
        </w:rPr>
        <w:t>. The only difference between a Black man and say, a Black bear, is that the Black male, that soon to be strange fruit, knows all too well what his assailants seek to destroy.</w:t>
      </w:r>
      <w:r w:rsidRPr="00DC13B2">
        <w:rPr>
          <w:sz w:val="16"/>
          <w:szCs w:val="20"/>
        </w:rPr>
        <w:t xml:space="preserve"> </w:t>
      </w:r>
      <w:r w:rsidRPr="00DC13B2">
        <w:rPr>
          <w:rStyle w:val="StyleUnderline"/>
        </w:rPr>
        <w:t xml:space="preserve">The violent blitzkrieg </w:t>
      </w:r>
      <w:r w:rsidRPr="00DC13B2">
        <w:rPr>
          <w:rStyle w:val="StyleUnderline"/>
        </w:rPr>
        <w:lastRenderedPageBreak/>
        <w:t>upon Black social life through the beating of a Black corpus makes, at once, a mess of human and non-human bodies. The deadly sport is not complete until the man is “</w:t>
      </w:r>
      <w:proofErr w:type="spellStart"/>
      <w:r w:rsidRPr="00DC13B2">
        <w:rPr>
          <w:rStyle w:val="StyleUnderline"/>
        </w:rPr>
        <w:t>unbucked</w:t>
      </w:r>
      <w:proofErr w:type="spellEnd"/>
      <w:r w:rsidRPr="00DC13B2">
        <w:rPr>
          <w:rStyle w:val="StyleUnderline"/>
        </w:rPr>
        <w:t xml:space="preserve">” and his life’s blood is splattered about the chains that subdue him, </w:t>
      </w:r>
      <w:proofErr w:type="gramStart"/>
      <w:r w:rsidRPr="00DC13B2">
        <w:rPr>
          <w:rStyle w:val="StyleUnderline"/>
        </w:rPr>
        <w:t>and,</w:t>
      </w:r>
      <w:proofErr w:type="gramEnd"/>
      <w:r w:rsidRPr="00DC13B2">
        <w:rPr>
          <w:rStyle w:val="StyleUnderline"/>
        </w:rPr>
        <w:t xml:space="preserve"> </w:t>
      </w:r>
      <w:proofErr w:type="spellStart"/>
      <w:r w:rsidRPr="00DC13B2">
        <w:rPr>
          <w:rStyle w:val="StyleUnderline"/>
        </w:rPr>
        <w:t>presum</w:t>
      </w:r>
      <w:proofErr w:type="spellEnd"/>
      <w:r w:rsidRPr="00DC13B2">
        <w:rPr>
          <w:rStyle w:val="StyleUnderline"/>
        </w:rPr>
        <w:t>- ably, the men that crucify him</w:t>
      </w:r>
      <w:r w:rsidRPr="00DC13B2">
        <w:rPr>
          <w:sz w:val="16"/>
          <w:szCs w:val="20"/>
        </w:rPr>
        <w:t xml:space="preserve">—delivering them as if his were the very blood of Christ their </w:t>
      </w:r>
      <w:proofErr w:type="spellStart"/>
      <w:r w:rsidRPr="00DC13B2">
        <w:rPr>
          <w:sz w:val="16"/>
          <w:szCs w:val="20"/>
        </w:rPr>
        <w:t>saviour</w:t>
      </w:r>
      <w:proofErr w:type="spellEnd"/>
      <w:r w:rsidRPr="00DC13B2">
        <w:rPr>
          <w:sz w:val="16"/>
          <w:szCs w:val="20"/>
        </w:rPr>
        <w:t xml:space="preserve">. Holiday and Hayden guide audiences </w:t>
      </w:r>
      <w:r w:rsidRPr="00DC13B2">
        <w:rPr>
          <w:rStyle w:val="StyleUnderline"/>
        </w:rPr>
        <w:t>through a Southern arboretum of poplar and sweetgum trees, all under the service of death</w:t>
      </w:r>
      <w:r w:rsidRPr="00DC13B2">
        <w:rPr>
          <w:rStyle w:val="Emphasis"/>
        </w:rPr>
        <w:t xml:space="preserve">. </w:t>
      </w:r>
      <w:r w:rsidRPr="00961872">
        <w:rPr>
          <w:rStyle w:val="Emphasis"/>
          <w:highlight w:val="cyan"/>
        </w:rPr>
        <w:t>Their</w:t>
      </w:r>
      <w:r w:rsidRPr="00DC13B2">
        <w:rPr>
          <w:rStyle w:val="Emphasis"/>
        </w:rPr>
        <w:t xml:space="preserve"> </w:t>
      </w:r>
      <w:r w:rsidRPr="00DC13B2">
        <w:rPr>
          <w:rStyle w:val="Emphasis"/>
          <w:b w:val="0"/>
          <w:bCs/>
          <w:sz w:val="16"/>
          <w:szCs w:val="20"/>
          <w:u w:val="none"/>
        </w:rPr>
        <w:t>lyrics and</w:t>
      </w:r>
      <w:r w:rsidRPr="00DC13B2">
        <w:rPr>
          <w:rStyle w:val="Emphasis"/>
        </w:rPr>
        <w:t xml:space="preserve"> </w:t>
      </w:r>
      <w:r w:rsidRPr="00961872">
        <w:rPr>
          <w:rStyle w:val="Emphasis"/>
          <w:highlight w:val="cyan"/>
        </w:rPr>
        <w:t xml:space="preserve">prose </w:t>
      </w:r>
      <w:proofErr w:type="spellStart"/>
      <w:r w:rsidRPr="00961872">
        <w:rPr>
          <w:rStyle w:val="Emphasis"/>
          <w:highlight w:val="cyan"/>
        </w:rPr>
        <w:t>contextu</w:t>
      </w:r>
      <w:proofErr w:type="spellEnd"/>
      <w:r w:rsidRPr="00961872">
        <w:rPr>
          <w:rStyle w:val="Emphasis"/>
          <w:highlight w:val="cyan"/>
        </w:rPr>
        <w:t xml:space="preserve">- </w:t>
      </w:r>
      <w:proofErr w:type="spellStart"/>
      <w:r w:rsidRPr="00961872">
        <w:rPr>
          <w:rStyle w:val="Emphasis"/>
          <w:highlight w:val="cyan"/>
        </w:rPr>
        <w:t>alise</w:t>
      </w:r>
      <w:proofErr w:type="spellEnd"/>
      <w:r w:rsidRPr="00961872">
        <w:rPr>
          <w:rStyle w:val="Emphasis"/>
          <w:highlight w:val="cyan"/>
        </w:rPr>
        <w:t xml:space="preserve"> Black people as fungible objects and, at the same time, articulate and spa- </w:t>
      </w:r>
      <w:proofErr w:type="spellStart"/>
      <w:r w:rsidRPr="00961872">
        <w:rPr>
          <w:rStyle w:val="Emphasis"/>
          <w:highlight w:val="cyan"/>
        </w:rPr>
        <w:t>tialise</w:t>
      </w:r>
      <w:proofErr w:type="spellEnd"/>
      <w:r w:rsidRPr="00961872">
        <w:rPr>
          <w:rStyle w:val="Emphasis"/>
          <w:highlight w:val="cyan"/>
        </w:rPr>
        <w:t xml:space="preserve"> a constitutive relationship between Blackness and natural landscapes</w:t>
      </w:r>
      <w:r w:rsidRPr="00DC13B2">
        <w:rPr>
          <w:rStyle w:val="Emphasis"/>
        </w:rPr>
        <w:t>.</w:t>
      </w:r>
      <w:r w:rsidRPr="00DC13B2">
        <w:rPr>
          <w:position w:val="8"/>
          <w:sz w:val="16"/>
          <w:szCs w:val="20"/>
        </w:rPr>
        <w:t xml:space="preserve"> </w:t>
      </w:r>
      <w:r w:rsidRPr="00DC13B2">
        <w:rPr>
          <w:sz w:val="16"/>
          <w:szCs w:val="20"/>
        </w:rPr>
        <w:t xml:space="preserve">Furthermore, their words show that certain Black artists had a particular system and vocabulary for understanding and naming the environment. Their instructions drew from a particular optic through which they viewed and understood the world (see hooks 1992). A key contribution made by these artists is their articulation of the morbid uses made of natural environments. Through their eyes one comes to understand that </w:t>
      </w:r>
      <w:r w:rsidRPr="00961872">
        <w:rPr>
          <w:rStyle w:val="Emphasis"/>
          <w:highlight w:val="cyan"/>
        </w:rPr>
        <w:t xml:space="preserve">enslavement, sharecropping, lynching, and </w:t>
      </w:r>
      <w:proofErr w:type="spellStart"/>
      <w:r w:rsidRPr="00961872">
        <w:rPr>
          <w:rStyle w:val="Emphasis"/>
          <w:highlight w:val="cyan"/>
        </w:rPr>
        <w:t>ghettoisation</w:t>
      </w:r>
      <w:proofErr w:type="spellEnd"/>
      <w:r w:rsidRPr="00961872">
        <w:rPr>
          <w:rStyle w:val="Emphasis"/>
          <w:highlight w:val="cyan"/>
        </w:rPr>
        <w:t xml:space="preserve"> are all forms of environmental racism as each system of containment and exploitation relies on the degradation of life and land</w:t>
      </w:r>
      <w:r w:rsidRPr="00DC13B2">
        <w:rPr>
          <w:rStyle w:val="Emphasis"/>
        </w:rPr>
        <w:t xml:space="preserve">. </w:t>
      </w:r>
      <w:r w:rsidRPr="00DC13B2">
        <w:rPr>
          <w:sz w:val="16"/>
          <w:szCs w:val="20"/>
        </w:rPr>
        <w:t xml:space="preserve">Clyde Woods (1998:25) uses the blues, what he named a “self-referential explanatory tradition”, to show this reality across generations in the Mississippi Delta. One of many Black explanatory traditions, the blues germinated from the condition of Black sharecroppers. The catalogues of Blues singers </w:t>
      </w:r>
      <w:proofErr w:type="gramStart"/>
      <w:r w:rsidRPr="00DC13B2">
        <w:rPr>
          <w:sz w:val="16"/>
          <w:szCs w:val="20"/>
        </w:rPr>
        <w:t>is</w:t>
      </w:r>
      <w:proofErr w:type="gramEnd"/>
      <w:r w:rsidRPr="00DC13B2">
        <w:rPr>
          <w:sz w:val="16"/>
          <w:szCs w:val="20"/>
        </w:rPr>
        <w:t xml:space="preserve"> where Woods found the spatial imaginaries of a people held captive, yet who foretold unforeseen futures of justice and equitable development. Their descriptions of the environment in relation with and against Black communities, </w:t>
      </w:r>
      <w:proofErr w:type="spellStart"/>
      <w:r w:rsidRPr="00DC13B2">
        <w:rPr>
          <w:sz w:val="16"/>
          <w:szCs w:val="20"/>
        </w:rPr>
        <w:t>evi</w:t>
      </w:r>
      <w:proofErr w:type="spellEnd"/>
      <w:r w:rsidRPr="00DC13B2">
        <w:rPr>
          <w:sz w:val="16"/>
          <w:szCs w:val="20"/>
        </w:rPr>
        <w:t xml:space="preserve">- </w:t>
      </w:r>
      <w:proofErr w:type="spellStart"/>
      <w:r w:rsidRPr="00DC13B2">
        <w:rPr>
          <w:sz w:val="16"/>
          <w:szCs w:val="20"/>
        </w:rPr>
        <w:t>dence</w:t>
      </w:r>
      <w:proofErr w:type="spellEnd"/>
      <w:r w:rsidRPr="00DC13B2">
        <w:rPr>
          <w:sz w:val="16"/>
          <w:szCs w:val="20"/>
        </w:rPr>
        <w:t xml:space="preserve"> a unique Black look and signifies a particular Black sense of place in natural spaces. Katherine </w:t>
      </w:r>
      <w:r w:rsidRPr="00961872">
        <w:rPr>
          <w:rStyle w:val="Emphasis"/>
          <w:highlight w:val="cyan"/>
        </w:rPr>
        <w:t>McKittrick defines a Black sense of place as</w:t>
      </w:r>
      <w:r w:rsidRPr="00DC13B2">
        <w:rPr>
          <w:rStyle w:val="Emphasis"/>
        </w:rPr>
        <w:t xml:space="preserve"> that “</w:t>
      </w:r>
      <w:r w:rsidRPr="00961872">
        <w:rPr>
          <w:rStyle w:val="Emphasis"/>
          <w:highlight w:val="cyan"/>
        </w:rPr>
        <w:t>process of materially</w:t>
      </w:r>
      <w:r w:rsidRPr="00DC13B2">
        <w:rPr>
          <w:rStyle w:val="Emphasis"/>
        </w:rPr>
        <w:t xml:space="preserve"> and imaginatively </w:t>
      </w:r>
      <w:r w:rsidRPr="00961872">
        <w:rPr>
          <w:rStyle w:val="Emphasis"/>
          <w:highlight w:val="cyan"/>
        </w:rPr>
        <w:t>situating historical and contemporary struggles against practices of domination</w:t>
      </w:r>
      <w:r w:rsidRPr="00DC13B2">
        <w:rPr>
          <w:rStyle w:val="Emphasis"/>
        </w:rPr>
        <w:t xml:space="preserve"> and the difficult entanglements of racial encounter”</w:t>
      </w:r>
      <w:r w:rsidRPr="00DC13B2">
        <w:rPr>
          <w:sz w:val="16"/>
          <w:szCs w:val="20"/>
        </w:rPr>
        <w:t xml:space="preserve"> (2011:948). </w:t>
      </w:r>
      <w:r w:rsidRPr="00DC13B2">
        <w:rPr>
          <w:rStyle w:val="Emphasis"/>
        </w:rPr>
        <w:t xml:space="preserve">Though the plantation is </w:t>
      </w:r>
      <w:proofErr w:type="spellStart"/>
      <w:r w:rsidRPr="00DC13B2">
        <w:rPr>
          <w:rStyle w:val="Emphasis"/>
        </w:rPr>
        <w:t>centred</w:t>
      </w:r>
      <w:proofErr w:type="spellEnd"/>
      <w:r w:rsidRPr="00DC13B2">
        <w:rPr>
          <w:rStyle w:val="Emphasis"/>
        </w:rPr>
        <w:t xml:space="preserve"> as a site of this struggle, McKittrick asserts that it meanders, so much so, that “in both slave and </w:t>
      </w:r>
      <w:proofErr w:type="spellStart"/>
      <w:r w:rsidRPr="00DC13B2">
        <w:rPr>
          <w:rStyle w:val="Emphasis"/>
        </w:rPr>
        <w:t>postslave</w:t>
      </w:r>
      <w:proofErr w:type="spellEnd"/>
      <w:r w:rsidRPr="00DC13B2">
        <w:rPr>
          <w:rStyle w:val="Emphasis"/>
        </w:rPr>
        <w:t xml:space="preserve"> contexts, </w:t>
      </w:r>
      <w:r w:rsidRPr="00961872">
        <w:rPr>
          <w:rStyle w:val="Emphasis"/>
          <w:highlight w:val="cyan"/>
        </w:rPr>
        <w:t>[the plantation] must be understood alongside complex negotiations of time, space, and terror”</w:t>
      </w:r>
      <w:r w:rsidRPr="00DC13B2">
        <w:rPr>
          <w:sz w:val="16"/>
          <w:szCs w:val="20"/>
        </w:rPr>
        <w:t xml:space="preserve"> (2013:3). </w:t>
      </w:r>
      <w:r w:rsidRPr="00961872">
        <w:rPr>
          <w:rStyle w:val="Emphasis"/>
          <w:highlight w:val="cyan"/>
        </w:rPr>
        <w:t>The plantation, the lynching tree, and “sites of toxicity, environmental decay, [and] pollution” all underwrite a Black sense of place</w:t>
      </w:r>
      <w:r w:rsidRPr="00DC13B2">
        <w:rPr>
          <w:rStyle w:val="Emphasis"/>
        </w:rPr>
        <w:t xml:space="preserve"> </w:t>
      </w:r>
      <w:r w:rsidRPr="00DC13B2">
        <w:rPr>
          <w:sz w:val="16"/>
          <w:szCs w:val="20"/>
        </w:rPr>
        <w:t xml:space="preserve">(2013:7). </w:t>
      </w:r>
      <w:r w:rsidRPr="00DC13B2">
        <w:rPr>
          <w:sz w:val="16"/>
          <w:szCs w:val="18"/>
        </w:rPr>
        <w:t xml:space="preserve">By scripting the agency of poplar and sweetgum trees, Billie Holiday and Robert Hayden provide poetic illustration of what Jane Bennett (2010) </w:t>
      </w:r>
      <w:proofErr w:type="spellStart"/>
      <w:r w:rsidRPr="00DC13B2">
        <w:rPr>
          <w:sz w:val="16"/>
          <w:szCs w:val="18"/>
        </w:rPr>
        <w:t>theorises</w:t>
      </w:r>
      <w:proofErr w:type="spellEnd"/>
      <w:r w:rsidRPr="00DC13B2">
        <w:rPr>
          <w:sz w:val="16"/>
          <w:szCs w:val="18"/>
        </w:rPr>
        <w:t xml:space="preserve"> as the “vibrant materiality” of things. Extending the work of Bruno Latour (1993), according to Bennett </w:t>
      </w:r>
      <w:r w:rsidRPr="00DC13B2">
        <w:rPr>
          <w:rStyle w:val="StyleUnderline"/>
          <w:sz w:val="18"/>
          <w:szCs w:val="18"/>
        </w:rPr>
        <w:t>all things</w:t>
      </w:r>
      <w:r w:rsidRPr="00DC13B2">
        <w:rPr>
          <w:sz w:val="16"/>
          <w:szCs w:val="18"/>
        </w:rPr>
        <w:t xml:space="preserve"> (animate and inanimate) </w:t>
      </w:r>
      <w:r w:rsidRPr="00DC13B2">
        <w:rPr>
          <w:rStyle w:val="StyleUnderline"/>
          <w:sz w:val="18"/>
          <w:szCs w:val="18"/>
        </w:rPr>
        <w:t>exhibit a force within nature</w:t>
      </w:r>
      <w:r w:rsidRPr="00DC13B2">
        <w:rPr>
          <w:sz w:val="16"/>
          <w:szCs w:val="18"/>
        </w:rPr>
        <w:t xml:space="preserve">. </w:t>
      </w:r>
      <w:r w:rsidRPr="00DC13B2">
        <w:rPr>
          <w:rStyle w:val="StyleUnderline"/>
          <w:sz w:val="18"/>
          <w:szCs w:val="18"/>
        </w:rPr>
        <w:t>Nature is rethought to suggest an omnipresent existence of networks of human and non-human actors.</w:t>
      </w:r>
      <w:r w:rsidRPr="00DC13B2">
        <w:rPr>
          <w:sz w:val="16"/>
          <w:szCs w:val="18"/>
        </w:rPr>
        <w:t xml:space="preserve"> In their work on the making of bodies and place, Heidi </w:t>
      </w:r>
      <w:proofErr w:type="gramStart"/>
      <w:r w:rsidRPr="00DC13B2">
        <w:rPr>
          <w:sz w:val="16"/>
          <w:szCs w:val="18"/>
        </w:rPr>
        <w:t>Nast</w:t>
      </w:r>
      <w:proofErr w:type="gramEnd"/>
      <w:r w:rsidRPr="00DC13B2">
        <w:rPr>
          <w:sz w:val="16"/>
          <w:szCs w:val="18"/>
        </w:rPr>
        <w:t xml:space="preserve"> and Steve Pile (1998:4) </w:t>
      </w:r>
      <w:proofErr w:type="spellStart"/>
      <w:r w:rsidRPr="00DC13B2">
        <w:rPr>
          <w:sz w:val="16"/>
          <w:szCs w:val="18"/>
        </w:rPr>
        <w:t>theorise</w:t>
      </w:r>
      <w:proofErr w:type="spellEnd"/>
      <w:r w:rsidRPr="00DC13B2">
        <w:rPr>
          <w:sz w:val="16"/>
          <w:szCs w:val="18"/>
        </w:rPr>
        <w:t xml:space="preserve"> “body-spatial association”. </w:t>
      </w:r>
      <w:r w:rsidRPr="00DC13B2">
        <w:rPr>
          <w:rStyle w:val="StyleUnderline"/>
          <w:sz w:val="18"/>
          <w:szCs w:val="18"/>
        </w:rPr>
        <w:t>They argue it is insufficient to study relationships between human bodies and spaces as if either were universal or unique; “the particular ways in which spatial relationships come together to make bodies and places, through the body and through places, needs to be exemplified, demonstrated, and clarified, in places, through the body</w:t>
      </w:r>
      <w:r w:rsidRPr="00DC13B2">
        <w:rPr>
          <w:sz w:val="16"/>
          <w:szCs w:val="18"/>
        </w:rPr>
        <w:t xml:space="preserve">” (1998:5, emphasis added). In other words, </w:t>
      </w:r>
      <w:proofErr w:type="gramStart"/>
      <w:r w:rsidRPr="00DC13B2">
        <w:rPr>
          <w:sz w:val="16"/>
          <w:szCs w:val="18"/>
        </w:rPr>
        <w:t>Nast</w:t>
      </w:r>
      <w:proofErr w:type="gramEnd"/>
      <w:r w:rsidRPr="00DC13B2">
        <w:rPr>
          <w:sz w:val="16"/>
          <w:szCs w:val="18"/>
        </w:rPr>
        <w:t xml:space="preserve"> and Pile (1998) encourage us to </w:t>
      </w:r>
      <w:r w:rsidRPr="00DC13B2">
        <w:rPr>
          <w:rStyle w:val="StyleUnderline"/>
          <w:sz w:val="18"/>
          <w:szCs w:val="18"/>
        </w:rPr>
        <w:t>consider how body and place are made through intersection, rather than in opposition</w:t>
      </w:r>
      <w:r w:rsidRPr="00DC13B2">
        <w:rPr>
          <w:sz w:val="16"/>
          <w:szCs w:val="18"/>
        </w:rPr>
        <w:t xml:space="preserve">. Sarah What- more’s Hybrid Geographies does just that by exploring the mutual making of place and body and by disrupting the nature–society binary </w:t>
      </w:r>
      <w:proofErr w:type="gramStart"/>
      <w:r w:rsidRPr="00DC13B2">
        <w:rPr>
          <w:sz w:val="16"/>
          <w:szCs w:val="18"/>
        </w:rPr>
        <w:t>in order to</w:t>
      </w:r>
      <w:proofErr w:type="gramEnd"/>
      <w:r w:rsidRPr="00DC13B2">
        <w:rPr>
          <w:sz w:val="16"/>
          <w:szCs w:val="18"/>
        </w:rPr>
        <w:t xml:space="preserve"> “exercise other modes of travelling through the heterogeneous entanglements of social life” (2002:3), which, again, for Black people in the United States, is a life of social death (see also Sexton 2011). </w:t>
      </w:r>
      <w:proofErr w:type="spellStart"/>
      <w:r w:rsidRPr="00DC13B2">
        <w:rPr>
          <w:sz w:val="16"/>
          <w:szCs w:val="18"/>
        </w:rPr>
        <w:t>Saidiya</w:t>
      </w:r>
      <w:proofErr w:type="spellEnd"/>
      <w:r w:rsidRPr="00DC13B2">
        <w:rPr>
          <w:sz w:val="16"/>
          <w:szCs w:val="18"/>
        </w:rPr>
        <w:t xml:space="preserve"> Hartman sums up this association in one of her many commentaries on the bodily extensions of racial slavery. She states, </w:t>
      </w:r>
      <w:r w:rsidRPr="00DC13B2">
        <w:rPr>
          <w:rStyle w:val="StyleUnderline"/>
          <w:sz w:val="18"/>
          <w:szCs w:val="18"/>
        </w:rPr>
        <w:t>“the plantation is the belly of the world”</w:t>
      </w:r>
      <w:r w:rsidRPr="00DC13B2">
        <w:rPr>
          <w:sz w:val="16"/>
          <w:szCs w:val="18"/>
        </w:rPr>
        <w:t xml:space="preserve"> (2016:166). </w:t>
      </w:r>
      <w:r w:rsidRPr="00DC13B2">
        <w:rPr>
          <w:rStyle w:val="StyleUnderline"/>
          <w:sz w:val="18"/>
          <w:szCs w:val="18"/>
        </w:rPr>
        <w:t>Conversely, the Black woman’s womb is the corporeal extension of the middle passage, as it births Black children into a world in which they are to be treated as slave (ibid.). Not only do body, place, and production come together as one, but it is only through the body of the Black woman that this structure of power (</w:t>
      </w:r>
      <w:proofErr w:type="gramStart"/>
      <w:r w:rsidRPr="00DC13B2">
        <w:rPr>
          <w:rStyle w:val="StyleUnderline"/>
          <w:sz w:val="18"/>
          <w:szCs w:val="18"/>
        </w:rPr>
        <w:t>e.g.</w:t>
      </w:r>
      <w:proofErr w:type="gramEnd"/>
      <w:r w:rsidRPr="00DC13B2">
        <w:rPr>
          <w:rStyle w:val="StyleUnderline"/>
          <w:sz w:val="18"/>
          <w:szCs w:val="18"/>
        </w:rPr>
        <w:t xml:space="preserve"> racial slavery) is given new life: Forced to labor for the “satisfaction of the immediate needs” of their owners and overseers, however, those needs were defined, the captive female body was subjected to innumerable uses.</w:t>
      </w:r>
      <w:r w:rsidRPr="00DC13B2">
        <w:rPr>
          <w:sz w:val="16"/>
          <w:szCs w:val="18"/>
        </w:rPr>
        <w:t xml:space="preserve"> It could be converted into cash, speculated and traded as commodity, worked to death, taken, tortured, seeded, and propagated like any other crop ... (Hartman 2016:168–169, emphasis added) The final segment draws inspiration from James Baldwin’s Fire Next Time, selected essays from the edited volumes Going to Meet the Man and The Price of the Ticket, and his descriptions of Black spatiality in the US North and South to fashion a human ethic of justice and reciprocity beyond the current public policy approaches to environmental injustice. Immanence of Death as an Ethic of Alternate Humanness But</w:t>
      </w:r>
      <w:r w:rsidRPr="00DC13B2">
        <w:rPr>
          <w:rStyle w:val="StyleUnderline"/>
          <w:sz w:val="18"/>
          <w:szCs w:val="18"/>
        </w:rPr>
        <w:t xml:space="preserve"> </w:t>
      </w:r>
      <w:proofErr w:type="gramStart"/>
      <w:r w:rsidRPr="00DC13B2">
        <w:rPr>
          <w:rStyle w:val="StyleUnderline"/>
          <w:sz w:val="18"/>
          <w:szCs w:val="18"/>
        </w:rPr>
        <w:t>white</w:t>
      </w:r>
      <w:proofErr w:type="gramEnd"/>
      <w:r w:rsidRPr="00DC13B2">
        <w:rPr>
          <w:rStyle w:val="StyleUnderline"/>
          <w:sz w:val="18"/>
          <w:szCs w:val="18"/>
        </w:rPr>
        <w:t xml:space="preserve"> American people do not believe in death, and this is why the darkness of my skin so intimidates them. (</w:t>
      </w:r>
      <w:r w:rsidRPr="00DC13B2">
        <w:rPr>
          <w:sz w:val="16"/>
          <w:szCs w:val="18"/>
        </w:rPr>
        <w:t xml:space="preserve">James Baldwin 1963) ... </w:t>
      </w:r>
      <w:r w:rsidRPr="00DC13B2">
        <w:rPr>
          <w:rStyle w:val="StyleUnderline"/>
          <w:sz w:val="18"/>
          <w:szCs w:val="18"/>
        </w:rPr>
        <w:t>from the incoherence of black death, America generates the coherence of White life.</w:t>
      </w:r>
      <w:r w:rsidRPr="00DC13B2">
        <w:rPr>
          <w:sz w:val="16"/>
          <w:szCs w:val="18"/>
        </w:rPr>
        <w:t xml:space="preserve"> (Frank B. </w:t>
      </w:r>
      <w:proofErr w:type="spellStart"/>
      <w:r w:rsidRPr="00DC13B2">
        <w:rPr>
          <w:sz w:val="16"/>
          <w:szCs w:val="18"/>
        </w:rPr>
        <w:t>Wilderson</w:t>
      </w:r>
      <w:proofErr w:type="spellEnd"/>
      <w:r w:rsidRPr="00DC13B2">
        <w:rPr>
          <w:sz w:val="16"/>
          <w:szCs w:val="18"/>
        </w:rPr>
        <w:t xml:space="preserve"> III 2003)</w:t>
      </w:r>
      <w:r w:rsidRPr="00DC13B2">
        <w:rPr>
          <w:sz w:val="16"/>
          <w:szCs w:val="20"/>
        </w:rPr>
        <w:t xml:space="preserve"> </w:t>
      </w:r>
      <w:r w:rsidRPr="00961872">
        <w:rPr>
          <w:rStyle w:val="Emphasis"/>
          <w:highlight w:val="cyan"/>
        </w:rPr>
        <w:t xml:space="preserve">How can impacted communities escape </w:t>
      </w:r>
      <w:r w:rsidRPr="00961872">
        <w:rPr>
          <w:rStyle w:val="Emphasis"/>
          <w:highlight w:val="cyan"/>
        </w:rPr>
        <w:lastRenderedPageBreak/>
        <w:t xml:space="preserve">the malediction of environmental </w:t>
      </w:r>
      <w:proofErr w:type="spellStart"/>
      <w:r w:rsidRPr="00961872">
        <w:rPr>
          <w:rStyle w:val="Emphasis"/>
          <w:highlight w:val="cyan"/>
        </w:rPr>
        <w:t>degra</w:t>
      </w:r>
      <w:proofErr w:type="spellEnd"/>
      <w:r w:rsidRPr="00961872">
        <w:rPr>
          <w:rStyle w:val="Emphasis"/>
          <w:highlight w:val="cyan"/>
        </w:rPr>
        <w:t>- dation when the prominent tactic employed by activists, scholars, and politicians is redress through environmental policies and the state and federal agencies charged with enforcing them</w:t>
      </w:r>
      <w:r w:rsidRPr="00DC13B2">
        <w:rPr>
          <w:sz w:val="16"/>
          <w:szCs w:val="20"/>
        </w:rPr>
        <w:t xml:space="preserve"> (Pulido 2016; Pulido et al. 2016)?</w:t>
      </w:r>
      <w:r w:rsidRPr="00DC13B2">
        <w:rPr>
          <w:position w:val="8"/>
          <w:sz w:val="16"/>
          <w:szCs w:val="20"/>
        </w:rPr>
        <w:t xml:space="preserve">10 </w:t>
      </w:r>
      <w:r w:rsidRPr="00DC13B2">
        <w:rPr>
          <w:sz w:val="16"/>
          <w:szCs w:val="20"/>
        </w:rPr>
        <w:t xml:space="preserve">This question has particular import as it has become painfully obvious, via the deluge of an </w:t>
      </w:r>
      <w:proofErr w:type="spellStart"/>
      <w:r w:rsidRPr="00DC13B2">
        <w:rPr>
          <w:sz w:val="16"/>
          <w:szCs w:val="20"/>
        </w:rPr>
        <w:t>esti</w:t>
      </w:r>
      <w:proofErr w:type="spellEnd"/>
      <w:r w:rsidRPr="00DC13B2">
        <w:rPr>
          <w:sz w:val="16"/>
          <w:szCs w:val="20"/>
        </w:rPr>
        <w:t xml:space="preserve">- mated one million gallons of tainted water from the Gold King Mine into the Ani- </w:t>
      </w:r>
      <w:proofErr w:type="spellStart"/>
      <w:r w:rsidRPr="00DC13B2">
        <w:rPr>
          <w:sz w:val="16"/>
          <w:szCs w:val="20"/>
        </w:rPr>
        <w:t>mus</w:t>
      </w:r>
      <w:proofErr w:type="spellEnd"/>
      <w:r w:rsidRPr="00DC13B2">
        <w:rPr>
          <w:sz w:val="16"/>
          <w:szCs w:val="20"/>
        </w:rPr>
        <w:t xml:space="preserve"> River that runs through the Navajo Nation, Colorado, Utah, and New Mexico</w:t>
      </w:r>
      <w:r w:rsidRPr="00DC13B2">
        <w:rPr>
          <w:position w:val="8"/>
          <w:sz w:val="16"/>
          <w:szCs w:val="20"/>
        </w:rPr>
        <w:t xml:space="preserve">11 </w:t>
      </w:r>
      <w:r w:rsidRPr="00DC13B2">
        <w:rPr>
          <w:sz w:val="16"/>
          <w:szCs w:val="20"/>
        </w:rPr>
        <w:t xml:space="preserve">and </w:t>
      </w:r>
      <w:r w:rsidRPr="00DC13B2">
        <w:rPr>
          <w:rStyle w:val="StyleUnderline"/>
        </w:rPr>
        <w:t xml:space="preserve">the lead poisoning of an estimated 100,000 residents of Flint, Michigan, that policies pollute and those responsible for regulating industries may contribute to this contamination </w:t>
      </w:r>
      <w:r w:rsidRPr="00DC13B2">
        <w:rPr>
          <w:sz w:val="16"/>
          <w:szCs w:val="20"/>
        </w:rPr>
        <w:t xml:space="preserve">(Clark 2015; </w:t>
      </w:r>
      <w:proofErr w:type="spellStart"/>
      <w:r w:rsidRPr="00DC13B2">
        <w:rPr>
          <w:sz w:val="16"/>
          <w:szCs w:val="20"/>
        </w:rPr>
        <w:t>Schlanger</w:t>
      </w:r>
      <w:proofErr w:type="spellEnd"/>
      <w:r w:rsidRPr="00DC13B2">
        <w:rPr>
          <w:sz w:val="16"/>
          <w:szCs w:val="20"/>
        </w:rPr>
        <w:t xml:space="preserve"> 2015). This is one way in which the state, as stated by Kurtz (2009), is complicit in environmental </w:t>
      </w:r>
      <w:proofErr w:type="spellStart"/>
      <w:r w:rsidRPr="00DC13B2">
        <w:rPr>
          <w:sz w:val="16"/>
          <w:szCs w:val="20"/>
        </w:rPr>
        <w:t>degrada</w:t>
      </w:r>
      <w:proofErr w:type="spellEnd"/>
      <w:r w:rsidRPr="00DC13B2">
        <w:rPr>
          <w:sz w:val="16"/>
          <w:szCs w:val="20"/>
        </w:rPr>
        <w:t xml:space="preserve">- </w:t>
      </w:r>
      <w:proofErr w:type="spellStart"/>
      <w:r w:rsidRPr="00DC13B2">
        <w:rPr>
          <w:sz w:val="16"/>
          <w:szCs w:val="20"/>
        </w:rPr>
        <w:t>tion</w:t>
      </w:r>
      <w:proofErr w:type="spellEnd"/>
      <w:r w:rsidRPr="00DC13B2">
        <w:rPr>
          <w:sz w:val="16"/>
          <w:szCs w:val="20"/>
        </w:rPr>
        <w:t xml:space="preserve"> and environmental racism. As a complement and encouragement to policy approaches, this essay calls </w:t>
      </w:r>
      <w:r w:rsidRPr="00DC13B2">
        <w:rPr>
          <w:rStyle w:val="StyleUnderline"/>
        </w:rPr>
        <w:t xml:space="preserve">for a complete regeneration of the notion of human- ness in such a way that Black people and their communal spaces are not viewed as waste, and thus, made as harbingers of environmental disasters. </w:t>
      </w:r>
    </w:p>
    <w:p w14:paraId="3AAB44C8" w14:textId="77777777" w:rsidR="007B04D5" w:rsidRPr="00DC13B2" w:rsidRDefault="007B04D5" w:rsidP="007B04D5"/>
    <w:p w14:paraId="4044569D" w14:textId="77777777" w:rsidR="002606A0" w:rsidRPr="004C2294" w:rsidRDefault="002606A0" w:rsidP="002606A0">
      <w:pPr>
        <w:pStyle w:val="Heading4"/>
        <w:rPr>
          <w:color w:val="000000" w:themeColor="text1"/>
          <w:u w:val="single"/>
        </w:rPr>
      </w:pPr>
      <w:r w:rsidRPr="004C2294">
        <w:rPr>
          <w:color w:val="000000" w:themeColor="text1"/>
        </w:rPr>
        <w:t xml:space="preserve">The “undesirable” world of technological advancement, industrialism, and urbanization is inexorably racialized – black life is marked as </w:t>
      </w:r>
      <w:r w:rsidRPr="004C2294">
        <w:rPr>
          <w:color w:val="000000" w:themeColor="text1"/>
          <w:u w:val="single"/>
        </w:rPr>
        <w:t xml:space="preserve">“unnatural” </w:t>
      </w:r>
      <w:r w:rsidRPr="004C2294">
        <w:rPr>
          <w:color w:val="000000" w:themeColor="text1"/>
        </w:rPr>
        <w:t xml:space="preserve">and identified as the </w:t>
      </w:r>
      <w:r w:rsidRPr="004C2294">
        <w:rPr>
          <w:color w:val="000000" w:themeColor="text1"/>
          <w:u w:val="single"/>
        </w:rPr>
        <w:t>destructive machine</w:t>
      </w:r>
      <w:r w:rsidRPr="004C2294">
        <w:rPr>
          <w:color w:val="000000" w:themeColor="text1"/>
        </w:rPr>
        <w:t xml:space="preserve"> perilously encroaching on </w:t>
      </w:r>
      <w:r w:rsidRPr="004C2294">
        <w:rPr>
          <w:color w:val="000000" w:themeColor="text1"/>
          <w:u w:val="single"/>
        </w:rPr>
        <w:t>pristine white ecologies</w:t>
      </w:r>
      <w:r w:rsidRPr="004C2294">
        <w:rPr>
          <w:color w:val="000000" w:themeColor="text1"/>
        </w:rPr>
        <w:t xml:space="preserve">. In the eyes of white civil society, </w:t>
      </w:r>
      <w:r w:rsidRPr="004C2294">
        <w:rPr>
          <w:color w:val="000000" w:themeColor="text1"/>
          <w:u w:val="single"/>
        </w:rPr>
        <w:t xml:space="preserve">blackness is the </w:t>
      </w:r>
      <w:proofErr w:type="gramStart"/>
      <w:r w:rsidRPr="004C2294">
        <w:rPr>
          <w:color w:val="000000" w:themeColor="text1"/>
          <w:u w:val="single"/>
        </w:rPr>
        <w:t>catastrophe</w:t>
      </w:r>
      <w:proofErr w:type="gramEnd"/>
      <w:r w:rsidRPr="004C2294">
        <w:rPr>
          <w:color w:val="000000" w:themeColor="text1"/>
        </w:rPr>
        <w:t xml:space="preserve"> and </w:t>
      </w:r>
      <w:r w:rsidRPr="004C2294">
        <w:rPr>
          <w:color w:val="000000" w:themeColor="text1"/>
          <w:u w:val="single"/>
        </w:rPr>
        <w:t>we are approaching the brink.</w:t>
      </w:r>
    </w:p>
    <w:p w14:paraId="073E62B1" w14:textId="77777777" w:rsidR="007B04D5" w:rsidRPr="00382FB9" w:rsidRDefault="007B04D5" w:rsidP="007B04D5">
      <w:pPr>
        <w:rPr>
          <w:i/>
          <w:iCs/>
        </w:rPr>
      </w:pPr>
      <w:r w:rsidRPr="00D214ED">
        <w:rPr>
          <w:rStyle w:val="Style13ptBold"/>
        </w:rPr>
        <w:t>Zimring 16</w:t>
      </w:r>
      <w:r>
        <w:t xml:space="preserve"> (Carl A. Zimring, environmental historian and professor at Pratt, </w:t>
      </w:r>
      <w:r>
        <w:rPr>
          <w:i/>
          <w:iCs/>
        </w:rPr>
        <w:t>Clean and White: A History of Environmental Racism in the United States,</w:t>
      </w:r>
      <w:r>
        <w:t xml:space="preserve">)//KS3 </w:t>
      </w:r>
      <w:r>
        <w:rPr>
          <w:i/>
          <w:iCs/>
        </w:rPr>
        <w:t xml:space="preserve"> </w:t>
      </w:r>
    </w:p>
    <w:p w14:paraId="7F5CE648" w14:textId="77777777" w:rsidR="007B04D5" w:rsidRPr="00D214ED" w:rsidRDefault="007B04D5" w:rsidP="007B04D5">
      <w:pPr>
        <w:spacing w:after="0" w:line="240" w:lineRule="auto"/>
        <w:rPr>
          <w:rFonts w:ascii="Times New Roman" w:eastAsia="Times New Roman" w:hAnsi="Times New Roman" w:cs="Times New Roman"/>
          <w:sz w:val="24"/>
          <w:u w:val="single"/>
        </w:rPr>
      </w:pPr>
      <w:r w:rsidRPr="00382FB9">
        <w:rPr>
          <w:rFonts w:ascii="Times New Roman" w:eastAsia="Times New Roman" w:hAnsi="Times New Roman" w:cs="Times New Roman"/>
          <w:sz w:val="16"/>
        </w:rPr>
        <w:t>T</w:t>
      </w:r>
      <w:r w:rsidRPr="00382FB9">
        <w:rPr>
          <w:rFonts w:ascii="Times New Roman" w:eastAsia="Times New Roman" w:hAnsi="Times New Roman" w:cs="Times New Roman"/>
          <w:sz w:val="24"/>
          <w:u w:val="single"/>
        </w:rPr>
        <w:t xml:space="preserve">he </w:t>
      </w:r>
      <w:r w:rsidRPr="00961872">
        <w:rPr>
          <w:rFonts w:ascii="Times New Roman" w:eastAsia="Times New Roman" w:hAnsi="Times New Roman" w:cs="Times New Roman"/>
          <w:sz w:val="24"/>
          <w:highlight w:val="cyan"/>
          <w:u w:val="single"/>
        </w:rPr>
        <w:t>conflation of non-white skin with dirt formalized spatial relationships</w:t>
      </w:r>
      <w:r w:rsidRPr="00382FB9">
        <w:rPr>
          <w:rFonts w:ascii="Times New Roman" w:eastAsia="Times New Roman" w:hAnsi="Times New Roman" w:cs="Times New Roman"/>
          <w:sz w:val="24"/>
          <w:u w:val="single"/>
        </w:rPr>
        <w:t xml:space="preserve"> in American </w:t>
      </w:r>
      <w:r w:rsidRPr="00382FB9">
        <w:rPr>
          <w:rFonts w:ascii="Times New Roman" w:eastAsia="Times New Roman" w:hAnsi="Times New Roman" w:cs="Times New Roman"/>
          <w:sz w:val="16"/>
        </w:rPr>
        <w:t xml:space="preserve">society during the twentieth century. Central cities’ association with dirt, codified in Jefferson’s time, grew complicated. Cities became cleaner in many important respects. Waste was a far less acute urban public health hazard in 1920 than it was in 1870. Modern sewer and water treatment systems greatly reduced the spread of epidemic diseases in cities, and the population of the United States was majority urban for the first time in the 1920 Census. Cities improved their abilities to keep their residents alive. </w:t>
      </w:r>
      <w:r w:rsidRPr="00382FB9">
        <w:rPr>
          <w:rFonts w:ascii="Times New Roman" w:eastAsia="Times New Roman" w:hAnsi="Times New Roman" w:cs="Times New Roman"/>
          <w:sz w:val="24"/>
          <w:u w:val="single"/>
        </w:rPr>
        <w:t>Urban association with dirt and grime continued</w:t>
      </w:r>
      <w:r w:rsidRPr="00382FB9">
        <w:rPr>
          <w:rFonts w:ascii="Times New Roman" w:eastAsia="Times New Roman" w:hAnsi="Times New Roman" w:cs="Times New Roman"/>
          <w:sz w:val="16"/>
        </w:rPr>
        <w:t xml:space="preserve">, however. The urban response to industrial wastes was far less aggressive than the urban response to biological wastes. Lacking an immediate public health threat, smoke and water pollution associated with industrial productivity continued to make urban life aesthetically dirty. </w:t>
      </w:r>
      <w:r w:rsidRPr="00382FB9">
        <w:rPr>
          <w:rFonts w:ascii="Times New Roman" w:eastAsia="Times New Roman" w:hAnsi="Times New Roman" w:cs="Times New Roman"/>
          <w:sz w:val="24"/>
          <w:u w:val="single"/>
        </w:rPr>
        <w:t xml:space="preserve">In keeping with Jefferson’s pastoral ideal, those </w:t>
      </w:r>
      <w:r w:rsidRPr="00961872">
        <w:rPr>
          <w:rFonts w:ascii="Times New Roman" w:eastAsia="Times New Roman" w:hAnsi="Times New Roman" w:cs="Times New Roman"/>
          <w:sz w:val="24"/>
          <w:highlight w:val="cyan"/>
          <w:u w:val="single"/>
        </w:rPr>
        <w:t>urbanites with the means to do so</w:t>
      </w:r>
      <w:r w:rsidRPr="00382FB9">
        <w:rPr>
          <w:rFonts w:ascii="Times New Roman" w:eastAsia="Times New Roman" w:hAnsi="Times New Roman" w:cs="Times New Roman"/>
          <w:sz w:val="24"/>
          <w:u w:val="single"/>
        </w:rPr>
        <w:t xml:space="preserve"> longed to </w:t>
      </w:r>
      <w:r w:rsidRPr="00961872">
        <w:rPr>
          <w:rFonts w:ascii="Times New Roman" w:eastAsia="Times New Roman" w:hAnsi="Times New Roman" w:cs="Times New Roman"/>
          <w:sz w:val="24"/>
          <w:highlight w:val="cyan"/>
          <w:u w:val="single"/>
        </w:rPr>
        <w:t>live</w:t>
      </w:r>
      <w:r w:rsidRPr="00382FB9">
        <w:rPr>
          <w:rFonts w:ascii="Times New Roman" w:eastAsia="Times New Roman" w:hAnsi="Times New Roman" w:cs="Times New Roman"/>
          <w:sz w:val="24"/>
          <w:u w:val="single"/>
        </w:rPr>
        <w:t xml:space="preserve"> on the </w:t>
      </w:r>
      <w:r w:rsidRPr="00961872">
        <w:rPr>
          <w:rFonts w:ascii="Times New Roman" w:eastAsia="Times New Roman" w:hAnsi="Times New Roman" w:cs="Times New Roman"/>
          <w:sz w:val="24"/>
          <w:highlight w:val="cyan"/>
          <w:u w:val="single"/>
        </w:rPr>
        <w:t>cleaner periphery of urban areas</w:t>
      </w:r>
      <w:r w:rsidRPr="00382FB9">
        <w:rPr>
          <w:rFonts w:ascii="Times New Roman" w:eastAsia="Times New Roman" w:hAnsi="Times New Roman" w:cs="Times New Roman"/>
          <w:sz w:val="24"/>
          <w:u w:val="single"/>
        </w:rPr>
        <w:t xml:space="preserve">. </w:t>
      </w:r>
      <w:r w:rsidRPr="00382FB9">
        <w:rPr>
          <w:rFonts w:ascii="Times New Roman" w:eastAsia="Times New Roman" w:hAnsi="Times New Roman" w:cs="Times New Roman"/>
          <w:sz w:val="16"/>
        </w:rPr>
        <w:t xml:space="preserve">Transportation advances in the form of commuter rail, and then mass-marketed automobiles, allowed for residential developments several miles away from central cities, their factories, and their wastes. </w:t>
      </w:r>
      <w:r w:rsidRPr="00382FB9">
        <w:rPr>
          <w:rFonts w:ascii="Times New Roman" w:eastAsia="Times New Roman" w:hAnsi="Times New Roman" w:cs="Times New Roman"/>
          <w:sz w:val="24"/>
          <w:u w:val="single"/>
        </w:rPr>
        <w:t xml:space="preserve">By the time the United States became majority urban in 1920, suburban developments had emerged as refuges from the dirty cities. </w:t>
      </w:r>
      <w:r w:rsidRPr="00961872">
        <w:rPr>
          <w:rFonts w:ascii="Times New Roman" w:eastAsia="Times New Roman" w:hAnsi="Times New Roman" w:cs="Times New Roman"/>
          <w:sz w:val="24"/>
          <w:highlight w:val="cyan"/>
          <w:u w:val="single"/>
        </w:rPr>
        <w:t>Developers</w:t>
      </w:r>
      <w:r w:rsidRPr="00382FB9">
        <w:rPr>
          <w:rFonts w:ascii="Times New Roman" w:eastAsia="Times New Roman" w:hAnsi="Times New Roman" w:cs="Times New Roman"/>
          <w:sz w:val="24"/>
          <w:u w:val="single"/>
        </w:rPr>
        <w:t xml:space="preserve"> actively </w:t>
      </w:r>
      <w:r w:rsidRPr="00961872">
        <w:rPr>
          <w:rFonts w:ascii="Times New Roman" w:eastAsia="Times New Roman" w:hAnsi="Times New Roman" w:cs="Times New Roman"/>
          <w:sz w:val="24"/>
          <w:highlight w:val="cyan"/>
          <w:u w:val="single"/>
        </w:rPr>
        <w:t>marketed their</w:t>
      </w:r>
      <w:r w:rsidRPr="00382FB9">
        <w:rPr>
          <w:rFonts w:ascii="Times New Roman" w:eastAsia="Times New Roman" w:hAnsi="Times New Roman" w:cs="Times New Roman"/>
          <w:sz w:val="24"/>
          <w:u w:val="single"/>
        </w:rPr>
        <w:t xml:space="preserve"> new </w:t>
      </w:r>
      <w:r w:rsidRPr="00961872">
        <w:rPr>
          <w:rFonts w:ascii="Times New Roman" w:eastAsia="Times New Roman" w:hAnsi="Times New Roman" w:cs="Times New Roman"/>
          <w:sz w:val="24"/>
          <w:highlight w:val="cyan"/>
          <w:u w:val="single"/>
        </w:rPr>
        <w:t>communities as innately cleaner</w:t>
      </w:r>
      <w:r w:rsidRPr="00382FB9">
        <w:rPr>
          <w:rFonts w:ascii="Times New Roman" w:eastAsia="Times New Roman" w:hAnsi="Times New Roman" w:cs="Times New Roman"/>
          <w:sz w:val="24"/>
          <w:u w:val="single"/>
        </w:rPr>
        <w:t xml:space="preserve"> than urban dwellings. The new suburban residential developments represented </w:t>
      </w:r>
      <w:r w:rsidRPr="00961872">
        <w:rPr>
          <w:rFonts w:ascii="Times New Roman" w:eastAsia="Times New Roman" w:hAnsi="Times New Roman" w:cs="Times New Roman"/>
          <w:sz w:val="24"/>
          <w:highlight w:val="cyan"/>
          <w:u w:val="single"/>
        </w:rPr>
        <w:t>an escape from urban dirt.</w:t>
      </w:r>
      <w:r w:rsidRPr="00382FB9">
        <w:rPr>
          <w:rFonts w:ascii="Times New Roman" w:eastAsia="Times New Roman" w:hAnsi="Times New Roman" w:cs="Times New Roman"/>
          <w:sz w:val="24"/>
          <w:u w:val="single"/>
        </w:rPr>
        <w:t xml:space="preserve"> They also </w:t>
      </w:r>
      <w:r w:rsidRPr="00961872">
        <w:rPr>
          <w:rFonts w:ascii="Times New Roman" w:eastAsia="Times New Roman" w:hAnsi="Times New Roman" w:cs="Times New Roman"/>
          <w:sz w:val="24"/>
          <w:highlight w:val="cyan"/>
          <w:u w:val="single"/>
        </w:rPr>
        <w:t>represented an escape for</w:t>
      </w:r>
      <w:r w:rsidRPr="00382FB9">
        <w:rPr>
          <w:rFonts w:ascii="Times New Roman" w:eastAsia="Times New Roman" w:hAnsi="Times New Roman" w:cs="Times New Roman"/>
          <w:sz w:val="24"/>
          <w:u w:val="single"/>
        </w:rPr>
        <w:t xml:space="preserve"> self-identified </w:t>
      </w:r>
      <w:r w:rsidRPr="00961872">
        <w:rPr>
          <w:rFonts w:ascii="Times New Roman" w:eastAsia="Times New Roman" w:hAnsi="Times New Roman" w:cs="Times New Roman"/>
          <w:sz w:val="24"/>
          <w:highlight w:val="cyan"/>
          <w:u w:val="single"/>
        </w:rPr>
        <w:t xml:space="preserve">white people from the racial impurity of </w:t>
      </w:r>
      <w:r w:rsidRPr="00382FB9">
        <w:rPr>
          <w:rFonts w:ascii="Times New Roman" w:eastAsia="Times New Roman" w:hAnsi="Times New Roman" w:cs="Times New Roman"/>
          <w:sz w:val="24"/>
          <w:u w:val="single"/>
        </w:rPr>
        <w:t xml:space="preserve">diverse </w:t>
      </w:r>
      <w:r w:rsidRPr="00961872">
        <w:rPr>
          <w:rFonts w:ascii="Times New Roman" w:eastAsia="Times New Roman" w:hAnsi="Times New Roman" w:cs="Times New Roman"/>
          <w:sz w:val="24"/>
          <w:highlight w:val="cyan"/>
          <w:u w:val="single"/>
        </w:rPr>
        <w:t>urban populations</w:t>
      </w:r>
      <w:r w:rsidRPr="00382FB9">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Racially restrictive covenants prevented</w:t>
      </w:r>
      <w:r w:rsidRPr="00382FB9">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owners</w:t>
      </w:r>
      <w:r w:rsidRPr="00382FB9">
        <w:rPr>
          <w:rFonts w:ascii="Times New Roman" w:eastAsia="Times New Roman" w:hAnsi="Times New Roman" w:cs="Times New Roman"/>
          <w:sz w:val="24"/>
          <w:u w:val="single"/>
        </w:rPr>
        <w:t xml:space="preserve"> of houses within subdivisions </w:t>
      </w:r>
      <w:r w:rsidRPr="00961872">
        <w:rPr>
          <w:rFonts w:ascii="Times New Roman" w:eastAsia="Times New Roman" w:hAnsi="Times New Roman" w:cs="Times New Roman"/>
          <w:sz w:val="24"/>
          <w:highlight w:val="cyan"/>
          <w:u w:val="single"/>
        </w:rPr>
        <w:t>from selling to African Americans</w:t>
      </w:r>
      <w:r w:rsidRPr="00382FB9">
        <w:rPr>
          <w:rFonts w:ascii="Times New Roman" w:eastAsia="Times New Roman" w:hAnsi="Times New Roman" w:cs="Times New Roman"/>
          <w:sz w:val="24"/>
          <w:u w:val="single"/>
        </w:rPr>
        <w:t xml:space="preserve"> or Jews</w:t>
      </w:r>
      <w:r w:rsidRPr="00382FB9">
        <w:rPr>
          <w:rFonts w:ascii="Times New Roman" w:eastAsia="Times New Roman" w:hAnsi="Times New Roman" w:cs="Times New Roman"/>
          <w:sz w:val="16"/>
        </w:rPr>
        <w:t xml:space="preserve">. Mass suburbanization, which began with transportation advances at the end of the nineteenth century and accelerated after World War II thanks to a combination of federal regulations and a </w:t>
      </w:r>
      <w:r w:rsidRPr="00D214ED">
        <w:rPr>
          <w:rFonts w:ascii="Times New Roman" w:eastAsia="Times New Roman" w:hAnsi="Times New Roman" w:cs="Times New Roman"/>
          <w:sz w:val="16"/>
        </w:rPr>
        <w:t xml:space="preserve">growing economy, represented an escape from undesirable space with undesirable neighbors.1 </w:t>
      </w:r>
      <w:r w:rsidRPr="00382FB9">
        <w:rPr>
          <w:rFonts w:ascii="Times New Roman" w:eastAsia="Times New Roman" w:hAnsi="Times New Roman" w:cs="Times New Roman"/>
          <w:sz w:val="24"/>
          <w:u w:val="single"/>
        </w:rPr>
        <w:t xml:space="preserve">Within cities, </w:t>
      </w:r>
      <w:r w:rsidRPr="00961872">
        <w:rPr>
          <w:rFonts w:ascii="Times New Roman" w:eastAsia="Times New Roman" w:hAnsi="Times New Roman" w:cs="Times New Roman"/>
          <w:sz w:val="24"/>
          <w:highlight w:val="cyan"/>
          <w:u w:val="single"/>
        </w:rPr>
        <w:t>spatial reorganization</w:t>
      </w:r>
      <w:r w:rsidRPr="00382FB9">
        <w:rPr>
          <w:rFonts w:ascii="Times New Roman" w:eastAsia="Times New Roman" w:hAnsi="Times New Roman" w:cs="Times New Roman"/>
          <w:sz w:val="24"/>
          <w:u w:val="single"/>
        </w:rPr>
        <w:t xml:space="preserve"> that </w:t>
      </w:r>
      <w:r w:rsidRPr="00961872">
        <w:rPr>
          <w:rFonts w:ascii="Times New Roman" w:eastAsia="Times New Roman" w:hAnsi="Times New Roman" w:cs="Times New Roman"/>
          <w:sz w:val="24"/>
          <w:highlight w:val="cyan"/>
          <w:u w:val="single"/>
        </w:rPr>
        <w:t>conflated the locations of waste materials and non-white people</w:t>
      </w:r>
      <w:r w:rsidRPr="00382FB9">
        <w:rPr>
          <w:rFonts w:ascii="Times New Roman" w:eastAsia="Times New Roman" w:hAnsi="Times New Roman" w:cs="Times New Roman"/>
          <w:sz w:val="24"/>
          <w:u w:val="single"/>
        </w:rPr>
        <w:t xml:space="preserve"> became concentrated between 1915 and 1960</w:t>
      </w:r>
      <w:r w:rsidRPr="00D214ED">
        <w:rPr>
          <w:rFonts w:ascii="Times New Roman" w:eastAsia="Times New Roman" w:hAnsi="Times New Roman" w:cs="Times New Roman"/>
          <w:sz w:val="16"/>
        </w:rPr>
        <w:t xml:space="preserve">. University of Chicago Settlement House founder Mary McDowell addressed the City Club of Chicago in 1913, castigating </w:t>
      </w:r>
      <w:r w:rsidRPr="00961872">
        <w:rPr>
          <w:rFonts w:ascii="Times New Roman" w:eastAsia="Times New Roman" w:hAnsi="Times New Roman" w:cs="Times New Roman"/>
          <w:sz w:val="24"/>
          <w:highlight w:val="cyan"/>
          <w:u w:val="single"/>
        </w:rPr>
        <w:t>a local</w:t>
      </w:r>
      <w:r w:rsidRPr="00382FB9">
        <w:rPr>
          <w:rFonts w:ascii="Times New Roman" w:eastAsia="Times New Roman" w:hAnsi="Times New Roman" w:cs="Times New Roman"/>
          <w:sz w:val="24"/>
          <w:u w:val="single"/>
        </w:rPr>
        <w:t xml:space="preserve"> lawyer whom she quoted as </w:t>
      </w:r>
      <w:r w:rsidRPr="00961872">
        <w:rPr>
          <w:rFonts w:ascii="Times New Roman" w:eastAsia="Times New Roman" w:hAnsi="Times New Roman" w:cs="Times New Roman"/>
          <w:sz w:val="24"/>
          <w:highlight w:val="cyan"/>
          <w:u w:val="single"/>
        </w:rPr>
        <w:t>saying</w:t>
      </w:r>
      <w:r w:rsidRPr="00382FB9">
        <w:rPr>
          <w:rFonts w:ascii="Times New Roman" w:eastAsia="Times New Roman" w:hAnsi="Times New Roman" w:cs="Times New Roman"/>
          <w:sz w:val="24"/>
          <w:u w:val="single"/>
        </w:rPr>
        <w:t xml:space="preserve">: “Gentlemen, in every great city </w:t>
      </w:r>
      <w:r w:rsidRPr="00961872">
        <w:rPr>
          <w:rFonts w:ascii="Times New Roman" w:eastAsia="Times New Roman" w:hAnsi="Times New Roman" w:cs="Times New Roman"/>
          <w:sz w:val="24"/>
          <w:highlight w:val="cyan"/>
          <w:u w:val="single"/>
        </w:rPr>
        <w:t>there must be a part of that city segregated for unpleasant things</w:t>
      </w:r>
      <w:r w:rsidRPr="00D214ED">
        <w:rPr>
          <w:rFonts w:ascii="Times New Roman" w:eastAsia="Times New Roman" w:hAnsi="Times New Roman" w:cs="Times New Roman"/>
          <w:sz w:val="16"/>
        </w:rPr>
        <w:t xml:space="preserve">, and of course, you know that people in that part of town are generally not sensitive.” McDowell found the sentiment “outrageous” and urged Chicago’s leaders to ensure sanitary conditions for all in the city.2 At the time McDowell quoted the insensitive lawyer, unsanitary conditions were common for the </w:t>
      </w:r>
      <w:r w:rsidRPr="00D214ED">
        <w:rPr>
          <w:rFonts w:ascii="Times New Roman" w:eastAsia="Times New Roman" w:hAnsi="Times New Roman" w:cs="Times New Roman"/>
          <w:sz w:val="16"/>
        </w:rPr>
        <w:lastRenderedPageBreak/>
        <w:t xml:space="preserve">immigrants who had recently arrived in the city from Europe and Mexico, as well as Chicago’s African American community. In the decade after her appearance at the City Club, however, spatial dynamics within Chicago and in cities across the United States altered the exposure of </w:t>
      </w:r>
      <w:proofErr w:type="gramStart"/>
      <w:r w:rsidRPr="00D214ED">
        <w:rPr>
          <w:rFonts w:ascii="Times New Roman" w:eastAsia="Times New Roman" w:hAnsi="Times New Roman" w:cs="Times New Roman"/>
          <w:sz w:val="16"/>
        </w:rPr>
        <w:t>particular peoples</w:t>
      </w:r>
      <w:proofErr w:type="gramEnd"/>
      <w:r w:rsidRPr="00D214ED">
        <w:rPr>
          <w:rFonts w:ascii="Times New Roman" w:eastAsia="Times New Roman" w:hAnsi="Times New Roman" w:cs="Times New Roman"/>
          <w:sz w:val="16"/>
        </w:rPr>
        <w:t xml:space="preserve"> to unsanitary conditions. The changing dynamic was anticipated by the Chicago poet Carl Sandburg. One day, not long after World War I had ended, Sandburg observed the action on a </w:t>
      </w:r>
      <w:proofErr w:type="spellStart"/>
      <w:r w:rsidRPr="00D214ED">
        <w:rPr>
          <w:rFonts w:ascii="Times New Roman" w:eastAsia="Times New Roman" w:hAnsi="Times New Roman" w:cs="Times New Roman"/>
          <w:sz w:val="16"/>
        </w:rPr>
        <w:t>streetcorner</w:t>
      </w:r>
      <w:proofErr w:type="spellEnd"/>
      <w:r w:rsidRPr="00D214ED">
        <w:rPr>
          <w:rFonts w:ascii="Times New Roman" w:eastAsia="Times New Roman" w:hAnsi="Times New Roman" w:cs="Times New Roman"/>
          <w:sz w:val="16"/>
        </w:rPr>
        <w:t xml:space="preserve"> on the South Side of Chicago. He recounted how an African American woman and three of her children were walking on the block of Michigan Avenue and East 31st Street. Just a couple months removed from life in Alabama, this family was part of the Great Migration that swelled the population of Chicago. Suddenly, Sandburg saw a big limousine swing to the curb. “A colored man steps out, touches his hat to the mother and children and gives them the surprise of their lives.” Sandburg recalled the man from the limousine lecturing the family: </w:t>
      </w:r>
      <w:r w:rsidRPr="00382FB9">
        <w:rPr>
          <w:rFonts w:ascii="Times New Roman" w:eastAsia="Times New Roman" w:hAnsi="Times New Roman" w:cs="Times New Roman"/>
          <w:sz w:val="24"/>
          <w:u w:val="single"/>
        </w:rPr>
        <w:t>We don’t do this up here. It isn’t good for us colored folks to send our children out on the streets like this. We’re all working together to do the best we can.</w:t>
      </w:r>
      <w:r w:rsidRPr="00D214ED">
        <w:rPr>
          <w:rFonts w:ascii="Times New Roman" w:eastAsia="Times New Roman" w:hAnsi="Times New Roman" w:cs="Times New Roman"/>
          <w:sz w:val="16"/>
        </w:rPr>
        <w:t xml:space="preserve"> </w:t>
      </w:r>
      <w:r w:rsidRPr="00382FB9">
        <w:rPr>
          <w:rFonts w:ascii="Times New Roman" w:eastAsia="Times New Roman" w:hAnsi="Times New Roman" w:cs="Times New Roman"/>
          <w:sz w:val="24"/>
          <w:u w:val="single"/>
        </w:rPr>
        <w:t>One thing we’re particular about is the way we take the little ones out on the streets They ought to look as if they’re washed clean all over</w:t>
      </w:r>
      <w:r w:rsidRPr="00D214ED">
        <w:rPr>
          <w:rFonts w:ascii="Times New Roman" w:eastAsia="Times New Roman" w:hAnsi="Times New Roman" w:cs="Times New Roman"/>
          <w:sz w:val="16"/>
        </w:rPr>
        <w:t xml:space="preserve">. And they ought to have shoes and stockings and hats and clean shirts on. Now you go home and see to that. If you haven’t got the money to do it, come and see me. Here’s my card.3 Waste and Space Reordered | 139 Sandburg saw the man give the mother the card of a banker and real estate man at an office where they collected rent monthly from over 1,000 African American tenants, thus introducing her to the existing network of African American businesses and communities in Chicago. Sandburg noted that such stories were common, as between 1914 and 1918 Chicago had become home to more than 70,000 African Americans arriving from the South. The newcomers had an adjustment period from life in the rural South, one, Sandburg argued, that included different standards of sanitation in their new home. In Chicago, he observed, now they have learned what garbage cans are for. “From all sides the organized and intelligent forces of the colored people have hammered home the suggestion that every mistake of one colored man or woman may result in casting a reflection on the whole group. </w:t>
      </w:r>
      <w:r w:rsidRPr="00D214ED">
        <w:rPr>
          <w:rFonts w:ascii="Times New Roman" w:eastAsia="Times New Roman" w:hAnsi="Times New Roman" w:cs="Times New Roman"/>
          <w:sz w:val="24"/>
          <w:u w:val="single"/>
        </w:rPr>
        <w:t>The theory is, ‘Be clean for your own sake, but remember that every good thing you do goes to the credit of all of us</w:t>
      </w:r>
      <w:r w:rsidRPr="00D214ED">
        <w:rPr>
          <w:rFonts w:ascii="Times New Roman" w:eastAsia="Times New Roman" w:hAnsi="Times New Roman" w:cs="Times New Roman"/>
          <w:sz w:val="16"/>
        </w:rPr>
        <w:t xml:space="preserve">.’ ”4 </w:t>
      </w:r>
      <w:r w:rsidRPr="00D214ED">
        <w:rPr>
          <w:rFonts w:ascii="Times New Roman" w:eastAsia="Times New Roman" w:hAnsi="Times New Roman" w:cs="Times New Roman"/>
          <w:sz w:val="24"/>
          <w:u w:val="single"/>
        </w:rPr>
        <w:t xml:space="preserve">The experience of Chicago between World War I and 1960 is important for understanding the spatial reorganization of waste management processes in the United States during this period. While Chicago is especially well documented by journalists and sociologists, the social, economic, and political forces that altered the city’s demography were at work throughout the nation, as were the cultural attitudes concerning waste and hygiene. </w:t>
      </w:r>
      <w:r w:rsidRPr="00D214ED">
        <w:rPr>
          <w:rFonts w:ascii="Times New Roman" w:eastAsia="Times New Roman" w:hAnsi="Times New Roman" w:cs="Times New Roman"/>
          <w:sz w:val="16"/>
        </w:rPr>
        <w:t xml:space="preserve">The appeals to cleanliness that Sandburg observed in Chicago were being made in African American communities across the nation. The insistence upon “hammering home” the lesson was being made because hygiene just might be an effective weapon in resisting </w:t>
      </w:r>
      <w:r w:rsidRPr="00D214ED">
        <w:rPr>
          <w:rFonts w:ascii="Times New Roman" w:eastAsia="Times New Roman" w:hAnsi="Times New Roman" w:cs="Times New Roman"/>
          <w:sz w:val="24"/>
          <w:u w:val="single"/>
        </w:rPr>
        <w:t>the racist discrimination facing African American communities experiencing a new upheaval.</w:t>
      </w:r>
      <w:r w:rsidRPr="00D214ED">
        <w:rPr>
          <w:rFonts w:ascii="Times New Roman" w:eastAsia="Times New Roman" w:hAnsi="Times New Roman" w:cs="Times New Roman"/>
          <w:sz w:val="16"/>
        </w:rPr>
        <w:t xml:space="preserve"> The American people in 1919 had just experienced two waves of mass migrations to and within the country and were about </w:t>
      </w:r>
      <w:r w:rsidRPr="00D214ED">
        <w:rPr>
          <w:rFonts w:ascii="Times New Roman" w:eastAsia="Times New Roman" w:hAnsi="Times New Roman" w:cs="Times New Roman"/>
          <w:sz w:val="24"/>
          <w:u w:val="single"/>
        </w:rPr>
        <w:t xml:space="preserve">to embark on an </w:t>
      </w:r>
      <w:r w:rsidRPr="00961872">
        <w:rPr>
          <w:rFonts w:ascii="Times New Roman" w:eastAsia="Times New Roman" w:hAnsi="Times New Roman" w:cs="Times New Roman"/>
          <w:sz w:val="24"/>
          <w:highlight w:val="cyan"/>
          <w:u w:val="single"/>
        </w:rPr>
        <w:t>unprecedented racial segregation of residential space</w:t>
      </w:r>
      <w:r w:rsidRPr="00D214ED">
        <w:rPr>
          <w:rFonts w:ascii="Times New Roman" w:eastAsia="Times New Roman" w:hAnsi="Times New Roman" w:cs="Times New Roman"/>
          <w:sz w:val="24"/>
          <w:u w:val="single"/>
        </w:rPr>
        <w:t xml:space="preserve">, a change that </w:t>
      </w:r>
      <w:r w:rsidRPr="00961872">
        <w:rPr>
          <w:rFonts w:ascii="Times New Roman" w:eastAsia="Times New Roman" w:hAnsi="Times New Roman" w:cs="Times New Roman"/>
          <w:sz w:val="24"/>
          <w:highlight w:val="cyan"/>
          <w:u w:val="single"/>
        </w:rPr>
        <w:t>continues to affect the spatial organization of people, resources, and wastes</w:t>
      </w:r>
      <w:r w:rsidRPr="00D214ED">
        <w:rPr>
          <w:rFonts w:ascii="Times New Roman" w:eastAsia="Times New Roman" w:hAnsi="Times New Roman" w:cs="Times New Roman"/>
          <w:sz w:val="24"/>
          <w:u w:val="single"/>
        </w:rPr>
        <w:t xml:space="preserve"> in the United States.</w:t>
      </w:r>
    </w:p>
    <w:p w14:paraId="29FB4B06" w14:textId="77777777" w:rsidR="007B04D5" w:rsidRPr="00D214ED" w:rsidRDefault="007B04D5" w:rsidP="007B04D5">
      <w:pPr>
        <w:spacing w:after="0" w:line="240" w:lineRule="auto"/>
        <w:rPr>
          <w:rFonts w:ascii="Times New Roman" w:eastAsia="Times New Roman" w:hAnsi="Times New Roman" w:cs="Times New Roman"/>
          <w:sz w:val="24"/>
          <w:u w:val="single"/>
        </w:rPr>
      </w:pPr>
    </w:p>
    <w:p w14:paraId="582FEC7B" w14:textId="77777777" w:rsidR="007B04D5" w:rsidRPr="004C2294" w:rsidRDefault="007B04D5" w:rsidP="007B04D5">
      <w:pPr>
        <w:rPr>
          <w:color w:val="000000" w:themeColor="text1"/>
        </w:rPr>
      </w:pPr>
    </w:p>
    <w:p w14:paraId="2DB1BA2A" w14:textId="77777777" w:rsidR="007B04D5" w:rsidRPr="004C2294" w:rsidRDefault="007B04D5" w:rsidP="007B04D5">
      <w:pPr>
        <w:rPr>
          <w:color w:val="000000" w:themeColor="text1"/>
        </w:rPr>
      </w:pPr>
    </w:p>
    <w:p w14:paraId="2B824874" w14:textId="77777777" w:rsidR="007B04D5" w:rsidRPr="004C2294" w:rsidRDefault="007B04D5" w:rsidP="007B04D5">
      <w:pPr>
        <w:pStyle w:val="Heading4"/>
        <w:rPr>
          <w:color w:val="000000" w:themeColor="text1"/>
        </w:rPr>
      </w:pPr>
      <w:r w:rsidRPr="004C2294">
        <w:rPr>
          <w:color w:val="000000" w:themeColor="text1"/>
        </w:rPr>
        <w:t xml:space="preserve">The contemporary geographies of the ghetto and inner-city neighborhoods originate in the </w:t>
      </w:r>
      <w:proofErr w:type="spellStart"/>
      <w:r w:rsidRPr="004C2294">
        <w:rPr>
          <w:color w:val="000000" w:themeColor="text1"/>
        </w:rPr>
        <w:t>spatialities</w:t>
      </w:r>
      <w:proofErr w:type="spellEnd"/>
      <w:r w:rsidRPr="004C2294">
        <w:rPr>
          <w:color w:val="000000" w:themeColor="text1"/>
        </w:rPr>
        <w:t xml:space="preserve"> of the plantation, Jim Crow, and segregation intended to maintain racial demarcations–black communities are pathologized as “cheap” and “valueless” </w:t>
      </w:r>
      <w:proofErr w:type="gramStart"/>
      <w:r w:rsidRPr="004C2294">
        <w:rPr>
          <w:color w:val="000000" w:themeColor="text1"/>
        </w:rPr>
        <w:t>in order to</w:t>
      </w:r>
      <w:proofErr w:type="gramEnd"/>
      <w:r w:rsidRPr="004C2294">
        <w:rPr>
          <w:color w:val="000000" w:themeColor="text1"/>
        </w:rPr>
        <w:t xml:space="preserve"> maintain the sanctity of white civil society and create an appropriate subject for disproportionate ecological degradation.</w:t>
      </w:r>
    </w:p>
    <w:p w14:paraId="40225A3D" w14:textId="77777777" w:rsidR="007B04D5" w:rsidRPr="004C2294" w:rsidRDefault="007B04D5" w:rsidP="007B04D5">
      <w:pPr>
        <w:rPr>
          <w:color w:val="000000" w:themeColor="text1"/>
        </w:rPr>
      </w:pPr>
      <w:r w:rsidRPr="004C2294">
        <w:rPr>
          <w:rStyle w:val="Heading4Char"/>
          <w:color w:val="000000" w:themeColor="text1"/>
        </w:rPr>
        <w:t xml:space="preserve">Hanafi ’16 </w:t>
      </w:r>
      <w:r w:rsidRPr="004C2294">
        <w:rPr>
          <w:color w:val="000000" w:themeColor="text1"/>
        </w:rPr>
        <w:t xml:space="preserve">-- Department of English, Faculty of Letters, Arts and Humanities, </w:t>
      </w:r>
      <w:proofErr w:type="spellStart"/>
      <w:r w:rsidRPr="004C2294">
        <w:rPr>
          <w:color w:val="000000" w:themeColor="text1"/>
        </w:rPr>
        <w:t>Manouba</w:t>
      </w:r>
      <w:proofErr w:type="spellEnd"/>
      <w:r w:rsidRPr="004C2294">
        <w:rPr>
          <w:color w:val="000000" w:themeColor="text1"/>
        </w:rPr>
        <w:t xml:space="preserve"> University, </w:t>
      </w:r>
      <w:proofErr w:type="spellStart"/>
      <w:r w:rsidRPr="004C2294">
        <w:rPr>
          <w:color w:val="000000" w:themeColor="text1"/>
        </w:rPr>
        <w:t>Manouba</w:t>
      </w:r>
      <w:proofErr w:type="spellEnd"/>
      <w:r w:rsidRPr="004C2294">
        <w:rPr>
          <w:color w:val="000000" w:themeColor="text1"/>
        </w:rPr>
        <w:t>, Tunisia (</w:t>
      </w:r>
      <w:r w:rsidRPr="004C2294">
        <w:rPr>
          <w:rFonts w:hint="eastAsia"/>
          <w:color w:val="000000" w:themeColor="text1"/>
        </w:rPr>
        <w:t>Elyes Hanafi, 7-20-2016, "The Spa</w:t>
      </w:r>
      <w:r w:rsidRPr="004C2294">
        <w:rPr>
          <w:rFonts w:hint="eastAsia"/>
          <w:color w:val="000000" w:themeColor="text1"/>
        </w:rPr>
        <w:t>‐</w:t>
      </w:r>
      <w:proofErr w:type="spellStart"/>
      <w:r w:rsidRPr="004C2294">
        <w:rPr>
          <w:rFonts w:hint="eastAsia"/>
          <w:color w:val="000000" w:themeColor="text1"/>
        </w:rPr>
        <w:t>cial</w:t>
      </w:r>
      <w:proofErr w:type="spellEnd"/>
      <w:r w:rsidRPr="004C2294">
        <w:rPr>
          <w:rFonts w:hint="eastAsia"/>
          <w:color w:val="000000" w:themeColor="text1"/>
        </w:rPr>
        <w:t xml:space="preserve"> Formation Theory: Transcending the Race</w:t>
      </w:r>
      <w:r w:rsidRPr="004C2294">
        <w:rPr>
          <w:rFonts w:hint="eastAsia"/>
          <w:color w:val="000000" w:themeColor="text1"/>
        </w:rPr>
        <w:t>–</w:t>
      </w:r>
      <w:r w:rsidRPr="004C2294">
        <w:rPr>
          <w:rFonts w:hint="eastAsia"/>
          <w:color w:val="000000" w:themeColor="text1"/>
        </w:rPr>
        <w:t xml:space="preserve">Class Binary in Environmental Justice Literature," Wiley Online Library, </w:t>
      </w:r>
      <w:hyperlink r:id="rId10" w:history="1">
        <w:r w:rsidRPr="004C2294">
          <w:rPr>
            <w:rStyle w:val="Hyperlink"/>
            <w:rFonts w:hint="eastAsia"/>
            <w:color w:val="000000" w:themeColor="text1"/>
          </w:rPr>
          <w:t>https://onlinelibrary.wiley.com/doi/abs/10.1111/anti.12272</w:t>
        </w:r>
      </w:hyperlink>
      <w:r w:rsidRPr="004C2294">
        <w:rPr>
          <w:rFonts w:hint="eastAsia"/>
          <w:color w:val="000000" w:themeColor="text1"/>
        </w:rPr>
        <w:t>,</w:t>
      </w:r>
      <w:r w:rsidRPr="004C2294">
        <w:rPr>
          <w:color w:val="000000" w:themeColor="text1"/>
        </w:rPr>
        <w:t xml:space="preserve"> accessed </w:t>
      </w:r>
      <w:r w:rsidRPr="004C2294">
        <w:rPr>
          <w:rFonts w:hint="eastAsia"/>
          <w:color w:val="000000" w:themeColor="text1"/>
        </w:rPr>
        <w:t>6-23-2021</w:t>
      </w:r>
      <w:r w:rsidRPr="004C2294">
        <w:rPr>
          <w:color w:val="000000" w:themeColor="text1"/>
        </w:rPr>
        <w:t>)</w:t>
      </w:r>
      <w:r w:rsidRPr="004C2294">
        <w:rPr>
          <w:rFonts w:hint="eastAsia"/>
          <w:color w:val="000000" w:themeColor="text1"/>
        </w:rPr>
        <w:t xml:space="preserve"> //</w:t>
      </w:r>
      <w:proofErr w:type="spellStart"/>
      <w:r w:rsidRPr="004C2294">
        <w:rPr>
          <w:rFonts w:hint="eastAsia"/>
          <w:color w:val="000000" w:themeColor="text1"/>
        </w:rPr>
        <w:t>nikki</w:t>
      </w:r>
      <w:proofErr w:type="spellEnd"/>
    </w:p>
    <w:p w14:paraId="00ECB6AC" w14:textId="656B8C6B" w:rsidR="007B04D5" w:rsidRDefault="007B04D5" w:rsidP="007B04D5">
      <w:pPr>
        <w:rPr>
          <w:color w:val="000000" w:themeColor="text1"/>
          <w:sz w:val="16"/>
        </w:rPr>
      </w:pPr>
      <w:r w:rsidRPr="004C2294">
        <w:rPr>
          <w:color w:val="000000" w:themeColor="text1"/>
          <w:sz w:val="16"/>
        </w:rPr>
        <w:t xml:space="preserve">White Privilege and Space It has become generally accepted as common wisdom among social scientists that race is a social construct that serves to categorize groups on racialized terms and distribute power differentially among these groups in such a way that privilege rests with the racially dominant group(s) while disadvantage is relegated to the group(s) generally stigmatized as </w:t>
      </w:r>
      <w:r w:rsidRPr="004C2294">
        <w:rPr>
          <w:color w:val="000000" w:themeColor="text1"/>
          <w:sz w:val="16"/>
        </w:rPr>
        <w:lastRenderedPageBreak/>
        <w:t xml:space="preserve">racially inferior and degenerate (Holloway 2000; </w:t>
      </w:r>
      <w:proofErr w:type="spellStart"/>
      <w:r w:rsidRPr="004C2294">
        <w:rPr>
          <w:color w:val="000000" w:themeColor="text1"/>
          <w:sz w:val="16"/>
        </w:rPr>
        <w:t>Koboyashi</w:t>
      </w:r>
      <w:proofErr w:type="spellEnd"/>
      <w:r w:rsidRPr="004C2294">
        <w:rPr>
          <w:color w:val="000000" w:themeColor="text1"/>
          <w:sz w:val="16"/>
        </w:rPr>
        <w:t xml:space="preserve"> and Peake 2000; Omi and Winant 1994). Although this has been common practice in a racialized society such as the US for centuries now, </w:t>
      </w:r>
      <w:r w:rsidRPr="004C2294">
        <w:rPr>
          <w:rStyle w:val="StyleUnderline"/>
          <w:color w:val="000000" w:themeColor="text1"/>
        </w:rPr>
        <w:t>what has characterized contemporary forms of racism</w:t>
      </w:r>
      <w:proofErr w:type="gramStart"/>
      <w:r w:rsidRPr="004C2294">
        <w:rPr>
          <w:rStyle w:val="StyleUnderline"/>
          <w:color w:val="000000" w:themeColor="text1"/>
        </w:rPr>
        <w:t>, in particular, are</w:t>
      </w:r>
      <w:proofErr w:type="gramEnd"/>
      <w:r w:rsidRPr="004C2294">
        <w:rPr>
          <w:rStyle w:val="StyleUnderline"/>
          <w:color w:val="000000" w:themeColor="text1"/>
        </w:rPr>
        <w:t xml:space="preserve"> its invisibility and subtleness </w:t>
      </w:r>
      <w:r w:rsidRPr="004C2294">
        <w:rPr>
          <w:color w:val="000000" w:themeColor="text1"/>
          <w:sz w:val="16"/>
        </w:rPr>
        <w:t xml:space="preserve">(Lipsitz 1998; Morrison 1993). White privilege is basically predicated on its power to perpetuate overt forms of racism as well as on its ability to deny or downplay the continuing significance of racism in American society. For example, white privilege assumes that American society has transcended race and embraced color-blindness in its stead, </w:t>
      </w:r>
      <w:proofErr w:type="gramStart"/>
      <w:r w:rsidRPr="004C2294">
        <w:rPr>
          <w:color w:val="000000" w:themeColor="text1"/>
          <w:sz w:val="16"/>
        </w:rPr>
        <w:t>but,</w:t>
      </w:r>
      <w:proofErr w:type="gramEnd"/>
      <w:r w:rsidRPr="004C2294">
        <w:rPr>
          <w:color w:val="000000" w:themeColor="text1"/>
          <w:sz w:val="16"/>
        </w:rPr>
        <w:t xml:space="preserve"> mean- while, continues to uphold, though evasively, the longstanding practice of channel- </w:t>
      </w:r>
      <w:proofErr w:type="spellStart"/>
      <w:r w:rsidRPr="004C2294">
        <w:rPr>
          <w:color w:val="000000" w:themeColor="text1"/>
          <w:sz w:val="16"/>
        </w:rPr>
        <w:t>ing</w:t>
      </w:r>
      <w:proofErr w:type="spellEnd"/>
      <w:r w:rsidRPr="004C2294">
        <w:rPr>
          <w:color w:val="000000" w:themeColor="text1"/>
          <w:sz w:val="16"/>
        </w:rPr>
        <w:t xml:space="preserve"> socioeconomic resources and benefits away from poor colored people to whites. White privilege has also managed to make its way through American society and flourish incognito. Possible ways employed could vary from incorporating values and principles that generally consider discriminatory acts as “curtailment of individual rights” (Omi and Winant 1994:131), averring </w:t>
      </w:r>
      <w:proofErr w:type="gramStart"/>
      <w:r w:rsidRPr="004C2294">
        <w:rPr>
          <w:color w:val="000000" w:themeColor="text1"/>
          <w:sz w:val="16"/>
        </w:rPr>
        <w:t>that whites</w:t>
      </w:r>
      <w:proofErr w:type="gramEnd"/>
      <w:r w:rsidRPr="004C2294">
        <w:rPr>
          <w:color w:val="000000" w:themeColor="text1"/>
          <w:sz w:val="16"/>
        </w:rPr>
        <w:t xml:space="preserve"> harbor no discriminatory tendencies or intentions towards their colored brethren, or </w:t>
      </w:r>
      <w:proofErr w:type="spellStart"/>
      <w:r w:rsidRPr="004C2294">
        <w:rPr>
          <w:color w:val="000000" w:themeColor="text1"/>
          <w:sz w:val="16"/>
        </w:rPr>
        <w:t>exculpat</w:t>
      </w:r>
      <w:proofErr w:type="spellEnd"/>
      <w:r w:rsidRPr="004C2294">
        <w:rPr>
          <w:color w:val="000000" w:themeColor="text1"/>
          <w:sz w:val="16"/>
        </w:rPr>
        <w:t xml:space="preserve">- </w:t>
      </w:r>
      <w:proofErr w:type="spellStart"/>
      <w:r w:rsidRPr="004C2294">
        <w:rPr>
          <w:color w:val="000000" w:themeColor="text1"/>
          <w:sz w:val="16"/>
        </w:rPr>
        <w:t>ing</w:t>
      </w:r>
      <w:proofErr w:type="spellEnd"/>
      <w:r w:rsidRPr="004C2294">
        <w:rPr>
          <w:color w:val="000000" w:themeColor="text1"/>
          <w:sz w:val="16"/>
        </w:rPr>
        <w:t xml:space="preserve"> whites from the socioeconomic consequences of a racial order that has from the outset favored one group over others on the basis of skin color (Pulido 2000). Dur- </w:t>
      </w:r>
      <w:proofErr w:type="spellStart"/>
      <w:r w:rsidRPr="004C2294">
        <w:rPr>
          <w:color w:val="000000" w:themeColor="text1"/>
          <w:sz w:val="16"/>
        </w:rPr>
        <w:t>ing</w:t>
      </w:r>
      <w:proofErr w:type="spellEnd"/>
      <w:r w:rsidRPr="004C2294">
        <w:rPr>
          <w:color w:val="000000" w:themeColor="text1"/>
          <w:sz w:val="16"/>
        </w:rPr>
        <w:t xml:space="preserve"> hard times, especially when a sense of apprehension about the possible </w:t>
      </w:r>
      <w:proofErr w:type="spellStart"/>
      <w:r w:rsidRPr="004C2294">
        <w:rPr>
          <w:color w:val="000000" w:themeColor="text1"/>
          <w:sz w:val="16"/>
        </w:rPr>
        <w:t>disman</w:t>
      </w:r>
      <w:proofErr w:type="spellEnd"/>
      <w:r w:rsidRPr="004C2294">
        <w:rPr>
          <w:color w:val="000000" w:themeColor="text1"/>
          <w:sz w:val="16"/>
        </w:rPr>
        <w:t xml:space="preserve">- </w:t>
      </w:r>
      <w:proofErr w:type="spellStart"/>
      <w:r w:rsidRPr="004C2294">
        <w:rPr>
          <w:color w:val="000000" w:themeColor="text1"/>
          <w:sz w:val="16"/>
        </w:rPr>
        <w:t>tling</w:t>
      </w:r>
      <w:proofErr w:type="spellEnd"/>
      <w:r w:rsidRPr="004C2294">
        <w:rPr>
          <w:color w:val="000000" w:themeColor="text1"/>
          <w:sz w:val="16"/>
        </w:rPr>
        <w:t xml:space="preserve"> of white privilege augments, whites generally resort to naturalizing and legitimizing the self-proclaimed idea that the benefits they have gained and the po- </w:t>
      </w:r>
      <w:proofErr w:type="spellStart"/>
      <w:r w:rsidRPr="004C2294">
        <w:rPr>
          <w:color w:val="000000" w:themeColor="text1"/>
          <w:sz w:val="16"/>
        </w:rPr>
        <w:t>sition</w:t>
      </w:r>
      <w:proofErr w:type="spellEnd"/>
      <w:r w:rsidRPr="004C2294">
        <w:rPr>
          <w:color w:val="000000" w:themeColor="text1"/>
          <w:sz w:val="16"/>
        </w:rPr>
        <w:t xml:space="preserve"> they have attained are their dues, and, therefore, need to be retained. Indeed, whites’ documented resistance to full integration in housing, schools, busing, and the workplace attests to their determination of preserving the racialized status-quo and practically belies their verbal identification with nonwhites (Harris 1993). Besides its socioeconomic dimensions and prerogatives, </w:t>
      </w:r>
      <w:r w:rsidRPr="004C2294">
        <w:rPr>
          <w:rStyle w:val="StyleUnderline"/>
          <w:color w:val="000000" w:themeColor="text1"/>
        </w:rPr>
        <w:t>white privilege is also a geographical phenomenon par excellence. White privilege has been operating in parallel with an institutionalized policy of spatial discrimination</w:t>
      </w:r>
      <w:r w:rsidRPr="004C2294">
        <w:rPr>
          <w:color w:val="000000" w:themeColor="text1"/>
          <w:sz w:val="16"/>
        </w:rPr>
        <w:t xml:space="preserve">. Perhaps it has not been clear enough for most observers, </w:t>
      </w:r>
      <w:r w:rsidRPr="004C2294">
        <w:rPr>
          <w:rStyle w:val="StyleUnderline"/>
          <w:color w:val="000000" w:themeColor="text1"/>
        </w:rPr>
        <w:t xml:space="preserve">white-over-black domination in the early years of the country did not depend solely upon the concept of race; it also rested upon a mutual interaction between concepts of space and race </w:t>
      </w:r>
      <w:proofErr w:type="gramStart"/>
      <w:r w:rsidRPr="004C2294">
        <w:rPr>
          <w:rStyle w:val="StyleUnderline"/>
          <w:color w:val="000000" w:themeColor="text1"/>
        </w:rPr>
        <w:t>in order to</w:t>
      </w:r>
      <w:proofErr w:type="gramEnd"/>
      <w:r w:rsidRPr="004C2294">
        <w:rPr>
          <w:rStyle w:val="StyleUnderline"/>
          <w:color w:val="000000" w:themeColor="text1"/>
        </w:rPr>
        <w:t xml:space="preserve"> maintain and perpetuate racial subordination</w:t>
      </w:r>
      <w:r w:rsidRPr="004C2294">
        <w:rPr>
          <w:color w:val="000000" w:themeColor="text1"/>
          <w:sz w:val="16"/>
        </w:rPr>
        <w:t xml:space="preserve">. </w:t>
      </w:r>
      <w:proofErr w:type="gramStart"/>
      <w:r w:rsidRPr="004C2294">
        <w:rPr>
          <w:color w:val="000000" w:themeColor="text1"/>
          <w:sz w:val="16"/>
        </w:rPr>
        <w:t>Indeed</w:t>
      </w:r>
      <w:proofErr w:type="gramEnd"/>
      <w:r w:rsidRPr="004C2294">
        <w:rPr>
          <w:color w:val="000000" w:themeColor="text1"/>
          <w:sz w:val="16"/>
        </w:rPr>
        <w:t xml:space="preserve"> from its inception, t</w:t>
      </w:r>
      <w:r w:rsidRPr="004C2294">
        <w:rPr>
          <w:rStyle w:val="StyleUnderline"/>
          <w:color w:val="000000" w:themeColor="text1"/>
        </w:rPr>
        <w:t xml:space="preserve">he country was built upon a widespread caste system that emphasized the need to be aware of one’s color and one’s “place” in society as well as upon the power of the law in bringing this awareness into effect. It was made explicit that while whiteness belonged to the space of freedom, mastery and ownership, and was categorically shielded from any form of permanent servitude, its direct antipode blackness, however, appertained to the world of chattel slavery and property, and, as a result, was consigned to a lower social status and to an undesirable space. “Because whites could not be enslaved or held as slaves”, Harris (1993:1720–1721) observes, “the racial line between white and black was extremely critical; it became a line of protection and demarcation from the potential threat of commodification”. This caste-based spatial categorization, stringently bolstered by the white oligarchy of the time, obliged blacks not to go out of bounds and, more importantly, not to cross into whites’ sphere. </w:t>
      </w:r>
      <w:r w:rsidRPr="004C2294">
        <w:rPr>
          <w:color w:val="000000" w:themeColor="text1"/>
          <w:sz w:val="16"/>
        </w:rPr>
        <w:t xml:space="preserve">The large degree of spatial proximity and interaction between the two groups during slavery </w:t>
      </w:r>
      <w:proofErr w:type="gramStart"/>
      <w:r w:rsidRPr="004C2294">
        <w:rPr>
          <w:color w:val="000000" w:themeColor="text1"/>
          <w:sz w:val="16"/>
        </w:rPr>
        <w:t>has to</w:t>
      </w:r>
      <w:proofErr w:type="gramEnd"/>
      <w:r w:rsidRPr="004C2294">
        <w:rPr>
          <w:color w:val="000000" w:themeColor="text1"/>
          <w:sz w:val="16"/>
        </w:rPr>
        <w:t xml:space="preserve"> be understood against this backdrop of knowing one’s “place” and not to be confused with integration (</w:t>
      </w:r>
      <w:proofErr w:type="spellStart"/>
      <w:r w:rsidRPr="004C2294">
        <w:rPr>
          <w:color w:val="000000" w:themeColor="text1"/>
          <w:sz w:val="16"/>
        </w:rPr>
        <w:t>Hoelscher</w:t>
      </w:r>
      <w:proofErr w:type="spellEnd"/>
      <w:r w:rsidRPr="004C2294">
        <w:rPr>
          <w:color w:val="000000" w:themeColor="text1"/>
          <w:sz w:val="16"/>
        </w:rPr>
        <w:t xml:space="preserve"> 2003). </w:t>
      </w:r>
      <w:r w:rsidRPr="004C2294">
        <w:rPr>
          <w:rStyle w:val="StyleUnderline"/>
          <w:color w:val="000000" w:themeColor="text1"/>
        </w:rPr>
        <w:t>The spatial separation of the races deepened following the adoption of the Jim Crow laws in the South mandating the segregation of the two races in public areas</w:t>
      </w:r>
      <w:r w:rsidRPr="004C2294">
        <w:rPr>
          <w:color w:val="000000" w:themeColor="text1"/>
          <w:sz w:val="16"/>
        </w:rPr>
        <w:t xml:space="preserve"> (parks, churches, theatres, restrooms, restaurants) and public facilities (buses and trains). It also </w:t>
      </w:r>
      <w:r w:rsidRPr="004C2294">
        <w:rPr>
          <w:rStyle w:val="StyleUnderline"/>
          <w:color w:val="000000" w:themeColor="text1"/>
        </w:rPr>
        <w:t xml:space="preserve">intensified </w:t>
      </w:r>
      <w:proofErr w:type="gramStart"/>
      <w:r w:rsidRPr="004C2294">
        <w:rPr>
          <w:rStyle w:val="StyleUnderline"/>
          <w:color w:val="000000" w:themeColor="text1"/>
        </w:rPr>
        <w:t>as a result of</w:t>
      </w:r>
      <w:proofErr w:type="gramEnd"/>
      <w:r w:rsidRPr="004C2294">
        <w:rPr>
          <w:rStyle w:val="StyleUnderline"/>
          <w:color w:val="000000" w:themeColor="text1"/>
        </w:rPr>
        <w:t xml:space="preserve"> the burgeoning phenomenon of residential segregation in the North, epitomized by the gradual formation of the ghetto. </w:t>
      </w:r>
      <w:r w:rsidRPr="004C2294">
        <w:rPr>
          <w:color w:val="000000" w:themeColor="text1"/>
          <w:sz w:val="16"/>
        </w:rPr>
        <w:t xml:space="preserve">The infamous Plessy case of 1896 is worth citing here as it carries momentous spatial im- plications. </w:t>
      </w:r>
      <w:r w:rsidRPr="004C2294">
        <w:rPr>
          <w:rStyle w:val="StyleUnderline"/>
          <w:color w:val="000000" w:themeColor="text1"/>
        </w:rPr>
        <w:t xml:space="preserve">The Supreme Court’s ruling denying Plessy the right to the Equal Protec- </w:t>
      </w:r>
      <w:proofErr w:type="spellStart"/>
      <w:r w:rsidRPr="004C2294">
        <w:rPr>
          <w:rStyle w:val="StyleUnderline"/>
          <w:color w:val="000000" w:themeColor="text1"/>
        </w:rPr>
        <w:t>tion</w:t>
      </w:r>
      <w:proofErr w:type="spellEnd"/>
      <w:r w:rsidRPr="004C2294">
        <w:rPr>
          <w:rStyle w:val="StyleUnderline"/>
          <w:color w:val="000000" w:themeColor="text1"/>
        </w:rPr>
        <w:t xml:space="preserve"> Clause of the Fourteenth Amendment legitimated the</w:t>
      </w:r>
      <w:r w:rsidRPr="004C2294">
        <w:rPr>
          <w:color w:val="000000" w:themeColor="text1"/>
          <w:sz w:val="16"/>
        </w:rPr>
        <w:t xml:space="preserve"> “separate but equal” doctrine already endorsed by some southern and border states and contributed to the legal entrenchment of spatial racism in American society. This decision also helped reinforce the long-held view about the </w:t>
      </w:r>
      <w:r w:rsidRPr="004C2294">
        <w:rPr>
          <w:rStyle w:val="StyleUnderline"/>
          <w:color w:val="000000" w:themeColor="text1"/>
        </w:rPr>
        <w:t xml:space="preserve">sanctity of “whiteness” by maintain- </w:t>
      </w:r>
      <w:proofErr w:type="spellStart"/>
      <w:r w:rsidRPr="004C2294">
        <w:rPr>
          <w:rStyle w:val="StyleUnderline"/>
          <w:color w:val="000000" w:themeColor="text1"/>
        </w:rPr>
        <w:t>ing</w:t>
      </w:r>
      <w:proofErr w:type="spellEnd"/>
      <w:r w:rsidRPr="004C2294">
        <w:rPr>
          <w:rStyle w:val="StyleUnderline"/>
          <w:color w:val="000000" w:themeColor="text1"/>
        </w:rPr>
        <w:t xml:space="preserve"> its boundaries and protecting it from intrusio</w:t>
      </w:r>
      <w:r w:rsidRPr="004C2294">
        <w:rPr>
          <w:color w:val="000000" w:themeColor="text1"/>
          <w:sz w:val="16"/>
        </w:rPr>
        <w:t>n. “In short”, Tyner concludes, “</w:t>
      </w:r>
      <w:r w:rsidRPr="004C2294">
        <w:rPr>
          <w:rStyle w:val="StyleUnderline"/>
          <w:color w:val="000000" w:themeColor="text1"/>
        </w:rPr>
        <w:t>the reappropriation of space following emancipation and Reconstruction was about remaking racial formations”</w:t>
      </w:r>
      <w:r w:rsidRPr="004C2294">
        <w:rPr>
          <w:color w:val="000000" w:themeColor="text1"/>
          <w:sz w:val="16"/>
        </w:rPr>
        <w:t xml:space="preserve"> (2006:67). </w:t>
      </w:r>
      <w:r w:rsidRPr="004C2294">
        <w:rPr>
          <w:rStyle w:val="StyleUnderline"/>
          <w:color w:val="000000" w:themeColor="text1"/>
        </w:rPr>
        <w:t xml:space="preserve">Housing segregation that originated in the North in the late 19th </w:t>
      </w:r>
      <w:proofErr w:type="gramStart"/>
      <w:r w:rsidRPr="004C2294">
        <w:rPr>
          <w:rStyle w:val="StyleUnderline"/>
          <w:color w:val="000000" w:themeColor="text1"/>
        </w:rPr>
        <w:t>century, and</w:t>
      </w:r>
      <w:proofErr w:type="gramEnd"/>
      <w:r w:rsidRPr="004C2294">
        <w:rPr>
          <w:rStyle w:val="StyleUnderline"/>
          <w:color w:val="000000" w:themeColor="text1"/>
        </w:rPr>
        <w:t xml:space="preserve"> started to gain momentum</w:t>
      </w:r>
      <w:r w:rsidRPr="004C2294">
        <w:rPr>
          <w:color w:val="000000" w:themeColor="text1"/>
          <w:sz w:val="16"/>
        </w:rPr>
        <w:t xml:space="preserve"> in the early decades of the 20th century in the wake of black migration from the South, suddenly developed into a nationwide pattern by the 1940s, </w:t>
      </w:r>
      <w:r w:rsidRPr="004C2294">
        <w:rPr>
          <w:rStyle w:val="StyleUnderline"/>
          <w:color w:val="000000" w:themeColor="text1"/>
        </w:rPr>
        <w:t xml:space="preserve">culminating in the concentration of a large segment of the black population in inner-city neighborhoods, stereotypically associated with dilapidation and pathology. This process was later spurred by the government’s disinvestment in inner cities and </w:t>
      </w:r>
      <w:r w:rsidRPr="004C2294">
        <w:rPr>
          <w:rStyle w:val="StyleUnderline"/>
          <w:color w:val="000000" w:themeColor="text1"/>
        </w:rPr>
        <w:lastRenderedPageBreak/>
        <w:t>its sponsorship of suburban areas constructed specifically for whites in the wake of WWII, aided and abetted by a white-dominated real-estate industry that employed a myriad of strategies such as “blockbusting” and “steering” to keep blacks out of white neighborhoods, managed by a banking system that adopted color-biased policies in the issuing of loans, and reinforced by individual violence.</w:t>
      </w:r>
      <w:r w:rsidRPr="004C2294">
        <w:rPr>
          <w:color w:val="000000" w:themeColor="text1"/>
          <w:sz w:val="16"/>
        </w:rPr>
        <w:t xml:space="preserve"> These institutional and individual race-conscious practices coalesced to make African Americans the only “group in the history of the United States [that] has ever experienced ... [such] sustained high level of residential segregation” (Massey and Denton 1993:2). Recently</w:t>
      </w:r>
      <w:r w:rsidRPr="004C2294">
        <w:rPr>
          <w:rStyle w:val="StyleUnderline"/>
          <w:color w:val="000000" w:themeColor="text1"/>
        </w:rPr>
        <w:t>, these segregated areas have become easy targets for polluting industries greedy for inexpensive spaces for their projects.</w:t>
      </w:r>
      <w:r w:rsidRPr="004C2294">
        <w:rPr>
          <w:color w:val="000000" w:themeColor="text1"/>
          <w:sz w:val="16"/>
        </w:rPr>
        <w:t xml:space="preserve"> To better clarify the interplay between white privilege, urban policy, and environ- mental racism, we can invoke the example cited by Pulido in this regard</w:t>
      </w:r>
      <w:r w:rsidRPr="004C2294">
        <w:rPr>
          <w:rStyle w:val="StyleUnderline"/>
          <w:color w:val="000000" w:themeColor="text1"/>
        </w:rPr>
        <w:t xml:space="preserve">: polluting industries generally locate in areas where blacks tend to concentrate because in these areas the land is commonly cheap and close to an industrial zone. It is </w:t>
      </w:r>
      <w:r w:rsidRPr="004C2294">
        <w:rPr>
          <w:color w:val="000000" w:themeColor="text1"/>
          <w:sz w:val="16"/>
        </w:rPr>
        <w:t xml:space="preserve">worth noting here that </w:t>
      </w:r>
      <w:r w:rsidRPr="004C2294">
        <w:rPr>
          <w:rStyle w:val="StyleUnderline"/>
          <w:color w:val="000000" w:themeColor="text1"/>
        </w:rPr>
        <w:t xml:space="preserve">the low value of the land is a historical product of racist urban </w:t>
      </w:r>
      <w:proofErr w:type="spellStart"/>
      <w:r w:rsidRPr="004C2294">
        <w:rPr>
          <w:rStyle w:val="StyleUnderline"/>
          <w:color w:val="000000" w:themeColor="text1"/>
        </w:rPr>
        <w:t>prac</w:t>
      </w:r>
      <w:proofErr w:type="spellEnd"/>
      <w:r w:rsidRPr="004C2294">
        <w:rPr>
          <w:rStyle w:val="StyleUnderline"/>
          <w:color w:val="000000" w:themeColor="text1"/>
        </w:rPr>
        <w:t xml:space="preserve">- </w:t>
      </w:r>
      <w:proofErr w:type="spellStart"/>
      <w:r w:rsidRPr="004C2294">
        <w:rPr>
          <w:rStyle w:val="StyleUnderline"/>
          <w:color w:val="000000" w:themeColor="text1"/>
        </w:rPr>
        <w:t>tices</w:t>
      </w:r>
      <w:proofErr w:type="spellEnd"/>
      <w:r w:rsidRPr="004C2294">
        <w:rPr>
          <w:rStyle w:val="StyleUnderline"/>
          <w:color w:val="000000" w:themeColor="text1"/>
        </w:rPr>
        <w:t>, and that black areas’ proximity to industrial sites is not a matter of happen- stance. Because white people can vote with their feet, they most often succeed in relocating polluting industries outside their areas by exercising the NIMBY syndrome</w:t>
      </w:r>
      <w:r w:rsidRPr="004C2294">
        <w:rPr>
          <w:color w:val="000000" w:themeColor="text1"/>
          <w:sz w:val="16"/>
        </w:rPr>
        <w:t xml:space="preserve">. These malicious acts, though not labeled racist by the white majority, are very likely </w:t>
      </w:r>
      <w:r w:rsidRPr="004C2294">
        <w:rPr>
          <w:rStyle w:val="StyleUnderline"/>
          <w:color w:val="000000" w:themeColor="text1"/>
        </w:rPr>
        <w:t>to aggravate racial differences and harm black communities.</w:t>
      </w:r>
      <w:r w:rsidRPr="004C2294">
        <w:rPr>
          <w:color w:val="000000" w:themeColor="text1"/>
          <w:sz w:val="16"/>
        </w:rPr>
        <w:t xml:space="preserve"> Pulido (2000:16) raises a legitimate question here saying: </w:t>
      </w:r>
      <w:r w:rsidRPr="004C2294">
        <w:rPr>
          <w:rStyle w:val="StyleUnderline"/>
          <w:color w:val="000000" w:themeColor="text1"/>
        </w:rPr>
        <w:t xml:space="preserve">“Given the Federal govern- </w:t>
      </w:r>
      <w:proofErr w:type="spellStart"/>
      <w:r w:rsidRPr="004C2294">
        <w:rPr>
          <w:rStyle w:val="StyleUnderline"/>
          <w:color w:val="000000" w:themeColor="text1"/>
        </w:rPr>
        <w:t>ment’s</w:t>
      </w:r>
      <w:proofErr w:type="spellEnd"/>
      <w:r w:rsidRPr="004C2294">
        <w:rPr>
          <w:rStyle w:val="StyleUnderline"/>
          <w:color w:val="000000" w:themeColor="text1"/>
        </w:rPr>
        <w:t xml:space="preserve"> role in creating suburbia, whites’ opposition to integration, and the fact that black communities have been restricted to areas whites deemed undesirable, can current patterns of environmental racism be understood outside a racist urban history?”</w:t>
      </w:r>
      <w:r w:rsidRPr="004C2294">
        <w:rPr>
          <w:color w:val="000000" w:themeColor="text1"/>
          <w:sz w:val="16"/>
        </w:rPr>
        <w:t xml:space="preserve"> Exclusion, Control, and Space Early European settlers in the American colonies were overwhelmingly awed by the power inherent in the boundless landscape surrounding </w:t>
      </w:r>
      <w:proofErr w:type="gramStart"/>
      <w:r w:rsidRPr="004C2294">
        <w:rPr>
          <w:color w:val="000000" w:themeColor="text1"/>
          <w:sz w:val="16"/>
        </w:rPr>
        <w:t>them, and</w:t>
      </w:r>
      <w:proofErr w:type="gramEnd"/>
      <w:r w:rsidRPr="004C2294">
        <w:rPr>
          <w:color w:val="000000" w:themeColor="text1"/>
          <w:sz w:val="16"/>
        </w:rPr>
        <w:t xml:space="preserve"> realized that the only way they could survive in that vast wilderness was to subdue it. More im- </w:t>
      </w:r>
      <w:proofErr w:type="spellStart"/>
      <w:r w:rsidRPr="004C2294">
        <w:rPr>
          <w:color w:val="000000" w:themeColor="text1"/>
          <w:sz w:val="16"/>
        </w:rPr>
        <w:t>portantly</w:t>
      </w:r>
      <w:proofErr w:type="spellEnd"/>
      <w:r w:rsidRPr="004C2294">
        <w:rPr>
          <w:color w:val="000000" w:themeColor="text1"/>
          <w:sz w:val="16"/>
        </w:rPr>
        <w:t xml:space="preserve">, these </w:t>
      </w:r>
      <w:r w:rsidRPr="004C2294">
        <w:rPr>
          <w:rStyle w:val="StyleUnderline"/>
          <w:color w:val="000000" w:themeColor="text1"/>
        </w:rPr>
        <w:t xml:space="preserve">early settlers agreed that control over space was not to be limited to trees and </w:t>
      </w:r>
      <w:proofErr w:type="gramStart"/>
      <w:r w:rsidRPr="004C2294">
        <w:rPr>
          <w:rStyle w:val="StyleUnderline"/>
          <w:color w:val="000000" w:themeColor="text1"/>
        </w:rPr>
        <w:t>game, but</w:t>
      </w:r>
      <w:proofErr w:type="gramEnd"/>
      <w:r w:rsidRPr="004C2294">
        <w:rPr>
          <w:rStyle w:val="StyleUnderline"/>
          <w:color w:val="000000" w:themeColor="text1"/>
        </w:rPr>
        <w:t xml:space="preserve"> was also to be extended to people of other colors and </w:t>
      </w:r>
      <w:proofErr w:type="spellStart"/>
      <w:r w:rsidRPr="004C2294">
        <w:rPr>
          <w:rStyle w:val="StyleUnderline"/>
          <w:color w:val="000000" w:themeColor="text1"/>
        </w:rPr>
        <w:t>cul</w:t>
      </w:r>
      <w:proofErr w:type="spellEnd"/>
      <w:r w:rsidRPr="004C2294">
        <w:rPr>
          <w:rStyle w:val="StyleUnderline"/>
          <w:color w:val="000000" w:themeColor="text1"/>
        </w:rPr>
        <w:t xml:space="preserve">- </w:t>
      </w:r>
      <w:proofErr w:type="spellStart"/>
      <w:r w:rsidRPr="004C2294">
        <w:rPr>
          <w:rStyle w:val="StyleUnderline"/>
          <w:color w:val="000000" w:themeColor="text1"/>
        </w:rPr>
        <w:t>tures</w:t>
      </w:r>
      <w:proofErr w:type="spellEnd"/>
      <w:r w:rsidRPr="004C2294">
        <w:rPr>
          <w:color w:val="000000" w:themeColor="text1"/>
          <w:sz w:val="16"/>
        </w:rPr>
        <w:t xml:space="preserve">. Although it might seem anachronistic to employ the concept of race in this context, it can safely be said, however, that </w:t>
      </w:r>
      <w:r w:rsidRPr="004C2294">
        <w:rPr>
          <w:rStyle w:val="StyleUnderline"/>
          <w:color w:val="000000" w:themeColor="text1"/>
        </w:rPr>
        <w:t>the early seeds of spatial domination and racial stratification in America were sown in that period and gradually blossomed over time into a symmetrical process of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handed down from generation to generation, causing patterns of environmental racism to sprout up.</w:t>
      </w:r>
      <w:r w:rsidRPr="004C2294">
        <w:rPr>
          <w:color w:val="000000" w:themeColor="text1"/>
          <w:sz w:val="16"/>
        </w:rPr>
        <w:t xml:space="preserve"> Therefore, we presume that </w:t>
      </w:r>
      <w:proofErr w:type="gramStart"/>
      <w:r w:rsidRPr="004C2294">
        <w:rPr>
          <w:rStyle w:val="StyleUnderline"/>
          <w:color w:val="000000" w:themeColor="text1"/>
        </w:rPr>
        <w:t>in order to</w:t>
      </w:r>
      <w:proofErr w:type="gramEnd"/>
      <w:r w:rsidRPr="004C2294">
        <w:rPr>
          <w:rStyle w:val="StyleUnderline"/>
          <w:color w:val="000000" w:themeColor="text1"/>
        </w:rPr>
        <w:t xml:space="preserve"> understand the real </w:t>
      </w:r>
      <w:proofErr w:type="spellStart"/>
      <w:r w:rsidRPr="004C2294">
        <w:rPr>
          <w:rStyle w:val="StyleUnderline"/>
          <w:color w:val="000000" w:themeColor="text1"/>
        </w:rPr>
        <w:t>mecha</w:t>
      </w:r>
      <w:proofErr w:type="spellEnd"/>
      <w:r w:rsidRPr="004C2294">
        <w:rPr>
          <w:rStyle w:val="StyleUnderline"/>
          <w:color w:val="000000" w:themeColor="text1"/>
        </w:rPr>
        <w:t xml:space="preserve">- </w:t>
      </w:r>
      <w:proofErr w:type="spellStart"/>
      <w:r w:rsidRPr="004C2294">
        <w:rPr>
          <w:rStyle w:val="StyleUnderline"/>
          <w:color w:val="000000" w:themeColor="text1"/>
        </w:rPr>
        <w:t>nism</w:t>
      </w:r>
      <w:proofErr w:type="spellEnd"/>
      <w:r w:rsidRPr="004C2294">
        <w:rPr>
          <w:rStyle w:val="StyleUnderline"/>
          <w:color w:val="000000" w:themeColor="text1"/>
        </w:rPr>
        <w:t>(s) contributing to these patterns, we need to contextualize them within a historical framework that probes into the socio-cultural practices, generally rooted in spa-</w:t>
      </w:r>
      <w:proofErr w:type="spellStart"/>
      <w:r w:rsidRPr="004C2294">
        <w:rPr>
          <w:rStyle w:val="StyleUnderline"/>
          <w:color w:val="000000" w:themeColor="text1"/>
        </w:rPr>
        <w:t>cial</w:t>
      </w:r>
      <w:proofErr w:type="spellEnd"/>
      <w:r w:rsidRPr="004C2294">
        <w:rPr>
          <w:rStyle w:val="StyleUnderline"/>
          <w:color w:val="000000" w:themeColor="text1"/>
        </w:rPr>
        <w:t xml:space="preserve"> control and exclusion, underlying such patterns.</w:t>
      </w:r>
      <w:r w:rsidRPr="004C2294">
        <w:rPr>
          <w:color w:val="000000" w:themeColor="text1"/>
          <w:sz w:val="16"/>
        </w:rPr>
        <w:t xml:space="preserve"> Indeed, </w:t>
      </w:r>
      <w:r w:rsidRPr="004C2294">
        <w:rPr>
          <w:rStyle w:val="StyleUnderline"/>
          <w:color w:val="000000" w:themeColor="text1"/>
        </w:rPr>
        <w:t xml:space="preserve">African Americans’ ordeal with spatial control and exclusion harks way back to the slave ship. </w:t>
      </w:r>
      <w:r w:rsidRPr="004C2294">
        <w:rPr>
          <w:color w:val="000000" w:themeColor="text1"/>
          <w:sz w:val="16"/>
        </w:rPr>
        <w:t xml:space="preserve">Stowed below deck, </w:t>
      </w:r>
      <w:proofErr w:type="gramStart"/>
      <w:r w:rsidRPr="004C2294">
        <w:rPr>
          <w:color w:val="000000" w:themeColor="text1"/>
          <w:sz w:val="16"/>
        </w:rPr>
        <w:t>chained</w:t>
      </w:r>
      <w:proofErr w:type="gramEnd"/>
      <w:r w:rsidRPr="004C2294">
        <w:rPr>
          <w:color w:val="000000" w:themeColor="text1"/>
          <w:sz w:val="16"/>
        </w:rPr>
        <w:t xml:space="preserve"> and shackled as human cargo, </w:t>
      </w:r>
      <w:r w:rsidRPr="004C2294">
        <w:rPr>
          <w:rStyle w:val="StyleUnderline"/>
          <w:color w:val="000000" w:themeColor="text1"/>
        </w:rPr>
        <w:t>African slaves transported onboard the slave ship to the Americas were introduced to a new world order that meticulously defined the contours of their “place” in the society they were going to be part of.</w:t>
      </w:r>
      <w:r w:rsidRPr="004C2294">
        <w:rPr>
          <w:color w:val="000000" w:themeColor="text1"/>
          <w:sz w:val="16"/>
        </w:rPr>
        <w:t xml:space="preserve"> There, inside the ship, </w:t>
      </w:r>
      <w:r w:rsidRPr="004C2294">
        <w:rPr>
          <w:rStyle w:val="StyleUnderline"/>
          <w:color w:val="000000" w:themeColor="text1"/>
        </w:rPr>
        <w:t xml:space="preserve">African slaves were made to lose sense of their proper space as they were completely bereft of their hu- </w:t>
      </w:r>
      <w:proofErr w:type="spellStart"/>
      <w:r w:rsidRPr="004C2294">
        <w:rPr>
          <w:rStyle w:val="StyleUnderline"/>
          <w:color w:val="000000" w:themeColor="text1"/>
        </w:rPr>
        <w:t>manity</w:t>
      </w:r>
      <w:proofErr w:type="spellEnd"/>
      <w:r w:rsidRPr="004C2294">
        <w:rPr>
          <w:rStyle w:val="StyleUnderline"/>
          <w:color w:val="000000" w:themeColor="text1"/>
        </w:rPr>
        <w:t xml:space="preserve"> and freedom</w:t>
      </w:r>
      <w:r w:rsidRPr="004C2294">
        <w:rPr>
          <w:color w:val="000000" w:themeColor="text1"/>
          <w:sz w:val="16"/>
        </w:rPr>
        <w:t xml:space="preserve">. In that “laboratory” ship as well, African slaves were </w:t>
      </w:r>
      <w:r w:rsidRPr="004C2294">
        <w:rPr>
          <w:rStyle w:val="StyleUnderline"/>
          <w:color w:val="000000" w:themeColor="text1"/>
        </w:rPr>
        <w:t>prepared and groomed for the brutal chores and duties they were to be assigned and the type of life they were to lead</w:t>
      </w:r>
      <w:r w:rsidRPr="004C2294">
        <w:rPr>
          <w:color w:val="000000" w:themeColor="text1"/>
          <w:sz w:val="16"/>
        </w:rPr>
        <w:t xml:space="preserve"> (Equiano 1789). </w:t>
      </w:r>
      <w:r w:rsidRPr="004C2294">
        <w:rPr>
          <w:rStyle w:val="StyleUnderline"/>
          <w:color w:val="000000" w:themeColor="text1"/>
        </w:rPr>
        <w:t>“The physicality of the slave ship”,</w:t>
      </w:r>
      <w:r w:rsidRPr="004C2294">
        <w:rPr>
          <w:color w:val="000000" w:themeColor="text1"/>
          <w:sz w:val="16"/>
        </w:rPr>
        <w:t xml:space="preserve"> McKittrick reckons (</w:t>
      </w:r>
      <w:proofErr w:type="gramStart"/>
      <w:r w:rsidRPr="004C2294">
        <w:rPr>
          <w:color w:val="000000" w:themeColor="text1"/>
          <w:sz w:val="16"/>
        </w:rPr>
        <w:t>2006:xii</w:t>
      </w:r>
      <w:proofErr w:type="gramEnd"/>
      <w:r w:rsidRPr="004C2294">
        <w:rPr>
          <w:color w:val="000000" w:themeColor="text1"/>
          <w:sz w:val="16"/>
        </w:rPr>
        <w:t>), “</w:t>
      </w:r>
      <w:r w:rsidRPr="004C2294">
        <w:rPr>
          <w:rStyle w:val="StyleUnderline"/>
          <w:color w:val="000000" w:themeColor="text1"/>
        </w:rPr>
        <w:t xml:space="preserve">contributes to the process of social concealment and dehumanization ... [T]he ship, its crew, black subjects, the ocean and ports, make geography what it is, a location through which a moving technology can </w:t>
      </w:r>
      <w:proofErr w:type="spellStart"/>
      <w:r w:rsidRPr="004C2294">
        <w:rPr>
          <w:rStyle w:val="StyleUnderline"/>
          <w:color w:val="000000" w:themeColor="text1"/>
        </w:rPr>
        <w:t>cre</w:t>
      </w:r>
      <w:proofErr w:type="spellEnd"/>
      <w:r w:rsidRPr="004C2294">
        <w:rPr>
          <w:rStyle w:val="StyleUnderline"/>
          <w:color w:val="000000" w:themeColor="text1"/>
        </w:rPr>
        <w:t xml:space="preserve">- </w:t>
      </w:r>
      <w:proofErr w:type="spellStart"/>
      <w:r w:rsidRPr="004C2294">
        <w:rPr>
          <w:rStyle w:val="StyleUnderline"/>
          <w:color w:val="000000" w:themeColor="text1"/>
        </w:rPr>
        <w:t>ate</w:t>
      </w:r>
      <w:proofErr w:type="spellEnd"/>
      <w:r w:rsidRPr="004C2294">
        <w:rPr>
          <w:rStyle w:val="StyleUnderline"/>
          <w:color w:val="000000" w:themeColor="text1"/>
        </w:rPr>
        <w:t xml:space="preserve"> differential and contextual histories”. In short, the slave ship as a container of displacement, could be deemed the first geographic site hosting and nourishing early forms of spa-</w:t>
      </w:r>
      <w:proofErr w:type="spellStart"/>
      <w:r w:rsidRPr="004C2294">
        <w:rPr>
          <w:rStyle w:val="StyleUnderline"/>
          <w:color w:val="000000" w:themeColor="text1"/>
        </w:rPr>
        <w:t>cial</w:t>
      </w:r>
      <w:proofErr w:type="spellEnd"/>
      <w:r w:rsidRPr="004C2294">
        <w:rPr>
          <w:rStyle w:val="StyleUnderline"/>
          <w:color w:val="000000" w:themeColor="text1"/>
        </w:rPr>
        <w:t xml:space="preserve"> subjugation.</w:t>
      </w:r>
      <w:r w:rsidRPr="004C2294">
        <w:rPr>
          <w:color w:val="000000" w:themeColor="text1"/>
          <w:sz w:val="16"/>
        </w:rPr>
        <w:t xml:space="preserve"> </w:t>
      </w:r>
      <w:r w:rsidRPr="004C2294">
        <w:rPr>
          <w:rStyle w:val="StyleUnderline"/>
          <w:color w:val="000000" w:themeColor="text1"/>
        </w:rPr>
        <w:t>African Americans’ spatial insubordination took on a structural form during slavery, an institution that</w:t>
      </w:r>
      <w:r w:rsidRPr="004C2294">
        <w:rPr>
          <w:color w:val="000000" w:themeColor="text1"/>
          <w:sz w:val="16"/>
        </w:rPr>
        <w:t xml:space="preserve">, by definition, </w:t>
      </w:r>
      <w:r w:rsidRPr="004C2294">
        <w:rPr>
          <w:rStyle w:val="StyleUnderline"/>
          <w:color w:val="000000" w:themeColor="text1"/>
        </w:rPr>
        <w:t>rests on control and power differentials.</w:t>
      </w:r>
      <w:r w:rsidRPr="004C2294">
        <w:rPr>
          <w:color w:val="000000" w:themeColor="text1"/>
          <w:sz w:val="16"/>
        </w:rPr>
        <w:t xml:space="preserve"> Although slaves were subject to myriad forms of control, </w:t>
      </w:r>
      <w:r w:rsidRPr="004C2294">
        <w:rPr>
          <w:rStyle w:val="StyleUnderline"/>
          <w:color w:val="000000" w:themeColor="text1"/>
        </w:rPr>
        <w:t xml:space="preserve">they all revolved around the idea of spatial </w:t>
      </w:r>
      <w:proofErr w:type="spellStart"/>
      <w:r w:rsidRPr="004C2294">
        <w:rPr>
          <w:rStyle w:val="StyleUnderline"/>
          <w:color w:val="000000" w:themeColor="text1"/>
        </w:rPr>
        <w:t>im</w:t>
      </w:r>
      <w:proofErr w:type="spellEnd"/>
      <w:r w:rsidRPr="004C2294">
        <w:rPr>
          <w:rStyle w:val="StyleUnderline"/>
          <w:color w:val="000000" w:themeColor="text1"/>
        </w:rPr>
        <w:t xml:space="preserve">/mobility. Physically and </w:t>
      </w:r>
      <w:r w:rsidRPr="004C2294">
        <w:rPr>
          <w:rStyle w:val="StyleUnderline"/>
          <w:color w:val="000000" w:themeColor="text1"/>
        </w:rPr>
        <w:lastRenderedPageBreak/>
        <w:t>psychologically, transatlantic slavery shrank the slaves’ world into a small plantation wherefrom they could not trespass without a written pass from their masters</w:t>
      </w:r>
      <w:r w:rsidRPr="004C2294">
        <w:rPr>
          <w:color w:val="000000" w:themeColor="text1"/>
          <w:sz w:val="16"/>
        </w:rPr>
        <w:t xml:space="preserve">. It also reveals the degree to which </w:t>
      </w:r>
      <w:r w:rsidRPr="004C2294">
        <w:rPr>
          <w:rStyle w:val="StyleUnderline"/>
          <w:color w:val="000000" w:themeColor="text1"/>
        </w:rPr>
        <w:t xml:space="preserve">enslaved blacks were spatialized, </w:t>
      </w:r>
      <w:proofErr w:type="gramStart"/>
      <w:r w:rsidRPr="004C2294">
        <w:rPr>
          <w:rStyle w:val="StyleUnderline"/>
          <w:color w:val="000000" w:themeColor="text1"/>
        </w:rPr>
        <w:t>confined</w:t>
      </w:r>
      <w:proofErr w:type="gramEnd"/>
      <w:r w:rsidRPr="004C2294">
        <w:rPr>
          <w:rStyle w:val="StyleUnderline"/>
          <w:color w:val="000000" w:themeColor="text1"/>
        </w:rPr>
        <w:t xml:space="preserve"> and suppressed</w:t>
      </w:r>
      <w:r w:rsidRPr="004C2294">
        <w:rPr>
          <w:color w:val="000000" w:themeColor="text1"/>
          <w:sz w:val="16"/>
        </w:rPr>
        <w:t xml:space="preserve">. Some observers have been eager to explain slaves’ interaction and </w:t>
      </w:r>
      <w:proofErr w:type="gramStart"/>
      <w:r w:rsidRPr="004C2294">
        <w:rPr>
          <w:color w:val="000000" w:themeColor="text1"/>
          <w:sz w:val="16"/>
        </w:rPr>
        <w:t>close proximity</w:t>
      </w:r>
      <w:proofErr w:type="gramEnd"/>
      <w:r w:rsidRPr="004C2294">
        <w:rPr>
          <w:color w:val="000000" w:themeColor="text1"/>
          <w:sz w:val="16"/>
        </w:rPr>
        <w:t xml:space="preserve"> to their masters in terms of racial integration, losing sight of the fact that </w:t>
      </w:r>
      <w:r w:rsidRPr="004C2294">
        <w:rPr>
          <w:rStyle w:val="StyleUnderline"/>
          <w:color w:val="000000" w:themeColor="text1"/>
        </w:rPr>
        <w:t>what caused the agony of slaves was their inability to break free from the grasp and sight of their masters and overseers. Integration</w:t>
      </w:r>
      <w:r w:rsidRPr="004C2294">
        <w:rPr>
          <w:color w:val="000000" w:themeColor="text1"/>
          <w:sz w:val="16"/>
        </w:rPr>
        <w:t xml:space="preserve">, for slaves, did not have a positive connotation; on the contrary, it </w:t>
      </w:r>
      <w:r w:rsidRPr="004C2294">
        <w:rPr>
          <w:rStyle w:val="StyleUnderline"/>
          <w:color w:val="000000" w:themeColor="text1"/>
        </w:rPr>
        <w:t>was coterminous with imprisonment and disempowermen</w:t>
      </w:r>
      <w:r w:rsidRPr="004C2294">
        <w:rPr>
          <w:color w:val="000000" w:themeColor="text1"/>
          <w:sz w:val="16"/>
        </w:rPr>
        <w:t xml:space="preserve">t. As Delany (1998:27) puts it: </w:t>
      </w:r>
      <w:r w:rsidRPr="004C2294">
        <w:rPr>
          <w:rStyle w:val="StyleUnderline"/>
          <w:color w:val="000000" w:themeColor="text1"/>
        </w:rPr>
        <w:t xml:space="preserve">The overwhelming feature of the spatiality of slavery was that it was designed by whites </w:t>
      </w:r>
      <w:proofErr w:type="gramStart"/>
      <w:r w:rsidRPr="004C2294">
        <w:rPr>
          <w:rStyle w:val="StyleUnderline"/>
          <w:color w:val="000000" w:themeColor="text1"/>
        </w:rPr>
        <w:t>in order to</w:t>
      </w:r>
      <w:proofErr w:type="gramEnd"/>
      <w:r w:rsidRPr="004C2294">
        <w:rPr>
          <w:rStyle w:val="StyleUnderline"/>
          <w:color w:val="000000" w:themeColor="text1"/>
        </w:rPr>
        <w:t xml:space="preserve"> control blacks. It was a geography of discipline and confinement and, for most slaves, extremely limited mobility</w:t>
      </w:r>
      <w:r w:rsidRPr="004C2294">
        <w:rPr>
          <w:color w:val="000000" w:themeColor="text1"/>
          <w:sz w:val="16"/>
        </w:rPr>
        <w:t xml:space="preserve">. Normally, slaves were confined to the plantation —or rather, to specific parts of the plantation. </w:t>
      </w:r>
      <w:r w:rsidRPr="004C2294">
        <w:rPr>
          <w:rStyle w:val="StyleUnderline"/>
          <w:color w:val="000000" w:themeColor="text1"/>
        </w:rPr>
        <w:t xml:space="preserve">Occasionally they were confined to “jails” on the plantation or shipped off to local workhouses. </w:t>
      </w:r>
      <w:proofErr w:type="gramStart"/>
      <w:r w:rsidRPr="004C2294">
        <w:rPr>
          <w:rStyle w:val="StyleUnderline"/>
          <w:color w:val="000000" w:themeColor="text1"/>
        </w:rPr>
        <w:t>Often</w:t>
      </w:r>
      <w:proofErr w:type="gramEnd"/>
      <w:r w:rsidRPr="004C2294">
        <w:rPr>
          <w:rStyle w:val="StyleUnderline"/>
          <w:color w:val="000000" w:themeColor="text1"/>
        </w:rPr>
        <w:t xml:space="preserve"> they were physically restrained. Such extreme physical immobilization worked to discipline “insubordinate” blacks and created an experienced contrast with the “normal” rhythms of daily life which at least permitted a relative degree of freedom of association</w:t>
      </w:r>
      <w:r w:rsidRPr="004C2294">
        <w:rPr>
          <w:color w:val="000000" w:themeColor="text1"/>
          <w:sz w:val="16"/>
        </w:rPr>
        <w:t xml:space="preserve">. </w:t>
      </w:r>
      <w:r w:rsidRPr="004C2294">
        <w:rPr>
          <w:rStyle w:val="StyleUnderline"/>
          <w:color w:val="000000" w:themeColor="text1"/>
        </w:rPr>
        <w:t>The end of slavery, however, did not bring about any change in white America’s conception of black spatiality and the deep-seated norms governing each group’s role and “place” in society</w:t>
      </w:r>
      <w:r w:rsidRPr="004C2294">
        <w:rPr>
          <w:color w:val="000000" w:themeColor="text1"/>
          <w:sz w:val="16"/>
        </w:rPr>
        <w:t xml:space="preserve">. As a point of fact, </w:t>
      </w:r>
      <w:r w:rsidRPr="004C2294">
        <w:rPr>
          <w:rStyle w:val="StyleUnderline"/>
          <w:color w:val="000000" w:themeColor="text1"/>
        </w:rPr>
        <w:t xml:space="preserve">what characterized the period follow- </w:t>
      </w:r>
      <w:proofErr w:type="spellStart"/>
      <w:r w:rsidRPr="004C2294">
        <w:rPr>
          <w:rStyle w:val="StyleUnderline"/>
          <w:color w:val="000000" w:themeColor="text1"/>
        </w:rPr>
        <w:t>ing</w:t>
      </w:r>
      <w:proofErr w:type="spellEnd"/>
      <w:r w:rsidRPr="004C2294">
        <w:rPr>
          <w:rStyle w:val="StyleUnderline"/>
          <w:color w:val="000000" w:themeColor="text1"/>
        </w:rPr>
        <w:t xml:space="preserve"> Reconstruction was whites’ total reliance on the judicial system in their effort to perpetuate geographies of racism. Whites were worried that blacks would grow arrogant after emancipation and would try to overstep the line demarcating the boundaries of each grou</w:t>
      </w:r>
      <w:r w:rsidRPr="004C2294">
        <w:rPr>
          <w:color w:val="000000" w:themeColor="text1"/>
          <w:sz w:val="16"/>
        </w:rPr>
        <w:t xml:space="preserve">p, and, to avoid that, </w:t>
      </w:r>
      <w:r w:rsidRPr="004C2294">
        <w:rPr>
          <w:rStyle w:val="StyleUnderline"/>
          <w:color w:val="000000" w:themeColor="text1"/>
        </w:rPr>
        <w:t>they strove to give a legal meaning and justification to the social and physical distance that had hitherto defined white–black relations.</w:t>
      </w:r>
      <w:r w:rsidRPr="004C2294">
        <w:rPr>
          <w:color w:val="000000" w:themeColor="text1"/>
          <w:sz w:val="16"/>
        </w:rPr>
        <w:t xml:space="preserve"> As mentioned earlier, </w:t>
      </w:r>
      <w:r w:rsidRPr="004C2294">
        <w:rPr>
          <w:rStyle w:val="StyleUnderline"/>
          <w:color w:val="000000" w:themeColor="text1"/>
        </w:rPr>
        <w:t>this legal crusade manifested itself in the creation of separate spheres and facilities for the two races, such as restrooms, parks, cemeteries, restaurants, theatres, buses, cars, and trains, to name a few. Sometimes it found expression in the out-and-out denial of space for blacks as in the example of clothing stores without dressing rooms for black customers, or in the case of whites’ opposition to accommodate a black family in their neighbor- hood. The upshot was a consistently high rate of residential segregation that continues to blight American society up to this day making black population and black residential areas alluring sites for polluting industries</w:t>
      </w:r>
      <w:r w:rsidRPr="004C2294">
        <w:rPr>
          <w:color w:val="000000" w:themeColor="text1"/>
          <w:sz w:val="16"/>
        </w:rPr>
        <w:t xml:space="preserve"> (Bullard et al. 1994; Massey and Denton 1993). Interestingly, </w:t>
      </w:r>
      <w:r w:rsidRPr="004C2294">
        <w:rPr>
          <w:rStyle w:val="StyleUnderline"/>
          <w:color w:val="000000" w:themeColor="text1"/>
        </w:rPr>
        <w:t>residential segregation should be understood as the missing link that connects past forms of racism with contemporary environmental racism</w:t>
      </w:r>
      <w:r w:rsidRPr="004C2294">
        <w:rPr>
          <w:color w:val="000000" w:themeColor="text1"/>
          <w:sz w:val="16"/>
        </w:rPr>
        <w:t xml:space="preserve">. Contrary to popular belief, </w:t>
      </w:r>
      <w:r w:rsidRPr="004C2294">
        <w:rPr>
          <w:rStyle w:val="StyleUnderline"/>
          <w:color w:val="000000" w:themeColor="text1"/>
        </w:rPr>
        <w:t xml:space="preserve">environmental injustice against African Americans does not necessarily date back to the 1980s with the outbreak of grassroots dem- </w:t>
      </w:r>
      <w:proofErr w:type="spellStart"/>
      <w:r w:rsidRPr="004C2294">
        <w:rPr>
          <w:rStyle w:val="StyleUnderline"/>
          <w:color w:val="000000" w:themeColor="text1"/>
        </w:rPr>
        <w:t>onstrations</w:t>
      </w:r>
      <w:proofErr w:type="spellEnd"/>
      <w:r w:rsidRPr="004C2294">
        <w:rPr>
          <w:rStyle w:val="StyleUnderline"/>
          <w:color w:val="000000" w:themeColor="text1"/>
        </w:rPr>
        <w:t xml:space="preserve"> demanding the dislocation or prevention of the siting of toxic </w:t>
      </w:r>
      <w:proofErr w:type="spellStart"/>
      <w:r w:rsidRPr="004C2294">
        <w:rPr>
          <w:rStyle w:val="StyleUnderline"/>
          <w:color w:val="000000" w:themeColor="text1"/>
        </w:rPr>
        <w:t>indus</w:t>
      </w:r>
      <w:proofErr w:type="spellEnd"/>
      <w:r w:rsidRPr="004C2294">
        <w:rPr>
          <w:rStyle w:val="StyleUnderline"/>
          <w:color w:val="000000" w:themeColor="text1"/>
        </w:rPr>
        <w:t xml:space="preserve">- tries in poor people-of-color neighborhoods or with the rise of the environmental justice movement. It should be rectified here that the early forms of </w:t>
      </w:r>
      <w:proofErr w:type="spellStart"/>
      <w:r w:rsidRPr="004C2294">
        <w:rPr>
          <w:rStyle w:val="StyleUnderline"/>
          <w:color w:val="000000" w:themeColor="text1"/>
        </w:rPr>
        <w:t>environmen</w:t>
      </w:r>
      <w:proofErr w:type="spellEnd"/>
      <w:r w:rsidRPr="004C2294">
        <w:rPr>
          <w:rStyle w:val="StyleUnderline"/>
          <w:color w:val="000000" w:themeColor="text1"/>
        </w:rPr>
        <w:t xml:space="preserve">- </w:t>
      </w:r>
      <w:proofErr w:type="spellStart"/>
      <w:r w:rsidRPr="004C2294">
        <w:rPr>
          <w:rStyle w:val="StyleUnderline"/>
          <w:color w:val="000000" w:themeColor="text1"/>
        </w:rPr>
        <w:t>tal</w:t>
      </w:r>
      <w:proofErr w:type="spellEnd"/>
      <w:r w:rsidRPr="004C2294">
        <w:rPr>
          <w:rStyle w:val="StyleUnderline"/>
          <w:color w:val="000000" w:themeColor="text1"/>
        </w:rPr>
        <w:t xml:space="preserve"> injustice against African Americans were physically instigated at the turn of the 20th century with the erection of the first pillars of the ghetto</w:t>
      </w:r>
      <w:r w:rsidRPr="004C2294">
        <w:rPr>
          <w:color w:val="000000" w:themeColor="text1"/>
          <w:sz w:val="16"/>
        </w:rPr>
        <w:t xml:space="preserve">. By mid-century, </w:t>
      </w:r>
      <w:r w:rsidRPr="004C2294">
        <w:rPr>
          <w:rStyle w:val="StyleUnderline"/>
          <w:color w:val="000000" w:themeColor="text1"/>
        </w:rPr>
        <w:t xml:space="preserve">the walls of the ghetto had already been cemented, accompanied by an exponentially growing demand for cheaper land and labor on the part of the ascendant </w:t>
      </w:r>
      <w:proofErr w:type="spellStart"/>
      <w:r w:rsidRPr="004C2294">
        <w:rPr>
          <w:rStyle w:val="StyleUnderline"/>
          <w:color w:val="000000" w:themeColor="text1"/>
        </w:rPr>
        <w:t>petro</w:t>
      </w:r>
      <w:proofErr w:type="spellEnd"/>
      <w:r w:rsidRPr="004C2294">
        <w:rPr>
          <w:rStyle w:val="StyleUnderline"/>
          <w:color w:val="000000" w:themeColor="text1"/>
        </w:rPr>
        <w:t xml:space="preserve">-chemical industries. It was just at this historical juncture that the common interests of the institutional–industrial duplex came into play allowing the material embodiment of what the cultural norms had been relent- </w:t>
      </w:r>
      <w:proofErr w:type="spellStart"/>
      <w:r w:rsidRPr="004C2294">
        <w:rPr>
          <w:rStyle w:val="StyleUnderline"/>
          <w:color w:val="000000" w:themeColor="text1"/>
        </w:rPr>
        <w:t>lessly</w:t>
      </w:r>
      <w:proofErr w:type="spellEnd"/>
      <w:r w:rsidRPr="004C2294">
        <w:rPr>
          <w:rStyle w:val="StyleUnderline"/>
          <w:color w:val="000000" w:themeColor="text1"/>
        </w:rPr>
        <w:t xml:space="preserve"> campaigning for, </w:t>
      </w:r>
      <w:proofErr w:type="gramStart"/>
      <w:r w:rsidRPr="004C2294">
        <w:rPr>
          <w:rStyle w:val="StyleUnderline"/>
          <w:color w:val="000000" w:themeColor="text1"/>
        </w:rPr>
        <w:t>i.e.</w:t>
      </w:r>
      <w:proofErr w:type="gramEnd"/>
      <w:r w:rsidRPr="004C2294">
        <w:rPr>
          <w:rStyle w:val="StyleUnderline"/>
          <w:color w:val="000000" w:themeColor="text1"/>
        </w:rPr>
        <w:t xml:space="preserve"> the distribution of costs and benefits on a racial basis whereby the majority of blacks are burdened with the former, and the majority of whites are privileged with the latter</w:t>
      </w:r>
      <w:r w:rsidRPr="004C2294">
        <w:rPr>
          <w:color w:val="000000" w:themeColor="text1"/>
          <w:sz w:val="16"/>
        </w:rPr>
        <w:t xml:space="preserve">. Indeed, </w:t>
      </w:r>
      <w:r w:rsidRPr="004C2294">
        <w:rPr>
          <w:rStyle w:val="StyleUnderline"/>
          <w:color w:val="000000" w:themeColor="text1"/>
        </w:rPr>
        <w:t xml:space="preserve">this inequitable pattern of power and resources allocation was due to have a great bearing on the group’s total share of environmental pollution, which has consistently been above </w:t>
      </w:r>
      <w:r w:rsidRPr="004C2294">
        <w:rPr>
          <w:rStyle w:val="StyleUnderline"/>
          <w:color w:val="000000" w:themeColor="text1"/>
        </w:rPr>
        <w:lastRenderedPageBreak/>
        <w:t>standard levels compared with other groups,</w:t>
      </w:r>
      <w:r w:rsidRPr="004C2294">
        <w:rPr>
          <w:color w:val="000000" w:themeColor="text1"/>
          <w:sz w:val="16"/>
        </w:rPr>
        <w:t xml:space="preserve"> as well as on the quality of life most of its members would have access to. In the words of Morello-Frosch (2002:479), “</w:t>
      </w:r>
      <w:r w:rsidRPr="004C2294">
        <w:rPr>
          <w:rStyle w:val="StyleUnderline"/>
          <w:color w:val="000000" w:themeColor="text1"/>
        </w:rPr>
        <w:t>understanding the causes of environmental discrimination requires inquiry into how a spatialized political economy shapes the urban landscape and pollution distributions, which in turn determine inequalities in community exposures and susceptibility to environmental hazards”.</w:t>
      </w:r>
      <w:r w:rsidRPr="004C2294">
        <w:rPr>
          <w:color w:val="000000" w:themeColor="text1"/>
          <w:sz w:val="16"/>
        </w:rPr>
        <w:t xml:space="preserve"> The “Disposables” and Space It can be stated as a fact that </w:t>
      </w:r>
      <w:r w:rsidRPr="004C2294">
        <w:rPr>
          <w:rStyle w:val="StyleUnderline"/>
          <w:color w:val="000000" w:themeColor="text1"/>
        </w:rPr>
        <w:t xml:space="preserve">white America has incessantly endeavored to minimize (and if it could have done, it would have evaded) any sort of contact or interaction with black America. </w:t>
      </w:r>
      <w:r w:rsidRPr="004C2294">
        <w:rPr>
          <w:color w:val="000000" w:themeColor="text1"/>
          <w:sz w:val="16"/>
        </w:rPr>
        <w:t xml:space="preserve">A great deal of this reservation that very often amounts to re- </w:t>
      </w:r>
      <w:proofErr w:type="spellStart"/>
      <w:r w:rsidRPr="004C2294">
        <w:rPr>
          <w:color w:val="000000" w:themeColor="text1"/>
          <w:sz w:val="16"/>
        </w:rPr>
        <w:t>pulsiveness</w:t>
      </w:r>
      <w:proofErr w:type="spellEnd"/>
      <w:r w:rsidRPr="004C2294">
        <w:rPr>
          <w:color w:val="000000" w:themeColor="text1"/>
          <w:sz w:val="16"/>
        </w:rPr>
        <w:t xml:space="preserve"> originates in the race-connected meanings and stereotypes historically attached to the color black. Particularly in the four dark centuries of rabid racism, </w:t>
      </w:r>
      <w:proofErr w:type="gramStart"/>
      <w:r w:rsidRPr="004C2294">
        <w:rPr>
          <w:color w:val="000000" w:themeColor="text1"/>
          <w:sz w:val="16"/>
        </w:rPr>
        <w:t>i.e.</w:t>
      </w:r>
      <w:proofErr w:type="gramEnd"/>
      <w:r w:rsidRPr="004C2294">
        <w:rPr>
          <w:color w:val="000000" w:themeColor="text1"/>
          <w:sz w:val="16"/>
        </w:rPr>
        <w:t xml:space="preserve"> from the 16th century onwards, </w:t>
      </w:r>
      <w:r w:rsidRPr="004C2294">
        <w:rPr>
          <w:rStyle w:val="StyleUnderline"/>
          <w:color w:val="000000" w:themeColor="text1"/>
        </w:rPr>
        <w:t xml:space="preserve">blackness in the Euro-American popular </w:t>
      </w:r>
      <w:proofErr w:type="spellStart"/>
      <w:r w:rsidRPr="004C2294">
        <w:rPr>
          <w:rStyle w:val="StyleUnderline"/>
          <w:color w:val="000000" w:themeColor="text1"/>
        </w:rPr>
        <w:t>imag</w:t>
      </w:r>
      <w:proofErr w:type="spellEnd"/>
      <w:r w:rsidRPr="004C2294">
        <w:rPr>
          <w:rStyle w:val="StyleUnderline"/>
          <w:color w:val="000000" w:themeColor="text1"/>
        </w:rPr>
        <w:t xml:space="preserve">- </w:t>
      </w:r>
      <w:proofErr w:type="spellStart"/>
      <w:r w:rsidRPr="004C2294">
        <w:rPr>
          <w:rStyle w:val="StyleUnderline"/>
          <w:color w:val="000000" w:themeColor="text1"/>
        </w:rPr>
        <w:t>ination</w:t>
      </w:r>
      <w:proofErr w:type="spellEnd"/>
      <w:r w:rsidRPr="004C2294">
        <w:rPr>
          <w:rStyle w:val="StyleUnderline"/>
          <w:color w:val="000000" w:themeColor="text1"/>
        </w:rPr>
        <w:t xml:space="preserve"> was notoriously associated with all sorts of negative aspects, such as filth, loathsomeness, heathenism, savagery, evil, sub-humanity, debasement, etc. These sinister connotations stood in stark contrast to the agreeable attributes generally as- </w:t>
      </w:r>
      <w:proofErr w:type="spellStart"/>
      <w:r w:rsidRPr="004C2294">
        <w:rPr>
          <w:rStyle w:val="StyleUnderline"/>
          <w:color w:val="000000" w:themeColor="text1"/>
        </w:rPr>
        <w:t>cribed</w:t>
      </w:r>
      <w:proofErr w:type="spellEnd"/>
      <w:r w:rsidRPr="004C2294">
        <w:rPr>
          <w:rStyle w:val="StyleUnderline"/>
          <w:color w:val="000000" w:themeColor="text1"/>
        </w:rPr>
        <w:t xml:space="preserve"> to whiteness, attributes like civilization, self-governance, purity, diligence, in- </w:t>
      </w:r>
      <w:proofErr w:type="spellStart"/>
      <w:r w:rsidRPr="004C2294">
        <w:rPr>
          <w:rStyle w:val="StyleUnderline"/>
          <w:color w:val="000000" w:themeColor="text1"/>
        </w:rPr>
        <w:t>telligence</w:t>
      </w:r>
      <w:proofErr w:type="spellEnd"/>
      <w:r w:rsidRPr="004C2294">
        <w:rPr>
          <w:rStyle w:val="StyleUnderline"/>
          <w:color w:val="000000" w:themeColor="text1"/>
        </w:rPr>
        <w:t>,</w:t>
      </w:r>
      <w:r w:rsidRPr="004C2294">
        <w:rPr>
          <w:color w:val="000000" w:themeColor="text1"/>
          <w:sz w:val="16"/>
        </w:rPr>
        <w:t xml:space="preserve"> to name a few (Jefferson 1998; Jordan 1977). This color-based demarcation was so powerful during and following the formative years of the new republic that the incompatibility of the two races and the near impossibility of their coexistence under the same government became the norm. </w:t>
      </w:r>
      <w:r w:rsidRPr="004C2294">
        <w:rPr>
          <w:rStyle w:val="StyleUnderline"/>
          <w:color w:val="000000" w:themeColor="text1"/>
        </w:rPr>
        <w:t>The intermingling of the two races was thus formally resisted and severely punished for fear that blacks trespass their boundaries,</w:t>
      </w:r>
      <w:r w:rsidRPr="004C2294">
        <w:rPr>
          <w:color w:val="000000" w:themeColor="text1"/>
          <w:sz w:val="16"/>
        </w:rPr>
        <w:t xml:space="preserve"> and their intermarriage was strictly forbidden lest it result in the “</w:t>
      </w:r>
      <w:proofErr w:type="spellStart"/>
      <w:r w:rsidRPr="004C2294">
        <w:rPr>
          <w:color w:val="000000" w:themeColor="text1"/>
          <w:sz w:val="16"/>
        </w:rPr>
        <w:t>mongrelization</w:t>
      </w:r>
      <w:proofErr w:type="spellEnd"/>
      <w:r w:rsidRPr="004C2294">
        <w:rPr>
          <w:color w:val="000000" w:themeColor="text1"/>
          <w:sz w:val="16"/>
        </w:rPr>
        <w:t xml:space="preserve">” of the white race. Not only had these images and representations permeated American society and determined white–black relations for more than three centuries up to the outbreak of the civil rights movement, </w:t>
      </w:r>
      <w:proofErr w:type="gramStart"/>
      <w:r w:rsidRPr="004C2294">
        <w:rPr>
          <w:rStyle w:val="StyleUnderline"/>
          <w:color w:val="000000" w:themeColor="text1"/>
        </w:rPr>
        <w:t>they</w:t>
      </w:r>
      <w:proofErr w:type="gramEnd"/>
      <w:r w:rsidRPr="004C2294">
        <w:rPr>
          <w:rStyle w:val="StyleUnderline"/>
          <w:color w:val="000000" w:themeColor="text1"/>
        </w:rPr>
        <w:t xml:space="preserve"> also had a great bearing on the mapping of racial groups and the creation of geographies of injustice that persist to this day in the forms of residential segregation and environmental racism</w:t>
      </w:r>
      <w:r w:rsidRPr="004C2294">
        <w:rPr>
          <w:color w:val="000000" w:themeColor="text1"/>
          <w:sz w:val="16"/>
        </w:rPr>
        <w:t xml:space="preserve">. </w:t>
      </w:r>
      <w:proofErr w:type="gramStart"/>
      <w:r w:rsidRPr="004C2294">
        <w:rPr>
          <w:color w:val="000000" w:themeColor="text1"/>
          <w:sz w:val="16"/>
        </w:rPr>
        <w:t>In light of</w:t>
      </w:r>
      <w:proofErr w:type="gramEnd"/>
      <w:r w:rsidRPr="004C2294">
        <w:rPr>
          <w:color w:val="000000" w:themeColor="text1"/>
          <w:sz w:val="16"/>
        </w:rPr>
        <w:t xml:space="preserve"> the denigrated values appropriated to blacks, </w:t>
      </w:r>
      <w:r w:rsidRPr="004C2294">
        <w:rPr>
          <w:rStyle w:val="StyleUnderline"/>
          <w:color w:val="000000" w:themeColor="text1"/>
        </w:rPr>
        <w:t>the latter’s space has consequently been dismissed as cheap, inferior, irreparable, contaminating, and crisis prone. The presence of a black community in a neighborhood has often signaled the specter of land price plummeting, race rioting, government negligence, and white flight</w:t>
      </w:r>
      <w:r w:rsidRPr="004C2294">
        <w:rPr>
          <w:color w:val="000000" w:themeColor="text1"/>
          <w:sz w:val="16"/>
        </w:rPr>
        <w:t xml:space="preserve">. But since coexistence of the two races has become a fait accompli now, whites have come to accept the presence of blacks as a necessary evil. The allowance of some blacks (mainly from the middle- or upper-middle classes) into a white neighbor- hood, for example, would ward off charges of racism in a society that pretends to have embarked upon a post-racial, progressive era marked by a black president. At least for those bigoted whites, the sight of blacks also serves a pragmatic/psycho- logical purpose; it reminds them of the carnal and bodily wants and parts that are naturally kept hidden and touched with disgust. Mills (2001:87–88) expounds on this idea: </w:t>
      </w:r>
      <w:r w:rsidRPr="004C2294">
        <w:rPr>
          <w:rStyle w:val="StyleUnderline"/>
          <w:color w:val="000000" w:themeColor="text1"/>
        </w:rPr>
        <w:t xml:space="preserve">As derogated space, inhabited by beings of lesser worth, it is a necessary functionalist space analogous to the body parts below the belt, the ones we keep hidden. Since the normative body is the white body, the black body, or the unavoidable black parts of the white body—its waste products, its excreta—need to be kept out of white sight ... On the collective white macro-body, these spaces are literally blots on the landscape that we </w:t>
      </w:r>
      <w:proofErr w:type="gramStart"/>
      <w:r w:rsidRPr="004C2294">
        <w:rPr>
          <w:rStyle w:val="StyleUnderline"/>
          <w:color w:val="000000" w:themeColor="text1"/>
        </w:rPr>
        <w:t>have to</w:t>
      </w:r>
      <w:proofErr w:type="gramEnd"/>
      <w:r w:rsidRPr="004C2294">
        <w:rPr>
          <w:rStyle w:val="StyleUnderline"/>
          <w:color w:val="000000" w:themeColor="text1"/>
        </w:rPr>
        <w:t xml:space="preserve"> tolerate but that must not be allowed to trespass beyond their borders. The politics of racial space then requires that the line be drawn, the boundaries not crossed. </w:t>
      </w:r>
      <w:r w:rsidRPr="004C2294">
        <w:rPr>
          <w:color w:val="000000" w:themeColor="text1"/>
          <w:sz w:val="16"/>
        </w:rPr>
        <w:t xml:space="preserve">Seen this way, </w:t>
      </w:r>
      <w:r w:rsidRPr="004C2294">
        <w:rPr>
          <w:rStyle w:val="StyleUnderline"/>
          <w:color w:val="000000" w:themeColor="text1"/>
        </w:rPr>
        <w:t xml:space="preserve">it is little wonder that poor African American communities are disproportionately beset by the location of waste treatment plants and incinerators in their neighborhoods. Since they and their space have generally </w:t>
      </w:r>
      <w:proofErr w:type="gramStart"/>
      <w:r w:rsidRPr="004C2294">
        <w:rPr>
          <w:rStyle w:val="StyleUnderline"/>
          <w:color w:val="000000" w:themeColor="text1"/>
        </w:rPr>
        <w:t>been connected with</w:t>
      </w:r>
      <w:proofErr w:type="gramEnd"/>
      <w:r w:rsidRPr="004C2294">
        <w:rPr>
          <w:rStyle w:val="StyleUnderline"/>
          <w:color w:val="000000" w:themeColor="text1"/>
        </w:rPr>
        <w:t xml:space="preserve"> dirt and trash in the psyche of mainstream America, it would hardly weigh on the conscience of most white officials and industrialists to add insult to injury and burden these communities with an extra charge of pollution. </w:t>
      </w:r>
      <w:r w:rsidRPr="004C2294">
        <w:rPr>
          <w:color w:val="000000" w:themeColor="text1"/>
          <w:sz w:val="16"/>
        </w:rPr>
        <w:t xml:space="preserve">Besides the stigmas of dirt and debasement, </w:t>
      </w:r>
      <w:r w:rsidRPr="004C2294">
        <w:rPr>
          <w:rStyle w:val="StyleUnderline"/>
          <w:color w:val="000000" w:themeColor="text1"/>
        </w:rPr>
        <w:t>blacks have also been looked upon as expendable and disposable creatures whose life and death would barely raise a few eyebrows. African slaves could callously die in the basement of slave ships, could be thrown overboard if they were not submissive enough or their presence was felt burdensome, could be killed by their masters or overseers with impunity.</w:t>
      </w:r>
      <w:r w:rsidRPr="004C2294">
        <w:rPr>
          <w:color w:val="000000" w:themeColor="text1"/>
          <w:sz w:val="16"/>
        </w:rPr>
        <w:t xml:space="preserve"> After emancipation, blacks were for the most part denied the protection of the law and could still be murdered, burned, lynched, logged, and mutilated. The re- </w:t>
      </w:r>
      <w:proofErr w:type="spellStart"/>
      <w:r w:rsidRPr="004C2294">
        <w:rPr>
          <w:color w:val="000000" w:themeColor="text1"/>
          <w:sz w:val="16"/>
        </w:rPr>
        <w:t>cently</w:t>
      </w:r>
      <w:proofErr w:type="spellEnd"/>
      <w:r w:rsidRPr="004C2294">
        <w:rPr>
          <w:color w:val="000000" w:themeColor="text1"/>
          <w:sz w:val="16"/>
        </w:rPr>
        <w:t xml:space="preserve"> recurrent incidents of police and civilian shootings of civilian blacks3 and the </w:t>
      </w:r>
      <w:r w:rsidRPr="004C2294">
        <w:rPr>
          <w:color w:val="000000" w:themeColor="text1"/>
          <w:sz w:val="16"/>
        </w:rPr>
        <w:lastRenderedPageBreak/>
        <w:t xml:space="preserve">exponentially high rates of black incarceration should likewise be understood against this background of the disposability of black life. </w:t>
      </w:r>
      <w:r w:rsidRPr="004C2294">
        <w:rPr>
          <w:rStyle w:val="StyleUnderline"/>
          <w:color w:val="000000" w:themeColor="text1"/>
        </w:rPr>
        <w:t xml:space="preserve">Environmental racism is yet another living illustration of this notion of </w:t>
      </w:r>
      <w:proofErr w:type="spellStart"/>
      <w:r w:rsidRPr="004C2294">
        <w:rPr>
          <w:rStyle w:val="StyleUnderline"/>
          <w:color w:val="000000" w:themeColor="text1"/>
        </w:rPr>
        <w:t>disposabil</w:t>
      </w:r>
      <w:proofErr w:type="spellEnd"/>
      <w:r w:rsidRPr="004C2294">
        <w:rPr>
          <w:rStyle w:val="StyleUnderline"/>
          <w:color w:val="000000" w:themeColor="text1"/>
        </w:rPr>
        <w:t xml:space="preserve">- </w:t>
      </w:r>
      <w:proofErr w:type="spellStart"/>
      <w:r w:rsidRPr="004C2294">
        <w:rPr>
          <w:rStyle w:val="StyleUnderline"/>
          <w:color w:val="000000" w:themeColor="text1"/>
        </w:rPr>
        <w:t>ity</w:t>
      </w:r>
      <w:proofErr w:type="spellEnd"/>
      <w:r w:rsidRPr="004C2294">
        <w:rPr>
          <w:rStyle w:val="StyleUnderline"/>
          <w:color w:val="000000" w:themeColor="text1"/>
        </w:rPr>
        <w:t xml:space="preserve"> that keeps threatening the physical existence, the survival of African Americans this time on a larger scale. </w:t>
      </w:r>
      <w:r w:rsidRPr="004C2294">
        <w:rPr>
          <w:color w:val="000000" w:themeColor="text1"/>
          <w:sz w:val="16"/>
        </w:rPr>
        <w:t xml:space="preserve">The situation is so precarious that some environmental justice scholars like Bullard (1993) do not exclude the possibility of </w:t>
      </w:r>
      <w:r w:rsidRPr="004C2294">
        <w:rPr>
          <w:rStyle w:val="StyleUnderline"/>
          <w:color w:val="000000" w:themeColor="text1"/>
        </w:rPr>
        <w:t xml:space="preserve">a planned “toxic genocide” against the African American population spurred by corporate America. Terms like “toxic doughnuts”, “toxic soup”, “Cancer Alley”, “dumping ground” that describe the critical state of African American neighborhoods have become quite common in EJ literature. The specter of disposability becomes even more </w:t>
      </w:r>
      <w:proofErr w:type="spellStart"/>
      <w:r w:rsidRPr="004C2294">
        <w:rPr>
          <w:rStyle w:val="StyleUnderline"/>
          <w:color w:val="000000" w:themeColor="text1"/>
        </w:rPr>
        <w:t>wor</w:t>
      </w:r>
      <w:proofErr w:type="spellEnd"/>
      <w:r w:rsidRPr="004C2294">
        <w:rPr>
          <w:rStyle w:val="StyleUnderline"/>
          <w:color w:val="000000" w:themeColor="text1"/>
        </w:rPr>
        <w:t xml:space="preserve">- </w:t>
      </w:r>
      <w:proofErr w:type="spellStart"/>
      <w:r w:rsidRPr="004C2294">
        <w:rPr>
          <w:rStyle w:val="StyleUnderline"/>
          <w:color w:val="000000" w:themeColor="text1"/>
        </w:rPr>
        <w:t>rying</w:t>
      </w:r>
      <w:proofErr w:type="spellEnd"/>
      <w:r w:rsidRPr="004C2294">
        <w:rPr>
          <w:rStyle w:val="StyleUnderline"/>
          <w:color w:val="000000" w:themeColor="text1"/>
        </w:rPr>
        <w:t xml:space="preserve"> when</w:t>
      </w:r>
      <w:r w:rsidRPr="004C2294">
        <w:rPr>
          <w:color w:val="000000" w:themeColor="text1"/>
          <w:sz w:val="16"/>
        </w:rPr>
        <w:t xml:space="preserve"> facts show that, controlling for socioeconomic factors, </w:t>
      </w:r>
      <w:r w:rsidRPr="004C2294">
        <w:rPr>
          <w:rStyle w:val="StyleUnderline"/>
          <w:color w:val="000000" w:themeColor="text1"/>
        </w:rPr>
        <w:t xml:space="preserve">African American children usually suffer slightly more than twice the rate of high blood lead levels as their white counterparts </w:t>
      </w:r>
      <w:r w:rsidRPr="004C2294">
        <w:rPr>
          <w:color w:val="000000" w:themeColor="text1"/>
          <w:sz w:val="16"/>
        </w:rPr>
        <w:t xml:space="preserve">(Agency for Toxic Substances and Disease Registry 1988). </w:t>
      </w:r>
      <w:r w:rsidRPr="004C2294">
        <w:rPr>
          <w:rStyle w:val="StyleUnderline"/>
          <w:color w:val="000000" w:themeColor="text1"/>
        </w:rPr>
        <w:t xml:space="preserve">Hurricane Katrina also typically exemplifies what Giroux labels “the bio-politics of disposability”. Thrown overboard by their recalcitrant and incompetent federal and state governments to face death alone, the citizens of New Orleans, the great ma- </w:t>
      </w:r>
      <w:proofErr w:type="spellStart"/>
      <w:r w:rsidRPr="004C2294">
        <w:rPr>
          <w:rStyle w:val="StyleUnderline"/>
          <w:color w:val="000000" w:themeColor="text1"/>
        </w:rPr>
        <w:t>jority</w:t>
      </w:r>
      <w:proofErr w:type="spellEnd"/>
      <w:r w:rsidRPr="004C2294">
        <w:rPr>
          <w:rStyle w:val="StyleUnderline"/>
          <w:color w:val="000000" w:themeColor="text1"/>
        </w:rPr>
        <w:t xml:space="preserve"> of whom were blacks, had to come to terms with the deep-seated meanings of negligence, carelessness, dispossession, invisibility, inferiority, expulsion and repulsiveness</w:t>
      </w:r>
      <w:r w:rsidRPr="004C2294">
        <w:rPr>
          <w:color w:val="000000" w:themeColor="text1"/>
          <w:sz w:val="16"/>
        </w:rPr>
        <w:t xml:space="preserve">, meanings that, notwithstanding their incongruence with the much-vaunted slogan of color blindness, </w:t>
      </w:r>
      <w:r w:rsidRPr="004C2294">
        <w:rPr>
          <w:rStyle w:val="StyleUnderline"/>
          <w:color w:val="000000" w:themeColor="text1"/>
        </w:rPr>
        <w:t>continue to draw the boundaries of blacks’ “place” in American society. The shocking scenes and images of black men, women, and children haplessly stranded on the streets, or hanging on the roofs, or chest-deep in water looking desperately at their wrecked abodes and waiting for their government to evacuate them, or at least provide them with some shelter and food, brought back memories of captivity, the middle passage, the slave ship, the auction block, and mob violence against blacks, all of which were geographic sites that vividly signified moral and physical horror to blacks</w:t>
      </w:r>
      <w:r w:rsidRPr="004C2294">
        <w:rPr>
          <w:color w:val="000000" w:themeColor="text1"/>
          <w:sz w:val="16"/>
        </w:rPr>
        <w:t xml:space="preserve">. Giroux (2006:174–175) describes the Katrina tragedy: </w:t>
      </w:r>
      <w:r w:rsidRPr="004C2294">
        <w:rPr>
          <w:rStyle w:val="StyleUnderline"/>
          <w:color w:val="000000" w:themeColor="text1"/>
        </w:rPr>
        <w:t>The bodies of the Katrina victims laid bare the racial and class fault lines that mark an increasingly damaged and withering democracy and revealed the emergence of a new kind of politics, one in which entire populations are now considered disposable, an unnecessary burden on state coffers, and consigned to fend for themselves</w:t>
      </w:r>
      <w:r w:rsidRPr="004C2294">
        <w:rPr>
          <w:color w:val="000000" w:themeColor="text1"/>
          <w:sz w:val="16"/>
        </w:rPr>
        <w:t xml:space="preserve"> ... Excommunicated from the sphere of human concern, they have been rendered invisible, utterly disposable, and heir to that army of socially homeless that allegedly no longer existed in color-blind America.</w:t>
      </w:r>
    </w:p>
    <w:p w14:paraId="0C478BAD" w14:textId="77777777" w:rsidR="007B04D5" w:rsidRPr="00DC13B2" w:rsidRDefault="007B04D5" w:rsidP="007B04D5">
      <w:pPr>
        <w:pStyle w:val="Heading4"/>
        <w:rPr>
          <w:rFonts w:cs="Calibri"/>
        </w:rPr>
      </w:pPr>
      <w:r w:rsidRPr="00DC13B2">
        <w:rPr>
          <w:rFonts w:cs="Calibri"/>
        </w:rPr>
        <w:t xml:space="preserve">The Anthropocene inscribes whiteness as a base principal. The topics insistence to act upon the </w:t>
      </w:r>
      <w:proofErr w:type="spellStart"/>
      <w:r w:rsidRPr="00DC13B2">
        <w:rPr>
          <w:rFonts w:cs="Calibri"/>
        </w:rPr>
        <w:t>anthropocene</w:t>
      </w:r>
      <w:proofErr w:type="spellEnd"/>
      <w:r w:rsidRPr="00DC13B2">
        <w:rPr>
          <w:rFonts w:cs="Calibri"/>
        </w:rPr>
        <w:t xml:space="preserve"> as a universalizing concept buys into a liberal forgetting built on the affirmation of white progress. The Anthropocene has inextricable racist and colonial roots, to divorce it from this is historically </w:t>
      </w:r>
      <w:proofErr w:type="spellStart"/>
      <w:r w:rsidRPr="00DC13B2">
        <w:rPr>
          <w:rFonts w:cs="Calibri"/>
        </w:rPr>
        <w:t>amnesiatic</w:t>
      </w:r>
      <w:proofErr w:type="spellEnd"/>
      <w:r w:rsidRPr="00DC13B2">
        <w:rPr>
          <w:rFonts w:cs="Calibri"/>
        </w:rPr>
        <w:t xml:space="preserve"> and sustains a space obsessed with </w:t>
      </w:r>
      <w:proofErr w:type="spellStart"/>
      <w:r w:rsidRPr="00DC13B2">
        <w:rPr>
          <w:rFonts w:cs="Calibri"/>
        </w:rPr>
        <w:t>techonocratic</w:t>
      </w:r>
      <w:proofErr w:type="spellEnd"/>
      <w:r w:rsidRPr="00DC13B2">
        <w:rPr>
          <w:rFonts w:cs="Calibri"/>
        </w:rPr>
        <w:t xml:space="preserve"> crisis management which has no care for the histories of subjugation and control that have shaped those </w:t>
      </w:r>
      <w:proofErr w:type="spellStart"/>
      <w:r w:rsidRPr="00DC13B2">
        <w:rPr>
          <w:rFonts w:cs="Calibri"/>
        </w:rPr>
        <w:t>crisies</w:t>
      </w:r>
      <w:proofErr w:type="spellEnd"/>
      <w:r w:rsidRPr="00DC13B2">
        <w:rPr>
          <w:rFonts w:cs="Calibri"/>
        </w:rPr>
        <w:t xml:space="preserve"> in the first place.</w:t>
      </w:r>
    </w:p>
    <w:p w14:paraId="2FC61E5A" w14:textId="77777777" w:rsidR="007B04D5" w:rsidRPr="00DC13B2" w:rsidRDefault="007B04D5" w:rsidP="007B04D5">
      <w:r w:rsidRPr="00DC13B2">
        <w:rPr>
          <w:rFonts w:eastAsiaTheme="majorEastAsia"/>
          <w:b/>
          <w:iCs/>
          <w:sz w:val="26"/>
        </w:rPr>
        <w:t>Baldwin and Erickson 20</w:t>
      </w:r>
      <w:r w:rsidRPr="00DC13B2">
        <w:rPr>
          <w:sz w:val="16"/>
          <w:szCs w:val="16"/>
        </w:rPr>
        <w:t xml:space="preserve">[Andrew Baldwin is an </w:t>
      </w:r>
      <w:proofErr w:type="spellStart"/>
      <w:r w:rsidRPr="00DC13B2">
        <w:rPr>
          <w:sz w:val="16"/>
          <w:szCs w:val="16"/>
        </w:rPr>
        <w:t>assistan</w:t>
      </w:r>
      <w:proofErr w:type="spellEnd"/>
      <w:r w:rsidRPr="00DC13B2">
        <w:rPr>
          <w:sz w:val="16"/>
          <w:szCs w:val="16"/>
        </w:rPr>
        <w:t xml:space="preserve"> professor at Durham University, Bruce Erickson is an assistant professor at the University of Manitoba, “Introduction: Whiteness, coloniality, and the Anthropocene,” </w:t>
      </w:r>
      <w:proofErr w:type="spellStart"/>
      <w:r w:rsidRPr="00DC13B2">
        <w:rPr>
          <w:sz w:val="16"/>
          <w:szCs w:val="16"/>
        </w:rPr>
        <w:t>Sagepub</w:t>
      </w:r>
      <w:proofErr w:type="spellEnd"/>
      <w:r w:rsidRPr="00DC13B2">
        <w:rPr>
          <w:sz w:val="16"/>
          <w:szCs w:val="16"/>
        </w:rPr>
        <w:t xml:space="preserve">, </w:t>
      </w:r>
      <w:hyperlink r:id="rId11" w:history="1">
        <w:r w:rsidRPr="00DC13B2">
          <w:rPr>
            <w:rStyle w:val="FollowedHyperlink"/>
            <w:sz w:val="16"/>
            <w:szCs w:val="16"/>
          </w:rPr>
          <w:t>https://doi.org/10.1177%2F0263775820904485</w:t>
        </w:r>
      </w:hyperlink>
      <w:r w:rsidRPr="00DC13B2">
        <w:rPr>
          <w:sz w:val="16"/>
          <w:szCs w:val="16"/>
        </w:rPr>
        <w:t>]</w:t>
      </w:r>
    </w:p>
    <w:p w14:paraId="5E872681" w14:textId="77777777" w:rsidR="007B04D5" w:rsidRPr="00DC13B2" w:rsidRDefault="007B04D5" w:rsidP="007B04D5">
      <w:pPr>
        <w:rPr>
          <w:sz w:val="14"/>
        </w:rPr>
      </w:pPr>
      <w:r w:rsidRPr="00DC13B2">
        <w:rPr>
          <w:sz w:val="14"/>
        </w:rPr>
        <w:t xml:space="preserve">In A Billion Black </w:t>
      </w:r>
      <w:proofErr w:type="spellStart"/>
      <w:r w:rsidRPr="00DC13B2">
        <w:rPr>
          <w:sz w:val="14"/>
        </w:rPr>
        <w:t>Anthropocenes</w:t>
      </w:r>
      <w:proofErr w:type="spellEnd"/>
      <w:r w:rsidRPr="00DC13B2">
        <w:rPr>
          <w:sz w:val="14"/>
        </w:rPr>
        <w:t xml:space="preserve"> or None, Kathryn </w:t>
      </w:r>
      <w:proofErr w:type="spellStart"/>
      <w:r w:rsidRPr="00DC13B2">
        <w:rPr>
          <w:sz w:val="14"/>
        </w:rPr>
        <w:t>Yusoff</w:t>
      </w:r>
      <w:proofErr w:type="spellEnd"/>
      <w:r w:rsidRPr="00DC13B2">
        <w:rPr>
          <w:sz w:val="14"/>
        </w:rPr>
        <w:t xml:space="preserve"> (2018), for example, brings the Anthropocene’s racial unevenness sharply into focus. </w:t>
      </w:r>
      <w:r w:rsidRPr="00DC13B2">
        <w:rPr>
          <w:rStyle w:val="StyleUnderline"/>
        </w:rPr>
        <w:t>There she explains how the debate among geologists and Earth systems scientists over when the Anthropocene first began has always implicitly been one about its conditions of emergence in historical racial violence.</w:t>
      </w:r>
      <w:r w:rsidRPr="00DC13B2">
        <w:rPr>
          <w:sz w:val="14"/>
        </w:rPr>
        <w:t xml:space="preserve"> Simon Lewis and Mark Maslin’s (2015, 2017) much discussed Orbis Spike hypothesis is a case in point (see also Davis and Todd, 2017). </w:t>
      </w:r>
      <w:r w:rsidRPr="00DC13B2">
        <w:rPr>
          <w:rStyle w:val="StyleUnderline"/>
        </w:rPr>
        <w:t xml:space="preserve">It holds that the dip spike in atmospheric carbon in 1610 is the direct consequence of intensive carbon sequestration that followed a period of land </w:t>
      </w:r>
      <w:proofErr w:type="spellStart"/>
      <w:r w:rsidRPr="00DC13B2">
        <w:rPr>
          <w:rStyle w:val="StyleUnderline"/>
        </w:rPr>
        <w:t>decultivation</w:t>
      </w:r>
      <w:proofErr w:type="spellEnd"/>
      <w:r w:rsidRPr="00DC13B2">
        <w:rPr>
          <w:rStyle w:val="StyleUnderline"/>
        </w:rPr>
        <w:t xml:space="preserve"> after </w:t>
      </w:r>
      <w:r w:rsidRPr="00DC13B2">
        <w:rPr>
          <w:rStyle w:val="StyleUnderline"/>
        </w:rPr>
        <w:lastRenderedPageBreak/>
        <w:t xml:space="preserve">the decimation of Indigenous peoples in the Americas over the intervening years from 1492. </w:t>
      </w:r>
      <w:proofErr w:type="gramStart"/>
      <w:r w:rsidRPr="00DC13B2">
        <w:rPr>
          <w:rStyle w:val="StyleUnderline"/>
        </w:rPr>
        <w:t>Thus</w:t>
      </w:r>
      <w:proofErr w:type="gramEnd"/>
      <w:r w:rsidRPr="00DC13B2">
        <w:rPr>
          <w:rStyle w:val="StyleUnderline"/>
        </w:rPr>
        <w:t xml:space="preserve"> </w:t>
      </w:r>
      <w:r w:rsidRPr="00961872">
        <w:rPr>
          <w:rStyle w:val="StyleUnderline"/>
          <w:highlight w:val="cyan"/>
        </w:rPr>
        <w:t>to speak of the Anthropocene is partly to speak of how this history of ‘murder, enslavement, famine and disease’</w:t>
      </w:r>
      <w:r w:rsidRPr="00DC13B2">
        <w:rPr>
          <w:rStyle w:val="StyleUnderline"/>
        </w:rPr>
        <w:t xml:space="preserve"> (</w:t>
      </w:r>
      <w:proofErr w:type="spellStart"/>
      <w:r w:rsidRPr="00DC13B2">
        <w:rPr>
          <w:rStyle w:val="StyleUnderline"/>
        </w:rPr>
        <w:t>Yusoff</w:t>
      </w:r>
      <w:proofErr w:type="spellEnd"/>
      <w:r w:rsidRPr="00DC13B2">
        <w:rPr>
          <w:rStyle w:val="StyleUnderline"/>
        </w:rPr>
        <w:t xml:space="preserve">, 2018: 31) </w:t>
      </w:r>
      <w:r w:rsidRPr="00961872">
        <w:rPr>
          <w:rStyle w:val="StyleUnderline"/>
          <w:highlight w:val="cyan"/>
        </w:rPr>
        <w:t>inscribes ‘colonialism (and race) into global environmental change’</w:t>
      </w:r>
      <w:r w:rsidRPr="00DC13B2">
        <w:rPr>
          <w:rStyle w:val="StyleUnderline"/>
        </w:rPr>
        <w:t xml:space="preserve"> (</w:t>
      </w:r>
      <w:proofErr w:type="spellStart"/>
      <w:r w:rsidRPr="00DC13B2">
        <w:rPr>
          <w:rStyle w:val="StyleUnderline"/>
        </w:rPr>
        <w:t>Yusoff</w:t>
      </w:r>
      <w:proofErr w:type="spellEnd"/>
      <w:r w:rsidRPr="00DC13B2">
        <w:rPr>
          <w:rStyle w:val="StyleUnderline"/>
        </w:rPr>
        <w:t xml:space="preserve">, 2018: 32). Or consider 18th century industrialism. </w:t>
      </w:r>
      <w:r w:rsidRPr="00961872">
        <w:rPr>
          <w:rStyle w:val="StyleUnderline"/>
          <w:highlight w:val="cyan"/>
        </w:rPr>
        <w:t xml:space="preserve">Inseparable from the American plantation economy, it relied on the conversion of enslaved </w:t>
      </w:r>
      <w:proofErr w:type="spellStart"/>
      <w:r w:rsidRPr="00961872">
        <w:rPr>
          <w:rStyle w:val="StyleUnderline"/>
          <w:highlight w:val="cyan"/>
        </w:rPr>
        <w:t>labour</w:t>
      </w:r>
      <w:proofErr w:type="spellEnd"/>
      <w:r w:rsidRPr="00961872">
        <w:rPr>
          <w:rStyle w:val="StyleUnderline"/>
          <w:highlight w:val="cyan"/>
        </w:rPr>
        <w:t xml:space="preserve"> into sugar (energy) which in turn </w:t>
      </w:r>
      <w:proofErr w:type="spellStart"/>
      <w:r w:rsidRPr="00961872">
        <w:rPr>
          <w:rStyle w:val="StyleUnderline"/>
          <w:highlight w:val="cyan"/>
        </w:rPr>
        <w:t>fuelled</w:t>
      </w:r>
      <w:proofErr w:type="spellEnd"/>
      <w:r w:rsidRPr="00961872">
        <w:rPr>
          <w:rStyle w:val="StyleUnderline"/>
          <w:highlight w:val="cyan"/>
        </w:rPr>
        <w:t xml:space="preserve"> the </w:t>
      </w:r>
      <w:proofErr w:type="spellStart"/>
      <w:r w:rsidRPr="00961872">
        <w:rPr>
          <w:rStyle w:val="StyleUnderline"/>
          <w:highlight w:val="cyan"/>
        </w:rPr>
        <w:t>labouring</w:t>
      </w:r>
      <w:proofErr w:type="spellEnd"/>
      <w:r w:rsidRPr="00961872">
        <w:rPr>
          <w:rStyle w:val="StyleUnderline"/>
          <w:highlight w:val="cyan"/>
        </w:rPr>
        <w:t xml:space="preserve"> classes of industrial Europe,</w:t>
      </w:r>
      <w:r w:rsidRPr="00DC13B2">
        <w:rPr>
          <w:rStyle w:val="StyleUnderline"/>
        </w:rPr>
        <w:t xml:space="preserve"> including the mining of coal.</w:t>
      </w:r>
      <w:r w:rsidRPr="00DC13B2">
        <w:rPr>
          <w:sz w:val="14"/>
        </w:rPr>
        <w:t xml:space="preserve"> </w:t>
      </w:r>
      <w:proofErr w:type="spellStart"/>
      <w:r w:rsidRPr="00DC13B2">
        <w:rPr>
          <w:sz w:val="14"/>
        </w:rPr>
        <w:t>Yusoff</w:t>
      </w:r>
      <w:proofErr w:type="spellEnd"/>
      <w:r w:rsidRPr="00DC13B2">
        <w:rPr>
          <w:sz w:val="14"/>
        </w:rPr>
        <w:t xml:space="preserve"> (2018) </w:t>
      </w:r>
      <w:r w:rsidRPr="00DC13B2">
        <w:rPr>
          <w:rStyle w:val="StyleUnderline"/>
        </w:rPr>
        <w:t xml:space="preserve">names this the ‘slave-sugar-coal </w:t>
      </w:r>
      <w:proofErr w:type="gramStart"/>
      <w:r w:rsidRPr="00DC13B2">
        <w:rPr>
          <w:rStyle w:val="StyleUnderline"/>
        </w:rPr>
        <w:t>nexus’</w:t>
      </w:r>
      <w:proofErr w:type="gramEnd"/>
      <w:r w:rsidRPr="00DC13B2">
        <w:rPr>
          <w:rStyle w:val="StyleUnderline"/>
        </w:rPr>
        <w:t xml:space="preserve">. And the mid-20th century, discussed earlier, provides another episode in the Anthropocene’s racial history. </w:t>
      </w:r>
      <w:r w:rsidRPr="00DC13B2">
        <w:rPr>
          <w:sz w:val="14"/>
        </w:rPr>
        <w:t>Referred to as the ‘</w:t>
      </w:r>
      <w:r w:rsidRPr="00DC13B2">
        <w:rPr>
          <w:rStyle w:val="StyleUnderline"/>
        </w:rPr>
        <w:t>Great Acceleration’, this period witnessed a sudden and coincident spike in, among other things, stratospheric ozone, atmospheric carbon dioxide, ocean acidification, and shrimp farming (Steffen et al., 2015, 2007). It is also marked by the bio- and lithospheric absorption of nuclear radioisotopes resulting from the proliferation of nuclear weapons testing (</w:t>
      </w:r>
      <w:proofErr w:type="spellStart"/>
      <w:r w:rsidRPr="00DC13B2">
        <w:rPr>
          <w:sz w:val="14"/>
        </w:rPr>
        <w:t>Zalasiewicz</w:t>
      </w:r>
      <w:proofErr w:type="spellEnd"/>
      <w:r w:rsidRPr="00DC13B2">
        <w:rPr>
          <w:sz w:val="14"/>
        </w:rPr>
        <w:t xml:space="preserve"> et al., 2015). </w:t>
      </w:r>
      <w:r w:rsidRPr="00961872">
        <w:rPr>
          <w:rStyle w:val="StyleUnderline"/>
          <w:highlight w:val="cyan"/>
        </w:rPr>
        <w:t xml:space="preserve">The disproportionate irradiation of Indigenous peoples and people of </w:t>
      </w:r>
      <w:proofErr w:type="spellStart"/>
      <w:r w:rsidRPr="00961872">
        <w:rPr>
          <w:rStyle w:val="StyleUnderline"/>
          <w:highlight w:val="cyan"/>
        </w:rPr>
        <w:t>colour</w:t>
      </w:r>
      <w:proofErr w:type="spellEnd"/>
      <w:r w:rsidRPr="00DC13B2">
        <w:rPr>
          <w:rStyle w:val="StyleUnderline"/>
        </w:rPr>
        <w:t xml:space="preserve"> that </w:t>
      </w:r>
      <w:r w:rsidRPr="00961872">
        <w:rPr>
          <w:rStyle w:val="StyleUnderline"/>
          <w:highlight w:val="cyan"/>
        </w:rPr>
        <w:t>resulted</w:t>
      </w:r>
      <w:r w:rsidRPr="00DC13B2">
        <w:rPr>
          <w:rStyle w:val="StyleUnderline"/>
        </w:rPr>
        <w:t xml:space="preserve"> from these tests, and the nuclear age more generally, inscribes onto this proposed Anthropocene boundary yet another racial history</w:t>
      </w:r>
      <w:r w:rsidRPr="00DC13B2">
        <w:rPr>
          <w:sz w:val="14"/>
        </w:rPr>
        <w:t xml:space="preserve">, what </w:t>
      </w:r>
      <w:proofErr w:type="spellStart"/>
      <w:r w:rsidRPr="00DC13B2">
        <w:rPr>
          <w:sz w:val="14"/>
        </w:rPr>
        <w:t>Yusoff</w:t>
      </w:r>
      <w:proofErr w:type="spellEnd"/>
      <w:r w:rsidRPr="00DC13B2">
        <w:rPr>
          <w:sz w:val="14"/>
        </w:rPr>
        <w:t xml:space="preserve"> calls ‘nuclear colonialism’ (see also Stanley, 2013). </w:t>
      </w:r>
      <w:r w:rsidRPr="00DC13B2">
        <w:rPr>
          <w:rStyle w:val="StyleUnderline"/>
        </w:rPr>
        <w:t>It was precisely this geo-chemical signature the AWG had in mind when it took the decision to date the Anthropocene at the mid-20th century</w:t>
      </w:r>
      <w:r w:rsidRPr="00DC13B2">
        <w:rPr>
          <w:sz w:val="14"/>
        </w:rPr>
        <w:t xml:space="preserve">. When we argue, then, that </w:t>
      </w:r>
      <w:r w:rsidRPr="00961872">
        <w:rPr>
          <w:rStyle w:val="StyleUnderline"/>
          <w:highlight w:val="cyan"/>
        </w:rPr>
        <w:t>talking about the Anthropocene today is also to talk about race</w:t>
      </w:r>
      <w:r w:rsidRPr="00DC13B2">
        <w:rPr>
          <w:rStyle w:val="StyleUnderline"/>
        </w:rPr>
        <w:t xml:space="preserve">, what we mean is that the </w:t>
      </w:r>
      <w:r w:rsidRPr="00961872">
        <w:rPr>
          <w:rStyle w:val="StyleUnderline"/>
          <w:highlight w:val="cyan"/>
        </w:rPr>
        <w:t>Anthropocene</w:t>
      </w:r>
      <w:r w:rsidRPr="00DC13B2">
        <w:rPr>
          <w:rStyle w:val="StyleUnderline"/>
        </w:rPr>
        <w:t>, like most political concepts</w:t>
      </w:r>
      <w:r w:rsidRPr="00961872">
        <w:rPr>
          <w:rStyle w:val="StyleUnderline"/>
          <w:highlight w:val="cyan"/>
        </w:rPr>
        <w:t xml:space="preserve">, is inescapably racial: it is both marked by the impacts of racial </w:t>
      </w:r>
      <w:proofErr w:type="spellStart"/>
      <w:r w:rsidRPr="00961872">
        <w:rPr>
          <w:rStyle w:val="StyleUnderline"/>
          <w:highlight w:val="cyan"/>
        </w:rPr>
        <w:t>categorisation</w:t>
      </w:r>
      <w:proofErr w:type="spellEnd"/>
      <w:r w:rsidRPr="00961872">
        <w:rPr>
          <w:rStyle w:val="StyleUnderline"/>
          <w:highlight w:val="cyan"/>
        </w:rPr>
        <w:t xml:space="preserve"> and at the same time is an emerging part of the production of race as an on-going structure of our lives</w:t>
      </w:r>
      <w:r w:rsidRPr="00DC13B2">
        <w:rPr>
          <w:rStyle w:val="StyleUnderline"/>
        </w:rPr>
        <w:t xml:space="preserve">. The </w:t>
      </w:r>
      <w:r w:rsidRPr="00961872">
        <w:rPr>
          <w:rStyle w:val="StyleUnderline"/>
          <w:highlight w:val="cyan"/>
        </w:rPr>
        <w:t>signature of the Anthropocene is the signature of racism</w:t>
      </w:r>
      <w:r w:rsidRPr="00DC13B2">
        <w:rPr>
          <w:rStyle w:val="StyleUnderline"/>
        </w:rPr>
        <w:t xml:space="preserve">, the global </w:t>
      </w:r>
      <w:proofErr w:type="spellStart"/>
      <w:r w:rsidRPr="00DC13B2">
        <w:rPr>
          <w:rStyle w:val="StyleUnderline"/>
        </w:rPr>
        <w:t>colour</w:t>
      </w:r>
      <w:proofErr w:type="spellEnd"/>
      <w:r w:rsidRPr="00DC13B2">
        <w:rPr>
          <w:rStyle w:val="StyleUnderline"/>
        </w:rPr>
        <w:t xml:space="preserve"> line inscribed into planetary history recalibrated as geology. It </w:t>
      </w:r>
      <w:r w:rsidRPr="00961872">
        <w:rPr>
          <w:rStyle w:val="StyleUnderline"/>
          <w:highlight w:val="cyan"/>
        </w:rPr>
        <w:t>bears the geological traces of white supremacy as much as it does Indigenous dispossession, primitive accumulation, and the plantation economy.</w:t>
      </w:r>
      <w:r w:rsidRPr="00DC13B2">
        <w:rPr>
          <w:rStyle w:val="StyleUnderline"/>
        </w:rPr>
        <w:t xml:space="preserve"> A marker of premature death, the </w:t>
      </w:r>
      <w:r w:rsidRPr="00961872">
        <w:rPr>
          <w:rStyle w:val="StyleUnderline"/>
          <w:highlight w:val="cyan"/>
        </w:rPr>
        <w:t>Anthropocene is as much geo-political as it is necropolitical</w:t>
      </w:r>
      <w:r w:rsidRPr="00DC13B2">
        <w:rPr>
          <w:sz w:val="14"/>
        </w:rPr>
        <w:t xml:space="preserve"> (</w:t>
      </w:r>
      <w:proofErr w:type="spellStart"/>
      <w:r w:rsidRPr="00DC13B2">
        <w:rPr>
          <w:sz w:val="14"/>
        </w:rPr>
        <w:t>Eichen</w:t>
      </w:r>
      <w:proofErr w:type="spellEnd"/>
      <w:r w:rsidRPr="00DC13B2">
        <w:rPr>
          <w:sz w:val="14"/>
        </w:rPr>
        <w:t xml:space="preserve">: 35–54). Which makes it all the more pressing that those of us in the interpretative social science and humanities grappling with the Anthropocene concept acknowledge Zoe Todd’s (2015) insight that the </w:t>
      </w:r>
      <w:r w:rsidRPr="00961872">
        <w:rPr>
          <w:rStyle w:val="Emphasis"/>
          <w:highlight w:val="cyan"/>
        </w:rPr>
        <w:t xml:space="preserve">Anthropocene is a ‘white public space’: a space which ‘erases the differential histories and relationships that have led to current environmental </w:t>
      </w:r>
      <w:proofErr w:type="gramStart"/>
      <w:r w:rsidRPr="00961872">
        <w:rPr>
          <w:rStyle w:val="Emphasis"/>
          <w:highlight w:val="cyan"/>
        </w:rPr>
        <w:t>crises’</w:t>
      </w:r>
      <w:proofErr w:type="gramEnd"/>
      <w:r w:rsidRPr="00961872">
        <w:rPr>
          <w:rStyle w:val="Emphasis"/>
          <w:highlight w:val="cyan"/>
        </w:rPr>
        <w:t>.</w:t>
      </w:r>
      <w:r w:rsidRPr="00DC13B2">
        <w:rPr>
          <w:rStyle w:val="Emphasis"/>
        </w:rPr>
        <w:t xml:space="preserve"> The </w:t>
      </w:r>
      <w:r w:rsidRPr="00961872">
        <w:rPr>
          <w:rStyle w:val="Emphasis"/>
          <w:highlight w:val="cyan"/>
        </w:rPr>
        <w:t>inherent danger of the Anthropocene concept is that in establishing a boundary between itself and the Holocene</w:t>
      </w:r>
      <w:r w:rsidRPr="00DC13B2">
        <w:rPr>
          <w:rStyle w:val="Emphasis"/>
        </w:rPr>
        <w:t xml:space="preserve">, stratigraphers </w:t>
      </w:r>
      <w:r w:rsidRPr="00961872">
        <w:rPr>
          <w:rStyle w:val="Emphasis"/>
          <w:highlight w:val="cyan"/>
        </w:rPr>
        <w:t>risk dissimulating the Anthropocene’s conditions of possibility in European imperialism and corresponding regimes of white supremacy</w:t>
      </w:r>
      <w:r w:rsidRPr="00DC13B2">
        <w:rPr>
          <w:rStyle w:val="StyleUnderline"/>
        </w:rPr>
        <w:t xml:space="preserve">. While those proposed starting dates for the Anthropocene reflect the material geographies of race and racism, it is </w:t>
      </w:r>
      <w:r w:rsidRPr="00961872">
        <w:rPr>
          <w:rStyle w:val="StyleUnderline"/>
          <w:highlight w:val="cyan"/>
        </w:rPr>
        <w:t xml:space="preserve">the conceptual work of the Anthropocene, as a </w:t>
      </w:r>
      <w:proofErr w:type="spellStart"/>
      <w:r w:rsidRPr="00961872">
        <w:rPr>
          <w:rStyle w:val="StyleUnderline"/>
          <w:highlight w:val="cyan"/>
        </w:rPr>
        <w:t>universalising</w:t>
      </w:r>
      <w:proofErr w:type="spellEnd"/>
      <w:r w:rsidRPr="00961872">
        <w:rPr>
          <w:rStyle w:val="StyleUnderline"/>
          <w:highlight w:val="cyan"/>
        </w:rPr>
        <w:t xml:space="preserve"> framework</w:t>
      </w:r>
      <w:r w:rsidRPr="00DC13B2">
        <w:rPr>
          <w:rStyle w:val="StyleUnderline"/>
        </w:rPr>
        <w:t xml:space="preserve"> for planetary history, which </w:t>
      </w:r>
      <w:r w:rsidRPr="00961872">
        <w:rPr>
          <w:rStyle w:val="StyleUnderline"/>
          <w:highlight w:val="cyan"/>
        </w:rPr>
        <w:t>entrenches whiteness as a base principle of understanding environmental changes</w:t>
      </w:r>
      <w:r w:rsidRPr="00DC13B2">
        <w:rPr>
          <w:rStyle w:val="StyleUnderline"/>
        </w:rPr>
        <w:t xml:space="preserve"> at the same time its relevance for </w:t>
      </w:r>
      <w:proofErr w:type="spellStart"/>
      <w:r w:rsidRPr="00DC13B2">
        <w:rPr>
          <w:rStyle w:val="StyleUnderline"/>
        </w:rPr>
        <w:t>analysing</w:t>
      </w:r>
      <w:proofErr w:type="spellEnd"/>
      <w:r w:rsidRPr="00DC13B2">
        <w:rPr>
          <w:rStyle w:val="StyleUnderline"/>
        </w:rPr>
        <w:t xml:space="preserve"> ecological and social circumstances is denied (Todd, 2015).</w:t>
      </w:r>
      <w:r w:rsidRPr="00DC13B2">
        <w:rPr>
          <w:sz w:val="14"/>
        </w:rPr>
        <w:t xml:space="preserve"> </w:t>
      </w:r>
      <w:r w:rsidRPr="00961872">
        <w:rPr>
          <w:rStyle w:val="StyleUnderline"/>
          <w:highlight w:val="cyan"/>
        </w:rPr>
        <w:t>When the category of the Anthropos is assumed to be universal, it repeats the ‘liberal forgetting’</w:t>
      </w:r>
      <w:r w:rsidRPr="00DC13B2">
        <w:rPr>
          <w:rStyle w:val="StyleUnderline"/>
        </w:rPr>
        <w:t xml:space="preserve"> of modernity as </w:t>
      </w:r>
      <w:r w:rsidRPr="00961872">
        <w:rPr>
          <w:rStyle w:val="StyleUnderline"/>
          <w:highlight w:val="cyan"/>
        </w:rPr>
        <w:t>a racial project built upon the affirmation of white progress</w:t>
      </w:r>
      <w:r w:rsidRPr="00DC13B2">
        <w:rPr>
          <w:rStyle w:val="StyleUnderline"/>
        </w:rPr>
        <w:t xml:space="preserve"> (Lowe, 2015: 39).</w:t>
      </w:r>
      <w:r w:rsidRPr="00DC13B2">
        <w:rPr>
          <w:sz w:val="14"/>
        </w:rPr>
        <w:t xml:space="preserve"> This is not to cry foul of stratigraphy, even while acknowledging that the AWG is comprised overwhelmingly of white men (Raworth, 2014). </w:t>
      </w:r>
      <w:r w:rsidRPr="00DC13B2">
        <w:rPr>
          <w:rStyle w:val="StyleUnderline"/>
        </w:rPr>
        <w:t>It is simply to suggest that how we approach the Anthropocene, whether as an object of scientific research or philosophical or political reflection, has significant political consequences. The Anthropocene is not a neutral concept but can either occasion public debate on the histories and legacies of race and racism or it can be used to obscure those very same histories in the service of white public space.</w:t>
      </w:r>
      <w:r w:rsidRPr="00DC13B2">
        <w:rPr>
          <w:sz w:val="14"/>
        </w:rPr>
        <w:t xml:space="preserve"> Fortunately, a growing conversation seems to be unfolding about the relationship between the Anthropocene and race. This is both welcome and timely. The collection of essays presented in this special issue is therefore of a piece with this expanding volume of work, united in the view that the Anthropocene concept warrants sustained and rigorous analysis through the twinned approaches of critical race theory and decolonial </w:t>
      </w:r>
      <w:proofErr w:type="spellStart"/>
      <w:r w:rsidRPr="00DC13B2">
        <w:rPr>
          <w:sz w:val="14"/>
        </w:rPr>
        <w:t>theorisation</w:t>
      </w:r>
      <w:proofErr w:type="spellEnd"/>
      <w:r w:rsidRPr="00DC13B2">
        <w:rPr>
          <w:sz w:val="14"/>
        </w:rPr>
        <w:t xml:space="preserve">. Our hope is that </w:t>
      </w:r>
      <w:r w:rsidRPr="00DC13B2">
        <w:rPr>
          <w:sz w:val="14"/>
        </w:rPr>
        <w:lastRenderedPageBreak/>
        <w:t xml:space="preserve">these essays will </w:t>
      </w:r>
      <w:r w:rsidRPr="00DC13B2">
        <w:rPr>
          <w:rStyle w:val="StyleUnderline"/>
        </w:rPr>
        <w:t>contribute to an expanding critical pedagogy of the Anthropocene, whether conceived as decolonial (Davis and Todd, 2017; Todd, 2015), anti-racist (Pulido, 2018; Verges, 2017), or feminist (</w:t>
      </w:r>
      <w:proofErr w:type="spellStart"/>
      <w:r w:rsidRPr="00DC13B2">
        <w:rPr>
          <w:rStyle w:val="StyleUnderline"/>
        </w:rPr>
        <w:t>Grusin</w:t>
      </w:r>
      <w:proofErr w:type="spellEnd"/>
      <w:r w:rsidRPr="00DC13B2">
        <w:rPr>
          <w:rStyle w:val="StyleUnderline"/>
        </w:rPr>
        <w:t>, 2017; Haraway, 2015).</w:t>
      </w:r>
      <w:r w:rsidRPr="00DC13B2">
        <w:rPr>
          <w:sz w:val="14"/>
        </w:rPr>
        <w:t xml:space="preserve"> One of the key commonalities running across the articles that comprise this special issue is that each contributes to this pedagogy by interrogating, in broad ways, </w:t>
      </w:r>
      <w:r w:rsidRPr="00DC13B2">
        <w:rPr>
          <w:rStyle w:val="StyleUnderline"/>
        </w:rPr>
        <w:t xml:space="preserve">the construction of whiteness through the Anthropocene. While </w:t>
      </w:r>
      <w:proofErr w:type="gramStart"/>
      <w:r w:rsidRPr="00DC13B2">
        <w:rPr>
          <w:rStyle w:val="StyleUnderline"/>
        </w:rPr>
        <w:t>it is clear that the</w:t>
      </w:r>
      <w:proofErr w:type="gramEnd"/>
      <w:r w:rsidRPr="00DC13B2">
        <w:rPr>
          <w:rStyle w:val="StyleUnderline"/>
        </w:rPr>
        <w:t xml:space="preserve"> Anthropocene is certainly not a simple practice of colonial environmentalism, these contributions clarify the ways in which whiteness is fundamental to how the Anthropocene has been articulated in many instances. First, they help us to appreciate how the </w:t>
      </w:r>
      <w:r w:rsidRPr="00961872">
        <w:rPr>
          <w:rStyle w:val="StyleUnderline"/>
          <w:highlight w:val="cyan"/>
        </w:rPr>
        <w:t xml:space="preserve">Anthropocene can be </w:t>
      </w:r>
      <w:proofErr w:type="spellStart"/>
      <w:r w:rsidRPr="00961872">
        <w:rPr>
          <w:rStyle w:val="StyleUnderline"/>
          <w:highlight w:val="cyan"/>
        </w:rPr>
        <w:t>conceptualised</w:t>
      </w:r>
      <w:proofErr w:type="spellEnd"/>
      <w:r w:rsidRPr="00961872">
        <w:rPr>
          <w:rStyle w:val="StyleUnderline"/>
          <w:highlight w:val="cyan"/>
        </w:rPr>
        <w:t xml:space="preserve"> as a naming event arising in response to a distinctly white, or at least European, ontological crisis – the end of the human, the end of history, or what Isabelle </w:t>
      </w:r>
      <w:proofErr w:type="spellStart"/>
      <w:r w:rsidRPr="00961872">
        <w:rPr>
          <w:rStyle w:val="StyleUnderline"/>
          <w:highlight w:val="cyan"/>
        </w:rPr>
        <w:t>Stengers</w:t>
      </w:r>
      <w:proofErr w:type="spellEnd"/>
      <w:r w:rsidRPr="00DC13B2">
        <w:rPr>
          <w:rStyle w:val="StyleUnderline"/>
        </w:rPr>
        <w:t xml:space="preserve"> (2015: 43) </w:t>
      </w:r>
      <w:r w:rsidRPr="00961872">
        <w:rPr>
          <w:rStyle w:val="StyleUnderline"/>
          <w:highlight w:val="cyan"/>
        </w:rPr>
        <w:t>has called the ‘intrusion of Gaia’</w:t>
      </w:r>
      <w:r w:rsidRPr="00DC13B2">
        <w:rPr>
          <w:rStyle w:val="StyleUnderline"/>
        </w:rPr>
        <w:t>.</w:t>
      </w:r>
      <w:r w:rsidRPr="00DC13B2">
        <w:rPr>
          <w:sz w:val="14"/>
        </w:rPr>
        <w:t xml:space="preserve"> In this sense, these contributions direct us to understand the Anthropocene as a situated attempt to repossess Earth through naming amid the very undoing of whiteness. And second, as Todd (2015) argues, </w:t>
      </w:r>
      <w:r w:rsidRPr="00DC13B2">
        <w:rPr>
          <w:rStyle w:val="StyleUnderline"/>
        </w:rPr>
        <w:t xml:space="preserve">the </w:t>
      </w:r>
      <w:r w:rsidRPr="00961872">
        <w:rPr>
          <w:rStyle w:val="StyleUnderline"/>
          <w:highlight w:val="cyan"/>
        </w:rPr>
        <w:t>Anthropocene is a naming event unfolding within a genre of white epistemology; only when scrubbed clean of its particularity does the Anthropocene acquire its unmarked universality</w:t>
      </w:r>
      <w:r w:rsidRPr="00DC13B2">
        <w:rPr>
          <w:rStyle w:val="StyleUnderline"/>
        </w:rPr>
        <w:t xml:space="preserve">. The trouble, however, and this is Todd’s point, is that </w:t>
      </w:r>
      <w:r w:rsidRPr="00961872">
        <w:rPr>
          <w:rStyle w:val="StyleUnderline"/>
          <w:highlight w:val="cyan"/>
        </w:rPr>
        <w:t>even as a growing number of scholars</w:t>
      </w:r>
      <w:r w:rsidRPr="00DC13B2">
        <w:rPr>
          <w:rStyle w:val="StyleUnderline"/>
        </w:rPr>
        <w:t xml:space="preserve"> in the humanities and interpretative social sciences </w:t>
      </w:r>
      <w:proofErr w:type="spellStart"/>
      <w:r w:rsidRPr="00961872">
        <w:rPr>
          <w:rStyle w:val="StyleUnderline"/>
          <w:highlight w:val="cyan"/>
        </w:rPr>
        <w:t>decentre</w:t>
      </w:r>
      <w:proofErr w:type="spellEnd"/>
      <w:r w:rsidRPr="00961872">
        <w:rPr>
          <w:rStyle w:val="StyleUnderline"/>
          <w:highlight w:val="cyan"/>
        </w:rPr>
        <w:t xml:space="preserve"> the Anthropocene’s white androcentrism</w:t>
      </w:r>
      <w:r w:rsidRPr="00DC13B2">
        <w:rPr>
          <w:rStyle w:val="StyleUnderline"/>
        </w:rPr>
        <w:t xml:space="preserve">, </w:t>
      </w:r>
      <w:r w:rsidRPr="00961872">
        <w:rPr>
          <w:rStyle w:val="StyleUnderline"/>
          <w:highlight w:val="cyan"/>
        </w:rPr>
        <w:t>the Anthropocene remains a white public space.</w:t>
      </w:r>
      <w:r w:rsidRPr="00DC13B2">
        <w:rPr>
          <w:rStyle w:val="StyleUnderline"/>
        </w:rPr>
        <w:t xml:space="preserve"> Its </w:t>
      </w:r>
      <w:r w:rsidRPr="00961872">
        <w:rPr>
          <w:rStyle w:val="StyleUnderline"/>
          <w:highlight w:val="cyan"/>
        </w:rPr>
        <w:t>whiteness determines not only who can be heard in that space but also the very terms on which the Anthropocene debate unfolds as an object of public concern</w:t>
      </w:r>
      <w:r w:rsidRPr="00DC13B2">
        <w:rPr>
          <w:rStyle w:val="StyleUnderline"/>
        </w:rPr>
        <w:t>.</w:t>
      </w:r>
      <w:r w:rsidRPr="00DC13B2">
        <w:rPr>
          <w:sz w:val="14"/>
        </w:rPr>
        <w:t xml:space="preserve"> For example, the Anthropocene now dominates how the contemporary planetary crisis is </w:t>
      </w:r>
      <w:proofErr w:type="spellStart"/>
      <w:r w:rsidRPr="00DC13B2">
        <w:rPr>
          <w:sz w:val="14"/>
        </w:rPr>
        <w:t>conceptualised</w:t>
      </w:r>
      <w:proofErr w:type="spellEnd"/>
      <w:r w:rsidRPr="00DC13B2">
        <w:rPr>
          <w:sz w:val="14"/>
        </w:rPr>
        <w:t xml:space="preserve">. </w:t>
      </w:r>
      <w:r w:rsidRPr="00DC13B2">
        <w:rPr>
          <w:rStyle w:val="StyleUnderline"/>
        </w:rPr>
        <w:t xml:space="preserve">Yet </w:t>
      </w:r>
      <w:r w:rsidRPr="00961872">
        <w:rPr>
          <w:rStyle w:val="StyleUnderline"/>
          <w:highlight w:val="cyan"/>
        </w:rPr>
        <w:t xml:space="preserve">it does so by </w:t>
      </w:r>
      <w:proofErr w:type="spellStart"/>
      <w:r w:rsidRPr="00961872">
        <w:rPr>
          <w:rStyle w:val="StyleUnderline"/>
          <w:highlight w:val="cyan"/>
        </w:rPr>
        <w:t>prioritising</w:t>
      </w:r>
      <w:proofErr w:type="spellEnd"/>
      <w:r w:rsidRPr="00961872">
        <w:rPr>
          <w:rStyle w:val="StyleUnderline"/>
          <w:highlight w:val="cyan"/>
        </w:rPr>
        <w:t xml:space="preserve"> the methods and</w:t>
      </w:r>
      <w:r w:rsidRPr="00DC13B2">
        <w:rPr>
          <w:rStyle w:val="StyleUnderline"/>
        </w:rPr>
        <w:t xml:space="preserve"> the </w:t>
      </w:r>
      <w:r w:rsidRPr="00961872">
        <w:rPr>
          <w:rStyle w:val="StyleUnderline"/>
          <w:highlight w:val="cyan"/>
        </w:rPr>
        <w:t>institutions of stratigraphy</w:t>
      </w:r>
      <w:r w:rsidRPr="00DC13B2">
        <w:rPr>
          <w:rStyle w:val="StyleUnderline"/>
        </w:rPr>
        <w:t xml:space="preserve"> and Earth system science, </w:t>
      </w:r>
      <w:r w:rsidRPr="00961872">
        <w:rPr>
          <w:rStyle w:val="StyleUnderline"/>
          <w:highlight w:val="cyan"/>
        </w:rPr>
        <w:t>while subordinating other epistemologies that would narrate the environmental crisis through a different set of histories, politics, and territorialities.</w:t>
      </w:r>
      <w:r w:rsidRPr="00DC13B2">
        <w:rPr>
          <w:sz w:val="14"/>
        </w:rPr>
        <w:t xml:space="preserve"> At this point, as editors of this collection, it is worth acknowledging our whiteness, as we are both directly implicated in the very dynamics Todd illuminates. We both work in Anglo institutions in the West and benefit regularly from white privilege, even at that same time as we work to question and </w:t>
      </w:r>
      <w:proofErr w:type="spellStart"/>
      <w:r w:rsidRPr="00DC13B2">
        <w:rPr>
          <w:sz w:val="14"/>
        </w:rPr>
        <w:t>decentre</w:t>
      </w:r>
      <w:proofErr w:type="spellEnd"/>
      <w:r w:rsidRPr="00DC13B2">
        <w:rPr>
          <w:sz w:val="14"/>
        </w:rPr>
        <w:t xml:space="preserve"> white privilege as an onto-epistemic structure. Our aim in bringing scholars together to think through race, whiteness, and the Anthropocene has been not simply to illustrate the importance of whiteness to the oncoming crises, but to </w:t>
      </w:r>
      <w:proofErr w:type="spellStart"/>
      <w:r w:rsidRPr="00DC13B2">
        <w:rPr>
          <w:sz w:val="14"/>
        </w:rPr>
        <w:t>mobilise</w:t>
      </w:r>
      <w:proofErr w:type="spellEnd"/>
      <w:r w:rsidRPr="00DC13B2">
        <w:rPr>
          <w:sz w:val="14"/>
        </w:rPr>
        <w:t xml:space="preserve"> the critique of whiteness </w:t>
      </w:r>
      <w:proofErr w:type="gramStart"/>
      <w:r w:rsidRPr="00DC13B2">
        <w:rPr>
          <w:sz w:val="14"/>
        </w:rPr>
        <w:t>in order to</w:t>
      </w:r>
      <w:proofErr w:type="gramEnd"/>
      <w:r w:rsidRPr="00DC13B2">
        <w:rPr>
          <w:sz w:val="14"/>
        </w:rPr>
        <w:t xml:space="preserve"> insist upon the need for a space more conducive for the telling of other stories and for other storytellers. Unless whiteness is </w:t>
      </w:r>
      <w:proofErr w:type="spellStart"/>
      <w:r w:rsidRPr="00DC13B2">
        <w:rPr>
          <w:sz w:val="14"/>
        </w:rPr>
        <w:t>recognised</w:t>
      </w:r>
      <w:proofErr w:type="spellEnd"/>
      <w:r w:rsidRPr="00DC13B2">
        <w:rPr>
          <w:sz w:val="14"/>
        </w:rPr>
        <w:t xml:space="preserve"> not as an identity but as an onto-epistemic structure that limits the diverse ontologies and </w:t>
      </w:r>
      <w:proofErr w:type="spellStart"/>
      <w:r w:rsidRPr="00DC13B2">
        <w:rPr>
          <w:sz w:val="14"/>
        </w:rPr>
        <w:t>materialities</w:t>
      </w:r>
      <w:proofErr w:type="spellEnd"/>
      <w:r w:rsidRPr="00DC13B2">
        <w:rPr>
          <w:sz w:val="14"/>
        </w:rPr>
        <w:t xml:space="preserve"> of our worlds, then it will simply end up being reified as the problem of our time: ‘for ever and ever, amen’. This is certainly far from the case, yet the institutional structures from which the Anthropocene discourse emanates and the diversity of those working within them leaves much to be desired. Implicated as we, as white, Anglo, male academics, are, our goal is to promote the conditions through which whiteness can be seen as a condition to be overcome, not a fact of nature. </w:t>
      </w:r>
      <w:r w:rsidRPr="00DC13B2">
        <w:rPr>
          <w:rStyle w:val="StyleUnderline"/>
        </w:rPr>
        <w:t>Indeed, looking at the broader geopolitical struggles that are unfolding alongside the Anthropocene and its discourse we also see very different, nonwhite, forms of ethno-nationalisms rising across the globe. These are similarly intertwined with the rapacious growth of capitalism and the seemingly endless accumulation of land and wealth at the expense of peoples and ecologies that are the signs of the Anthropocene</w:t>
      </w:r>
      <w:r w:rsidRPr="00DC13B2">
        <w:rPr>
          <w:sz w:val="14"/>
        </w:rPr>
        <w:t xml:space="preserve"> (cf. </w:t>
      </w:r>
      <w:proofErr w:type="spellStart"/>
      <w:r w:rsidRPr="00DC13B2">
        <w:rPr>
          <w:sz w:val="14"/>
        </w:rPr>
        <w:t>Gergan</w:t>
      </w:r>
      <w:proofErr w:type="spellEnd"/>
      <w:r w:rsidRPr="00DC13B2">
        <w:rPr>
          <w:sz w:val="14"/>
        </w:rPr>
        <w:t xml:space="preserve">, 2017; Sze, 2015). This is to say that even while the Anthropocene is a white concept, its material dimensions are not wholly reducible to whiteness, and thus demand a politics that sees the Anthropocene as a broadly </w:t>
      </w:r>
      <w:proofErr w:type="spellStart"/>
      <w:r w:rsidRPr="00DC13B2">
        <w:rPr>
          <w:sz w:val="14"/>
        </w:rPr>
        <w:t>racialised</w:t>
      </w:r>
      <w:proofErr w:type="spellEnd"/>
      <w:r w:rsidRPr="00DC13B2">
        <w:rPr>
          <w:sz w:val="14"/>
        </w:rPr>
        <w:t xml:space="preserve"> landscape. Whiteness is also often assumed to be part of a binary with blackness (</w:t>
      </w:r>
      <w:proofErr w:type="spellStart"/>
      <w:r w:rsidRPr="00DC13B2">
        <w:rPr>
          <w:sz w:val="14"/>
        </w:rPr>
        <w:t>MoretonRobinson</w:t>
      </w:r>
      <w:proofErr w:type="spellEnd"/>
      <w:r w:rsidRPr="00DC13B2">
        <w:rPr>
          <w:sz w:val="14"/>
        </w:rPr>
        <w:t>, 2015). This conception, however, simplifies the production of race and creates hierarchies of difference. The articles in this special issue attempt to move beyond this binary, by highlighting how whiteness does not simply designate a subject position but is bound up with ontology that produces race as a central feature of the ‘human’ (</w:t>
      </w:r>
      <w:proofErr w:type="spellStart"/>
      <w:r w:rsidRPr="00DC13B2">
        <w:rPr>
          <w:sz w:val="14"/>
        </w:rPr>
        <w:t>Sheshadri</w:t>
      </w:r>
      <w:proofErr w:type="spellEnd"/>
      <w:r w:rsidRPr="00DC13B2">
        <w:rPr>
          <w:sz w:val="14"/>
        </w:rPr>
        <w:t xml:space="preserve">-Crooks, 2002). From that perspective, one danger held by Anthropocene discourse is that whiteness is projected unconsciously as the universal source of global impacts. In reading the Anthropocene (as naming, </w:t>
      </w:r>
      <w:proofErr w:type="gramStart"/>
      <w:r w:rsidRPr="00DC13B2">
        <w:rPr>
          <w:sz w:val="14"/>
        </w:rPr>
        <w:t>discourse</w:t>
      </w:r>
      <w:proofErr w:type="gramEnd"/>
      <w:r w:rsidRPr="00DC13B2">
        <w:rPr>
          <w:sz w:val="14"/>
        </w:rPr>
        <w:t xml:space="preserve"> and activism) as an outcome of the ‘overarching political, economic, and social system of domination’ (</w:t>
      </w:r>
      <w:proofErr w:type="spellStart"/>
      <w:r w:rsidRPr="00DC13B2">
        <w:rPr>
          <w:sz w:val="14"/>
        </w:rPr>
        <w:t>Diangelo</w:t>
      </w:r>
      <w:proofErr w:type="spellEnd"/>
      <w:r w:rsidRPr="00DC13B2">
        <w:rPr>
          <w:sz w:val="14"/>
        </w:rPr>
        <w:t xml:space="preserve">, 2018: 28) of whiteness, we hope not to re-inscribe whiteness into the future, but to show the cracks in this rhetoric to enable the possibility of other stories coming out. </w:t>
      </w:r>
      <w:proofErr w:type="gramStart"/>
      <w:r w:rsidRPr="00DC13B2">
        <w:rPr>
          <w:sz w:val="14"/>
        </w:rPr>
        <w:t>In rethinking the Anthropocene, it</w:t>
      </w:r>
      <w:proofErr w:type="gramEnd"/>
      <w:r w:rsidRPr="00DC13B2">
        <w:rPr>
          <w:sz w:val="14"/>
        </w:rPr>
        <w:t xml:space="preserve"> is our hope that these can lead to spaces for other histories – and futures – to be told, work that is indeed already happening (</w:t>
      </w:r>
      <w:proofErr w:type="spellStart"/>
      <w:r w:rsidRPr="00DC13B2">
        <w:rPr>
          <w:sz w:val="14"/>
        </w:rPr>
        <w:t>Karera</w:t>
      </w:r>
      <w:proofErr w:type="spellEnd"/>
      <w:r w:rsidRPr="00DC13B2">
        <w:rPr>
          <w:sz w:val="14"/>
        </w:rPr>
        <w:t xml:space="preserve">, 2019; Todd, 2015). The focus on narrative here is important. Narrative is precisely that which gives knowledge its meaning. </w:t>
      </w:r>
      <w:r w:rsidRPr="00961872">
        <w:rPr>
          <w:rStyle w:val="StyleUnderline"/>
          <w:highlight w:val="cyan"/>
        </w:rPr>
        <w:t xml:space="preserve">Abstract concepts like the Anthropocene must be narrated </w:t>
      </w:r>
      <w:proofErr w:type="gramStart"/>
      <w:r w:rsidRPr="00961872">
        <w:rPr>
          <w:rStyle w:val="StyleUnderline"/>
          <w:highlight w:val="cyan"/>
        </w:rPr>
        <w:t>in order to</w:t>
      </w:r>
      <w:proofErr w:type="gramEnd"/>
      <w:r w:rsidRPr="00961872">
        <w:rPr>
          <w:rStyle w:val="StyleUnderline"/>
          <w:highlight w:val="cyan"/>
        </w:rPr>
        <w:t xml:space="preserve"> be comprehensible; narrative is partly what allows these concepts to resonate with their audiences.</w:t>
      </w:r>
      <w:r w:rsidRPr="00961872">
        <w:rPr>
          <w:sz w:val="14"/>
          <w:highlight w:val="cyan"/>
        </w:rPr>
        <w:t xml:space="preserve"> I</w:t>
      </w:r>
      <w:r w:rsidRPr="00DC13B2">
        <w:rPr>
          <w:sz w:val="14"/>
        </w:rPr>
        <w:t xml:space="preserve">n the absence of a compelling narrative, such concepts become meaningless. This is especially so for concepts like the Anthropocene, which acquire their public significance precisely because they resonate meaningfully with various publics. If the Anthropocene is to impel a transformation of </w:t>
      </w:r>
      <w:proofErr w:type="gramStart"/>
      <w:r w:rsidRPr="00DC13B2">
        <w:rPr>
          <w:sz w:val="14"/>
        </w:rPr>
        <w:t>values</w:t>
      </w:r>
      <w:proofErr w:type="gramEnd"/>
      <w:r w:rsidRPr="00DC13B2">
        <w:rPr>
          <w:sz w:val="14"/>
        </w:rPr>
        <w:t xml:space="preserve"> it can only do so </w:t>
      </w:r>
      <w:r w:rsidRPr="00961872">
        <w:rPr>
          <w:rStyle w:val="StyleUnderline"/>
          <w:highlight w:val="cyan"/>
        </w:rPr>
        <w:t>if comprehensible to the widest possible audience</w:t>
      </w:r>
      <w:r w:rsidRPr="00DC13B2">
        <w:rPr>
          <w:rStyle w:val="StyleUnderline"/>
        </w:rPr>
        <w:t>. And it is here, once again, that race and racism become of fundamental importance.</w:t>
      </w:r>
      <w:r w:rsidRPr="00DC13B2">
        <w:rPr>
          <w:sz w:val="14"/>
        </w:rPr>
        <w:t xml:space="preserve"> This is because, as Stuart Hall (2017: 33) once described it, ‘hateful as racism may be as a historical fact, it is nevertheless also a system of meaning’. In other words, racism is a very powerful </w:t>
      </w:r>
      <w:r w:rsidRPr="00DC13B2">
        <w:rPr>
          <w:sz w:val="14"/>
        </w:rPr>
        <w:lastRenderedPageBreak/>
        <w:t>means by which the world is rendered meaningful. It invents ‘race’ as part of a classificatory schema, which only then does it use to retroactively ‘</w:t>
      </w:r>
      <w:proofErr w:type="spellStart"/>
      <w:r w:rsidRPr="00DC13B2">
        <w:rPr>
          <w:sz w:val="14"/>
        </w:rPr>
        <w:t>translat</w:t>
      </w:r>
      <w:proofErr w:type="spellEnd"/>
      <w:r w:rsidRPr="00DC13B2">
        <w:rPr>
          <w:sz w:val="14"/>
        </w:rPr>
        <w:t>[e] historically specific structures into the timeless language of nature’ (Hall, 1980: 342).</w:t>
      </w:r>
    </w:p>
    <w:p w14:paraId="69F6D7CF" w14:textId="77777777" w:rsidR="007B04D5" w:rsidRPr="004C2294" w:rsidRDefault="007B04D5" w:rsidP="007B04D5">
      <w:pPr>
        <w:rPr>
          <w:color w:val="000000" w:themeColor="text1"/>
          <w:sz w:val="16"/>
        </w:rPr>
      </w:pPr>
    </w:p>
    <w:p w14:paraId="567A26CA" w14:textId="77777777" w:rsidR="007B04D5" w:rsidRPr="004C2294" w:rsidRDefault="007B04D5" w:rsidP="007B04D5">
      <w:pPr>
        <w:pStyle w:val="Heading4"/>
        <w:rPr>
          <w:color w:val="000000" w:themeColor="text1"/>
        </w:rPr>
      </w:pPr>
      <w:r w:rsidRPr="004C2294">
        <w:rPr>
          <w:color w:val="000000" w:themeColor="text1"/>
        </w:rPr>
        <w:t xml:space="preserve">Thus we affirm </w:t>
      </w:r>
      <w:proofErr w:type="spellStart"/>
      <w:r w:rsidRPr="004C2294">
        <w:rPr>
          <w:color w:val="000000" w:themeColor="text1"/>
        </w:rPr>
        <w:t>ecomelancholia</w:t>
      </w:r>
      <w:proofErr w:type="spellEnd"/>
      <w:r w:rsidRPr="004C2294">
        <w:rPr>
          <w:color w:val="000000" w:themeColor="text1"/>
        </w:rPr>
        <w:t xml:space="preserve"> as a method of indefinitely mourning the trauma of ecological loss </w:t>
      </w:r>
      <w:proofErr w:type="gramStart"/>
      <w:r w:rsidRPr="004C2294">
        <w:rPr>
          <w:color w:val="000000" w:themeColor="text1"/>
        </w:rPr>
        <w:t xml:space="preserve">--  </w:t>
      </w:r>
      <w:proofErr w:type="spellStart"/>
      <w:r w:rsidRPr="004C2294">
        <w:rPr>
          <w:color w:val="000000" w:themeColor="text1"/>
        </w:rPr>
        <w:t>ecomelancholia</w:t>
      </w:r>
      <w:proofErr w:type="spellEnd"/>
      <w:proofErr w:type="gramEnd"/>
      <w:r w:rsidRPr="004C2294">
        <w:rPr>
          <w:color w:val="000000" w:themeColor="text1"/>
        </w:rPr>
        <w:t xml:space="preserve"> disrupts the illusory economy of restoration that circulates fantasies of rectification in order to mitigate loss and defer a confrontation with the archives of destruction. </w:t>
      </w:r>
      <w:proofErr w:type="gramStart"/>
      <w:r w:rsidRPr="004C2294">
        <w:rPr>
          <w:color w:val="000000" w:themeColor="text1"/>
        </w:rPr>
        <w:t>Instead</w:t>
      </w:r>
      <w:proofErr w:type="gramEnd"/>
      <w:r w:rsidRPr="004C2294">
        <w:rPr>
          <w:color w:val="000000" w:themeColor="text1"/>
        </w:rPr>
        <w:t xml:space="preserve"> we embrace our inseparability from environmental violence and refuse to stop grieving. </w:t>
      </w:r>
    </w:p>
    <w:p w14:paraId="272EF05F" w14:textId="77777777" w:rsidR="007B04D5" w:rsidRPr="004C2294" w:rsidRDefault="007B04D5" w:rsidP="007B04D5">
      <w:pPr>
        <w:rPr>
          <w:color w:val="000000" w:themeColor="text1"/>
        </w:rPr>
      </w:pPr>
      <w:r w:rsidRPr="004C2294">
        <w:rPr>
          <w:rStyle w:val="Style13ptBold"/>
          <w:color w:val="000000" w:themeColor="text1"/>
        </w:rPr>
        <w:t>James ’11</w:t>
      </w:r>
      <w:r w:rsidRPr="004C2294">
        <w:rPr>
          <w:color w:val="000000" w:themeColor="text1"/>
        </w:rPr>
        <w:t xml:space="preserve"> – Associate Professor of English and Director of Africana Studies Program at GWU, Professor James specializes in African American literature and culture, with a concentration in the 19th century. She has a particular interest in theorizing the relationships among literary praxis, representations of blackness and sociopolitical violence. This interest extends beyond the U.S., incorporating transnational and diasporic perspectives on slavery, war, and revolution in the 19th century Americas. She has also produced essays exploring the ways that the memory of slavery appears in 20th and 21st century African American social justice discourses, including anti-war pacifism, </w:t>
      </w:r>
      <w:proofErr w:type="gramStart"/>
      <w:r w:rsidRPr="004C2294">
        <w:rPr>
          <w:color w:val="000000" w:themeColor="text1"/>
        </w:rPr>
        <w:t>environmentalism</w:t>
      </w:r>
      <w:proofErr w:type="gramEnd"/>
      <w:r w:rsidRPr="004C2294">
        <w:rPr>
          <w:color w:val="000000" w:themeColor="text1"/>
        </w:rPr>
        <w:t xml:space="preserve"> and disability agency (Jennifer C. James, 1-1-2011, "</w:t>
      </w:r>
      <w:proofErr w:type="spellStart"/>
      <w:r w:rsidRPr="004C2294">
        <w:rPr>
          <w:color w:val="000000" w:themeColor="text1"/>
        </w:rPr>
        <w:t>Ecomelancholia</w:t>
      </w:r>
      <w:proofErr w:type="spellEnd"/>
      <w:r w:rsidRPr="004C2294">
        <w:rPr>
          <w:color w:val="000000" w:themeColor="text1"/>
        </w:rPr>
        <w:t>: Slavery, War, and Black Ecological Imaginings," Environmental Criticism for the Twenty-First Century, pages 163-178, Routledge, DOI: 10.4324/9780203814918, accessed 6-22-2021</w:t>
      </w:r>
      <w:r>
        <w:rPr>
          <w:color w:val="000000" w:themeColor="text1"/>
        </w:rPr>
        <w:t>)</w:t>
      </w:r>
      <w:r w:rsidRPr="004C2294">
        <w:rPr>
          <w:color w:val="000000" w:themeColor="text1"/>
        </w:rPr>
        <w:t xml:space="preserve"> //</w:t>
      </w:r>
      <w:proofErr w:type="spellStart"/>
      <w:r w:rsidRPr="004C2294">
        <w:rPr>
          <w:color w:val="000000" w:themeColor="text1"/>
        </w:rPr>
        <w:t>nikki</w:t>
      </w:r>
      <w:proofErr w:type="spellEnd"/>
    </w:p>
    <w:p w14:paraId="4EC82FF2" w14:textId="77777777" w:rsidR="007B04D5" w:rsidRPr="004C2294" w:rsidRDefault="007B04D5" w:rsidP="007B04D5">
      <w:pPr>
        <w:rPr>
          <w:color w:val="000000" w:themeColor="text1"/>
          <w:sz w:val="16"/>
        </w:rPr>
      </w:pPr>
      <w:proofErr w:type="spellStart"/>
      <w:r w:rsidRPr="004C2294">
        <w:rPr>
          <w:rStyle w:val="StyleUnderline"/>
          <w:color w:val="000000" w:themeColor="text1"/>
        </w:rPr>
        <w:t>Ecomelancholia</w:t>
      </w:r>
      <w:proofErr w:type="spellEnd"/>
      <w:r w:rsidRPr="004C2294">
        <w:rPr>
          <w:rStyle w:val="StyleUnderline"/>
          <w:color w:val="000000" w:themeColor="text1"/>
        </w:rPr>
        <w:t xml:space="preserve"> disavows mourning’s “renewable” economy and the attendant theory that scarcity mitigates loss. The recovery of lost love objects—disappearing lands, species, fi </w:t>
      </w:r>
      <w:proofErr w:type="spellStart"/>
      <w:r w:rsidRPr="004C2294">
        <w:rPr>
          <w:rStyle w:val="StyleUnderline"/>
          <w:color w:val="000000" w:themeColor="text1"/>
        </w:rPr>
        <w:t>nite</w:t>
      </w:r>
      <w:proofErr w:type="spellEnd"/>
      <w:r w:rsidRPr="004C2294">
        <w:rPr>
          <w:rStyle w:val="StyleUnderline"/>
          <w:color w:val="000000" w:themeColor="text1"/>
        </w:rPr>
        <w:t xml:space="preserve"> natural resources, ways of life—would prove impossible in many instances. There will be no “fresh” objects to replace the natural world</w:t>
      </w:r>
      <w:r w:rsidRPr="004C2294">
        <w:rPr>
          <w:color w:val="000000" w:themeColor="text1"/>
          <w:sz w:val="16"/>
        </w:rPr>
        <w:t xml:space="preserve">, and certainly none “more precious.” It is apparent how those </w:t>
      </w:r>
      <w:r w:rsidRPr="004C2294">
        <w:rPr>
          <w:rStyle w:val="StyleUnderline"/>
          <w:color w:val="000000" w:themeColor="text1"/>
        </w:rPr>
        <w:t>antienvironmental theories of consumption which argue that the earth is replenishing recall Freud’s faith in bounty</w:t>
      </w:r>
      <w:r w:rsidRPr="004C2294">
        <w:rPr>
          <w:color w:val="000000" w:themeColor="text1"/>
          <w:sz w:val="16"/>
        </w:rPr>
        <w:t xml:space="preserve">. “On Transience” itself offers evidence that Freud borrowed capitalist theories of human consumption to structure his concept of mourning. </w:t>
      </w:r>
      <w:proofErr w:type="spellStart"/>
      <w:r w:rsidRPr="004C2294">
        <w:rPr>
          <w:color w:val="000000" w:themeColor="text1"/>
          <w:sz w:val="16"/>
        </w:rPr>
        <w:t>Ecomelancholia</w:t>
      </w:r>
      <w:proofErr w:type="spellEnd"/>
      <w:r w:rsidRPr="004C2294">
        <w:rPr>
          <w:color w:val="000000" w:themeColor="text1"/>
          <w:sz w:val="16"/>
        </w:rPr>
        <w:t xml:space="preserve"> 167 </w:t>
      </w:r>
      <w:proofErr w:type="spellStart"/>
      <w:r w:rsidRPr="004C2294">
        <w:rPr>
          <w:rStyle w:val="StyleUnderline"/>
          <w:color w:val="000000" w:themeColor="text1"/>
        </w:rPr>
        <w:t>Ecomelancholia’s</w:t>
      </w:r>
      <w:proofErr w:type="spellEnd"/>
      <w:r w:rsidRPr="004C2294">
        <w:rPr>
          <w:rStyle w:val="StyleUnderline"/>
          <w:color w:val="000000" w:themeColor="text1"/>
        </w:rPr>
        <w:t xml:space="preserve"> historical and memorial disposition defends against mourning’s call to prematurely forget. It responds to the cumulative losses of nature, land, resources, and to traumas tied to those losses, such as death, deracination, and dispossession; it is activated by ongoing and interrelated social and political violence, including the catastrophes of war, genocide, and poverty.</w:t>
      </w:r>
      <w:r w:rsidRPr="004C2294">
        <w:rPr>
          <w:color w:val="000000" w:themeColor="text1"/>
          <w:sz w:val="16"/>
        </w:rPr>
        <w:t xml:space="preserve"> </w:t>
      </w:r>
      <w:proofErr w:type="spellStart"/>
      <w:r w:rsidRPr="004C2294">
        <w:rPr>
          <w:color w:val="000000" w:themeColor="text1"/>
          <w:sz w:val="16"/>
        </w:rPr>
        <w:t>Clewell</w:t>
      </w:r>
      <w:proofErr w:type="spellEnd"/>
      <w:r w:rsidRPr="004C2294">
        <w:rPr>
          <w:color w:val="000000" w:themeColor="text1"/>
          <w:sz w:val="16"/>
        </w:rPr>
        <w:t xml:space="preserve"> notes that during the twenties, Freud became less adamant about the pathology of the interminable mourning, conceding that mourning can persist if the ego continues to suffer loss and that the ego might never fi </w:t>
      </w:r>
      <w:proofErr w:type="spellStart"/>
      <w:r w:rsidRPr="004C2294">
        <w:rPr>
          <w:color w:val="000000" w:themeColor="text1"/>
          <w:sz w:val="16"/>
        </w:rPr>
        <w:t>nd</w:t>
      </w:r>
      <w:proofErr w:type="spellEnd"/>
      <w:r w:rsidRPr="004C2294">
        <w:rPr>
          <w:color w:val="000000" w:themeColor="text1"/>
          <w:sz w:val="16"/>
        </w:rPr>
        <w:t xml:space="preserve"> or accept “substitutions” for the love objects. More </w:t>
      </w:r>
      <w:proofErr w:type="spellStart"/>
      <w:r w:rsidRPr="004C2294">
        <w:rPr>
          <w:color w:val="000000" w:themeColor="text1"/>
          <w:sz w:val="16"/>
        </w:rPr>
        <w:t>signifi</w:t>
      </w:r>
      <w:proofErr w:type="spellEnd"/>
      <w:r w:rsidRPr="004C2294">
        <w:rPr>
          <w:color w:val="000000" w:themeColor="text1"/>
          <w:sz w:val="16"/>
        </w:rPr>
        <w:t xml:space="preserve"> </w:t>
      </w:r>
      <w:proofErr w:type="spellStart"/>
      <w:r w:rsidRPr="004C2294">
        <w:rPr>
          <w:color w:val="000000" w:themeColor="text1"/>
          <w:sz w:val="16"/>
        </w:rPr>
        <w:t>cantly</w:t>
      </w:r>
      <w:proofErr w:type="spellEnd"/>
      <w:r w:rsidRPr="004C2294">
        <w:rPr>
          <w:color w:val="000000" w:themeColor="text1"/>
          <w:sz w:val="16"/>
        </w:rPr>
        <w:t xml:space="preserve">, </w:t>
      </w:r>
      <w:proofErr w:type="spellStart"/>
      <w:r w:rsidRPr="004C2294">
        <w:rPr>
          <w:color w:val="000000" w:themeColor="text1"/>
          <w:sz w:val="16"/>
        </w:rPr>
        <w:t>Clewell</w:t>
      </w:r>
      <w:proofErr w:type="spellEnd"/>
      <w:r w:rsidRPr="004C2294">
        <w:rPr>
          <w:color w:val="000000" w:themeColor="text1"/>
          <w:sz w:val="16"/>
        </w:rPr>
        <w:t xml:space="preserve"> attributes some of this raised ambivalence to Freud’s uncertainty about Europe’s ability to psychically recover from the catastrophe of WWI. He worried that the fate of civilization depended on endemically destructive human beings: “Freud concluded that the violence sweeping through Europe was not an anomaly of the war, but an undeniable fact of human existence, a fact that civilization tries but largely fails to restrain. Consequently, the Great War, despite the deprivation and alarming death tolls it produced, fostered an especially productive period for Freud as he worked to revise psychoanalytic theory, including his mourning theory” (</w:t>
      </w:r>
      <w:proofErr w:type="spellStart"/>
      <w:r w:rsidRPr="004C2294">
        <w:rPr>
          <w:color w:val="000000" w:themeColor="text1"/>
          <w:sz w:val="16"/>
        </w:rPr>
        <w:t>Clewell</w:t>
      </w:r>
      <w:proofErr w:type="spellEnd"/>
      <w:r w:rsidRPr="004C2294">
        <w:rPr>
          <w:color w:val="000000" w:themeColor="text1"/>
          <w:sz w:val="16"/>
        </w:rPr>
        <w:t xml:space="preserve"> 2004, 57). In “On Transience,” Freud had already unwittingly exposed his hope that the end of the war might end his own state of mourning: “My conversation . . . took place in the summer before the war. A year later the war broke out and robbed the world of its beauties. It destroyed not only the beauty of the </w:t>
      </w:r>
      <w:proofErr w:type="spellStart"/>
      <w:r w:rsidRPr="004C2294">
        <w:rPr>
          <w:color w:val="000000" w:themeColor="text1"/>
          <w:sz w:val="16"/>
        </w:rPr>
        <w:t>countrysides</w:t>
      </w:r>
      <w:proofErr w:type="spellEnd"/>
      <w:r w:rsidRPr="004C2294">
        <w:rPr>
          <w:color w:val="000000" w:themeColor="text1"/>
          <w:sz w:val="16"/>
        </w:rPr>
        <w:t xml:space="preserve"> through which it passed and the works of art which it met with on its </w:t>
      </w:r>
      <w:proofErr w:type="gramStart"/>
      <w:r w:rsidRPr="004C2294">
        <w:rPr>
          <w:color w:val="000000" w:themeColor="text1"/>
          <w:sz w:val="16"/>
        </w:rPr>
        <w:t>path</w:t>
      </w:r>
      <w:proofErr w:type="gramEnd"/>
      <w:r w:rsidRPr="004C2294">
        <w:rPr>
          <w:color w:val="000000" w:themeColor="text1"/>
          <w:sz w:val="16"/>
        </w:rPr>
        <w:t xml:space="preserve"> but it also shattered our pride in the achievements of our civilization . . . once the mourning is over, it will be found that our high opinion of the riches of civilization has lost nothing from our discovery of their fragility. We shall build up again all that war has destroyed, and perhaps on fi </w:t>
      </w:r>
      <w:proofErr w:type="spellStart"/>
      <w:r w:rsidRPr="004C2294">
        <w:rPr>
          <w:color w:val="000000" w:themeColor="text1"/>
          <w:sz w:val="16"/>
        </w:rPr>
        <w:t>rmer</w:t>
      </w:r>
      <w:proofErr w:type="spellEnd"/>
      <w:r w:rsidRPr="004C2294">
        <w:rPr>
          <w:color w:val="000000" w:themeColor="text1"/>
          <w:sz w:val="16"/>
        </w:rPr>
        <w:t xml:space="preserve"> ground” (Freud 1915). </w:t>
      </w:r>
      <w:r w:rsidRPr="004C2294">
        <w:rPr>
          <w:rStyle w:val="StyleUnderline"/>
          <w:color w:val="000000" w:themeColor="text1"/>
        </w:rPr>
        <w:t xml:space="preserve">Freud’s early theory of mourning—the ability to forget loss—was bound to a futurist utopia permitting Freud to defer the full psychic impact of the destructiveness of his present era. Civilization will be </w:t>
      </w:r>
      <w:proofErr w:type="gramStart"/>
      <w:r w:rsidRPr="004C2294">
        <w:rPr>
          <w:rStyle w:val="StyleUnderline"/>
          <w:color w:val="000000" w:themeColor="text1"/>
        </w:rPr>
        <w:t>restored;</w:t>
      </w:r>
      <w:proofErr w:type="gramEnd"/>
      <w:r w:rsidRPr="004C2294">
        <w:rPr>
          <w:rStyle w:val="StyleUnderline"/>
          <w:color w:val="000000" w:themeColor="text1"/>
        </w:rPr>
        <w:t xml:space="preserve"> the earth fully regenerated. </w:t>
      </w:r>
      <w:proofErr w:type="spellStart"/>
      <w:r w:rsidRPr="004C2294">
        <w:rPr>
          <w:rStyle w:val="StyleUnderline"/>
          <w:color w:val="000000" w:themeColor="text1"/>
        </w:rPr>
        <w:t>Ecomelancholia</w:t>
      </w:r>
      <w:proofErr w:type="spellEnd"/>
      <w:r w:rsidRPr="004C2294">
        <w:rPr>
          <w:rStyle w:val="StyleUnderline"/>
          <w:color w:val="000000" w:themeColor="text1"/>
        </w:rPr>
        <w:t xml:space="preserve"> refuses to take consolation in fantasies of </w:t>
      </w:r>
      <w:proofErr w:type="spellStart"/>
      <w:r w:rsidRPr="004C2294">
        <w:rPr>
          <w:rStyle w:val="StyleUnderline"/>
          <w:color w:val="000000" w:themeColor="text1"/>
        </w:rPr>
        <w:t>rectifi</w:t>
      </w:r>
      <w:proofErr w:type="spellEnd"/>
      <w:r w:rsidRPr="004C2294">
        <w:rPr>
          <w:rStyle w:val="StyleUnderline"/>
          <w:color w:val="000000" w:themeColor="text1"/>
        </w:rPr>
        <w:t xml:space="preserve"> cation while destruction occurs </w:t>
      </w:r>
      <w:r w:rsidRPr="004C2294">
        <w:rPr>
          <w:rStyle w:val="StyleUnderline"/>
          <w:color w:val="000000" w:themeColor="text1"/>
        </w:rPr>
        <w:lastRenderedPageBreak/>
        <w:t xml:space="preserve">unabated. Finally, </w:t>
      </w:r>
      <w:proofErr w:type="spellStart"/>
      <w:r w:rsidRPr="004C2294">
        <w:rPr>
          <w:rStyle w:val="StyleUnderline"/>
          <w:color w:val="000000" w:themeColor="text1"/>
        </w:rPr>
        <w:t>ecomelancholia</w:t>
      </w:r>
      <w:proofErr w:type="spellEnd"/>
      <w:r w:rsidRPr="004C2294">
        <w:rPr>
          <w:rStyle w:val="StyleUnderline"/>
          <w:color w:val="000000" w:themeColor="text1"/>
        </w:rPr>
        <w:t xml:space="preserve"> complicates mourning’s illusion of “discrete” subjectivity</w:t>
      </w:r>
      <w:r w:rsidRPr="004C2294">
        <w:rPr>
          <w:color w:val="000000" w:themeColor="text1"/>
          <w:sz w:val="16"/>
        </w:rPr>
        <w:t xml:space="preserve">. The year “Transience” appeared, in another essay, “Thoughts for the Times on War and Death” (1915), Freud hypothesized that Europeans were surprised that groups who had displayed civilization in “technical advances in the direction of dominating nature” and become “lords of the earth,” had nevertheless failed to fi </w:t>
      </w:r>
      <w:proofErr w:type="spellStart"/>
      <w:r w:rsidRPr="004C2294">
        <w:rPr>
          <w:color w:val="000000" w:themeColor="text1"/>
          <w:sz w:val="16"/>
        </w:rPr>
        <w:t>nd</w:t>
      </w:r>
      <w:proofErr w:type="spellEnd"/>
      <w:r w:rsidRPr="004C2294">
        <w:rPr>
          <w:color w:val="000000" w:themeColor="text1"/>
          <w:sz w:val="16"/>
        </w:rPr>
        <w:t xml:space="preserve"> peaceful means to “settle misunderstandings and </w:t>
      </w:r>
      <w:proofErr w:type="spellStart"/>
      <w:r w:rsidRPr="004C2294">
        <w:rPr>
          <w:color w:val="000000" w:themeColor="text1"/>
          <w:sz w:val="16"/>
        </w:rPr>
        <w:t>confl</w:t>
      </w:r>
      <w:proofErr w:type="spellEnd"/>
      <w:r w:rsidRPr="004C2294">
        <w:rPr>
          <w:color w:val="000000" w:themeColor="text1"/>
          <w:sz w:val="16"/>
        </w:rPr>
        <w:t xml:space="preserve"> </w:t>
      </w:r>
      <w:proofErr w:type="spellStart"/>
      <w:r w:rsidRPr="004C2294">
        <w:rPr>
          <w:color w:val="000000" w:themeColor="text1"/>
          <w:sz w:val="16"/>
        </w:rPr>
        <w:t>icts</w:t>
      </w:r>
      <w:proofErr w:type="spellEnd"/>
      <w:r w:rsidRPr="004C2294">
        <w:rPr>
          <w:color w:val="000000" w:themeColor="text1"/>
          <w:sz w:val="16"/>
        </w:rPr>
        <w:t xml:space="preserve">” (Freud 1981, 592–593). </w:t>
      </w:r>
      <w:r w:rsidRPr="004C2294">
        <w:rPr>
          <w:rStyle w:val="StyleUnderline"/>
          <w:color w:val="000000" w:themeColor="text1"/>
        </w:rPr>
        <w:t xml:space="preserve">Looked at environmentally, dominating nature would logically presage aggression toward other beings; “lording” validates the kind of hierarchy which disregards ecological inseparability. The </w:t>
      </w:r>
      <w:proofErr w:type="spellStart"/>
      <w:r w:rsidRPr="004C2294">
        <w:rPr>
          <w:rStyle w:val="StyleUnderline"/>
          <w:color w:val="000000" w:themeColor="text1"/>
        </w:rPr>
        <w:t>ecomelancholic</w:t>
      </w:r>
      <w:proofErr w:type="spellEnd"/>
      <w:r w:rsidRPr="004C2294">
        <w:rPr>
          <w:rStyle w:val="StyleUnderline"/>
          <w:color w:val="000000" w:themeColor="text1"/>
        </w:rPr>
        <w:t xml:space="preserve"> quest to be like the love object, to de-individuate, is the desire which undoes the self/other splitting created in violence.</w:t>
      </w:r>
    </w:p>
    <w:p w14:paraId="0909F631" w14:textId="0E4ED1A1" w:rsidR="007B04D5" w:rsidRDefault="007B04D5" w:rsidP="007B04D5">
      <w:pPr>
        <w:pStyle w:val="Heading4"/>
      </w:pPr>
      <w:r>
        <w:t>Looking towards ongoing histories of antiblack violence unleashes a subversive form of black melancholia that centers an acknowledgement of slavery’s afterlives as the starting point from which to build collective futures.</w:t>
      </w:r>
    </w:p>
    <w:p w14:paraId="5E3674BD" w14:textId="77777777" w:rsidR="007B04D5" w:rsidRPr="00D10A0D" w:rsidRDefault="007B04D5" w:rsidP="007B04D5">
      <w:r w:rsidRPr="009234A7">
        <w:rPr>
          <w:rStyle w:val="Heading4Char"/>
        </w:rPr>
        <w:t>James ’15</w:t>
      </w:r>
      <w:r>
        <w:t xml:space="preserve"> -- </w:t>
      </w:r>
      <w:r w:rsidRPr="004C2294">
        <w:rPr>
          <w:color w:val="000000" w:themeColor="text1"/>
        </w:rPr>
        <w:t>Associate Professor of English and Director of Africana Studies Program at GWU, Professor James specializes in African American literature and culture, with a concentration in the 19th century. She has a particular interest in theorizing the relationships among literary praxis, representations of blackness and sociopolitical violence. This interest extends beyond the U.S., incorporating transnational and diasporic perspectives on slavery, war, and revolution in the 19th century Americas. She has also produced essays exploring the ways that the memory of slavery appears in 20th and 21st century African American social justice discourses, including anti-war pacifism, environmentalism and disability agency</w:t>
      </w:r>
      <w:r>
        <w:t xml:space="preserve"> (Jennifer C. James,</w:t>
      </w:r>
      <w:r w:rsidRPr="00D10A0D">
        <w:t xml:space="preserve"> “Looking”</w:t>
      </w:r>
      <w:r>
        <w:t>,</w:t>
      </w:r>
      <w:r w:rsidRPr="00D10A0D">
        <w:t xml:space="preserve"> Feminist Studies, vol. 41, no. 1, 2015, pp. 213–217</w:t>
      </w:r>
      <w:r>
        <w:t>,</w:t>
      </w:r>
      <w:r w:rsidRPr="00D10A0D">
        <w:t xml:space="preserve"> JSTOR, </w:t>
      </w:r>
      <w:hyperlink r:id="rId12" w:history="1">
        <w:r w:rsidRPr="007C4C88">
          <w:rPr>
            <w:rStyle w:val="FollowedHyperlink"/>
          </w:rPr>
          <w:t>www.jstor.org/stable/10.15767/feministstudies.41.1.213</w:t>
        </w:r>
      </w:hyperlink>
      <w:r>
        <w:t>, accessed 6-27-2021) //</w:t>
      </w:r>
      <w:proofErr w:type="spellStart"/>
      <w:r>
        <w:t>nikki</w:t>
      </w:r>
      <w:proofErr w:type="spellEnd"/>
    </w:p>
    <w:p w14:paraId="6A2966AD" w14:textId="77777777" w:rsidR="007B04D5" w:rsidRPr="00D10A0D" w:rsidRDefault="007B04D5" w:rsidP="007B04D5">
      <w:pPr>
        <w:rPr>
          <w:rStyle w:val="StyleUnderline"/>
        </w:rPr>
      </w:pPr>
      <w:r w:rsidRPr="00D10A0D">
        <w:rPr>
          <w:sz w:val="16"/>
        </w:rPr>
        <w:t xml:space="preserve">They recognize the ways that </w:t>
      </w:r>
      <w:r w:rsidRPr="00D10A0D">
        <w:rPr>
          <w:rStyle w:val="StyleUnderline"/>
        </w:rPr>
        <w:t>Wells demands that her audience</w:t>
      </w:r>
      <w:r w:rsidRPr="00D10A0D">
        <w:rPr>
          <w:sz w:val="16"/>
        </w:rPr>
        <w:t xml:space="preserve">, whether black or white, </w:t>
      </w:r>
      <w:proofErr w:type="gramStart"/>
      <w:r w:rsidRPr="00D10A0D">
        <w:rPr>
          <w:sz w:val="16"/>
        </w:rPr>
        <w:t>male</w:t>
      </w:r>
      <w:proofErr w:type="gramEnd"/>
      <w:r w:rsidRPr="00D10A0D">
        <w:rPr>
          <w:sz w:val="16"/>
        </w:rPr>
        <w:t xml:space="preserve"> or female, </w:t>
      </w:r>
      <w:r w:rsidRPr="00D10A0D">
        <w:rPr>
          <w:rStyle w:val="StyleUnderline"/>
        </w:rPr>
        <w:t>look</w:t>
      </w:r>
      <w:r w:rsidRPr="00D10A0D">
        <w:rPr>
          <w:sz w:val="16"/>
        </w:rPr>
        <w:t>. bell hooks famously argued for</w:t>
      </w:r>
      <w:r w:rsidRPr="00D10A0D">
        <w:rPr>
          <w:rStyle w:val="StyleUnderline"/>
        </w:rPr>
        <w:t xml:space="preserve"> the potential of that form of subversive black looking </w:t>
      </w:r>
      <w:r w:rsidRPr="00D10A0D">
        <w:rPr>
          <w:sz w:val="16"/>
        </w:rPr>
        <w:t xml:space="preserve">in her essay “The Oppositional Gaze: Black Female Spectatorship,” noting that </w:t>
      </w:r>
      <w:r w:rsidRPr="00D10A0D">
        <w:rPr>
          <w:rStyle w:val="StyleUnderline"/>
        </w:rPr>
        <w:t>“we can both interrogate the gaze of the Other but also look back.”1 The power of looking back historically is what concerns me</w:t>
      </w:r>
      <w:r w:rsidRPr="00D10A0D">
        <w:rPr>
          <w:sz w:val="16"/>
        </w:rPr>
        <w:t xml:space="preserve"> here as a black woman and a black feminist working in the academy. The concept of </w:t>
      </w:r>
      <w:r w:rsidRPr="00D10A0D">
        <w:rPr>
          <w:rStyle w:val="StyleUnderline"/>
        </w:rPr>
        <w:t xml:space="preserve">historical looking requires that we accept a boundary between some notion of a “historical” past that can be roughly delineated from the present. </w:t>
      </w:r>
      <w:proofErr w:type="gramStart"/>
      <w:r w:rsidRPr="00D10A0D">
        <w:rPr>
          <w:rStyle w:val="StyleUnderline"/>
        </w:rPr>
        <w:t>However</w:t>
      </w:r>
      <w:proofErr w:type="gramEnd"/>
      <w:r w:rsidRPr="00D10A0D">
        <w:rPr>
          <w:rStyle w:val="StyleUnderline"/>
        </w:rPr>
        <w:t xml:space="preserve"> when black students facing endless instances of antiblack violence and systemic racism ask us whether anything has changed, they remind us that these boundaries are porous; their grief is indeed seeping through.</w:t>
      </w:r>
      <w:r w:rsidRPr="00D10A0D">
        <w:rPr>
          <w:sz w:val="16"/>
        </w:rPr>
        <w:t xml:space="preserve"> When they ask us how we can bear to teach “this stuff all the time”— slavery and lynching— </w:t>
      </w:r>
      <w:r w:rsidRPr="00D10A0D">
        <w:rPr>
          <w:rStyle w:val="StyleUnderline"/>
        </w:rPr>
        <w:t>they are wondering how we mask our grief.</w:t>
      </w:r>
      <w:r w:rsidRPr="00D10A0D">
        <w:rPr>
          <w:sz w:val="16"/>
        </w:rPr>
        <w:t xml:space="preserve"> In times like these, I wonder that as well. </w:t>
      </w:r>
      <w:r w:rsidRPr="00D10A0D">
        <w:rPr>
          <w:rStyle w:val="StyleUnderline"/>
        </w:rPr>
        <w:t xml:space="preserve">How do we navigate the place of black grief, </w:t>
      </w:r>
      <w:proofErr w:type="gramStart"/>
      <w:r w:rsidRPr="00D10A0D">
        <w:rPr>
          <w:rStyle w:val="StyleUnderline"/>
        </w:rPr>
        <w:t>theirs</w:t>
      </w:r>
      <w:proofErr w:type="gramEnd"/>
      <w:r w:rsidRPr="00D10A0D">
        <w:rPr>
          <w:rStyle w:val="StyleUnderline"/>
        </w:rPr>
        <w:t xml:space="preserve"> and ours, in our scholarly and pedagogical lives, especially if we are black women for whom that affect poses professional risks? My answer (at least today) is that we accept the unleashing of historical mourning as part of what we do, as a natural consequence of black historical looking</w:t>
      </w:r>
      <w:r w:rsidRPr="00D10A0D">
        <w:rPr>
          <w:sz w:val="16"/>
        </w:rPr>
        <w:t xml:space="preserve">. Elsewhere I have suggested that for </w:t>
      </w:r>
      <w:r w:rsidRPr="00D10A0D">
        <w:rPr>
          <w:rStyle w:val="StyleUnderline"/>
        </w:rPr>
        <w:t>African Americans, melancholia, far from being the pathological condition Freud describes, “defends against…[the] call to prematurely forget.” A resistant “memorial disposition,” black melancholia responds to our “cumulative losses” and is “activated by on-going and interrelated social and political violence.</w:t>
      </w:r>
      <w:r w:rsidRPr="00D10A0D">
        <w:rPr>
          <w:sz w:val="16"/>
        </w:rPr>
        <w:t xml:space="preserve"> </w:t>
      </w:r>
      <w:r w:rsidRPr="00D10A0D">
        <w:rPr>
          <w:rStyle w:val="StyleUnderline"/>
        </w:rPr>
        <w:t xml:space="preserve">Wells has taught black women how to “stare dangerously” at history without becoming immobilized in grief.3 In </w:t>
      </w:r>
      <w:proofErr w:type="spellStart"/>
      <w:r w:rsidRPr="00D10A0D">
        <w:rPr>
          <w:rStyle w:val="StyleUnderline"/>
        </w:rPr>
        <w:t>Wells’s</w:t>
      </w:r>
      <w:proofErr w:type="spellEnd"/>
      <w:r w:rsidRPr="00D10A0D">
        <w:rPr>
          <w:rStyle w:val="StyleUnderline"/>
        </w:rPr>
        <w:t xml:space="preserve"> case, black female looking emerges as multidirectional. Her look </w:t>
      </w:r>
      <w:proofErr w:type="gramStart"/>
      <w:r w:rsidRPr="00D10A0D">
        <w:rPr>
          <w:rStyle w:val="StyleUnderline"/>
        </w:rPr>
        <w:t>is able to</w:t>
      </w:r>
      <w:proofErr w:type="gramEnd"/>
      <w:r w:rsidRPr="00D10A0D">
        <w:rPr>
          <w:rStyle w:val="StyleUnderline"/>
        </w:rPr>
        <w:t xml:space="preserve"> incorporate the necessary, backward gaze of the black female melancholic subject without sacrificing the black collective future. Her work demands that we acknowledge white supremacist violence against black men and black women as a </w:t>
      </w:r>
      <w:r w:rsidRPr="00D10A0D">
        <w:rPr>
          <w:rStyle w:val="StyleUnderline"/>
        </w:rPr>
        <w:lastRenderedPageBreak/>
        <w:t>structural reincarnation of enslavement, not as an emergent, discrete phenomenon to be mourned anew. Her look stands as an unflinching examination of the past, a sweeping assessment of present injustices, and a vision of a black liberation yet to be realized.</w:t>
      </w:r>
    </w:p>
    <w:p w14:paraId="58BABCF3" w14:textId="77777777" w:rsidR="007B04D5" w:rsidRPr="004C2294" w:rsidRDefault="007B04D5" w:rsidP="007B04D5">
      <w:pPr>
        <w:pStyle w:val="Heading4"/>
        <w:rPr>
          <w:color w:val="000000" w:themeColor="text1"/>
        </w:rPr>
      </w:pPr>
      <w:r w:rsidRPr="004C2294">
        <w:rPr>
          <w:color w:val="000000" w:themeColor="text1"/>
        </w:rPr>
        <w:t>Racial melancholia embraces the communality of mourning as a site of resistance – the acknowledgement of shared loss forges social bonds that engender collective agency against antiblackness.</w:t>
      </w:r>
    </w:p>
    <w:p w14:paraId="0EEFA327" w14:textId="77777777" w:rsidR="007B04D5" w:rsidRPr="004C2294" w:rsidRDefault="007B04D5" w:rsidP="007B04D5">
      <w:pPr>
        <w:spacing w:after="0" w:line="240" w:lineRule="auto"/>
        <w:rPr>
          <w:color w:val="000000" w:themeColor="text1"/>
        </w:rPr>
      </w:pPr>
      <w:proofErr w:type="spellStart"/>
      <w:r w:rsidRPr="004C2294">
        <w:rPr>
          <w:rStyle w:val="Heading4Char"/>
          <w:color w:val="000000" w:themeColor="text1"/>
        </w:rPr>
        <w:t>Grinage</w:t>
      </w:r>
      <w:proofErr w:type="spellEnd"/>
      <w:r w:rsidRPr="004C2294">
        <w:rPr>
          <w:rStyle w:val="Heading4Char"/>
          <w:color w:val="000000" w:themeColor="text1"/>
        </w:rPr>
        <w:t xml:space="preserve"> ’19</w:t>
      </w:r>
      <w:r w:rsidRPr="004C2294">
        <w:rPr>
          <w:color w:val="000000" w:themeColor="text1"/>
        </w:rPr>
        <w:t xml:space="preserve"> – assistant professor at the University of Minnesota, interested in race and education, critical literacy, postcolonial theory, critical whiteness studies, critical pedagogy, psychoanalysis, cultural studies, emotion and affect in teaching and learning (Justin </w:t>
      </w:r>
      <w:proofErr w:type="spellStart"/>
      <w:r w:rsidRPr="004C2294">
        <w:rPr>
          <w:color w:val="000000" w:themeColor="text1"/>
        </w:rPr>
        <w:t>Grinage</w:t>
      </w:r>
      <w:proofErr w:type="spellEnd"/>
      <w:r w:rsidRPr="004C2294">
        <w:rPr>
          <w:color w:val="000000" w:themeColor="text1"/>
        </w:rPr>
        <w:t xml:space="preserve">, 6-1-2019, "Endless Mourning: Racial Melancholia, Black Grief, and the Transformative Possibilities For Racial Justice in Education," Harvard Educational Review (2019) 89 (2): 227–250, </w:t>
      </w:r>
      <w:hyperlink r:id="rId13" w:tgtFrame="_blank" w:history="1">
        <w:r w:rsidRPr="004C2294">
          <w:rPr>
            <w:rStyle w:val="FollowedHyperlink"/>
            <w:color w:val="000000" w:themeColor="text1"/>
          </w:rPr>
          <w:t>https://doi.org/10.17763/1943-5045-89.2.227</w:t>
        </w:r>
      </w:hyperlink>
      <w:r w:rsidRPr="004C2294">
        <w:rPr>
          <w:color w:val="000000" w:themeColor="text1"/>
        </w:rPr>
        <w:t>,</w:t>
      </w:r>
      <w:r w:rsidRPr="004C2294">
        <w:rPr>
          <w:rFonts w:ascii="Times New Roman" w:hAnsi="Times New Roman" w:cs="Times New Roman"/>
          <w:color w:val="000000" w:themeColor="text1"/>
          <w:sz w:val="24"/>
        </w:rPr>
        <w:t xml:space="preserve"> a</w:t>
      </w:r>
      <w:r w:rsidRPr="004C2294">
        <w:rPr>
          <w:color w:val="000000" w:themeColor="text1"/>
        </w:rPr>
        <w:t>ccessed 6-24-2021) //</w:t>
      </w:r>
      <w:proofErr w:type="spellStart"/>
      <w:r w:rsidRPr="004C2294">
        <w:rPr>
          <w:color w:val="000000" w:themeColor="text1"/>
        </w:rPr>
        <w:t>nikki</w:t>
      </w:r>
      <w:proofErr w:type="spellEnd"/>
    </w:p>
    <w:p w14:paraId="1A52BFB9" w14:textId="77777777" w:rsidR="007B04D5" w:rsidRPr="004C2294" w:rsidRDefault="007B04D5" w:rsidP="007B04D5">
      <w:pPr>
        <w:rPr>
          <w:color w:val="000000" w:themeColor="text1"/>
        </w:rPr>
      </w:pPr>
    </w:p>
    <w:p w14:paraId="7391EAA7" w14:textId="77777777" w:rsidR="007B04D5" w:rsidRPr="004C2294" w:rsidRDefault="007B04D5" w:rsidP="007B04D5">
      <w:pPr>
        <w:rPr>
          <w:rStyle w:val="StyleUnderline"/>
          <w:color w:val="000000" w:themeColor="text1"/>
        </w:rPr>
      </w:pPr>
      <w:r w:rsidRPr="004C2294">
        <w:rPr>
          <w:rStyle w:val="StyleUnderline"/>
          <w:color w:val="000000" w:themeColor="text1"/>
        </w:rPr>
        <w:t>Collective mourning as a method for resistance represents the social dimension of melancholia where bonds surrounding shared traumas are formed to contest racism. The embodiment of racial injury is shifted from an individualized form of grief to a collective acknowledgment of similar racial wounds.</w:t>
      </w:r>
      <w:r w:rsidRPr="004C2294">
        <w:rPr>
          <w:color w:val="000000" w:themeColor="text1"/>
          <w:sz w:val="16"/>
        </w:rPr>
        <w:t xml:space="preserve"> An added layer to Dumas’s (2014) framework for black suffering in schools, in addition to a lack of upward mobility, was the uptick in public displays of police brutality against black, brown, and Indigenous populations in the US. This racism was especially traumatic for Fredrick, Richard, and James because of the overt police violence committed against numerous black males within the span of five months. The deaths of these black males had an adverse effect on Fredrick, Richard, and James in their daily lives at school. Within classroom spaces at Sumner, their attempts at mourning were discouraged and prohibited. As a result, they were restricted to processing their grief in the hallways and during lunch. </w:t>
      </w:r>
      <w:r w:rsidRPr="004C2294">
        <w:rPr>
          <w:rStyle w:val="StyleUnderline"/>
          <w:color w:val="000000" w:themeColor="text1"/>
        </w:rPr>
        <w:t xml:space="preserve">The social bonds they forged demonstrate the nonpathological core of racial melancholia through the agentic pathways they constructed despite the presence of racial trauma. The forging of these bonds illustrates the actionable components of double consciousness and racial melancholia. The shared knowledge of how their blackness was dangerous when viewed through the lens of a white supremacist society where young black men perish at the hands of police officers and where schools deny and silence this truth underscores their conscious recognition of a “we” that suffers and a “we” that is under attack. Yet, arising from this shared pain were collective forms of resistance. </w:t>
      </w:r>
      <w:r w:rsidRPr="004C2294">
        <w:rPr>
          <w:color w:val="000000" w:themeColor="text1"/>
          <w:sz w:val="16"/>
        </w:rPr>
        <w:t xml:space="preserve">Working together to thrive </w:t>
      </w:r>
      <w:proofErr w:type="gramStart"/>
      <w:r w:rsidRPr="004C2294">
        <w:rPr>
          <w:color w:val="000000" w:themeColor="text1"/>
          <w:sz w:val="16"/>
        </w:rPr>
        <w:t>in spite of</w:t>
      </w:r>
      <w:proofErr w:type="gramEnd"/>
      <w:r w:rsidRPr="004C2294">
        <w:rPr>
          <w:color w:val="000000" w:themeColor="text1"/>
          <w:sz w:val="16"/>
        </w:rPr>
        <w:t xml:space="preserve"> enduring racial trauma became a central focus of Fredrick, Richard, and James’s existence inside and outside of school. </w:t>
      </w:r>
      <w:r w:rsidRPr="004C2294">
        <w:rPr>
          <w:rStyle w:val="StyleUnderline"/>
          <w:color w:val="000000" w:themeColor="text1"/>
        </w:rPr>
        <w:t xml:space="preserve">This form of collective resistance can be framed as a critical antiracist intervention that functions on a psychosocial level, where social connections can lead toward psychic opportunities for mourning racial injury through what David </w:t>
      </w:r>
      <w:proofErr w:type="spellStart"/>
      <w:r w:rsidRPr="004C2294">
        <w:rPr>
          <w:rStyle w:val="StyleUnderline"/>
          <w:color w:val="000000" w:themeColor="text1"/>
        </w:rPr>
        <w:t>Eng</w:t>
      </w:r>
      <w:proofErr w:type="spellEnd"/>
      <w:r w:rsidRPr="004C2294">
        <w:rPr>
          <w:rStyle w:val="StyleUnderline"/>
          <w:color w:val="000000" w:themeColor="text1"/>
        </w:rPr>
        <w:t xml:space="preserve"> and </w:t>
      </w:r>
      <w:proofErr w:type="spellStart"/>
      <w:r w:rsidRPr="004C2294">
        <w:rPr>
          <w:rStyle w:val="StyleUnderline"/>
          <w:color w:val="000000" w:themeColor="text1"/>
        </w:rPr>
        <w:t>Shinhee</w:t>
      </w:r>
      <w:proofErr w:type="spellEnd"/>
      <w:r w:rsidRPr="004C2294">
        <w:rPr>
          <w:rStyle w:val="StyleUnderline"/>
          <w:color w:val="000000" w:themeColor="text1"/>
        </w:rPr>
        <w:t xml:space="preserve"> Han (2000) refer to as “psychic citizenship”: Indeed, it is our belief that the refusal to view identities under social erasure as individual pathology and permanent damage lies in the communal appropriation of melancholia, it refunctioning as a structure of everyday life that annuls the multitude of losses an unforgiving social world continually demands. (p. 697) Communal efforts to resist racism and cope with racial trauma engender negotiations between mourning and melancholia. These negotiations create the possibilities for social change.</w:t>
      </w:r>
      <w:r w:rsidRPr="004C2294">
        <w:rPr>
          <w:color w:val="000000" w:themeColor="text1"/>
          <w:sz w:val="16"/>
        </w:rPr>
        <w:t xml:space="preserve"> </w:t>
      </w:r>
      <w:proofErr w:type="gramStart"/>
      <w:r w:rsidRPr="004C2294">
        <w:rPr>
          <w:color w:val="000000" w:themeColor="text1"/>
          <w:sz w:val="16"/>
        </w:rPr>
        <w:t>Similar to</w:t>
      </w:r>
      <w:proofErr w:type="gramEnd"/>
      <w:r w:rsidRPr="004C2294">
        <w:rPr>
          <w:color w:val="000000" w:themeColor="text1"/>
          <w:sz w:val="16"/>
        </w:rPr>
        <w:t xml:space="preserve"> Pastor Givens and the surrounding community gathering to mourn the death of Jamar Clark at a Black Lives Matter protest, </w:t>
      </w:r>
      <w:r w:rsidRPr="004C2294">
        <w:rPr>
          <w:rStyle w:val="StyleUnderline"/>
          <w:color w:val="000000" w:themeColor="text1"/>
        </w:rPr>
        <w:t>reframing melancholia as a productive process for engaging with racial loss enables social groups to coalesce around the shared historical traumas that continue to plague the present, a process that can lead to future social transformation.</w:t>
      </w:r>
    </w:p>
    <w:p w14:paraId="480B0654" w14:textId="77777777" w:rsidR="007B04D5" w:rsidRPr="004C2294" w:rsidRDefault="007B04D5" w:rsidP="007B04D5">
      <w:pPr>
        <w:pStyle w:val="Heading4"/>
        <w:rPr>
          <w:color w:val="000000" w:themeColor="text1"/>
        </w:rPr>
      </w:pPr>
      <w:r w:rsidRPr="004C2294">
        <w:rPr>
          <w:color w:val="000000" w:themeColor="text1"/>
        </w:rPr>
        <w:lastRenderedPageBreak/>
        <w:t>The 1AC’s embrace of fugitive and “untamed” black ecologies recognizes water itself as a site of collective memory of the legacies of violence and insurgency that characterize black life and challenges environmental colonialism through maroon imaginaries that theorize alternative relationships to the natural world.</w:t>
      </w:r>
    </w:p>
    <w:p w14:paraId="69FEA432" w14:textId="77777777" w:rsidR="007B04D5" w:rsidRPr="004C2294" w:rsidRDefault="007B04D5" w:rsidP="007B04D5">
      <w:pPr>
        <w:rPr>
          <w:color w:val="000000" w:themeColor="text1"/>
        </w:rPr>
      </w:pPr>
      <w:proofErr w:type="spellStart"/>
      <w:r w:rsidRPr="004C2294">
        <w:rPr>
          <w:rStyle w:val="Style13ptBold"/>
          <w:color w:val="000000" w:themeColor="text1"/>
        </w:rPr>
        <w:t>Hosbey</w:t>
      </w:r>
      <w:proofErr w:type="spellEnd"/>
      <w:r w:rsidRPr="004C2294">
        <w:rPr>
          <w:rStyle w:val="Style13ptBold"/>
          <w:color w:val="000000" w:themeColor="text1"/>
        </w:rPr>
        <w:t xml:space="preserve"> and Roane ’21</w:t>
      </w:r>
      <w:r w:rsidRPr="004C2294">
        <w:rPr>
          <w:color w:val="000000" w:themeColor="text1"/>
        </w:rPr>
        <w:t xml:space="preserve"> – Justin </w:t>
      </w:r>
      <w:proofErr w:type="spellStart"/>
      <w:r w:rsidRPr="004C2294">
        <w:rPr>
          <w:color w:val="000000" w:themeColor="text1"/>
        </w:rPr>
        <w:t>Hosbey</w:t>
      </w:r>
      <w:proofErr w:type="spellEnd"/>
      <w:r w:rsidRPr="004C2294">
        <w:rPr>
          <w:color w:val="000000" w:themeColor="text1"/>
        </w:rPr>
        <w:t xml:space="preserve"> is an assistant professor of </w:t>
      </w:r>
      <w:proofErr w:type="spellStart"/>
      <w:r w:rsidRPr="004C2294">
        <w:rPr>
          <w:color w:val="000000" w:themeColor="text1"/>
        </w:rPr>
        <w:t>anthropolgy</w:t>
      </w:r>
      <w:proofErr w:type="spellEnd"/>
      <w:r w:rsidRPr="004C2294">
        <w:rPr>
          <w:color w:val="000000" w:themeColor="text1"/>
        </w:rPr>
        <w:t xml:space="preserve"> at Emory University, J.T. Roane is assistant professor of African and African American Studies in the School of Social Transformation at Arizona State University. He received his PhD in history from Columbia University and he is a 2008 graduate of the Carter G. Woodson Institute at the University of Virginia. He currently serves as the lead of the Black Ecologies Initiative at ASU's Institute for Humanities Research (Justin </w:t>
      </w:r>
      <w:proofErr w:type="spellStart"/>
      <w:r w:rsidRPr="004C2294">
        <w:rPr>
          <w:color w:val="000000" w:themeColor="text1"/>
        </w:rPr>
        <w:t>Hosbey</w:t>
      </w:r>
      <w:proofErr w:type="spellEnd"/>
      <w:r w:rsidRPr="004C2294">
        <w:rPr>
          <w:color w:val="000000" w:themeColor="text1"/>
        </w:rPr>
        <w:t xml:space="preserve"> and J. T. Roane, "A Totally Different Form of Living: On the Legacies of Displacement and </w:t>
      </w:r>
      <w:proofErr w:type="spellStart"/>
      <w:r w:rsidRPr="004C2294">
        <w:rPr>
          <w:color w:val="000000" w:themeColor="text1"/>
        </w:rPr>
        <w:t>Marronage</w:t>
      </w:r>
      <w:proofErr w:type="spellEnd"/>
      <w:r w:rsidRPr="004C2294">
        <w:rPr>
          <w:color w:val="000000" w:themeColor="text1"/>
        </w:rPr>
        <w:t xml:space="preserve"> as Black Ecologies”, Southern Cultures, vol. 27 no. 1, 2021, p. 68-73. Project MUSE, doi:10.1353/scu.2021.0009, accessed 6-24-2021) //</w:t>
      </w:r>
      <w:proofErr w:type="spellStart"/>
      <w:r w:rsidRPr="004C2294">
        <w:rPr>
          <w:color w:val="000000" w:themeColor="text1"/>
        </w:rPr>
        <w:t>nikki</w:t>
      </w:r>
      <w:proofErr w:type="spellEnd"/>
    </w:p>
    <w:p w14:paraId="68EE10A4" w14:textId="77777777" w:rsidR="007B04D5" w:rsidRPr="004C2294" w:rsidRDefault="007B04D5" w:rsidP="007B04D5">
      <w:pPr>
        <w:rPr>
          <w:rStyle w:val="StyleUnderline"/>
          <w:color w:val="000000" w:themeColor="text1"/>
        </w:rPr>
      </w:pPr>
      <w:r w:rsidRPr="004C2294">
        <w:rPr>
          <w:color w:val="000000" w:themeColor="text1"/>
          <w:sz w:val="16"/>
        </w:rPr>
        <w:t xml:space="preserve">THIS IS A BRIEF REFLECTION on water, swamps, bayous, wetlands, and Black life in the United States, and the forms of freedom and racialized unfreedom that these ecologies have facilitated. </w:t>
      </w:r>
      <w:r w:rsidRPr="004C2294">
        <w:rPr>
          <w:rStyle w:val="StyleUnderline"/>
          <w:color w:val="000000" w:themeColor="text1"/>
        </w:rPr>
        <w:t>Our ongoing collective project is to produce “deep maps” that center Black ecologies in the ways we think about the environment in and beyond the US South. Following water’s varied capacities— stagnant open pools, circuitous underground rivers, swift streams, or open ocean with its tides and currents—we draw together Tidewater Virginia and the Mississippi Delta, particularly New Orleans, to discover new possibilities of regional social and political affiliation outside of domination, extraction, and violence. These spaces share a linked ecological and social history—and fate. They refract through the prism of coastal seas, highlighting the nature of anti-Black ecological violence, which began with the domestic saltwater slave trade and endures in contemporary modes of oil-based extraction</w:t>
      </w:r>
      <w:r w:rsidRPr="004C2294">
        <w:rPr>
          <w:color w:val="000000" w:themeColor="text1"/>
          <w:sz w:val="16"/>
        </w:rPr>
        <w:t xml:space="preserve">. In the area now known as New Orleans, </w:t>
      </w:r>
      <w:r w:rsidRPr="004C2294">
        <w:rPr>
          <w:rStyle w:val="StyleUnderline"/>
          <w:color w:val="000000" w:themeColor="text1"/>
        </w:rPr>
        <w:t>human groups have continually negotiated a complex relationship with water</w:t>
      </w:r>
      <w:r w:rsidRPr="004C2294">
        <w:rPr>
          <w:color w:val="000000" w:themeColor="text1"/>
          <w:sz w:val="16"/>
        </w:rPr>
        <w:t xml:space="preserve">. Long before Jean-Baptiste Le Moyne de Bienville established the settler site of La Nouvelle-Orléans in 1718, </w:t>
      </w:r>
      <w:r w:rsidRPr="004C2294">
        <w:rPr>
          <w:rStyle w:val="StyleUnderline"/>
          <w:color w:val="000000" w:themeColor="text1"/>
        </w:rPr>
        <w:t xml:space="preserve">Indigenous peoples had developed a series of navigational strategies and a portage that connected </w:t>
      </w:r>
      <w:proofErr w:type="spellStart"/>
      <w:r w:rsidRPr="004C2294">
        <w:rPr>
          <w:rStyle w:val="StyleUnderline"/>
          <w:color w:val="000000" w:themeColor="text1"/>
        </w:rPr>
        <w:t>Bayouk</w:t>
      </w:r>
      <w:proofErr w:type="spellEnd"/>
      <w:r w:rsidRPr="004C2294">
        <w:rPr>
          <w:rStyle w:val="StyleUnderline"/>
          <w:color w:val="000000" w:themeColor="text1"/>
        </w:rPr>
        <w:t xml:space="preserve"> Choupique</w:t>
      </w:r>
      <w:r w:rsidRPr="004C2294">
        <w:rPr>
          <w:color w:val="000000" w:themeColor="text1"/>
          <w:sz w:val="16"/>
        </w:rPr>
        <w:t xml:space="preserve"> (now known as Bayou St. John) </w:t>
      </w:r>
      <w:r w:rsidRPr="004C2294">
        <w:rPr>
          <w:rStyle w:val="StyleUnderline"/>
          <w:color w:val="000000" w:themeColor="text1"/>
        </w:rPr>
        <w:t xml:space="preserve">to the Mississippi River </w:t>
      </w:r>
      <w:proofErr w:type="gramStart"/>
      <w:r w:rsidRPr="004C2294">
        <w:rPr>
          <w:rStyle w:val="StyleUnderline"/>
          <w:color w:val="000000" w:themeColor="text1"/>
        </w:rPr>
        <w:t>in order to</w:t>
      </w:r>
      <w:proofErr w:type="gramEnd"/>
      <w:r w:rsidRPr="004C2294">
        <w:rPr>
          <w:rStyle w:val="StyleUnderline"/>
          <w:color w:val="000000" w:themeColor="text1"/>
        </w:rPr>
        <w:t xml:space="preserve"> facilitate travel and trade. Ecological considerations were paramount to Governor Bienville’s decision to found New Orleans on a natural levee alongside the Mississippi River, seeking to ward off flooding from the unregulated river and to protect the city from being swept away by tropical cyclones.</w:t>
      </w:r>
      <w:r w:rsidRPr="004C2294">
        <w:rPr>
          <w:color w:val="000000" w:themeColor="text1"/>
          <w:sz w:val="16"/>
        </w:rPr>
        <w:t xml:space="preserve"> The site that Bienville first established is now known as the French Quarter. As New Orleans developed, </w:t>
      </w:r>
      <w:r w:rsidRPr="004C2294">
        <w:rPr>
          <w:rStyle w:val="StyleUnderline"/>
          <w:color w:val="000000" w:themeColor="text1"/>
        </w:rPr>
        <w:t>Bienville and other early French settlers regarded the rich and protective wetlands of willow trees and cypress swamps that comprised most of southern Louisiana as malaria-prone thickets that they needed to manipulate and transform for settlement and economic viability</w:t>
      </w:r>
      <w:r w:rsidRPr="004C2294">
        <w:rPr>
          <w:color w:val="000000" w:themeColor="text1"/>
          <w:sz w:val="16"/>
        </w:rPr>
        <w:t xml:space="preserve">. Despite numerous social and ecological challenges in its early history, New Orleans continued to develop and eventually became a key node of imperial commerce for both the French and Spanish empires. As the Louisiana colony shifted between these two powers, eventually becoming a part of the United States, a dynamic mix of cultures, languages, and social practices emerged and began to syncretize in this unique landscape. However, one </w:t>
      </w:r>
      <w:proofErr w:type="gramStart"/>
      <w:r w:rsidRPr="004C2294">
        <w:rPr>
          <w:color w:val="000000" w:themeColor="text1"/>
          <w:sz w:val="16"/>
        </w:rPr>
        <w:t>particular socioeconomic</w:t>
      </w:r>
      <w:proofErr w:type="gramEnd"/>
      <w:r w:rsidRPr="004C2294">
        <w:rPr>
          <w:color w:val="000000" w:themeColor="text1"/>
          <w:sz w:val="16"/>
        </w:rPr>
        <w:t xml:space="preserve"> arrangement remained constant—the racial slavery that propelled the region’s plantation economy. The sale of enslaved people through commercial shipping lines from the ports servicing the Tidewater and lower Chesapeake region, Baltimore, Alexandria, and Richmond shifted from an incidental trade before the War of 1812 to a </w:t>
      </w:r>
      <w:proofErr w:type="spellStart"/>
      <w:r w:rsidRPr="004C2294">
        <w:rPr>
          <w:color w:val="000000" w:themeColor="text1"/>
          <w:sz w:val="16"/>
        </w:rPr>
        <w:t>laterally</w:t>
      </w:r>
      <w:proofErr w:type="spellEnd"/>
      <w:r w:rsidRPr="004C2294">
        <w:rPr>
          <w:color w:val="000000" w:themeColor="text1"/>
          <w:sz w:val="16"/>
        </w:rPr>
        <w:t xml:space="preserve"> organized trade defined by surging demand preceding the 1837 economic crisis. After 1837, the trade became a fragmented market integrated among a wider coastal network. Along with railroads, slave traders used coastal and riverine waterscapes for steam shipping. The </w:t>
      </w:r>
      <w:r w:rsidRPr="004C2294">
        <w:rPr>
          <w:rStyle w:val="StyleUnderline"/>
          <w:color w:val="000000" w:themeColor="text1"/>
        </w:rPr>
        <w:t xml:space="preserve">sale of enslaved persons from the Chesapeake fueled industry, underwriting the Deep South’s expansion into and hold on international cotton markets. This human trade from the Tidewater and Piedmont Virginia to the Deep South, through New </w:t>
      </w:r>
      <w:r w:rsidRPr="004C2294">
        <w:rPr>
          <w:rStyle w:val="StyleUnderline"/>
          <w:color w:val="000000" w:themeColor="text1"/>
        </w:rPr>
        <w:lastRenderedPageBreak/>
        <w:t>Orleans as well as other ports, into the hinterland of expanding cotton production, ruptured fundamental senses of belonging, collectivity, and community</w:t>
      </w:r>
      <w:r w:rsidRPr="004C2294">
        <w:rPr>
          <w:color w:val="000000" w:themeColor="text1"/>
          <w:sz w:val="16"/>
        </w:rPr>
        <w:t xml:space="preserve">. As Minnie </w:t>
      </w:r>
      <w:proofErr w:type="spellStart"/>
      <w:r w:rsidRPr="004C2294">
        <w:rPr>
          <w:color w:val="000000" w:themeColor="text1"/>
          <w:sz w:val="16"/>
        </w:rPr>
        <w:t>Fulkes</w:t>
      </w:r>
      <w:proofErr w:type="spellEnd"/>
      <w:r w:rsidRPr="004C2294">
        <w:rPr>
          <w:color w:val="000000" w:themeColor="text1"/>
          <w:sz w:val="16"/>
        </w:rPr>
        <w:t xml:space="preserve"> remembered of her childhood under slavery, her brother and sister were sold by </w:t>
      </w:r>
      <w:proofErr w:type="spellStart"/>
      <w:r w:rsidRPr="004C2294">
        <w:rPr>
          <w:color w:val="000000" w:themeColor="text1"/>
          <w:sz w:val="16"/>
        </w:rPr>
        <w:t>Gelespie</w:t>
      </w:r>
      <w:proofErr w:type="spellEnd"/>
      <w:r w:rsidRPr="004C2294">
        <w:rPr>
          <w:color w:val="000000" w:themeColor="text1"/>
          <w:sz w:val="16"/>
        </w:rPr>
        <w:t xml:space="preserve"> Graves to “cotton country,” where, as she recalled her mother lamenting, “They were made to work in the cotton fields by their new master, out in them white fields in the broiling sun from the time it </w:t>
      </w:r>
      <w:proofErr w:type="spellStart"/>
      <w:r w:rsidRPr="004C2294">
        <w:rPr>
          <w:color w:val="000000" w:themeColor="text1"/>
          <w:sz w:val="16"/>
        </w:rPr>
        <w:t>breaked</w:t>
      </w:r>
      <w:proofErr w:type="spellEnd"/>
      <w:r w:rsidRPr="004C2294">
        <w:rPr>
          <w:color w:val="000000" w:themeColor="text1"/>
          <w:sz w:val="16"/>
        </w:rPr>
        <w:t xml:space="preserve"> day ’til you couldn’t see at night and, yes, </w:t>
      </w:r>
      <w:proofErr w:type="spellStart"/>
      <w:r w:rsidRPr="004C2294">
        <w:rPr>
          <w:color w:val="000000" w:themeColor="text1"/>
          <w:sz w:val="16"/>
        </w:rPr>
        <w:t>indeedy</w:t>
      </w:r>
      <w:proofErr w:type="spellEnd"/>
      <w:r w:rsidRPr="004C2294">
        <w:rPr>
          <w:color w:val="000000" w:themeColor="text1"/>
          <w:sz w:val="16"/>
        </w:rPr>
        <w:t xml:space="preserve">, and if God isn’t my righteous judge, they were given not half to eat, no not enough, to eat. They were beaten if they asked for </w:t>
      </w:r>
      <w:proofErr w:type="gramStart"/>
      <w:r w:rsidRPr="004C2294">
        <w:rPr>
          <w:color w:val="000000" w:themeColor="text1"/>
          <w:sz w:val="16"/>
        </w:rPr>
        <w:t>any more</w:t>
      </w:r>
      <w:proofErr w:type="gramEnd"/>
      <w:r w:rsidRPr="004C2294">
        <w:rPr>
          <w:color w:val="000000" w:themeColor="text1"/>
          <w:sz w:val="16"/>
        </w:rPr>
        <w:t xml:space="preserve">.” The fate of </w:t>
      </w:r>
      <w:proofErr w:type="spellStart"/>
      <w:r w:rsidRPr="004C2294">
        <w:rPr>
          <w:color w:val="000000" w:themeColor="text1"/>
          <w:sz w:val="16"/>
        </w:rPr>
        <w:t>Fulkes’s</w:t>
      </w:r>
      <w:proofErr w:type="spellEnd"/>
      <w:r w:rsidRPr="004C2294">
        <w:rPr>
          <w:color w:val="000000" w:themeColor="text1"/>
          <w:sz w:val="16"/>
        </w:rPr>
        <w:t xml:space="preserve"> siblings in cotton fields in the Deep South serves as a reminder of the ultimate power of slave masters to render the enslaved the fungible raw material of expansion, their communities atomized and bodies expendable in subduing a wilderness.2 </w:t>
      </w:r>
      <w:r w:rsidRPr="004C2294">
        <w:rPr>
          <w:rStyle w:val="StyleUnderline"/>
          <w:color w:val="000000" w:themeColor="text1"/>
        </w:rPr>
        <w:t xml:space="preserve">The Western epistemology of “taming” nature for the sake of commerce hardened the physical conditions of enslavement between the Tidewater and New Orleans. We write against these settler colonial ideologies of ecological degradation, extraction, and accumulation by exploring the land stewardship and environmental practices of Black communities in the US South. We locate ongoing shared cultural histories of resistance through the matrix of Black ecologies in “untamed” spaces. In swamps and in forests, the enslaved formed a </w:t>
      </w:r>
      <w:proofErr w:type="gramStart"/>
      <w:r w:rsidRPr="004C2294">
        <w:rPr>
          <w:rStyle w:val="StyleUnderline"/>
          <w:color w:val="000000" w:themeColor="text1"/>
        </w:rPr>
        <w:t>fleeting Black commons</w:t>
      </w:r>
      <w:proofErr w:type="gramEnd"/>
      <w:r w:rsidRPr="004C2294">
        <w:rPr>
          <w:rStyle w:val="StyleUnderline"/>
          <w:color w:val="000000" w:themeColor="text1"/>
        </w:rPr>
        <w:t>, whereby they used their unique knowledge of the landscapes and waterscapes to extend a fugitive and transient freedom.</w:t>
      </w:r>
      <w:r w:rsidRPr="004C2294">
        <w:rPr>
          <w:color w:val="000000" w:themeColor="text1"/>
          <w:sz w:val="16"/>
        </w:rPr>
        <w:t xml:space="preserve"> As Charles Crawley, formerly enslaved in Lunenburg County in Virginia’s Southside, remembered, “Sometimes the slaves would go and take up and live at other places; some of them lived in the woods off of taking things, such as hogs, corn, and vegetables from other folks’ farm.” Crawley went on to note that enslavers also sought to reign in the maroon insurgency through threat of sale: “If these slaves was caught, they were sold by their new masters to go down South. They tell me them masters down South was so mean to slaves they would let them work them cotton fields ’til they fall dead with hoes in their hands, and would beat them.”3 If enslaved people sold from the Chesapeake helped to repopulate and transform the Deep South, like their forebears who survived the Middle Passage, they didn’t simply forget the cultures, lands, or waters they left behind in Tidewater Virginia, and their efforts to carve freedom within them. </w:t>
      </w:r>
      <w:r w:rsidRPr="004C2294">
        <w:rPr>
          <w:rStyle w:val="StyleUnderline"/>
          <w:color w:val="000000" w:themeColor="text1"/>
        </w:rPr>
        <w:t>These spaces articulated “something akin to freedom,” realized within the ecologies that the colonial order could not “tame.” Inhabiting these ecologies and keeping them “untamed” demanded alternative ways of thinking about land use, stewardship, accumulation, and the environment. Thinking alongside Katherine McKittrick’s foundational work on Black women’s geographies, what anticolonial practices and epistemologies might have been developed in the maroon communities that inhabited these ecologies? Moreover, what happens when we place the maroon and her strategies in the “foreground” of thought about geography and ecology,</w:t>
      </w:r>
      <w:r w:rsidRPr="004C2294">
        <w:rPr>
          <w:color w:val="000000" w:themeColor="text1"/>
          <w:sz w:val="16"/>
        </w:rPr>
        <w:t xml:space="preserve"> as Yannick Marshall raises?4 </w:t>
      </w:r>
      <w:r w:rsidRPr="004C2294">
        <w:rPr>
          <w:rStyle w:val="StyleUnderline"/>
          <w:color w:val="000000" w:themeColor="text1"/>
        </w:rPr>
        <w:t>Maroon communities emerged across the Atlantic World during slavery, and despite being under siege from the state and transnational capital, many of them persist into the present in Brazil, Colombia, and Suriname</w:t>
      </w:r>
      <w:r w:rsidRPr="004C2294">
        <w:rPr>
          <w:color w:val="000000" w:themeColor="text1"/>
          <w:sz w:val="16"/>
        </w:rPr>
        <w:t xml:space="preserve">. Until the US Civil War, there were thousands of people in maroon encampments in the vicinity of New Orleans, undoubtedly among them maroons sold from Virginia, living clandestinely along the cypress swamps and waterways in St. Bernard Parish and the Lake Borgne area.5 Well into the twentieth and twenty-first centuries, </w:t>
      </w:r>
      <w:r w:rsidRPr="004C2294">
        <w:rPr>
          <w:rStyle w:val="StyleUnderline"/>
          <w:color w:val="000000" w:themeColor="text1"/>
        </w:rPr>
        <w:t>these spaces of indeterminable relation between water and land were home to an ongoing genealogy of Black unfolding in what might appear as an otherwise stagnant history of bog mud and brackish tidal zones.</w:t>
      </w:r>
      <w:r w:rsidRPr="004C2294">
        <w:rPr>
          <w:color w:val="000000" w:themeColor="text1"/>
          <w:sz w:val="16"/>
        </w:rPr>
        <w:t xml:space="preserve"> New Orleanian activist and community organizer Malik Rahim described his childhood community on the West Bank of New Orleans as a maroon </w:t>
      </w:r>
      <w:proofErr w:type="gramStart"/>
      <w:r w:rsidRPr="004C2294">
        <w:rPr>
          <w:color w:val="000000" w:themeColor="text1"/>
          <w:sz w:val="16"/>
        </w:rPr>
        <w:t>community, and</w:t>
      </w:r>
      <w:proofErr w:type="gramEnd"/>
      <w:r w:rsidRPr="004C2294">
        <w:rPr>
          <w:color w:val="000000" w:themeColor="text1"/>
          <w:sz w:val="16"/>
        </w:rPr>
        <w:t xml:space="preserve"> shared the way that he was taught as a youth about </w:t>
      </w:r>
      <w:proofErr w:type="spellStart"/>
      <w:r w:rsidRPr="004C2294">
        <w:rPr>
          <w:color w:val="000000" w:themeColor="text1"/>
          <w:sz w:val="16"/>
        </w:rPr>
        <w:t>marronage</w:t>
      </w:r>
      <w:proofErr w:type="spellEnd"/>
      <w:r w:rsidRPr="004C2294">
        <w:rPr>
          <w:color w:val="000000" w:themeColor="text1"/>
          <w:sz w:val="16"/>
        </w:rPr>
        <w:t xml:space="preserve"> vis-à-vis the cultural politics of skin color in southern Louisiana: Malik Rahim: It was a big distinction between our community and the rest of the African American community, or the so-called free people of color. You know, we </w:t>
      </w:r>
      <w:proofErr w:type="gramStart"/>
      <w:r w:rsidRPr="004C2294">
        <w:rPr>
          <w:color w:val="000000" w:themeColor="text1"/>
          <w:sz w:val="16"/>
        </w:rPr>
        <w:t>was</w:t>
      </w:r>
      <w:proofErr w:type="gramEnd"/>
      <w:r w:rsidRPr="004C2294">
        <w:rPr>
          <w:color w:val="000000" w:themeColor="text1"/>
          <w:sz w:val="16"/>
        </w:rPr>
        <w:t xml:space="preserve"> more isolated. We </w:t>
      </w:r>
      <w:proofErr w:type="gramStart"/>
      <w:r w:rsidRPr="004C2294">
        <w:rPr>
          <w:color w:val="000000" w:themeColor="text1"/>
          <w:sz w:val="16"/>
        </w:rPr>
        <w:t>was</w:t>
      </w:r>
      <w:proofErr w:type="gramEnd"/>
      <w:r w:rsidRPr="004C2294">
        <w:rPr>
          <w:color w:val="000000" w:themeColor="text1"/>
          <w:sz w:val="16"/>
        </w:rPr>
        <w:t xml:space="preserve"> more withdrawn from those areas. I didn’t grow up with a disdain for free people of color, or for that area. But I grew up knowing that they </w:t>
      </w:r>
      <w:proofErr w:type="gramStart"/>
      <w:r w:rsidRPr="004C2294">
        <w:rPr>
          <w:color w:val="000000" w:themeColor="text1"/>
          <w:sz w:val="16"/>
        </w:rPr>
        <w:t>wasn’t</w:t>
      </w:r>
      <w:proofErr w:type="gramEnd"/>
      <w:r w:rsidRPr="004C2294">
        <w:rPr>
          <w:color w:val="000000" w:themeColor="text1"/>
          <w:sz w:val="16"/>
        </w:rPr>
        <w:t xml:space="preserve"> us. Justin </w:t>
      </w:r>
      <w:proofErr w:type="spellStart"/>
      <w:r w:rsidRPr="004C2294">
        <w:rPr>
          <w:color w:val="000000" w:themeColor="text1"/>
          <w:sz w:val="16"/>
        </w:rPr>
        <w:t>Hosbey</w:t>
      </w:r>
      <w:proofErr w:type="spellEnd"/>
      <w:r w:rsidRPr="004C2294">
        <w:rPr>
          <w:color w:val="000000" w:themeColor="text1"/>
          <w:sz w:val="16"/>
        </w:rPr>
        <w:t xml:space="preserve">: Okay. And when you say free people of color, who are you speaking of? MR: </w:t>
      </w:r>
      <w:proofErr w:type="gramStart"/>
      <w:r w:rsidRPr="004C2294">
        <w:rPr>
          <w:color w:val="000000" w:themeColor="text1"/>
          <w:sz w:val="16"/>
        </w:rPr>
        <w:t>Basically</w:t>
      </w:r>
      <w:proofErr w:type="gramEnd"/>
      <w:r w:rsidRPr="004C2294">
        <w:rPr>
          <w:color w:val="000000" w:themeColor="text1"/>
          <w:sz w:val="16"/>
        </w:rPr>
        <w:t xml:space="preserve"> what we used to call “passe blanc.” Those [Black people] who look like </w:t>
      </w:r>
      <w:proofErr w:type="gramStart"/>
      <w:r w:rsidRPr="004C2294">
        <w:rPr>
          <w:color w:val="000000" w:themeColor="text1"/>
          <w:sz w:val="16"/>
        </w:rPr>
        <w:t>white, or</w:t>
      </w:r>
      <w:proofErr w:type="gramEnd"/>
      <w:r w:rsidRPr="004C2294">
        <w:rPr>
          <w:color w:val="000000" w:themeColor="text1"/>
          <w:sz w:val="16"/>
        </w:rPr>
        <w:t xml:space="preserve"> try to pass for white. Those who feel like that slave culture or mentality was the way of living. And that wasn’t us. The history of our community—I don’t know if you ever heard the story of Juan </w:t>
      </w:r>
      <w:proofErr w:type="spellStart"/>
      <w:r w:rsidRPr="004C2294">
        <w:rPr>
          <w:color w:val="000000" w:themeColor="text1"/>
          <w:sz w:val="16"/>
        </w:rPr>
        <w:t>Maló</w:t>
      </w:r>
      <w:proofErr w:type="spellEnd"/>
      <w:r w:rsidRPr="004C2294">
        <w:rPr>
          <w:color w:val="000000" w:themeColor="text1"/>
          <w:sz w:val="16"/>
        </w:rPr>
        <w:t xml:space="preserve">. JH: No, I haven’t. MR: Juan </w:t>
      </w:r>
      <w:proofErr w:type="spellStart"/>
      <w:r w:rsidRPr="004C2294">
        <w:rPr>
          <w:color w:val="000000" w:themeColor="text1"/>
          <w:sz w:val="16"/>
        </w:rPr>
        <w:t>Maló</w:t>
      </w:r>
      <w:proofErr w:type="spellEnd"/>
      <w:r w:rsidRPr="004C2294">
        <w:rPr>
          <w:color w:val="000000" w:themeColor="text1"/>
          <w:sz w:val="16"/>
        </w:rPr>
        <w:t xml:space="preserve">. He was the head of the largest maroon camp in the history of Louisiana. For almost twenty-five years, they controlled St. Bernard Parish, Plaquemines Parish, on both sides of the river. Many look at him as a villain. We looked at him as a hero. Many of your so-called free people of color used to use him as a saying to kids, “If you don’t be good, you </w:t>
      </w:r>
      <w:proofErr w:type="spellStart"/>
      <w:r w:rsidRPr="004C2294">
        <w:rPr>
          <w:color w:val="000000" w:themeColor="text1"/>
          <w:sz w:val="16"/>
        </w:rPr>
        <w:t>gon</w:t>
      </w:r>
      <w:proofErr w:type="spellEnd"/>
      <w:r w:rsidRPr="004C2294">
        <w:rPr>
          <w:color w:val="000000" w:themeColor="text1"/>
          <w:sz w:val="16"/>
        </w:rPr>
        <w:t xml:space="preserve">’ go to sleep and Juan </w:t>
      </w:r>
      <w:proofErr w:type="spellStart"/>
      <w:r w:rsidRPr="004C2294">
        <w:rPr>
          <w:color w:val="000000" w:themeColor="text1"/>
          <w:sz w:val="16"/>
        </w:rPr>
        <w:t>Maló</w:t>
      </w:r>
      <w:proofErr w:type="spellEnd"/>
      <w:r w:rsidRPr="004C2294">
        <w:rPr>
          <w:color w:val="000000" w:themeColor="text1"/>
          <w:sz w:val="16"/>
        </w:rPr>
        <w:t xml:space="preserve"> </w:t>
      </w:r>
      <w:proofErr w:type="spellStart"/>
      <w:r w:rsidRPr="004C2294">
        <w:rPr>
          <w:color w:val="000000" w:themeColor="text1"/>
          <w:sz w:val="16"/>
        </w:rPr>
        <w:t>gonna</w:t>
      </w:r>
      <w:proofErr w:type="spellEnd"/>
      <w:r w:rsidRPr="004C2294">
        <w:rPr>
          <w:color w:val="000000" w:themeColor="text1"/>
          <w:sz w:val="16"/>
        </w:rPr>
        <w:t xml:space="preserve"> come and get you at night.” And on our side, we would say, “Well, go get ’</w:t>
      </w:r>
      <w:proofErr w:type="spellStart"/>
      <w:r w:rsidRPr="004C2294">
        <w:rPr>
          <w:color w:val="000000" w:themeColor="text1"/>
          <w:sz w:val="16"/>
        </w:rPr>
        <w:t>em</w:t>
      </w:r>
      <w:proofErr w:type="spellEnd"/>
      <w:r w:rsidRPr="004C2294">
        <w:rPr>
          <w:color w:val="000000" w:themeColor="text1"/>
          <w:sz w:val="16"/>
        </w:rPr>
        <w:t xml:space="preserve">!” [laughs] So it was a totally different form of living.6 </w:t>
      </w:r>
      <w:r w:rsidRPr="004C2294">
        <w:rPr>
          <w:rStyle w:val="StyleUnderline"/>
          <w:color w:val="000000" w:themeColor="text1"/>
        </w:rPr>
        <w:t xml:space="preserve">Juan </w:t>
      </w:r>
      <w:proofErr w:type="spellStart"/>
      <w:r w:rsidRPr="004C2294">
        <w:rPr>
          <w:rStyle w:val="StyleUnderline"/>
          <w:color w:val="000000" w:themeColor="text1"/>
        </w:rPr>
        <w:t>Maló</w:t>
      </w:r>
      <w:proofErr w:type="spellEnd"/>
      <w:r w:rsidRPr="004C2294">
        <w:rPr>
          <w:rStyle w:val="StyleUnderline"/>
          <w:color w:val="000000" w:themeColor="text1"/>
        </w:rPr>
        <w:t>, known as Jean Saint Malo in French, led a maroon community on the outskirts of New Orleans during Louisiana’s Spanish colonial period.</w:t>
      </w:r>
      <w:r w:rsidRPr="004C2294">
        <w:rPr>
          <w:color w:val="000000" w:themeColor="text1"/>
          <w:sz w:val="16"/>
        </w:rPr>
        <w:t xml:space="preserve"> </w:t>
      </w:r>
      <w:proofErr w:type="spellStart"/>
      <w:r w:rsidRPr="004C2294">
        <w:rPr>
          <w:color w:val="000000" w:themeColor="text1"/>
          <w:sz w:val="16"/>
        </w:rPr>
        <w:t>Sylviane</w:t>
      </w:r>
      <w:proofErr w:type="spellEnd"/>
      <w:r w:rsidRPr="004C2294">
        <w:rPr>
          <w:color w:val="000000" w:themeColor="text1"/>
          <w:sz w:val="16"/>
        </w:rPr>
        <w:t xml:space="preserve"> A. Diouf ’s work investigated Spanish colonial records and found a statement purportedly made by </w:t>
      </w:r>
      <w:r w:rsidRPr="004C2294">
        <w:rPr>
          <w:color w:val="000000" w:themeColor="text1"/>
          <w:sz w:val="16"/>
        </w:rPr>
        <w:lastRenderedPageBreak/>
        <w:t xml:space="preserve">Juan </w:t>
      </w:r>
      <w:proofErr w:type="spellStart"/>
      <w:r w:rsidRPr="004C2294">
        <w:rPr>
          <w:color w:val="000000" w:themeColor="text1"/>
          <w:sz w:val="16"/>
        </w:rPr>
        <w:t>Maló</w:t>
      </w:r>
      <w:proofErr w:type="spellEnd"/>
      <w:r w:rsidRPr="004C2294">
        <w:rPr>
          <w:color w:val="000000" w:themeColor="text1"/>
          <w:sz w:val="16"/>
        </w:rPr>
        <w:t xml:space="preserve"> at the founding of the maroon site La Terre </w:t>
      </w:r>
      <w:proofErr w:type="spellStart"/>
      <w:r w:rsidRPr="004C2294">
        <w:rPr>
          <w:color w:val="000000" w:themeColor="text1"/>
          <w:sz w:val="16"/>
        </w:rPr>
        <w:t>Galliarde</w:t>
      </w:r>
      <w:proofErr w:type="spellEnd"/>
      <w:r w:rsidRPr="004C2294">
        <w:rPr>
          <w:color w:val="000000" w:themeColor="text1"/>
          <w:sz w:val="16"/>
        </w:rPr>
        <w:t xml:space="preserve"> along Lake Borgne: “Malheur au blanc qui </w:t>
      </w:r>
      <w:proofErr w:type="spellStart"/>
      <w:r w:rsidRPr="004C2294">
        <w:rPr>
          <w:color w:val="000000" w:themeColor="text1"/>
          <w:sz w:val="16"/>
        </w:rPr>
        <w:t>passera</w:t>
      </w:r>
      <w:proofErr w:type="spellEnd"/>
      <w:r w:rsidRPr="004C2294">
        <w:rPr>
          <w:color w:val="000000" w:themeColor="text1"/>
          <w:sz w:val="16"/>
        </w:rPr>
        <w:t xml:space="preserve"> </w:t>
      </w:r>
      <w:proofErr w:type="spellStart"/>
      <w:r w:rsidRPr="004C2294">
        <w:rPr>
          <w:color w:val="000000" w:themeColor="text1"/>
          <w:sz w:val="16"/>
        </w:rPr>
        <w:t>ces</w:t>
      </w:r>
      <w:proofErr w:type="spellEnd"/>
      <w:r w:rsidRPr="004C2294">
        <w:rPr>
          <w:color w:val="000000" w:themeColor="text1"/>
          <w:sz w:val="16"/>
        </w:rPr>
        <w:t xml:space="preserve"> </w:t>
      </w:r>
      <w:proofErr w:type="spellStart"/>
      <w:r w:rsidRPr="004C2294">
        <w:rPr>
          <w:color w:val="000000" w:themeColor="text1"/>
          <w:sz w:val="16"/>
        </w:rPr>
        <w:t>bornes</w:t>
      </w:r>
      <w:proofErr w:type="spellEnd"/>
      <w:r w:rsidRPr="004C2294">
        <w:rPr>
          <w:color w:val="000000" w:themeColor="text1"/>
          <w:sz w:val="16"/>
        </w:rPr>
        <w:t xml:space="preserve">.” “Woe betide the white man who crosses these bounds.” These communities often lived in underground caves and had to navigate deep waterways that were the natural habitat of alligators, snakes, mosquitos, and other dangerous wildlife. </w:t>
      </w:r>
      <w:r w:rsidRPr="004C2294">
        <w:rPr>
          <w:rStyle w:val="StyleUnderline"/>
          <w:color w:val="000000" w:themeColor="text1"/>
        </w:rPr>
        <w:t>As challenging as these environments could be, the wetlands along Lake Borgne provided a natural barrier of protection, away from colonial authorities and the grip of racial slavery. By coexisting with these ecologies (</w:t>
      </w:r>
      <w:proofErr w:type="gramStart"/>
      <w:r w:rsidRPr="004C2294">
        <w:rPr>
          <w:rStyle w:val="StyleUnderline"/>
          <w:color w:val="000000" w:themeColor="text1"/>
        </w:rPr>
        <w:t>in order to</w:t>
      </w:r>
      <w:proofErr w:type="gramEnd"/>
      <w:r w:rsidRPr="004C2294">
        <w:rPr>
          <w:rStyle w:val="StyleUnderline"/>
          <w:color w:val="000000" w:themeColor="text1"/>
        </w:rPr>
        <w:t xml:space="preserve"> preserve distance from the plantation class) instead of “taming” them, maroon communities were able to build “a totally different form of living.”</w:t>
      </w:r>
      <w:r w:rsidRPr="004C2294">
        <w:rPr>
          <w:color w:val="000000" w:themeColor="text1"/>
          <w:sz w:val="16"/>
        </w:rPr>
        <w:t xml:space="preserve">7 </w:t>
      </w:r>
      <w:r w:rsidRPr="004C2294">
        <w:rPr>
          <w:rStyle w:val="StyleUnderline"/>
          <w:color w:val="000000" w:themeColor="text1"/>
        </w:rPr>
        <w:t xml:space="preserve">Memories of the swamp, since destroyed by late-twentieth-century extraction economies, have continued to animate political and social distinctions. Those memories also ground radical visions of a new </w:t>
      </w:r>
      <w:proofErr w:type="spellStart"/>
      <w:r w:rsidRPr="004C2294">
        <w:rPr>
          <w:rStyle w:val="StyleUnderline"/>
          <w:color w:val="000000" w:themeColor="text1"/>
        </w:rPr>
        <w:t>New</w:t>
      </w:r>
      <w:proofErr w:type="spellEnd"/>
      <w:r w:rsidRPr="004C2294">
        <w:rPr>
          <w:rStyle w:val="StyleUnderline"/>
          <w:color w:val="000000" w:themeColor="text1"/>
        </w:rPr>
        <w:t xml:space="preserve"> Orleans through a generative form of nostalgia, a reflection on </w:t>
      </w:r>
      <w:proofErr w:type="spellStart"/>
      <w:r w:rsidRPr="004C2294">
        <w:rPr>
          <w:rStyle w:val="StyleUnderline"/>
          <w:color w:val="000000" w:themeColor="text1"/>
        </w:rPr>
        <w:t>marronage</w:t>
      </w:r>
      <w:proofErr w:type="spellEnd"/>
      <w:r w:rsidRPr="004C2294">
        <w:rPr>
          <w:rStyle w:val="StyleUnderline"/>
          <w:color w:val="000000" w:themeColor="text1"/>
        </w:rPr>
        <w:t xml:space="preserve"> and the relation between a waterscape’s past and present. Rahim’s vision for Black sovereignty in New Orleans animated his politics</w:t>
      </w:r>
      <w:r w:rsidRPr="004C2294">
        <w:rPr>
          <w:color w:val="000000" w:themeColor="text1"/>
          <w:sz w:val="16"/>
        </w:rPr>
        <w:t xml:space="preserve">, including his membership in the National Committee to Combat Fascism, the Black Panther Party, and </w:t>
      </w:r>
      <w:r w:rsidRPr="004C2294">
        <w:rPr>
          <w:rStyle w:val="StyleUnderline"/>
          <w:color w:val="000000" w:themeColor="text1"/>
        </w:rPr>
        <w:t xml:space="preserve">his post-Katrina work with the Common Ground Collective community organization. </w:t>
      </w:r>
      <w:r w:rsidRPr="004C2294">
        <w:rPr>
          <w:color w:val="000000" w:themeColor="text1"/>
          <w:sz w:val="16"/>
        </w:rPr>
        <w:t>The desire to build an autonomous space for Black life in the US and for oppressed people worldwide has been central to Rahim’s political work</w:t>
      </w:r>
      <w:r w:rsidRPr="004C2294">
        <w:rPr>
          <w:rStyle w:val="StyleUnderline"/>
          <w:color w:val="000000" w:themeColor="text1"/>
        </w:rPr>
        <w:t>. That vision suggests an alternative way of life grounded in the histories of “untamed” relations to the swamp and derived from the collective memory of maroon communities residing there</w:t>
      </w:r>
      <w:r w:rsidRPr="004C2294">
        <w:rPr>
          <w:color w:val="000000" w:themeColor="text1"/>
          <w:sz w:val="16"/>
        </w:rPr>
        <w:t xml:space="preserve">.8 Although </w:t>
      </w:r>
      <w:r w:rsidRPr="004C2294">
        <w:rPr>
          <w:rStyle w:val="StyleUnderline"/>
          <w:color w:val="000000" w:themeColor="text1"/>
        </w:rPr>
        <w:t>Katrina exacerbated the twentieth-century destruction of Louisiana’s wetlands and its effect on Black communities, specifically around the same Lake Borgne area that provided protection for maroon communities, this site and the many other swampy environments that extend along the coasts between the Tidewater and New Orleans serve as landmarks of Black spatial and ecological sovereignty. Coloniality is embedded within certain attempts to understand contemporary environmental crises, particularly vis-à-vis discourses surrounding the Anthropocene. These framings tend to depict Black people either as equal partners in ecological destruction or simply as victims of extraction. To counter this colonial binary, we continue to chart the meaningful cultural, spiritual, intellectual, and practical insights for an ecological otherwise born of maroon imaginaries.</w:t>
      </w:r>
    </w:p>
    <w:p w14:paraId="1EF49FB6" w14:textId="2CE8472C" w:rsidR="00E42E4C" w:rsidRDefault="00310EB4" w:rsidP="00310EB4">
      <w:pPr>
        <w:pStyle w:val="Heading1"/>
      </w:pPr>
      <w:r>
        <w:lastRenderedPageBreak/>
        <w:t>2AC</w:t>
      </w:r>
    </w:p>
    <w:p w14:paraId="473EBC77" w14:textId="702D4975" w:rsidR="00021873" w:rsidRDefault="00021873" w:rsidP="000E0EC6">
      <w:pPr>
        <w:pStyle w:val="Heading2"/>
      </w:pPr>
      <w:r>
        <w:lastRenderedPageBreak/>
        <w:t>2AC -- Case</w:t>
      </w:r>
    </w:p>
    <w:p w14:paraId="359EFA1C" w14:textId="109C9820" w:rsidR="006A61BF" w:rsidRDefault="006A61BF" w:rsidP="00021873">
      <w:pPr>
        <w:pStyle w:val="Heading3"/>
      </w:pPr>
      <w:r>
        <w:lastRenderedPageBreak/>
        <w:t xml:space="preserve">2AC -- Case </w:t>
      </w:r>
      <w:r w:rsidR="00E43408">
        <w:t>--</w:t>
      </w:r>
      <w:r>
        <w:t xml:space="preserve"> O/V</w:t>
      </w:r>
    </w:p>
    <w:p w14:paraId="6284C0C4" w14:textId="5937BB6A" w:rsidR="00E43408" w:rsidRPr="00E43408" w:rsidRDefault="00E43408" w:rsidP="00E43408">
      <w:pPr>
        <w:pStyle w:val="Heading4"/>
      </w:pPr>
      <w:r w:rsidRPr="00E43408">
        <w:rPr>
          <w:u w:val="single"/>
        </w:rPr>
        <w:t xml:space="preserve">We are living in the ecological landscape </w:t>
      </w:r>
      <w:r w:rsidRPr="0062674F">
        <w:rPr>
          <w:u w:val="single"/>
        </w:rPr>
        <w:t>of the plantation</w:t>
      </w:r>
      <w:r w:rsidRPr="00E43408">
        <w:t xml:space="preserve"> — the management of water resources is structured by the prototype of plantation colonialism which seeks to contain, degrade, and extract value from the natural world. The ghetto and the inner city are extensions of these </w:t>
      </w:r>
      <w:proofErr w:type="spellStart"/>
      <w:r w:rsidRPr="00E43408">
        <w:t>spatialities</w:t>
      </w:r>
      <w:proofErr w:type="spellEnd"/>
      <w:r w:rsidRPr="00E43408">
        <w:t xml:space="preserve"> which code whiteness and the spaces it occupies as ecologically pristine while demarcating blackness as the pollutant, marking black communities as sacrifice zones in which the excesses of consumption and extraction can be dumped. This is the </w:t>
      </w:r>
      <w:proofErr w:type="spellStart"/>
      <w:r w:rsidRPr="00E43408">
        <w:t>anthropocene</w:t>
      </w:r>
      <w:proofErr w:type="spellEnd"/>
      <w:r w:rsidRPr="00E43408">
        <w:t xml:space="preserve"> — existential environmental degradation cannot be divorced from the antiblack violence that sustains it. </w:t>
      </w:r>
      <w:proofErr w:type="gramStart"/>
      <w:r w:rsidRPr="00E43408">
        <w:t>Thus</w:t>
      </w:r>
      <w:proofErr w:type="gramEnd"/>
      <w:r w:rsidRPr="00E43408">
        <w:t xml:space="preserve"> we affirm </w:t>
      </w:r>
      <w:proofErr w:type="spellStart"/>
      <w:r w:rsidRPr="00E43408">
        <w:t>ecomelancholia</w:t>
      </w:r>
      <w:proofErr w:type="spellEnd"/>
      <w:r w:rsidRPr="00E43408">
        <w:t xml:space="preserve"> — we refuse to stop grieving the trauma of racial and ecological loss, this acknowledgement of the afterlives of the plantation is the only starting point from which we can challenge whiteness’ parasitic relationship to the natural world and build collective futures.</w:t>
      </w:r>
    </w:p>
    <w:p w14:paraId="3CC1EE9D" w14:textId="2AEBDD8B" w:rsidR="0084437D" w:rsidRDefault="0084437D" w:rsidP="00021873">
      <w:pPr>
        <w:pStyle w:val="Heading3"/>
      </w:pPr>
      <w:r>
        <w:lastRenderedPageBreak/>
        <w:t>2AC -- Racial Climatology</w:t>
      </w:r>
    </w:p>
    <w:p w14:paraId="319FC8FC" w14:textId="4558F813" w:rsidR="0084437D" w:rsidRPr="004C2294" w:rsidRDefault="0084437D" w:rsidP="0084437D">
      <w:pPr>
        <w:pStyle w:val="Heading4"/>
        <w:rPr>
          <w:color w:val="000000" w:themeColor="text1"/>
          <w:u w:val="single"/>
        </w:rPr>
      </w:pPr>
      <w:r w:rsidRPr="004C2294">
        <w:rPr>
          <w:color w:val="000000" w:themeColor="text1"/>
        </w:rPr>
        <w:t xml:space="preserve">The “undesirable” world of technological advancement, industrialism, and urbanization is inexorably racialized – black life is marked as </w:t>
      </w:r>
      <w:r w:rsidRPr="004C2294">
        <w:rPr>
          <w:color w:val="000000" w:themeColor="text1"/>
          <w:u w:val="single"/>
        </w:rPr>
        <w:t xml:space="preserve">“unnatural” </w:t>
      </w:r>
      <w:r w:rsidRPr="004C2294">
        <w:rPr>
          <w:color w:val="000000" w:themeColor="text1"/>
        </w:rPr>
        <w:t xml:space="preserve">and identified as the </w:t>
      </w:r>
      <w:r w:rsidRPr="004C2294">
        <w:rPr>
          <w:color w:val="000000" w:themeColor="text1"/>
          <w:u w:val="single"/>
        </w:rPr>
        <w:t>destructive machine</w:t>
      </w:r>
      <w:r w:rsidRPr="004C2294">
        <w:rPr>
          <w:color w:val="000000" w:themeColor="text1"/>
        </w:rPr>
        <w:t xml:space="preserve"> perilously encroaching on </w:t>
      </w:r>
      <w:r w:rsidRPr="004C2294">
        <w:rPr>
          <w:color w:val="000000" w:themeColor="text1"/>
          <w:u w:val="single"/>
        </w:rPr>
        <w:t>pristine white ecologies</w:t>
      </w:r>
      <w:r w:rsidRPr="004C2294">
        <w:rPr>
          <w:color w:val="000000" w:themeColor="text1"/>
        </w:rPr>
        <w:t xml:space="preserve">. In the eyes of white civil society, </w:t>
      </w:r>
      <w:r w:rsidRPr="004C2294">
        <w:rPr>
          <w:color w:val="000000" w:themeColor="text1"/>
          <w:u w:val="single"/>
        </w:rPr>
        <w:t xml:space="preserve">blackness is the </w:t>
      </w:r>
      <w:proofErr w:type="gramStart"/>
      <w:r w:rsidRPr="004C2294">
        <w:rPr>
          <w:color w:val="000000" w:themeColor="text1"/>
          <w:u w:val="single"/>
        </w:rPr>
        <w:t>catastrophe</w:t>
      </w:r>
      <w:proofErr w:type="gramEnd"/>
      <w:r w:rsidRPr="004C2294">
        <w:rPr>
          <w:color w:val="000000" w:themeColor="text1"/>
        </w:rPr>
        <w:t xml:space="preserve"> and </w:t>
      </w:r>
      <w:r w:rsidRPr="004C2294">
        <w:rPr>
          <w:color w:val="000000" w:themeColor="text1"/>
          <w:u w:val="single"/>
        </w:rPr>
        <w:t>we are approaching the brink.</w:t>
      </w:r>
    </w:p>
    <w:p w14:paraId="59EE4529" w14:textId="77777777" w:rsidR="0084437D" w:rsidRPr="004C2294" w:rsidRDefault="0084437D" w:rsidP="0084437D">
      <w:pPr>
        <w:rPr>
          <w:color w:val="000000" w:themeColor="text1"/>
        </w:rPr>
      </w:pPr>
      <w:r w:rsidRPr="004C2294">
        <w:rPr>
          <w:rStyle w:val="Style13ptBold"/>
          <w:color w:val="000000" w:themeColor="text1"/>
        </w:rPr>
        <w:t>James ’11</w:t>
      </w:r>
      <w:r w:rsidRPr="004C2294">
        <w:rPr>
          <w:color w:val="000000" w:themeColor="text1"/>
        </w:rPr>
        <w:t xml:space="preserve"> – Associate Professor of English and Director of Africana Studies Program at GWU, Professor James specializes in African American literature and culture, with a concentration in the 19th century. She has a particular interest in theorizing the relationships among literary praxis, representations of blackness and sociopolitical violence. This interest extends beyond the U.S., incorporating transnational and diasporic perspectives on slavery, war, and revolution in the 19th century Americas. She has also produced essays exploring the ways that the memory of slavery appears in 20th and 21st century African American social justice discourses, including anti-war pacifism, </w:t>
      </w:r>
      <w:proofErr w:type="gramStart"/>
      <w:r w:rsidRPr="004C2294">
        <w:rPr>
          <w:color w:val="000000" w:themeColor="text1"/>
        </w:rPr>
        <w:t>environmentalism</w:t>
      </w:r>
      <w:proofErr w:type="gramEnd"/>
      <w:r w:rsidRPr="004C2294">
        <w:rPr>
          <w:color w:val="000000" w:themeColor="text1"/>
        </w:rPr>
        <w:t xml:space="preserve"> and disability agency (Jennifer C. James, 1-1-2011, "</w:t>
      </w:r>
      <w:proofErr w:type="spellStart"/>
      <w:r w:rsidRPr="004C2294">
        <w:rPr>
          <w:color w:val="000000" w:themeColor="text1"/>
        </w:rPr>
        <w:t>Ecomelancholia</w:t>
      </w:r>
      <w:proofErr w:type="spellEnd"/>
      <w:r w:rsidRPr="004C2294">
        <w:rPr>
          <w:color w:val="000000" w:themeColor="text1"/>
        </w:rPr>
        <w:t>: Slavery, War, and Black Ecological Imaginings," Environmental Criticism for the Twenty-First Century, pages 163-178, Routledge, DOI: 10.4324/9780203814918, accessed 6-22-2021</w:t>
      </w:r>
      <w:r>
        <w:rPr>
          <w:color w:val="000000" w:themeColor="text1"/>
        </w:rPr>
        <w:t>)</w:t>
      </w:r>
      <w:r w:rsidRPr="004C2294">
        <w:rPr>
          <w:color w:val="000000" w:themeColor="text1"/>
        </w:rPr>
        <w:t xml:space="preserve"> //</w:t>
      </w:r>
      <w:proofErr w:type="spellStart"/>
      <w:r w:rsidRPr="004C2294">
        <w:rPr>
          <w:color w:val="000000" w:themeColor="text1"/>
        </w:rPr>
        <w:t>nikki</w:t>
      </w:r>
      <w:proofErr w:type="spellEnd"/>
    </w:p>
    <w:p w14:paraId="24E01907" w14:textId="77777777" w:rsidR="0084437D" w:rsidRPr="003918F2" w:rsidRDefault="0084437D" w:rsidP="0084437D">
      <w:pPr>
        <w:spacing w:after="0" w:line="240" w:lineRule="auto"/>
        <w:rPr>
          <w:rFonts w:eastAsia="Times New Roman"/>
          <w:color w:val="000000" w:themeColor="text1"/>
          <w:sz w:val="16"/>
        </w:rPr>
      </w:pPr>
      <w:r w:rsidRPr="003918F2">
        <w:rPr>
          <w:rFonts w:eastAsia="Times New Roman"/>
          <w:color w:val="000000" w:themeColor="text1"/>
          <w:sz w:val="16"/>
        </w:rPr>
        <w:t xml:space="preserve">To be sure, writer/producer David Simon and his team are drawing from African Americans’ own mythologies about the effects of post–Civil War migration: most saliently, that </w:t>
      </w:r>
      <w:r w:rsidRPr="003918F2">
        <w:rPr>
          <w:rStyle w:val="StyleUnderline"/>
          <w:color w:val="000000" w:themeColor="text1"/>
        </w:rPr>
        <w:t xml:space="preserve">the movement to the North and West marked a radical temporal break from the Southern past and a psychic repudiation of slavery. The fi </w:t>
      </w:r>
      <w:proofErr w:type="spellStart"/>
      <w:r w:rsidRPr="003918F2">
        <w:rPr>
          <w:rStyle w:val="StyleUnderline"/>
          <w:color w:val="000000" w:themeColor="text1"/>
        </w:rPr>
        <w:t>rst</w:t>
      </w:r>
      <w:proofErr w:type="spellEnd"/>
      <w:r w:rsidRPr="003918F2">
        <w:rPr>
          <w:rStyle w:val="StyleUnderline"/>
          <w:color w:val="000000" w:themeColor="text1"/>
        </w:rPr>
        <w:t xml:space="preserve"> wave of black migrations occurred at the turn of the century, coinciding with the “machine age”;</w:t>
      </w:r>
      <w:r w:rsidRPr="003918F2">
        <w:rPr>
          <w:rFonts w:eastAsia="Times New Roman"/>
          <w:color w:val="000000" w:themeColor="text1"/>
          <w:sz w:val="16"/>
        </w:rPr>
        <w:t xml:space="preserve"> for some migrants, the urban North </w:t>
      </w:r>
      <w:r w:rsidRPr="003918F2">
        <w:rPr>
          <w:rStyle w:val="StyleUnderline"/>
          <w:color w:val="000000" w:themeColor="text1"/>
        </w:rPr>
        <w:t xml:space="preserve">symbolized a mechanized future free of black bodies shackled to land-based labor. Members of the black intellectual class similarly envisioned connections to technological advancement as “supplementing” a race the dominant culture had deemed evolutionary defi </w:t>
      </w:r>
      <w:proofErr w:type="spellStart"/>
      <w:r w:rsidRPr="003918F2">
        <w:rPr>
          <w:rStyle w:val="StyleUnderline"/>
          <w:color w:val="000000" w:themeColor="text1"/>
        </w:rPr>
        <w:t>cients</w:t>
      </w:r>
      <w:proofErr w:type="spellEnd"/>
      <w:r w:rsidRPr="003918F2">
        <w:rPr>
          <w:rFonts w:eastAsia="Times New Roman"/>
          <w:color w:val="000000" w:themeColor="text1"/>
          <w:sz w:val="16"/>
        </w:rPr>
        <w:t xml:space="preserve">. Racial leader Alexander Crummell argued that </w:t>
      </w:r>
      <w:r w:rsidRPr="003918F2">
        <w:rPr>
          <w:rStyle w:val="StyleUnderline"/>
          <w:color w:val="000000" w:themeColor="text1"/>
        </w:rPr>
        <w:t>embracing science and industrialism would create a people embodying “the impulses of irrepressible progress,” proclaiming that this new racial character could loosen white beliefs that blackness equaled retrogression</w:t>
      </w:r>
      <w:r w:rsidRPr="003918F2">
        <w:rPr>
          <w:rFonts w:eastAsia="Times New Roman"/>
          <w:color w:val="000000" w:themeColor="text1"/>
          <w:sz w:val="16"/>
        </w:rPr>
        <w:t xml:space="preserve"> (1898, 4, 6–7). Even Booker T. Washington, who infamously propagandized a black future in the South and farming (a position which secured his reputation as a black neo-</w:t>
      </w:r>
      <w:proofErr w:type="spellStart"/>
      <w:r w:rsidRPr="003918F2">
        <w:rPr>
          <w:rFonts w:eastAsia="Times New Roman"/>
          <w:color w:val="000000" w:themeColor="text1"/>
          <w:sz w:val="16"/>
        </w:rPr>
        <w:t>plantationist</w:t>
      </w:r>
      <w:proofErr w:type="spellEnd"/>
      <w:r w:rsidRPr="003918F2">
        <w:rPr>
          <w:rFonts w:eastAsia="Times New Roman"/>
          <w:color w:val="000000" w:themeColor="text1"/>
          <w:sz w:val="16"/>
        </w:rPr>
        <w:t xml:space="preserve">), encouraged African Americans to explore agricultural science and technology; and while he disdained poor blacks’ penchant, in his mind, to fritter money away on unnecessary mechanical goods, such as organs and clocks, he fulsomely praised the </w:t>
      </w:r>
      <w:proofErr w:type="spellStart"/>
      <w:r w:rsidRPr="003918F2">
        <w:rPr>
          <w:rFonts w:eastAsia="Times New Roman"/>
          <w:color w:val="000000" w:themeColor="text1"/>
          <w:sz w:val="16"/>
        </w:rPr>
        <w:t>effi</w:t>
      </w:r>
      <w:proofErr w:type="spellEnd"/>
      <w:r w:rsidRPr="003918F2">
        <w:rPr>
          <w:rFonts w:eastAsia="Times New Roman"/>
          <w:color w:val="000000" w:themeColor="text1"/>
          <w:sz w:val="16"/>
        </w:rPr>
        <w:t xml:space="preserve"> </w:t>
      </w:r>
      <w:proofErr w:type="spellStart"/>
      <w:r w:rsidRPr="003918F2">
        <w:rPr>
          <w:rFonts w:eastAsia="Times New Roman"/>
          <w:color w:val="000000" w:themeColor="text1"/>
          <w:sz w:val="16"/>
        </w:rPr>
        <w:t>ciency</w:t>
      </w:r>
      <w:proofErr w:type="spellEnd"/>
      <w:r w:rsidRPr="003918F2">
        <w:rPr>
          <w:rFonts w:eastAsia="Times New Roman"/>
          <w:color w:val="000000" w:themeColor="text1"/>
          <w:sz w:val="16"/>
        </w:rPr>
        <w:t xml:space="preserve"> of the washing machine. What separates Simon and early black </w:t>
      </w:r>
      <w:proofErr w:type="spellStart"/>
      <w:r w:rsidRPr="003918F2">
        <w:rPr>
          <w:rFonts w:eastAsia="Times New Roman"/>
          <w:color w:val="000000" w:themeColor="text1"/>
          <w:sz w:val="16"/>
        </w:rPr>
        <w:t>techo-enthusiasists</w:t>
      </w:r>
      <w:proofErr w:type="spellEnd"/>
      <w:r w:rsidRPr="003918F2">
        <w:rPr>
          <w:rFonts w:eastAsia="Times New Roman"/>
          <w:color w:val="000000" w:themeColor="text1"/>
          <w:sz w:val="16"/>
        </w:rPr>
        <w:t xml:space="preserve"> is his emphasis on blacks’ alignment with technology as substitution rather than supplement. While praised for its </w:t>
      </w:r>
      <w:proofErr w:type="gramStart"/>
      <w:r w:rsidRPr="003918F2">
        <w:rPr>
          <w:rFonts w:eastAsia="Times New Roman"/>
          <w:color w:val="000000" w:themeColor="text1"/>
          <w:sz w:val="16"/>
        </w:rPr>
        <w:t>sometimes complex</w:t>
      </w:r>
      <w:proofErr w:type="gramEnd"/>
      <w:r w:rsidRPr="003918F2">
        <w:rPr>
          <w:rFonts w:eastAsia="Times New Roman"/>
          <w:color w:val="000000" w:themeColor="text1"/>
          <w:sz w:val="16"/>
        </w:rPr>
        <w:t xml:space="preserve"> portraits of African Americans, </w:t>
      </w:r>
      <w:r w:rsidRPr="003918F2">
        <w:rPr>
          <w:rStyle w:val="StyleUnderline"/>
          <w:color w:val="000000" w:themeColor="text1"/>
        </w:rPr>
        <w:t>early seasons of The Wire depict the gangbangers of its world as embodying the massive contradictions expressed in the “urban-jungle”</w:t>
      </w:r>
      <w:r w:rsidRPr="003918F2">
        <w:rPr>
          <w:rFonts w:eastAsia="Times New Roman"/>
          <w:color w:val="000000" w:themeColor="text1"/>
          <w:sz w:val="16"/>
        </w:rPr>
        <w:t xml:space="preserve"> metaphor</w:t>
      </w:r>
      <w:r w:rsidRPr="003918F2">
        <w:rPr>
          <w:rStyle w:val="StyleUnderline"/>
          <w:color w:val="000000" w:themeColor="text1"/>
        </w:rPr>
        <w:t>. Simultaneously atavistic and futuristic, their commandeering of high-tech equipment—including pagers, cell phones, semiautomatic weapons, even studying economic science formally—fails to lift them above an environment governed by deterministic “ecological” principles</w:t>
      </w:r>
      <w:r w:rsidRPr="003918F2">
        <w:rPr>
          <w:rFonts w:eastAsia="Times New Roman"/>
          <w:color w:val="000000" w:themeColor="text1"/>
          <w:sz w:val="16"/>
        </w:rPr>
        <w:t>. In this setting</w:t>
      </w:r>
      <w:r w:rsidRPr="003918F2">
        <w:rPr>
          <w:rStyle w:val="StyleUnderline"/>
          <w:color w:val="000000" w:themeColor="text1"/>
        </w:rPr>
        <w:t xml:space="preserve">, “the latest in </w:t>
      </w:r>
      <w:proofErr w:type="spellStart"/>
      <w:r w:rsidRPr="003918F2">
        <w:rPr>
          <w:rStyle w:val="StyleUnderline"/>
          <w:color w:val="000000" w:themeColor="text1"/>
        </w:rPr>
        <w:t>yo</w:t>
      </w:r>
      <w:proofErr w:type="spellEnd"/>
      <w:r w:rsidRPr="003918F2">
        <w:rPr>
          <w:rStyle w:val="StyleUnderline"/>
          <w:color w:val="000000" w:themeColor="text1"/>
        </w:rPr>
        <w:t xml:space="preserve"> tech,” as a black </w:t>
      </w:r>
      <w:proofErr w:type="spellStart"/>
      <w:r w:rsidRPr="003918F2">
        <w:rPr>
          <w:rStyle w:val="StyleUnderline"/>
          <w:color w:val="000000" w:themeColor="text1"/>
        </w:rPr>
        <w:t>offi</w:t>
      </w:r>
      <w:proofErr w:type="spellEnd"/>
      <w:r w:rsidRPr="003918F2">
        <w:rPr>
          <w:rStyle w:val="StyleUnderline"/>
          <w:color w:val="000000" w:themeColor="text1"/>
        </w:rPr>
        <w:t xml:space="preserve"> </w:t>
      </w:r>
      <w:proofErr w:type="spellStart"/>
      <w:r w:rsidRPr="003918F2">
        <w:rPr>
          <w:rStyle w:val="StyleUnderline"/>
          <w:color w:val="000000" w:themeColor="text1"/>
        </w:rPr>
        <w:t>cer</w:t>
      </w:r>
      <w:proofErr w:type="spellEnd"/>
      <w:r w:rsidRPr="003918F2">
        <w:rPr>
          <w:rStyle w:val="StyleUnderline"/>
          <w:color w:val="000000" w:themeColor="text1"/>
        </w:rPr>
        <w:t xml:space="preserve"> calls it, only speeds their devolution </w:t>
      </w:r>
      <w:r w:rsidRPr="003918F2">
        <w:rPr>
          <w:rFonts w:eastAsia="Times New Roman"/>
          <w:color w:val="000000" w:themeColor="text1"/>
          <w:sz w:val="16"/>
        </w:rPr>
        <w:t xml:space="preserve">(David Simon and Joy </w:t>
      </w:r>
      <w:proofErr w:type="spellStart"/>
      <w:r w:rsidRPr="003918F2">
        <w:rPr>
          <w:rFonts w:eastAsia="Times New Roman"/>
          <w:color w:val="000000" w:themeColor="text1"/>
          <w:sz w:val="16"/>
        </w:rPr>
        <w:t>Lusco</w:t>
      </w:r>
      <w:proofErr w:type="spellEnd"/>
      <w:r w:rsidRPr="003918F2">
        <w:rPr>
          <w:rFonts w:eastAsia="Times New Roman"/>
          <w:color w:val="000000" w:themeColor="text1"/>
          <w:sz w:val="16"/>
        </w:rPr>
        <w:t xml:space="preserve"> 2004). At the same time, Simon’s sweeping political lens in the series opens to </w:t>
      </w:r>
      <w:r w:rsidRPr="003918F2">
        <w:rPr>
          <w:rStyle w:val="StyleUnderline"/>
          <w:color w:val="000000" w:themeColor="text1"/>
        </w:rPr>
        <w:t xml:space="preserve">a larger panorama of the American city which allows the viewer to see the deleterious impact of technology on multiple communities and institutions. The implementation of robots threatens dockworkers’ livelihoods. The reliance on computers and wiretaps in the misguided “war on drugs” has eroded the human part of police work, including the building of genuine relationships with people in dispossessed communities. But it is only with black Americans that nature is ushered in to make sense of the problems of urban America. This pairing is </w:t>
      </w:r>
      <w:proofErr w:type="spellStart"/>
      <w:r w:rsidRPr="003918F2">
        <w:rPr>
          <w:rStyle w:val="StyleUnderline"/>
          <w:color w:val="000000" w:themeColor="text1"/>
        </w:rPr>
        <w:t>refl</w:t>
      </w:r>
      <w:proofErr w:type="spellEnd"/>
      <w:r w:rsidRPr="003918F2">
        <w:rPr>
          <w:rStyle w:val="StyleUnderline"/>
          <w:color w:val="000000" w:themeColor="text1"/>
        </w:rPr>
        <w:t xml:space="preserve"> </w:t>
      </w:r>
      <w:proofErr w:type="spellStart"/>
      <w:r w:rsidRPr="003918F2">
        <w:rPr>
          <w:rStyle w:val="StyleUnderline"/>
          <w:color w:val="000000" w:themeColor="text1"/>
        </w:rPr>
        <w:t>exive</w:t>
      </w:r>
      <w:proofErr w:type="spellEnd"/>
      <w:r w:rsidRPr="003918F2">
        <w:rPr>
          <w:rStyle w:val="StyleUnderline"/>
          <w:color w:val="000000" w:themeColor="text1"/>
        </w:rPr>
        <w:t xml:space="preserve"> and problematic, giving credence to the dichotomy between worlds natural and unnatural. Environmentalism is not the series’ concern, yet the </w:t>
      </w:r>
      <w:r w:rsidRPr="003918F2">
        <w:rPr>
          <w:rStyle w:val="StyleUnderline"/>
          <w:color w:val="000000" w:themeColor="text1"/>
        </w:rPr>
        <w:lastRenderedPageBreak/>
        <w:t>force of these representations of blacks, nature, and technology has environmental implications.</w:t>
      </w:r>
      <w:r w:rsidRPr="003918F2">
        <w:rPr>
          <w:rFonts w:eastAsia="Times New Roman"/>
          <w:color w:val="000000" w:themeColor="text1"/>
          <w:sz w:val="16"/>
        </w:rPr>
        <w:t xml:space="preserve"> Afghanistan and Iraq murmur in the background; those “in the [drug] game” call themselves “soldiers,” peddle packages named “WMD” while rarely speaking of wars which, given the disproportionate numbers of young black military recruits, must have cut very close. It follows that the group of people these characters represent, </w:t>
      </w:r>
      <w:r w:rsidRPr="003918F2">
        <w:rPr>
          <w:rStyle w:val="StyleUnderline"/>
          <w:color w:val="000000" w:themeColor="text1"/>
        </w:rPr>
        <w:t xml:space="preserve">black urban residents, would be equally insensible to the peril the destruction of nature poses—the machine encroaching upon the garden—because they are so closely </w:t>
      </w:r>
      <w:proofErr w:type="spellStart"/>
      <w:r w:rsidRPr="003918F2">
        <w:rPr>
          <w:rStyle w:val="StyleUnderline"/>
          <w:color w:val="000000" w:themeColor="text1"/>
        </w:rPr>
        <w:t>identifi</w:t>
      </w:r>
      <w:proofErr w:type="spellEnd"/>
      <w:r w:rsidRPr="003918F2">
        <w:rPr>
          <w:rStyle w:val="StyleUnderline"/>
          <w:color w:val="000000" w:themeColor="text1"/>
        </w:rPr>
        <w:t xml:space="preserve"> ed with the machines, and because the garden, as Simon sees it, holds little meaning for them.</w:t>
      </w:r>
    </w:p>
    <w:p w14:paraId="442CE0EF" w14:textId="77777777" w:rsidR="0084437D" w:rsidRPr="004C2294" w:rsidRDefault="0084437D" w:rsidP="0084437D">
      <w:pPr>
        <w:rPr>
          <w:color w:val="000000" w:themeColor="text1"/>
        </w:rPr>
      </w:pPr>
    </w:p>
    <w:p w14:paraId="08BDFDEE" w14:textId="77777777" w:rsidR="0084437D" w:rsidRPr="004C2294" w:rsidRDefault="0084437D" w:rsidP="0084437D">
      <w:pPr>
        <w:pStyle w:val="Heading4"/>
        <w:rPr>
          <w:color w:val="000000" w:themeColor="text1"/>
        </w:rPr>
      </w:pPr>
      <w:r w:rsidRPr="004C2294">
        <w:rPr>
          <w:color w:val="000000" w:themeColor="text1"/>
          <w:u w:val="single"/>
        </w:rPr>
        <w:t>Bodies didn’t just hang from trees, they hung from bridges and telephone poles</w:t>
      </w:r>
      <w:r w:rsidRPr="004C2294">
        <w:rPr>
          <w:color w:val="000000" w:themeColor="text1"/>
        </w:rPr>
        <w:t xml:space="preserve"> – practices of racial zoning elide histories of urban violence by demarcating “natural” or rural spaces as the domain of whiteness and “unnatural” or industrialized paces as the domain of blackness which precludes black environmentalism by entrenching deracination and land alienation.</w:t>
      </w:r>
    </w:p>
    <w:p w14:paraId="7BC34369" w14:textId="77777777" w:rsidR="0084437D" w:rsidRPr="004C2294" w:rsidRDefault="0084437D" w:rsidP="0084437D">
      <w:pPr>
        <w:rPr>
          <w:color w:val="000000" w:themeColor="text1"/>
        </w:rPr>
      </w:pPr>
      <w:r w:rsidRPr="004C2294">
        <w:rPr>
          <w:rStyle w:val="Style13ptBold"/>
          <w:color w:val="000000" w:themeColor="text1"/>
        </w:rPr>
        <w:t>James ’11</w:t>
      </w:r>
      <w:r w:rsidRPr="004C2294">
        <w:rPr>
          <w:color w:val="000000" w:themeColor="text1"/>
        </w:rPr>
        <w:t xml:space="preserve"> – Associate Professor of English and Director of Africana Studies Program at GWU, Professor James specializes in African American literature and culture, with a concentration in the 19th century. She has a particular interest in theorizing the relationships among literary praxis, representations of blackness and sociopolitical violence. This interest extends beyond the U.S., incorporating transnational and diasporic perspectives on slavery, war, and revolution in the 19th century Americas. She has also produced essays exploring the ways that the memory of slavery appears in 20th and 21st century African American social justice discourses, including anti-war pacifism, </w:t>
      </w:r>
      <w:proofErr w:type="gramStart"/>
      <w:r w:rsidRPr="004C2294">
        <w:rPr>
          <w:color w:val="000000" w:themeColor="text1"/>
        </w:rPr>
        <w:t>environmentalism</w:t>
      </w:r>
      <w:proofErr w:type="gramEnd"/>
      <w:r w:rsidRPr="004C2294">
        <w:rPr>
          <w:color w:val="000000" w:themeColor="text1"/>
        </w:rPr>
        <w:t xml:space="preserve"> and disability agency (Jennifer C. James, 1-1-2011, "</w:t>
      </w:r>
      <w:proofErr w:type="spellStart"/>
      <w:r w:rsidRPr="004C2294">
        <w:rPr>
          <w:color w:val="000000" w:themeColor="text1"/>
        </w:rPr>
        <w:t>Ecomelancholia</w:t>
      </w:r>
      <w:proofErr w:type="spellEnd"/>
      <w:r w:rsidRPr="004C2294">
        <w:rPr>
          <w:color w:val="000000" w:themeColor="text1"/>
        </w:rPr>
        <w:t>: Slavery, War, and Black Ecological Imaginings," Environmental Criticism for the Twenty-First Century, pages 163-178, Routledge, DOI: 10.4324/9780203814918, accessed 6-22-2021</w:t>
      </w:r>
      <w:r>
        <w:rPr>
          <w:color w:val="000000" w:themeColor="text1"/>
        </w:rPr>
        <w:t>)</w:t>
      </w:r>
      <w:r w:rsidRPr="004C2294">
        <w:rPr>
          <w:color w:val="000000" w:themeColor="text1"/>
        </w:rPr>
        <w:t xml:space="preserve"> //</w:t>
      </w:r>
      <w:proofErr w:type="spellStart"/>
      <w:r w:rsidRPr="004C2294">
        <w:rPr>
          <w:color w:val="000000" w:themeColor="text1"/>
        </w:rPr>
        <w:t>nikki</w:t>
      </w:r>
      <w:proofErr w:type="spellEnd"/>
    </w:p>
    <w:p w14:paraId="0CFE1CF1" w14:textId="48015433" w:rsidR="0084437D" w:rsidRDefault="0084437D" w:rsidP="0084437D">
      <w:pPr>
        <w:spacing w:after="0" w:line="240" w:lineRule="auto"/>
        <w:rPr>
          <w:rFonts w:asciiTheme="majorHAnsi" w:eastAsia="Times New Roman" w:hAnsiTheme="majorHAnsi" w:cstheme="majorHAnsi"/>
          <w:color w:val="000000" w:themeColor="text1"/>
          <w:sz w:val="16"/>
        </w:rPr>
      </w:pPr>
      <w:r w:rsidRPr="003918F2">
        <w:rPr>
          <w:rFonts w:asciiTheme="majorHAnsi" w:eastAsia="Times New Roman" w:hAnsiTheme="majorHAnsi" w:cstheme="majorHAnsi"/>
          <w:color w:val="000000" w:themeColor="text1"/>
          <w:sz w:val="16"/>
        </w:rPr>
        <w:t xml:space="preserve">The absurd premise sparking the initial rumor suggests that some press members pursued this angle merely for amusement’s sake. It is easy to imagine how the idea of a man caricatured as a Harvard effete partaking of the “great outdoors” could drive others to demand evidence of his “nature creds.” But by the end of August, </w:t>
      </w:r>
      <w:r w:rsidRPr="003918F2">
        <w:rPr>
          <w:rStyle w:val="StyleUnderline"/>
          <w:rFonts w:asciiTheme="majorHAnsi" w:hAnsiTheme="majorHAnsi" w:cstheme="majorHAnsi"/>
          <w:color w:val="000000" w:themeColor="text1"/>
        </w:rPr>
        <w:t xml:space="preserve">a racist joke involving Obama setting up tent with “Tonto” circulated the Internet, with Tonto getting the better of the hapless president. The image of Obama as a stumbling neophyte so in over his head in the wilderness—a white man’s space—that he can’t even foil a Native American is an unvarnished expression of the racial irony animating the rumor in the fi </w:t>
      </w:r>
      <w:proofErr w:type="spellStart"/>
      <w:r w:rsidRPr="003918F2">
        <w:rPr>
          <w:rStyle w:val="StyleUnderline"/>
          <w:rFonts w:asciiTheme="majorHAnsi" w:hAnsiTheme="majorHAnsi" w:cstheme="majorHAnsi"/>
          <w:color w:val="000000" w:themeColor="text1"/>
        </w:rPr>
        <w:t>rst</w:t>
      </w:r>
      <w:proofErr w:type="spellEnd"/>
      <w:r w:rsidRPr="003918F2">
        <w:rPr>
          <w:rStyle w:val="StyleUnderline"/>
          <w:rFonts w:asciiTheme="majorHAnsi" w:hAnsiTheme="majorHAnsi" w:cstheme="majorHAnsi"/>
          <w:color w:val="000000" w:themeColor="text1"/>
        </w:rPr>
        <w:t xml:space="preserve"> instance</w:t>
      </w:r>
      <w:r w:rsidRPr="003918F2">
        <w:rPr>
          <w:rFonts w:asciiTheme="majorHAnsi" w:eastAsia="Times New Roman" w:hAnsiTheme="majorHAnsi" w:cstheme="majorHAnsi"/>
          <w:color w:val="000000" w:themeColor="text1"/>
          <w:sz w:val="16"/>
        </w:rPr>
        <w:t xml:space="preserve">. Placed in this context, </w:t>
      </w:r>
      <w:r w:rsidRPr="003918F2">
        <w:rPr>
          <w:rStyle w:val="StyleUnderline"/>
          <w:rFonts w:asciiTheme="majorHAnsi" w:hAnsiTheme="majorHAnsi" w:cstheme="majorHAnsi"/>
          <w:color w:val="000000" w:themeColor="text1"/>
        </w:rPr>
        <w:t xml:space="preserve">Gibbs’s “fi </w:t>
      </w:r>
      <w:proofErr w:type="spellStart"/>
      <w:r w:rsidRPr="003918F2">
        <w:rPr>
          <w:rStyle w:val="StyleUnderline"/>
          <w:rFonts w:asciiTheme="majorHAnsi" w:hAnsiTheme="majorHAnsi" w:cstheme="majorHAnsi"/>
          <w:color w:val="000000" w:themeColor="text1"/>
        </w:rPr>
        <w:t>sh</w:t>
      </w:r>
      <w:proofErr w:type="spellEnd"/>
      <w:r w:rsidRPr="003918F2">
        <w:rPr>
          <w:rStyle w:val="StyleUnderline"/>
          <w:rFonts w:asciiTheme="majorHAnsi" w:hAnsiTheme="majorHAnsi" w:cstheme="majorHAnsi"/>
          <w:color w:val="000000" w:themeColor="text1"/>
        </w:rPr>
        <w:t xml:space="preserve"> defense” appears to be an argument for a black urban president’s legitimacy in the role of national steward. Indeed, the standardized test of blacks’ and other minorities’ authentic appreciation for the natural world is the “free association” with the outdoors implied in recreation and leisure activities rather than in their environmental behavior or attitudes</w:t>
      </w:r>
      <w:r w:rsidRPr="003918F2">
        <w:rPr>
          <w:rFonts w:asciiTheme="majorHAnsi" w:eastAsia="Times New Roman" w:hAnsiTheme="majorHAnsi" w:cstheme="majorHAnsi"/>
          <w:color w:val="000000" w:themeColor="text1"/>
          <w:sz w:val="16"/>
        </w:rPr>
        <w:t xml:space="preserve">. As a writer for The Christian Science Monitor concluded of the Yosemite trip, “[W]hat’s important with the Obama visit, though, is the symbolism. The demography of national park visitors remains overwhelmingly white” (Wilkinson 2009). As I have mentioned, </w:t>
      </w:r>
      <w:r w:rsidRPr="003918F2">
        <w:rPr>
          <w:rStyle w:val="StyleUnderline"/>
          <w:rFonts w:asciiTheme="majorHAnsi" w:hAnsiTheme="majorHAnsi" w:cstheme="majorHAnsi"/>
          <w:color w:val="000000" w:themeColor="text1"/>
        </w:rPr>
        <w:t>many African Americans themselves subscribe the outdoor recreation test. Framed in the overcoming narrative, it carries the additional burden of proving that blacks have shed a slave past.</w:t>
      </w:r>
      <w:r w:rsidRPr="003918F2">
        <w:rPr>
          <w:rFonts w:asciiTheme="majorHAnsi" w:eastAsia="Times New Roman" w:hAnsiTheme="majorHAnsi" w:cstheme="majorHAnsi"/>
          <w:color w:val="000000" w:themeColor="text1"/>
          <w:sz w:val="16"/>
        </w:rPr>
        <w:t xml:space="preserve"> The Chronicle in fact featured </w:t>
      </w:r>
      <w:r w:rsidRPr="003918F2">
        <w:rPr>
          <w:rStyle w:val="StyleUnderline"/>
          <w:rFonts w:asciiTheme="majorHAnsi" w:hAnsiTheme="majorHAnsi" w:cstheme="majorHAnsi"/>
          <w:color w:val="000000" w:themeColor="text1"/>
        </w:rPr>
        <w:t>the interview with ranger Johnson citing black memory as inhibiting participation only two days after the White House publicized the trip. S</w:t>
      </w:r>
      <w:r w:rsidRPr="003918F2">
        <w:rPr>
          <w:rFonts w:asciiTheme="majorHAnsi" w:eastAsia="Times New Roman" w:hAnsiTheme="majorHAnsi" w:cstheme="majorHAnsi"/>
          <w:color w:val="000000" w:themeColor="text1"/>
          <w:sz w:val="16"/>
        </w:rPr>
        <w:t xml:space="preserve">hortly thereafter, a man calling himself “The Field Negro” posted a blog entry on a black Web site, The Daily Voice, quoting Johnson and repeating the erroneous rumor: </w:t>
      </w:r>
      <w:r w:rsidRPr="003918F2">
        <w:rPr>
          <w:rStyle w:val="StyleUnderline"/>
          <w:rFonts w:asciiTheme="majorHAnsi" w:hAnsiTheme="majorHAnsi" w:cstheme="majorHAnsi"/>
          <w:color w:val="000000" w:themeColor="text1"/>
        </w:rPr>
        <w:t xml:space="preserve">“As Obama goes camping,” he asks, “why don’t more blacks do the same?” He proposes racial terror as one possible reason, then informs the fearful they are missing out on “fun” </w:t>
      </w:r>
      <w:r w:rsidRPr="003918F2">
        <w:rPr>
          <w:rFonts w:asciiTheme="majorHAnsi" w:eastAsia="Times New Roman" w:hAnsiTheme="majorHAnsi" w:cstheme="majorHAnsi"/>
          <w:color w:val="000000" w:themeColor="text1"/>
          <w:sz w:val="16"/>
        </w:rPr>
        <w:t xml:space="preserve">(Daily Voice 2009). </w:t>
      </w:r>
      <w:r w:rsidRPr="003918F2">
        <w:rPr>
          <w:rStyle w:val="StyleUnderline"/>
          <w:rFonts w:asciiTheme="majorHAnsi" w:hAnsiTheme="majorHAnsi" w:cstheme="majorHAnsi"/>
          <w:color w:val="000000" w:themeColor="text1"/>
        </w:rPr>
        <w:t xml:space="preserve">These conversations reveal camping as a racially loaded </w:t>
      </w:r>
      <w:proofErr w:type="spellStart"/>
      <w:r w:rsidRPr="003918F2">
        <w:rPr>
          <w:rStyle w:val="StyleUnderline"/>
          <w:rFonts w:asciiTheme="majorHAnsi" w:hAnsiTheme="majorHAnsi" w:cstheme="majorHAnsi"/>
          <w:color w:val="000000" w:themeColor="text1"/>
        </w:rPr>
        <w:t>signifi</w:t>
      </w:r>
      <w:proofErr w:type="spellEnd"/>
      <w:r w:rsidRPr="003918F2">
        <w:rPr>
          <w:rStyle w:val="StyleUnderline"/>
          <w:rFonts w:asciiTheme="majorHAnsi" w:hAnsiTheme="majorHAnsi" w:cstheme="majorHAnsi"/>
          <w:color w:val="000000" w:themeColor="text1"/>
        </w:rPr>
        <w:t xml:space="preserve"> er which points to the </w:t>
      </w:r>
      <w:proofErr w:type="spellStart"/>
      <w:r w:rsidRPr="003918F2">
        <w:rPr>
          <w:rStyle w:val="StyleUnderline"/>
          <w:rFonts w:asciiTheme="majorHAnsi" w:hAnsiTheme="majorHAnsi" w:cstheme="majorHAnsi"/>
          <w:color w:val="000000" w:themeColor="text1"/>
        </w:rPr>
        <w:t>reifi</w:t>
      </w:r>
      <w:proofErr w:type="spellEnd"/>
      <w:r w:rsidRPr="003918F2">
        <w:rPr>
          <w:rStyle w:val="StyleUnderline"/>
          <w:rFonts w:asciiTheme="majorHAnsi" w:hAnsiTheme="majorHAnsi" w:cstheme="majorHAnsi"/>
          <w:color w:val="000000" w:themeColor="text1"/>
        </w:rPr>
        <w:t xml:space="preserve"> cation of </w:t>
      </w:r>
      <w:r w:rsidRPr="003918F2">
        <w:rPr>
          <w:rStyle w:val="StyleUnderline"/>
          <w:rFonts w:asciiTheme="majorHAnsi" w:hAnsiTheme="majorHAnsi" w:cstheme="majorHAnsi"/>
          <w:color w:val="000000" w:themeColor="text1"/>
        </w:rPr>
        <w:lastRenderedPageBreak/>
        <w:t>spatial imaginaries in discussions of blacks and nature. African Americans’ own tendency to cordon off “rural America,” “the country,” the “wilderness,” or “the South” as racial “danger zones” might be understandable, but it is also misleading. It is undeniable that many historical atrocities occurred in these spaces, but they also occurred in towns or their bare outskirts. While they did not always involve hangings, in those that did, bodies were hung from telephone poles, bridges</w:t>
      </w:r>
      <w:r w:rsidRPr="004C2294">
        <w:rPr>
          <w:rStyle w:val="StyleUnderline"/>
          <w:rFonts w:asciiTheme="majorHAnsi" w:hAnsiTheme="majorHAnsi" w:cstheme="majorHAnsi"/>
          <w:color w:val="000000" w:themeColor="text1"/>
        </w:rPr>
        <w:t xml:space="preserve"> </w:t>
      </w:r>
      <w:r w:rsidRPr="003918F2">
        <w:rPr>
          <w:rStyle w:val="StyleUnderline"/>
          <w:rFonts w:asciiTheme="majorHAnsi" w:hAnsiTheme="majorHAnsi" w:cstheme="majorHAnsi"/>
          <w:color w:val="000000" w:themeColor="text1"/>
        </w:rPr>
        <w:t xml:space="preserve">and other symbols of modernity—not only from trees. </w:t>
      </w:r>
      <w:r w:rsidRPr="003918F2">
        <w:rPr>
          <w:rFonts w:asciiTheme="majorHAnsi" w:eastAsia="Times New Roman" w:hAnsiTheme="majorHAnsi" w:cstheme="majorHAnsi"/>
          <w:color w:val="000000" w:themeColor="text1"/>
          <w:sz w:val="16"/>
        </w:rPr>
        <w:t>Whatever its source</w:t>
      </w:r>
      <w:r w:rsidRPr="003918F2">
        <w:rPr>
          <w:rStyle w:val="StyleUnderline"/>
          <w:rFonts w:asciiTheme="majorHAnsi" w:hAnsiTheme="majorHAnsi" w:cstheme="majorHAnsi"/>
          <w:color w:val="000000" w:themeColor="text1"/>
        </w:rPr>
        <w:t xml:space="preserve">, racial zoning exerts a dangerous </w:t>
      </w:r>
      <w:proofErr w:type="spellStart"/>
      <w:r w:rsidRPr="003918F2">
        <w:rPr>
          <w:rStyle w:val="StyleUnderline"/>
          <w:rFonts w:asciiTheme="majorHAnsi" w:hAnsiTheme="majorHAnsi" w:cstheme="majorHAnsi"/>
          <w:color w:val="000000" w:themeColor="text1"/>
        </w:rPr>
        <w:t>infl</w:t>
      </w:r>
      <w:proofErr w:type="spellEnd"/>
      <w:r w:rsidRPr="003918F2">
        <w:rPr>
          <w:rStyle w:val="StyleUnderline"/>
          <w:rFonts w:asciiTheme="majorHAnsi" w:hAnsiTheme="majorHAnsi" w:cstheme="majorHAnsi"/>
          <w:color w:val="000000" w:themeColor="text1"/>
        </w:rPr>
        <w:t xml:space="preserve"> </w:t>
      </w:r>
      <w:proofErr w:type="spellStart"/>
      <w:r w:rsidRPr="003918F2">
        <w:rPr>
          <w:rStyle w:val="StyleUnderline"/>
          <w:rFonts w:asciiTheme="majorHAnsi" w:hAnsiTheme="majorHAnsi" w:cstheme="majorHAnsi"/>
          <w:color w:val="000000" w:themeColor="text1"/>
        </w:rPr>
        <w:t>uence</w:t>
      </w:r>
      <w:proofErr w:type="spellEnd"/>
      <w:r w:rsidRPr="003918F2">
        <w:rPr>
          <w:rStyle w:val="StyleUnderline"/>
          <w:rFonts w:asciiTheme="majorHAnsi" w:hAnsiTheme="majorHAnsi" w:cstheme="majorHAnsi"/>
          <w:color w:val="000000" w:themeColor="text1"/>
        </w:rPr>
        <w:t xml:space="preserve"> on our collective sensibility about environmental stewardship. It lends power to readings of natural spaces as the domain and therefore responsibility of “whites,” and urban spaces as the domain, and therefore the problem, of “blacks.”</w:t>
      </w:r>
      <w:r w:rsidRPr="003918F2">
        <w:rPr>
          <w:rFonts w:asciiTheme="majorHAnsi" w:eastAsia="Times New Roman" w:hAnsiTheme="majorHAnsi" w:cstheme="majorHAnsi"/>
          <w:color w:val="000000" w:themeColor="text1"/>
          <w:sz w:val="16"/>
        </w:rPr>
        <w:t xml:space="preserve"> Certainly, the examination of Obama’s feelings about nature in the 2009 press exchange took precedence over a rigorous examination of his uneven environmental policies. </w:t>
      </w:r>
      <w:r w:rsidRPr="003918F2">
        <w:rPr>
          <w:rStyle w:val="StyleUnderline"/>
          <w:rFonts w:asciiTheme="majorHAnsi" w:hAnsiTheme="majorHAnsi" w:cstheme="majorHAnsi"/>
          <w:color w:val="000000" w:themeColor="text1"/>
        </w:rPr>
        <w:t xml:space="preserve">In the wake of the recent oil disaster in the Gulf of Mexico, a major media outlet ridiculed his dress attire as he assessed the southern shoreline and his reliance on scientists, once again construed as signs of his discomfort with the land. Of course, the irony is that former oilman George W. Bush’s whiteness may have allowed him to successfully stage photos “working” his ranches to signal his “love of the land” at the same time he was gutting environmental protection. Walker and Clifton are correct: it will fall to the </w:t>
      </w:r>
      <w:proofErr w:type="spellStart"/>
      <w:r w:rsidRPr="003918F2">
        <w:rPr>
          <w:rStyle w:val="StyleUnderline"/>
          <w:rFonts w:asciiTheme="majorHAnsi" w:hAnsiTheme="majorHAnsi" w:cstheme="majorHAnsi"/>
          <w:color w:val="000000" w:themeColor="text1"/>
        </w:rPr>
        <w:t>ecomelancholics</w:t>
      </w:r>
      <w:proofErr w:type="spellEnd"/>
      <w:r w:rsidRPr="003918F2">
        <w:rPr>
          <w:rStyle w:val="StyleUnderline"/>
          <w:rFonts w:asciiTheme="majorHAnsi" w:hAnsiTheme="majorHAnsi" w:cstheme="majorHAnsi"/>
          <w:color w:val="000000" w:themeColor="text1"/>
        </w:rPr>
        <w:t>, those “cursed with long memory,” to remind us of the disastrous consequences of forgetting</w:t>
      </w:r>
      <w:r w:rsidRPr="003918F2">
        <w:rPr>
          <w:rFonts w:asciiTheme="majorHAnsi" w:eastAsia="Times New Roman" w:hAnsiTheme="majorHAnsi" w:cstheme="majorHAnsi"/>
          <w:color w:val="000000" w:themeColor="text1"/>
          <w:sz w:val="16"/>
        </w:rPr>
        <w:t>.</w:t>
      </w:r>
    </w:p>
    <w:p w14:paraId="2AC5D38A" w14:textId="77777777" w:rsidR="0084437D" w:rsidRPr="00DC13B2" w:rsidRDefault="0084437D" w:rsidP="0084437D">
      <w:pPr>
        <w:pStyle w:val="Heading4"/>
        <w:rPr>
          <w:rFonts w:cs="Calibri"/>
        </w:rPr>
      </w:pPr>
      <w:r w:rsidRPr="00DC13B2">
        <w:rPr>
          <w:rFonts w:cs="Calibri"/>
        </w:rPr>
        <w:t xml:space="preserve">Black and brown bodies are trapped in </w:t>
      </w:r>
      <w:r w:rsidRPr="00DC13B2">
        <w:rPr>
          <w:rFonts w:cs="Calibri"/>
          <w:u w:val="single"/>
        </w:rPr>
        <w:t>human sacrifice zones</w:t>
      </w:r>
      <w:r w:rsidRPr="00DC13B2">
        <w:rPr>
          <w:rFonts w:cs="Calibri"/>
        </w:rPr>
        <w:t xml:space="preserve"> and exposed to waste and chemicals due to antiblack policies and settler colonial land grabs</w:t>
      </w:r>
    </w:p>
    <w:p w14:paraId="025123BD" w14:textId="77777777" w:rsidR="0084437D" w:rsidRPr="00DC13B2" w:rsidRDefault="0084437D" w:rsidP="0084437D">
      <w:r w:rsidRPr="00DC13B2">
        <w:rPr>
          <w:rStyle w:val="Style13ptBold"/>
        </w:rPr>
        <w:t>Hooks and Smith 04</w:t>
      </w:r>
      <w:r w:rsidRPr="00DC13B2">
        <w:t xml:space="preserve"> </w:t>
      </w:r>
      <w:r w:rsidRPr="00DC13B2">
        <w:rPr>
          <w:sz w:val="16"/>
          <w:szCs w:val="16"/>
        </w:rPr>
        <w:t>(Gregory Hooks is a professor of sociology @ Washington state University, Chad L. Smith is a professor of sociology @ Texas State University – San Marcos, “The Treadmill of Destruction: National Sacrifice Areas and Native Americans,” DOI:10.1177/000312240406900405)</w:t>
      </w:r>
    </w:p>
    <w:p w14:paraId="7DD4AB86" w14:textId="77777777" w:rsidR="0084437D" w:rsidRPr="00DC13B2" w:rsidRDefault="0084437D" w:rsidP="0084437D">
      <w:pPr>
        <w:rPr>
          <w:u w:val="single"/>
        </w:rPr>
      </w:pPr>
      <w:r w:rsidRPr="00DC13B2">
        <w:rPr>
          <w:sz w:val="14"/>
        </w:rPr>
        <w:t>The “treadmill of production” frames much of the debate in environmental sociology, including attempts to understand environmental inequality (</w:t>
      </w:r>
      <w:proofErr w:type="spellStart"/>
      <w:r w:rsidRPr="00DC13B2">
        <w:rPr>
          <w:sz w:val="14"/>
        </w:rPr>
        <w:t>Schnaiberg</w:t>
      </w:r>
      <w:proofErr w:type="spellEnd"/>
      <w:r w:rsidRPr="00DC13B2">
        <w:rPr>
          <w:sz w:val="14"/>
        </w:rPr>
        <w:t xml:space="preserve"> 1980; </w:t>
      </w:r>
      <w:proofErr w:type="spellStart"/>
      <w:r w:rsidRPr="00DC13B2">
        <w:rPr>
          <w:sz w:val="14"/>
        </w:rPr>
        <w:t>Schnaiberg</w:t>
      </w:r>
      <w:proofErr w:type="spellEnd"/>
      <w:r w:rsidRPr="00DC13B2">
        <w:rPr>
          <w:sz w:val="14"/>
        </w:rPr>
        <w:t xml:space="preserve"> and Gould 1994). This term is not only rhetorically powerful, but it also captures a fundamental dynamic of capitalism. </w:t>
      </w:r>
      <w:r w:rsidRPr="00961872">
        <w:rPr>
          <w:highlight w:val="cyan"/>
          <w:u w:val="single"/>
        </w:rPr>
        <w:t>The treadmill of production identifies</w:t>
      </w:r>
      <w:r w:rsidRPr="00DC13B2">
        <w:rPr>
          <w:u w:val="single"/>
        </w:rPr>
        <w:t xml:space="preserve"> </w:t>
      </w:r>
      <w:r w:rsidRPr="00961872">
        <w:rPr>
          <w:highlight w:val="cyan"/>
          <w:u w:val="single"/>
        </w:rPr>
        <w:t>an “economic growth coalition</w:t>
      </w:r>
      <w:r w:rsidRPr="00DC13B2">
        <w:rPr>
          <w:u w:val="single"/>
        </w:rPr>
        <w:t xml:space="preserve">” including business, labor, and government. </w:t>
      </w:r>
      <w:r w:rsidRPr="00961872">
        <w:rPr>
          <w:highlight w:val="cyan"/>
          <w:u w:val="single"/>
        </w:rPr>
        <w:t>This coalition</w:t>
      </w:r>
      <w:r w:rsidRPr="00DC13B2">
        <w:rPr>
          <w:u w:val="single"/>
        </w:rPr>
        <w:t xml:space="preserve"> promotes economic </w:t>
      </w:r>
      <w:r w:rsidRPr="00961872">
        <w:rPr>
          <w:highlight w:val="cyan"/>
          <w:u w:val="single"/>
        </w:rPr>
        <w:t>expansion that results in undesirable environmental outcomes</w:t>
      </w:r>
      <w:r w:rsidRPr="00DC13B2">
        <w:rPr>
          <w:u w:val="single"/>
        </w:rPr>
        <w:t xml:space="preserve">: natural resource withdrawals and waste additions. Often, the </w:t>
      </w:r>
      <w:r w:rsidRPr="00961872">
        <w:rPr>
          <w:highlight w:val="cyan"/>
          <w:u w:val="single"/>
        </w:rPr>
        <w:t>entire community face</w:t>
      </w:r>
      <w:r w:rsidRPr="00DC13B2">
        <w:rPr>
          <w:u w:val="single"/>
        </w:rPr>
        <w:t xml:space="preserve">s </w:t>
      </w:r>
      <w:r w:rsidRPr="00961872">
        <w:rPr>
          <w:highlight w:val="cyan"/>
          <w:u w:val="single"/>
        </w:rPr>
        <w:t>exposure</w:t>
      </w:r>
      <w:r w:rsidRPr="00DC13B2">
        <w:rPr>
          <w:u w:val="single"/>
        </w:rPr>
        <w:t xml:space="preserve"> to these dangers. </w:t>
      </w:r>
      <w:r w:rsidRPr="00961872">
        <w:rPr>
          <w:b/>
          <w:bCs/>
          <w:highlight w:val="cyan"/>
          <w:u w:val="single"/>
        </w:rPr>
        <w:t>Due to institutional racism</w:t>
      </w:r>
      <w:r w:rsidRPr="00DC13B2">
        <w:rPr>
          <w:u w:val="single"/>
        </w:rPr>
        <w:t xml:space="preserve"> and class inequality, however, some </w:t>
      </w:r>
      <w:r w:rsidRPr="00961872">
        <w:rPr>
          <w:b/>
          <w:bCs/>
          <w:highlight w:val="cyan"/>
          <w:u w:val="single"/>
        </w:rPr>
        <w:t>residents face disproportionate risk</w:t>
      </w:r>
      <w:r w:rsidRPr="00DC13B2">
        <w:rPr>
          <w:u w:val="single"/>
        </w:rPr>
        <w:t xml:space="preserve">; “the most vulnerable groups [are] the poor, unskilled laborers, and the skilled blue-collar” residents (Gould, </w:t>
      </w:r>
      <w:proofErr w:type="spellStart"/>
      <w:r w:rsidRPr="00DC13B2">
        <w:rPr>
          <w:u w:val="single"/>
        </w:rPr>
        <w:t>Schnaiberg</w:t>
      </w:r>
      <w:proofErr w:type="spellEnd"/>
      <w:r w:rsidRPr="00DC13B2">
        <w:rPr>
          <w:u w:val="single"/>
        </w:rPr>
        <w:t>, and Weinberg 1996:13).</w:t>
      </w:r>
      <w:r w:rsidRPr="00DC13B2">
        <w:rPr>
          <w:sz w:val="14"/>
        </w:rPr>
        <w:t xml:space="preserve"> Individual choices, as expressed and constrained in the context of a housing market, result in the uneven distribution of people relative to environmental dangers. There are several sorting mechanisms through which the residential market is thought to operate; mainly it is suggested that race, class, or some combination of the two are the driving forces in residential discrimination (Massey and Denton 1993; Oliver and Shapiro 1995; Conley 1999). </w:t>
      </w:r>
      <w:r w:rsidRPr="00DC13B2">
        <w:rPr>
          <w:u w:val="single"/>
        </w:rPr>
        <w:t xml:space="preserve">Through these processes </w:t>
      </w:r>
      <w:r w:rsidRPr="00961872">
        <w:rPr>
          <w:highlight w:val="cyan"/>
          <w:u w:val="single"/>
        </w:rPr>
        <w:t>racial minorities</w:t>
      </w:r>
      <w:r w:rsidRPr="00DC13B2">
        <w:rPr>
          <w:u w:val="single"/>
        </w:rPr>
        <w:t xml:space="preserve"> and poor people </w:t>
      </w:r>
      <w:r w:rsidRPr="00961872">
        <w:rPr>
          <w:highlight w:val="cyan"/>
          <w:u w:val="single"/>
        </w:rPr>
        <w:t>are more</w:t>
      </w:r>
      <w:r w:rsidRPr="00DC13B2">
        <w:rPr>
          <w:u w:val="single"/>
        </w:rPr>
        <w:t xml:space="preserve"> </w:t>
      </w:r>
      <w:r w:rsidRPr="00961872">
        <w:rPr>
          <w:highlight w:val="cyan"/>
          <w:u w:val="single"/>
        </w:rPr>
        <w:t>likely to live in proximity</w:t>
      </w:r>
      <w:r w:rsidRPr="00DC13B2">
        <w:rPr>
          <w:u w:val="single"/>
        </w:rPr>
        <w:t xml:space="preserve"> to environmental dangers</w:t>
      </w:r>
      <w:r w:rsidRPr="00DC13B2">
        <w:rPr>
          <w:sz w:val="14"/>
        </w:rPr>
        <w:t xml:space="preserve">. </w:t>
      </w:r>
      <w:r w:rsidRPr="00DC13B2">
        <w:rPr>
          <w:u w:val="single"/>
        </w:rPr>
        <w:t xml:space="preserve">The treadmill of production provides valuable insights where environmental hazards are the result of capitalist production and the unequal exposure to these dangers is </w:t>
      </w:r>
      <w:r w:rsidRPr="00961872">
        <w:rPr>
          <w:highlight w:val="cyan"/>
          <w:u w:val="single"/>
        </w:rPr>
        <w:t>a function of housing markets.</w:t>
      </w:r>
      <w:r w:rsidRPr="00DC13B2">
        <w:rPr>
          <w:sz w:val="14"/>
        </w:rPr>
        <w:t xml:space="preserve"> In their research into the Silicon Valley, Szasz and Meuser (1997, 2000) make compelling use of this framework. Similarly, Pellow (2002) makes good use of the treadmill of production framework in an examination of recycling in Chicago: he demonstrates that even the least privileged residents exercise a measure of agency </w:t>
      </w:r>
      <w:proofErr w:type="gramStart"/>
      <w:r w:rsidRPr="00DC13B2">
        <w:rPr>
          <w:sz w:val="14"/>
        </w:rPr>
        <w:t>with regard to</w:t>
      </w:r>
      <w:proofErr w:type="gramEnd"/>
      <w:r w:rsidRPr="00DC13B2">
        <w:rPr>
          <w:sz w:val="14"/>
        </w:rPr>
        <w:t xml:space="preserve"> working and living near dangerous facilities. We call attention to the value of recent research in this tradition to clarify our intent and our contribution. We are not challenging the value of the treadmill of production per se; rather we are identifying the scope conditions under which its value is highest. COERCIVE POLITY </w:t>
      </w:r>
      <w:r w:rsidRPr="00DC13B2">
        <w:rPr>
          <w:u w:val="single"/>
        </w:rPr>
        <w:t xml:space="preserve">Using the treadmill of production as a point of comparison, the environmental inequality generated by </w:t>
      </w:r>
      <w:r w:rsidRPr="00961872">
        <w:rPr>
          <w:highlight w:val="cyan"/>
          <w:u w:val="single"/>
        </w:rPr>
        <w:t>a coercive polity</w:t>
      </w:r>
      <w:r w:rsidRPr="00DC13B2">
        <w:rPr>
          <w:u w:val="single"/>
        </w:rPr>
        <w:t xml:space="preserve"> is similar in that capitalism generates environmental hazards but </w:t>
      </w:r>
      <w:r w:rsidRPr="00961872">
        <w:rPr>
          <w:highlight w:val="cyan"/>
          <w:u w:val="single"/>
        </w:rPr>
        <w:t>differs in that coercive</w:t>
      </w:r>
      <w:r w:rsidRPr="00DC13B2">
        <w:rPr>
          <w:u w:val="single"/>
        </w:rPr>
        <w:t xml:space="preserve"> (and often </w:t>
      </w:r>
      <w:r w:rsidRPr="00961872">
        <w:rPr>
          <w:highlight w:val="cyan"/>
          <w:u w:val="single"/>
        </w:rPr>
        <w:t>racist) state</w:t>
      </w:r>
      <w:r w:rsidRPr="00DC13B2">
        <w:rPr>
          <w:u w:val="single"/>
        </w:rPr>
        <w:t xml:space="preserve"> </w:t>
      </w:r>
      <w:r w:rsidRPr="00961872">
        <w:rPr>
          <w:highlight w:val="cyan"/>
          <w:u w:val="single"/>
        </w:rPr>
        <w:t>policies constrain residential choice</w:t>
      </w:r>
      <w:r w:rsidRPr="00DC13B2">
        <w:rPr>
          <w:u w:val="single"/>
        </w:rPr>
        <w:t>.</w:t>
      </w:r>
      <w:r w:rsidRPr="00DC13B2">
        <w:rPr>
          <w:sz w:val="14"/>
        </w:rPr>
        <w:t xml:space="preserve"> Consider apartheid: the South African state deliberately and systematically “located black communities ‘downwind and </w:t>
      </w:r>
      <w:proofErr w:type="spellStart"/>
      <w:r w:rsidRPr="00DC13B2">
        <w:rPr>
          <w:sz w:val="14"/>
        </w:rPr>
        <w:t>downstream’of</w:t>
      </w:r>
      <w:proofErr w:type="spellEnd"/>
      <w:r w:rsidRPr="00DC13B2">
        <w:rPr>
          <w:sz w:val="14"/>
        </w:rPr>
        <w:t xml:space="preserve"> polluting industries and poorly managed waste landfill sites” (</w:t>
      </w:r>
      <w:proofErr w:type="spellStart"/>
      <w:r w:rsidRPr="00DC13B2">
        <w:rPr>
          <w:sz w:val="14"/>
        </w:rPr>
        <w:t>Hallowes</w:t>
      </w:r>
      <w:proofErr w:type="spellEnd"/>
      <w:r w:rsidRPr="00DC13B2">
        <w:rPr>
          <w:sz w:val="14"/>
        </w:rPr>
        <w:t xml:space="preserve"> and Butler 2002:71). Environmental inequality in the United States also displays the imprint of the nation’s racist history. </w:t>
      </w:r>
      <w:r w:rsidRPr="00DC13B2">
        <w:rPr>
          <w:u w:val="single"/>
        </w:rPr>
        <w:t xml:space="preserve">Roberts and </w:t>
      </w:r>
      <w:proofErr w:type="spellStart"/>
      <w:r w:rsidRPr="00DC13B2">
        <w:rPr>
          <w:u w:val="single"/>
        </w:rPr>
        <w:t>Toffolon</w:t>
      </w:r>
      <w:proofErr w:type="spellEnd"/>
      <w:r w:rsidRPr="00DC13B2">
        <w:rPr>
          <w:u w:val="single"/>
        </w:rPr>
        <w:t xml:space="preserve">-Weiss (2001) document the centrality of </w:t>
      </w:r>
      <w:r w:rsidRPr="00961872">
        <w:rPr>
          <w:highlight w:val="cyan"/>
          <w:u w:val="single"/>
        </w:rPr>
        <w:t>slavery and segregation</w:t>
      </w:r>
      <w:r w:rsidRPr="00DC13B2">
        <w:rPr>
          <w:u w:val="single"/>
        </w:rPr>
        <w:t xml:space="preserve"> in </w:t>
      </w:r>
      <w:r w:rsidRPr="00961872">
        <w:rPr>
          <w:highlight w:val="cyan"/>
          <w:u w:val="single"/>
        </w:rPr>
        <w:t>shaping environmental inequality</w:t>
      </w:r>
      <w:r w:rsidRPr="00DC13B2">
        <w:rPr>
          <w:u w:val="single"/>
        </w:rPr>
        <w:t xml:space="preserve"> in contemporary </w:t>
      </w:r>
      <w:r w:rsidRPr="00DC13B2">
        <w:rPr>
          <w:sz w:val="14"/>
        </w:rPr>
        <w:t xml:space="preserve">Louisiana. Antebellum plantations situated slave quarters adjacent </w:t>
      </w:r>
      <w:r w:rsidRPr="00DC13B2">
        <w:rPr>
          <w:sz w:val="14"/>
        </w:rPr>
        <w:lastRenderedPageBreak/>
        <w:t xml:space="preserve">to the plantation. </w:t>
      </w:r>
      <w:r w:rsidRPr="00DC13B2">
        <w:rPr>
          <w:u w:val="single"/>
        </w:rPr>
        <w:t xml:space="preserve">In the twentieth century, </w:t>
      </w:r>
      <w:r w:rsidRPr="00961872">
        <w:rPr>
          <w:highlight w:val="cyan"/>
          <w:u w:val="single"/>
        </w:rPr>
        <w:t>sharecropping arrangements</w:t>
      </w:r>
      <w:r w:rsidRPr="00DC13B2">
        <w:rPr>
          <w:u w:val="single"/>
        </w:rPr>
        <w:t xml:space="preserve"> enforced by a racist state </w:t>
      </w:r>
      <w:r w:rsidRPr="00961872">
        <w:rPr>
          <w:highlight w:val="cyan"/>
          <w:u w:val="single"/>
        </w:rPr>
        <w:t>trapped blacks on</w:t>
      </w:r>
      <w:r w:rsidRPr="00DC13B2">
        <w:rPr>
          <w:u w:val="single"/>
        </w:rPr>
        <w:t xml:space="preserve"> these </w:t>
      </w:r>
      <w:r w:rsidRPr="00961872">
        <w:rPr>
          <w:highlight w:val="cyan"/>
          <w:u w:val="single"/>
        </w:rPr>
        <w:t>same lands</w:t>
      </w:r>
      <w:r w:rsidRPr="00DC13B2">
        <w:rPr>
          <w:u w:val="single"/>
        </w:rPr>
        <w:t xml:space="preserve">. When Louisiana lured </w:t>
      </w:r>
      <w:r w:rsidRPr="00961872">
        <w:rPr>
          <w:highlight w:val="cyan"/>
          <w:u w:val="single"/>
        </w:rPr>
        <w:t>industrial firms</w:t>
      </w:r>
      <w:r w:rsidRPr="00DC13B2">
        <w:rPr>
          <w:u w:val="single"/>
        </w:rPr>
        <w:t xml:space="preserve"> to the Mississippi Delta, these firms </w:t>
      </w:r>
      <w:r w:rsidRPr="00961872">
        <w:rPr>
          <w:highlight w:val="cyan"/>
          <w:u w:val="single"/>
        </w:rPr>
        <w:t>were attracted to</w:t>
      </w:r>
      <w:r w:rsidRPr="00DC13B2">
        <w:rPr>
          <w:u w:val="single"/>
        </w:rPr>
        <w:t xml:space="preserve"> the former </w:t>
      </w:r>
      <w:r w:rsidRPr="00961872">
        <w:rPr>
          <w:highlight w:val="cyan"/>
          <w:u w:val="single"/>
        </w:rPr>
        <w:t>plantation lands</w:t>
      </w:r>
      <w:r w:rsidRPr="00DC13B2">
        <w:rPr>
          <w:u w:val="single"/>
        </w:rPr>
        <w:t xml:space="preserve"> </w:t>
      </w:r>
      <w:r w:rsidRPr="00961872">
        <w:rPr>
          <w:highlight w:val="cyan"/>
          <w:u w:val="single"/>
        </w:rPr>
        <w:t>because it was easier to negotiate</w:t>
      </w:r>
      <w:r w:rsidRPr="00DC13B2">
        <w:rPr>
          <w:u w:val="single"/>
        </w:rPr>
        <w:t xml:space="preserve"> with a single landowner. </w:t>
      </w:r>
      <w:r w:rsidRPr="00DC13B2">
        <w:rPr>
          <w:b/>
          <w:bCs/>
          <w:u w:val="single"/>
        </w:rPr>
        <w:t xml:space="preserve">From New Orleans to Baton Rouge—a region known as </w:t>
      </w:r>
      <w:r w:rsidRPr="00961872">
        <w:rPr>
          <w:b/>
          <w:bCs/>
          <w:highlight w:val="cyan"/>
          <w:u w:val="single"/>
        </w:rPr>
        <w:t>the “chemical corridor”</w:t>
      </w:r>
      <w:r w:rsidRPr="00DC13B2">
        <w:rPr>
          <w:b/>
          <w:bCs/>
          <w:u w:val="single"/>
        </w:rPr>
        <w:t xml:space="preserve"> (Roberts and </w:t>
      </w:r>
      <w:proofErr w:type="spellStart"/>
      <w:r w:rsidRPr="00DC13B2">
        <w:rPr>
          <w:b/>
          <w:bCs/>
          <w:u w:val="single"/>
        </w:rPr>
        <w:t>Toffolon</w:t>
      </w:r>
      <w:proofErr w:type="spellEnd"/>
      <w:r w:rsidRPr="00DC13B2">
        <w:rPr>
          <w:b/>
          <w:bCs/>
          <w:u w:val="single"/>
        </w:rPr>
        <w:t xml:space="preserve">-Weiss 2001:3)— large </w:t>
      </w:r>
      <w:r w:rsidRPr="00961872">
        <w:rPr>
          <w:b/>
          <w:bCs/>
          <w:highlight w:val="cyan"/>
          <w:u w:val="single"/>
        </w:rPr>
        <w:t>petrochemical factories dump</w:t>
      </w:r>
      <w:r w:rsidRPr="00DC13B2">
        <w:rPr>
          <w:b/>
          <w:bCs/>
          <w:u w:val="single"/>
        </w:rPr>
        <w:t xml:space="preserve"> dangerous </w:t>
      </w:r>
      <w:r w:rsidRPr="00961872">
        <w:rPr>
          <w:b/>
          <w:bCs/>
          <w:highlight w:val="cyan"/>
          <w:u w:val="single"/>
        </w:rPr>
        <w:t>chemicals</w:t>
      </w:r>
      <w:r w:rsidRPr="00DC13B2">
        <w:rPr>
          <w:b/>
          <w:bCs/>
          <w:u w:val="single"/>
        </w:rPr>
        <w:t xml:space="preserve"> into the air, water, and ground. Most of </w:t>
      </w:r>
      <w:r w:rsidRPr="00961872">
        <w:rPr>
          <w:b/>
          <w:bCs/>
          <w:highlight w:val="cyan"/>
          <w:u w:val="single"/>
        </w:rPr>
        <w:t>these factories are</w:t>
      </w:r>
      <w:r w:rsidRPr="00DC13B2">
        <w:rPr>
          <w:b/>
          <w:bCs/>
          <w:u w:val="single"/>
        </w:rPr>
        <w:t xml:space="preserve"> </w:t>
      </w:r>
      <w:r w:rsidRPr="00961872">
        <w:rPr>
          <w:b/>
          <w:bCs/>
          <w:highlight w:val="cyan"/>
          <w:u w:val="single"/>
        </w:rPr>
        <w:t>located on former plantation lands</w:t>
      </w:r>
      <w:r w:rsidRPr="00DC13B2">
        <w:rPr>
          <w:b/>
          <w:bCs/>
          <w:u w:val="single"/>
        </w:rPr>
        <w:t xml:space="preserve"> and are s</w:t>
      </w:r>
      <w:r w:rsidRPr="00961872">
        <w:rPr>
          <w:b/>
          <w:bCs/>
          <w:highlight w:val="cyan"/>
          <w:u w:val="single"/>
        </w:rPr>
        <w:t>urrounded by traditionally black village</w:t>
      </w:r>
      <w:r w:rsidRPr="00DC13B2">
        <w:rPr>
          <w:b/>
          <w:bCs/>
          <w:u w:val="single"/>
        </w:rPr>
        <w:t>s and hamlets</w:t>
      </w:r>
      <w:r w:rsidRPr="00DC13B2">
        <w:rPr>
          <w:u w:val="single"/>
        </w:rPr>
        <w:t xml:space="preserve">. </w:t>
      </w:r>
      <w:r w:rsidRPr="00961872">
        <w:rPr>
          <w:highlight w:val="cyan"/>
          <w:u w:val="single"/>
        </w:rPr>
        <w:t>Blacks are</w:t>
      </w:r>
      <w:r w:rsidRPr="00DC13B2">
        <w:rPr>
          <w:u w:val="single"/>
        </w:rPr>
        <w:t xml:space="preserve"> now </w:t>
      </w:r>
      <w:r w:rsidRPr="00961872">
        <w:rPr>
          <w:highlight w:val="cyan"/>
          <w:u w:val="single"/>
        </w:rPr>
        <w:t>legally “free”</w:t>
      </w:r>
      <w:r w:rsidRPr="00DC13B2">
        <w:rPr>
          <w:u w:val="single"/>
        </w:rPr>
        <w:t xml:space="preserve"> to move away, </w:t>
      </w:r>
      <w:r w:rsidRPr="00961872">
        <w:rPr>
          <w:highlight w:val="cyan"/>
          <w:u w:val="single"/>
        </w:rPr>
        <w:t>but this freedom</w:t>
      </w:r>
      <w:r w:rsidRPr="00DC13B2">
        <w:rPr>
          <w:u w:val="single"/>
        </w:rPr>
        <w:t xml:space="preserve"> is </w:t>
      </w:r>
      <w:r w:rsidRPr="00961872">
        <w:rPr>
          <w:highlight w:val="cyan"/>
          <w:u w:val="single"/>
        </w:rPr>
        <w:t>undermined by</w:t>
      </w:r>
      <w:r w:rsidRPr="00DC13B2">
        <w:rPr>
          <w:u w:val="single"/>
        </w:rPr>
        <w:t xml:space="preserve"> concentrated </w:t>
      </w:r>
      <w:r w:rsidRPr="00961872">
        <w:rPr>
          <w:highlight w:val="cyan"/>
          <w:u w:val="single"/>
        </w:rPr>
        <w:t>poverty that is a direct result of slavery</w:t>
      </w:r>
      <w:r w:rsidRPr="00DC13B2">
        <w:rPr>
          <w:u w:val="single"/>
        </w:rPr>
        <w:t xml:space="preserve"> and segregation</w:t>
      </w:r>
      <w:r w:rsidRPr="00DC13B2">
        <w:rPr>
          <w:sz w:val="14"/>
        </w:rPr>
        <w:t xml:space="preserve">. In the debate over persistent residential segregation, Wilson (1978) emphasizes the nation’s racist past and not contemporary racism. Sharp inequalities in wealth (especially equity in primary residence) place minorities at a distinct disadvantage in housing markets (Oliver and Shapiro 1995). African Americans with sufficient economic resources are now free to select where they live; yet the observed racial and ethnic segregation is perpetuated by close correspondence between class inequalities and race/ethnicity. </w:t>
      </w:r>
      <w:r w:rsidRPr="00DC13B2">
        <w:rPr>
          <w:b/>
          <w:bCs/>
          <w:u w:val="single"/>
        </w:rPr>
        <w:t xml:space="preserve">Alternatively, Massey and Denton (1993) emphasize the role played by state policies and the state’s acceptance of </w:t>
      </w:r>
      <w:r w:rsidRPr="00961872">
        <w:rPr>
          <w:b/>
          <w:bCs/>
          <w:highlight w:val="cyan"/>
          <w:u w:val="single"/>
        </w:rPr>
        <w:t>institutionalized racism in the real estate and banking sectors.</w:t>
      </w:r>
      <w:r w:rsidRPr="00DC13B2">
        <w:rPr>
          <w:sz w:val="14"/>
        </w:rPr>
        <w:t xml:space="preserve"> To the extent that residential choices are primarily a function of class processes, then attendant environmental inequality conforms to the “treadmill of production” processes discussed earlier. Where state-led racism plays the more prominent role, the study of environmental inequality must attend to these racist policies. Although racist policies have figured most prominently in this discussion, it is possible that coercive state policies influence residency </w:t>
      </w:r>
      <w:proofErr w:type="gramStart"/>
      <w:r w:rsidRPr="00DC13B2">
        <w:rPr>
          <w:sz w:val="14"/>
        </w:rPr>
        <w:t>on the basis of</w:t>
      </w:r>
      <w:proofErr w:type="gramEnd"/>
      <w:r w:rsidRPr="00DC13B2">
        <w:rPr>
          <w:sz w:val="14"/>
        </w:rPr>
        <w:t xml:space="preserve"> criteria other than race/ ethnicity. MILITARY-INDUSTRIAL COMPLEX The environmental inequality generated by the military-industrial complex differs from the treadmill of production </w:t>
      </w:r>
      <w:proofErr w:type="gramStart"/>
      <w:r w:rsidRPr="00DC13B2">
        <w:rPr>
          <w:sz w:val="14"/>
        </w:rPr>
        <w:t>with regard to</w:t>
      </w:r>
      <w:proofErr w:type="gramEnd"/>
      <w:r w:rsidRPr="00DC13B2">
        <w:rPr>
          <w:sz w:val="14"/>
        </w:rPr>
        <w:t xml:space="preserve"> the processes that generate environmental hazards. This distinction is important because geopolitics cannot be reduced to domestic dynamics and structures (Giddens 1985; Hooks and </w:t>
      </w:r>
      <w:proofErr w:type="spellStart"/>
      <w:r w:rsidRPr="00DC13B2">
        <w:rPr>
          <w:sz w:val="14"/>
        </w:rPr>
        <w:t>McLauchlan</w:t>
      </w:r>
      <w:proofErr w:type="spellEnd"/>
      <w:r w:rsidRPr="00DC13B2">
        <w:rPr>
          <w:sz w:val="14"/>
        </w:rPr>
        <w:t xml:space="preserve"> 1992; Mann 1986; Shaw 1988). Firms often profit from war (sometimes scandalously so) and, in some instances, states wage war to protect commercial interests. Nevertheless, as Mann (1988) points out, states—not firms and not classes—declare and wage wars; and states do so to accomplish geopolitical objectives. Tilly (1990) refers to a process of “negotiated accommodation” to capture the give and take between the state and prominent economic institutions and actors. The United States offers a case in which the state secured the resources to pursue geopolitical objectives in exchange for a generous accommodation of prominent firms (Friedberg 1992; Hooks and </w:t>
      </w:r>
      <w:proofErr w:type="spellStart"/>
      <w:r w:rsidRPr="00DC13B2">
        <w:rPr>
          <w:sz w:val="14"/>
        </w:rPr>
        <w:t>Luchansky</w:t>
      </w:r>
      <w:proofErr w:type="spellEnd"/>
      <w:r w:rsidRPr="00DC13B2">
        <w:rPr>
          <w:sz w:val="14"/>
        </w:rPr>
        <w:t xml:space="preserve"> 1996). The expansionary dynamic of capitalism is the explanatory mechanism at the heart of the treadmill of production; arms races and geopolitical competition among states play a comparable role when considering the environmental danger posed by militarism. Coming from very different theoretical backgrounds, E. P. Thompson ([1980] 1982), Martin Shaw (1988), Gabriel Kolko (1994), and Michael Mann (1988) each point to the distinctive spiral of arms races and military mobilizations. From 1800 to 1950, in the United States and other nations, there was an exponential growth in the size of armed forces (expressed in absolute size and as share of total population) and a deliberate inducement of technological innovation designed to enhance the lethality of weapons (Shaw 1988; Van Creveld 1989). Geopolitics influences the location of U.S. military facilities, but this influence typically stops at the gates of the factory, shipyard, airfield, or military base. That is, national security concerns are rarely extended to displace the functioning of housing markets in the residential areas around defense facilities. Although the dynamics that generate environmental “</w:t>
      </w:r>
      <w:proofErr w:type="spellStart"/>
      <w:r w:rsidRPr="00DC13B2">
        <w:rPr>
          <w:sz w:val="14"/>
        </w:rPr>
        <w:t>bads</w:t>
      </w:r>
      <w:proofErr w:type="spellEnd"/>
      <w:r w:rsidRPr="00DC13B2">
        <w:rPr>
          <w:sz w:val="14"/>
        </w:rPr>
        <w:t xml:space="preserve">” within the military-industrial complex are distinct, the processes that place some individuals at disproportionate risk are often </w:t>
      </w:r>
      <w:proofErr w:type="gramStart"/>
      <w:r w:rsidRPr="00DC13B2">
        <w:rPr>
          <w:sz w:val="14"/>
        </w:rPr>
        <w:t>similar to</w:t>
      </w:r>
      <w:proofErr w:type="gramEnd"/>
      <w:r w:rsidRPr="00DC13B2">
        <w:rPr>
          <w:sz w:val="14"/>
        </w:rPr>
        <w:t xml:space="preserve"> those created by the treadmill of production. MILITARY-INDUSTRIAL COMPLEX The environmental inequality generated by the military-industrial complex differs from the treadmill of production </w:t>
      </w:r>
      <w:proofErr w:type="gramStart"/>
      <w:r w:rsidRPr="00DC13B2">
        <w:rPr>
          <w:sz w:val="14"/>
        </w:rPr>
        <w:t>with regard to</w:t>
      </w:r>
      <w:proofErr w:type="gramEnd"/>
      <w:r w:rsidRPr="00DC13B2">
        <w:rPr>
          <w:sz w:val="14"/>
        </w:rPr>
        <w:t xml:space="preserve"> the processes that generate environmental hazards. This distinction is important because geopolitics cannot be reduced to domestic dynamics and structures (Giddens 1985; Hooks and </w:t>
      </w:r>
      <w:proofErr w:type="spellStart"/>
      <w:r w:rsidRPr="00DC13B2">
        <w:rPr>
          <w:sz w:val="14"/>
        </w:rPr>
        <w:t>McLauchlan</w:t>
      </w:r>
      <w:proofErr w:type="spellEnd"/>
      <w:r w:rsidRPr="00DC13B2">
        <w:rPr>
          <w:sz w:val="14"/>
        </w:rPr>
        <w:t xml:space="preserve"> 1992; Mann 1986; Shaw 1988). Firms often profit from war (sometimes scandalously so) and, in some instances, states wage war to protect commercial interests. Nevertheless, as Mann (1988) points out, states—not firms and not classes—declare and wage wars; and states do so to accomplish geopolitical objectives. Tilly (1990) refers to a process of “negotiated accommodation” to capture the give and take between the state and prominent economic institutions and actors. The United States offers a case in which the state secured the resources to pursue geopolitical objectives in exchange for a generous accommodation of prominent firms (Friedberg 1992; Hooks and </w:t>
      </w:r>
      <w:proofErr w:type="spellStart"/>
      <w:r w:rsidRPr="00DC13B2">
        <w:rPr>
          <w:sz w:val="14"/>
        </w:rPr>
        <w:t>Luchansky</w:t>
      </w:r>
      <w:proofErr w:type="spellEnd"/>
      <w:r w:rsidRPr="00DC13B2">
        <w:rPr>
          <w:sz w:val="14"/>
        </w:rPr>
        <w:t xml:space="preserve"> 1996). The expansionary dynamic of capitalism is the explanatory mechanism at the heart of the treadmill of production; arms races and geopolitical competition among states play a comparable role when considering the environmental danger posed by militarism. Coming from very different theoretical backgrounds, E. P. Thompson ([1980] 1982), Martin Shaw (1988), Gabriel Kolko (1994), and Michael Mann (1988) each point to the distinctive spiral of arms races and military mobilizations. From 1800 to 1950, in the United States and other nations, there was an exponential growth in the size of armed forces (expressed in absolute size and as share of total population) and a deliberate inducement of technological innovation designed to enhance the lethality of weapons (Shaw 1988; Van Creveld 1989). Geopolitics influences the location of U.S. military facilities, but this influence typically stops at the gates of the factory, shipyard, airfield, or military base. That is, national security concerns are rarely extended to displace the functioning of housing markets in the residential areas around defense facilities. Although the dynamics that generate environmental “</w:t>
      </w:r>
      <w:proofErr w:type="spellStart"/>
      <w:r w:rsidRPr="00DC13B2">
        <w:rPr>
          <w:sz w:val="14"/>
        </w:rPr>
        <w:t>bads</w:t>
      </w:r>
      <w:proofErr w:type="spellEnd"/>
      <w:r w:rsidRPr="00DC13B2">
        <w:rPr>
          <w:sz w:val="14"/>
        </w:rPr>
        <w:t xml:space="preserve">” within the military-industrial complex are distinct, the processes that place some individuals at disproportionate risk are often similar to those created by the treadmill of production TREADMILL OF DESTRUCTION The term “treadmill of destruction” reflects our debt to the treadmill of production for drawing attention to expansionary dynamics that result in the creation and deposition of toxins in the environment. As with the treadmill of production, there exist latent and negative social and environmental consequences. Nevertheless, the treadmills of production and destruction differ in their distinct, underlying logics. </w:t>
      </w:r>
      <w:r w:rsidRPr="00DC13B2">
        <w:rPr>
          <w:u w:val="single"/>
        </w:rPr>
        <w:t>For the treadmill of production, economic competition (</w:t>
      </w:r>
      <w:r w:rsidRPr="00961872">
        <w:rPr>
          <w:highlight w:val="cyan"/>
          <w:u w:val="single"/>
        </w:rPr>
        <w:t>quest for profitability and market share) explain</w:t>
      </w:r>
      <w:r w:rsidRPr="00DC13B2">
        <w:rPr>
          <w:u w:val="single"/>
        </w:rPr>
        <w:t xml:space="preserve">s the acceleration of the </w:t>
      </w:r>
      <w:r w:rsidRPr="00961872">
        <w:rPr>
          <w:highlight w:val="cyan"/>
          <w:u w:val="single"/>
        </w:rPr>
        <w:t>human influence on the environment</w:t>
      </w:r>
      <w:r w:rsidRPr="00DC13B2">
        <w:rPr>
          <w:u w:val="single"/>
        </w:rPr>
        <w:t>. Arms races and geopolitical competition drive the escalating environmental impact of militarism.</w:t>
      </w:r>
      <w:r w:rsidRPr="00DC13B2">
        <w:rPr>
          <w:sz w:val="14"/>
        </w:rPr>
        <w:t xml:space="preserve"> Table 1 (shown earlier) makes distinctions based on both the origins of environmental dangers and the processes through which residential location is determined. That is, the treadmill of destruction is distinct not only because environmental dangers are the result of militarism, but also because coercion (rather than choices made in the context of a housing market) determines who resides closest to these dangerous sites. In the United States, the experiences of Native Americans are consistent with the treadmill of destruction in both respects: that is, militarism generated the environmental dangers, and coercion dictated the location of reservations. Political sociology emphasizes the state’s geopolitical </w:t>
      </w:r>
      <w:proofErr w:type="gramStart"/>
      <w:r w:rsidRPr="00DC13B2">
        <w:rPr>
          <w:sz w:val="14"/>
        </w:rPr>
        <w:t>activities, and</w:t>
      </w:r>
      <w:proofErr w:type="gramEnd"/>
      <w:r w:rsidRPr="00DC13B2">
        <w:rPr>
          <w:sz w:val="14"/>
        </w:rPr>
        <w:t xml:space="preserve"> can inform the study of environmental justice. </w:t>
      </w:r>
      <w:r w:rsidRPr="00DC13B2">
        <w:rPr>
          <w:sz w:val="14"/>
        </w:rPr>
        <w:lastRenderedPageBreak/>
        <w:t xml:space="preserve">Ironically, </w:t>
      </w:r>
      <w:proofErr w:type="gramStart"/>
      <w:r w:rsidRPr="00DC13B2">
        <w:rPr>
          <w:sz w:val="14"/>
        </w:rPr>
        <w:t>in an effort to</w:t>
      </w:r>
      <w:proofErr w:type="gramEnd"/>
      <w:r w:rsidRPr="00DC13B2">
        <w:rPr>
          <w:sz w:val="14"/>
        </w:rPr>
        <w:t xml:space="preserve"> show that militarism is not derivative of capitalism, political sociologists have emphasized positive-sum dynamics and have downplayed the manifest destructiveness of war (see Hooks and Rice forthcoming). Wars continue to be destructive—the wars of the twentieth century have been unprecedented in their ferocity and lethality (Tilly 1990). For this reason, political sociology must examine the destructiveness of war and the unevenness of “sacrifices” for national security. In the preceding paragraphs, we developed a framework that distinguishes among four types of environmental inequality depending on the processes generating environmental dangers and residential choice. Although the process of the treadmill of destruction is analogous to the treadmill of production in terms of its expansionary tendency, the underlying logic is distinct. Likewise, the location of toxic sites created by the treadmill of destruction, as is the case with the military-industrial complex, is driven by geopolitical concerns. In contrast to the </w:t>
      </w:r>
      <w:proofErr w:type="spellStart"/>
      <w:r w:rsidRPr="00DC13B2">
        <w:rPr>
          <w:sz w:val="14"/>
        </w:rPr>
        <w:t>militaryindustrial</w:t>
      </w:r>
      <w:proofErr w:type="spellEnd"/>
      <w:r w:rsidRPr="00DC13B2">
        <w:rPr>
          <w:sz w:val="14"/>
        </w:rPr>
        <w:t xml:space="preserve"> complex, those living in proximity to toxic sites do not choose their place of residence in housing markets. THE SACRIFICE OF NATIVE AMERICAN LANDS </w:t>
      </w:r>
      <w:r w:rsidRPr="00DC13B2">
        <w:rPr>
          <w:u w:val="single"/>
        </w:rPr>
        <w:t xml:space="preserve">Some </w:t>
      </w:r>
      <w:r w:rsidRPr="00961872">
        <w:rPr>
          <w:highlight w:val="cyan"/>
          <w:u w:val="single"/>
        </w:rPr>
        <w:t>Indian lands</w:t>
      </w:r>
      <w:r w:rsidRPr="00DC13B2">
        <w:rPr>
          <w:u w:val="single"/>
        </w:rPr>
        <w:t xml:space="preserve"> have </w:t>
      </w:r>
      <w:r w:rsidRPr="00961872">
        <w:rPr>
          <w:highlight w:val="cyan"/>
          <w:u w:val="single"/>
        </w:rPr>
        <w:t>suffered</w:t>
      </w:r>
      <w:r w:rsidRPr="00DC13B2">
        <w:rPr>
          <w:u w:val="single"/>
        </w:rPr>
        <w:t xml:space="preserve"> such severe and </w:t>
      </w:r>
      <w:r w:rsidRPr="00961872">
        <w:rPr>
          <w:highlight w:val="cyan"/>
          <w:u w:val="single"/>
        </w:rPr>
        <w:t>prolonged environmental degradation</w:t>
      </w:r>
      <w:r w:rsidRPr="00DC13B2">
        <w:rPr>
          <w:u w:val="single"/>
        </w:rPr>
        <w:t xml:space="preserve"> that it is beyond current technology to make them safe for human use</w:t>
      </w:r>
      <w:r w:rsidRPr="00DC13B2">
        <w:rPr>
          <w:sz w:val="14"/>
        </w:rPr>
        <w:t xml:space="preserve">. </w:t>
      </w:r>
      <w:r w:rsidRPr="00DC13B2">
        <w:rPr>
          <w:u w:val="single"/>
        </w:rPr>
        <w:t xml:space="preserve">Brook (1998) characterizes the military damage to Indian lands as part of </w:t>
      </w:r>
      <w:r w:rsidRPr="00961872">
        <w:rPr>
          <w:highlight w:val="cyan"/>
          <w:u w:val="single"/>
        </w:rPr>
        <w:t>a</w:t>
      </w:r>
      <w:r w:rsidRPr="00DC13B2">
        <w:rPr>
          <w:u w:val="single"/>
        </w:rPr>
        <w:t>n “</w:t>
      </w:r>
      <w:r w:rsidRPr="00961872">
        <w:rPr>
          <w:highlight w:val="cyan"/>
          <w:u w:val="single"/>
        </w:rPr>
        <w:t>environmental genocide</w:t>
      </w:r>
      <w:r w:rsidRPr="00DC13B2">
        <w:rPr>
          <w:u w:val="single"/>
        </w:rPr>
        <w:t>.”</w:t>
      </w:r>
      <w:r w:rsidRPr="00DC13B2">
        <w:rPr>
          <w:sz w:val="14"/>
        </w:rPr>
        <w:t xml:space="preserve"> </w:t>
      </w:r>
      <w:r w:rsidRPr="00DC13B2">
        <w:rPr>
          <w:u w:val="single"/>
        </w:rPr>
        <w:t xml:space="preserve">Once a locale has been seriously degraded, it often attracts additional pollution (Marshall 1996). </w:t>
      </w:r>
      <w:r w:rsidRPr="00DC13B2">
        <w:rPr>
          <w:b/>
          <w:bCs/>
          <w:u w:val="single"/>
        </w:rPr>
        <w:t xml:space="preserve">Reflecting their permanent degradation and their purported contribution to the collective good, </w:t>
      </w:r>
      <w:r w:rsidRPr="00961872">
        <w:rPr>
          <w:b/>
          <w:bCs/>
          <w:highlight w:val="cyan"/>
          <w:u w:val="single"/>
        </w:rPr>
        <w:t>these areas are referred to as</w:t>
      </w:r>
      <w:r w:rsidRPr="00DC13B2">
        <w:rPr>
          <w:b/>
          <w:bCs/>
          <w:u w:val="single"/>
        </w:rPr>
        <w:t xml:space="preserve"> “</w:t>
      </w:r>
      <w:r w:rsidRPr="00961872">
        <w:rPr>
          <w:b/>
          <w:bCs/>
          <w:highlight w:val="cyan"/>
          <w:u w:val="single"/>
        </w:rPr>
        <w:t>national sacrifice areas”</w:t>
      </w:r>
      <w:r w:rsidRPr="00DC13B2">
        <w:rPr>
          <w:b/>
          <w:bCs/>
          <w:u w:val="single"/>
        </w:rPr>
        <w:t xml:space="preserve"> (</w:t>
      </w:r>
      <w:proofErr w:type="spellStart"/>
      <w:r w:rsidRPr="00DC13B2">
        <w:rPr>
          <w:b/>
          <w:bCs/>
          <w:u w:val="single"/>
        </w:rPr>
        <w:t>Kuletz</w:t>
      </w:r>
      <w:proofErr w:type="spellEnd"/>
      <w:r w:rsidRPr="00DC13B2">
        <w:rPr>
          <w:b/>
          <w:bCs/>
          <w:u w:val="single"/>
        </w:rPr>
        <w:t xml:space="preserve"> 1998) </w:t>
      </w:r>
      <w:r w:rsidRPr="00961872">
        <w:rPr>
          <w:b/>
          <w:bCs/>
          <w:highlight w:val="cyan"/>
          <w:u w:val="single"/>
        </w:rPr>
        <w:t>or “human sacrifice zones</w:t>
      </w:r>
      <w:r w:rsidRPr="00DC13B2">
        <w:rPr>
          <w:b/>
          <w:bCs/>
          <w:u w:val="single"/>
        </w:rPr>
        <w:t>” (Bullard 1993).</w:t>
      </w:r>
      <w:r w:rsidRPr="00DC13B2">
        <w:rPr>
          <w:sz w:val="14"/>
        </w:rPr>
        <w:t xml:space="preserve"> The preceding discussion made conceptual distinctions based on the sources of toxins and the processes through which people come to reside in proximity to them. </w:t>
      </w:r>
      <w:r w:rsidRPr="00DC13B2">
        <w:rPr>
          <w:u w:val="single"/>
        </w:rPr>
        <w:t xml:space="preserve">We assert that because </w:t>
      </w:r>
      <w:r w:rsidRPr="00961872">
        <w:rPr>
          <w:highlight w:val="cyan"/>
          <w:u w:val="single"/>
        </w:rPr>
        <w:t>reservations were forced</w:t>
      </w:r>
      <w:r w:rsidRPr="00DC13B2">
        <w:rPr>
          <w:u w:val="single"/>
        </w:rPr>
        <w:t xml:space="preserve"> upon Native Americans </w:t>
      </w:r>
      <w:r w:rsidRPr="00961872">
        <w:rPr>
          <w:highlight w:val="cyan"/>
          <w:u w:val="single"/>
        </w:rPr>
        <w:t>and</w:t>
      </w:r>
      <w:r w:rsidRPr="00DC13B2">
        <w:rPr>
          <w:u w:val="single"/>
        </w:rPr>
        <w:t xml:space="preserve"> because </w:t>
      </w:r>
      <w:r w:rsidRPr="00961872">
        <w:rPr>
          <w:highlight w:val="cyan"/>
          <w:u w:val="single"/>
        </w:rPr>
        <w:t>military activities</w:t>
      </w:r>
      <w:r w:rsidRPr="00DC13B2">
        <w:rPr>
          <w:u w:val="single"/>
        </w:rPr>
        <w:t xml:space="preserve"> </w:t>
      </w:r>
      <w:r w:rsidRPr="00961872">
        <w:rPr>
          <w:highlight w:val="cyan"/>
          <w:u w:val="single"/>
        </w:rPr>
        <w:t>pose the gravest danger to them</w:t>
      </w:r>
      <w:r w:rsidRPr="00DC13B2">
        <w:rPr>
          <w:u w:val="single"/>
        </w:rPr>
        <w:t>, the experiences of Native Americans are best understood in terms of the treadmill of destruction.</w:t>
      </w:r>
      <w:r w:rsidRPr="00DC13B2">
        <w:rPr>
          <w:sz w:val="14"/>
        </w:rPr>
        <w:t xml:space="preserve"> In the ensuing paragraphs we provide justification for this assertion and a historical context for the quantitative analyses that follow. </w:t>
      </w:r>
      <w:r w:rsidRPr="00DC13B2">
        <w:rPr>
          <w:u w:val="single"/>
        </w:rPr>
        <w:t xml:space="preserve">We anticipate finding that </w:t>
      </w:r>
      <w:r w:rsidRPr="00961872">
        <w:rPr>
          <w:highlight w:val="cyan"/>
          <w:u w:val="single"/>
        </w:rPr>
        <w:t>the military</w:t>
      </w:r>
      <w:r w:rsidRPr="00DC13B2">
        <w:rPr>
          <w:u w:val="single"/>
        </w:rPr>
        <w:t xml:space="preserve"> </w:t>
      </w:r>
      <w:r w:rsidRPr="00961872">
        <w:rPr>
          <w:highlight w:val="cyan"/>
          <w:u w:val="single"/>
        </w:rPr>
        <w:t>systematically used and damaged Native</w:t>
      </w:r>
      <w:r w:rsidRPr="00DC13B2">
        <w:rPr>
          <w:u w:val="single"/>
        </w:rPr>
        <w:t xml:space="preserve"> American </w:t>
      </w:r>
      <w:r w:rsidRPr="00961872">
        <w:rPr>
          <w:highlight w:val="cyan"/>
          <w:u w:val="single"/>
        </w:rPr>
        <w:t>lands</w:t>
      </w:r>
      <w:r w:rsidRPr="00DC13B2">
        <w:rPr>
          <w:u w:val="single"/>
        </w:rPr>
        <w:t xml:space="preserve">. Our research hypothesis is shared by the Department of Defense: </w:t>
      </w:r>
      <w:proofErr w:type="gramStart"/>
      <w:r w:rsidRPr="00DC13B2">
        <w:rPr>
          <w:u w:val="single"/>
        </w:rPr>
        <w:t>In order to</w:t>
      </w:r>
      <w:proofErr w:type="gramEnd"/>
      <w:r w:rsidRPr="00DC13B2">
        <w:rPr>
          <w:u w:val="single"/>
        </w:rPr>
        <w:t xml:space="preserve"> ensure that it meets its national security mission, </w:t>
      </w:r>
      <w:r w:rsidRPr="00961872">
        <w:rPr>
          <w:highlight w:val="cyan"/>
          <w:u w:val="single"/>
        </w:rPr>
        <w:t>DoD operates and trains on vast amounts of land</w:t>
      </w:r>
      <w:r w:rsidRPr="00DC13B2">
        <w:rPr>
          <w:u w:val="single"/>
        </w:rPr>
        <w:t xml:space="preserve">, including American Indian and Alaska Native lands. Evidence of </w:t>
      </w:r>
      <w:r w:rsidRPr="00961872">
        <w:rPr>
          <w:highlight w:val="cyan"/>
          <w:u w:val="single"/>
        </w:rPr>
        <w:t>DoD’s past use of</w:t>
      </w:r>
      <w:r w:rsidRPr="00DC13B2">
        <w:rPr>
          <w:u w:val="single"/>
        </w:rPr>
        <w:t xml:space="preserve"> these lands remains: </w:t>
      </w:r>
      <w:r w:rsidRPr="00961872">
        <w:rPr>
          <w:highlight w:val="cyan"/>
          <w:u w:val="single"/>
        </w:rPr>
        <w:t>hazardous materials</w:t>
      </w:r>
      <w:r w:rsidRPr="00DC13B2">
        <w:rPr>
          <w:u w:val="single"/>
        </w:rPr>
        <w:t xml:space="preserve">, unexploded ordnance (UXO), abandoned equipment, unsafe buildings, and debris. </w:t>
      </w:r>
      <w:r w:rsidRPr="00961872">
        <w:rPr>
          <w:highlight w:val="cyan"/>
          <w:u w:val="single"/>
        </w:rPr>
        <w:t>This contamination degrades the natural environment</w:t>
      </w:r>
      <w:r w:rsidRPr="00DC13B2">
        <w:rPr>
          <w:u w:val="single"/>
        </w:rPr>
        <w:t xml:space="preserve"> </w:t>
      </w:r>
      <w:r w:rsidRPr="00961872">
        <w:rPr>
          <w:highlight w:val="cyan"/>
          <w:u w:val="single"/>
        </w:rPr>
        <w:t xml:space="preserve">and threatens tribal economic, </w:t>
      </w:r>
      <w:proofErr w:type="gramStart"/>
      <w:r w:rsidRPr="00961872">
        <w:rPr>
          <w:highlight w:val="cyan"/>
          <w:u w:val="single"/>
        </w:rPr>
        <w:t>social</w:t>
      </w:r>
      <w:proofErr w:type="gramEnd"/>
      <w:r w:rsidRPr="00961872">
        <w:rPr>
          <w:highlight w:val="cyan"/>
          <w:u w:val="single"/>
        </w:rPr>
        <w:t xml:space="preserve"> and cultural welfare</w:t>
      </w:r>
      <w:r w:rsidRPr="00DC13B2">
        <w:rPr>
          <w:sz w:val="14"/>
        </w:rPr>
        <w:t xml:space="preserve">. (U.S. Department of Defense 2001) The propinquity of military installations to Indian lands is the result of racism and </w:t>
      </w:r>
      <w:proofErr w:type="spellStart"/>
      <w:r w:rsidRPr="00DC13B2">
        <w:rPr>
          <w:sz w:val="14"/>
        </w:rPr>
        <w:t>statebuilding</w:t>
      </w:r>
      <w:proofErr w:type="spellEnd"/>
      <w:r w:rsidRPr="00DC13B2">
        <w:rPr>
          <w:sz w:val="14"/>
        </w:rPr>
        <w:t>. That is, over the course of the nineteenth century, through a process that would be referred to as ethnic cleansing in contemporary debates, the United States forced nearly all Native Americans onto reservations located in western states. In the twentieth century the United States became the world’s leading military power. In doing so, it built a vast military complex in the same western states in which Native Americans were concentrated. NINETEENTH-CENTURY RACISM: INDIAN REMOVAL, INDIAN WARS, AND RESERVATIONS A pervasive irony of nineteenth-century U.S. history—an irony that was noted and condemned by Alexis de Tocqueville—was that the defense of democracy for those included (white males) came at the expense of those excluded from the polity (</w:t>
      </w:r>
      <w:proofErr w:type="spellStart"/>
      <w:r w:rsidRPr="00DC13B2">
        <w:rPr>
          <w:sz w:val="14"/>
        </w:rPr>
        <w:t>Satz</w:t>
      </w:r>
      <w:proofErr w:type="spellEnd"/>
      <w:r w:rsidRPr="00DC13B2">
        <w:rPr>
          <w:sz w:val="14"/>
        </w:rPr>
        <w:t xml:space="preserve"> 1991:34; see also Markoff 1996:57–59). Native Americans were emphatically excluded. In </w:t>
      </w:r>
      <w:r w:rsidRPr="00DC13B2">
        <w:rPr>
          <w:u w:val="single"/>
        </w:rPr>
        <w:t>the early nineteenth century, the federal government and settlers placed mounting pressure on Native Americans residing east of the Mississippi River.</w:t>
      </w:r>
      <w:r w:rsidRPr="00DC13B2">
        <w:rPr>
          <w:sz w:val="14"/>
        </w:rPr>
        <w:t xml:space="preserve"> With the passage of the Indian Removal Act (1830), these tensions took the form of ethnic cleansing. That is, Native Americans were removed from their indigenous homelands and forced to reside in western territories. The seminal event in this process was breaking an established treaty with the Cherokee Nation (concentrated in Georgia and North Carolina) and forcing this nation to move to Oklahoma (Wilkins 1986). The resulting “Trail of Tears” was calamitous for the Cherokee people; but such calamity was not unique to the Cherokee. As of 1850, </w:t>
      </w:r>
      <w:r w:rsidRPr="00961872">
        <w:rPr>
          <w:highlight w:val="cyan"/>
          <w:u w:val="single"/>
        </w:rPr>
        <w:t>Native Americans had</w:t>
      </w:r>
      <w:r w:rsidRPr="00DC13B2">
        <w:rPr>
          <w:u w:val="single"/>
        </w:rPr>
        <w:t xml:space="preserve"> effectively </w:t>
      </w:r>
      <w:r w:rsidRPr="00961872">
        <w:rPr>
          <w:highlight w:val="cyan"/>
          <w:u w:val="single"/>
        </w:rPr>
        <w:t>been “removed” from all states east of the Mississippi River.</w:t>
      </w:r>
      <w:r w:rsidRPr="00DC13B2">
        <w:rPr>
          <w:u w:val="single"/>
        </w:rPr>
        <w:t xml:space="preserve"> By 1850, the Federal Government “owned” virtually all the land west of the Mississippi River</w:t>
      </w:r>
      <w:r w:rsidRPr="00DC13B2">
        <w:rPr>
          <w:sz w:val="14"/>
        </w:rPr>
        <w:t xml:space="preserve">. This ownership was based on the Louisiana Purchase and those terms imposed on Mexico at the end of the </w:t>
      </w:r>
      <w:proofErr w:type="gramStart"/>
      <w:r w:rsidRPr="00DC13B2">
        <w:rPr>
          <w:sz w:val="14"/>
        </w:rPr>
        <w:t>Mexican-American</w:t>
      </w:r>
      <w:proofErr w:type="gramEnd"/>
      <w:r w:rsidRPr="00DC13B2">
        <w:rPr>
          <w:sz w:val="14"/>
        </w:rPr>
        <w:t xml:space="preserve"> War (Coggins and Wilkinson 1981). Effective control over these lands was realized through a series of Indian Wars that forced western tribes onto reservations on lands chosen by the United States. </w:t>
      </w:r>
      <w:r w:rsidRPr="00DC13B2">
        <w:rPr>
          <w:u w:val="single"/>
        </w:rPr>
        <w:t>The United States donated and sold off the lands in its possession to promote the settlement and development of the West. In this manner, railroads were awarded vast tracts of land, both as a right of way for the railroad itself and to subsidize the costs of building and maintaining the railroad. The federal government also sold off lands to white settlers, land developers, and mining interests.</w:t>
      </w:r>
      <w:r w:rsidRPr="00DC13B2">
        <w:rPr>
          <w:sz w:val="14"/>
        </w:rPr>
        <w:t xml:space="preserve"> Despite these trends, the federal government still owned </w:t>
      </w:r>
      <w:proofErr w:type="spellStart"/>
      <w:r w:rsidRPr="00DC13B2">
        <w:rPr>
          <w:sz w:val="14"/>
        </w:rPr>
        <w:t>onethird</w:t>
      </w:r>
      <w:proofErr w:type="spellEnd"/>
      <w:r w:rsidRPr="00DC13B2">
        <w:rPr>
          <w:sz w:val="14"/>
        </w:rPr>
        <w:t xml:space="preserve"> of all land in the United States in the twentieth century. “Because of the historical pattern of national disposition, the remaining federal lands have relatively less economic potential than the other two-thirds of the United States land area. The public lands tend to be relatively arid and infertile, high in elevation, low in population, and remote from major transportation systems” (Coggins and Wilkinson 1981:1). In effect, the federal government retained possession of the lands that were least desirable to white Americans. </w:t>
      </w:r>
      <w:r w:rsidRPr="00961872">
        <w:rPr>
          <w:highlight w:val="cyan"/>
          <w:u w:val="single"/>
        </w:rPr>
        <w:t>Federally owned and Native American lands</w:t>
      </w:r>
      <w:r w:rsidRPr="00DC13B2">
        <w:rPr>
          <w:u w:val="single"/>
        </w:rPr>
        <w:t xml:space="preserve"> tended to be in </w:t>
      </w:r>
      <w:proofErr w:type="gramStart"/>
      <w:r w:rsidRPr="00DC13B2">
        <w:rPr>
          <w:u w:val="single"/>
        </w:rPr>
        <w:t>close proximity</w:t>
      </w:r>
      <w:proofErr w:type="gramEnd"/>
      <w:r w:rsidRPr="00DC13B2">
        <w:rPr>
          <w:u w:val="single"/>
        </w:rPr>
        <w:t xml:space="preserve">, and they had a great deal in common: they </w:t>
      </w:r>
      <w:r w:rsidRPr="00961872">
        <w:rPr>
          <w:highlight w:val="cyan"/>
          <w:u w:val="single"/>
        </w:rPr>
        <w:t>were concentrated in the states west of the Mississippi</w:t>
      </w:r>
      <w:r w:rsidRPr="00DC13B2">
        <w:rPr>
          <w:u w:val="single"/>
        </w:rPr>
        <w:t xml:space="preserve">, and they </w:t>
      </w:r>
      <w:r w:rsidRPr="00961872">
        <w:rPr>
          <w:highlight w:val="cyan"/>
          <w:u w:val="single"/>
        </w:rPr>
        <w:t xml:space="preserve">tended to be </w:t>
      </w:r>
      <w:r w:rsidRPr="00961872">
        <w:rPr>
          <w:highlight w:val="cyan"/>
          <w:u w:val="single"/>
        </w:rPr>
        <w:lastRenderedPageBreak/>
        <w:t>lands that were too dry</w:t>
      </w:r>
      <w:r w:rsidRPr="00DC13B2">
        <w:rPr>
          <w:u w:val="single"/>
        </w:rPr>
        <w:t xml:space="preserve">, remote, or barren </w:t>
      </w:r>
      <w:r w:rsidRPr="00961872">
        <w:rPr>
          <w:highlight w:val="cyan"/>
          <w:u w:val="single"/>
        </w:rPr>
        <w:t>to attract the attention of settlers and corporations</w:t>
      </w:r>
      <w:r w:rsidRPr="00DC13B2">
        <w:rPr>
          <w:u w:val="single"/>
        </w:rPr>
        <w:t xml:space="preserve"> (Coggins and Wilkinson 1981).</w:t>
      </w:r>
    </w:p>
    <w:p w14:paraId="62C537C7" w14:textId="77777777" w:rsidR="0084437D" w:rsidRPr="00DC13B2" w:rsidRDefault="0084437D" w:rsidP="0084437D">
      <w:pPr>
        <w:rPr>
          <w:sz w:val="16"/>
        </w:rPr>
      </w:pPr>
    </w:p>
    <w:p w14:paraId="42F9C70D" w14:textId="77777777" w:rsidR="0084437D" w:rsidRPr="00DC13B2" w:rsidRDefault="0084437D" w:rsidP="0084437D">
      <w:pPr>
        <w:pStyle w:val="Heading4"/>
        <w:rPr>
          <w:rFonts w:cs="Calibri"/>
        </w:rPr>
      </w:pPr>
      <w:r w:rsidRPr="00DC13B2">
        <w:rPr>
          <w:rFonts w:cs="Calibri"/>
        </w:rPr>
        <w:t>Environmental racism is a product of the Empire – Flint and Badin represent Black geographies and cartographies associated with the concept of “waste,” enabling processes of capitalist accumulation and fungibility. Failure to recognize the Empire’s actions – such as the usage of the state – creates a façade of liberal humanism retrenching colonial divisions of humanity.</w:t>
      </w:r>
    </w:p>
    <w:p w14:paraId="03561DEF" w14:textId="77777777" w:rsidR="0084437D" w:rsidRPr="00DC13B2" w:rsidRDefault="0084437D" w:rsidP="0084437D">
      <w:pPr>
        <w:pStyle w:val="NoSpacing"/>
        <w:rPr>
          <w:rFonts w:cs="Calibri"/>
          <w:sz w:val="16"/>
          <w:szCs w:val="16"/>
        </w:rPr>
      </w:pPr>
      <w:r w:rsidRPr="00DC13B2">
        <w:rPr>
          <w:rStyle w:val="Style13ptBold"/>
          <w:rFonts w:cs="Calibri"/>
        </w:rPr>
        <w:t>Vasudevan and Smith ’20</w:t>
      </w:r>
      <w:r w:rsidRPr="00DC13B2">
        <w:rPr>
          <w:rFonts w:cs="Calibri"/>
        </w:rPr>
        <w:t xml:space="preserve"> (</w:t>
      </w:r>
      <w:r w:rsidRPr="00DC13B2">
        <w:rPr>
          <w:rFonts w:cs="Calibri"/>
          <w:sz w:val="16"/>
          <w:szCs w:val="16"/>
        </w:rPr>
        <w:t xml:space="preserve">Vasudevan: Assistant Professor with the Department of African &amp; African Diaspora Studies and the Center for Women’s &amp; Gender Studies @ University of Texas, Austin &amp; faculty member of the University of Texas Feminist Geography Research Collective, Smith: Associate Professor of Geography @ University of North Carolina, Chapel Hill, feminist political geographer interested in the relationship between territory, bodies, and the everyday [Pavithra Vasudevan and Sara Smith, January 22, 2020, </w:t>
      </w:r>
      <w:r w:rsidRPr="00DC13B2">
        <w:rPr>
          <w:rFonts w:cs="Calibri"/>
          <w:i/>
          <w:iCs/>
          <w:sz w:val="16"/>
          <w:szCs w:val="16"/>
        </w:rPr>
        <w:t>The domestic geopolitics of racial capitalism</w:t>
      </w:r>
      <w:r w:rsidRPr="00DC13B2">
        <w:rPr>
          <w:rFonts w:cs="Calibri"/>
          <w:sz w:val="16"/>
          <w:szCs w:val="16"/>
        </w:rPr>
        <w:t>, pages: 2-4, accessed from: https://doi.org/10.1177/2399654420901567)</w:t>
      </w:r>
    </w:p>
    <w:p w14:paraId="19C715FF" w14:textId="77777777" w:rsidR="0084437D" w:rsidRPr="00DC13B2" w:rsidRDefault="0084437D" w:rsidP="0084437D">
      <w:pPr>
        <w:rPr>
          <w:sz w:val="16"/>
        </w:rPr>
      </w:pPr>
      <w:r w:rsidRPr="00DC13B2">
        <w:rPr>
          <w:sz w:val="16"/>
        </w:rPr>
        <w:t xml:space="preserve">Meanwhile, in Flint, Michigan, four years after news broke of widespread lead poisoning, children’s safety remains a concern for caregivers wrestling with conflicting information from government officials and scientists. In 2016, eight-year-old Mari </w:t>
      </w:r>
      <w:proofErr w:type="spellStart"/>
      <w:r w:rsidRPr="00DC13B2">
        <w:rPr>
          <w:sz w:val="16"/>
        </w:rPr>
        <w:t>Copeny</w:t>
      </w:r>
      <w:proofErr w:type="spellEnd"/>
      <w:r w:rsidRPr="00DC13B2">
        <w:rPr>
          <w:sz w:val="16"/>
        </w:rPr>
        <w:t xml:space="preserve">, “Little Miss Flint,” wrote to then-President Obama, asking him to visit. </w:t>
      </w:r>
      <w:proofErr w:type="spellStart"/>
      <w:r w:rsidRPr="00DC13B2">
        <w:rPr>
          <w:sz w:val="16"/>
        </w:rPr>
        <w:t>Copeny</w:t>
      </w:r>
      <w:proofErr w:type="spellEnd"/>
      <w:r w:rsidRPr="00DC13B2">
        <w:rPr>
          <w:sz w:val="16"/>
        </w:rPr>
        <w:t xml:space="preserve"> and her mother, Lulu </w:t>
      </w:r>
      <w:proofErr w:type="spellStart"/>
      <w:r w:rsidRPr="00DC13B2">
        <w:rPr>
          <w:sz w:val="16"/>
        </w:rPr>
        <w:t>Brezzell</w:t>
      </w:r>
      <w:proofErr w:type="spellEnd"/>
      <w:r w:rsidRPr="00DC13B2">
        <w:rPr>
          <w:sz w:val="16"/>
        </w:rPr>
        <w:t xml:space="preserve">, have raised over $350,000 through donations and fundraisers to provide residents bottled water (Suggs, 2019). </w:t>
      </w:r>
      <w:r w:rsidRPr="00961872">
        <w:rPr>
          <w:highlight w:val="cyan"/>
          <w:u w:val="single"/>
        </w:rPr>
        <w:t xml:space="preserve">Their activism makes visible the </w:t>
      </w:r>
      <w:r w:rsidRPr="00DC13B2">
        <w:rPr>
          <w:u w:val="single"/>
        </w:rPr>
        <w:t>often-</w:t>
      </w:r>
      <w:r w:rsidRPr="00961872">
        <w:rPr>
          <w:highlight w:val="cyan"/>
          <w:u w:val="single"/>
        </w:rPr>
        <w:t>hidden labor of survival in</w:t>
      </w:r>
      <w:r w:rsidRPr="00DC13B2">
        <w:rPr>
          <w:sz w:val="16"/>
        </w:rPr>
        <w:t xml:space="preserve"> zones of </w:t>
      </w:r>
      <w:r w:rsidRPr="00DC13B2">
        <w:rPr>
          <w:u w:val="single"/>
        </w:rPr>
        <w:t>“</w:t>
      </w:r>
      <w:r w:rsidRPr="00961872">
        <w:rPr>
          <w:highlight w:val="cyan"/>
          <w:u w:val="single"/>
        </w:rPr>
        <w:t>organized abandonment”</w:t>
      </w:r>
      <w:r w:rsidRPr="00DC13B2">
        <w:rPr>
          <w:sz w:val="16"/>
        </w:rPr>
        <w:t xml:space="preserve"> (Gilmore, 2008)— </w:t>
      </w:r>
      <w:r w:rsidRPr="00DC13B2">
        <w:rPr>
          <w:u w:val="single"/>
        </w:rPr>
        <w:t>the uncelebrated, mundane, and tedious work of hauling, unwrapping, and distributing water, reading reports, attending hearings, navigating broken trust and frustration, considering flight, and enduring.</w:t>
      </w:r>
      <w:r w:rsidRPr="00DC13B2">
        <w:rPr>
          <w:sz w:val="16"/>
        </w:rPr>
        <w:t xml:space="preserve"> Despite unique histories, rooted in the South and the Rust Belt respectively, </w:t>
      </w:r>
      <w:r w:rsidRPr="00DC13B2">
        <w:rPr>
          <w:u w:val="single"/>
        </w:rPr>
        <w:t>Badin and Flint share characteristics</w:t>
      </w:r>
      <w:r w:rsidRPr="00DC13B2">
        <w:rPr>
          <w:sz w:val="16"/>
        </w:rPr>
        <w:t xml:space="preserve"> that are tragically common among predominantly Black communities in the US: </w:t>
      </w:r>
      <w:r w:rsidRPr="00DC13B2">
        <w:rPr>
          <w:u w:val="single"/>
        </w:rPr>
        <w:t>a greater likelihood of premature death</w:t>
      </w:r>
      <w:r w:rsidRPr="00DC13B2">
        <w:rPr>
          <w:sz w:val="16"/>
        </w:rPr>
        <w:t xml:space="preserve"> (Gilmore, 2002), </w:t>
      </w:r>
      <w:r w:rsidRPr="00DC13B2">
        <w:rPr>
          <w:u w:val="single"/>
        </w:rPr>
        <w:t>due</w:t>
      </w:r>
      <w:r w:rsidRPr="00DC13B2">
        <w:rPr>
          <w:sz w:val="16"/>
        </w:rPr>
        <w:t xml:space="preserve"> in part </w:t>
      </w:r>
      <w:r w:rsidRPr="00DC13B2">
        <w:rPr>
          <w:u w:val="single"/>
        </w:rPr>
        <w:t>to the racialized concentration of lethal industrial waste, reflecting state neglect and collusion with industry</w:t>
      </w:r>
      <w:r w:rsidRPr="00DC13B2">
        <w:rPr>
          <w:sz w:val="16"/>
        </w:rPr>
        <w:t xml:space="preserve"> (Holifield, 2001; Taylor, 2014). </w:t>
      </w:r>
      <w:r w:rsidRPr="00961872">
        <w:rPr>
          <w:b/>
          <w:bCs/>
          <w:highlight w:val="cyan"/>
          <w:u w:val="single"/>
        </w:rPr>
        <w:t>Environmental racism is a constitutive element of “racial capitalism,”</w:t>
      </w:r>
      <w:r w:rsidRPr="00961872">
        <w:rPr>
          <w:highlight w:val="cyan"/>
          <w:u w:val="single"/>
        </w:rPr>
        <w:t xml:space="preserve"> a</w:t>
      </w:r>
      <w:r w:rsidRPr="00DC13B2">
        <w:rPr>
          <w:u w:val="single"/>
        </w:rPr>
        <w:t xml:space="preserve"> Black radical </w:t>
      </w:r>
      <w:r w:rsidRPr="00961872">
        <w:rPr>
          <w:highlight w:val="cyan"/>
          <w:u w:val="single"/>
        </w:rPr>
        <w:t>theorization of how cap</w:t>
      </w:r>
      <w:r w:rsidRPr="00DC13B2">
        <w:rPr>
          <w:u w:val="single"/>
        </w:rPr>
        <w:t xml:space="preserve">italism </w:t>
      </w:r>
      <w:r w:rsidRPr="00961872">
        <w:rPr>
          <w:highlight w:val="cyan"/>
          <w:u w:val="single"/>
        </w:rPr>
        <w:t>develops through the prolif</w:t>
      </w:r>
      <w:r w:rsidRPr="00DC13B2">
        <w:rPr>
          <w:u w:val="single"/>
        </w:rPr>
        <w:t xml:space="preserve">eration </w:t>
      </w:r>
      <w:r w:rsidRPr="00961872">
        <w:rPr>
          <w:highlight w:val="cyan"/>
          <w:u w:val="single"/>
        </w:rPr>
        <w:t>of</w:t>
      </w:r>
      <w:r w:rsidRPr="00DC13B2">
        <w:rPr>
          <w:u w:val="single"/>
        </w:rPr>
        <w:t xml:space="preserve"> social </w:t>
      </w:r>
      <w:r w:rsidRPr="00961872">
        <w:rPr>
          <w:highlight w:val="cyan"/>
          <w:u w:val="single"/>
        </w:rPr>
        <w:t>hierarchies based in the devaluation of racialized people</w:t>
      </w:r>
      <w:r w:rsidRPr="00DC13B2">
        <w:rPr>
          <w:sz w:val="16"/>
        </w:rPr>
        <w:t xml:space="preserve"> (Gilmore, 2002; Pulido, 2016; Robinson, 2000). </w:t>
      </w:r>
      <w:r w:rsidRPr="00DC13B2">
        <w:rPr>
          <w:u w:val="single"/>
        </w:rPr>
        <w:t xml:space="preserve">Racially disproportionate </w:t>
      </w:r>
      <w:r w:rsidRPr="00961872">
        <w:rPr>
          <w:highlight w:val="cyan"/>
          <w:u w:val="single"/>
        </w:rPr>
        <w:t>exposure to toxicity is a material manifestation of cap</w:t>
      </w:r>
      <w:r w:rsidRPr="00DC13B2">
        <w:rPr>
          <w:u w:val="single"/>
        </w:rPr>
        <w:t>italism</w:t>
      </w:r>
      <w:r w:rsidRPr="00961872">
        <w:rPr>
          <w:highlight w:val="cyan"/>
          <w:u w:val="single"/>
        </w:rPr>
        <w:t>’s “slow violence”</w:t>
      </w:r>
      <w:r w:rsidRPr="00DC13B2">
        <w:rPr>
          <w:u w:val="single"/>
        </w:rPr>
        <w:t xml:space="preserve"> </w:t>
      </w:r>
      <w:r w:rsidRPr="00DC13B2">
        <w:rPr>
          <w:sz w:val="16"/>
        </w:rPr>
        <w:t xml:space="preserve">(Nixon, 2011), </w:t>
      </w:r>
      <w:r w:rsidRPr="00DC13B2">
        <w:rPr>
          <w:u w:val="single"/>
        </w:rPr>
        <w:t>which erodes the environmental conditions sustaining life.</w:t>
      </w:r>
      <w:r w:rsidRPr="00DC13B2">
        <w:rPr>
          <w:sz w:val="16"/>
        </w:rPr>
        <w:t xml:space="preserve"> However, </w:t>
      </w:r>
      <w:r w:rsidRPr="00DC13B2">
        <w:rPr>
          <w:u w:val="single"/>
        </w:rPr>
        <w:t xml:space="preserve">Badin’s sacrifice and Flint’s abandonment are neither incidental nor accidental. </w:t>
      </w:r>
      <w:r w:rsidRPr="00961872">
        <w:rPr>
          <w:highlight w:val="cyan"/>
          <w:u w:val="single"/>
          <w:bdr w:val="single" w:sz="4" w:space="0" w:color="auto"/>
        </w:rPr>
        <w:t>Racial zones of toxicity and abandonment are the shadow geographies of empire.</w:t>
      </w:r>
      <w:r w:rsidRPr="00DC13B2">
        <w:rPr>
          <w:sz w:val="16"/>
        </w:rPr>
        <w:t xml:space="preserve"> Celebrated for their productivity during industrialization, their subsequent economic decline and rising concerns about contamination reflect a process of ruination (</w:t>
      </w:r>
      <w:proofErr w:type="spellStart"/>
      <w:r w:rsidRPr="00DC13B2">
        <w:rPr>
          <w:sz w:val="16"/>
        </w:rPr>
        <w:t>Stoler</w:t>
      </w:r>
      <w:proofErr w:type="spellEnd"/>
      <w:r w:rsidRPr="00DC13B2">
        <w:rPr>
          <w:sz w:val="16"/>
        </w:rPr>
        <w:t xml:space="preserve">, 2008) that we argue is symptomatic of a colonial relationship with the US imperial state. </w:t>
      </w:r>
      <w:r w:rsidRPr="00DC13B2">
        <w:rPr>
          <w:u w:val="single"/>
        </w:rPr>
        <w:t xml:space="preserve">Rendered materially and symbolically surplus, </w:t>
      </w:r>
      <w:r w:rsidRPr="00961872">
        <w:rPr>
          <w:b/>
          <w:bCs/>
          <w:highlight w:val="cyan"/>
          <w:u w:val="single"/>
        </w:rPr>
        <w:t>these territories are erased from national imaginaries of progress</w:t>
      </w:r>
      <w:r w:rsidRPr="00DC13B2">
        <w:rPr>
          <w:sz w:val="16"/>
        </w:rPr>
        <w:t xml:space="preserve">; such </w:t>
      </w:r>
      <w:r w:rsidRPr="00DC13B2">
        <w:rPr>
          <w:u w:val="single"/>
        </w:rPr>
        <w:t>sites</w:t>
      </w:r>
      <w:r w:rsidRPr="00DC13B2">
        <w:rPr>
          <w:sz w:val="16"/>
        </w:rPr>
        <w:t xml:space="preserve"> of production </w:t>
      </w:r>
      <w:r w:rsidRPr="00DC13B2">
        <w:rPr>
          <w:u w:val="single"/>
        </w:rPr>
        <w:t>that have been sacrificed for the so-called “national good” point to the ways that “imperialism as a way of life (animates) the architecture of sociopolitical relations at home as well as abroad</w:t>
      </w:r>
      <w:r w:rsidRPr="00DC13B2">
        <w:rPr>
          <w:sz w:val="16"/>
        </w:rPr>
        <w:t xml:space="preserve">” (Sundberg, 2015: 210). Yet life endures in the shadows of empire. We draw on the analytic framework of “Black geographies” (McKittrick and Woods, 2007) to examine social reproductive labor in Badin and Flint. </w:t>
      </w:r>
      <w:r w:rsidRPr="00DC13B2">
        <w:rPr>
          <w:u w:val="single"/>
        </w:rPr>
        <w:t>Black geographies illuminate how Black people’s experiences and knowledges are cartographically and systematically marginalized</w:t>
      </w:r>
      <w:r w:rsidRPr="00DC13B2">
        <w:rPr>
          <w:sz w:val="16"/>
        </w:rPr>
        <w:t xml:space="preserve">, despite their centrality to the uneven development of capitalist modernity, rendered “as invisible/forgettable, at the same time as the invisible/forgettable is producing space” (McKittrick and Woods, 2007: 4). </w:t>
      </w:r>
      <w:r w:rsidRPr="00DC13B2">
        <w:rPr>
          <w:u w:val="single"/>
        </w:rPr>
        <w:t xml:space="preserve">Chattel slavery’s illogic, equating Blackness with non-humanity, is perpetuated in contemporary capitalism, “[casting] Black geographies as empty and threatening, open to occupation, and subject to surveillance and assault” </w:t>
      </w:r>
      <w:r w:rsidRPr="00DC13B2">
        <w:rPr>
          <w:sz w:val="16"/>
        </w:rPr>
        <w:t xml:space="preserve">(Bledsoe and Wright, 2018: 4). </w:t>
      </w:r>
      <w:r w:rsidRPr="00961872">
        <w:rPr>
          <w:highlight w:val="cyan"/>
          <w:u w:val="single"/>
        </w:rPr>
        <w:t>The association of Black geographies with waste</w:t>
      </w:r>
      <w:r w:rsidRPr="00DC13B2">
        <w:rPr>
          <w:sz w:val="16"/>
        </w:rPr>
        <w:t xml:space="preserve"> (Wright, 2018) </w:t>
      </w:r>
      <w:r w:rsidRPr="00961872">
        <w:rPr>
          <w:highlight w:val="cyan"/>
          <w:u w:val="single"/>
        </w:rPr>
        <w:t>enables</w:t>
      </w:r>
      <w:r w:rsidRPr="00DC13B2">
        <w:rPr>
          <w:u w:val="single"/>
        </w:rPr>
        <w:t xml:space="preserve"> iterative </w:t>
      </w:r>
      <w:r w:rsidRPr="00961872">
        <w:rPr>
          <w:highlight w:val="cyan"/>
          <w:u w:val="single"/>
        </w:rPr>
        <w:t>processes of capitalist accumulation through tech</w:t>
      </w:r>
      <w:r w:rsidRPr="00DC13B2">
        <w:rPr>
          <w:u w:val="single"/>
        </w:rPr>
        <w:t>nologies of development, dispossession, and debt</w:t>
      </w:r>
      <w:r w:rsidRPr="00DC13B2">
        <w:rPr>
          <w:sz w:val="16"/>
        </w:rPr>
        <w:t xml:space="preserve"> (Harris, 2019). However, </w:t>
      </w:r>
      <w:r w:rsidRPr="00DC13B2">
        <w:rPr>
          <w:sz w:val="16"/>
        </w:rPr>
        <w:lastRenderedPageBreak/>
        <w:t xml:space="preserve">rather than merely reiterating anti-Black material violence and erasure, the </w:t>
      </w:r>
      <w:r w:rsidRPr="00961872">
        <w:rPr>
          <w:highlight w:val="cyan"/>
          <w:u w:val="single"/>
        </w:rPr>
        <w:t>Black geographies</w:t>
      </w:r>
      <w:r w:rsidRPr="00DC13B2">
        <w:rPr>
          <w:u w:val="single"/>
        </w:rPr>
        <w:t xml:space="preserve"> analytic </w:t>
      </w:r>
      <w:r w:rsidRPr="00961872">
        <w:rPr>
          <w:highlight w:val="cyan"/>
          <w:u w:val="single"/>
        </w:rPr>
        <w:t>reimagine</w:t>
      </w:r>
      <w:r w:rsidRPr="00DC13B2">
        <w:rPr>
          <w:u w:val="single"/>
        </w:rPr>
        <w:t xml:space="preserve">s </w:t>
      </w:r>
      <w:proofErr w:type="spellStart"/>
      <w:r w:rsidRPr="00961872">
        <w:rPr>
          <w:highlight w:val="cyan"/>
          <w:u w:val="single"/>
        </w:rPr>
        <w:t>sociospatial</w:t>
      </w:r>
      <w:proofErr w:type="spellEnd"/>
      <w:r w:rsidRPr="00961872">
        <w:rPr>
          <w:highlight w:val="cyan"/>
          <w:u w:val="single"/>
        </w:rPr>
        <w:t xml:space="preserve"> relations through Black lived experiences</w:t>
      </w:r>
      <w:r w:rsidRPr="00DC13B2">
        <w:rPr>
          <w:sz w:val="16"/>
        </w:rPr>
        <w:t xml:space="preserve">. Following McKittrick’s invitation to conceptualize Black geographies beyond the colonial plantation logics that structure them, </w:t>
      </w:r>
      <w:r w:rsidRPr="00DC13B2">
        <w:rPr>
          <w:u w:val="single"/>
        </w:rPr>
        <w:t xml:space="preserve">we understand </w:t>
      </w:r>
      <w:r w:rsidRPr="00961872">
        <w:rPr>
          <w:highlight w:val="cyan"/>
          <w:u w:val="single"/>
        </w:rPr>
        <w:t>scenes of Black suffering not as a catalog of death but of “the struggle against death</w:t>
      </w:r>
      <w:r w:rsidRPr="00DC13B2">
        <w:rPr>
          <w:sz w:val="16"/>
        </w:rPr>
        <w:t xml:space="preserve">” (McKittrick, 2013: 14). In Badin and Flint, </w:t>
      </w:r>
      <w:r w:rsidRPr="00DC13B2">
        <w:rPr>
          <w:u w:val="single"/>
        </w:rPr>
        <w:t>surviving colonization demands a dizzying range of labor: bearing witness to premature deaths; learning scientific language to explain inexplicable harm; and assuming responsibility for community welfare</w:t>
      </w:r>
      <w:r w:rsidRPr="00DC13B2">
        <w:rPr>
          <w:sz w:val="16"/>
        </w:rPr>
        <w:t xml:space="preserve">. Such practices to sustain life and enable futurity in necropolitical conditions constitute a geopolitical praxis: strategies engaged by domestic populations to defend their bodies, homes, and communities from the unspectacular, yet insistent, everyday onslaught of an imperial state. We propose the term </w:t>
      </w:r>
      <w:r w:rsidRPr="00961872">
        <w:rPr>
          <w:highlight w:val="cyan"/>
          <w:u w:val="single"/>
          <w:bdr w:val="single" w:sz="4" w:space="0" w:color="auto"/>
        </w:rPr>
        <w:t>domestic geopolitics to describe a reconceived feminist geopolitics integrating an analysis of US anti-Black racism as a form of “internal colonialism”</w:t>
      </w:r>
      <w:r w:rsidRPr="00DC13B2">
        <w:rPr>
          <w:sz w:val="16"/>
          <w:bdr w:val="single" w:sz="4" w:space="0" w:color="auto"/>
        </w:rPr>
        <w:t xml:space="preserve"> </w:t>
      </w:r>
      <w:r w:rsidRPr="00DC13B2">
        <w:rPr>
          <w:sz w:val="16"/>
        </w:rPr>
        <w:t xml:space="preserve">(Hamilton and Ture, 1992/1967), </w:t>
      </w:r>
      <w:r w:rsidRPr="00DC13B2">
        <w:rPr>
          <w:u w:val="single"/>
        </w:rPr>
        <w:t>with an expanded understanding of Black women’s social reproduction in “the afterlife of slavery”</w:t>
      </w:r>
      <w:r w:rsidRPr="00DC13B2">
        <w:rPr>
          <w:sz w:val="16"/>
        </w:rPr>
        <w:t xml:space="preserve"> (Hartman, 2007: 6) </w:t>
      </w:r>
      <w:r w:rsidRPr="00DC13B2">
        <w:rPr>
          <w:u w:val="single"/>
        </w:rPr>
        <w:t>as political work</w:t>
      </w:r>
      <w:r w:rsidRPr="00DC13B2">
        <w:rPr>
          <w:sz w:val="16"/>
        </w:rPr>
        <w:t xml:space="preserve"> (Hartman, 2016; James, 1997; Sharpe, 2016). Our conceptualization of </w:t>
      </w:r>
      <w:r w:rsidRPr="00DC13B2">
        <w:rPr>
          <w:u w:val="single"/>
        </w:rPr>
        <w:t>domestic geopolitics integrates the dual meanings of domestic: governance within a state’s</w:t>
      </w:r>
      <w:r w:rsidRPr="00DC13B2">
        <w:rPr>
          <w:sz w:val="16"/>
        </w:rPr>
        <w:t xml:space="preserve"> territorial </w:t>
      </w:r>
      <w:r w:rsidRPr="00DC13B2">
        <w:rPr>
          <w:u w:val="single"/>
        </w:rPr>
        <w:t>bounds and the</w:t>
      </w:r>
      <w:r w:rsidRPr="00DC13B2">
        <w:rPr>
          <w:sz w:val="16"/>
        </w:rPr>
        <w:t xml:space="preserve"> intimate sphere of </w:t>
      </w:r>
      <w:r w:rsidRPr="00DC13B2">
        <w:rPr>
          <w:u w:val="single"/>
        </w:rPr>
        <w:t>social life that constitutes the</w:t>
      </w:r>
      <w:r w:rsidRPr="00DC13B2">
        <w:rPr>
          <w:sz w:val="16"/>
        </w:rPr>
        <w:t xml:space="preserve"> home, family, and </w:t>
      </w:r>
      <w:r w:rsidRPr="00DC13B2">
        <w:rPr>
          <w:u w:val="single"/>
        </w:rPr>
        <w:t>community</w:t>
      </w:r>
      <w:r w:rsidRPr="00DC13B2">
        <w:rPr>
          <w:sz w:val="16"/>
        </w:rPr>
        <w:t xml:space="preserve">. In developing the concept of domestic geopolitics, we first outline why internal colonialism is significant for understanding Black relations with the US state in general and its specific relevance to racialized toxicity. We then review feminist scholarship on social reproduction, centering Black women’s labor to redefine the domestic as a sphere of political praxis. </w:t>
      </w:r>
      <w:r w:rsidRPr="00961872">
        <w:rPr>
          <w:highlight w:val="cyan"/>
          <w:u w:val="single"/>
        </w:rPr>
        <w:t>Domestic geopolitics is the political work undertaken by racialized peoples living within imperial states, whose strategies of survival are a refusal of their structurally consigned disposability</w:t>
      </w:r>
      <w:r w:rsidRPr="00DC13B2">
        <w:rPr>
          <w:sz w:val="16"/>
        </w:rPr>
        <w:t xml:space="preserve">; the labor of caring for and preserving life in such necropolitical conditions is a matter of “self-preservation, and this an act of political warfare” (Lorde, 1988: 131). By drawing attention to the domesticity of geopolitics, we suggest that </w:t>
      </w:r>
      <w:r w:rsidRPr="00DC13B2">
        <w:rPr>
          <w:u w:val="single"/>
        </w:rPr>
        <w:t>the operations of and resistance to internal colonialism are intimately entangled in global empire</w:t>
      </w:r>
      <w:r w:rsidRPr="00DC13B2">
        <w:rPr>
          <w:sz w:val="16"/>
        </w:rPr>
        <w:t xml:space="preserve">; </w:t>
      </w:r>
      <w:r w:rsidRPr="00961872">
        <w:rPr>
          <w:b/>
          <w:bCs/>
          <w:highlight w:val="cyan"/>
          <w:u w:val="single"/>
        </w:rPr>
        <w:t>it is the forgetting of these intimacies of empire that enables a deceptive facade of liberal humanism retrenching colonial divisions of humanity</w:t>
      </w:r>
      <w:r w:rsidRPr="00DC13B2">
        <w:rPr>
          <w:sz w:val="16"/>
        </w:rPr>
        <w:t xml:space="preserve"> (Lowe, 2015). We contextualize our analysis in two sites of industrial ruination,2 indicative of how environmental racism manifests in the shadows of US imperial power. </w:t>
      </w:r>
      <w:r w:rsidRPr="00DC13B2">
        <w:rPr>
          <w:u w:val="single"/>
        </w:rPr>
        <w:t>The first, Badin, North Carolina, is an example</w:t>
      </w:r>
      <w:r w:rsidRPr="00DC13B2">
        <w:rPr>
          <w:sz w:val="16"/>
        </w:rPr>
        <w:t xml:space="preserve"> that community leader Morris describes </w:t>
      </w:r>
      <w:r w:rsidRPr="00DC13B2">
        <w:rPr>
          <w:u w:val="single"/>
        </w:rPr>
        <w:t>as “not even hidden racism”</w:t>
      </w:r>
      <w:r w:rsidRPr="00DC13B2">
        <w:rPr>
          <w:sz w:val="16"/>
        </w:rPr>
        <w:t xml:space="preserve">: in this segregated company town, Black residents have disproportionately suffered from toxic exposure by a heavily polluting aluminum plant without government oversight. </w:t>
      </w:r>
      <w:r w:rsidRPr="00DC13B2">
        <w:rPr>
          <w:u w:val="single"/>
        </w:rPr>
        <w:t>The second, Flint, Michigan</w:t>
      </w:r>
      <w:r w:rsidRPr="00DC13B2">
        <w:rPr>
          <w:sz w:val="16"/>
        </w:rPr>
        <w:t xml:space="preserve">, is a former industrial hub </w:t>
      </w:r>
      <w:r w:rsidRPr="00DC13B2">
        <w:rPr>
          <w:u w:val="single"/>
        </w:rPr>
        <w:t>where municipal disinvestment and state abandonment resulted in widespread lead poisoning</w:t>
      </w:r>
      <w:r w:rsidRPr="00DC13B2">
        <w:rPr>
          <w:sz w:val="16"/>
        </w:rPr>
        <w:t xml:space="preserve">. While an in-depth examination of Badin and Flint’s significance for US empire is beyond this article’s scope, we highlight key aspects of each site’s relation to empire. We iterate domestic geopolitics through </w:t>
      </w:r>
      <w:r w:rsidRPr="00DC13B2">
        <w:rPr>
          <w:u w:val="single"/>
        </w:rPr>
        <w:t>three forms of geopolitical praxis</w:t>
      </w:r>
      <w:r w:rsidRPr="00DC13B2">
        <w:rPr>
          <w:sz w:val="16"/>
        </w:rPr>
        <w:t xml:space="preserve"> that we elaborate below: </w:t>
      </w:r>
      <w:r w:rsidRPr="00DC13B2">
        <w:rPr>
          <w:u w:val="single"/>
        </w:rPr>
        <w:t>the labor of keeping wake, the labor of tactical expertise, and the labor of revolutionary mothering</w:t>
      </w:r>
      <w:r w:rsidRPr="00DC13B2">
        <w:rPr>
          <w:sz w:val="16"/>
        </w:rPr>
        <w:t xml:space="preserve">. In reading Black feminism alongside analytics of empire, we argue that </w:t>
      </w:r>
      <w:r w:rsidRPr="00961872">
        <w:rPr>
          <w:highlight w:val="cyan"/>
          <w:u w:val="single"/>
        </w:rPr>
        <w:t>anti-Black abjection and the work of survival are</w:t>
      </w:r>
      <w:r w:rsidRPr="00DC13B2">
        <w:rPr>
          <w:sz w:val="16"/>
        </w:rPr>
        <w:t xml:space="preserve"> best </w:t>
      </w:r>
      <w:r w:rsidRPr="00961872">
        <w:rPr>
          <w:highlight w:val="cyan"/>
          <w:u w:val="single"/>
        </w:rPr>
        <w:t>understood by considering how “</w:t>
      </w:r>
      <w:r w:rsidRPr="00961872">
        <w:rPr>
          <w:b/>
          <w:bCs/>
          <w:highlight w:val="cyan"/>
          <w:u w:val="single"/>
        </w:rPr>
        <w:t>colonial divisions of humanity</w:t>
      </w:r>
      <w:r w:rsidRPr="00DC13B2">
        <w:rPr>
          <w:u w:val="single"/>
        </w:rPr>
        <w:t>—settler seizure and native removal, slavery and racial dispossession, and the multiplicity of racialized expropriations—</w:t>
      </w:r>
      <w:r w:rsidRPr="00961872">
        <w:rPr>
          <w:b/>
          <w:bCs/>
          <w:highlight w:val="cyan"/>
          <w:u w:val="single"/>
        </w:rPr>
        <w:t>are imbricated processes</w:t>
      </w:r>
      <w:r w:rsidRPr="00961872">
        <w:rPr>
          <w:highlight w:val="cyan"/>
          <w:u w:val="single"/>
        </w:rPr>
        <w:t>, not sequential events,”</w:t>
      </w:r>
      <w:r w:rsidRPr="00DC13B2">
        <w:rPr>
          <w:sz w:val="16"/>
        </w:rPr>
        <w:t xml:space="preserve"> ongoing and continuous (Lowe, 2015: 7). We expect other studies could utilize the domestic geopolitics framework for examining other modes of, and resistance to, imperial violence that functions through internal colonial logics, including cultural production, police violence, and disease. Here, we focus on environmental racism as one mode of the geopolitics of oppression and resistance that we read through the dual meanings of the domestic.</w:t>
      </w:r>
    </w:p>
    <w:p w14:paraId="4B31BC5D" w14:textId="77777777" w:rsidR="0084437D" w:rsidRPr="00DC13B2" w:rsidRDefault="0084437D" w:rsidP="0084437D">
      <w:pPr>
        <w:pStyle w:val="Heading4"/>
        <w:rPr>
          <w:rFonts w:cs="Calibri"/>
        </w:rPr>
      </w:pPr>
      <w:r w:rsidRPr="00DC13B2">
        <w:rPr>
          <w:rFonts w:cs="Calibri"/>
        </w:rPr>
        <w:t>Normative ecology codes pristine natural landscapes as white and polluted urban environments as black, reproducing nativist hostility to intrusions by the intrinsic “impurity” of blackness beyond racial restrictions.</w:t>
      </w:r>
    </w:p>
    <w:p w14:paraId="4E142270" w14:textId="77777777" w:rsidR="0084437D" w:rsidRPr="00DC13B2" w:rsidRDefault="0084437D" w:rsidP="0084437D">
      <w:proofErr w:type="spellStart"/>
      <w:r w:rsidRPr="00DC13B2">
        <w:rPr>
          <w:rStyle w:val="Heading4Char"/>
          <w:rFonts w:cs="Calibri"/>
        </w:rPr>
        <w:t>Aygeman</w:t>
      </w:r>
      <w:proofErr w:type="spellEnd"/>
      <w:r w:rsidRPr="00DC13B2">
        <w:rPr>
          <w:rStyle w:val="Heading4Char"/>
          <w:rFonts w:cs="Calibri"/>
        </w:rPr>
        <w:t xml:space="preserve"> ’90</w:t>
      </w:r>
      <w:r w:rsidRPr="00DC13B2">
        <w:t xml:space="preserve"> -- Julian Agyeman Ph.D. FRSA FRGS, Professor of Urban and Environmental Policy and Planning, has extensive experience in local government, environmental and sustainability consulting and in the voluntary sector in the UK. He holds a </w:t>
      </w:r>
      <w:proofErr w:type="spellStart"/>
      <w:r w:rsidRPr="00DC13B2">
        <w:t>a</w:t>
      </w:r>
      <w:proofErr w:type="spellEnd"/>
      <w:r w:rsidRPr="00DC13B2">
        <w:t xml:space="preserve"> </w:t>
      </w:r>
      <w:proofErr w:type="spellStart"/>
      <w:proofErr w:type="gramStart"/>
      <w:r w:rsidRPr="00DC13B2">
        <w:t>Ph.D</w:t>
      </w:r>
      <w:proofErr w:type="spellEnd"/>
      <w:proofErr w:type="gramEnd"/>
      <w:r w:rsidRPr="00DC13B2">
        <w:t xml:space="preserve"> in Urban </w:t>
      </w:r>
      <w:r w:rsidRPr="00DC13B2">
        <w:lastRenderedPageBreak/>
        <w:t xml:space="preserve">Studies from the University of London, an M.A. in Conservation Policy from Middlesex University, UK, and a </w:t>
      </w:r>
      <w:proofErr w:type="spellStart"/>
      <w:r w:rsidRPr="00DC13B2">
        <w:t>B.Sc</w:t>
      </w:r>
      <w:proofErr w:type="spellEnd"/>
      <w:r w:rsidRPr="00DC13B2">
        <w:t xml:space="preserve"> (joint </w:t>
      </w:r>
      <w:proofErr w:type="spellStart"/>
      <w:r w:rsidRPr="00DC13B2">
        <w:t>honours</w:t>
      </w:r>
      <w:proofErr w:type="spellEnd"/>
      <w:r w:rsidRPr="00DC13B2">
        <w:t xml:space="preserve">) in Geography and Botany from Durham University, UK (Julian </w:t>
      </w:r>
      <w:proofErr w:type="spellStart"/>
      <w:r w:rsidRPr="00DC13B2">
        <w:t>Aygeman</w:t>
      </w:r>
      <w:proofErr w:type="spellEnd"/>
      <w:r w:rsidRPr="00DC13B2">
        <w:t>, 1990, “Black People in a White Landscape: Social and Environmental Justice”, Built Environment (1978-), vol. 16, no. 3, pp. 232–236,www.jstor.org/stable/23286762, accessed 6-28-2021) //</w:t>
      </w:r>
      <w:proofErr w:type="spellStart"/>
      <w:r w:rsidRPr="00DC13B2">
        <w:t>nikki</w:t>
      </w:r>
      <w:proofErr w:type="spellEnd"/>
    </w:p>
    <w:p w14:paraId="7579F6AE" w14:textId="77777777" w:rsidR="0084437D" w:rsidRPr="00DC13B2" w:rsidRDefault="0084437D" w:rsidP="0084437D">
      <w:pPr>
        <w:rPr>
          <w:sz w:val="14"/>
        </w:rPr>
      </w:pPr>
      <w:r w:rsidRPr="00DC13B2">
        <w:rPr>
          <w:sz w:val="14"/>
        </w:rPr>
        <w:t xml:space="preserve">It's as if </w:t>
      </w:r>
      <w:r w:rsidRPr="00DC13B2">
        <w:rPr>
          <w:rStyle w:val="StyleUnderline"/>
        </w:rPr>
        <w:t>the black experience is only lived in an urban environment.</w:t>
      </w:r>
      <w:r w:rsidRPr="00DC13B2">
        <w:rPr>
          <w:sz w:val="14"/>
        </w:rPr>
        <w:t xml:space="preserve"> I thought I'd like the Lake District, but I wandered lonely as a black face in a sea of white. </w:t>
      </w:r>
      <w:r w:rsidRPr="00DC13B2">
        <w:rPr>
          <w:rStyle w:val="StyleUnderline"/>
        </w:rPr>
        <w:t xml:space="preserve">A visit to the countryside is always accompanied by a feeling of unease, of dread </w:t>
      </w:r>
      <w:r w:rsidRPr="00DC13B2">
        <w:rPr>
          <w:sz w:val="14"/>
        </w:rPr>
        <w:t xml:space="preserve">. . . Why should Ingrid Pollard, a photographer, feel </w:t>
      </w:r>
      <w:proofErr w:type="spellStart"/>
      <w:r w:rsidRPr="00DC13B2">
        <w:rPr>
          <w:sz w:val="14"/>
        </w:rPr>
        <w:t>sufficienctly</w:t>
      </w:r>
      <w:proofErr w:type="spellEnd"/>
      <w:r w:rsidRPr="00DC13B2">
        <w:rPr>
          <w:sz w:val="14"/>
        </w:rPr>
        <w:t xml:space="preserve"> unwelcome in the Lake District, just south of the fort of </w:t>
      </w:r>
      <w:proofErr w:type="spellStart"/>
      <w:r w:rsidRPr="00DC13B2">
        <w:rPr>
          <w:sz w:val="14"/>
        </w:rPr>
        <w:t>Aballava</w:t>
      </w:r>
      <w:proofErr w:type="spellEnd"/>
      <w:r w:rsidRPr="00DC13B2">
        <w:rPr>
          <w:sz w:val="14"/>
        </w:rPr>
        <w:t xml:space="preserve"> on Hadrian's Wall where, in the third century AD, a black Roman division was stationed? What is it about the countryside that keeps black people away? It seems that </w:t>
      </w:r>
      <w:r w:rsidRPr="00DC13B2">
        <w:rPr>
          <w:rStyle w:val="StyleUnderline"/>
        </w:rPr>
        <w:t>the white physical landscapes</w:t>
      </w:r>
      <w:r w:rsidRPr="00DC13B2">
        <w:rPr>
          <w:sz w:val="14"/>
        </w:rPr>
        <w:t xml:space="preserve"> of Britain </w:t>
      </w:r>
      <w:r w:rsidRPr="00DC13B2">
        <w:rPr>
          <w:rStyle w:val="StyleUnderline"/>
        </w:rPr>
        <w:t>have not adapted to the presence of black people</w:t>
      </w:r>
      <w:r w:rsidRPr="00DC13B2">
        <w:rPr>
          <w:sz w:val="14"/>
        </w:rPr>
        <w:t xml:space="preserve">, for several reasons: Economic: The cost/time incurred in 'getting out' of cities such as London may be real, but cities and towns such as Manchester, Preston and Bolton are close to open countryside. Cultural: Many black cultures have a folklore or mythology which reveres and respects the </w:t>
      </w:r>
      <w:proofErr w:type="gramStart"/>
      <w:r w:rsidRPr="00DC13B2">
        <w:rPr>
          <w:sz w:val="14"/>
        </w:rPr>
        <w:t>countryside, but</w:t>
      </w:r>
      <w:proofErr w:type="gramEnd"/>
      <w:r w:rsidRPr="00DC13B2">
        <w:rPr>
          <w:sz w:val="14"/>
        </w:rPr>
        <w:t xml:space="preserve"> does not portray it as a leisure resource. Also, the countryside is associated with backwardness, the city with progress. Time: </w:t>
      </w:r>
      <w:proofErr w:type="gramStart"/>
      <w:r w:rsidRPr="00DC13B2">
        <w:rPr>
          <w:sz w:val="14"/>
        </w:rPr>
        <w:t>The majority of</w:t>
      </w:r>
      <w:proofErr w:type="gramEnd"/>
      <w:r w:rsidRPr="00DC13B2">
        <w:rPr>
          <w:sz w:val="14"/>
        </w:rPr>
        <w:t xml:space="preserve"> black people in Britain in common with other people in low socio-economic groups, have little 'spare' time. Many will conserve their out-of-work hours to do only those things that will enhance their life chances. Racism: </w:t>
      </w:r>
      <w:r w:rsidRPr="00DC13B2">
        <w:rPr>
          <w:rStyle w:val="StyleUnderline"/>
        </w:rPr>
        <w:t>The countryside</w:t>
      </w:r>
      <w:r w:rsidRPr="00DC13B2">
        <w:rPr>
          <w:sz w:val="14"/>
        </w:rPr>
        <w:t xml:space="preserve">, transformed out of all recognition by the ravages of the post war agricultural revolution, </w:t>
      </w:r>
      <w:r w:rsidRPr="00DC13B2">
        <w:rPr>
          <w:rStyle w:val="StyleUnderline"/>
        </w:rPr>
        <w:t xml:space="preserve">is still portrayed by advertising and the media as the true keeper of Anglo-Saxon culture. It is seen as a timeless, unchanging place, full of the fruits of the earth, with native and natural plants and animals. It </w:t>
      </w:r>
      <w:proofErr w:type="spellStart"/>
      <w:r w:rsidRPr="00DC13B2">
        <w:rPr>
          <w:rStyle w:val="StyleUnderline"/>
        </w:rPr>
        <w:t>harbours</w:t>
      </w:r>
      <w:proofErr w:type="spellEnd"/>
      <w:r w:rsidRPr="00DC13B2">
        <w:rPr>
          <w:rStyle w:val="StyleUnderline"/>
        </w:rPr>
        <w:t xml:space="preserve"> a whole host of patriotic and nativistic reactions in the collective psyche.</w:t>
      </w:r>
      <w:r w:rsidRPr="00DC13B2">
        <w:rPr>
          <w:sz w:val="14"/>
        </w:rPr>
        <w:t xml:space="preserve"> The British </w:t>
      </w:r>
      <w:r w:rsidRPr="00DC13B2">
        <w:rPr>
          <w:rStyle w:val="StyleUnderline"/>
        </w:rPr>
        <w:t>environmental movement has played a key part in propagating the myth of the countryside as the repository of the 'true' national spirit. Ask a conservationist or an ecologist about the idea of adding 'alien' plants and animals to our 'native and natural' flora and fauna. Their response is likely to be one of muted hostility. This ecological parochialism</w:t>
      </w:r>
      <w:r w:rsidRPr="00DC13B2">
        <w:rPr>
          <w:sz w:val="14"/>
        </w:rPr>
        <w:t xml:space="preserve"> has led Fenton (1986) to conclude that perhaps dislike of alien species is </w:t>
      </w:r>
      <w:proofErr w:type="gramStart"/>
      <w:r w:rsidRPr="00DC13B2">
        <w:rPr>
          <w:sz w:val="14"/>
        </w:rPr>
        <w:t>similar to</w:t>
      </w:r>
      <w:proofErr w:type="gramEnd"/>
      <w:r w:rsidRPr="00DC13B2">
        <w:rPr>
          <w:sz w:val="14"/>
        </w:rPr>
        <w:t xml:space="preserve"> racial discrimination - </w:t>
      </w:r>
      <w:r w:rsidRPr="00DC13B2">
        <w:rPr>
          <w:rStyle w:val="StyleUnderline"/>
        </w:rPr>
        <w:t>wanting to preserve the culture and genetic integrity of one's own stock</w:t>
      </w:r>
      <w:r w:rsidRPr="00DC13B2">
        <w:rPr>
          <w:sz w:val="14"/>
        </w:rPr>
        <w:t xml:space="preserve"> (a natural human failing). </w:t>
      </w:r>
      <w:r w:rsidRPr="00DC13B2">
        <w:rPr>
          <w:rStyle w:val="StyleUnderline"/>
        </w:rPr>
        <w:t>Alien species are welcome in strictly defined areas (gardens) but must not be allowed to pollute the native culture (the wider countryside)</w:t>
      </w:r>
      <w:r w:rsidRPr="00DC13B2">
        <w:rPr>
          <w:sz w:val="14"/>
        </w:rPr>
        <w:t xml:space="preserve">. </w:t>
      </w:r>
      <w:r w:rsidRPr="00DC13B2">
        <w:rPr>
          <w:rStyle w:val="StyleUnderline"/>
        </w:rPr>
        <w:t>Black people in the countryside are thus perceived as being 'out of place'</w:t>
      </w:r>
      <w:r w:rsidRPr="00DC13B2">
        <w:rPr>
          <w:sz w:val="14"/>
        </w:rPr>
        <w:t>, as human aliens. They are unwelcome reminders of the multi-cultural and multi-racial diversity of contemporary Britain</w:t>
      </w:r>
      <w:r w:rsidRPr="00DC13B2">
        <w:rPr>
          <w:rStyle w:val="StyleUnderline"/>
        </w:rPr>
        <w:t>. This ecological racism, this 'alienization' of people is not,</w:t>
      </w:r>
      <w:r w:rsidRPr="00DC13B2">
        <w:rPr>
          <w:sz w:val="14"/>
        </w:rPr>
        <w:t xml:space="preserve"> however, a purely British phenomenon. Doughty (1978) describes the reactions of Americans to the immigration of the 'alien' house sparrow in the mid nineteenth century. He notes that in the popular perception, both sparrow and immigrant 'had "low morals</w:t>
      </w:r>
      <w:proofErr w:type="gramStart"/>
      <w:r w:rsidRPr="00DC13B2">
        <w:rPr>
          <w:sz w:val="14"/>
        </w:rPr>
        <w:t>", and</w:t>
      </w:r>
      <w:proofErr w:type="gramEnd"/>
      <w:r w:rsidRPr="00DC13B2">
        <w:rPr>
          <w:sz w:val="14"/>
        </w:rPr>
        <w:t xml:space="preserve"> reproduced at amazing rates and appeared to be plotting and conspiring to exploit the United States.' He goes on to point out that 'in contrast, native birds were clean, tidy and hardworking. They preferred country living and fulfilled the "yeoman myth”.’</w:t>
      </w:r>
    </w:p>
    <w:p w14:paraId="7607F819" w14:textId="77777777" w:rsidR="0084437D" w:rsidRPr="003918F2" w:rsidRDefault="0084437D" w:rsidP="0084437D">
      <w:pPr>
        <w:spacing w:after="0" w:line="240" w:lineRule="auto"/>
        <w:rPr>
          <w:rFonts w:asciiTheme="majorHAnsi" w:eastAsia="Times New Roman" w:hAnsiTheme="majorHAnsi" w:cstheme="majorHAnsi"/>
          <w:color w:val="000000" w:themeColor="text1"/>
          <w:sz w:val="16"/>
        </w:rPr>
      </w:pPr>
    </w:p>
    <w:p w14:paraId="37BF4BDA" w14:textId="77777777" w:rsidR="0084437D" w:rsidRPr="00D214ED" w:rsidRDefault="0084437D" w:rsidP="0084437D">
      <w:pPr>
        <w:spacing w:after="0" w:line="240" w:lineRule="auto"/>
        <w:rPr>
          <w:rFonts w:ascii="Times New Roman" w:eastAsia="Times New Roman" w:hAnsi="Times New Roman" w:cs="Times New Roman"/>
          <w:sz w:val="24"/>
          <w:u w:val="single"/>
        </w:rPr>
      </w:pPr>
    </w:p>
    <w:p w14:paraId="40CDAC5B" w14:textId="77777777" w:rsidR="0084437D" w:rsidRPr="00382FB9" w:rsidRDefault="0084437D" w:rsidP="0084437D">
      <w:pPr>
        <w:spacing w:after="0" w:line="240" w:lineRule="auto"/>
        <w:rPr>
          <w:rFonts w:ascii="Times New Roman" w:eastAsia="Times New Roman" w:hAnsi="Times New Roman" w:cs="Times New Roman"/>
          <w:sz w:val="24"/>
        </w:rPr>
      </w:pPr>
    </w:p>
    <w:p w14:paraId="2D5A07CF" w14:textId="77777777" w:rsidR="0084437D" w:rsidRPr="00382FB9" w:rsidRDefault="0084437D" w:rsidP="0084437D">
      <w:pPr>
        <w:spacing w:after="0" w:line="240" w:lineRule="auto"/>
        <w:rPr>
          <w:rFonts w:ascii="Times New Roman" w:eastAsia="Times New Roman" w:hAnsi="Times New Roman" w:cs="Times New Roman"/>
          <w:sz w:val="24"/>
        </w:rPr>
      </w:pPr>
    </w:p>
    <w:p w14:paraId="71EA677D" w14:textId="77777777" w:rsidR="0084437D" w:rsidRPr="00382FB9" w:rsidRDefault="0084437D" w:rsidP="0084437D"/>
    <w:p w14:paraId="489117B4" w14:textId="77777777" w:rsidR="0084437D" w:rsidRPr="00FF105E" w:rsidRDefault="0084437D" w:rsidP="0084437D">
      <w:pPr>
        <w:pStyle w:val="Heading4"/>
      </w:pPr>
      <w:r>
        <w:t>Spatial Segregation is the direct result of worldviews of the dirty black pollutant that the environment needs to be protected from, creating a driving impetus for anti-black violence, governmental neglect, and eradication</w:t>
      </w:r>
    </w:p>
    <w:p w14:paraId="01472072" w14:textId="77777777" w:rsidR="0084437D" w:rsidRPr="007157C7" w:rsidRDefault="0084437D" w:rsidP="0084437D">
      <w:pPr>
        <w:rPr>
          <w:i/>
          <w:iCs/>
        </w:rPr>
      </w:pPr>
      <w:r w:rsidRPr="00D214ED">
        <w:rPr>
          <w:rStyle w:val="Style13ptBold"/>
        </w:rPr>
        <w:t>Zimring 16</w:t>
      </w:r>
      <w:r>
        <w:t xml:space="preserve"> (Carl A. Zimring, environmental historian and professor at Pratt, </w:t>
      </w:r>
      <w:r>
        <w:rPr>
          <w:i/>
          <w:iCs/>
        </w:rPr>
        <w:t>Clean and White: A History of Environmental Racism in the United States,</w:t>
      </w:r>
      <w:r>
        <w:t xml:space="preserve">)//KS3 </w:t>
      </w:r>
      <w:r>
        <w:rPr>
          <w:i/>
          <w:iCs/>
        </w:rPr>
        <w:t xml:space="preserve"> </w:t>
      </w:r>
    </w:p>
    <w:p w14:paraId="20B476E7" w14:textId="77777777" w:rsidR="0084437D" w:rsidRPr="00076B08" w:rsidRDefault="0084437D" w:rsidP="0084437D">
      <w:pPr>
        <w:spacing w:after="0" w:line="240" w:lineRule="auto"/>
        <w:rPr>
          <w:rFonts w:ascii="Times New Roman" w:eastAsia="Times New Roman" w:hAnsi="Times New Roman" w:cs="Times New Roman"/>
          <w:sz w:val="24"/>
        </w:rPr>
      </w:pPr>
      <w:r w:rsidRPr="007F4F99">
        <w:rPr>
          <w:rFonts w:ascii="Times New Roman" w:eastAsia="Times New Roman" w:hAnsi="Times New Roman" w:cs="Times New Roman"/>
          <w:sz w:val="24"/>
          <w:u w:val="single"/>
        </w:rPr>
        <w:t xml:space="preserve">Tensions in Chicago concerning wastes fell upon immigrants and </w:t>
      </w:r>
      <w:r w:rsidRPr="00961872">
        <w:rPr>
          <w:rFonts w:ascii="Times New Roman" w:eastAsia="Times New Roman" w:hAnsi="Times New Roman" w:cs="Times New Roman"/>
          <w:sz w:val="24"/>
          <w:highlight w:val="cyan"/>
          <w:u w:val="single"/>
        </w:rPr>
        <w:t>African Americans</w:t>
      </w:r>
      <w:r w:rsidRPr="007F4F99">
        <w:rPr>
          <w:rFonts w:ascii="Times New Roman" w:eastAsia="Times New Roman" w:hAnsi="Times New Roman" w:cs="Times New Roman"/>
          <w:sz w:val="24"/>
          <w:u w:val="single"/>
        </w:rPr>
        <w:t xml:space="preserve">. Immigrants living near the stockyards </w:t>
      </w:r>
      <w:r w:rsidRPr="00961872">
        <w:rPr>
          <w:rFonts w:ascii="Times New Roman" w:eastAsia="Times New Roman" w:hAnsi="Times New Roman" w:cs="Times New Roman"/>
          <w:sz w:val="24"/>
          <w:highlight w:val="cyan"/>
          <w:u w:val="single"/>
        </w:rPr>
        <w:t xml:space="preserve">were subject </w:t>
      </w:r>
      <w:r w:rsidRPr="00961872">
        <w:rPr>
          <w:rStyle w:val="Emphasis"/>
          <w:highlight w:val="cyan"/>
        </w:rPr>
        <w:t>to noxious odors and polluted water</w:t>
      </w:r>
      <w:r w:rsidRPr="007F4F99">
        <w:rPr>
          <w:rFonts w:ascii="Times New Roman" w:eastAsia="Times New Roman" w:hAnsi="Times New Roman" w:cs="Times New Roman"/>
          <w:sz w:val="24"/>
          <w:u w:val="single"/>
        </w:rPr>
        <w:t>.</w:t>
      </w:r>
      <w:r w:rsidRPr="007F4F99">
        <w:rPr>
          <w:rFonts w:ascii="Times New Roman" w:eastAsia="Times New Roman" w:hAnsi="Times New Roman" w:cs="Times New Roman"/>
          <w:sz w:val="24"/>
        </w:rPr>
        <w:t xml:space="preserve"> </w:t>
      </w:r>
      <w:r w:rsidRPr="007F4F99">
        <w:rPr>
          <w:rFonts w:ascii="Times New Roman" w:eastAsia="Times New Roman" w:hAnsi="Times New Roman" w:cs="Times New Roman"/>
          <w:sz w:val="24"/>
          <w:u w:val="single"/>
        </w:rPr>
        <w:t xml:space="preserve">Jewish and Italian immigrants </w:t>
      </w:r>
      <w:r w:rsidRPr="00961872">
        <w:rPr>
          <w:rFonts w:ascii="Times New Roman" w:eastAsia="Times New Roman" w:hAnsi="Times New Roman" w:cs="Times New Roman"/>
          <w:sz w:val="24"/>
          <w:highlight w:val="cyan"/>
          <w:u w:val="single"/>
        </w:rPr>
        <w:t>who</w:t>
      </w:r>
      <w:r w:rsidRPr="007F4F99">
        <w:rPr>
          <w:rFonts w:ascii="Times New Roman" w:eastAsia="Times New Roman" w:hAnsi="Times New Roman" w:cs="Times New Roman"/>
          <w:sz w:val="24"/>
          <w:u w:val="single"/>
        </w:rPr>
        <w:t xml:space="preserve"> worked in the waste trades </w:t>
      </w:r>
      <w:r w:rsidRPr="00961872">
        <w:rPr>
          <w:rFonts w:ascii="Times New Roman" w:eastAsia="Times New Roman" w:hAnsi="Times New Roman" w:cs="Times New Roman"/>
          <w:sz w:val="24"/>
          <w:highlight w:val="cyan"/>
          <w:u w:val="single"/>
        </w:rPr>
        <w:t>were blamed by local reformers</w:t>
      </w:r>
      <w:r w:rsidRPr="007F4F99">
        <w:rPr>
          <w:rFonts w:ascii="Times New Roman" w:eastAsia="Times New Roman" w:hAnsi="Times New Roman" w:cs="Times New Roman"/>
          <w:sz w:val="24"/>
          <w:u w:val="single"/>
        </w:rPr>
        <w:t xml:space="preserve"> such as Jane Addams and the Chicago Juvenile Protection Association </w:t>
      </w:r>
      <w:r w:rsidRPr="00961872">
        <w:rPr>
          <w:rFonts w:ascii="Times New Roman" w:eastAsia="Times New Roman" w:hAnsi="Times New Roman" w:cs="Times New Roman"/>
          <w:sz w:val="24"/>
          <w:highlight w:val="cyan"/>
          <w:u w:val="single"/>
        </w:rPr>
        <w:t xml:space="preserve">for </w:t>
      </w:r>
      <w:r w:rsidRPr="00961872">
        <w:rPr>
          <w:rFonts w:ascii="Times New Roman" w:eastAsia="Times New Roman" w:hAnsi="Times New Roman" w:cs="Times New Roman"/>
          <w:sz w:val="24"/>
          <w:highlight w:val="cyan"/>
          <w:u w:val="single"/>
        </w:rPr>
        <w:lastRenderedPageBreak/>
        <w:t>being “moral menaces” to urban children</w:t>
      </w:r>
      <w:r w:rsidRPr="007F4F99">
        <w:rPr>
          <w:rFonts w:ascii="Times New Roman" w:eastAsia="Times New Roman" w:hAnsi="Times New Roman" w:cs="Times New Roman"/>
          <w:sz w:val="24"/>
        </w:rPr>
        <w:t xml:space="preserve">. Whether European immigrants and their children were blamed for unsanitary conditions or identified as victims of unsanitary conditions, the local Progressive community actively fought for more sanitary communities for them.19 Racial tensions in Chicago evolved during and after World War I, with the 1919 race riots revealing the acute problems of segregation and density facing the community. </w:t>
      </w:r>
      <w:r w:rsidRPr="00961872">
        <w:rPr>
          <w:rFonts w:ascii="Times New Roman" w:eastAsia="Times New Roman" w:hAnsi="Times New Roman" w:cs="Times New Roman"/>
          <w:sz w:val="24"/>
          <w:highlight w:val="cyan"/>
          <w:u w:val="single"/>
        </w:rPr>
        <w:t>Settlement houses</w:t>
      </w:r>
      <w:r w:rsidRPr="007F4F99">
        <w:rPr>
          <w:rFonts w:ascii="Times New Roman" w:eastAsia="Times New Roman" w:hAnsi="Times New Roman" w:cs="Times New Roman"/>
          <w:sz w:val="24"/>
          <w:u w:val="single"/>
        </w:rPr>
        <w:t xml:space="preserve"> in the 1920s </w:t>
      </w:r>
      <w:r w:rsidRPr="00961872">
        <w:rPr>
          <w:rFonts w:ascii="Times New Roman" w:eastAsia="Times New Roman" w:hAnsi="Times New Roman" w:cs="Times New Roman"/>
          <w:sz w:val="24"/>
          <w:highlight w:val="cyan"/>
          <w:u w:val="single"/>
        </w:rPr>
        <w:t>were less amenable to African American</w:t>
      </w:r>
      <w:r w:rsidRPr="00FE2131">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neighborhoods</w:t>
      </w:r>
      <w:r w:rsidRPr="00FE2131">
        <w:rPr>
          <w:rFonts w:ascii="Times New Roman" w:eastAsia="Times New Roman" w:hAnsi="Times New Roman" w:cs="Times New Roman"/>
          <w:sz w:val="24"/>
          <w:u w:val="single"/>
        </w:rPr>
        <w:t xml:space="preserve"> than they were to the European immigrant wards; over the next forty years, sanitary burdens became especially pronounced in majority African American neighborhoods</w:t>
      </w:r>
      <w:r w:rsidRPr="00076B08">
        <w:rPr>
          <w:rFonts w:ascii="Times New Roman" w:eastAsia="Times New Roman" w:hAnsi="Times New Roman" w:cs="Times New Roman"/>
          <w:sz w:val="24"/>
        </w:rPr>
        <w:t xml:space="preserve">. </w:t>
      </w:r>
      <w:r w:rsidRPr="00FE2131">
        <w:rPr>
          <w:rFonts w:ascii="Times New Roman" w:eastAsia="Times New Roman" w:hAnsi="Times New Roman" w:cs="Times New Roman"/>
          <w:sz w:val="24"/>
          <w:u w:val="single"/>
        </w:rPr>
        <w:t xml:space="preserve">Diligent though Chicago’s African American community may have been about personal hygiene at the dawn of the 1920s, </w:t>
      </w:r>
      <w:r w:rsidRPr="00961872">
        <w:rPr>
          <w:rFonts w:ascii="Times New Roman" w:eastAsia="Times New Roman" w:hAnsi="Times New Roman" w:cs="Times New Roman"/>
          <w:sz w:val="24"/>
          <w:highlight w:val="cyan"/>
          <w:u w:val="single"/>
        </w:rPr>
        <w:t>forces converged to dump increasing amounts of waste near their homes and schools</w:t>
      </w:r>
      <w:r w:rsidRPr="00FE2131">
        <w:rPr>
          <w:rFonts w:ascii="Times New Roman" w:eastAsia="Times New Roman" w:hAnsi="Times New Roman" w:cs="Times New Roman"/>
          <w:sz w:val="24"/>
          <w:u w:val="single"/>
        </w:rPr>
        <w:t>.</w:t>
      </w:r>
      <w:r w:rsidRPr="00076B08">
        <w:rPr>
          <w:rFonts w:ascii="Times New Roman" w:eastAsia="Times New Roman" w:hAnsi="Times New Roman" w:cs="Times New Roman"/>
          <w:sz w:val="24"/>
        </w:rPr>
        <w:t xml:space="preserve"> If Chicago was a large (and well-documented) example of this unhappy development, it was by no means unique in the African American experience. </w:t>
      </w:r>
      <w:r w:rsidRPr="00FE2131">
        <w:rPr>
          <w:rFonts w:ascii="Times New Roman" w:eastAsia="Times New Roman" w:hAnsi="Times New Roman" w:cs="Times New Roman"/>
          <w:sz w:val="24"/>
          <w:u w:val="single"/>
        </w:rPr>
        <w:t xml:space="preserve">As </w:t>
      </w:r>
      <w:r w:rsidRPr="00961872">
        <w:rPr>
          <w:rFonts w:ascii="Times New Roman" w:eastAsia="Times New Roman" w:hAnsi="Times New Roman" w:cs="Times New Roman"/>
          <w:sz w:val="24"/>
          <w:highlight w:val="cyan"/>
          <w:u w:val="single"/>
        </w:rPr>
        <w:t>America</w:t>
      </w:r>
      <w:r w:rsidRPr="00FE2131">
        <w:rPr>
          <w:rFonts w:ascii="Times New Roman" w:eastAsia="Times New Roman" w:hAnsi="Times New Roman" w:cs="Times New Roman"/>
          <w:sz w:val="24"/>
          <w:u w:val="single"/>
        </w:rPr>
        <w:t xml:space="preserve">n communities rationalized the urban landscape into residential and industrial areas, they also </w:t>
      </w:r>
      <w:r w:rsidRPr="00961872">
        <w:rPr>
          <w:rFonts w:ascii="Times New Roman" w:eastAsia="Times New Roman" w:hAnsi="Times New Roman" w:cs="Times New Roman"/>
          <w:sz w:val="24"/>
          <w:highlight w:val="cyan"/>
          <w:u w:val="single"/>
        </w:rPr>
        <w:t>intensified spatial segregation based upon skin color</w:t>
      </w:r>
      <w:r w:rsidRPr="00961872">
        <w:rPr>
          <w:rFonts w:ascii="Times New Roman" w:eastAsia="Times New Roman" w:hAnsi="Times New Roman" w:cs="Times New Roman"/>
          <w:sz w:val="24"/>
          <w:highlight w:val="cyan"/>
        </w:rPr>
        <w:t>.</w:t>
      </w:r>
      <w:r w:rsidRPr="00076B08">
        <w:rPr>
          <w:rFonts w:ascii="Times New Roman" w:eastAsia="Times New Roman" w:hAnsi="Times New Roman" w:cs="Times New Roman"/>
          <w:sz w:val="24"/>
        </w:rPr>
        <w:t xml:space="preserve"> Between 1915 and 1960, </w:t>
      </w:r>
      <w:r w:rsidRPr="004D0493">
        <w:rPr>
          <w:rFonts w:ascii="Times New Roman" w:eastAsia="Times New Roman" w:hAnsi="Times New Roman" w:cs="Times New Roman"/>
          <w:sz w:val="24"/>
          <w:u w:val="single"/>
        </w:rPr>
        <w:t>the</w:t>
      </w:r>
      <w:r w:rsidRPr="00FE2131">
        <w:rPr>
          <w:rFonts w:ascii="Times New Roman" w:eastAsia="Times New Roman" w:hAnsi="Times New Roman" w:cs="Times New Roman"/>
          <w:sz w:val="24"/>
          <w:u w:val="single"/>
        </w:rPr>
        <w:t xml:space="preserve"> consequences of these developments </w:t>
      </w:r>
      <w:r w:rsidRPr="00961872">
        <w:rPr>
          <w:rFonts w:ascii="Times New Roman" w:eastAsia="Times New Roman" w:hAnsi="Times New Roman" w:cs="Times New Roman"/>
          <w:sz w:val="24"/>
          <w:highlight w:val="cyan"/>
          <w:u w:val="single"/>
        </w:rPr>
        <w:t>meant creation</w:t>
      </w:r>
      <w:r w:rsidRPr="00FE2131">
        <w:rPr>
          <w:rFonts w:ascii="Times New Roman" w:eastAsia="Times New Roman" w:hAnsi="Times New Roman" w:cs="Times New Roman"/>
          <w:sz w:val="24"/>
          <w:u w:val="single"/>
        </w:rPr>
        <w:t xml:space="preserve"> (or expansion) </w:t>
      </w:r>
      <w:r w:rsidRPr="00961872">
        <w:rPr>
          <w:rFonts w:ascii="Times New Roman" w:eastAsia="Times New Roman" w:hAnsi="Times New Roman" w:cs="Times New Roman"/>
          <w:sz w:val="24"/>
          <w:highlight w:val="cyan"/>
          <w:u w:val="single"/>
        </w:rPr>
        <w:t xml:space="preserve">of ghettoes seen by public officials as dirty and </w:t>
      </w:r>
      <w:r w:rsidRPr="004D0493">
        <w:rPr>
          <w:rFonts w:ascii="Times New Roman" w:eastAsia="Times New Roman" w:hAnsi="Times New Roman" w:cs="Times New Roman"/>
          <w:sz w:val="24"/>
          <w:u w:val="single"/>
        </w:rPr>
        <w:t xml:space="preserve">increasingly </w:t>
      </w:r>
      <w:r w:rsidRPr="00961872">
        <w:rPr>
          <w:rFonts w:ascii="Times New Roman" w:eastAsia="Times New Roman" w:hAnsi="Times New Roman" w:cs="Times New Roman"/>
          <w:sz w:val="24"/>
          <w:highlight w:val="cyan"/>
          <w:u w:val="single"/>
        </w:rPr>
        <w:t xml:space="preserve">seen by </w:t>
      </w:r>
      <w:r w:rsidRPr="004D0493">
        <w:rPr>
          <w:rFonts w:ascii="Times New Roman" w:eastAsia="Times New Roman" w:hAnsi="Times New Roman" w:cs="Times New Roman"/>
          <w:sz w:val="24"/>
          <w:u w:val="single"/>
        </w:rPr>
        <w:t xml:space="preserve">public and private waste </w:t>
      </w:r>
      <w:r w:rsidRPr="00961872">
        <w:rPr>
          <w:rFonts w:ascii="Times New Roman" w:eastAsia="Times New Roman" w:hAnsi="Times New Roman" w:cs="Times New Roman"/>
          <w:sz w:val="24"/>
          <w:highlight w:val="cyan"/>
          <w:u w:val="single"/>
        </w:rPr>
        <w:t>management</w:t>
      </w:r>
      <w:r w:rsidRPr="004D0493">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systems as repositories for waste.</w:t>
      </w:r>
      <w:r w:rsidRPr="00D00133">
        <w:rPr>
          <w:rFonts w:ascii="Times New Roman" w:eastAsia="Times New Roman" w:hAnsi="Times New Roman" w:cs="Times New Roman"/>
          <w:sz w:val="24"/>
          <w:u w:val="single"/>
        </w:rPr>
        <w:t xml:space="preserve"> This </w:t>
      </w:r>
      <w:r w:rsidRPr="00961872">
        <w:rPr>
          <w:rFonts w:ascii="Times New Roman" w:eastAsia="Times New Roman" w:hAnsi="Times New Roman" w:cs="Times New Roman"/>
          <w:sz w:val="24"/>
          <w:highlight w:val="cyan"/>
          <w:u w:val="single"/>
        </w:rPr>
        <w:t>reshaping</w:t>
      </w:r>
      <w:r w:rsidRPr="00D00133">
        <w:rPr>
          <w:rFonts w:ascii="Times New Roman" w:eastAsia="Times New Roman" w:hAnsi="Times New Roman" w:cs="Times New Roman"/>
          <w:sz w:val="24"/>
          <w:u w:val="single"/>
        </w:rPr>
        <w:t xml:space="preserve"> of the urban landscape </w:t>
      </w:r>
      <w:r w:rsidRPr="00961872">
        <w:rPr>
          <w:rFonts w:ascii="Times New Roman" w:eastAsia="Times New Roman" w:hAnsi="Times New Roman" w:cs="Times New Roman"/>
          <w:sz w:val="24"/>
          <w:highlight w:val="cyan"/>
          <w:u w:val="single"/>
        </w:rPr>
        <w:t>was influenced by the</w:t>
      </w:r>
      <w:r w:rsidRPr="00D00133">
        <w:rPr>
          <w:rFonts w:ascii="Times New Roman" w:eastAsia="Times New Roman" w:hAnsi="Times New Roman" w:cs="Times New Roman"/>
          <w:sz w:val="24"/>
          <w:u w:val="single"/>
        </w:rPr>
        <w:t xml:space="preserve"> continued </w:t>
      </w:r>
      <w:r w:rsidRPr="00961872">
        <w:rPr>
          <w:rFonts w:ascii="Times New Roman" w:eastAsia="Times New Roman" w:hAnsi="Times New Roman" w:cs="Times New Roman"/>
          <w:sz w:val="24"/>
          <w:highlight w:val="cyan"/>
          <w:u w:val="single"/>
        </w:rPr>
        <w:t>idea that</w:t>
      </w:r>
      <w:r w:rsidRPr="00D00133">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blacks</w:t>
      </w:r>
      <w:r w:rsidRPr="00D00133">
        <w:rPr>
          <w:rFonts w:ascii="Times New Roman" w:eastAsia="Times New Roman" w:hAnsi="Times New Roman" w:cs="Times New Roman"/>
          <w:sz w:val="24"/>
          <w:u w:val="single"/>
        </w:rPr>
        <w:t xml:space="preserve"> somehow </w:t>
      </w:r>
      <w:r w:rsidRPr="00961872">
        <w:rPr>
          <w:rFonts w:ascii="Times New Roman" w:eastAsia="Times New Roman" w:hAnsi="Times New Roman" w:cs="Times New Roman"/>
          <w:sz w:val="24"/>
          <w:highlight w:val="cyan"/>
          <w:u w:val="single"/>
        </w:rPr>
        <w:t>polluted white neighborhoods, poisoning the community and devaluing the property</w:t>
      </w:r>
      <w:r w:rsidRPr="00D00133">
        <w:rPr>
          <w:rFonts w:ascii="Times New Roman" w:eastAsia="Times New Roman" w:hAnsi="Times New Roman" w:cs="Times New Roman"/>
          <w:sz w:val="24"/>
          <w:u w:val="single"/>
        </w:rPr>
        <w:t>. Instead of diminishing over time, this attitude proliferated, ultimately becoming federal policy that reshaped cities and suburbs over several decades</w:t>
      </w:r>
      <w:r w:rsidRPr="00076B08">
        <w:rPr>
          <w:rFonts w:ascii="Times New Roman" w:eastAsia="Times New Roman" w:hAnsi="Times New Roman" w:cs="Times New Roman"/>
          <w:sz w:val="24"/>
        </w:rPr>
        <w:t xml:space="preserve">.20 The seeds for that reshaping were already apparent in 1919, when Sandburg described the interaction between the banker and the newly arrived mother from Alabama. Sandburg did not simply happen upon the corner of Michigan Avenue and East 31st by chance. He was in the middle of writing a series of articles for the Chicago Daily News on the undercurrents of the July 1919 race riots that killed dozens and injured hundreds. Later published as a book, Sandburg’s articles underlined the growing tensions in the city. </w:t>
      </w:r>
      <w:r w:rsidRPr="00D207E3">
        <w:rPr>
          <w:rFonts w:ascii="Times New Roman" w:eastAsia="Times New Roman" w:hAnsi="Times New Roman" w:cs="Times New Roman"/>
          <w:sz w:val="24"/>
          <w:u w:val="single"/>
        </w:rPr>
        <w:t xml:space="preserve">Self-identified </w:t>
      </w:r>
      <w:r w:rsidRPr="00961872">
        <w:rPr>
          <w:rFonts w:ascii="Times New Roman" w:eastAsia="Times New Roman" w:hAnsi="Times New Roman" w:cs="Times New Roman"/>
          <w:sz w:val="24"/>
          <w:highlight w:val="cyan"/>
          <w:u w:val="single"/>
        </w:rPr>
        <w:t>whites’ fear of blacks polluting their</w:t>
      </w:r>
      <w:r w:rsidRPr="00D207E3">
        <w:rPr>
          <w:rFonts w:ascii="Times New Roman" w:eastAsia="Times New Roman" w:hAnsi="Times New Roman" w:cs="Times New Roman"/>
          <w:sz w:val="24"/>
          <w:u w:val="single"/>
        </w:rPr>
        <w:t xml:space="preserve"> otherwise pristine </w:t>
      </w:r>
      <w:r w:rsidRPr="00961872">
        <w:rPr>
          <w:rFonts w:ascii="Times New Roman" w:eastAsia="Times New Roman" w:hAnsi="Times New Roman" w:cs="Times New Roman"/>
          <w:sz w:val="24"/>
          <w:highlight w:val="cyan"/>
          <w:u w:val="single"/>
        </w:rPr>
        <w:t>neighborhoods unleashed</w:t>
      </w:r>
      <w:r w:rsidRPr="00D207E3">
        <w:rPr>
          <w:rFonts w:ascii="Times New Roman" w:eastAsia="Times New Roman" w:hAnsi="Times New Roman" w:cs="Times New Roman"/>
          <w:sz w:val="24"/>
          <w:u w:val="single"/>
        </w:rPr>
        <w:t xml:space="preserve"> two </w:t>
      </w:r>
      <w:r w:rsidRPr="00BF3995">
        <w:rPr>
          <w:rFonts w:ascii="Times New Roman" w:eastAsia="Times New Roman" w:hAnsi="Times New Roman" w:cs="Times New Roman"/>
          <w:sz w:val="24"/>
          <w:u w:val="single"/>
        </w:rPr>
        <w:t>extreme responses</w:t>
      </w:r>
      <w:r w:rsidRPr="00D207E3">
        <w:rPr>
          <w:rFonts w:ascii="Times New Roman" w:eastAsia="Times New Roman" w:hAnsi="Times New Roman" w:cs="Times New Roman"/>
          <w:sz w:val="24"/>
          <w:u w:val="single"/>
        </w:rPr>
        <w:t xml:space="preserve">. One was </w:t>
      </w:r>
      <w:r w:rsidRPr="00BF3995">
        <w:rPr>
          <w:rFonts w:ascii="Times New Roman" w:eastAsia="Times New Roman" w:hAnsi="Times New Roman" w:cs="Times New Roman"/>
          <w:sz w:val="24"/>
          <w:u w:val="single"/>
        </w:rPr>
        <w:t>terrorism</w:t>
      </w:r>
      <w:r w:rsidRPr="00D207E3">
        <w:rPr>
          <w:rFonts w:ascii="Times New Roman" w:eastAsia="Times New Roman" w:hAnsi="Times New Roman" w:cs="Times New Roman"/>
          <w:sz w:val="24"/>
          <w:u w:val="single"/>
        </w:rPr>
        <w:t xml:space="preserve">. The other </w:t>
      </w:r>
      <w:r w:rsidRPr="00BF3995">
        <w:rPr>
          <w:rFonts w:ascii="Times New Roman" w:eastAsia="Times New Roman" w:hAnsi="Times New Roman" w:cs="Times New Roman"/>
          <w:sz w:val="24"/>
          <w:u w:val="single"/>
        </w:rPr>
        <w:t>was</w:t>
      </w:r>
      <w:r w:rsidRPr="00D207E3">
        <w:rPr>
          <w:rFonts w:ascii="Times New Roman" w:eastAsia="Times New Roman" w:hAnsi="Times New Roman" w:cs="Times New Roman"/>
          <w:sz w:val="24"/>
          <w:u w:val="single"/>
        </w:rPr>
        <w:t xml:space="preserve"> </w:t>
      </w:r>
      <w:r w:rsidRPr="00BF3995">
        <w:rPr>
          <w:rFonts w:ascii="Times New Roman" w:eastAsia="Times New Roman" w:hAnsi="Times New Roman" w:cs="Times New Roman"/>
          <w:sz w:val="24"/>
          <w:u w:val="single"/>
        </w:rPr>
        <w:t>reordering</w:t>
      </w:r>
      <w:r w:rsidRPr="00D207E3">
        <w:rPr>
          <w:rFonts w:ascii="Times New Roman" w:eastAsia="Times New Roman" w:hAnsi="Times New Roman" w:cs="Times New Roman"/>
          <w:sz w:val="24"/>
          <w:u w:val="single"/>
        </w:rPr>
        <w:t xml:space="preserve"> urban space. </w:t>
      </w:r>
      <w:r w:rsidRPr="00961872">
        <w:rPr>
          <w:rFonts w:ascii="Times New Roman" w:eastAsia="Times New Roman" w:hAnsi="Times New Roman" w:cs="Times New Roman"/>
          <w:sz w:val="24"/>
          <w:highlight w:val="cyan"/>
          <w:u w:val="single"/>
        </w:rPr>
        <w:t>Terror</w:t>
      </w:r>
      <w:r w:rsidRPr="00D207E3">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 xml:space="preserve">in the form of mob violence </w:t>
      </w:r>
      <w:r w:rsidRPr="00BF3995">
        <w:rPr>
          <w:rFonts w:ascii="Times New Roman" w:eastAsia="Times New Roman" w:hAnsi="Times New Roman" w:cs="Times New Roman"/>
          <w:sz w:val="24"/>
          <w:u w:val="single"/>
        </w:rPr>
        <w:t>greeted African Americans</w:t>
      </w:r>
      <w:r w:rsidRPr="00D207E3">
        <w:rPr>
          <w:rFonts w:ascii="Times New Roman" w:eastAsia="Times New Roman" w:hAnsi="Times New Roman" w:cs="Times New Roman"/>
          <w:sz w:val="24"/>
          <w:u w:val="single"/>
        </w:rPr>
        <w:t xml:space="preserve"> in Chicago. A dispute over access to a beach on a hot day escalated into a week of rioting that killed thirty-eight people</w:t>
      </w:r>
      <w:r w:rsidRPr="00076B08">
        <w:rPr>
          <w:rFonts w:ascii="Times New Roman" w:eastAsia="Times New Roman" w:hAnsi="Times New Roman" w:cs="Times New Roman"/>
          <w:sz w:val="24"/>
        </w:rPr>
        <w:t xml:space="preserve">. The riots of 1919 were years in the making, as appeals to grow the African American labor force in Chicago conflicted with white resistance to living near black people. The rise of urban industry served to pull migrants to cities, including millions coming to the United States for work. Factory work 146 | Waste and Space Reordered making steel, railways, automobiles, and buildings; refining petroleum; and turning animals into meat, trees into lumber, and plants into processed foods required unprecedented numbers of workers to continually produce commodities. First- and second-generation immigrants often enticed relatives and acquaintances in their home countries with promises of a better life. African American newspapers such as the Pittsburgh Courier and Chicago Defender openly recruited readers in the Deep South to relocate to the papers’ home cities for better jobs, more money, and perhaps a less hostile society. Immigration restrictions after the outbreak of war in Europe in 1914 meant, potentially, better opportunities for African Americans in urban factories once the flow of cheap labor from abroad had ceased. The combination of push and pull factors to cities meant that the period between the Civil War and the end of World War I marked a </w:t>
      </w:r>
      <w:r w:rsidRPr="00076B08">
        <w:rPr>
          <w:rFonts w:ascii="Times New Roman" w:eastAsia="Times New Roman" w:hAnsi="Times New Roman" w:cs="Times New Roman"/>
          <w:sz w:val="24"/>
        </w:rPr>
        <w:lastRenderedPageBreak/>
        <w:t xml:space="preserve">dramatic shift toward urbanism; by the end of the war, with the heightened industrial production needed to fight the war, the United States was for the first time a majority urban society. The rise of urban society brought with it confirmation of Jefferson’s fears of inequality, depravation, and disease. Vast economic gulfs between the owners of the means of production and their employees emerged. Some oligarchs, such as George Pullman, attempted to reshape the lives of their workers with planned communities. Others, such as Andrew Carnegie, attempted to enrich the lives of their workers with cultural institutions such as libraries. </w:t>
      </w:r>
      <w:r w:rsidRPr="00D207E3">
        <w:rPr>
          <w:rFonts w:ascii="Times New Roman" w:eastAsia="Times New Roman" w:hAnsi="Times New Roman" w:cs="Times New Roman"/>
          <w:sz w:val="24"/>
          <w:u w:val="single"/>
        </w:rPr>
        <w:t xml:space="preserve">But most— those two men included— used violence to quell labor unrest, as </w:t>
      </w:r>
      <w:r w:rsidRPr="00961872">
        <w:rPr>
          <w:rFonts w:ascii="Times New Roman" w:eastAsia="Times New Roman" w:hAnsi="Times New Roman" w:cs="Times New Roman"/>
          <w:sz w:val="24"/>
          <w:highlight w:val="cyan"/>
          <w:u w:val="single"/>
        </w:rPr>
        <w:t>workers faced dangerous conditions</w:t>
      </w:r>
      <w:r w:rsidRPr="00D207E3">
        <w:rPr>
          <w:rFonts w:ascii="Times New Roman" w:eastAsia="Times New Roman" w:hAnsi="Times New Roman" w:cs="Times New Roman"/>
          <w:sz w:val="24"/>
          <w:u w:val="single"/>
        </w:rPr>
        <w:t xml:space="preserve"> on the job, crowded and polluted conditions in their homes, and often more precarious conditions on the streets of their neighborhoods. </w:t>
      </w:r>
      <w:r w:rsidRPr="00076B08">
        <w:rPr>
          <w:rFonts w:ascii="Times New Roman" w:eastAsia="Times New Roman" w:hAnsi="Times New Roman" w:cs="Times New Roman"/>
          <w:sz w:val="24"/>
        </w:rPr>
        <w:t xml:space="preserve">Decades of immigration were joined during World War I by a large influx of rural Southern African Americans into urban areas, exacerbating crowded conditions in industrial cities, including New York City, Philadelphia, Boston, Cleveland, Oakland, Detroit, Gary, St. Louis, Kansas City, Washington, DC, and Los Angeles.23 With mass migration came tensions over employment opportunities, housing, and other amenities. The Great Migration immediately provoked tensions. In 1914, a Chicago Defender columnist lamented that “Afro-American people in increasing numbers are refused the accommodations of public places,” violating Illinois state laws. </w:t>
      </w:r>
      <w:r w:rsidRPr="004D0493">
        <w:rPr>
          <w:rFonts w:ascii="Times New Roman" w:eastAsia="Times New Roman" w:hAnsi="Times New Roman" w:cs="Times New Roman"/>
          <w:sz w:val="24"/>
          <w:u w:val="single"/>
        </w:rPr>
        <w:t xml:space="preserve">Even when racist acts made it to the court system, Chicago’s </w:t>
      </w:r>
      <w:r w:rsidRPr="00961872">
        <w:rPr>
          <w:rFonts w:ascii="Times New Roman" w:eastAsia="Times New Roman" w:hAnsi="Times New Roman" w:cs="Times New Roman"/>
          <w:sz w:val="24"/>
          <w:highlight w:val="cyan"/>
          <w:u w:val="single"/>
        </w:rPr>
        <w:t xml:space="preserve">courts </w:t>
      </w:r>
      <w:r w:rsidRPr="00BF3995">
        <w:rPr>
          <w:rFonts w:ascii="Times New Roman" w:eastAsia="Times New Roman" w:hAnsi="Times New Roman" w:cs="Times New Roman"/>
          <w:sz w:val="24"/>
          <w:u w:val="single"/>
        </w:rPr>
        <w:t xml:space="preserve">themselves </w:t>
      </w:r>
      <w:r w:rsidRPr="00961872">
        <w:rPr>
          <w:rFonts w:ascii="Times New Roman" w:eastAsia="Times New Roman" w:hAnsi="Times New Roman" w:cs="Times New Roman"/>
          <w:sz w:val="24"/>
          <w:highlight w:val="cyan"/>
          <w:u w:val="single"/>
        </w:rPr>
        <w:t xml:space="preserve">discriminated, and </w:t>
      </w:r>
      <w:r w:rsidRPr="00BF3995">
        <w:rPr>
          <w:rFonts w:ascii="Times New Roman" w:eastAsia="Times New Roman" w:hAnsi="Times New Roman" w:cs="Times New Roman"/>
          <w:sz w:val="24"/>
          <w:u w:val="single"/>
        </w:rPr>
        <w:t>the</w:t>
      </w:r>
      <w:r w:rsidRPr="004D0493">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police</w:t>
      </w:r>
      <w:r w:rsidRPr="004D0493">
        <w:rPr>
          <w:rFonts w:ascii="Times New Roman" w:eastAsia="Times New Roman" w:hAnsi="Times New Roman" w:cs="Times New Roman"/>
          <w:sz w:val="24"/>
          <w:u w:val="single"/>
        </w:rPr>
        <w:t xml:space="preserve"> especially </w:t>
      </w:r>
      <w:r w:rsidRPr="00961872">
        <w:rPr>
          <w:rFonts w:ascii="Times New Roman" w:eastAsia="Times New Roman" w:hAnsi="Times New Roman" w:cs="Times New Roman"/>
          <w:sz w:val="24"/>
          <w:highlight w:val="cyan"/>
          <w:u w:val="single"/>
        </w:rPr>
        <w:t>degraded black Chicagoans</w:t>
      </w:r>
      <w:r w:rsidRPr="004D0493">
        <w:rPr>
          <w:rFonts w:ascii="Times New Roman" w:eastAsia="Times New Roman" w:hAnsi="Times New Roman" w:cs="Times New Roman"/>
          <w:sz w:val="24"/>
          <w:u w:val="single"/>
        </w:rPr>
        <w:t xml:space="preserve"> and treated them as inferiors. Thus, black Chicagoans new and old alike were “more and more being reduced </w:t>
      </w:r>
      <w:r w:rsidRPr="00BF3995">
        <w:rPr>
          <w:rFonts w:ascii="Times New Roman" w:eastAsia="Times New Roman" w:hAnsi="Times New Roman" w:cs="Times New Roman"/>
          <w:sz w:val="24"/>
          <w:u w:val="single"/>
        </w:rPr>
        <w:t>to a fixed status</w:t>
      </w:r>
      <w:r w:rsidRPr="004D0493">
        <w:rPr>
          <w:rFonts w:ascii="Times New Roman" w:eastAsia="Times New Roman" w:hAnsi="Times New Roman" w:cs="Times New Roman"/>
          <w:sz w:val="24"/>
          <w:u w:val="single"/>
        </w:rPr>
        <w:t xml:space="preserve"> of social and political inferiority.”24 The most visible </w:t>
      </w:r>
      <w:r w:rsidRPr="00961872">
        <w:rPr>
          <w:rFonts w:ascii="Times New Roman" w:eastAsia="Times New Roman" w:hAnsi="Times New Roman" w:cs="Times New Roman"/>
          <w:sz w:val="24"/>
          <w:highlight w:val="cyan"/>
          <w:u w:val="single"/>
        </w:rPr>
        <w:t>evidence of</w:t>
      </w:r>
      <w:r w:rsidRPr="004D0493">
        <w:rPr>
          <w:rFonts w:ascii="Times New Roman" w:eastAsia="Times New Roman" w:hAnsi="Times New Roman" w:cs="Times New Roman"/>
          <w:sz w:val="24"/>
          <w:u w:val="single"/>
        </w:rPr>
        <w:t xml:space="preserve"> this hardening r</w:t>
      </w:r>
      <w:r w:rsidRPr="00BF3995">
        <w:rPr>
          <w:rFonts w:ascii="Times New Roman" w:eastAsia="Times New Roman" w:hAnsi="Times New Roman" w:cs="Times New Roman"/>
          <w:sz w:val="24"/>
          <w:u w:val="single"/>
        </w:rPr>
        <w:t>a</w:t>
      </w:r>
      <w:r w:rsidRPr="004D0493">
        <w:rPr>
          <w:rFonts w:ascii="Times New Roman" w:eastAsia="Times New Roman" w:hAnsi="Times New Roman" w:cs="Times New Roman"/>
          <w:sz w:val="24"/>
          <w:u w:val="single"/>
        </w:rPr>
        <w:t xml:space="preserve">cist status was an </w:t>
      </w:r>
      <w:r w:rsidRPr="00961872">
        <w:rPr>
          <w:rFonts w:ascii="Times New Roman" w:eastAsia="Times New Roman" w:hAnsi="Times New Roman" w:cs="Times New Roman"/>
          <w:sz w:val="24"/>
          <w:highlight w:val="cyan"/>
          <w:u w:val="single"/>
        </w:rPr>
        <w:t>increase in residential segregation</w:t>
      </w:r>
      <w:r w:rsidRPr="004D0493">
        <w:rPr>
          <w:rFonts w:ascii="Times New Roman" w:eastAsia="Times New Roman" w:hAnsi="Times New Roman" w:cs="Times New Roman"/>
          <w:sz w:val="24"/>
          <w:u w:val="single"/>
        </w:rPr>
        <w:t xml:space="preserve">. </w:t>
      </w:r>
      <w:r w:rsidRPr="004D0493">
        <w:rPr>
          <w:rFonts w:ascii="Times New Roman" w:eastAsia="Times New Roman" w:hAnsi="Times New Roman" w:cs="Times New Roman"/>
          <w:sz w:val="24"/>
        </w:rPr>
        <w:t>Chicago’s black</w:t>
      </w:r>
      <w:r w:rsidRPr="00076B08">
        <w:rPr>
          <w:rFonts w:ascii="Times New Roman" w:eastAsia="Times New Roman" w:hAnsi="Times New Roman" w:cs="Times New Roman"/>
          <w:sz w:val="24"/>
        </w:rPr>
        <w:t xml:space="preserve"> community prior to World War I was largely segregated by both cultural de facto forces and de jure practices such as the enforcement of restrictive covenants prohibiting sale of homes to African Americans. Such practices were also used against other groups, including Jews. As the African American population of Chicago grew, white impulses to restrict neighborhoods from including black residents intensified. The Black Belt of Chicago grew on the city’s South and West Sides, away from the central business district. Many of the city’s wealthier white residents moved to the North Shore in the early twentieth century, leaving behind older but nicer housing; Chicago’s </w:t>
      </w:r>
      <w:proofErr w:type="spellStart"/>
      <w:r w:rsidRPr="00076B08">
        <w:rPr>
          <w:rFonts w:ascii="Times New Roman" w:eastAsia="Times New Roman" w:hAnsi="Times New Roman" w:cs="Times New Roman"/>
          <w:sz w:val="24"/>
        </w:rPr>
        <w:t>Bronzeville</w:t>
      </w:r>
      <w:proofErr w:type="spellEnd"/>
      <w:r w:rsidRPr="00076B08">
        <w:rPr>
          <w:rFonts w:ascii="Times New Roman" w:eastAsia="Times New Roman" w:hAnsi="Times New Roman" w:cs="Times New Roman"/>
          <w:sz w:val="24"/>
        </w:rPr>
        <w:t xml:space="preserve">, Douglas, and Kenwood neighborhoods became central to African American life and business. Smaller and more decrepit housing abandoned by European immigrants who had improved their economic prospects was available west of the Loop (the downtown area of Chicago) in Austin, Lawndale, and adjoining neighborhoods of the West Side. In smaller numbers than the Great Migration of African Americans, people from Mexico and Puerto Rico emigrated to Chicago’s Near West Side between 1940 and 1960s. </w:t>
      </w:r>
      <w:r w:rsidRPr="004D0493">
        <w:rPr>
          <w:rFonts w:ascii="Times New Roman" w:eastAsia="Times New Roman" w:hAnsi="Times New Roman" w:cs="Times New Roman"/>
          <w:sz w:val="24"/>
          <w:u w:val="single"/>
        </w:rPr>
        <w:t xml:space="preserve">Urban neighborhoods that had been majority European immigrants before 1915 underwent a transition to majority </w:t>
      </w:r>
      <w:r w:rsidRPr="00961872">
        <w:rPr>
          <w:rFonts w:ascii="Times New Roman" w:eastAsia="Times New Roman" w:hAnsi="Times New Roman" w:cs="Times New Roman"/>
          <w:sz w:val="24"/>
          <w:highlight w:val="cyan"/>
          <w:u w:val="single"/>
        </w:rPr>
        <w:t xml:space="preserve">African American and Hispanic </w:t>
      </w:r>
      <w:r w:rsidRPr="00BF3995">
        <w:rPr>
          <w:rFonts w:ascii="Times New Roman" w:eastAsia="Times New Roman" w:hAnsi="Times New Roman" w:cs="Times New Roman"/>
          <w:sz w:val="24"/>
          <w:u w:val="single"/>
        </w:rPr>
        <w:t>between</w:t>
      </w:r>
      <w:r w:rsidRPr="004D0493">
        <w:rPr>
          <w:rFonts w:ascii="Times New Roman" w:eastAsia="Times New Roman" w:hAnsi="Times New Roman" w:cs="Times New Roman"/>
          <w:sz w:val="24"/>
          <w:u w:val="single"/>
        </w:rPr>
        <w:t xml:space="preserve"> 1915 and 1960. These </w:t>
      </w:r>
      <w:r w:rsidRPr="00961872">
        <w:rPr>
          <w:rFonts w:ascii="Times New Roman" w:eastAsia="Times New Roman" w:hAnsi="Times New Roman" w:cs="Times New Roman"/>
          <w:sz w:val="24"/>
          <w:highlight w:val="cyan"/>
          <w:u w:val="single"/>
        </w:rPr>
        <w:t>neighborhoods were crowded and</w:t>
      </w:r>
      <w:r w:rsidRPr="004D0493">
        <w:rPr>
          <w:rFonts w:ascii="Times New Roman" w:eastAsia="Times New Roman" w:hAnsi="Times New Roman" w:cs="Times New Roman"/>
          <w:sz w:val="24"/>
          <w:u w:val="single"/>
        </w:rPr>
        <w:t xml:space="preserve"> often </w:t>
      </w:r>
      <w:r w:rsidRPr="00961872">
        <w:rPr>
          <w:rFonts w:ascii="Times New Roman" w:eastAsia="Times New Roman" w:hAnsi="Times New Roman" w:cs="Times New Roman"/>
          <w:sz w:val="24"/>
          <w:highlight w:val="cyan"/>
          <w:u w:val="single"/>
        </w:rPr>
        <w:t>lacked access to the services</w:t>
      </w:r>
      <w:r w:rsidRPr="004D0493">
        <w:rPr>
          <w:rFonts w:ascii="Times New Roman" w:eastAsia="Times New Roman" w:hAnsi="Times New Roman" w:cs="Times New Roman"/>
          <w:sz w:val="24"/>
          <w:u w:val="single"/>
        </w:rPr>
        <w:t xml:space="preserve"> that had become priorities for urban sanitarians after the Civil War. A 1922 study on race relations in Chicago reported acute waste management problems in black neighborhoods</w:t>
      </w:r>
      <w:r w:rsidRPr="00076B08">
        <w:rPr>
          <w:rFonts w:ascii="Times New Roman" w:eastAsia="Times New Roman" w:hAnsi="Times New Roman" w:cs="Times New Roman"/>
          <w:sz w:val="24"/>
        </w:rPr>
        <w:t xml:space="preserve">. In a South Side neighborhood, the report concluded that “rooms were poorly lighted and ventilated, the sanitation bad, and the alley and grounds about the houses covered with rubbish and refuse.”26 Houses in the Black Belt were observably in poorer repair than houses in majority Polish, Bohemian, and Jewish neighborhoods. In many cases, the City </w:t>
      </w:r>
      <w:r w:rsidRPr="00076B08">
        <w:rPr>
          <w:rFonts w:ascii="Times New Roman" w:eastAsia="Times New Roman" w:hAnsi="Times New Roman" w:cs="Times New Roman"/>
          <w:sz w:val="24"/>
        </w:rPr>
        <w:lastRenderedPageBreak/>
        <w:t>Commission on Race Relations found houses on the South and West Sides</w:t>
      </w:r>
      <w:r>
        <w:rPr>
          <w:rFonts w:ascii="Times New Roman" w:eastAsia="Times New Roman" w:hAnsi="Times New Roman" w:cs="Times New Roman"/>
          <w:sz w:val="24"/>
        </w:rPr>
        <w:t xml:space="preserve"> </w:t>
      </w:r>
      <w:r w:rsidRPr="00076B08">
        <w:rPr>
          <w:rFonts w:ascii="Times New Roman" w:eastAsia="Times New Roman" w:hAnsi="Times New Roman" w:cs="Times New Roman"/>
          <w:sz w:val="24"/>
        </w:rPr>
        <w:t>unfit for human habitation and recommended that the city condemn and raze properties. The report concluded that one of the many necessary actions to improve Chicago’s race relations was better enforcement of health and sanitary laws, particular regular collection of rubbish and garbage “</w:t>
      </w:r>
      <w:r w:rsidRPr="004D0493">
        <w:rPr>
          <w:rFonts w:ascii="Times New Roman" w:eastAsia="Times New Roman" w:hAnsi="Times New Roman" w:cs="Times New Roman"/>
          <w:sz w:val="24"/>
          <w:u w:val="single"/>
        </w:rPr>
        <w:t xml:space="preserve">in areas of Negro residence, where the Commission has found </w:t>
      </w:r>
      <w:r w:rsidRPr="00961872">
        <w:rPr>
          <w:rFonts w:ascii="Times New Roman" w:eastAsia="Times New Roman" w:hAnsi="Times New Roman" w:cs="Times New Roman"/>
          <w:sz w:val="24"/>
          <w:highlight w:val="cyan"/>
          <w:u w:val="single"/>
        </w:rPr>
        <w:t>these matters</w:t>
      </w:r>
      <w:r w:rsidRPr="004D0493">
        <w:rPr>
          <w:rFonts w:ascii="Times New Roman" w:eastAsia="Times New Roman" w:hAnsi="Times New Roman" w:cs="Times New Roman"/>
          <w:sz w:val="24"/>
          <w:u w:val="single"/>
        </w:rPr>
        <w:t xml:space="preserve"> to be </w:t>
      </w:r>
      <w:r w:rsidRPr="00961872">
        <w:rPr>
          <w:rFonts w:ascii="Times New Roman" w:eastAsia="Times New Roman" w:hAnsi="Times New Roman" w:cs="Times New Roman"/>
          <w:sz w:val="24"/>
          <w:highlight w:val="cyan"/>
          <w:u w:val="single"/>
        </w:rPr>
        <w:t>shamefully neglected</w:t>
      </w:r>
      <w:r w:rsidRPr="004D0493">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Moving</w:t>
      </w:r>
      <w:r w:rsidRPr="004D0493">
        <w:rPr>
          <w:rFonts w:ascii="Times New Roman" w:eastAsia="Times New Roman" w:hAnsi="Times New Roman" w:cs="Times New Roman"/>
          <w:sz w:val="24"/>
          <w:u w:val="single"/>
        </w:rPr>
        <w:t xml:space="preserve"> beyond those neighborhoods </w:t>
      </w:r>
      <w:r w:rsidRPr="00961872">
        <w:rPr>
          <w:rFonts w:ascii="Times New Roman" w:eastAsia="Times New Roman" w:hAnsi="Times New Roman" w:cs="Times New Roman"/>
          <w:sz w:val="24"/>
          <w:highlight w:val="cyan"/>
          <w:u w:val="single"/>
        </w:rPr>
        <w:t>was difficult</w:t>
      </w:r>
      <w:r w:rsidRPr="004D0493">
        <w:rPr>
          <w:rFonts w:ascii="Times New Roman" w:eastAsia="Times New Roman" w:hAnsi="Times New Roman" w:cs="Times New Roman"/>
          <w:sz w:val="24"/>
          <w:u w:val="single"/>
        </w:rPr>
        <w:t xml:space="preserve"> and dangerous. The color line made housing a constant struggle for African Americans</w:t>
      </w:r>
      <w:r w:rsidRPr="00076B08">
        <w:rPr>
          <w:rFonts w:ascii="Times New Roman" w:eastAsia="Times New Roman" w:hAnsi="Times New Roman" w:cs="Times New Roman"/>
          <w:sz w:val="24"/>
        </w:rPr>
        <w:t xml:space="preserve">. </w:t>
      </w:r>
      <w:proofErr w:type="gramStart"/>
      <w:r w:rsidRPr="00076B08">
        <w:rPr>
          <w:rFonts w:ascii="Times New Roman" w:eastAsia="Times New Roman" w:hAnsi="Times New Roman" w:cs="Times New Roman"/>
          <w:sz w:val="24"/>
        </w:rPr>
        <w:t>James</w:t>
      </w:r>
      <w:proofErr w:type="gramEnd"/>
      <w:r w:rsidRPr="00076B08">
        <w:rPr>
          <w:rFonts w:ascii="Times New Roman" w:eastAsia="Times New Roman" w:hAnsi="Times New Roman" w:cs="Times New Roman"/>
          <w:sz w:val="24"/>
        </w:rPr>
        <w:t xml:space="preserve"> “Jack” Isbell remembered that his family, living on the South Side of Chicago, moved thirteen times between 1929 and 1932, each time in cramped apartments: “Even if you could afford a big apartment, you couldn’t find one to rent. The landlords cut up all the larger apartments and converted them into smaller units so they could make a lot more money.” Residential segregation produced longer commutes for workers employed as domestic cleaners. Isbell remembered that his mother “worked out from home for a private family. She would go across [the half-mile-wide] Washington Park and work for the white folks in Hyde Park.” After the time spent commuting and working, “She would come home in the evening and she used to do laundry for the people around our neighborhood.”28 A few enterprising real estate agents such as </w:t>
      </w:r>
      <w:r w:rsidRPr="004D0493">
        <w:rPr>
          <w:rFonts w:ascii="Times New Roman" w:eastAsia="Times New Roman" w:hAnsi="Times New Roman" w:cs="Times New Roman"/>
          <w:sz w:val="24"/>
          <w:u w:val="single"/>
        </w:rPr>
        <w:t xml:space="preserve">Jesse </w:t>
      </w:r>
      <w:proofErr w:type="spellStart"/>
      <w:r w:rsidRPr="004D0493">
        <w:rPr>
          <w:rFonts w:ascii="Times New Roman" w:eastAsia="Times New Roman" w:hAnsi="Times New Roman" w:cs="Times New Roman"/>
          <w:sz w:val="24"/>
          <w:u w:val="single"/>
        </w:rPr>
        <w:t>Binga</w:t>
      </w:r>
      <w:proofErr w:type="spellEnd"/>
      <w:r w:rsidRPr="004D0493">
        <w:rPr>
          <w:rFonts w:ascii="Times New Roman" w:eastAsia="Times New Roman" w:hAnsi="Times New Roman" w:cs="Times New Roman"/>
          <w:sz w:val="24"/>
          <w:u w:val="single"/>
        </w:rPr>
        <w:t xml:space="preserve"> developed a technique of “block busting,” surreptitiously employing a white buyer to purchase a home in a white neighborhood and then </w:t>
      </w:r>
      <w:r w:rsidRPr="00961872">
        <w:rPr>
          <w:rFonts w:ascii="Times New Roman" w:eastAsia="Times New Roman" w:hAnsi="Times New Roman" w:cs="Times New Roman"/>
          <w:sz w:val="24"/>
          <w:highlight w:val="cyan"/>
          <w:u w:val="single"/>
        </w:rPr>
        <w:t>moving African American residents in, causing white neighbors to flee</w:t>
      </w:r>
      <w:r w:rsidRPr="004D0493">
        <w:rPr>
          <w:rFonts w:ascii="Times New Roman" w:eastAsia="Times New Roman" w:hAnsi="Times New Roman" w:cs="Times New Roman"/>
          <w:sz w:val="24"/>
          <w:u w:val="single"/>
        </w:rPr>
        <w:t xml:space="preserve"> and open up more housing opportunities to </w:t>
      </w:r>
      <w:proofErr w:type="spellStart"/>
      <w:r w:rsidRPr="004D0493">
        <w:rPr>
          <w:rFonts w:ascii="Times New Roman" w:eastAsia="Times New Roman" w:hAnsi="Times New Roman" w:cs="Times New Roman"/>
          <w:sz w:val="24"/>
          <w:u w:val="single"/>
        </w:rPr>
        <w:t>Binga’s</w:t>
      </w:r>
      <w:proofErr w:type="spellEnd"/>
      <w:r w:rsidRPr="004D0493">
        <w:rPr>
          <w:rFonts w:ascii="Times New Roman" w:eastAsia="Times New Roman" w:hAnsi="Times New Roman" w:cs="Times New Roman"/>
          <w:sz w:val="24"/>
          <w:u w:val="single"/>
        </w:rPr>
        <w:t xml:space="preserve"> clients. Fears of such activity among white </w:t>
      </w:r>
      <w:proofErr w:type="gramStart"/>
      <w:r w:rsidRPr="004D0493">
        <w:rPr>
          <w:rFonts w:ascii="Times New Roman" w:eastAsia="Times New Roman" w:hAnsi="Times New Roman" w:cs="Times New Roman"/>
          <w:sz w:val="24"/>
          <w:u w:val="single"/>
        </w:rPr>
        <w:t>homeowners</w:t>
      </w:r>
      <w:proofErr w:type="gramEnd"/>
      <w:r w:rsidRPr="004D0493">
        <w:rPr>
          <w:rFonts w:ascii="Times New Roman" w:eastAsia="Times New Roman" w:hAnsi="Times New Roman" w:cs="Times New Roman"/>
          <w:sz w:val="24"/>
          <w:u w:val="single"/>
        </w:rPr>
        <w:t xml:space="preserve"> associations produced warnings </w:t>
      </w:r>
      <w:r w:rsidRPr="00961872">
        <w:rPr>
          <w:rFonts w:ascii="Times New Roman" w:eastAsia="Times New Roman" w:hAnsi="Times New Roman" w:cs="Times New Roman"/>
          <w:sz w:val="24"/>
          <w:highlight w:val="cyan"/>
          <w:u w:val="single"/>
        </w:rPr>
        <w:t>and</w:t>
      </w:r>
      <w:r w:rsidRPr="004D0493">
        <w:rPr>
          <w:rFonts w:ascii="Times New Roman" w:eastAsia="Times New Roman" w:hAnsi="Times New Roman" w:cs="Times New Roman"/>
          <w:sz w:val="24"/>
          <w:u w:val="single"/>
        </w:rPr>
        <w:t xml:space="preserve"> worse</w:t>
      </w:r>
      <w:r w:rsidRPr="00076B08">
        <w:rPr>
          <w:rFonts w:ascii="Times New Roman" w:eastAsia="Times New Roman" w:hAnsi="Times New Roman" w:cs="Times New Roman"/>
          <w:sz w:val="24"/>
        </w:rPr>
        <w:t xml:space="preserve">. </w:t>
      </w:r>
      <w:r w:rsidRPr="004D0493">
        <w:rPr>
          <w:rFonts w:ascii="Times New Roman" w:eastAsia="Times New Roman" w:hAnsi="Times New Roman" w:cs="Times New Roman"/>
          <w:sz w:val="24"/>
          <w:u w:val="single"/>
        </w:rPr>
        <w:t xml:space="preserve">The Chicago Defender reported on </w:t>
      </w:r>
      <w:r w:rsidRPr="00BF3995">
        <w:rPr>
          <w:rFonts w:ascii="Times New Roman" w:eastAsia="Times New Roman" w:hAnsi="Times New Roman" w:cs="Times New Roman"/>
          <w:sz w:val="24"/>
          <w:u w:val="single"/>
        </w:rPr>
        <w:t xml:space="preserve">terroristic </w:t>
      </w:r>
      <w:r w:rsidRPr="00961872">
        <w:rPr>
          <w:rFonts w:ascii="Times New Roman" w:eastAsia="Times New Roman" w:hAnsi="Times New Roman" w:cs="Times New Roman"/>
          <w:sz w:val="24"/>
          <w:highlight w:val="cyan"/>
          <w:u w:val="single"/>
        </w:rPr>
        <w:t>threats left on the doors of black newcomers</w:t>
      </w:r>
      <w:r w:rsidRPr="004D0493">
        <w:rPr>
          <w:rFonts w:ascii="Times New Roman" w:eastAsia="Times New Roman" w:hAnsi="Times New Roman" w:cs="Times New Roman"/>
          <w:sz w:val="24"/>
          <w:u w:val="single"/>
        </w:rPr>
        <w:t xml:space="preserve"> that their homes would be burned down or blown up</w:t>
      </w:r>
      <w:r w:rsidRPr="00076B08">
        <w:rPr>
          <w:rFonts w:ascii="Times New Roman" w:eastAsia="Times New Roman" w:hAnsi="Times New Roman" w:cs="Times New Roman"/>
          <w:sz w:val="24"/>
        </w:rPr>
        <w:t xml:space="preserve">, the rationale being, as given in a 1919 statement by a homeowner’s association in Hyde Park, that every homeowner had the right to defend his property with “every means at his disposal” and that this must happen as Hyde Park’s residents were being </w:t>
      </w:r>
      <w:r w:rsidRPr="004D0493">
        <w:rPr>
          <w:rFonts w:ascii="Times New Roman" w:eastAsia="Times New Roman" w:hAnsi="Times New Roman" w:cs="Times New Roman"/>
          <w:sz w:val="24"/>
          <w:u w:val="single"/>
        </w:rPr>
        <w:t>“menaced by a possible Negro invasion” that would be disastrous.</w:t>
      </w:r>
      <w:r w:rsidRPr="00076B08">
        <w:rPr>
          <w:rFonts w:ascii="Times New Roman" w:eastAsia="Times New Roman" w:hAnsi="Times New Roman" w:cs="Times New Roman"/>
          <w:sz w:val="24"/>
        </w:rPr>
        <w:t xml:space="preserve">29 By 1920, a unique and troubling pattern defined Chicago’s African American community. While </w:t>
      </w:r>
      <w:proofErr w:type="gramStart"/>
      <w:r w:rsidRPr="00076B08">
        <w:rPr>
          <w:rFonts w:ascii="Times New Roman" w:eastAsia="Times New Roman" w:hAnsi="Times New Roman" w:cs="Times New Roman"/>
          <w:sz w:val="24"/>
        </w:rPr>
        <w:t>particular neighborhoods</w:t>
      </w:r>
      <w:proofErr w:type="gramEnd"/>
      <w:r w:rsidRPr="00076B08">
        <w:rPr>
          <w:rFonts w:ascii="Times New Roman" w:eastAsia="Times New Roman" w:hAnsi="Times New Roman" w:cs="Times New Roman"/>
          <w:sz w:val="24"/>
        </w:rPr>
        <w:t xml:space="preserve"> had been defined by a dominant ethnic or racial group— Ukrainian Village, Waste and Space Reordered | 149 Chinatown, and Greektown are three Chicago neighborhoods that retain their names in the twenty-first century— all were a good deal more heterogeneous in the Census of Population than the increasingly segregated black belts were becoming. Race determined one’s ability to live </w:t>
      </w:r>
      <w:proofErr w:type="gramStart"/>
      <w:r w:rsidRPr="00076B08">
        <w:rPr>
          <w:rFonts w:ascii="Times New Roman" w:eastAsia="Times New Roman" w:hAnsi="Times New Roman" w:cs="Times New Roman"/>
          <w:sz w:val="24"/>
        </w:rPr>
        <w:t>in particular neighborhoods</w:t>
      </w:r>
      <w:proofErr w:type="gramEnd"/>
      <w:r w:rsidRPr="00076B08">
        <w:rPr>
          <w:rFonts w:ascii="Times New Roman" w:eastAsia="Times New Roman" w:hAnsi="Times New Roman" w:cs="Times New Roman"/>
          <w:sz w:val="24"/>
        </w:rPr>
        <w:t xml:space="preserve"> above and beyond factors such as income, occupation, or longevity in the city</w:t>
      </w:r>
    </w:p>
    <w:p w14:paraId="30F4925D" w14:textId="7A093A14" w:rsidR="0084437D" w:rsidRDefault="0084437D" w:rsidP="0084437D"/>
    <w:p w14:paraId="36380195" w14:textId="77777777" w:rsidR="0084437D" w:rsidRPr="00DC13B2" w:rsidRDefault="0084437D" w:rsidP="0084437D">
      <w:pPr>
        <w:pStyle w:val="Heading4"/>
        <w:rPr>
          <w:rFonts w:cs="Calibri"/>
        </w:rPr>
      </w:pPr>
      <w:r w:rsidRPr="00DC13B2">
        <w:rPr>
          <w:rFonts w:cs="Calibri"/>
        </w:rPr>
        <w:t xml:space="preserve">Black geographies are nodes of contamination and toxic ecologies that pervade the everyday reality of black life by systemically devastating black flesh. </w:t>
      </w:r>
    </w:p>
    <w:p w14:paraId="1DA19217" w14:textId="77777777" w:rsidR="0084437D" w:rsidRPr="00DC13B2" w:rsidRDefault="0084437D" w:rsidP="0084437D">
      <w:pPr>
        <w:rPr>
          <w:sz w:val="16"/>
        </w:rPr>
      </w:pPr>
      <w:r w:rsidRPr="00DC13B2">
        <w:rPr>
          <w:rStyle w:val="Style13ptBold"/>
          <w:szCs w:val="26"/>
        </w:rPr>
        <w:t>Vasudevan 19</w:t>
      </w:r>
      <w:r w:rsidRPr="00DC13B2">
        <w:rPr>
          <w:sz w:val="16"/>
          <w:szCs w:val="20"/>
        </w:rPr>
        <w:t xml:space="preserve"> </w:t>
      </w:r>
      <w:r w:rsidRPr="00DC13B2">
        <w:rPr>
          <w:sz w:val="16"/>
          <w:szCs w:val="18"/>
        </w:rPr>
        <w:t>(Pavithra Vasudevan</w:t>
      </w:r>
      <w:r w:rsidRPr="00DC13B2">
        <w:rPr>
          <w:sz w:val="16"/>
        </w:rPr>
        <w:t xml:space="preserve">, </w:t>
      </w:r>
      <w:r w:rsidRPr="00DC13B2">
        <w:rPr>
          <w:sz w:val="16"/>
          <w:szCs w:val="18"/>
        </w:rPr>
        <w:t xml:space="preserve">Pavithra Vasudevan is an Assistant Professor with the Department of African &amp; African Diaspora Studies and the Center for Women’s &amp; Gender Studies, and a faculty member of the University of Texas Feminist Geography Research Collective. Her scholarship and teaching are concerned with how racialized peoples and landscapes are devalued in capitalism and the </w:t>
      </w:r>
      <w:proofErr w:type="spellStart"/>
      <w:r w:rsidRPr="00DC13B2">
        <w:rPr>
          <w:sz w:val="16"/>
          <w:szCs w:val="18"/>
        </w:rPr>
        <w:t>abolitional</w:t>
      </w:r>
      <w:proofErr w:type="spellEnd"/>
      <w:r w:rsidRPr="00DC13B2">
        <w:rPr>
          <w:sz w:val="16"/>
          <w:szCs w:val="18"/>
        </w:rPr>
        <w:t xml:space="preserve"> possibilities of collective struggle. As a critical and feminist geographer, her work examines structural oppression through the embodied experiences, everyday lives and political practices of communities threatened by hazardous environments.</w:t>
      </w:r>
      <w:r w:rsidRPr="00DC13B2">
        <w:rPr>
          <w:sz w:val="16"/>
        </w:rPr>
        <w:t xml:space="preserve">, </w:t>
      </w:r>
      <w:r w:rsidRPr="00DC13B2">
        <w:rPr>
          <w:sz w:val="16"/>
          <w:szCs w:val="18"/>
        </w:rPr>
        <w:t>"An Intimate Inventory of Race and Waste"</w:t>
      </w:r>
      <w:r w:rsidRPr="00DC13B2">
        <w:rPr>
          <w:sz w:val="16"/>
        </w:rPr>
        <w:t xml:space="preserve">, </w:t>
      </w:r>
      <w:r w:rsidRPr="00DC13B2">
        <w:rPr>
          <w:sz w:val="16"/>
          <w:szCs w:val="18"/>
        </w:rPr>
        <w:t>15 January 2019</w:t>
      </w:r>
      <w:r w:rsidRPr="00DC13B2">
        <w:rPr>
          <w:sz w:val="16"/>
        </w:rPr>
        <w:t xml:space="preserve">, </w:t>
      </w:r>
      <w:hyperlink w:history="1">
        <w:r w:rsidRPr="00DC13B2">
          <w:rPr>
            <w:rStyle w:val="FollowedHyperlink"/>
            <w:rFonts w:eastAsiaTheme="majorEastAsia"/>
            <w:sz w:val="16"/>
            <w:szCs w:val="18"/>
          </w:rPr>
          <w:t>https://onlinelibrary.wiley.com/doi/full/10.1111/anti.12501</w:t>
        </w:r>
      </w:hyperlink>
      <w:r w:rsidRPr="00DC13B2">
        <w:rPr>
          <w:sz w:val="16"/>
          <w:szCs w:val="18"/>
        </w:rPr>
        <w:t xml:space="preserve">) </w:t>
      </w:r>
      <w:r w:rsidRPr="00DC13B2">
        <w:rPr>
          <w:sz w:val="16"/>
        </w:rPr>
        <w:br/>
      </w:r>
      <w:r w:rsidRPr="00DC13B2">
        <w:rPr>
          <w:sz w:val="16"/>
          <w:szCs w:val="22"/>
        </w:rPr>
        <w:t xml:space="preserve">Racially uneven development disproportionately exposes Black communities to municipal, agricultural and industrial toxicity (Bullard et al. 2007; Wilson et al. 2011; Wing et al. 2000). As racial ecologies (Fanon 2004) of poisoned air, water and land, </w:t>
      </w:r>
      <w:r w:rsidRPr="00961872">
        <w:rPr>
          <w:rStyle w:val="Emphasis"/>
          <w:highlight w:val="cyan"/>
        </w:rPr>
        <w:t xml:space="preserve">Black </w:t>
      </w:r>
      <w:r w:rsidRPr="00961872">
        <w:rPr>
          <w:rStyle w:val="Emphasis"/>
          <w:highlight w:val="cyan"/>
        </w:rPr>
        <w:lastRenderedPageBreak/>
        <w:t>geographies are environments of corporeal insecurity</w:t>
      </w:r>
      <w:r w:rsidRPr="00DC13B2">
        <w:rPr>
          <w:sz w:val="16"/>
          <w:szCs w:val="22"/>
        </w:rPr>
        <w:t xml:space="preserve"> (Dillon and Sze 2016). </w:t>
      </w:r>
      <w:r w:rsidRPr="00961872">
        <w:rPr>
          <w:rStyle w:val="Emphasis"/>
          <w:highlight w:val="cyan"/>
        </w:rPr>
        <w:t>Such forms of slow violence</w:t>
      </w:r>
      <w:r w:rsidRPr="00DC13B2">
        <w:rPr>
          <w:sz w:val="16"/>
          <w:szCs w:val="22"/>
        </w:rPr>
        <w:t xml:space="preserve"> (Nixon 2011) “</w:t>
      </w:r>
      <w:r w:rsidRPr="00961872">
        <w:rPr>
          <w:rStyle w:val="Emphasis"/>
          <w:highlight w:val="cyan"/>
        </w:rPr>
        <w:t>that kill quietly, outside the spectacular time of crisis</w:t>
      </w:r>
      <w:r w:rsidRPr="00DC13B2">
        <w:rPr>
          <w:sz w:val="16"/>
          <w:szCs w:val="22"/>
        </w:rPr>
        <w:t xml:space="preserve">” (Ahuja 2015:372), </w:t>
      </w:r>
      <w:r w:rsidRPr="00961872">
        <w:rPr>
          <w:rStyle w:val="Emphasis"/>
          <w:highlight w:val="cyan"/>
        </w:rPr>
        <w:t xml:space="preserve">recompose human corporeal- </w:t>
      </w:r>
      <w:proofErr w:type="spellStart"/>
      <w:r w:rsidRPr="00961872">
        <w:rPr>
          <w:rStyle w:val="Emphasis"/>
          <w:highlight w:val="cyan"/>
        </w:rPr>
        <w:t>ity</w:t>
      </w:r>
      <w:proofErr w:type="spellEnd"/>
      <w:r w:rsidRPr="00961872">
        <w:rPr>
          <w:rStyle w:val="Emphasis"/>
          <w:highlight w:val="cyan"/>
        </w:rPr>
        <w:t xml:space="preserve"> through intimate relations with “strange kin”</w:t>
      </w:r>
      <w:r w:rsidRPr="00DC13B2">
        <w:rPr>
          <w:sz w:val="16"/>
          <w:szCs w:val="22"/>
        </w:rPr>
        <w:t xml:space="preserve"> (ibid.) </w:t>
      </w:r>
      <w:r w:rsidRPr="00961872">
        <w:rPr>
          <w:rStyle w:val="Emphasis"/>
          <w:highlight w:val="cyan"/>
        </w:rPr>
        <w:t>including non-human species and inorganic matter. Toxins function as animate molecular agents</w:t>
      </w:r>
      <w:r w:rsidRPr="00DC13B2">
        <w:rPr>
          <w:sz w:val="16"/>
          <w:szCs w:val="22"/>
        </w:rPr>
        <w:t xml:space="preserve"> (Chen 2012) </w:t>
      </w:r>
      <w:r w:rsidRPr="00961872">
        <w:rPr>
          <w:rStyle w:val="Emphasis"/>
          <w:highlight w:val="cyan"/>
        </w:rPr>
        <w:t xml:space="preserve">that </w:t>
      </w:r>
      <w:proofErr w:type="spellStart"/>
      <w:r w:rsidRPr="00961872">
        <w:rPr>
          <w:rStyle w:val="Emphasis"/>
          <w:highlight w:val="cyan"/>
        </w:rPr>
        <w:t>materialise</w:t>
      </w:r>
      <w:proofErr w:type="spellEnd"/>
      <w:r w:rsidRPr="00961872">
        <w:rPr>
          <w:rStyle w:val="Emphasis"/>
          <w:highlight w:val="cyan"/>
        </w:rPr>
        <w:t xml:space="preserve"> atmospheric racism through the </w:t>
      </w:r>
      <w:proofErr w:type="spellStart"/>
      <w:r w:rsidRPr="00961872">
        <w:rPr>
          <w:rStyle w:val="Emphasis"/>
          <w:highlight w:val="cyan"/>
        </w:rPr>
        <w:t>transcorporeal</w:t>
      </w:r>
      <w:proofErr w:type="spellEnd"/>
      <w:r w:rsidRPr="00961872">
        <w:rPr>
          <w:rStyle w:val="Emphasis"/>
          <w:highlight w:val="cyan"/>
        </w:rPr>
        <w:t xml:space="preserve"> interactions of chemical molecules and biological matter</w:t>
      </w:r>
      <w:r w:rsidRPr="00DC13B2">
        <w:rPr>
          <w:sz w:val="16"/>
          <w:szCs w:val="22"/>
        </w:rPr>
        <w:t xml:space="preserve"> (</w:t>
      </w:r>
      <w:proofErr w:type="spellStart"/>
      <w:r w:rsidRPr="00DC13B2">
        <w:rPr>
          <w:sz w:val="16"/>
          <w:szCs w:val="22"/>
        </w:rPr>
        <w:t>Alaimo</w:t>
      </w:r>
      <w:proofErr w:type="spellEnd"/>
      <w:r w:rsidRPr="00DC13B2">
        <w:rPr>
          <w:sz w:val="16"/>
          <w:szCs w:val="22"/>
        </w:rPr>
        <w:t xml:space="preserve"> 2010), </w:t>
      </w:r>
      <w:r w:rsidRPr="00961872">
        <w:rPr>
          <w:rStyle w:val="Emphasis"/>
          <w:highlight w:val="cyan"/>
        </w:rPr>
        <w:t xml:space="preserve">per- </w:t>
      </w:r>
      <w:proofErr w:type="spellStart"/>
      <w:r w:rsidRPr="00961872">
        <w:rPr>
          <w:rStyle w:val="Emphasis"/>
          <w:highlight w:val="cyan"/>
        </w:rPr>
        <w:t>petuating</w:t>
      </w:r>
      <w:proofErr w:type="spellEnd"/>
      <w:r w:rsidRPr="00961872">
        <w:rPr>
          <w:rStyle w:val="Emphasis"/>
          <w:highlight w:val="cyan"/>
        </w:rPr>
        <w:t xml:space="preserve"> a “</w:t>
      </w:r>
      <w:proofErr w:type="spellStart"/>
      <w:r w:rsidRPr="00961872">
        <w:rPr>
          <w:rStyle w:val="Emphasis"/>
          <w:highlight w:val="cyan"/>
        </w:rPr>
        <w:t>necropolitics</w:t>
      </w:r>
      <w:proofErr w:type="spellEnd"/>
      <w:r w:rsidRPr="00961872">
        <w:rPr>
          <w:rStyle w:val="Emphasis"/>
          <w:highlight w:val="cyan"/>
        </w:rPr>
        <w:t xml:space="preserve"> of debility</w:t>
      </w:r>
      <w:r w:rsidRPr="00DC13B2">
        <w:rPr>
          <w:sz w:val="16"/>
          <w:szCs w:val="22"/>
        </w:rPr>
        <w:t xml:space="preserve">” (Puar 2009), an indirect and diffuse rule by violence. Imperceptible to human senses, toxins are notoriously difficult to verify, due to techno-scientific limitations and industrial capitalism’s active non-production of knowledge (Roberts and Langston 2008). </w:t>
      </w:r>
      <w:r w:rsidRPr="00961872">
        <w:rPr>
          <w:rStyle w:val="Emphasis"/>
          <w:highlight w:val="cyan"/>
        </w:rPr>
        <w:t>Emerging</w:t>
      </w:r>
      <w:r w:rsidRPr="00DC13B2">
        <w:rPr>
          <w:rStyle w:val="Emphasis"/>
        </w:rPr>
        <w:t xml:space="preserve"> </w:t>
      </w:r>
      <w:r w:rsidRPr="00DC13B2">
        <w:rPr>
          <w:sz w:val="16"/>
          <w:szCs w:val="22"/>
        </w:rPr>
        <w:t xml:space="preserve">biomedical </w:t>
      </w:r>
      <w:r w:rsidRPr="00961872">
        <w:rPr>
          <w:rStyle w:val="Emphasis"/>
          <w:highlight w:val="cyan"/>
        </w:rPr>
        <w:t>research on toxicity</w:t>
      </w:r>
      <w:r w:rsidRPr="00DC13B2">
        <w:rPr>
          <w:sz w:val="16"/>
          <w:szCs w:val="22"/>
        </w:rPr>
        <w:t xml:space="preserve"> </w:t>
      </w:r>
      <w:r w:rsidRPr="00961872">
        <w:rPr>
          <w:rStyle w:val="Emphasis"/>
          <w:highlight w:val="cyan"/>
        </w:rPr>
        <w:t>suggests devastating impacts on Black bodies</w:t>
      </w:r>
      <w:r w:rsidRPr="00DC13B2">
        <w:rPr>
          <w:sz w:val="16"/>
          <w:szCs w:val="22"/>
        </w:rPr>
        <w:t>, ranging from low birth weight and increased prematurity to greater incidence of cardiovascular diseases (</w:t>
      </w:r>
      <w:proofErr w:type="spellStart"/>
      <w:r w:rsidRPr="00DC13B2">
        <w:rPr>
          <w:sz w:val="16"/>
          <w:szCs w:val="22"/>
        </w:rPr>
        <w:t>Kuzawa</w:t>
      </w:r>
      <w:proofErr w:type="spellEnd"/>
      <w:r w:rsidRPr="00DC13B2">
        <w:rPr>
          <w:sz w:val="16"/>
          <w:szCs w:val="22"/>
        </w:rPr>
        <w:t xml:space="preserve"> and Sweet 2009; Thayer and </w:t>
      </w:r>
      <w:proofErr w:type="spellStart"/>
      <w:r w:rsidRPr="00DC13B2">
        <w:rPr>
          <w:sz w:val="16"/>
          <w:szCs w:val="22"/>
        </w:rPr>
        <w:t>Kuzawa</w:t>
      </w:r>
      <w:proofErr w:type="spellEnd"/>
      <w:r w:rsidRPr="00DC13B2">
        <w:rPr>
          <w:sz w:val="16"/>
          <w:szCs w:val="22"/>
        </w:rPr>
        <w:t xml:space="preserve"> 2011). Toxins alter gene </w:t>
      </w:r>
      <w:proofErr w:type="spellStart"/>
      <w:r w:rsidRPr="00DC13B2">
        <w:rPr>
          <w:sz w:val="16"/>
          <w:szCs w:val="22"/>
        </w:rPr>
        <w:t>expres</w:t>
      </w:r>
      <w:proofErr w:type="spellEnd"/>
      <w:r w:rsidRPr="00DC13B2">
        <w:rPr>
          <w:sz w:val="16"/>
          <w:szCs w:val="22"/>
        </w:rPr>
        <w:t xml:space="preserve">- </w:t>
      </w:r>
      <w:proofErr w:type="spellStart"/>
      <w:r w:rsidRPr="00DC13B2">
        <w:rPr>
          <w:sz w:val="16"/>
          <w:szCs w:val="22"/>
        </w:rPr>
        <w:t>sion</w:t>
      </w:r>
      <w:proofErr w:type="spellEnd"/>
      <w:r w:rsidRPr="00DC13B2">
        <w:rPr>
          <w:sz w:val="16"/>
          <w:szCs w:val="22"/>
        </w:rPr>
        <w:t xml:space="preserve"> causing physiological changes, not only in exposed adults but in future generations, through an epigenetic imprint, a biological “memory” of trauma (Sullivan 2013). As Murphy (2016) poignantly suggests, “past environments are ghosts inside us”. </w:t>
      </w:r>
      <w:r w:rsidRPr="00961872">
        <w:rPr>
          <w:rStyle w:val="Emphasis"/>
          <w:highlight w:val="cyan"/>
        </w:rPr>
        <w:t>Toxins are ghostly agents, haunting Black bodies as a trans- generational inheritance that manifests in chronic illness and premature death</w:t>
      </w:r>
      <w:r w:rsidRPr="00DC13B2">
        <w:rPr>
          <w:sz w:val="16"/>
          <w:szCs w:val="22"/>
        </w:rPr>
        <w:t xml:space="preserve"> (Gilmore 2002). The materiality of toxic exposure substantiates longstanding claims of </w:t>
      </w:r>
      <w:proofErr w:type="spellStart"/>
      <w:r w:rsidRPr="00DC13B2">
        <w:rPr>
          <w:sz w:val="16"/>
          <w:szCs w:val="22"/>
        </w:rPr>
        <w:t>moder</w:t>
      </w:r>
      <w:proofErr w:type="spellEnd"/>
      <w:r w:rsidRPr="00DC13B2">
        <w:rPr>
          <w:sz w:val="16"/>
          <w:szCs w:val="22"/>
        </w:rPr>
        <w:t xml:space="preserve">- </w:t>
      </w:r>
      <w:proofErr w:type="spellStart"/>
      <w:r w:rsidRPr="00DC13B2">
        <w:rPr>
          <w:sz w:val="16"/>
          <w:szCs w:val="22"/>
        </w:rPr>
        <w:t>nity</w:t>
      </w:r>
      <w:proofErr w:type="spellEnd"/>
      <w:r w:rsidRPr="00DC13B2">
        <w:rPr>
          <w:sz w:val="16"/>
          <w:szCs w:val="22"/>
        </w:rPr>
        <w:t xml:space="preserve"> consuming Black life in sugarcane, </w:t>
      </w:r>
      <w:proofErr w:type="gramStart"/>
      <w:r w:rsidRPr="00DC13B2">
        <w:rPr>
          <w:sz w:val="16"/>
          <w:szCs w:val="22"/>
        </w:rPr>
        <w:t>cotton</w:t>
      </w:r>
      <w:proofErr w:type="gramEnd"/>
      <w:r w:rsidRPr="00DC13B2">
        <w:rPr>
          <w:sz w:val="16"/>
          <w:szCs w:val="22"/>
        </w:rPr>
        <w:t xml:space="preserve"> and steel production alike (Du </w:t>
      </w:r>
      <w:proofErr w:type="spellStart"/>
      <w:r w:rsidRPr="00DC13B2">
        <w:rPr>
          <w:sz w:val="16"/>
          <w:szCs w:val="22"/>
        </w:rPr>
        <w:t>Bois</w:t>
      </w:r>
      <w:proofErr w:type="spellEnd"/>
      <w:r w:rsidRPr="00DC13B2">
        <w:rPr>
          <w:sz w:val="16"/>
          <w:szCs w:val="22"/>
        </w:rPr>
        <w:t xml:space="preserve"> 2015; </w:t>
      </w:r>
      <w:proofErr w:type="spellStart"/>
      <w:r w:rsidRPr="00DC13B2">
        <w:rPr>
          <w:sz w:val="16"/>
          <w:szCs w:val="22"/>
        </w:rPr>
        <w:t>Mintz</w:t>
      </w:r>
      <w:proofErr w:type="spellEnd"/>
      <w:r w:rsidRPr="00DC13B2">
        <w:rPr>
          <w:sz w:val="16"/>
          <w:szCs w:val="22"/>
        </w:rPr>
        <w:t xml:space="preserve"> 1985; Toomer 2011).4 In what follows</w:t>
      </w:r>
      <w:r w:rsidRPr="00961872">
        <w:rPr>
          <w:rStyle w:val="Emphasis"/>
          <w:highlight w:val="cyan"/>
        </w:rPr>
        <w:t>, I offer an ethnographic analysis interweaving racial geopolitics and toxic ecologies</w:t>
      </w:r>
      <w:r w:rsidRPr="00DC13B2">
        <w:rPr>
          <w:sz w:val="16"/>
          <w:szCs w:val="22"/>
        </w:rPr>
        <w:t xml:space="preserve">. Reduced to “flesh” (Spillers 1987), </w:t>
      </w:r>
      <w:r w:rsidRPr="00961872">
        <w:rPr>
          <w:rStyle w:val="Emphasis"/>
          <w:highlight w:val="cyan"/>
        </w:rPr>
        <w:t xml:space="preserve">Black bodies served as </w:t>
      </w:r>
      <w:proofErr w:type="spellStart"/>
      <w:r w:rsidRPr="00961872">
        <w:rPr>
          <w:rStyle w:val="Emphasis"/>
          <w:highlight w:val="cyan"/>
        </w:rPr>
        <w:t>lifesource</w:t>
      </w:r>
      <w:proofErr w:type="spellEnd"/>
      <w:r w:rsidRPr="00961872">
        <w:rPr>
          <w:rStyle w:val="Emphasis"/>
          <w:highlight w:val="cyan"/>
        </w:rPr>
        <w:t xml:space="preserve"> and toxic sink, transforming aluminum from an inert substance into a vital material scaffolding modernity</w:t>
      </w:r>
      <w:r w:rsidRPr="00DC13B2">
        <w:rPr>
          <w:sz w:val="16"/>
          <w:szCs w:val="22"/>
        </w:rPr>
        <w:t xml:space="preserve"> (Sheller 2014). </w:t>
      </w:r>
    </w:p>
    <w:p w14:paraId="3456BFBE" w14:textId="77777777" w:rsidR="0084437D" w:rsidRPr="00DC13B2" w:rsidRDefault="0084437D" w:rsidP="0084437D">
      <w:pPr>
        <w:pStyle w:val="Heading4"/>
        <w:rPr>
          <w:rStyle w:val="Style13ptBold"/>
          <w:rFonts w:cs="Calibri"/>
          <w:b/>
        </w:rPr>
      </w:pPr>
      <w:r w:rsidRPr="00DC13B2">
        <w:rPr>
          <w:rFonts w:cs="Calibri"/>
        </w:rPr>
        <w:t>The anti-black ecosystem is systemically designed by violence that permanently infects the land with the blood of black flesh that renders blackness as a fungible token of the “white man’s definition.” (TW: slur)</w:t>
      </w:r>
    </w:p>
    <w:p w14:paraId="7F06AD9E" w14:textId="77777777" w:rsidR="0084437D" w:rsidRPr="00DC13B2" w:rsidRDefault="0084437D" w:rsidP="0084437D">
      <w:pPr>
        <w:rPr>
          <w:sz w:val="16"/>
          <w:szCs w:val="20"/>
        </w:rPr>
      </w:pPr>
      <w:r w:rsidRPr="00DC13B2">
        <w:rPr>
          <w:sz w:val="16"/>
        </w:rPr>
        <w:br/>
      </w:r>
      <w:r w:rsidRPr="00DC13B2">
        <w:rPr>
          <w:rStyle w:val="Style13ptBold"/>
          <w:szCs w:val="26"/>
        </w:rPr>
        <w:t>Wright 18</w:t>
      </w:r>
      <w:r w:rsidRPr="00DC13B2">
        <w:rPr>
          <w:sz w:val="16"/>
          <w:szCs w:val="18"/>
        </w:rPr>
        <w:t xml:space="preserve"> </w:t>
      </w:r>
      <w:r w:rsidRPr="00DC13B2">
        <w:rPr>
          <w:sz w:val="16"/>
          <w:szCs w:val="16"/>
        </w:rPr>
        <w:t xml:space="preserve">(Willie Jamaal Wright, Florida State University, "As Above, So Below: Anti-Black Violence as Environmental Racism", 2018, </w:t>
      </w:r>
      <w:hyperlink w:history="1">
        <w:r w:rsidRPr="00DC13B2">
          <w:rPr>
            <w:rStyle w:val="FollowedHyperlink"/>
            <w:rFonts w:eastAsiaTheme="majorEastAsia"/>
            <w:sz w:val="16"/>
            <w:szCs w:val="16"/>
          </w:rPr>
          <w:t>https://onlinelibrary.wiley.com/doi/10.1111/anti.12425</w:t>
        </w:r>
      </w:hyperlink>
      <w:r w:rsidRPr="00DC13B2">
        <w:rPr>
          <w:sz w:val="16"/>
          <w:szCs w:val="16"/>
        </w:rPr>
        <w:t xml:space="preserve">) </w:t>
      </w:r>
      <w:r w:rsidRPr="00DC13B2">
        <w:rPr>
          <w:sz w:val="16"/>
          <w:szCs w:val="16"/>
        </w:rPr>
        <w:br/>
      </w:r>
      <w:r w:rsidRPr="00DC13B2">
        <w:rPr>
          <w:rStyle w:val="StyleUnderline"/>
        </w:rPr>
        <w:t>Promise for more human futures based in the conditions and geographies of Black communities is embedded in James Baldwin’s writing. Amiri Baraka pro- claimed Baldwin was for the betterment of all humanity.</w:t>
      </w:r>
      <w:r w:rsidRPr="00DC13B2">
        <w:rPr>
          <w:sz w:val="16"/>
          <w:szCs w:val="20"/>
        </w:rPr>
        <w:t xml:space="preserve"> He “reported, </w:t>
      </w:r>
      <w:proofErr w:type="spellStart"/>
      <w:r w:rsidRPr="00DC13B2">
        <w:rPr>
          <w:sz w:val="16"/>
          <w:szCs w:val="20"/>
        </w:rPr>
        <w:t>criticised</w:t>
      </w:r>
      <w:proofErr w:type="spellEnd"/>
      <w:r w:rsidRPr="00DC13B2">
        <w:rPr>
          <w:sz w:val="16"/>
          <w:szCs w:val="20"/>
        </w:rPr>
        <w:t xml:space="preserve">, made beautiful, </w:t>
      </w:r>
      <w:proofErr w:type="spellStart"/>
      <w:r w:rsidRPr="00DC13B2">
        <w:rPr>
          <w:sz w:val="16"/>
          <w:szCs w:val="20"/>
        </w:rPr>
        <w:t>analysed</w:t>
      </w:r>
      <w:proofErr w:type="spellEnd"/>
      <w:r w:rsidRPr="00DC13B2">
        <w:rPr>
          <w:sz w:val="16"/>
          <w:szCs w:val="20"/>
        </w:rPr>
        <w:t xml:space="preserve">, cajoled, </w:t>
      </w:r>
      <w:proofErr w:type="spellStart"/>
      <w:r w:rsidRPr="00DC13B2">
        <w:rPr>
          <w:sz w:val="16"/>
          <w:szCs w:val="20"/>
        </w:rPr>
        <w:t>lyricised</w:t>
      </w:r>
      <w:proofErr w:type="spellEnd"/>
      <w:r w:rsidRPr="00DC13B2">
        <w:rPr>
          <w:sz w:val="16"/>
          <w:szCs w:val="20"/>
        </w:rPr>
        <w:t xml:space="preserve">, attacked, sang, made us think, made us better, made us consciously human or perhaps more acidly pre-human”, said Bar- aka (1987, emphasis added). Baldwin’s hope was based in a belief that mortality was constitutive of life and professed a way to recreate America based on the experiences of its Black downtrodden who out of sheer necessity, create life after death (Woods 2002). Like his predecessor, Richard Wright, Baldwin was fascinated by the </w:t>
      </w:r>
      <w:proofErr w:type="spellStart"/>
      <w:r w:rsidRPr="00DC13B2">
        <w:rPr>
          <w:sz w:val="16"/>
          <w:szCs w:val="20"/>
        </w:rPr>
        <w:t>geogra</w:t>
      </w:r>
      <w:proofErr w:type="spellEnd"/>
      <w:r w:rsidRPr="00DC13B2">
        <w:rPr>
          <w:sz w:val="16"/>
          <w:szCs w:val="20"/>
        </w:rPr>
        <w:t xml:space="preserve">- </w:t>
      </w:r>
      <w:proofErr w:type="spellStart"/>
      <w:r w:rsidRPr="00DC13B2">
        <w:rPr>
          <w:sz w:val="16"/>
          <w:szCs w:val="20"/>
        </w:rPr>
        <w:t>phies</w:t>
      </w:r>
      <w:proofErr w:type="spellEnd"/>
      <w:r w:rsidRPr="00DC13B2">
        <w:rPr>
          <w:sz w:val="16"/>
          <w:szCs w:val="20"/>
        </w:rPr>
        <w:t xml:space="preserve"> of Blackness and was consistently faced with the bleakness that came with observing the containment of Black social life. Much of Baldwin’s observations are based on his upbringing in Harlem and his childhood experiences with decay and decadence, pimps, pastors, and prostitutes. On the precipice of his teenage years, Baldwin </w:t>
      </w:r>
      <w:proofErr w:type="spellStart"/>
      <w:r w:rsidRPr="00DC13B2">
        <w:rPr>
          <w:sz w:val="16"/>
          <w:szCs w:val="20"/>
        </w:rPr>
        <w:t>realised</w:t>
      </w:r>
      <w:proofErr w:type="spellEnd"/>
      <w:r w:rsidRPr="00DC13B2">
        <w:rPr>
          <w:sz w:val="16"/>
          <w:szCs w:val="20"/>
        </w:rPr>
        <w:t xml:space="preserve"> there was but a veil that separated his seemingly carefree youth from the struggles of Black adulthood. </w:t>
      </w:r>
      <w:r w:rsidRPr="00DC13B2">
        <w:rPr>
          <w:rStyle w:val="StyleUnderline"/>
        </w:rPr>
        <w:t xml:space="preserve">Thus, in the jungles of uptown New York, a young James </w:t>
      </w:r>
      <w:r w:rsidRPr="00961872">
        <w:rPr>
          <w:rStyle w:val="Emphasis"/>
          <w:highlight w:val="cyan"/>
        </w:rPr>
        <w:t>Baldwin</w:t>
      </w:r>
      <w:r w:rsidRPr="00DC13B2">
        <w:rPr>
          <w:rStyle w:val="Emphasis"/>
        </w:rPr>
        <w:t xml:space="preserve"> </w:t>
      </w:r>
      <w:r w:rsidRPr="00DC13B2">
        <w:rPr>
          <w:rStyle w:val="StyleUnderline"/>
        </w:rPr>
        <w:t xml:space="preserve">developed his understanding of race and space (see Sha- </w:t>
      </w:r>
      <w:proofErr w:type="spellStart"/>
      <w:r w:rsidRPr="00DC13B2">
        <w:rPr>
          <w:rStyle w:val="StyleUnderline"/>
        </w:rPr>
        <w:t>bazz</w:t>
      </w:r>
      <w:proofErr w:type="spellEnd"/>
      <w:r w:rsidRPr="00DC13B2">
        <w:rPr>
          <w:rStyle w:val="StyleUnderline"/>
        </w:rPr>
        <w:t xml:space="preserve"> 2015) and </w:t>
      </w:r>
      <w:r w:rsidRPr="00961872">
        <w:rPr>
          <w:rStyle w:val="Emphasis"/>
          <w:highlight w:val="cyan"/>
        </w:rPr>
        <w:t xml:space="preserve">illustrations of environmental racism as not the toxicity of </w:t>
      </w:r>
      <w:proofErr w:type="spellStart"/>
      <w:r w:rsidRPr="00961872">
        <w:rPr>
          <w:rStyle w:val="Emphasis"/>
          <w:highlight w:val="cyan"/>
        </w:rPr>
        <w:t>envi</w:t>
      </w:r>
      <w:proofErr w:type="spellEnd"/>
      <w:r w:rsidRPr="00961872">
        <w:rPr>
          <w:rStyle w:val="Emphasis"/>
          <w:highlight w:val="cyan"/>
        </w:rPr>
        <w:t xml:space="preserve">- </w:t>
      </w:r>
      <w:proofErr w:type="spellStart"/>
      <w:r w:rsidRPr="00961872">
        <w:rPr>
          <w:rStyle w:val="Emphasis"/>
          <w:highlight w:val="cyan"/>
        </w:rPr>
        <w:t>ronments</w:t>
      </w:r>
      <w:proofErr w:type="spellEnd"/>
      <w:r w:rsidRPr="00961872">
        <w:rPr>
          <w:rStyle w:val="Emphasis"/>
          <w:highlight w:val="cyan"/>
        </w:rPr>
        <w:t xml:space="preserve">, but the </w:t>
      </w:r>
      <w:proofErr w:type="spellStart"/>
      <w:r w:rsidRPr="00961872">
        <w:rPr>
          <w:rStyle w:val="Emphasis"/>
          <w:highlight w:val="cyan"/>
        </w:rPr>
        <w:t>ghettoisation</w:t>
      </w:r>
      <w:proofErr w:type="spellEnd"/>
      <w:r w:rsidRPr="00961872">
        <w:rPr>
          <w:rStyle w:val="Emphasis"/>
          <w:highlight w:val="cyan"/>
        </w:rPr>
        <w:t xml:space="preserve"> of Black communities</w:t>
      </w:r>
      <w:r w:rsidRPr="00DC13B2">
        <w:rPr>
          <w:rStyle w:val="StyleUnderline"/>
        </w:rPr>
        <w:t>.</w:t>
      </w:r>
      <w:r w:rsidRPr="00DC13B2">
        <w:rPr>
          <w:sz w:val="16"/>
          <w:szCs w:val="20"/>
        </w:rPr>
        <w:t xml:space="preserve"> According to Baldwin, for </w:t>
      </w:r>
      <w:r w:rsidRPr="00DC13B2">
        <w:rPr>
          <w:rStyle w:val="StyleUnderline"/>
        </w:rPr>
        <w:t>no other reason than one’s hue had the urban ecosystem of Harlem been designed to produce inferiority and death.</w:t>
      </w:r>
      <w:r w:rsidRPr="00DC13B2">
        <w:rPr>
          <w:sz w:val="16"/>
          <w:szCs w:val="20"/>
        </w:rPr>
        <w:t xml:space="preserve"> He and scores more had been saddled there, per the deathly design and function of white America. In a letter to his nephew, Baldwin states that </w:t>
      </w:r>
      <w:r w:rsidRPr="00961872">
        <w:rPr>
          <w:rStyle w:val="Emphasis"/>
          <w:highlight w:val="cyan"/>
        </w:rPr>
        <w:t>“[t]his innocent country</w:t>
      </w:r>
      <w:r w:rsidRPr="00DC13B2">
        <w:rPr>
          <w:sz w:val="16"/>
          <w:szCs w:val="20"/>
        </w:rPr>
        <w:t xml:space="preserve"> set you down in a ghetto in which, in fact, it </w:t>
      </w:r>
      <w:r w:rsidRPr="00961872">
        <w:rPr>
          <w:rStyle w:val="Emphasis"/>
          <w:highlight w:val="cyan"/>
        </w:rPr>
        <w:t>intended that you should perish</w:t>
      </w:r>
      <w:r w:rsidRPr="00DC13B2">
        <w:rPr>
          <w:sz w:val="16"/>
          <w:szCs w:val="20"/>
        </w:rPr>
        <w:t xml:space="preserve"> ... perish </w:t>
      </w:r>
      <w:r w:rsidRPr="00961872">
        <w:rPr>
          <w:rStyle w:val="Emphasis"/>
          <w:highlight w:val="cyan"/>
        </w:rPr>
        <w:t>by never being allowed to go behind the white man’s definitions</w:t>
      </w:r>
      <w:r w:rsidRPr="00DC13B2">
        <w:rPr>
          <w:sz w:val="16"/>
          <w:szCs w:val="20"/>
        </w:rPr>
        <w:t xml:space="preserve">, by never being allowed to spell your proper name” (1963:17–18, 20). Frantz Fanon recites this refrain, near verbatim, in The Wretched of the Earth: The town belonging to the colonized people ... is a place of ill fame, peopled by men of evil repute. They are born there, it matters little where or how; they die there, it </w:t>
      </w:r>
      <w:proofErr w:type="gramStart"/>
      <w:r w:rsidRPr="00DC13B2">
        <w:rPr>
          <w:sz w:val="16"/>
          <w:szCs w:val="20"/>
        </w:rPr>
        <w:t>mat</w:t>
      </w:r>
      <w:proofErr w:type="gramEnd"/>
      <w:r w:rsidRPr="00DC13B2">
        <w:rPr>
          <w:sz w:val="16"/>
          <w:szCs w:val="20"/>
        </w:rPr>
        <w:t xml:space="preserve">- </w:t>
      </w:r>
      <w:proofErr w:type="spellStart"/>
      <w:r w:rsidRPr="00DC13B2">
        <w:rPr>
          <w:sz w:val="16"/>
          <w:szCs w:val="20"/>
        </w:rPr>
        <w:t>ters</w:t>
      </w:r>
      <w:proofErr w:type="spellEnd"/>
      <w:r w:rsidRPr="00DC13B2">
        <w:rPr>
          <w:sz w:val="16"/>
          <w:szCs w:val="20"/>
        </w:rPr>
        <w:t xml:space="preserve"> not where, nor how. It is a world without spaciousness. (1963:39, emphasis </w:t>
      </w:r>
      <w:r w:rsidRPr="00DC13B2">
        <w:rPr>
          <w:sz w:val="16"/>
          <w:szCs w:val="20"/>
        </w:rPr>
        <w:lastRenderedPageBreak/>
        <w:t xml:space="preserve">added) Achilles </w:t>
      </w:r>
      <w:proofErr w:type="spellStart"/>
      <w:r w:rsidRPr="00DC13B2">
        <w:rPr>
          <w:sz w:val="16"/>
          <w:szCs w:val="20"/>
        </w:rPr>
        <w:t>Mbembe</w:t>
      </w:r>
      <w:proofErr w:type="spellEnd"/>
      <w:r w:rsidRPr="00DC13B2">
        <w:rPr>
          <w:sz w:val="16"/>
          <w:szCs w:val="20"/>
        </w:rPr>
        <w:t xml:space="preserve"> argues, in his treatise on </w:t>
      </w:r>
      <w:proofErr w:type="spellStart"/>
      <w:r w:rsidRPr="00DC13B2">
        <w:rPr>
          <w:sz w:val="16"/>
          <w:szCs w:val="20"/>
        </w:rPr>
        <w:t>necropolitics</w:t>
      </w:r>
      <w:proofErr w:type="spellEnd"/>
      <w:r w:rsidRPr="00DC13B2">
        <w:rPr>
          <w:sz w:val="16"/>
          <w:szCs w:val="20"/>
        </w:rPr>
        <w:t xml:space="preserve">, that in the case of the </w:t>
      </w:r>
      <w:proofErr w:type="spellStart"/>
      <w:r w:rsidRPr="00DC13B2">
        <w:rPr>
          <w:sz w:val="16"/>
          <w:szCs w:val="20"/>
        </w:rPr>
        <w:t>colonised</w:t>
      </w:r>
      <w:proofErr w:type="spellEnd"/>
      <w:r w:rsidRPr="00DC13B2">
        <w:rPr>
          <w:sz w:val="16"/>
          <w:szCs w:val="20"/>
        </w:rPr>
        <w:t>, “</w:t>
      </w:r>
      <w:r w:rsidRPr="00DC13B2">
        <w:rPr>
          <w:rStyle w:val="Emphasis"/>
        </w:rPr>
        <w:t>sovereignty means the capacity to define who matters and who does not, who is disposable and who is not”</w:t>
      </w:r>
      <w:r w:rsidRPr="00DC13B2">
        <w:rPr>
          <w:sz w:val="16"/>
          <w:szCs w:val="20"/>
        </w:rPr>
        <w:t xml:space="preserve"> (2003:27). The disposability of a non- sovereign people, those who are not to be engaged and administered to as equals of the sovereign subject, is demonstrated in their </w:t>
      </w:r>
      <w:proofErr w:type="spellStart"/>
      <w:r w:rsidRPr="00DC13B2">
        <w:rPr>
          <w:sz w:val="16"/>
          <w:szCs w:val="20"/>
        </w:rPr>
        <w:t>spatialisation</w:t>
      </w:r>
      <w:proofErr w:type="spellEnd"/>
      <w:r w:rsidRPr="00DC13B2">
        <w:rPr>
          <w:sz w:val="16"/>
          <w:szCs w:val="20"/>
        </w:rPr>
        <w:t xml:space="preserve"> and </w:t>
      </w:r>
      <w:proofErr w:type="spellStart"/>
      <w:r w:rsidRPr="00DC13B2">
        <w:rPr>
          <w:sz w:val="16"/>
          <w:szCs w:val="20"/>
        </w:rPr>
        <w:t>annihi</w:t>
      </w:r>
      <w:proofErr w:type="spellEnd"/>
      <w:r w:rsidRPr="00DC13B2">
        <w:rPr>
          <w:sz w:val="16"/>
          <w:szCs w:val="20"/>
        </w:rPr>
        <w:t xml:space="preserve">- </w:t>
      </w:r>
      <w:proofErr w:type="spellStart"/>
      <w:r w:rsidRPr="00DC13B2">
        <w:rPr>
          <w:sz w:val="16"/>
          <w:szCs w:val="20"/>
        </w:rPr>
        <w:t>lation</w:t>
      </w:r>
      <w:proofErr w:type="spellEnd"/>
      <w:r w:rsidRPr="00DC13B2">
        <w:rPr>
          <w:sz w:val="16"/>
          <w:szCs w:val="20"/>
        </w:rPr>
        <w:t xml:space="preserve">. Baldwin spoke of this in such ominous tones. In “Sonny’s Blues”, a story about the reconciliation of two brothers, Baldwin unfolds the brothers’ journeys </w:t>
      </w:r>
      <w:proofErr w:type="gramStart"/>
      <w:r w:rsidRPr="00DC13B2">
        <w:rPr>
          <w:sz w:val="16"/>
          <w:szCs w:val="20"/>
        </w:rPr>
        <w:t>from the mean streets of Harlem,</w:t>
      </w:r>
      <w:proofErr w:type="gramEnd"/>
      <w:r w:rsidRPr="00DC13B2">
        <w:rPr>
          <w:sz w:val="16"/>
          <w:szCs w:val="20"/>
        </w:rPr>
        <w:t xml:space="preserve"> to parts unknown, and back again. Though his tales of Harlem are </w:t>
      </w:r>
      <w:proofErr w:type="spellStart"/>
      <w:r w:rsidRPr="00DC13B2">
        <w:rPr>
          <w:sz w:val="16"/>
          <w:szCs w:val="20"/>
        </w:rPr>
        <w:t>fictionalised</w:t>
      </w:r>
      <w:proofErr w:type="spellEnd"/>
      <w:r w:rsidRPr="00DC13B2">
        <w:rPr>
          <w:sz w:val="16"/>
          <w:szCs w:val="20"/>
        </w:rPr>
        <w:t xml:space="preserve">, it is clear the “vivid, killing streets” and “fetid block[s]” his characters faced were caricatures of those Baldwin encountered as a youth (Baldwin 1986:99, 207); his trauma and fear staged for the world to see. In “Pre- </w:t>
      </w:r>
      <w:proofErr w:type="spellStart"/>
      <w:r w:rsidRPr="00DC13B2">
        <w:rPr>
          <w:sz w:val="16"/>
          <w:szCs w:val="20"/>
        </w:rPr>
        <w:t>vious</w:t>
      </w:r>
      <w:proofErr w:type="spellEnd"/>
      <w:r w:rsidRPr="00DC13B2">
        <w:rPr>
          <w:sz w:val="16"/>
          <w:szCs w:val="20"/>
        </w:rPr>
        <w:t xml:space="preserve"> Condition”, he unfurls the frustrating existence of a perpetually out of work Black actor and the ignorance of his white lover and benefactor. When Peter’s white friend lands him a room for rent—under the auspices that he, the white friend, would be the tenant—Peter cannot help but </w:t>
      </w:r>
      <w:proofErr w:type="spellStart"/>
      <w:r w:rsidRPr="00DC13B2">
        <w:rPr>
          <w:sz w:val="16"/>
          <w:szCs w:val="20"/>
        </w:rPr>
        <w:t>analogise</w:t>
      </w:r>
      <w:proofErr w:type="spellEnd"/>
      <w:r w:rsidRPr="00DC13B2">
        <w:rPr>
          <w:sz w:val="16"/>
          <w:szCs w:val="20"/>
        </w:rPr>
        <w:t xml:space="preserve"> the squalor of his cramped, poorly furnished, single room accommodations to “the nigger part of town, the kind of houses colored people live in all over the U.S.” (Baldwin 1986:70). And if that were not enough, throughout Harlem, and no doubt other Black urban geographies, beyond the festering housing options and constant cajoles and threats from sex workers, pimps, and pastors, one needed to be </w:t>
      </w:r>
      <w:proofErr w:type="spellStart"/>
      <w:r w:rsidRPr="00DC13B2">
        <w:rPr>
          <w:sz w:val="16"/>
          <w:szCs w:val="20"/>
        </w:rPr>
        <w:t>vigi</w:t>
      </w:r>
      <w:proofErr w:type="spellEnd"/>
      <w:r w:rsidRPr="00DC13B2">
        <w:rPr>
          <w:sz w:val="16"/>
          <w:szCs w:val="20"/>
        </w:rPr>
        <w:t xml:space="preserve">- lant of the whereabouts of the police’s pestering presence. Harlem was “policed like occupied territory” (Baldwin 1985:417). Despite his unfamiliarity with the South, the terroristic origins and purpose of its landscapes was not lost unto Baldwin. “It must also be said that the racial setup of the South is not, for the Negro, very different from the racial setup of the North”, says Baldwin (1985:188). In “Nobody Knows My Name: A Letter from the South”, he chronicles his travels throughout the South. While on site to research the effects of school desegregation in Atlanta, </w:t>
      </w:r>
      <w:r w:rsidRPr="00961872">
        <w:rPr>
          <w:rStyle w:val="Emphasis"/>
          <w:highlight w:val="cyan"/>
        </w:rPr>
        <w:t>Baldwin was astonished by Georgia’s rural landscape</w:t>
      </w:r>
      <w:r w:rsidRPr="00DC13B2">
        <w:rPr>
          <w:rStyle w:val="StyleUnderline"/>
        </w:rPr>
        <w:t xml:space="preserve">, </w:t>
      </w:r>
      <w:r w:rsidRPr="00961872">
        <w:rPr>
          <w:rStyle w:val="Emphasis"/>
          <w:highlight w:val="cyan"/>
        </w:rPr>
        <w:t>its look</w:t>
      </w:r>
      <w:r w:rsidRPr="00DC13B2">
        <w:rPr>
          <w:rStyle w:val="StyleUnderline"/>
        </w:rPr>
        <w:t xml:space="preserve">, its </w:t>
      </w:r>
      <w:r w:rsidRPr="00961872">
        <w:rPr>
          <w:rStyle w:val="Emphasis"/>
          <w:highlight w:val="cyan"/>
        </w:rPr>
        <w:t>feel, and</w:t>
      </w:r>
      <w:r w:rsidRPr="00DC13B2">
        <w:rPr>
          <w:rStyle w:val="StyleUnderline"/>
        </w:rPr>
        <w:t xml:space="preserve"> its </w:t>
      </w:r>
      <w:proofErr w:type="spellStart"/>
      <w:r w:rsidRPr="00961872">
        <w:rPr>
          <w:rStyle w:val="Emphasis"/>
          <w:highlight w:val="cyan"/>
        </w:rPr>
        <w:t>colour</w:t>
      </w:r>
      <w:proofErr w:type="spellEnd"/>
      <w:r w:rsidRPr="00DC13B2">
        <w:rPr>
          <w:rStyle w:val="StyleUnderline"/>
        </w:rPr>
        <w:t>. He says: It was on the outskirts of Atlanta that I first felt how the southern landscape—</w:t>
      </w:r>
      <w:r w:rsidRPr="00961872">
        <w:rPr>
          <w:rStyle w:val="Emphasis"/>
          <w:highlight w:val="cyan"/>
        </w:rPr>
        <w:t>the trees, the silence, the liquid heat</w:t>
      </w:r>
      <w:r w:rsidRPr="00DC13B2">
        <w:rPr>
          <w:rStyle w:val="StyleUnderline"/>
        </w:rPr>
        <w:t>, and the fact that one always seems to be traveling great distances—</w:t>
      </w:r>
      <w:r w:rsidRPr="00961872">
        <w:rPr>
          <w:rStyle w:val="Emphasis"/>
          <w:highlight w:val="cyan"/>
        </w:rPr>
        <w:t>seems designed for violence, seems</w:t>
      </w:r>
      <w:r w:rsidRPr="00DC13B2">
        <w:rPr>
          <w:rStyle w:val="StyleUnderline"/>
        </w:rPr>
        <w:t xml:space="preserve">, almost, </w:t>
      </w:r>
      <w:r w:rsidRPr="00961872">
        <w:rPr>
          <w:rStyle w:val="Emphasis"/>
          <w:highlight w:val="cyan"/>
        </w:rPr>
        <w:t>to demand it.</w:t>
      </w:r>
      <w:r w:rsidRPr="00DC13B2">
        <w:rPr>
          <w:sz w:val="16"/>
          <w:szCs w:val="20"/>
        </w:rPr>
        <w:t xml:space="preserve"> (Baldwin 1985:189) Not only did the southern landscape seem designed for violence, </w:t>
      </w:r>
      <w:proofErr w:type="gramStart"/>
      <w:r w:rsidRPr="00DC13B2">
        <w:rPr>
          <w:rStyle w:val="StyleUnderline"/>
        </w:rPr>
        <w:t>this space had</w:t>
      </w:r>
      <w:proofErr w:type="gramEnd"/>
      <w:r w:rsidRPr="00DC13B2">
        <w:rPr>
          <w:rStyle w:val="StyleUnderline"/>
        </w:rPr>
        <w:t xml:space="preserve"> been cultivated with such brutal regularity that it was encoded in his mind: I could not suppress the thought that </w:t>
      </w:r>
      <w:r w:rsidRPr="00961872">
        <w:rPr>
          <w:rStyle w:val="Emphasis"/>
          <w:highlight w:val="cyan"/>
        </w:rPr>
        <w:t>this earth had acquired its color from the blood that had dripped down from these trees</w:t>
      </w:r>
      <w:r w:rsidRPr="00DC13B2">
        <w:rPr>
          <w:rStyle w:val="StyleUnderline"/>
        </w:rPr>
        <w:t>. My mind was filled with an image of a black man, younger than I, perhaps, or my own age, hanging from a tree, while white men watched him and cut his sex from him with a knife.</w:t>
      </w:r>
      <w:r w:rsidRPr="00DC13B2">
        <w:rPr>
          <w:sz w:val="16"/>
          <w:szCs w:val="20"/>
        </w:rPr>
        <w:t xml:space="preserve"> (Baldwin 1985:184) Though </w:t>
      </w:r>
      <w:proofErr w:type="gramStart"/>
      <w:r w:rsidRPr="00DC13B2">
        <w:rPr>
          <w:sz w:val="16"/>
          <w:szCs w:val="20"/>
        </w:rPr>
        <w:t>never before</w:t>
      </w:r>
      <w:proofErr w:type="gramEnd"/>
      <w:r w:rsidRPr="00DC13B2">
        <w:rPr>
          <w:sz w:val="16"/>
          <w:szCs w:val="20"/>
        </w:rPr>
        <w:t xml:space="preserve"> having visited the South, </w:t>
      </w:r>
      <w:r w:rsidRPr="00DC13B2">
        <w:rPr>
          <w:rStyle w:val="StyleUnderline"/>
        </w:rPr>
        <w:t xml:space="preserve">his mind’s eye made </w:t>
      </w:r>
      <w:r w:rsidRPr="00961872">
        <w:rPr>
          <w:rStyle w:val="Emphasis"/>
          <w:highlight w:val="cyan"/>
        </w:rPr>
        <w:t>an immediate connection between Georgia’s trees</w:t>
      </w:r>
      <w:r w:rsidRPr="00DC13B2">
        <w:rPr>
          <w:rStyle w:val="StyleUnderline"/>
        </w:rPr>
        <w:t>, its “</w:t>
      </w:r>
      <w:r w:rsidRPr="00961872">
        <w:rPr>
          <w:rStyle w:val="Emphasis"/>
          <w:highlight w:val="cyan"/>
        </w:rPr>
        <w:t>red-rust earth</w:t>
      </w:r>
      <w:r w:rsidRPr="00DC13B2">
        <w:rPr>
          <w:rStyle w:val="StyleUnderline"/>
        </w:rPr>
        <w:t xml:space="preserve">”, </w:t>
      </w:r>
      <w:r w:rsidRPr="00961872">
        <w:rPr>
          <w:rStyle w:val="Emphasis"/>
          <w:highlight w:val="cyan"/>
        </w:rPr>
        <w:t>with the image of the marred, bloody body of a Black man</w:t>
      </w:r>
      <w:r w:rsidRPr="00DC13B2">
        <w:rPr>
          <w:sz w:val="16"/>
          <w:szCs w:val="20"/>
        </w:rPr>
        <w:t xml:space="preserve"> (Baldwin 1985:184). Through the eyes of this Black artist, </w:t>
      </w:r>
      <w:r w:rsidRPr="00DC13B2">
        <w:rPr>
          <w:rStyle w:val="StyleUnderline"/>
        </w:rPr>
        <w:t xml:space="preserve">the reader is shown how </w:t>
      </w:r>
      <w:r w:rsidRPr="00961872">
        <w:rPr>
          <w:rStyle w:val="Emphasis"/>
          <w:highlight w:val="cyan"/>
        </w:rPr>
        <w:t>the intersection of Black people</w:t>
      </w:r>
      <w:r w:rsidRPr="00DC13B2">
        <w:rPr>
          <w:rStyle w:val="StyleUnderline"/>
        </w:rPr>
        <w:t xml:space="preserve"> and the earth </w:t>
      </w:r>
      <w:r w:rsidRPr="00961872">
        <w:rPr>
          <w:rStyle w:val="Emphasis"/>
          <w:highlight w:val="cyan"/>
        </w:rPr>
        <w:t>permanently infects the land, rendering it fungible</w:t>
      </w:r>
      <w:r w:rsidRPr="00DC13B2">
        <w:rPr>
          <w:rStyle w:val="StyleUnderline"/>
        </w:rPr>
        <w:t>.</w:t>
      </w:r>
      <w:r w:rsidRPr="00DC13B2">
        <w:rPr>
          <w:sz w:val="16"/>
          <w:szCs w:val="20"/>
        </w:rPr>
        <w:t xml:space="preserve"> And yet, </w:t>
      </w:r>
      <w:proofErr w:type="gramStart"/>
      <w:r w:rsidRPr="00DC13B2">
        <w:rPr>
          <w:sz w:val="16"/>
          <w:szCs w:val="20"/>
        </w:rPr>
        <w:t>in spite of</w:t>
      </w:r>
      <w:proofErr w:type="gramEnd"/>
      <w:r w:rsidRPr="00DC13B2">
        <w:rPr>
          <w:sz w:val="16"/>
          <w:szCs w:val="20"/>
        </w:rPr>
        <w:t xml:space="preserve"> these bleak realities, </w:t>
      </w:r>
      <w:r w:rsidRPr="00961872">
        <w:rPr>
          <w:rStyle w:val="Emphasis"/>
          <w:highlight w:val="cyan"/>
        </w:rPr>
        <w:t>Baldwin saw tremendous social life among Black geographies, from whence there was potential to reinvent human life (or to finally invent it) in America</w:t>
      </w:r>
      <w:r w:rsidRPr="00DC13B2">
        <w:rPr>
          <w:sz w:val="16"/>
          <w:szCs w:val="20"/>
        </w:rPr>
        <w:t xml:space="preserve">. Baldwin published The Fire Next Time on the eve of the centennial of the </w:t>
      </w:r>
      <w:proofErr w:type="spellStart"/>
      <w:r w:rsidRPr="00DC13B2">
        <w:rPr>
          <w:sz w:val="16"/>
          <w:szCs w:val="20"/>
        </w:rPr>
        <w:t>Eman</w:t>
      </w:r>
      <w:proofErr w:type="spellEnd"/>
      <w:r w:rsidRPr="00DC13B2">
        <w:rPr>
          <w:sz w:val="16"/>
          <w:szCs w:val="20"/>
        </w:rPr>
        <w:t xml:space="preserve">- </w:t>
      </w:r>
      <w:proofErr w:type="spellStart"/>
      <w:r w:rsidRPr="00DC13B2">
        <w:rPr>
          <w:sz w:val="16"/>
          <w:szCs w:val="20"/>
        </w:rPr>
        <w:t>cipation</w:t>
      </w:r>
      <w:proofErr w:type="spellEnd"/>
      <w:r w:rsidRPr="00DC13B2">
        <w:rPr>
          <w:sz w:val="16"/>
          <w:szCs w:val="20"/>
        </w:rPr>
        <w:t xml:space="preserve"> Proclamation. The foreboding text gave voice to the Civil Rights Move- </w:t>
      </w:r>
      <w:proofErr w:type="spellStart"/>
      <w:r w:rsidRPr="00DC13B2">
        <w:rPr>
          <w:sz w:val="16"/>
          <w:szCs w:val="20"/>
        </w:rPr>
        <w:t>ment</w:t>
      </w:r>
      <w:proofErr w:type="spellEnd"/>
      <w:r w:rsidRPr="00DC13B2">
        <w:rPr>
          <w:sz w:val="16"/>
          <w:szCs w:val="20"/>
        </w:rPr>
        <w:t xml:space="preserve"> and predicted the infernal rebellions of the Black Power Movement. In the slight text, Baldwin offered a road map for his young nephew </w:t>
      </w:r>
      <w:proofErr w:type="gramStart"/>
      <w:r w:rsidRPr="00DC13B2">
        <w:rPr>
          <w:sz w:val="16"/>
          <w:szCs w:val="20"/>
        </w:rPr>
        <w:t>in order to</w:t>
      </w:r>
      <w:proofErr w:type="gramEnd"/>
      <w:r w:rsidRPr="00DC13B2">
        <w:rPr>
          <w:sz w:val="16"/>
          <w:szCs w:val="20"/>
        </w:rPr>
        <w:t xml:space="preserve"> prepare him for the hastily arriving time at which he, too, would come into Blackness. Jaded and no longer willing to await the belied benevolence of whites, Baldwin suggests all people, particularly white people in the US, must accept humanity as encompassing a collective sense of mortality. </w:t>
      </w:r>
    </w:p>
    <w:p w14:paraId="3E3F7F2F" w14:textId="77777777" w:rsidR="0084437D" w:rsidRPr="00DC13B2" w:rsidRDefault="0084437D" w:rsidP="0084437D">
      <w:pPr>
        <w:pStyle w:val="Heading4"/>
        <w:rPr>
          <w:rFonts w:cs="Calibri"/>
        </w:rPr>
      </w:pPr>
      <w:r w:rsidRPr="00DC13B2">
        <w:rPr>
          <w:rFonts w:cs="Calibri"/>
        </w:rPr>
        <w:t>Within the realms of environmental justice, anti-Blackness exists not as a one-off event such as with Badin or Flint, but rather as an underlying structural condition that forces a reality where Blackness and humanness are “mutually exclusive.”</w:t>
      </w:r>
    </w:p>
    <w:p w14:paraId="24FF006C" w14:textId="77777777" w:rsidR="0084437D" w:rsidRPr="00DC13B2" w:rsidRDefault="0084437D" w:rsidP="0084437D">
      <w:pPr>
        <w:pStyle w:val="NoSpacing"/>
        <w:rPr>
          <w:rFonts w:cs="Calibri"/>
        </w:rPr>
      </w:pPr>
      <w:r w:rsidRPr="00DC13B2">
        <w:rPr>
          <w:rStyle w:val="Style13ptBold"/>
          <w:rFonts w:cs="Calibri"/>
        </w:rPr>
        <w:t>Wright ’</w:t>
      </w:r>
      <w:proofErr w:type="gramStart"/>
      <w:r w:rsidRPr="00DC13B2">
        <w:rPr>
          <w:rStyle w:val="Style13ptBold"/>
          <w:rFonts w:cs="Calibri"/>
        </w:rPr>
        <w:t>18</w:t>
      </w:r>
      <w:r w:rsidRPr="00DC13B2">
        <w:rPr>
          <w:rFonts w:cs="Calibri"/>
        </w:rPr>
        <w:t xml:space="preserve"> </w:t>
      </w:r>
      <w:r w:rsidRPr="00DC13B2">
        <w:rPr>
          <w:rFonts w:cs="Calibri"/>
          <w:sz w:val="16"/>
          <w:szCs w:val="16"/>
        </w:rPr>
        <w:t xml:space="preserve"> (</w:t>
      </w:r>
      <w:proofErr w:type="gramEnd"/>
      <w:r w:rsidRPr="00DC13B2">
        <w:rPr>
          <w:rFonts w:cs="Calibri"/>
          <w:sz w:val="16"/>
          <w:szCs w:val="16"/>
        </w:rPr>
        <w:t xml:space="preserve">Assistant Professor with Departments of Geography and Africana Studies @ Rutgers University, PhD in Geography @ University of North Carolina, Chapel Hill [Willie Jamaal Wright, September 24, 2018, </w:t>
      </w:r>
      <w:r w:rsidRPr="00DC13B2">
        <w:rPr>
          <w:rFonts w:cs="Calibri"/>
          <w:i/>
          <w:iCs/>
          <w:sz w:val="16"/>
          <w:szCs w:val="16"/>
        </w:rPr>
        <w:t>As Above, So Below: Anti-Black Violence as Environmental Racism</w:t>
      </w:r>
      <w:r w:rsidRPr="00DC13B2">
        <w:rPr>
          <w:rFonts w:cs="Calibri"/>
          <w:sz w:val="16"/>
          <w:szCs w:val="16"/>
        </w:rPr>
        <w:t>, pages: 5-7, accessed from: https://doi.org/10.1111/anti.12425)</w:t>
      </w:r>
    </w:p>
    <w:p w14:paraId="65BFFA9C" w14:textId="77777777" w:rsidR="0084437D" w:rsidRPr="00DC13B2" w:rsidRDefault="0084437D" w:rsidP="0084437D">
      <w:pPr>
        <w:rPr>
          <w:sz w:val="16"/>
        </w:rPr>
      </w:pPr>
      <w:r w:rsidRPr="00DC13B2">
        <w:rPr>
          <w:sz w:val="16"/>
        </w:rPr>
        <w:t xml:space="preserve">In October 2014, </w:t>
      </w:r>
      <w:r w:rsidRPr="00DC13B2">
        <w:rPr>
          <w:u w:val="single"/>
        </w:rPr>
        <w:t>while attending the North Carolina Environmental Justice Network’s (NCEJN) 16th Environmental Justice Summit in Whitakers, North Carolina</w:t>
      </w:r>
      <w:r w:rsidRPr="00DC13B2">
        <w:rPr>
          <w:sz w:val="16"/>
        </w:rPr>
        <w:t xml:space="preserve">, a gathering that draws environmental activists, concerned citizens, scholars, and civil servants from throughout North Carolina and the US, </w:t>
      </w:r>
      <w:r w:rsidRPr="00961872">
        <w:rPr>
          <w:highlight w:val="cyan"/>
          <w:u w:val="single"/>
        </w:rPr>
        <w:t xml:space="preserve">I struggled to come to terms </w:t>
      </w:r>
      <w:r w:rsidRPr="00961872">
        <w:rPr>
          <w:highlight w:val="cyan"/>
          <w:u w:val="single"/>
        </w:rPr>
        <w:lastRenderedPageBreak/>
        <w:t>with</w:t>
      </w:r>
      <w:r w:rsidRPr="00DC13B2">
        <w:rPr>
          <w:u w:val="single"/>
        </w:rPr>
        <w:t xml:space="preserve"> the </w:t>
      </w:r>
      <w:r w:rsidRPr="00961872">
        <w:rPr>
          <w:highlight w:val="cyan"/>
          <w:u w:val="single"/>
        </w:rPr>
        <w:t xml:space="preserve">public </w:t>
      </w:r>
      <w:proofErr w:type="gramStart"/>
      <w:r w:rsidRPr="00961872">
        <w:rPr>
          <w:highlight w:val="cyan"/>
          <w:u w:val="single"/>
        </w:rPr>
        <w:t>policy</w:t>
      </w:r>
      <w:r w:rsidRPr="00DC13B2">
        <w:rPr>
          <w:u w:val="single"/>
        </w:rPr>
        <w:t xml:space="preserve"> oriented</w:t>
      </w:r>
      <w:proofErr w:type="gramEnd"/>
      <w:r w:rsidRPr="00DC13B2">
        <w:rPr>
          <w:u w:val="single"/>
        </w:rPr>
        <w:t xml:space="preserve"> approach of many </w:t>
      </w:r>
      <w:proofErr w:type="spellStart"/>
      <w:r w:rsidRPr="00DC13B2">
        <w:rPr>
          <w:u w:val="single"/>
        </w:rPr>
        <w:t>organisers</w:t>
      </w:r>
      <w:proofErr w:type="spellEnd"/>
      <w:r w:rsidRPr="00DC13B2">
        <w:rPr>
          <w:u w:val="single"/>
        </w:rPr>
        <w:t>, epidemiologists, and public health researchers</w:t>
      </w:r>
      <w:r w:rsidRPr="00DC13B2">
        <w:rPr>
          <w:sz w:val="16"/>
        </w:rPr>
        <w:t xml:space="preserve">. Presentations from researchers and community activists were indicative of a dominant narrative regarding the nature of environmental racism; they </w:t>
      </w:r>
      <w:proofErr w:type="spellStart"/>
      <w:r w:rsidRPr="00DC13B2">
        <w:rPr>
          <w:sz w:val="16"/>
        </w:rPr>
        <w:t>centralised</w:t>
      </w:r>
      <w:proofErr w:type="spellEnd"/>
      <w:r w:rsidRPr="00DC13B2">
        <w:rPr>
          <w:sz w:val="16"/>
        </w:rPr>
        <w:t xml:space="preserve"> the illegal and immoral dumping of waste and the siting of toxic waste facilities within impoverished Black communities and the subsequent health effects of these actions. Moreover, </w:t>
      </w:r>
      <w:r w:rsidRPr="00DC13B2">
        <w:rPr>
          <w:u w:val="single"/>
        </w:rPr>
        <w:t>many were deeply invested in the enforcement of public policy as a form of remediation.</w:t>
      </w:r>
      <w:r w:rsidRPr="00DC13B2">
        <w:rPr>
          <w:sz w:val="16"/>
        </w:rPr>
        <w:t xml:space="preserve"> However, at the time of the EJ Summit, and since then, </w:t>
      </w:r>
      <w:r w:rsidRPr="00DC13B2">
        <w:rPr>
          <w:u w:val="single"/>
        </w:rPr>
        <w:t xml:space="preserve">police and vigilantes were </w:t>
      </w:r>
      <w:proofErr w:type="spellStart"/>
      <w:r w:rsidRPr="00DC13B2">
        <w:rPr>
          <w:u w:val="single"/>
        </w:rPr>
        <w:t>terrorising</w:t>
      </w:r>
      <w:proofErr w:type="spellEnd"/>
      <w:r w:rsidRPr="00DC13B2">
        <w:rPr>
          <w:u w:val="single"/>
        </w:rPr>
        <w:t xml:space="preserve"> Black communities</w:t>
      </w:r>
      <w:r w:rsidRPr="00DC13B2">
        <w:rPr>
          <w:sz w:val="16"/>
        </w:rPr>
        <w:t xml:space="preserve">.2 The list of grievances are endless.3 </w:t>
      </w:r>
      <w:r w:rsidRPr="00DC13B2">
        <w:rPr>
          <w:u w:val="single"/>
        </w:rPr>
        <w:t>Trayvon Martin was murdered in Sanford, Florida</w:t>
      </w:r>
      <w:r w:rsidRPr="00DC13B2">
        <w:rPr>
          <w:sz w:val="16"/>
        </w:rPr>
        <w:t xml:space="preserve"> (Ford 2013; Weinstein 2012). </w:t>
      </w:r>
      <w:r w:rsidRPr="00DC13B2">
        <w:rPr>
          <w:u w:val="single"/>
        </w:rPr>
        <w:t>Jonathan Ferrell was shot and killed by a Charlotte police officer</w:t>
      </w:r>
      <w:r w:rsidRPr="00DC13B2">
        <w:rPr>
          <w:sz w:val="16"/>
        </w:rPr>
        <w:t xml:space="preserve"> in a suburban </w:t>
      </w:r>
      <w:proofErr w:type="spellStart"/>
      <w:r w:rsidRPr="00DC13B2">
        <w:rPr>
          <w:sz w:val="16"/>
        </w:rPr>
        <w:t>neighbourhood</w:t>
      </w:r>
      <w:proofErr w:type="spellEnd"/>
      <w:r w:rsidRPr="00DC13B2">
        <w:rPr>
          <w:sz w:val="16"/>
        </w:rPr>
        <w:t xml:space="preserve"> as he sought assistance following an automobile accident (Weiss and Collins 2013). </w:t>
      </w:r>
      <w:proofErr w:type="spellStart"/>
      <w:r w:rsidRPr="00DC13B2">
        <w:rPr>
          <w:u w:val="single"/>
        </w:rPr>
        <w:t>Renisha</w:t>
      </w:r>
      <w:proofErr w:type="spellEnd"/>
      <w:r w:rsidRPr="00DC13B2">
        <w:rPr>
          <w:u w:val="single"/>
        </w:rPr>
        <w:t xml:space="preserve"> McBride suffered the same fate at the hands of a white homeowner in</w:t>
      </w:r>
      <w:r w:rsidRPr="00DC13B2">
        <w:rPr>
          <w:sz w:val="16"/>
        </w:rPr>
        <w:t xml:space="preserve"> Dearborn, </w:t>
      </w:r>
      <w:r w:rsidRPr="00DC13B2">
        <w:rPr>
          <w:u w:val="single"/>
        </w:rPr>
        <w:t>Michigan</w:t>
      </w:r>
      <w:r w:rsidRPr="00DC13B2">
        <w:rPr>
          <w:sz w:val="16"/>
        </w:rPr>
        <w:t xml:space="preserve"> (Cobb 2013). </w:t>
      </w:r>
      <w:r w:rsidRPr="00DC13B2">
        <w:rPr>
          <w:u w:val="single"/>
        </w:rPr>
        <w:t>Michael Dunn</w:t>
      </w:r>
      <w:r w:rsidRPr="00DC13B2">
        <w:rPr>
          <w:sz w:val="16"/>
        </w:rPr>
        <w:t xml:space="preserve">, a 45-year-old white male, </w:t>
      </w:r>
      <w:r w:rsidRPr="00DC13B2">
        <w:rPr>
          <w:u w:val="single"/>
        </w:rPr>
        <w:t>murdered 17-year-old Jordan Davis at a gas station in Jacksonville</w:t>
      </w:r>
      <w:r w:rsidRPr="00DC13B2">
        <w:rPr>
          <w:sz w:val="16"/>
        </w:rPr>
        <w:t>, Florida because he and his friends dared to play their music loudly (</w:t>
      </w:r>
      <w:proofErr w:type="spellStart"/>
      <w:r w:rsidRPr="00DC13B2">
        <w:rPr>
          <w:sz w:val="16"/>
        </w:rPr>
        <w:t>Solotaroff</w:t>
      </w:r>
      <w:proofErr w:type="spellEnd"/>
      <w:r w:rsidRPr="00DC13B2">
        <w:rPr>
          <w:sz w:val="16"/>
        </w:rPr>
        <w:t xml:space="preserve"> 2013). </w:t>
      </w:r>
      <w:r w:rsidRPr="00DC13B2">
        <w:rPr>
          <w:u w:val="single"/>
        </w:rPr>
        <w:t xml:space="preserve">Miriam Carey was murdered in Washington, DC </w:t>
      </w:r>
      <w:r w:rsidRPr="00DC13B2">
        <w:rPr>
          <w:sz w:val="16"/>
        </w:rPr>
        <w:t xml:space="preserve">by a barrage of bullets from federal officers as her infant sat strapped in the backseat (Montgomery 2014). Last, </w:t>
      </w:r>
      <w:r w:rsidRPr="00DC13B2">
        <w:rPr>
          <w:u w:val="single"/>
        </w:rPr>
        <w:t>th</w:t>
      </w:r>
      <w:r w:rsidRPr="00961872">
        <w:rPr>
          <w:highlight w:val="cyan"/>
          <w:u w:val="single"/>
        </w:rPr>
        <w:t>e officer-involved killings of Michael Brown, Eric Garner, Jordan Crawford, and Tamir Rice</w:t>
      </w:r>
      <w:r w:rsidRPr="00DC13B2">
        <w:rPr>
          <w:u w:val="single"/>
        </w:rPr>
        <w:t>—for walking while Black, allegedly selling untaxed cigarettes while Black, and possessing pellet guns while Black</w:t>
      </w:r>
      <w:r w:rsidRPr="00DC13B2">
        <w:rPr>
          <w:sz w:val="16"/>
        </w:rPr>
        <w:t xml:space="preserve">—further </w:t>
      </w:r>
      <w:r w:rsidRPr="00961872">
        <w:rPr>
          <w:b/>
          <w:bCs/>
          <w:highlight w:val="cyan"/>
          <w:u w:val="single"/>
        </w:rPr>
        <w:t xml:space="preserve">illustrated the unwarranted fear of Black embodiment by white Americans and people of </w:t>
      </w:r>
      <w:proofErr w:type="spellStart"/>
      <w:r w:rsidRPr="00961872">
        <w:rPr>
          <w:b/>
          <w:bCs/>
          <w:highlight w:val="cyan"/>
          <w:u w:val="single"/>
        </w:rPr>
        <w:t>colour</w:t>
      </w:r>
      <w:proofErr w:type="spellEnd"/>
      <w:r w:rsidRPr="00DC13B2">
        <w:rPr>
          <w:b/>
          <w:bCs/>
          <w:u w:val="single"/>
        </w:rPr>
        <w:t xml:space="preserve">, not to mention, the unencumbered </w:t>
      </w:r>
      <w:proofErr w:type="spellStart"/>
      <w:r w:rsidRPr="00DC13B2">
        <w:rPr>
          <w:b/>
          <w:bCs/>
          <w:u w:val="single"/>
        </w:rPr>
        <w:t>spatialities</w:t>
      </w:r>
      <w:proofErr w:type="spellEnd"/>
      <w:r w:rsidRPr="00DC13B2">
        <w:rPr>
          <w:b/>
          <w:bCs/>
          <w:u w:val="single"/>
        </w:rPr>
        <w:t xml:space="preserve"> of anti-Black violence.</w:t>
      </w:r>
      <w:r w:rsidRPr="00DC13B2">
        <w:rPr>
          <w:u w:val="single"/>
        </w:rPr>
        <w:t xml:space="preserve"> </w:t>
      </w:r>
      <w:r w:rsidRPr="00DC13B2">
        <w:rPr>
          <w:sz w:val="16"/>
        </w:rPr>
        <w:t xml:space="preserve">In each of these instances, </w:t>
      </w:r>
      <w:r w:rsidRPr="00961872">
        <w:rPr>
          <w:b/>
          <w:bCs/>
          <w:highlight w:val="cyan"/>
          <w:u w:val="single"/>
        </w:rPr>
        <w:t>the victims were perceived to be immediate threats, a menace emboldened by the spaces in which their Blackness roved</w:t>
      </w:r>
      <w:r w:rsidRPr="00DC13B2">
        <w:rPr>
          <w:b/>
          <w:bCs/>
          <w:u w:val="single"/>
        </w:rPr>
        <w:t>.</w:t>
      </w:r>
      <w:r w:rsidRPr="00DC13B2">
        <w:rPr>
          <w:sz w:val="16"/>
        </w:rPr>
        <w:t xml:space="preserve"> Their unwarranted deaths give credence to Rashad Shabazz’s assertion that “</w:t>
      </w:r>
      <w:r w:rsidRPr="00961872">
        <w:rPr>
          <w:b/>
          <w:bCs/>
          <w:highlight w:val="cyan"/>
          <w:u w:val="single"/>
        </w:rPr>
        <w:t>public Blackness [is] akin to a crime</w:t>
      </w:r>
      <w:r w:rsidRPr="00DC13B2">
        <w:rPr>
          <w:sz w:val="16"/>
        </w:rPr>
        <w:t xml:space="preserve">” (2015:21). After each killing, </w:t>
      </w:r>
      <w:r w:rsidRPr="00DC13B2">
        <w:rPr>
          <w:u w:val="single"/>
        </w:rPr>
        <w:t>the world bore witness as families of the deceased were forced to prove the humanity of their lifeless loved ones through childhood and family photos and appeals to their caring, loving personalities—</w:t>
      </w:r>
      <w:r w:rsidRPr="00DC13B2">
        <w:rPr>
          <w:b/>
          <w:bCs/>
          <w:u w:val="single"/>
        </w:rPr>
        <w:t xml:space="preserve">a posthumous </w:t>
      </w:r>
      <w:proofErr w:type="spellStart"/>
      <w:r w:rsidRPr="00DC13B2">
        <w:rPr>
          <w:b/>
          <w:bCs/>
          <w:u w:val="single"/>
        </w:rPr>
        <w:t>humanising</w:t>
      </w:r>
      <w:proofErr w:type="spellEnd"/>
      <w:r w:rsidRPr="00DC13B2">
        <w:rPr>
          <w:b/>
          <w:bCs/>
          <w:u w:val="single"/>
        </w:rPr>
        <w:t xml:space="preserve"> that went unnoticed during their incarnation.</w:t>
      </w:r>
      <w:r w:rsidRPr="00DC13B2">
        <w:rPr>
          <w:sz w:val="16"/>
        </w:rPr>
        <w:t xml:space="preserve"> In the wake of this storm of violence, </w:t>
      </w:r>
      <w:r w:rsidRPr="00DC13B2">
        <w:rPr>
          <w:u w:val="single"/>
        </w:rPr>
        <w:t>o</w:t>
      </w:r>
      <w:r w:rsidRPr="00961872">
        <w:rPr>
          <w:highlight w:val="cyan"/>
          <w:u w:val="single"/>
        </w:rPr>
        <w:t>ne is forced to consider whether</w:t>
      </w:r>
      <w:r w:rsidRPr="00DC13B2">
        <w:rPr>
          <w:u w:val="single"/>
        </w:rPr>
        <w:t xml:space="preserve"> these mortal acts and the desperate efforts to </w:t>
      </w:r>
      <w:proofErr w:type="spellStart"/>
      <w:r w:rsidRPr="00DC13B2">
        <w:rPr>
          <w:u w:val="single"/>
        </w:rPr>
        <w:t>humanise</w:t>
      </w:r>
      <w:proofErr w:type="spellEnd"/>
      <w:r w:rsidRPr="00DC13B2">
        <w:rPr>
          <w:u w:val="single"/>
        </w:rPr>
        <w:t xml:space="preserve"> the deceased are evidence that </w:t>
      </w:r>
      <w:r w:rsidRPr="00961872">
        <w:rPr>
          <w:highlight w:val="cyan"/>
          <w:u w:val="single"/>
        </w:rPr>
        <w:t>Blackness and humanness</w:t>
      </w:r>
      <w:r w:rsidRPr="00DC13B2">
        <w:rPr>
          <w:sz w:val="16"/>
        </w:rPr>
        <w:t xml:space="preserve">, to quote Jared Sexton, </w:t>
      </w:r>
      <w:r w:rsidRPr="00961872">
        <w:rPr>
          <w:b/>
          <w:bCs/>
          <w:highlight w:val="cyan"/>
          <w:u w:val="single"/>
        </w:rPr>
        <w:t>are “permanently and mutually exclusive”</w:t>
      </w:r>
      <w:r w:rsidRPr="00DC13B2">
        <w:rPr>
          <w:sz w:val="16"/>
        </w:rPr>
        <w:t xml:space="preserve"> (2007:208). Based upon my attendance of the abovementioned conference and the violent everyday realities of Black life in the US, </w:t>
      </w:r>
      <w:r w:rsidRPr="00DC13B2">
        <w:rPr>
          <w:u w:val="single"/>
        </w:rPr>
        <w:t>I began to reflect upon how to broaden</w:t>
      </w:r>
      <w:r w:rsidRPr="00DC13B2">
        <w:rPr>
          <w:sz w:val="16"/>
        </w:rPr>
        <w:t xml:space="preserve"> and deepen </w:t>
      </w:r>
      <w:r w:rsidRPr="00DC13B2">
        <w:rPr>
          <w:u w:val="single"/>
        </w:rPr>
        <w:t xml:space="preserve">debates on environmental racism by </w:t>
      </w:r>
      <w:proofErr w:type="gramStart"/>
      <w:r w:rsidRPr="00DC13B2">
        <w:rPr>
          <w:u w:val="single"/>
        </w:rPr>
        <w:t>taking into account</w:t>
      </w:r>
      <w:proofErr w:type="gramEnd"/>
      <w:r w:rsidRPr="00DC13B2">
        <w:rPr>
          <w:u w:val="single"/>
        </w:rPr>
        <w:t xml:space="preserve"> </w:t>
      </w:r>
      <w:r w:rsidRPr="00961872">
        <w:rPr>
          <w:b/>
          <w:bCs/>
          <w:highlight w:val="cyan"/>
          <w:u w:val="single"/>
        </w:rPr>
        <w:t>how and why Black people remain subject to gratuitous violence and death, and how this relates to geography and the environment</w:t>
      </w:r>
      <w:r w:rsidRPr="00DC13B2">
        <w:rPr>
          <w:sz w:val="16"/>
        </w:rPr>
        <w:t xml:space="preserve">. According to Cheryl </w:t>
      </w:r>
      <w:proofErr w:type="spellStart"/>
      <w:r w:rsidRPr="00DC13B2">
        <w:rPr>
          <w:sz w:val="16"/>
        </w:rPr>
        <w:t>Lousley</w:t>
      </w:r>
      <w:proofErr w:type="spellEnd"/>
      <w:r w:rsidRPr="00DC13B2">
        <w:rPr>
          <w:sz w:val="16"/>
        </w:rPr>
        <w:t>, in her intricate analysis of Dionne Brand’s poetic invocations of nature, “developing a more theoretically robust approach to nature is important for adequately engaging with the complex intersections of social injustice and environmental degradation” (2015:40). Hence, this essay works through and beyond Black social death, particularly in relation to environments</w:t>
      </w:r>
      <w:r w:rsidRPr="00DC13B2">
        <w:rPr>
          <w:u w:val="single"/>
        </w:rPr>
        <w:t xml:space="preserve">, </w:t>
      </w:r>
      <w:proofErr w:type="gramStart"/>
      <w:r w:rsidRPr="00DC13B2">
        <w:rPr>
          <w:b/>
          <w:bCs/>
          <w:u w:val="single"/>
        </w:rPr>
        <w:t>in order to</w:t>
      </w:r>
      <w:proofErr w:type="gramEnd"/>
      <w:r w:rsidRPr="00DC13B2">
        <w:rPr>
          <w:b/>
          <w:bCs/>
          <w:u w:val="single"/>
        </w:rPr>
        <w:t xml:space="preserve"> foreshadow Black being as the potential source of a new humanism and new human–environment relations</w:t>
      </w:r>
      <w:r w:rsidRPr="00DC13B2">
        <w:rPr>
          <w:u w:val="single"/>
        </w:rPr>
        <w:t xml:space="preserve"> </w:t>
      </w:r>
      <w:r w:rsidRPr="00DC13B2">
        <w:rPr>
          <w:sz w:val="16"/>
        </w:rPr>
        <w:t xml:space="preserve">(Fanon 1963). </w:t>
      </w:r>
      <w:r w:rsidRPr="00DC13B2">
        <w:rPr>
          <w:u w:val="single"/>
        </w:rPr>
        <w:t xml:space="preserve">bell hooks </w:t>
      </w:r>
      <w:proofErr w:type="gramStart"/>
      <w:r w:rsidRPr="00DC13B2">
        <w:rPr>
          <w:u w:val="single"/>
        </w:rPr>
        <w:t>refers</w:t>
      </w:r>
      <w:proofErr w:type="gramEnd"/>
      <w:r w:rsidRPr="00DC13B2">
        <w:rPr>
          <w:u w:val="single"/>
        </w:rPr>
        <w:t xml:space="preserve"> to such critical methods of seeing, proposing, and creating the world anew via the Black gaze as “Black looks” </w:t>
      </w:r>
      <w:r w:rsidRPr="00DC13B2">
        <w:rPr>
          <w:sz w:val="16"/>
        </w:rPr>
        <w:t xml:space="preserve">(1992:4). </w:t>
      </w:r>
      <w:r w:rsidRPr="00DC13B2">
        <w:rPr>
          <w:u w:val="single"/>
        </w:rPr>
        <w:t>This gaze is a</w:t>
      </w:r>
      <w:r w:rsidRPr="00DC13B2">
        <w:rPr>
          <w:sz w:val="16"/>
        </w:rPr>
        <w:t xml:space="preserve"> form of </w:t>
      </w:r>
      <w:r w:rsidRPr="00DC13B2">
        <w:rPr>
          <w:u w:val="single"/>
        </w:rPr>
        <w:t>critique and a response to false images and negative stereotypes that introduces representations of Blackness into the world</w:t>
      </w:r>
      <w:r w:rsidRPr="00DC13B2">
        <w:rPr>
          <w:sz w:val="16"/>
        </w:rPr>
        <w:t xml:space="preserve"> (1992:1005). hooks (1992:4) states: Making a space for the transgressive image, the outlaw rebel vision, is essential to any effort to create a context for transformation. And even </w:t>
      </w:r>
      <w:proofErr w:type="gramStart"/>
      <w:r w:rsidRPr="00DC13B2">
        <w:rPr>
          <w:sz w:val="16"/>
        </w:rPr>
        <w:t>then</w:t>
      </w:r>
      <w:proofErr w:type="gramEnd"/>
      <w:r w:rsidRPr="00DC13B2">
        <w:rPr>
          <w:sz w:val="16"/>
        </w:rPr>
        <w:t xml:space="preserve"> </w:t>
      </w:r>
      <w:r w:rsidRPr="00961872">
        <w:rPr>
          <w:b/>
          <w:bCs/>
          <w:highlight w:val="cyan"/>
          <w:u w:val="single"/>
          <w:bdr w:val="single" w:sz="4" w:space="0" w:color="auto"/>
        </w:rPr>
        <w:t>little progress is made if we transform images without shifting paradigms, changing perspectives, ways of looking</w:t>
      </w:r>
      <w:r w:rsidRPr="00DC13B2">
        <w:rPr>
          <w:sz w:val="16"/>
        </w:rPr>
        <w:t xml:space="preserve">. A Black look engenders the emancipation of the onlooker. Self-manumission via the gaze delineates what Jacque </w:t>
      </w:r>
      <w:proofErr w:type="spellStart"/>
      <w:r w:rsidRPr="00DC13B2">
        <w:rPr>
          <w:sz w:val="16"/>
        </w:rPr>
        <w:t>Ranciere</w:t>
      </w:r>
      <w:proofErr w:type="spellEnd"/>
      <w:r w:rsidRPr="00DC13B2">
        <w:rPr>
          <w:sz w:val="16"/>
        </w:rPr>
        <w:t xml:space="preserve"> (2009:13) refers to as: the opposition between viewing and acting; when we understand that the self-evident facts that structure the relations between saying, seeing, and doing themselves belong to the structure of domination and subjection. It begins when we understand that viewing is also an action that confirms or transforms this distribution of positions. The spectator also acts ... </w:t>
      </w:r>
      <w:r w:rsidRPr="00DC13B2">
        <w:rPr>
          <w:u w:val="single"/>
        </w:rPr>
        <w:t xml:space="preserve">This article provides a different perspective on race, Blackness, </w:t>
      </w:r>
      <w:proofErr w:type="gramStart"/>
      <w:r w:rsidRPr="00DC13B2">
        <w:rPr>
          <w:u w:val="single"/>
        </w:rPr>
        <w:t>environment</w:t>
      </w:r>
      <w:proofErr w:type="gramEnd"/>
      <w:r w:rsidRPr="00DC13B2">
        <w:rPr>
          <w:u w:val="single"/>
        </w:rPr>
        <w:t xml:space="preserve"> and violence</w:t>
      </w:r>
      <w:r w:rsidRPr="00DC13B2">
        <w:rPr>
          <w:sz w:val="16"/>
        </w:rPr>
        <w:t xml:space="preserve">. This is done by </w:t>
      </w:r>
      <w:proofErr w:type="spellStart"/>
      <w:r w:rsidRPr="00DC13B2">
        <w:rPr>
          <w:sz w:val="16"/>
        </w:rPr>
        <w:t>utilising</w:t>
      </w:r>
      <w:proofErr w:type="spellEnd"/>
      <w:r w:rsidRPr="00DC13B2">
        <w:rPr>
          <w:sz w:val="16"/>
        </w:rPr>
        <w:t xml:space="preserve"> the creative expressions of Black singers and writers as Black looks that illustrate anti-Black violence as an unforeseen form of environmental racism. Their creative works demonstrate how </w:t>
      </w:r>
      <w:r w:rsidRPr="00961872">
        <w:rPr>
          <w:b/>
          <w:bCs/>
          <w:highlight w:val="cyan"/>
          <w:u w:val="single"/>
        </w:rPr>
        <w:t xml:space="preserve">premature Black death is in cohort with the land and helps initiate a conversation about how </w:t>
      </w:r>
      <w:r w:rsidRPr="00961872">
        <w:rPr>
          <w:b/>
          <w:bCs/>
          <w:highlight w:val="cyan"/>
          <w:u w:val="single"/>
        </w:rPr>
        <w:lastRenderedPageBreak/>
        <w:t>a subject position based on devalued bodies and land may generate new geographic perspectives on human life</w:t>
      </w:r>
      <w:r w:rsidRPr="00DC13B2">
        <w:rPr>
          <w:sz w:val="16"/>
        </w:rPr>
        <w:t xml:space="preserve">. If one’s positionality is formed in concert with spaces of </w:t>
      </w:r>
      <w:proofErr w:type="spellStart"/>
      <w:r w:rsidRPr="00DC13B2">
        <w:rPr>
          <w:sz w:val="16"/>
        </w:rPr>
        <w:t>unvalue</w:t>
      </w:r>
      <w:proofErr w:type="spellEnd"/>
      <w:r w:rsidRPr="00DC13B2">
        <w:rPr>
          <w:sz w:val="16"/>
        </w:rPr>
        <w:t>, as I believe is the case with Black people, how might we envision futures whereby spatial (</w:t>
      </w:r>
      <w:proofErr w:type="gramStart"/>
      <w:r w:rsidRPr="00DC13B2">
        <w:rPr>
          <w:sz w:val="16"/>
        </w:rPr>
        <w:t>i.e.</w:t>
      </w:r>
      <w:proofErr w:type="gramEnd"/>
      <w:r w:rsidRPr="00DC13B2">
        <w:rPr>
          <w:sz w:val="16"/>
        </w:rPr>
        <w:t xml:space="preserve"> Black geographies) and ontological (i.e. Black people) representations of Blackness (i.e. a structure of being that includes those/ that which is unvalued) become the matter from which our understandings of humanity and value are renewed? The spatial imaginaries of Black artists regarding lynching in the Jim Crow South and research on hybrid geographies are useful tools with which to interlock analyses of anti-Black violence and environmental racism.</w:t>
      </w:r>
    </w:p>
    <w:p w14:paraId="10FE288A" w14:textId="77777777" w:rsidR="0084437D" w:rsidRPr="00DC13B2" w:rsidRDefault="0084437D" w:rsidP="0084437D"/>
    <w:p w14:paraId="4F060D45" w14:textId="77777777" w:rsidR="0084437D" w:rsidRPr="0084437D" w:rsidRDefault="0084437D" w:rsidP="0084437D"/>
    <w:p w14:paraId="2B09048C" w14:textId="4D922200" w:rsidR="00E45B40" w:rsidRDefault="00E45B40" w:rsidP="00021873">
      <w:pPr>
        <w:pStyle w:val="Heading3"/>
      </w:pPr>
      <w:r>
        <w:lastRenderedPageBreak/>
        <w:t>2AC -- Racial Zoning</w:t>
      </w:r>
    </w:p>
    <w:p w14:paraId="274C2414" w14:textId="77777777" w:rsidR="00E45B40" w:rsidRPr="00B63C0A" w:rsidRDefault="00E45B40" w:rsidP="00E45B40">
      <w:pPr>
        <w:pStyle w:val="Heading4"/>
        <w:rPr>
          <w:rStyle w:val="StyleUnderline"/>
          <w:sz w:val="26"/>
          <w:u w:val="none"/>
        </w:rPr>
      </w:pPr>
      <w:r w:rsidRPr="00B63C0A">
        <w:rPr>
          <w:rStyle w:val="StyleUnderline"/>
          <w:sz w:val="26"/>
          <w:u w:val="none"/>
        </w:rPr>
        <w:t>Racialized zoning practices that were both codified and culturally enforced have been historically used to segregate urban communities and accordingly</w:t>
      </w:r>
      <w:r>
        <w:rPr>
          <w:rStyle w:val="StyleUnderline"/>
          <w:sz w:val="26"/>
          <w:u w:val="none"/>
        </w:rPr>
        <w:t xml:space="preserve"> </w:t>
      </w:r>
      <w:r w:rsidRPr="00B63C0A">
        <w:rPr>
          <w:rStyle w:val="StyleUnderline"/>
          <w:sz w:val="26"/>
          <w:u w:val="none"/>
        </w:rPr>
        <w:t>distribute environmental harms – zoning legislation enables corporations and local governments to target black neighborhoods for pollution and degradation.</w:t>
      </w:r>
    </w:p>
    <w:p w14:paraId="2F10CBB0" w14:textId="77777777" w:rsidR="00E45B40" w:rsidRPr="00B63C0A" w:rsidRDefault="00E45B40" w:rsidP="00E45B40">
      <w:r w:rsidRPr="00B63C0A">
        <w:rPr>
          <w:rStyle w:val="Heading4Char"/>
        </w:rPr>
        <w:t>Taylor ’14</w:t>
      </w:r>
      <w:r>
        <w:t xml:space="preserve"> – adjunct professor of food systems at the University of Michigan and leading expert in the field of institutional diversity and workforce dynamics in the environmental sector (</w:t>
      </w:r>
      <w:proofErr w:type="spellStart"/>
      <w:r>
        <w:t>Dorceta</w:t>
      </w:r>
      <w:proofErr w:type="spellEnd"/>
      <w:r>
        <w:t xml:space="preserve"> E. Taylor, “</w:t>
      </w:r>
      <w:r w:rsidRPr="00B63C0A">
        <w:t xml:space="preserve">Toxic </w:t>
      </w:r>
      <w:proofErr w:type="gramStart"/>
      <w:r w:rsidRPr="00B63C0A">
        <w:t>Communities :</w:t>
      </w:r>
      <w:proofErr w:type="gramEnd"/>
      <w:r w:rsidRPr="00B63C0A">
        <w:t xml:space="preserve"> Environmental Racism, Industrial Pollution, and Residential Mobility</w:t>
      </w:r>
      <w:r>
        <w:t>”,</w:t>
      </w:r>
      <w:r w:rsidRPr="00B63C0A">
        <w:t xml:space="preserve"> New York University Press, 2014</w:t>
      </w:r>
      <w:r>
        <w:t>, ISBN: 97814798051501479805157, accessed 6-24-2021) //</w:t>
      </w:r>
      <w:proofErr w:type="spellStart"/>
      <w:r>
        <w:t>nikki</w:t>
      </w:r>
      <w:proofErr w:type="spellEnd"/>
    </w:p>
    <w:p w14:paraId="3262F029" w14:textId="77777777" w:rsidR="00E45B40" w:rsidRPr="00B63C0A" w:rsidRDefault="00E45B40" w:rsidP="00E45B40">
      <w:pPr>
        <w:rPr>
          <w:color w:val="000000" w:themeColor="text1"/>
          <w:sz w:val="16"/>
        </w:rPr>
      </w:pPr>
      <w:r w:rsidRPr="00E76CCD">
        <w:rPr>
          <w:rStyle w:val="StyleUnderline"/>
        </w:rPr>
        <w:t>Zoning and housing segregation play important roles in dictating historical and contemporary residential patterns.</w:t>
      </w:r>
      <w:r w:rsidRPr="00B63C0A">
        <w:rPr>
          <w:color w:val="000000" w:themeColor="text1"/>
          <w:sz w:val="16"/>
        </w:rPr>
        <w:t xml:space="preserve"> Unfortunately, the chicken-or-egg debate obscures the fact that even if one proves that a hazardous facility was operational before minorities began residing in surrounding neighborhoods, </w:t>
      </w:r>
      <w:r w:rsidRPr="00E76CCD">
        <w:rPr>
          <w:rStyle w:val="StyleUnderline"/>
        </w:rPr>
        <w:t>discriminatory zoning laws and housing practices intended to constrain the residential options of minorities help to account for the presence of minorities around these facilities</w:t>
      </w:r>
      <w:r w:rsidRPr="00B63C0A">
        <w:rPr>
          <w:color w:val="000000" w:themeColor="text1"/>
          <w:sz w:val="16"/>
        </w:rPr>
        <w:t xml:space="preserve">. As scholars such as </w:t>
      </w:r>
      <w:proofErr w:type="spellStart"/>
      <w:r w:rsidRPr="00B63C0A">
        <w:rPr>
          <w:color w:val="000000" w:themeColor="text1"/>
          <w:sz w:val="16"/>
        </w:rPr>
        <w:t>Maantay</w:t>
      </w:r>
      <w:proofErr w:type="spellEnd"/>
      <w:r w:rsidRPr="00B63C0A">
        <w:rPr>
          <w:color w:val="000000" w:themeColor="text1"/>
          <w:sz w:val="16"/>
        </w:rPr>
        <w:t xml:space="preserve"> (2002) argue, </w:t>
      </w:r>
      <w:r w:rsidRPr="00E76CCD">
        <w:rPr>
          <w:rStyle w:val="StyleUnderline"/>
        </w:rPr>
        <w:t>zoning laws have far-reaching effects on where noxious land uses are located and the environmental and health impacts that arise from such uses</w:t>
      </w:r>
      <w:r w:rsidRPr="00B63C0A">
        <w:rPr>
          <w:color w:val="000000" w:themeColor="text1"/>
          <w:sz w:val="16"/>
        </w:rPr>
        <w:t xml:space="preserve">. She contends that this is the case because </w:t>
      </w:r>
      <w:r w:rsidRPr="00E76CCD">
        <w:rPr>
          <w:rStyle w:val="StyleUnderline"/>
        </w:rPr>
        <w:t>zoning acts as a driver of where noxious land uses can be legally located within a municipality.</w:t>
      </w:r>
      <w:r w:rsidRPr="00B63C0A">
        <w:rPr>
          <w:color w:val="000000" w:themeColor="text1"/>
          <w:sz w:val="16"/>
        </w:rPr>
        <w:t xml:space="preserve"> Boone (2005) makes a similar argument. In America, </w:t>
      </w:r>
      <w:r w:rsidRPr="00E76CCD">
        <w:rPr>
          <w:rStyle w:val="StyleUnderline"/>
        </w:rPr>
        <w:t xml:space="preserve">the use of zoning laws to promote and enforce segregation is ubiquitous. </w:t>
      </w:r>
      <w:r w:rsidRPr="00B63C0A">
        <w:rPr>
          <w:color w:val="000000" w:themeColor="text1"/>
          <w:sz w:val="16"/>
        </w:rPr>
        <w:t xml:space="preserve">Initially, zoning laws were developed and used as a mechanism to separate land uses, to regulate building heights, and to protect the aesthetic character of neighborhoods. However, </w:t>
      </w:r>
      <w:r w:rsidRPr="00E76CCD">
        <w:rPr>
          <w:rStyle w:val="StyleUnderline"/>
        </w:rPr>
        <w:t>during the early twentieth century, zoning ordinances evolved, and many cities used them to separate Blacks and other minorities from White residents</w:t>
      </w:r>
      <w:r w:rsidRPr="00B63C0A">
        <w:rPr>
          <w:color w:val="000000" w:themeColor="text1"/>
          <w:sz w:val="16"/>
        </w:rPr>
        <w:t xml:space="preserve"> (D.E. Taylor, 2009). H.L. Pollard, a notable attorney for </w:t>
      </w:r>
      <w:r w:rsidRPr="00E76CCD">
        <w:rPr>
          <w:rStyle w:val="StyleUnderline"/>
        </w:rPr>
        <w:t>the Los Angeles Realty Board and the California Real Estate Association, claims that “racial hatred played no small part in bringing to the front some of the early districting ordinances that were sustained by the United States Supreme Court, thus giving us our first important zoning decisions”</w:t>
      </w:r>
      <w:r w:rsidRPr="00B63C0A">
        <w:rPr>
          <w:color w:val="000000" w:themeColor="text1"/>
          <w:sz w:val="16"/>
        </w:rPr>
        <w:t xml:space="preserve"> (qtd. in Weiss, 1987: 83– 84). Though the last of the racially restrictive zoning laws were struck down by the courts decades ago, </w:t>
      </w:r>
      <w:r w:rsidRPr="00E76CCD">
        <w:rPr>
          <w:rStyle w:val="StyleUnderline"/>
        </w:rPr>
        <w:t xml:space="preserve">the lingering effects of racial zoning are still evident. </w:t>
      </w:r>
      <w:r w:rsidRPr="00B63C0A">
        <w:rPr>
          <w:color w:val="000000" w:themeColor="text1"/>
          <w:sz w:val="16"/>
        </w:rPr>
        <w:t xml:space="preserve">This is the case because zoning </w:t>
      </w:r>
      <w:r w:rsidRPr="00E76CCD">
        <w:rPr>
          <w:rStyle w:val="StyleUnderline"/>
        </w:rPr>
        <w:t>laws stipulating where people of different races or ethnic groups could live were coupled with powerful institutional tools and practices aimed at controlling residential and industrial land uses and fostering segregation. These were buttressed by deep-rooted prejudice and the individual and collective discriminatory behavior of ordinary citizens.</w:t>
      </w:r>
      <w:r w:rsidRPr="00B63C0A">
        <w:rPr>
          <w:color w:val="000000" w:themeColor="text1"/>
          <w:sz w:val="16"/>
        </w:rPr>
        <w:t xml:space="preserve"> As this chapter shows, historical discriminatory zoning laws have lingering impacts on residential patterns. This chapter discusses a variety of zoning laws and the myriad of ways in which they were used to restrict Blacks’ and other minorities’ residence and movement in cities. </w:t>
      </w:r>
      <w:r w:rsidRPr="00E76CCD">
        <w:rPr>
          <w:rStyle w:val="StyleUnderline"/>
        </w:rPr>
        <w:t xml:space="preserve">Racial zoning laws — which were more commonly used in southern and western cities than in northern ones — were enacted for the following purposes: 1. To designate separate city blocks on which Whites lived and ones on which Blacks and other people of color lived 2. To withhold building permits from people trying to build in areas where </w:t>
      </w:r>
      <w:proofErr w:type="gramStart"/>
      <w:r w:rsidRPr="00E76CCD">
        <w:rPr>
          <w:rStyle w:val="StyleUnderline"/>
        </w:rPr>
        <w:t>the majority of</w:t>
      </w:r>
      <w:proofErr w:type="gramEnd"/>
      <w:r w:rsidRPr="00E76CCD">
        <w:rPr>
          <w:rStyle w:val="StyleUnderline"/>
        </w:rPr>
        <w:t xml:space="preserve"> the residents were of a different racial group than the applicant 3. To make it illegal for people to live on a street where the majority of the residents were of a racial </w:t>
      </w:r>
      <w:proofErr w:type="gramStart"/>
      <w:r w:rsidRPr="00E76CCD">
        <w:rPr>
          <w:rStyle w:val="StyleUnderline"/>
        </w:rPr>
        <w:t>group</w:t>
      </w:r>
      <w:proofErr w:type="gramEnd"/>
      <w:r w:rsidRPr="00E76CCD">
        <w:rPr>
          <w:rStyle w:val="StyleUnderline"/>
        </w:rPr>
        <w:t xml:space="preserve"> they were forbidden by law to marry</w:t>
      </w:r>
      <w:r w:rsidRPr="00B63C0A">
        <w:rPr>
          <w:color w:val="000000" w:themeColor="text1"/>
          <w:sz w:val="16"/>
        </w:rPr>
        <w:t xml:space="preserve"> (</w:t>
      </w:r>
      <w:proofErr w:type="spellStart"/>
      <w:r w:rsidRPr="00B63C0A">
        <w:rPr>
          <w:color w:val="000000" w:themeColor="text1"/>
          <w:sz w:val="16"/>
        </w:rPr>
        <w:t>antimiscegenation</w:t>
      </w:r>
      <w:proofErr w:type="spellEnd"/>
      <w:r w:rsidRPr="00B63C0A">
        <w:rPr>
          <w:color w:val="000000" w:themeColor="text1"/>
          <w:sz w:val="16"/>
        </w:rPr>
        <w:t>) 4</w:t>
      </w:r>
      <w:r w:rsidRPr="00E76CCD">
        <w:rPr>
          <w:rStyle w:val="StyleUnderline"/>
        </w:rPr>
        <w:t xml:space="preserve">. To create buffer strips to separate Blacks and Whites 5. To create agreements between Whites and Blacks about racial districts each would inhabit 6. To invoke executive military segregation orders 7. To designate Black and other minority neighborhoods as commercial, industrial, or manufacturing districts Widespread violence, </w:t>
      </w:r>
      <w:r w:rsidRPr="00E76CCD">
        <w:rPr>
          <w:rStyle w:val="StyleUnderline"/>
        </w:rPr>
        <w:lastRenderedPageBreak/>
        <w:t xml:space="preserve">threats, and intimidation accompanied the institution of these ordinances. In addition, walls, fences, and other physical barriers were constructed to hinder the movement of Blacks and to enforce segregation. </w:t>
      </w:r>
      <w:r w:rsidRPr="00B63C0A">
        <w:rPr>
          <w:color w:val="000000" w:themeColor="text1"/>
          <w:sz w:val="16"/>
        </w:rPr>
        <w:t>The ensuing racial conflicts spilled into the courts, where litigation was frequent, tactical, and long running.</w:t>
      </w:r>
    </w:p>
    <w:p w14:paraId="18A42AD7" w14:textId="77777777" w:rsidR="00E45B40" w:rsidRDefault="00E45B40" w:rsidP="00E45B40">
      <w:pPr>
        <w:pStyle w:val="Heading4"/>
      </w:pPr>
      <w:r>
        <w:t>Exclusionary zoning practices that determine the location of industrial sites, homes, and businesses have been consistently leveraged to reproduce unofficial segregation that restricts black folk to urban communities that face disproportionate ecological devastation.</w:t>
      </w:r>
    </w:p>
    <w:p w14:paraId="6D0C3AB1" w14:textId="77777777" w:rsidR="00E45B40" w:rsidRPr="00B63C0A" w:rsidRDefault="00E45B40" w:rsidP="00E45B40">
      <w:r w:rsidRPr="00B63C0A">
        <w:rPr>
          <w:rStyle w:val="Heading4Char"/>
        </w:rPr>
        <w:t>Taylor ’14</w:t>
      </w:r>
      <w:r>
        <w:t xml:space="preserve"> – adjunct professor of food systems at the University of Michigan and leading expert in the field of institutional diversity and workforce dynamics in the environmental sector (</w:t>
      </w:r>
      <w:proofErr w:type="spellStart"/>
      <w:r>
        <w:t>Dorceta</w:t>
      </w:r>
      <w:proofErr w:type="spellEnd"/>
      <w:r>
        <w:t xml:space="preserve"> E. Taylor, “</w:t>
      </w:r>
      <w:r w:rsidRPr="00B63C0A">
        <w:t xml:space="preserve">Toxic </w:t>
      </w:r>
      <w:proofErr w:type="gramStart"/>
      <w:r w:rsidRPr="00B63C0A">
        <w:t>Communities :</w:t>
      </w:r>
      <w:proofErr w:type="gramEnd"/>
      <w:r w:rsidRPr="00B63C0A">
        <w:t xml:space="preserve"> Environmental Racism, Industrial Pollution, and Residential Mobility</w:t>
      </w:r>
      <w:r>
        <w:t>”,</w:t>
      </w:r>
      <w:r w:rsidRPr="00B63C0A">
        <w:t xml:space="preserve"> New York University Press, 2014</w:t>
      </w:r>
      <w:r>
        <w:t>, ISBN: 97814798051501479805157, accessed 6-24-2021) //</w:t>
      </w:r>
      <w:proofErr w:type="spellStart"/>
      <w:r>
        <w:t>nikki</w:t>
      </w:r>
      <w:proofErr w:type="spellEnd"/>
    </w:p>
    <w:p w14:paraId="0934882C" w14:textId="77777777" w:rsidR="00E45B40" w:rsidRPr="00B63C0A" w:rsidRDefault="00E45B40" w:rsidP="00E45B40">
      <w:pPr>
        <w:rPr>
          <w:color w:val="000000" w:themeColor="text1"/>
          <w:sz w:val="16"/>
        </w:rPr>
      </w:pPr>
      <w:r w:rsidRPr="00B63C0A">
        <w:rPr>
          <w:color w:val="000000" w:themeColor="text1"/>
          <w:sz w:val="16"/>
        </w:rPr>
        <w:t>Though the use of racially restrictive zoning laws has all but disappeared and the use of racially restrictive covenants has declined over time</w:t>
      </w:r>
      <w:r w:rsidRPr="00E76CCD">
        <w:rPr>
          <w:rStyle w:val="StyleUnderline"/>
        </w:rPr>
        <w:t>, zoning laws are still being used to limit minority housing options.</w:t>
      </w:r>
      <w:r w:rsidRPr="00B63C0A">
        <w:rPr>
          <w:color w:val="000000" w:themeColor="text1"/>
          <w:sz w:val="16"/>
        </w:rPr>
        <w:t xml:space="preserve"> That is, zoning can be used in indirect ways to promote residential segregation without specifically naming a particular racial or ethnic group as the target. </w:t>
      </w:r>
      <w:r w:rsidRPr="00E76CCD">
        <w:rPr>
          <w:rStyle w:val="StyleUnderline"/>
        </w:rPr>
        <w:t>One tactic has involved the creation of rigid zoning laws that are either relaxed or not enforced for Whites but are strictly enforced for Blacks and other minorities. Another tactic is to encapsulate Black communities in commercial and industrial zones. For instance, when Ford Motor Company moved its plant to Milpitas, California, and the labor union attempted to construct housing for Black workers, the city rezoned the site for industrial use</w:t>
      </w:r>
      <w:r w:rsidRPr="00B63C0A">
        <w:rPr>
          <w:color w:val="000000" w:themeColor="text1"/>
          <w:sz w:val="16"/>
        </w:rPr>
        <w:t xml:space="preserve"> (Abrams 1966). Exclusionary zoning is another practice that can be used to manipulate the racial composition of a community. </w:t>
      </w:r>
      <w:r w:rsidRPr="00E76CCD">
        <w:rPr>
          <w:rStyle w:val="StyleUnderline"/>
        </w:rPr>
        <w:t>Exclusionary zoning practices are pervasive and persistent</w:t>
      </w:r>
      <w:r w:rsidRPr="00B63C0A">
        <w:rPr>
          <w:color w:val="000000" w:themeColor="text1"/>
          <w:sz w:val="16"/>
        </w:rPr>
        <w:t xml:space="preserve">. They represent a subtle use of zoning to achieve discriminatory ends. </w:t>
      </w:r>
      <w:r w:rsidRPr="00E76CCD">
        <w:rPr>
          <w:rStyle w:val="StyleUnderline"/>
        </w:rPr>
        <w:t>Rather than devise ordinances stipulating which people can live and build where, exclusionary zoning achieves segregation by focusing on the regulation of housing units and lots.</w:t>
      </w:r>
      <w:r w:rsidRPr="00B63C0A">
        <w:rPr>
          <w:color w:val="000000" w:themeColor="text1"/>
          <w:sz w:val="16"/>
        </w:rPr>
        <w:t xml:space="preserve"> Exclusionary zoning </w:t>
      </w:r>
      <w:r w:rsidRPr="00E76CCD">
        <w:rPr>
          <w:rStyle w:val="StyleUnderline"/>
        </w:rPr>
        <w:t xml:space="preserve">typically involves practices that result in the exclusion of certain types of residents from a particular area by controlling the type of residential development that occurs there. This involves zoning for large lots, low-density development, growth-management strategies such as moratoria on the construction of new housing, huge exaction fees for new development, a ban or limit on the development of multifamily housing units, a ban on mobile homes and prefabricated (factory-built) dwellings, architectural design specifications, and deep setback requirements. Such exclusionary zoning has the effect of keeping poor people, large families, older residents, single individuals, and racial and ethnic minorities out of </w:t>
      </w:r>
      <w:proofErr w:type="gramStart"/>
      <w:r w:rsidRPr="00E76CCD">
        <w:rPr>
          <w:rStyle w:val="StyleUnderline"/>
        </w:rPr>
        <w:t>particular areas</w:t>
      </w:r>
      <w:proofErr w:type="gramEnd"/>
      <w:r w:rsidRPr="00B63C0A">
        <w:rPr>
          <w:color w:val="000000" w:themeColor="text1"/>
          <w:sz w:val="16"/>
        </w:rPr>
        <w:t xml:space="preserve"> (Britton v. Town of Chester, 1991; Collin, 1992; </w:t>
      </w:r>
      <w:proofErr w:type="spellStart"/>
      <w:r w:rsidRPr="00B63C0A">
        <w:rPr>
          <w:color w:val="000000" w:themeColor="text1"/>
          <w:sz w:val="16"/>
        </w:rPr>
        <w:t>Ritzdorf</w:t>
      </w:r>
      <w:proofErr w:type="spellEnd"/>
      <w:r w:rsidRPr="00B63C0A">
        <w:rPr>
          <w:color w:val="000000" w:themeColor="text1"/>
          <w:sz w:val="16"/>
        </w:rPr>
        <w:t xml:space="preserve">, 1997; </w:t>
      </w:r>
      <w:proofErr w:type="spellStart"/>
      <w:r w:rsidRPr="00B63C0A">
        <w:rPr>
          <w:color w:val="000000" w:themeColor="text1"/>
          <w:sz w:val="16"/>
        </w:rPr>
        <w:t>Maantay</w:t>
      </w:r>
      <w:proofErr w:type="spellEnd"/>
      <w:r w:rsidRPr="00B63C0A">
        <w:rPr>
          <w:color w:val="000000" w:themeColor="text1"/>
          <w:sz w:val="16"/>
        </w:rPr>
        <w:t xml:space="preserve">, 2002; </w:t>
      </w:r>
      <w:proofErr w:type="spellStart"/>
      <w:r w:rsidRPr="00B63C0A">
        <w:rPr>
          <w:color w:val="000000" w:themeColor="text1"/>
          <w:sz w:val="16"/>
        </w:rPr>
        <w:t>Clingermayer</w:t>
      </w:r>
      <w:proofErr w:type="spellEnd"/>
      <w:r w:rsidRPr="00B63C0A">
        <w:rPr>
          <w:color w:val="000000" w:themeColor="text1"/>
          <w:sz w:val="16"/>
        </w:rPr>
        <w:t xml:space="preserve">, 2004; </w:t>
      </w:r>
      <w:proofErr w:type="spellStart"/>
      <w:r w:rsidRPr="00B63C0A">
        <w:rPr>
          <w:color w:val="000000" w:themeColor="text1"/>
          <w:sz w:val="16"/>
        </w:rPr>
        <w:t>Fischel</w:t>
      </w:r>
      <w:proofErr w:type="spellEnd"/>
      <w:r w:rsidRPr="00B63C0A">
        <w:rPr>
          <w:color w:val="000000" w:themeColor="text1"/>
          <w:sz w:val="16"/>
        </w:rPr>
        <w:t xml:space="preserve">, 2004; </w:t>
      </w:r>
      <w:proofErr w:type="spellStart"/>
      <w:r w:rsidRPr="00B63C0A">
        <w:rPr>
          <w:color w:val="000000" w:themeColor="text1"/>
          <w:sz w:val="16"/>
        </w:rPr>
        <w:t>Connerly</w:t>
      </w:r>
      <w:proofErr w:type="spellEnd"/>
      <w:r w:rsidRPr="00B63C0A">
        <w:rPr>
          <w:color w:val="000000" w:themeColor="text1"/>
          <w:sz w:val="16"/>
        </w:rPr>
        <w:t xml:space="preserve">, 2005; C. Arnold, 2007; Park and Pellow, 2011). A case in point is Blackjack, Missouri. In 1970, this predominantly White suburb of St. Louis was chosen as the site on which a nonprofit organization affiliated with the Methodist Church planned to build federally subsidized townhouses on 25 acres for low- and moderate-income Black and White families. Within nine months of the announcement, Blackjack was incorporated, and the community passed a zoning ordinance that limited development to three homes per acre. This ordinance effectively squashed plans for subsidized housing. The Department of Justice filed suit, and the lower court upheld the zoning ordinance. However, the circuit court overturned the lower court ruling in 1974. The U.S. Supreme Court let the circuit court ruling stand (United States v. City of Blackjack, 1974; King, 1978). The zoning ordinance specifying large lot development in Arlington Heights (a suburb of Chicago) was challenged in court by the Metropolitan Housing Development Corporation in 1972. The lower court ruled in favor of the city in 1974, but the court of appeals, arguing that the zoning ordinance would have a discriminatory effect, overturned the ruling. </w:t>
      </w:r>
      <w:r w:rsidRPr="00E76CCD">
        <w:rPr>
          <w:rStyle w:val="StyleUnderline"/>
        </w:rPr>
        <w:t xml:space="preserve">The U.S. Supreme Court sided with the city in reversing the decision of the court of appeals. Supreme Court justices argued that even if an ordinance had a racially disproportionate impact, </w:t>
      </w:r>
      <w:r w:rsidRPr="00E76CCD">
        <w:rPr>
          <w:rStyle w:val="StyleUnderline"/>
        </w:rPr>
        <w:lastRenderedPageBreak/>
        <w:t>that was not sufficient grounds to strike it down.</w:t>
      </w:r>
      <w:r w:rsidRPr="00B63C0A">
        <w:rPr>
          <w:color w:val="000000" w:themeColor="text1"/>
          <w:sz w:val="16"/>
        </w:rPr>
        <w:t xml:space="preserve"> The Supreme Court did remand the case to the court of appeals to examine whether the ordinance violated the Fair Housing Act (Village of Arlington Heights v. Metropolitan Housing, 1977).</w:t>
      </w:r>
    </w:p>
    <w:p w14:paraId="3F58BACE" w14:textId="77777777" w:rsidR="00E45B40" w:rsidRDefault="00E45B40" w:rsidP="00E45B40">
      <w:pPr>
        <w:pStyle w:val="Heading4"/>
        <w:rPr>
          <w:rStyle w:val="Style13ptBold"/>
          <w:b/>
          <w:bCs w:val="0"/>
        </w:rPr>
      </w:pPr>
      <w:r w:rsidRPr="00B63C0A">
        <w:rPr>
          <w:rStyle w:val="Style13ptBold"/>
          <w:b/>
          <w:bCs w:val="0"/>
        </w:rPr>
        <w:t xml:space="preserve">Empirical examples </w:t>
      </w:r>
      <w:r>
        <w:rPr>
          <w:rStyle w:val="Style13ptBold"/>
          <w:b/>
          <w:bCs w:val="0"/>
        </w:rPr>
        <w:t xml:space="preserve">prove -- </w:t>
      </w:r>
      <w:r w:rsidRPr="00B63C0A">
        <w:rPr>
          <w:rStyle w:val="Style13ptBold"/>
          <w:b/>
          <w:bCs w:val="0"/>
        </w:rPr>
        <w:t xml:space="preserve">zoning laws are </w:t>
      </w:r>
      <w:proofErr w:type="gramStart"/>
      <w:r w:rsidRPr="00B63C0A">
        <w:rPr>
          <w:rStyle w:val="Style13ptBold"/>
          <w:b/>
          <w:bCs w:val="0"/>
        </w:rPr>
        <w:t>manipulate</w:t>
      </w:r>
      <w:proofErr w:type="gramEnd"/>
      <w:r w:rsidRPr="00B63C0A">
        <w:rPr>
          <w:rStyle w:val="Style13ptBold"/>
          <w:b/>
          <w:bCs w:val="0"/>
        </w:rPr>
        <w:t xml:space="preserve"> to locate </w:t>
      </w:r>
      <w:r>
        <w:rPr>
          <w:rStyle w:val="Style13ptBold"/>
          <w:b/>
          <w:bCs w:val="0"/>
        </w:rPr>
        <w:t>waste treatment facilities, construction and demolition plants, sewer outfalls, junkyards, etc. in racialized neighborhoods.</w:t>
      </w:r>
    </w:p>
    <w:p w14:paraId="4A033ADD" w14:textId="77777777" w:rsidR="00E45B40" w:rsidRPr="00B63C0A" w:rsidRDefault="00E45B40" w:rsidP="00E45B40">
      <w:r w:rsidRPr="00B63C0A">
        <w:rPr>
          <w:rStyle w:val="Heading4Char"/>
        </w:rPr>
        <w:t>Taylor ’14</w:t>
      </w:r>
      <w:r>
        <w:t xml:space="preserve"> – adjunct professor of food systems at the University of Michigan and leading expert in the field of institutional diversity and workforce dynamics in the environmental sector (</w:t>
      </w:r>
      <w:proofErr w:type="spellStart"/>
      <w:r>
        <w:t>Dorceta</w:t>
      </w:r>
      <w:proofErr w:type="spellEnd"/>
      <w:r>
        <w:t xml:space="preserve"> E. Taylor, “</w:t>
      </w:r>
      <w:r w:rsidRPr="00B63C0A">
        <w:t xml:space="preserve">Toxic </w:t>
      </w:r>
      <w:proofErr w:type="gramStart"/>
      <w:r w:rsidRPr="00B63C0A">
        <w:t>Communities :</w:t>
      </w:r>
      <w:proofErr w:type="gramEnd"/>
      <w:r w:rsidRPr="00B63C0A">
        <w:t xml:space="preserve"> Environmental Racism, Industrial Pollution, and Residential Mobility</w:t>
      </w:r>
      <w:r>
        <w:t>”,</w:t>
      </w:r>
      <w:r w:rsidRPr="00B63C0A">
        <w:t xml:space="preserve"> New York University Press, 2014</w:t>
      </w:r>
      <w:r>
        <w:t>, ISBN: 97814798051501479805157, accessed 6-24-2021) //</w:t>
      </w:r>
      <w:proofErr w:type="spellStart"/>
      <w:r>
        <w:t>nikki</w:t>
      </w:r>
      <w:proofErr w:type="spellEnd"/>
    </w:p>
    <w:p w14:paraId="78F61BCE" w14:textId="2C18D1B0" w:rsidR="00E45B40" w:rsidRDefault="00E45B40" w:rsidP="00E45B40">
      <w:pPr>
        <w:rPr>
          <w:color w:val="000000" w:themeColor="text1"/>
          <w:sz w:val="16"/>
        </w:rPr>
      </w:pPr>
      <w:r w:rsidRPr="00B63C0A">
        <w:rPr>
          <w:color w:val="000000" w:themeColor="text1"/>
          <w:sz w:val="16"/>
        </w:rPr>
        <w:t xml:space="preserve">Researchers have studied the impacts of expulsive zoning on minority and low-income communities. Rabin’s (1990) study of 12 communities documented how </w:t>
      </w:r>
      <w:r w:rsidRPr="00E76CCD">
        <w:rPr>
          <w:rStyle w:val="StyleUnderline"/>
        </w:rPr>
        <w:t>minority and low-income neighborhoods have been rezoned to accommodate unwanted land uses and environmental hazards.</w:t>
      </w:r>
      <w:r w:rsidRPr="00B63C0A">
        <w:rPr>
          <w:color w:val="000000" w:themeColor="text1"/>
          <w:sz w:val="16"/>
        </w:rPr>
        <w:t xml:space="preserve"> Rabin refers to this practice as </w:t>
      </w:r>
      <w:r w:rsidRPr="00E76CCD">
        <w:rPr>
          <w:rStyle w:val="StyleUnderline"/>
        </w:rPr>
        <w:t xml:space="preserve">“expulsive zoning,” as it has the effect of driving out both residents and land uses that can afford to move. Municipalities often manipulate zoning so that minority and </w:t>
      </w:r>
      <w:proofErr w:type="spellStart"/>
      <w:r w:rsidRPr="00E76CCD">
        <w:rPr>
          <w:rStyle w:val="StyleUnderline"/>
        </w:rPr>
        <w:t>lowincome</w:t>
      </w:r>
      <w:proofErr w:type="spellEnd"/>
      <w:r w:rsidRPr="00E76CCD">
        <w:rPr>
          <w:rStyle w:val="StyleUnderline"/>
        </w:rPr>
        <w:t xml:space="preserve"> neighborhoods are included in or abut industrial zones.</w:t>
      </w:r>
      <w:r w:rsidRPr="00B63C0A">
        <w:rPr>
          <w:color w:val="000000" w:themeColor="text1"/>
          <w:sz w:val="16"/>
        </w:rPr>
        <w:t xml:space="preserve"> A 1998 study examined zoning patterns in 31 census tracts in seven cities (Anaheim, Costa Mesa, Orange, and Santa Ana in California; Pittsburgh; San Antonio; and Wichita). In all the cities studied, </w:t>
      </w:r>
      <w:r w:rsidRPr="007C2FB7">
        <w:rPr>
          <w:rStyle w:val="StyleUnderline"/>
        </w:rPr>
        <w:t>census tracts that had high concentrations of minorities and were low income were subject to more intensive zoning (industrial and commercial)</w:t>
      </w:r>
      <w:r w:rsidRPr="00B63C0A">
        <w:rPr>
          <w:color w:val="000000" w:themeColor="text1"/>
          <w:sz w:val="16"/>
        </w:rPr>
        <w:t xml:space="preserve"> than were tracts that were high income and had low concentrations of minorities. The study found that 13 of the 19 low-income, high-minority census tracts had some industrial zoning, and in seven of the tracts, more than 20% of the tract was zoned for industrial uses. In comparison, of the 12 high-income, low-minority tracts, only one was zoned industrial. The study also found that commercial land uses were also more likely to be concentrated in low-income, high-minority tracts than in other tracts (C. Arnold, 1998, 2007). </w:t>
      </w:r>
      <w:proofErr w:type="spellStart"/>
      <w:r w:rsidRPr="00B63C0A">
        <w:rPr>
          <w:color w:val="000000" w:themeColor="text1"/>
          <w:sz w:val="16"/>
        </w:rPr>
        <w:t>Maantay</w:t>
      </w:r>
      <w:proofErr w:type="spellEnd"/>
      <w:r w:rsidRPr="00B63C0A">
        <w:rPr>
          <w:color w:val="000000" w:themeColor="text1"/>
          <w:sz w:val="16"/>
        </w:rPr>
        <w:t xml:space="preserve"> studied how changing the zoning designation of portions of a municipality impacted residents. She examined the expansion and contraction of M zones (manufacturing zones) in New York City from 1961 to 1998. In New York City</w:t>
      </w:r>
      <w:r w:rsidRPr="00B63C0A">
        <w:rPr>
          <w:sz w:val="16"/>
        </w:rPr>
        <w:t xml:space="preserve">, </w:t>
      </w:r>
      <w:r w:rsidRPr="00B63C0A">
        <w:rPr>
          <w:rStyle w:val="StyleUnderline"/>
        </w:rPr>
        <w:t xml:space="preserve">M zones tend to host facilities such as waste transfer stations, medical waste treatment facilities, sludge </w:t>
      </w:r>
      <w:proofErr w:type="spellStart"/>
      <w:r w:rsidRPr="00B63C0A">
        <w:rPr>
          <w:rStyle w:val="StyleUnderline"/>
        </w:rPr>
        <w:t>pelletization</w:t>
      </w:r>
      <w:proofErr w:type="spellEnd"/>
      <w:r w:rsidRPr="00B63C0A">
        <w:rPr>
          <w:rStyle w:val="StyleUnderline"/>
        </w:rPr>
        <w:t xml:space="preserve"> plants, </w:t>
      </w:r>
      <w:proofErr w:type="gramStart"/>
      <w:r w:rsidRPr="00B63C0A">
        <w:rPr>
          <w:rStyle w:val="StyleUnderline"/>
        </w:rPr>
        <w:t>waste water</w:t>
      </w:r>
      <w:proofErr w:type="gramEnd"/>
      <w:r w:rsidRPr="00B63C0A">
        <w:rPr>
          <w:rStyle w:val="StyleUnderline"/>
        </w:rPr>
        <w:t xml:space="preserve"> treatment plants, recycling facilities, construction and demolition debris processing plants, combined sewer overflow outfalls, junkyards, and marine transfer stations.</w:t>
      </w:r>
      <w:r w:rsidRPr="00B63C0A">
        <w:rPr>
          <w:sz w:val="16"/>
        </w:rPr>
        <w:t xml:space="preserve"> </w:t>
      </w:r>
      <w:proofErr w:type="spellStart"/>
      <w:r w:rsidRPr="00B63C0A">
        <w:rPr>
          <w:sz w:val="16"/>
        </w:rPr>
        <w:t>Maantay’s</w:t>
      </w:r>
      <w:proofErr w:type="spellEnd"/>
      <w:r w:rsidRPr="00B63C0A">
        <w:rPr>
          <w:sz w:val="16"/>
        </w:rPr>
        <w:t xml:space="preserve"> research found that the people living in or directly adjacent to major M zones were predominantly minority and poor</w:t>
      </w:r>
      <w:r w:rsidRPr="00B63C0A">
        <w:rPr>
          <w:color w:val="000000" w:themeColor="text1"/>
          <w:sz w:val="16"/>
        </w:rPr>
        <w:t xml:space="preserve">. More specifically, </w:t>
      </w:r>
      <w:r w:rsidRPr="00B63C0A">
        <w:rPr>
          <w:rStyle w:val="StyleUnderline"/>
        </w:rPr>
        <w:t>minorities constituted 77.1% of the residents of the Bronx in 1990 but 87.4% of those living in M zones in the borough. In Brooklyn, where minorities constituted 59.7% of the borough’s population in 1990, they constituted 63.6% of the residents living in M zones. Similarly, minorities constituted 19.8% of the residents of Staten Island but 33.1% of those living in the borough’s M zones. Overall, minorities constituted 56.6% of New York City’s residents in 1990 but 60.7% of those living in M zones in the metropolis.</w:t>
      </w:r>
      <w:r w:rsidRPr="00B63C0A">
        <w:rPr>
          <w:color w:val="000000" w:themeColor="text1"/>
          <w:sz w:val="16"/>
        </w:rPr>
        <w:t xml:space="preserve"> </w:t>
      </w:r>
      <w:proofErr w:type="spellStart"/>
      <w:r w:rsidRPr="00B63C0A">
        <w:rPr>
          <w:color w:val="000000" w:themeColor="text1"/>
          <w:sz w:val="16"/>
        </w:rPr>
        <w:t>Maantay</w:t>
      </w:r>
      <w:proofErr w:type="spellEnd"/>
      <w:r w:rsidRPr="00B63C0A">
        <w:rPr>
          <w:color w:val="000000" w:themeColor="text1"/>
          <w:sz w:val="16"/>
        </w:rPr>
        <w:t xml:space="preserve"> also found that the Bronx, the least affluent borough in the city, had the most major increases in M zones from 1961 to 1998; Manhattan had the most significant decreases in M zones in that period (</w:t>
      </w:r>
      <w:proofErr w:type="spellStart"/>
      <w:r w:rsidRPr="00B63C0A">
        <w:rPr>
          <w:color w:val="000000" w:themeColor="text1"/>
          <w:sz w:val="16"/>
        </w:rPr>
        <w:t>Maantay</w:t>
      </w:r>
      <w:proofErr w:type="spellEnd"/>
      <w:r w:rsidRPr="00B63C0A">
        <w:rPr>
          <w:color w:val="000000" w:themeColor="text1"/>
          <w:sz w:val="16"/>
        </w:rPr>
        <w:t xml:space="preserve">, 2002). Downey (2005) came to an opposite conclusion after studying Detroit. He argues that Detroit’s Black community expanded along its fringes rather than along the city’s manufacturing corridors. Hence, Blacks were not found disproportionately in manufacturing neighborhoods and corridors. However, historical context is important in studying cities such as Detroit. Depending on the </w:t>
      </w:r>
      <w:proofErr w:type="gramStart"/>
      <w:r w:rsidRPr="00B63C0A">
        <w:rPr>
          <w:color w:val="000000" w:themeColor="text1"/>
          <w:sz w:val="16"/>
        </w:rPr>
        <w:t>time period</w:t>
      </w:r>
      <w:proofErr w:type="gramEnd"/>
      <w:r w:rsidRPr="00B63C0A">
        <w:rPr>
          <w:color w:val="000000" w:themeColor="text1"/>
          <w:sz w:val="16"/>
        </w:rPr>
        <w:t xml:space="preserve"> examined, one may or may not find Blacks and other minorities living in close proximity to industrial facilities. For instance, up until the late nineteenth century, Detroit was a walking city without public transportation. Consequently, White ethnic neighborhoods sprang up around the factories, as workers lived close to their workplace (Farley, Danziger, and Holzer, 2000). In 1910, Blacks constituted a mere 1.2% of the city’s population, and as late as 1940, only 9.2% of the residents of the city were Black (Gibson and Jung, 2005). However, when the Black population began to increase rapidly during the 1940s, many of the White ethnic neighborhoods resorted to violence and the use of restrictive covenants to deter Blacks from moving in. Hurley (1997a, 1997b) argues that this was the case in St. Louis and East St. Louis, where working-class Whites lived close to the factories and restrictive covenants and other discriminatory real estate practices prevented Blacks from living close to industrial districts.</w:t>
      </w:r>
    </w:p>
    <w:p w14:paraId="2B16D890" w14:textId="77777777" w:rsidR="00E45B40" w:rsidRDefault="00E45B40" w:rsidP="00E45B40">
      <w:pPr>
        <w:pStyle w:val="Heading4"/>
      </w:pPr>
      <w:r>
        <w:lastRenderedPageBreak/>
        <w:t xml:space="preserve">It’s no surprise or coincidence that Black people are geographically positioned right next to the </w:t>
      </w:r>
      <w:proofErr w:type="spellStart"/>
      <w:r>
        <w:t>the</w:t>
      </w:r>
      <w:proofErr w:type="spellEnd"/>
      <w:r>
        <w:t xml:space="preserve"> most contaminated and toxic water sources—historically, Black life is deemed responsible for crisis and thus expendable. </w:t>
      </w:r>
    </w:p>
    <w:p w14:paraId="267ED1B3" w14:textId="77777777" w:rsidR="00E45B40" w:rsidRPr="00B57C6D" w:rsidRDefault="00E45B40" w:rsidP="00E45B40">
      <w:r w:rsidRPr="00B57C6D">
        <w:t xml:space="preserve">Ellen </w:t>
      </w:r>
      <w:r w:rsidRPr="00B57C6D">
        <w:rPr>
          <w:rFonts w:eastAsiaTheme="majorEastAsia" w:cstheme="majorBidi"/>
          <w:b/>
          <w:bCs/>
          <w:sz w:val="26"/>
          <w:szCs w:val="26"/>
        </w:rPr>
        <w:t>Stroud 99,</w:t>
      </w:r>
      <w:r w:rsidRPr="00B57C6D">
        <w:t xml:space="preserve"> “</w:t>
      </w:r>
      <w:r>
        <w:t xml:space="preserve">Troubled Waters in Ecotopia: Environmental Racism in Portland, Oregon,” </w:t>
      </w:r>
      <w:r w:rsidRPr="00B57C6D">
        <w:t>RADICAL HISTORY REVIEW 74:65-95 1999</w:t>
      </w:r>
      <w:r>
        <w:t xml:space="preserve">. </w:t>
      </w:r>
      <w:r w:rsidRPr="00B57C6D">
        <w:t xml:space="preserve">Downloaded from </w:t>
      </w:r>
      <w:hyperlink r:id="rId14" w:history="1">
        <w:r w:rsidRPr="00500D7E">
          <w:rPr>
            <w:rStyle w:val="FollowedHyperlink"/>
          </w:rPr>
          <w:t>http://read.dukeupress.edu/radical-history-review/article-pdf/1999/74/65/466163/ddrhr_1999_74_65.pdf</w:t>
        </w:r>
      </w:hyperlink>
      <w:r>
        <w:t xml:space="preserve"> </w:t>
      </w:r>
    </w:p>
    <w:p w14:paraId="6A3F7B25" w14:textId="77777777" w:rsidR="00E45B40" w:rsidRPr="00B57C6D" w:rsidRDefault="00E45B40" w:rsidP="00E45B40">
      <w:pPr>
        <w:rPr>
          <w:rStyle w:val="StyleUnderline"/>
        </w:rPr>
      </w:pPr>
      <w:r w:rsidRPr="00B57C6D">
        <w:rPr>
          <w:sz w:val="16"/>
        </w:rPr>
        <w:t xml:space="preserve">Environmental and community activists in Portland agree that the slough has been sacrificed to industry. </w:t>
      </w:r>
      <w:r w:rsidRPr="00B57C6D">
        <w:rPr>
          <w:rStyle w:val="StyleUnderline"/>
        </w:rPr>
        <w:t xml:space="preserve">Northwest Environmental Advocates, a Portland environmental group, charges that </w:t>
      </w:r>
      <w:r w:rsidRPr="00961872">
        <w:rPr>
          <w:rStyle w:val="StyleUnderline"/>
          <w:highlight w:val="cyan"/>
        </w:rPr>
        <w:t>the city allowed the slough to become and remain polluted because the communities affected by the slough are primarily communities of color</w:t>
      </w:r>
      <w:r w:rsidRPr="00B57C6D">
        <w:rPr>
          <w:rStyle w:val="StyleUnderline"/>
        </w:rPr>
        <w:t xml:space="preserve">. According to Richard Brown, a community activist who works with Portland’s Black United Front, </w:t>
      </w:r>
      <w:r w:rsidRPr="00961872">
        <w:rPr>
          <w:rStyle w:val="StyleUnderline"/>
          <w:highlight w:val="cyan"/>
        </w:rPr>
        <w:t>many of the people who have fished</w:t>
      </w:r>
      <w:r w:rsidRPr="00B57C6D">
        <w:rPr>
          <w:rStyle w:val="StyleUnderline"/>
        </w:rPr>
        <w:t xml:space="preserve"> for years for subsistence along the slough </w:t>
      </w:r>
      <w:r w:rsidRPr="00961872">
        <w:rPr>
          <w:rStyle w:val="StyleUnderline"/>
          <w:highlight w:val="cyan"/>
        </w:rPr>
        <w:t>are African Americans</w:t>
      </w:r>
      <w:r w:rsidRPr="00B57C6D">
        <w:rPr>
          <w:rStyle w:val="StyleUnderline"/>
        </w:rPr>
        <w:t xml:space="preserve"> and recent immigrants. Although the warning signs at the slough may now be discouraging people from eating the fish that they catch there, many of </w:t>
      </w:r>
      <w:r w:rsidRPr="00961872">
        <w:rPr>
          <w:rStyle w:val="StyleUnderline"/>
          <w:highlight w:val="cyan"/>
        </w:rPr>
        <w:t>these same people live near the slough</w:t>
      </w:r>
      <w:r w:rsidRPr="00B57C6D">
        <w:rPr>
          <w:rStyle w:val="StyleUnderline"/>
        </w:rPr>
        <w:t xml:space="preserve">, and are therefore </w:t>
      </w:r>
      <w:r w:rsidRPr="00961872">
        <w:rPr>
          <w:rStyle w:val="StyleUnderline"/>
          <w:highlight w:val="cyan"/>
        </w:rPr>
        <w:t>at continued risk of exposure to the toxins</w:t>
      </w:r>
      <w:r w:rsidRPr="00B57C6D">
        <w:rPr>
          <w:rStyle w:val="StyleUnderline"/>
        </w:rPr>
        <w:t xml:space="preserve"> located there.6 </w:t>
      </w:r>
      <w:r w:rsidRPr="00961872">
        <w:rPr>
          <w:rStyle w:val="StyleUnderline"/>
          <w:highlight w:val="cyan"/>
        </w:rPr>
        <w:t>The charge of environmental racism is persuasive</w:t>
      </w:r>
      <w:r w:rsidRPr="00B57C6D">
        <w:rPr>
          <w:sz w:val="16"/>
        </w:rPr>
        <w:t xml:space="preserve">. The slough is </w:t>
      </w:r>
      <w:r w:rsidRPr="00B57C6D">
        <w:rPr>
          <w:rStyle w:val="StyleUnderline"/>
        </w:rPr>
        <w:t>the most polluted waterway in Portland</w:t>
      </w:r>
      <w:r w:rsidRPr="00B57C6D">
        <w:rPr>
          <w:sz w:val="16"/>
        </w:rPr>
        <w:t xml:space="preserve">, and possibly in the state. </w:t>
      </w:r>
      <w:r w:rsidRPr="00B57C6D">
        <w:rPr>
          <w:rStyle w:val="StyleUnderline"/>
        </w:rPr>
        <w:t xml:space="preserve">And the neighborhoods </w:t>
      </w:r>
      <w:r w:rsidRPr="00961872">
        <w:rPr>
          <w:rStyle w:val="StyleUnderline"/>
          <w:highlight w:val="cyan"/>
        </w:rPr>
        <w:t>along the slough</w:t>
      </w:r>
      <w:r w:rsidRPr="00B57C6D">
        <w:rPr>
          <w:rStyle w:val="StyleUnderline"/>
        </w:rPr>
        <w:t xml:space="preserve"> have some of the </w:t>
      </w:r>
      <w:r w:rsidRPr="00961872">
        <w:rPr>
          <w:rStyle w:val="StyleUnderline"/>
          <w:highlight w:val="cyan"/>
        </w:rPr>
        <w:t xml:space="preserve">highest percentages of </w:t>
      </w:r>
      <w:proofErr w:type="gramStart"/>
      <w:r w:rsidRPr="00961872">
        <w:rPr>
          <w:rStyle w:val="StyleUnderline"/>
          <w:highlight w:val="cyan"/>
        </w:rPr>
        <w:t>African-American</w:t>
      </w:r>
      <w:proofErr w:type="gramEnd"/>
      <w:r w:rsidRPr="00B57C6D">
        <w:rPr>
          <w:rStyle w:val="StyleUnderline"/>
        </w:rPr>
        <w:t xml:space="preserve"> and recent immigrant r</w:t>
      </w:r>
      <w:r w:rsidRPr="00961872">
        <w:rPr>
          <w:rStyle w:val="StyleUnderline"/>
          <w:highlight w:val="cyan"/>
        </w:rPr>
        <w:t>esidents</w:t>
      </w:r>
      <w:r w:rsidRPr="00B57C6D">
        <w:rPr>
          <w:rStyle w:val="StyleUnderline"/>
        </w:rPr>
        <w:t xml:space="preserve"> of any neighborhoods in the state, a correlation which is </w:t>
      </w:r>
      <w:r w:rsidRPr="00961872">
        <w:rPr>
          <w:rStyle w:val="StyleUnderline"/>
          <w:highlight w:val="cyan"/>
        </w:rPr>
        <w:t>consistent with national patterns</w:t>
      </w:r>
      <w:r w:rsidRPr="00B57C6D">
        <w:rPr>
          <w:sz w:val="16"/>
        </w:rPr>
        <w:t xml:space="preserve">. In recent years, community and environmental activists have Downloaded from http://read.dukeupress.edu/radical-history-review/article-pdf/1999/74/65/466163/ddrhr_1999_74_65.pdf by University of Michigan user on 29 June 2021 68/RADICAL HISTORY REVIEW </w:t>
      </w:r>
      <w:r w:rsidRPr="00B57C6D">
        <w:rPr>
          <w:rStyle w:val="StyleUnderline"/>
        </w:rPr>
        <w:t xml:space="preserve">documented the fact that </w:t>
      </w:r>
      <w:r w:rsidRPr="00961872">
        <w:rPr>
          <w:rStyle w:val="StyleUnderline"/>
          <w:highlight w:val="cyan"/>
        </w:rPr>
        <w:t>non-white people in the United States are significantly more likely than white Americans to live near toxic hazards</w:t>
      </w:r>
      <w:r w:rsidRPr="00B57C6D">
        <w:rPr>
          <w:rStyle w:val="StyleUnderline"/>
        </w:rPr>
        <w:t>,</w:t>
      </w:r>
      <w:r w:rsidRPr="00B57C6D">
        <w:rPr>
          <w:sz w:val="16"/>
        </w:rPr>
        <w:t xml:space="preserve"> and the campaign against "environmental racism" and for "environmental justice" has gained </w:t>
      </w:r>
      <w:proofErr w:type="spellStart"/>
      <w:r w:rsidRPr="00B57C6D">
        <w:rPr>
          <w:sz w:val="16"/>
        </w:rPr>
        <w:t>m~mentum</w:t>
      </w:r>
      <w:proofErr w:type="spellEnd"/>
      <w:r w:rsidRPr="00B57C6D">
        <w:rPr>
          <w:sz w:val="16"/>
        </w:rPr>
        <w:t xml:space="preserve">.~ The most influential study of the correlation between toxic wastes and minority communities has been a 1987 United Church of Christ report titled "Toxic Wastes in The United States: A National Report on the Racial and Socio-Economic Characteristics of Communities with Hazardous Waste Sites." This study, which is cited in most works on environmental </w:t>
      </w:r>
      <w:proofErr w:type="gramStart"/>
      <w:r w:rsidRPr="00B57C6D">
        <w:rPr>
          <w:sz w:val="16"/>
        </w:rPr>
        <w:t>racism</w:t>
      </w:r>
      <w:proofErr w:type="gramEnd"/>
      <w:r w:rsidRPr="00B57C6D">
        <w:rPr>
          <w:sz w:val="16"/>
        </w:rPr>
        <w:t xml:space="preserve"> and which spurred the United States Environmental Protection Agency (EPA) to examine its own practices, found </w:t>
      </w:r>
      <w:r w:rsidRPr="00B57C6D">
        <w:rPr>
          <w:rStyle w:val="StyleUnderline"/>
        </w:rPr>
        <w:t xml:space="preserve">that </w:t>
      </w:r>
      <w:r w:rsidRPr="00961872">
        <w:rPr>
          <w:rStyle w:val="StyleUnderline"/>
          <w:highlight w:val="cyan"/>
        </w:rPr>
        <w:t>80 percent or more of people of color</w:t>
      </w:r>
      <w:r w:rsidRPr="00B57C6D">
        <w:rPr>
          <w:rStyle w:val="StyleUnderline"/>
        </w:rPr>
        <w:t xml:space="preserve"> in the United States </w:t>
      </w:r>
      <w:r w:rsidRPr="00961872">
        <w:rPr>
          <w:rStyle w:val="StyleUnderline"/>
          <w:highlight w:val="cyan"/>
        </w:rPr>
        <w:t>live in communities that have hazardous waste facilities and uncontrolled toxic waste sites.</w:t>
      </w:r>
      <w:r w:rsidRPr="00B57C6D">
        <w:rPr>
          <w:sz w:val="16"/>
        </w:rPr>
        <w:t xml:space="preserve"> Ln addition, </w:t>
      </w:r>
      <w:r w:rsidRPr="00B57C6D">
        <w:rPr>
          <w:rStyle w:val="StyleUnderline"/>
        </w:rPr>
        <w:t xml:space="preserve">the study found that the </w:t>
      </w:r>
      <w:r w:rsidRPr="00961872">
        <w:rPr>
          <w:rStyle w:val="StyleUnderline"/>
          <w:highlight w:val="cyan"/>
        </w:rPr>
        <w:t>complexion</w:t>
      </w:r>
      <w:r w:rsidRPr="00B57C6D">
        <w:rPr>
          <w:rStyle w:val="StyleUnderline"/>
        </w:rPr>
        <w:t xml:space="preserve"> of community residents was the best indicator of whether a toxic waste site would be found in that community, </w:t>
      </w:r>
      <w:r w:rsidRPr="00961872">
        <w:rPr>
          <w:rStyle w:val="StyleUnderline"/>
          <w:highlight w:val="cyan"/>
        </w:rPr>
        <w:t>surpassing even socioeconomic status</w:t>
      </w:r>
      <w:r w:rsidRPr="00B57C6D">
        <w:rPr>
          <w:sz w:val="16"/>
        </w:rPr>
        <w:t xml:space="preserve">.8 Similarly, a 1992 study in the National Law Journal found that among those toxic waste sites that the EPA designated most urgently in need of being cleaned up, </w:t>
      </w:r>
      <w:r w:rsidRPr="00961872">
        <w:rPr>
          <w:rStyle w:val="StyleUnderline"/>
          <w:highlight w:val="cyan"/>
        </w:rPr>
        <w:t>sites in minority neighborhoods were not cleaned up as quickly or as thoroughly</w:t>
      </w:r>
      <w:r w:rsidRPr="00B57C6D">
        <w:rPr>
          <w:rStyle w:val="StyleUnderline"/>
        </w:rPr>
        <w:t xml:space="preserve"> as those in predominantly white areas9 The connection between toxic pollution and poor and non-white communities has been widely accepted, not only by activists, but by government agencies as well.</w:t>
      </w:r>
      <w:r w:rsidRPr="00B57C6D">
        <w:rPr>
          <w:sz w:val="16"/>
        </w:rPr>
        <w:t xml:space="preserve"> In 1992, the EPA published a study that found that "</w:t>
      </w:r>
      <w:r w:rsidRPr="00961872">
        <w:rPr>
          <w:rStyle w:val="StyleUnderline"/>
          <w:highlight w:val="cyan"/>
        </w:rPr>
        <w:t>racial minority</w:t>
      </w:r>
      <w:r w:rsidRPr="00B57C6D">
        <w:rPr>
          <w:rStyle w:val="StyleUnderline"/>
        </w:rPr>
        <w:t xml:space="preserve"> and low-income </w:t>
      </w:r>
      <w:r w:rsidRPr="00961872">
        <w:rPr>
          <w:rStyle w:val="StyleUnderline"/>
          <w:highlight w:val="cyan"/>
        </w:rPr>
        <w:t>populations experience higher</w:t>
      </w:r>
      <w:r w:rsidRPr="00B57C6D">
        <w:rPr>
          <w:rStyle w:val="StyleUnderline"/>
        </w:rPr>
        <w:t xml:space="preserve"> than average exposures to selected </w:t>
      </w:r>
      <w:r w:rsidRPr="00961872">
        <w:rPr>
          <w:rStyle w:val="StyleUnderline"/>
          <w:highlight w:val="cyan"/>
        </w:rPr>
        <w:t>air pollutants</w:t>
      </w:r>
      <w:r w:rsidRPr="00B57C6D">
        <w:rPr>
          <w:rStyle w:val="StyleUnderline"/>
        </w:rPr>
        <w:t xml:space="preserve">, </w:t>
      </w:r>
      <w:r w:rsidRPr="00961872">
        <w:rPr>
          <w:rStyle w:val="StyleUnderline"/>
          <w:highlight w:val="cyan"/>
        </w:rPr>
        <w:t>hazardous waste</w:t>
      </w:r>
      <w:r w:rsidRPr="00B57C6D">
        <w:rPr>
          <w:rStyle w:val="StyleUnderline"/>
        </w:rPr>
        <w:t xml:space="preserve"> facilities, </w:t>
      </w:r>
      <w:r w:rsidRPr="00961872">
        <w:rPr>
          <w:rStyle w:val="StyleUnderline"/>
          <w:highlight w:val="cyan"/>
        </w:rPr>
        <w:t>contaminated</w:t>
      </w:r>
      <w:r w:rsidRPr="00B57C6D">
        <w:rPr>
          <w:rStyle w:val="StyleUnderline"/>
        </w:rPr>
        <w:t xml:space="preserve"> fish and agricultural </w:t>
      </w:r>
      <w:r w:rsidRPr="00961872">
        <w:rPr>
          <w:rStyle w:val="StyleUnderline"/>
          <w:highlight w:val="cyan"/>
        </w:rPr>
        <w:t>pesticides</w:t>
      </w:r>
      <w:r w:rsidRPr="00B57C6D">
        <w:rPr>
          <w:rStyle w:val="StyleUnderline"/>
        </w:rPr>
        <w:t>.''</w:t>
      </w:r>
      <w:r w:rsidRPr="00B57C6D">
        <w:rPr>
          <w:sz w:val="16"/>
        </w:rPr>
        <w:t xml:space="preserve"> In 1994, President Bill Clinton issued an executive order requiring all federal agencies to draw up plans to ensure "environmental equity" in implementing programs." However, the history of this correlation between severe pollution and minority communities is extremely complex. There is not a single racist culprit, nor any one policy or type of policy which can be blamed. When I use the term "environmental racism" to describe what I have found at the Columbia Slough, I do not intend to imply specific, conscious racist action. Rather</w:t>
      </w:r>
      <w:r w:rsidRPr="00B57C6D">
        <w:rPr>
          <w:rStyle w:val="StyleUnderline"/>
        </w:rPr>
        <w:t xml:space="preserve">, I use the term to designate the </w:t>
      </w:r>
      <w:r w:rsidRPr="00961872">
        <w:rPr>
          <w:rStyle w:val="StyleUnderline"/>
          <w:highlight w:val="cyan"/>
        </w:rPr>
        <w:t>geographic and social results of the many interwoven policies and ideas which have created such a striking correlation</w:t>
      </w:r>
      <w:r w:rsidRPr="00B57C6D">
        <w:rPr>
          <w:rStyle w:val="StyleUnderline"/>
        </w:rPr>
        <w:t>. Some of these policies and ideas have involved conscious racism; many have not. However, their combined result is discriminatory.</w:t>
      </w:r>
      <w:r w:rsidRPr="00B57C6D">
        <w:rPr>
          <w:sz w:val="16"/>
        </w:rPr>
        <w:t xml:space="preserve"> The most compelling discussion to date of the historical roots of environmental racism is that of historian Andrew Hurley, in Environmental Inequalities: Class, Race and </w:t>
      </w:r>
      <w:r w:rsidRPr="00B57C6D">
        <w:rPr>
          <w:sz w:val="16"/>
        </w:rPr>
        <w:lastRenderedPageBreak/>
        <w:t xml:space="preserve">Industrial Pollution in Gary, Indiana, 1945- 1980. Hurley argues that </w:t>
      </w:r>
      <w:r w:rsidRPr="00B57C6D">
        <w:rPr>
          <w:rStyle w:val="StyleUnderline"/>
        </w:rPr>
        <w:t xml:space="preserve">in Gary, </w:t>
      </w:r>
      <w:r w:rsidRPr="00961872">
        <w:rPr>
          <w:rStyle w:val="StyleUnderline"/>
          <w:highlight w:val="cyan"/>
        </w:rPr>
        <w:t>black residents are more likely than white residents to live near severe pollution because they have been</w:t>
      </w:r>
      <w:r w:rsidRPr="00B57C6D">
        <w:rPr>
          <w:sz w:val="16"/>
        </w:rPr>
        <w:t xml:space="preserve"> Downloaded from http://read.dukeupress.edu/radical-history-review/article-pdf/1999/74/65/466163/ddrhr_1999_74_65.pdf by University of Michigan user on 29 June 2021 TROUBLED WATERS IN ECOTOPIA/69 </w:t>
      </w:r>
      <w:r w:rsidRPr="00961872">
        <w:rPr>
          <w:rStyle w:val="StyleUnderline"/>
          <w:highlight w:val="cyan"/>
        </w:rPr>
        <w:t>more dependent on polluting industries</w:t>
      </w:r>
      <w:r w:rsidRPr="00B57C6D">
        <w:rPr>
          <w:rStyle w:val="StyleUnderline"/>
        </w:rPr>
        <w:t xml:space="preserve"> for jobs, </w:t>
      </w:r>
      <w:r w:rsidRPr="00961872">
        <w:rPr>
          <w:rStyle w:val="StyleUnderline"/>
          <w:highlight w:val="cyan"/>
        </w:rPr>
        <w:t>and because racist policies and sentiments</w:t>
      </w:r>
      <w:r w:rsidRPr="00B57C6D">
        <w:rPr>
          <w:rStyle w:val="StyleUnderline"/>
        </w:rPr>
        <w:t xml:space="preserve"> have </w:t>
      </w:r>
      <w:r w:rsidRPr="00961872">
        <w:rPr>
          <w:rStyle w:val="StyleUnderline"/>
          <w:highlight w:val="cyan"/>
        </w:rPr>
        <w:t>restricted their access to housing</w:t>
      </w:r>
      <w:r w:rsidRPr="00B57C6D">
        <w:rPr>
          <w:rStyle w:val="StyleUnderline"/>
        </w:rPr>
        <w:t xml:space="preserve"> in less toxic neighborhoods. In addition, Hurley indicts the environmental movement itself, arguing that </w:t>
      </w:r>
      <w:r w:rsidRPr="00961872">
        <w:rPr>
          <w:rStyle w:val="StyleUnderline"/>
          <w:highlight w:val="cyan"/>
        </w:rPr>
        <w:t>activists in Gary succeeded not in cleaning up industry, but in reallocating pollution.</w:t>
      </w:r>
      <w:r w:rsidRPr="00B57C6D">
        <w:rPr>
          <w:rStyle w:val="StyleUnderline"/>
        </w:rPr>
        <w:t xml:space="preserve"> Soot, which had been belched into Gary’s air by local smokestacks, for example, was not eliminated. Rather, it was collected by scrubbers in the smokestacks, and then placed in a landfill. </w:t>
      </w:r>
      <w:r w:rsidRPr="00961872">
        <w:rPr>
          <w:rStyle w:val="StyleUnderline"/>
          <w:highlight w:val="cyan"/>
        </w:rPr>
        <w:t>Toxins that had formerly been spread across all of Gary’s neighborhoods were now concentrated in neighborhoods without the political clout to keep them out.’’</w:t>
      </w:r>
    </w:p>
    <w:p w14:paraId="525051A7" w14:textId="77777777" w:rsidR="00E45B40" w:rsidRPr="00B57C6D" w:rsidRDefault="00E45B40" w:rsidP="00E45B40">
      <w:pPr>
        <w:pStyle w:val="Heading4"/>
      </w:pPr>
      <w:r w:rsidRPr="00B57C6D">
        <w:t xml:space="preserve">Blackness </w:t>
      </w:r>
      <w:r>
        <w:t xml:space="preserve">is </w:t>
      </w:r>
      <w:r w:rsidRPr="00B57C6D">
        <w:t xml:space="preserve">very closely situated both symbolically and physically to water sources—and yet </w:t>
      </w:r>
      <w:r>
        <w:t>it is</w:t>
      </w:r>
      <w:r w:rsidRPr="00B57C6D">
        <w:t xml:space="preserve"> also foreclosed from water sources by the color line. </w:t>
      </w:r>
    </w:p>
    <w:p w14:paraId="6E5947E3" w14:textId="77777777" w:rsidR="00E45B40" w:rsidRPr="00B57C6D" w:rsidRDefault="00E45B40" w:rsidP="00E45B40">
      <w:r w:rsidRPr="00B57C6D">
        <w:rPr>
          <w:rFonts w:eastAsiaTheme="majorEastAsia" w:cstheme="majorBidi"/>
          <w:b/>
          <w:bCs/>
          <w:sz w:val="26"/>
          <w:szCs w:val="26"/>
        </w:rPr>
        <w:t>Cato</w:t>
      </w:r>
      <w:r w:rsidRPr="00B57C6D">
        <w:t>, Adrian (20</w:t>
      </w:r>
      <w:r w:rsidRPr="00B57C6D">
        <w:rPr>
          <w:rStyle w:val="Style13ptBold"/>
        </w:rPr>
        <w:t>21</w:t>
      </w:r>
      <w:r w:rsidRPr="00B57C6D">
        <w:t xml:space="preserve">). </w:t>
      </w:r>
      <w:r w:rsidRPr="00B57C6D">
        <w:rPr>
          <w:i/>
          <w:iCs/>
        </w:rPr>
        <w:t>Reclaiming black and indigenous ecologies on block island through oral history and ethnography</w:t>
      </w:r>
      <w:r w:rsidRPr="00B57C6D">
        <w:t xml:space="preserve"> (Order No. 28322592). Available from ProQuest Dissertations &amp; Theses Global. (2521043800). Retrieved from </w:t>
      </w:r>
      <w:hyperlink r:id="rId15" w:history="1">
        <w:r w:rsidRPr="00B57C6D">
          <w:rPr>
            <w:rStyle w:val="FollowedHyperlink"/>
          </w:rPr>
          <w:t>https://proxy.lib.umich.edu/login?url=https://www-proquest-com.proxy.lib.umich.edu/dissertations-theses/reclaiming-black-indigenous-ecologies-on-block/docview/2521043800/se-2?accountid=14667</w:t>
        </w:r>
      </w:hyperlink>
      <w:r w:rsidRPr="00B57C6D">
        <w:t xml:space="preserve">. </w:t>
      </w:r>
      <w:r w:rsidRPr="00B57C6D">
        <w:rPr>
          <w:sz w:val="16"/>
          <w:szCs w:val="16"/>
        </w:rPr>
        <w:t xml:space="preserve">(Adrian is interested in environmental justice and place attachment as it pertains to coastal spaces and marine resources for people of color. She is working to research the collective memory and folklore of Block Island through the lens of the </w:t>
      </w:r>
      <w:proofErr w:type="spellStart"/>
      <w:r w:rsidRPr="00B57C6D">
        <w:rPr>
          <w:sz w:val="16"/>
          <w:szCs w:val="16"/>
        </w:rPr>
        <w:t>Gobern</w:t>
      </w:r>
      <w:proofErr w:type="spellEnd"/>
      <w:r w:rsidRPr="00B57C6D">
        <w:rPr>
          <w:sz w:val="16"/>
          <w:szCs w:val="16"/>
        </w:rPr>
        <w:t xml:space="preserve"> family, an Indigenous </w:t>
      </w:r>
      <w:proofErr w:type="spellStart"/>
      <w:r w:rsidRPr="00B57C6D">
        <w:rPr>
          <w:sz w:val="16"/>
          <w:szCs w:val="16"/>
        </w:rPr>
        <w:t>Manissean</w:t>
      </w:r>
      <w:proofErr w:type="spellEnd"/>
      <w:r w:rsidRPr="00B57C6D">
        <w:rPr>
          <w:sz w:val="16"/>
          <w:szCs w:val="16"/>
        </w:rPr>
        <w:t xml:space="preserve"> and African American Block Island family. She hopes to determine the contemporary experiences of people of color on Block Island to understand the intersections of race, place, and memory-making on our imaginings of Rhode Island’s coasts and communities.)</w:t>
      </w:r>
    </w:p>
    <w:p w14:paraId="7227AF98" w14:textId="77777777" w:rsidR="00E45B40" w:rsidRPr="00B57C6D" w:rsidRDefault="00E45B40" w:rsidP="00E45B40">
      <w:pPr>
        <w:rPr>
          <w:sz w:val="16"/>
        </w:rPr>
      </w:pPr>
      <w:r w:rsidRPr="00B57C6D">
        <w:rPr>
          <w:rStyle w:val="StyleUnderline"/>
        </w:rPr>
        <w:t xml:space="preserve">Residents of New England hold an identity strongly connected to narratives about its </w:t>
      </w:r>
      <w:proofErr w:type="gramStart"/>
      <w:r w:rsidRPr="00B57C6D">
        <w:rPr>
          <w:rStyle w:val="StyleUnderline"/>
        </w:rPr>
        <w:t xml:space="preserve">past( </w:t>
      </w:r>
      <w:proofErr w:type="spellStart"/>
      <w:r w:rsidRPr="00B57C6D">
        <w:rPr>
          <w:rStyle w:val="StyleUnderline"/>
        </w:rPr>
        <w:t>Conforti</w:t>
      </w:r>
      <w:proofErr w:type="spellEnd"/>
      <w:proofErr w:type="gramEnd"/>
      <w:r w:rsidRPr="00B57C6D">
        <w:rPr>
          <w:rStyle w:val="StyleUnderline"/>
        </w:rPr>
        <w:t xml:space="preserve">, 2001). This creates, in the words of political scientist and historian Benedict Anderson, an “imagined community,” yet </w:t>
      </w:r>
      <w:r w:rsidRPr="00961872">
        <w:rPr>
          <w:rStyle w:val="StyleUnderline"/>
          <w:highlight w:val="cyan"/>
        </w:rPr>
        <w:t>the popular imaginings of New England are built on false narratives, dependent upon an erasure of Indigenous existence and manipulation of the narrative of African slavery (</w:t>
      </w:r>
      <w:r w:rsidRPr="00B57C6D">
        <w:rPr>
          <w:rStyle w:val="StyleUnderline"/>
        </w:rPr>
        <w:t>Anderson, 1983</w:t>
      </w:r>
      <w:r w:rsidRPr="00B57C6D">
        <w:rPr>
          <w:sz w:val="16"/>
        </w:rPr>
        <w:t xml:space="preserve">). Historian Margret Ellen Newell builds on </w:t>
      </w:r>
      <w:r w:rsidRPr="00B57C6D">
        <w:rPr>
          <w:rStyle w:val="StyleUnderline"/>
        </w:rPr>
        <w:t xml:space="preserve">this issue in the </w:t>
      </w:r>
      <w:r w:rsidRPr="00961872">
        <w:rPr>
          <w:rStyle w:val="StyleUnderline"/>
          <w:highlight w:val="cyan"/>
        </w:rPr>
        <w:t>construction of the historical narrative</w:t>
      </w:r>
      <w:r w:rsidRPr="00B57C6D">
        <w:rPr>
          <w:rStyle w:val="StyleUnderline"/>
        </w:rPr>
        <w:t xml:space="preserve"> of New England, implying that the popular imagination of American history places slavery in context of the colonial South or Caribbean rather than within New England</w:t>
      </w:r>
      <w:r w:rsidRPr="00B57C6D">
        <w:rPr>
          <w:sz w:val="16"/>
        </w:rPr>
        <w:t xml:space="preserve">. This </w:t>
      </w:r>
      <w:r w:rsidRPr="00B57C6D">
        <w:rPr>
          <w:rStyle w:val="StyleUnderline"/>
        </w:rPr>
        <w:t>narrative is unwilling to acknowledge the pervasive enslavement of both Indigenous and Black life</w:t>
      </w:r>
      <w:r w:rsidRPr="00B57C6D">
        <w:rPr>
          <w:sz w:val="16"/>
        </w:rPr>
        <w:t xml:space="preserve"> (Newell, 2015). The historical narrative of New England </w:t>
      </w:r>
      <w:r w:rsidRPr="00961872">
        <w:rPr>
          <w:rStyle w:val="StyleUnderline"/>
          <w:highlight w:val="cyan"/>
        </w:rPr>
        <w:t>obscures or ignores these events and instead focuses on a narrative of “historically free, white New England</w:t>
      </w:r>
      <w:r w:rsidRPr="00B57C6D">
        <w:rPr>
          <w:sz w:val="16"/>
        </w:rPr>
        <w:t>” (</w:t>
      </w:r>
      <w:proofErr w:type="spellStart"/>
      <w:r w:rsidRPr="00B57C6D">
        <w:rPr>
          <w:sz w:val="16"/>
        </w:rPr>
        <w:t>Melish</w:t>
      </w:r>
      <w:proofErr w:type="spellEnd"/>
      <w:r w:rsidRPr="00B57C6D">
        <w:rPr>
          <w:sz w:val="16"/>
        </w:rPr>
        <w:t xml:space="preserve">, 1998, p2). </w:t>
      </w:r>
      <w:r w:rsidRPr="00B57C6D">
        <w:rPr>
          <w:rStyle w:val="StyleUnderline"/>
        </w:rPr>
        <w:t xml:space="preserve">The </w:t>
      </w:r>
      <w:r w:rsidRPr="00961872">
        <w:rPr>
          <w:rStyle w:val="StyleUnderline"/>
          <w:highlight w:val="cyan"/>
        </w:rPr>
        <w:t>institution of slavery is cast as the history of “other” regions</w:t>
      </w:r>
      <w:r w:rsidRPr="00B57C6D">
        <w:rPr>
          <w:rStyle w:val="StyleUnderline"/>
        </w:rPr>
        <w:t xml:space="preserve"> rather than recognized as essential to the economic and social development of New England</w:t>
      </w:r>
      <w:r w:rsidRPr="00B57C6D">
        <w:rPr>
          <w:sz w:val="16"/>
        </w:rPr>
        <w:t>. This erasure is especially poignant for the state of Rhode Island due to its participation and economic gain from the trans-Atlantic slave trade, with Newport, Rhode Island becoming the most important slave trading port of departure within North America (Clark-</w:t>
      </w:r>
      <w:proofErr w:type="spellStart"/>
      <w:r w:rsidRPr="00B57C6D">
        <w:rPr>
          <w:sz w:val="16"/>
        </w:rPr>
        <w:t>Pujara</w:t>
      </w:r>
      <w:proofErr w:type="spellEnd"/>
      <w:r w:rsidRPr="00B57C6D">
        <w:rPr>
          <w:sz w:val="16"/>
        </w:rPr>
        <w:t>, 2016). By 1750, 10% of the Rhode Island population was enslaved, almost double the northern average (Clark-</w:t>
      </w:r>
      <w:proofErr w:type="spellStart"/>
      <w:r w:rsidRPr="00B57C6D">
        <w:rPr>
          <w:sz w:val="16"/>
        </w:rPr>
        <w:t>Pujara</w:t>
      </w:r>
      <w:proofErr w:type="spellEnd"/>
      <w:r w:rsidRPr="00B57C6D">
        <w:rPr>
          <w:sz w:val="16"/>
        </w:rPr>
        <w:t xml:space="preserve">, 2016). Acknowledging this history and the descendants who continue to be affected by the implication of this history is an act to combat what Justin Leroy calls “colonial unknowing,” </w:t>
      </w:r>
      <w:r w:rsidRPr="00B57C6D">
        <w:rPr>
          <w:rStyle w:val="StyleUnderline"/>
        </w:rPr>
        <w:t xml:space="preserve">the </w:t>
      </w:r>
      <w:r w:rsidRPr="00961872">
        <w:rPr>
          <w:rStyle w:val="StyleUnderline"/>
          <w:highlight w:val="cyan"/>
        </w:rPr>
        <w:t>refusal to recognize the scope of slavery and settlement as interconnected</w:t>
      </w:r>
      <w:r w:rsidRPr="00B57C6D">
        <w:rPr>
          <w:rStyle w:val="StyleUnderline"/>
        </w:rPr>
        <w:t xml:space="preserve"> (Leroy, 2016). 30 </w:t>
      </w:r>
      <w:r w:rsidRPr="00961872">
        <w:rPr>
          <w:rStyle w:val="StyleUnderline"/>
          <w:highlight w:val="cyan"/>
        </w:rPr>
        <w:t>Bringing in coastal narratives of Black</w:t>
      </w:r>
      <w:r w:rsidRPr="00B57C6D">
        <w:rPr>
          <w:rStyle w:val="StyleUnderline"/>
        </w:rPr>
        <w:t xml:space="preserve"> and Indigenous </w:t>
      </w:r>
      <w:r w:rsidRPr="00961872">
        <w:rPr>
          <w:rStyle w:val="StyleUnderline"/>
          <w:highlight w:val="cyan"/>
        </w:rPr>
        <w:t>individuals, we can turn to</w:t>
      </w:r>
      <w:r w:rsidRPr="00B57C6D">
        <w:rPr>
          <w:rStyle w:val="StyleUnderline"/>
        </w:rPr>
        <w:t xml:space="preserve"> the work of American Studies scholar Ayasha Guerin and what she names as “</w:t>
      </w:r>
      <w:r w:rsidRPr="00961872">
        <w:rPr>
          <w:rStyle w:val="StyleUnderline"/>
          <w:highlight w:val="cyan"/>
        </w:rPr>
        <w:t>Black Marine Entanglements.”</w:t>
      </w:r>
      <w:r w:rsidRPr="00B57C6D">
        <w:rPr>
          <w:sz w:val="16"/>
        </w:rPr>
        <w:t xml:space="preserve"> </w:t>
      </w:r>
      <w:r w:rsidRPr="00B57C6D">
        <w:rPr>
          <w:rStyle w:val="StyleUnderline"/>
        </w:rPr>
        <w:t xml:space="preserve">Speaking to the “colonization of knowledge” which occurred in maritime regions, Guerin calls </w:t>
      </w:r>
      <w:r w:rsidRPr="00961872">
        <w:rPr>
          <w:rStyle w:val="StyleUnderline"/>
          <w:highlight w:val="cyan"/>
        </w:rPr>
        <w:t>the whaling industry</w:t>
      </w:r>
      <w:r w:rsidRPr="00B57C6D">
        <w:rPr>
          <w:rStyle w:val="StyleUnderline"/>
        </w:rPr>
        <w:t xml:space="preserve"> within New England, “</w:t>
      </w:r>
      <w:r w:rsidRPr="00961872">
        <w:rPr>
          <w:rStyle w:val="StyleUnderline"/>
          <w:highlight w:val="cyan"/>
        </w:rPr>
        <w:t>an intersectional history of species and racial exploitation”</w:t>
      </w:r>
      <w:r w:rsidRPr="00B57C6D">
        <w:rPr>
          <w:rStyle w:val="StyleUnderline"/>
        </w:rPr>
        <w:t xml:space="preserve"> (Guerin 2019, p.33). Throughout the 19th century free and fugitive </w:t>
      </w:r>
      <w:r w:rsidRPr="00961872">
        <w:rPr>
          <w:rStyle w:val="StyleUnderline"/>
          <w:highlight w:val="cyan"/>
        </w:rPr>
        <w:t xml:space="preserve">Black Americans gravitated towards whaling hubs </w:t>
      </w:r>
      <w:r w:rsidRPr="00956C45">
        <w:rPr>
          <w:rStyle w:val="StyleUnderline"/>
        </w:rPr>
        <w:t>in Sag Harbor</w:t>
      </w:r>
      <w:r w:rsidRPr="00B57C6D">
        <w:rPr>
          <w:rStyle w:val="StyleUnderline"/>
        </w:rPr>
        <w:t xml:space="preserve">, Martha’s Vineyard and </w:t>
      </w:r>
      <w:r w:rsidRPr="00B57C6D">
        <w:rPr>
          <w:rStyle w:val="StyleUnderline"/>
        </w:rPr>
        <w:lastRenderedPageBreak/>
        <w:t xml:space="preserve">New Bedford. This also </w:t>
      </w:r>
      <w:r w:rsidRPr="00961872">
        <w:rPr>
          <w:rStyle w:val="StyleUnderline"/>
          <w:highlight w:val="cyan"/>
        </w:rPr>
        <w:t>represents an important intersection of Indigenous and Black history and ecologies on the water, in which the “dwindling Native whaling workforce intermarried with Black workers, some of which were fugitive slaves</w:t>
      </w:r>
      <w:r w:rsidRPr="00B57C6D">
        <w:rPr>
          <w:rStyle w:val="StyleUnderline"/>
        </w:rPr>
        <w:t>. Many of the most prominent men in the New England marine industries were of enslaved-African and Native American descent</w:t>
      </w:r>
      <w:r w:rsidRPr="00B57C6D">
        <w:rPr>
          <w:sz w:val="16"/>
        </w:rPr>
        <w:t xml:space="preserve"> (Guerin 2019, p.32). Additionally, we can generate an understanding of coastal New England and its racialized ecologies from historians Andrew </w:t>
      </w:r>
      <w:proofErr w:type="spellStart"/>
      <w:r w:rsidRPr="00B57C6D">
        <w:rPr>
          <w:sz w:val="16"/>
        </w:rPr>
        <w:t>Kahrl</w:t>
      </w:r>
      <w:proofErr w:type="spellEnd"/>
      <w:r w:rsidRPr="00B57C6D">
        <w:rPr>
          <w:sz w:val="16"/>
        </w:rPr>
        <w:t xml:space="preserve"> and Jeffery Bolster. </w:t>
      </w:r>
      <w:r w:rsidRPr="00B57C6D">
        <w:rPr>
          <w:rStyle w:val="StyleUnderline"/>
        </w:rPr>
        <w:t xml:space="preserve">The work of Bolster highlights the impact and </w:t>
      </w:r>
      <w:r w:rsidRPr="00961872">
        <w:rPr>
          <w:rStyle w:val="StyleUnderline"/>
          <w:highlight w:val="cyan"/>
        </w:rPr>
        <w:t>creation of maritime experience and culture by African American seafarers</w:t>
      </w:r>
      <w:r w:rsidRPr="00B57C6D">
        <w:rPr>
          <w:rStyle w:val="StyleUnderline"/>
        </w:rPr>
        <w:t xml:space="preserve">. Historian Jeffery Bolster’s work informs the notion that there have been </w:t>
      </w:r>
      <w:r w:rsidRPr="00961872">
        <w:rPr>
          <w:rStyle w:val="StyleUnderline"/>
          <w:highlight w:val="cyan"/>
        </w:rPr>
        <w:t>connected histories with African American and the sea,</w:t>
      </w:r>
      <w:r w:rsidRPr="00B57C6D">
        <w:rPr>
          <w:rStyle w:val="StyleUnderline"/>
        </w:rPr>
        <w:t xml:space="preserve"> highlighting the role of seafaring on the development of New England Black society (Bolster 1998). While the participation of Black men in the seafaring industry shifted after the 19th century, their </w:t>
      </w:r>
      <w:r w:rsidRPr="00961872">
        <w:rPr>
          <w:rStyle w:val="StyleUnderline"/>
          <w:highlight w:val="cyan"/>
        </w:rPr>
        <w:t>presence had a lasting impact</w:t>
      </w:r>
      <w:r w:rsidRPr="00B57C6D">
        <w:rPr>
          <w:rStyle w:val="StyleUnderline"/>
        </w:rPr>
        <w:t xml:space="preserve"> on the development of maritime culture in the regio</w:t>
      </w:r>
      <w:r w:rsidRPr="00B57C6D">
        <w:rPr>
          <w:sz w:val="16"/>
        </w:rPr>
        <w:t xml:space="preserve">n (Bolster 1998). The </w:t>
      </w:r>
      <w:r w:rsidRPr="00961872">
        <w:rPr>
          <w:rStyle w:val="StyleUnderline"/>
          <w:highlight w:val="cyan"/>
        </w:rPr>
        <w:t>commonly portrayed history of maritime culture,</w:t>
      </w:r>
      <w:r w:rsidRPr="00B57C6D">
        <w:rPr>
          <w:rStyle w:val="StyleUnderline"/>
        </w:rPr>
        <w:t xml:space="preserve"> which </w:t>
      </w:r>
      <w:r w:rsidRPr="00961872">
        <w:rPr>
          <w:rStyle w:val="StyleUnderline"/>
          <w:highlight w:val="cyan"/>
        </w:rPr>
        <w:t>omits</w:t>
      </w:r>
      <w:r w:rsidRPr="00B57C6D">
        <w:rPr>
          <w:rStyle w:val="StyleUnderline"/>
        </w:rPr>
        <w:t xml:space="preserve"> or minimizes </w:t>
      </w:r>
      <w:r w:rsidRPr="00961872">
        <w:rPr>
          <w:rStyle w:val="StyleUnderline"/>
          <w:highlight w:val="cyan"/>
        </w:rPr>
        <w:t>the presence of African Americans</w:t>
      </w:r>
      <w:r w:rsidRPr="00B57C6D">
        <w:rPr>
          <w:rStyle w:val="StyleUnderline"/>
        </w:rPr>
        <w:t xml:space="preserve"> in maritime society</w:t>
      </w:r>
      <w:r w:rsidRPr="00B57C6D">
        <w:rPr>
          <w:sz w:val="16"/>
        </w:rPr>
        <w:t xml:space="preserve"> and culture in New England</w:t>
      </w:r>
      <w:r w:rsidRPr="00B57C6D">
        <w:rPr>
          <w:rStyle w:val="StyleUnderline"/>
        </w:rPr>
        <w:t xml:space="preserve">, is representative of an issue in the whole of the region; </w:t>
      </w:r>
      <w:r w:rsidRPr="00961872">
        <w:rPr>
          <w:rStyle w:val="StyleUnderline"/>
          <w:highlight w:val="cyan"/>
        </w:rPr>
        <w:t>Black presence is often overlooked in collective memory</w:t>
      </w:r>
      <w:r w:rsidRPr="00B57C6D">
        <w:rPr>
          <w:sz w:val="16"/>
        </w:rPr>
        <w:t xml:space="preserve">. Bolster’s work speaks to the </w:t>
      </w:r>
      <w:r w:rsidRPr="00B57C6D">
        <w:rPr>
          <w:rStyle w:val="StyleUnderline"/>
        </w:rPr>
        <w:t xml:space="preserve">connection that African 31 Americans have to coastal life </w:t>
      </w:r>
      <w:r w:rsidRPr="00B57C6D">
        <w:rPr>
          <w:sz w:val="16"/>
        </w:rPr>
        <w:t xml:space="preserve">- a life and connection which the </w:t>
      </w:r>
      <w:proofErr w:type="spellStart"/>
      <w:r w:rsidRPr="00B57C6D">
        <w:rPr>
          <w:sz w:val="16"/>
        </w:rPr>
        <w:t>Gobern</w:t>
      </w:r>
      <w:proofErr w:type="spellEnd"/>
      <w:r w:rsidRPr="00B57C6D">
        <w:rPr>
          <w:sz w:val="16"/>
        </w:rPr>
        <w:t xml:space="preserve"> family also maintain to Block Island. Historian Andrew </w:t>
      </w:r>
      <w:proofErr w:type="spellStart"/>
      <w:r w:rsidRPr="00B57C6D">
        <w:rPr>
          <w:sz w:val="16"/>
        </w:rPr>
        <w:t>Kahrl</w:t>
      </w:r>
      <w:proofErr w:type="spellEnd"/>
      <w:r w:rsidRPr="00B57C6D">
        <w:rPr>
          <w:sz w:val="16"/>
        </w:rPr>
        <w:t xml:space="preserve"> gives context to the </w:t>
      </w:r>
      <w:r w:rsidRPr="00961872">
        <w:rPr>
          <w:rStyle w:val="StyleUnderline"/>
          <w:highlight w:val="cyan"/>
        </w:rPr>
        <w:t>more recent experiences of Black</w:t>
      </w:r>
      <w:r w:rsidRPr="00B57C6D">
        <w:rPr>
          <w:rStyle w:val="StyleUnderline"/>
        </w:rPr>
        <w:t xml:space="preserve"> New England </w:t>
      </w:r>
      <w:r w:rsidRPr="00961872">
        <w:rPr>
          <w:rStyle w:val="StyleUnderline"/>
          <w:highlight w:val="cyan"/>
        </w:rPr>
        <w:t>residents through</w:t>
      </w:r>
      <w:r w:rsidRPr="00B57C6D">
        <w:rPr>
          <w:rStyle w:val="StyleUnderline"/>
        </w:rPr>
        <w:t xml:space="preserve"> the history of Connecticut </w:t>
      </w:r>
      <w:r w:rsidRPr="00961872">
        <w:rPr>
          <w:rStyle w:val="StyleUnderline"/>
          <w:highlight w:val="cyan"/>
        </w:rPr>
        <w:t>beach privatization and usage</w:t>
      </w:r>
      <w:r w:rsidRPr="00B57C6D">
        <w:rPr>
          <w:rStyle w:val="StyleUnderline"/>
        </w:rPr>
        <w:t>.</w:t>
      </w:r>
      <w:r w:rsidRPr="00B57C6D">
        <w:rPr>
          <w:sz w:val="16"/>
        </w:rPr>
        <w:t xml:space="preserve"> As stated by </w:t>
      </w:r>
      <w:proofErr w:type="spellStart"/>
      <w:r w:rsidRPr="00B57C6D">
        <w:rPr>
          <w:sz w:val="16"/>
        </w:rPr>
        <w:t>Kahrl</w:t>
      </w:r>
      <w:proofErr w:type="spellEnd"/>
      <w:r w:rsidRPr="00B57C6D">
        <w:rPr>
          <w:sz w:val="16"/>
        </w:rPr>
        <w:t xml:space="preserve"> “in New England and </w:t>
      </w:r>
      <w:r w:rsidRPr="00961872">
        <w:rPr>
          <w:rStyle w:val="StyleUnderline"/>
          <w:highlight w:val="cyan"/>
        </w:rPr>
        <w:t>across America</w:t>
      </w:r>
      <w:r w:rsidRPr="00B57C6D">
        <w:rPr>
          <w:rStyle w:val="StyleUnderline"/>
        </w:rPr>
        <w:t xml:space="preserve">, this was how </w:t>
      </w:r>
      <w:r w:rsidRPr="00961872">
        <w:rPr>
          <w:rStyle w:val="StyleUnderline"/>
          <w:highlight w:val="cyan"/>
        </w:rPr>
        <w:t>many Black children first encountered the color line;</w:t>
      </w:r>
      <w:r w:rsidRPr="00B57C6D">
        <w:rPr>
          <w:rStyle w:val="StyleUnderline"/>
        </w:rPr>
        <w:t xml:space="preserve"> during the summer and </w:t>
      </w:r>
      <w:r w:rsidRPr="00961872">
        <w:rPr>
          <w:rStyle w:val="StyleUnderline"/>
          <w:highlight w:val="cyan"/>
        </w:rPr>
        <w:t>at the beach</w:t>
      </w:r>
      <w:r w:rsidRPr="00B57C6D">
        <w:rPr>
          <w:sz w:val="16"/>
        </w:rPr>
        <w:t>” (</w:t>
      </w:r>
      <w:proofErr w:type="spellStart"/>
      <w:r w:rsidRPr="00B57C6D">
        <w:rPr>
          <w:sz w:val="16"/>
        </w:rPr>
        <w:t>Kahrl</w:t>
      </w:r>
      <w:proofErr w:type="spellEnd"/>
      <w:r w:rsidRPr="00B57C6D">
        <w:rPr>
          <w:sz w:val="16"/>
        </w:rPr>
        <w:t xml:space="preserve"> 2018, p.15). </w:t>
      </w:r>
      <w:r w:rsidRPr="00B57C6D">
        <w:rPr>
          <w:rStyle w:val="StyleUnderline"/>
        </w:rPr>
        <w:t xml:space="preserve">The </w:t>
      </w:r>
      <w:r w:rsidRPr="00961872">
        <w:rPr>
          <w:rStyle w:val="StyleUnderline"/>
          <w:highlight w:val="cyan"/>
        </w:rPr>
        <w:t>privatization of the shoreline</w:t>
      </w:r>
      <w:r w:rsidRPr="00B57C6D">
        <w:rPr>
          <w:rStyle w:val="StyleUnderline"/>
        </w:rPr>
        <w:t xml:space="preserve"> mainly by wealthy white residents,</w:t>
      </w:r>
      <w:r w:rsidRPr="00B57C6D">
        <w:rPr>
          <w:sz w:val="16"/>
        </w:rPr>
        <w:t xml:space="preserve"> across Connecticut and the greater New England region</w:t>
      </w:r>
      <w:r w:rsidRPr="00B57C6D">
        <w:rPr>
          <w:rStyle w:val="StyleUnderline"/>
        </w:rPr>
        <w:t xml:space="preserve">, </w:t>
      </w:r>
      <w:r w:rsidRPr="00961872">
        <w:rPr>
          <w:rStyle w:val="StyleUnderline"/>
          <w:highlight w:val="cyan"/>
        </w:rPr>
        <w:t>led to the segregation of Black New Englanders</w:t>
      </w:r>
      <w:r w:rsidRPr="00B57C6D">
        <w:rPr>
          <w:rStyle w:val="StyleUnderline"/>
        </w:rPr>
        <w:t xml:space="preserve"> </w:t>
      </w:r>
      <w:r w:rsidRPr="00961872">
        <w:rPr>
          <w:rStyle w:val="StyleUnderline"/>
          <w:highlight w:val="cyan"/>
        </w:rPr>
        <w:t>from the</w:t>
      </w:r>
      <w:r w:rsidRPr="00B57C6D">
        <w:rPr>
          <w:rStyle w:val="StyleUnderline"/>
        </w:rPr>
        <w:t xml:space="preserve"> New England </w:t>
      </w:r>
      <w:r w:rsidRPr="00961872">
        <w:rPr>
          <w:rStyle w:val="StyleUnderline"/>
          <w:highlight w:val="cyan"/>
        </w:rPr>
        <w:t>coastline</w:t>
      </w:r>
      <w:r w:rsidRPr="00B57C6D">
        <w:rPr>
          <w:rStyle w:val="StyleUnderline"/>
        </w:rPr>
        <w:t xml:space="preserve"> and its beaches, </w:t>
      </w:r>
      <w:r w:rsidRPr="00961872">
        <w:rPr>
          <w:rStyle w:val="StyleUnderline"/>
          <w:highlight w:val="cyan"/>
        </w:rPr>
        <w:t>and to their subsequent removal from the narratives about these spaces</w:t>
      </w:r>
      <w:r w:rsidRPr="00B57C6D">
        <w:rPr>
          <w:rStyle w:val="StyleUnderline"/>
        </w:rPr>
        <w:t>. (</w:t>
      </w:r>
      <w:proofErr w:type="spellStart"/>
      <w:r w:rsidRPr="00B57C6D">
        <w:rPr>
          <w:rStyle w:val="StyleUnderline"/>
        </w:rPr>
        <w:t>Kahrl</w:t>
      </w:r>
      <w:proofErr w:type="spellEnd"/>
      <w:r w:rsidRPr="00B57C6D">
        <w:rPr>
          <w:rStyle w:val="StyleUnderline"/>
        </w:rPr>
        <w:t xml:space="preserve">, 2018). This </w:t>
      </w:r>
      <w:r w:rsidRPr="00961872">
        <w:rPr>
          <w:rStyle w:val="StyleUnderline"/>
          <w:highlight w:val="cyan"/>
        </w:rPr>
        <w:t>systematic separation</w:t>
      </w:r>
      <w:r w:rsidRPr="00B57C6D">
        <w:rPr>
          <w:rStyle w:val="StyleUnderline"/>
        </w:rPr>
        <w:t xml:space="preserve"> of Black residents </w:t>
      </w:r>
      <w:r w:rsidRPr="00961872">
        <w:rPr>
          <w:rStyle w:val="StyleUnderline"/>
          <w:highlight w:val="cyan"/>
        </w:rPr>
        <w:t>from their land is repeated</w:t>
      </w:r>
      <w:r w:rsidRPr="00B57C6D">
        <w:rPr>
          <w:sz w:val="16"/>
        </w:rPr>
        <w:t xml:space="preserve"> in the history of Block Island.</w:t>
      </w:r>
    </w:p>
    <w:p w14:paraId="06F02E57" w14:textId="77777777" w:rsidR="00E45B40" w:rsidRPr="00DC13B2" w:rsidRDefault="00E45B40" w:rsidP="00E45B40">
      <w:pPr>
        <w:pStyle w:val="Heading4"/>
        <w:rPr>
          <w:rFonts w:cs="Calibri"/>
        </w:rPr>
      </w:pPr>
      <w:r w:rsidRPr="00DC13B2">
        <w:rPr>
          <w:rFonts w:cs="Calibri"/>
        </w:rPr>
        <w:t xml:space="preserve">Environmental crises and racism are inextricably tied – as a result, black people a forced to live in area of higher pollution which causes black death to go up. This is exacerbated by covid 19 – pollution is more likely to kill people that already living </w:t>
      </w:r>
      <w:proofErr w:type="gramStart"/>
      <w:r w:rsidRPr="00DC13B2">
        <w:rPr>
          <w:rFonts w:cs="Calibri"/>
        </w:rPr>
        <w:t>In</w:t>
      </w:r>
      <w:proofErr w:type="gramEnd"/>
      <w:r w:rsidRPr="00DC13B2">
        <w:rPr>
          <w:rFonts w:cs="Calibri"/>
        </w:rPr>
        <w:t xml:space="preserve"> areas with high pollution</w:t>
      </w:r>
    </w:p>
    <w:p w14:paraId="472E7FD2" w14:textId="77777777" w:rsidR="00E45B40" w:rsidRPr="00DC13B2" w:rsidRDefault="00E45B40" w:rsidP="00E45B40">
      <w:r w:rsidRPr="00DC13B2">
        <w:t xml:space="preserve">Erin </w:t>
      </w:r>
      <w:r w:rsidRPr="00DC13B2">
        <w:rPr>
          <w:rStyle w:val="Style13ptBold"/>
        </w:rPr>
        <w:t>Zimmerman</w:t>
      </w:r>
      <w:r w:rsidRPr="00DC13B2">
        <w:t>, 6-23-20</w:t>
      </w:r>
      <w:r w:rsidRPr="00DC13B2">
        <w:rPr>
          <w:rStyle w:val="Style13ptBold"/>
        </w:rPr>
        <w:t>21</w:t>
      </w:r>
      <w:r w:rsidRPr="00DC13B2">
        <w:t xml:space="preserve">, </w:t>
      </w:r>
      <w:r w:rsidRPr="00DC13B2">
        <w:rPr>
          <w:sz w:val="16"/>
          <w:szCs w:val="16"/>
        </w:rPr>
        <w:t>("Zimmerman: Environmental racism is the norm," San José Spotlight, https://sanjosespotlight.com/zimmerman-environmental-racism-is-the-norm)</w:t>
      </w:r>
    </w:p>
    <w:p w14:paraId="5DEA6850" w14:textId="77777777" w:rsidR="00E45B40" w:rsidRPr="00DC13B2" w:rsidRDefault="00E45B40" w:rsidP="00E45B40">
      <w:pPr>
        <w:rPr>
          <w:rStyle w:val="StyleUnderline"/>
        </w:rPr>
      </w:pPr>
      <w:r w:rsidRPr="00DC13B2">
        <w:rPr>
          <w:sz w:val="16"/>
        </w:rPr>
        <w:t xml:space="preserve">The </w:t>
      </w:r>
      <w:r w:rsidRPr="00961872">
        <w:rPr>
          <w:rStyle w:val="StyleUnderline"/>
          <w:highlight w:val="cyan"/>
        </w:rPr>
        <w:t>modern environmental movement now recognizes the inextricable link between environment and race</w:t>
      </w:r>
      <w:r w:rsidRPr="00DC13B2">
        <w:rPr>
          <w:sz w:val="16"/>
        </w:rPr>
        <w:t xml:space="preserve">. </w:t>
      </w:r>
      <w:r w:rsidRPr="00DC13B2">
        <w:rPr>
          <w:rStyle w:val="StyleUnderline"/>
        </w:rPr>
        <w:t xml:space="preserve">We </w:t>
      </w:r>
      <w:r w:rsidRPr="00961872">
        <w:rPr>
          <w:rStyle w:val="StyleUnderline"/>
          <w:highlight w:val="cyan"/>
        </w:rPr>
        <w:t>cannot solve the climate crisis without addressing systematic racism</w:t>
      </w:r>
      <w:r w:rsidRPr="00DC13B2">
        <w:rPr>
          <w:rStyle w:val="StyleUnderline"/>
        </w:rPr>
        <w:t xml:space="preserve">. </w:t>
      </w:r>
      <w:hyperlink r:id="rId16" w:history="1">
        <w:r w:rsidRPr="00DC13B2">
          <w:rPr>
            <w:rStyle w:val="FollowedHyperlink"/>
            <w:sz w:val="16"/>
          </w:rPr>
          <w:t>Environmental racism</w:t>
        </w:r>
      </w:hyperlink>
      <w:r w:rsidRPr="00DC13B2">
        <w:rPr>
          <w:sz w:val="16"/>
        </w:rPr>
        <w:t xml:space="preserve"> is </w:t>
      </w:r>
      <w:r w:rsidRPr="00DC13B2">
        <w:rPr>
          <w:rStyle w:val="StyleUnderline"/>
        </w:rPr>
        <w:t xml:space="preserve">the </w:t>
      </w:r>
      <w:r w:rsidRPr="00961872">
        <w:rPr>
          <w:rStyle w:val="StyleUnderline"/>
          <w:highlight w:val="cyan"/>
        </w:rPr>
        <w:t>disproportionate burden of environmental hazards placed on people of color</w:t>
      </w:r>
      <w:r w:rsidRPr="00DC13B2">
        <w:rPr>
          <w:rStyle w:val="StyleUnderline"/>
        </w:rPr>
        <w:t xml:space="preserve">. </w:t>
      </w:r>
      <w:r w:rsidRPr="00DC13B2">
        <w:rPr>
          <w:sz w:val="16"/>
        </w:rPr>
        <w:t xml:space="preserve">In the United States, the biggest predictor of if you </w:t>
      </w:r>
      <w:hyperlink r:id="rId17" w:history="1">
        <w:r w:rsidRPr="00DC13B2">
          <w:rPr>
            <w:rStyle w:val="FollowedHyperlink"/>
            <w:sz w:val="16"/>
          </w:rPr>
          <w:t>live</w:t>
        </w:r>
      </w:hyperlink>
      <w:r w:rsidRPr="00DC13B2">
        <w:rPr>
          <w:sz w:val="16"/>
        </w:rPr>
        <w:t xml:space="preserve"> near a hazardous waste site is the </w:t>
      </w:r>
      <w:hyperlink r:id="rId18" w:history="1">
        <w:r w:rsidRPr="00DC13B2">
          <w:rPr>
            <w:rStyle w:val="FollowedHyperlink"/>
            <w:sz w:val="16"/>
          </w:rPr>
          <w:t>color of your skin</w:t>
        </w:r>
      </w:hyperlink>
      <w:r w:rsidRPr="00DC13B2">
        <w:rPr>
          <w:sz w:val="16"/>
        </w:rPr>
        <w:t xml:space="preserve">. Santa Clara County and San Jose are no different. </w:t>
      </w:r>
      <w:r w:rsidRPr="00DC13B2">
        <w:rPr>
          <w:rStyle w:val="StyleUnderline"/>
        </w:rPr>
        <w:t xml:space="preserve">Santa Clara County has </w:t>
      </w:r>
      <w:hyperlink r:id="rId19" w:history="1">
        <w:r w:rsidRPr="00DC13B2">
          <w:rPr>
            <w:rStyle w:val="StyleUnderline"/>
          </w:rPr>
          <w:t>23 superfund sites</w:t>
        </w:r>
      </w:hyperlink>
      <w:r w:rsidRPr="00DC13B2">
        <w:rPr>
          <w:rStyle w:val="StyleUnderline"/>
        </w:rPr>
        <w:t xml:space="preserve">—the highest number of any county in the United States—and </w:t>
      </w:r>
      <w:hyperlink r:id="rId20" w:history="1">
        <w:r w:rsidRPr="00DC13B2">
          <w:rPr>
            <w:rStyle w:val="StyleUnderline"/>
          </w:rPr>
          <w:t>hundreds of other sites</w:t>
        </w:r>
      </w:hyperlink>
      <w:r w:rsidRPr="00DC13B2">
        <w:rPr>
          <w:rStyle w:val="StyleUnderline"/>
        </w:rPr>
        <w:t xml:space="preserve"> that don’t qualify but are still threats to human health and safety. </w:t>
      </w:r>
      <w:r w:rsidRPr="00DC13B2">
        <w:rPr>
          <w:sz w:val="16"/>
        </w:rPr>
        <w:t>The environmental burden of these sites falls unevenly into areas which are “</w:t>
      </w:r>
      <w:hyperlink r:id="rId21" w:history="1">
        <w:r w:rsidRPr="00DC13B2">
          <w:rPr>
            <w:rStyle w:val="FollowedHyperlink"/>
            <w:sz w:val="16"/>
          </w:rPr>
          <w:t>comprised of the highest percentages of low socioeconomic immigrants of color</w:t>
        </w:r>
      </w:hyperlink>
      <w:r w:rsidRPr="00DC13B2">
        <w:rPr>
          <w:sz w:val="16"/>
        </w:rPr>
        <w:t xml:space="preserve">.” Whiter cities such as Cupertino and Palo Alto host far fewer sites. Research published in </w:t>
      </w:r>
      <w:hyperlink r:id="rId22" w:history="1">
        <w:r w:rsidRPr="00DC13B2">
          <w:rPr>
            <w:rStyle w:val="FollowedHyperlink"/>
            <w:sz w:val="16"/>
          </w:rPr>
          <w:t>Scientific American</w:t>
        </w:r>
      </w:hyperlink>
      <w:r w:rsidRPr="00DC13B2">
        <w:rPr>
          <w:sz w:val="16"/>
        </w:rPr>
        <w:t xml:space="preserve"> shows that “on average, </w:t>
      </w:r>
      <w:r w:rsidRPr="00961872">
        <w:rPr>
          <w:rStyle w:val="StyleUnderline"/>
          <w:highlight w:val="cyan"/>
        </w:rPr>
        <w:t>Black and Hispanic people are exposed to more</w:t>
      </w:r>
      <w:r w:rsidRPr="00DC13B2">
        <w:rPr>
          <w:rStyle w:val="StyleUnderline"/>
        </w:rPr>
        <w:t xml:space="preserve"> PM2.5 (</w:t>
      </w:r>
      <w:r w:rsidRPr="00961872">
        <w:rPr>
          <w:rStyle w:val="StyleUnderline"/>
          <w:highlight w:val="cyan"/>
        </w:rPr>
        <w:t>pollution)</w:t>
      </w:r>
      <w:r w:rsidRPr="00961872">
        <w:rPr>
          <w:sz w:val="16"/>
          <w:highlight w:val="cyan"/>
        </w:rPr>
        <w:t>,</w:t>
      </w:r>
      <w:r w:rsidRPr="00DC13B2">
        <w:rPr>
          <w:sz w:val="16"/>
        </w:rPr>
        <w:t xml:space="preserve"> respectively, than the amount generated by their consumption, </w:t>
      </w:r>
      <w:r w:rsidRPr="00961872">
        <w:rPr>
          <w:rStyle w:val="StyleUnderline"/>
          <w:highlight w:val="cyan"/>
        </w:rPr>
        <w:t>whereas white individuals are exposed to 17 percent less</w:t>
      </w:r>
      <w:r w:rsidRPr="00DC13B2">
        <w:rPr>
          <w:rStyle w:val="StyleUnderline"/>
        </w:rPr>
        <w:t xml:space="preserve">.” </w:t>
      </w:r>
      <w:r w:rsidRPr="00DC13B2">
        <w:rPr>
          <w:sz w:val="16"/>
        </w:rPr>
        <w:t xml:space="preserve">Environmental racism kills Living close to pollution has significant negative health consequences. A 2018 study conducted by the Environmental Protection Agency found that </w:t>
      </w:r>
      <w:r w:rsidRPr="00961872">
        <w:rPr>
          <w:rStyle w:val="StyleUnderline"/>
          <w:highlight w:val="cyan"/>
        </w:rPr>
        <w:t>people of color face a 28% higher health burden</w:t>
      </w:r>
      <w:r w:rsidRPr="00DC13B2">
        <w:rPr>
          <w:rStyle w:val="StyleUnderline"/>
        </w:rPr>
        <w:t xml:space="preserve"> than the general population due to pollution. </w:t>
      </w:r>
      <w:r w:rsidRPr="00961872">
        <w:rPr>
          <w:rStyle w:val="StyleUnderline"/>
          <w:highlight w:val="cyan"/>
        </w:rPr>
        <w:t xml:space="preserve">For Black Americans the burden is 54% higher. As a result, Black Americans are three times more likely to </w:t>
      </w:r>
      <w:r w:rsidRPr="00961872">
        <w:rPr>
          <w:rStyle w:val="StyleUnderline"/>
          <w:highlight w:val="cyan"/>
        </w:rPr>
        <w:lastRenderedPageBreak/>
        <w:t>die from pollution than the overall population</w:t>
      </w:r>
      <w:r w:rsidRPr="00DC13B2">
        <w:rPr>
          <w:sz w:val="16"/>
        </w:rPr>
        <w:t xml:space="preserve">. Children are particularly vulnerable to pollution. Black children have asthma rates twice as high as white children and are 10 times more likely to die from the disease. The pandemic cast a spotlight on intersections between pollution, </w:t>
      </w:r>
      <w:proofErr w:type="gramStart"/>
      <w:r w:rsidRPr="00DC13B2">
        <w:rPr>
          <w:sz w:val="16"/>
        </w:rPr>
        <w:t>health</w:t>
      </w:r>
      <w:proofErr w:type="gramEnd"/>
      <w:r w:rsidRPr="00DC13B2">
        <w:rPr>
          <w:sz w:val="16"/>
        </w:rPr>
        <w:t xml:space="preserve"> and race. </w:t>
      </w:r>
      <w:r w:rsidRPr="00961872">
        <w:rPr>
          <w:rStyle w:val="StyleUnderline"/>
          <w:highlight w:val="cyan"/>
        </w:rPr>
        <w:t>Residents in</w:t>
      </w:r>
      <w:r w:rsidRPr="00DC13B2">
        <w:rPr>
          <w:rStyle w:val="StyleUnderline"/>
        </w:rPr>
        <w:t xml:space="preserve"> </w:t>
      </w:r>
      <w:r w:rsidRPr="00961872">
        <w:rPr>
          <w:rStyle w:val="StyleUnderline"/>
          <w:highlight w:val="cyan"/>
        </w:rPr>
        <w:t xml:space="preserve">areas with higher air pollution are </w:t>
      </w:r>
      <w:hyperlink r:id="rId23" w:history="1">
        <w:r w:rsidRPr="00961872">
          <w:rPr>
            <w:rStyle w:val="StyleUnderline"/>
            <w:highlight w:val="cyan"/>
          </w:rPr>
          <w:t>more likely</w:t>
        </w:r>
      </w:hyperlink>
      <w:r w:rsidRPr="00961872">
        <w:rPr>
          <w:rStyle w:val="StyleUnderline"/>
          <w:highlight w:val="cyan"/>
        </w:rPr>
        <w:t xml:space="preserve"> to suffer from severe complications or die from COVID-19.</w:t>
      </w:r>
      <w:r w:rsidRPr="00DC13B2">
        <w:rPr>
          <w:rStyle w:val="StyleUnderline"/>
        </w:rPr>
        <w:t xml:space="preserve"> </w:t>
      </w:r>
      <w:r w:rsidRPr="00DC13B2">
        <w:rPr>
          <w:sz w:val="16"/>
        </w:rPr>
        <w:t xml:space="preserve">San Jose’s Rep. Zoe Lofgren </w:t>
      </w:r>
      <w:hyperlink r:id="rId24" w:history="1">
        <w:r w:rsidRPr="00DC13B2">
          <w:rPr>
            <w:rStyle w:val="FollowedHyperlink"/>
            <w:sz w:val="16"/>
          </w:rPr>
          <w:t>testified</w:t>
        </w:r>
      </w:hyperlink>
      <w:r w:rsidRPr="00DC13B2">
        <w:rPr>
          <w:sz w:val="16"/>
        </w:rPr>
        <w:t xml:space="preserve"> to a congressional committee that “in Santa Clara County, Latinos comprise nearly 46% of the cases and 31% of the COVID-19 deaths, despite making up just a quarter of the population. </w:t>
      </w:r>
      <w:r w:rsidRPr="00961872">
        <w:rPr>
          <w:rStyle w:val="StyleUnderline"/>
          <w:highlight w:val="cyan"/>
        </w:rPr>
        <w:t>Black people account for 4.5% of the county’s deaths, though they make up 2.4% of the population.”</w:t>
      </w:r>
    </w:p>
    <w:p w14:paraId="4F3122F4" w14:textId="77777777" w:rsidR="00E45B40" w:rsidRPr="00B63C0A" w:rsidRDefault="00E45B40" w:rsidP="00E45B40">
      <w:pPr>
        <w:rPr>
          <w:color w:val="000000" w:themeColor="text1"/>
          <w:sz w:val="16"/>
        </w:rPr>
      </w:pPr>
    </w:p>
    <w:p w14:paraId="7A2F303E" w14:textId="77777777" w:rsidR="00E45B40" w:rsidRPr="00E45B40" w:rsidRDefault="00E45B40" w:rsidP="00E45B40"/>
    <w:p w14:paraId="096158A4" w14:textId="65162E9F" w:rsidR="008E41BE" w:rsidRDefault="008E41BE" w:rsidP="00021873">
      <w:pPr>
        <w:pStyle w:val="Heading3"/>
      </w:pPr>
      <w:r>
        <w:lastRenderedPageBreak/>
        <w:t>2AC -- Black Memory</w:t>
      </w:r>
    </w:p>
    <w:p w14:paraId="5F58C69A" w14:textId="77777777" w:rsidR="008E41BE" w:rsidRPr="004C2294" w:rsidRDefault="008E41BE" w:rsidP="008E41BE">
      <w:pPr>
        <w:pStyle w:val="Heading4"/>
        <w:rPr>
          <w:color w:val="000000" w:themeColor="text1"/>
        </w:rPr>
      </w:pPr>
      <w:r w:rsidRPr="004C2294">
        <w:rPr>
          <w:color w:val="000000" w:themeColor="text1"/>
        </w:rPr>
        <w:t>The configurations of environmental governance and transatlantic slavery share a history of theft and exploitation through which both the lands and black bodies were stripped of autonomous desire and scripted as commodities under the property regime of whiteness – nature shares an essential connection to blackness as a site of collective memory which gives voice to unwritten narratives of violence and trauma and transcend the human/non-human dichotomy.</w:t>
      </w:r>
    </w:p>
    <w:p w14:paraId="6BC7DF4E" w14:textId="77777777" w:rsidR="008E41BE" w:rsidRPr="004C2294" w:rsidRDefault="008E41BE" w:rsidP="008E41BE">
      <w:pPr>
        <w:rPr>
          <w:color w:val="000000" w:themeColor="text1"/>
        </w:rPr>
      </w:pPr>
      <w:r w:rsidRPr="004C2294">
        <w:rPr>
          <w:rStyle w:val="Style13ptBold"/>
          <w:color w:val="000000" w:themeColor="text1"/>
        </w:rPr>
        <w:t>James ’11</w:t>
      </w:r>
      <w:r w:rsidRPr="004C2294">
        <w:rPr>
          <w:color w:val="000000" w:themeColor="text1"/>
        </w:rPr>
        <w:t xml:space="preserve"> – Associate Professor of English and Director of Africana Studies Program at GWU, Professor James specializes in African American literature and culture, with a concentration in the 19th century. She has a particular interest in theorizing the relationships among literary praxis, representations of blackness and sociopolitical violence. This interest extends beyond the U.S., incorporating transnational and diasporic perspectives on slavery, war, and revolution in the 19th century Americas. She has also produced essays exploring the ways that the memory of slavery appears in 20th and 21st century African American social justice discourses, including anti-war pacifism, </w:t>
      </w:r>
      <w:proofErr w:type="gramStart"/>
      <w:r w:rsidRPr="004C2294">
        <w:rPr>
          <w:color w:val="000000" w:themeColor="text1"/>
        </w:rPr>
        <w:t>environmentalism</w:t>
      </w:r>
      <w:proofErr w:type="gramEnd"/>
      <w:r w:rsidRPr="004C2294">
        <w:rPr>
          <w:color w:val="000000" w:themeColor="text1"/>
        </w:rPr>
        <w:t xml:space="preserve"> and disability agency (Jennifer C. James, 1-1-2011, "</w:t>
      </w:r>
      <w:proofErr w:type="spellStart"/>
      <w:r w:rsidRPr="004C2294">
        <w:rPr>
          <w:color w:val="000000" w:themeColor="text1"/>
        </w:rPr>
        <w:t>Ecomelancholia</w:t>
      </w:r>
      <w:proofErr w:type="spellEnd"/>
      <w:r w:rsidRPr="004C2294">
        <w:rPr>
          <w:color w:val="000000" w:themeColor="text1"/>
        </w:rPr>
        <w:t>: Slavery, War, and Black Ecological Imaginings," Environmental Criticism for the Twenty-First Century, pages 163-178, Routledge, DOI: 10.4324/9780203814918, accessed 6-22-2021</w:t>
      </w:r>
      <w:r>
        <w:rPr>
          <w:color w:val="000000" w:themeColor="text1"/>
        </w:rPr>
        <w:t>)</w:t>
      </w:r>
      <w:r w:rsidRPr="004C2294">
        <w:rPr>
          <w:color w:val="000000" w:themeColor="text1"/>
        </w:rPr>
        <w:t xml:space="preserve"> //</w:t>
      </w:r>
      <w:proofErr w:type="spellStart"/>
      <w:r w:rsidRPr="004C2294">
        <w:rPr>
          <w:color w:val="000000" w:themeColor="text1"/>
        </w:rPr>
        <w:t>nikki</w:t>
      </w:r>
      <w:proofErr w:type="spellEnd"/>
    </w:p>
    <w:p w14:paraId="6DCE999C" w14:textId="77777777" w:rsidR="008E41BE" w:rsidRPr="004C2294" w:rsidRDefault="008E41BE" w:rsidP="008E41BE">
      <w:pPr>
        <w:rPr>
          <w:color w:val="000000" w:themeColor="text1"/>
          <w:sz w:val="16"/>
        </w:rPr>
      </w:pPr>
      <w:r w:rsidRPr="004C2294">
        <w:rPr>
          <w:color w:val="000000" w:themeColor="text1"/>
          <w:sz w:val="16"/>
        </w:rPr>
        <w:t xml:space="preserve">This trope is neither wholly metaphorical nor entirely anthropocentric, however. </w:t>
      </w:r>
      <w:r w:rsidRPr="004C2294">
        <w:rPr>
          <w:rStyle w:val="StyleUnderline"/>
          <w:color w:val="000000" w:themeColor="text1"/>
        </w:rPr>
        <w:t xml:space="preserve">Much of African American religious thought </w:t>
      </w:r>
      <w:proofErr w:type="spellStart"/>
      <w:r w:rsidRPr="004C2294">
        <w:rPr>
          <w:rStyle w:val="StyleUnderline"/>
          <w:color w:val="000000" w:themeColor="text1"/>
        </w:rPr>
        <w:t>refl</w:t>
      </w:r>
      <w:proofErr w:type="spellEnd"/>
      <w:r w:rsidRPr="004C2294">
        <w:rPr>
          <w:rStyle w:val="StyleUnderline"/>
          <w:color w:val="000000" w:themeColor="text1"/>
        </w:rPr>
        <w:t xml:space="preserve"> </w:t>
      </w:r>
      <w:proofErr w:type="spellStart"/>
      <w:r w:rsidRPr="004C2294">
        <w:rPr>
          <w:rStyle w:val="StyleUnderline"/>
          <w:color w:val="000000" w:themeColor="text1"/>
        </w:rPr>
        <w:t>ects</w:t>
      </w:r>
      <w:proofErr w:type="spellEnd"/>
      <w:r w:rsidRPr="004C2294">
        <w:rPr>
          <w:rStyle w:val="StyleUnderline"/>
          <w:color w:val="000000" w:themeColor="text1"/>
        </w:rPr>
        <w:t xml:space="preserve"> African beliefs in an animated universe; that is, every entity made from the natural world, be it human, plant, animal, or mineral, is “alive in varying levels of existence”</w:t>
      </w:r>
      <w:r w:rsidRPr="004C2294">
        <w:rPr>
          <w:color w:val="000000" w:themeColor="text1"/>
          <w:sz w:val="16"/>
        </w:rPr>
        <w:t xml:space="preserve"> (Teish 1983). In some traditions, animation extends to objects created by human hands. A WPA worker collecting narratives from living slaves in the 1930s noted that an elderly man in Mississippi insisted that even bucket had a spirit. T</w:t>
      </w:r>
      <w:r w:rsidRPr="004C2294">
        <w:rPr>
          <w:rStyle w:val="StyleUnderline"/>
          <w:color w:val="000000" w:themeColor="text1"/>
        </w:rPr>
        <w:t>he return of memory through nature, then, is not reducible to instrumentality, as if nature were an archive storing history in the way</w:t>
      </w:r>
      <w:r w:rsidRPr="004C2294">
        <w:rPr>
          <w:color w:val="000000" w:themeColor="text1"/>
          <w:sz w:val="16"/>
        </w:rPr>
        <w:t xml:space="preserve">, say, a pro-drilling politician has claimed the earth is “warehousing” oil for our use. </w:t>
      </w:r>
      <w:r w:rsidRPr="004C2294">
        <w:rPr>
          <w:rStyle w:val="StyleUnderline"/>
          <w:color w:val="000000" w:themeColor="text1"/>
        </w:rPr>
        <w:t>“Natural memory” represents a belief in organic proximity and reciprocity; the lines separating humans from nature, the living from the dead, are scarcely determinable.</w:t>
      </w:r>
      <w:r w:rsidRPr="004C2294">
        <w:rPr>
          <w:color w:val="000000" w:themeColor="text1"/>
          <w:sz w:val="16"/>
        </w:rPr>
        <w:t xml:space="preserve"> And just as the passerby’s 164 Jennifer C. James repeated inability to fi </w:t>
      </w:r>
      <w:proofErr w:type="spellStart"/>
      <w:r w:rsidRPr="004C2294">
        <w:rPr>
          <w:color w:val="000000" w:themeColor="text1"/>
          <w:sz w:val="16"/>
        </w:rPr>
        <w:t>nd</w:t>
      </w:r>
      <w:proofErr w:type="spellEnd"/>
      <w:r w:rsidRPr="004C2294">
        <w:rPr>
          <w:color w:val="000000" w:themeColor="text1"/>
          <w:sz w:val="16"/>
        </w:rPr>
        <w:t xml:space="preserve"> comfort in the oak’s shade prompts his inquiry into the tree’s condition, natural memory makes it impossible for humans to indulge in nature while oblivious to the distress they have caused it. </w:t>
      </w:r>
      <w:r w:rsidRPr="004C2294">
        <w:rPr>
          <w:rStyle w:val="StyleUnderline"/>
          <w:color w:val="000000" w:themeColor="text1"/>
        </w:rPr>
        <w:t xml:space="preserve">The return is thus inherently paradoxical: a reminder of human and nature’s essential connectedness and a reminder of the violent forces which threaten that connection. Histories of violence are always shared. In much the same way, black writers, scholars, and activists in the twentieth and twenty-fi </w:t>
      </w:r>
      <w:proofErr w:type="spellStart"/>
      <w:r w:rsidRPr="004C2294">
        <w:rPr>
          <w:rStyle w:val="StyleUnderline"/>
          <w:color w:val="000000" w:themeColor="text1"/>
        </w:rPr>
        <w:t>rst</w:t>
      </w:r>
      <w:proofErr w:type="spellEnd"/>
      <w:r w:rsidRPr="004C2294">
        <w:rPr>
          <w:rStyle w:val="StyleUnderline"/>
          <w:color w:val="000000" w:themeColor="text1"/>
        </w:rPr>
        <w:t xml:space="preserve"> centuries have suggested that African Americans’ collective memory of slavery and racial violence can engender an empathetic response to environmental destruction</w:t>
      </w:r>
      <w:r w:rsidRPr="004C2294">
        <w:rPr>
          <w:color w:val="000000" w:themeColor="text1"/>
          <w:sz w:val="16"/>
        </w:rPr>
        <w:t xml:space="preserve">. Lucille Clifton expresses this idea in lines from a 1972 poem: </w:t>
      </w:r>
      <w:r w:rsidRPr="004C2294">
        <w:rPr>
          <w:rStyle w:val="StyleUnderline"/>
          <w:color w:val="000000" w:themeColor="text1"/>
        </w:rPr>
        <w:t xml:space="preserve">being property once myself </w:t>
      </w:r>
      <w:proofErr w:type="spellStart"/>
      <w:r w:rsidRPr="004C2294">
        <w:rPr>
          <w:rStyle w:val="StyleUnderline"/>
          <w:color w:val="000000" w:themeColor="text1"/>
        </w:rPr>
        <w:t>i</w:t>
      </w:r>
      <w:proofErr w:type="spellEnd"/>
      <w:r w:rsidRPr="004C2294">
        <w:rPr>
          <w:rStyle w:val="StyleUnderline"/>
          <w:color w:val="000000" w:themeColor="text1"/>
        </w:rPr>
        <w:t xml:space="preserve"> think I have a feeling for it that’s why </w:t>
      </w:r>
      <w:proofErr w:type="spellStart"/>
      <w:r w:rsidRPr="004C2294">
        <w:rPr>
          <w:rStyle w:val="StyleUnderline"/>
          <w:color w:val="000000" w:themeColor="text1"/>
        </w:rPr>
        <w:t>i</w:t>
      </w:r>
      <w:proofErr w:type="spellEnd"/>
      <w:r w:rsidRPr="004C2294">
        <w:rPr>
          <w:rStyle w:val="StyleUnderline"/>
          <w:color w:val="000000" w:themeColor="text1"/>
        </w:rPr>
        <w:t xml:space="preserve"> can talk about environment what wants to be a tree ought to be he can be it</w:t>
      </w:r>
      <w:r w:rsidRPr="004C2294">
        <w:rPr>
          <w:color w:val="000000" w:themeColor="text1"/>
          <w:sz w:val="16"/>
        </w:rPr>
        <w:t xml:space="preserve"> . . . (Clifton 1987, 58) Clifton is not implying that African Americans are “like” nature, as the proslavery advocates argued to claim that blacks were meant for the fi elds and that this “primitivism” should exclude them from white civilization. </w:t>
      </w:r>
      <w:r w:rsidRPr="004C2294">
        <w:rPr>
          <w:rStyle w:val="StyleUnderline"/>
          <w:color w:val="000000" w:themeColor="text1"/>
        </w:rPr>
        <w:t xml:space="preserve">The “property” metaphor implies that, similar to nature, African Americans were </w:t>
      </w:r>
      <w:proofErr w:type="spellStart"/>
      <w:r w:rsidRPr="004C2294">
        <w:rPr>
          <w:rStyle w:val="StyleUnderline"/>
          <w:color w:val="000000" w:themeColor="text1"/>
        </w:rPr>
        <w:t>commodifi</w:t>
      </w:r>
      <w:proofErr w:type="spellEnd"/>
      <w:r w:rsidRPr="004C2294">
        <w:rPr>
          <w:rStyle w:val="StyleUnderline"/>
          <w:color w:val="000000" w:themeColor="text1"/>
        </w:rPr>
        <w:t xml:space="preserve"> ed in what Hortense Spillers has famously characterized as the primal scene of New World slavery: “a theft of the body—a . . . violent severing of the captive body from its motive will, its active desire” (</w:t>
      </w:r>
      <w:r w:rsidRPr="004C2294">
        <w:rPr>
          <w:color w:val="000000" w:themeColor="text1"/>
          <w:sz w:val="16"/>
        </w:rPr>
        <w:t xml:space="preserve">Spillers 1998, 658). </w:t>
      </w:r>
      <w:r w:rsidRPr="004C2294">
        <w:rPr>
          <w:rStyle w:val="StyleUnderline"/>
          <w:color w:val="000000" w:themeColor="text1"/>
        </w:rPr>
        <w:t xml:space="preserve">The re-ascription of autonomous existential desire Clifton offers the slaves she extends to the “tree” </w:t>
      </w:r>
      <w:r w:rsidRPr="004C2294">
        <w:rPr>
          <w:rStyle w:val="StyleUnderline"/>
          <w:color w:val="000000" w:themeColor="text1"/>
        </w:rPr>
        <w:lastRenderedPageBreak/>
        <w:t>and any “other things” made object, whether women, men, or nature. Other African Americans have placed environmental activism on a continuum of struggle originating in slavery.</w:t>
      </w:r>
      <w:r w:rsidRPr="004C2294">
        <w:rPr>
          <w:color w:val="000000" w:themeColor="text1"/>
          <w:sz w:val="16"/>
        </w:rPr>
        <w:t xml:space="preserve"> Robert Bullard, often called the “father” of the modern black environmental justice movement, views </w:t>
      </w:r>
      <w:r w:rsidRPr="004C2294">
        <w:rPr>
          <w:rStyle w:val="StyleUnderline"/>
          <w:color w:val="000000" w:themeColor="text1"/>
        </w:rPr>
        <w:t xml:space="preserve">its imperatives as “an extension of the fi </w:t>
      </w:r>
      <w:proofErr w:type="spellStart"/>
      <w:r w:rsidRPr="004C2294">
        <w:rPr>
          <w:rStyle w:val="StyleUnderline"/>
          <w:color w:val="000000" w:themeColor="text1"/>
        </w:rPr>
        <w:t>rst</w:t>
      </w:r>
      <w:proofErr w:type="spellEnd"/>
      <w:r w:rsidRPr="004C2294">
        <w:rPr>
          <w:rStyle w:val="StyleUnderline"/>
          <w:color w:val="000000" w:themeColor="text1"/>
        </w:rPr>
        <w:t xml:space="preserve"> protest against being uprooted from our homeland and brought to a strange land”</w:t>
      </w:r>
      <w:r w:rsidRPr="004C2294">
        <w:rPr>
          <w:color w:val="000000" w:themeColor="text1"/>
          <w:sz w:val="16"/>
        </w:rPr>
        <w:t xml:space="preserve"> (quoted in Smith 2007, 1987). “Uprooted” is intentionally polyvalent here, speaking to </w:t>
      </w:r>
      <w:r w:rsidRPr="004C2294">
        <w:rPr>
          <w:rStyle w:val="StyleUnderline"/>
          <w:color w:val="000000" w:themeColor="text1"/>
        </w:rPr>
        <w:t xml:space="preserve">black deracination from a “homeland,” the </w:t>
      </w:r>
      <w:proofErr w:type="spellStart"/>
      <w:r w:rsidRPr="004C2294">
        <w:rPr>
          <w:rStyle w:val="StyleUnderline"/>
          <w:color w:val="000000" w:themeColor="text1"/>
        </w:rPr>
        <w:t>diffi</w:t>
      </w:r>
      <w:proofErr w:type="spellEnd"/>
      <w:r w:rsidRPr="004C2294">
        <w:rPr>
          <w:rStyle w:val="StyleUnderline"/>
          <w:color w:val="000000" w:themeColor="text1"/>
        </w:rPr>
        <w:t xml:space="preserve"> </w:t>
      </w:r>
      <w:proofErr w:type="spellStart"/>
      <w:r w:rsidRPr="004C2294">
        <w:rPr>
          <w:rStyle w:val="StyleUnderline"/>
          <w:color w:val="000000" w:themeColor="text1"/>
        </w:rPr>
        <w:t>culties</w:t>
      </w:r>
      <w:proofErr w:type="spellEnd"/>
      <w:r w:rsidRPr="004C2294">
        <w:rPr>
          <w:rStyle w:val="StyleUnderline"/>
          <w:color w:val="000000" w:themeColor="text1"/>
        </w:rPr>
        <w:t xml:space="preserve"> of prospering on new soil, and the forced disconnection from the land in its metonymic capacity for the earth. Neither the continued injustices nor the continued mobilization can, he claims, be understood apart from slavery</w:t>
      </w:r>
    </w:p>
    <w:p w14:paraId="0B736B44" w14:textId="2A285180" w:rsidR="008E41BE" w:rsidRDefault="008E41BE" w:rsidP="008E41BE">
      <w:pPr>
        <w:pStyle w:val="Heading3"/>
      </w:pPr>
      <w:r>
        <w:lastRenderedPageBreak/>
        <w:t>2AC -- Black Aquatic</w:t>
      </w:r>
    </w:p>
    <w:p w14:paraId="01DD4DBE" w14:textId="77777777" w:rsidR="008E41BE" w:rsidRPr="00DC13B2" w:rsidRDefault="008E41BE" w:rsidP="008E41BE">
      <w:pPr>
        <w:pStyle w:val="Heading4"/>
        <w:rPr>
          <w:rFonts w:cs="Calibri"/>
        </w:rPr>
      </w:pPr>
      <w:r w:rsidRPr="00DC13B2">
        <w:rPr>
          <w:rFonts w:cs="Calibri"/>
        </w:rPr>
        <w:t xml:space="preserve">The black body is irrevocably tied to bodies of water through the black aquatic. The liquidity of blackness is constitutive to and the foundation of Western liberal ideals and postmodern philosophies. Beginning with the black aquatic, the liquidity of the slave is central to new possibilities of resistance. </w:t>
      </w:r>
    </w:p>
    <w:p w14:paraId="21FC11F2" w14:textId="77777777" w:rsidR="008E41BE" w:rsidRPr="00DC13B2" w:rsidRDefault="008E41BE" w:rsidP="008E41BE">
      <w:pPr>
        <w:rPr>
          <w:sz w:val="16"/>
          <w:szCs w:val="16"/>
        </w:rPr>
      </w:pPr>
      <w:r w:rsidRPr="00DC13B2">
        <w:rPr>
          <w:b/>
          <w:bCs/>
          <w:sz w:val="26"/>
          <w:szCs w:val="26"/>
        </w:rPr>
        <w:t xml:space="preserve">Walcott </w:t>
      </w:r>
      <w:proofErr w:type="gramStart"/>
      <w:r w:rsidRPr="00DC13B2">
        <w:rPr>
          <w:b/>
          <w:bCs/>
          <w:sz w:val="26"/>
          <w:szCs w:val="26"/>
        </w:rPr>
        <w:t>21</w:t>
      </w:r>
      <w:r w:rsidRPr="00DC13B2">
        <w:t xml:space="preserve">  </w:t>
      </w:r>
      <w:r w:rsidRPr="00DC13B2">
        <w:rPr>
          <w:sz w:val="16"/>
          <w:szCs w:val="16"/>
        </w:rPr>
        <w:t>(</w:t>
      </w:r>
      <w:proofErr w:type="gramEnd"/>
      <w:r w:rsidRPr="00DC13B2">
        <w:rPr>
          <w:sz w:val="16"/>
          <w:szCs w:val="16"/>
        </w:rPr>
        <w:t>Rinaldo Walcott is a professor in the Women and Gender Studies Institute at the University of Toronto, 4-1-2021, "The Black Aquatic," Duke University Press, https://read.dukeupress.edu/liquid-blackness/article/5/1/63/173285/The-Black-Aquatic)</w:t>
      </w:r>
    </w:p>
    <w:p w14:paraId="5E4932ED" w14:textId="77777777" w:rsidR="008E41BE" w:rsidRPr="00DC13B2" w:rsidRDefault="008E41BE" w:rsidP="008E41BE">
      <w:pPr>
        <w:rPr>
          <w:sz w:val="16"/>
        </w:rPr>
      </w:pPr>
      <w:r w:rsidRPr="00DC13B2">
        <w:rPr>
          <w:b/>
          <w:bCs/>
          <w:u w:val="single"/>
        </w:rPr>
        <w:t xml:space="preserve">What I am calling </w:t>
      </w:r>
      <w:r w:rsidRPr="00961872">
        <w:rPr>
          <w:b/>
          <w:bCs/>
          <w:highlight w:val="cyan"/>
          <w:u w:val="single"/>
        </w:rPr>
        <w:t>the black aquatic is the ambiguous and ambivalent relationship</w:t>
      </w:r>
      <w:r w:rsidRPr="00DC13B2">
        <w:rPr>
          <w:b/>
          <w:bCs/>
          <w:u w:val="single"/>
        </w:rPr>
        <w:t xml:space="preserve"> that </w:t>
      </w:r>
      <w:r w:rsidRPr="00961872">
        <w:rPr>
          <w:b/>
          <w:bCs/>
          <w:highlight w:val="cyan"/>
          <w:u w:val="single"/>
        </w:rPr>
        <w:t>Black people hold to bodies of water</w:t>
      </w:r>
      <w:r w:rsidRPr="00DC13B2">
        <w:rPr>
          <w:sz w:val="16"/>
        </w:rPr>
        <w:t xml:space="preserve">. </w:t>
      </w:r>
      <w:r w:rsidRPr="00961872">
        <w:rPr>
          <w:highlight w:val="cyan"/>
          <w:u w:val="single"/>
        </w:rPr>
        <w:t>It is a relationship</w:t>
      </w:r>
      <w:r w:rsidRPr="00DC13B2">
        <w:rPr>
          <w:u w:val="single"/>
        </w:rPr>
        <w:t xml:space="preserve"> that is not simply held by Black people but one that, as the above example indicates, is </w:t>
      </w:r>
      <w:r w:rsidRPr="00961872">
        <w:rPr>
          <w:highlight w:val="cyan"/>
          <w:u w:val="single"/>
        </w:rPr>
        <w:t>also</w:t>
      </w:r>
      <w:r w:rsidRPr="00DC13B2">
        <w:rPr>
          <w:u w:val="single"/>
        </w:rPr>
        <w:t xml:space="preserve"> assumed by others to be </w:t>
      </w:r>
      <w:proofErr w:type="gramStart"/>
      <w:r w:rsidRPr="00DC13B2">
        <w:rPr>
          <w:u w:val="single"/>
        </w:rPr>
        <w:t xml:space="preserve">actually </w:t>
      </w:r>
      <w:r w:rsidRPr="00961872">
        <w:rPr>
          <w:highlight w:val="cyan"/>
          <w:u w:val="single"/>
        </w:rPr>
        <w:t>constitutive</w:t>
      </w:r>
      <w:proofErr w:type="gramEnd"/>
      <w:r w:rsidRPr="00961872">
        <w:rPr>
          <w:highlight w:val="cyan"/>
          <w:u w:val="single"/>
        </w:rPr>
        <w:t xml:space="preserve"> of black subjectivity</w:t>
      </w:r>
      <w:r w:rsidRPr="00DC13B2">
        <w:rPr>
          <w:sz w:val="16"/>
        </w:rPr>
        <w:t xml:space="preserve">. I am not interested in either disproving or confirming such ambiguity and ambivalence; rather, I am exploring a side of the black aquatic broadly defined—Black peoples’ lived relation in and to bodies of water—as both self-constitutively historical and contemporary. </w:t>
      </w:r>
      <w:r w:rsidRPr="00DC13B2">
        <w:rPr>
          <w:b/>
          <w:bCs/>
          <w:u w:val="single"/>
        </w:rPr>
        <w:t>The question of the sea, the ocean, the river, the lake, or the creek might be distinct from the question of the swimming pool, but in my way of thinking they conjoin for Black people</w:t>
      </w:r>
      <w:r w:rsidRPr="00DC13B2">
        <w:rPr>
          <w:sz w:val="16"/>
        </w:rPr>
        <w:t xml:space="preserve">. </w:t>
      </w:r>
      <w:r w:rsidRPr="00961872">
        <w:rPr>
          <w:highlight w:val="cyan"/>
          <w:u w:val="single"/>
        </w:rPr>
        <w:t xml:space="preserve">The black aquatic pursues the relationship Black people </w:t>
      </w:r>
      <w:proofErr w:type="gramStart"/>
      <w:r w:rsidRPr="00961872">
        <w:rPr>
          <w:highlight w:val="cyan"/>
          <w:u w:val="single"/>
        </w:rPr>
        <w:t>have to</w:t>
      </w:r>
      <w:proofErr w:type="gramEnd"/>
      <w:r w:rsidRPr="00961872">
        <w:rPr>
          <w:highlight w:val="cyan"/>
          <w:u w:val="single"/>
        </w:rPr>
        <w:t xml:space="preserve"> bodies of water as foundationally formative</w:t>
      </w:r>
      <w:r w:rsidRPr="00DC13B2">
        <w:rPr>
          <w:u w:val="single"/>
        </w:rPr>
        <w:t xml:space="preserve"> </w:t>
      </w:r>
      <w:r w:rsidRPr="00961872">
        <w:rPr>
          <w:highlight w:val="cyan"/>
          <w:u w:val="single"/>
        </w:rPr>
        <w:t>of</w:t>
      </w:r>
      <w:r w:rsidRPr="00DC13B2">
        <w:rPr>
          <w:u w:val="single"/>
        </w:rPr>
        <w:t xml:space="preserve"> </w:t>
      </w:r>
      <w:r w:rsidRPr="00961872">
        <w:rPr>
          <w:highlight w:val="cyan"/>
          <w:u w:val="single"/>
        </w:rPr>
        <w:t>blackness</w:t>
      </w:r>
      <w:r w:rsidRPr="00DC13B2">
        <w:rPr>
          <w:u w:val="single"/>
        </w:rPr>
        <w:t>, and it seeks to provide an aesthetic narratology and hauntology of contemporary claims of black subjectivity</w:t>
      </w:r>
      <w:r w:rsidRPr="00DC13B2">
        <w:rPr>
          <w:sz w:val="16"/>
        </w:rPr>
        <w:t xml:space="preserve">. Therefore, if the sea has been death, it has also been birth. The black aquatic names the claim that blackness itself is birthed in salt water—the Atlantic Ocean as a first instance—and then later becomes a kind of saline embodiment of early modern and late modern new life forms or Black selves. </w:t>
      </w:r>
      <w:r w:rsidRPr="00961872">
        <w:rPr>
          <w:b/>
          <w:bCs/>
          <w:highlight w:val="cyan"/>
          <w:u w:val="single"/>
        </w:rPr>
        <w:t>The aquatic and the saline</w:t>
      </w:r>
      <w:r w:rsidRPr="00DC13B2">
        <w:rPr>
          <w:b/>
          <w:bCs/>
          <w:u w:val="single"/>
        </w:rPr>
        <w:t xml:space="preserve">, then, </w:t>
      </w:r>
      <w:r w:rsidRPr="00961872">
        <w:rPr>
          <w:b/>
          <w:bCs/>
          <w:highlight w:val="cyan"/>
          <w:u w:val="single"/>
        </w:rPr>
        <w:t>are not just metaphors</w:t>
      </w:r>
      <w:r w:rsidRPr="00DC13B2">
        <w:rPr>
          <w:b/>
          <w:bCs/>
          <w:u w:val="single"/>
        </w:rPr>
        <w:t xml:space="preserve"> for Black people’s emergence as a category of persons in the Americas and beyond; </w:t>
      </w:r>
      <w:r w:rsidRPr="00961872">
        <w:rPr>
          <w:b/>
          <w:bCs/>
          <w:highlight w:val="cyan"/>
          <w:u w:val="single"/>
        </w:rPr>
        <w:t>the aquatic is a kind of foundational birth claim for blackness</w:t>
      </w:r>
      <w:r w:rsidRPr="00DC13B2">
        <w:rPr>
          <w:b/>
          <w:bCs/>
          <w:u w:val="single"/>
        </w:rPr>
        <w:t xml:space="preserve"> and thus Black diasporic people</w:t>
      </w:r>
      <w:r w:rsidRPr="00DC13B2">
        <w:rPr>
          <w:sz w:val="16"/>
        </w:rPr>
        <w:t xml:space="preserve">. Of course, human birth is itself experienced through waters—where we apply the language of amniotic fluid and water breaking. Yet the birth of blackness that I am grappling with here, while related, is radically different. Indeed, the kind of relation between the two births is, as Christina Sharpe has noted in her discussion of Cradle to Grave (C2G), an anti–gun violence program at Temple University Hospital, “a reminder that to be Black is to be continually produced by the wait toward death; that the cradle and the grave double as far as Black flesh is concerned.”1 That cautionary “The sea </w:t>
      </w:r>
      <w:proofErr w:type="spellStart"/>
      <w:r w:rsidRPr="00DC13B2">
        <w:rPr>
          <w:sz w:val="16"/>
        </w:rPr>
        <w:t>ain’t</w:t>
      </w:r>
      <w:proofErr w:type="spellEnd"/>
      <w:r w:rsidRPr="00DC13B2">
        <w:rPr>
          <w:sz w:val="16"/>
        </w:rPr>
        <w:t xml:space="preserve"> got no back door” is a reminder that the sea is cradle of both life and death. </w:t>
      </w:r>
      <w:r w:rsidRPr="00DC13B2">
        <w:rPr>
          <w:b/>
          <w:bCs/>
          <w:u w:val="single"/>
        </w:rPr>
        <w:t xml:space="preserve">Indeed, this claim indexes the Door of No Return and thus gives birth to blackness in the Americas; but </w:t>
      </w:r>
      <w:r w:rsidRPr="00961872">
        <w:rPr>
          <w:b/>
          <w:bCs/>
          <w:highlight w:val="cyan"/>
          <w:u w:val="single"/>
        </w:rPr>
        <w:t>it</w:t>
      </w:r>
      <w:r w:rsidRPr="00DC13B2">
        <w:rPr>
          <w:b/>
          <w:bCs/>
          <w:u w:val="single"/>
        </w:rPr>
        <w:t xml:space="preserve"> also simultaneously </w:t>
      </w:r>
      <w:r w:rsidRPr="00961872">
        <w:rPr>
          <w:b/>
          <w:bCs/>
          <w:highlight w:val="cyan"/>
          <w:u w:val="single"/>
        </w:rPr>
        <w:t>marks the sea and the ocean as sites of black death</w:t>
      </w:r>
      <w:r w:rsidRPr="00DC13B2">
        <w:rPr>
          <w:b/>
          <w:bCs/>
          <w:u w:val="single"/>
        </w:rPr>
        <w:t xml:space="preserve"> </w:t>
      </w:r>
      <w:r w:rsidRPr="00961872">
        <w:rPr>
          <w:b/>
          <w:bCs/>
          <w:highlight w:val="cyan"/>
          <w:u w:val="single"/>
        </w:rPr>
        <w:t xml:space="preserve">and the birth of the very foundation of capitalism and </w:t>
      </w:r>
      <w:proofErr w:type="spellStart"/>
      <w:r w:rsidRPr="00961872">
        <w:rPr>
          <w:b/>
          <w:bCs/>
          <w:highlight w:val="cyan"/>
          <w:u w:val="single"/>
        </w:rPr>
        <w:t>postEnlightenment</w:t>
      </w:r>
      <w:proofErr w:type="spellEnd"/>
      <w:r w:rsidRPr="00DC13B2">
        <w:rPr>
          <w:b/>
          <w:bCs/>
          <w:u w:val="single"/>
        </w:rPr>
        <w:t xml:space="preserve"> </w:t>
      </w:r>
      <w:r w:rsidRPr="00961872">
        <w:rPr>
          <w:b/>
          <w:bCs/>
          <w:highlight w:val="cyan"/>
          <w:u w:val="single"/>
        </w:rPr>
        <w:t>global life</w:t>
      </w:r>
      <w:r w:rsidRPr="00DC13B2">
        <w:rPr>
          <w:sz w:val="16"/>
        </w:rPr>
        <w:t xml:space="preserve">. The relation to notice here is that the blackness birthed by the aquatic is the very same blackness that produces premature death for Black people in a global structure and relations where Black people are fungible as far as concerns the structure of governance, capital, and social regulation that emerged from that moment. If you will, Sharpe’s analysis requires us to think the liquidation of Black life too. </w:t>
      </w:r>
      <w:r w:rsidRPr="00961872">
        <w:rPr>
          <w:highlight w:val="cyan"/>
          <w:u w:val="single"/>
        </w:rPr>
        <w:t>Blackness begins in the context of liquidity</w:t>
      </w:r>
      <w:r w:rsidRPr="00DC13B2">
        <w:rPr>
          <w:u w:val="single"/>
        </w:rPr>
        <w:t xml:space="preserve">—the coffle and </w:t>
      </w:r>
      <w:r w:rsidRPr="00961872">
        <w:rPr>
          <w:highlight w:val="cyan"/>
          <w:u w:val="single"/>
        </w:rPr>
        <w:t>the slave ship are its founding</w:t>
      </w:r>
      <w:r w:rsidRPr="00DC13B2">
        <w:rPr>
          <w:sz w:val="16"/>
        </w:rPr>
        <w:t xml:space="preserve">. From historical examples like the ships Amistad and </w:t>
      </w:r>
      <w:proofErr w:type="spellStart"/>
      <w:r w:rsidRPr="00DC13B2">
        <w:rPr>
          <w:sz w:val="16"/>
        </w:rPr>
        <w:t>Zong</w:t>
      </w:r>
      <w:proofErr w:type="spellEnd"/>
      <w:r w:rsidRPr="00DC13B2">
        <w:rPr>
          <w:sz w:val="16"/>
        </w:rPr>
        <w:t xml:space="preserve">, </w:t>
      </w:r>
      <w:r w:rsidRPr="00961872">
        <w:rPr>
          <w:b/>
          <w:bCs/>
          <w:highlight w:val="cyan"/>
          <w:u w:val="single"/>
        </w:rPr>
        <w:t>we see how liquidity marks the birth of black possibility and/or new potentialities that come into being</w:t>
      </w:r>
      <w:r w:rsidRPr="00DC13B2">
        <w:rPr>
          <w:sz w:val="16"/>
        </w:rPr>
        <w:t xml:space="preserve">. Liquidity, too, has its opposite: liquidation. For Black people, liquidation might be a synonym for death. During the time of this writing the world is in a pandemic; the tourist economies of the Caribbean region and the 100 percent decline in cruise ships arriving there highlight the liquidity of people and economies in which the historical implications of the ship meet the contemporary livability of Black peoples’ lives. Caribbean nation-state economies face a liquidity problem that, in this moment, immediately exceeds contemporary calls for reparations for slavery. Tourism’s role in the post–sugar plantation economy, as the new leisure plantation of service and pleasure, firmly identifies the pleasure economy of the black aquatic as something well beyond buoyancy and swimming. The liquidity of Black life is not only its “trans-shipped culture,” as Sylvia Wynter has termed it, but also the </w:t>
      </w:r>
      <w:proofErr w:type="gramStart"/>
      <w:r w:rsidRPr="00DC13B2">
        <w:rPr>
          <w:sz w:val="16"/>
        </w:rPr>
        <w:t>manner in which</w:t>
      </w:r>
      <w:proofErr w:type="gramEnd"/>
      <w:r w:rsidRPr="00DC13B2">
        <w:rPr>
          <w:sz w:val="16"/>
        </w:rPr>
        <w:t xml:space="preserve"> that culture now becomes its existence.2 </w:t>
      </w:r>
      <w:r w:rsidRPr="00961872">
        <w:rPr>
          <w:b/>
          <w:bCs/>
          <w:highlight w:val="cyan"/>
          <w:u w:val="single"/>
        </w:rPr>
        <w:t>Liquidity’s centrality to capital and its accumulations is founded on</w:t>
      </w:r>
      <w:r w:rsidRPr="00DC13B2">
        <w:rPr>
          <w:b/>
          <w:bCs/>
          <w:u w:val="single"/>
        </w:rPr>
        <w:t xml:space="preserve">, in, </w:t>
      </w:r>
      <w:r w:rsidRPr="00961872">
        <w:rPr>
          <w:b/>
          <w:bCs/>
          <w:highlight w:val="cyan"/>
          <w:u w:val="single"/>
        </w:rPr>
        <w:t>and through the black body</w:t>
      </w:r>
      <w:r w:rsidRPr="00DC13B2">
        <w:rPr>
          <w:b/>
          <w:bCs/>
          <w:u w:val="single"/>
        </w:rPr>
        <w:t xml:space="preserve"> figured as capital’s impulse to ownership, authority, and surveillance</w:t>
      </w:r>
      <w:r w:rsidRPr="00DC13B2">
        <w:rPr>
          <w:sz w:val="16"/>
        </w:rPr>
        <w:t xml:space="preserve">. Black buoyancy and liquidity, both historical and contemporary—which is to say Black life—when taken together, calculate black personhood as “wasted life,” as Zygmunt Bauman </w:t>
      </w:r>
      <w:r w:rsidRPr="00DC13B2">
        <w:rPr>
          <w:sz w:val="16"/>
        </w:rPr>
        <w:lastRenderedPageBreak/>
        <w:t xml:space="preserve">has termed it.3 A report of a cruise ship line’s telling its wealthy Western vacationers that they were headed to the Dominican Republic when they were </w:t>
      </w:r>
      <w:proofErr w:type="gramStart"/>
      <w:r w:rsidRPr="00DC13B2">
        <w:rPr>
          <w:sz w:val="16"/>
        </w:rPr>
        <w:t>actually headed</w:t>
      </w:r>
      <w:proofErr w:type="gramEnd"/>
      <w:r w:rsidRPr="00DC13B2">
        <w:rPr>
          <w:sz w:val="16"/>
        </w:rPr>
        <w:t xml:space="preserve"> to </w:t>
      </w:r>
      <w:proofErr w:type="spellStart"/>
      <w:r w:rsidRPr="00DC13B2">
        <w:rPr>
          <w:sz w:val="16"/>
        </w:rPr>
        <w:t>Labadee</w:t>
      </w:r>
      <w:proofErr w:type="spellEnd"/>
      <w:r w:rsidRPr="00DC13B2">
        <w:rPr>
          <w:sz w:val="16"/>
        </w:rPr>
        <w:t xml:space="preserve"> in earthquake-destroyed Haiti highlights the problem of liquidity. The company decided it was much better to lie and dissemble than to lose profits from the trip. Vacationing </w:t>
      </w:r>
      <w:proofErr w:type="gramStart"/>
      <w:r w:rsidRPr="00DC13B2">
        <w:rPr>
          <w:sz w:val="16"/>
        </w:rPr>
        <w:t>in the midst of</w:t>
      </w:r>
      <w:proofErr w:type="gramEnd"/>
      <w:r w:rsidRPr="00DC13B2">
        <w:rPr>
          <w:sz w:val="16"/>
        </w:rPr>
        <w:t xml:space="preserve"> Black death is a relation of the black aquatic.4 Black liquidity begins in the hold of the ship. Liquidity and liquidation, or profit and loss, have a corollary in the aesthetic—that aesthetic is blackness and its “catastrophe.” as Kamau Brathwaite has named it.5 If we take seriously Wynter’s argument that the aesthetic is meant to do something and that the something is political, </w:t>
      </w:r>
      <w:r w:rsidRPr="00961872">
        <w:rPr>
          <w:b/>
          <w:bCs/>
          <w:highlight w:val="cyan"/>
          <w:u w:val="single"/>
        </w:rPr>
        <w:t>I turn to the black aquatic to think the repeating sea of Black life</w:t>
      </w:r>
      <w:r w:rsidRPr="00DC13B2">
        <w:rPr>
          <w:b/>
          <w:bCs/>
          <w:u w:val="single"/>
        </w:rPr>
        <w:t xml:space="preserve">. Brathwaite </w:t>
      </w:r>
      <w:r w:rsidRPr="00961872">
        <w:rPr>
          <w:b/>
          <w:bCs/>
          <w:highlight w:val="cyan"/>
          <w:u w:val="single"/>
        </w:rPr>
        <w:t xml:space="preserve">marks the repetitive motion of Black life as </w:t>
      </w:r>
      <w:proofErr w:type="spellStart"/>
      <w:r w:rsidRPr="00961872">
        <w:rPr>
          <w:b/>
          <w:bCs/>
          <w:highlight w:val="cyan"/>
          <w:u w:val="single"/>
        </w:rPr>
        <w:t>tidalectics</w:t>
      </w:r>
      <w:proofErr w:type="spellEnd"/>
      <w:r w:rsidRPr="00DC13B2">
        <w:rPr>
          <w:b/>
          <w:bCs/>
          <w:u w:val="single"/>
        </w:rPr>
        <w:t xml:space="preserve">, both </w:t>
      </w:r>
      <w:r w:rsidRPr="00961872">
        <w:rPr>
          <w:b/>
          <w:bCs/>
          <w:highlight w:val="cyan"/>
          <w:u w:val="single"/>
        </w:rPr>
        <w:t>refusing</w:t>
      </w:r>
      <w:r w:rsidRPr="00DC13B2">
        <w:rPr>
          <w:b/>
          <w:bCs/>
          <w:u w:val="single"/>
        </w:rPr>
        <w:t xml:space="preserve"> the </w:t>
      </w:r>
      <w:r w:rsidRPr="00961872">
        <w:rPr>
          <w:b/>
          <w:bCs/>
          <w:highlight w:val="cyan"/>
          <w:u w:val="single"/>
        </w:rPr>
        <w:t>European</w:t>
      </w:r>
      <w:r w:rsidRPr="00DC13B2">
        <w:rPr>
          <w:b/>
          <w:bCs/>
          <w:u w:val="single"/>
        </w:rPr>
        <w:t xml:space="preserve"> orienting </w:t>
      </w:r>
      <w:r w:rsidRPr="00961872">
        <w:rPr>
          <w:b/>
          <w:bCs/>
          <w:highlight w:val="cyan"/>
          <w:u w:val="single"/>
        </w:rPr>
        <w:t>dialectics</w:t>
      </w:r>
      <w:r w:rsidRPr="00DC13B2">
        <w:rPr>
          <w:b/>
          <w:bCs/>
          <w:u w:val="single"/>
        </w:rPr>
        <w:t xml:space="preserve"> </w:t>
      </w:r>
      <w:r w:rsidRPr="00961872">
        <w:rPr>
          <w:b/>
          <w:bCs/>
          <w:highlight w:val="cyan"/>
          <w:u w:val="single"/>
        </w:rPr>
        <w:t>and simultaneously grounding the repetition in the Caribbean landscape</w:t>
      </w:r>
      <w:r w:rsidRPr="00DC13B2">
        <w:rPr>
          <w:b/>
          <w:bCs/>
          <w:u w:val="single"/>
        </w:rPr>
        <w:t xml:space="preserve"> and seascape</w:t>
      </w:r>
      <w:r w:rsidRPr="00DC13B2">
        <w:rPr>
          <w:sz w:val="16"/>
        </w:rPr>
        <w:t xml:space="preserve">.6 </w:t>
      </w:r>
      <w:r w:rsidRPr="00DC13B2">
        <w:rPr>
          <w:u w:val="single"/>
        </w:rPr>
        <w:t xml:space="preserve">Tides and waves both bring in and take out elements from the shore to the sea, but, importantly, </w:t>
      </w:r>
      <w:r w:rsidRPr="00961872">
        <w:rPr>
          <w:highlight w:val="cyan"/>
          <w:u w:val="single"/>
        </w:rPr>
        <w:t>tides and waves leave elements behind as well, resulting in new and different formations</w:t>
      </w:r>
      <w:r w:rsidRPr="00DC13B2">
        <w:rPr>
          <w:u w:val="single"/>
        </w:rPr>
        <w:t xml:space="preserve">. </w:t>
      </w:r>
      <w:r w:rsidRPr="00DC13B2">
        <w:rPr>
          <w:sz w:val="16"/>
        </w:rPr>
        <w:t>Four recent pieces of art sit at the forefront of the problematic of the black aquatic I am exploring here.</w:t>
      </w:r>
    </w:p>
    <w:p w14:paraId="39339FEA" w14:textId="77777777" w:rsidR="008E41BE" w:rsidRPr="00DC13B2" w:rsidRDefault="008E41BE" w:rsidP="008E41BE">
      <w:pPr>
        <w:rPr>
          <w:sz w:val="16"/>
        </w:rPr>
      </w:pPr>
    </w:p>
    <w:p w14:paraId="0C8AAA7B" w14:textId="77777777" w:rsidR="008E41BE" w:rsidRPr="00DC13B2" w:rsidRDefault="008E41BE" w:rsidP="008E41BE">
      <w:pPr>
        <w:pStyle w:val="Heading4"/>
        <w:rPr>
          <w:rFonts w:eastAsia="Times New Roman" w:cs="Calibri"/>
        </w:rPr>
      </w:pPr>
      <w:r w:rsidRPr="00DC13B2">
        <w:rPr>
          <w:rFonts w:cs="Calibri"/>
        </w:rPr>
        <w:t xml:space="preserve">The black aquatic is an ordering mechanism that not only dictates the aquatic relationship of blackness towards the Middle Passage, but how blackness occupies a “trans-shipped culture” that becomes the frame for accumulation and capital. </w:t>
      </w:r>
    </w:p>
    <w:p w14:paraId="3EBAD553" w14:textId="77777777" w:rsidR="008E41BE" w:rsidRPr="00DC13B2" w:rsidRDefault="008E41BE" w:rsidP="008E41BE">
      <w:pPr>
        <w:rPr>
          <w:sz w:val="16"/>
          <w:szCs w:val="16"/>
        </w:rPr>
      </w:pPr>
      <w:proofErr w:type="spellStart"/>
      <w:r w:rsidRPr="00DC13B2">
        <w:rPr>
          <w:b/>
          <w:bCs/>
          <w:sz w:val="28"/>
          <w:szCs w:val="28"/>
        </w:rPr>
        <w:t>Wallcott</w:t>
      </w:r>
      <w:proofErr w:type="spellEnd"/>
      <w:r w:rsidRPr="00DC13B2">
        <w:rPr>
          <w:b/>
          <w:bCs/>
          <w:sz w:val="28"/>
          <w:szCs w:val="28"/>
        </w:rPr>
        <w:t xml:space="preserve"> 21</w:t>
      </w:r>
      <w:r w:rsidRPr="00DC13B2">
        <w:rPr>
          <w:sz w:val="28"/>
          <w:szCs w:val="28"/>
        </w:rPr>
        <w:t xml:space="preserve"> </w:t>
      </w:r>
      <w:r w:rsidRPr="00DC13B2">
        <w:rPr>
          <w:sz w:val="16"/>
          <w:szCs w:val="16"/>
        </w:rPr>
        <w:t>(Rinaldo Walcott is a professor in the Women and Gender Studies Institute at the University of Toronto, 4-1-2021, "The Black Aquatic," Duke University Press, https://read.dukeupress.edu/liquid-blackness/article/5/1/63/173285/The-Black-Aquatic)</w:t>
      </w:r>
    </w:p>
    <w:p w14:paraId="2096A42D" w14:textId="77777777" w:rsidR="008E41BE" w:rsidRPr="00DC13B2" w:rsidRDefault="008E41BE" w:rsidP="008E41BE">
      <w:pPr>
        <w:rPr>
          <w:sz w:val="16"/>
          <w:szCs w:val="16"/>
        </w:rPr>
      </w:pPr>
      <w:r w:rsidRPr="00DC13B2">
        <w:rPr>
          <w:sz w:val="16"/>
          <w:szCs w:val="20"/>
        </w:rPr>
        <w:t xml:space="preserve">If </w:t>
      </w:r>
      <w:proofErr w:type="spellStart"/>
      <w:r w:rsidRPr="00DC13B2">
        <w:rPr>
          <w:sz w:val="16"/>
          <w:szCs w:val="20"/>
        </w:rPr>
        <w:t>Campanis’s</w:t>
      </w:r>
      <w:proofErr w:type="spellEnd"/>
      <w:r w:rsidRPr="00DC13B2">
        <w:rPr>
          <w:sz w:val="16"/>
          <w:szCs w:val="20"/>
        </w:rPr>
        <w:t xml:space="preserve"> claim held no water, as the historical and social critique of it at that time determined, what nonetheless remained was Black people’s relationship to bodies of water and something called swimming. What was puzzling for me was an understanding, then more intuitive and now more firmly certain, of </w:t>
      </w:r>
      <w:r w:rsidRPr="00961872">
        <w:rPr>
          <w:rStyle w:val="Emphasis"/>
          <w:highlight w:val="cyan"/>
        </w:rPr>
        <w:t>Black peoples’ intimate relationship to bodies of water both natural and artificial</w:t>
      </w:r>
      <w:r w:rsidRPr="00DC13B2">
        <w:rPr>
          <w:sz w:val="16"/>
          <w:szCs w:val="20"/>
        </w:rPr>
        <w:t xml:space="preserve">. </w:t>
      </w:r>
      <w:r w:rsidRPr="00961872">
        <w:rPr>
          <w:rStyle w:val="Emphasis"/>
          <w:highlight w:val="cyan"/>
        </w:rPr>
        <w:t xml:space="preserve">“The sea </w:t>
      </w:r>
      <w:proofErr w:type="spellStart"/>
      <w:r w:rsidRPr="00961872">
        <w:rPr>
          <w:rStyle w:val="Emphasis"/>
          <w:highlight w:val="cyan"/>
        </w:rPr>
        <w:t>ain’t</w:t>
      </w:r>
      <w:proofErr w:type="spellEnd"/>
      <w:r w:rsidRPr="00961872">
        <w:rPr>
          <w:rStyle w:val="Emphasis"/>
          <w:highlight w:val="cyan"/>
        </w:rPr>
        <w:t xml:space="preserve"> got no back door,”</w:t>
      </w:r>
      <w:r w:rsidRPr="00DC13B2">
        <w:rPr>
          <w:sz w:val="16"/>
          <w:szCs w:val="20"/>
        </w:rPr>
        <w:t xml:space="preserve"> a popular statement of caution, was a kind of introduction to both </w:t>
      </w:r>
      <w:r w:rsidRPr="00961872">
        <w:rPr>
          <w:rStyle w:val="Emphasis"/>
          <w:highlight w:val="cyan"/>
        </w:rPr>
        <w:t>revering and fearing these powerful bodies of water</w:t>
      </w:r>
      <w:r w:rsidRPr="00DC13B2">
        <w:rPr>
          <w:sz w:val="16"/>
          <w:szCs w:val="20"/>
        </w:rPr>
        <w:t xml:space="preserve">. What I am calling </w:t>
      </w:r>
      <w:r w:rsidRPr="00961872">
        <w:rPr>
          <w:rStyle w:val="Emphasis"/>
          <w:highlight w:val="cyan"/>
        </w:rPr>
        <w:t>the black aquatic</w:t>
      </w:r>
      <w:r w:rsidRPr="00DC13B2">
        <w:rPr>
          <w:sz w:val="16"/>
          <w:szCs w:val="20"/>
        </w:rPr>
        <w:t xml:space="preserve"> is the ambiguous and ambivalent relationship that Black people hold to bodies of water. It </w:t>
      </w:r>
      <w:r w:rsidRPr="00961872">
        <w:rPr>
          <w:rStyle w:val="Emphasis"/>
          <w:highlight w:val="cyan"/>
        </w:rPr>
        <w:t>is a relationship that is not</w:t>
      </w:r>
      <w:r w:rsidRPr="00DC13B2">
        <w:rPr>
          <w:sz w:val="16"/>
          <w:szCs w:val="20"/>
        </w:rPr>
        <w:t xml:space="preserve"> simply </w:t>
      </w:r>
      <w:r w:rsidRPr="00961872">
        <w:rPr>
          <w:rStyle w:val="Emphasis"/>
          <w:highlight w:val="cyan"/>
        </w:rPr>
        <w:t>held by Black people but one that</w:t>
      </w:r>
      <w:r w:rsidRPr="00DC13B2">
        <w:rPr>
          <w:sz w:val="16"/>
          <w:szCs w:val="20"/>
        </w:rPr>
        <w:t xml:space="preserve">, as the above example indicates, is also </w:t>
      </w:r>
      <w:r w:rsidRPr="00961872">
        <w:rPr>
          <w:rStyle w:val="Emphasis"/>
          <w:highlight w:val="cyan"/>
        </w:rPr>
        <w:t xml:space="preserve">assumed by others to be </w:t>
      </w:r>
      <w:proofErr w:type="gramStart"/>
      <w:r w:rsidRPr="00961872">
        <w:rPr>
          <w:rStyle w:val="Emphasis"/>
          <w:highlight w:val="cyan"/>
        </w:rPr>
        <w:t>actually constitutive</w:t>
      </w:r>
      <w:proofErr w:type="gramEnd"/>
      <w:r w:rsidRPr="00961872">
        <w:rPr>
          <w:rStyle w:val="Emphasis"/>
          <w:highlight w:val="cyan"/>
        </w:rPr>
        <w:t xml:space="preserve"> of black subjectivity</w:t>
      </w:r>
      <w:r w:rsidRPr="00DC13B2">
        <w:rPr>
          <w:sz w:val="16"/>
          <w:szCs w:val="20"/>
        </w:rPr>
        <w:t xml:space="preserve">. I am not interested in either disproving or confirming such ambiguity and ambivalence; rather, I am exploring a side of the black aquatic broadly defined—Black peoples’ lived relation in and to bodies of water—as both self-constitutively historical and contemporary. The question of the sea, the ocean, the river, the lake, or the creek might be distinct from the question of the swimming pool, but in my way of thinking they conjoin for Black people. </w:t>
      </w:r>
      <w:r w:rsidRPr="00961872">
        <w:rPr>
          <w:rStyle w:val="Emphasis"/>
          <w:highlight w:val="cyan"/>
        </w:rPr>
        <w:t>The</w:t>
      </w:r>
      <w:r w:rsidRPr="00DC13B2">
        <w:rPr>
          <w:sz w:val="16"/>
          <w:szCs w:val="20"/>
        </w:rPr>
        <w:t xml:space="preserve"> black </w:t>
      </w:r>
      <w:r w:rsidRPr="00961872">
        <w:rPr>
          <w:rStyle w:val="Emphasis"/>
          <w:highlight w:val="cyan"/>
        </w:rPr>
        <w:t>aquatic pursues the relationship</w:t>
      </w:r>
      <w:r w:rsidRPr="00DC13B2">
        <w:rPr>
          <w:sz w:val="16"/>
          <w:szCs w:val="20"/>
        </w:rPr>
        <w:t xml:space="preserve"> Black people </w:t>
      </w:r>
      <w:proofErr w:type="gramStart"/>
      <w:r w:rsidRPr="00DC13B2">
        <w:rPr>
          <w:sz w:val="16"/>
          <w:szCs w:val="20"/>
        </w:rPr>
        <w:t>have to</w:t>
      </w:r>
      <w:proofErr w:type="gramEnd"/>
      <w:r w:rsidRPr="00DC13B2">
        <w:rPr>
          <w:sz w:val="16"/>
          <w:szCs w:val="20"/>
        </w:rPr>
        <w:t xml:space="preserve"> bodies of water </w:t>
      </w:r>
      <w:r w:rsidRPr="00961872">
        <w:rPr>
          <w:rStyle w:val="Emphasis"/>
          <w:highlight w:val="cyan"/>
        </w:rPr>
        <w:t>as foundationally formative of blackness</w:t>
      </w:r>
      <w:r w:rsidRPr="00DC13B2">
        <w:rPr>
          <w:sz w:val="16"/>
          <w:szCs w:val="20"/>
        </w:rPr>
        <w:t xml:space="preserve">, and it seeks </w:t>
      </w:r>
      <w:r w:rsidRPr="00961872">
        <w:rPr>
          <w:rStyle w:val="Emphasis"/>
          <w:highlight w:val="cyan"/>
        </w:rPr>
        <w:t>to provide an aesthetic narratology and hauntology of contemporary claims of black subjectivity</w:t>
      </w:r>
      <w:r w:rsidRPr="00DC13B2">
        <w:rPr>
          <w:sz w:val="16"/>
          <w:szCs w:val="20"/>
        </w:rPr>
        <w:t xml:space="preserve">. Therefore, if the sea has been death, it has also been birth. The black aquatic names the claim that blackness itself is birthed in salt water—the Atlantic Ocean as a first instance—and then later becomes a kind of saline embodiment of early modern and late modern new life forms or Black selves. The aquatic and the saline, then, are not just metaphors for Black people’s emergence as a category of persons in the Americas and beyond; </w:t>
      </w:r>
      <w:r w:rsidRPr="00961872">
        <w:rPr>
          <w:rStyle w:val="Emphasis"/>
          <w:highlight w:val="cyan"/>
        </w:rPr>
        <w:t>the aquatic is a kind of foundational birth claim for blackness and thus Black diasporic people</w:t>
      </w:r>
      <w:r w:rsidRPr="00DC13B2">
        <w:rPr>
          <w:sz w:val="16"/>
          <w:szCs w:val="20"/>
        </w:rPr>
        <w:t xml:space="preserve">. Of course, </w:t>
      </w:r>
      <w:r w:rsidRPr="00961872">
        <w:rPr>
          <w:rStyle w:val="Emphasis"/>
          <w:highlight w:val="cyan"/>
        </w:rPr>
        <w:t>human birth is itself experienced through waters</w:t>
      </w:r>
      <w:r w:rsidRPr="00DC13B2">
        <w:rPr>
          <w:sz w:val="16"/>
          <w:szCs w:val="20"/>
        </w:rPr>
        <w:t xml:space="preserve">—where we apply </w:t>
      </w:r>
      <w:r w:rsidRPr="00961872">
        <w:rPr>
          <w:rStyle w:val="Emphasis"/>
          <w:highlight w:val="cyan"/>
        </w:rPr>
        <w:t>the language of amniotic fluid and water breaking.</w:t>
      </w:r>
      <w:r w:rsidRPr="00DC13B2">
        <w:rPr>
          <w:sz w:val="16"/>
          <w:szCs w:val="20"/>
        </w:rPr>
        <w:t xml:space="preserve"> Yet the birth of blackness that I am grappling with here, while related, is radically different. Indeed, </w:t>
      </w:r>
      <w:r w:rsidRPr="00961872">
        <w:rPr>
          <w:rStyle w:val="Emphasis"/>
          <w:highlight w:val="cyan"/>
        </w:rPr>
        <w:t>the kind of relation between the two births is</w:t>
      </w:r>
      <w:r w:rsidRPr="00DC13B2">
        <w:rPr>
          <w:sz w:val="16"/>
          <w:szCs w:val="20"/>
        </w:rPr>
        <w:t xml:space="preserve">, </w:t>
      </w:r>
      <w:r w:rsidRPr="00961872">
        <w:rPr>
          <w:rStyle w:val="Emphasis"/>
          <w:highlight w:val="cyan"/>
        </w:rPr>
        <w:t>as</w:t>
      </w:r>
      <w:r w:rsidRPr="00DC13B2">
        <w:rPr>
          <w:sz w:val="16"/>
          <w:szCs w:val="20"/>
        </w:rPr>
        <w:t xml:space="preserve"> Christina </w:t>
      </w:r>
      <w:r w:rsidRPr="00961872">
        <w:rPr>
          <w:rStyle w:val="Emphasis"/>
          <w:highlight w:val="cyan"/>
        </w:rPr>
        <w:t>Sharpe has noted</w:t>
      </w:r>
      <w:r w:rsidRPr="00DC13B2">
        <w:rPr>
          <w:sz w:val="16"/>
          <w:szCs w:val="20"/>
        </w:rPr>
        <w:t xml:space="preserve"> in her discussion of Cradle to Grave (C2G), an anti–gun violence program at Temple University Hospital, “</w:t>
      </w:r>
      <w:r w:rsidRPr="00961872">
        <w:rPr>
          <w:rStyle w:val="Emphasis"/>
          <w:highlight w:val="cyan"/>
        </w:rPr>
        <w:t xml:space="preserve">a reminder that to be Black is to be continually produced by the wait toward death; that the cradle and the grave double as far as Black flesh </w:t>
      </w:r>
      <w:r w:rsidRPr="00961872">
        <w:rPr>
          <w:rStyle w:val="Emphasis"/>
          <w:highlight w:val="cyan"/>
        </w:rPr>
        <w:lastRenderedPageBreak/>
        <w:t>is concerned</w:t>
      </w:r>
      <w:r w:rsidRPr="00DC13B2">
        <w:rPr>
          <w:sz w:val="16"/>
          <w:szCs w:val="20"/>
        </w:rPr>
        <w:t>.”1 That cautionary “</w:t>
      </w:r>
      <w:r w:rsidRPr="00961872">
        <w:rPr>
          <w:rStyle w:val="Emphasis"/>
          <w:highlight w:val="cyan"/>
        </w:rPr>
        <w:t xml:space="preserve">The sea </w:t>
      </w:r>
      <w:proofErr w:type="spellStart"/>
      <w:r w:rsidRPr="00961872">
        <w:rPr>
          <w:rStyle w:val="Emphasis"/>
          <w:highlight w:val="cyan"/>
        </w:rPr>
        <w:t>ain’t</w:t>
      </w:r>
      <w:proofErr w:type="spellEnd"/>
      <w:r w:rsidRPr="00961872">
        <w:rPr>
          <w:rStyle w:val="Emphasis"/>
          <w:highlight w:val="cyan"/>
        </w:rPr>
        <w:t xml:space="preserve"> got no back door” is a reminder that the sea is cradle of both life and death</w:t>
      </w:r>
      <w:r w:rsidRPr="00DC13B2">
        <w:rPr>
          <w:sz w:val="16"/>
          <w:szCs w:val="20"/>
        </w:rPr>
        <w:t xml:space="preserve">. Indeed, this claim indexes the Door of No Return and thus gives birth to black ness in the Americas; but it also simultaneously marks the sea and the ocean as sites of black death and the birth of the very foundation of capitalism and post-Enlightenment global life. The relation to notice here is that </w:t>
      </w:r>
      <w:r w:rsidRPr="00961872">
        <w:rPr>
          <w:rStyle w:val="Emphasis"/>
          <w:highlight w:val="cyan"/>
        </w:rPr>
        <w:t>the blackness birthed by the aquatic</w:t>
      </w:r>
      <w:r w:rsidRPr="00DC13B2">
        <w:rPr>
          <w:sz w:val="16"/>
          <w:szCs w:val="20"/>
        </w:rPr>
        <w:t xml:space="preserve"> </w:t>
      </w:r>
      <w:r w:rsidRPr="00961872">
        <w:rPr>
          <w:rStyle w:val="Emphasis"/>
          <w:highlight w:val="cyan"/>
        </w:rPr>
        <w:t>is the very same blackness that produces premature death for Black people in a global structure</w:t>
      </w:r>
      <w:r w:rsidRPr="00DC13B2">
        <w:rPr>
          <w:sz w:val="16"/>
          <w:szCs w:val="20"/>
        </w:rPr>
        <w:t xml:space="preserve"> and relations </w:t>
      </w:r>
      <w:r w:rsidRPr="00961872">
        <w:rPr>
          <w:rStyle w:val="Emphasis"/>
          <w:highlight w:val="cyan"/>
        </w:rPr>
        <w:t>where Black people are fungible</w:t>
      </w:r>
      <w:r w:rsidRPr="00DC13B2">
        <w:rPr>
          <w:sz w:val="16"/>
          <w:szCs w:val="20"/>
        </w:rPr>
        <w:t xml:space="preserve"> as far as concerns the structure of governance, capital, and social regulation that emerged from that moment. If you will, Sharpe’s analysis requires us to think the liquidation of Black life too. </w:t>
      </w:r>
      <w:r w:rsidRPr="00961872">
        <w:rPr>
          <w:rStyle w:val="Emphasis"/>
          <w:highlight w:val="cyan"/>
        </w:rPr>
        <w:t>Blackness begins in the context of liquidity</w:t>
      </w:r>
      <w:r w:rsidRPr="00DC13B2">
        <w:rPr>
          <w:sz w:val="16"/>
          <w:szCs w:val="20"/>
        </w:rPr>
        <w:t xml:space="preserve">—the coffle and the slave ship are its founding. From historical examples like the ships Amistad and </w:t>
      </w:r>
      <w:proofErr w:type="spellStart"/>
      <w:r w:rsidRPr="00DC13B2">
        <w:rPr>
          <w:sz w:val="16"/>
          <w:szCs w:val="20"/>
        </w:rPr>
        <w:t>Zong</w:t>
      </w:r>
      <w:proofErr w:type="spellEnd"/>
      <w:r w:rsidRPr="00DC13B2">
        <w:rPr>
          <w:sz w:val="16"/>
          <w:szCs w:val="20"/>
        </w:rPr>
        <w:t xml:space="preserve">, we see how liquidity </w:t>
      </w:r>
      <w:r w:rsidRPr="00961872">
        <w:rPr>
          <w:rStyle w:val="Emphasis"/>
          <w:highlight w:val="cyan"/>
        </w:rPr>
        <w:t>marks the birth of black possibility and/or new potentialities that come into being</w:t>
      </w:r>
      <w:r w:rsidRPr="00DC13B2">
        <w:rPr>
          <w:sz w:val="16"/>
          <w:szCs w:val="20"/>
        </w:rPr>
        <w:t xml:space="preserve">. </w:t>
      </w:r>
      <w:r w:rsidRPr="00961872">
        <w:rPr>
          <w:rStyle w:val="Emphasis"/>
          <w:highlight w:val="cyan"/>
        </w:rPr>
        <w:t>Liquidity</w:t>
      </w:r>
      <w:r w:rsidRPr="00DC13B2">
        <w:rPr>
          <w:sz w:val="16"/>
          <w:szCs w:val="20"/>
        </w:rPr>
        <w:t xml:space="preserve">, too, has its </w:t>
      </w:r>
      <w:r w:rsidRPr="00961872">
        <w:rPr>
          <w:rStyle w:val="Emphasis"/>
          <w:highlight w:val="cyan"/>
        </w:rPr>
        <w:t>opposite: liquidation</w:t>
      </w:r>
      <w:r w:rsidRPr="00DC13B2">
        <w:rPr>
          <w:sz w:val="16"/>
          <w:szCs w:val="20"/>
        </w:rPr>
        <w:t xml:space="preserve">. For Black people, liquidation might be </w:t>
      </w:r>
      <w:r w:rsidRPr="00961872">
        <w:rPr>
          <w:rStyle w:val="Emphasis"/>
          <w:highlight w:val="cyan"/>
        </w:rPr>
        <w:t>a synonym for death</w:t>
      </w:r>
      <w:r w:rsidRPr="00DC13B2">
        <w:rPr>
          <w:sz w:val="16"/>
          <w:szCs w:val="20"/>
        </w:rPr>
        <w:t xml:space="preserve">. During the time of this writing </w:t>
      </w:r>
      <w:r w:rsidRPr="00961872">
        <w:rPr>
          <w:rStyle w:val="Emphasis"/>
          <w:highlight w:val="cyan"/>
        </w:rPr>
        <w:t>the world is in a pandemic; the tourist economies of the Caribbean</w:t>
      </w:r>
      <w:r w:rsidRPr="00DC13B2">
        <w:rPr>
          <w:sz w:val="16"/>
          <w:szCs w:val="20"/>
        </w:rPr>
        <w:t xml:space="preserve"> region and the </w:t>
      </w:r>
      <w:r w:rsidRPr="00961872">
        <w:rPr>
          <w:rStyle w:val="Emphasis"/>
          <w:highlight w:val="cyan"/>
        </w:rPr>
        <w:t>100 percent decline</w:t>
      </w:r>
      <w:r w:rsidRPr="00DC13B2">
        <w:rPr>
          <w:sz w:val="16"/>
          <w:szCs w:val="20"/>
        </w:rPr>
        <w:t xml:space="preserve"> in cruise ships arriving there </w:t>
      </w:r>
      <w:r w:rsidRPr="00961872">
        <w:rPr>
          <w:rStyle w:val="Emphasis"/>
          <w:highlight w:val="cyan"/>
        </w:rPr>
        <w:t>highlight the liquidity of people and economies in which the historical implications of the ship meet the contemporary livability of Black peoples’ lives</w:t>
      </w:r>
      <w:r w:rsidRPr="00DC13B2">
        <w:rPr>
          <w:sz w:val="16"/>
          <w:szCs w:val="20"/>
        </w:rPr>
        <w:t xml:space="preserve">. Caribbean nation-state economies face a liquidity problem that, in this moment, immediately exceeds contemporary calls for reparations for slavery. Tourism’s role in the post–sugar plantation economy, as the new leisure plantation of service and pleasure, firmly identifies the pleasure economy of the black aquatic as something well beyond buoyancy and swimming. </w:t>
      </w:r>
      <w:r w:rsidRPr="00961872">
        <w:rPr>
          <w:rStyle w:val="Emphasis"/>
          <w:highlight w:val="cyan"/>
        </w:rPr>
        <w:t>The liquidity of Black life is not only its “trans-shipped culture</w:t>
      </w:r>
      <w:r w:rsidRPr="00DC13B2">
        <w:rPr>
          <w:sz w:val="16"/>
          <w:szCs w:val="20"/>
        </w:rPr>
        <w:t xml:space="preserve">,” as Sylvia Wynter has termed it, </w:t>
      </w:r>
      <w:r w:rsidRPr="00961872">
        <w:rPr>
          <w:rStyle w:val="Emphasis"/>
          <w:highlight w:val="cyan"/>
        </w:rPr>
        <w:t>but</w:t>
      </w:r>
      <w:r w:rsidRPr="00DC13B2">
        <w:rPr>
          <w:sz w:val="16"/>
          <w:szCs w:val="20"/>
        </w:rPr>
        <w:t xml:space="preserve"> also </w:t>
      </w:r>
      <w:r w:rsidRPr="00961872">
        <w:rPr>
          <w:rStyle w:val="Emphasis"/>
          <w:highlight w:val="cyan"/>
        </w:rPr>
        <w:t xml:space="preserve">the </w:t>
      </w:r>
      <w:proofErr w:type="gramStart"/>
      <w:r w:rsidRPr="00961872">
        <w:rPr>
          <w:rStyle w:val="Emphasis"/>
          <w:highlight w:val="cyan"/>
        </w:rPr>
        <w:t>manner in which</w:t>
      </w:r>
      <w:proofErr w:type="gramEnd"/>
      <w:r w:rsidRPr="00961872">
        <w:rPr>
          <w:rStyle w:val="Emphasis"/>
          <w:highlight w:val="cyan"/>
        </w:rPr>
        <w:t xml:space="preserve"> that culture now becomes its existence</w:t>
      </w:r>
      <w:r w:rsidRPr="00DC13B2">
        <w:rPr>
          <w:sz w:val="16"/>
          <w:szCs w:val="20"/>
        </w:rPr>
        <w:t xml:space="preserve">.2 </w:t>
      </w:r>
      <w:r w:rsidRPr="00961872">
        <w:rPr>
          <w:rStyle w:val="Emphasis"/>
          <w:highlight w:val="cyan"/>
        </w:rPr>
        <w:t>Liquidity’s centrality to capital and its accumulations</w:t>
      </w:r>
      <w:r w:rsidRPr="00DC13B2">
        <w:rPr>
          <w:sz w:val="16"/>
          <w:szCs w:val="20"/>
        </w:rPr>
        <w:t xml:space="preserve"> is founded on, in, and </w:t>
      </w:r>
      <w:r w:rsidRPr="00961872">
        <w:rPr>
          <w:rStyle w:val="Emphasis"/>
          <w:highlight w:val="cyan"/>
        </w:rPr>
        <w:t>through the black body figured as capital’s impulse to ownership</w:t>
      </w:r>
      <w:r w:rsidRPr="00DC13B2">
        <w:rPr>
          <w:sz w:val="16"/>
          <w:szCs w:val="20"/>
        </w:rPr>
        <w:t xml:space="preserve">, authority, and surveillance. Black buoyancy and liquidity, both historical and contemporary—which is to say Black life—when taken together, </w:t>
      </w:r>
      <w:r w:rsidRPr="00961872">
        <w:rPr>
          <w:rStyle w:val="Emphasis"/>
          <w:highlight w:val="cyan"/>
        </w:rPr>
        <w:t>calculate black personhood as “wasted life</w:t>
      </w:r>
      <w:r w:rsidRPr="00DC13B2">
        <w:rPr>
          <w:sz w:val="16"/>
          <w:szCs w:val="20"/>
        </w:rPr>
        <w:t xml:space="preserve">,” </w:t>
      </w:r>
      <w:r w:rsidRPr="00DC13B2">
        <w:rPr>
          <w:sz w:val="16"/>
          <w:szCs w:val="16"/>
        </w:rPr>
        <w:t xml:space="preserve">as Zygmunt Bauman has termed it.3 A report of a cruise ship line’s telling its wealthy Western vacationers that they were headed to the Dominican Republic when they were </w:t>
      </w:r>
      <w:proofErr w:type="gramStart"/>
      <w:r w:rsidRPr="00DC13B2">
        <w:rPr>
          <w:sz w:val="16"/>
          <w:szCs w:val="16"/>
        </w:rPr>
        <w:t>actually headed</w:t>
      </w:r>
      <w:proofErr w:type="gramEnd"/>
      <w:r w:rsidRPr="00DC13B2">
        <w:rPr>
          <w:sz w:val="16"/>
          <w:szCs w:val="16"/>
        </w:rPr>
        <w:t xml:space="preserve"> to </w:t>
      </w:r>
      <w:proofErr w:type="spellStart"/>
      <w:r w:rsidRPr="00DC13B2">
        <w:rPr>
          <w:sz w:val="16"/>
          <w:szCs w:val="16"/>
        </w:rPr>
        <w:t>Labadee</w:t>
      </w:r>
      <w:proofErr w:type="spellEnd"/>
      <w:r w:rsidRPr="00DC13B2">
        <w:rPr>
          <w:sz w:val="16"/>
          <w:szCs w:val="16"/>
        </w:rPr>
        <w:t xml:space="preserve"> in earthquake-destroyed Haiti highlights the problem of liquidity. The company decided it was much better to lie and dissemble than to lose profits from the trip. </w:t>
      </w:r>
    </w:p>
    <w:p w14:paraId="4E250FB7" w14:textId="77777777" w:rsidR="008E41BE" w:rsidRPr="00DC13B2" w:rsidRDefault="008E41BE" w:rsidP="008E41BE">
      <w:pPr>
        <w:pStyle w:val="Heading4"/>
        <w:rPr>
          <w:rFonts w:eastAsia="Times New Roman" w:cs="Calibri"/>
        </w:rPr>
      </w:pPr>
      <w:r w:rsidRPr="00DC13B2">
        <w:rPr>
          <w:rFonts w:cs="Calibri"/>
        </w:rPr>
        <w:t xml:space="preserve">The black aquatic represents a praxis of </w:t>
      </w:r>
      <w:proofErr w:type="spellStart"/>
      <w:r w:rsidRPr="00DC13B2">
        <w:rPr>
          <w:rFonts w:cs="Calibri"/>
        </w:rPr>
        <w:t>tidalectics</w:t>
      </w:r>
      <w:proofErr w:type="spellEnd"/>
      <w:r w:rsidRPr="00DC13B2">
        <w:rPr>
          <w:rFonts w:cs="Calibri"/>
        </w:rPr>
        <w:t xml:space="preserve"> that liquifies the new relational formations crafted through the aesthetical Caribbean seascape. </w:t>
      </w:r>
    </w:p>
    <w:p w14:paraId="7ED8B040" w14:textId="77777777" w:rsidR="008E41BE" w:rsidRPr="00DC13B2" w:rsidRDefault="008E41BE" w:rsidP="008E41BE">
      <w:pPr>
        <w:rPr>
          <w:sz w:val="16"/>
          <w:szCs w:val="16"/>
        </w:rPr>
      </w:pPr>
      <w:proofErr w:type="spellStart"/>
      <w:r w:rsidRPr="00DC13B2">
        <w:rPr>
          <w:b/>
          <w:bCs/>
          <w:sz w:val="28"/>
          <w:szCs w:val="28"/>
        </w:rPr>
        <w:t>Wallcott</w:t>
      </w:r>
      <w:proofErr w:type="spellEnd"/>
      <w:r w:rsidRPr="00DC13B2">
        <w:rPr>
          <w:b/>
          <w:bCs/>
          <w:sz w:val="28"/>
          <w:szCs w:val="28"/>
        </w:rPr>
        <w:t xml:space="preserve"> 21</w:t>
      </w:r>
      <w:r w:rsidRPr="00DC13B2">
        <w:rPr>
          <w:sz w:val="28"/>
          <w:szCs w:val="28"/>
        </w:rPr>
        <w:t xml:space="preserve"> </w:t>
      </w:r>
      <w:r w:rsidRPr="00DC13B2">
        <w:rPr>
          <w:sz w:val="16"/>
          <w:szCs w:val="16"/>
        </w:rPr>
        <w:t>(Rinaldo Walcott is a professor in the Women and Gender Studies Institute at the University of Toronto, 4-1-2021, "The Black Aquatic," Duke University Press, https://read.dukeupress.edu/liquid-blackness/article/5/1/63/173285/The-Black-Aquatic)</w:t>
      </w:r>
    </w:p>
    <w:p w14:paraId="59EE801C" w14:textId="77777777" w:rsidR="008E41BE" w:rsidRPr="00DC13B2" w:rsidRDefault="008E41BE" w:rsidP="008E41BE">
      <w:pPr>
        <w:rPr>
          <w:sz w:val="16"/>
          <w:szCs w:val="16"/>
        </w:rPr>
      </w:pPr>
      <w:r w:rsidRPr="00DC13B2">
        <w:rPr>
          <w:sz w:val="16"/>
          <w:szCs w:val="16"/>
        </w:rPr>
        <w:t xml:space="preserve">Vacationing </w:t>
      </w:r>
      <w:proofErr w:type="gramStart"/>
      <w:r w:rsidRPr="00DC13B2">
        <w:rPr>
          <w:sz w:val="16"/>
          <w:szCs w:val="16"/>
        </w:rPr>
        <w:t>in the midst of</w:t>
      </w:r>
      <w:proofErr w:type="gramEnd"/>
      <w:r w:rsidRPr="00DC13B2">
        <w:rPr>
          <w:sz w:val="16"/>
          <w:szCs w:val="16"/>
        </w:rPr>
        <w:t xml:space="preserve"> Black death is a relation of the black aquatic.4 Black liquidity begins in the hold of the ship. Liquidity and liquidation, or profit and loss, have a corollary in the aesthetic—that aesthetic is blackness and its “catastrophe.” as Kamau Brathwaite has named it.5 If we take seriously Wynter’s argument that the aesthetic is meant to do something and that the something is political, I turn to the black aquatic to think the repeating sea of Black life. Brathwaite marks </w:t>
      </w:r>
      <w:r w:rsidRPr="00961872">
        <w:rPr>
          <w:rStyle w:val="Emphasis"/>
          <w:szCs w:val="22"/>
          <w:highlight w:val="cyan"/>
        </w:rPr>
        <w:t xml:space="preserve">the repetitive motion of Black life as </w:t>
      </w:r>
      <w:proofErr w:type="spellStart"/>
      <w:r w:rsidRPr="00961872">
        <w:rPr>
          <w:rStyle w:val="Emphasis"/>
          <w:szCs w:val="22"/>
          <w:highlight w:val="cyan"/>
        </w:rPr>
        <w:t>tidalectics</w:t>
      </w:r>
      <w:proofErr w:type="spellEnd"/>
      <w:r w:rsidRPr="00961872">
        <w:rPr>
          <w:rStyle w:val="Emphasis"/>
          <w:szCs w:val="22"/>
          <w:highlight w:val="cyan"/>
        </w:rPr>
        <w:t>, both refusing the European orienting dialectics and simultaneously grounding the repetition in the Caribbean landscape and seascape</w:t>
      </w:r>
      <w:r w:rsidRPr="00DC13B2">
        <w:rPr>
          <w:szCs w:val="22"/>
          <w:u w:val="single"/>
        </w:rPr>
        <w:t xml:space="preserve">.6 Tides and waves both bring in and take out elements from the shore to the sea, but, importantly, </w:t>
      </w:r>
      <w:r w:rsidRPr="00961872">
        <w:rPr>
          <w:rStyle w:val="Emphasis"/>
          <w:szCs w:val="22"/>
          <w:highlight w:val="cyan"/>
        </w:rPr>
        <w:t>tides and waves</w:t>
      </w:r>
      <w:r w:rsidRPr="00DC13B2">
        <w:rPr>
          <w:szCs w:val="22"/>
          <w:u w:val="single"/>
        </w:rPr>
        <w:t xml:space="preserve"> </w:t>
      </w:r>
      <w:r w:rsidRPr="00961872">
        <w:rPr>
          <w:rStyle w:val="Emphasis"/>
          <w:szCs w:val="22"/>
          <w:highlight w:val="cyan"/>
        </w:rPr>
        <w:t xml:space="preserve">leave elements </w:t>
      </w:r>
      <w:proofErr w:type="spellStart"/>
      <w:r w:rsidRPr="00961872">
        <w:rPr>
          <w:rStyle w:val="Emphasis"/>
          <w:szCs w:val="22"/>
          <w:highlight w:val="cyan"/>
        </w:rPr>
        <w:t>be hind</w:t>
      </w:r>
      <w:proofErr w:type="spellEnd"/>
      <w:r w:rsidRPr="00DC13B2">
        <w:rPr>
          <w:szCs w:val="22"/>
          <w:u w:val="single"/>
        </w:rPr>
        <w:t xml:space="preserve"> as well, </w:t>
      </w:r>
      <w:r w:rsidRPr="00961872">
        <w:rPr>
          <w:rStyle w:val="Emphasis"/>
          <w:szCs w:val="22"/>
          <w:highlight w:val="cyan"/>
        </w:rPr>
        <w:t>resulting in new and different formations</w:t>
      </w:r>
      <w:r w:rsidRPr="00DC13B2">
        <w:rPr>
          <w:sz w:val="20"/>
          <w:szCs w:val="20"/>
        </w:rPr>
        <w:t xml:space="preserve">. </w:t>
      </w:r>
      <w:r w:rsidRPr="00DC13B2">
        <w:rPr>
          <w:sz w:val="16"/>
          <w:szCs w:val="16"/>
        </w:rPr>
        <w:t xml:space="preserve">Four recent pieces of art sit at the forefront of the problematic of the black aquatic I am exploring here. Barry Jenkins’s film Moonlight (2016, fig. 2); </w:t>
      </w:r>
      <w:proofErr w:type="spellStart"/>
      <w:r w:rsidRPr="00DC13B2">
        <w:rPr>
          <w:sz w:val="16"/>
          <w:szCs w:val="16"/>
        </w:rPr>
        <w:t>Fons</w:t>
      </w:r>
      <w:proofErr w:type="spellEnd"/>
      <w:r w:rsidRPr="00DC13B2">
        <w:rPr>
          <w:sz w:val="16"/>
          <w:szCs w:val="16"/>
        </w:rPr>
        <w:t xml:space="preserve"> Americanus (2019, fig. 3), by Kara Walker; Barca Nostra (2019), by artist Christoph </w:t>
      </w:r>
      <w:proofErr w:type="spellStart"/>
      <w:r w:rsidRPr="00DC13B2">
        <w:rPr>
          <w:sz w:val="16"/>
          <w:szCs w:val="16"/>
        </w:rPr>
        <w:t>Büchel</w:t>
      </w:r>
      <w:proofErr w:type="spellEnd"/>
      <w:r w:rsidRPr="00DC13B2">
        <w:rPr>
          <w:sz w:val="16"/>
          <w:szCs w:val="16"/>
        </w:rPr>
        <w:t xml:space="preserve"> (figs. 1 and 4); and Kent Monkman’s two paintings at the Metropolitan Museum of Art, Welcoming the </w:t>
      </w:r>
      <w:proofErr w:type="gramStart"/>
      <w:r w:rsidRPr="00DC13B2">
        <w:rPr>
          <w:sz w:val="16"/>
          <w:szCs w:val="16"/>
        </w:rPr>
        <w:t>New Comers</w:t>
      </w:r>
      <w:proofErr w:type="gramEnd"/>
      <w:r w:rsidRPr="00DC13B2">
        <w:rPr>
          <w:sz w:val="16"/>
          <w:szCs w:val="16"/>
        </w:rPr>
        <w:t xml:space="preserve"> and Resurgence of the People (both 2019), constitute the ambiguous and ambivalent relation that I am calling the black aquatic. In each of these four works, the black aquatic makes its presence felt differently. The familiarity of teaching Chiron (Alex R. Hibbert) how to swim in Moonlight, for those of us who have experienced learning to swim in such fashion, was ordinary and not unexpected. That the image emerged as central to an understanding of the sensorium of the film surprised some of us. </w:t>
      </w:r>
      <w:proofErr w:type="spellStart"/>
      <w:r w:rsidRPr="00DC13B2">
        <w:rPr>
          <w:sz w:val="16"/>
          <w:szCs w:val="16"/>
        </w:rPr>
        <w:t>Büchel’s</w:t>
      </w:r>
      <w:proofErr w:type="spellEnd"/>
      <w:r w:rsidRPr="00DC13B2">
        <w:rPr>
          <w:sz w:val="16"/>
          <w:szCs w:val="16"/>
        </w:rPr>
        <w:t xml:space="preserve"> Barca Nostra (Our Boat) spectacle at the 2019 </w:t>
      </w:r>
      <w:r w:rsidRPr="00DC13B2">
        <w:rPr>
          <w:sz w:val="16"/>
          <w:szCs w:val="16"/>
        </w:rPr>
        <w:lastRenderedPageBreak/>
        <w:t xml:space="preserve">Venice Biennale is a “work” I had to see, and one over which I have come to disagree with </w:t>
      </w:r>
      <w:proofErr w:type="spellStart"/>
      <w:r w:rsidRPr="00DC13B2">
        <w:rPr>
          <w:sz w:val="16"/>
          <w:szCs w:val="16"/>
        </w:rPr>
        <w:t>Büchel’s</w:t>
      </w:r>
      <w:proofErr w:type="spellEnd"/>
      <w:r w:rsidRPr="00DC13B2">
        <w:rPr>
          <w:sz w:val="16"/>
          <w:szCs w:val="16"/>
        </w:rPr>
        <w:t xml:space="preserve"> critics, whose arguments </w:t>
      </w:r>
      <w:proofErr w:type="spellStart"/>
      <w:r w:rsidRPr="00DC13B2">
        <w:rPr>
          <w:sz w:val="16"/>
          <w:szCs w:val="16"/>
        </w:rPr>
        <w:t>prestaged</w:t>
      </w:r>
      <w:proofErr w:type="spellEnd"/>
      <w:r w:rsidRPr="00DC13B2">
        <w:rPr>
          <w:sz w:val="16"/>
          <w:szCs w:val="16"/>
        </w:rPr>
        <w:t xml:space="preserve"> encounters with the work by calling it vile. The work brought a certain intimacy to the dreadfulness of contemporary trans-shipped cultures of “the Black Mediterranean” in a manner such that whiteness could both be scandalized by the ship as art and look the other way from the ship as European failed policy on migration.7 Walker’s </w:t>
      </w:r>
      <w:proofErr w:type="spellStart"/>
      <w:r w:rsidRPr="00DC13B2">
        <w:rPr>
          <w:sz w:val="16"/>
          <w:szCs w:val="16"/>
        </w:rPr>
        <w:t>Fons</w:t>
      </w:r>
      <w:proofErr w:type="spellEnd"/>
      <w:r w:rsidRPr="00DC13B2">
        <w:rPr>
          <w:sz w:val="16"/>
          <w:szCs w:val="16"/>
        </w:rPr>
        <w:t xml:space="preserve"> Americanus at the Tate Modern, in my view, does not succeed at moving beyond the now easily recognizable tropes of Atlantic </w:t>
      </w:r>
      <w:proofErr w:type="spellStart"/>
      <w:r w:rsidRPr="00DC13B2">
        <w:rPr>
          <w:sz w:val="16"/>
          <w:szCs w:val="16"/>
        </w:rPr>
        <w:t>rhetorics</w:t>
      </w:r>
      <w:proofErr w:type="spellEnd"/>
      <w:r w:rsidRPr="00DC13B2">
        <w:rPr>
          <w:sz w:val="16"/>
          <w:szCs w:val="16"/>
        </w:rPr>
        <w:t xml:space="preserve"> to provide a decidedly different view of enslavement that might be adequately monumental in ways that still require the reference of the master; and Monkman’s Welcoming the New Comers and Resurgence of the People paintings at the Met’s Great Hall utterly fail to imagine Black people beyond the category of help or helplessness. All four of these works mark and index the ambivalent and ambiguous depths of the black aquatic and its aesthetic imperatives. Taken together, they provide an account of the </w:t>
      </w:r>
      <w:r w:rsidRPr="00961872">
        <w:rPr>
          <w:rStyle w:val="Emphasis"/>
          <w:szCs w:val="22"/>
          <w:highlight w:val="cyan"/>
        </w:rPr>
        <w:t>black aquatic as relational even when the relational in its representation remains unachieved or dissatisfying</w:t>
      </w:r>
      <w:r w:rsidRPr="00DC13B2">
        <w:rPr>
          <w:szCs w:val="22"/>
          <w:u w:val="single"/>
        </w:rPr>
        <w:t xml:space="preserve">. The aesthetic stakes of each of these works evade what Édouard </w:t>
      </w:r>
      <w:proofErr w:type="spellStart"/>
      <w:r w:rsidRPr="00961872">
        <w:rPr>
          <w:rStyle w:val="Emphasis"/>
          <w:szCs w:val="22"/>
          <w:highlight w:val="cyan"/>
        </w:rPr>
        <w:t>Glissant</w:t>
      </w:r>
      <w:proofErr w:type="spellEnd"/>
      <w:r w:rsidRPr="00961872">
        <w:rPr>
          <w:rStyle w:val="Emphasis"/>
          <w:szCs w:val="22"/>
          <w:highlight w:val="cyan"/>
        </w:rPr>
        <w:t xml:space="preserve"> and Wynter might</w:t>
      </w:r>
      <w:r w:rsidRPr="00DC13B2">
        <w:rPr>
          <w:szCs w:val="22"/>
          <w:u w:val="single"/>
        </w:rPr>
        <w:t xml:space="preserve"> both </w:t>
      </w:r>
      <w:r w:rsidRPr="00961872">
        <w:rPr>
          <w:rStyle w:val="Emphasis"/>
          <w:szCs w:val="22"/>
          <w:highlight w:val="cyan"/>
        </w:rPr>
        <w:t>articulate</w:t>
      </w:r>
      <w:r w:rsidRPr="00DC13B2">
        <w:rPr>
          <w:szCs w:val="22"/>
          <w:u w:val="single"/>
        </w:rPr>
        <w:t xml:space="preserve"> </w:t>
      </w:r>
      <w:r w:rsidRPr="00961872">
        <w:rPr>
          <w:rStyle w:val="Emphasis"/>
          <w:szCs w:val="22"/>
          <w:highlight w:val="cyan"/>
        </w:rPr>
        <w:t>as a certain ethical intention</w:t>
      </w:r>
      <w:r w:rsidRPr="00DC13B2">
        <w:rPr>
          <w:szCs w:val="22"/>
          <w:u w:val="single"/>
        </w:rPr>
        <w:t>. The black aquatic requires what Wynter calls “</w:t>
      </w:r>
      <w:r w:rsidRPr="00961872">
        <w:rPr>
          <w:rStyle w:val="Emphasis"/>
          <w:szCs w:val="22"/>
          <w:highlight w:val="cyan"/>
        </w:rPr>
        <w:t>a deciphering practice,” in which a conscious rewriting of the human and a challenge of the “cultural Imaginary of our present order” are central to what aesthetics can and might do</w:t>
      </w:r>
      <w:r w:rsidRPr="00DC13B2">
        <w:rPr>
          <w:szCs w:val="22"/>
          <w:u w:val="single"/>
        </w:rPr>
        <w:t xml:space="preserve">. </w:t>
      </w:r>
      <w:r w:rsidRPr="00DC13B2">
        <w:rPr>
          <w:sz w:val="16"/>
          <w:szCs w:val="16"/>
        </w:rPr>
        <w:t xml:space="preserve">The four pieces of art that I gesture to </w:t>
      </w:r>
      <w:proofErr w:type="spellStart"/>
      <w:proofErr w:type="gramStart"/>
      <w:r w:rsidRPr="00DC13B2">
        <w:rPr>
          <w:sz w:val="16"/>
          <w:szCs w:val="16"/>
        </w:rPr>
        <w:t>here</w:t>
      </w:r>
      <w:proofErr w:type="spellEnd"/>
      <w:proofErr w:type="gramEnd"/>
      <w:r w:rsidRPr="00DC13B2">
        <w:rPr>
          <w:sz w:val="16"/>
          <w:szCs w:val="16"/>
        </w:rPr>
        <w:t xml:space="preserve"> work as a kind of conference of black aquatic images. In each of the </w:t>
      </w:r>
      <w:proofErr w:type="gramStart"/>
      <w:r w:rsidRPr="00DC13B2">
        <w:rPr>
          <w:sz w:val="16"/>
          <w:szCs w:val="16"/>
        </w:rPr>
        <w:t>works</w:t>
      </w:r>
      <w:proofErr w:type="gramEnd"/>
      <w:r w:rsidRPr="00DC13B2">
        <w:rPr>
          <w:sz w:val="16"/>
          <w:szCs w:val="16"/>
        </w:rPr>
        <w:t xml:space="preserve"> water is central, but each of them also limits the possibilities of what their watery or saline embodiment might signify aesthetically. Indeed, Walker’s </w:t>
      </w:r>
      <w:proofErr w:type="spellStart"/>
      <w:r w:rsidRPr="00DC13B2">
        <w:rPr>
          <w:sz w:val="16"/>
          <w:szCs w:val="16"/>
        </w:rPr>
        <w:t>Fons</w:t>
      </w:r>
      <w:proofErr w:type="spellEnd"/>
      <w:r w:rsidRPr="00DC13B2">
        <w:rPr>
          <w:sz w:val="16"/>
          <w:szCs w:val="16"/>
        </w:rPr>
        <w:t xml:space="preserve"> reproduces tropes of a victimized womanhood that at once is monumental and fails to undo it: its reworking, or not, of the wet nurse with nipples spouting water does not replace the trope with a once degraded image. As a monumental trope, the wet nurse on plinth reads more like strip club performativity than </w:t>
      </w:r>
      <w:proofErr w:type="spellStart"/>
      <w:r w:rsidRPr="00DC13B2">
        <w:rPr>
          <w:sz w:val="16"/>
          <w:szCs w:val="16"/>
        </w:rPr>
        <w:t>renarration</w:t>
      </w:r>
      <w:proofErr w:type="spellEnd"/>
      <w:r w:rsidRPr="00DC13B2">
        <w:rPr>
          <w:sz w:val="16"/>
          <w:szCs w:val="16"/>
        </w:rPr>
        <w:t xml:space="preserve">. Similarly, Monkman’s watery representations in Welcome and Resurgence continue to hold Black people in servile positions either helping others or being helped. For me, these representations drown aesthetically because they are incapable of offering us any hint of black saline embodiment. Similarly, I would suggest that the baptismal image, which is simultaneously also one of learning to swim, in Moonlight fails in its gesture as a jump toward </w:t>
      </w:r>
      <w:proofErr w:type="gramStart"/>
      <w:r w:rsidRPr="00DC13B2">
        <w:rPr>
          <w:sz w:val="16"/>
          <w:szCs w:val="16"/>
        </w:rPr>
        <w:t>some kind of birth</w:t>
      </w:r>
      <w:proofErr w:type="gramEnd"/>
      <w:r w:rsidRPr="00DC13B2">
        <w:rPr>
          <w:sz w:val="16"/>
          <w:szCs w:val="16"/>
        </w:rPr>
        <w:t xml:space="preserve">, ushering in a new subjectivity for Chiron. I am suggesting that Barca Nostra offers us a more ambivalent potential for an ethical engagement with saline embodiment because its notorious spectacle is a confrontation with both our now and our past simultaneously. </w:t>
      </w:r>
      <w:r w:rsidRPr="00DC13B2">
        <w:rPr>
          <w:sz w:val="18"/>
          <w:szCs w:val="18"/>
        </w:rPr>
        <w:t xml:space="preserve">Return to the </w:t>
      </w:r>
      <w:proofErr w:type="spellStart"/>
      <w:r w:rsidRPr="00DC13B2">
        <w:rPr>
          <w:sz w:val="18"/>
          <w:szCs w:val="18"/>
        </w:rPr>
        <w:t>Campanis</w:t>
      </w:r>
      <w:proofErr w:type="spellEnd"/>
      <w:r w:rsidRPr="00DC13B2">
        <w:rPr>
          <w:sz w:val="18"/>
          <w:szCs w:val="18"/>
        </w:rPr>
        <w:t xml:space="preserve"> controversy in 1987—the response to it </w:t>
      </w:r>
      <w:proofErr w:type="gramStart"/>
      <w:r w:rsidRPr="00DC13B2">
        <w:rPr>
          <w:sz w:val="18"/>
          <w:szCs w:val="18"/>
        </w:rPr>
        <w:t>was located in</w:t>
      </w:r>
      <w:proofErr w:type="gramEnd"/>
      <w:r w:rsidRPr="00DC13B2">
        <w:rPr>
          <w:sz w:val="18"/>
          <w:szCs w:val="18"/>
        </w:rPr>
        <w:t xml:space="preserve"> a specific kind of </w:t>
      </w:r>
      <w:proofErr w:type="spellStart"/>
      <w:r w:rsidRPr="00DC13B2">
        <w:rPr>
          <w:sz w:val="18"/>
          <w:szCs w:val="18"/>
        </w:rPr>
        <w:t>ethnocriticism</w:t>
      </w:r>
      <w:proofErr w:type="spellEnd"/>
      <w:r w:rsidRPr="00DC13B2">
        <w:rPr>
          <w:sz w:val="18"/>
          <w:szCs w:val="18"/>
        </w:rPr>
        <w:t xml:space="preserve">, or what Wynter would call, in her articulation of a deciphering practice, an “ethno-literary trap.” </w:t>
      </w:r>
      <w:r w:rsidRPr="00961872">
        <w:rPr>
          <w:rStyle w:val="Emphasis"/>
          <w:szCs w:val="22"/>
          <w:highlight w:val="cyan"/>
        </w:rPr>
        <w:t>The black aquatic</w:t>
      </w:r>
      <w:r w:rsidRPr="00DC13B2">
        <w:rPr>
          <w:szCs w:val="22"/>
          <w:u w:val="single"/>
        </w:rPr>
        <w:t xml:space="preserve">, though, </w:t>
      </w:r>
      <w:r w:rsidRPr="00961872">
        <w:rPr>
          <w:rStyle w:val="Emphasis"/>
          <w:szCs w:val="22"/>
          <w:highlight w:val="cyan"/>
        </w:rPr>
        <w:t xml:space="preserve">is an attempt to leap beyond </w:t>
      </w:r>
      <w:proofErr w:type="spellStart"/>
      <w:r w:rsidRPr="00961872">
        <w:rPr>
          <w:rStyle w:val="Emphasis"/>
          <w:szCs w:val="22"/>
          <w:highlight w:val="cyan"/>
        </w:rPr>
        <w:t>ethnocriticism</w:t>
      </w:r>
      <w:proofErr w:type="spellEnd"/>
      <w:r w:rsidRPr="00961872">
        <w:rPr>
          <w:rStyle w:val="Emphasis"/>
          <w:szCs w:val="22"/>
          <w:highlight w:val="cyan"/>
        </w:rPr>
        <w:t xml:space="preserve"> to “identify not what texts and their signifying practices can be interpreted to mean but what they can be deciphered to do</w:t>
      </w:r>
      <w:r w:rsidRPr="00DC13B2">
        <w:rPr>
          <w:szCs w:val="22"/>
          <w:u w:val="single"/>
        </w:rPr>
        <w:t xml:space="preserve">, and it also seeks to evaluate the ‘illocutionary force’ and procedures with which they do what they do.”10 I make the claim that Barca Nostra as spectacle does more than the three other works alongside which I have briefly read it here. All four works, positioned by their proximity to capital, return blackness to its watery birth. Barca Nostra nonetheless stands out as a spectacle for which the only option available is one of (non)relation. The representative dynamics of the remaining three speak toward a certain and </w:t>
      </w:r>
      <w:proofErr w:type="spellStart"/>
      <w:r w:rsidRPr="00DC13B2">
        <w:rPr>
          <w:szCs w:val="22"/>
          <w:u w:val="single"/>
        </w:rPr>
        <w:t>tooeasy</w:t>
      </w:r>
      <w:proofErr w:type="spellEnd"/>
      <w:r w:rsidRPr="00DC13B2">
        <w:rPr>
          <w:szCs w:val="22"/>
          <w:u w:val="single"/>
        </w:rPr>
        <w:t xml:space="preserve"> unity of thought, one in which black subjection is representationally spectacularized as abnormal or a surprise. </w:t>
      </w:r>
      <w:r w:rsidRPr="00961872">
        <w:rPr>
          <w:rStyle w:val="Emphasis"/>
          <w:szCs w:val="22"/>
          <w:highlight w:val="cyan"/>
        </w:rPr>
        <w:t xml:space="preserve">Barca </w:t>
      </w:r>
      <w:proofErr w:type="spellStart"/>
      <w:r w:rsidRPr="00961872">
        <w:rPr>
          <w:rStyle w:val="Emphasis"/>
          <w:szCs w:val="22"/>
          <w:highlight w:val="cyan"/>
        </w:rPr>
        <w:t>Nostra’s</w:t>
      </w:r>
      <w:proofErr w:type="spellEnd"/>
      <w:r w:rsidRPr="00961872">
        <w:rPr>
          <w:rStyle w:val="Emphasis"/>
          <w:szCs w:val="22"/>
          <w:highlight w:val="cyan"/>
        </w:rPr>
        <w:t xml:space="preserve"> spectacle undoes relation only to return us to it as “ravaged by the transporters, but relation is interred in the suffering of the transported</w:t>
      </w:r>
      <w:r w:rsidRPr="00DC13B2">
        <w:rPr>
          <w:szCs w:val="22"/>
          <w:u w:val="single"/>
        </w:rPr>
        <w:t xml:space="preserve">.”11 The rejection of Barca Nostra as vile by art critics while white performance artists and tourists took photos and posed in front of “our boat” is the relation of nonrelation that highlights the brutality of the art’s arrival. </w:t>
      </w:r>
      <w:r w:rsidRPr="00961872">
        <w:rPr>
          <w:rStyle w:val="Emphasis"/>
          <w:szCs w:val="22"/>
          <w:highlight w:val="cyan"/>
        </w:rPr>
        <w:t>This is</w:t>
      </w:r>
      <w:r w:rsidRPr="00DC13B2">
        <w:rPr>
          <w:szCs w:val="22"/>
          <w:u w:val="single"/>
        </w:rPr>
        <w:t xml:space="preserve"> an arrival that is </w:t>
      </w:r>
      <w:r w:rsidRPr="00961872">
        <w:rPr>
          <w:rStyle w:val="Emphasis"/>
          <w:szCs w:val="22"/>
          <w:highlight w:val="cyan"/>
        </w:rPr>
        <w:t xml:space="preserve">not radically different from Carnival Cruise Lines’ (non)arrival in the Caribbean pre- and post-pandemic. Even though the cargoes are different, the </w:t>
      </w:r>
      <w:proofErr w:type="spellStart"/>
      <w:r w:rsidRPr="00961872">
        <w:rPr>
          <w:rStyle w:val="Emphasis"/>
          <w:szCs w:val="22"/>
          <w:highlight w:val="cyan"/>
        </w:rPr>
        <w:t>tidalectics</w:t>
      </w:r>
      <w:proofErr w:type="spellEnd"/>
      <w:r w:rsidRPr="00961872">
        <w:rPr>
          <w:rStyle w:val="Emphasis"/>
          <w:szCs w:val="22"/>
          <w:highlight w:val="cyan"/>
        </w:rPr>
        <w:t xml:space="preserve"> of catastrophe have made them mutually constitutive:</w:t>
      </w:r>
      <w:r w:rsidRPr="00DC13B2">
        <w:rPr>
          <w:szCs w:val="22"/>
          <w:u w:val="single"/>
        </w:rPr>
        <w:t xml:space="preserve"> this is the black aquatic in praxis. Ships from Africa to Lampedusa, from the wealthy West to the Caribbean region are the same ships but with different cargoes, </w:t>
      </w:r>
      <w:r w:rsidRPr="00961872">
        <w:rPr>
          <w:rStyle w:val="Emphasis"/>
          <w:szCs w:val="22"/>
          <w:highlight w:val="cyan"/>
        </w:rPr>
        <w:t>animating the relations’ birth at the time of the black aquatic’s inauguration: the relations of capital and service</w:t>
      </w:r>
      <w:r w:rsidRPr="00DC13B2">
        <w:rPr>
          <w:szCs w:val="22"/>
          <w:u w:val="single"/>
        </w:rPr>
        <w:t xml:space="preserve">, the relation of </w:t>
      </w:r>
      <w:r w:rsidRPr="00961872">
        <w:rPr>
          <w:rStyle w:val="Emphasis"/>
          <w:szCs w:val="22"/>
          <w:highlight w:val="cyan"/>
        </w:rPr>
        <w:t>racial hierarchy and</w:t>
      </w:r>
      <w:r w:rsidRPr="00DC13B2">
        <w:rPr>
          <w:szCs w:val="22"/>
          <w:u w:val="single"/>
        </w:rPr>
        <w:t xml:space="preserve"> subordination, the </w:t>
      </w:r>
      <w:r w:rsidRPr="00961872">
        <w:rPr>
          <w:rStyle w:val="Emphasis"/>
          <w:szCs w:val="22"/>
          <w:highlight w:val="cyan"/>
        </w:rPr>
        <w:t>global</w:t>
      </w:r>
      <w:r w:rsidRPr="00DC13B2">
        <w:rPr>
          <w:szCs w:val="22"/>
          <w:u w:val="single"/>
        </w:rPr>
        <w:t xml:space="preserve"> relations of </w:t>
      </w:r>
      <w:r w:rsidRPr="00961872">
        <w:rPr>
          <w:rStyle w:val="Emphasis"/>
          <w:szCs w:val="22"/>
          <w:highlight w:val="cyan"/>
        </w:rPr>
        <w:t>white supremacy and black subjection</w:t>
      </w:r>
      <w:r w:rsidRPr="00DC13B2">
        <w:rPr>
          <w:sz w:val="20"/>
          <w:szCs w:val="20"/>
        </w:rPr>
        <w:t xml:space="preserve"> </w:t>
      </w:r>
      <w:r w:rsidRPr="00DC13B2">
        <w:rPr>
          <w:sz w:val="15"/>
          <w:szCs w:val="15"/>
        </w:rPr>
        <w:t xml:space="preserve">all remain intact. What I have found missing from critiques of this work is what and how the Black viewer might feel and think, what they might grapple with on </w:t>
      </w:r>
      <w:r w:rsidRPr="00DC13B2">
        <w:rPr>
          <w:sz w:val="15"/>
          <w:szCs w:val="15"/>
        </w:rPr>
        <w:lastRenderedPageBreak/>
        <w:t xml:space="preserve">encountering “our boat.” Let me spend a bit more time on Barca Nostra as an intervention into the black aquatic. The money spent to get it to Venice,12 the </w:t>
      </w:r>
      <w:proofErr w:type="gramStart"/>
      <w:r w:rsidRPr="00DC13B2">
        <w:rPr>
          <w:sz w:val="15"/>
          <w:szCs w:val="15"/>
        </w:rPr>
        <w:t>manner in which</w:t>
      </w:r>
      <w:proofErr w:type="gramEnd"/>
      <w:r w:rsidRPr="00DC13B2">
        <w:rPr>
          <w:sz w:val="15"/>
          <w:szCs w:val="15"/>
        </w:rPr>
        <w:t xml:space="preserve"> capital circulates in the art world, the disappearance of Black life, or the </w:t>
      </w:r>
      <w:proofErr w:type="spellStart"/>
      <w:r w:rsidRPr="00DC13B2">
        <w:rPr>
          <w:sz w:val="15"/>
          <w:szCs w:val="15"/>
        </w:rPr>
        <w:t>spectacularization</w:t>
      </w:r>
      <w:proofErr w:type="spellEnd"/>
      <w:r w:rsidRPr="00DC13B2">
        <w:rPr>
          <w:sz w:val="15"/>
          <w:szCs w:val="15"/>
        </w:rPr>
        <w:t xml:space="preserve"> of Black life as producing white wealth in the art world and beyond all play a role in making sense of Barca Nostra and its reception. First, the ship is a rather small boat for the cargo of seven hundred to a thousand human souls that it was carrying, not unlike the slave ships of the Middle Passage era. Second, we know that these types of ships often place Black Africans below the deck or in the hold for transportation across the strait. Third, these enterprises of smuggling are also based in the profit-and-loss regime of capital, and questions of liquidity and liquidation are fundamental to their operations. For me, as Black viewer invested in making sense of global black subjugation, Barca Nostra spectacularly highlighted the liquidity of Black life and the loss of Black life simultaneously—its liquidation. Barca Nostra asks us to reckon with the history of the Amistad and the </w:t>
      </w:r>
      <w:proofErr w:type="spellStart"/>
      <w:r w:rsidRPr="00DC13B2">
        <w:rPr>
          <w:sz w:val="15"/>
          <w:szCs w:val="15"/>
        </w:rPr>
        <w:t>Zong</w:t>
      </w:r>
      <w:proofErr w:type="spellEnd"/>
      <w:r w:rsidRPr="00DC13B2">
        <w:rPr>
          <w:sz w:val="15"/>
          <w:szCs w:val="15"/>
        </w:rPr>
        <w:t xml:space="preserve"> as not behind us: in Barca Nostra the present and past meet, the Middle Passage is firmly globalized. I have yet to find a critique of the work that conclusively ties it to these kinds of concerns. Indeed, the performance artist </w:t>
      </w:r>
      <w:proofErr w:type="spellStart"/>
      <w:r w:rsidRPr="00DC13B2">
        <w:rPr>
          <w:sz w:val="15"/>
          <w:szCs w:val="15"/>
        </w:rPr>
        <w:t>Tsedaye</w:t>
      </w:r>
      <w:proofErr w:type="spellEnd"/>
      <w:r w:rsidRPr="00DC13B2">
        <w:rPr>
          <w:sz w:val="15"/>
          <w:szCs w:val="15"/>
        </w:rPr>
        <w:t xml:space="preserve"> Makonnen’s site-specific performance and interview is one of the only pieces that I have seen engage the power of this work and tie it to Europe’s history of anti-blackness. Makonnen’s intervention bears witness to the pull factors for Africans who board such ships, the conditions aboard them, and the profit-and-loss consequences of these actions as constituting a continuity of colonial histories and ongoing coloniality.13 To do so, one would have to read against the grain of both the work and art-world capitalism, because such a reading implicates contemporary art-world profits as also founded in the historical trade in human flesh.</w:t>
      </w:r>
      <w:r w:rsidRPr="00DC13B2">
        <w:rPr>
          <w:sz w:val="20"/>
          <w:szCs w:val="20"/>
        </w:rPr>
        <w:t xml:space="preserve"> </w:t>
      </w:r>
      <w:r w:rsidRPr="00961872">
        <w:rPr>
          <w:rStyle w:val="Emphasis"/>
          <w:szCs w:val="22"/>
          <w:highlight w:val="cyan"/>
        </w:rPr>
        <w:t>The hole ripped into the stern of the Barca Nostra allows viewers a look inside the ship as it exposes all that made the ship and its voyage possible.</w:t>
      </w:r>
      <w:r w:rsidRPr="00DC13B2">
        <w:rPr>
          <w:rStyle w:val="Emphasis"/>
          <w:szCs w:val="22"/>
        </w:rPr>
        <w:t xml:space="preserve"> </w:t>
      </w:r>
      <w:r w:rsidRPr="00DC13B2">
        <w:rPr>
          <w:szCs w:val="22"/>
          <w:u w:val="single"/>
        </w:rPr>
        <w:t xml:space="preserve">I am therefore suggesting that </w:t>
      </w:r>
      <w:r w:rsidRPr="00961872">
        <w:rPr>
          <w:rStyle w:val="Emphasis"/>
          <w:szCs w:val="22"/>
          <w:highlight w:val="cyan"/>
        </w:rPr>
        <w:t>Barca Nostra allows Black subjects</w:t>
      </w:r>
      <w:r w:rsidRPr="00DC13B2">
        <w:rPr>
          <w:szCs w:val="22"/>
          <w:u w:val="single"/>
        </w:rPr>
        <w:t xml:space="preserve"> (like myself) </w:t>
      </w:r>
      <w:r w:rsidRPr="00961872">
        <w:rPr>
          <w:rStyle w:val="Emphasis"/>
          <w:szCs w:val="22"/>
          <w:highlight w:val="cyan"/>
        </w:rPr>
        <w:t>to bear witness to our dead in the contemporary era in a way that we were not able to do in the era of transatlantic slavery</w:t>
      </w:r>
      <w:r w:rsidRPr="00DC13B2">
        <w:rPr>
          <w:szCs w:val="22"/>
          <w:u w:val="single"/>
        </w:rPr>
        <w:t xml:space="preserve">. This bearing of witness, while both ambiguous and ambivalent, nonetheless brings with it </w:t>
      </w:r>
      <w:r w:rsidRPr="00961872">
        <w:rPr>
          <w:rStyle w:val="Emphasis"/>
          <w:szCs w:val="22"/>
          <w:highlight w:val="cyan"/>
        </w:rPr>
        <w:t>the potential for an ethics of the black aquatic to emerge</w:t>
      </w:r>
      <w:r w:rsidRPr="00DC13B2">
        <w:rPr>
          <w:szCs w:val="22"/>
          <w:u w:val="single"/>
        </w:rPr>
        <w:t xml:space="preserve">. It is just such </w:t>
      </w:r>
      <w:r w:rsidRPr="00961872">
        <w:rPr>
          <w:rStyle w:val="Emphasis"/>
          <w:szCs w:val="22"/>
          <w:highlight w:val="cyan"/>
        </w:rPr>
        <w:t>a possibility that one might seek to activate</w:t>
      </w:r>
      <w:r w:rsidRPr="00DC13B2">
        <w:rPr>
          <w:szCs w:val="22"/>
          <w:u w:val="single"/>
        </w:rPr>
        <w:t xml:space="preserve"> and achieve </w:t>
      </w:r>
      <w:r w:rsidRPr="00961872">
        <w:rPr>
          <w:rStyle w:val="Emphasis"/>
          <w:szCs w:val="22"/>
          <w:highlight w:val="cyan"/>
        </w:rPr>
        <w:t>if we are to move toward a planetary resolution where a possibility for full life/lives becomes conceivable as a necessary reinvention of the planet</w:t>
      </w:r>
      <w:r w:rsidRPr="00DC13B2">
        <w:rPr>
          <w:sz w:val="20"/>
          <w:szCs w:val="20"/>
        </w:rPr>
        <w:t xml:space="preserve">. </w:t>
      </w:r>
      <w:r w:rsidRPr="00DC13B2">
        <w:rPr>
          <w:sz w:val="18"/>
          <w:szCs w:val="18"/>
        </w:rPr>
        <w:t xml:space="preserve">Finally, Barca Nostra allows us to deal with, acknowledge, and come to terms with the catastrophic </w:t>
      </w:r>
      <w:proofErr w:type="spellStart"/>
      <w:r w:rsidRPr="00DC13B2">
        <w:rPr>
          <w:sz w:val="18"/>
          <w:szCs w:val="18"/>
        </w:rPr>
        <w:t>tidalectics</w:t>
      </w:r>
      <w:proofErr w:type="spellEnd"/>
      <w:r w:rsidRPr="00DC13B2">
        <w:rPr>
          <w:sz w:val="18"/>
          <w:szCs w:val="18"/>
        </w:rPr>
        <w:t xml:space="preserve"> of Black life. Returning to these two terms that Brathwaite has made central to his thinking, Barca </w:t>
      </w:r>
      <w:proofErr w:type="spellStart"/>
      <w:r w:rsidRPr="00DC13B2">
        <w:rPr>
          <w:sz w:val="18"/>
          <w:szCs w:val="18"/>
        </w:rPr>
        <w:t>Nostra’s</w:t>
      </w:r>
      <w:proofErr w:type="spellEnd"/>
      <w:r w:rsidRPr="00DC13B2">
        <w:rPr>
          <w:sz w:val="18"/>
          <w:szCs w:val="18"/>
        </w:rPr>
        <w:t xml:space="preserve"> spectacularly disturbing presence at the heart of art-world capitalism and its laissez-faire attitude to Black life and death does something more than remind us of horror and inequality. Read within the context of the black aquatic, Barca Nostra </w:t>
      </w:r>
      <w:proofErr w:type="gramStart"/>
      <w:r w:rsidRPr="00DC13B2">
        <w:rPr>
          <w:sz w:val="18"/>
          <w:szCs w:val="18"/>
        </w:rPr>
        <w:t>opens up</w:t>
      </w:r>
      <w:proofErr w:type="gramEnd"/>
      <w:r w:rsidRPr="00DC13B2">
        <w:rPr>
          <w:sz w:val="18"/>
          <w:szCs w:val="18"/>
        </w:rPr>
        <w:t xml:space="preserve"> the conversation about how the original catastrophe continues to shape our present. The ships leaving the African coast are in </w:t>
      </w:r>
      <w:proofErr w:type="spellStart"/>
      <w:r w:rsidRPr="00DC13B2">
        <w:rPr>
          <w:sz w:val="18"/>
          <w:szCs w:val="18"/>
        </w:rPr>
        <w:t>tidalectic</w:t>
      </w:r>
      <w:proofErr w:type="spellEnd"/>
      <w:r w:rsidRPr="00DC13B2">
        <w:rPr>
          <w:sz w:val="18"/>
          <w:szCs w:val="18"/>
        </w:rPr>
        <w:t xml:space="preserve"> relation to the world across the strait that has impoverished theirs and hoarded the resources for life in Europe. The leaving, then, is not unlike the waves of the sea on which Brathwaite based </w:t>
      </w:r>
      <w:proofErr w:type="spellStart"/>
      <w:r w:rsidRPr="00DC13B2">
        <w:rPr>
          <w:sz w:val="18"/>
          <w:szCs w:val="18"/>
        </w:rPr>
        <w:t>tidalectics</w:t>
      </w:r>
      <w:proofErr w:type="spellEnd"/>
      <w:r w:rsidRPr="00DC13B2">
        <w:rPr>
          <w:sz w:val="18"/>
          <w:szCs w:val="18"/>
        </w:rPr>
        <w:t xml:space="preserve">—the wave crashing on the shore both takes and leaves something behind, and indeed it leaves change, too, along with future possible change. The four works discussed here raise the specter of how blackness refuses to be divorced from its watery birth. More specifically, a black aquatic reading of Barca Nostra sees what has been taken, what is left behind; it now awaits what might change. The black aquatic can serve as what Frantz Fanon, </w:t>
      </w:r>
      <w:proofErr w:type="gramStart"/>
      <w:r w:rsidRPr="00DC13B2">
        <w:rPr>
          <w:sz w:val="18"/>
          <w:szCs w:val="18"/>
        </w:rPr>
        <w:t>in an attempt to</w:t>
      </w:r>
      <w:proofErr w:type="gramEnd"/>
      <w:r w:rsidRPr="00DC13B2">
        <w:rPr>
          <w:sz w:val="18"/>
          <w:szCs w:val="18"/>
        </w:rPr>
        <w:t xml:space="preserve"> both grapple with history and move beyond it, calls on us to engage—a leap that might introduce “invention into existence.”</w:t>
      </w:r>
    </w:p>
    <w:p w14:paraId="67CB6B39" w14:textId="77777777" w:rsidR="008E41BE" w:rsidRPr="008E41BE" w:rsidRDefault="008E41BE" w:rsidP="008E41BE"/>
    <w:p w14:paraId="1F076A1F" w14:textId="105AEE44" w:rsidR="008E41BE" w:rsidRDefault="008E41BE" w:rsidP="008E41BE">
      <w:pPr>
        <w:pStyle w:val="Heading3"/>
      </w:pPr>
      <w:r>
        <w:lastRenderedPageBreak/>
        <w:t>2AC -- Liquid Blackness</w:t>
      </w:r>
    </w:p>
    <w:p w14:paraId="0122CDB0" w14:textId="77777777" w:rsidR="008E41BE" w:rsidRPr="00DC13B2" w:rsidRDefault="008E41BE" w:rsidP="008E41BE">
      <w:pPr>
        <w:pStyle w:val="Heading4"/>
        <w:rPr>
          <w:rFonts w:cs="Calibri"/>
        </w:rPr>
      </w:pPr>
      <w:r w:rsidRPr="00DC13B2">
        <w:rPr>
          <w:rFonts w:cs="Calibri"/>
        </w:rPr>
        <w:t xml:space="preserve">Black life is a watery existence that is inseparable from discussions of water as it contains the memories of the thrown or jumped off slaves whose atoms still float around in the wake making the black body the life of the resource of water. Lawlike practices like debate compel us to manage liquid blackness as a resource while simultaneously foreclosing discussions of inheritance and the afterlife of slavery that originate from the ocean – civilities placemaking over “the dispossessed” and “the waste” ensure pseudo-emancipation that mediates the construction of a nicer plantation while negating the unbelievability of black place-making. </w:t>
      </w:r>
    </w:p>
    <w:p w14:paraId="2F398D77" w14:textId="77777777" w:rsidR="008E41BE" w:rsidRPr="00DC13B2" w:rsidRDefault="008E41BE" w:rsidP="008E41BE">
      <w:pPr>
        <w:rPr>
          <w:szCs w:val="22"/>
        </w:rPr>
      </w:pPr>
      <w:r w:rsidRPr="00DC13B2">
        <w:rPr>
          <w:b/>
          <w:bCs/>
          <w:sz w:val="28"/>
          <w:szCs w:val="28"/>
        </w:rPr>
        <w:t>Walcott ’</w:t>
      </w:r>
      <w:proofErr w:type="gramStart"/>
      <w:r w:rsidRPr="00DC13B2">
        <w:rPr>
          <w:b/>
          <w:bCs/>
          <w:sz w:val="28"/>
          <w:szCs w:val="28"/>
        </w:rPr>
        <w:t xml:space="preserve">21 </w:t>
      </w:r>
      <w:r w:rsidRPr="00DC13B2">
        <w:rPr>
          <w:szCs w:val="22"/>
        </w:rPr>
        <w:t xml:space="preserve"> </w:t>
      </w:r>
      <w:r w:rsidRPr="00DC13B2">
        <w:rPr>
          <w:sz w:val="16"/>
          <w:szCs w:val="16"/>
        </w:rPr>
        <w:t>(</w:t>
      </w:r>
      <w:proofErr w:type="gramEnd"/>
      <w:r w:rsidRPr="00DC13B2">
        <w:rPr>
          <w:sz w:val="16"/>
          <w:szCs w:val="16"/>
        </w:rPr>
        <w:t>Rinaldo Walcott is a Canadian academic and writer. He wrote in 2021 "I was born in the Caribbean Barbados and have lived most of my life in Canada, specifically Toronto." Currently, he is an associate professor at the Ontario Institute for Studies in Education and the director of the Women and Gender Studies Institute at the University of Toronto. He is also affiliated with the Cinema Studies Institute at the University of Toronto. Walcott was formerly an assistant professor at York University. From 2002 to 2007, he was the Canada Research Chair of Social Justice and Cultural Studies. Walcott's work focuses on Black studies, Canadian studies, cultural studies, queer theory, gender studies, and diaspora studies. He is out as queer. (The Long Emancipation, “Catastrophe, Wake, Hauntology,” pg. 43-45)</w:t>
      </w:r>
    </w:p>
    <w:p w14:paraId="4DF4CE5F" w14:textId="77777777" w:rsidR="008E41BE" w:rsidRPr="00DC13B2" w:rsidRDefault="008E41BE" w:rsidP="008E41BE">
      <w:pPr>
        <w:rPr>
          <w:b/>
          <w:bCs/>
          <w:u w:val="single"/>
        </w:rPr>
      </w:pPr>
      <w:r w:rsidRPr="00DC13B2">
        <w:rPr>
          <w:b/>
          <w:bCs/>
          <w:u w:val="single"/>
        </w:rPr>
        <w:t xml:space="preserve">In his articulation of </w:t>
      </w:r>
      <w:proofErr w:type="spellStart"/>
      <w:r w:rsidRPr="00DC13B2">
        <w:rPr>
          <w:b/>
          <w:bCs/>
          <w:u w:val="single"/>
        </w:rPr>
        <w:t>tidalectics</w:t>
      </w:r>
      <w:proofErr w:type="spellEnd"/>
      <w:r w:rsidRPr="00DC13B2">
        <w:rPr>
          <w:b/>
          <w:bCs/>
          <w:u w:val="single"/>
        </w:rPr>
        <w:t xml:space="preserve">, Edward Kamau Brathwaite has argued that </w:t>
      </w:r>
      <w:r w:rsidRPr="00961872">
        <w:rPr>
          <w:b/>
          <w:bCs/>
          <w:highlight w:val="cyan"/>
          <w:u w:val="single"/>
        </w:rPr>
        <w:t>Caribbean culture is a submerged culture.</w:t>
      </w:r>
      <w:r w:rsidRPr="00DC13B2">
        <w:rPr>
          <w:b/>
          <w:bCs/>
          <w:u w:val="single"/>
        </w:rPr>
        <w:t xml:space="preserve"> </w:t>
      </w:r>
      <w:r w:rsidRPr="00961872">
        <w:rPr>
          <w:b/>
          <w:bCs/>
          <w:highlight w:val="cyan"/>
          <w:u w:val="single"/>
        </w:rPr>
        <w:t>From Lampedusa</w:t>
      </w:r>
      <w:r w:rsidRPr="00DC13B2">
        <w:rPr>
          <w:b/>
          <w:bCs/>
          <w:u w:val="single"/>
        </w:rPr>
        <w:t xml:space="preserve">, Italy, to the </w:t>
      </w:r>
      <w:r w:rsidRPr="00961872">
        <w:rPr>
          <w:b/>
          <w:bCs/>
          <w:highlight w:val="cyan"/>
          <w:u w:val="single"/>
        </w:rPr>
        <w:t>Caribbean Sea, Black life is submerged culture because of the multiple ways in which its watery existence comes into being.</w:t>
      </w:r>
      <w:r w:rsidRPr="00DC13B2">
        <w:rPr>
          <w:u w:val="single"/>
        </w:rPr>
        <w:t xml:space="preserve"> The </w:t>
      </w:r>
      <w:r w:rsidRPr="00961872">
        <w:rPr>
          <w:highlight w:val="cyan"/>
          <w:u w:val="single"/>
        </w:rPr>
        <w:t>question of the ship</w:t>
      </w:r>
      <w:r w:rsidRPr="00DC13B2">
        <w:rPr>
          <w:u w:val="single"/>
        </w:rPr>
        <w:t xml:space="preserve">, already </w:t>
      </w:r>
      <w:r w:rsidRPr="00961872">
        <w:rPr>
          <w:highlight w:val="cyan"/>
          <w:u w:val="single"/>
        </w:rPr>
        <w:t xml:space="preserve">prefigured </w:t>
      </w:r>
      <w:r w:rsidRPr="00DC13B2">
        <w:rPr>
          <w:u w:val="single"/>
        </w:rPr>
        <w:t xml:space="preserve">in these pages </w:t>
      </w:r>
      <w:r w:rsidRPr="00961872">
        <w:rPr>
          <w:highlight w:val="cyan"/>
          <w:u w:val="single"/>
        </w:rPr>
        <w:t>by Wynter’s “transshipped culture,” brings with it the</w:t>
      </w:r>
      <w:r w:rsidRPr="00DC13B2">
        <w:rPr>
          <w:u w:val="single"/>
        </w:rPr>
        <w:t xml:space="preserve"> dreaded </w:t>
      </w:r>
      <w:r w:rsidRPr="00961872">
        <w:rPr>
          <w:highlight w:val="cyan"/>
          <w:u w:val="single"/>
        </w:rPr>
        <w:t>possibilities of death.</w:t>
      </w:r>
      <w:r w:rsidRPr="00DC13B2">
        <w:rPr>
          <w:sz w:val="14"/>
        </w:rPr>
        <w:t xml:space="preserve"> But Brathwaite refuses to take death as finality.1 </w:t>
      </w:r>
      <w:r w:rsidRPr="00DC13B2">
        <w:rPr>
          <w:u w:val="single"/>
        </w:rPr>
        <w:t xml:space="preserve">Instead, he offers </w:t>
      </w:r>
      <w:r w:rsidRPr="00961872">
        <w:rPr>
          <w:highlight w:val="cyan"/>
          <w:u w:val="single"/>
        </w:rPr>
        <w:t>the</w:t>
      </w:r>
      <w:r w:rsidRPr="00DC13B2">
        <w:rPr>
          <w:u w:val="single"/>
        </w:rPr>
        <w:t xml:space="preserve"> </w:t>
      </w:r>
      <w:r w:rsidRPr="00961872">
        <w:rPr>
          <w:highlight w:val="cyan"/>
          <w:u w:val="single"/>
        </w:rPr>
        <w:t>submerged (is)</w:t>
      </w:r>
      <w:r w:rsidRPr="00DC13B2">
        <w:rPr>
          <w:u w:val="single"/>
        </w:rPr>
        <w:t xml:space="preserve"> as </w:t>
      </w:r>
      <w:r w:rsidRPr="00961872">
        <w:rPr>
          <w:highlight w:val="cyan"/>
          <w:u w:val="single"/>
        </w:rPr>
        <w:t>a double articulation of death, catastrophe, and a rebirth that requires</w:t>
      </w:r>
      <w:r w:rsidRPr="00DC13B2">
        <w:rPr>
          <w:u w:val="single"/>
        </w:rPr>
        <w:t xml:space="preserve"> that we </w:t>
      </w:r>
      <w:r w:rsidRPr="00961872">
        <w:rPr>
          <w:highlight w:val="cyan"/>
          <w:u w:val="single"/>
        </w:rPr>
        <w:t>rethink(</w:t>
      </w:r>
      <w:proofErr w:type="spellStart"/>
      <w:r w:rsidRPr="00961872">
        <w:rPr>
          <w:highlight w:val="cyan"/>
          <w:u w:val="single"/>
        </w:rPr>
        <w:t>ing</w:t>
      </w:r>
      <w:proofErr w:type="spellEnd"/>
      <w:r w:rsidRPr="00961872">
        <w:rPr>
          <w:highlight w:val="cyan"/>
          <w:u w:val="single"/>
        </w:rPr>
        <w:t>) the very terms of life itself.</w:t>
      </w:r>
      <w:r w:rsidRPr="00DC13B2">
        <w:rPr>
          <w:u w:val="single"/>
        </w:rPr>
        <w:t xml:space="preserve"> The </w:t>
      </w:r>
      <w:r w:rsidRPr="00961872">
        <w:rPr>
          <w:highlight w:val="cyan"/>
          <w:u w:val="single"/>
        </w:rPr>
        <w:t>submerged culture is</w:t>
      </w:r>
      <w:r w:rsidRPr="00DC13B2">
        <w:rPr>
          <w:u w:val="single"/>
        </w:rPr>
        <w:t xml:space="preserve"> neither a counterculture nor an alternative culture, but </w:t>
      </w:r>
      <w:r w:rsidRPr="00961872">
        <w:rPr>
          <w:highlight w:val="cyan"/>
          <w:u w:val="single"/>
        </w:rPr>
        <w:t>a living critique of the past and the present.</w:t>
      </w:r>
      <w:r w:rsidRPr="00DC13B2">
        <w:rPr>
          <w:u w:val="single"/>
        </w:rPr>
        <w:t xml:space="preserve"> </w:t>
      </w:r>
      <w:r w:rsidRPr="00961872">
        <w:rPr>
          <w:highlight w:val="cyan"/>
          <w:u w:val="single"/>
        </w:rPr>
        <w:t>The Haitian movement</w:t>
      </w:r>
      <w:r w:rsidRPr="00DC13B2">
        <w:rPr>
          <w:u w:val="single"/>
        </w:rPr>
        <w:t xml:space="preserve"> in the Caribbean Sea has </w:t>
      </w:r>
      <w:r w:rsidRPr="00961872">
        <w:rPr>
          <w:highlight w:val="cyan"/>
          <w:u w:val="single"/>
        </w:rPr>
        <w:t>caused panic for</w:t>
      </w:r>
      <w:r w:rsidRPr="00DC13B2">
        <w:rPr>
          <w:u w:val="single"/>
        </w:rPr>
        <w:t xml:space="preserve"> the “Black” island nations of that region and </w:t>
      </w:r>
      <w:r w:rsidRPr="00961872">
        <w:rPr>
          <w:highlight w:val="cyan"/>
          <w:u w:val="single"/>
        </w:rPr>
        <w:t>the U</w:t>
      </w:r>
      <w:r w:rsidRPr="00DC13B2">
        <w:rPr>
          <w:u w:val="single"/>
        </w:rPr>
        <w:t xml:space="preserve">nited </w:t>
      </w:r>
      <w:r w:rsidRPr="00961872">
        <w:rPr>
          <w:highlight w:val="cyan"/>
          <w:u w:val="single"/>
        </w:rPr>
        <w:t>S</w:t>
      </w:r>
      <w:r w:rsidRPr="00DC13B2">
        <w:rPr>
          <w:u w:val="single"/>
        </w:rPr>
        <w:t xml:space="preserve">tates and even Canada. One reason is </w:t>
      </w:r>
      <w:r w:rsidRPr="00961872">
        <w:rPr>
          <w:highlight w:val="cyan"/>
          <w:u w:val="single"/>
        </w:rPr>
        <w:t>because the</w:t>
      </w:r>
      <w:r w:rsidRPr="00DC13B2">
        <w:rPr>
          <w:u w:val="single"/>
        </w:rPr>
        <w:t xml:space="preserve"> submerged </w:t>
      </w:r>
      <w:r w:rsidRPr="00961872">
        <w:rPr>
          <w:highlight w:val="cyan"/>
          <w:u w:val="single"/>
        </w:rPr>
        <w:t>memories of transatlantic slavery’s horrors surface as</w:t>
      </w:r>
      <w:r w:rsidRPr="00DC13B2">
        <w:rPr>
          <w:u w:val="single"/>
        </w:rPr>
        <w:t xml:space="preserve"> still </w:t>
      </w:r>
      <w:r w:rsidRPr="00961872">
        <w:rPr>
          <w:highlight w:val="cyan"/>
          <w:u w:val="single"/>
        </w:rPr>
        <w:t>present to the</w:t>
      </w:r>
      <w:r w:rsidRPr="00DC13B2">
        <w:rPr>
          <w:u w:val="single"/>
        </w:rPr>
        <w:t xml:space="preserve"> region of the </w:t>
      </w:r>
      <w:r w:rsidRPr="00961872">
        <w:rPr>
          <w:highlight w:val="cyan"/>
          <w:u w:val="single"/>
        </w:rPr>
        <w:t>Americas</w:t>
      </w:r>
      <w:r w:rsidRPr="00DC13B2">
        <w:rPr>
          <w:u w:val="single"/>
        </w:rPr>
        <w:t xml:space="preserve">, and </w:t>
      </w:r>
      <w:r w:rsidRPr="00DC13B2">
        <w:rPr>
          <w:b/>
          <w:bCs/>
          <w:u w:val="single"/>
        </w:rPr>
        <w:t>Haiti’s historic revolution remains a repressed event of the death zone of the Americas.</w:t>
      </w:r>
      <w:r w:rsidRPr="00DC13B2">
        <w:rPr>
          <w:sz w:val="14"/>
        </w:rPr>
        <w:t xml:space="preserve"> The movement of these Haitians finds its corollary in the African crossings of the Mediterranean Sea to Lampedusa, Italy. </w:t>
      </w:r>
      <w:r w:rsidRPr="00DC13B2">
        <w:rPr>
          <w:u w:val="single"/>
        </w:rPr>
        <w:t xml:space="preserve">The crossing of the Strait of Gibraltar by Africans has been characterized as a second Middle Passage. In the long emancipation, such crossings are an extension of the Middle Passage and are not a new Middle Passage. Indeed, the Middle Passage cannot be pluralized; its uniqueness as the ongoing project of coloniality demands otherwise. </w:t>
      </w:r>
      <w:r w:rsidRPr="00961872">
        <w:rPr>
          <w:highlight w:val="cyan"/>
          <w:u w:val="single"/>
        </w:rPr>
        <w:t>If we take seriously</w:t>
      </w:r>
      <w:r w:rsidRPr="00DC13B2">
        <w:rPr>
          <w:u w:val="single"/>
        </w:rPr>
        <w:t xml:space="preserve"> Rodney’s claim </w:t>
      </w:r>
      <w:r w:rsidRPr="00961872">
        <w:rPr>
          <w:highlight w:val="cyan"/>
          <w:u w:val="single"/>
        </w:rPr>
        <w:t>of the underdevelopment of Africa due to transatlantic slavery and colonial theft, we</w:t>
      </w:r>
      <w:r w:rsidRPr="00DC13B2">
        <w:rPr>
          <w:u w:val="single"/>
        </w:rPr>
        <w:t xml:space="preserve"> </w:t>
      </w:r>
      <w:proofErr w:type="gramStart"/>
      <w:r w:rsidRPr="00DC13B2">
        <w:rPr>
          <w:u w:val="single"/>
        </w:rPr>
        <w:t>are able to</w:t>
      </w:r>
      <w:proofErr w:type="gramEnd"/>
      <w:r w:rsidRPr="00DC13B2">
        <w:rPr>
          <w:u w:val="single"/>
        </w:rPr>
        <w:t xml:space="preserve"> </w:t>
      </w:r>
      <w:r w:rsidRPr="00961872">
        <w:rPr>
          <w:highlight w:val="cyan"/>
          <w:u w:val="single"/>
        </w:rPr>
        <w:t>see</w:t>
      </w:r>
      <w:r w:rsidRPr="00DC13B2">
        <w:rPr>
          <w:u w:val="single"/>
        </w:rPr>
        <w:t xml:space="preserve">, as uniquely its own, </w:t>
      </w:r>
      <w:r w:rsidRPr="00961872">
        <w:rPr>
          <w:highlight w:val="cyan"/>
          <w:u w:val="single"/>
        </w:rPr>
        <w:t>the extensions and evidence of the Middle Passage into the present.</w:t>
      </w:r>
      <w:r w:rsidRPr="00DC13B2">
        <w:rPr>
          <w:u w:val="single"/>
        </w:rPr>
        <w:t xml:space="preserve"> </w:t>
      </w:r>
      <w:r w:rsidRPr="00DC13B2">
        <w:rPr>
          <w:b/>
          <w:bCs/>
          <w:u w:val="single"/>
        </w:rPr>
        <w:t xml:space="preserve">As Sylvia Wynter argues, in her unmaking of the notion of “natural scarcity”: “These </w:t>
      </w:r>
      <w:r w:rsidRPr="00961872">
        <w:rPr>
          <w:b/>
          <w:bCs/>
          <w:highlight w:val="cyan"/>
          <w:u w:val="single"/>
        </w:rPr>
        <w:t>archipelagoes of joblessness and poverty function</w:t>
      </w:r>
      <w:r w:rsidRPr="00DC13B2">
        <w:rPr>
          <w:b/>
          <w:bCs/>
          <w:u w:val="single"/>
        </w:rPr>
        <w:t xml:space="preserve"> at a world-systemic level </w:t>
      </w:r>
      <w:r w:rsidRPr="00961872">
        <w:rPr>
          <w:b/>
          <w:bCs/>
          <w:highlight w:val="cyan"/>
          <w:u w:val="single"/>
        </w:rPr>
        <w:t>as the chaos to our</w:t>
      </w:r>
      <w:r w:rsidRPr="00DC13B2">
        <w:rPr>
          <w:b/>
          <w:bCs/>
          <w:u w:val="single"/>
        </w:rPr>
        <w:t xml:space="preserve"> First World </w:t>
      </w:r>
      <w:r w:rsidRPr="00961872">
        <w:rPr>
          <w:b/>
          <w:bCs/>
          <w:highlight w:val="cyan"/>
          <w:u w:val="single"/>
        </w:rPr>
        <w:t>‘developed’ societies</w:t>
      </w:r>
      <w:r w:rsidRPr="00DC13B2">
        <w:rPr>
          <w:b/>
          <w:bCs/>
          <w:u w:val="single"/>
        </w:rPr>
        <w:t xml:space="preserve">, in as lawlike a manner as </w:t>
      </w:r>
      <w:r w:rsidRPr="00961872">
        <w:rPr>
          <w:b/>
          <w:bCs/>
          <w:highlight w:val="cyan"/>
          <w:u w:val="single"/>
        </w:rPr>
        <w:t>the inner cities’ dystopia negates</w:t>
      </w:r>
      <w:r w:rsidRPr="00DC13B2">
        <w:rPr>
          <w:b/>
          <w:bCs/>
          <w:u w:val="single"/>
        </w:rPr>
        <w:t xml:space="preserve"> the behavior-orienting goal of the ‘affluent pursuit of happiness’ of </w:t>
      </w:r>
      <w:r w:rsidRPr="00961872">
        <w:rPr>
          <w:b/>
          <w:bCs/>
          <w:highlight w:val="cyan"/>
          <w:u w:val="single"/>
        </w:rPr>
        <w:t>those who live in the utopia of the suburbs.”</w:t>
      </w:r>
      <w:r w:rsidRPr="00DC13B2">
        <w:rPr>
          <w:u w:val="single"/>
        </w:rPr>
        <w:t xml:space="preserve">2 </w:t>
      </w:r>
      <w:r w:rsidRPr="00961872">
        <w:rPr>
          <w:b/>
          <w:bCs/>
          <w:highlight w:val="cyan"/>
          <w:u w:val="single"/>
        </w:rPr>
        <w:t>It is the lawlike practices, not just the laws, that</w:t>
      </w:r>
      <w:r w:rsidRPr="00DC13B2">
        <w:rPr>
          <w:b/>
          <w:bCs/>
          <w:u w:val="single"/>
        </w:rPr>
        <w:t xml:space="preserve"> continually </w:t>
      </w:r>
      <w:r w:rsidRPr="00961872">
        <w:rPr>
          <w:b/>
          <w:bCs/>
          <w:highlight w:val="cyan"/>
          <w:u w:val="single"/>
        </w:rPr>
        <w:t>fashion a certain Black out-of-placeness everywhere, and those</w:t>
      </w:r>
      <w:r w:rsidRPr="00DC13B2">
        <w:rPr>
          <w:b/>
          <w:bCs/>
          <w:u w:val="single"/>
        </w:rPr>
        <w:t xml:space="preserve"> practices </w:t>
      </w:r>
      <w:r w:rsidRPr="00961872">
        <w:rPr>
          <w:b/>
          <w:bCs/>
          <w:highlight w:val="cyan"/>
          <w:u w:val="single"/>
        </w:rPr>
        <w:t>are</w:t>
      </w:r>
      <w:r w:rsidRPr="00DC13B2">
        <w:rPr>
          <w:b/>
          <w:bCs/>
          <w:u w:val="single"/>
        </w:rPr>
        <w:t xml:space="preserve"> the basis of migratory practices and </w:t>
      </w:r>
      <w:r w:rsidRPr="00961872">
        <w:rPr>
          <w:b/>
          <w:bCs/>
          <w:highlight w:val="cyan"/>
          <w:u w:val="single"/>
        </w:rPr>
        <w:t>policies in the “developed” West</w:t>
      </w:r>
      <w:r w:rsidRPr="00961872">
        <w:rPr>
          <w:highlight w:val="cyan"/>
          <w:u w:val="single"/>
        </w:rPr>
        <w:t>.</w:t>
      </w:r>
      <w:r w:rsidRPr="00DC13B2">
        <w:rPr>
          <w:u w:val="single"/>
        </w:rPr>
        <w:t xml:space="preserve"> Those practices have their foundational originality in the ongoing long </w:t>
      </w:r>
      <w:r w:rsidRPr="00DC13B2">
        <w:rPr>
          <w:u w:val="single"/>
        </w:rPr>
        <w:lastRenderedPageBreak/>
        <w:t>emancipation from transatlantic slavery to the present now governed by the laws of movement globally constituted out of and by old and new empires.</w:t>
      </w:r>
      <w:r w:rsidRPr="00DC13B2">
        <w:rPr>
          <w:b/>
          <w:bCs/>
          <w:u w:val="single"/>
        </w:rPr>
        <w:t xml:space="preserve"> Three interlocking ideas or concepts have been useful for me to think through this problem: </w:t>
      </w:r>
      <w:r w:rsidRPr="00961872">
        <w:rPr>
          <w:b/>
          <w:bCs/>
          <w:highlight w:val="cyan"/>
          <w:u w:val="single"/>
        </w:rPr>
        <w:t>catastrophe, the wake, and hauntology.</w:t>
      </w:r>
      <w:r w:rsidRPr="00DC13B2">
        <w:rPr>
          <w:b/>
          <w:bCs/>
          <w:u w:val="single"/>
        </w:rPr>
        <w:t xml:space="preserve"> </w:t>
      </w:r>
      <w:r w:rsidRPr="00DC13B2">
        <w:rPr>
          <w:u w:val="single"/>
        </w:rPr>
        <w:t xml:space="preserve">Together, these concepts </w:t>
      </w:r>
      <w:r w:rsidRPr="00961872">
        <w:rPr>
          <w:highlight w:val="cyan"/>
          <w:u w:val="single"/>
        </w:rPr>
        <w:t xml:space="preserve">allow us to </w:t>
      </w:r>
      <w:r w:rsidRPr="00DC13B2">
        <w:rPr>
          <w:u w:val="single"/>
        </w:rPr>
        <w:t>access something about how anti-Black logics of the globe shape the ways in which Black life-forms are prohibited from citizenship and belonging in nations.</w:t>
      </w:r>
      <w:r w:rsidRPr="00DC13B2">
        <w:rPr>
          <w:sz w:val="14"/>
        </w:rPr>
        <w:t xml:space="preserve"> </w:t>
      </w:r>
      <w:r w:rsidRPr="00DC13B2">
        <w:rPr>
          <w:b/>
          <w:bCs/>
          <w:u w:val="single"/>
        </w:rPr>
        <w:t xml:space="preserve">These three ideas </w:t>
      </w:r>
      <w:r w:rsidRPr="00961872">
        <w:rPr>
          <w:b/>
          <w:bCs/>
          <w:highlight w:val="cyan"/>
          <w:u w:val="single"/>
        </w:rPr>
        <w:t>make sense of</w:t>
      </w:r>
      <w:r w:rsidRPr="00DC13B2">
        <w:rPr>
          <w:b/>
          <w:bCs/>
          <w:u w:val="single"/>
        </w:rPr>
        <w:t xml:space="preserve"> the broader dynamics </w:t>
      </w:r>
      <w:r w:rsidRPr="00961872">
        <w:rPr>
          <w:b/>
          <w:bCs/>
          <w:highlight w:val="cyan"/>
          <w:u w:val="single"/>
        </w:rPr>
        <w:t>of how blackness has been globalized as the life-form to be avoided or</w:t>
      </w:r>
      <w:r w:rsidRPr="00DC13B2">
        <w:rPr>
          <w:b/>
          <w:bCs/>
          <w:u w:val="single"/>
        </w:rPr>
        <w:t xml:space="preserve">, as Frank B. </w:t>
      </w:r>
      <w:proofErr w:type="spellStart"/>
      <w:r w:rsidRPr="00DC13B2">
        <w:rPr>
          <w:b/>
          <w:bCs/>
          <w:u w:val="single"/>
        </w:rPr>
        <w:t>Wilderson</w:t>
      </w:r>
      <w:proofErr w:type="spellEnd"/>
      <w:r w:rsidRPr="00DC13B2">
        <w:rPr>
          <w:b/>
          <w:bCs/>
          <w:u w:val="single"/>
        </w:rPr>
        <w:t xml:space="preserve"> terms it, “</w:t>
      </w:r>
      <w:r w:rsidRPr="00961872">
        <w:rPr>
          <w:b/>
          <w:bCs/>
          <w:highlight w:val="cyan"/>
          <w:u w:val="single"/>
        </w:rPr>
        <w:t>always already void of relationality</w:t>
      </w:r>
      <w:r w:rsidRPr="00DC13B2">
        <w:rPr>
          <w:b/>
          <w:bCs/>
          <w:u w:val="single"/>
        </w:rPr>
        <w:t>.”3</w:t>
      </w:r>
      <w:r w:rsidRPr="00DC13B2">
        <w:rPr>
          <w:sz w:val="14"/>
        </w:rPr>
        <w:t xml:space="preserve"> Kamau Brathwaite further develops his articulation of submerged culture in what he calls the literature of catastrophe. </w:t>
      </w:r>
      <w:r w:rsidRPr="00DC13B2">
        <w:rPr>
          <w:u w:val="single"/>
        </w:rPr>
        <w:t xml:space="preserve">I replace literature with culture </w:t>
      </w:r>
      <w:proofErr w:type="gramStart"/>
      <w:r w:rsidRPr="00DC13B2">
        <w:rPr>
          <w:u w:val="single"/>
        </w:rPr>
        <w:t>in order to</w:t>
      </w:r>
      <w:proofErr w:type="gramEnd"/>
      <w:r w:rsidRPr="00DC13B2">
        <w:rPr>
          <w:u w:val="single"/>
        </w:rPr>
        <w:t xml:space="preserve"> argue that </w:t>
      </w:r>
      <w:r w:rsidRPr="00961872">
        <w:rPr>
          <w:b/>
          <w:bCs/>
          <w:highlight w:val="cyan"/>
          <w:u w:val="single"/>
        </w:rPr>
        <w:t>culture of catastrophe signals the deadly arrival of Africans in the Americas</w:t>
      </w:r>
      <w:r w:rsidRPr="00DC13B2">
        <w:rPr>
          <w:b/>
          <w:bCs/>
          <w:u w:val="single"/>
        </w:rPr>
        <w:t xml:space="preserve"> and the life that comes from crossing the Middle Passage or Atlantic into a new world.</w:t>
      </w:r>
      <w:r w:rsidRPr="00DC13B2">
        <w:rPr>
          <w:u w:val="single"/>
        </w:rPr>
        <w:t xml:space="preserve"> The deadly living that comes of that crossing and its resultant histories of survival provide the template for the long emancipation. </w:t>
      </w:r>
      <w:r w:rsidRPr="00961872">
        <w:rPr>
          <w:highlight w:val="cyan"/>
          <w:u w:val="single"/>
        </w:rPr>
        <w:t>Emancipation was and is</w:t>
      </w:r>
      <w:r w:rsidRPr="00DC13B2">
        <w:rPr>
          <w:u w:val="single"/>
        </w:rPr>
        <w:t xml:space="preserve"> a compromise </w:t>
      </w:r>
      <w:r w:rsidRPr="00961872">
        <w:rPr>
          <w:highlight w:val="cyan"/>
          <w:u w:val="single"/>
        </w:rPr>
        <w:t>meant to retain control over Black bodies</w:t>
      </w:r>
      <w:r w:rsidRPr="00DC13B2">
        <w:rPr>
          <w:u w:val="single"/>
        </w:rPr>
        <w:t xml:space="preserve">, Black life-forms, and our movement </w:t>
      </w:r>
      <w:r w:rsidRPr="00961872">
        <w:rPr>
          <w:highlight w:val="cyan"/>
          <w:u w:val="single"/>
        </w:rPr>
        <w:t>while appearing</w:t>
      </w:r>
      <w:r w:rsidRPr="00DC13B2">
        <w:rPr>
          <w:u w:val="single"/>
        </w:rPr>
        <w:t xml:space="preserve"> to offer significantly </w:t>
      </w:r>
      <w:r w:rsidRPr="00961872">
        <w:rPr>
          <w:highlight w:val="cyan"/>
          <w:u w:val="single"/>
        </w:rPr>
        <w:t>changed</w:t>
      </w:r>
      <w:r w:rsidRPr="00DC13B2">
        <w:rPr>
          <w:u w:val="single"/>
        </w:rPr>
        <w:t xml:space="preserve"> conditions </w:t>
      </w:r>
      <w:r w:rsidRPr="00961872">
        <w:rPr>
          <w:highlight w:val="cyan"/>
          <w:u w:val="single"/>
        </w:rPr>
        <w:t>from</w:t>
      </w:r>
      <w:r w:rsidRPr="00DC13B2">
        <w:rPr>
          <w:u w:val="single"/>
        </w:rPr>
        <w:t xml:space="preserve"> those of </w:t>
      </w:r>
      <w:r w:rsidRPr="00961872">
        <w:rPr>
          <w:highlight w:val="cyan"/>
          <w:u w:val="single"/>
        </w:rPr>
        <w:t xml:space="preserve">enslavement and colonization. </w:t>
      </w:r>
      <w:r w:rsidRPr="00961872">
        <w:rPr>
          <w:b/>
          <w:bCs/>
          <w:highlight w:val="cyan"/>
          <w:u w:val="single"/>
        </w:rPr>
        <w:t>The struggle</w:t>
      </w:r>
      <w:r w:rsidRPr="00DC13B2">
        <w:rPr>
          <w:b/>
          <w:bCs/>
          <w:u w:val="single"/>
        </w:rPr>
        <w:t xml:space="preserve"> was </w:t>
      </w:r>
      <w:r w:rsidRPr="00961872">
        <w:rPr>
          <w:b/>
          <w:bCs/>
          <w:highlight w:val="cyan"/>
          <w:u w:val="single"/>
        </w:rPr>
        <w:t>for freedom,</w:t>
      </w:r>
      <w:r w:rsidRPr="00DC13B2">
        <w:rPr>
          <w:b/>
          <w:bCs/>
          <w:u w:val="single"/>
        </w:rPr>
        <w:t xml:space="preserve"> not emancipation, and it </w:t>
      </w:r>
      <w:r w:rsidRPr="00961872">
        <w:rPr>
          <w:b/>
          <w:bCs/>
          <w:highlight w:val="cyan"/>
          <w:u w:val="single"/>
        </w:rPr>
        <w:t>began before the slave ships left the African coast.</w:t>
      </w:r>
      <w:r w:rsidRPr="00DC13B2">
        <w:rPr>
          <w:b/>
          <w:bCs/>
          <w:u w:val="single"/>
        </w:rPr>
        <w:t xml:space="preserve"> </w:t>
      </w:r>
      <w:r w:rsidRPr="00DC13B2">
        <w:rPr>
          <w:u w:val="single"/>
        </w:rPr>
        <w:t xml:space="preserve">Importantly, then, Christina Sharpe’s articulation of </w:t>
      </w:r>
      <w:r w:rsidRPr="00961872">
        <w:rPr>
          <w:highlight w:val="cyan"/>
          <w:u w:val="single"/>
        </w:rPr>
        <w:t>“the wake”</w:t>
      </w:r>
      <w:r w:rsidRPr="00DC13B2">
        <w:rPr>
          <w:u w:val="single"/>
        </w:rPr>
        <w:t xml:space="preserve"> adds immeasurably to my proposition of the culture of catastrophe because </w:t>
      </w:r>
      <w:r w:rsidRPr="00DC13B2">
        <w:rPr>
          <w:b/>
          <w:bCs/>
          <w:u w:val="single"/>
        </w:rPr>
        <w:t xml:space="preserve">it </w:t>
      </w:r>
      <w:r w:rsidRPr="00961872">
        <w:rPr>
          <w:b/>
          <w:bCs/>
          <w:highlight w:val="cyan"/>
          <w:u w:val="single"/>
        </w:rPr>
        <w:t>allows us the respite to meditate</w:t>
      </w:r>
      <w:r w:rsidRPr="00DC13B2">
        <w:rPr>
          <w:b/>
          <w:bCs/>
          <w:u w:val="single"/>
        </w:rPr>
        <w:t xml:space="preserve"> on </w:t>
      </w:r>
      <w:r w:rsidRPr="00961872">
        <w:rPr>
          <w:b/>
          <w:bCs/>
          <w:highlight w:val="cyan"/>
          <w:u w:val="single"/>
        </w:rPr>
        <w:t xml:space="preserve">the longue </w:t>
      </w:r>
      <w:proofErr w:type="spellStart"/>
      <w:r w:rsidRPr="00961872">
        <w:rPr>
          <w:b/>
          <w:bCs/>
          <w:highlight w:val="cyan"/>
          <w:u w:val="single"/>
        </w:rPr>
        <w:t>dureé</w:t>
      </w:r>
      <w:proofErr w:type="spellEnd"/>
      <w:r w:rsidRPr="00961872">
        <w:rPr>
          <w:b/>
          <w:bCs/>
          <w:highlight w:val="cyan"/>
          <w:u w:val="single"/>
        </w:rPr>
        <w:t xml:space="preserve"> of moving toward freedom.</w:t>
      </w:r>
      <w:r w:rsidRPr="00961872">
        <w:rPr>
          <w:highlight w:val="cyan"/>
          <w:u w:val="single"/>
        </w:rPr>
        <w:t xml:space="preserve"> </w:t>
      </w:r>
      <w:r w:rsidRPr="00961872">
        <w:rPr>
          <w:b/>
          <w:bCs/>
          <w:highlight w:val="cyan"/>
          <w:u w:val="single"/>
        </w:rPr>
        <w:t>Sharpe’s articulation</w:t>
      </w:r>
      <w:r w:rsidRPr="00DC13B2">
        <w:rPr>
          <w:b/>
          <w:bCs/>
          <w:u w:val="single"/>
        </w:rPr>
        <w:t xml:space="preserve"> and formulation of the wake </w:t>
      </w:r>
      <w:r w:rsidRPr="00961872">
        <w:rPr>
          <w:b/>
          <w:bCs/>
          <w:highlight w:val="cyan"/>
          <w:u w:val="single"/>
        </w:rPr>
        <w:t xml:space="preserve">require that we grapple with </w:t>
      </w:r>
      <w:r w:rsidRPr="00DC13B2">
        <w:rPr>
          <w:b/>
          <w:bCs/>
          <w:u w:val="single"/>
        </w:rPr>
        <w:t xml:space="preserve">death, with the necessary and functional </w:t>
      </w:r>
      <w:r w:rsidRPr="00961872">
        <w:rPr>
          <w:b/>
          <w:bCs/>
          <w:highlight w:val="cyan"/>
          <w:u w:val="single"/>
        </w:rPr>
        <w:t>Black dead as the resource toward making modernity and capitalism.</w:t>
      </w:r>
      <w:r w:rsidRPr="00DC13B2">
        <w:rPr>
          <w:b/>
          <w:bCs/>
          <w:u w:val="single"/>
        </w:rPr>
        <w:t xml:space="preserve"> </w:t>
      </w:r>
      <w:r w:rsidRPr="00DC13B2">
        <w:rPr>
          <w:u w:val="single"/>
        </w:rPr>
        <w:t xml:space="preserve">Sharpe tells us, in conversation with </w:t>
      </w:r>
      <w:proofErr w:type="spellStart"/>
      <w:r w:rsidRPr="00DC13B2">
        <w:rPr>
          <w:u w:val="single"/>
        </w:rPr>
        <w:t>Saidiya</w:t>
      </w:r>
      <w:proofErr w:type="spellEnd"/>
      <w:r w:rsidRPr="00DC13B2">
        <w:rPr>
          <w:u w:val="single"/>
        </w:rPr>
        <w:t xml:space="preserve"> Hartman, that to encounter people of African descent in the wake both materially and as a problem for thought is to encounter that * in the grand narrative of history; and, in the conditions of Black life and death such as those delineated by Hartman (“skewed life chances, limited access to health and education, premature death”) and the ways we are positioned through and by them, the ways we occupy the “I” of Hartman’s “I am the afterlife of slavery” (Hartman 2008, 6).4</w:t>
      </w:r>
      <w:r w:rsidRPr="00DC13B2">
        <w:rPr>
          <w:sz w:val="14"/>
        </w:rPr>
        <w:t xml:space="preserve"> The signal importance of Sharpe taking up the concept of the wake is that it contends with the work that Black death does in this world. </w:t>
      </w:r>
      <w:r w:rsidRPr="00961872">
        <w:rPr>
          <w:b/>
          <w:bCs/>
          <w:highlight w:val="cyan"/>
          <w:u w:val="single"/>
        </w:rPr>
        <w:t xml:space="preserve">Asking if the Black womb is a tomb, Sharpe prefigures Black life as </w:t>
      </w:r>
      <w:r w:rsidRPr="00DC13B2">
        <w:rPr>
          <w:b/>
          <w:bCs/>
          <w:u w:val="single"/>
        </w:rPr>
        <w:t xml:space="preserve">almost </w:t>
      </w:r>
      <w:r w:rsidRPr="00961872">
        <w:rPr>
          <w:b/>
          <w:bCs/>
          <w:highlight w:val="cyan"/>
          <w:u w:val="single"/>
        </w:rPr>
        <w:t xml:space="preserve">always already dead in a </w:t>
      </w:r>
      <w:proofErr w:type="spellStart"/>
      <w:r w:rsidRPr="00961872">
        <w:rPr>
          <w:b/>
          <w:bCs/>
          <w:highlight w:val="cyan"/>
          <w:u w:val="single"/>
        </w:rPr>
        <w:t>postslavery</w:t>
      </w:r>
      <w:proofErr w:type="spellEnd"/>
      <w:r w:rsidRPr="00961872">
        <w:rPr>
          <w:b/>
          <w:bCs/>
          <w:highlight w:val="cyan"/>
          <w:u w:val="single"/>
        </w:rPr>
        <w:t xml:space="preserve"> world that</w:t>
      </w:r>
      <w:r w:rsidRPr="00DC13B2">
        <w:rPr>
          <w:b/>
          <w:bCs/>
          <w:u w:val="single"/>
        </w:rPr>
        <w:t xml:space="preserve"> continually </w:t>
      </w:r>
      <w:r w:rsidRPr="00961872">
        <w:rPr>
          <w:b/>
          <w:bCs/>
          <w:highlight w:val="cyan"/>
          <w:u w:val="single"/>
        </w:rPr>
        <w:t>finds Black people to be out-of-place and waste. To be in the wake</w:t>
      </w:r>
      <w:r w:rsidRPr="00DC13B2">
        <w:rPr>
          <w:b/>
          <w:bCs/>
          <w:u w:val="single"/>
        </w:rPr>
        <w:t xml:space="preserve">, then, is to live in the desire to work toward freedom in the face of death. And yet Sharpe’s articulation </w:t>
      </w:r>
      <w:r w:rsidRPr="00961872">
        <w:rPr>
          <w:b/>
          <w:bCs/>
          <w:highlight w:val="cyan"/>
          <w:u w:val="single"/>
        </w:rPr>
        <w:t>reaches beyond the pessimistic to provide</w:t>
      </w:r>
      <w:r w:rsidRPr="00DC13B2">
        <w:rPr>
          <w:b/>
          <w:bCs/>
          <w:u w:val="single"/>
        </w:rPr>
        <w:t xml:space="preserve"> us with a conceptual turn that allows us also to mark the </w:t>
      </w:r>
      <w:r w:rsidRPr="00961872">
        <w:rPr>
          <w:b/>
          <w:bCs/>
          <w:highlight w:val="cyan"/>
          <w:u w:val="single"/>
        </w:rPr>
        <w:t>cultures that Black people make as forms of life with death.</w:t>
      </w:r>
      <w:r w:rsidRPr="00DC13B2">
        <w:rPr>
          <w:b/>
          <w:bCs/>
          <w:u w:val="single"/>
        </w:rPr>
        <w:t xml:space="preserve"> The practice of the Black wake is about more than death. </w:t>
      </w:r>
      <w:r w:rsidRPr="00961872">
        <w:rPr>
          <w:b/>
          <w:bCs/>
          <w:highlight w:val="cyan"/>
          <w:u w:val="single"/>
        </w:rPr>
        <w:t>In</w:t>
      </w:r>
      <w:r w:rsidRPr="00DC13B2">
        <w:rPr>
          <w:b/>
          <w:bCs/>
          <w:u w:val="single"/>
        </w:rPr>
        <w:t xml:space="preserve"> the moment of </w:t>
      </w:r>
      <w:r w:rsidRPr="00961872">
        <w:rPr>
          <w:b/>
          <w:bCs/>
          <w:highlight w:val="cyan"/>
          <w:u w:val="single"/>
        </w:rPr>
        <w:t>death, the wake works to honor</w:t>
      </w:r>
      <w:r w:rsidRPr="00DC13B2">
        <w:rPr>
          <w:b/>
          <w:bCs/>
          <w:u w:val="single"/>
        </w:rPr>
        <w:t xml:space="preserve"> lives lived </w:t>
      </w:r>
      <w:r w:rsidRPr="00961872">
        <w:rPr>
          <w:b/>
          <w:bCs/>
          <w:highlight w:val="cyan"/>
          <w:u w:val="single"/>
        </w:rPr>
        <w:t>and</w:t>
      </w:r>
      <w:r w:rsidRPr="00DC13B2">
        <w:rPr>
          <w:b/>
          <w:bCs/>
          <w:u w:val="single"/>
        </w:rPr>
        <w:t xml:space="preserve"> to </w:t>
      </w:r>
      <w:r w:rsidRPr="00961872">
        <w:rPr>
          <w:b/>
          <w:bCs/>
          <w:highlight w:val="cyan"/>
          <w:u w:val="single"/>
        </w:rPr>
        <w:t>provide a conduit for those left behind so that life might be experienced as more than merely that of subjection.</w:t>
      </w:r>
      <w:r w:rsidRPr="00DC13B2">
        <w:rPr>
          <w:sz w:val="14"/>
        </w:rPr>
        <w:t xml:space="preserve"> The culture of catastrophe, as one lives in the wake, moving toward freedom, might be understood as a hauntology. </w:t>
      </w:r>
      <w:r w:rsidRPr="00DC13B2">
        <w:rPr>
          <w:u w:val="single"/>
        </w:rPr>
        <w:t xml:space="preserve">Jacques Derrida, in concert with Sharpe, argues that the learning of life is “only from the other and by death.”5 </w:t>
      </w:r>
      <w:r w:rsidRPr="00961872">
        <w:rPr>
          <w:highlight w:val="cyan"/>
          <w:u w:val="single"/>
        </w:rPr>
        <w:t>Derrida’s</w:t>
      </w:r>
      <w:r w:rsidRPr="00DC13B2">
        <w:rPr>
          <w:u w:val="single"/>
        </w:rPr>
        <w:t xml:space="preserve">, in Specters of Marx, is an excellent companion for Brathwaite and Sharpe, since his concern with </w:t>
      </w:r>
      <w:r w:rsidRPr="00961872">
        <w:rPr>
          <w:highlight w:val="cyan"/>
          <w:u w:val="single"/>
        </w:rPr>
        <w:t>specters</w:t>
      </w:r>
      <w:r w:rsidRPr="00DC13B2">
        <w:rPr>
          <w:u w:val="single"/>
        </w:rPr>
        <w:t xml:space="preserve"> is also </w:t>
      </w:r>
      <w:r w:rsidRPr="00961872">
        <w:rPr>
          <w:highlight w:val="cyan"/>
          <w:u w:val="single"/>
        </w:rPr>
        <w:t>concern with “a politics of memory, of inheritance,</w:t>
      </w:r>
      <w:r w:rsidRPr="00DC13B2">
        <w:rPr>
          <w:u w:val="single"/>
        </w:rPr>
        <w:t xml:space="preserve"> and of generation.”6 Both Brathwaite and Sharpe take memory and inheritance seriously as powerful points to and for Black life. </w:t>
      </w:r>
      <w:r w:rsidRPr="00961872">
        <w:rPr>
          <w:b/>
          <w:bCs/>
          <w:highlight w:val="cyan"/>
          <w:u w:val="single"/>
        </w:rPr>
        <w:t>It is precisely the ways in which legacies of the past condition present circumstances that allow for Black lives to exist in a space of unbelievability.</w:t>
      </w:r>
      <w:r w:rsidRPr="00DC13B2">
        <w:rPr>
          <w:sz w:val="14"/>
        </w:rPr>
        <w:t xml:space="preserve"> Derrida reminds </w:t>
      </w:r>
      <w:proofErr w:type="gramStart"/>
      <w:r w:rsidRPr="00DC13B2">
        <w:rPr>
          <w:sz w:val="14"/>
        </w:rPr>
        <w:t>us</w:t>
      </w:r>
      <w:proofErr w:type="gramEnd"/>
      <w:r w:rsidRPr="00DC13B2">
        <w:rPr>
          <w:sz w:val="14"/>
        </w:rPr>
        <w:t xml:space="preserve"> as he moves toward, but does not arrive at, a definition of hauntology that the ghost is both an event and a first time, but, importantly, it is also a repetition.</w:t>
      </w:r>
    </w:p>
    <w:p w14:paraId="6482988A" w14:textId="6C7CF1F3" w:rsidR="008E41BE" w:rsidRDefault="008E41BE" w:rsidP="008E41BE">
      <w:pPr>
        <w:pStyle w:val="Heading3"/>
      </w:pPr>
      <w:r>
        <w:lastRenderedPageBreak/>
        <w:t>2AC -- Ecology of Thirst</w:t>
      </w:r>
    </w:p>
    <w:p w14:paraId="34133E7E" w14:textId="77777777" w:rsidR="008E41BE" w:rsidRPr="00DC13B2" w:rsidRDefault="008E41BE" w:rsidP="008E41BE">
      <w:pPr>
        <w:pStyle w:val="Heading4"/>
        <w:rPr>
          <w:rFonts w:cs="Calibri"/>
        </w:rPr>
      </w:pPr>
      <w:r w:rsidRPr="00DC13B2">
        <w:rPr>
          <w:rFonts w:cs="Calibri"/>
        </w:rPr>
        <w:t xml:space="preserve">The ecology of thirst and the relation to water is a constitutive element of both the slave ships and Whiteness as something to be weaponized to sustain the classification of black as “nonhuman.” Water governance itself such as Detroit’s privatization of water is a modality by which the state maintains categories of human and nonhuman as well as Whiteness and Man. </w:t>
      </w:r>
    </w:p>
    <w:p w14:paraId="61513745" w14:textId="77777777" w:rsidR="008E41BE" w:rsidRPr="00DC13B2" w:rsidRDefault="008E41BE" w:rsidP="008E41BE">
      <w:pPr>
        <w:rPr>
          <w:sz w:val="16"/>
          <w:szCs w:val="16"/>
        </w:rPr>
      </w:pPr>
      <w:r w:rsidRPr="00DC13B2">
        <w:rPr>
          <w:b/>
          <w:bCs/>
        </w:rPr>
        <w:t>Leong 17</w:t>
      </w:r>
      <w:r w:rsidRPr="00DC13B2">
        <w:t xml:space="preserve"> (</w:t>
      </w:r>
      <w:r w:rsidRPr="00DC13B2">
        <w:rPr>
          <w:sz w:val="16"/>
          <w:szCs w:val="16"/>
        </w:rPr>
        <w:t>Diana Leong is an Assistant Professor of English and Comparative Literature at San Diego State University. Her research interests include environmental justice, Black literature and culture, and the environmental humanities (</w:t>
      </w:r>
      <w:proofErr w:type="gramStart"/>
      <w:r w:rsidRPr="00DC13B2">
        <w:rPr>
          <w:sz w:val="16"/>
          <w:szCs w:val="16"/>
        </w:rPr>
        <w:t>e.g.</w:t>
      </w:r>
      <w:proofErr w:type="gramEnd"/>
      <w:r w:rsidRPr="00DC13B2">
        <w:rPr>
          <w:sz w:val="16"/>
          <w:szCs w:val="16"/>
        </w:rPr>
        <w:t xml:space="preserve"> posthumanism, science and technology studies, animal studies, new materialisms), 1-4-2017, "Salt Bones: </w:t>
      </w:r>
      <w:proofErr w:type="spellStart"/>
      <w:r w:rsidRPr="00DC13B2">
        <w:rPr>
          <w:sz w:val="16"/>
          <w:szCs w:val="16"/>
        </w:rPr>
        <w:t>Zong</w:t>
      </w:r>
      <w:proofErr w:type="spellEnd"/>
      <w:r w:rsidRPr="00DC13B2">
        <w:rPr>
          <w:sz w:val="16"/>
          <w:szCs w:val="16"/>
        </w:rPr>
        <w:t>! and an Ecology of Thirst," OUP Academic, https://academic.oup.com/isle/article-abstract/23/4/798/2797677)</w:t>
      </w:r>
    </w:p>
    <w:p w14:paraId="03C2478F" w14:textId="77777777" w:rsidR="008E41BE" w:rsidRPr="00DC13B2" w:rsidRDefault="008E41BE" w:rsidP="008E41BE">
      <w:pPr>
        <w:rPr>
          <w:sz w:val="16"/>
        </w:rPr>
      </w:pPr>
      <w:r w:rsidRPr="00DC13B2">
        <w:rPr>
          <w:sz w:val="16"/>
        </w:rPr>
        <w:t xml:space="preserve">An Ecology of Thirst </w:t>
      </w:r>
      <w:r w:rsidRPr="00961872">
        <w:rPr>
          <w:b/>
          <w:bCs/>
          <w:highlight w:val="cyan"/>
          <w:u w:val="single"/>
        </w:rPr>
        <w:t>Slave ships thrived on an ecology of thirst</w:t>
      </w:r>
      <w:r w:rsidRPr="00DC13B2">
        <w:rPr>
          <w:b/>
          <w:bCs/>
          <w:u w:val="single"/>
        </w:rPr>
        <w:t>—</w:t>
      </w:r>
      <w:r w:rsidRPr="00961872">
        <w:rPr>
          <w:b/>
          <w:bCs/>
          <w:highlight w:val="cyan"/>
          <w:u w:val="single"/>
        </w:rPr>
        <w:t>a set of relations in which humanity is measured through one’s relationship to water</w:t>
      </w:r>
      <w:r w:rsidRPr="00DC13B2">
        <w:rPr>
          <w:sz w:val="16"/>
        </w:rPr>
        <w:t xml:space="preserve">. </w:t>
      </w:r>
      <w:r w:rsidRPr="00DC13B2">
        <w:rPr>
          <w:u w:val="single"/>
        </w:rPr>
        <w:t xml:space="preserve">Within these terms, </w:t>
      </w:r>
      <w:r w:rsidRPr="00961872">
        <w:rPr>
          <w:highlight w:val="cyan"/>
          <w:u w:val="single"/>
        </w:rPr>
        <w:t>water forms the threshold between slave and non-slave</w:t>
      </w:r>
      <w:r w:rsidRPr="00DC13B2">
        <w:rPr>
          <w:u w:val="single"/>
        </w:rPr>
        <w:t>, or between the sailor-as-human and the slave-as-not, as the slave’s impossibility of relating to water as “sustenance” bars her from the status of the human</w:t>
      </w:r>
      <w:r w:rsidRPr="00DC13B2">
        <w:rPr>
          <w:sz w:val="16"/>
        </w:rPr>
        <w:t xml:space="preserve">. </w:t>
      </w:r>
      <w:r w:rsidRPr="00DC13B2">
        <w:rPr>
          <w:b/>
          <w:bCs/>
          <w:u w:val="single"/>
        </w:rPr>
        <w:t xml:space="preserve">That is, the </w:t>
      </w:r>
      <w:r w:rsidRPr="00961872">
        <w:rPr>
          <w:b/>
          <w:bCs/>
          <w:highlight w:val="cyan"/>
          <w:u w:val="single"/>
        </w:rPr>
        <w:t>slaves remained thirsty even with an ample supply of water on hand</w:t>
      </w:r>
      <w:r w:rsidRPr="00DC13B2">
        <w:rPr>
          <w:b/>
          <w:bCs/>
          <w:u w:val="single"/>
        </w:rPr>
        <w:t xml:space="preserve">. </w:t>
      </w:r>
      <w:r w:rsidRPr="00DC13B2">
        <w:rPr>
          <w:sz w:val="16"/>
        </w:rPr>
        <w:t xml:space="preserve">Alexander G. </w:t>
      </w:r>
      <w:proofErr w:type="spellStart"/>
      <w:r w:rsidRPr="00DC13B2">
        <w:rPr>
          <w:sz w:val="16"/>
        </w:rPr>
        <w:t>Weheliye</w:t>
      </w:r>
      <w:proofErr w:type="spellEnd"/>
      <w:r w:rsidRPr="00DC13B2">
        <w:rPr>
          <w:sz w:val="16"/>
        </w:rPr>
        <w:t xml:space="preserve"> cites Wynter to underscore how racialization intervenes in biochemical processes to reproduce and reinforce antiblack ideologies at the level of the body: “it is ‘only through the mediation of the organism’s experience of what feels good to the organism and what feels bad to it ...’ that a repertoire of behaviors, which ensure the continued existence of the species, develops” (26).6 </w:t>
      </w:r>
      <w:r w:rsidRPr="00DC13B2">
        <w:rPr>
          <w:u w:val="single"/>
        </w:rPr>
        <w:t xml:space="preserve">To be sure, </w:t>
      </w:r>
      <w:r w:rsidRPr="00961872">
        <w:rPr>
          <w:highlight w:val="cyan"/>
          <w:u w:val="single"/>
        </w:rPr>
        <w:t>water</w:t>
      </w:r>
      <w:r w:rsidRPr="00DC13B2">
        <w:rPr>
          <w:u w:val="single"/>
        </w:rPr>
        <w:t xml:space="preserve">, </w:t>
      </w:r>
      <w:r w:rsidRPr="00961872">
        <w:rPr>
          <w:highlight w:val="cyan"/>
          <w:u w:val="single"/>
        </w:rPr>
        <w:t>and</w:t>
      </w:r>
      <w:r w:rsidRPr="00DC13B2">
        <w:rPr>
          <w:u w:val="single"/>
        </w:rPr>
        <w:t xml:space="preserve"> more importantly, </w:t>
      </w:r>
      <w:r w:rsidRPr="00961872">
        <w:rPr>
          <w:highlight w:val="cyan"/>
          <w:u w:val="single"/>
        </w:rPr>
        <w:t>one’s access and relationship to it</w:t>
      </w:r>
      <w:r w:rsidRPr="00DC13B2">
        <w:rPr>
          <w:u w:val="single"/>
        </w:rPr>
        <w:t xml:space="preserve">, </w:t>
      </w:r>
      <w:r w:rsidRPr="00961872">
        <w:rPr>
          <w:highlight w:val="cyan"/>
          <w:u w:val="single"/>
        </w:rPr>
        <w:t>retains a singular place in any ecological configuration</w:t>
      </w:r>
      <w:r w:rsidRPr="00DC13B2">
        <w:rPr>
          <w:u w:val="single"/>
        </w:rPr>
        <w:t xml:space="preserve">. </w:t>
      </w:r>
      <w:r w:rsidRPr="00961872">
        <w:rPr>
          <w:highlight w:val="cyan"/>
          <w:u w:val="single"/>
        </w:rPr>
        <w:t>Most</w:t>
      </w:r>
      <w:r w:rsidRPr="00DC13B2">
        <w:rPr>
          <w:u w:val="single"/>
        </w:rPr>
        <w:t xml:space="preserve"> of the </w:t>
      </w:r>
      <w:r w:rsidRPr="00961872">
        <w:rPr>
          <w:highlight w:val="cyan"/>
          <w:u w:val="single"/>
        </w:rPr>
        <w:t>organisms classified biologically as “living” require water to facilitate nutrient transfer</w:t>
      </w:r>
      <w:r w:rsidRPr="00DC13B2">
        <w:rPr>
          <w:u w:val="single"/>
        </w:rPr>
        <w:t xml:space="preserve"> (e.g., plants and bacteria) and maintain basic organ functions (e.g., humans and nonhuman animals</w:t>
      </w:r>
      <w:r w:rsidRPr="00DC13B2">
        <w:rPr>
          <w:sz w:val="16"/>
        </w:rPr>
        <w:t xml:space="preserve">). The need for water manifests in the various physical symptoms of 804 ISLE thirst, which prompt organisms to seek out and ingest liquids. Thirst is thus a fundamental component of an organism’s regulatory systems. </w:t>
      </w:r>
      <w:r w:rsidRPr="00961872">
        <w:rPr>
          <w:b/>
          <w:bCs/>
          <w:highlight w:val="cyan"/>
          <w:u w:val="single"/>
        </w:rPr>
        <w:t>Despite the widespread distribution of thirst</w:t>
      </w:r>
      <w:r w:rsidRPr="00DC13B2">
        <w:rPr>
          <w:b/>
          <w:bCs/>
          <w:u w:val="single"/>
        </w:rPr>
        <w:t xml:space="preserve"> as a marker and metric of life, </w:t>
      </w:r>
      <w:r w:rsidRPr="00961872">
        <w:rPr>
          <w:b/>
          <w:bCs/>
          <w:highlight w:val="cyan"/>
          <w:u w:val="single"/>
        </w:rPr>
        <w:t>the slaves’ thirst</w:t>
      </w:r>
      <w:r w:rsidRPr="00DC13B2">
        <w:rPr>
          <w:b/>
          <w:bCs/>
          <w:u w:val="single"/>
        </w:rPr>
        <w:t xml:space="preserve"> and therefore their “experiences” of water </w:t>
      </w:r>
      <w:r w:rsidRPr="00961872">
        <w:rPr>
          <w:b/>
          <w:bCs/>
          <w:highlight w:val="cyan"/>
          <w:u w:val="single"/>
        </w:rPr>
        <w:t>were mediated by the need to shore up the boundaries of the “human</w:t>
      </w:r>
      <w:r w:rsidRPr="00DC13B2">
        <w:rPr>
          <w:b/>
          <w:bCs/>
          <w:u w:val="single"/>
        </w:rPr>
        <w:t>.”</w:t>
      </w:r>
      <w:r w:rsidRPr="00DC13B2">
        <w:rPr>
          <w:sz w:val="16"/>
        </w:rPr>
        <w:t xml:space="preserve"> For transatlantic slaving voyages, water was the critical common denominator of survival, which obliged the sailors to disavow the universality of thirst before it disturbed the social hierarchy of the ship.7 In “</w:t>
      </w:r>
      <w:proofErr w:type="spellStart"/>
      <w:r w:rsidRPr="00DC13B2">
        <w:rPr>
          <w:sz w:val="16"/>
        </w:rPr>
        <w:t>Zong</w:t>
      </w:r>
      <w:proofErr w:type="spellEnd"/>
      <w:r w:rsidRPr="00DC13B2">
        <w:rPr>
          <w:sz w:val="16"/>
        </w:rPr>
        <w:t xml:space="preserve">! #1,” the words “water of want,” “one,” “day,” and “good” are stretched graphically and phonically across the page to form clusters that allow groups of words and letters to relate to others in new ways: w </w:t>
      </w:r>
      <w:proofErr w:type="spellStart"/>
      <w:r w:rsidRPr="00DC13B2">
        <w:rPr>
          <w:sz w:val="16"/>
        </w:rPr>
        <w:t>w</w:t>
      </w:r>
      <w:proofErr w:type="spellEnd"/>
      <w:r w:rsidRPr="00DC13B2">
        <w:rPr>
          <w:sz w:val="16"/>
        </w:rPr>
        <w:t xml:space="preserve"> </w:t>
      </w:r>
      <w:proofErr w:type="spellStart"/>
      <w:r w:rsidRPr="00DC13B2">
        <w:rPr>
          <w:sz w:val="16"/>
        </w:rPr>
        <w:t>w</w:t>
      </w:r>
      <w:proofErr w:type="spellEnd"/>
      <w:r w:rsidRPr="00DC13B2">
        <w:rPr>
          <w:sz w:val="16"/>
        </w:rPr>
        <w:t xml:space="preserve"> </w:t>
      </w:r>
      <w:proofErr w:type="spellStart"/>
      <w:r w:rsidRPr="00DC13B2">
        <w:rPr>
          <w:sz w:val="16"/>
        </w:rPr>
        <w:t>w</w:t>
      </w:r>
      <w:proofErr w:type="spellEnd"/>
      <w:r w:rsidRPr="00DC13B2">
        <w:rPr>
          <w:sz w:val="16"/>
        </w:rPr>
        <w:t xml:space="preserve"> a </w:t>
      </w:r>
      <w:proofErr w:type="spellStart"/>
      <w:r w:rsidRPr="00DC13B2">
        <w:rPr>
          <w:sz w:val="16"/>
        </w:rPr>
        <w:t>wa</w:t>
      </w:r>
      <w:proofErr w:type="spellEnd"/>
      <w:r w:rsidRPr="00DC13B2">
        <w:rPr>
          <w:sz w:val="16"/>
        </w:rPr>
        <w:t xml:space="preserve"> w a </w:t>
      </w:r>
      <w:proofErr w:type="spellStart"/>
      <w:r w:rsidRPr="00DC13B2">
        <w:rPr>
          <w:sz w:val="16"/>
        </w:rPr>
        <w:t>wa</w:t>
      </w:r>
      <w:proofErr w:type="spellEnd"/>
      <w:r w:rsidRPr="00DC13B2">
        <w:rPr>
          <w:sz w:val="16"/>
        </w:rPr>
        <w:t xml:space="preserve"> t er </w:t>
      </w:r>
      <w:proofErr w:type="spellStart"/>
      <w:r w:rsidRPr="00DC13B2">
        <w:rPr>
          <w:sz w:val="16"/>
        </w:rPr>
        <w:t>wa</w:t>
      </w:r>
      <w:proofErr w:type="spellEnd"/>
      <w:r w:rsidRPr="00DC13B2">
        <w:rPr>
          <w:sz w:val="16"/>
        </w:rPr>
        <w:t xml:space="preserve"> s our </w:t>
      </w:r>
      <w:proofErr w:type="spellStart"/>
      <w:r w:rsidRPr="00DC13B2">
        <w:rPr>
          <w:sz w:val="16"/>
        </w:rPr>
        <w:t>wa</w:t>
      </w:r>
      <w:proofErr w:type="spellEnd"/>
      <w:r w:rsidRPr="00DC13B2">
        <w:rPr>
          <w:sz w:val="16"/>
        </w:rPr>
        <w:t xml:space="preserve"> </w:t>
      </w:r>
      <w:proofErr w:type="spellStart"/>
      <w:r w:rsidRPr="00DC13B2">
        <w:rPr>
          <w:sz w:val="16"/>
        </w:rPr>
        <w:t>te</w:t>
      </w:r>
      <w:proofErr w:type="spellEnd"/>
      <w:r w:rsidRPr="00DC13B2">
        <w:rPr>
          <w:sz w:val="16"/>
        </w:rPr>
        <w:t xml:space="preserve"> r gg g </w:t>
      </w:r>
      <w:proofErr w:type="spellStart"/>
      <w:r w:rsidRPr="00DC13B2">
        <w:rPr>
          <w:sz w:val="16"/>
        </w:rPr>
        <w:t>g</w:t>
      </w:r>
      <w:proofErr w:type="spellEnd"/>
      <w:r w:rsidRPr="00DC13B2">
        <w:rPr>
          <w:sz w:val="16"/>
        </w:rPr>
        <w:t xml:space="preserve"> go o </w:t>
      </w:r>
      <w:proofErr w:type="spellStart"/>
      <w:r w:rsidRPr="00DC13B2">
        <w:rPr>
          <w:sz w:val="16"/>
        </w:rPr>
        <w:t>oo</w:t>
      </w:r>
      <w:proofErr w:type="spellEnd"/>
      <w:r w:rsidRPr="00DC13B2">
        <w:rPr>
          <w:sz w:val="16"/>
        </w:rPr>
        <w:t xml:space="preserve"> goo d </w:t>
      </w:r>
      <w:proofErr w:type="spellStart"/>
      <w:r w:rsidRPr="00DC13B2">
        <w:rPr>
          <w:sz w:val="16"/>
        </w:rPr>
        <w:t>waa</w:t>
      </w:r>
      <w:proofErr w:type="spellEnd"/>
      <w:r w:rsidRPr="00DC13B2">
        <w:rPr>
          <w:sz w:val="16"/>
        </w:rPr>
        <w:t xml:space="preserve"> </w:t>
      </w:r>
      <w:proofErr w:type="spellStart"/>
      <w:r w:rsidRPr="00DC13B2">
        <w:rPr>
          <w:sz w:val="16"/>
        </w:rPr>
        <w:t>wa</w:t>
      </w:r>
      <w:proofErr w:type="spellEnd"/>
      <w:r w:rsidRPr="00DC13B2">
        <w:rPr>
          <w:sz w:val="16"/>
        </w:rPr>
        <w:t xml:space="preserve"> </w:t>
      </w:r>
      <w:proofErr w:type="spellStart"/>
      <w:r w:rsidRPr="00DC13B2">
        <w:rPr>
          <w:sz w:val="16"/>
        </w:rPr>
        <w:t>wa</w:t>
      </w:r>
      <w:proofErr w:type="spellEnd"/>
      <w:r w:rsidRPr="00DC13B2">
        <w:rPr>
          <w:sz w:val="16"/>
        </w:rPr>
        <w:t xml:space="preserve"> w </w:t>
      </w:r>
      <w:proofErr w:type="spellStart"/>
      <w:r w:rsidRPr="00DC13B2">
        <w:rPr>
          <w:sz w:val="16"/>
        </w:rPr>
        <w:t>w</w:t>
      </w:r>
      <w:proofErr w:type="spellEnd"/>
      <w:r w:rsidRPr="00DC13B2">
        <w:rPr>
          <w:sz w:val="16"/>
        </w:rPr>
        <w:t xml:space="preserve"> </w:t>
      </w:r>
      <w:proofErr w:type="spellStart"/>
      <w:r w:rsidRPr="00DC13B2">
        <w:rPr>
          <w:sz w:val="16"/>
        </w:rPr>
        <w:t>waa</w:t>
      </w:r>
      <w:proofErr w:type="spellEnd"/>
      <w:r w:rsidRPr="00DC13B2">
        <w:rPr>
          <w:sz w:val="16"/>
        </w:rPr>
        <w:t xml:space="preserve"> </w:t>
      </w:r>
      <w:proofErr w:type="spellStart"/>
      <w:r w:rsidRPr="00DC13B2">
        <w:rPr>
          <w:sz w:val="16"/>
        </w:rPr>
        <w:t>ter</w:t>
      </w:r>
      <w:proofErr w:type="spellEnd"/>
      <w:r w:rsidRPr="00DC13B2">
        <w:rPr>
          <w:sz w:val="16"/>
        </w:rPr>
        <w:t xml:space="preserve"> o oh on </w:t>
      </w:r>
      <w:proofErr w:type="spellStart"/>
      <w:r w:rsidRPr="00DC13B2">
        <w:rPr>
          <w:sz w:val="16"/>
        </w:rPr>
        <w:t>o ne</w:t>
      </w:r>
      <w:proofErr w:type="spellEnd"/>
      <w:r w:rsidRPr="00DC13B2">
        <w:rPr>
          <w:sz w:val="16"/>
        </w:rPr>
        <w:t xml:space="preserve"> w one ... </w:t>
      </w:r>
      <w:proofErr w:type="spellStart"/>
      <w:r w:rsidRPr="00DC13B2">
        <w:rPr>
          <w:sz w:val="16"/>
        </w:rPr>
        <w:t>wwwww</w:t>
      </w:r>
      <w:proofErr w:type="spellEnd"/>
      <w:r w:rsidRPr="00DC13B2">
        <w:rPr>
          <w:sz w:val="16"/>
        </w:rPr>
        <w:t xml:space="preserve"> a w </w:t>
      </w:r>
      <w:proofErr w:type="spellStart"/>
      <w:r w:rsidRPr="00DC13B2">
        <w:rPr>
          <w:sz w:val="16"/>
        </w:rPr>
        <w:t>wa</w:t>
      </w:r>
      <w:proofErr w:type="spellEnd"/>
      <w:r w:rsidRPr="00DC13B2">
        <w:rPr>
          <w:sz w:val="16"/>
        </w:rPr>
        <w:t xml:space="preserve"> </w:t>
      </w:r>
      <w:proofErr w:type="spellStart"/>
      <w:r w:rsidRPr="00DC13B2">
        <w:rPr>
          <w:sz w:val="16"/>
        </w:rPr>
        <w:t>wa</w:t>
      </w:r>
      <w:proofErr w:type="spellEnd"/>
      <w:r w:rsidRPr="00DC13B2">
        <w:rPr>
          <w:sz w:val="16"/>
        </w:rPr>
        <w:t xml:space="preserve"> t er </w:t>
      </w:r>
      <w:proofErr w:type="spellStart"/>
      <w:r w:rsidRPr="00DC13B2">
        <w:rPr>
          <w:sz w:val="16"/>
        </w:rPr>
        <w:t>wa</w:t>
      </w:r>
      <w:proofErr w:type="spellEnd"/>
      <w:r w:rsidRPr="00DC13B2">
        <w:rPr>
          <w:sz w:val="16"/>
        </w:rPr>
        <w:t xml:space="preserve"> </w:t>
      </w:r>
      <w:proofErr w:type="spellStart"/>
      <w:r w:rsidRPr="00DC13B2">
        <w:rPr>
          <w:sz w:val="16"/>
        </w:rPr>
        <w:t>te</w:t>
      </w:r>
      <w:proofErr w:type="spellEnd"/>
      <w:r w:rsidRPr="00DC13B2">
        <w:rPr>
          <w:sz w:val="16"/>
        </w:rPr>
        <w:t xml:space="preserve"> r wat er </w:t>
      </w:r>
      <w:proofErr w:type="spellStart"/>
      <w:r w:rsidRPr="00DC13B2">
        <w:rPr>
          <w:sz w:val="16"/>
        </w:rPr>
        <w:t>wa</w:t>
      </w:r>
      <w:proofErr w:type="spellEnd"/>
      <w:r w:rsidRPr="00DC13B2">
        <w:rPr>
          <w:sz w:val="16"/>
        </w:rPr>
        <w:t xml:space="preserve"> </w:t>
      </w:r>
      <w:proofErr w:type="spellStart"/>
      <w:r w:rsidRPr="00DC13B2">
        <w:rPr>
          <w:sz w:val="16"/>
        </w:rPr>
        <w:t>ter</w:t>
      </w:r>
      <w:proofErr w:type="spellEnd"/>
      <w:r w:rsidRPr="00DC13B2">
        <w:rPr>
          <w:sz w:val="16"/>
        </w:rPr>
        <w:t xml:space="preserve"> of w ant (Philip 3-4) The Salt Bones 805 The literal scattering of several words throughout the letters of “water of want” makes it possible to separate need from its object because the object itself—water—never fully coalesces. Rather, its grammatical coherence is interrupted by interference patterns of space that Timothy Morton, following Percy Shelley, likens to a vibration or attunement to other entities (“An Object-Oriented” 205). In these new forms of attunement, we find that that the letters of “water” </w:t>
      </w:r>
      <w:proofErr w:type="gramStart"/>
      <w:r w:rsidRPr="00DC13B2">
        <w:rPr>
          <w:sz w:val="16"/>
        </w:rPr>
        <w:t>actually create</w:t>
      </w:r>
      <w:proofErr w:type="gramEnd"/>
      <w:r w:rsidRPr="00DC13B2">
        <w:rPr>
          <w:sz w:val="16"/>
        </w:rPr>
        <w:t xml:space="preserve"> the space for “want” to mingle with “one,” “day,” and “goods” to produce new entities. As these emerge, among them the provocative “ant” and “god,” they become linked to the exploded phrase “water of want” in ways that unsettle the restriction of thirst to slaves. Philip’s critical and methodological deconstruction suggests, pace Morton, that “meaningfulness depends upon ... entities that are excluded from the system, yet included by being excluded, thus undermining the system’s coherence” (Realist Magic 214). The unlocking of “water” and “want” points to what must be excluded from the ecological system of the slave ship—a general capacity for thirst—for thirst to constitute the difference between sailor and slave. Indeed, the thirst of the slave was a constant and anxious reminder of what she shared with captain and crew, a kind of physiological “declaration” of her existence. And as “</w:t>
      </w:r>
      <w:proofErr w:type="spellStart"/>
      <w:r w:rsidRPr="00DC13B2">
        <w:rPr>
          <w:sz w:val="16"/>
        </w:rPr>
        <w:t>Zong</w:t>
      </w:r>
      <w:proofErr w:type="spellEnd"/>
      <w:r w:rsidRPr="00DC13B2">
        <w:rPr>
          <w:sz w:val="16"/>
        </w:rPr>
        <w:t>! #16” makes clear, “should [the sailors] have/found being/sufficient,” there may have been no need to leverage thirst in justification of “</w:t>
      </w:r>
      <w:proofErr w:type="spellStart"/>
      <w:r w:rsidRPr="00DC13B2">
        <w:rPr>
          <w:sz w:val="16"/>
        </w:rPr>
        <w:t>Zong’s</w:t>
      </w:r>
      <w:proofErr w:type="spellEnd"/>
      <w:r w:rsidRPr="00DC13B2">
        <w:rPr>
          <w:sz w:val="16"/>
        </w:rPr>
        <w:t xml:space="preserve">” massacres (Philip 27–28). To </w:t>
      </w:r>
      <w:r w:rsidRPr="00DC13B2">
        <w:rPr>
          <w:b/>
          <w:bCs/>
          <w:u w:val="single"/>
        </w:rPr>
        <w:t xml:space="preserve">be human, or in Wynter’s terms, </w:t>
      </w:r>
      <w:r w:rsidRPr="00961872">
        <w:rPr>
          <w:b/>
          <w:bCs/>
          <w:highlight w:val="cyan"/>
          <w:u w:val="single"/>
        </w:rPr>
        <w:t>to be “Man,” requires that one be and do more than ensure/insure against a loss of water</w:t>
      </w:r>
      <w:r w:rsidRPr="00DC13B2">
        <w:rPr>
          <w:b/>
          <w:bCs/>
          <w:u w:val="single"/>
        </w:rPr>
        <w:t>, and thirst was a daily reminder of the slave’s lack in that regar</w:t>
      </w:r>
      <w:r w:rsidRPr="00DC13B2">
        <w:rPr>
          <w:sz w:val="16"/>
        </w:rPr>
        <w:t>d. Philip is acutely aware that the global systems of slavery attempted to define unequivocally the proper “mode of being human,” and this mode is largely emblematized by what Sylvia Wynter calls “Man.” Wynter’s remarkable article Unsettling the Coloniality of Being/Power/ Truth/Freedom: Towards the Human, After Man, its Overrepresentation—an Argument, traces the overrepresentation of “Man” through the various epistemes of the West, arguing that as the prototype for the human species, “</w:t>
      </w:r>
      <w:r w:rsidRPr="00961872">
        <w:rPr>
          <w:highlight w:val="cyan"/>
          <w:u w:val="single"/>
        </w:rPr>
        <w:t>Man” originated in Greco-Roman tradition and has since been idealized</w:t>
      </w:r>
      <w:r w:rsidRPr="00DC13B2">
        <w:rPr>
          <w:u w:val="single"/>
        </w:rPr>
        <w:t xml:space="preserve"> and idolized </w:t>
      </w:r>
      <w:r w:rsidRPr="00961872">
        <w:rPr>
          <w:highlight w:val="cyan"/>
          <w:u w:val="single"/>
        </w:rPr>
        <w:lastRenderedPageBreak/>
        <w:t>through Judeo-Christian philosophy</w:t>
      </w:r>
      <w:r w:rsidRPr="00DC13B2">
        <w:rPr>
          <w:u w:val="single"/>
        </w:rPr>
        <w:t>, and the natural and human sciences.8 This imagined category, which we can also recognize in its various guises as the transcendental subject, the subject of law, or the subject of civil (and “civilized”) society, directs the form, scale, and scope of contemporary conflicts by measuring the degree to which those involved conform to its requirements</w:t>
      </w:r>
      <w:r w:rsidRPr="00DC13B2">
        <w:rPr>
          <w:sz w:val="16"/>
        </w:rPr>
        <w:t xml:space="preserve">. Plainly, the category of “Man” has undergone centuries of modification in response to historical demands, but Wynter emphasizes that at least 806 ISLE since the advent of modern racial slavery, the mechanisms of “Man” have concentrated on establishing black populations as inferior: The correlated hypothesis here is that all our present struggles with respect to race, class, gender, sexual orientation, ethnicity, struggles over the environment, global warming, severe climate change, the sharply unequal distribution of the earth’s resources ... these are all differing facets of the central </w:t>
      </w:r>
      <w:proofErr w:type="spellStart"/>
      <w:r w:rsidRPr="00DC13B2">
        <w:rPr>
          <w:sz w:val="16"/>
        </w:rPr>
        <w:t>ethnoclass</w:t>
      </w:r>
      <w:proofErr w:type="spellEnd"/>
      <w:r w:rsidRPr="00DC13B2">
        <w:rPr>
          <w:sz w:val="16"/>
        </w:rPr>
        <w:t xml:space="preserve"> Man vs. Human struggle ... .This pattern is linked to the fact that ... the Black population group, of all the multiple groups comprising the post-sixties social hierarchy, has once again come to be placed at the bottommost place of that hierarchy (</w:t>
      </w:r>
      <w:proofErr w:type="spellStart"/>
      <w:r w:rsidRPr="00DC13B2">
        <w:rPr>
          <w:sz w:val="16"/>
        </w:rPr>
        <w:t>Gans</w:t>
      </w:r>
      <w:proofErr w:type="spellEnd"/>
      <w:r w:rsidRPr="00DC13B2">
        <w:rPr>
          <w:sz w:val="16"/>
        </w:rPr>
        <w:t xml:space="preserve">, 1999), with all incoming new nonwhite/non-Black groups ... coming to claim “normal” North American identity by the putting of visible distance between themselves and the Black population group. (260–62) </w:t>
      </w:r>
      <w:r w:rsidRPr="00DC13B2">
        <w:rPr>
          <w:b/>
          <w:bCs/>
          <w:u w:val="single"/>
        </w:rPr>
        <w:t xml:space="preserve">Among other things, </w:t>
      </w:r>
      <w:r w:rsidRPr="00961872">
        <w:rPr>
          <w:b/>
          <w:bCs/>
          <w:highlight w:val="cyan"/>
          <w:u w:val="single"/>
        </w:rPr>
        <w:t>to be “Man” means to be non-black</w:t>
      </w:r>
      <w:r w:rsidRPr="00DC13B2">
        <w:rPr>
          <w:b/>
          <w:bCs/>
          <w:u w:val="single"/>
        </w:rPr>
        <w:t xml:space="preserve">. </w:t>
      </w:r>
      <w:proofErr w:type="gramStart"/>
      <w:r w:rsidRPr="00DC13B2">
        <w:rPr>
          <w:b/>
          <w:bCs/>
          <w:u w:val="single"/>
        </w:rPr>
        <w:t xml:space="preserve">In particular, </w:t>
      </w:r>
      <w:r w:rsidRPr="00961872">
        <w:rPr>
          <w:b/>
          <w:bCs/>
          <w:highlight w:val="cyan"/>
          <w:u w:val="single"/>
        </w:rPr>
        <w:t>Wynter’s</w:t>
      </w:r>
      <w:proofErr w:type="gramEnd"/>
      <w:r w:rsidRPr="00961872">
        <w:rPr>
          <w:b/>
          <w:bCs/>
          <w:highlight w:val="cyan"/>
          <w:u w:val="single"/>
        </w:rPr>
        <w:t xml:space="preserve"> assessment of how the “Man versus human struggle</w:t>
      </w:r>
      <w:r w:rsidRPr="00DC13B2">
        <w:rPr>
          <w:b/>
          <w:bCs/>
          <w:u w:val="single"/>
        </w:rPr>
        <w:t xml:space="preserve">” </w:t>
      </w:r>
      <w:r w:rsidRPr="00961872">
        <w:rPr>
          <w:b/>
          <w:bCs/>
          <w:highlight w:val="cyan"/>
          <w:u w:val="single"/>
        </w:rPr>
        <w:t>is coordinated through “struggles</w:t>
      </w:r>
      <w:r w:rsidRPr="00DC13B2">
        <w:rPr>
          <w:b/>
          <w:bCs/>
          <w:u w:val="single"/>
        </w:rPr>
        <w:t xml:space="preserve"> </w:t>
      </w:r>
      <w:r w:rsidRPr="00961872">
        <w:rPr>
          <w:b/>
          <w:bCs/>
          <w:highlight w:val="cyan"/>
          <w:u w:val="single"/>
        </w:rPr>
        <w:t>over</w:t>
      </w:r>
      <w:r w:rsidRPr="00DC13B2">
        <w:rPr>
          <w:b/>
          <w:bCs/>
          <w:u w:val="single"/>
        </w:rPr>
        <w:t xml:space="preserve"> the </w:t>
      </w:r>
      <w:r w:rsidRPr="00961872">
        <w:rPr>
          <w:b/>
          <w:bCs/>
          <w:highlight w:val="cyan"/>
          <w:u w:val="single"/>
        </w:rPr>
        <w:t>environment</w:t>
      </w:r>
      <w:r w:rsidRPr="00DC13B2">
        <w:rPr>
          <w:b/>
          <w:bCs/>
          <w:u w:val="single"/>
        </w:rPr>
        <w:t xml:space="preserve">” </w:t>
      </w:r>
      <w:r w:rsidRPr="00961872">
        <w:rPr>
          <w:b/>
          <w:bCs/>
          <w:highlight w:val="cyan"/>
          <w:u w:val="single"/>
        </w:rPr>
        <w:t>and “the</w:t>
      </w:r>
      <w:r w:rsidRPr="00DC13B2">
        <w:rPr>
          <w:b/>
          <w:bCs/>
          <w:u w:val="single"/>
        </w:rPr>
        <w:t xml:space="preserve"> sharply </w:t>
      </w:r>
      <w:r w:rsidRPr="00961872">
        <w:rPr>
          <w:b/>
          <w:bCs/>
          <w:highlight w:val="cyan"/>
          <w:u w:val="single"/>
        </w:rPr>
        <w:t>unequal distribution of the earth’s resources</w:t>
      </w:r>
      <w:r w:rsidRPr="00DC13B2">
        <w:rPr>
          <w:b/>
          <w:bCs/>
          <w:u w:val="single"/>
        </w:rPr>
        <w:t>” prepares our approach to understanding how the ecological relationships arranged by the slave ship are bound up with the “imposition of [‘Man’s’] necessity</w:t>
      </w:r>
      <w:r w:rsidRPr="00DC13B2">
        <w:rPr>
          <w:sz w:val="16"/>
        </w:rPr>
        <w:t>” (Wynter 260–62; Moten 756). In “</w:t>
      </w:r>
      <w:proofErr w:type="spellStart"/>
      <w:r w:rsidRPr="00DC13B2">
        <w:rPr>
          <w:sz w:val="16"/>
        </w:rPr>
        <w:t>Zong</w:t>
      </w:r>
      <w:proofErr w:type="spellEnd"/>
      <w:r w:rsidRPr="00DC13B2">
        <w:rPr>
          <w:sz w:val="16"/>
        </w:rPr>
        <w:t>! #5,” Philip restages the legal drama of “absolute necessity” around the need for water to reveal thirst as the ecological remainder of the slaves’ frustrated claims to “Man.” Even though rain had more than likely replenished “</w:t>
      </w:r>
      <w:proofErr w:type="spellStart"/>
      <w:r w:rsidRPr="00DC13B2">
        <w:rPr>
          <w:sz w:val="16"/>
        </w:rPr>
        <w:t>Zong’s</w:t>
      </w:r>
      <w:proofErr w:type="spellEnd"/>
      <w:r w:rsidRPr="00DC13B2">
        <w:rPr>
          <w:sz w:val="16"/>
        </w:rPr>
        <w:t>” water supplies, this was clearly not enough to prevent the crew from throwing slaves overboard. Any additional slaves thrown overboard after the rains reinforced the thirst of the remaining slaves as a permanent condition of absolute necessity, one that could not be satisfied or alleviated by water. For the slaves, water was a “peril” that could only be misrepresented (i.e., “lying”) as “sustenance”: “sea and/perils/of water/ (one day)/water–/day one ... /of months/of/weeks/of/days/of/sustenance/lying/dead” (original emphasis, Philip 9). The middle section of “</w:t>
      </w:r>
      <w:proofErr w:type="spellStart"/>
      <w:r w:rsidRPr="00DC13B2">
        <w:rPr>
          <w:sz w:val="16"/>
        </w:rPr>
        <w:t>Zong</w:t>
      </w:r>
      <w:proofErr w:type="spellEnd"/>
      <w:r w:rsidRPr="00DC13B2">
        <w:rPr>
          <w:sz w:val="16"/>
        </w:rPr>
        <w:t xml:space="preserve">! #5” establishes the permanency of this experience by making it impossible to ascertain how long the slaves had gone without sufficient water: The Salt Bones 807 of days of sour water enemies &amp; want of died (seven out of seventeen) of good (the more of) of (eighteen instead of six) dead of rains (eleven days) of weeks (thirty not three) ____________________________________ </w:t>
      </w:r>
      <w:proofErr w:type="spellStart"/>
      <w:r w:rsidRPr="00DC13B2">
        <w:rPr>
          <w:sz w:val="16"/>
        </w:rPr>
        <w:t>Odusanya</w:t>
      </w:r>
      <w:proofErr w:type="spellEnd"/>
      <w:r w:rsidRPr="00DC13B2">
        <w:rPr>
          <w:sz w:val="16"/>
        </w:rPr>
        <w:t xml:space="preserve"> </w:t>
      </w:r>
      <w:proofErr w:type="spellStart"/>
      <w:r w:rsidRPr="00DC13B2">
        <w:rPr>
          <w:sz w:val="16"/>
        </w:rPr>
        <w:t>Mxali</w:t>
      </w:r>
      <w:proofErr w:type="spellEnd"/>
      <w:r w:rsidRPr="00DC13B2">
        <w:rPr>
          <w:sz w:val="16"/>
        </w:rPr>
        <w:t xml:space="preserve"> </w:t>
      </w:r>
      <w:proofErr w:type="spellStart"/>
      <w:r w:rsidRPr="00DC13B2">
        <w:rPr>
          <w:sz w:val="16"/>
        </w:rPr>
        <w:t>Ogunba</w:t>
      </w:r>
      <w:proofErr w:type="spellEnd"/>
      <w:r w:rsidRPr="00DC13B2">
        <w:rPr>
          <w:sz w:val="16"/>
        </w:rPr>
        <w:t xml:space="preserve"> (Philip 10) The quantities scattered throughout this section alternately measure the dead—“(eighteen instead of six)/dead,” the duration of rainfall—“(thirty not three)/of/water,” or an unknown element— “(seven out of seventeen)/of.” The apparent randomness of the numbers inhibits reactions determined solely by the scale of the horrors suffered on “</w:t>
      </w:r>
      <w:proofErr w:type="spellStart"/>
      <w:r w:rsidRPr="00DC13B2">
        <w:rPr>
          <w:sz w:val="16"/>
        </w:rPr>
        <w:t>Zong</w:t>
      </w:r>
      <w:proofErr w:type="spellEnd"/>
      <w:r w:rsidRPr="00DC13B2">
        <w:rPr>
          <w:sz w:val="16"/>
        </w:rPr>
        <w:t xml:space="preserve">.” </w:t>
      </w:r>
      <w:r w:rsidRPr="00DC13B2">
        <w:rPr>
          <w:u w:val="single"/>
        </w:rPr>
        <w:t>Abolitionist rhetoric emphasized the number of slaves thrown overboard because the murder of one slave would likely prove insufficient to rouse white sympathies</w:t>
      </w:r>
      <w:r w:rsidRPr="00DC13B2">
        <w:rPr>
          <w:sz w:val="16"/>
        </w:rPr>
        <w:t>. But the focus on 808 ISLE this number also confined the events aboard “</w:t>
      </w:r>
      <w:proofErr w:type="spellStart"/>
      <w:r w:rsidRPr="00DC13B2">
        <w:rPr>
          <w:sz w:val="16"/>
        </w:rPr>
        <w:t>Zong</w:t>
      </w:r>
      <w:proofErr w:type="spellEnd"/>
      <w:r w:rsidRPr="00DC13B2">
        <w:rPr>
          <w:sz w:val="16"/>
        </w:rPr>
        <w:t>” to a specific temporal moment that remained firmly within the abolitionist timeline, a timeline that was resolved by the abolition of the trade itself. “</w:t>
      </w:r>
      <w:proofErr w:type="spellStart"/>
      <w:r w:rsidRPr="00DC13B2">
        <w:rPr>
          <w:sz w:val="16"/>
        </w:rPr>
        <w:t>Zong</w:t>
      </w:r>
      <w:proofErr w:type="spellEnd"/>
      <w:r w:rsidRPr="00DC13B2">
        <w:rPr>
          <w:sz w:val="16"/>
        </w:rPr>
        <w:t>! #5” destabilizes this figure by demonstrating the immeasurability, and hence the irresolution, of the captives’ thirst. Removing this suffering from the historical time of abolitionist narrative situates it instead within ontological time, or “the time of time itself, the time by which the Slave’s dramatic clock is set” (</w:t>
      </w:r>
      <w:proofErr w:type="spellStart"/>
      <w:r w:rsidRPr="00DC13B2">
        <w:rPr>
          <w:sz w:val="16"/>
        </w:rPr>
        <w:t>Wilderson</w:t>
      </w:r>
      <w:proofErr w:type="spellEnd"/>
      <w:r w:rsidRPr="00DC13B2">
        <w:rPr>
          <w:sz w:val="16"/>
        </w:rPr>
        <w:t xml:space="preserve"> 339). The slave’s non-linear, ontological time enables the historical time of the non-slave to materialize by providing an illusion of stasis.9 In fact, the slaves’ thirst appears to show no historical movement whatsoever: of water day one ... for sustenance water day one ... one day’s water day one ... sour water day one ... three butts good The Salt Bones 809 of voyage (a month’s) __________________________________________ </w:t>
      </w:r>
      <w:proofErr w:type="spellStart"/>
      <w:r w:rsidRPr="00DC13B2">
        <w:rPr>
          <w:sz w:val="16"/>
        </w:rPr>
        <w:t>Thandiwe</w:t>
      </w:r>
      <w:proofErr w:type="spellEnd"/>
      <w:r w:rsidRPr="00DC13B2">
        <w:rPr>
          <w:sz w:val="16"/>
        </w:rPr>
        <w:t xml:space="preserve"> Lukman Sabah Liu </w:t>
      </w:r>
      <w:proofErr w:type="spellStart"/>
      <w:r w:rsidRPr="00DC13B2">
        <w:rPr>
          <w:sz w:val="16"/>
        </w:rPr>
        <w:t>Sikumbuzo</w:t>
      </w:r>
      <w:proofErr w:type="spellEnd"/>
      <w:r w:rsidRPr="00DC13B2">
        <w:rPr>
          <w:sz w:val="16"/>
        </w:rPr>
        <w:t xml:space="preserve"> (Philip 11) The consistent italicization of “day one ...” fixes the fragment as a signifying whole that reaches through the ellipses to span the line breaks</w:t>
      </w:r>
      <w:r w:rsidRPr="00DC13B2">
        <w:rPr>
          <w:b/>
          <w:bCs/>
          <w:u w:val="single"/>
        </w:rPr>
        <w:t xml:space="preserve">. </w:t>
      </w:r>
      <w:r w:rsidRPr="00961872">
        <w:rPr>
          <w:b/>
          <w:bCs/>
          <w:highlight w:val="cyan"/>
          <w:u w:val="single"/>
        </w:rPr>
        <w:t>If the slaves’ thirst was indeed simply the consequence of the resource scarcity</w:t>
      </w:r>
      <w:r w:rsidRPr="00DC13B2">
        <w:rPr>
          <w:b/>
          <w:bCs/>
          <w:u w:val="single"/>
        </w:rPr>
        <w:t xml:space="preserve"> that flourished on slave ships, </w:t>
      </w:r>
      <w:r w:rsidRPr="00961872">
        <w:rPr>
          <w:b/>
          <w:bCs/>
          <w:highlight w:val="cyan"/>
          <w:u w:val="single"/>
        </w:rPr>
        <w:t>then a re-distribution of resources should have attenuated</w:t>
      </w:r>
      <w:r w:rsidRPr="00DC13B2">
        <w:rPr>
          <w:b/>
          <w:bCs/>
          <w:u w:val="single"/>
        </w:rPr>
        <w:t xml:space="preserve"> the </w:t>
      </w:r>
      <w:r w:rsidRPr="00961872">
        <w:rPr>
          <w:b/>
          <w:bCs/>
          <w:highlight w:val="cyan"/>
          <w:u w:val="single"/>
        </w:rPr>
        <w:t>suffering</w:t>
      </w:r>
      <w:r w:rsidRPr="00DC13B2">
        <w:rPr>
          <w:b/>
          <w:bCs/>
          <w:u w:val="single"/>
        </w:rPr>
        <w:t xml:space="preserve"> of the enslaved</w:t>
      </w:r>
      <w:r w:rsidRPr="00DC13B2">
        <w:rPr>
          <w:sz w:val="16"/>
        </w:rPr>
        <w:t xml:space="preserve">. </w:t>
      </w:r>
      <w:r w:rsidRPr="00DC13B2">
        <w:rPr>
          <w:u w:val="single"/>
        </w:rPr>
        <w:t>And yet, as “</w:t>
      </w:r>
      <w:proofErr w:type="spellStart"/>
      <w:r w:rsidRPr="00DC13B2">
        <w:rPr>
          <w:u w:val="single"/>
        </w:rPr>
        <w:t>Zong</w:t>
      </w:r>
      <w:proofErr w:type="spellEnd"/>
      <w:r w:rsidRPr="00DC13B2">
        <w:rPr>
          <w:u w:val="single"/>
        </w:rPr>
        <w:t xml:space="preserve">! #5” demonstrates, </w:t>
      </w:r>
      <w:r w:rsidRPr="00961872">
        <w:rPr>
          <w:highlight w:val="cyan"/>
          <w:u w:val="single"/>
        </w:rPr>
        <w:t>even gaining access to water</w:t>
      </w:r>
      <w:r w:rsidRPr="00DC13B2">
        <w:rPr>
          <w:u w:val="single"/>
        </w:rPr>
        <w:t xml:space="preserve"> repeatedly </w:t>
      </w:r>
      <w:r w:rsidRPr="00961872">
        <w:rPr>
          <w:highlight w:val="cyan"/>
          <w:u w:val="single"/>
        </w:rPr>
        <w:t>returns the slave to “day one” of her journey</w:t>
      </w:r>
      <w:r w:rsidRPr="00DC13B2">
        <w:rPr>
          <w:sz w:val="16"/>
        </w:rPr>
        <w:t xml:space="preserve">. If the timeline of the </w:t>
      </w:r>
      <w:proofErr w:type="spellStart"/>
      <w:r w:rsidRPr="00DC13B2">
        <w:rPr>
          <w:sz w:val="16"/>
        </w:rPr>
        <w:t>nonslave</w:t>
      </w:r>
      <w:proofErr w:type="spellEnd"/>
      <w:r w:rsidRPr="00DC13B2">
        <w:rPr>
          <w:sz w:val="16"/>
        </w:rPr>
        <w:t xml:space="preserve">, or of the sailor and the abolitionist, can be measured by the elimination of thirst or the abolition of slavery, then the slave, defined through her endless thirst, will always remain a slave. This subordination of historical time to ontological time is mirrored in the epigraph from St. Augustine that opens the “Sal” section of </w:t>
      </w:r>
      <w:proofErr w:type="spellStart"/>
      <w:proofErr w:type="gramStart"/>
      <w:r w:rsidRPr="00DC13B2">
        <w:rPr>
          <w:sz w:val="16"/>
        </w:rPr>
        <w:t>Zong</w:t>
      </w:r>
      <w:proofErr w:type="spellEnd"/>
      <w:r w:rsidRPr="00DC13B2">
        <w:rPr>
          <w:sz w:val="16"/>
        </w:rPr>
        <w:t>!:</w:t>
      </w:r>
      <w:proofErr w:type="gramEnd"/>
      <w:r w:rsidRPr="00DC13B2">
        <w:rPr>
          <w:sz w:val="16"/>
        </w:rPr>
        <w:t xml:space="preserve"> “There was no then” (qtd. in Philip 58). If the slave’s thirst does not occupy a specific or immediate moment, a “then,” it may therefore occupy all moments simultaneously. </w:t>
      </w:r>
      <w:r w:rsidRPr="00DC13B2">
        <w:rPr>
          <w:b/>
          <w:bCs/>
          <w:u w:val="single"/>
        </w:rPr>
        <w:t xml:space="preserve">This </w:t>
      </w:r>
      <w:r w:rsidRPr="00961872">
        <w:rPr>
          <w:b/>
          <w:bCs/>
          <w:highlight w:val="cyan"/>
          <w:u w:val="single"/>
        </w:rPr>
        <w:t>racialized experience of water</w:t>
      </w:r>
      <w:r w:rsidRPr="00DC13B2">
        <w:rPr>
          <w:b/>
          <w:bCs/>
          <w:u w:val="single"/>
        </w:rPr>
        <w:t xml:space="preserve"> not only </w:t>
      </w:r>
      <w:r w:rsidRPr="00961872">
        <w:rPr>
          <w:b/>
          <w:bCs/>
          <w:highlight w:val="cyan"/>
          <w:u w:val="single"/>
        </w:rPr>
        <w:t>became reasonable grounds for treating the slaves as less-than-human</w:t>
      </w:r>
      <w:r w:rsidRPr="00DC13B2">
        <w:rPr>
          <w:b/>
          <w:bCs/>
          <w:u w:val="single"/>
        </w:rPr>
        <w:t xml:space="preserve"> (e.g., the massacres), </w:t>
      </w:r>
      <w:r w:rsidRPr="00961872">
        <w:rPr>
          <w:b/>
          <w:bCs/>
          <w:highlight w:val="cyan"/>
          <w:u w:val="single"/>
        </w:rPr>
        <w:t>but also protected the value created by that treatment</w:t>
      </w:r>
      <w:r w:rsidRPr="00DC13B2">
        <w:rPr>
          <w:b/>
          <w:bCs/>
          <w:u w:val="single"/>
        </w:rPr>
        <w:t xml:space="preserve"> (e.g., the laws of the general average and absolute necessity</w:t>
      </w:r>
      <w:r w:rsidRPr="00DC13B2">
        <w:rPr>
          <w:sz w:val="16"/>
        </w:rPr>
        <w:t xml:space="preserve">). It </w:t>
      </w:r>
      <w:r w:rsidRPr="00DC13B2">
        <w:rPr>
          <w:b/>
          <w:bCs/>
          <w:u w:val="single"/>
        </w:rPr>
        <w:t xml:space="preserve">is hardly surprising that in middle of its putative “water crisis,” </w:t>
      </w:r>
      <w:r w:rsidRPr="00961872">
        <w:rPr>
          <w:b/>
          <w:bCs/>
          <w:highlight w:val="cyan"/>
          <w:u w:val="single"/>
        </w:rPr>
        <w:t xml:space="preserve">Detroit began soliciting proposals for the large-scale privatization of its </w:t>
      </w:r>
      <w:r w:rsidRPr="00961872">
        <w:rPr>
          <w:b/>
          <w:bCs/>
          <w:highlight w:val="cyan"/>
          <w:u w:val="single"/>
        </w:rPr>
        <w:lastRenderedPageBreak/>
        <w:t>water</w:t>
      </w:r>
      <w:r w:rsidRPr="00DC13B2">
        <w:rPr>
          <w:b/>
          <w:bCs/>
          <w:u w:val="single"/>
        </w:rPr>
        <w:t xml:space="preserve"> and sewer systems. </w:t>
      </w:r>
      <w:r w:rsidRPr="00961872">
        <w:rPr>
          <w:b/>
          <w:bCs/>
          <w:highlight w:val="cyan"/>
          <w:u w:val="single"/>
        </w:rPr>
        <w:t xml:space="preserve">An ecology of thirst guarantees </w:t>
      </w:r>
      <w:r w:rsidRPr="00DC13B2">
        <w:rPr>
          <w:b/>
          <w:bCs/>
          <w:u w:val="single"/>
        </w:rPr>
        <w:t xml:space="preserve">that </w:t>
      </w:r>
      <w:r w:rsidRPr="00961872">
        <w:rPr>
          <w:b/>
          <w:bCs/>
          <w:highlight w:val="cyan"/>
          <w:u w:val="single"/>
        </w:rPr>
        <w:t xml:space="preserve">the ability to control the relationship to water, and </w:t>
      </w:r>
      <w:r w:rsidRPr="00DC13B2">
        <w:rPr>
          <w:b/>
          <w:bCs/>
          <w:u w:val="single"/>
        </w:rPr>
        <w:t xml:space="preserve">moreover </w:t>
      </w:r>
      <w:r w:rsidRPr="00961872">
        <w:rPr>
          <w:b/>
          <w:bCs/>
          <w:highlight w:val="cyan"/>
          <w:u w:val="single"/>
        </w:rPr>
        <w:t xml:space="preserve">to distill value </w:t>
      </w:r>
      <w:r w:rsidRPr="00DC13B2">
        <w:rPr>
          <w:b/>
          <w:bCs/>
          <w:u w:val="single"/>
        </w:rPr>
        <w:t xml:space="preserve">from that relationship, </w:t>
      </w:r>
      <w:r w:rsidRPr="00961872">
        <w:rPr>
          <w:b/>
          <w:bCs/>
          <w:highlight w:val="cyan"/>
          <w:u w:val="single"/>
        </w:rPr>
        <w:t>remains</w:t>
      </w:r>
      <w:r w:rsidRPr="00DC13B2">
        <w:rPr>
          <w:b/>
          <w:bCs/>
          <w:u w:val="single"/>
        </w:rPr>
        <w:t xml:space="preserve"> </w:t>
      </w:r>
      <w:r w:rsidRPr="00961872">
        <w:rPr>
          <w:b/>
          <w:bCs/>
          <w:highlight w:val="cyan"/>
          <w:u w:val="single"/>
        </w:rPr>
        <w:t>one of the hallmarks of “Man</w:t>
      </w:r>
      <w:r w:rsidRPr="00DC13B2">
        <w:rPr>
          <w:b/>
          <w:bCs/>
          <w:u w:val="single"/>
        </w:rPr>
        <w:t>.”</w:t>
      </w:r>
      <w:r w:rsidRPr="00DC13B2">
        <w:rPr>
          <w:sz w:val="16"/>
        </w:rPr>
        <w:t xml:space="preserve"> </w:t>
      </w:r>
      <w:proofErr w:type="spellStart"/>
      <w:r w:rsidRPr="00DC13B2">
        <w:rPr>
          <w:sz w:val="16"/>
        </w:rPr>
        <w:t>Zong</w:t>
      </w:r>
      <w:proofErr w:type="spellEnd"/>
      <w:r w:rsidRPr="00DC13B2">
        <w:rPr>
          <w:sz w:val="16"/>
        </w:rPr>
        <w:t>!’s second section expands on the effects of infinite thirst to consider how they might propose new ways of being “human.”</w:t>
      </w:r>
    </w:p>
    <w:p w14:paraId="74DF42D1" w14:textId="77777777" w:rsidR="008E41BE" w:rsidRPr="008E41BE" w:rsidRDefault="008E41BE" w:rsidP="008E41BE"/>
    <w:p w14:paraId="3725F24C" w14:textId="7DE3A6FA" w:rsidR="00B6601F" w:rsidRDefault="00B6601F" w:rsidP="00021873">
      <w:pPr>
        <w:pStyle w:val="Heading3"/>
      </w:pPr>
      <w:r>
        <w:lastRenderedPageBreak/>
        <w:t>2AC -- Purity Politics</w:t>
      </w:r>
    </w:p>
    <w:p w14:paraId="3CDF8E5C" w14:textId="77777777" w:rsidR="00B6601F" w:rsidRPr="00DC13B2" w:rsidRDefault="00B6601F" w:rsidP="00B6601F">
      <w:pPr>
        <w:pStyle w:val="Heading4"/>
        <w:rPr>
          <w:rFonts w:cs="Calibri"/>
        </w:rPr>
      </w:pPr>
      <w:r w:rsidRPr="00DC13B2">
        <w:rPr>
          <w:rFonts w:cs="Calibri"/>
        </w:rPr>
        <w:t xml:space="preserve">Black flesh represents a symbol of </w:t>
      </w:r>
      <w:proofErr w:type="spellStart"/>
      <w:r w:rsidRPr="00DC13B2">
        <w:rPr>
          <w:rFonts w:cs="Calibri"/>
        </w:rPr>
        <w:t>unpurity</w:t>
      </w:r>
      <w:proofErr w:type="spellEnd"/>
      <w:r w:rsidRPr="00DC13B2">
        <w:rPr>
          <w:rFonts w:cs="Calibri"/>
        </w:rPr>
        <w:t xml:space="preserve"> which is what facilitated the sexual violence of European men to a political ecology of belonging and further settler violence. </w:t>
      </w:r>
    </w:p>
    <w:p w14:paraId="67652D0C" w14:textId="77777777" w:rsidR="00B6601F" w:rsidRPr="00DC13B2" w:rsidRDefault="00B6601F" w:rsidP="00B6601F">
      <w:pPr>
        <w:rPr>
          <w:sz w:val="16"/>
          <w:szCs w:val="22"/>
        </w:rPr>
      </w:pPr>
      <w:r w:rsidRPr="00DC13B2">
        <w:rPr>
          <w:rStyle w:val="Style13ptBold"/>
          <w:sz w:val="16"/>
          <w:szCs w:val="26"/>
        </w:rPr>
        <w:t>Mollett 20</w:t>
      </w:r>
      <w:r w:rsidRPr="00DC13B2">
        <w:rPr>
          <w:sz w:val="16"/>
          <w:szCs w:val="20"/>
        </w:rPr>
        <w:t xml:space="preserve"> </w:t>
      </w:r>
      <w:r w:rsidRPr="00DC13B2">
        <w:rPr>
          <w:sz w:val="16"/>
          <w:szCs w:val="18"/>
        </w:rPr>
        <w:t>(Sharlene Mollett</w:t>
      </w:r>
      <w:r w:rsidRPr="00DC13B2">
        <w:rPr>
          <w:sz w:val="16"/>
        </w:rPr>
        <w:t xml:space="preserve">, </w:t>
      </w:r>
      <w:r w:rsidRPr="00DC13B2">
        <w:rPr>
          <w:sz w:val="16"/>
          <w:szCs w:val="18"/>
        </w:rPr>
        <w:t>Department of Human Geography and Centre for Critical Development Studies, University of Toronto</w:t>
      </w:r>
      <w:r w:rsidRPr="00DC13B2">
        <w:rPr>
          <w:sz w:val="16"/>
        </w:rPr>
        <w:t xml:space="preserve">, </w:t>
      </w:r>
      <w:r w:rsidRPr="00DC13B2">
        <w:rPr>
          <w:sz w:val="16"/>
          <w:szCs w:val="18"/>
        </w:rPr>
        <w:t xml:space="preserve">"Hemispheric, Relational, and Intersectional Political Ecologies of Race: </w:t>
      </w:r>
      <w:proofErr w:type="spellStart"/>
      <w:r w:rsidRPr="00DC13B2">
        <w:rPr>
          <w:sz w:val="16"/>
          <w:szCs w:val="18"/>
        </w:rPr>
        <w:t>Centring</w:t>
      </w:r>
      <w:proofErr w:type="spellEnd"/>
      <w:r w:rsidRPr="00DC13B2">
        <w:rPr>
          <w:sz w:val="16"/>
          <w:szCs w:val="18"/>
        </w:rPr>
        <w:t xml:space="preserve"> Land-Body Entanglements in the Americas"</w:t>
      </w:r>
      <w:r w:rsidRPr="00DC13B2">
        <w:rPr>
          <w:sz w:val="16"/>
        </w:rPr>
        <w:t xml:space="preserve">, </w:t>
      </w:r>
      <w:r w:rsidRPr="00DC13B2">
        <w:rPr>
          <w:sz w:val="16"/>
          <w:szCs w:val="18"/>
        </w:rPr>
        <w:t>2020</w:t>
      </w:r>
      <w:r w:rsidRPr="00DC13B2">
        <w:rPr>
          <w:sz w:val="16"/>
        </w:rPr>
        <w:t xml:space="preserve">, </w:t>
      </w:r>
      <w:hyperlink w:history="1">
        <w:r w:rsidRPr="00DC13B2">
          <w:rPr>
            <w:rStyle w:val="FollowedHyperlink"/>
            <w:rFonts w:eastAsiaTheme="majorEastAsia"/>
            <w:sz w:val="16"/>
            <w:szCs w:val="18"/>
          </w:rPr>
          <w:t>https://sci-hub.se/10.1111/anti.12696</w:t>
        </w:r>
      </w:hyperlink>
      <w:r w:rsidRPr="00DC13B2">
        <w:rPr>
          <w:sz w:val="16"/>
          <w:szCs w:val="18"/>
        </w:rPr>
        <w:t xml:space="preserve">) </w:t>
      </w:r>
      <w:r w:rsidRPr="00DC13B2">
        <w:rPr>
          <w:sz w:val="16"/>
        </w:rPr>
        <w:br/>
      </w:r>
      <w:r w:rsidRPr="00DC13B2">
        <w:rPr>
          <w:sz w:val="16"/>
          <w:szCs w:val="18"/>
        </w:rPr>
        <w:t xml:space="preserve">One of the statutes through which blood purity and Christian ancestry were </w:t>
      </w:r>
      <w:proofErr w:type="spellStart"/>
      <w:r w:rsidRPr="00DC13B2">
        <w:rPr>
          <w:sz w:val="16"/>
          <w:szCs w:val="18"/>
        </w:rPr>
        <w:t>concretised</w:t>
      </w:r>
      <w:proofErr w:type="spellEnd"/>
      <w:r w:rsidRPr="00DC13B2">
        <w:rPr>
          <w:sz w:val="16"/>
          <w:szCs w:val="18"/>
        </w:rPr>
        <w:t xml:space="preserve"> was </w:t>
      </w:r>
      <w:proofErr w:type="spellStart"/>
      <w:r w:rsidRPr="00DC13B2">
        <w:rPr>
          <w:sz w:val="16"/>
          <w:szCs w:val="18"/>
        </w:rPr>
        <w:t>vientre</w:t>
      </w:r>
      <w:proofErr w:type="spellEnd"/>
      <w:r w:rsidRPr="00DC13B2">
        <w:rPr>
          <w:sz w:val="16"/>
          <w:szCs w:val="18"/>
        </w:rPr>
        <w:t xml:space="preserve"> libre (open womb) whereby “a child was determined to be free or enslaved based on the status of the mother” (</w:t>
      </w:r>
      <w:proofErr w:type="spellStart"/>
      <w:r w:rsidRPr="00DC13B2">
        <w:rPr>
          <w:sz w:val="16"/>
          <w:szCs w:val="18"/>
        </w:rPr>
        <w:t>Martınez</w:t>
      </w:r>
      <w:proofErr w:type="spellEnd"/>
      <w:r w:rsidRPr="00DC13B2">
        <w:rPr>
          <w:sz w:val="16"/>
          <w:szCs w:val="18"/>
        </w:rPr>
        <w:t xml:space="preserve"> 2004:496, quoted in Mollett 2018a:180). While Indigenous peoples reached purity through conversion to Christianity, people of African descent often could not. For colonial officials, </w:t>
      </w:r>
      <w:r w:rsidRPr="00961872">
        <w:rPr>
          <w:rStyle w:val="Emphasis"/>
          <w:highlight w:val="cyan"/>
        </w:rPr>
        <w:t>black blood remained mired in the colonial belief that people of African descent were “naturally” disloyal</w:t>
      </w:r>
      <w:r w:rsidRPr="00DC13B2">
        <w:rPr>
          <w:szCs w:val="22"/>
          <w:u w:val="single"/>
        </w:rPr>
        <w:t xml:space="preserve"> to Christianity and the Crown (for exceptions see Ireton 2017; Wheat 2016). As a result, sexual unions between European men and Indigenous women (both through rape and as concubines) represented a “redemptive process” where European purity could absorb “</w:t>
      </w:r>
      <w:proofErr w:type="spellStart"/>
      <w:r w:rsidRPr="00DC13B2">
        <w:rPr>
          <w:szCs w:val="22"/>
          <w:u w:val="single"/>
        </w:rPr>
        <w:t>indian</w:t>
      </w:r>
      <w:proofErr w:type="spellEnd"/>
      <w:r w:rsidRPr="00DC13B2">
        <w:rPr>
          <w:szCs w:val="22"/>
          <w:u w:val="single"/>
        </w:rPr>
        <w:t xml:space="preserve"> blood” as part of the conversion process (</w:t>
      </w:r>
      <w:proofErr w:type="spellStart"/>
      <w:r w:rsidRPr="00DC13B2">
        <w:rPr>
          <w:szCs w:val="22"/>
          <w:u w:val="single"/>
        </w:rPr>
        <w:t>Martınez</w:t>
      </w:r>
      <w:proofErr w:type="spellEnd"/>
      <w:r w:rsidRPr="00DC13B2">
        <w:rPr>
          <w:szCs w:val="22"/>
          <w:u w:val="single"/>
        </w:rPr>
        <w:t xml:space="preserve"> 2008). People of African descent, however, remained threatening to Spanish purity laws; and thus, </w:t>
      </w:r>
      <w:r w:rsidRPr="00961872">
        <w:rPr>
          <w:rStyle w:val="Emphasis"/>
          <w:highlight w:val="cyan"/>
        </w:rPr>
        <w:t>enslaved black women could never reproduce “pure” children. This worked to ensure that the children of enslaved black women remained as the property of their European masters cementing black women’s bodies open to white Spanish men</w:t>
      </w:r>
      <w:r w:rsidRPr="00DC13B2">
        <w:rPr>
          <w:sz w:val="16"/>
          <w:szCs w:val="22"/>
        </w:rPr>
        <w:t xml:space="preserve"> </w:t>
      </w:r>
      <w:r w:rsidRPr="00DC13B2">
        <w:rPr>
          <w:sz w:val="16"/>
          <w:szCs w:val="16"/>
        </w:rPr>
        <w:t>(</w:t>
      </w:r>
      <w:proofErr w:type="spellStart"/>
      <w:r w:rsidRPr="00DC13B2">
        <w:rPr>
          <w:sz w:val="16"/>
          <w:szCs w:val="16"/>
        </w:rPr>
        <w:t>Martınez</w:t>
      </w:r>
      <w:proofErr w:type="spellEnd"/>
      <w:r w:rsidRPr="00DC13B2">
        <w:rPr>
          <w:sz w:val="16"/>
          <w:szCs w:val="16"/>
        </w:rPr>
        <w:t xml:space="preserve"> 2008). In the early years of a </w:t>
      </w:r>
      <w:proofErr w:type="spellStart"/>
      <w:r w:rsidRPr="00DC13B2">
        <w:rPr>
          <w:sz w:val="16"/>
          <w:szCs w:val="16"/>
        </w:rPr>
        <w:t>sistema</w:t>
      </w:r>
      <w:proofErr w:type="spellEnd"/>
      <w:r w:rsidRPr="00DC13B2">
        <w:rPr>
          <w:sz w:val="16"/>
          <w:szCs w:val="16"/>
        </w:rPr>
        <w:t xml:space="preserve"> de </w:t>
      </w:r>
      <w:proofErr w:type="spellStart"/>
      <w:r w:rsidRPr="00DC13B2">
        <w:rPr>
          <w:sz w:val="16"/>
          <w:szCs w:val="16"/>
        </w:rPr>
        <w:t>castas</w:t>
      </w:r>
      <w:proofErr w:type="spellEnd"/>
      <w:r w:rsidRPr="00DC13B2">
        <w:rPr>
          <w:sz w:val="16"/>
          <w:szCs w:val="16"/>
        </w:rPr>
        <w:t xml:space="preserve">, this tightly controlled </w:t>
      </w:r>
      <w:proofErr w:type="spellStart"/>
      <w:r w:rsidRPr="00DC13B2">
        <w:rPr>
          <w:sz w:val="16"/>
          <w:szCs w:val="16"/>
        </w:rPr>
        <w:t>racialised</w:t>
      </w:r>
      <w:proofErr w:type="spellEnd"/>
      <w:r w:rsidRPr="00DC13B2">
        <w:rPr>
          <w:sz w:val="16"/>
          <w:szCs w:val="16"/>
        </w:rPr>
        <w:t xml:space="preserve"> social order shaped life and death through religious and sexual violence and further determined access to economic resources, property, political rights, and ultimately freedom. While the law and its application may no longer apply, aspects of </w:t>
      </w:r>
      <w:proofErr w:type="spellStart"/>
      <w:r w:rsidRPr="00DC13B2">
        <w:rPr>
          <w:sz w:val="16"/>
          <w:szCs w:val="16"/>
        </w:rPr>
        <w:t>limipieza</w:t>
      </w:r>
      <w:proofErr w:type="spellEnd"/>
      <w:r w:rsidRPr="00DC13B2">
        <w:rPr>
          <w:sz w:val="16"/>
          <w:szCs w:val="16"/>
        </w:rPr>
        <w:t xml:space="preserve"> de </w:t>
      </w:r>
      <w:proofErr w:type="spellStart"/>
      <w:r w:rsidRPr="00DC13B2">
        <w:rPr>
          <w:sz w:val="16"/>
          <w:szCs w:val="16"/>
        </w:rPr>
        <w:t>sangre</w:t>
      </w:r>
      <w:proofErr w:type="spellEnd"/>
      <w:r w:rsidRPr="00DC13B2">
        <w:rPr>
          <w:sz w:val="16"/>
          <w:szCs w:val="16"/>
        </w:rPr>
        <w:t xml:space="preserve"> endure in nationalist ideologies embedded in the concept of mestizaje. At its heart, mestizaje is a hierarchal system of bloodlines that celebrate the (violent) inter-racial unions of European men and Indigenous women (Mendoza 2006; Hemispheric, Relational and Intersectional Political Ecologies of Race 7 ª 2020 The Author. Antipode ª 2020 Antipode Foundation Ltd. Radcliffe 2015; Wade 2005). Like settler colonialism, mestizaje operates its own logics of elimination. As Vasconcelos notes in The Cosmic Race: The lower types of the species will be absorbed by the superior type. In this manner, for example, the Black could be redeemed, and step by step, by voluntary extinction, the uglier stocks will give way to the more handsome ... The Indian, by grafting onto the related race [the mestizo], would take the jump of millions of years ... (Vasconcelos 1997:3, quoted in Hooker 2017:171)</w:t>
      </w:r>
      <w:r w:rsidRPr="00DC13B2">
        <w:rPr>
          <w:rStyle w:val="Emphasis"/>
          <w:sz w:val="16"/>
          <w:szCs w:val="18"/>
        </w:rPr>
        <w:t xml:space="preserve"> </w:t>
      </w:r>
      <w:r w:rsidRPr="00961872">
        <w:rPr>
          <w:rStyle w:val="Emphasis"/>
          <w:highlight w:val="cyan"/>
        </w:rPr>
        <w:t>The way settler colonial power weaves in and through other racial processes and ideologies across the Americas offers food-for-thought for political ecologists. This</w:t>
      </w:r>
      <w:r w:rsidRPr="00DC13B2">
        <w:rPr>
          <w:rStyle w:val="Emphasis"/>
        </w:rPr>
        <w:t xml:space="preserve"> </w:t>
      </w:r>
      <w:r w:rsidRPr="00DC13B2">
        <w:rPr>
          <w:szCs w:val="22"/>
          <w:u w:val="single"/>
        </w:rPr>
        <w:t xml:space="preserve">assertion not only </w:t>
      </w:r>
      <w:r w:rsidRPr="00961872">
        <w:rPr>
          <w:rStyle w:val="Emphasis"/>
          <w:highlight w:val="cyan"/>
        </w:rPr>
        <w:t>clarifies that the “[l]</w:t>
      </w:r>
      <w:proofErr w:type="spellStart"/>
      <w:r w:rsidRPr="00961872">
        <w:rPr>
          <w:rStyle w:val="Emphasis"/>
          <w:highlight w:val="cyan"/>
        </w:rPr>
        <w:t>ogics</w:t>
      </w:r>
      <w:proofErr w:type="spellEnd"/>
      <w:r w:rsidRPr="00961872">
        <w:rPr>
          <w:rStyle w:val="Emphasis"/>
          <w:highlight w:val="cyan"/>
        </w:rPr>
        <w:t xml:space="preserve"> of dispossession and elimination</w:t>
      </w:r>
      <w:r w:rsidRPr="00DC13B2">
        <w:rPr>
          <w:szCs w:val="22"/>
          <w:u w:val="single"/>
        </w:rPr>
        <w:t xml:space="preserve">, which </w:t>
      </w:r>
      <w:r w:rsidRPr="00961872">
        <w:rPr>
          <w:rStyle w:val="Emphasis"/>
          <w:highlight w:val="cyan"/>
        </w:rPr>
        <w:t>are key tenets of a settler colonial model</w:t>
      </w:r>
      <w:r w:rsidRPr="00DC13B2">
        <w:rPr>
          <w:szCs w:val="22"/>
          <w:u w:val="single"/>
        </w:rPr>
        <w:t xml:space="preserve">, were not isolated to British imperialism; they were also central to Spanish and Portuguese imperial projects” (Castellanos 2017:778; Saldana-Portillo 2016; Ybarra 2018). Furthermore, the rep- </w:t>
      </w:r>
      <w:r w:rsidRPr="00961872">
        <w:rPr>
          <w:rStyle w:val="Emphasis"/>
          <w:highlight w:val="cyan"/>
        </w:rPr>
        <w:t xml:space="preserve">~ </w:t>
      </w:r>
      <w:proofErr w:type="spellStart"/>
      <w:r w:rsidRPr="00961872">
        <w:rPr>
          <w:rStyle w:val="Emphasis"/>
          <w:highlight w:val="cyan"/>
        </w:rPr>
        <w:t>resentations</w:t>
      </w:r>
      <w:proofErr w:type="spellEnd"/>
      <w:r w:rsidRPr="00961872">
        <w:rPr>
          <w:rStyle w:val="Emphasis"/>
          <w:highlight w:val="cyan"/>
        </w:rPr>
        <w:t xml:space="preserve"> of settler colonialism as a single structure shaping social life in particular landscapes </w:t>
      </w:r>
      <w:proofErr w:type="gramStart"/>
      <w:r w:rsidRPr="00961872">
        <w:rPr>
          <w:rStyle w:val="Emphasis"/>
          <w:highlight w:val="cyan"/>
        </w:rPr>
        <w:t>has</w:t>
      </w:r>
      <w:proofErr w:type="gramEnd"/>
      <w:r w:rsidRPr="00961872">
        <w:rPr>
          <w:rStyle w:val="Emphasis"/>
          <w:highlight w:val="cyan"/>
        </w:rPr>
        <w:t xml:space="preserve"> limits</w:t>
      </w:r>
      <w:r w:rsidRPr="00DC13B2">
        <w:rPr>
          <w:szCs w:val="22"/>
          <w:u w:val="single"/>
        </w:rPr>
        <w:t xml:space="preserve">. Indeed, </w:t>
      </w:r>
      <w:r w:rsidRPr="00961872">
        <w:rPr>
          <w:rStyle w:val="Emphasis"/>
          <w:highlight w:val="cyan"/>
        </w:rPr>
        <w:t>how political ecologists understand these limits is vitally instructive to hemispheric political ecologies of race in that the “technologies of settler belonging and their ability to be refashioned and redeployed” reject the notion that settler colonialism is spatially fixed</w:t>
      </w:r>
      <w:r w:rsidRPr="00DC13B2">
        <w:rPr>
          <w:szCs w:val="22"/>
          <w:u w:val="single"/>
        </w:rPr>
        <w:t xml:space="preserve"> </w:t>
      </w:r>
      <w:r w:rsidRPr="00DC13B2">
        <w:rPr>
          <w:sz w:val="16"/>
          <w:szCs w:val="22"/>
        </w:rPr>
        <w:t>(Jackson 2012:60).</w:t>
      </w:r>
    </w:p>
    <w:p w14:paraId="1D78E241" w14:textId="77777777" w:rsidR="00B6601F" w:rsidRPr="00DC13B2" w:rsidRDefault="00B6601F" w:rsidP="00B6601F">
      <w:pPr>
        <w:pStyle w:val="Heading4"/>
        <w:rPr>
          <w:rFonts w:cs="Calibri"/>
        </w:rPr>
      </w:pPr>
      <w:r w:rsidRPr="00DC13B2">
        <w:rPr>
          <w:rFonts w:cs="Calibri"/>
        </w:rPr>
        <w:t xml:space="preserve">The affirmatives obsession with purity is not neutral but baked in a history of cultural ideas that reproduce white supremacy </w:t>
      </w:r>
    </w:p>
    <w:p w14:paraId="418C9248" w14:textId="77777777" w:rsidR="00B6601F" w:rsidRPr="00DC13B2" w:rsidRDefault="00B6601F" w:rsidP="00B6601F">
      <w:pPr>
        <w:rPr>
          <w:rStyle w:val="Style13ptBold"/>
        </w:rPr>
      </w:pPr>
      <w:r w:rsidRPr="00DC13B2">
        <w:rPr>
          <w:rStyle w:val="Style13ptBold"/>
        </w:rPr>
        <w:t xml:space="preserve">Berthold 20 </w:t>
      </w:r>
      <w:r w:rsidRPr="00DC13B2">
        <w:rPr>
          <w:sz w:val="16"/>
          <w:szCs w:val="16"/>
        </w:rPr>
        <w:t xml:space="preserve">(“Tidy Whiteness: A Genealogy of race, Purity, and </w:t>
      </w:r>
      <w:proofErr w:type="spellStart"/>
      <w:r w:rsidRPr="00DC13B2">
        <w:rPr>
          <w:sz w:val="16"/>
          <w:szCs w:val="16"/>
        </w:rPr>
        <w:t>Hygine</w:t>
      </w:r>
      <w:proofErr w:type="spellEnd"/>
      <w:r w:rsidRPr="00DC13B2">
        <w:rPr>
          <w:sz w:val="16"/>
          <w:szCs w:val="16"/>
        </w:rPr>
        <w:t xml:space="preserve">” Ethics and the Environment, Vol. 15, No. </w:t>
      </w:r>
      <w:proofErr w:type="gramStart"/>
      <w:r w:rsidRPr="00DC13B2">
        <w:rPr>
          <w:sz w:val="16"/>
          <w:szCs w:val="16"/>
        </w:rPr>
        <w:t>1,https://doi.org/10.2979/ete.2010.15.1.1</w:t>
      </w:r>
      <w:proofErr w:type="gramEnd"/>
      <w:r w:rsidRPr="00DC13B2">
        <w:rPr>
          <w:rStyle w:val="Style13ptBold"/>
          <w:sz w:val="16"/>
          <w:szCs w:val="16"/>
        </w:rPr>
        <w:t>)</w:t>
      </w:r>
    </w:p>
    <w:p w14:paraId="48D4B69D" w14:textId="77777777" w:rsidR="00B6601F" w:rsidRPr="00DC13B2" w:rsidRDefault="00B6601F" w:rsidP="00B6601F">
      <w:pPr>
        <w:rPr>
          <w:u w:val="single"/>
        </w:rPr>
      </w:pPr>
      <w:r w:rsidRPr="00DC13B2">
        <w:rPr>
          <w:sz w:val="16"/>
        </w:rPr>
        <w:t xml:space="preserve">While ideals of racial purity may be out of fashion, other sorts of purity ideals are increasingly popular in the United States today. </w:t>
      </w:r>
      <w:r w:rsidRPr="00DC13B2">
        <w:rPr>
          <w:u w:val="single"/>
        </w:rPr>
        <w:t xml:space="preserve">The </w:t>
      </w:r>
      <w:r w:rsidRPr="00961872">
        <w:rPr>
          <w:highlight w:val="cyan"/>
          <w:u w:val="single"/>
        </w:rPr>
        <w:t>theme of purity</w:t>
      </w:r>
      <w:r w:rsidRPr="00DC13B2">
        <w:rPr>
          <w:u w:val="single"/>
        </w:rPr>
        <w:t xml:space="preserve"> is noticeable everywhere, but it is especially prominent </w:t>
      </w:r>
      <w:r w:rsidRPr="00961872">
        <w:rPr>
          <w:highlight w:val="cyan"/>
          <w:u w:val="single"/>
        </w:rPr>
        <w:t>in our</w:t>
      </w:r>
      <w:r w:rsidRPr="00DC13B2">
        <w:rPr>
          <w:u w:val="single"/>
        </w:rPr>
        <w:t xml:space="preserve"> </w:t>
      </w:r>
      <w:r w:rsidRPr="00DC13B2">
        <w:rPr>
          <w:u w:val="single"/>
        </w:rPr>
        <w:lastRenderedPageBreak/>
        <w:t xml:space="preserve">contemporary </w:t>
      </w:r>
      <w:proofErr w:type="spellStart"/>
      <w:r w:rsidRPr="00961872">
        <w:rPr>
          <w:highlight w:val="cyan"/>
          <w:u w:val="single"/>
        </w:rPr>
        <w:t>fxation</w:t>
      </w:r>
      <w:proofErr w:type="spellEnd"/>
      <w:r w:rsidRPr="00961872">
        <w:rPr>
          <w:highlight w:val="cyan"/>
          <w:u w:val="single"/>
        </w:rPr>
        <w:t xml:space="preserve"> on health and hygiene</w:t>
      </w:r>
      <w:r w:rsidRPr="00DC13B2">
        <w:rPr>
          <w:sz w:val="16"/>
        </w:rPr>
        <w:t xml:space="preserve">. </w:t>
      </w:r>
      <w:r w:rsidRPr="00DC13B2">
        <w:rPr>
          <w:u w:val="single"/>
        </w:rPr>
        <w:t xml:space="preserve">This may seem totally unrelated to issues of racism and classism, but in fact, </w:t>
      </w:r>
      <w:r w:rsidRPr="00961872">
        <w:rPr>
          <w:highlight w:val="cyan"/>
          <w:u w:val="single"/>
        </w:rPr>
        <w:t>the purveyors of purity draw upon</w:t>
      </w:r>
      <w:r w:rsidRPr="00DC13B2">
        <w:rPr>
          <w:u w:val="single"/>
        </w:rPr>
        <w:t xml:space="preserve"> the same </w:t>
      </w:r>
      <w:r w:rsidRPr="00961872">
        <w:rPr>
          <w:highlight w:val="cyan"/>
          <w:u w:val="single"/>
        </w:rPr>
        <w:t>themes of physical and moral purity that have helped produce white identity and dominance in the US</w:t>
      </w:r>
      <w:r w:rsidRPr="00DC13B2">
        <w:rPr>
          <w:sz w:val="16"/>
        </w:rPr>
        <w:t xml:space="preserve">. Historically, this is where the purity rhetoric gets its power. </w:t>
      </w:r>
      <w:r w:rsidRPr="00DC13B2">
        <w:rPr>
          <w:u w:val="single"/>
        </w:rPr>
        <w:t>To invoke purity ideals in the US is to mobilize this genealogy of racialized associations.</w:t>
      </w:r>
      <w:r w:rsidRPr="00DC13B2">
        <w:rPr>
          <w:sz w:val="16"/>
        </w:rPr>
        <w:t xml:space="preserve"> Today’s zealous preoccupation with hygiene is part of our living heritage in a racist culture. </w:t>
      </w:r>
      <w:r w:rsidRPr="00DC13B2">
        <w:rPr>
          <w:u w:val="single"/>
        </w:rPr>
        <w:t xml:space="preserve">Just as ideas of race and racial purity were debunked by biologists long before the public would begin to question them, </w:t>
      </w:r>
      <w:r w:rsidRPr="00961872">
        <w:rPr>
          <w:highlight w:val="cyan"/>
          <w:u w:val="single"/>
        </w:rPr>
        <w:t>ideals of extreme hygienic purity linger with us</w:t>
      </w:r>
      <w:r w:rsidRPr="00DC13B2">
        <w:rPr>
          <w:u w:val="single"/>
        </w:rPr>
        <w:t xml:space="preserve">, even </w:t>
      </w:r>
      <w:proofErr w:type="spellStart"/>
      <w:r w:rsidRPr="00DC13B2">
        <w:rPr>
          <w:u w:val="single"/>
        </w:rPr>
        <w:t>fourish</w:t>
      </w:r>
      <w:proofErr w:type="spellEnd"/>
      <w:r w:rsidRPr="00DC13B2">
        <w:rPr>
          <w:u w:val="single"/>
        </w:rPr>
        <w:t xml:space="preserve">, </w:t>
      </w:r>
      <w:r w:rsidRPr="00961872">
        <w:rPr>
          <w:highlight w:val="cyan"/>
          <w:u w:val="single"/>
        </w:rPr>
        <w:t xml:space="preserve">despite </w:t>
      </w:r>
      <w:proofErr w:type="spellStart"/>
      <w:r w:rsidRPr="00961872">
        <w:rPr>
          <w:highlight w:val="cyan"/>
          <w:u w:val="single"/>
        </w:rPr>
        <w:t>scientifc</w:t>
      </w:r>
      <w:proofErr w:type="spellEnd"/>
      <w:r w:rsidRPr="00961872">
        <w:rPr>
          <w:highlight w:val="cyan"/>
          <w:u w:val="single"/>
        </w:rPr>
        <w:t xml:space="preserve"> evidence of their futility and harm</w:t>
      </w:r>
      <w:r w:rsidRPr="00DC13B2">
        <w:rPr>
          <w:sz w:val="16"/>
        </w:rPr>
        <w:t xml:space="preserve">. </w:t>
      </w:r>
      <w:r w:rsidRPr="00DC13B2">
        <w:rPr>
          <w:b/>
          <w:bCs/>
          <w:u w:val="single"/>
        </w:rPr>
        <w:t xml:space="preserve">Why are we still so enamored with purity? Because, to some extent, </w:t>
      </w:r>
      <w:r w:rsidRPr="00961872">
        <w:rPr>
          <w:b/>
          <w:bCs/>
          <w:highlight w:val="cyan"/>
          <w:u w:val="single"/>
        </w:rPr>
        <w:t>our very self-conceptions are at stake</w:t>
      </w:r>
      <w:r w:rsidRPr="00DC13B2">
        <w:rPr>
          <w:sz w:val="16"/>
        </w:rPr>
        <w:t xml:space="preserve">. Other scholars have described how our process of </w:t>
      </w:r>
      <w:proofErr w:type="spellStart"/>
      <w:r w:rsidRPr="00DC13B2">
        <w:rPr>
          <w:sz w:val="16"/>
        </w:rPr>
        <w:t>self individuation</w:t>
      </w:r>
      <w:proofErr w:type="spellEnd"/>
      <w:r w:rsidRPr="00DC13B2">
        <w:rPr>
          <w:sz w:val="16"/>
        </w:rPr>
        <w:t xml:space="preserve"> is based upon exclusion. The unique contribution of a genealogical approach to this issue is that, instead of merely locating the problem in ideologies held by others, it can evoke self-recognition and self-transformation. </w:t>
      </w:r>
      <w:r w:rsidRPr="00DC13B2">
        <w:rPr>
          <w:b/>
          <w:bCs/>
          <w:u w:val="single"/>
        </w:rPr>
        <w:t xml:space="preserve">We will tend to assume the problem lies elsewhere until we learn to </w:t>
      </w:r>
      <w:r w:rsidRPr="00961872">
        <w:rPr>
          <w:b/>
          <w:bCs/>
          <w:highlight w:val="cyan"/>
          <w:u w:val="single"/>
        </w:rPr>
        <w:t>recognize ourselves in practices that reproduce cultural ideals</w:t>
      </w:r>
      <w:r w:rsidRPr="00DC13B2">
        <w:rPr>
          <w:b/>
          <w:bCs/>
          <w:u w:val="single"/>
        </w:rPr>
        <w:t>.</w:t>
      </w:r>
      <w:r w:rsidRPr="00DC13B2">
        <w:rPr>
          <w:sz w:val="16"/>
        </w:rPr>
        <w:t xml:space="preserve"> As inheritors of this racist culture, we are all lovers of purity, and we are all responsible for rethinking this value. </w:t>
      </w:r>
      <w:r w:rsidRPr="00DC13B2">
        <w:rPr>
          <w:u w:val="single"/>
        </w:rPr>
        <w:t xml:space="preserve">Critical race theorists have done much in recent years to show that contrived and </w:t>
      </w:r>
      <w:r w:rsidRPr="00961872">
        <w:rPr>
          <w:highlight w:val="cyan"/>
          <w:u w:val="single"/>
        </w:rPr>
        <w:t>repressive notions of racial purity have been central to the social identity of whiteness</w:t>
      </w:r>
      <w:r w:rsidRPr="00DC13B2">
        <w:rPr>
          <w:u w:val="single"/>
        </w:rPr>
        <w:t xml:space="preserve"> in the US</w:t>
      </w:r>
      <w:r w:rsidRPr="00DC13B2">
        <w:rPr>
          <w:sz w:val="16"/>
        </w:rPr>
        <w:t xml:space="preserve">. </w:t>
      </w:r>
      <w:r w:rsidRPr="00DC13B2">
        <w:rPr>
          <w:u w:val="single"/>
        </w:rPr>
        <w:t>Similarly, feminists know that contrived and repressive notions of sexual purity (that is, chastity) have been central to the social construction of femininity, especially white femininity</w:t>
      </w:r>
      <w:r w:rsidRPr="00DC13B2">
        <w:rPr>
          <w:sz w:val="16"/>
        </w:rPr>
        <w:t xml:space="preserve">. While it may be clear that these abstract purity ideals have privileged certain subjects over others, what is even more interesting, and less documented, are the ways in which everyday purity ideals bite their own tails, that is, they undermine their professed purpose in concrete ways. Thus, even the “privileged” subjects suffer. </w:t>
      </w:r>
      <w:r w:rsidRPr="00DC13B2">
        <w:rPr>
          <w:u w:val="single"/>
        </w:rPr>
        <w:t xml:space="preserve">Looking around, we can see that Americans1 today are still preoccupied with purity ideals in various forms—notably, physical hygiene. </w:t>
      </w:r>
      <w:r w:rsidRPr="00961872">
        <w:rPr>
          <w:highlight w:val="cyan"/>
          <w:u w:val="single"/>
        </w:rPr>
        <w:t>Purity ideals</w:t>
      </w:r>
      <w:r w:rsidRPr="00DC13B2">
        <w:rPr>
          <w:u w:val="single"/>
        </w:rPr>
        <w:t xml:space="preserve">, ostensibly so healthy and clean, pervade many contemporary American practices, wherein they </w:t>
      </w:r>
      <w:r w:rsidRPr="00961872">
        <w:rPr>
          <w:highlight w:val="cyan"/>
          <w:u w:val="single"/>
        </w:rPr>
        <w:t>betray themselves by making us sick</w:t>
      </w:r>
      <w:r w:rsidRPr="00DC13B2">
        <w:rPr>
          <w:u w:val="single"/>
        </w:rPr>
        <w:t>.</w:t>
      </w:r>
      <w:r w:rsidRPr="00DC13B2">
        <w:rPr>
          <w:sz w:val="16"/>
        </w:rPr>
        <w:t xml:space="preserve"> One way that purity ideals can make us sick is in a physical sense. </w:t>
      </w:r>
      <w:r w:rsidRPr="00DC13B2">
        <w:rPr>
          <w:u w:val="single"/>
        </w:rPr>
        <w:t xml:space="preserve">Our most common and seemingly prudent of purity ideals, </w:t>
      </w:r>
      <w:r w:rsidRPr="00961872">
        <w:rPr>
          <w:highlight w:val="cyan"/>
          <w:u w:val="single"/>
        </w:rPr>
        <w:t>extreme hygiene, is ultimately unhealthy</w:t>
      </w:r>
      <w:r w:rsidRPr="00DC13B2">
        <w:rPr>
          <w:u w:val="single"/>
        </w:rPr>
        <w:t xml:space="preserve">. </w:t>
      </w:r>
      <w:r w:rsidRPr="00961872">
        <w:rPr>
          <w:highlight w:val="cyan"/>
          <w:u w:val="single"/>
        </w:rPr>
        <w:t>We are encouraged to be overly anxious about germs</w:t>
      </w:r>
      <w:r w:rsidRPr="00DC13B2">
        <w:rPr>
          <w:u w:val="single"/>
        </w:rPr>
        <w:t xml:space="preserve"> and other contaminants, and </w:t>
      </w:r>
      <w:r w:rsidRPr="00961872">
        <w:rPr>
          <w:highlight w:val="cyan"/>
          <w:u w:val="single"/>
        </w:rPr>
        <w:t>marketers present us with</w:t>
      </w:r>
      <w:r w:rsidRPr="00DC13B2">
        <w:rPr>
          <w:u w:val="single"/>
        </w:rPr>
        <w:t xml:space="preserve"> </w:t>
      </w:r>
      <w:r w:rsidRPr="00961872">
        <w:rPr>
          <w:highlight w:val="cyan"/>
          <w:u w:val="single"/>
        </w:rPr>
        <w:t>products deemed “pure”</w:t>
      </w:r>
      <w:r w:rsidRPr="00DC13B2">
        <w:rPr>
          <w:u w:val="single"/>
        </w:rPr>
        <w:t xml:space="preserve"> for our consumption.</w:t>
      </w:r>
      <w:r w:rsidRPr="00DC13B2">
        <w:rPr>
          <w:sz w:val="16"/>
        </w:rPr>
        <w:t xml:space="preserve"> </w:t>
      </w:r>
      <w:r w:rsidRPr="00DC13B2">
        <w:rPr>
          <w:b/>
          <w:bCs/>
          <w:u w:val="single"/>
        </w:rPr>
        <w:t xml:space="preserve">Today, we are sold purity </w:t>
      </w:r>
      <w:r w:rsidRPr="00961872">
        <w:rPr>
          <w:b/>
          <w:bCs/>
          <w:highlight w:val="cyan"/>
          <w:u w:val="single"/>
        </w:rPr>
        <w:t>by way of</w:t>
      </w:r>
      <w:r w:rsidRPr="00DC13B2">
        <w:rPr>
          <w:b/>
          <w:bCs/>
          <w:u w:val="single"/>
        </w:rPr>
        <w:t xml:space="preserve"> bottled </w:t>
      </w:r>
      <w:r w:rsidRPr="00961872">
        <w:rPr>
          <w:b/>
          <w:bCs/>
          <w:highlight w:val="cyan"/>
          <w:u w:val="single"/>
        </w:rPr>
        <w:t>water</w:t>
      </w:r>
      <w:r w:rsidRPr="00DC13B2">
        <w:rPr>
          <w:b/>
          <w:bCs/>
          <w:u w:val="single"/>
        </w:rPr>
        <w:t xml:space="preserve"> and antibacterial soap. </w:t>
      </w:r>
      <w:r w:rsidRPr="00DC13B2">
        <w:rPr>
          <w:sz w:val="16"/>
        </w:rPr>
        <w:t xml:space="preserve">Judging by the overwhelming success of such products, we are all lovers of purity. </w:t>
      </w:r>
      <w:r w:rsidRPr="00DC13B2">
        <w:rPr>
          <w:u w:val="single"/>
        </w:rPr>
        <w:t xml:space="preserve">But many of these products are </w:t>
      </w:r>
      <w:proofErr w:type="gramStart"/>
      <w:r w:rsidRPr="00DC13B2">
        <w:rPr>
          <w:u w:val="single"/>
        </w:rPr>
        <w:t>actually making</w:t>
      </w:r>
      <w:proofErr w:type="gramEnd"/>
      <w:r w:rsidRPr="00DC13B2">
        <w:rPr>
          <w:u w:val="single"/>
        </w:rPr>
        <w:t xml:space="preserve"> us less healthy, in some cases by weakening our immune systems, in others by adding toxins to the environment</w:t>
      </w:r>
      <w:r w:rsidRPr="00DC13B2">
        <w:rPr>
          <w:sz w:val="16"/>
        </w:rPr>
        <w:t xml:space="preserve">. Then why do we still hold on to exaggerated ideals of hygienic purity? Motivations for such purity ideals may be more obvious to us when we </w:t>
      </w:r>
      <w:proofErr w:type="gramStart"/>
      <w:r w:rsidRPr="00DC13B2">
        <w:rPr>
          <w:sz w:val="16"/>
        </w:rPr>
        <w:t>look into</w:t>
      </w:r>
      <w:proofErr w:type="gramEnd"/>
      <w:r w:rsidRPr="00DC13B2">
        <w:rPr>
          <w:sz w:val="16"/>
        </w:rPr>
        <w:t xml:space="preserve"> our past. </w:t>
      </w:r>
      <w:r w:rsidRPr="00DC13B2">
        <w:rPr>
          <w:u w:val="single"/>
        </w:rPr>
        <w:t xml:space="preserve">In the early US, </w:t>
      </w:r>
      <w:r w:rsidRPr="00961872">
        <w:rPr>
          <w:highlight w:val="cyan"/>
          <w:u w:val="single"/>
        </w:rPr>
        <w:t>cleanliness was associated explicitly</w:t>
      </w:r>
      <w:r w:rsidRPr="00DC13B2">
        <w:rPr>
          <w:u w:val="single"/>
        </w:rPr>
        <w:t xml:space="preserve"> </w:t>
      </w:r>
      <w:r w:rsidRPr="00961872">
        <w:rPr>
          <w:highlight w:val="cyan"/>
          <w:u w:val="single"/>
        </w:rPr>
        <w:t>with civility, high class, and whiteness</w:t>
      </w:r>
      <w:r w:rsidRPr="00DC13B2">
        <w:rPr>
          <w:u w:val="single"/>
        </w:rPr>
        <w:t xml:space="preserve">. </w:t>
      </w:r>
      <w:r w:rsidRPr="00961872">
        <w:rPr>
          <w:highlight w:val="cyan"/>
          <w:u w:val="single"/>
        </w:rPr>
        <w:t>Whiteness,</w:t>
      </w:r>
      <w:r w:rsidRPr="00DC13B2">
        <w:rPr>
          <w:u w:val="single"/>
        </w:rPr>
        <w:t xml:space="preserve"> as it has come down to us, is </w:t>
      </w:r>
      <w:r w:rsidRPr="00961872">
        <w:rPr>
          <w:highlight w:val="cyan"/>
          <w:u w:val="single"/>
        </w:rPr>
        <w:t>conceived</w:t>
      </w:r>
      <w:r w:rsidRPr="00DC13B2">
        <w:rPr>
          <w:u w:val="single"/>
        </w:rPr>
        <w:t xml:space="preserve"> in part as a sort </w:t>
      </w:r>
      <w:r w:rsidRPr="00961872">
        <w:rPr>
          <w:highlight w:val="cyan"/>
          <w:u w:val="single"/>
        </w:rPr>
        <w:t>of</w:t>
      </w:r>
      <w:r w:rsidRPr="00DC13B2">
        <w:rPr>
          <w:u w:val="single"/>
        </w:rPr>
        <w:t xml:space="preserve"> physical hygiene—</w:t>
      </w:r>
      <w:r w:rsidRPr="00961872">
        <w:rPr>
          <w:highlight w:val="cyan"/>
          <w:u w:val="single"/>
        </w:rPr>
        <w:t>the lack of a mark of pollution</w:t>
      </w:r>
      <w:r w:rsidRPr="00DC13B2">
        <w:rPr>
          <w:sz w:val="16"/>
        </w:rPr>
        <w:t xml:space="preserve">. The lack of a mark physically has symbolized the lack of a mark morally, and this, in turn, has helped bolster a dominant identity. </w:t>
      </w:r>
      <w:r w:rsidRPr="00DC13B2">
        <w:rPr>
          <w:u w:val="single"/>
        </w:rPr>
        <w:t xml:space="preserve">When we look at </w:t>
      </w:r>
      <w:r w:rsidRPr="00961872">
        <w:rPr>
          <w:highlight w:val="cyan"/>
          <w:u w:val="single"/>
        </w:rPr>
        <w:t>purity ideals</w:t>
      </w:r>
      <w:r w:rsidRPr="00DC13B2">
        <w:rPr>
          <w:u w:val="single"/>
        </w:rPr>
        <w:t xml:space="preserve"> as </w:t>
      </w:r>
      <w:r w:rsidRPr="00961872">
        <w:rPr>
          <w:highlight w:val="cyan"/>
          <w:u w:val="single"/>
        </w:rPr>
        <w:t>having</w:t>
      </w:r>
      <w:r w:rsidRPr="00DC13B2">
        <w:rPr>
          <w:u w:val="single"/>
        </w:rPr>
        <w:t xml:space="preserve"> not only physical but also </w:t>
      </w:r>
      <w:r w:rsidRPr="00961872">
        <w:rPr>
          <w:highlight w:val="cyan"/>
          <w:u w:val="single"/>
        </w:rPr>
        <w:t>moral aspects</w:t>
      </w:r>
      <w:r w:rsidRPr="00DC13B2">
        <w:rPr>
          <w:u w:val="single"/>
        </w:rPr>
        <w:t xml:space="preserve">, we can see how easily slippage takes place between </w:t>
      </w:r>
      <w:r w:rsidRPr="00961872">
        <w:rPr>
          <w:highlight w:val="cyan"/>
          <w:u w:val="single"/>
        </w:rPr>
        <w:t>the exclusion of “dirt” and</w:t>
      </w:r>
      <w:r w:rsidRPr="00DC13B2">
        <w:rPr>
          <w:u w:val="single"/>
        </w:rPr>
        <w:t xml:space="preserve"> the exclusion </w:t>
      </w:r>
      <w:r w:rsidRPr="00961872">
        <w:rPr>
          <w:highlight w:val="cyan"/>
          <w:u w:val="single"/>
        </w:rPr>
        <w:t>of “dirty people.”</w:t>
      </w:r>
      <w:r w:rsidRPr="00DC13B2">
        <w:rPr>
          <w:sz w:val="16"/>
        </w:rPr>
        <w:t xml:space="preserve"> The function of purity ideals is rarely just about physical dirt—it is about wielding power over “</w:t>
      </w:r>
      <w:proofErr w:type="spellStart"/>
      <w:r w:rsidRPr="00DC13B2">
        <w:rPr>
          <w:sz w:val="16"/>
        </w:rPr>
        <w:t>im</w:t>
      </w:r>
      <w:proofErr w:type="spellEnd"/>
      <w:r w:rsidRPr="00DC13B2">
        <w:rPr>
          <w:sz w:val="16"/>
        </w:rPr>
        <w:t xml:space="preserve"> pure” others. The slippage is not to be unexpected, nor can it be avoided entirely. As we will see, usage of the word “pure” in the normative sense (</w:t>
      </w:r>
      <w:proofErr w:type="gramStart"/>
      <w:r w:rsidRPr="00DC13B2">
        <w:rPr>
          <w:sz w:val="16"/>
        </w:rPr>
        <w:t>i.e.</w:t>
      </w:r>
      <w:proofErr w:type="gramEnd"/>
      <w:r w:rsidRPr="00DC13B2">
        <w:rPr>
          <w:sz w:val="16"/>
        </w:rPr>
        <w:t xml:space="preserve"> conferring value) actually preceded, and remains embedded within, usage of the word “pure” in a descriptive sense. But because purity ideals are usually presented as merely descriptive, the slippage, and the ethical “sickness” of hierarchical exclusion gets concealed. There are vast bodies of literature criticizing historical notions of racial purity (e.g. the one-drop rule</w:t>
      </w:r>
      <w:proofErr w:type="gramStart"/>
      <w:r w:rsidRPr="00DC13B2">
        <w:rPr>
          <w:sz w:val="16"/>
        </w:rPr>
        <w:t>2 )</w:t>
      </w:r>
      <w:proofErr w:type="gramEnd"/>
      <w:r w:rsidRPr="00DC13B2">
        <w:rPr>
          <w:sz w:val="16"/>
        </w:rPr>
        <w:t xml:space="preserve"> and feminine sexual purity. That work has been the inspiration and foundation of the present inquiry. My project advances the discussion by addressing the connection to purity ideals that are more common today. </w:t>
      </w:r>
      <w:r w:rsidRPr="00DC13B2">
        <w:rPr>
          <w:u w:val="single"/>
        </w:rPr>
        <w:t xml:space="preserve">One purpose of this article is to demonstrate that </w:t>
      </w:r>
      <w:r w:rsidRPr="00961872">
        <w:rPr>
          <w:highlight w:val="cyan"/>
          <w:u w:val="single"/>
        </w:rPr>
        <w:t>our culture’s association between whiteness and purity is alive and well.</w:t>
      </w:r>
      <w:r w:rsidRPr="00DC13B2">
        <w:rPr>
          <w:u w:val="single"/>
        </w:rPr>
        <w:t xml:space="preserve"> More </w:t>
      </w:r>
      <w:proofErr w:type="spellStart"/>
      <w:r w:rsidRPr="00DC13B2">
        <w:rPr>
          <w:u w:val="single"/>
        </w:rPr>
        <w:t>signifcantly</w:t>
      </w:r>
      <w:proofErr w:type="spellEnd"/>
      <w:r w:rsidRPr="00DC13B2">
        <w:rPr>
          <w:u w:val="single"/>
        </w:rPr>
        <w:t xml:space="preserve">, however, this article aims to show that </w:t>
      </w:r>
      <w:r w:rsidRPr="00961872">
        <w:rPr>
          <w:highlight w:val="cyan"/>
          <w:u w:val="single"/>
        </w:rPr>
        <w:t>the reason those ideals</w:t>
      </w:r>
      <w:r w:rsidRPr="00DC13B2">
        <w:rPr>
          <w:u w:val="single"/>
        </w:rPr>
        <w:t xml:space="preserve"> still manage to </w:t>
      </w:r>
      <w:proofErr w:type="spellStart"/>
      <w:r w:rsidRPr="00961872">
        <w:rPr>
          <w:highlight w:val="cyan"/>
          <w:u w:val="single"/>
        </w:rPr>
        <w:t>fourish</w:t>
      </w:r>
      <w:proofErr w:type="spellEnd"/>
      <w:r w:rsidRPr="00DC13B2">
        <w:rPr>
          <w:u w:val="single"/>
        </w:rPr>
        <w:t>—despite ample evidence that purity ideals are unhealthy for our bodies and our environment—</w:t>
      </w:r>
      <w:r w:rsidRPr="00961872">
        <w:rPr>
          <w:highlight w:val="cyan"/>
          <w:u w:val="single"/>
        </w:rPr>
        <w:t>is because they reinforce our still-racialized socio-economic hierarchy</w:t>
      </w:r>
      <w:r w:rsidRPr="00DC13B2">
        <w:rPr>
          <w:u w:val="single"/>
        </w:rPr>
        <w:t>.</w:t>
      </w:r>
      <w:r w:rsidRPr="00DC13B2">
        <w:rPr>
          <w:sz w:val="16"/>
        </w:rPr>
        <w:t xml:space="preserve"> Even those of us who readily admit a strong historical link between hygiene and racism </w:t>
      </w:r>
      <w:proofErr w:type="spellStart"/>
      <w:r w:rsidRPr="00DC13B2">
        <w:rPr>
          <w:sz w:val="16"/>
        </w:rPr>
        <w:t>fnd</w:t>
      </w:r>
      <w:proofErr w:type="spellEnd"/>
      <w:r w:rsidRPr="00DC13B2">
        <w:rPr>
          <w:sz w:val="16"/>
        </w:rPr>
        <w:t xml:space="preserve"> ourselves resistant to the idea that our own </w:t>
      </w:r>
      <w:r w:rsidRPr="00DC13B2">
        <w:rPr>
          <w:sz w:val="16"/>
        </w:rPr>
        <w:lastRenderedPageBreak/>
        <w:t xml:space="preserve">preoccupation with hygiene has some racist roots. The widespread popularity of purity ideals in the US means that all of us, not just elites, routinely reproduce our culture’s love of purity. </w:t>
      </w:r>
      <w:r w:rsidRPr="00DC13B2">
        <w:rPr>
          <w:u w:val="single"/>
        </w:rPr>
        <w:t xml:space="preserve">Purity ideals </w:t>
      </w:r>
      <w:proofErr w:type="spellStart"/>
      <w:r w:rsidRPr="00DC13B2">
        <w:rPr>
          <w:u w:val="single"/>
        </w:rPr>
        <w:t>fourish</w:t>
      </w:r>
      <w:proofErr w:type="spellEnd"/>
      <w:r w:rsidRPr="00DC13B2">
        <w:rPr>
          <w:u w:val="single"/>
        </w:rPr>
        <w:t xml:space="preserve"> because of their exceptional ability to masquerade as the </w:t>
      </w:r>
      <w:proofErr w:type="gramStart"/>
      <w:r w:rsidRPr="00DC13B2">
        <w:rPr>
          <w:u w:val="single"/>
        </w:rPr>
        <w:t>most healthy</w:t>
      </w:r>
      <w:proofErr w:type="gramEnd"/>
      <w:r w:rsidRPr="00DC13B2">
        <w:rPr>
          <w:u w:val="single"/>
        </w:rPr>
        <w:t xml:space="preserve"> and innocent of ideals, even while they conjure up and revitalize our racist heritage</w:t>
      </w:r>
      <w:r w:rsidRPr="00DC13B2">
        <w:rPr>
          <w:sz w:val="16"/>
        </w:rPr>
        <w:t xml:space="preserve">. Other scholars have examined purity ideals as organizing principles behind both social order and self-conception. While this approach gives us valuable insight into the tenacity of purity ideals, in doing so it has often relied upon an abstract analysis of the logic of purity. My intention here is to show that another approach, a genealogical approach, can provide a critique that is more radical by virtue of its practicality. Genealogy can have a profound </w:t>
      </w:r>
      <w:proofErr w:type="spellStart"/>
      <w:r w:rsidRPr="00DC13B2">
        <w:rPr>
          <w:sz w:val="16"/>
        </w:rPr>
        <w:t>infuence</w:t>
      </w:r>
      <w:proofErr w:type="spellEnd"/>
      <w:r w:rsidRPr="00DC13B2">
        <w:rPr>
          <w:sz w:val="16"/>
        </w:rPr>
        <w:t xml:space="preserve"> on purity ideals precisely because of its concreteness. It helps us use our own practical experience to ask ourselves, what are our values up to? Are they causing insidious side effects, morally and physically? </w:t>
      </w:r>
      <w:r w:rsidRPr="00DC13B2">
        <w:rPr>
          <w:u w:val="single"/>
        </w:rPr>
        <w:t>My examples will show how, because of their genealogical tie to purity discourses in our white supremacist history, today’s purity ideals can function subtly to reproduce the status quo when it comes to race, class, and the environment.</w:t>
      </w:r>
    </w:p>
    <w:p w14:paraId="2189C1E1" w14:textId="77777777" w:rsidR="00B6601F" w:rsidRPr="00B6601F" w:rsidRDefault="00B6601F" w:rsidP="00B6601F"/>
    <w:p w14:paraId="5A109BCE" w14:textId="6E225BBA" w:rsidR="0084437D" w:rsidRDefault="0084437D" w:rsidP="00021873">
      <w:pPr>
        <w:pStyle w:val="Heading3"/>
      </w:pPr>
      <w:r>
        <w:lastRenderedPageBreak/>
        <w:t>2AC -- Impact -- Environmental Racism</w:t>
      </w:r>
    </w:p>
    <w:p w14:paraId="1E8DEF8E" w14:textId="77777777" w:rsidR="00E45B40" w:rsidRPr="00DC13B2" w:rsidRDefault="00E45B40" w:rsidP="00E45B40">
      <w:pPr>
        <w:pStyle w:val="Heading4"/>
        <w:rPr>
          <w:rFonts w:cs="Calibri"/>
        </w:rPr>
      </w:pPr>
      <w:r w:rsidRPr="00DC13B2">
        <w:rPr>
          <w:rFonts w:cs="Calibri"/>
        </w:rPr>
        <w:t xml:space="preserve">Lynching, enslavement, and ghettoization exist as forms of environmental racism by the degradation of life and land.  the human and the non-human </w:t>
      </w:r>
    </w:p>
    <w:p w14:paraId="462BEE0F" w14:textId="77777777" w:rsidR="00E45B40" w:rsidRPr="00DC13B2" w:rsidRDefault="00E45B40" w:rsidP="00E45B40">
      <w:pPr>
        <w:pStyle w:val="NoSpacing"/>
        <w:rPr>
          <w:rFonts w:cs="Calibri"/>
        </w:rPr>
      </w:pPr>
      <w:r w:rsidRPr="00DC13B2">
        <w:rPr>
          <w:rStyle w:val="Style13ptBold"/>
          <w:rFonts w:cs="Calibri"/>
        </w:rPr>
        <w:t>Wright ’</w:t>
      </w:r>
      <w:proofErr w:type="gramStart"/>
      <w:r w:rsidRPr="00DC13B2">
        <w:rPr>
          <w:rStyle w:val="Style13ptBold"/>
          <w:rFonts w:cs="Calibri"/>
        </w:rPr>
        <w:t>18</w:t>
      </w:r>
      <w:r w:rsidRPr="00DC13B2">
        <w:rPr>
          <w:rFonts w:cs="Calibri"/>
        </w:rPr>
        <w:t xml:space="preserve">  </w:t>
      </w:r>
      <w:r w:rsidRPr="00DC13B2">
        <w:rPr>
          <w:rFonts w:cs="Calibri"/>
          <w:sz w:val="16"/>
          <w:szCs w:val="16"/>
        </w:rPr>
        <w:t>Assistant</w:t>
      </w:r>
      <w:proofErr w:type="gramEnd"/>
      <w:r w:rsidRPr="00DC13B2">
        <w:rPr>
          <w:rFonts w:cs="Calibri"/>
          <w:sz w:val="16"/>
          <w:szCs w:val="16"/>
        </w:rPr>
        <w:t xml:space="preserve"> Professor with Departments of Geography and Africana Studies @ Rutgers University, PhD in Geography @ University of North Carolina, Chapel Hill [Willie Jamaal Wright, September 24, 2018, </w:t>
      </w:r>
      <w:r w:rsidRPr="00DC13B2">
        <w:rPr>
          <w:rFonts w:cs="Calibri"/>
          <w:i/>
          <w:iCs/>
          <w:sz w:val="16"/>
          <w:szCs w:val="16"/>
        </w:rPr>
        <w:t>As Above, So Below: Anti-Black Violence as Environmental Racism</w:t>
      </w:r>
      <w:r w:rsidRPr="00DC13B2">
        <w:rPr>
          <w:rFonts w:cs="Calibri"/>
          <w:sz w:val="16"/>
          <w:szCs w:val="16"/>
        </w:rPr>
        <w:t>, pages: 9-10, accessed from: https://doi.org/10.1111/anti.12425]</w:t>
      </w:r>
      <w:r w:rsidRPr="00DC13B2">
        <w:rPr>
          <w:rFonts w:cs="Calibri"/>
        </w:rPr>
        <w:t xml:space="preserve"> </w:t>
      </w:r>
    </w:p>
    <w:p w14:paraId="1E5881C4" w14:textId="77777777" w:rsidR="00E45B40" w:rsidRPr="00DC13B2" w:rsidRDefault="00E45B40" w:rsidP="00E45B40">
      <w:pPr>
        <w:rPr>
          <w:sz w:val="16"/>
        </w:rPr>
      </w:pPr>
      <w:r w:rsidRPr="00DC13B2">
        <w:rPr>
          <w:sz w:val="16"/>
        </w:rPr>
        <w:t xml:space="preserve">Holiday and Hayden guide audiences through a Southern arboretum of poplar and sweetgum trees, all under the service of death. </w:t>
      </w:r>
      <w:r w:rsidRPr="00961872">
        <w:rPr>
          <w:highlight w:val="cyan"/>
          <w:u w:val="single"/>
        </w:rPr>
        <w:t xml:space="preserve">Their lyrics and prose </w:t>
      </w:r>
      <w:proofErr w:type="spellStart"/>
      <w:r w:rsidRPr="00961872">
        <w:rPr>
          <w:highlight w:val="cyan"/>
          <w:u w:val="single"/>
        </w:rPr>
        <w:t>contextualise</w:t>
      </w:r>
      <w:proofErr w:type="spellEnd"/>
      <w:r w:rsidRPr="00961872">
        <w:rPr>
          <w:highlight w:val="cyan"/>
          <w:u w:val="single"/>
        </w:rPr>
        <w:t xml:space="preserve"> Black people as fungible objects</w:t>
      </w:r>
      <w:r w:rsidRPr="00DC13B2">
        <w:rPr>
          <w:sz w:val="16"/>
        </w:rPr>
        <w:t xml:space="preserve">8 </w:t>
      </w:r>
      <w:r w:rsidRPr="00961872">
        <w:rPr>
          <w:highlight w:val="cyan"/>
          <w:u w:val="single"/>
        </w:rPr>
        <w:t>and</w:t>
      </w:r>
      <w:r w:rsidRPr="00DC13B2">
        <w:rPr>
          <w:sz w:val="16"/>
        </w:rPr>
        <w:t xml:space="preserve">, at the same time, </w:t>
      </w:r>
      <w:r w:rsidRPr="00961872">
        <w:rPr>
          <w:b/>
          <w:bCs/>
          <w:highlight w:val="cyan"/>
          <w:u w:val="single"/>
        </w:rPr>
        <w:t xml:space="preserve">articulate and </w:t>
      </w:r>
      <w:proofErr w:type="spellStart"/>
      <w:r w:rsidRPr="00961872">
        <w:rPr>
          <w:b/>
          <w:bCs/>
          <w:highlight w:val="cyan"/>
          <w:u w:val="single"/>
        </w:rPr>
        <w:t>spatialise</w:t>
      </w:r>
      <w:proofErr w:type="spellEnd"/>
      <w:r w:rsidRPr="00961872">
        <w:rPr>
          <w:b/>
          <w:bCs/>
          <w:highlight w:val="cyan"/>
          <w:u w:val="single"/>
        </w:rPr>
        <w:t xml:space="preserve"> a constitutive relationship between Blackness and natural landscapes</w:t>
      </w:r>
      <w:r w:rsidRPr="00DC13B2">
        <w:rPr>
          <w:sz w:val="16"/>
        </w:rPr>
        <w:t xml:space="preserve">.9 Furthermore, their words show that certain Black artists had a particular system and vocabulary for understanding and naming the environment. Their instructions drew from a particular optic through which they viewed and understood the world (see hooks 1992). A key contribution made by these artists is their articulation of the morbid uses made of natural environments. </w:t>
      </w:r>
      <w:r w:rsidRPr="00DC13B2">
        <w:rPr>
          <w:b/>
          <w:bCs/>
          <w:u w:val="single"/>
        </w:rPr>
        <w:t xml:space="preserve">Through their eyes one comes to understand that </w:t>
      </w:r>
      <w:r w:rsidRPr="00961872">
        <w:rPr>
          <w:b/>
          <w:bCs/>
          <w:highlight w:val="cyan"/>
          <w:u w:val="single"/>
        </w:rPr>
        <w:t xml:space="preserve">enslavement, sharecropping, lynching, and </w:t>
      </w:r>
      <w:proofErr w:type="spellStart"/>
      <w:r w:rsidRPr="00961872">
        <w:rPr>
          <w:b/>
          <w:bCs/>
          <w:highlight w:val="cyan"/>
          <w:u w:val="single"/>
        </w:rPr>
        <w:t>ghettoisation</w:t>
      </w:r>
      <w:proofErr w:type="spellEnd"/>
      <w:r w:rsidRPr="00961872">
        <w:rPr>
          <w:b/>
          <w:bCs/>
          <w:highlight w:val="cyan"/>
          <w:u w:val="single"/>
        </w:rPr>
        <w:t xml:space="preserve"> are all forms of environmental racism as each system of containment and exploitation relies on the degradation of life and land.</w:t>
      </w:r>
      <w:r w:rsidRPr="00DC13B2">
        <w:rPr>
          <w:sz w:val="16"/>
        </w:rPr>
        <w:t xml:space="preserve"> Clyde Woods (1998:25) uses the blues, what he named a “self-referential explanatory tradition”, to show this reality across generations in the Mississippi Delta. One of many Black explanatory traditions, the blues germinated from the condition of Black sharecroppers. The catalogues of Blues singers </w:t>
      </w:r>
      <w:proofErr w:type="gramStart"/>
      <w:r w:rsidRPr="00DC13B2">
        <w:rPr>
          <w:sz w:val="16"/>
        </w:rPr>
        <w:t>is</w:t>
      </w:r>
      <w:proofErr w:type="gramEnd"/>
      <w:r w:rsidRPr="00DC13B2">
        <w:rPr>
          <w:sz w:val="16"/>
        </w:rPr>
        <w:t xml:space="preserve"> where Woods found the spatial imaginaries of a people held captive, yet who foretold unforeseen futures of justice and equitable development. Their descriptions of the environment in relation with and against Black communities, evidence a unique Black look and signifies a particular Black sense of place in natural spaces. </w:t>
      </w:r>
      <w:r w:rsidRPr="00DC13B2">
        <w:rPr>
          <w:u w:val="single"/>
        </w:rPr>
        <w:t xml:space="preserve">Katherine McKittrick defines a Black sense of place as that “process of materially and imaginatively situating historical and contemporary struggles against practices of domination and the difficult entanglements of racial encounter” </w:t>
      </w:r>
      <w:r w:rsidRPr="00DC13B2">
        <w:rPr>
          <w:sz w:val="16"/>
        </w:rPr>
        <w:t xml:space="preserve">(2011:948). Though the plantation is </w:t>
      </w:r>
      <w:proofErr w:type="spellStart"/>
      <w:r w:rsidRPr="00DC13B2">
        <w:rPr>
          <w:sz w:val="16"/>
        </w:rPr>
        <w:t>centred</w:t>
      </w:r>
      <w:proofErr w:type="spellEnd"/>
      <w:r w:rsidRPr="00DC13B2">
        <w:rPr>
          <w:sz w:val="16"/>
        </w:rPr>
        <w:t xml:space="preserve"> as a site of this struggle, McKittrick asserts that it meanders, so much so, that “</w:t>
      </w:r>
      <w:r w:rsidRPr="00961872">
        <w:rPr>
          <w:b/>
          <w:bCs/>
          <w:highlight w:val="cyan"/>
          <w:u w:val="single"/>
          <w:bdr w:val="single" w:sz="4" w:space="0" w:color="auto"/>
        </w:rPr>
        <w:t xml:space="preserve">in both slave and </w:t>
      </w:r>
      <w:proofErr w:type="spellStart"/>
      <w:r w:rsidRPr="00961872">
        <w:rPr>
          <w:b/>
          <w:bCs/>
          <w:highlight w:val="cyan"/>
          <w:u w:val="single"/>
          <w:bdr w:val="single" w:sz="4" w:space="0" w:color="auto"/>
        </w:rPr>
        <w:t>postslave</w:t>
      </w:r>
      <w:proofErr w:type="spellEnd"/>
      <w:r w:rsidRPr="00961872">
        <w:rPr>
          <w:b/>
          <w:bCs/>
          <w:highlight w:val="cyan"/>
          <w:u w:val="single"/>
          <w:bdr w:val="single" w:sz="4" w:space="0" w:color="auto"/>
        </w:rPr>
        <w:t xml:space="preserve"> contexts, [the plantation] must be understood alongside complex negotiations of time, space, and terror”</w:t>
      </w:r>
      <w:r w:rsidRPr="00DC13B2">
        <w:rPr>
          <w:sz w:val="16"/>
        </w:rPr>
        <w:t xml:space="preserve"> (2013:3). </w:t>
      </w:r>
      <w:r w:rsidRPr="00961872">
        <w:rPr>
          <w:highlight w:val="cyan"/>
          <w:u w:val="single"/>
        </w:rPr>
        <w:t>The plantation, the lynching tree, and “sites of toxicity, environmental decay, [and] pollution” all underwrite a Black sense of place</w:t>
      </w:r>
      <w:r w:rsidRPr="00DC13B2">
        <w:rPr>
          <w:sz w:val="16"/>
        </w:rPr>
        <w:t xml:space="preserve"> (2013:7). By scripting the agency of poplar and sweetgum trees, Billie Holiday and Robert Hayden provide poetic illustration of what Jane Bennett (2010) </w:t>
      </w:r>
      <w:proofErr w:type="spellStart"/>
      <w:r w:rsidRPr="00DC13B2">
        <w:rPr>
          <w:sz w:val="16"/>
        </w:rPr>
        <w:t>theorises</w:t>
      </w:r>
      <w:proofErr w:type="spellEnd"/>
      <w:r w:rsidRPr="00DC13B2">
        <w:rPr>
          <w:sz w:val="16"/>
        </w:rPr>
        <w:t xml:space="preserve"> as the “vibrant materiality” of things. Extending the work of Bruno Latour (1993), according to Bennett </w:t>
      </w:r>
      <w:r w:rsidRPr="00DC13B2">
        <w:rPr>
          <w:u w:val="single"/>
        </w:rPr>
        <w:t>all things (animate and inanimate) exhibit a force within nature.</w:t>
      </w:r>
      <w:r w:rsidRPr="00DC13B2">
        <w:rPr>
          <w:sz w:val="16"/>
        </w:rPr>
        <w:t xml:space="preserve"> </w:t>
      </w:r>
      <w:r w:rsidRPr="00961872">
        <w:rPr>
          <w:b/>
          <w:bCs/>
          <w:highlight w:val="cyan"/>
          <w:u w:val="single"/>
          <w:bdr w:val="single" w:sz="4" w:space="0" w:color="auto"/>
        </w:rPr>
        <w:t>Nature is rethought to suggest an omnipresent existence of networks of human and non-human actors</w:t>
      </w:r>
      <w:r w:rsidRPr="00DC13B2">
        <w:rPr>
          <w:b/>
          <w:bCs/>
          <w:u w:val="single"/>
          <w:bdr w:val="single" w:sz="4" w:space="0" w:color="auto"/>
        </w:rPr>
        <w:t>.</w:t>
      </w:r>
      <w:r w:rsidRPr="00DC13B2">
        <w:rPr>
          <w:sz w:val="16"/>
        </w:rPr>
        <w:t xml:space="preserve"> In their work on the making of bodies and place, Heidi </w:t>
      </w:r>
      <w:proofErr w:type="gramStart"/>
      <w:r w:rsidRPr="00DC13B2">
        <w:rPr>
          <w:sz w:val="16"/>
        </w:rPr>
        <w:t>Nast</w:t>
      </w:r>
      <w:proofErr w:type="gramEnd"/>
      <w:r w:rsidRPr="00DC13B2">
        <w:rPr>
          <w:sz w:val="16"/>
        </w:rPr>
        <w:t xml:space="preserve"> and Steve Pile (1998:4) </w:t>
      </w:r>
      <w:proofErr w:type="spellStart"/>
      <w:r w:rsidRPr="00DC13B2">
        <w:rPr>
          <w:sz w:val="16"/>
        </w:rPr>
        <w:t>theorise</w:t>
      </w:r>
      <w:proofErr w:type="spellEnd"/>
      <w:r w:rsidRPr="00DC13B2">
        <w:rPr>
          <w:sz w:val="16"/>
        </w:rPr>
        <w:t xml:space="preserve"> “body-spatial association”. They argue </w:t>
      </w:r>
      <w:r w:rsidRPr="00DC13B2">
        <w:rPr>
          <w:u w:val="single"/>
        </w:rPr>
        <w:t>it is insufficient to study relationships between human bodies and spaces as if either were universal or unique;</w:t>
      </w:r>
      <w:r w:rsidRPr="00DC13B2">
        <w:rPr>
          <w:sz w:val="16"/>
        </w:rPr>
        <w:t xml:space="preserve"> “the particular ways in which spatial relationships come together to make bodies and places, through the body and through places, needs to be exemplified, demonstrated, and clarified, in places, through the body” (1998:5, emphasis added). In other words, </w:t>
      </w:r>
      <w:proofErr w:type="gramStart"/>
      <w:r w:rsidRPr="00DC13B2">
        <w:rPr>
          <w:u w:val="single"/>
        </w:rPr>
        <w:t>Nast</w:t>
      </w:r>
      <w:proofErr w:type="gramEnd"/>
      <w:r w:rsidRPr="00DC13B2">
        <w:rPr>
          <w:u w:val="single"/>
        </w:rPr>
        <w:t xml:space="preserve"> and Pile (1998) encourage us to consider how </w:t>
      </w:r>
      <w:r w:rsidRPr="00961872">
        <w:rPr>
          <w:highlight w:val="cyan"/>
          <w:u w:val="single"/>
        </w:rPr>
        <w:t>body and place are made through intersection, rather than in opposition</w:t>
      </w:r>
      <w:r w:rsidRPr="00DC13B2">
        <w:rPr>
          <w:u w:val="single"/>
        </w:rPr>
        <w:t>.</w:t>
      </w:r>
      <w:r w:rsidRPr="00DC13B2">
        <w:rPr>
          <w:sz w:val="16"/>
        </w:rPr>
        <w:t xml:space="preserve"> Sarah </w:t>
      </w:r>
      <w:proofErr w:type="spellStart"/>
      <w:r w:rsidRPr="00DC13B2">
        <w:rPr>
          <w:sz w:val="16"/>
        </w:rPr>
        <w:t>Whatmore’s</w:t>
      </w:r>
      <w:proofErr w:type="spellEnd"/>
      <w:r w:rsidRPr="00DC13B2">
        <w:rPr>
          <w:sz w:val="16"/>
        </w:rPr>
        <w:t xml:space="preserve"> Hybrid Geographies does just that by exploring the mutual making of place and body and by disrupting the nature–society binary </w:t>
      </w:r>
      <w:proofErr w:type="gramStart"/>
      <w:r w:rsidRPr="00DC13B2">
        <w:rPr>
          <w:sz w:val="16"/>
        </w:rPr>
        <w:t>in order to</w:t>
      </w:r>
      <w:proofErr w:type="gramEnd"/>
      <w:r w:rsidRPr="00DC13B2">
        <w:rPr>
          <w:sz w:val="16"/>
        </w:rPr>
        <w:t xml:space="preserve"> </w:t>
      </w:r>
      <w:r w:rsidRPr="00DC13B2">
        <w:rPr>
          <w:u w:val="single"/>
        </w:rPr>
        <w:t>“exercise other modes of travelling through the heterogeneous entanglements of social life”</w:t>
      </w:r>
      <w:r w:rsidRPr="00DC13B2">
        <w:rPr>
          <w:sz w:val="16"/>
        </w:rPr>
        <w:t xml:space="preserve"> (2002:3), </w:t>
      </w:r>
      <w:r w:rsidRPr="00DC13B2">
        <w:rPr>
          <w:u w:val="single"/>
        </w:rPr>
        <w:t>which</w:t>
      </w:r>
      <w:r w:rsidRPr="00DC13B2">
        <w:rPr>
          <w:sz w:val="16"/>
        </w:rPr>
        <w:t>, again, f</w:t>
      </w:r>
      <w:r w:rsidRPr="00DC13B2">
        <w:rPr>
          <w:u w:val="single"/>
        </w:rPr>
        <w:t>or Black people</w:t>
      </w:r>
      <w:r w:rsidRPr="00DC13B2">
        <w:rPr>
          <w:sz w:val="16"/>
        </w:rPr>
        <w:t xml:space="preserve"> in the United States, </w:t>
      </w:r>
      <w:r w:rsidRPr="00DC13B2">
        <w:rPr>
          <w:u w:val="single"/>
        </w:rPr>
        <w:t>is a life of social death</w:t>
      </w:r>
      <w:r w:rsidRPr="00DC13B2">
        <w:rPr>
          <w:sz w:val="16"/>
        </w:rPr>
        <w:t xml:space="preserve"> (see also Sexton 2011). </w:t>
      </w:r>
      <w:proofErr w:type="spellStart"/>
      <w:r w:rsidRPr="00DC13B2">
        <w:rPr>
          <w:sz w:val="16"/>
        </w:rPr>
        <w:t>Saidiya</w:t>
      </w:r>
      <w:proofErr w:type="spellEnd"/>
      <w:r w:rsidRPr="00DC13B2">
        <w:rPr>
          <w:sz w:val="16"/>
        </w:rPr>
        <w:t xml:space="preserve"> Hartman sums up this association in one of her many commentaries on the bodily extensions of racial slavery. She states, “</w:t>
      </w:r>
      <w:r w:rsidRPr="00961872">
        <w:rPr>
          <w:b/>
          <w:bCs/>
          <w:highlight w:val="cyan"/>
          <w:u w:val="single"/>
        </w:rPr>
        <w:t>the plantation is the belly of the world</w:t>
      </w:r>
      <w:r w:rsidRPr="00DC13B2">
        <w:rPr>
          <w:sz w:val="16"/>
        </w:rPr>
        <w:t xml:space="preserve">” (2016:166). Conversely, </w:t>
      </w:r>
      <w:r w:rsidRPr="00961872">
        <w:rPr>
          <w:highlight w:val="cyan"/>
          <w:u w:val="single"/>
        </w:rPr>
        <w:t>the Black woman’s womb is the corporeal extension of the middle passage, as it births Black children into a world in which they are to be treated as slave</w:t>
      </w:r>
      <w:r w:rsidRPr="00DC13B2">
        <w:rPr>
          <w:sz w:val="16"/>
        </w:rPr>
        <w:t xml:space="preserve"> (ibid.). Not only do body, place, and production come together as one, but </w:t>
      </w:r>
      <w:r w:rsidRPr="00DC13B2">
        <w:rPr>
          <w:u w:val="single"/>
        </w:rPr>
        <w:t>it is only through the body of the Black woman that this structure of power</w:t>
      </w:r>
      <w:r w:rsidRPr="00DC13B2">
        <w:rPr>
          <w:sz w:val="16"/>
        </w:rPr>
        <w:t xml:space="preserve"> (</w:t>
      </w:r>
      <w:proofErr w:type="gramStart"/>
      <w:r w:rsidRPr="00DC13B2">
        <w:rPr>
          <w:sz w:val="16"/>
        </w:rPr>
        <w:t>e.g.</w:t>
      </w:r>
      <w:proofErr w:type="gramEnd"/>
      <w:r w:rsidRPr="00DC13B2">
        <w:rPr>
          <w:sz w:val="16"/>
        </w:rPr>
        <w:t xml:space="preserve"> racial slavery) </w:t>
      </w:r>
      <w:r w:rsidRPr="00DC13B2">
        <w:rPr>
          <w:u w:val="single"/>
        </w:rPr>
        <w:t>is given new life</w:t>
      </w:r>
      <w:r w:rsidRPr="00DC13B2">
        <w:rPr>
          <w:sz w:val="16"/>
        </w:rPr>
        <w:t xml:space="preserve">: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 (Hartman 2016:168–169, emphasis added) The final segment draws inspiration from James Baldwin’s Fire Next Time, selected essays </w:t>
      </w:r>
      <w:r w:rsidRPr="00DC13B2">
        <w:rPr>
          <w:sz w:val="16"/>
        </w:rPr>
        <w:lastRenderedPageBreak/>
        <w:t>from the edited volumes Going to Meet the Man and The Price of the Ticket, and his descriptions of Black spatiality in the US North and South to fashion a human ethic of justice and reciprocity beyond the current public policy approaches to environmental injustice.</w:t>
      </w:r>
    </w:p>
    <w:p w14:paraId="447702EF" w14:textId="77777777" w:rsidR="00E45B40" w:rsidRPr="00DC13B2" w:rsidRDefault="00E45B40" w:rsidP="00E45B40"/>
    <w:p w14:paraId="061B12F8" w14:textId="77777777" w:rsidR="0084437D" w:rsidRPr="00B57C6D" w:rsidRDefault="0084437D" w:rsidP="0084437D">
      <w:pPr>
        <w:pStyle w:val="Heading4"/>
      </w:pPr>
      <w:r w:rsidRPr="00B57C6D">
        <w:t xml:space="preserve">Water disasters such as Flint clearly show that the government is unwilling to do the bare minimum when it comes to providing basic needs for Black people. </w:t>
      </w:r>
    </w:p>
    <w:p w14:paraId="57B36685" w14:textId="77777777" w:rsidR="0084437D" w:rsidRPr="00B57C6D" w:rsidRDefault="0084437D" w:rsidP="0084437D">
      <w:r w:rsidRPr="00B57C6D">
        <w:t xml:space="preserve">Marie G. </w:t>
      </w:r>
      <w:proofErr w:type="spellStart"/>
      <w:r w:rsidRPr="00B57C6D">
        <w:rPr>
          <w:rFonts w:eastAsiaTheme="majorEastAsia" w:cstheme="majorBidi"/>
          <w:b/>
          <w:bCs/>
          <w:sz w:val="26"/>
          <w:szCs w:val="26"/>
        </w:rPr>
        <w:t>Rudden</w:t>
      </w:r>
      <w:proofErr w:type="spellEnd"/>
      <w:r w:rsidRPr="00B57C6D">
        <w:t xml:space="preserve"> (20</w:t>
      </w:r>
      <w:r w:rsidRPr="00B57C6D">
        <w:rPr>
          <w:rStyle w:val="Style13ptBold"/>
        </w:rPr>
        <w:t>21</w:t>
      </w:r>
      <w:r w:rsidRPr="00B57C6D">
        <w:t xml:space="preserve">) </w:t>
      </w:r>
      <w:r w:rsidRPr="00B57C6D">
        <w:rPr>
          <w:i/>
          <w:iCs/>
        </w:rPr>
        <w:t>Systemic Racism and Othering within Government Agencies: A Psychoanalytic Interpretation of Environmental Injustice in the Flint</w:t>
      </w:r>
      <w:r w:rsidRPr="00B57C6D">
        <w:t xml:space="preserve">, </w:t>
      </w:r>
      <w:r w:rsidRPr="00B57C6D">
        <w:rPr>
          <w:i/>
          <w:iCs/>
        </w:rPr>
        <w:t>Michigan Water Crisis</w:t>
      </w:r>
      <w:r w:rsidRPr="00B57C6D">
        <w:t>, The Psychoanalytic Study of the Child, 74:1, 90-104, DOI: 10.1080/00797308.2020.1859292 (</w:t>
      </w:r>
      <w:r w:rsidRPr="00B57C6D">
        <w:rPr>
          <w:sz w:val="16"/>
          <w:szCs w:val="16"/>
        </w:rPr>
        <w:t xml:space="preserve">Marie </w:t>
      </w:r>
      <w:proofErr w:type="spellStart"/>
      <w:r w:rsidRPr="00B57C6D">
        <w:rPr>
          <w:sz w:val="16"/>
          <w:szCs w:val="16"/>
        </w:rPr>
        <w:t>Rudden</w:t>
      </w:r>
      <w:proofErr w:type="spellEnd"/>
      <w:r w:rsidRPr="00B57C6D">
        <w:rPr>
          <w:sz w:val="16"/>
          <w:szCs w:val="16"/>
        </w:rPr>
        <w:t xml:space="preserve"> </w:t>
      </w:r>
      <w:proofErr w:type="gramStart"/>
      <w:r w:rsidRPr="00B57C6D">
        <w:rPr>
          <w:sz w:val="16"/>
          <w:szCs w:val="16"/>
        </w:rPr>
        <w:t>M.D</w:t>
      </w:r>
      <w:proofErr w:type="gramEnd"/>
      <w:r w:rsidRPr="00B57C6D">
        <w:rPr>
          <w:sz w:val="16"/>
          <w:szCs w:val="16"/>
        </w:rPr>
        <w:t xml:space="preserve"> .is a training and supervising analyst at BPI, as well as an Assistant Clinical Professor at Weill Cornell School of Medicine. She is Chair of the Committee on Psychoanalysis in the Community for the American Psychoanalytic Association, and on the editorial board of the International Journal of Psychoanalysis. Dr. </w:t>
      </w:r>
      <w:proofErr w:type="spellStart"/>
      <w:r w:rsidRPr="00B57C6D">
        <w:rPr>
          <w:sz w:val="16"/>
          <w:szCs w:val="16"/>
        </w:rPr>
        <w:t>Rudden</w:t>
      </w:r>
      <w:proofErr w:type="spellEnd"/>
      <w:r w:rsidRPr="00B57C6D">
        <w:rPr>
          <w:sz w:val="16"/>
          <w:szCs w:val="16"/>
        </w:rPr>
        <w:t xml:space="preserve"> has published widely on depression and panic disorder, including the book she co-authored with Fredrik N Busch and Theodore Shapiro, Psychodynamic Treatment of Depression, published by American Psychiatric Publishing Inc. in 2004. She has also been researching a measure of psychological change, Reflective Functioning, in various psychotherapies for panic disorder, using the Brief RF interview that she developed with Mary Target and Barbara </w:t>
      </w:r>
      <w:proofErr w:type="spellStart"/>
      <w:r w:rsidRPr="00B57C6D">
        <w:rPr>
          <w:sz w:val="16"/>
          <w:szCs w:val="16"/>
        </w:rPr>
        <w:t>Milrod</w:t>
      </w:r>
      <w:proofErr w:type="spellEnd"/>
      <w:r w:rsidRPr="00B57C6D">
        <w:rPr>
          <w:sz w:val="16"/>
          <w:szCs w:val="16"/>
        </w:rPr>
        <w:t xml:space="preserve">, and the Symptom-Specific Reflective Functioning scale that she devised. She was part of the group that received the 2008 American Psychoanalytic Association’s Research Paper Prize </w:t>
      </w:r>
      <w:proofErr w:type="gramStart"/>
      <w:r w:rsidRPr="00B57C6D">
        <w:rPr>
          <w:sz w:val="16"/>
          <w:szCs w:val="16"/>
        </w:rPr>
        <w:t>for ”A</w:t>
      </w:r>
      <w:proofErr w:type="gramEnd"/>
      <w:r w:rsidRPr="00B57C6D">
        <w:rPr>
          <w:sz w:val="16"/>
          <w:szCs w:val="16"/>
        </w:rPr>
        <w:t xml:space="preserve"> randomized controlled trial of panic-focused psychodynamic psychotherapy for panic disorder”, and she received the 2009 Stuart Hauser Memorial Research Poster Prize for her work on Symptom Specific RF.)</w:t>
      </w:r>
    </w:p>
    <w:p w14:paraId="1870DF86" w14:textId="77777777" w:rsidR="0084437D" w:rsidRDefault="0084437D" w:rsidP="0084437D">
      <w:pPr>
        <w:rPr>
          <w:sz w:val="16"/>
        </w:rPr>
      </w:pPr>
      <w:r w:rsidRPr="00B57C6D">
        <w:rPr>
          <w:sz w:val="16"/>
        </w:rPr>
        <w:t>Moreover, intrinsic in the appointment of such a manager is the evaluation of a city as “a problem”, unable or unwilling to be fiscally responsible</w:t>
      </w:r>
      <w:r w:rsidRPr="00B57C6D">
        <w:rPr>
          <w:rStyle w:val="StyleUnderline"/>
        </w:rPr>
        <w:t>. Anna Clark’s research (Clark 2018, 127) led her to the conclusion that “</w:t>
      </w:r>
      <w:r w:rsidRPr="00961872">
        <w:rPr>
          <w:rStyle w:val="StyleUnderline"/>
          <w:highlight w:val="cyan"/>
        </w:rPr>
        <w:t>emergency management in Michigan. had unmistakable racial overtones</w:t>
      </w:r>
      <w:r w:rsidRPr="00961872">
        <w:rPr>
          <w:sz w:val="16"/>
          <w:highlight w:val="cyan"/>
        </w:rPr>
        <w:t>.</w:t>
      </w:r>
      <w:r w:rsidRPr="00B57C6D">
        <w:rPr>
          <w:sz w:val="16"/>
        </w:rPr>
        <w:t xml:space="preserve"> By 2017, 52% of Michigan’s black residents and 16% of Latinos had lived in cities governed by unelected authorities. Only 2% of white people had the same experience, although there were many other impoverished communities in Michigan that were majority “white”. </w:t>
      </w:r>
      <w:r w:rsidRPr="00961872">
        <w:rPr>
          <w:rStyle w:val="StyleUnderline"/>
          <w:highlight w:val="cyan"/>
        </w:rPr>
        <w:t xml:space="preserve">Underlying cultural fantasies about </w:t>
      </w:r>
      <w:proofErr w:type="gramStart"/>
      <w:r w:rsidRPr="00961872">
        <w:rPr>
          <w:rStyle w:val="StyleUnderline"/>
          <w:highlight w:val="cyan"/>
        </w:rPr>
        <w:t>African-American</w:t>
      </w:r>
      <w:proofErr w:type="gramEnd"/>
      <w:r w:rsidRPr="00961872">
        <w:rPr>
          <w:rStyle w:val="StyleUnderline"/>
          <w:highlight w:val="cyan"/>
        </w:rPr>
        <w:t xml:space="preserve"> citizen</w:t>
      </w:r>
      <w:r w:rsidRPr="00B57C6D">
        <w:rPr>
          <w:rStyle w:val="StyleUnderline"/>
        </w:rPr>
        <w:t xml:space="preserve">s11 </w:t>
      </w:r>
      <w:r w:rsidRPr="00961872">
        <w:rPr>
          <w:rStyle w:val="StyleUnderline"/>
          <w:highlight w:val="cyan"/>
        </w:rPr>
        <w:t>clearly contribute to this disparity in treatment</w:t>
      </w:r>
      <w:r w:rsidRPr="00B57C6D">
        <w:rPr>
          <w:rStyle w:val="StyleUnderline"/>
        </w:rPr>
        <w:t>, as they were in fact voiced by various administrators who made decisions about Flint: that they cannot be trusted to manage their homes or cities responsibly or to report their difficulties in a realistic manner without exaggeration, that they are invested in feeling victimized and angry rather than in taking painful, if difficult, actions on their own behalf</w:t>
      </w:r>
      <w:r w:rsidRPr="00961872">
        <w:rPr>
          <w:rStyle w:val="StyleUnderline"/>
          <w:highlight w:val="cyan"/>
        </w:rPr>
        <w:t>. Such fantasies both result from, and are used to justify</w:t>
      </w:r>
      <w:r w:rsidRPr="00B57C6D">
        <w:rPr>
          <w:rStyle w:val="StyleUnderline"/>
        </w:rPr>
        <w:t xml:space="preserve">, internalized conscious or unconscious </w:t>
      </w:r>
      <w:r w:rsidRPr="00961872">
        <w:rPr>
          <w:rStyle w:val="StyleUnderline"/>
          <w:highlight w:val="cyan"/>
        </w:rPr>
        <w:t>racism</w:t>
      </w:r>
      <w:r w:rsidRPr="00B57C6D">
        <w:rPr>
          <w:rStyle w:val="StyleUnderline"/>
        </w:rPr>
        <w:t>.</w:t>
      </w:r>
      <w:r w:rsidRPr="00B57C6D">
        <w:rPr>
          <w:sz w:val="16"/>
        </w:rPr>
        <w:t xml:space="preserve"> For their part, the MDEQ officials saw their role as offering expert advice to those making decisions for Flint about the potential environmental hazards of using Flint River water. Prior to the final decision, MDEQ administrator Dan </w:t>
      </w:r>
      <w:proofErr w:type="spellStart"/>
      <w:r w:rsidRPr="00B57C6D">
        <w:rPr>
          <w:sz w:val="16"/>
        </w:rPr>
        <w:t>Wyant</w:t>
      </w:r>
      <w:proofErr w:type="spellEnd"/>
      <w:r w:rsidRPr="00B57C6D">
        <w:rPr>
          <w:sz w:val="16"/>
        </w:rPr>
        <w:t xml:space="preserve"> presented a list of potential hazards of a shift to Flint River water to the State Treasurer, who however deferred to Flint’s Emergency Manager: </w:t>
      </w:r>
      <w:r w:rsidRPr="00961872">
        <w:rPr>
          <w:rStyle w:val="StyleUnderline"/>
          <w:highlight w:val="cyan"/>
        </w:rPr>
        <w:t>cost-saving would have priority over these safety concerns</w:t>
      </w:r>
      <w:r w:rsidRPr="00B57C6D">
        <w:rPr>
          <w:rStyle w:val="StyleUnderline"/>
        </w:rPr>
        <w:t xml:space="preserve">. In other words, </w:t>
      </w:r>
      <w:r w:rsidRPr="00961872">
        <w:rPr>
          <w:rStyle w:val="StyleUnderline"/>
          <w:highlight w:val="cyan"/>
        </w:rPr>
        <w:t xml:space="preserve">certain lives </w:t>
      </w:r>
      <w:proofErr w:type="gramStart"/>
      <w:r w:rsidRPr="00961872">
        <w:rPr>
          <w:rStyle w:val="StyleUnderline"/>
          <w:highlight w:val="cyan"/>
        </w:rPr>
        <w:t>were considered to be</w:t>
      </w:r>
      <w:proofErr w:type="gramEnd"/>
      <w:r w:rsidRPr="00961872">
        <w:rPr>
          <w:rStyle w:val="StyleUnderline"/>
          <w:highlight w:val="cyan"/>
        </w:rPr>
        <w:t xml:space="preserve"> expendable</w:t>
      </w:r>
      <w:r w:rsidRPr="00B57C6D">
        <w:rPr>
          <w:rStyle w:val="StyleUnderline"/>
        </w:rPr>
        <w:t>.</w:t>
      </w:r>
      <w:r w:rsidRPr="00B57C6D">
        <w:rPr>
          <w:sz w:val="16"/>
        </w:rPr>
        <w:t xml:space="preserve"> This evaluation is an intrinsic feature of Othering. This phenomenon, determined both consciously and unconsciously within a cultural group, is “essentially a dehumanizing process through which </w:t>
      </w:r>
      <w:proofErr w:type="spellStart"/>
      <w:proofErr w:type="gramStart"/>
      <w:r w:rsidRPr="00B57C6D">
        <w:rPr>
          <w:sz w:val="16"/>
        </w:rPr>
        <w:t>an other</w:t>
      </w:r>
      <w:proofErr w:type="spellEnd"/>
      <w:proofErr w:type="gramEnd"/>
      <w:r w:rsidRPr="00B57C6D">
        <w:rPr>
          <w:sz w:val="16"/>
        </w:rPr>
        <w:t xml:space="preserve"> is transformed into The Other, from one of us into one of them. </w:t>
      </w:r>
      <w:r w:rsidRPr="00B57C6D">
        <w:rPr>
          <w:rStyle w:val="StyleUnderline"/>
        </w:rPr>
        <w:t xml:space="preserve">The racialized and dehumanized Other is then “positioned outside the moral universe, with all its attendant requirements and obligations to fellow human beings . . . This act of othering, or estranging, in part consists of the activity of repressing, </w:t>
      </w:r>
      <w:proofErr w:type="gramStart"/>
      <w:r w:rsidRPr="00B57C6D">
        <w:rPr>
          <w:rStyle w:val="StyleUnderline"/>
        </w:rPr>
        <w:t>subjugating</w:t>
      </w:r>
      <w:proofErr w:type="gramEnd"/>
      <w:r w:rsidRPr="00B57C6D">
        <w:rPr>
          <w:rStyle w:val="StyleUnderline"/>
        </w:rPr>
        <w:t xml:space="preserve"> and annihilating the similarities between the self and others and the ways in which the other is known and understood”12</w:t>
      </w:r>
      <w:r w:rsidRPr="00B57C6D">
        <w:rPr>
          <w:sz w:val="16"/>
        </w:rPr>
        <w:t xml:space="preserve"> (</w:t>
      </w:r>
      <w:proofErr w:type="spellStart"/>
      <w:r w:rsidRPr="00B57C6D">
        <w:rPr>
          <w:sz w:val="16"/>
        </w:rPr>
        <w:t>Dalal</w:t>
      </w:r>
      <w:proofErr w:type="spellEnd"/>
      <w:r w:rsidRPr="00B57C6D">
        <w:rPr>
          <w:sz w:val="16"/>
        </w:rPr>
        <w:t xml:space="preserve"> 2006, 158). </w:t>
      </w:r>
      <w:proofErr w:type="spellStart"/>
      <w:r w:rsidRPr="00B57C6D">
        <w:rPr>
          <w:sz w:val="16"/>
        </w:rPr>
        <w:t>Dalal</w:t>
      </w:r>
      <w:proofErr w:type="spellEnd"/>
      <w:r w:rsidRPr="00B57C6D">
        <w:rPr>
          <w:sz w:val="16"/>
        </w:rPr>
        <w:t xml:space="preserve"> further stresses that, in the process of Othering, divisions are made into “haves” and “must not haves”. This is clearly illustrated by the Othering of the Jews in Nazi Germany, in which Jewish neighbors were first dehumanized by having to wear stars to force others to see them as separate, as different, followed by their gradual deprivation of everything they had: schooling, businesses, homes and eventually their lives. THE PSYCHOANALYTIC STUDY OF THE CHILD </w:t>
      </w:r>
      <w:r w:rsidRPr="00B57C6D">
        <w:rPr>
          <w:rStyle w:val="StyleUnderline"/>
        </w:rPr>
        <w:t xml:space="preserve">93 </w:t>
      </w:r>
      <w:r w:rsidRPr="00961872">
        <w:rPr>
          <w:rStyle w:val="StyleUnderline"/>
          <w:highlight w:val="cyan"/>
        </w:rPr>
        <w:t>In the case of Flint</w:t>
      </w:r>
      <w:r w:rsidRPr="00B57C6D">
        <w:rPr>
          <w:rStyle w:val="StyleUnderline"/>
        </w:rPr>
        <w:t>, once the use of the local river for its water supply was adopted</w:t>
      </w:r>
      <w:r w:rsidRPr="00961872">
        <w:rPr>
          <w:rStyle w:val="StyleUnderline"/>
          <w:highlight w:val="cyan"/>
        </w:rPr>
        <w:t>, the state</w:t>
      </w:r>
      <w:r w:rsidRPr="00B57C6D">
        <w:rPr>
          <w:rStyle w:val="StyleUnderline"/>
        </w:rPr>
        <w:t xml:space="preserve"> </w:t>
      </w:r>
      <w:r w:rsidRPr="00961872">
        <w:rPr>
          <w:rStyle w:val="StyleUnderline"/>
          <w:highlight w:val="cyan"/>
        </w:rPr>
        <w:t>E</w:t>
      </w:r>
      <w:r w:rsidRPr="00B57C6D">
        <w:rPr>
          <w:rStyle w:val="StyleUnderline"/>
        </w:rPr>
        <w:t xml:space="preserve">nvironmental </w:t>
      </w:r>
      <w:r w:rsidRPr="00961872">
        <w:rPr>
          <w:rStyle w:val="StyleUnderline"/>
          <w:highlight w:val="cyan"/>
        </w:rPr>
        <w:t>P</w:t>
      </w:r>
      <w:r w:rsidRPr="00B57C6D">
        <w:rPr>
          <w:rStyle w:val="StyleUnderline"/>
        </w:rPr>
        <w:t xml:space="preserve">rotection </w:t>
      </w:r>
      <w:r w:rsidRPr="00961872">
        <w:rPr>
          <w:rStyle w:val="StyleUnderline"/>
          <w:highlight w:val="cyan"/>
        </w:rPr>
        <w:t>A</w:t>
      </w:r>
      <w:r w:rsidRPr="00B57C6D">
        <w:rPr>
          <w:rStyle w:val="StyleUnderline"/>
        </w:rPr>
        <w:t xml:space="preserve">gency </w:t>
      </w:r>
      <w:r w:rsidRPr="00961872">
        <w:rPr>
          <w:rStyle w:val="StyleUnderline"/>
          <w:highlight w:val="cyan"/>
        </w:rPr>
        <w:t>did not monitor the residents’ water for the safety hazards</w:t>
      </w:r>
      <w:r w:rsidRPr="00B57C6D">
        <w:rPr>
          <w:rStyle w:val="StyleUnderline"/>
        </w:rPr>
        <w:t xml:space="preserve"> </w:t>
      </w:r>
      <w:r w:rsidRPr="00961872">
        <w:rPr>
          <w:rStyle w:val="StyleUnderline"/>
          <w:highlight w:val="cyan"/>
        </w:rPr>
        <w:t>outlined in their initial report.</w:t>
      </w:r>
      <w:r w:rsidRPr="00B57C6D">
        <w:rPr>
          <w:sz w:val="16"/>
        </w:rPr>
        <w:t xml:space="preserve"> This significant error will be discussed further below. Spring and Summer, 2014 </w:t>
      </w:r>
      <w:r w:rsidRPr="00B57C6D">
        <w:rPr>
          <w:rStyle w:val="StyleUnderline"/>
        </w:rPr>
        <w:t xml:space="preserve">Within weeks, residents began to complain widely about malodorous, discolored water, about nausea </w:t>
      </w:r>
      <w:r w:rsidRPr="00B57C6D">
        <w:rPr>
          <w:rStyle w:val="StyleUnderline"/>
        </w:rPr>
        <w:lastRenderedPageBreak/>
        <w:t xml:space="preserve">after drinking it, about hair loss and about rashes after bathing. </w:t>
      </w:r>
      <w:r w:rsidRPr="00961872">
        <w:rPr>
          <w:rStyle w:val="StyleUnderline"/>
          <w:highlight w:val="cyan"/>
        </w:rPr>
        <w:t>These concerns were essentially ignored</w:t>
      </w:r>
      <w:r w:rsidRPr="00B57C6D">
        <w:rPr>
          <w:rStyle w:val="StyleUnderline"/>
        </w:rPr>
        <w:t xml:space="preserve"> by the Emergency Manager or explained away by the MDEQ, which abandoned its job of independently investigating environmental hazards in favor of a position that minimized any hazards as they unfolded</w:t>
      </w:r>
      <w:r w:rsidRPr="00B57C6D">
        <w:rPr>
          <w:sz w:val="16"/>
        </w:rPr>
        <w:t xml:space="preserve">. When E Coli contaminations were found in the Flint water, for example, MDEQ’s Mike </w:t>
      </w:r>
      <w:proofErr w:type="spellStart"/>
      <w:r w:rsidRPr="00B57C6D">
        <w:rPr>
          <w:sz w:val="16"/>
        </w:rPr>
        <w:t>Prysby</w:t>
      </w:r>
      <w:proofErr w:type="spellEnd"/>
      <w:r w:rsidRPr="00B57C6D">
        <w:rPr>
          <w:sz w:val="16"/>
        </w:rPr>
        <w:t xml:space="preserve"> claimed that </w:t>
      </w:r>
      <w:r w:rsidRPr="00B57C6D">
        <w:rPr>
          <w:rStyle w:val="StyleUnderline"/>
        </w:rPr>
        <w:t>“We don’t know yet what caused this</w:t>
      </w:r>
      <w:proofErr w:type="gramStart"/>
      <w:r w:rsidRPr="00B57C6D">
        <w:rPr>
          <w:rStyle w:val="StyleUnderline"/>
        </w:rPr>
        <w:t>. . . .</w:t>
      </w:r>
      <w:proofErr w:type="gramEnd"/>
      <w:r w:rsidRPr="00B57C6D">
        <w:rPr>
          <w:rStyle w:val="StyleUnderline"/>
        </w:rPr>
        <w:t xml:space="preserve"> We have no smoking pistol.” (Clark 2018, 41) – </w:t>
      </w:r>
      <w:proofErr w:type="gramStart"/>
      <w:r w:rsidRPr="00961872">
        <w:rPr>
          <w:rStyle w:val="StyleUnderline"/>
          <w:highlight w:val="cyan"/>
        </w:rPr>
        <w:t>despite the fact that</w:t>
      </w:r>
      <w:proofErr w:type="gramEnd"/>
      <w:r w:rsidRPr="00961872">
        <w:rPr>
          <w:rStyle w:val="StyleUnderline"/>
          <w:highlight w:val="cyan"/>
        </w:rPr>
        <w:t xml:space="preserve"> MDEQ had originally itself predicted such a possible hazard</w:t>
      </w:r>
      <w:r w:rsidRPr="00B57C6D">
        <w:rPr>
          <w:rStyle w:val="StyleUnderline"/>
        </w:rPr>
        <w:t xml:space="preserve">! In terms of the water discoloration, what is striking was that the MDEQ officials overlooked the obvious source: that is, corrosion in </w:t>
      </w:r>
      <w:proofErr w:type="gramStart"/>
      <w:r w:rsidRPr="00B57C6D">
        <w:rPr>
          <w:rStyle w:val="StyleUnderline"/>
        </w:rPr>
        <w:t>80 year- old</w:t>
      </w:r>
      <w:proofErr w:type="gramEnd"/>
      <w:r w:rsidRPr="00B57C6D">
        <w:rPr>
          <w:rStyle w:val="StyleUnderline"/>
        </w:rPr>
        <w:t xml:space="preserve"> pipes </w:t>
      </w:r>
      <w:r w:rsidRPr="00B57C6D">
        <w:rPr>
          <w:sz w:val="16"/>
        </w:rPr>
        <w:t xml:space="preserve">that had been built for a massive outflow of water to the GMC plants but that were now used by a much reduced resident population. The underuse of such older pipes is an invitation to stagnation and corrosion. Instead, officials hypothesized that the water discoloration was due to </w:t>
      </w:r>
      <w:proofErr w:type="gramStart"/>
      <w:r w:rsidRPr="00B57C6D">
        <w:rPr>
          <w:sz w:val="16"/>
        </w:rPr>
        <w:t>“ a</w:t>
      </w:r>
      <w:proofErr w:type="gramEnd"/>
      <w:r w:rsidRPr="00B57C6D">
        <w:rPr>
          <w:sz w:val="16"/>
        </w:rPr>
        <w:t xml:space="preserve"> change in the source water, water main breaks, and routine maintenance “(Clark 2018, 40), asserting that this could be helped by simply flushing the system in order to open its hydrants and by repairing one broken water main. In addition to the diminishment of complaints by citizens of color, the issue of corrosion within the pipes may have been avoided by MDEQ analysts because of their own unlawful practices. While Federal EPA law mandates instituting corrosion control measures for cities using such older water pipes, the MDEQ had illegally decided to test Flint water only twice over the first year before initiating the immediately required corrosion control. </w:t>
      </w:r>
      <w:r w:rsidRPr="00B57C6D">
        <w:rPr>
          <w:rStyle w:val="StyleUnderline"/>
        </w:rPr>
        <w:t xml:space="preserve">Again, what was planned for Flint residents was inferior and unlawful: </w:t>
      </w:r>
      <w:r w:rsidRPr="00961872">
        <w:rPr>
          <w:rStyle w:val="StyleUnderline"/>
          <w:highlight w:val="cyan"/>
        </w:rPr>
        <w:t>their health and safety simply did not matter enough to those who were</w:t>
      </w:r>
      <w:r w:rsidRPr="00B57C6D">
        <w:rPr>
          <w:rStyle w:val="StyleUnderline"/>
        </w:rPr>
        <w:t xml:space="preserve"> federally mandated to </w:t>
      </w:r>
      <w:proofErr w:type="gramStart"/>
      <w:r w:rsidRPr="00B57C6D">
        <w:rPr>
          <w:rStyle w:val="StyleUnderline"/>
        </w:rPr>
        <w:t xml:space="preserve">be </w:t>
      </w:r>
      <w:r w:rsidRPr="00961872">
        <w:rPr>
          <w:rStyle w:val="StyleUnderline"/>
          <w:highlight w:val="cyan"/>
        </w:rPr>
        <w:t>in charge</w:t>
      </w:r>
      <w:r w:rsidRPr="00B57C6D">
        <w:rPr>
          <w:rStyle w:val="StyleUnderline"/>
        </w:rPr>
        <w:t xml:space="preserve"> of</w:t>
      </w:r>
      <w:proofErr w:type="gramEnd"/>
      <w:r w:rsidRPr="00B57C6D">
        <w:rPr>
          <w:rStyle w:val="StyleUnderline"/>
        </w:rPr>
        <w:t xml:space="preserve"> it.</w:t>
      </w:r>
      <w:r w:rsidRPr="00B57C6D">
        <w:rPr>
          <w:sz w:val="16"/>
        </w:rPr>
        <w:t xml:space="preserve"> Analysis For a state agency charged with analyzing dangers to public safety, this superficial and frankly neglectful approach implies that something is radically interfering with their normal, legally dictated processes. Psychoanalysts who study the subjective experience of individuals within groups have discovered a </w:t>
      </w:r>
      <w:r w:rsidRPr="00961872">
        <w:rPr>
          <w:rStyle w:val="StyleUnderline"/>
          <w:highlight w:val="cyan"/>
        </w:rPr>
        <w:t>tendency toward</w:t>
      </w:r>
      <w:r w:rsidRPr="00B57C6D">
        <w:rPr>
          <w:rStyle w:val="StyleUnderline"/>
        </w:rPr>
        <w:t xml:space="preserve"> certain predictable forces unleashed within the </w:t>
      </w:r>
      <w:r w:rsidRPr="00961872">
        <w:rPr>
          <w:rStyle w:val="StyleUnderline"/>
          <w:highlight w:val="cyan"/>
        </w:rPr>
        <w:t>‘group mind</w:t>
      </w:r>
      <w:r w:rsidRPr="00B57C6D">
        <w:rPr>
          <w:sz w:val="16"/>
        </w:rPr>
        <w:t>.” These forces have a life and a process of their own that transcends the psychology of the individual group membership. Sigmund Freud, in Civilization and Its Discontents (1930) said, for instance, that “It is always possible to bring together a considerable number of people in love so long as there are other people left over to receive the manifestations of their aggressiveness.”</w:t>
      </w:r>
      <w:r w:rsidRPr="00B57C6D">
        <w:rPr>
          <w:rStyle w:val="StyleUnderline"/>
        </w:rPr>
        <w:t xml:space="preserve">13 In other words, </w:t>
      </w:r>
      <w:r w:rsidRPr="00961872">
        <w:rPr>
          <w:rStyle w:val="StyleUnderline"/>
          <w:highlight w:val="cyan"/>
        </w:rPr>
        <w:t>groups try at all costs to preserve themselves:</w:t>
      </w:r>
      <w:r w:rsidRPr="00B57C6D">
        <w:rPr>
          <w:rStyle w:val="StyleUnderline"/>
        </w:rPr>
        <w:t xml:space="preserve"> one way to do this is </w:t>
      </w:r>
      <w:r w:rsidRPr="00961872">
        <w:rPr>
          <w:rStyle w:val="StyleUnderline"/>
          <w:highlight w:val="cyan"/>
        </w:rPr>
        <w:t>to project all their own de-stabilizing internal aggression outside onto an Other group</w:t>
      </w:r>
      <w:r w:rsidRPr="00B57C6D">
        <w:rPr>
          <w:rStyle w:val="StyleUnderline"/>
        </w:rPr>
        <w:t xml:space="preserve">. </w:t>
      </w:r>
      <w:proofErr w:type="spellStart"/>
      <w:r w:rsidRPr="00B57C6D">
        <w:rPr>
          <w:rStyle w:val="StyleUnderline"/>
        </w:rPr>
        <w:t>Bion</w:t>
      </w:r>
      <w:proofErr w:type="spellEnd"/>
      <w:r w:rsidRPr="00B57C6D">
        <w:rPr>
          <w:rStyle w:val="StyleUnderline"/>
        </w:rPr>
        <w:t xml:space="preserve"> (1961) further observed that groups that are not attending to their central, mandated tasks, as seen in the MDEQ here, are failing to do so as </w:t>
      </w:r>
      <w:r w:rsidRPr="00961872">
        <w:rPr>
          <w:rStyle w:val="StyleUnderline"/>
          <w:highlight w:val="cyan"/>
        </w:rPr>
        <w:t>the result</w:t>
      </w:r>
      <w:r w:rsidRPr="00B57C6D">
        <w:rPr>
          <w:rStyle w:val="StyleUnderline"/>
        </w:rPr>
        <w:t xml:space="preserve"> of a shared fantasy that has gained considerable currency within its members.</w:t>
      </w:r>
      <w:r w:rsidRPr="00B57C6D">
        <w:rPr>
          <w:sz w:val="16"/>
        </w:rPr>
        <w:t xml:space="preserve"> Such fantasies are experienced, usually unconsciously, as </w:t>
      </w:r>
      <w:proofErr w:type="gramStart"/>
      <w:r w:rsidRPr="00B57C6D">
        <w:rPr>
          <w:sz w:val="16"/>
        </w:rPr>
        <w:t>necessary</w:t>
      </w:r>
      <w:proofErr w:type="gramEnd"/>
      <w:r w:rsidRPr="00B57C6D">
        <w:rPr>
          <w:sz w:val="16"/>
        </w:rPr>
        <w:t xml:space="preserve"> and protective to preserve the group’s identity. </w:t>
      </w:r>
      <w:r w:rsidRPr="00B57C6D">
        <w:rPr>
          <w:rStyle w:val="StyleUnderline"/>
        </w:rPr>
        <w:t>In this case, the shared fantasy is a r</w:t>
      </w:r>
      <w:r w:rsidRPr="00961872">
        <w:rPr>
          <w:rStyle w:val="StyleUnderline"/>
          <w:highlight w:val="cyan"/>
        </w:rPr>
        <w:t>acist</w:t>
      </w:r>
      <w:r w:rsidRPr="00B57C6D">
        <w:rPr>
          <w:rStyle w:val="StyleUnderline"/>
        </w:rPr>
        <w:t xml:space="preserve"> one: the </w:t>
      </w:r>
      <w:r w:rsidRPr="00961872">
        <w:rPr>
          <w:rStyle w:val="StyleUnderline"/>
          <w:highlight w:val="cyan"/>
        </w:rPr>
        <w:t>water is not really contaminated</w:t>
      </w:r>
      <w:r w:rsidRPr="00B57C6D">
        <w:rPr>
          <w:rStyle w:val="StyleUnderline"/>
        </w:rPr>
        <w:t xml:space="preserve"> 94 M. G. </w:t>
      </w:r>
      <w:r w:rsidRPr="00956C45">
        <w:rPr>
          <w:rStyle w:val="StyleUnderline"/>
        </w:rPr>
        <w:t>RUDDEN</w:t>
      </w:r>
      <w:r w:rsidRPr="00961872">
        <w:rPr>
          <w:rStyle w:val="StyleUnderline"/>
          <w:highlight w:val="cyan"/>
        </w:rPr>
        <w:t xml:space="preserve"> in a way that is actually doing harm to</w:t>
      </w:r>
      <w:r w:rsidRPr="00B57C6D">
        <w:rPr>
          <w:rStyle w:val="StyleUnderline"/>
        </w:rPr>
        <w:t xml:space="preserve"> the group of poor and </w:t>
      </w:r>
      <w:proofErr w:type="gramStart"/>
      <w:r w:rsidRPr="00961872">
        <w:rPr>
          <w:rStyle w:val="StyleUnderline"/>
          <w:highlight w:val="cyan"/>
        </w:rPr>
        <w:t>African-American</w:t>
      </w:r>
      <w:proofErr w:type="gramEnd"/>
      <w:r w:rsidRPr="00961872">
        <w:rPr>
          <w:rStyle w:val="StyleUnderline"/>
          <w:highlight w:val="cyan"/>
        </w:rPr>
        <w:t xml:space="preserve"> citizens: it is they who are doing harm to us</w:t>
      </w:r>
      <w:r w:rsidRPr="00B57C6D">
        <w:rPr>
          <w:rStyle w:val="StyleUnderline"/>
        </w:rPr>
        <w:t xml:space="preserve"> by demanding unnecessary and potentially costly action. </w:t>
      </w:r>
      <w:r w:rsidRPr="00961872">
        <w:rPr>
          <w:rStyle w:val="StyleUnderline"/>
          <w:highlight w:val="cyan"/>
        </w:rPr>
        <w:t>Groups overtaken by such fantasies will fight the “Other”</w:t>
      </w:r>
      <w:r w:rsidRPr="00B57C6D">
        <w:rPr>
          <w:rStyle w:val="StyleUnderline"/>
        </w:rPr>
        <w:t xml:space="preserve"> through ridicule, through denigration of their articulated experience, or even through an enjoyment of their distress. Further, when the group gripped by Othering fantasies holds power within a given hierarchy, it will ignore the outsiders’ suffering, degrade their </w:t>
      </w:r>
      <w:proofErr w:type="gramStart"/>
      <w:r w:rsidRPr="00B57C6D">
        <w:rPr>
          <w:rStyle w:val="StyleUnderline"/>
        </w:rPr>
        <w:t>voices</w:t>
      </w:r>
      <w:proofErr w:type="gramEnd"/>
      <w:r w:rsidRPr="00B57C6D">
        <w:rPr>
          <w:rStyle w:val="StyleUnderline"/>
        </w:rPr>
        <w:t xml:space="preserve"> and eventually do them harm</w:t>
      </w:r>
      <w:r w:rsidRPr="00B57C6D">
        <w:rPr>
          <w:sz w:val="16"/>
        </w:rPr>
        <w:t xml:space="preserve">. When a group is, in its essence, gripped by such culturally endorsed Othering fantasies, Hopper (2003, 71–2) describes a process of inner massification that can take over its thinking. This process is characterized by a group distortion of reality testing, the adoption of slogans that annihilate individual thought (the repeated cries of “Lock Her Up” at Trump rallies), and the buttressing of their hatred with evasive, stereotyped jargon (“The whole Covid thing is a Democrat (sic) hoax”). </w:t>
      </w:r>
      <w:r w:rsidRPr="00B57C6D">
        <w:rPr>
          <w:rStyle w:val="StyleUnderline"/>
        </w:rPr>
        <w:t>Analyzing the stance taken at this point in the process, the (Governor’s) Flint Water Advisory Task Force found that the MDEQ, and most specifically its Office of Drinking Water and Municipal Assistance (ODWMA), suffered “from cultural shortcomings” that prevent(ed) it from adequately serving and protecting the public health of Michigan residents</w:t>
      </w:r>
      <w:r w:rsidRPr="00B57C6D">
        <w:rPr>
          <w:sz w:val="16"/>
        </w:rPr>
        <w:t xml:space="preserve">” (March 2016, Final Report). They specifically identified a culture “driven by . . . (a) minimalist technical compliance culture . . . rather (than) by one that is founded on what needs to be done to assure drinking water safety” (Flint Water Advisory Task Force, letter to Governor Snyder, </w:t>
      </w:r>
      <w:proofErr w:type="gramStart"/>
      <w:r w:rsidRPr="00B57C6D">
        <w:rPr>
          <w:sz w:val="16"/>
        </w:rPr>
        <w:t>December,</w:t>
      </w:r>
      <w:proofErr w:type="gramEnd"/>
      <w:r w:rsidRPr="00B57C6D">
        <w:rPr>
          <w:sz w:val="16"/>
        </w:rPr>
        <w:t xml:space="preserve"> 2015). Group psychoanalysts would search here for the history and underlying fantasies that contributed to such a culture, a culture at considerable odds with the Federal EPA’s overriding mandate to analyze and address environmental hazards affecting all U.S. citizens. At this time, the agency was embedded in a Republican state government that viewed federal regulations with suspicion as intrusive and costly. Instead of thoughtfully seeking a middle ground between such opposing values, the MDEQ became entrenched </w:t>
      </w:r>
      <w:r w:rsidRPr="00B57C6D">
        <w:rPr>
          <w:sz w:val="16"/>
        </w:rPr>
        <w:lastRenderedPageBreak/>
        <w:t xml:space="preserve">in a defiant cost-saving mission at the expense of those whom they were mandated to protect. </w:t>
      </w:r>
      <w:r w:rsidRPr="00961872">
        <w:rPr>
          <w:rStyle w:val="StyleUnderline"/>
          <w:highlight w:val="cyan"/>
        </w:rPr>
        <w:t>Their approach expressed underlying racist fantasies about Flint residents, who were seen as intrinsically unworthy of “having” their attention,</w:t>
      </w:r>
      <w:r w:rsidRPr="00B57C6D">
        <w:rPr>
          <w:rStyle w:val="StyleUnderline"/>
        </w:rPr>
        <w:t xml:space="preserve"> of “having” (as in </w:t>
      </w:r>
      <w:proofErr w:type="spellStart"/>
      <w:r w:rsidRPr="00B57C6D">
        <w:rPr>
          <w:rStyle w:val="StyleUnderline"/>
        </w:rPr>
        <w:t>Dalal</w:t>
      </w:r>
      <w:proofErr w:type="spellEnd"/>
      <w:r w:rsidRPr="00B57C6D">
        <w:rPr>
          <w:rStyle w:val="StyleUnderline"/>
        </w:rPr>
        <w:t xml:space="preserve"> 2006) fixes to the water system that might cost money. The Flint Water Advisory Task Force forcefully concluded that: “The </w:t>
      </w:r>
      <w:r w:rsidRPr="00961872">
        <w:rPr>
          <w:rStyle w:val="StyleUnderline"/>
          <w:highlight w:val="cyan"/>
        </w:rPr>
        <w:t xml:space="preserve">facts of the Flint water crisis </w:t>
      </w:r>
      <w:proofErr w:type="gramStart"/>
      <w:r w:rsidRPr="00961872">
        <w:rPr>
          <w:rStyle w:val="StyleUnderline"/>
          <w:highlight w:val="cyan"/>
        </w:rPr>
        <w:t>lead</w:t>
      </w:r>
      <w:proofErr w:type="gramEnd"/>
      <w:r w:rsidRPr="00961872">
        <w:rPr>
          <w:rStyle w:val="StyleUnderline"/>
          <w:highlight w:val="cyan"/>
        </w:rPr>
        <w:t xml:space="preserve"> us to the inescapable conclusion that this is a case of environmental injustice. Flint residents</w:t>
      </w:r>
      <w:r w:rsidRPr="00B57C6D">
        <w:rPr>
          <w:rStyle w:val="StyleUnderline"/>
        </w:rPr>
        <w:t xml:space="preserve">, who are </w:t>
      </w:r>
      <w:r w:rsidRPr="00961872">
        <w:rPr>
          <w:rStyle w:val="StyleUnderline"/>
          <w:highlight w:val="cyan"/>
        </w:rPr>
        <w:t>majority Black</w:t>
      </w:r>
      <w:r w:rsidRPr="00B57C6D">
        <w:rPr>
          <w:rStyle w:val="StyleUnderline"/>
        </w:rPr>
        <w:t xml:space="preserve"> or African American and among the most impoverished of any metropolitan area in the United States, </w:t>
      </w:r>
      <w:r w:rsidRPr="00961872">
        <w:rPr>
          <w:rStyle w:val="StyleUnderline"/>
          <w:highlight w:val="cyan"/>
        </w:rPr>
        <w:t>did not enjoy</w:t>
      </w:r>
      <w:r w:rsidRPr="00B57C6D">
        <w:rPr>
          <w:rStyle w:val="StyleUnderline"/>
        </w:rPr>
        <w:t xml:space="preserve"> the same degree of </w:t>
      </w:r>
      <w:r w:rsidRPr="00961872">
        <w:rPr>
          <w:rStyle w:val="StyleUnderline"/>
          <w:highlight w:val="cyan"/>
        </w:rPr>
        <w:t>protection from environmental and health hazards</w:t>
      </w:r>
      <w:r w:rsidRPr="00B57C6D">
        <w:rPr>
          <w:rStyle w:val="StyleUnderline"/>
        </w:rPr>
        <w:t xml:space="preserve"> as that provided to other communities. Moreover, by virtue of their being subject to emergency management, Flint residents were not provided equal access to, and meaningful involvement in, the government decision-making process.</w:t>
      </w:r>
      <w:r w:rsidRPr="00B57C6D">
        <w:rPr>
          <w:sz w:val="16"/>
        </w:rPr>
        <w:t xml:space="preserve"> </w:t>
      </w:r>
      <w:proofErr w:type="gramStart"/>
      <w:r w:rsidRPr="00B57C6D">
        <w:rPr>
          <w:sz w:val="16"/>
        </w:rPr>
        <w:t>“ (</w:t>
      </w:r>
      <w:proofErr w:type="gramEnd"/>
      <w:r w:rsidRPr="00B57C6D">
        <w:rPr>
          <w:sz w:val="16"/>
        </w:rPr>
        <w:t>Flint Water Advisory Task Force, Final Report, 54).</w:t>
      </w:r>
    </w:p>
    <w:p w14:paraId="5D9DB44F" w14:textId="77777777" w:rsidR="0084437D" w:rsidRPr="0084437D" w:rsidRDefault="0084437D" w:rsidP="0084437D"/>
    <w:p w14:paraId="2E485559" w14:textId="408F71E1" w:rsidR="00021873" w:rsidRDefault="00021873" w:rsidP="00021873">
      <w:pPr>
        <w:pStyle w:val="Heading3"/>
      </w:pPr>
      <w:r>
        <w:lastRenderedPageBreak/>
        <w:t>2AC -- Impact -- Anthropocene</w:t>
      </w:r>
    </w:p>
    <w:p w14:paraId="7FA5FA43" w14:textId="77777777" w:rsidR="00021873" w:rsidRPr="00B57C6D" w:rsidRDefault="00021873" w:rsidP="00021873">
      <w:pPr>
        <w:pStyle w:val="Heading4"/>
      </w:pPr>
      <w:r w:rsidRPr="00B57C6D">
        <w:t xml:space="preserve">Ecological destruction can’t be severed from the racial context that formed these conditions—and </w:t>
      </w:r>
      <w:proofErr w:type="spellStart"/>
      <w:proofErr w:type="gramStart"/>
      <w:r w:rsidRPr="00B57C6D">
        <w:t>it’s</w:t>
      </w:r>
      <w:proofErr w:type="spellEnd"/>
      <w:proofErr w:type="gramEnd"/>
      <w:r w:rsidRPr="00B57C6D">
        <w:t xml:space="preserve"> effects aren’t universal. Black people are the worst hit by a problem they didn’t even create in the first place. </w:t>
      </w:r>
    </w:p>
    <w:p w14:paraId="1D7EDA72" w14:textId="77777777" w:rsidR="00021873" w:rsidRPr="00B57C6D" w:rsidRDefault="00021873" w:rsidP="00021873">
      <w:r w:rsidRPr="00B57C6D">
        <w:t xml:space="preserve">Nicholas </w:t>
      </w:r>
      <w:proofErr w:type="spellStart"/>
      <w:r w:rsidRPr="00B57C6D">
        <w:rPr>
          <w:rStyle w:val="Style13ptBold"/>
        </w:rPr>
        <w:t>Mirzoeff</w:t>
      </w:r>
      <w:proofErr w:type="spellEnd"/>
      <w:r w:rsidRPr="00B57C6D">
        <w:rPr>
          <w:rStyle w:val="Style13ptBold"/>
        </w:rPr>
        <w:t xml:space="preserve"> 18,</w:t>
      </w:r>
      <w:r w:rsidRPr="00B57C6D">
        <w:t xml:space="preserve"> " It’s Not the Anthropocene, It’s the White Supremacy Scene; </w:t>
      </w:r>
      <w:proofErr w:type="gramStart"/>
      <w:r w:rsidRPr="00B57C6D">
        <w:t>or,</w:t>
      </w:r>
      <w:proofErr w:type="gramEnd"/>
      <w:r w:rsidRPr="00B57C6D">
        <w:t xml:space="preserve"> The Geological Color Line" </w:t>
      </w:r>
      <w:r w:rsidRPr="00B57C6D">
        <w:rPr>
          <w:i/>
          <w:iCs/>
        </w:rPr>
        <w:t>After Extinction</w:t>
      </w:r>
      <w:r w:rsidRPr="00B57C6D">
        <w:t xml:space="preserve">. Edited by Richard </w:t>
      </w:r>
      <w:proofErr w:type="spellStart"/>
      <w:r w:rsidRPr="00B57C6D">
        <w:t>Grusin</w:t>
      </w:r>
      <w:proofErr w:type="spellEnd"/>
      <w:r w:rsidRPr="00B57C6D">
        <w:t xml:space="preserve">. University of Minnesota Press, 2018. </w:t>
      </w:r>
      <w:hyperlink r:id="rId25" w:history="1">
        <w:r w:rsidRPr="00B57C6D">
          <w:rPr>
            <w:rStyle w:val="FollowedHyperlink"/>
          </w:rPr>
          <w:t>https://muse-jhu-edu.proxy.lib.umich.edu/chapter/2103556/pdf</w:t>
        </w:r>
      </w:hyperlink>
      <w:r w:rsidRPr="00B57C6D">
        <w:t xml:space="preserve">. </w:t>
      </w:r>
      <w:r w:rsidRPr="00B57C6D">
        <w:rPr>
          <w:sz w:val="14"/>
          <w:szCs w:val="14"/>
        </w:rPr>
        <w:t xml:space="preserve">(Nicholas </w:t>
      </w:r>
      <w:proofErr w:type="spellStart"/>
      <w:r w:rsidRPr="00B57C6D">
        <w:rPr>
          <w:sz w:val="14"/>
          <w:szCs w:val="14"/>
        </w:rPr>
        <w:t>Mirzeoff</w:t>
      </w:r>
      <w:proofErr w:type="spellEnd"/>
      <w:r w:rsidRPr="00B57C6D">
        <w:rPr>
          <w:sz w:val="14"/>
          <w:szCs w:val="14"/>
        </w:rPr>
        <w:t xml:space="preserve"> is Professor of Media, Culture, and Communication at NYU. In 2020-21 he is Mellon-ACLS Scholars and Society Fellow in residence at the Magnum Foundation, New York City. In 2019 he was the Astor Visiting Lecturer at Oxford University. His book How </w:t>
      </w:r>
      <w:proofErr w:type="gramStart"/>
      <w:r w:rsidRPr="00B57C6D">
        <w:rPr>
          <w:sz w:val="14"/>
          <w:szCs w:val="14"/>
        </w:rPr>
        <w:t>To</w:t>
      </w:r>
      <w:proofErr w:type="gramEnd"/>
      <w:r w:rsidRPr="00B57C6D">
        <w:rPr>
          <w:sz w:val="14"/>
          <w:szCs w:val="14"/>
        </w:rPr>
        <w:t xml:space="preserve"> See The World was published by Pelican in the UK (2015) and by Basic Books in the US (2016). It has been translated into ten languages and was a New Scientist Top Ten Book of the Year for 2015. </w:t>
      </w:r>
      <w:proofErr w:type="spellStart"/>
      <w:r w:rsidRPr="00B57C6D">
        <w:rPr>
          <w:sz w:val="14"/>
          <w:szCs w:val="14"/>
        </w:rPr>
        <w:t>Mirzoeff</w:t>
      </w:r>
      <w:proofErr w:type="spellEnd"/>
      <w:r w:rsidRPr="00B57C6D">
        <w:rPr>
          <w:sz w:val="14"/>
          <w:szCs w:val="14"/>
        </w:rPr>
        <w:t xml:space="preserve"> is considered one of the founders of the academic discipline of visual culture in books like An Introduction to Visual Culture (1999/2009) and The Visual Culture Reader (1998/2002/2012). His book The Right to Look: A </w:t>
      </w:r>
      <w:proofErr w:type="spellStart"/>
      <w:r w:rsidRPr="00B57C6D">
        <w:rPr>
          <w:sz w:val="14"/>
          <w:szCs w:val="14"/>
        </w:rPr>
        <w:t>Counterhistory</w:t>
      </w:r>
      <w:proofErr w:type="spellEnd"/>
      <w:r w:rsidRPr="00B57C6D">
        <w:rPr>
          <w:sz w:val="14"/>
          <w:szCs w:val="14"/>
        </w:rPr>
        <w:t xml:space="preserve"> of Visuality (2011) won the Anne Friedberg Award for Innovative Scholarship from the Society of Cinema and Media Studies in 2013. </w:t>
      </w:r>
      <w:proofErr w:type="spellStart"/>
      <w:r w:rsidRPr="00B57C6D">
        <w:rPr>
          <w:sz w:val="14"/>
          <w:szCs w:val="14"/>
        </w:rPr>
        <w:t>Mirzoeff</w:t>
      </w:r>
      <w:proofErr w:type="spellEnd"/>
      <w:r w:rsidRPr="00B57C6D">
        <w:rPr>
          <w:sz w:val="14"/>
          <w:szCs w:val="14"/>
        </w:rPr>
        <w:t xml:space="preserve"> was Deputy Director of the International Association for Visual Culture from 2011-2016. From 2013-17, he was Visiting Professor of Visual Culture at Middlesex University, London. A frequent blogger and writer, his work has appeared in The Nation, Hyperallergic, Frieze, the New York Times, the Guardian, </w:t>
      </w:r>
      <w:proofErr w:type="gramStart"/>
      <w:r w:rsidRPr="00B57C6D">
        <w:rPr>
          <w:sz w:val="14"/>
          <w:szCs w:val="14"/>
        </w:rPr>
        <w:t>Time</w:t>
      </w:r>
      <w:proofErr w:type="gramEnd"/>
      <w:r w:rsidRPr="00B57C6D">
        <w:rPr>
          <w:sz w:val="14"/>
          <w:szCs w:val="14"/>
        </w:rPr>
        <w:t xml:space="preserve"> and The New Republic.)</w:t>
      </w:r>
    </w:p>
    <w:p w14:paraId="268F15DE" w14:textId="77777777" w:rsidR="00021873" w:rsidRPr="00B57C6D" w:rsidRDefault="00021873" w:rsidP="00021873">
      <w:pPr>
        <w:rPr>
          <w:u w:val="single"/>
        </w:rPr>
      </w:pPr>
      <w:r w:rsidRPr="00B57C6D">
        <w:rPr>
          <w:rStyle w:val="StyleUnderline"/>
        </w:rPr>
        <w:t>This awareness of the enslaved as nonhuman objects is not visibly a part of those whose work is indispensable for everyone now thinking about the Anthropocene. In Jane Bennett’s instant classic of the nonhuman turn, Vibrant Matter, for example, there is no discussion of race in relation to vital materialism</w:t>
      </w:r>
      <w:r w:rsidRPr="00961872">
        <w:rPr>
          <w:rStyle w:val="StyleUnderline"/>
          <w:highlight w:val="cyan"/>
        </w:rPr>
        <w:t>. Race is</w:t>
      </w:r>
      <w:r w:rsidRPr="00B57C6D">
        <w:rPr>
          <w:rStyle w:val="StyleUnderline"/>
        </w:rPr>
        <w:t xml:space="preserve">, of course, </w:t>
      </w:r>
      <w:r w:rsidRPr="00961872">
        <w:rPr>
          <w:rStyle w:val="StyleUnderline"/>
          <w:highlight w:val="cyan"/>
        </w:rPr>
        <w:t xml:space="preserve">still </w:t>
      </w:r>
      <w:proofErr w:type="gramStart"/>
      <w:r w:rsidRPr="00961872">
        <w:rPr>
          <w:rStyle w:val="StyleUnderline"/>
          <w:highlight w:val="cyan"/>
        </w:rPr>
        <w:t>present, because</w:t>
      </w:r>
      <w:proofErr w:type="gramEnd"/>
      <w:r w:rsidRPr="00961872">
        <w:rPr>
          <w:rStyle w:val="StyleUnderline"/>
          <w:highlight w:val="cyan"/>
        </w:rPr>
        <w:t xml:space="preserve"> it cannot not be. It arises symptomatically</w:t>
      </w:r>
      <w:r w:rsidRPr="00B57C6D">
        <w:rPr>
          <w:rStyle w:val="StyleUnderline"/>
        </w:rPr>
        <w:t xml:space="preserve">. The </w:t>
      </w:r>
      <w:r w:rsidRPr="00961872">
        <w:rPr>
          <w:rStyle w:val="StyleUnderline"/>
          <w:highlight w:val="cyan"/>
        </w:rPr>
        <w:t>denial of agency</w:t>
      </w:r>
      <w:r w:rsidRPr="00B57C6D">
        <w:rPr>
          <w:rStyle w:val="StyleUnderline"/>
        </w:rPr>
        <w:t xml:space="preserve"> to matter </w:t>
      </w:r>
      <w:r w:rsidRPr="00961872">
        <w:rPr>
          <w:rStyle w:val="StyleUnderline"/>
          <w:highlight w:val="cyan"/>
        </w:rPr>
        <w:t>central to Bennett’s agenda</w:t>
      </w:r>
      <w:r w:rsidRPr="00B57C6D">
        <w:rPr>
          <w:rStyle w:val="StyleUnderline"/>
        </w:rPr>
        <w:t xml:space="preserve"> (and with which I am sympathetic in itself ) is equated via a quotation from Bruno Latour to the moment </w:t>
      </w:r>
      <w:r w:rsidRPr="00961872">
        <w:rPr>
          <w:rStyle w:val="StyleUnderline"/>
          <w:highlight w:val="cyan"/>
        </w:rPr>
        <w:t>“when the Founding Fathers denied slaves and women the right to vote</w:t>
      </w:r>
      <w:r w:rsidRPr="00B57C6D">
        <w:rPr>
          <w:sz w:val="16"/>
          <w:szCs w:val="22"/>
        </w:rPr>
        <w:t xml:space="preserve">.”10 Quite apart from the false equation of slavery and the right to vote, </w:t>
      </w:r>
      <w:r w:rsidRPr="00B57C6D">
        <w:rPr>
          <w:rStyle w:val="StyleUnderline"/>
        </w:rPr>
        <w:t xml:space="preserve">what happened to understanding the chattel part of chattel slavery, so central to Dred Scott? </w:t>
      </w:r>
      <w:r w:rsidRPr="00961872">
        <w:rPr>
          <w:rStyle w:val="StyleUnderline"/>
          <w:highlight w:val="cyan"/>
        </w:rPr>
        <w:t>An enslaved person was an “article of property</w:t>
      </w:r>
      <w:r w:rsidRPr="00B57C6D">
        <w:rPr>
          <w:rStyle w:val="StyleUnderline"/>
        </w:rPr>
        <w:t xml:space="preserve">,” an object, nonhuman and commodified. </w:t>
      </w:r>
      <w:r w:rsidRPr="00961872">
        <w:rPr>
          <w:rStyle w:val="StyleUnderline"/>
          <w:highlight w:val="cyan"/>
        </w:rPr>
        <w:t>Whether we agree</w:t>
      </w:r>
      <w:r w:rsidRPr="00B57C6D">
        <w:rPr>
          <w:rStyle w:val="StyleUnderline"/>
        </w:rPr>
        <w:t xml:space="preserve"> with this classification </w:t>
      </w:r>
      <w:r w:rsidRPr="00961872">
        <w:rPr>
          <w:rStyle w:val="StyleUnderline"/>
          <w:highlight w:val="cyan"/>
        </w:rPr>
        <w:t>or not, we must accept its immense</w:t>
      </w:r>
      <w:r w:rsidRPr="00B57C6D">
        <w:rPr>
          <w:rStyle w:val="StyleUnderline"/>
        </w:rPr>
        <w:t xml:space="preserve"> and continuing </w:t>
      </w:r>
      <w:r w:rsidRPr="00961872">
        <w:rPr>
          <w:rStyle w:val="StyleUnderline"/>
          <w:highlight w:val="cyan"/>
        </w:rPr>
        <w:t>significance.</w:t>
      </w:r>
      <w:r w:rsidRPr="00B57C6D">
        <w:rPr>
          <w:sz w:val="16"/>
          <w:szCs w:val="22"/>
        </w:rPr>
        <w:t xml:space="preserve"> Race, in Bennett’s account, is a problem only for what she calls political ecology, not the theorizing of materialism.11 </w:t>
      </w:r>
      <w:r w:rsidRPr="00B57C6D">
        <w:rPr>
          <w:rStyle w:val="StyleUnderline"/>
        </w:rPr>
        <w:t>The costs of sidelining this politics are clear in her book, when she endorses Garret Hardin’s statement</w:t>
      </w:r>
      <w:r w:rsidRPr="00B57C6D">
        <w:rPr>
          <w:sz w:val="16"/>
          <w:szCs w:val="22"/>
        </w:rPr>
        <w:t xml:space="preserve"> in his “Tragedy of the Commons” essay that “</w:t>
      </w:r>
      <w:r w:rsidRPr="00B57C6D">
        <w:rPr>
          <w:rStyle w:val="StyleUnderline"/>
        </w:rPr>
        <w:t>freedom in a commons brings ruin to all.”12 While we should note his neoliberal misrepresentation of common stewardship of the land, let us concentrate here on whom Hardin blamed for the population crisis he envisaged as “tragedy.”</w:t>
      </w:r>
      <w:r w:rsidRPr="00B57C6D">
        <w:rPr>
          <w:sz w:val="16"/>
          <w:szCs w:val="22"/>
        </w:rPr>
        <w:t xml:space="preserve"> Writing in 1968, of all years, he disparaged those whose “cries of ‘</w:t>
      </w:r>
      <w:proofErr w:type="gramStart"/>
      <w:r w:rsidRPr="00B57C6D">
        <w:rPr>
          <w:sz w:val="16"/>
          <w:szCs w:val="22"/>
        </w:rPr>
        <w:t>rights’</w:t>
      </w:r>
      <w:proofErr w:type="gramEnd"/>
      <w:r w:rsidRPr="00B57C6D">
        <w:rPr>
          <w:sz w:val="16"/>
          <w:szCs w:val="22"/>
        </w:rPr>
        <w:t xml:space="preserve"> and ‘freedom’ fill the air.” </w:t>
      </w:r>
      <w:r w:rsidRPr="00961872">
        <w:rPr>
          <w:rStyle w:val="StyleUnderline"/>
          <w:highlight w:val="cyan"/>
        </w:rPr>
        <w:t>Hardin’s fear of the commons was more exactly fear of a Black planet. This is not just an issue of priorities</w:t>
      </w:r>
      <w:r w:rsidRPr="00B57C6D">
        <w:rPr>
          <w:rStyle w:val="StyleUnderline"/>
        </w:rPr>
        <w:t>.</w:t>
      </w:r>
      <w:r w:rsidRPr="00B57C6D">
        <w:rPr>
          <w:sz w:val="16"/>
          <w:szCs w:val="22"/>
        </w:rPr>
        <w:t xml:space="preserve"> For the historian Dipesh Chakrabarty, among the first humanists to use the term, “in the era of the Anthropocene, we need the Enlightenment (that is, reason) even more than in the past.”13 This reason identifies humans as a species, an identification that we cannot experience but only intellectually comprehend or infer. </w:t>
      </w:r>
      <w:proofErr w:type="gramStart"/>
      <w:r w:rsidRPr="00B57C6D">
        <w:rPr>
          <w:sz w:val="16"/>
          <w:szCs w:val="22"/>
        </w:rPr>
        <w:t>Thus</w:t>
      </w:r>
      <w:proofErr w:type="gramEnd"/>
      <w:r w:rsidRPr="00B57C6D">
        <w:rPr>
          <w:sz w:val="16"/>
          <w:szCs w:val="22"/>
        </w:rPr>
        <w:t xml:space="preserve"> he calls for a “new universal history” to comprehend the species</w:t>
      </w:r>
      <w:r w:rsidRPr="00B57C6D">
        <w:rPr>
          <w:rStyle w:val="StyleUnderline"/>
        </w:rPr>
        <w:t xml:space="preserve">. It is often said that </w:t>
      </w:r>
      <w:r w:rsidRPr="00961872">
        <w:rPr>
          <w:rStyle w:val="StyleUnderline"/>
          <w:highlight w:val="cyan"/>
        </w:rPr>
        <w:t xml:space="preserve">climate change affects everyone, but it </w:t>
      </w:r>
      <w:r w:rsidRPr="00B57C6D">
        <w:rPr>
          <w:rStyle w:val="StyleUnderline"/>
        </w:rPr>
        <w:t xml:space="preserve">does </w:t>
      </w:r>
      <w:r w:rsidRPr="00961872">
        <w:rPr>
          <w:rStyle w:val="StyleUnderline"/>
          <w:highlight w:val="cyan"/>
        </w:rPr>
        <w:t xml:space="preserve">not </w:t>
      </w:r>
      <w:r w:rsidRPr="00B57C6D">
        <w:rPr>
          <w:rStyle w:val="StyleUnderline"/>
        </w:rPr>
        <w:t>do so</w:t>
      </w:r>
      <w:r w:rsidRPr="00B57C6D">
        <w:rPr>
          <w:sz w:val="16"/>
          <w:szCs w:val="22"/>
        </w:rPr>
        <w:t xml:space="preserve"> IT’S NOT THE ANTHROPOCENE, IT’S THE WHITE SUPREMACY SCENE    127 </w:t>
      </w:r>
      <w:r w:rsidRPr="00961872">
        <w:rPr>
          <w:rStyle w:val="StyleUnderline"/>
          <w:highlight w:val="cyan"/>
        </w:rPr>
        <w:t>equally.</w:t>
      </w:r>
      <w:r w:rsidRPr="00B57C6D">
        <w:rPr>
          <w:rStyle w:val="StyleUnderline"/>
        </w:rPr>
        <w:t xml:space="preserve"> </w:t>
      </w:r>
      <w:r w:rsidRPr="00961872">
        <w:rPr>
          <w:rStyle w:val="StyleUnderline"/>
          <w:highlight w:val="cyan"/>
        </w:rPr>
        <w:t>During</w:t>
      </w:r>
      <w:r w:rsidRPr="00B57C6D">
        <w:rPr>
          <w:rStyle w:val="StyleUnderline"/>
        </w:rPr>
        <w:t xml:space="preserve"> Hurricane </w:t>
      </w:r>
      <w:r w:rsidRPr="00961872">
        <w:rPr>
          <w:rStyle w:val="StyleUnderline"/>
          <w:highlight w:val="cyan"/>
        </w:rPr>
        <w:t>Sandy</w:t>
      </w:r>
      <w:r w:rsidRPr="00B57C6D">
        <w:rPr>
          <w:rStyle w:val="StyleUnderline"/>
        </w:rPr>
        <w:t xml:space="preserve"> in October 2012, there was undoubtedly tragic </w:t>
      </w:r>
      <w:r w:rsidRPr="00961872">
        <w:rPr>
          <w:rStyle w:val="StyleUnderline"/>
          <w:highlight w:val="cyan"/>
        </w:rPr>
        <w:t>loss of sixty-seven people</w:t>
      </w:r>
      <w:r w:rsidRPr="00B57C6D">
        <w:rPr>
          <w:rStyle w:val="StyleUnderline"/>
        </w:rPr>
        <w:t xml:space="preserve"> in the United States, who died as a direct result of the storm, and a further thirty-eight indirect deaths.14 By contrast, </w:t>
      </w:r>
      <w:r w:rsidRPr="00961872">
        <w:rPr>
          <w:rStyle w:val="StyleUnderline"/>
          <w:highlight w:val="cyan"/>
        </w:rPr>
        <w:t>Typhoon Haiyan</w:t>
      </w:r>
      <w:r w:rsidRPr="00B57C6D">
        <w:rPr>
          <w:rStyle w:val="StyleUnderline"/>
        </w:rPr>
        <w:t xml:space="preserve"> in November 2013 </w:t>
      </w:r>
      <w:r w:rsidRPr="00961872">
        <w:rPr>
          <w:rStyle w:val="StyleUnderline"/>
          <w:highlight w:val="cyan"/>
        </w:rPr>
        <w:t>caused</w:t>
      </w:r>
      <w:r w:rsidRPr="00B57C6D">
        <w:rPr>
          <w:rStyle w:val="StyleUnderline"/>
        </w:rPr>
        <w:t xml:space="preserve"> what can only be estimated as between six and </w:t>
      </w:r>
      <w:r w:rsidRPr="00961872">
        <w:rPr>
          <w:rStyle w:val="StyleUnderline"/>
          <w:highlight w:val="cyan"/>
        </w:rPr>
        <w:t>ten thousand deaths</w:t>
      </w:r>
      <w:r w:rsidRPr="00B57C6D">
        <w:rPr>
          <w:rStyle w:val="StyleUnderline"/>
        </w:rPr>
        <w:t xml:space="preserve"> in the Philippines. </w:t>
      </w:r>
      <w:proofErr w:type="gramStart"/>
      <w:r w:rsidRPr="00B57C6D">
        <w:rPr>
          <w:rStyle w:val="StyleUnderline"/>
        </w:rPr>
        <w:t>That is to say, while</w:t>
      </w:r>
      <w:proofErr w:type="gramEnd"/>
      <w:r w:rsidRPr="00B57C6D">
        <w:rPr>
          <w:rStyle w:val="StyleUnderline"/>
        </w:rPr>
        <w:t xml:space="preserve"> </w:t>
      </w:r>
      <w:r w:rsidRPr="00961872">
        <w:rPr>
          <w:rStyle w:val="StyleUnderline"/>
          <w:highlight w:val="cyan"/>
        </w:rPr>
        <w:t>climate</w:t>
      </w:r>
      <w:r w:rsidRPr="00B57C6D">
        <w:rPr>
          <w:rStyle w:val="StyleUnderline"/>
        </w:rPr>
        <w:t xml:space="preserve"> change certainly affects the entire planet, its </w:t>
      </w:r>
      <w:r w:rsidRPr="00961872">
        <w:rPr>
          <w:rStyle w:val="StyleUnderline"/>
          <w:highlight w:val="cyan"/>
        </w:rPr>
        <w:t>impact is very different in different places, consistent with the usual indicators of wealth.</w:t>
      </w:r>
      <w:r w:rsidRPr="00B57C6D">
        <w:rPr>
          <w:rStyle w:val="StyleUnderline"/>
        </w:rPr>
        <w:t xml:space="preserve"> </w:t>
      </w:r>
      <w:r w:rsidRPr="00B57C6D">
        <w:rPr>
          <w:sz w:val="16"/>
          <w:szCs w:val="22"/>
        </w:rPr>
        <w:t xml:space="preserve">Furthermore, as Jacques </w:t>
      </w:r>
      <w:proofErr w:type="spellStart"/>
      <w:r w:rsidRPr="00B57C6D">
        <w:rPr>
          <w:sz w:val="16"/>
          <w:szCs w:val="22"/>
        </w:rPr>
        <w:t>Rancière</w:t>
      </w:r>
      <w:proofErr w:type="spellEnd"/>
      <w:r w:rsidRPr="00B57C6D">
        <w:rPr>
          <w:sz w:val="16"/>
          <w:szCs w:val="22"/>
        </w:rPr>
        <w:t xml:space="preserve"> has put it, “democracy can never be identified with the simple domination of the universal.”15 Indeed, the formation of </w:t>
      </w:r>
      <w:r w:rsidRPr="00B57C6D">
        <w:rPr>
          <w:rStyle w:val="StyleUnderline"/>
        </w:rPr>
        <w:t>the idea of “</w:t>
      </w:r>
      <w:r w:rsidRPr="00961872">
        <w:rPr>
          <w:rStyle w:val="StyleUnderline"/>
          <w:highlight w:val="cyan"/>
        </w:rPr>
        <w:t>one world</w:t>
      </w:r>
      <w:r w:rsidRPr="00B57C6D">
        <w:rPr>
          <w:rStyle w:val="StyleUnderline"/>
        </w:rPr>
        <w:t xml:space="preserve">” can be seen as the </w:t>
      </w:r>
      <w:r w:rsidRPr="00961872">
        <w:rPr>
          <w:rStyle w:val="StyleUnderline"/>
          <w:highlight w:val="cyan"/>
        </w:rPr>
        <w:t>connection of Christianity’s belief in</w:t>
      </w:r>
      <w:r w:rsidRPr="00B57C6D">
        <w:rPr>
          <w:rStyle w:val="StyleUnderline"/>
        </w:rPr>
        <w:t xml:space="preserve"> the human </w:t>
      </w:r>
      <w:r w:rsidRPr="00961872">
        <w:rPr>
          <w:rStyle w:val="StyleUnderline"/>
          <w:highlight w:val="cyan"/>
        </w:rPr>
        <w:t>dominion of</w:t>
      </w:r>
      <w:r w:rsidRPr="00B57C6D">
        <w:rPr>
          <w:rStyle w:val="StyleUnderline"/>
        </w:rPr>
        <w:t xml:space="preserve"> nature (including </w:t>
      </w:r>
      <w:r w:rsidRPr="00961872">
        <w:rPr>
          <w:rStyle w:val="StyleUnderline"/>
          <w:highlight w:val="cyan"/>
        </w:rPr>
        <w:t>nonhuman</w:t>
      </w:r>
      <w:r w:rsidRPr="00B57C6D">
        <w:rPr>
          <w:rStyle w:val="StyleUnderline"/>
        </w:rPr>
        <w:t xml:space="preserve"> humans) </w:t>
      </w:r>
      <w:r w:rsidRPr="00961872">
        <w:rPr>
          <w:rStyle w:val="StyleUnderline"/>
          <w:highlight w:val="cyan"/>
        </w:rPr>
        <w:t>with capitalism.</w:t>
      </w:r>
    </w:p>
    <w:p w14:paraId="6B8B6B1D" w14:textId="77777777" w:rsidR="0084437D" w:rsidRPr="00B57C6D" w:rsidRDefault="0084437D" w:rsidP="0084437D">
      <w:pPr>
        <w:pStyle w:val="Heading4"/>
      </w:pPr>
      <w:r w:rsidRPr="00B57C6D">
        <w:lastRenderedPageBreak/>
        <w:t xml:space="preserve">Colonialism is the root cause of the Anthropocene. </w:t>
      </w:r>
    </w:p>
    <w:p w14:paraId="5E9916EB" w14:textId="77777777" w:rsidR="0084437D" w:rsidRPr="00B57C6D" w:rsidRDefault="0084437D" w:rsidP="0084437D">
      <w:r w:rsidRPr="00B57C6D">
        <w:t xml:space="preserve">Nicholas </w:t>
      </w:r>
      <w:proofErr w:type="spellStart"/>
      <w:r w:rsidRPr="00B57C6D">
        <w:rPr>
          <w:rStyle w:val="Style13ptBold"/>
        </w:rPr>
        <w:t>Mirzoeff</w:t>
      </w:r>
      <w:proofErr w:type="spellEnd"/>
      <w:r w:rsidRPr="00B57C6D">
        <w:rPr>
          <w:rStyle w:val="Style13ptBold"/>
        </w:rPr>
        <w:t xml:space="preserve"> 18,</w:t>
      </w:r>
      <w:r w:rsidRPr="00B57C6D">
        <w:t xml:space="preserve"> " It’s Not the Anthropocene, It’s the White Supremacy Scene; </w:t>
      </w:r>
      <w:proofErr w:type="gramStart"/>
      <w:r w:rsidRPr="00B57C6D">
        <w:t>or,</w:t>
      </w:r>
      <w:proofErr w:type="gramEnd"/>
      <w:r w:rsidRPr="00B57C6D">
        <w:t xml:space="preserve"> The Geological Color Line" </w:t>
      </w:r>
      <w:r w:rsidRPr="00B57C6D">
        <w:rPr>
          <w:i/>
          <w:iCs/>
        </w:rPr>
        <w:t>After Extinction</w:t>
      </w:r>
      <w:r w:rsidRPr="00B57C6D">
        <w:t xml:space="preserve">. Edited by Richard </w:t>
      </w:r>
      <w:proofErr w:type="spellStart"/>
      <w:r w:rsidRPr="00B57C6D">
        <w:t>Grusin</w:t>
      </w:r>
      <w:proofErr w:type="spellEnd"/>
      <w:r w:rsidRPr="00B57C6D">
        <w:t xml:space="preserve">. University of Minnesota Press, 2018. </w:t>
      </w:r>
      <w:hyperlink r:id="rId26" w:history="1">
        <w:r w:rsidRPr="00B57C6D">
          <w:rPr>
            <w:rStyle w:val="FollowedHyperlink"/>
          </w:rPr>
          <w:t>https://muse-jhu-edu.proxy.lib.umich.edu/chapter/2103556/pdf</w:t>
        </w:r>
      </w:hyperlink>
      <w:r w:rsidRPr="00B57C6D">
        <w:t xml:space="preserve">. </w:t>
      </w:r>
      <w:r w:rsidRPr="00B57C6D">
        <w:rPr>
          <w:sz w:val="14"/>
          <w:szCs w:val="14"/>
        </w:rPr>
        <w:t xml:space="preserve">(Nicholas </w:t>
      </w:r>
      <w:proofErr w:type="spellStart"/>
      <w:r w:rsidRPr="00B57C6D">
        <w:rPr>
          <w:sz w:val="14"/>
          <w:szCs w:val="14"/>
        </w:rPr>
        <w:t>Mirzeoff</w:t>
      </w:r>
      <w:proofErr w:type="spellEnd"/>
      <w:r w:rsidRPr="00B57C6D">
        <w:rPr>
          <w:sz w:val="14"/>
          <w:szCs w:val="14"/>
        </w:rPr>
        <w:t xml:space="preserve"> is Professor of Media, Culture, and Communication at NYU. In 2020-21 he is Mellon-ACLS Scholars and Society Fellow in residence at the Magnum Foundation, New York City. In 2019 he was the Astor Visiting Lecturer at Oxford University. His book How </w:t>
      </w:r>
      <w:proofErr w:type="gramStart"/>
      <w:r w:rsidRPr="00B57C6D">
        <w:rPr>
          <w:sz w:val="14"/>
          <w:szCs w:val="14"/>
        </w:rPr>
        <w:t>To</w:t>
      </w:r>
      <w:proofErr w:type="gramEnd"/>
      <w:r w:rsidRPr="00B57C6D">
        <w:rPr>
          <w:sz w:val="14"/>
          <w:szCs w:val="14"/>
        </w:rPr>
        <w:t xml:space="preserve"> See The World was published by Pelican in the UK (2015) and by Basic Books in the US (2016). It has been translated into ten languages and was a New Scientist Top Ten Book of the Year for 2015. </w:t>
      </w:r>
      <w:proofErr w:type="spellStart"/>
      <w:r w:rsidRPr="00B57C6D">
        <w:rPr>
          <w:sz w:val="14"/>
          <w:szCs w:val="14"/>
        </w:rPr>
        <w:t>Mirzoeff</w:t>
      </w:r>
      <w:proofErr w:type="spellEnd"/>
      <w:r w:rsidRPr="00B57C6D">
        <w:rPr>
          <w:sz w:val="14"/>
          <w:szCs w:val="14"/>
        </w:rPr>
        <w:t xml:space="preserve"> is considered one of the founders of the academic discipline of visual culture in books like An Introduction to Visual Culture (1999/2009) and The Visual Culture Reader (1998/2002/2012). His book The Right to Look: A </w:t>
      </w:r>
      <w:proofErr w:type="spellStart"/>
      <w:r w:rsidRPr="00B57C6D">
        <w:rPr>
          <w:sz w:val="14"/>
          <w:szCs w:val="14"/>
        </w:rPr>
        <w:t>Counterhistory</w:t>
      </w:r>
      <w:proofErr w:type="spellEnd"/>
      <w:r w:rsidRPr="00B57C6D">
        <w:rPr>
          <w:sz w:val="14"/>
          <w:szCs w:val="14"/>
        </w:rPr>
        <w:t xml:space="preserve"> of Visuality (2011) won the Anne Friedberg Award for Innovative Scholarship from the Society of Cinema and Media Studies in 2013. </w:t>
      </w:r>
      <w:proofErr w:type="spellStart"/>
      <w:r w:rsidRPr="00B57C6D">
        <w:rPr>
          <w:sz w:val="14"/>
          <w:szCs w:val="14"/>
        </w:rPr>
        <w:t>Mirzoeff</w:t>
      </w:r>
      <w:proofErr w:type="spellEnd"/>
      <w:r w:rsidRPr="00B57C6D">
        <w:rPr>
          <w:sz w:val="14"/>
          <w:szCs w:val="14"/>
        </w:rPr>
        <w:t xml:space="preserve"> was Deputy Director of the International Association for Visual Culture from 2011-2016. From 2013-17, he was Visiting Professor of Visual Culture at Middlesex University, London. A frequent blogger and writer, his work has appeared in The Nation, Hyperallergic, Frieze, the New York Times, the Guardian, </w:t>
      </w:r>
      <w:proofErr w:type="gramStart"/>
      <w:r w:rsidRPr="00B57C6D">
        <w:rPr>
          <w:sz w:val="14"/>
          <w:szCs w:val="14"/>
        </w:rPr>
        <w:t>Time</w:t>
      </w:r>
      <w:proofErr w:type="gramEnd"/>
      <w:r w:rsidRPr="00B57C6D">
        <w:rPr>
          <w:sz w:val="14"/>
          <w:szCs w:val="14"/>
        </w:rPr>
        <w:t xml:space="preserve"> and The New Republic.)</w:t>
      </w:r>
    </w:p>
    <w:p w14:paraId="3211180E" w14:textId="77777777" w:rsidR="0084437D" w:rsidRPr="00B57C6D" w:rsidRDefault="0084437D" w:rsidP="0084437D">
      <w:pPr>
        <w:rPr>
          <w:sz w:val="16"/>
        </w:rPr>
      </w:pPr>
      <w:r w:rsidRPr="00B57C6D">
        <w:rPr>
          <w:rStyle w:val="StyleUnderline"/>
        </w:rPr>
        <w:t xml:space="preserve">If this concept of a “break” was, as it were, built </w:t>
      </w:r>
      <w:proofErr w:type="gramStart"/>
      <w:r w:rsidRPr="00B57C6D">
        <w:rPr>
          <w:rStyle w:val="StyleUnderline"/>
        </w:rPr>
        <w:t>in to</w:t>
      </w:r>
      <w:proofErr w:type="gramEnd"/>
      <w:r w:rsidRPr="00B57C6D">
        <w:rPr>
          <w:rStyle w:val="StyleUnderline"/>
        </w:rPr>
        <w:t xml:space="preserve"> geology, life science, and the understanding of life on Earth, and then sanctioned by Darwin himself, it continues to be active even among present-day disputes in Earth system science. Humanists have widely debated what to call the new geological era.57 However, at the time of writing in 2015–16, an extraordinary and quite virulent debate has broken out among geologists and other Earth system scientists as to whether the Anthropocene should be bounded in time or by physical markers. As Simon Lewis and Mark Maslin, two of the leading protagonists, have observed, these issues involve “geological, philosophical and political paradigm shifts.”58 Their proposal in Nature for March 2015 on how to place the Global Boundary </w:t>
      </w:r>
      <w:proofErr w:type="spellStart"/>
      <w:r w:rsidRPr="00B57C6D">
        <w:rPr>
          <w:rStyle w:val="StyleUnderline"/>
        </w:rPr>
        <w:t>Stratotype</w:t>
      </w:r>
      <w:proofErr w:type="spellEnd"/>
      <w:r w:rsidRPr="00B57C6D">
        <w:rPr>
          <w:rStyle w:val="StyleUnderline"/>
        </w:rPr>
        <w:t xml:space="preserve"> Sections and Points, or GSSPs, colloquially known as the “golden spike” marking the stratigraphy of the Anthropocene, points directly at colonialism and imperialism</w:t>
      </w:r>
      <w:r w:rsidRPr="00B57C6D">
        <w:rPr>
          <w:sz w:val="16"/>
        </w:rPr>
        <w:t xml:space="preserve">.59 When Nobel Prize–winning chemist Paul </w:t>
      </w:r>
      <w:proofErr w:type="spellStart"/>
      <w:r w:rsidRPr="00B57C6D">
        <w:rPr>
          <w:sz w:val="16"/>
        </w:rPr>
        <w:t>Crutzen</w:t>
      </w:r>
      <w:proofErr w:type="spellEnd"/>
      <w:r w:rsidRPr="00B57C6D">
        <w:rPr>
          <w:sz w:val="16"/>
        </w:rPr>
        <w:t xml:space="preserve"> first came up with the concept of the Anthropocene in 2000, he suggested that it began when James Watt patented the steam engine in 1784. This date has been very popular with Marxists, who are only too happy to blame the Anthropocene on what Andreas </w:t>
      </w:r>
      <w:proofErr w:type="spellStart"/>
      <w:r w:rsidRPr="00B57C6D">
        <w:rPr>
          <w:sz w:val="16"/>
        </w:rPr>
        <w:t>Malm</w:t>
      </w:r>
      <w:proofErr w:type="spellEnd"/>
      <w:r w:rsidRPr="00B57C6D">
        <w:rPr>
          <w:sz w:val="16"/>
        </w:rPr>
        <w:t xml:space="preserve"> has called “fossil capital.”60 While there is no denying the connection between fossil fuel, capitalism, and global warming, geologists cannot accept, Lewis and Maslin argue, the beginning of the Industrial Revolution as a golden spike both because there is no clear stratigraphic marker at that time (CO2 levels did not notably rise in 1784 or thereabouts) and because the shift was not systemic but local to Britain. </w:t>
      </w:r>
      <w:r w:rsidRPr="00B57C6D">
        <w:rPr>
          <w:rStyle w:val="StyleUnderline"/>
        </w:rPr>
        <w:t xml:space="preserve">By contrast, they propose a new date of 1610, because “the arrival of Europeans in the Americas also led to a large decline in human numbers. From 61 million people, numbers rapidly declined to about 6 million people by 1650 via exposure to diseases carried by Europeans, plus war, </w:t>
      </w:r>
      <w:proofErr w:type="gramStart"/>
      <w:r w:rsidRPr="00B57C6D">
        <w:rPr>
          <w:rStyle w:val="StyleUnderline"/>
        </w:rPr>
        <w:t>enslavement</w:t>
      </w:r>
      <w:proofErr w:type="gramEnd"/>
      <w:r w:rsidRPr="00B57C6D">
        <w:rPr>
          <w:rStyle w:val="StyleUnderline"/>
        </w:rPr>
        <w:t xml:space="preserve"> and famine. The accompanying near-cessation of farming and reduction in fire use resulted in the regeneration of over 50 million hectares of forest.”61 While the European genocide (my term, not theirs) of the indigenous population is well known, it now appears to be coupled to a visible “golden spike” in terms of a sharp drop in atmospheric CO2 caused by reforestation.62 The Anthropocene began with a massive colonial genocide, in short. The implications are wide ranging. It seems no coincidence that it was in 1619 that enslaved Africans first landed in Virginia, a needed labor force in the absence of the indigenous, who themselves had served as slaves. T</w:t>
      </w:r>
      <w:r w:rsidRPr="00B57C6D">
        <w:rPr>
          <w:sz w:val="16"/>
        </w:rPr>
        <w:t xml:space="preserve">he “virgin” forest so often lamented in its disappearance by Audubon and others had overtaken the anthropogenic grasslands and forests created by the Native populations. </w:t>
      </w:r>
      <w:r w:rsidRPr="00B57C6D">
        <w:rPr>
          <w:rStyle w:val="StyleUnderline"/>
        </w:rPr>
        <w:t xml:space="preserve">Depictions of the European settlement have often represented America as a virgin Native woman (as in Jan van der </w:t>
      </w:r>
      <w:proofErr w:type="spellStart"/>
      <w:r w:rsidRPr="00B57C6D">
        <w:rPr>
          <w:rStyle w:val="StyleUnderline"/>
        </w:rPr>
        <w:t>Straets’s</w:t>
      </w:r>
      <w:proofErr w:type="spellEnd"/>
      <w:r w:rsidRPr="00B57C6D">
        <w:rPr>
          <w:rStyle w:val="StyleUnderline"/>
        </w:rPr>
        <w:t xml:space="preserve"> Discovery of America [Metropolitan Museum, 1587–89]), who, by implication, the “white” person was to possess in all senses. This possession has often been represented as rape. It seems that it was more like necrophilia.</w:t>
      </w:r>
      <w:r w:rsidRPr="00B57C6D">
        <w:rPr>
          <w:sz w:val="16"/>
        </w:rPr>
        <w:t xml:space="preserve"> </w:t>
      </w:r>
    </w:p>
    <w:p w14:paraId="0FDDAF30" w14:textId="77777777" w:rsidR="00021873" w:rsidRPr="00DC13B2" w:rsidRDefault="00021873" w:rsidP="00021873">
      <w:pPr>
        <w:pStyle w:val="Heading4"/>
        <w:rPr>
          <w:rFonts w:cs="Calibri"/>
        </w:rPr>
      </w:pPr>
      <w:r w:rsidRPr="00DC13B2">
        <w:rPr>
          <w:rFonts w:cs="Calibri"/>
        </w:rPr>
        <w:lastRenderedPageBreak/>
        <w:t>Modern understandings of the Anthropocene deliberately fail to recognize the colonial and racial binaries that presuppose attachments of geosphere to Black and indigenous populations in an exploitative manner. Viewing nature and culture as fundamentally separable proves a liberalistic recapitulation of Humanist and modernist visions of the “Eurocentric Man” as both the savior of and a benefactor from nature.</w:t>
      </w:r>
    </w:p>
    <w:p w14:paraId="46967212" w14:textId="77777777" w:rsidR="00021873" w:rsidRPr="00DC13B2" w:rsidRDefault="00021873" w:rsidP="00021873">
      <w:pPr>
        <w:pStyle w:val="NoSpacing"/>
        <w:rPr>
          <w:rFonts w:cs="Calibri"/>
        </w:rPr>
      </w:pPr>
      <w:r w:rsidRPr="00DC13B2">
        <w:rPr>
          <w:rStyle w:val="Style13ptBold"/>
          <w:rFonts w:cs="Calibri"/>
        </w:rPr>
        <w:t>Nxumalo ’18</w:t>
      </w:r>
      <w:r w:rsidRPr="00DC13B2">
        <w:rPr>
          <w:rFonts w:cs="Calibri"/>
        </w:rPr>
        <w:t xml:space="preserve"> – Assistant Professor of Diversity and Place @ Ontario Institute for Studies in Education, @ University of Toronto, Canada. [Fikile Nxumalo, May 4, 2018, </w:t>
      </w:r>
      <w:r w:rsidRPr="00DC13B2">
        <w:rPr>
          <w:rFonts w:cs="Calibri"/>
          <w:i/>
          <w:iCs/>
        </w:rPr>
        <w:t>Situating Indigenous and Black Childhoods in the Anthropocene</w:t>
      </w:r>
      <w:r w:rsidRPr="00DC13B2">
        <w:rPr>
          <w:rFonts w:cs="Calibri"/>
        </w:rPr>
        <w:t xml:space="preserve">, pages: 2-3, accessed from: https://doi.org/10.1007/978-3-319-51949-4_37-2] | </w:t>
      </w:r>
      <w:proofErr w:type="spellStart"/>
      <w:r w:rsidRPr="00DC13B2">
        <w:rPr>
          <w:rFonts w:cs="Calibri"/>
        </w:rPr>
        <w:t>saurish</w:t>
      </w:r>
      <w:proofErr w:type="spellEnd"/>
      <w:r w:rsidRPr="00DC13B2">
        <w:rPr>
          <w:rFonts w:cs="Calibri"/>
        </w:rPr>
        <w:t xml:space="preserve"> ** this card is fire **</w:t>
      </w:r>
    </w:p>
    <w:p w14:paraId="14A2E7C5" w14:textId="77777777" w:rsidR="00021873" w:rsidRPr="00DC13B2" w:rsidRDefault="00021873" w:rsidP="00021873">
      <w:pPr>
        <w:pStyle w:val="NoSpacing"/>
        <w:rPr>
          <w:rFonts w:cs="Calibri"/>
        </w:rPr>
      </w:pPr>
    </w:p>
    <w:p w14:paraId="48A23221" w14:textId="77777777" w:rsidR="00021873" w:rsidRPr="00DC13B2" w:rsidRDefault="00021873" w:rsidP="00021873">
      <w:pPr>
        <w:rPr>
          <w:sz w:val="16"/>
        </w:rPr>
      </w:pPr>
      <w:r w:rsidRPr="00DC13B2">
        <w:rPr>
          <w:sz w:val="16"/>
        </w:rPr>
        <w:t xml:space="preserve">The naming of </w:t>
      </w:r>
      <w:r w:rsidRPr="00DC13B2">
        <w:rPr>
          <w:u w:val="single"/>
        </w:rPr>
        <w:t>the Anthropocene as the current epoch of unprecedented human-caused environmental precarity</w:t>
      </w:r>
      <w:r w:rsidRPr="00DC13B2">
        <w:rPr>
          <w:sz w:val="16"/>
        </w:rPr>
        <w:t xml:space="preserve"> has brought attention to the ways in which humans have transformed the Earth’s ecosystems (Steffen, </w:t>
      </w:r>
      <w:proofErr w:type="spellStart"/>
      <w:r w:rsidRPr="00DC13B2">
        <w:rPr>
          <w:sz w:val="16"/>
        </w:rPr>
        <w:t>Crutzen</w:t>
      </w:r>
      <w:proofErr w:type="spellEnd"/>
      <w:r w:rsidRPr="00DC13B2">
        <w:rPr>
          <w:sz w:val="16"/>
        </w:rPr>
        <w:t xml:space="preserve">, &amp; McNeill, 2007). </w:t>
      </w:r>
      <w:r w:rsidRPr="00DC13B2">
        <w:rPr>
          <w:u w:val="single"/>
        </w:rPr>
        <w:t xml:space="preserve">Intensifying waste generation, species extinctions, increased extreme weather events, and </w:t>
      </w:r>
      <w:r w:rsidRPr="00DC13B2">
        <w:rPr>
          <w:b/>
          <w:bCs/>
          <w:u w:val="single"/>
        </w:rPr>
        <w:t>decline in clean water availability</w:t>
      </w:r>
      <w:r w:rsidRPr="00DC13B2">
        <w:rPr>
          <w:u w:val="single"/>
        </w:rPr>
        <w:t xml:space="preserve"> are</w:t>
      </w:r>
      <w:r w:rsidRPr="00DC13B2">
        <w:rPr>
          <w:sz w:val="16"/>
        </w:rPr>
        <w:t xml:space="preserve"> just some of the </w:t>
      </w:r>
      <w:r w:rsidRPr="00DC13B2">
        <w:rPr>
          <w:u w:val="single"/>
        </w:rPr>
        <w:t>anthropogenic challenges facing the planet</w:t>
      </w:r>
      <w:r w:rsidRPr="00DC13B2">
        <w:rPr>
          <w:sz w:val="16"/>
        </w:rPr>
        <w:t xml:space="preserve"> (IPCC, 2014; United States EPA, 2015, 2016). However, the naming of the Anthropocene brings both potential and pitfalls in generating responses to current planetary environmental challenges. There is, for instance, potential in underlining the uncertain futurities and entangled precarities of humans and nonhumans on a planetary scale and thereby harnessing collaborative and collective responses. However,</w:t>
      </w:r>
      <w:r w:rsidRPr="00DC13B2">
        <w:rPr>
          <w:b/>
          <w:bCs/>
          <w:u w:val="single"/>
        </w:rPr>
        <w:t xml:space="preserve"> </w:t>
      </w:r>
      <w:r w:rsidRPr="00961872">
        <w:rPr>
          <w:b/>
          <w:bCs/>
          <w:highlight w:val="cyan"/>
          <w:u w:val="single"/>
        </w:rPr>
        <w:t>a</w:t>
      </w:r>
      <w:r w:rsidRPr="00DC13B2">
        <w:rPr>
          <w:b/>
          <w:bCs/>
          <w:u w:val="single"/>
        </w:rPr>
        <w:t xml:space="preserve">n important </w:t>
      </w:r>
      <w:r w:rsidRPr="00961872">
        <w:rPr>
          <w:b/>
          <w:bCs/>
          <w:highlight w:val="cyan"/>
          <w:u w:val="single"/>
        </w:rPr>
        <w:t>pitfall is the re-inscription of a universalized human that</w:t>
      </w:r>
      <w:r w:rsidRPr="00DC13B2">
        <w:rPr>
          <w:b/>
          <w:bCs/>
          <w:u w:val="single"/>
        </w:rPr>
        <w:t xml:space="preserve"> not only </w:t>
      </w:r>
      <w:r w:rsidRPr="00961872">
        <w:rPr>
          <w:b/>
          <w:bCs/>
          <w:highlight w:val="cyan"/>
          <w:u w:val="single"/>
        </w:rPr>
        <w:t>reinforces anthropocentrism</w:t>
      </w:r>
      <w:r w:rsidRPr="00DC13B2">
        <w:rPr>
          <w:b/>
          <w:bCs/>
          <w:u w:val="single"/>
        </w:rPr>
        <w:t xml:space="preserve"> but also </w:t>
      </w:r>
      <w:r w:rsidRPr="00961872">
        <w:rPr>
          <w:b/>
          <w:bCs/>
          <w:highlight w:val="cyan"/>
          <w:u w:val="single"/>
        </w:rPr>
        <w:t>fails to account for critical raced, classed, geographic, and gendered human differentials</w:t>
      </w:r>
      <w:r w:rsidRPr="00DC13B2">
        <w:rPr>
          <w:b/>
          <w:bCs/>
          <w:u w:val="single"/>
        </w:rPr>
        <w:t xml:space="preserve"> in the causalities and ongoing effects of the Anthropocene</w:t>
      </w:r>
      <w:r w:rsidRPr="00DC13B2">
        <w:rPr>
          <w:sz w:val="16"/>
        </w:rPr>
        <w:t xml:space="preserve"> (Collard, Dempsey, &amp; Sundberg, 2015). Of particular concern in this chapter is </w:t>
      </w:r>
      <w:r w:rsidRPr="00DC13B2">
        <w:rPr>
          <w:u w:val="single"/>
        </w:rPr>
        <w:t xml:space="preserve">the persistence of </w:t>
      </w:r>
      <w:r w:rsidRPr="00961872">
        <w:rPr>
          <w:highlight w:val="cyan"/>
          <w:u w:val="single"/>
        </w:rPr>
        <w:t>narratives</w:t>
      </w:r>
      <w:r w:rsidRPr="00DC13B2">
        <w:rPr>
          <w:u w:val="single"/>
        </w:rPr>
        <w:t xml:space="preserve"> that </w:t>
      </w:r>
      <w:r w:rsidRPr="00961872">
        <w:rPr>
          <w:highlight w:val="cyan"/>
          <w:u w:val="single"/>
        </w:rPr>
        <w:t>do</w:t>
      </w:r>
      <w:r w:rsidRPr="00DC13B2">
        <w:rPr>
          <w:sz w:val="16"/>
        </w:rPr>
        <w:t xml:space="preserve">es </w:t>
      </w:r>
      <w:r w:rsidRPr="00961872">
        <w:rPr>
          <w:highlight w:val="cyan"/>
          <w:u w:val="single"/>
        </w:rPr>
        <w:t xml:space="preserve">not </w:t>
      </w:r>
      <w:proofErr w:type="gramStart"/>
      <w:r w:rsidRPr="00961872">
        <w:rPr>
          <w:highlight w:val="cyan"/>
          <w:u w:val="single"/>
        </w:rPr>
        <w:t>take into account</w:t>
      </w:r>
      <w:proofErr w:type="gramEnd"/>
      <w:r w:rsidRPr="00DC13B2">
        <w:rPr>
          <w:u w:val="single"/>
        </w:rPr>
        <w:t xml:space="preserve"> the </w:t>
      </w:r>
      <w:r w:rsidRPr="00961872">
        <w:rPr>
          <w:highlight w:val="cyan"/>
          <w:u w:val="single"/>
        </w:rPr>
        <w:t>foundational</w:t>
      </w:r>
      <w:r w:rsidRPr="00DC13B2">
        <w:rPr>
          <w:u w:val="single"/>
        </w:rPr>
        <w:t xml:space="preserve"> and ongoing impacts of </w:t>
      </w:r>
      <w:r w:rsidRPr="00961872">
        <w:rPr>
          <w:highlight w:val="cyan"/>
          <w:u w:val="single"/>
        </w:rPr>
        <w:t>slavery and genocidal colonial violence</w:t>
      </w:r>
      <w:r w:rsidRPr="00DC13B2">
        <w:rPr>
          <w:u w:val="single"/>
        </w:rPr>
        <w:t xml:space="preserve"> in</w:t>
      </w:r>
      <w:r w:rsidRPr="00DC13B2">
        <w:rPr>
          <w:sz w:val="16"/>
        </w:rPr>
        <w:t xml:space="preserve"> precipitating </w:t>
      </w:r>
      <w:r w:rsidRPr="00DC13B2">
        <w:rPr>
          <w:u w:val="single"/>
        </w:rPr>
        <w:t>the Anthropocene</w:t>
      </w:r>
      <w:r w:rsidRPr="00DC13B2">
        <w:rPr>
          <w:sz w:val="16"/>
        </w:rPr>
        <w:t xml:space="preserve"> (Lewis &amp; Maslin, 2015; Whyte, 2017). </w:t>
      </w:r>
      <w:r w:rsidRPr="00DC13B2">
        <w:rPr>
          <w:b/>
          <w:bCs/>
          <w:u w:val="single"/>
        </w:rPr>
        <w:t>These erasures persist despite interventions from work</w:t>
      </w:r>
      <w:r w:rsidRPr="00DC13B2">
        <w:rPr>
          <w:sz w:val="16"/>
        </w:rPr>
        <w:t xml:space="preserve"> in diverse fields including Indigenous studies, the environmental humanities, feminist science studies, and critical geographies. Taken together these scholarly interventions have highlighted the ways in which</w:t>
      </w:r>
      <w:r w:rsidRPr="00DC13B2">
        <w:rPr>
          <w:b/>
          <w:bCs/>
          <w:u w:val="single"/>
        </w:rPr>
        <w:t xml:space="preserve"> </w:t>
      </w:r>
      <w:r w:rsidRPr="00961872">
        <w:rPr>
          <w:b/>
          <w:bCs/>
          <w:highlight w:val="cyan"/>
          <w:u w:val="single"/>
        </w:rPr>
        <w:t>current environmental challenges of the Anthropocene are</w:t>
      </w:r>
      <w:r w:rsidRPr="00DC13B2">
        <w:rPr>
          <w:b/>
          <w:bCs/>
          <w:u w:val="single"/>
        </w:rPr>
        <w:t xml:space="preserve"> intimately </w:t>
      </w:r>
      <w:r w:rsidRPr="00961872">
        <w:rPr>
          <w:b/>
          <w:bCs/>
          <w:highlight w:val="cyan"/>
          <w:u w:val="single"/>
        </w:rPr>
        <w:t>connected to past and present colonial and racial binaries that</w:t>
      </w:r>
      <w:r w:rsidRPr="00DC13B2">
        <w:rPr>
          <w:b/>
          <w:bCs/>
          <w:u w:val="single"/>
        </w:rPr>
        <w:t xml:space="preserve"> have </w:t>
      </w:r>
      <w:r w:rsidRPr="00961872">
        <w:rPr>
          <w:b/>
          <w:bCs/>
          <w:highlight w:val="cyan"/>
          <w:u w:val="single"/>
        </w:rPr>
        <w:t>prioritize</w:t>
      </w:r>
      <w:r w:rsidRPr="00DC13B2">
        <w:rPr>
          <w:b/>
          <w:bCs/>
          <w:u w:val="single"/>
        </w:rPr>
        <w:t xml:space="preserve">d </w:t>
      </w:r>
      <w:r w:rsidRPr="00961872">
        <w:rPr>
          <w:b/>
          <w:bCs/>
          <w:highlight w:val="cyan"/>
          <w:u w:val="single"/>
        </w:rPr>
        <w:t>certain humans’ dominion over the more-than-human world in extractive and exploitative relationships.</w:t>
      </w:r>
      <w:r w:rsidRPr="00DC13B2">
        <w:rPr>
          <w:sz w:val="16"/>
        </w:rPr>
        <w:t xml:space="preserve"> For instance, ecofeminist Val </w:t>
      </w:r>
      <w:proofErr w:type="spellStart"/>
      <w:r w:rsidRPr="00DC13B2">
        <w:rPr>
          <w:sz w:val="16"/>
        </w:rPr>
        <w:t>Plumwood</w:t>
      </w:r>
      <w:proofErr w:type="spellEnd"/>
      <w:r w:rsidRPr="00DC13B2">
        <w:rPr>
          <w:sz w:val="16"/>
        </w:rPr>
        <w:t xml:space="preserve"> (1993) brought attention to the fallacy of what she termed the “hyper-separation” of nature and culture in </w:t>
      </w:r>
      <w:proofErr w:type="spellStart"/>
      <w:r w:rsidRPr="00DC13B2">
        <w:rPr>
          <w:sz w:val="16"/>
        </w:rPr>
        <w:t>Eurowestern</w:t>
      </w:r>
      <w:proofErr w:type="spellEnd"/>
      <w:r w:rsidRPr="00DC13B2">
        <w:rPr>
          <w:sz w:val="16"/>
        </w:rPr>
        <w:t xml:space="preserve"> epistemologies and illustrated the connections between the “mastery of nature” and colonialism, whereby the assumed superiority of humans over nature was not and is not accorded to all humans. Put another way, </w:t>
      </w:r>
      <w:r w:rsidRPr="00961872">
        <w:rPr>
          <w:highlight w:val="cyan"/>
          <w:u w:val="single"/>
        </w:rPr>
        <w:t>slavery, colonialism</w:t>
      </w:r>
      <w:r w:rsidRPr="00DC13B2">
        <w:rPr>
          <w:u w:val="single"/>
        </w:rPr>
        <w:t>, and their current afterlives a</w:t>
      </w:r>
      <w:r w:rsidRPr="00961872">
        <w:rPr>
          <w:highlight w:val="cyan"/>
          <w:u w:val="single"/>
        </w:rPr>
        <w:t>re marked not</w:t>
      </w:r>
      <w:r w:rsidRPr="00DC13B2">
        <w:rPr>
          <w:u w:val="single"/>
        </w:rPr>
        <w:t xml:space="preserve"> </w:t>
      </w:r>
      <w:r w:rsidRPr="00961872">
        <w:rPr>
          <w:highlight w:val="cyan"/>
          <w:u w:val="single"/>
        </w:rPr>
        <w:t>only by devastation of the more-than-human world but also by the continual dehumanization of Black, Indigenous</w:t>
      </w:r>
      <w:r w:rsidRPr="00DC13B2">
        <w:rPr>
          <w:u w:val="single"/>
        </w:rPr>
        <w:t xml:space="preserve">, and other marginalized </w:t>
      </w:r>
      <w:r w:rsidRPr="00961872">
        <w:rPr>
          <w:highlight w:val="cyan"/>
          <w:u w:val="single"/>
        </w:rPr>
        <w:t>people</w:t>
      </w:r>
      <w:r w:rsidRPr="00DC13B2">
        <w:rPr>
          <w:u w:val="single"/>
        </w:rPr>
        <w:t>s</w:t>
      </w:r>
      <w:r w:rsidRPr="00DC13B2">
        <w:rPr>
          <w:sz w:val="16"/>
        </w:rPr>
        <w:t xml:space="preserve"> (Sharpe, 2016). As a result, </w:t>
      </w:r>
      <w:r w:rsidRPr="00961872">
        <w:rPr>
          <w:b/>
          <w:bCs/>
          <w:highlight w:val="cyan"/>
          <w:u w:val="single"/>
        </w:rPr>
        <w:t>the</w:t>
      </w:r>
      <w:r w:rsidRPr="00DC13B2">
        <w:rPr>
          <w:b/>
          <w:bCs/>
          <w:u w:val="single"/>
        </w:rPr>
        <w:t xml:space="preserve"> assumed </w:t>
      </w:r>
      <w:r w:rsidRPr="00961872">
        <w:rPr>
          <w:b/>
          <w:bCs/>
          <w:highlight w:val="cyan"/>
          <w:u w:val="single"/>
        </w:rPr>
        <w:t>superiority</w:t>
      </w:r>
      <w:r w:rsidRPr="00DC13B2">
        <w:rPr>
          <w:b/>
          <w:bCs/>
          <w:u w:val="single"/>
        </w:rPr>
        <w:t xml:space="preserve"> or mastery </w:t>
      </w:r>
      <w:r w:rsidRPr="00961872">
        <w:rPr>
          <w:b/>
          <w:bCs/>
          <w:highlight w:val="cyan"/>
          <w:u w:val="single"/>
        </w:rPr>
        <w:t xml:space="preserve">of </w:t>
      </w:r>
      <w:proofErr w:type="spellStart"/>
      <w:r w:rsidRPr="00961872">
        <w:rPr>
          <w:b/>
          <w:bCs/>
          <w:highlight w:val="cyan"/>
          <w:u w:val="single"/>
        </w:rPr>
        <w:t>Eurowestern</w:t>
      </w:r>
      <w:proofErr w:type="spellEnd"/>
      <w:r w:rsidRPr="00961872">
        <w:rPr>
          <w:b/>
          <w:bCs/>
          <w:highlight w:val="cyan"/>
          <w:u w:val="single"/>
        </w:rPr>
        <w:t xml:space="preserve"> human culture over nonhuman nature is inseparable from</w:t>
      </w:r>
      <w:r w:rsidRPr="00DC13B2">
        <w:rPr>
          <w:b/>
          <w:bCs/>
          <w:u w:val="single"/>
        </w:rPr>
        <w:t xml:space="preserve"> colonial and neocolonial </w:t>
      </w:r>
      <w:r w:rsidRPr="00961872">
        <w:rPr>
          <w:b/>
          <w:bCs/>
          <w:highlight w:val="cyan"/>
          <w:u w:val="single"/>
        </w:rPr>
        <w:t>extractive destruction of the planet, enslavement and slave plantation economies, and the genocid</w:t>
      </w:r>
      <w:r w:rsidRPr="00DC13B2">
        <w:rPr>
          <w:b/>
          <w:bCs/>
          <w:u w:val="single"/>
        </w:rPr>
        <w:t xml:space="preserve">al removal </w:t>
      </w:r>
      <w:r w:rsidRPr="00961872">
        <w:rPr>
          <w:b/>
          <w:bCs/>
          <w:highlight w:val="cyan"/>
          <w:u w:val="single"/>
        </w:rPr>
        <w:t>of Indigenous peoples</w:t>
      </w:r>
      <w:r w:rsidRPr="00DC13B2">
        <w:rPr>
          <w:b/>
          <w:bCs/>
          <w:u w:val="single"/>
        </w:rPr>
        <w:t xml:space="preserve"> from their land</w:t>
      </w:r>
      <w:r w:rsidRPr="00DC13B2">
        <w:rPr>
          <w:u w:val="single"/>
        </w:rPr>
        <w:t xml:space="preserve"> </w:t>
      </w:r>
      <w:r w:rsidRPr="00DC13B2">
        <w:rPr>
          <w:sz w:val="16"/>
        </w:rPr>
        <w:t xml:space="preserve">(Mitchell &amp; Todd, 2016). In summary, </w:t>
      </w:r>
      <w:r w:rsidRPr="00DC13B2">
        <w:rPr>
          <w:u w:val="single"/>
        </w:rPr>
        <w:t>engagements with the Anthropocene</w:t>
      </w:r>
      <w:r w:rsidRPr="00DC13B2">
        <w:rPr>
          <w:sz w:val="16"/>
        </w:rPr>
        <w:t xml:space="preserve">, while vitally important and urgent, </w:t>
      </w:r>
      <w:r w:rsidRPr="00DC13B2">
        <w:rPr>
          <w:u w:val="single"/>
        </w:rPr>
        <w:t>remain overwhelmingly white and Eurocentric</w:t>
      </w:r>
      <w:r w:rsidRPr="00DC13B2">
        <w:rPr>
          <w:sz w:val="16"/>
        </w:rPr>
        <w:t xml:space="preserve">, largely </w:t>
      </w:r>
      <w:r w:rsidRPr="00DC13B2">
        <w:rPr>
          <w:b/>
          <w:bCs/>
          <w:u w:val="single"/>
        </w:rPr>
        <w:t xml:space="preserve">ignoring the fact that while “we are in this environmental mess together,” </w:t>
      </w:r>
      <w:r w:rsidRPr="00961872">
        <w:rPr>
          <w:b/>
          <w:bCs/>
          <w:highlight w:val="cyan"/>
          <w:u w:val="single"/>
        </w:rPr>
        <w:t>there is no universal “we” in relation to who counts as fully human</w:t>
      </w:r>
      <w:r w:rsidRPr="00DC13B2">
        <w:rPr>
          <w:b/>
          <w:bCs/>
          <w:u w:val="single"/>
        </w:rPr>
        <w:t>, who currently suffers and will suffer the most, whose knowledges count the most, what ways of relating to and responding to living-with the Anthropocene are made visible, and in who gets to learn in complex and situated ways with and about the environment</w:t>
      </w:r>
      <w:r w:rsidRPr="00DC13B2">
        <w:rPr>
          <w:sz w:val="16"/>
        </w:rPr>
        <w:t xml:space="preserve"> (</w:t>
      </w:r>
      <w:proofErr w:type="spellStart"/>
      <w:r w:rsidRPr="00DC13B2">
        <w:rPr>
          <w:sz w:val="16"/>
        </w:rPr>
        <w:t>Agard</w:t>
      </w:r>
      <w:proofErr w:type="spellEnd"/>
      <w:r w:rsidRPr="00DC13B2">
        <w:rPr>
          <w:sz w:val="16"/>
        </w:rPr>
        <w:t xml:space="preserve">-Jones, 2014; Parham, 2015; Wynter, 2003). An important contribution to the shortcomings of dominant Anthropocene discourses is </w:t>
      </w:r>
      <w:r w:rsidRPr="00DC13B2">
        <w:rPr>
          <w:sz w:val="16"/>
        </w:rPr>
        <w:lastRenderedPageBreak/>
        <w:t xml:space="preserve">that much of the discourse on the Anthropocene has been dominated by Western scientific perspectives. However, there is </w:t>
      </w:r>
      <w:r w:rsidRPr="00961872">
        <w:rPr>
          <w:highlight w:val="cyan"/>
          <w:u w:val="single"/>
        </w:rPr>
        <w:t>a growing body of work</w:t>
      </w:r>
      <w:r w:rsidRPr="00DC13B2">
        <w:rPr>
          <w:sz w:val="16"/>
        </w:rPr>
        <w:t xml:space="preserve">, particularly from the environmental humanities, that is </w:t>
      </w:r>
      <w:r w:rsidRPr="00DC13B2">
        <w:rPr>
          <w:u w:val="single"/>
        </w:rPr>
        <w:t>highlight</w:t>
      </w:r>
      <w:r w:rsidRPr="00DC13B2">
        <w:rPr>
          <w:sz w:val="16"/>
        </w:rPr>
        <w:t xml:space="preserve">ing </w:t>
      </w:r>
      <w:r w:rsidRPr="00DC13B2">
        <w:rPr>
          <w:u w:val="single"/>
        </w:rPr>
        <w:t>the need for much more than a Western scientific understanding of the environment</w:t>
      </w:r>
      <w:r w:rsidRPr="00DC13B2">
        <w:rPr>
          <w:sz w:val="16"/>
        </w:rPr>
        <w:t xml:space="preserve"> (Gibson, Rose, &amp; Fincher, 2015; Kimmerer, 2002). </w:t>
      </w:r>
      <w:r w:rsidRPr="00DC13B2">
        <w:rPr>
          <w:u w:val="single"/>
        </w:rPr>
        <w:t>This</w:t>
      </w:r>
      <w:r w:rsidRPr="00DC13B2">
        <w:rPr>
          <w:sz w:val="16"/>
        </w:rPr>
        <w:t xml:space="preserve"> work </w:t>
      </w:r>
      <w:r w:rsidRPr="00961872">
        <w:rPr>
          <w:highlight w:val="cyan"/>
          <w:u w:val="single"/>
        </w:rPr>
        <w:t xml:space="preserve">has brought attention to the </w:t>
      </w:r>
      <w:r w:rsidRPr="00961872">
        <w:rPr>
          <w:b/>
          <w:bCs/>
          <w:highlight w:val="cyan"/>
          <w:u w:val="single"/>
        </w:rPr>
        <w:t>inadequacies of the universalisms of Anthropocene discourses</w:t>
      </w:r>
      <w:r w:rsidRPr="00DC13B2">
        <w:rPr>
          <w:sz w:val="16"/>
        </w:rPr>
        <w:t xml:space="preserve">, such as by arguing that, in addition to scientific understandings, </w:t>
      </w:r>
      <w:r w:rsidRPr="00961872">
        <w:rPr>
          <w:highlight w:val="cyan"/>
          <w:u w:val="single"/>
        </w:rPr>
        <w:t xml:space="preserve">more perspectives are needed to generate responses that trouble the colonial </w:t>
      </w:r>
      <w:proofErr w:type="spellStart"/>
      <w:r w:rsidRPr="00961872">
        <w:rPr>
          <w:highlight w:val="cyan"/>
          <w:u w:val="single"/>
        </w:rPr>
        <w:t>violences</w:t>
      </w:r>
      <w:proofErr w:type="spellEnd"/>
      <w:r w:rsidRPr="00961872">
        <w:rPr>
          <w:highlight w:val="cyan"/>
          <w:u w:val="single"/>
        </w:rPr>
        <w:t xml:space="preserve"> of </w:t>
      </w:r>
      <w:proofErr w:type="spellStart"/>
      <w:r w:rsidRPr="00961872">
        <w:rPr>
          <w:highlight w:val="cyan"/>
          <w:u w:val="single"/>
        </w:rPr>
        <w:t>Eurowestern</w:t>
      </w:r>
      <w:proofErr w:type="spellEnd"/>
      <w:r w:rsidRPr="00961872">
        <w:rPr>
          <w:highlight w:val="cyan"/>
          <w:u w:val="single"/>
        </w:rPr>
        <w:t xml:space="preserve"> human exceptionalism</w:t>
      </w:r>
      <w:r w:rsidRPr="00DC13B2">
        <w:rPr>
          <w:u w:val="single"/>
        </w:rPr>
        <w:t xml:space="preserve"> and nature/culture divisions that have precipitated current anthropogenic vulnerabilities</w:t>
      </w:r>
      <w:r w:rsidRPr="00DC13B2">
        <w:rPr>
          <w:sz w:val="16"/>
        </w:rPr>
        <w:t>. Important disruptions have emerged from environmental humanity perspectives that take seriously the social and ethical implications of viewing nature and culture as inseparable and point to the necessity of working to continuously avoid the recapitulation of humanist and modernist visions of (</w:t>
      </w:r>
      <w:proofErr w:type="spellStart"/>
      <w:r w:rsidRPr="00DC13B2">
        <w:rPr>
          <w:sz w:val="16"/>
        </w:rPr>
        <w:t>Eurowestern</w:t>
      </w:r>
      <w:proofErr w:type="spellEnd"/>
      <w:r w:rsidRPr="00DC13B2">
        <w:rPr>
          <w:sz w:val="16"/>
        </w:rPr>
        <w:t>) man as savior of and benefactor from nature (Collard et al., 2015; Rose et al., 2012).</w:t>
      </w:r>
    </w:p>
    <w:p w14:paraId="1169F35C" w14:textId="65D1E6C8" w:rsidR="00021873" w:rsidRPr="00DC13B2" w:rsidRDefault="00021873" w:rsidP="00021873">
      <w:pPr>
        <w:pStyle w:val="Heading4"/>
        <w:rPr>
          <w:rFonts w:cs="Calibri"/>
        </w:rPr>
      </w:pPr>
      <w:r w:rsidRPr="00DC13B2">
        <w:rPr>
          <w:rFonts w:cs="Calibri"/>
        </w:rPr>
        <w:t xml:space="preserve">The Anthropocene began with the transatlantic slave trade and indigenous extermination – </w:t>
      </w:r>
      <w:r w:rsidR="0084437D">
        <w:rPr>
          <w:rFonts w:cs="Calibri"/>
        </w:rPr>
        <w:t>human influence over the environment is directly correlated with the European colonial drive to dominate racialized bodies.</w:t>
      </w:r>
    </w:p>
    <w:p w14:paraId="28A9BBF5" w14:textId="77777777" w:rsidR="00021873" w:rsidRPr="00DC13B2" w:rsidRDefault="00021873" w:rsidP="00021873">
      <w:pPr>
        <w:rPr>
          <w:sz w:val="16"/>
          <w:szCs w:val="16"/>
        </w:rPr>
      </w:pPr>
      <w:r w:rsidRPr="00DC13B2">
        <w:t xml:space="preserve">Mark </w:t>
      </w:r>
      <w:r w:rsidRPr="00DC13B2">
        <w:rPr>
          <w:rStyle w:val="Style13ptBold"/>
        </w:rPr>
        <w:t>Maslin,</w:t>
      </w:r>
      <w:r w:rsidRPr="00DC13B2">
        <w:t xml:space="preserve"> 6-25-20</w:t>
      </w:r>
      <w:r w:rsidRPr="00DC13B2">
        <w:rPr>
          <w:rStyle w:val="Style13ptBold"/>
        </w:rPr>
        <w:t>2</w:t>
      </w:r>
      <w:r w:rsidRPr="00DC13B2">
        <w:t xml:space="preserve">, </w:t>
      </w:r>
      <w:r w:rsidRPr="00DC13B2">
        <w:rPr>
          <w:sz w:val="16"/>
          <w:szCs w:val="16"/>
        </w:rPr>
        <w:t xml:space="preserve">("Why the Anthropocene began with European </w:t>
      </w:r>
      <w:proofErr w:type="spellStart"/>
      <w:r w:rsidRPr="00DC13B2">
        <w:rPr>
          <w:sz w:val="16"/>
          <w:szCs w:val="16"/>
        </w:rPr>
        <w:t>colonisation</w:t>
      </w:r>
      <w:proofErr w:type="spellEnd"/>
      <w:r w:rsidRPr="00DC13B2">
        <w:rPr>
          <w:sz w:val="16"/>
          <w:szCs w:val="16"/>
        </w:rPr>
        <w:t>, mass slavery and the 'great dying' of the 16th century," Conversation, https://theconversation.com/why-the-anthropocene-began-with-european-colonisation-mass-slavery-and-the-great-dying-of-the-16th-century-140661)</w:t>
      </w:r>
    </w:p>
    <w:p w14:paraId="129C6DF0" w14:textId="77777777" w:rsidR="00021873" w:rsidRPr="00DC13B2" w:rsidRDefault="00021873" w:rsidP="00021873">
      <w:pPr>
        <w:rPr>
          <w:rStyle w:val="StyleUnderline"/>
          <w:sz w:val="16"/>
          <w:u w:val="none"/>
        </w:rPr>
      </w:pPr>
      <w:r w:rsidRPr="00DC13B2">
        <w:rPr>
          <w:rStyle w:val="StyleUnderline"/>
        </w:rPr>
        <w:t xml:space="preserve">The </w:t>
      </w:r>
      <w:hyperlink r:id="rId27" w:history="1">
        <w:r w:rsidRPr="00DC13B2">
          <w:rPr>
            <w:rStyle w:val="StyleUnderline"/>
          </w:rPr>
          <w:t>toppling of statues</w:t>
        </w:r>
      </w:hyperlink>
      <w:r w:rsidRPr="00DC13B2">
        <w:rPr>
          <w:rStyle w:val="StyleUnderline"/>
        </w:rPr>
        <w:t xml:space="preserve"> at Black Lives Matter protests has powerfully articulated that </w:t>
      </w:r>
      <w:r w:rsidRPr="00961872">
        <w:rPr>
          <w:rStyle w:val="StyleUnderline"/>
          <w:highlight w:val="cyan"/>
        </w:rPr>
        <w:t xml:space="preserve">the roots of modern racism lie in </w:t>
      </w:r>
      <w:hyperlink r:id="rId28" w:anchor="v=snippet&amp;q=racism&amp;f=false" w:history="1">
        <w:r w:rsidRPr="00961872">
          <w:rPr>
            <w:rStyle w:val="StyleUnderline"/>
            <w:highlight w:val="cyan"/>
          </w:rPr>
          <w:t xml:space="preserve">European </w:t>
        </w:r>
        <w:proofErr w:type="spellStart"/>
        <w:r w:rsidRPr="00961872">
          <w:rPr>
            <w:rStyle w:val="StyleUnderline"/>
            <w:highlight w:val="cyan"/>
          </w:rPr>
          <w:t>colonisation</w:t>
        </w:r>
        <w:proofErr w:type="spellEnd"/>
        <w:r w:rsidRPr="00961872">
          <w:rPr>
            <w:rStyle w:val="StyleUnderline"/>
            <w:highlight w:val="cyan"/>
          </w:rPr>
          <w:t xml:space="preserve"> and slavery</w:t>
        </w:r>
      </w:hyperlink>
      <w:r w:rsidRPr="00DC13B2">
        <w:rPr>
          <w:rStyle w:val="StyleUnderline"/>
        </w:rPr>
        <w:t xml:space="preserve">. </w:t>
      </w:r>
      <w:r w:rsidRPr="00961872">
        <w:rPr>
          <w:rStyle w:val="StyleUnderline"/>
          <w:highlight w:val="cyan"/>
        </w:rPr>
        <w:t>Racism will be more forcefully opposed once we acknowledge this history and learn from it.</w:t>
      </w:r>
      <w:r w:rsidRPr="00DC13B2">
        <w:rPr>
          <w:rStyle w:val="StyleUnderline"/>
        </w:rPr>
        <w:t xml:space="preserve"> Geographers and </w:t>
      </w:r>
      <w:r w:rsidRPr="00961872">
        <w:rPr>
          <w:rStyle w:val="StyleUnderline"/>
          <w:highlight w:val="cyan"/>
        </w:rPr>
        <w:t>geologists can help contribute to this new understanding of our past,</w:t>
      </w:r>
      <w:r w:rsidRPr="00DC13B2">
        <w:rPr>
          <w:rStyle w:val="StyleUnderline"/>
        </w:rPr>
        <w:t xml:space="preserve"> </w:t>
      </w:r>
      <w:r w:rsidRPr="00961872">
        <w:rPr>
          <w:rStyle w:val="StyleUnderline"/>
          <w:highlight w:val="cyan"/>
        </w:rPr>
        <w:t>by defining the new human-dominated period of Earth’s history as beginning with European colonialism.</w:t>
      </w:r>
      <w:r w:rsidRPr="00DC13B2">
        <w:rPr>
          <w:rStyle w:val="StyleUnderline"/>
        </w:rPr>
        <w:t xml:space="preserve"> </w:t>
      </w:r>
      <w:r w:rsidRPr="00DC13B2">
        <w:rPr>
          <w:sz w:val="16"/>
        </w:rPr>
        <w:t xml:space="preserve">Today our impacts on the environment are immense: humans move more soil, rock and sediment each year than is transported by all other </w:t>
      </w:r>
      <w:hyperlink r:id="rId29" w:history="1">
        <w:r w:rsidRPr="00DC13B2">
          <w:rPr>
            <w:rStyle w:val="FollowedHyperlink"/>
            <w:sz w:val="16"/>
          </w:rPr>
          <w:t>natural processes</w:t>
        </w:r>
      </w:hyperlink>
      <w:r w:rsidRPr="00DC13B2">
        <w:rPr>
          <w:sz w:val="16"/>
        </w:rPr>
        <w:t xml:space="preserve"> combined. </w:t>
      </w:r>
      <w:r w:rsidRPr="00961872">
        <w:rPr>
          <w:rStyle w:val="StyleUnderline"/>
          <w:highlight w:val="cyan"/>
        </w:rPr>
        <w:t>We may have kicked off the sixth “mass extinction</w:t>
      </w:r>
      <w:r w:rsidRPr="00DC13B2">
        <w:rPr>
          <w:rStyle w:val="StyleUnderline"/>
        </w:rPr>
        <w:t xml:space="preserve">” in Earth’s history, and the </w:t>
      </w:r>
      <w:hyperlink r:id="rId30" w:history="1">
        <w:r w:rsidRPr="00DC13B2">
          <w:rPr>
            <w:rStyle w:val="StyleUnderline"/>
          </w:rPr>
          <w:t>global climate is warming so fast</w:t>
        </w:r>
      </w:hyperlink>
      <w:r w:rsidRPr="00DC13B2">
        <w:rPr>
          <w:rStyle w:val="StyleUnderline"/>
        </w:rPr>
        <w:t xml:space="preserve"> we have </w:t>
      </w:r>
      <w:hyperlink r:id="rId31" w:history="1">
        <w:r w:rsidRPr="00DC13B2">
          <w:rPr>
            <w:rStyle w:val="StyleUnderline"/>
          </w:rPr>
          <w:t>delayed the next ice age</w:t>
        </w:r>
      </w:hyperlink>
      <w:r w:rsidRPr="00DC13B2">
        <w:rPr>
          <w:sz w:val="16"/>
        </w:rPr>
        <w:t xml:space="preserve">. We’ve made enough concrete to cover the entire surface of the Earth in a layer </w:t>
      </w:r>
      <w:hyperlink r:id="rId32" w:history="1">
        <w:r w:rsidRPr="00DC13B2">
          <w:rPr>
            <w:rStyle w:val="FollowedHyperlink"/>
            <w:sz w:val="16"/>
          </w:rPr>
          <w:t xml:space="preserve">two </w:t>
        </w:r>
        <w:proofErr w:type="spellStart"/>
        <w:r w:rsidRPr="00DC13B2">
          <w:rPr>
            <w:rStyle w:val="FollowedHyperlink"/>
            <w:sz w:val="16"/>
          </w:rPr>
          <w:t>millimetres</w:t>
        </w:r>
        <w:proofErr w:type="spellEnd"/>
        <w:r w:rsidRPr="00DC13B2">
          <w:rPr>
            <w:rStyle w:val="FollowedHyperlink"/>
            <w:sz w:val="16"/>
          </w:rPr>
          <w:t xml:space="preserve"> thick</w:t>
        </w:r>
      </w:hyperlink>
      <w:r w:rsidRPr="00DC13B2">
        <w:rPr>
          <w:sz w:val="16"/>
        </w:rPr>
        <w:t xml:space="preserve">. Enough plastic has been manufactured to </w:t>
      </w:r>
      <w:hyperlink r:id="rId33" w:history="1">
        <w:r w:rsidRPr="00DC13B2">
          <w:rPr>
            <w:rStyle w:val="FollowedHyperlink"/>
            <w:sz w:val="16"/>
          </w:rPr>
          <w:t>clingfilm it as well</w:t>
        </w:r>
      </w:hyperlink>
      <w:r w:rsidRPr="00DC13B2">
        <w:rPr>
          <w:sz w:val="16"/>
        </w:rPr>
        <w:t xml:space="preserve">. We annually produce 4.8 billion </w:t>
      </w:r>
      <w:proofErr w:type="spellStart"/>
      <w:r w:rsidRPr="00DC13B2">
        <w:rPr>
          <w:sz w:val="16"/>
        </w:rPr>
        <w:t>tonnes</w:t>
      </w:r>
      <w:proofErr w:type="spellEnd"/>
      <w:r w:rsidRPr="00DC13B2">
        <w:rPr>
          <w:sz w:val="16"/>
        </w:rPr>
        <w:t xml:space="preserve"> of our top five crops and </w:t>
      </w:r>
      <w:hyperlink r:id="rId34" w:history="1">
        <w:r w:rsidRPr="00DC13B2">
          <w:rPr>
            <w:rStyle w:val="FollowedHyperlink"/>
            <w:sz w:val="16"/>
          </w:rPr>
          <w:t>4.8 billion</w:t>
        </w:r>
      </w:hyperlink>
      <w:r w:rsidRPr="00DC13B2">
        <w:rPr>
          <w:sz w:val="16"/>
        </w:rPr>
        <w:t xml:space="preserve"> livestock animals. There are 1.4 billion motor vehicles, 2 billion personal computers, and more mobile phones than the </w:t>
      </w:r>
      <w:hyperlink r:id="rId35" w:history="1">
        <w:r w:rsidRPr="00DC13B2">
          <w:rPr>
            <w:rStyle w:val="FollowedHyperlink"/>
            <w:sz w:val="16"/>
          </w:rPr>
          <w:t>7.8 billion people</w:t>
        </w:r>
      </w:hyperlink>
      <w:r w:rsidRPr="00DC13B2">
        <w:rPr>
          <w:sz w:val="16"/>
        </w:rPr>
        <w:t xml:space="preserve"> on Earth. All this suggests </w:t>
      </w:r>
      <w:r w:rsidRPr="00DC13B2">
        <w:rPr>
          <w:rStyle w:val="StyleUnderline"/>
        </w:rPr>
        <w:t>humans have become a geological superpower and evidence of our impact will be visible in rocks millions of years from now</w:t>
      </w:r>
      <w:r w:rsidRPr="00DC13B2">
        <w:rPr>
          <w:sz w:val="16"/>
        </w:rPr>
        <w:t xml:space="preserve">. This is a new geological epoch that scientists are calling the </w:t>
      </w:r>
      <w:hyperlink r:id="rId36" w:history="1">
        <w:r w:rsidRPr="00DC13B2">
          <w:rPr>
            <w:rStyle w:val="FollowedHyperlink"/>
            <w:sz w:val="16"/>
          </w:rPr>
          <w:t>Anthropocene</w:t>
        </w:r>
      </w:hyperlink>
      <w:r w:rsidRPr="00DC13B2">
        <w:rPr>
          <w:sz w:val="16"/>
        </w:rPr>
        <w:t xml:space="preserve">, combining the words for “human” and “recent-time”. But </w:t>
      </w:r>
      <w:r w:rsidRPr="00961872">
        <w:rPr>
          <w:rStyle w:val="StyleUnderline"/>
          <w:highlight w:val="cyan"/>
        </w:rPr>
        <w:t xml:space="preserve">debate </w:t>
      </w:r>
      <w:proofErr w:type="gramStart"/>
      <w:r w:rsidRPr="00961872">
        <w:rPr>
          <w:rStyle w:val="StyleUnderline"/>
          <w:highlight w:val="cyan"/>
        </w:rPr>
        <w:t>still continues</w:t>
      </w:r>
      <w:proofErr w:type="gramEnd"/>
      <w:r w:rsidRPr="00961872">
        <w:rPr>
          <w:rStyle w:val="StyleUnderline"/>
          <w:highlight w:val="cyan"/>
        </w:rPr>
        <w:t xml:space="preserve"> as to when we should define the beginning of this period</w:t>
      </w:r>
      <w:r w:rsidRPr="00DC13B2">
        <w:rPr>
          <w:sz w:val="16"/>
        </w:rPr>
        <w:t xml:space="preserve">. When exactly did we leave behind the Holocene – the 10,000 years of stability that allowed farming and complex </w:t>
      </w:r>
      <w:proofErr w:type="spellStart"/>
      <w:r w:rsidRPr="00DC13B2">
        <w:rPr>
          <w:sz w:val="16"/>
        </w:rPr>
        <w:t>civilisations</w:t>
      </w:r>
      <w:proofErr w:type="spellEnd"/>
      <w:r w:rsidRPr="00DC13B2">
        <w:rPr>
          <w:sz w:val="16"/>
        </w:rPr>
        <w:t xml:space="preserve"> to develop – and move into the new epoch? Five years </w:t>
      </w:r>
      <w:proofErr w:type="gramStart"/>
      <w:r w:rsidRPr="00DC13B2">
        <w:rPr>
          <w:sz w:val="16"/>
        </w:rPr>
        <w:t>ago</w:t>
      </w:r>
      <w:proofErr w:type="gramEnd"/>
      <w:r w:rsidRPr="00DC13B2">
        <w:rPr>
          <w:sz w:val="16"/>
        </w:rPr>
        <w:t xml:space="preserve"> </w:t>
      </w:r>
      <w:hyperlink r:id="rId37" w:history="1">
        <w:r w:rsidRPr="00DC13B2">
          <w:rPr>
            <w:rStyle w:val="FollowedHyperlink"/>
            <w:sz w:val="16"/>
          </w:rPr>
          <w:t>we published evidence</w:t>
        </w:r>
      </w:hyperlink>
      <w:r w:rsidRPr="00DC13B2">
        <w:rPr>
          <w:sz w:val="16"/>
        </w:rPr>
        <w:t xml:space="preserve"> that </w:t>
      </w:r>
      <w:r w:rsidRPr="00961872">
        <w:rPr>
          <w:rStyle w:val="StyleUnderline"/>
          <w:highlight w:val="cyan"/>
        </w:rPr>
        <w:t xml:space="preserve">the start of capitalism and European </w:t>
      </w:r>
      <w:proofErr w:type="spellStart"/>
      <w:r w:rsidRPr="00961872">
        <w:rPr>
          <w:rStyle w:val="StyleUnderline"/>
          <w:highlight w:val="cyan"/>
        </w:rPr>
        <w:t>colonisation</w:t>
      </w:r>
      <w:proofErr w:type="spellEnd"/>
      <w:r w:rsidRPr="00961872">
        <w:rPr>
          <w:rStyle w:val="StyleUnderline"/>
          <w:highlight w:val="cyan"/>
        </w:rPr>
        <w:t xml:space="preserve"> meet the formal scientific criteria for the start of the Anthropocene</w:t>
      </w:r>
      <w:r w:rsidRPr="00DC13B2">
        <w:rPr>
          <w:sz w:val="16"/>
        </w:rPr>
        <w:t xml:space="preserve">. </w:t>
      </w:r>
      <w:r w:rsidRPr="00DC13B2">
        <w:rPr>
          <w:rStyle w:val="StyleUnderline"/>
        </w:rPr>
        <w:t>Our planetary impacts have increased since our earliest ancestors stepped down from the trees, at first by hunting some animal species to extinction. Much later, following the development of farming and agricultural societies, we started to change the climate</w:t>
      </w:r>
      <w:r w:rsidRPr="00DC13B2">
        <w:rPr>
          <w:sz w:val="16"/>
        </w:rPr>
        <w:t xml:space="preserve">. Yet </w:t>
      </w:r>
      <w:r w:rsidRPr="00DC13B2">
        <w:rPr>
          <w:rStyle w:val="StyleUnderline"/>
        </w:rPr>
        <w:t>Earth only truly became a “</w:t>
      </w:r>
      <w:hyperlink r:id="rId38" w:history="1">
        <w:r w:rsidRPr="00DC13B2">
          <w:rPr>
            <w:rStyle w:val="StyleUnderline"/>
          </w:rPr>
          <w:t>human planet</w:t>
        </w:r>
      </w:hyperlink>
      <w:r w:rsidRPr="00DC13B2">
        <w:rPr>
          <w:rStyle w:val="StyleUnderline"/>
        </w:rPr>
        <w:t xml:space="preserve">” with the emergence of something quite different. This was </w:t>
      </w:r>
      <w:r w:rsidRPr="00961872">
        <w:rPr>
          <w:rStyle w:val="StyleUnderline"/>
          <w:highlight w:val="cyan"/>
        </w:rPr>
        <w:t>capitalism,</w:t>
      </w:r>
      <w:r w:rsidRPr="00DC13B2">
        <w:rPr>
          <w:rStyle w:val="StyleUnderline"/>
        </w:rPr>
        <w:t xml:space="preserve"> which itself </w:t>
      </w:r>
      <w:r w:rsidRPr="00961872">
        <w:rPr>
          <w:rStyle w:val="StyleUnderline"/>
          <w:highlight w:val="cyan"/>
        </w:rPr>
        <w:t>grew out of European expansion</w:t>
      </w:r>
      <w:r w:rsidRPr="00DC13B2">
        <w:rPr>
          <w:sz w:val="16"/>
        </w:rPr>
        <w:t xml:space="preserve"> in the 15th and 16th century </w:t>
      </w:r>
      <w:r w:rsidRPr="00961872">
        <w:rPr>
          <w:rStyle w:val="StyleUnderline"/>
          <w:highlight w:val="cyan"/>
        </w:rPr>
        <w:t xml:space="preserve">and the era of </w:t>
      </w:r>
      <w:proofErr w:type="spellStart"/>
      <w:r w:rsidRPr="00961872">
        <w:rPr>
          <w:rStyle w:val="StyleUnderline"/>
          <w:highlight w:val="cyan"/>
        </w:rPr>
        <w:t>colonisation</w:t>
      </w:r>
      <w:proofErr w:type="spellEnd"/>
      <w:r w:rsidRPr="00961872">
        <w:rPr>
          <w:rStyle w:val="StyleUnderline"/>
          <w:highlight w:val="cyan"/>
        </w:rPr>
        <w:t xml:space="preserve"> and subjugation of indigenous peoples all around the world</w:t>
      </w:r>
      <w:r w:rsidRPr="00DC13B2">
        <w:rPr>
          <w:rStyle w:val="StyleUnderline"/>
        </w:rPr>
        <w:t xml:space="preserve">. </w:t>
      </w:r>
      <w:r w:rsidRPr="00DC13B2">
        <w:rPr>
          <w:sz w:val="16"/>
        </w:rPr>
        <w:t xml:space="preserve">In the Americas, just 100 years after Christopher Columbus first set foot on the Bahamas in 1492, </w:t>
      </w:r>
      <w:hyperlink r:id="rId39" w:history="1">
        <w:r w:rsidRPr="00DC13B2">
          <w:rPr>
            <w:rStyle w:val="FollowedHyperlink"/>
            <w:sz w:val="16"/>
          </w:rPr>
          <w:t>56 million indigenous Americans</w:t>
        </w:r>
      </w:hyperlink>
      <w:r w:rsidRPr="00DC13B2">
        <w:rPr>
          <w:sz w:val="16"/>
        </w:rPr>
        <w:t xml:space="preserve"> were dead, mainly in South and Central America. This was 90% of the population. Most were killed by diseases brought across the Atlantic by Europeans, which had never been seen before in the Americas: measles, smallpox, influenza, the bubonic plague. War, slavery and wave after wave of disease combined to cause this “</w:t>
      </w:r>
      <w:hyperlink r:id="rId40" w:history="1">
        <w:r w:rsidRPr="00DC13B2">
          <w:rPr>
            <w:rStyle w:val="FollowedHyperlink"/>
            <w:sz w:val="16"/>
          </w:rPr>
          <w:t>great dying</w:t>
        </w:r>
      </w:hyperlink>
      <w:r w:rsidRPr="00DC13B2">
        <w:rPr>
          <w:sz w:val="16"/>
        </w:rPr>
        <w:t xml:space="preserve">”, something the world had never seen before, or since. In North America the population decline was slower but no less dramatic due to slower </w:t>
      </w:r>
      <w:proofErr w:type="spellStart"/>
      <w:r w:rsidRPr="00DC13B2">
        <w:rPr>
          <w:sz w:val="16"/>
        </w:rPr>
        <w:t>colonisation</w:t>
      </w:r>
      <w:proofErr w:type="spellEnd"/>
      <w:r w:rsidRPr="00DC13B2">
        <w:rPr>
          <w:sz w:val="16"/>
        </w:rPr>
        <w:t xml:space="preserve"> by Europeans. US census data suggest the Native American population may have been as low as </w:t>
      </w:r>
      <w:hyperlink r:id="rId41" w:history="1">
        <w:r w:rsidRPr="00DC13B2">
          <w:rPr>
            <w:rStyle w:val="FollowedHyperlink"/>
            <w:sz w:val="16"/>
          </w:rPr>
          <w:t>250,000 people by 1900</w:t>
        </w:r>
      </w:hyperlink>
      <w:r w:rsidRPr="00DC13B2">
        <w:rPr>
          <w:sz w:val="16"/>
        </w:rPr>
        <w:t xml:space="preserve"> from a pre-Columbus level of </w:t>
      </w:r>
      <w:hyperlink r:id="rId42" w:history="1">
        <w:r w:rsidRPr="00DC13B2">
          <w:rPr>
            <w:rStyle w:val="FollowedHyperlink"/>
            <w:sz w:val="16"/>
          </w:rPr>
          <w:t>5 million</w:t>
        </w:r>
      </w:hyperlink>
      <w:r w:rsidRPr="00DC13B2">
        <w:rPr>
          <w:sz w:val="16"/>
        </w:rPr>
        <w:t xml:space="preserve">, a 95% decline. This depopulation left the continents dominated by Europeans, who set up plantations and filled a </w:t>
      </w:r>
      <w:proofErr w:type="spellStart"/>
      <w:r w:rsidRPr="00DC13B2">
        <w:rPr>
          <w:sz w:val="16"/>
        </w:rPr>
        <w:t>labour</w:t>
      </w:r>
      <w:proofErr w:type="spellEnd"/>
      <w:r w:rsidRPr="00DC13B2">
        <w:rPr>
          <w:sz w:val="16"/>
        </w:rPr>
        <w:t xml:space="preserve"> shortage with enslaved workers. In total, more than </w:t>
      </w:r>
      <w:hyperlink r:id="rId43" w:history="1">
        <w:r w:rsidRPr="00DC13B2">
          <w:rPr>
            <w:rStyle w:val="FollowedHyperlink"/>
            <w:sz w:val="16"/>
          </w:rPr>
          <w:t xml:space="preserve">12 million </w:t>
        </w:r>
        <w:r w:rsidRPr="00DC13B2">
          <w:rPr>
            <w:rStyle w:val="FollowedHyperlink"/>
            <w:sz w:val="16"/>
          </w:rPr>
          <w:lastRenderedPageBreak/>
          <w:t>people</w:t>
        </w:r>
      </w:hyperlink>
      <w:r w:rsidRPr="00DC13B2">
        <w:rPr>
          <w:sz w:val="16"/>
        </w:rPr>
        <w:t xml:space="preserve"> were forced to leave Africa and work for Europeans as </w:t>
      </w:r>
      <w:hyperlink r:id="rId44" w:history="1">
        <w:r w:rsidRPr="00DC13B2">
          <w:rPr>
            <w:rStyle w:val="FollowedHyperlink"/>
            <w:sz w:val="16"/>
          </w:rPr>
          <w:t>slaves</w:t>
        </w:r>
      </w:hyperlink>
      <w:r w:rsidRPr="00DC13B2">
        <w:rPr>
          <w:sz w:val="16"/>
        </w:rPr>
        <w:t xml:space="preserve">. One further impact of the </w:t>
      </w:r>
      <w:hyperlink r:id="rId45" w:history="1">
        <w:r w:rsidRPr="00DC13B2">
          <w:rPr>
            <w:rStyle w:val="FollowedHyperlink"/>
            <w:sz w:val="16"/>
          </w:rPr>
          <w:t>great dying</w:t>
        </w:r>
      </w:hyperlink>
      <w:r w:rsidRPr="00DC13B2">
        <w:rPr>
          <w:sz w:val="16"/>
        </w:rPr>
        <w:t xml:space="preserve"> was that there were at first very few farmers left to manage the fields and forests. Our image of the Native American hunting buffalo on horseback is false – those who adopted this new lifestyle only did so because they had been </w:t>
      </w:r>
      <w:hyperlink r:id="rId46" w:history="1">
        <w:r w:rsidRPr="00DC13B2">
          <w:rPr>
            <w:rStyle w:val="FollowedHyperlink"/>
            <w:sz w:val="16"/>
          </w:rPr>
          <w:t>forced off their land</w:t>
        </w:r>
      </w:hyperlink>
      <w:r w:rsidRPr="00DC13B2">
        <w:rPr>
          <w:sz w:val="16"/>
        </w:rPr>
        <w:t xml:space="preserve"> by the European invaders, who also brought with them the horse. Most pre-Columbus indigenous Americans were farmers. In their absence, previously managed landscapes returned to their natural states, with new trees absorbing carbon from the atmosphere. So large was this carbon uptake that there is a drop in atmospheric carbon dioxide recorded in Antarctic ice cores, </w:t>
      </w:r>
      <w:proofErr w:type="spellStart"/>
      <w:r w:rsidRPr="00DC13B2">
        <w:rPr>
          <w:sz w:val="16"/>
        </w:rPr>
        <w:t>centred</w:t>
      </w:r>
      <w:proofErr w:type="spellEnd"/>
      <w:r w:rsidRPr="00DC13B2">
        <w:rPr>
          <w:sz w:val="16"/>
        </w:rPr>
        <w:t xml:space="preserve"> around the year 1610. The deadly diseases hitched a ride on new shipping routes, as did many other plants and animals. This reconnecting of the continents and ocean basins for the first time in 200 million years has set Earth on a new developmental trajectory. </w:t>
      </w:r>
      <w:r w:rsidRPr="00DC13B2">
        <w:rPr>
          <w:rStyle w:val="StyleUnderline"/>
        </w:rPr>
        <w:t xml:space="preserve">The ongoing mixing and re-ordering of life on Earth will be seen in future rocks millions of years in the future. The drop in carbon dioxide at 1610 provides a first marker in a geological sediment associated with this new global, more homogeneous, ecology, and so provides a </w:t>
      </w:r>
      <w:hyperlink r:id="rId47" w:history="1">
        <w:r w:rsidRPr="00DC13B2">
          <w:rPr>
            <w:rStyle w:val="StyleUnderline"/>
          </w:rPr>
          <w:t>sensible start date</w:t>
        </w:r>
      </w:hyperlink>
      <w:r w:rsidRPr="00DC13B2">
        <w:rPr>
          <w:rStyle w:val="StyleUnderline"/>
        </w:rPr>
        <w:t xml:space="preserve"> for the new Anthropocene epoch. </w:t>
      </w:r>
      <w:r w:rsidRPr="00DC13B2">
        <w:rPr>
          <w:sz w:val="16"/>
        </w:rPr>
        <w:t xml:space="preserve">In addition to the critical task of </w:t>
      </w:r>
      <w:r w:rsidRPr="00DC13B2">
        <w:rPr>
          <w:rStyle w:val="StyleUnderline"/>
        </w:rPr>
        <w:t xml:space="preserve">highlighting and tackling the </w:t>
      </w:r>
      <w:hyperlink r:id="rId48" w:history="1">
        <w:r w:rsidRPr="00DC13B2">
          <w:rPr>
            <w:rStyle w:val="StyleUnderline"/>
          </w:rPr>
          <w:t>racism within science</w:t>
        </w:r>
      </w:hyperlink>
      <w:r w:rsidRPr="00DC13B2">
        <w:rPr>
          <w:rStyle w:val="StyleUnderline"/>
        </w:rPr>
        <w:t xml:space="preserve">, perhaps </w:t>
      </w:r>
      <w:r w:rsidRPr="00961872">
        <w:rPr>
          <w:rStyle w:val="StyleUnderline"/>
          <w:highlight w:val="cyan"/>
        </w:rPr>
        <w:t>geologists and geographers can also make a small contribution to the Black Lives Matter movement by unflinchingly compiling the evidence showing that</w:t>
      </w:r>
      <w:r w:rsidRPr="00DC13B2">
        <w:rPr>
          <w:rStyle w:val="StyleUnderline"/>
        </w:rPr>
        <w:t xml:space="preserve"> </w:t>
      </w:r>
      <w:r w:rsidRPr="00961872">
        <w:rPr>
          <w:rStyle w:val="StyleUnderline"/>
          <w:highlight w:val="cyan"/>
        </w:rPr>
        <w:t xml:space="preserve">when humans started to exert a huge influence on the Earth’s environment was also the start of the brutal European </w:t>
      </w:r>
      <w:proofErr w:type="spellStart"/>
      <w:r w:rsidRPr="00961872">
        <w:rPr>
          <w:rStyle w:val="StyleUnderline"/>
          <w:highlight w:val="cyan"/>
        </w:rPr>
        <w:t>colonisation</w:t>
      </w:r>
      <w:proofErr w:type="spellEnd"/>
      <w:r w:rsidRPr="00961872">
        <w:rPr>
          <w:rStyle w:val="StyleUnderline"/>
          <w:highlight w:val="cyan"/>
        </w:rPr>
        <w:t xml:space="preserve"> of the world</w:t>
      </w:r>
      <w:r w:rsidRPr="00DC13B2">
        <w:rPr>
          <w:rStyle w:val="StyleUnderline"/>
        </w:rPr>
        <w:t xml:space="preserve">. </w:t>
      </w:r>
      <w:r w:rsidRPr="00DC13B2">
        <w:rPr>
          <w:sz w:val="16"/>
        </w:rPr>
        <w:t xml:space="preserve">In her insightful book, </w:t>
      </w:r>
      <w:hyperlink r:id="rId49" w:history="1">
        <w:r w:rsidRPr="00DC13B2">
          <w:rPr>
            <w:rStyle w:val="FollowedHyperlink"/>
            <w:sz w:val="16"/>
          </w:rPr>
          <w:t xml:space="preserve">A Billion Black </w:t>
        </w:r>
        <w:proofErr w:type="spellStart"/>
        <w:r w:rsidRPr="00DC13B2">
          <w:rPr>
            <w:rStyle w:val="FollowedHyperlink"/>
            <w:sz w:val="16"/>
          </w:rPr>
          <w:t>Anthropocenes</w:t>
        </w:r>
        <w:proofErr w:type="spellEnd"/>
        <w:r w:rsidRPr="00DC13B2">
          <w:rPr>
            <w:rStyle w:val="FollowedHyperlink"/>
            <w:sz w:val="16"/>
          </w:rPr>
          <w:t xml:space="preserve"> or None</w:t>
        </w:r>
      </w:hyperlink>
      <w:r w:rsidRPr="00DC13B2">
        <w:rPr>
          <w:sz w:val="16"/>
        </w:rPr>
        <w:t xml:space="preserve">, the geography professor Kathryn </w:t>
      </w:r>
      <w:proofErr w:type="spellStart"/>
      <w:r w:rsidRPr="00DC13B2">
        <w:rPr>
          <w:sz w:val="16"/>
        </w:rPr>
        <w:t>Yusoff</w:t>
      </w:r>
      <w:proofErr w:type="spellEnd"/>
      <w:r w:rsidRPr="00DC13B2">
        <w:rPr>
          <w:sz w:val="16"/>
        </w:rPr>
        <w:t xml:space="preserve"> makes it very clear that </w:t>
      </w:r>
      <w:r w:rsidRPr="00DC13B2">
        <w:rPr>
          <w:rStyle w:val="StyleUnderline"/>
        </w:rPr>
        <w:t xml:space="preserve">predominantly </w:t>
      </w:r>
      <w:r w:rsidRPr="00961872">
        <w:rPr>
          <w:rStyle w:val="StyleUnderline"/>
          <w:highlight w:val="cyan"/>
        </w:rPr>
        <w:t>white geologists and geographers need to acknowledge that Europeans decimated indigenous and minority populations whenever so-called progress occurred</w:t>
      </w:r>
      <w:r w:rsidRPr="00DC13B2">
        <w:rPr>
          <w:rStyle w:val="StyleUnderline"/>
        </w:rPr>
        <w:t xml:space="preserve">. </w:t>
      </w:r>
      <w:r w:rsidRPr="00961872">
        <w:rPr>
          <w:rStyle w:val="StyleUnderline"/>
          <w:highlight w:val="cyan"/>
        </w:rPr>
        <w:t xml:space="preserve">Defining the start of the </w:t>
      </w:r>
      <w:hyperlink r:id="rId50" w:history="1">
        <w:r w:rsidRPr="00961872">
          <w:rPr>
            <w:rStyle w:val="StyleUnderline"/>
            <w:highlight w:val="cyan"/>
          </w:rPr>
          <w:t>human planet</w:t>
        </w:r>
      </w:hyperlink>
      <w:r w:rsidRPr="00961872">
        <w:rPr>
          <w:rStyle w:val="StyleUnderline"/>
          <w:highlight w:val="cyan"/>
        </w:rPr>
        <w:t xml:space="preserve"> as the period of </w:t>
      </w:r>
      <w:proofErr w:type="spellStart"/>
      <w:r w:rsidRPr="00961872">
        <w:rPr>
          <w:rStyle w:val="StyleUnderline"/>
          <w:highlight w:val="cyan"/>
        </w:rPr>
        <w:t>colonisation</w:t>
      </w:r>
      <w:proofErr w:type="spellEnd"/>
      <w:r w:rsidRPr="00961872">
        <w:rPr>
          <w:rStyle w:val="StyleUnderline"/>
          <w:highlight w:val="cyan"/>
        </w:rPr>
        <w:t>, the spread of deadly diseases and transatlantic slavery, means we can face the past and ensure we deal with its toxic legacy</w:t>
      </w:r>
      <w:r w:rsidRPr="00DC13B2">
        <w:rPr>
          <w:rStyle w:val="StyleUnderline"/>
        </w:rPr>
        <w:t xml:space="preserve">. </w:t>
      </w:r>
      <w:r w:rsidRPr="00DC13B2">
        <w:rPr>
          <w:sz w:val="16"/>
        </w:rPr>
        <w:t xml:space="preserve">If 1610 marks both a turning point in human relations with the Earth and our treatment of each other, then maybe, just maybe, 2020 could mark the start of a new chapter of equality, environmental </w:t>
      </w:r>
      <w:proofErr w:type="gramStart"/>
      <w:r w:rsidRPr="00DC13B2">
        <w:rPr>
          <w:sz w:val="16"/>
        </w:rPr>
        <w:t>justice</w:t>
      </w:r>
      <w:proofErr w:type="gramEnd"/>
      <w:r w:rsidRPr="00DC13B2">
        <w:rPr>
          <w:sz w:val="16"/>
        </w:rPr>
        <w:t xml:space="preserve"> and stewardship of the only planet in the universe known to </w:t>
      </w:r>
      <w:proofErr w:type="spellStart"/>
      <w:r w:rsidRPr="00DC13B2">
        <w:rPr>
          <w:sz w:val="16"/>
        </w:rPr>
        <w:t>harbour</w:t>
      </w:r>
      <w:proofErr w:type="spellEnd"/>
      <w:r w:rsidRPr="00DC13B2">
        <w:rPr>
          <w:sz w:val="16"/>
        </w:rPr>
        <w:t xml:space="preserve"> any life. It’s a struggle nobody can afford to lose.</w:t>
      </w:r>
    </w:p>
    <w:p w14:paraId="1632520D" w14:textId="77777777" w:rsidR="00021873" w:rsidRPr="00DC13B2" w:rsidRDefault="00021873" w:rsidP="00021873">
      <w:pPr>
        <w:pStyle w:val="Heading4"/>
        <w:rPr>
          <w:rFonts w:cs="Calibri"/>
        </w:rPr>
      </w:pPr>
      <w:r w:rsidRPr="00DC13B2">
        <w:rPr>
          <w:rFonts w:cs="Calibri"/>
        </w:rPr>
        <w:t xml:space="preserve">Environmental disaster is being increasingly perpetuated by logics of the Anthropocene where instances of development only result in more disaster or environmental racism. We are in a constant loop of benefits with consequences. We cannot forget that to tackle problems in the present and future we cannot forget the historical legacies that made them possible. </w:t>
      </w:r>
    </w:p>
    <w:p w14:paraId="2382899A" w14:textId="77777777" w:rsidR="00021873" w:rsidRPr="00DC13B2" w:rsidRDefault="00021873" w:rsidP="00021873">
      <w:r w:rsidRPr="00DC13B2">
        <w:rPr>
          <w:rFonts w:eastAsiaTheme="majorEastAsia"/>
          <w:b/>
          <w:bCs/>
          <w:sz w:val="26"/>
          <w:szCs w:val="26"/>
        </w:rPr>
        <w:t xml:space="preserve">Leong </w:t>
      </w:r>
      <w:proofErr w:type="gramStart"/>
      <w:r w:rsidRPr="00DC13B2">
        <w:rPr>
          <w:rFonts w:eastAsiaTheme="majorEastAsia"/>
          <w:b/>
          <w:bCs/>
          <w:sz w:val="26"/>
          <w:szCs w:val="26"/>
        </w:rPr>
        <w:t>19</w:t>
      </w:r>
      <w:r w:rsidRPr="00DC13B2">
        <w:t xml:space="preserve">  </w:t>
      </w:r>
      <w:r w:rsidRPr="00DC13B2">
        <w:rPr>
          <w:sz w:val="16"/>
          <w:szCs w:val="16"/>
        </w:rPr>
        <w:t>(</w:t>
      </w:r>
      <w:proofErr w:type="gramEnd"/>
      <w:r w:rsidRPr="00DC13B2">
        <w:rPr>
          <w:sz w:val="16"/>
          <w:szCs w:val="16"/>
        </w:rPr>
        <w:t xml:space="preserve">Diana Leong is an English and Comparative Literature assistant professor who got her degree at the University of Utah and currently does a contemporary analysis of many forms of black literature. (“The Shape of Water: Imagining Slavery in the Anthropocene”, American Historical Association, 6 January 2019, </w:t>
      </w:r>
      <w:hyperlink r:id="rId51" w:history="1">
        <w:r w:rsidRPr="00DC13B2">
          <w:rPr>
            <w:rStyle w:val="FollowedHyperlink"/>
            <w:sz w:val="16"/>
            <w:szCs w:val="16"/>
          </w:rPr>
          <w:t>https://aha.confex.com/aha/2019/webprogram/Paper25534.html</w:t>
        </w:r>
      </w:hyperlink>
      <w:r w:rsidRPr="00DC13B2">
        <w:rPr>
          <w:sz w:val="16"/>
          <w:szCs w:val="16"/>
        </w:rPr>
        <w:t xml:space="preserve"> )</w:t>
      </w:r>
    </w:p>
    <w:p w14:paraId="61E59A5B" w14:textId="77777777" w:rsidR="00021873" w:rsidRPr="00DC13B2" w:rsidRDefault="00021873" w:rsidP="00021873">
      <w:pPr>
        <w:rPr>
          <w:sz w:val="16"/>
        </w:rPr>
      </w:pPr>
      <w:r w:rsidRPr="00961872">
        <w:rPr>
          <w:rStyle w:val="Emphasis"/>
          <w:highlight w:val="cyan"/>
        </w:rPr>
        <w:t>An</w:t>
      </w:r>
      <w:r w:rsidRPr="00DC13B2">
        <w:rPr>
          <w:rStyle w:val="Emphasis"/>
        </w:rPr>
        <w:t xml:space="preserve"> unprecedented </w:t>
      </w:r>
      <w:r w:rsidRPr="00961872">
        <w:rPr>
          <w:rStyle w:val="Emphasis"/>
          <w:highlight w:val="cyan"/>
        </w:rPr>
        <w:t>increase</w:t>
      </w:r>
      <w:r w:rsidRPr="00DC13B2">
        <w:rPr>
          <w:rStyle w:val="Emphasis"/>
        </w:rPr>
        <w:t xml:space="preserve"> </w:t>
      </w:r>
      <w:r w:rsidRPr="00961872">
        <w:rPr>
          <w:rStyle w:val="Emphasis"/>
          <w:highlight w:val="cyan"/>
        </w:rPr>
        <w:t>in</w:t>
      </w:r>
      <w:r w:rsidRPr="00DC13B2">
        <w:rPr>
          <w:rStyle w:val="Emphasis"/>
        </w:rPr>
        <w:t xml:space="preserve"> the scope, scale, and frequency of </w:t>
      </w:r>
      <w:r w:rsidRPr="00961872">
        <w:rPr>
          <w:rStyle w:val="Emphasis"/>
          <w:highlight w:val="cyan"/>
        </w:rPr>
        <w:t>ecological disaster</w:t>
      </w:r>
      <w:r w:rsidRPr="00DC13B2">
        <w:rPr>
          <w:rStyle w:val="Emphasis"/>
        </w:rPr>
        <w:t xml:space="preserve"> in the last generation </w:t>
      </w:r>
      <w:r w:rsidRPr="00961872">
        <w:rPr>
          <w:rStyle w:val="Emphasis"/>
          <w:highlight w:val="cyan"/>
        </w:rPr>
        <w:t>has precipitated a public and scholarly turn toward conditions of environmental precarity.</w:t>
      </w:r>
      <w:r w:rsidRPr="00DC13B2">
        <w:rPr>
          <w:sz w:val="16"/>
        </w:rPr>
        <w:t xml:space="preserve"> </w:t>
      </w:r>
      <w:r w:rsidRPr="00961872">
        <w:rPr>
          <w:rStyle w:val="Emphasis"/>
          <w:highlight w:val="cyan"/>
        </w:rPr>
        <w:t>These matters of global concern – climate change, super-storms, droughts – have assumed a renewed sense of urgency given the emergence of the Anthropocene</w:t>
      </w:r>
      <w:r w:rsidRPr="00DC13B2">
        <w:rPr>
          <w:sz w:val="16"/>
        </w:rPr>
        <w:t xml:space="preserve">, a geological epoch in which human activity has become so influential as to alter the natural systems of the earth. While ecologist Eugene Stoermer and atmospheric chemist Paul </w:t>
      </w:r>
      <w:proofErr w:type="spellStart"/>
      <w:r w:rsidRPr="00DC13B2">
        <w:rPr>
          <w:sz w:val="16"/>
        </w:rPr>
        <w:t>Crutzen</w:t>
      </w:r>
      <w:proofErr w:type="spellEnd"/>
      <w:r w:rsidRPr="00DC13B2">
        <w:rPr>
          <w:sz w:val="16"/>
        </w:rPr>
        <w:t xml:space="preserve"> introduced the term in the 1980s, the nomenclature of the “Anthropocene” has been subject to critique for allowing an abstract notion of the “Anthropos” to anchor an implicit philosophy of history. </w:t>
      </w:r>
      <w:r w:rsidRPr="00961872">
        <w:rPr>
          <w:rStyle w:val="Emphasis"/>
          <w:highlight w:val="cyan"/>
        </w:rPr>
        <w:t>The benefits and consequences of technological development and environmental disaster</w:t>
      </w:r>
      <w:r w:rsidRPr="00DC13B2">
        <w:rPr>
          <w:rStyle w:val="Emphasis"/>
        </w:rPr>
        <w:t xml:space="preserve">, after all, </w:t>
      </w:r>
      <w:r w:rsidRPr="00961872">
        <w:rPr>
          <w:rStyle w:val="Emphasis"/>
          <w:highlight w:val="cyan"/>
        </w:rPr>
        <w:t xml:space="preserve">are rarely </w:t>
      </w:r>
      <w:r w:rsidRPr="00DC13B2">
        <w:rPr>
          <w:rStyle w:val="Emphasis"/>
        </w:rPr>
        <w:t>if ever</w:t>
      </w:r>
      <w:r w:rsidRPr="00961872">
        <w:rPr>
          <w:rStyle w:val="Emphasis"/>
          <w:highlight w:val="cyan"/>
        </w:rPr>
        <w:t xml:space="preserve"> distributed symmetrically among and within human populations.</w:t>
      </w:r>
      <w:r w:rsidRPr="00DC13B2">
        <w:rPr>
          <w:sz w:val="16"/>
        </w:rPr>
        <w:t xml:space="preserve"> How, then, </w:t>
      </w:r>
      <w:r w:rsidRPr="00961872">
        <w:rPr>
          <w:rStyle w:val="Emphasis"/>
          <w:highlight w:val="cyan"/>
        </w:rPr>
        <w:t>might we address the broad ecological impacts of human activity without losing sight of the historical legacies of capitalism, colonialism, and slavery?</w:t>
      </w:r>
      <w:r w:rsidRPr="00DC13B2">
        <w:rPr>
          <w:sz w:val="16"/>
        </w:rPr>
        <w:t xml:space="preserve"> This presentation will examine Guillermo Del Toro’s 2017 film The Shape of Water as an Anthropocene reimagining of modern racial slavery and its afterlives. Set in Baltimore during the Cold War and the US Civil Rights Movement, the film follows laboratory worker Elisa Esposito as she develops a relationship with a humanoid </w:t>
      </w:r>
      <w:r w:rsidRPr="00DC13B2">
        <w:rPr>
          <w:sz w:val="16"/>
        </w:rPr>
        <w:lastRenderedPageBreak/>
        <w:t>amphibian creature captured in the Amazonian basin. After a turbulent rescue mission, Elisa joins the creature in the Atlantic Ocean where it transforms her mysterious neck scars into gills. The film’s cross-species relationships, I suggest, invoke the familiar tropes of slavery (</w:t>
      </w:r>
      <w:proofErr w:type="gramStart"/>
      <w:r w:rsidRPr="00DC13B2">
        <w:rPr>
          <w:sz w:val="16"/>
        </w:rPr>
        <w:t>i.e.</w:t>
      </w:r>
      <w:proofErr w:type="gramEnd"/>
      <w:r w:rsidRPr="00DC13B2">
        <w:rPr>
          <w:sz w:val="16"/>
        </w:rPr>
        <w:t xml:space="preserve"> miscegenation, </w:t>
      </w:r>
      <w:proofErr w:type="spellStart"/>
      <w:r w:rsidRPr="00DC13B2">
        <w:rPr>
          <w:sz w:val="16"/>
        </w:rPr>
        <w:t>marronage</w:t>
      </w:r>
      <w:proofErr w:type="spellEnd"/>
      <w:r w:rsidRPr="00DC13B2">
        <w:rPr>
          <w:sz w:val="16"/>
        </w:rPr>
        <w:t xml:space="preserve">, medical experimentation) to locate our ongoing anxieties over racial difference at the heart of our fantasies of the Anthropocene. </w:t>
      </w:r>
    </w:p>
    <w:p w14:paraId="71E3BAFB" w14:textId="77777777" w:rsidR="00021873" w:rsidRPr="00021873" w:rsidRDefault="00021873" w:rsidP="00021873"/>
    <w:p w14:paraId="53AC8064" w14:textId="17518748" w:rsidR="00E45B40" w:rsidRDefault="00E45B40" w:rsidP="00021873">
      <w:pPr>
        <w:pStyle w:val="Heading3"/>
      </w:pPr>
      <w:r>
        <w:lastRenderedPageBreak/>
        <w:t xml:space="preserve">2AC </w:t>
      </w:r>
      <w:r w:rsidR="00CB0C63">
        <w:t>--</w:t>
      </w:r>
      <w:r>
        <w:t xml:space="preserve"> </w:t>
      </w:r>
      <w:r w:rsidR="00CB0C63">
        <w:t>Impact -- Constant Violence</w:t>
      </w:r>
    </w:p>
    <w:p w14:paraId="4A6051E5" w14:textId="77777777" w:rsidR="00CB0C63" w:rsidRPr="00B57C6D" w:rsidRDefault="00CB0C63" w:rsidP="00CB0C63">
      <w:pPr>
        <w:pStyle w:val="Heading4"/>
      </w:pPr>
      <w:r w:rsidRPr="00B57C6D">
        <w:t xml:space="preserve">Society ignores the constant wars being waged against people of color and the planet. “Peace” and “extinction” are part of a dichotomy inherently rooted in white privilege. Black and indigenous people are being destroyed and nobody mourns their deaths—their lives are swept aside, deemed disposable. Nuclear war and total extermination cannot be the only thing that embodies fear and </w:t>
      </w:r>
      <w:proofErr w:type="spellStart"/>
      <w:r w:rsidRPr="00B57C6D">
        <w:t>futurelessness</w:t>
      </w:r>
      <w:proofErr w:type="spellEnd"/>
      <w:r w:rsidRPr="00B57C6D">
        <w:t xml:space="preserve"> for humanity when the destruction of Black and Indigenous lives and livelihoods is not only continuously happening, but inherently tied to the creation of the US as we know it.</w:t>
      </w:r>
    </w:p>
    <w:p w14:paraId="6C32A524" w14:textId="77777777" w:rsidR="00CB0C63" w:rsidRPr="00B57C6D" w:rsidRDefault="00CB0C63" w:rsidP="00CB0C63">
      <w:r w:rsidRPr="00B57C6D">
        <w:rPr>
          <w:rFonts w:eastAsiaTheme="majorEastAsia" w:cstheme="majorBidi"/>
          <w:b/>
          <w:bCs/>
          <w:sz w:val="26"/>
          <w:szCs w:val="26"/>
        </w:rPr>
        <w:t>Cato</w:t>
      </w:r>
      <w:r w:rsidRPr="00B57C6D">
        <w:t>, Adrian (20</w:t>
      </w:r>
      <w:r w:rsidRPr="00B57C6D">
        <w:rPr>
          <w:rStyle w:val="Style13ptBold"/>
        </w:rPr>
        <w:t>21</w:t>
      </w:r>
      <w:r w:rsidRPr="00B57C6D">
        <w:t xml:space="preserve">). </w:t>
      </w:r>
      <w:r w:rsidRPr="00B57C6D">
        <w:rPr>
          <w:i/>
          <w:iCs/>
        </w:rPr>
        <w:t>Reclaiming black and indigenous ecologies on block island through oral history and ethnography</w:t>
      </w:r>
      <w:r w:rsidRPr="00B57C6D">
        <w:t xml:space="preserve"> (Order No. 28322592). Available from ProQuest Dissertations &amp; Theses Global. (2521043800). Retrieved from </w:t>
      </w:r>
      <w:hyperlink r:id="rId52" w:history="1">
        <w:r w:rsidRPr="00B57C6D">
          <w:rPr>
            <w:rStyle w:val="FollowedHyperlink"/>
          </w:rPr>
          <w:t>https://proxy.lib.umich.edu/login?url=https://www-proquest-com.proxy.lib.umich.edu/dissertations-theses/reclaiming-black-indigenous-ecologies-on-block/docview/2521043800/se-2?accountid=14667</w:t>
        </w:r>
      </w:hyperlink>
      <w:r w:rsidRPr="00B57C6D">
        <w:t xml:space="preserve">. </w:t>
      </w:r>
      <w:r w:rsidRPr="00B57C6D">
        <w:rPr>
          <w:sz w:val="16"/>
          <w:szCs w:val="16"/>
        </w:rPr>
        <w:t xml:space="preserve">(Adrian is interested in environmental justice and place attachment as it pertains to coastal spaces and marine resources for people of color. She is working to research the collective memory and folklore of Block Island through the lens of the </w:t>
      </w:r>
      <w:proofErr w:type="spellStart"/>
      <w:r w:rsidRPr="00B57C6D">
        <w:rPr>
          <w:sz w:val="16"/>
          <w:szCs w:val="16"/>
        </w:rPr>
        <w:t>Gobern</w:t>
      </w:r>
      <w:proofErr w:type="spellEnd"/>
      <w:r w:rsidRPr="00B57C6D">
        <w:rPr>
          <w:sz w:val="16"/>
          <w:szCs w:val="16"/>
        </w:rPr>
        <w:t xml:space="preserve"> family, an Indigenous </w:t>
      </w:r>
      <w:proofErr w:type="spellStart"/>
      <w:r w:rsidRPr="00B57C6D">
        <w:rPr>
          <w:sz w:val="16"/>
          <w:szCs w:val="16"/>
        </w:rPr>
        <w:t>Manissean</w:t>
      </w:r>
      <w:proofErr w:type="spellEnd"/>
      <w:r w:rsidRPr="00B57C6D">
        <w:rPr>
          <w:sz w:val="16"/>
          <w:szCs w:val="16"/>
        </w:rPr>
        <w:t xml:space="preserve"> and African American Block Island family. She hopes to determine the contemporary experiences of people of color on Block Island to understand the intersections of race, place, and memory-making on our imaginings of Rhode Island’s coasts and communities.)</w:t>
      </w:r>
    </w:p>
    <w:p w14:paraId="6DF645F2" w14:textId="77777777" w:rsidR="00CB0C63" w:rsidRPr="00B57C6D" w:rsidRDefault="00CB0C63" w:rsidP="00CB0C63">
      <w:pPr>
        <w:rPr>
          <w:rStyle w:val="StyleUnderline"/>
        </w:rPr>
      </w:pPr>
      <w:proofErr w:type="gramStart"/>
      <w:r w:rsidRPr="00B57C6D">
        <w:rPr>
          <w:sz w:val="16"/>
        </w:rPr>
        <w:t>Later on</w:t>
      </w:r>
      <w:proofErr w:type="gramEnd"/>
      <w:r w:rsidRPr="00B57C6D">
        <w:rPr>
          <w:sz w:val="16"/>
        </w:rPr>
        <w:t xml:space="preserve">, in our tour, a short drive away from Dodge Street, lies </w:t>
      </w:r>
      <w:r w:rsidRPr="00B57C6D">
        <w:rPr>
          <w:rStyle w:val="StyleUnderline"/>
        </w:rPr>
        <w:t>the Island Cemetery, a well-groomed lawn, heavily watered and freshly green, a place to honor former residents of Block Island and their families (Fig 6.). While this space exists to recognize the lives and eventual deaths of Block Islanders, —predominantly whites—the presence of Indigenous and Black peoples in death although highlighted in monuments across the island, is minimal in this cemetery</w:t>
      </w:r>
      <w:r w:rsidRPr="00B57C6D">
        <w:rPr>
          <w:sz w:val="16"/>
        </w:rPr>
        <w:t xml:space="preserve">. Maryann leads us to the gravestone of Abraham Lincoln Payne Jr., who served in World War I. The lone </w:t>
      </w:r>
      <w:proofErr w:type="spellStart"/>
      <w:r w:rsidRPr="00B57C6D">
        <w:rPr>
          <w:sz w:val="16"/>
        </w:rPr>
        <w:t>Gobern</w:t>
      </w:r>
      <w:proofErr w:type="spellEnd"/>
      <w:r w:rsidRPr="00B57C6D">
        <w:rPr>
          <w:sz w:val="16"/>
        </w:rPr>
        <w:t xml:space="preserve"> family member in the main section of the Island Cemetery (Fig 7). 12 Figure 6 Block Island Cemetery 13 Figure 7 Gravestone of Abraham Lincoln Payne Jr. in Block Island Cemetery 14 Figure 8 Pathway </w:t>
      </w:r>
      <w:r w:rsidRPr="00B57C6D">
        <w:rPr>
          <w:rStyle w:val="StyleUnderline"/>
        </w:rPr>
        <w:t xml:space="preserve">Leading up to cemetery where people of African descent are buried A short distance away, down a grassy path nearly hidden by brush is where some of the Black decedents of Block Island lie to rest (Fig 8). Many of the markers are covered, behind layers of greenery. The </w:t>
      </w:r>
      <w:proofErr w:type="spellStart"/>
      <w:r w:rsidRPr="00B57C6D">
        <w:rPr>
          <w:rStyle w:val="StyleUnderline"/>
        </w:rPr>
        <w:t>Gobern</w:t>
      </w:r>
      <w:proofErr w:type="spellEnd"/>
      <w:r w:rsidRPr="00B57C6D">
        <w:rPr>
          <w:rStyle w:val="StyleUnderline"/>
        </w:rPr>
        <w:t xml:space="preserve"> family feels this disrespect for the dead as blatant racism. For instance, David </w:t>
      </w:r>
      <w:proofErr w:type="spellStart"/>
      <w:r w:rsidRPr="00B57C6D">
        <w:rPr>
          <w:rStyle w:val="StyleUnderline"/>
        </w:rPr>
        <w:t>Gobern</w:t>
      </w:r>
      <w:proofErr w:type="spellEnd"/>
      <w:r w:rsidRPr="00B57C6D">
        <w:rPr>
          <w:rStyle w:val="StyleUnderline"/>
        </w:rPr>
        <w:t xml:space="preserve">, Maryann’s oldest brother, explained that when an acquaintance brought him into a conversation about the supposed lack of racism on the island David took the opportunity to reply, 15 "Oh, hell yeah there is, [racism on the island] just take where’s blacks being buried on Block Island?".' And [my acquaintance] said "‘What are you talking about?' I said, </w:t>
      </w:r>
      <w:proofErr w:type="gramStart"/>
      <w:r w:rsidRPr="00B57C6D">
        <w:rPr>
          <w:rStyle w:val="StyleUnderline"/>
        </w:rPr>
        <w:t>Where</w:t>
      </w:r>
      <w:proofErr w:type="gramEnd"/>
      <w:r w:rsidRPr="00B57C6D">
        <w:rPr>
          <w:rStyle w:val="StyleUnderline"/>
        </w:rPr>
        <w:t xml:space="preserve"> do you bury blacks on Block Island? "Oh'', </w:t>
      </w:r>
      <w:r w:rsidRPr="00961872">
        <w:rPr>
          <w:rStyle w:val="StyleUnderline"/>
          <w:highlight w:val="cyan"/>
        </w:rPr>
        <w:t>the black cemetery</w:t>
      </w:r>
      <w:r w:rsidRPr="00B57C6D">
        <w:rPr>
          <w:rStyle w:val="StyleUnderline"/>
        </w:rPr>
        <w:t xml:space="preserve">. "And'' where's that? </w:t>
      </w:r>
      <w:r w:rsidRPr="00961872">
        <w:rPr>
          <w:rStyle w:val="StyleUnderline"/>
          <w:highlight w:val="cyan"/>
        </w:rPr>
        <w:t>In the back in a hole in the back of the white cemetery! And you don't maintain it!</w:t>
      </w:r>
      <w:r w:rsidRPr="00B57C6D">
        <w:rPr>
          <w:rStyle w:val="StyleUnderline"/>
        </w:rPr>
        <w:t>"</w:t>
      </w:r>
      <w:r w:rsidRPr="00B57C6D">
        <w:rPr>
          <w:sz w:val="16"/>
        </w:rPr>
        <w:t xml:space="preserve">’” (D. </w:t>
      </w:r>
      <w:proofErr w:type="spellStart"/>
      <w:r w:rsidRPr="00B57C6D">
        <w:rPr>
          <w:sz w:val="16"/>
        </w:rPr>
        <w:t>Gobern</w:t>
      </w:r>
      <w:proofErr w:type="spellEnd"/>
      <w:r w:rsidRPr="00B57C6D">
        <w:rPr>
          <w:sz w:val="16"/>
        </w:rPr>
        <w:t xml:space="preserve">, 2020) 16 Figure 11 Epitaph of Robert E Banks and </w:t>
      </w:r>
      <w:proofErr w:type="spellStart"/>
      <w:r w:rsidRPr="00B57C6D">
        <w:rPr>
          <w:sz w:val="16"/>
        </w:rPr>
        <w:t>Lupetta</w:t>
      </w:r>
      <w:proofErr w:type="spellEnd"/>
      <w:r w:rsidRPr="00B57C6D">
        <w:rPr>
          <w:sz w:val="16"/>
        </w:rPr>
        <w:t xml:space="preserve"> S Banks Ancestors of the </w:t>
      </w:r>
      <w:proofErr w:type="spellStart"/>
      <w:r w:rsidRPr="00B57C6D">
        <w:rPr>
          <w:sz w:val="16"/>
        </w:rPr>
        <w:t>Gobern</w:t>
      </w:r>
      <w:proofErr w:type="spellEnd"/>
      <w:r w:rsidRPr="00B57C6D">
        <w:rPr>
          <w:sz w:val="16"/>
        </w:rPr>
        <w:t xml:space="preserve"> family are buried in this back cemetery, with the most recent being their uncle Robert E. Banks in 2000 (Fig 11). Maryann remarks that she has relatives underneath the overgrowth, as well (Fig 12). </w:t>
      </w:r>
      <w:r w:rsidRPr="00961872">
        <w:rPr>
          <w:rStyle w:val="StyleUnderline"/>
          <w:highlight w:val="cyan"/>
        </w:rPr>
        <w:t>The manicured lawn of the main section of the Island Cemetery is in stark contrast to that apportioned to Black bodies. In their deaths, consumed by overgrowth and brush</w:t>
      </w:r>
      <w:r w:rsidRPr="00B57C6D">
        <w:rPr>
          <w:rStyle w:val="StyleUnderline"/>
        </w:rPr>
        <w:t>, Maryann’s ancestors rema</w:t>
      </w:r>
      <w:r w:rsidRPr="00961872">
        <w:rPr>
          <w:rStyle w:val="StyleUnderline"/>
          <w:highlight w:val="cyan"/>
        </w:rPr>
        <w:t>in unrecognized, unheard - not matter(ed</w:t>
      </w:r>
      <w:r w:rsidRPr="00B57C6D">
        <w:rPr>
          <w:sz w:val="16"/>
        </w:rPr>
        <w:t>) (</w:t>
      </w:r>
      <w:proofErr w:type="spellStart"/>
      <w:r w:rsidRPr="00B57C6D">
        <w:rPr>
          <w:sz w:val="16"/>
        </w:rPr>
        <w:t>Visperas</w:t>
      </w:r>
      <w:proofErr w:type="spellEnd"/>
      <w:r w:rsidRPr="00B57C6D">
        <w:rPr>
          <w:sz w:val="16"/>
        </w:rPr>
        <w:t xml:space="preserve">, Brown, and Sexton 2016). </w:t>
      </w:r>
      <w:r w:rsidRPr="00B57C6D">
        <w:rPr>
          <w:rStyle w:val="StyleUnderline"/>
        </w:rPr>
        <w:t xml:space="preserve">This is </w:t>
      </w:r>
      <w:r w:rsidRPr="00961872">
        <w:rPr>
          <w:rStyle w:val="StyleUnderline"/>
          <w:highlight w:val="cyan"/>
        </w:rPr>
        <w:t xml:space="preserve">reflective of the islands’ Black and Indigenous history, </w:t>
      </w:r>
      <w:r w:rsidRPr="00B57C6D">
        <w:rPr>
          <w:rStyle w:val="StyleUnderline"/>
        </w:rPr>
        <w:t>placed</w:t>
      </w:r>
      <w:r w:rsidRPr="00961872">
        <w:rPr>
          <w:rStyle w:val="StyleUnderline"/>
          <w:highlight w:val="cyan"/>
        </w:rPr>
        <w:t xml:space="preserve"> in the brush behind</w:t>
      </w:r>
      <w:r w:rsidRPr="00B57C6D">
        <w:rPr>
          <w:rStyle w:val="StyleUnderline"/>
        </w:rPr>
        <w:t xml:space="preserve"> that of the history of </w:t>
      </w:r>
      <w:r w:rsidRPr="00961872">
        <w:rPr>
          <w:rStyle w:val="StyleUnderline"/>
          <w:highlight w:val="cyan"/>
        </w:rPr>
        <w:t>white settlers</w:t>
      </w:r>
      <w:r w:rsidRPr="00B57C6D">
        <w:rPr>
          <w:rStyle w:val="StyleUnderline"/>
        </w:rPr>
        <w:t xml:space="preserve">. </w:t>
      </w:r>
      <w:r w:rsidRPr="00B57C6D">
        <w:rPr>
          <w:sz w:val="16"/>
        </w:rPr>
        <w:t>17 Figure 12 Cemetery Overgrowth 18 For those of us that live on the shoreline</w:t>
      </w:r>
      <w:r w:rsidRPr="00B57C6D">
        <w:rPr>
          <w:rStyle w:val="StyleUnderline"/>
        </w:rPr>
        <w:t xml:space="preserve"> This thesis hopes to generate new possibilities in understanding Black and Indigenous life on Block Island and the opportunities for liberation that an analysis of intersecting relationships provides – to </w:t>
      </w:r>
      <w:r w:rsidRPr="00B57C6D">
        <w:rPr>
          <w:rStyle w:val="StyleUnderline"/>
        </w:rPr>
        <w:lastRenderedPageBreak/>
        <w:t xml:space="preserve">put </w:t>
      </w:r>
      <w:r w:rsidRPr="00961872">
        <w:rPr>
          <w:rStyle w:val="StyleUnderline"/>
          <w:highlight w:val="cyan"/>
        </w:rPr>
        <w:t>Black and Indigenous</w:t>
      </w:r>
      <w:r w:rsidRPr="00B57C6D">
        <w:rPr>
          <w:rStyle w:val="StyleUnderline"/>
        </w:rPr>
        <w:t xml:space="preserve"> struggles into relationship in an effort to recenter those </w:t>
      </w:r>
      <w:r w:rsidRPr="00961872">
        <w:rPr>
          <w:rStyle w:val="StyleUnderline"/>
          <w:highlight w:val="cyan"/>
        </w:rPr>
        <w:t>never meant to survive</w:t>
      </w:r>
      <w:r w:rsidRPr="00B57C6D">
        <w:rPr>
          <w:rStyle w:val="StyleUnderline"/>
        </w:rPr>
        <w:t xml:space="preserve"> while imagining what can be otherwise </w:t>
      </w:r>
      <w:r w:rsidRPr="00B57C6D">
        <w:rPr>
          <w:sz w:val="16"/>
        </w:rPr>
        <w:t xml:space="preserve">(King, Navarro &amp; Smith, 2020 (Lorde 1978)(Crawley 2020). </w:t>
      </w:r>
      <w:r w:rsidRPr="00B57C6D">
        <w:rPr>
          <w:rStyle w:val="StyleUnderline"/>
        </w:rPr>
        <w:t>To be and live otherwise is an investment in disorder and decolonization (</w:t>
      </w:r>
      <w:r w:rsidRPr="00B57C6D">
        <w:rPr>
          <w:sz w:val="16"/>
        </w:rPr>
        <w:t>King, Navarro &amp; Smith 2020) (Crawley 2020). In 1945, Dr. Harold W. Browning, the Vice-President of Rhode Island State College, which would later become the University of Rhode Island, led the dedication ceremony the Block Island Historical Society. In his address, Browning made a direct call to emphasize the positive aspects of the tumultuous history of the island (</w:t>
      </w:r>
      <w:proofErr w:type="spellStart"/>
      <w:r w:rsidRPr="00B57C6D">
        <w:rPr>
          <w:sz w:val="16"/>
        </w:rPr>
        <w:t>Gobern</w:t>
      </w:r>
      <w:proofErr w:type="spellEnd"/>
      <w:r w:rsidRPr="00B57C6D">
        <w:rPr>
          <w:sz w:val="16"/>
        </w:rPr>
        <w:t>, Frazier &amp; Moore, 2020</w:t>
      </w:r>
      <w:r w:rsidRPr="00B57C6D">
        <w:rPr>
          <w:rStyle w:val="StyleUnderline"/>
        </w:rPr>
        <w:t>). He encouraged the historical society to “Take from the altar of the past, the fire, not the ashes”- to keep the heroes, of Block Island as “bright and shining.” Based on what followed, we can presume these heroes are the European colonizers of Block Island from Browning’s references to the “hard fighting” on the Island, done by the island’s forefathers</w:t>
      </w:r>
      <w:r w:rsidRPr="00B57C6D">
        <w:rPr>
          <w:sz w:val="16"/>
        </w:rPr>
        <w:t xml:space="preserve"> (Browning 1945, para. 12). </w:t>
      </w:r>
      <w:r w:rsidRPr="00B57C6D">
        <w:rPr>
          <w:rStyle w:val="StyleUnderline"/>
        </w:rPr>
        <w:t xml:space="preserve">In this </w:t>
      </w:r>
      <w:r w:rsidRPr="00961872">
        <w:rPr>
          <w:rStyle w:val="StyleUnderline"/>
          <w:highlight w:val="cyan"/>
        </w:rPr>
        <w:t>call to “accentuate the positive”</w:t>
      </w:r>
      <w:r w:rsidRPr="00B57C6D">
        <w:rPr>
          <w:rStyle w:val="StyleUnderline"/>
        </w:rPr>
        <w:t xml:space="preserve"> Browning </w:t>
      </w:r>
      <w:r w:rsidRPr="00961872">
        <w:rPr>
          <w:rStyle w:val="StyleUnderline"/>
          <w:highlight w:val="cyan"/>
        </w:rPr>
        <w:t>reinforces a precedent</w:t>
      </w:r>
      <w:r w:rsidRPr="00B57C6D">
        <w:rPr>
          <w:rStyle w:val="StyleUnderline"/>
        </w:rPr>
        <w:t xml:space="preserve"> for the portrayal of Block Island history - </w:t>
      </w:r>
      <w:r w:rsidRPr="00961872">
        <w:rPr>
          <w:rStyle w:val="StyleUnderline"/>
          <w:highlight w:val="cyan"/>
        </w:rPr>
        <w:t>of colonization as heroism</w:t>
      </w:r>
      <w:r w:rsidRPr="00B57C6D">
        <w:rPr>
          <w:rStyle w:val="StyleUnderline"/>
        </w:rPr>
        <w:t xml:space="preserve">. A precedent already set within public history on Block Island with the establishment of Settler’s Rock by the descendants of Block Island’s European colonizers in 1911 (The Block Island Times 2011). </w:t>
      </w:r>
      <w:r w:rsidRPr="00961872">
        <w:rPr>
          <w:rStyle w:val="StyleUnderline"/>
          <w:highlight w:val="cyan"/>
        </w:rPr>
        <w:t>This precedent</w:t>
      </w:r>
      <w:r w:rsidRPr="00B57C6D">
        <w:rPr>
          <w:rStyle w:val="StyleUnderline"/>
        </w:rPr>
        <w:t xml:space="preserve">, reinforced many times over throughout the intervening years, </w:t>
      </w:r>
      <w:r w:rsidRPr="00961872">
        <w:rPr>
          <w:rStyle w:val="StyleUnderline"/>
          <w:highlight w:val="cyan"/>
        </w:rPr>
        <w:t>renders the histories of trauma and the resilience of Black and Indigenous communities</w:t>
      </w:r>
      <w:r w:rsidRPr="00B57C6D">
        <w:rPr>
          <w:rStyle w:val="StyleUnderline"/>
        </w:rPr>
        <w:t xml:space="preserve"> and of Black and 19 Indigenous women </w:t>
      </w:r>
      <w:r w:rsidRPr="00961872">
        <w:rPr>
          <w:rStyle w:val="StyleUnderline"/>
          <w:highlight w:val="cyan"/>
        </w:rPr>
        <w:t>in the face of colonialism as inconsequential</w:t>
      </w:r>
      <w:r w:rsidRPr="00B57C6D">
        <w:rPr>
          <w:sz w:val="16"/>
        </w:rPr>
        <w:t xml:space="preserve"> (Browning 1945, para. 20) (</w:t>
      </w:r>
      <w:proofErr w:type="spellStart"/>
      <w:r w:rsidRPr="00B57C6D">
        <w:rPr>
          <w:sz w:val="16"/>
        </w:rPr>
        <w:t>Gobern</w:t>
      </w:r>
      <w:proofErr w:type="spellEnd"/>
      <w:r w:rsidRPr="00B57C6D">
        <w:rPr>
          <w:sz w:val="16"/>
        </w:rPr>
        <w:t xml:space="preserve">, Frazier &amp; Moore, 2020). Black studies scholar Tiffany Lethabo King narrates the intersections between Black and Native studies. King provides a description of an event in 2015 on the North End of Boston in which a statue of Christopher Columbus was covered in red paint to simulate blood and spray-painted with “BLACK-LIVES-MATTER” (King 2020). </w:t>
      </w:r>
      <w:r w:rsidRPr="00B57C6D">
        <w:rPr>
          <w:rStyle w:val="StyleUnderline"/>
        </w:rPr>
        <w:t xml:space="preserve">King names that “For many, Columbus and the unfortunate yet inevitable genocide of Indigenous peoples are traditionally treated as unrelated to Black life and death within public discourses of the history of the Americas” (King, 2019, p.78). </w:t>
      </w:r>
      <w:r w:rsidRPr="00961872">
        <w:rPr>
          <w:rStyle w:val="StyleUnderline"/>
          <w:highlight w:val="cyan"/>
        </w:rPr>
        <w:t>This event is a crux of the intersecting struggles of anti-Blackness and settler colonialism</w:t>
      </w:r>
      <w:r w:rsidRPr="00B57C6D">
        <w:rPr>
          <w:rStyle w:val="StyleUnderline"/>
        </w:rPr>
        <w:t xml:space="preserve"> - they are not separate, but rather remain </w:t>
      </w:r>
      <w:r w:rsidRPr="00961872">
        <w:rPr>
          <w:rStyle w:val="StyleUnderline"/>
          <w:highlight w:val="cyan"/>
        </w:rPr>
        <w:t>intertwined in the American imagination</w:t>
      </w:r>
      <w:r w:rsidRPr="00B57C6D">
        <w:rPr>
          <w:rStyle w:val="StyleUnderline"/>
        </w:rPr>
        <w:t xml:space="preserve"> and the creation of the United States</w:t>
      </w:r>
      <w:r w:rsidRPr="00B57C6D">
        <w:rPr>
          <w:sz w:val="16"/>
        </w:rPr>
        <w:t xml:space="preserve">. In the Fall of 2017, I attended a week-long training on feminist organizing, as newly hired staff of an environmental justice non-profit. On one </w:t>
      </w:r>
      <w:proofErr w:type="gramStart"/>
      <w:r w:rsidRPr="00B57C6D">
        <w:rPr>
          <w:sz w:val="16"/>
        </w:rPr>
        <w:t>particular day</w:t>
      </w:r>
      <w:proofErr w:type="gramEnd"/>
      <w:r w:rsidRPr="00B57C6D">
        <w:rPr>
          <w:sz w:val="16"/>
        </w:rPr>
        <w:t xml:space="preserve"> we read from the Combahee River Collective statement, written by a group of Black lesbian feminists in Boston in the 1970s. The collective states that </w:t>
      </w:r>
      <w:r w:rsidRPr="00B57C6D">
        <w:rPr>
          <w:rStyle w:val="StyleUnderline"/>
        </w:rPr>
        <w:t>“If Black women were free, it would mean that everyone else would have to be free since our freedom would necessitate the destruction of all the systems of oppression.”</w:t>
      </w:r>
      <w:r w:rsidRPr="00B57C6D">
        <w:rPr>
          <w:sz w:val="16"/>
        </w:rPr>
        <w:t xml:space="preserve"> (Combahee River Collective, 1973). This statement places Black women at the center of liberation for all people; that is, their freedom, and recognition, would mean recognition for all others. With this statement, the tension among Black and Indigenous feminist thinkers </w:t>
      </w:r>
      <w:proofErr w:type="gramStart"/>
      <w:r w:rsidRPr="00B57C6D">
        <w:rPr>
          <w:sz w:val="16"/>
        </w:rPr>
        <w:t>present</w:t>
      </w:r>
      <w:proofErr w:type="gramEnd"/>
      <w:r w:rsidRPr="00B57C6D">
        <w:rPr>
          <w:sz w:val="16"/>
        </w:rPr>
        <w:t xml:space="preserve"> at the 2017 training became clear, just as the similar tensions in the Civil Rights era of the 1970s may have been made more clear by the Combahee River Statement. Many 20 questions began to arise with intensity and raw emotion. Does the freedom of Indigenous women also rely on the freedom of Black women, or is this separate? In what ways are Indigenous communities left out of a movement towards liberation? Where is </w:t>
      </w:r>
      <w:proofErr w:type="spellStart"/>
      <w:r w:rsidRPr="00B57C6D">
        <w:rPr>
          <w:sz w:val="16"/>
        </w:rPr>
        <w:t>antiBlackness</w:t>
      </w:r>
      <w:proofErr w:type="spellEnd"/>
      <w:r w:rsidRPr="00B57C6D">
        <w:rPr>
          <w:sz w:val="16"/>
        </w:rPr>
        <w:t xml:space="preserve"> present within Indigenous communities? Are Black women also participants in settler-colonialism? Yet, </w:t>
      </w:r>
      <w:r w:rsidRPr="00B57C6D">
        <w:rPr>
          <w:rStyle w:val="StyleUnderline"/>
        </w:rPr>
        <w:t>these questions alone do not acknowledge the entanglements that Lethabo-King highlights, the struggles that Black and Indigenous communities have faced and continue to face under settler-colonialism, together</w:t>
      </w:r>
      <w:r w:rsidRPr="00B57C6D">
        <w:rPr>
          <w:sz w:val="16"/>
        </w:rPr>
        <w:t xml:space="preserve"> (King 2020). I’m a multiracial Black woman - navigating intersections is where I am most comfortable, where I feel most impassioned. I am interested in unpacking narratives that are not singular and lives that are not placed easily into binaries. What I seek to understand is the intersection of Black and Indigenous identity, experience, place-</w:t>
      </w:r>
      <w:proofErr w:type="gramStart"/>
      <w:r w:rsidRPr="00B57C6D">
        <w:rPr>
          <w:sz w:val="16"/>
        </w:rPr>
        <w:t>making</w:t>
      </w:r>
      <w:proofErr w:type="gramEnd"/>
      <w:r w:rsidRPr="00B57C6D">
        <w:rPr>
          <w:sz w:val="16"/>
        </w:rPr>
        <w:t xml:space="preserve"> and kinship especially through the eyes of Black and Indigenous women who live with these identities at a crossroads. </w:t>
      </w:r>
      <w:r w:rsidRPr="00B57C6D">
        <w:rPr>
          <w:rStyle w:val="StyleUnderline"/>
        </w:rPr>
        <w:t xml:space="preserve">The legacy of the </w:t>
      </w:r>
      <w:proofErr w:type="spellStart"/>
      <w:r w:rsidRPr="00B57C6D">
        <w:rPr>
          <w:rStyle w:val="StyleUnderline"/>
        </w:rPr>
        <w:t>Gobern</w:t>
      </w:r>
      <w:proofErr w:type="spellEnd"/>
      <w:r w:rsidRPr="00B57C6D">
        <w:rPr>
          <w:rStyle w:val="StyleUnderline"/>
        </w:rPr>
        <w:t xml:space="preserve"> family on Block Island is exactly that, entangled in the influence of settler colonialism in the construction of history and place, and of the erasure of Black and Indigenous voices from our imaginings of the New England region, especially along the coast; one that cannot be easily narrated, although this is my attempt to do so. Just as </w:t>
      </w:r>
      <w:r w:rsidRPr="00961872">
        <w:rPr>
          <w:rStyle w:val="StyleUnderline"/>
          <w:highlight w:val="cyan"/>
        </w:rPr>
        <w:t>the conditions for the creation of the United States were laid on a foundation of Indigenous erasure and</w:t>
      </w:r>
      <w:r w:rsidRPr="00B57C6D">
        <w:rPr>
          <w:rStyle w:val="StyleUnderline"/>
        </w:rPr>
        <w:t xml:space="preserve"> Indigenous and African </w:t>
      </w:r>
      <w:r w:rsidRPr="00961872">
        <w:rPr>
          <w:rStyle w:val="StyleUnderline"/>
          <w:highlight w:val="cyan"/>
        </w:rPr>
        <w:t>slavery</w:t>
      </w:r>
      <w:r w:rsidRPr="00B57C6D">
        <w:rPr>
          <w:rStyle w:val="StyleUnderline"/>
        </w:rPr>
        <w:t>, so too can we understand the settler colonial project on Block Island as a “</w:t>
      </w:r>
      <w:r w:rsidRPr="00961872">
        <w:rPr>
          <w:rStyle w:val="StyleUnderline"/>
          <w:highlight w:val="cyan"/>
        </w:rPr>
        <w:t xml:space="preserve">logic of indigenous erasure </w:t>
      </w:r>
      <w:r w:rsidRPr="00B57C6D">
        <w:rPr>
          <w:rStyle w:val="StyleUnderline"/>
        </w:rPr>
        <w:t xml:space="preserve">that </w:t>
      </w:r>
      <w:r w:rsidRPr="00961872">
        <w:rPr>
          <w:rStyle w:val="StyleUnderline"/>
          <w:highlight w:val="cyan"/>
        </w:rPr>
        <w:t xml:space="preserve">has </w:t>
      </w:r>
      <w:r w:rsidRPr="00B57C6D">
        <w:rPr>
          <w:rStyle w:val="StyleUnderline"/>
        </w:rPr>
        <w:t xml:space="preserve">developed and </w:t>
      </w:r>
      <w:r w:rsidRPr="00961872">
        <w:rPr>
          <w:rStyle w:val="StyleUnderline"/>
          <w:highlight w:val="cyan"/>
        </w:rPr>
        <w:t>sustained itself through anti-blackness</w:t>
      </w:r>
      <w:r w:rsidRPr="00B57C6D">
        <w:rPr>
          <w:sz w:val="16"/>
        </w:rPr>
        <w:t xml:space="preserve">” (Leroy 2016, p.4). </w:t>
      </w:r>
      <w:r w:rsidRPr="00B57C6D">
        <w:rPr>
          <w:rStyle w:val="StyleUnderline"/>
        </w:rPr>
        <w:t xml:space="preserve">The </w:t>
      </w:r>
      <w:r w:rsidRPr="00961872">
        <w:rPr>
          <w:rStyle w:val="StyleUnderline"/>
          <w:highlight w:val="cyan"/>
        </w:rPr>
        <w:t xml:space="preserve">existence of the </w:t>
      </w:r>
      <w:r w:rsidRPr="00961872">
        <w:rPr>
          <w:rStyle w:val="StyleUnderline"/>
          <w:highlight w:val="cyan"/>
        </w:rPr>
        <w:lastRenderedPageBreak/>
        <w:t>Americas</w:t>
      </w:r>
      <w:r w:rsidRPr="00B57C6D">
        <w:rPr>
          <w:rStyle w:val="StyleUnderline"/>
        </w:rPr>
        <w:t xml:space="preserve"> is </w:t>
      </w:r>
      <w:r w:rsidRPr="00961872">
        <w:rPr>
          <w:rStyle w:val="StyleUnderline"/>
          <w:highlight w:val="cyan"/>
        </w:rPr>
        <w:t>due to</w:t>
      </w:r>
      <w:r w:rsidRPr="00B57C6D">
        <w:rPr>
          <w:rStyle w:val="StyleUnderline"/>
        </w:rPr>
        <w:t xml:space="preserve"> both the </w:t>
      </w:r>
      <w:r w:rsidRPr="00961872">
        <w:rPr>
          <w:rStyle w:val="StyleUnderline"/>
          <w:highlight w:val="cyan"/>
        </w:rPr>
        <w:t>dispossession of Black and Indigenous peoples</w:t>
      </w:r>
      <w:r w:rsidRPr="00B57C6D">
        <w:rPr>
          <w:rStyle w:val="StyleUnderline"/>
        </w:rPr>
        <w:t xml:space="preserve"> and their respective enslavement. Liberation requires both the address 21 of </w:t>
      </w:r>
      <w:r w:rsidRPr="00961872">
        <w:rPr>
          <w:rStyle w:val="StyleUnderline"/>
          <w:highlight w:val="cyan"/>
        </w:rPr>
        <w:t>anti-Blackness and anti-Indigeneity,</w:t>
      </w:r>
      <w:r w:rsidRPr="00B57C6D">
        <w:rPr>
          <w:rStyle w:val="StyleUnderline"/>
        </w:rPr>
        <w:t xml:space="preserve"> as they </w:t>
      </w:r>
      <w:r w:rsidRPr="00961872">
        <w:rPr>
          <w:rStyle w:val="StyleUnderline"/>
          <w:highlight w:val="cyan"/>
        </w:rPr>
        <w:t>are integral aspects of our American imaginings and</w:t>
      </w:r>
      <w:r w:rsidRPr="00B57C6D">
        <w:rPr>
          <w:rStyle w:val="StyleUnderline"/>
        </w:rPr>
        <w:t xml:space="preserve"> a part of the same </w:t>
      </w:r>
      <w:r w:rsidRPr="00961872">
        <w:rPr>
          <w:rStyle w:val="StyleUnderline"/>
          <w:highlight w:val="cyan"/>
        </w:rPr>
        <w:t>conditions responsible for environmental harm.</w:t>
      </w:r>
      <w:r w:rsidRPr="00B57C6D">
        <w:rPr>
          <w:rStyle w:val="StyleUnderline"/>
        </w:rPr>
        <w:t xml:space="preserve"> There must be an acknowledgement of both the ways in which </w:t>
      </w:r>
      <w:r w:rsidRPr="00961872">
        <w:rPr>
          <w:rStyle w:val="StyleUnderline"/>
          <w:highlight w:val="cyan"/>
        </w:rPr>
        <w:t xml:space="preserve">anti-Blackness and </w:t>
      </w:r>
      <w:proofErr w:type="spellStart"/>
      <w:r w:rsidRPr="00961872">
        <w:rPr>
          <w:rStyle w:val="StyleUnderline"/>
          <w:highlight w:val="cyan"/>
        </w:rPr>
        <w:t>antiIndigeneity</w:t>
      </w:r>
      <w:proofErr w:type="spellEnd"/>
      <w:r w:rsidRPr="00961872">
        <w:rPr>
          <w:rStyle w:val="StyleUnderline"/>
          <w:highlight w:val="cyan"/>
        </w:rPr>
        <w:t xml:space="preserve"> work to create our current conditions</w:t>
      </w:r>
      <w:r w:rsidRPr="00B57C6D">
        <w:rPr>
          <w:rStyle w:val="StyleUnderline"/>
        </w:rPr>
        <w:t>.</w:t>
      </w:r>
      <w:r w:rsidRPr="00B57C6D">
        <w:rPr>
          <w:sz w:val="16"/>
        </w:rPr>
        <w:t xml:space="preserve"> Potawatomi scholar-activist, Kyle Whyte provides context for the </w:t>
      </w:r>
      <w:r w:rsidRPr="00961872">
        <w:rPr>
          <w:rStyle w:val="StyleUnderline"/>
          <w:highlight w:val="cyan"/>
        </w:rPr>
        <w:t>connections between settler colonialism, capitalism and climate change and their subsequent impacts on Indigenous communities.</w:t>
      </w:r>
      <w:r w:rsidRPr="00B57C6D">
        <w:rPr>
          <w:rStyle w:val="StyleUnderline"/>
        </w:rPr>
        <w:t xml:space="preserve"> He states that </w:t>
      </w:r>
      <w:r w:rsidRPr="00961872">
        <w:rPr>
          <w:rStyle w:val="StyleUnderline"/>
          <w:highlight w:val="cyan"/>
        </w:rPr>
        <w:t>colonialism</w:t>
      </w:r>
      <w:r w:rsidRPr="00B57C6D">
        <w:rPr>
          <w:rStyle w:val="StyleUnderline"/>
        </w:rPr>
        <w:t xml:space="preserve"> and capitalism - foundations for industrialization</w:t>
      </w:r>
      <w:r w:rsidRPr="00961872">
        <w:rPr>
          <w:rStyle w:val="StyleUnderline"/>
          <w:highlight w:val="cyan"/>
        </w:rPr>
        <w:t>, are the drivers for anthropogenic climate change</w:t>
      </w:r>
      <w:r w:rsidRPr="00B57C6D">
        <w:rPr>
          <w:sz w:val="16"/>
        </w:rPr>
        <w:t xml:space="preserve"> (Whyte, 2017). As geographer </w:t>
      </w:r>
      <w:proofErr w:type="spellStart"/>
      <w:r w:rsidRPr="00B57C6D">
        <w:rPr>
          <w:sz w:val="16"/>
        </w:rPr>
        <w:t>Kathyrn</w:t>
      </w:r>
      <w:proofErr w:type="spellEnd"/>
      <w:r w:rsidRPr="00B57C6D">
        <w:rPr>
          <w:sz w:val="16"/>
        </w:rPr>
        <w:t xml:space="preserve"> </w:t>
      </w:r>
      <w:proofErr w:type="spellStart"/>
      <w:r w:rsidRPr="00B57C6D">
        <w:rPr>
          <w:sz w:val="16"/>
        </w:rPr>
        <w:t>Yusoff</w:t>
      </w:r>
      <w:proofErr w:type="spellEnd"/>
      <w:r w:rsidRPr="00B57C6D">
        <w:rPr>
          <w:sz w:val="16"/>
        </w:rPr>
        <w:t xml:space="preserve"> articulates </w:t>
      </w:r>
      <w:r w:rsidRPr="00961872">
        <w:rPr>
          <w:rStyle w:val="StyleUnderline"/>
          <w:highlight w:val="cyan"/>
        </w:rPr>
        <w:t>“If the Anthropocene proclaims a sudden concern with the exposures of environmental harm to white liberal communities, it does so in the wake of histories in which these harms have been knowingly exported to black and brown communities under the rubric of civilization, progress, modernization, and capitalism.</w:t>
      </w:r>
      <w:r w:rsidRPr="00B57C6D">
        <w:rPr>
          <w:rStyle w:val="StyleUnderline"/>
        </w:rPr>
        <w:t xml:space="preserve"> The </w:t>
      </w:r>
      <w:r w:rsidRPr="00961872">
        <w:rPr>
          <w:rStyle w:val="StyleUnderline"/>
          <w:highlight w:val="cyan"/>
        </w:rPr>
        <w:t>Anthropocene might seem to offer a dystopic future</w:t>
      </w:r>
      <w:r w:rsidRPr="00B57C6D">
        <w:rPr>
          <w:rStyle w:val="StyleUnderline"/>
        </w:rPr>
        <w:t xml:space="preserve"> that laments the end of the world</w:t>
      </w:r>
      <w:r w:rsidRPr="00961872">
        <w:rPr>
          <w:rStyle w:val="StyleUnderline"/>
          <w:highlight w:val="cyan"/>
        </w:rPr>
        <w:t>, but imperialism and</w:t>
      </w:r>
      <w:r w:rsidRPr="00B57C6D">
        <w:rPr>
          <w:rStyle w:val="StyleUnderline"/>
        </w:rPr>
        <w:t xml:space="preserve"> ongoing </w:t>
      </w:r>
      <w:r w:rsidRPr="00961872">
        <w:rPr>
          <w:rStyle w:val="StyleUnderline"/>
          <w:highlight w:val="cyan"/>
        </w:rPr>
        <w:t>set</w:t>
      </w:r>
      <w:r w:rsidRPr="00B57C6D">
        <w:rPr>
          <w:rStyle w:val="StyleUnderline"/>
        </w:rPr>
        <w:t xml:space="preserve">tler </w:t>
      </w:r>
      <w:r w:rsidRPr="00961872">
        <w:rPr>
          <w:rStyle w:val="StyleUnderline"/>
          <w:highlight w:val="cyan"/>
        </w:rPr>
        <w:t>col</w:t>
      </w:r>
      <w:r w:rsidRPr="00B57C6D">
        <w:rPr>
          <w:rStyle w:val="StyleUnderline"/>
        </w:rPr>
        <w:t xml:space="preserve">onialism </w:t>
      </w:r>
      <w:r w:rsidRPr="00961872">
        <w:rPr>
          <w:rStyle w:val="StyleUnderline"/>
          <w:highlight w:val="cyan"/>
        </w:rPr>
        <w:t>have been ending worlds as long as they have been in existence</w:t>
      </w:r>
      <w:r w:rsidRPr="00B57C6D">
        <w:rPr>
          <w:rStyle w:val="StyleUnderline"/>
        </w:rPr>
        <w:t>”</w:t>
      </w:r>
      <w:r w:rsidRPr="00B57C6D">
        <w:rPr>
          <w:sz w:val="16"/>
        </w:rPr>
        <w:t xml:space="preserve"> (</w:t>
      </w:r>
      <w:proofErr w:type="spellStart"/>
      <w:r w:rsidRPr="00B57C6D">
        <w:rPr>
          <w:sz w:val="16"/>
        </w:rPr>
        <w:t>Yusoff</w:t>
      </w:r>
      <w:proofErr w:type="spellEnd"/>
      <w:r w:rsidRPr="00B57C6D">
        <w:rPr>
          <w:sz w:val="16"/>
        </w:rPr>
        <w:t xml:space="preserve"> 2018, p.3) </w:t>
      </w:r>
      <w:r w:rsidRPr="00961872">
        <w:rPr>
          <w:rStyle w:val="StyleUnderline"/>
          <w:highlight w:val="cyan"/>
        </w:rPr>
        <w:t>The dystopia that the Anthropocene seems to forebode, has already been forced upon Black and Indigenous communities</w:t>
      </w:r>
      <w:r w:rsidRPr="00B57C6D">
        <w:rPr>
          <w:rStyle w:val="StyleUnderline"/>
        </w:rPr>
        <w:t xml:space="preserve"> under settler colonialism</w:t>
      </w:r>
      <w:r w:rsidRPr="00B57C6D">
        <w:rPr>
          <w:sz w:val="16"/>
        </w:rPr>
        <w:t xml:space="preserve"> (</w:t>
      </w:r>
      <w:proofErr w:type="spellStart"/>
      <w:r w:rsidRPr="00B57C6D">
        <w:rPr>
          <w:sz w:val="16"/>
        </w:rPr>
        <w:t>Yusoff</w:t>
      </w:r>
      <w:proofErr w:type="spellEnd"/>
      <w:r w:rsidRPr="00B57C6D">
        <w:rPr>
          <w:sz w:val="16"/>
        </w:rPr>
        <w:t xml:space="preserve">, 2018). In the introduction to their anthology Otherwise Worlds, Black and Native Studies Scholars Tiffany Lethabo King, Jenell Navarro and Andrea Smith echo this stating </w:t>
      </w:r>
      <w:r w:rsidRPr="00B57C6D">
        <w:rPr>
          <w:rStyle w:val="StyleUnderline"/>
        </w:rPr>
        <w:t>that “</w:t>
      </w:r>
      <w:r w:rsidRPr="00961872">
        <w:rPr>
          <w:rStyle w:val="StyleUnderline"/>
          <w:highlight w:val="cyan"/>
        </w:rPr>
        <w:t>Indigenous and Black folks have already experienced the apocalypse,</w:t>
      </w:r>
      <w:r w:rsidRPr="00B57C6D">
        <w:rPr>
          <w:rStyle w:val="StyleUnderline"/>
        </w:rPr>
        <w:t xml:space="preserve"> and now we must figure out how to coordinate love and kinship back into our lives to reorder all our relations with the entire biosphere” (King, Navarro &amp; Smith 2020, p.20). </w:t>
      </w:r>
      <w:r w:rsidRPr="00961872">
        <w:rPr>
          <w:rStyle w:val="StyleUnderline"/>
          <w:highlight w:val="cyan"/>
        </w:rPr>
        <w:t>Climate change and the so-called dystopia within the Anthropocene, is an intensification of change</w:t>
      </w:r>
      <w:r w:rsidRPr="00B57C6D">
        <w:rPr>
          <w:rStyle w:val="StyleUnderline"/>
        </w:rPr>
        <w:t xml:space="preserve"> - 22 environmental, </w:t>
      </w:r>
      <w:proofErr w:type="gramStart"/>
      <w:r w:rsidRPr="00B57C6D">
        <w:rPr>
          <w:rStyle w:val="StyleUnderline"/>
        </w:rPr>
        <w:t>social</w:t>
      </w:r>
      <w:proofErr w:type="gramEnd"/>
      <w:r w:rsidRPr="00B57C6D">
        <w:rPr>
          <w:rStyle w:val="StyleUnderline"/>
        </w:rPr>
        <w:t xml:space="preserve"> and cultural - </w:t>
      </w:r>
      <w:r w:rsidRPr="00961872">
        <w:rPr>
          <w:rStyle w:val="StyleUnderline"/>
          <w:highlight w:val="cyan"/>
        </w:rPr>
        <w:t>forced upon Indigenous peoples under</w:t>
      </w:r>
      <w:r w:rsidRPr="00B57C6D">
        <w:rPr>
          <w:rStyle w:val="StyleUnderline"/>
        </w:rPr>
        <w:t xml:space="preserve"> settler </w:t>
      </w:r>
      <w:r w:rsidRPr="00961872">
        <w:rPr>
          <w:rStyle w:val="StyleUnderline"/>
          <w:highlight w:val="cyan"/>
        </w:rPr>
        <w:t>colonialism</w:t>
      </w:r>
      <w:r w:rsidRPr="00B57C6D">
        <w:rPr>
          <w:rStyle w:val="StyleUnderline"/>
        </w:rPr>
        <w:t xml:space="preserve"> (Whyte, 2017).</w:t>
      </w:r>
    </w:p>
    <w:p w14:paraId="2DBF81E4" w14:textId="77777777" w:rsidR="00CB0C63" w:rsidRPr="00CB0C63" w:rsidRDefault="00CB0C63" w:rsidP="00CB0C63"/>
    <w:p w14:paraId="114573F9" w14:textId="24B876A6" w:rsidR="00021873" w:rsidRDefault="00021873" w:rsidP="00021873">
      <w:pPr>
        <w:pStyle w:val="Heading3"/>
      </w:pPr>
      <w:r>
        <w:lastRenderedPageBreak/>
        <w:t>2AC -- Solvency -- Melancholia/Mourning</w:t>
      </w:r>
    </w:p>
    <w:p w14:paraId="3A11697E" w14:textId="77777777" w:rsidR="00021873" w:rsidRPr="004C2294" w:rsidRDefault="00021873" w:rsidP="00021873">
      <w:pPr>
        <w:pStyle w:val="Heading4"/>
        <w:rPr>
          <w:color w:val="000000" w:themeColor="text1"/>
        </w:rPr>
      </w:pPr>
      <w:r w:rsidRPr="004C2294">
        <w:rPr>
          <w:color w:val="000000" w:themeColor="text1"/>
        </w:rPr>
        <w:t>Racial melancholia understands grief as insurgent rather than immobilizing – the recognition of racial suffering as permanent and ongoing is necessary to combat structures of white supremacy.</w:t>
      </w:r>
    </w:p>
    <w:p w14:paraId="4908E4BC" w14:textId="77777777" w:rsidR="00021873" w:rsidRPr="004C2294" w:rsidRDefault="00021873" w:rsidP="00021873">
      <w:pPr>
        <w:spacing w:after="0" w:line="240" w:lineRule="auto"/>
        <w:rPr>
          <w:color w:val="000000" w:themeColor="text1"/>
        </w:rPr>
      </w:pPr>
      <w:proofErr w:type="spellStart"/>
      <w:r w:rsidRPr="004C2294">
        <w:rPr>
          <w:rStyle w:val="Heading4Char"/>
          <w:color w:val="000000" w:themeColor="text1"/>
        </w:rPr>
        <w:t>Grinage</w:t>
      </w:r>
      <w:proofErr w:type="spellEnd"/>
      <w:r w:rsidRPr="004C2294">
        <w:rPr>
          <w:rStyle w:val="Heading4Char"/>
          <w:color w:val="000000" w:themeColor="text1"/>
        </w:rPr>
        <w:t xml:space="preserve"> ’19</w:t>
      </w:r>
      <w:r w:rsidRPr="004C2294">
        <w:rPr>
          <w:color w:val="000000" w:themeColor="text1"/>
        </w:rPr>
        <w:t xml:space="preserve"> – assistant professor at the University of Minnesota, interested in race and education, critical literacy, postcolonial theory, critical whiteness studies, critical pedagogy, psychoanalysis, cultural studies, emotion and affect in teaching and learning (Justin </w:t>
      </w:r>
      <w:proofErr w:type="spellStart"/>
      <w:r w:rsidRPr="004C2294">
        <w:rPr>
          <w:color w:val="000000" w:themeColor="text1"/>
        </w:rPr>
        <w:t>Grinage</w:t>
      </w:r>
      <w:proofErr w:type="spellEnd"/>
      <w:r w:rsidRPr="004C2294">
        <w:rPr>
          <w:color w:val="000000" w:themeColor="text1"/>
        </w:rPr>
        <w:t xml:space="preserve">, 6-1-2019, "Endless Mourning: Racial Melancholia, Black Grief, and the Transformative Possibilities For Racial Justice in Education," Harvard Educational Review (2019) 89 (2): 227–250, </w:t>
      </w:r>
      <w:hyperlink r:id="rId53" w:tgtFrame="_blank" w:history="1">
        <w:r w:rsidRPr="004C2294">
          <w:rPr>
            <w:rStyle w:val="FollowedHyperlink"/>
            <w:color w:val="000000" w:themeColor="text1"/>
          </w:rPr>
          <w:t>https://doi.org/10.17763/1943-5045-89.2.227</w:t>
        </w:r>
      </w:hyperlink>
      <w:r w:rsidRPr="004C2294">
        <w:rPr>
          <w:color w:val="000000" w:themeColor="text1"/>
        </w:rPr>
        <w:t>,</w:t>
      </w:r>
      <w:r w:rsidRPr="004C2294">
        <w:rPr>
          <w:rFonts w:ascii="Times New Roman" w:hAnsi="Times New Roman" w:cs="Times New Roman"/>
          <w:color w:val="000000" w:themeColor="text1"/>
          <w:sz w:val="24"/>
        </w:rPr>
        <w:t xml:space="preserve"> a</w:t>
      </w:r>
      <w:r w:rsidRPr="004C2294">
        <w:rPr>
          <w:color w:val="000000" w:themeColor="text1"/>
        </w:rPr>
        <w:t>ccessed 6-24-2021) //</w:t>
      </w:r>
      <w:proofErr w:type="spellStart"/>
      <w:r w:rsidRPr="004C2294">
        <w:rPr>
          <w:color w:val="000000" w:themeColor="text1"/>
        </w:rPr>
        <w:t>nikki</w:t>
      </w:r>
      <w:proofErr w:type="spellEnd"/>
    </w:p>
    <w:p w14:paraId="753BD197" w14:textId="77777777" w:rsidR="00021873" w:rsidRPr="004C2294" w:rsidRDefault="00021873" w:rsidP="00021873">
      <w:pPr>
        <w:spacing w:after="0" w:line="240" w:lineRule="auto"/>
        <w:rPr>
          <w:color w:val="000000" w:themeColor="text1"/>
        </w:rPr>
      </w:pPr>
    </w:p>
    <w:p w14:paraId="12E49122" w14:textId="77777777" w:rsidR="00021873" w:rsidRPr="004C2294" w:rsidRDefault="00021873" w:rsidP="00021873">
      <w:pPr>
        <w:rPr>
          <w:color w:val="000000" w:themeColor="text1"/>
          <w:sz w:val="16"/>
        </w:rPr>
      </w:pPr>
      <w:r w:rsidRPr="004C2294">
        <w:rPr>
          <w:color w:val="000000" w:themeColor="text1"/>
          <w:sz w:val="16"/>
        </w:rPr>
        <w:t xml:space="preserve">Using the concept of </w:t>
      </w:r>
      <w:r w:rsidRPr="004C2294">
        <w:rPr>
          <w:rStyle w:val="StyleUnderline"/>
          <w:color w:val="000000" w:themeColor="text1"/>
        </w:rPr>
        <w:t>racial melancholia</w:t>
      </w:r>
      <w:r w:rsidRPr="004C2294">
        <w:rPr>
          <w:color w:val="000000" w:themeColor="text1"/>
          <w:sz w:val="16"/>
        </w:rPr>
        <w:t xml:space="preserve"> (Cheng, 2001)—</w:t>
      </w:r>
      <w:r w:rsidRPr="004C2294">
        <w:rPr>
          <w:rStyle w:val="StyleUnderline"/>
          <w:color w:val="000000" w:themeColor="text1"/>
        </w:rPr>
        <w:t>a psychoanalytic interpretation of unresolved grief stemming from racial oppression</w:t>
      </w:r>
      <w:r w:rsidRPr="004C2294">
        <w:rPr>
          <w:color w:val="000000" w:themeColor="text1"/>
          <w:sz w:val="16"/>
        </w:rPr>
        <w:t xml:space="preserve">—as an entry point, in this article I make connections between mourning and melancholia in relation to black students and their experiences with racism at Sumner High School, a large multiracial school located in the midwestern United States.2 Using critical ethnography, I illustrate instances where black youth both endured and resisted racism at Sumner to underscore how racial melancholia helps name the psychological effects of racism in the lives of people of color and shapes the ways in which the emergence of grief as a result of experiencing racism is processed within the mind and body. This process involves the methods by which the intersections of mourning and melancholia </w:t>
      </w:r>
      <w:proofErr w:type="spellStart"/>
      <w:r w:rsidRPr="004C2294">
        <w:rPr>
          <w:color w:val="000000" w:themeColor="text1"/>
          <w:sz w:val="16"/>
        </w:rPr>
        <w:t>contrib</w:t>
      </w:r>
      <w:proofErr w:type="spellEnd"/>
      <w:r w:rsidRPr="004C2294">
        <w:rPr>
          <w:color w:val="000000" w:themeColor="text1"/>
          <w:sz w:val="16"/>
        </w:rPr>
        <w:t xml:space="preserve">- </w:t>
      </w:r>
      <w:proofErr w:type="spellStart"/>
      <w:r w:rsidRPr="004C2294">
        <w:rPr>
          <w:color w:val="000000" w:themeColor="text1"/>
          <w:sz w:val="16"/>
        </w:rPr>
        <w:t>ute</w:t>
      </w:r>
      <w:proofErr w:type="spellEnd"/>
      <w:r w:rsidRPr="004C2294">
        <w:rPr>
          <w:color w:val="000000" w:themeColor="text1"/>
          <w:sz w:val="16"/>
        </w:rPr>
        <w:t xml:space="preserve"> to how racialized populations endure racial trauma in a white supremacist society. </w:t>
      </w:r>
      <w:r w:rsidRPr="004C2294">
        <w:rPr>
          <w:rStyle w:val="StyleUnderline"/>
          <w:color w:val="000000" w:themeColor="text1"/>
        </w:rPr>
        <w:t>The adoption of racial melancholia as a means for understanding the complexities of racial trauma is of particular significance because mourning and melancholia are often imagined as binary concepts—the former healthy and the latter unhealthy</w:t>
      </w:r>
      <w:r w:rsidRPr="004C2294">
        <w:rPr>
          <w:color w:val="000000" w:themeColor="text1"/>
          <w:sz w:val="16"/>
        </w:rPr>
        <w:t xml:space="preserve"> (Freud, 1957). </w:t>
      </w:r>
      <w:r w:rsidRPr="004C2294">
        <w:rPr>
          <w:rStyle w:val="StyleUnderline"/>
          <w:color w:val="000000" w:themeColor="text1"/>
        </w:rPr>
        <w:t>This good/bad binary often (re)produces what Eve Tuck (2009) calls “damage-centered research” (p. 413) that positions racialized forms of trauma as pathologizing to communities of color (solely melancholic but rarely mournful), effectively trapping them within constant states of injury and rendering them fundamentally broken. Yet, racial melancholia offers a pathway out of this trap through the distinction that racial trauma is not a “condition of grief, but is, rather, a legislation of grief”</w:t>
      </w:r>
      <w:r w:rsidRPr="004C2294">
        <w:rPr>
          <w:color w:val="000000" w:themeColor="text1"/>
          <w:sz w:val="16"/>
        </w:rPr>
        <w:t xml:space="preserve"> (Cheng, 2001, p. 8). </w:t>
      </w:r>
      <w:r w:rsidRPr="004C2294">
        <w:rPr>
          <w:rStyle w:val="StyleUnderline"/>
          <w:color w:val="000000" w:themeColor="text1"/>
        </w:rPr>
        <w:t>A condition of grief places a form of permanence onto suffering, a type of paralysis that produces an obstinately damaged identity where racial trauma engenders an entirely pathologizing existence. However, Cheng’s elucidation that grief can be legislated transforms what it means to experience racial trauma by dismantling the notion that communities of color are incessantly damaged.</w:t>
      </w:r>
      <w:r w:rsidRPr="004C2294">
        <w:rPr>
          <w:color w:val="000000" w:themeColor="text1"/>
          <w:sz w:val="16"/>
        </w:rPr>
        <w:t xml:space="preserve"> Instead, legislation emphasizes movement, where grieving animates the flexibility between paralysis and agency, enabling space to conceptualize mourning. I argue that we should think of the infliction of racial trauma and resistance to this trauma as not either melancholia or mourning but as negotiations between the two—as a legislation of grief. For black youth specifically, researchers have noted that </w:t>
      </w:r>
      <w:r w:rsidRPr="004C2294">
        <w:rPr>
          <w:rStyle w:val="StyleUnderline"/>
          <w:color w:val="000000" w:themeColor="text1"/>
        </w:rPr>
        <w:t>racial melancholia can signify institutional forms of grief in the context of education</w:t>
      </w:r>
      <w:r w:rsidRPr="004C2294">
        <w:rPr>
          <w:color w:val="000000" w:themeColor="text1"/>
          <w:sz w:val="16"/>
        </w:rPr>
        <w:t xml:space="preserve"> (Vaught, 2012) </w:t>
      </w:r>
      <w:r w:rsidRPr="004C2294">
        <w:rPr>
          <w:rStyle w:val="StyleUnderline"/>
          <w:color w:val="000000" w:themeColor="text1"/>
        </w:rPr>
        <w:t xml:space="preserve">as well as function to engender agency within school spaces </w:t>
      </w:r>
      <w:r w:rsidRPr="004C2294">
        <w:rPr>
          <w:color w:val="000000" w:themeColor="text1"/>
          <w:sz w:val="16"/>
        </w:rPr>
        <w:t xml:space="preserve">(Dumas, 2014). Sabina Vaught (2012) uses </w:t>
      </w:r>
      <w:r w:rsidRPr="004C2294">
        <w:rPr>
          <w:rStyle w:val="StyleUnderline"/>
          <w:color w:val="000000" w:themeColor="text1"/>
        </w:rPr>
        <w:t>racial melancholia to identify how institutions, in this case a juvenile prison school, shape dominant white narratives that objectify black youth in ways that position them as responsible for their failure or success in school. Racial melancholia appears in this space as a type of irreconcilable grief, since the ideal of upward mobility stands in stark contrast to the racist institutional school barriers that often prevent this mobility</w:t>
      </w:r>
      <w:r w:rsidRPr="004C2294">
        <w:rPr>
          <w:color w:val="000000" w:themeColor="text1"/>
          <w:sz w:val="16"/>
        </w:rPr>
        <w:t xml:space="preserve">. Dumas (2014) </w:t>
      </w:r>
      <w:r w:rsidRPr="004C2294">
        <w:rPr>
          <w:rStyle w:val="StyleUnderline"/>
          <w:color w:val="000000" w:themeColor="text1"/>
        </w:rPr>
        <w:t>theorizes racial melancholia through an awareness of how decades of white supremacist education policy has formed traumas for black youth that manifest within their everyday school experiences. This awareness, exhibited by black educational leaders and activists in Seattle’s public schools, positions racial traumas as ongoing.</w:t>
      </w:r>
      <w:r w:rsidRPr="004C2294">
        <w:rPr>
          <w:color w:val="000000" w:themeColor="text1"/>
          <w:sz w:val="16"/>
        </w:rPr>
        <w:t xml:space="preserve"> Yet, </w:t>
      </w:r>
      <w:r w:rsidRPr="004C2294">
        <w:rPr>
          <w:rStyle w:val="StyleUnderline"/>
          <w:color w:val="000000" w:themeColor="text1"/>
        </w:rPr>
        <w:t xml:space="preserve">because of their acceptance of this reality, a type of “purposeful suffering” (Dumas, 2014, p. 20) illuminated their motivations for maintaining a </w:t>
      </w:r>
      <w:r w:rsidRPr="004C2294">
        <w:rPr>
          <w:rStyle w:val="StyleUnderline"/>
          <w:color w:val="000000" w:themeColor="text1"/>
        </w:rPr>
        <w:lastRenderedPageBreak/>
        <w:t xml:space="preserve">steadfast commitment to resisting white supremacy in their schools. </w:t>
      </w:r>
      <w:r w:rsidRPr="004C2294">
        <w:rPr>
          <w:color w:val="000000" w:themeColor="text1"/>
          <w:sz w:val="16"/>
        </w:rPr>
        <w:t>Taken together, these studies represent the dynamic nature of racial melancholia as the seemingly dichotomous relationship between paralysis and action, survival and resiliency, harm and healing structures how black students often are forced to navigate schools, locations where trauma and possibility coexist. However, an added layer of grief subsisted for black students at Sumner. Like Pastor Givens struggling to deal with racial violence in his community, these students were also witness to, and haunted by, police violence committed against black males, publicly displayed across national television screens and social media outlets with the tragic deaths of Michael Brown, Eric Garner, and Tamir Rice over the span of five months. With these public instances of black suffering acting as the backdrop for the research I conducted at Sumner during the 2014–2015 school year, I examine the generative possibilities for transformative formations of racial melancholia.</w:t>
      </w:r>
    </w:p>
    <w:p w14:paraId="65A081D1" w14:textId="77777777" w:rsidR="00021873" w:rsidRPr="004C2294" w:rsidRDefault="00021873" w:rsidP="00021873">
      <w:pPr>
        <w:pStyle w:val="Heading4"/>
        <w:rPr>
          <w:color w:val="000000" w:themeColor="text1"/>
        </w:rPr>
      </w:pPr>
      <w:r w:rsidRPr="004C2294">
        <w:rPr>
          <w:color w:val="000000" w:themeColor="text1"/>
        </w:rPr>
        <w:t>Racial melancholia is not pathological or dysfunctional but rather a productive psychosocial process which creates shared spaces of ongoing grief and mourning that challenge racial trauma.</w:t>
      </w:r>
    </w:p>
    <w:p w14:paraId="59A11F2B" w14:textId="77777777" w:rsidR="00021873" w:rsidRPr="004C2294" w:rsidRDefault="00021873" w:rsidP="00021873">
      <w:pPr>
        <w:spacing w:after="0" w:line="240" w:lineRule="auto"/>
        <w:rPr>
          <w:color w:val="000000" w:themeColor="text1"/>
        </w:rPr>
      </w:pPr>
      <w:proofErr w:type="spellStart"/>
      <w:r w:rsidRPr="004C2294">
        <w:rPr>
          <w:rStyle w:val="Heading4Char"/>
          <w:color w:val="000000" w:themeColor="text1"/>
        </w:rPr>
        <w:t>Grinage</w:t>
      </w:r>
      <w:proofErr w:type="spellEnd"/>
      <w:r w:rsidRPr="004C2294">
        <w:rPr>
          <w:rStyle w:val="Heading4Char"/>
          <w:color w:val="000000" w:themeColor="text1"/>
        </w:rPr>
        <w:t xml:space="preserve"> ’19</w:t>
      </w:r>
      <w:r w:rsidRPr="004C2294">
        <w:rPr>
          <w:color w:val="000000" w:themeColor="text1"/>
        </w:rPr>
        <w:t xml:space="preserve"> – assistant professor at the University of Minnesota, interested in race and education, critical literacy, postcolonial theory, critical whiteness studies, critical pedagogy, psychoanalysis, cultural studies, emotion and affect in teaching and learning (Justin </w:t>
      </w:r>
      <w:proofErr w:type="spellStart"/>
      <w:r w:rsidRPr="004C2294">
        <w:rPr>
          <w:color w:val="000000" w:themeColor="text1"/>
        </w:rPr>
        <w:t>Grinage</w:t>
      </w:r>
      <w:proofErr w:type="spellEnd"/>
      <w:r w:rsidRPr="004C2294">
        <w:rPr>
          <w:color w:val="000000" w:themeColor="text1"/>
        </w:rPr>
        <w:t xml:space="preserve">, 6-1-2019, "Endless Mourning: Racial Melancholia, Black Grief, and the Transformative Possibilities For Racial Justice in Education," Harvard Educational Review (2019) 89 (2): 227–250, </w:t>
      </w:r>
      <w:hyperlink r:id="rId54" w:tgtFrame="_blank" w:history="1">
        <w:r w:rsidRPr="004C2294">
          <w:rPr>
            <w:rStyle w:val="FollowedHyperlink"/>
            <w:color w:val="000000" w:themeColor="text1"/>
          </w:rPr>
          <w:t>https://doi.org/10.17763/1943-5045-89.2.227</w:t>
        </w:r>
      </w:hyperlink>
      <w:r w:rsidRPr="004C2294">
        <w:rPr>
          <w:color w:val="000000" w:themeColor="text1"/>
        </w:rPr>
        <w:t>,</w:t>
      </w:r>
      <w:r w:rsidRPr="004C2294">
        <w:rPr>
          <w:rFonts w:ascii="Times New Roman" w:hAnsi="Times New Roman" w:cs="Times New Roman"/>
          <w:color w:val="000000" w:themeColor="text1"/>
          <w:sz w:val="24"/>
        </w:rPr>
        <w:t xml:space="preserve"> a</w:t>
      </w:r>
      <w:r w:rsidRPr="004C2294">
        <w:rPr>
          <w:color w:val="000000" w:themeColor="text1"/>
        </w:rPr>
        <w:t>ccessed 6-24-2021) //</w:t>
      </w:r>
      <w:proofErr w:type="spellStart"/>
      <w:r w:rsidRPr="004C2294">
        <w:rPr>
          <w:color w:val="000000" w:themeColor="text1"/>
        </w:rPr>
        <w:t>nikki</w:t>
      </w:r>
      <w:proofErr w:type="spellEnd"/>
    </w:p>
    <w:p w14:paraId="15359236" w14:textId="77777777" w:rsidR="00021873" w:rsidRPr="004C2294" w:rsidRDefault="00021873" w:rsidP="00021873">
      <w:pPr>
        <w:spacing w:after="0" w:line="240" w:lineRule="auto"/>
        <w:rPr>
          <w:rFonts w:ascii="Times New Roman" w:hAnsi="Times New Roman" w:cs="Times New Roman"/>
          <w:color w:val="000000" w:themeColor="text1"/>
          <w:sz w:val="24"/>
        </w:rPr>
      </w:pPr>
    </w:p>
    <w:p w14:paraId="4336D013" w14:textId="77777777" w:rsidR="00021873" w:rsidRPr="004C2294" w:rsidRDefault="00021873" w:rsidP="00021873">
      <w:pPr>
        <w:rPr>
          <w:color w:val="000000" w:themeColor="text1"/>
          <w:sz w:val="16"/>
        </w:rPr>
      </w:pPr>
      <w:r w:rsidRPr="004C2294">
        <w:rPr>
          <w:color w:val="000000" w:themeColor="text1"/>
          <w:sz w:val="16"/>
        </w:rPr>
        <w:t>In his foundational 1917 essay “Mourning and Melancholia,” Sigmund Freud (1957) established melancholia as a fundamentally pathological response to loss. He believed the work of mourning led to a completion of one’s attachment to the loss by freeing one’s ego from pain and displeasure, whereas melancholia led to an impoverished and worthless ego. Conversely, he defined mourning as diametrically opposed to melancholia, with the function of mourning as a healthy process of overcoming the loss of a person, object, or ideal. The popularity of this essay helped establish the notion that melancholia was a debilitating condition (</w:t>
      </w:r>
      <w:proofErr w:type="spellStart"/>
      <w:r w:rsidRPr="004C2294">
        <w:rPr>
          <w:color w:val="000000" w:themeColor="text1"/>
          <w:sz w:val="16"/>
        </w:rPr>
        <w:t>Clewell</w:t>
      </w:r>
      <w:proofErr w:type="spellEnd"/>
      <w:r w:rsidRPr="004C2294">
        <w:rPr>
          <w:color w:val="000000" w:themeColor="text1"/>
          <w:sz w:val="16"/>
        </w:rPr>
        <w:t xml:space="preserve">, 2004). What is sometimes overlooked is Freud’s (1923) revision of his theory on mourning and melancholia. This later account of grief (and the culmination of his thinking on the topic) suggests that the pathological failure of mourning, which he originally defined as melancholia, is </w:t>
      </w:r>
      <w:proofErr w:type="gramStart"/>
      <w:r w:rsidRPr="004C2294">
        <w:rPr>
          <w:color w:val="000000" w:themeColor="text1"/>
          <w:sz w:val="16"/>
        </w:rPr>
        <w:t>actually necessary</w:t>
      </w:r>
      <w:proofErr w:type="gramEnd"/>
      <w:r w:rsidRPr="004C2294">
        <w:rPr>
          <w:color w:val="000000" w:themeColor="text1"/>
          <w:sz w:val="16"/>
        </w:rPr>
        <w:t xml:space="preserve"> for mourning to be able to take place. Tammy </w:t>
      </w:r>
      <w:proofErr w:type="spellStart"/>
      <w:r w:rsidRPr="004C2294">
        <w:rPr>
          <w:color w:val="000000" w:themeColor="text1"/>
          <w:sz w:val="16"/>
        </w:rPr>
        <w:t>Clewell</w:t>
      </w:r>
      <w:proofErr w:type="spellEnd"/>
      <w:r w:rsidRPr="004C2294">
        <w:rPr>
          <w:color w:val="000000" w:themeColor="text1"/>
          <w:sz w:val="16"/>
        </w:rPr>
        <w:t xml:space="preserve"> (2004) notes, “Freud collapses the strict opposition between mourning and melancholia, making melancholy identification integral to the work of mourning. As a result, his work substantially revises our understanding of what it means to work through loss” (p. 61). This theoretical shift positions melancholia as a necessary aspect of mourning. In other words, Freud came to believe that maintaining an identification with melancholia by embracing loss rather than rejecting loss can cultivate the healthy process of mourning. Therefore, “</w:t>
      </w:r>
      <w:r w:rsidRPr="004C2294">
        <w:rPr>
          <w:rStyle w:val="StyleUnderline"/>
          <w:color w:val="000000" w:themeColor="text1"/>
        </w:rPr>
        <w:t xml:space="preserve">working through” loss to successfully mourn someone or something does not require the goal of mourning to be a relinquishing of the lost object since it is needed for mourning to take place. Instead, the work of addressing loss involves a process of negotiation between mourning and melancholia which indicates that the practice of mourning can never be completed </w:t>
      </w:r>
      <w:r w:rsidRPr="004C2294">
        <w:rPr>
          <w:color w:val="000000" w:themeColor="text1"/>
          <w:sz w:val="16"/>
        </w:rPr>
        <w:t>(</w:t>
      </w:r>
      <w:proofErr w:type="spellStart"/>
      <w:r w:rsidRPr="004C2294">
        <w:rPr>
          <w:color w:val="000000" w:themeColor="text1"/>
          <w:sz w:val="16"/>
        </w:rPr>
        <w:t>Clewell</w:t>
      </w:r>
      <w:proofErr w:type="spellEnd"/>
      <w:r w:rsidRPr="004C2294">
        <w:rPr>
          <w:color w:val="000000" w:themeColor="text1"/>
          <w:sz w:val="16"/>
        </w:rPr>
        <w:t xml:space="preserve">, 2004). Darian Leader (2008) insightfully states, “The cliché that losses need to be worked through so that we can move beyond them suggests that mourning is something that can be done and dusted. Living with loss is what matters” (p. 99). </w:t>
      </w:r>
      <w:r w:rsidRPr="004C2294">
        <w:rPr>
          <w:rStyle w:val="StyleUnderline"/>
          <w:color w:val="000000" w:themeColor="text1"/>
        </w:rPr>
        <w:t xml:space="preserve">Pastor </w:t>
      </w:r>
      <w:proofErr w:type="spellStart"/>
      <w:r w:rsidRPr="004C2294">
        <w:rPr>
          <w:rStyle w:val="StyleUnderline"/>
          <w:color w:val="000000" w:themeColor="text1"/>
        </w:rPr>
        <w:t>Givens’s</w:t>
      </w:r>
      <w:proofErr w:type="spellEnd"/>
      <w:r w:rsidRPr="004C2294">
        <w:rPr>
          <w:rStyle w:val="StyleUnderline"/>
          <w:color w:val="000000" w:themeColor="text1"/>
        </w:rPr>
        <w:t xml:space="preserve"> rage surrounding racial violence embodies what it means to accumulate losses.</w:t>
      </w:r>
      <w:r w:rsidRPr="004C2294">
        <w:rPr>
          <w:color w:val="000000" w:themeColor="text1"/>
          <w:sz w:val="16"/>
        </w:rPr>
        <w:t xml:space="preserve"> Over the previous eight years, he had attended and presided over ten funerals of immediate and extended family members, not including Philando Castile, who happened to be his brother’s best friend (Rosario, 2016). Although not all these deaths were due to racially motivated incidents, it does illustrate </w:t>
      </w:r>
      <w:proofErr w:type="spellStart"/>
      <w:r w:rsidRPr="004C2294">
        <w:rPr>
          <w:color w:val="000000" w:themeColor="text1"/>
          <w:sz w:val="16"/>
        </w:rPr>
        <w:t>Givens’s</w:t>
      </w:r>
      <w:proofErr w:type="spellEnd"/>
      <w:r w:rsidRPr="004C2294">
        <w:rPr>
          <w:color w:val="000000" w:themeColor="text1"/>
          <w:sz w:val="16"/>
        </w:rPr>
        <w:t xml:space="preserve"> willingness to persevere in the face of constant grief. In yelling to the crowd of protesters, </w:t>
      </w:r>
      <w:r w:rsidRPr="004C2294">
        <w:rPr>
          <w:rStyle w:val="StyleUnderline"/>
          <w:color w:val="000000" w:themeColor="text1"/>
        </w:rPr>
        <w:t>he was articulating a distinct mode of mourning by clarifying that the anger black people feel about racial violence is an expression of grieving. Pastor Givens learned to exist with death in a nation that has been built on racial loss and that continues to function through racial violence</w:t>
      </w:r>
      <w:r w:rsidRPr="004C2294">
        <w:rPr>
          <w:color w:val="000000" w:themeColor="text1"/>
          <w:sz w:val="16"/>
        </w:rPr>
        <w:t xml:space="preserve"> (</w:t>
      </w:r>
      <w:proofErr w:type="spellStart"/>
      <w:r w:rsidRPr="004C2294">
        <w:rPr>
          <w:color w:val="000000" w:themeColor="text1"/>
          <w:sz w:val="16"/>
        </w:rPr>
        <w:t>Martinot</w:t>
      </w:r>
      <w:proofErr w:type="spellEnd"/>
      <w:r w:rsidRPr="004C2294">
        <w:rPr>
          <w:color w:val="000000" w:themeColor="text1"/>
          <w:sz w:val="16"/>
        </w:rPr>
        <w:t xml:space="preserve">, 2010). Building on Freud’s </w:t>
      </w:r>
      <w:r w:rsidRPr="004C2294">
        <w:rPr>
          <w:rStyle w:val="StyleUnderline"/>
          <w:color w:val="000000" w:themeColor="text1"/>
        </w:rPr>
        <w:t xml:space="preserve">acknowledgment that melancholia is an indispensable component of mourning, Anne Cheng (2001) defines racial melancholia as the presence of racial trauma, its effects on the racially marginalized, and the methods by which these populations survive and cope, not as a process of “getting over” but instead as a struggle for survival that involves a constant negotiation between melancholia and mourning. Racial melancholia provides a </w:t>
      </w:r>
      <w:r w:rsidRPr="004C2294">
        <w:rPr>
          <w:rStyle w:val="StyleUnderline"/>
          <w:color w:val="000000" w:themeColor="text1"/>
        </w:rPr>
        <w:lastRenderedPageBreak/>
        <w:t>framework for investigating the role trauma plays in the process of racialization (the social practice of ascribing race to populations) and subject formation (the development of identity in relation to this ascription of race), where vacillations between mourning and melancholia are clarified.</w:t>
      </w:r>
      <w:r w:rsidRPr="004C2294">
        <w:rPr>
          <w:color w:val="000000" w:themeColor="text1"/>
          <w:sz w:val="16"/>
        </w:rPr>
        <w:t xml:space="preserve"> Similarly, David </w:t>
      </w:r>
      <w:proofErr w:type="spellStart"/>
      <w:r w:rsidRPr="004C2294">
        <w:rPr>
          <w:color w:val="000000" w:themeColor="text1"/>
          <w:sz w:val="16"/>
        </w:rPr>
        <w:t>Eng</w:t>
      </w:r>
      <w:proofErr w:type="spellEnd"/>
      <w:r w:rsidRPr="004C2294">
        <w:rPr>
          <w:color w:val="000000" w:themeColor="text1"/>
          <w:sz w:val="16"/>
        </w:rPr>
        <w:t xml:space="preserve"> (2000) challenges the idea that melancholia is harmful by stating that </w:t>
      </w:r>
      <w:r w:rsidRPr="004C2294">
        <w:rPr>
          <w:rStyle w:val="StyleUnderline"/>
          <w:color w:val="000000" w:themeColor="text1"/>
        </w:rPr>
        <w:t>it is a normative construct—an ordinary psychic attribute that engenders racial identity. Establishing melancholia as an agentic psychic mechanism does not mean that unhealthy psychic and/or social effects are not present; to call melancholia a solely damaging formation of subjectivity causes us to lose sight of productive measures for mourning that can enable agency in the face of racial subjugation</w:t>
      </w:r>
      <w:r w:rsidRPr="004C2294">
        <w:rPr>
          <w:color w:val="000000" w:themeColor="text1"/>
          <w:sz w:val="16"/>
        </w:rPr>
        <w:t xml:space="preserve">. In fact, both Cheng’s (2001) and </w:t>
      </w:r>
      <w:proofErr w:type="spellStart"/>
      <w:r w:rsidRPr="004C2294">
        <w:rPr>
          <w:color w:val="000000" w:themeColor="text1"/>
          <w:sz w:val="16"/>
        </w:rPr>
        <w:t>Eng’s</w:t>
      </w:r>
      <w:proofErr w:type="spellEnd"/>
      <w:r w:rsidRPr="004C2294">
        <w:rPr>
          <w:color w:val="000000" w:themeColor="text1"/>
          <w:sz w:val="16"/>
        </w:rPr>
        <w:t xml:space="preserve"> (2000) principal argument is that </w:t>
      </w:r>
      <w:r w:rsidRPr="004C2294">
        <w:rPr>
          <w:rStyle w:val="StyleUnderline"/>
          <w:color w:val="000000" w:themeColor="text1"/>
        </w:rPr>
        <w:t>because racially oppressed populations in the US are more susceptible to melancholia (as violence and the loss stemming from this violence becomes a core characteristic of racism), there is a social component of melancholia for these groups, where shared histories of loss can provide spaces for mourning to take place. This theory of mourning and melancholia enables a reconceptualization of “what it means for the suffering racial body to heal”</w:t>
      </w:r>
      <w:r w:rsidRPr="004C2294">
        <w:rPr>
          <w:color w:val="000000" w:themeColor="text1"/>
          <w:sz w:val="16"/>
        </w:rPr>
        <w:t xml:space="preserve"> (Cheng, 2001, p. 94). Cheng’s and </w:t>
      </w:r>
      <w:proofErr w:type="spellStart"/>
      <w:r w:rsidRPr="004C2294">
        <w:rPr>
          <w:color w:val="000000" w:themeColor="text1"/>
          <w:sz w:val="16"/>
        </w:rPr>
        <w:t>Eng’s</w:t>
      </w:r>
      <w:proofErr w:type="spellEnd"/>
      <w:r w:rsidRPr="004C2294">
        <w:rPr>
          <w:color w:val="000000" w:themeColor="text1"/>
          <w:sz w:val="16"/>
        </w:rPr>
        <w:t xml:space="preserve"> work theorizing racial melancholia extends Freud’s psychoanalytic interpretation of trauma beyond the social component of racism that Freud did not address in his research. Yet, retaining the psychoanalytic foundations of these concepts emphasizes the internalization of racism as integral to accounting for how trauma functions within the mind and body. Cheng (2001) reasons that psychoanalysis is helpful for understanding racial trauma: “Since there is no external structure to house the painful effects of racism, its complex legacies of anger, shame, and guilt can only be internalized” (p.172). Although racial trauma has no external structure to relocate its harmful effects, the forming of social bonds based on shared pain can mitigate the internal damage inflicted by racism. The absorption of racial trauma suggests that psychic and social factors intersect in processes of racialization (Mills, 1997), therefore psychoanalysis should not be ignored when analyzing the effects of racism (Lane, 1998).</w:t>
      </w:r>
    </w:p>
    <w:p w14:paraId="42BC9192" w14:textId="77777777" w:rsidR="00021873" w:rsidRDefault="00021873" w:rsidP="00021873">
      <w:pPr>
        <w:pStyle w:val="Heading4"/>
      </w:pPr>
      <w:r>
        <w:t>Melancholia is a form of subversive remembrance which confronts the intractability of racial and ecological loss and allows the fragments of the past to disrupt linear narratives of progress.</w:t>
      </w:r>
    </w:p>
    <w:p w14:paraId="5729597E" w14:textId="77777777" w:rsidR="00021873" w:rsidRPr="00A20E17" w:rsidRDefault="00021873" w:rsidP="00021873">
      <w:r w:rsidRPr="00A20E17">
        <w:rPr>
          <w:rStyle w:val="Heading4Char"/>
        </w:rPr>
        <w:t>Winters ’16</w:t>
      </w:r>
      <w:r>
        <w:t xml:space="preserve"> -- </w:t>
      </w:r>
      <w:r w:rsidRPr="00A20E17">
        <w:t xml:space="preserve">Joseph Winters is the Alexander F. </w:t>
      </w:r>
      <w:proofErr w:type="spellStart"/>
      <w:r w:rsidRPr="00A20E17">
        <w:t>Hehmeyer</w:t>
      </w:r>
      <w:proofErr w:type="spellEnd"/>
      <w:r w:rsidRPr="00A20E17">
        <w:t xml:space="preserve"> Associate Professor of Religious Studies and African and African American Studies. He also holds secondary positions in English and Gender, Sexuality, and Feminist Studies. His interests lie at the intersection of black religious thought, </w:t>
      </w:r>
      <w:proofErr w:type="gramStart"/>
      <w:r w:rsidRPr="00A20E17">
        <w:t>African-American</w:t>
      </w:r>
      <w:proofErr w:type="gramEnd"/>
      <w:r w:rsidRPr="00A20E17">
        <w:t xml:space="preserve"> literature, and critical theory</w:t>
      </w:r>
      <w:r>
        <w:t xml:space="preserve"> (Joseph R. Winters, 2016, “Hope Draped in Black: Race Melancholy, and the Agony of Progress”, Duke University Press, ISBN: </w:t>
      </w:r>
      <w:r w:rsidRPr="00A20E17">
        <w:t>978-0-8223-6173-2</w:t>
      </w:r>
      <w:r>
        <w:t>, accessed 6-29-2021) //</w:t>
      </w:r>
      <w:proofErr w:type="spellStart"/>
      <w:r>
        <w:t>nikki</w:t>
      </w:r>
      <w:proofErr w:type="spellEnd"/>
    </w:p>
    <w:p w14:paraId="685B0D3D" w14:textId="77777777" w:rsidR="00021873" w:rsidRDefault="00021873" w:rsidP="00021873">
      <w:pPr>
        <w:rPr>
          <w:sz w:val="16"/>
        </w:rPr>
      </w:pPr>
      <w:r w:rsidRPr="00806F54">
        <w:rPr>
          <w:sz w:val="16"/>
        </w:rPr>
        <w:t xml:space="preserve">Freud seems to be making a neat distinction between healthy and unhealthy ways of responding to loss, between those who </w:t>
      </w:r>
      <w:proofErr w:type="gramStart"/>
      <w:r w:rsidRPr="00806F54">
        <w:rPr>
          <w:sz w:val="16"/>
        </w:rPr>
        <w:t>are able to</w:t>
      </w:r>
      <w:proofErr w:type="gramEnd"/>
      <w:r w:rsidRPr="00806F54">
        <w:rPr>
          <w:sz w:val="16"/>
        </w:rPr>
        <w:t xml:space="preserve"> successfully move on from a traumatic experience and those who remain stuck in that moment.44 But anyone who has experienced loss (death, separation, injury) knows that the process of moving on is always incomplete. </w:t>
      </w:r>
      <w:r w:rsidRPr="00806F54">
        <w:rPr>
          <w:rStyle w:val="StyleUnderline"/>
        </w:rPr>
        <w:t>Past losses have a habit of haunting the present in ways that we cannot control or anticipate.</w:t>
      </w:r>
      <w:r w:rsidRPr="00806F54">
        <w:rPr>
          <w:sz w:val="16"/>
        </w:rPr>
        <w:t xml:space="preserve"> As Judith Butler points out in her reading of Freud’s essay, </w:t>
      </w:r>
      <w:r w:rsidRPr="00806F54">
        <w:rPr>
          <w:rStyle w:val="StyleUnderline"/>
        </w:rPr>
        <w:t>Freud incorrectly assumes that objects are exchangeable, that the new object of attachment can fill in the emptiness caused by the loss of an object</w:t>
      </w:r>
      <w:r w:rsidRPr="00806F54">
        <w:rPr>
          <w:sz w:val="16"/>
        </w:rPr>
        <w:t>. She writes, “Freud’s early hope that an attachment might be withdrawn and given anew implied a certain interchangeability of objects as a sign of hopefulness</w:t>
      </w:r>
      <w:proofErr w:type="gramStart"/>
      <w:r w:rsidRPr="00806F54">
        <w:rPr>
          <w:sz w:val="16"/>
        </w:rPr>
        <w:t>. . . .</w:t>
      </w:r>
      <w:proofErr w:type="gramEnd"/>
      <w:r w:rsidRPr="00806F54">
        <w:rPr>
          <w:sz w:val="16"/>
        </w:rPr>
        <w:t xml:space="preserve"> I do not think that successful grieving implies that one has forgotten another person or that something else has come along to take its place, as if full substitutability were something for which we might strive.”45 Since objects are never completely exchangeable, Butler contends that the neat distinction between mourning and melancholy does not hold, a conclusion that Freud’s 1917 essay actually invites. Whereas Freud suggests that the completion of the work of mourning is a sign of hope, Butler maintains that </w:t>
      </w:r>
      <w:r w:rsidRPr="00806F54">
        <w:rPr>
          <w:rStyle w:val="StyleUnderline"/>
        </w:rPr>
        <w:t xml:space="preserve">a </w:t>
      </w:r>
      <w:proofErr w:type="spellStart"/>
      <w:r w:rsidRPr="00806F54">
        <w:rPr>
          <w:rStyle w:val="StyleUnderline"/>
        </w:rPr>
        <w:t>diferent</w:t>
      </w:r>
      <w:proofErr w:type="spellEnd"/>
      <w:r w:rsidRPr="00806F54">
        <w:rPr>
          <w:rStyle w:val="StyleUnderline"/>
        </w:rPr>
        <w:t xml:space="preserve"> kind of hope is </w:t>
      </w:r>
      <w:proofErr w:type="gramStart"/>
      <w:r w:rsidRPr="00806F54">
        <w:rPr>
          <w:rStyle w:val="StyleUnderline"/>
        </w:rPr>
        <w:t>opened up</w:t>
      </w:r>
      <w:proofErr w:type="gramEnd"/>
      <w:r w:rsidRPr="00806F54">
        <w:rPr>
          <w:rStyle w:val="StyleUnderline"/>
        </w:rPr>
        <w:t xml:space="preserve"> when we confront the intractability of loss or the ways various forms of unrecognized loss both shape and puncture our social worlds and relationships.</w:t>
      </w:r>
      <w:r w:rsidRPr="00806F54">
        <w:rPr>
          <w:sz w:val="16"/>
        </w:rPr>
        <w:t xml:space="preserve"> For Butler, </w:t>
      </w:r>
      <w:r w:rsidRPr="00806F54">
        <w:rPr>
          <w:rStyle w:val="StyleUnderline"/>
        </w:rPr>
        <w:t>an alternative to violence and perpetual war involves developing forms of solidarity and community that affirm our shared vulnerability to injury, loss, and death</w:t>
      </w:r>
      <w:r w:rsidRPr="00806F54">
        <w:rPr>
          <w:sz w:val="16"/>
        </w:rPr>
        <w:t xml:space="preserve">, a shared quality that proponents of empire and war tend to disavow. Like Butler, David </w:t>
      </w:r>
      <w:proofErr w:type="spellStart"/>
      <w:r w:rsidRPr="00806F54">
        <w:rPr>
          <w:sz w:val="16"/>
        </w:rPr>
        <w:t>Eng</w:t>
      </w:r>
      <w:proofErr w:type="spellEnd"/>
      <w:r w:rsidRPr="00806F54">
        <w:rPr>
          <w:sz w:val="16"/>
        </w:rPr>
        <w:t xml:space="preserve"> and David Kazanjian also suggest that melancholy </w:t>
      </w:r>
      <w:r w:rsidRPr="00806F54">
        <w:rPr>
          <w:sz w:val="16"/>
        </w:rPr>
        <w:lastRenderedPageBreak/>
        <w:t xml:space="preserve">might be unhinged from its exclusively pessimistic connotations.46 For these authors, </w:t>
      </w:r>
      <w:r w:rsidRPr="00806F54">
        <w:rPr>
          <w:rStyle w:val="StyleUnderline"/>
        </w:rPr>
        <w:t>melancholy does not simply register lost objects and ideals; it also signifies the remains and leftovers from past experiences of loss. Melancholy</w:t>
      </w:r>
      <w:r w:rsidRPr="00806F54">
        <w:rPr>
          <w:sz w:val="16"/>
        </w:rPr>
        <w:t xml:space="preserve">, on their reading, </w:t>
      </w:r>
      <w:r w:rsidRPr="00806F54">
        <w:rPr>
          <w:rStyle w:val="StyleUnderline"/>
        </w:rPr>
        <w:t>is “a continuous engagement with loss and its remains. This engagement generates sites for memory and history, for the rewriting of the past as well as the reimagining of the future.”</w:t>
      </w:r>
      <w:r w:rsidRPr="00806F54">
        <w:rPr>
          <w:sz w:val="16"/>
        </w:rPr>
        <w:t xml:space="preserve">47 Whereas </w:t>
      </w:r>
      <w:r w:rsidRPr="00806F54">
        <w:rPr>
          <w:rStyle w:val="StyleUnderline"/>
        </w:rPr>
        <w:t xml:space="preserve">narratives of progress minimize or explain away the catastrophes of history, melancholy becomes an occasion to be unsettled and opened up by painful, fragmented accounts of war, genocide, and racial and gender violence. This melancholic attachment to the losses and remains of history makes possible a </w:t>
      </w:r>
      <w:proofErr w:type="spellStart"/>
      <w:r w:rsidRPr="00806F54">
        <w:rPr>
          <w:rStyle w:val="StyleUnderline"/>
        </w:rPr>
        <w:t>diferent</w:t>
      </w:r>
      <w:proofErr w:type="spellEnd"/>
      <w:r w:rsidRPr="00806F54">
        <w:rPr>
          <w:rStyle w:val="StyleUnderline"/>
        </w:rPr>
        <w:t xml:space="preserve"> kind of future than the one imagined by the proponents of progress.</w:t>
      </w:r>
      <w:r w:rsidRPr="00806F54">
        <w:rPr>
          <w:sz w:val="16"/>
        </w:rPr>
        <w:t xml:space="preserve"> Similarly, these attachments reshape our relationship to the past (and the evanescent present). Amid these recent attempts to draw out the ethical and political dimensions of melancholy, Anne Cheng has used this category to think specifically about racial formations in America. In The Melancholy of Race, Cheng uses Freud’s category to </w:t>
      </w:r>
      <w:r w:rsidRPr="00806F54">
        <w:rPr>
          <w:rStyle w:val="StyleUnderline"/>
        </w:rPr>
        <w:t>draw attention to forms of grief experienced by black Americans (</w:t>
      </w:r>
      <w:r w:rsidRPr="00806F54">
        <w:rPr>
          <w:sz w:val="16"/>
        </w:rPr>
        <w:t xml:space="preserve">and other racialized groups, especially Asian-Americans) </w:t>
      </w:r>
      <w:r w:rsidRPr="00806F54">
        <w:rPr>
          <w:rStyle w:val="StyleUnderline"/>
        </w:rPr>
        <w:t>that cannot be quantified or “definitively spoken in the language of material grievance.”</w:t>
      </w:r>
      <w:r w:rsidRPr="00806F54">
        <w:rPr>
          <w:sz w:val="16"/>
        </w:rPr>
        <w:t xml:space="preserve">48 Cheng does not deny the importance of redressing historical injustices in the political and legal realms. She is simply concerned about </w:t>
      </w:r>
      <w:r w:rsidRPr="00806F54">
        <w:rPr>
          <w:rStyle w:val="StyleUnderline"/>
        </w:rPr>
        <w:t xml:space="preserve">experiences, struggles, and losses that cannot be resolved or fixed through juridical institutions. </w:t>
      </w:r>
      <w:r w:rsidRPr="00806F54">
        <w:rPr>
          <w:sz w:val="16"/>
        </w:rPr>
        <w:t xml:space="preserve">Alluding to Ellison’s </w:t>
      </w:r>
      <w:proofErr w:type="gramStart"/>
      <w:r w:rsidRPr="00806F54">
        <w:rPr>
          <w:sz w:val="16"/>
        </w:rPr>
        <w:t>aforementioned novel</w:t>
      </w:r>
      <w:proofErr w:type="gramEnd"/>
      <w:r w:rsidRPr="00806F54">
        <w:rPr>
          <w:sz w:val="16"/>
        </w:rPr>
        <w:t xml:space="preserve">, Cheng suggests that </w:t>
      </w:r>
      <w:r w:rsidRPr="00806F54">
        <w:rPr>
          <w:rStyle w:val="StyleUnderline"/>
        </w:rPr>
        <w:t>melancholy registers the experience of being rendered invisible, of being both assimilated into and excluded from the social order</w:t>
      </w:r>
      <w:r w:rsidRPr="00806F54">
        <w:rPr>
          <w:sz w:val="16"/>
        </w:rPr>
        <w:t xml:space="preserve">. By setting up an analogy between the melancholic ego and the ideal of whiteness, Cheng claims that “racialization in America may be said to operate through the institutional process of producing a dominant, standard, white national ideal, which is sustained by the exclusion-yet-retention of racialized others.”49 (Racialized others, in this configuration, are akin to lost objects that are integrated into the ego but only because the distinction between the ego and the lost object has been elided.) In addition to describing racial formations in America, </w:t>
      </w:r>
      <w:r w:rsidRPr="00806F54">
        <w:rPr>
          <w:rStyle w:val="StyleUnderline"/>
        </w:rPr>
        <w:t>melancholy also refers to the ways blacks have responded to rejection and marginalization.</w:t>
      </w:r>
      <w:r w:rsidRPr="00806F54">
        <w:rPr>
          <w:sz w:val="16"/>
        </w:rPr>
        <w:t xml:space="preserve"> As Cheng puts it, </w:t>
      </w:r>
      <w:r w:rsidRPr="00806F54">
        <w:rPr>
          <w:rStyle w:val="StyleUnderline"/>
        </w:rPr>
        <w:t>“racial melancholia as I am defining it has always existed for raced subjects both as a sign of rejection and as a psychic strategy in response to that rejection.”5</w:t>
      </w:r>
      <w:r w:rsidRPr="00806F54">
        <w:rPr>
          <w:sz w:val="16"/>
        </w:rPr>
        <w:t xml:space="preserve">0 By linking loss and strategy, or melancholy and practice, Cheng’s project resonates, to some extent, with Karla Holloway’s fascinating work on grieving practices within black American culture. In Passed On, Holloway discusses how </w:t>
      </w:r>
      <w:r w:rsidRPr="00806F54">
        <w:rPr>
          <w:rStyle w:val="StyleUnderline"/>
        </w:rPr>
        <w:t>black Americans have endured a history of untimely deaths. Because of this predicament, they have established practices, rituals, and institutions in response to death and loss that have been crucial to the formation of black American identity.</w:t>
      </w:r>
      <w:r w:rsidRPr="00806F54">
        <w:rPr>
          <w:sz w:val="16"/>
        </w:rPr>
        <w:t xml:space="preserve">51 Both Holloway and Cheng allude to the sorrow songs and spirituals as examples of this melancholic mode of being. Referring to Du </w:t>
      </w:r>
      <w:proofErr w:type="spellStart"/>
      <w:r w:rsidRPr="00806F54">
        <w:rPr>
          <w:sz w:val="16"/>
        </w:rPr>
        <w:t>Bois’s</w:t>
      </w:r>
      <w:proofErr w:type="spellEnd"/>
      <w:r w:rsidRPr="00806F54">
        <w:rPr>
          <w:sz w:val="16"/>
        </w:rPr>
        <w:t xml:space="preserve"> </w:t>
      </w:r>
      <w:proofErr w:type="gramStart"/>
      <w:r w:rsidRPr="00806F54">
        <w:rPr>
          <w:sz w:val="16"/>
        </w:rPr>
        <w:t>aforementioned interpretation</w:t>
      </w:r>
      <w:proofErr w:type="gramEnd"/>
      <w:r w:rsidRPr="00806F54">
        <w:rPr>
          <w:sz w:val="16"/>
        </w:rPr>
        <w:t xml:space="preserve"> of this genre, Cheng suggests that </w:t>
      </w:r>
      <w:r w:rsidRPr="00806F54">
        <w:rPr>
          <w:rStyle w:val="StyleUnderline"/>
        </w:rPr>
        <w:t>melancholy is a strategy that involves wrestling with death, suffering, and absurdity while also affirming moments of freedom, joy, and pleasure</w:t>
      </w:r>
      <w:r w:rsidRPr="00806F54">
        <w:rPr>
          <w:sz w:val="16"/>
        </w:rPr>
        <w:t xml:space="preserve">. In fact, the sorrow-song tradition, she suggests, </w:t>
      </w:r>
      <w:proofErr w:type="gramStart"/>
      <w:r w:rsidRPr="00806F54">
        <w:rPr>
          <w:sz w:val="16"/>
        </w:rPr>
        <w:t>juxtaposes</w:t>
      </w:r>
      <w:proofErr w:type="gramEnd"/>
      <w:r w:rsidRPr="00806F54">
        <w:rPr>
          <w:sz w:val="16"/>
        </w:rPr>
        <w:t xml:space="preserve"> and even fuses feelings, affects, and dispositions that we usually take as opposites—joy and sorrow, pleasure and pain, and melancholy and hope.52 In what follows, I take this intimacy, and tension, between melancholy and hope seriously in an attempt to trouble overconfident accounts of history, human experience, collective identity, and racial progress. In this book, melancholy undercuts familiar affirmations of hope, or hopefulness, to gesture toward a </w:t>
      </w:r>
      <w:proofErr w:type="spellStart"/>
      <w:r w:rsidRPr="00806F54">
        <w:rPr>
          <w:sz w:val="16"/>
        </w:rPr>
        <w:t>diferent</w:t>
      </w:r>
      <w:proofErr w:type="spellEnd"/>
      <w:r w:rsidRPr="00806F54">
        <w:rPr>
          <w:sz w:val="16"/>
        </w:rPr>
        <w:t xml:space="preserve"> kind of hope, future, and set of possibilities. </w:t>
      </w:r>
      <w:r w:rsidRPr="00806F54">
        <w:rPr>
          <w:rStyle w:val="StyleUnderline"/>
        </w:rPr>
        <w:t>Melancholy, as the sorrow-song and blues traditions indicate, is one way to register death, tragedy, and loss, including the losses, exclusions, and alienating effects of social existence. It names one way of being unsettled, wounded, and affected by these all-too-human conditions.</w:t>
      </w:r>
      <w:r w:rsidRPr="00806F54">
        <w:rPr>
          <w:sz w:val="16"/>
        </w:rPr>
        <w:t xml:space="preserve"> While these conditions are ineluctable for human beings, they are also mediated and informed by power, sociality, history, and so forth. Certain communities and subjects, in other words, are more susceptible to “untimely” death and loss because of their positions within the social order. Finally, m</w:t>
      </w:r>
      <w:r w:rsidRPr="00806F54">
        <w:rPr>
          <w:rStyle w:val="StyleUnderline"/>
        </w:rPr>
        <w:t>y use of melancholy suggests that attachment to loss is also an attachment to the remains and traces of past experiences and events. By imagining and relating to the past as a congeries of remainders and fragments, we refuse the tendency of progress to integrate past events, ideas, and possibilities into a coherent, status quo–affirming framework. This refusal potentially allows the past to disrupt, unsettle, and rework our sense of and relationship to the present.</w:t>
      </w:r>
      <w:r w:rsidRPr="00806F54">
        <w:rPr>
          <w:sz w:val="16"/>
        </w:rPr>
        <w:t xml:space="preserve"> As Jonathan Flatley describes it, </w:t>
      </w:r>
      <w:r w:rsidRPr="00806F54">
        <w:rPr>
          <w:rStyle w:val="StyleUnderline"/>
        </w:rPr>
        <w:t xml:space="preserve">melancholy is an attitude, form of attunement, and mode of being in the world.53 It names a way of </w:t>
      </w:r>
      <w:r w:rsidRPr="00806F54">
        <w:rPr>
          <w:rStyle w:val="StyleUnderline"/>
        </w:rPr>
        <w:lastRenderedPageBreak/>
        <w:t xml:space="preserve">remembering and being opened up by the </w:t>
      </w:r>
      <w:proofErr w:type="gramStart"/>
      <w:r w:rsidRPr="00806F54">
        <w:rPr>
          <w:rStyle w:val="StyleUnderline"/>
        </w:rPr>
        <w:t>often unacknowledged</w:t>
      </w:r>
      <w:proofErr w:type="gramEnd"/>
      <w:r w:rsidRPr="00806F54">
        <w:rPr>
          <w:rStyle w:val="StyleUnderline"/>
        </w:rPr>
        <w:t xml:space="preserve"> forms of violence and cruelty that social arrangements produce and rely on; it is defined by a difficult vulnerability to the broken features of the world, a kind of vulnerability that threatens coherent identities and narratives</w:t>
      </w:r>
      <w:r w:rsidRPr="00806F54">
        <w:rPr>
          <w:sz w:val="16"/>
        </w:rPr>
        <w:t>.</w:t>
      </w:r>
    </w:p>
    <w:p w14:paraId="019BF3C0" w14:textId="77777777" w:rsidR="00021873" w:rsidRDefault="00021873" w:rsidP="00021873">
      <w:pPr>
        <w:pStyle w:val="Heading4"/>
        <w:tabs>
          <w:tab w:val="left" w:pos="6200"/>
        </w:tabs>
      </w:pPr>
      <w:r>
        <w:t xml:space="preserve">Mourning as a theoretical framework allows us to identify that racial trauma isn’t something to be viewed as “a flaw or a weakness”, but rather a point of strength, and a mode of thinking that realizes what must be done. </w:t>
      </w:r>
    </w:p>
    <w:p w14:paraId="56E2BBF4" w14:textId="77777777" w:rsidR="00021873" w:rsidRPr="00961872" w:rsidRDefault="00021873" w:rsidP="00021873">
      <w:pPr>
        <w:spacing w:after="0" w:line="240" w:lineRule="auto"/>
        <w:rPr>
          <w:sz w:val="16"/>
          <w:szCs w:val="16"/>
          <w:highlight w:val="cyan"/>
        </w:rPr>
      </w:pPr>
      <w:proofErr w:type="spellStart"/>
      <w:r w:rsidRPr="00613332">
        <w:rPr>
          <w:b/>
          <w:bCs/>
          <w:sz w:val="26"/>
          <w:szCs w:val="26"/>
        </w:rPr>
        <w:t>Grinage</w:t>
      </w:r>
      <w:proofErr w:type="spellEnd"/>
      <w:r w:rsidRPr="00613332">
        <w:rPr>
          <w:b/>
          <w:bCs/>
          <w:sz w:val="26"/>
          <w:szCs w:val="26"/>
        </w:rPr>
        <w:t xml:space="preserve"> 19</w:t>
      </w:r>
      <w:r>
        <w:t xml:space="preserve"> </w:t>
      </w:r>
      <w:r w:rsidRPr="00EA236B">
        <w:rPr>
          <w:sz w:val="16"/>
          <w:szCs w:val="16"/>
        </w:rPr>
        <w:t>(JUSTIN GRINAGE University of Minnesota Harvard Educational Review Vol. 89 No. 2 Summer 2019 https://innovation.umn.edu/scholar-spotlight/wp-content/uploads/sites/68/2021/01/Endless-Mourning.pdf)</w:t>
      </w:r>
    </w:p>
    <w:p w14:paraId="53516A1D" w14:textId="77777777" w:rsidR="00021873" w:rsidRPr="007B5E84" w:rsidRDefault="00021873" w:rsidP="00021873">
      <w:pPr>
        <w:spacing w:after="0" w:line="240" w:lineRule="auto"/>
        <w:rPr>
          <w:rFonts w:eastAsia="Times New Roman"/>
          <w:sz w:val="16"/>
          <w:u w:val="single"/>
        </w:rPr>
      </w:pPr>
      <w:r w:rsidRPr="00961872">
        <w:rPr>
          <w:highlight w:val="cyan"/>
          <w:u w:val="single"/>
        </w:rPr>
        <w:t>Racial melancholia structures the process of negotiation between mourning and melancholia that constitutes black agency in a white supremacist society</w:t>
      </w:r>
      <w:r w:rsidRPr="00961872">
        <w:rPr>
          <w:sz w:val="16"/>
          <w:highlight w:val="cyan"/>
        </w:rPr>
        <w:t>.</w:t>
      </w:r>
      <w:r w:rsidRPr="007B5E84">
        <w:rPr>
          <w:sz w:val="16"/>
        </w:rPr>
        <w:t xml:space="preserve"> </w:t>
      </w:r>
      <w:r w:rsidRPr="007B5E84">
        <w:rPr>
          <w:u w:val="single"/>
        </w:rPr>
        <w:t>There is nothing simple about how racial grief is processed and how racial trauma is endured. Nevertheless, attempting to translate the productive aspects of mourning and melancholia into generative possibilities for black youth in education is a meaningful enterprise considering the permanence of racism in America.</w:t>
      </w:r>
      <w:r w:rsidRPr="007B5E84">
        <w:rPr>
          <w:sz w:val="16"/>
        </w:rPr>
        <w:t xml:space="preserve"> </w:t>
      </w:r>
      <w:r w:rsidRPr="007B5E84">
        <w:rPr>
          <w:u w:val="single"/>
        </w:rPr>
        <w:t xml:space="preserve">Therefore, </w:t>
      </w:r>
      <w:r w:rsidRPr="00961872">
        <w:rPr>
          <w:highlight w:val="cyan"/>
          <w:u w:val="single"/>
        </w:rPr>
        <w:t xml:space="preserve">racial trauma should be theorized to challenge pathological conceptions of the black psyche as perpetually damaged. </w:t>
      </w:r>
      <w:r w:rsidRPr="00961872">
        <w:rPr>
          <w:b/>
          <w:bCs/>
          <w:highlight w:val="cyan"/>
          <w:u w:val="single"/>
        </w:rPr>
        <w:t>Instead of racial trauma signaling a flaw or a weakness, it needs to be recognized as a highly effective tool for survival and resilience</w:t>
      </w:r>
      <w:r w:rsidRPr="007B5E84">
        <w:rPr>
          <w:sz w:val="16"/>
        </w:rPr>
        <w:t xml:space="preserve"> (</w:t>
      </w:r>
      <w:proofErr w:type="spellStart"/>
      <w:r w:rsidRPr="007B5E84">
        <w:rPr>
          <w:sz w:val="16"/>
        </w:rPr>
        <w:t>Menakem</w:t>
      </w:r>
      <w:proofErr w:type="spellEnd"/>
      <w:r w:rsidRPr="007B5E84">
        <w:rPr>
          <w:sz w:val="16"/>
        </w:rPr>
        <w:t xml:space="preserve">, 2017). In this article, I have used racial melancholia as a framework to illustrate how trauma functioned in the lives of black students who were affected by racism inside and outside of Sumner High School. </w:t>
      </w:r>
      <w:r w:rsidRPr="007B5E84">
        <w:rPr>
          <w:u w:val="single"/>
        </w:rPr>
        <w:t>Their experiences reinforce the importance of using racial melancholia as a method for actualizing racial justice in education</w:t>
      </w:r>
      <w:r w:rsidRPr="007B5E84">
        <w:rPr>
          <w:sz w:val="16"/>
        </w:rPr>
        <w:t xml:space="preserve">. </w:t>
      </w:r>
      <w:r w:rsidRPr="007B5E84">
        <w:rPr>
          <w:u w:val="single"/>
        </w:rPr>
        <w:t xml:space="preserve">The use of racial melancholia operates to show how </w:t>
      </w:r>
      <w:r w:rsidRPr="00961872">
        <w:rPr>
          <w:b/>
          <w:bCs/>
          <w:highlight w:val="cyan"/>
          <w:u w:val="single"/>
        </w:rPr>
        <w:t>enduring racial trauma does not simply pathologize and damage black youth but can unify them and help them thrive</w:t>
      </w:r>
      <w:r w:rsidRPr="007B5E84">
        <w:rPr>
          <w:sz w:val="16"/>
        </w:rPr>
        <w:t xml:space="preserve">. </w:t>
      </w:r>
      <w:r w:rsidRPr="00961872">
        <w:rPr>
          <w:highlight w:val="cyan"/>
          <w:u w:val="single"/>
        </w:rPr>
        <w:t>Theorizing racial trauma from this standpoint counteracts centuries-old deficit narratives of blackness in education research</w:t>
      </w:r>
      <w:r w:rsidRPr="007B5E84">
        <w:rPr>
          <w:u w:val="single"/>
        </w:rPr>
        <w:t xml:space="preserve"> and illuminates the myriad assets black students possess within schools and classrooms. This type of emancipatory education is strengthened by </w:t>
      </w:r>
      <w:proofErr w:type="spellStart"/>
      <w:r w:rsidRPr="007B5E84">
        <w:rPr>
          <w:u w:val="single"/>
        </w:rPr>
        <w:t>Moglen’s</w:t>
      </w:r>
      <w:proofErr w:type="spellEnd"/>
      <w:r w:rsidRPr="007B5E84">
        <w:rPr>
          <w:sz w:val="16"/>
        </w:rPr>
        <w:t xml:space="preserve"> (2005) </w:t>
      </w:r>
      <w:r w:rsidRPr="007B5E84">
        <w:rPr>
          <w:u w:val="single"/>
        </w:rPr>
        <w:t>conception of mourning social injury:</w:t>
      </w:r>
      <w:r>
        <w:rPr>
          <w:u w:val="single"/>
        </w:rPr>
        <w:t xml:space="preserve"> </w:t>
      </w:r>
      <w:r w:rsidRPr="007B5E84">
        <w:rPr>
          <w:u w:val="single"/>
        </w:rPr>
        <w:t>For those that are experiencing social processes as traumas, the psychic task of “working through” must involve not only the painful therapeutic project of raising their injuries to consciousness—but also the work of developing explanatory social narratives that will make the ongoing causes of suffering cognitively intelligible</w:t>
      </w:r>
      <w:r w:rsidRPr="007B5E84">
        <w:rPr>
          <w:sz w:val="16"/>
        </w:rPr>
        <w:t xml:space="preserve">. (p. 161) </w:t>
      </w:r>
      <w:r w:rsidRPr="00961872">
        <w:rPr>
          <w:highlight w:val="cyan"/>
          <w:u w:val="single"/>
        </w:rPr>
        <w:t xml:space="preserve">Finding pathways for endlessly mourning the unrelenting production of racial trauma </w:t>
      </w:r>
      <w:r w:rsidRPr="00961872">
        <w:rPr>
          <w:b/>
          <w:bCs/>
          <w:highlight w:val="cyan"/>
          <w:u w:val="single"/>
        </w:rPr>
        <w:t>centralizes the vital shift “from suffering injury to speaking</w:t>
      </w:r>
      <w:r w:rsidRPr="007B5E84">
        <w:rPr>
          <w:sz w:val="16"/>
        </w:rPr>
        <w:t xml:space="preserve"> 249 </w:t>
      </w:r>
      <w:r w:rsidRPr="00961872">
        <w:rPr>
          <w:b/>
          <w:bCs/>
          <w:highlight w:val="cyan"/>
          <w:u w:val="single"/>
        </w:rPr>
        <w:t>out against that injury</w:t>
      </w:r>
      <w:r w:rsidRPr="007B5E84">
        <w:rPr>
          <w:sz w:val="16"/>
        </w:rPr>
        <w:t xml:space="preserve">” (Cheng, 2001, p. 3). </w:t>
      </w:r>
      <w:r w:rsidRPr="00961872">
        <w:rPr>
          <w:highlight w:val="cyan"/>
          <w:u w:val="single"/>
        </w:rPr>
        <w:t>This movement from damage centered to healing-centered practices situates racial melancholia as a potentially powerful theoretical approach to reframing racial trauma in education</w:t>
      </w:r>
      <w:r w:rsidRPr="007B5E84">
        <w:rPr>
          <w:sz w:val="16"/>
        </w:rPr>
        <w:t xml:space="preserve">. </w:t>
      </w:r>
      <w:r w:rsidRPr="007B5E84">
        <w:rPr>
          <w:u w:val="single"/>
        </w:rPr>
        <w:t>Further critical engagements with racial melancholia by educational scholars and researchers can bolster racial justice efforts by diminishing deficit-based orientations of trauma</w:t>
      </w:r>
      <w:r w:rsidRPr="007B5E84">
        <w:rPr>
          <w:sz w:val="16"/>
        </w:rPr>
        <w:t xml:space="preserve">. </w:t>
      </w:r>
      <w:r w:rsidRPr="00961872">
        <w:rPr>
          <w:highlight w:val="cyan"/>
          <w:u w:val="single"/>
        </w:rPr>
        <w:t xml:space="preserve">Reframing educational approaches using racial melancholia situates the work of agency as </w:t>
      </w:r>
      <w:r w:rsidRPr="00961872">
        <w:rPr>
          <w:b/>
          <w:bCs/>
          <w:highlight w:val="cyan"/>
          <w:u w:val="single"/>
        </w:rPr>
        <w:t xml:space="preserve">the </w:t>
      </w:r>
      <w:proofErr w:type="spellStart"/>
      <w:r w:rsidRPr="00961872">
        <w:rPr>
          <w:b/>
          <w:bCs/>
          <w:highlight w:val="cyan"/>
          <w:u w:val="single"/>
        </w:rPr>
        <w:t>nonpathologized</w:t>
      </w:r>
      <w:proofErr w:type="spellEnd"/>
      <w:r w:rsidRPr="00961872">
        <w:rPr>
          <w:b/>
          <w:bCs/>
          <w:highlight w:val="cyan"/>
          <w:u w:val="single"/>
        </w:rPr>
        <w:t xml:space="preserve"> endurance of blackness</w:t>
      </w:r>
      <w:r w:rsidRPr="00961872">
        <w:rPr>
          <w:highlight w:val="cyan"/>
          <w:u w:val="single"/>
        </w:rPr>
        <w:t xml:space="preserve"> in the face of persistent traumas inflicted by white supremacy.</w:t>
      </w:r>
      <w:r w:rsidRPr="007B5E84">
        <w:rPr>
          <w:sz w:val="16"/>
        </w:rPr>
        <w:t xml:space="preserve"> </w:t>
      </w:r>
      <w:r w:rsidRPr="007B5E84">
        <w:rPr>
          <w:u w:val="single"/>
        </w:rPr>
        <w:t>This “dogged strength”</w:t>
      </w:r>
      <w:r w:rsidRPr="007B5E84">
        <w:rPr>
          <w:sz w:val="16"/>
        </w:rPr>
        <w:t xml:space="preserve"> (Du </w:t>
      </w:r>
      <w:proofErr w:type="spellStart"/>
      <w:r w:rsidRPr="007B5E84">
        <w:rPr>
          <w:sz w:val="16"/>
        </w:rPr>
        <w:t>Bois</w:t>
      </w:r>
      <w:proofErr w:type="spellEnd"/>
      <w:r w:rsidRPr="007B5E84">
        <w:rPr>
          <w:sz w:val="16"/>
        </w:rPr>
        <w:t xml:space="preserve">, 1903, p. 9) </w:t>
      </w:r>
      <w:r w:rsidRPr="007B5E84">
        <w:rPr>
          <w:u w:val="single"/>
        </w:rPr>
        <w:t>and determination engenders the fluidity between mourning and melancholia.</w:t>
      </w:r>
    </w:p>
    <w:p w14:paraId="7560C41B" w14:textId="77777777" w:rsidR="00021873" w:rsidRPr="00584E21" w:rsidRDefault="00021873" w:rsidP="00021873">
      <w:pPr>
        <w:spacing w:after="0" w:line="240" w:lineRule="auto"/>
        <w:rPr>
          <w:rFonts w:eastAsia="Times New Roman"/>
          <w:b/>
          <w:bCs/>
          <w:sz w:val="26"/>
          <w:szCs w:val="26"/>
        </w:rPr>
      </w:pPr>
    </w:p>
    <w:p w14:paraId="1C503D64" w14:textId="77777777" w:rsidR="00021873" w:rsidRDefault="00021873" w:rsidP="00021873">
      <w:pPr>
        <w:pStyle w:val="Heading4"/>
      </w:pPr>
      <w:r>
        <w:lastRenderedPageBreak/>
        <w:t xml:space="preserve">The feeling of mourning and loss is a prerequisite to meaningful environmental action, people are motivated by their feelings, mostly feelings of loss. The affirmative is a remembrance of that loss through mourning that actively creates environmental actions by tying </w:t>
      </w:r>
      <w:proofErr w:type="spellStart"/>
      <w:r>
        <w:t>expiericnes</w:t>
      </w:r>
      <w:proofErr w:type="spellEnd"/>
      <w:r>
        <w:t xml:space="preserve"> of loss to the need to better the present</w:t>
      </w:r>
    </w:p>
    <w:p w14:paraId="4D4FE94A" w14:textId="77777777" w:rsidR="00021873" w:rsidRPr="00916D4B" w:rsidRDefault="00021873" w:rsidP="00021873">
      <w:pPr>
        <w:spacing w:after="0" w:line="240" w:lineRule="auto"/>
        <w:rPr>
          <w:rFonts w:eastAsia="Times New Roman"/>
          <w:sz w:val="16"/>
          <w:szCs w:val="16"/>
        </w:rPr>
      </w:pPr>
      <w:proofErr w:type="spellStart"/>
      <w:r w:rsidRPr="00916D4B">
        <w:rPr>
          <w:rFonts w:eastAsia="Times New Roman"/>
          <w:b/>
          <w:bCs/>
          <w:sz w:val="26"/>
          <w:szCs w:val="26"/>
        </w:rPr>
        <w:t>Lertzman</w:t>
      </w:r>
      <w:proofErr w:type="spellEnd"/>
      <w:r w:rsidRPr="00916D4B">
        <w:rPr>
          <w:rFonts w:eastAsia="Times New Roman"/>
          <w:b/>
          <w:bCs/>
          <w:sz w:val="26"/>
          <w:szCs w:val="26"/>
        </w:rPr>
        <w:t xml:space="preserve"> 15</w:t>
      </w:r>
      <w:r w:rsidRPr="00916D4B">
        <w:rPr>
          <w:rFonts w:eastAsia="Times New Roman"/>
          <w:sz w:val="24"/>
        </w:rPr>
        <w:t xml:space="preserve"> </w:t>
      </w:r>
      <w:r w:rsidRPr="00916D4B">
        <w:rPr>
          <w:rFonts w:eastAsia="Times New Roman"/>
          <w:sz w:val="16"/>
          <w:szCs w:val="16"/>
        </w:rPr>
        <w:t xml:space="preserve">(Environmental </w:t>
      </w:r>
      <w:proofErr w:type="gramStart"/>
      <w:r w:rsidRPr="00916D4B">
        <w:rPr>
          <w:rFonts w:eastAsia="Times New Roman"/>
          <w:sz w:val="16"/>
          <w:szCs w:val="16"/>
        </w:rPr>
        <w:t>melancholia :</w:t>
      </w:r>
      <w:proofErr w:type="gramEnd"/>
      <w:r w:rsidRPr="00916D4B">
        <w:rPr>
          <w:rFonts w:eastAsia="Times New Roman"/>
          <w:sz w:val="16"/>
          <w:szCs w:val="16"/>
        </w:rPr>
        <w:t xml:space="preserve"> psychoanalytic dimensions of engagement / Renee </w:t>
      </w:r>
      <w:proofErr w:type="spellStart"/>
      <w:r w:rsidRPr="00916D4B">
        <w:rPr>
          <w:rFonts w:eastAsia="Times New Roman"/>
          <w:sz w:val="16"/>
          <w:szCs w:val="16"/>
        </w:rPr>
        <w:t>Lertzman</w:t>
      </w:r>
      <w:proofErr w:type="spellEnd"/>
      <w:r w:rsidRPr="00916D4B">
        <w:rPr>
          <w:rFonts w:eastAsia="Times New Roman"/>
          <w:sz w:val="16"/>
          <w:szCs w:val="16"/>
        </w:rPr>
        <w:t xml:space="preserve">. First published 2015 by Routledge 27 Church Road, Hove, East Sussex, BN3 2FA Renee </w:t>
      </w:r>
      <w:proofErr w:type="spellStart"/>
      <w:r w:rsidRPr="00916D4B">
        <w:rPr>
          <w:rFonts w:eastAsia="Times New Roman"/>
          <w:sz w:val="16"/>
          <w:szCs w:val="16"/>
        </w:rPr>
        <w:t>Lertzman</w:t>
      </w:r>
      <w:proofErr w:type="spellEnd"/>
      <w:r w:rsidRPr="00916D4B">
        <w:rPr>
          <w:rFonts w:eastAsia="Times New Roman"/>
          <w:sz w:val="16"/>
          <w:szCs w:val="16"/>
        </w:rPr>
        <w:t xml:space="preserve"> teaches Psychology of Environmental Education and Communication in the MA </w:t>
      </w:r>
      <w:proofErr w:type="spellStart"/>
      <w:r w:rsidRPr="00916D4B">
        <w:rPr>
          <w:rFonts w:eastAsia="Times New Roman"/>
          <w:sz w:val="16"/>
          <w:szCs w:val="16"/>
        </w:rPr>
        <w:t>programme</w:t>
      </w:r>
      <w:proofErr w:type="spellEnd"/>
      <w:r w:rsidRPr="00916D4B">
        <w:rPr>
          <w:rFonts w:eastAsia="Times New Roman"/>
          <w:sz w:val="16"/>
          <w:szCs w:val="16"/>
        </w:rPr>
        <w:t xml:space="preserve"> at Royal Roads University, British Columbia, Canada, and is a psychosocial researcher. She has a PhD in psychosocial studies from Cardiff University, UK, and actively speaks and teaches internationally. She currently works with environmental organizations in the public, private and governmental sectors, as a strategic communications and engagement consultant and as an applied researcher. </w:t>
      </w:r>
      <w:r w:rsidRPr="00916D4B">
        <w:rPr>
          <w:sz w:val="16"/>
          <w:szCs w:val="16"/>
        </w:rPr>
        <w:t>https://reneelertzman.com/wp-content/uploads/2018/04/Environmental-Melancholia-Lertzman-eBook.pdf)</w:t>
      </w:r>
    </w:p>
    <w:p w14:paraId="0DB58C0F" w14:textId="77777777" w:rsidR="00021873" w:rsidRPr="00265529" w:rsidRDefault="00021873" w:rsidP="00021873">
      <w:pPr>
        <w:spacing w:after="0" w:line="240" w:lineRule="auto"/>
        <w:rPr>
          <w:rFonts w:eastAsia="Times New Roman"/>
          <w:sz w:val="16"/>
          <w:szCs w:val="22"/>
        </w:rPr>
      </w:pPr>
      <w:r w:rsidRPr="00895EC5">
        <w:rPr>
          <w:rFonts w:eastAsia="Times New Roman"/>
          <w:sz w:val="16"/>
          <w:szCs w:val="22"/>
        </w:rPr>
        <w:t xml:space="preserve">This project arose out of my sense of powerlessness as I contemplated my own complicity and inadequate response to our ecological crises. It was born out of my environmental subjectivity as anxious, </w:t>
      </w:r>
      <w:proofErr w:type="gramStart"/>
      <w:r w:rsidRPr="00895EC5">
        <w:rPr>
          <w:rFonts w:eastAsia="Times New Roman"/>
          <w:sz w:val="16"/>
          <w:szCs w:val="22"/>
        </w:rPr>
        <w:t>sad</w:t>
      </w:r>
      <w:proofErr w:type="gramEnd"/>
      <w:r w:rsidRPr="00895EC5">
        <w:rPr>
          <w:rFonts w:eastAsia="Times New Roman"/>
          <w:sz w:val="16"/>
          <w:szCs w:val="22"/>
        </w:rPr>
        <w:t xml:space="preserve"> and concerned. However, I was simultaneously experiencing an inchoate, mute sadness in the face of rampant industrial development. Inchoate because such losses exceed the language needed to express them and mute because of the lack of socially sanctioned forms for sharing emotional responses about ecological issues. Mourning is a social process, and in the absence of sharing it, we remain stuck and our mourning in stasis (Leader, 2009, p. 155). 1 Might the affective dimensions of anxiety, loss, </w:t>
      </w:r>
      <w:proofErr w:type="gramStart"/>
      <w:r w:rsidRPr="00961872">
        <w:rPr>
          <w:rFonts w:eastAsia="Times New Roman"/>
          <w:b/>
          <w:bCs/>
          <w:szCs w:val="22"/>
          <w:highlight w:val="cyan"/>
          <w:u w:val="single"/>
        </w:rPr>
        <w:t>mourning</w:t>
      </w:r>
      <w:proofErr w:type="gramEnd"/>
      <w:r w:rsidRPr="00961872">
        <w:rPr>
          <w:rFonts w:eastAsia="Times New Roman"/>
          <w:b/>
          <w:bCs/>
          <w:szCs w:val="22"/>
          <w:highlight w:val="cyan"/>
          <w:u w:val="single"/>
        </w:rPr>
        <w:t xml:space="preserve"> and melancholia inform the ways in which people respond to and make sense of serious and chronic ecological issues</w:t>
      </w:r>
      <w:r w:rsidRPr="00895EC5">
        <w:rPr>
          <w:rFonts w:eastAsia="Times New Roman"/>
          <w:sz w:val="16"/>
          <w:szCs w:val="22"/>
        </w:rPr>
        <w:t xml:space="preserve">? How can an appreciation of these complex psychic processes, individually and socially, inform how we understand environmental public participation and issues of agency? From anxiety to </w:t>
      </w:r>
      <w:proofErr w:type="gramStart"/>
      <w:r w:rsidRPr="00895EC5">
        <w:rPr>
          <w:rFonts w:eastAsia="Times New Roman"/>
          <w:sz w:val="16"/>
          <w:szCs w:val="22"/>
        </w:rPr>
        <w:t>apathy</w:t>
      </w:r>
      <w:proofErr w:type="gramEnd"/>
      <w:r w:rsidRPr="00895EC5">
        <w:rPr>
          <w:rFonts w:eastAsia="Times New Roman"/>
          <w:sz w:val="16"/>
          <w:szCs w:val="22"/>
        </w:rPr>
        <w:t xml:space="preserve"> I approached the interviews anticipating expressions of anxiety. My working hypothesis was that anxiety is a central affective dimension of contemporary environmental threats. This is due to scope, scale, </w:t>
      </w:r>
      <w:r w:rsidRPr="00895EC5">
        <w:rPr>
          <w:rFonts w:eastAsia="Times New Roman"/>
          <w:szCs w:val="22"/>
          <w:u w:val="single"/>
        </w:rPr>
        <w:t>lack of clarity regarding redress and the imbricated nature of our practices with the very issues that threaten ecological well-being. However, rather than anxiety, I found narratives of loss dominating my interviews. Immediately following my opening prompt, “Tell me about where you grew up, whatever comes to mind,” unexpected stories of loss unfolded. I was surprised and curious because participants had given little to no indication in their survey responses of their strong connections with local water activities, the Great Lakes, family and general associations of childhood innocence and freedom</w:t>
      </w:r>
      <w:r w:rsidRPr="00895EC5">
        <w:rPr>
          <w:rFonts w:eastAsia="Times New Roman"/>
          <w:sz w:val="16"/>
          <w:szCs w:val="22"/>
        </w:rPr>
        <w:t xml:space="preserve">. Moreover, I had internalized the frustrations of the local ecologists who had been taking me on tours of the area and telling stories about their ongoing and often thwarted efforts to get citizens on-board to help protect and conserve the already damaged ecosystems in the region. The environmental community in Green Bay was relatively tiny and included the team of environmental scientists housed at the University. Its marginal position only </w:t>
      </w:r>
      <w:r w:rsidRPr="00265529">
        <w:rPr>
          <w:rFonts w:eastAsia="Times New Roman"/>
          <w:sz w:val="16"/>
          <w:szCs w:val="22"/>
        </w:rPr>
        <w:t xml:space="preserve">supported the sense that people were unconcerned about their local ecosystems. </w:t>
      </w:r>
      <w:r w:rsidRPr="00961872">
        <w:rPr>
          <w:rFonts w:eastAsia="Times New Roman"/>
          <w:b/>
          <w:bCs/>
          <w:szCs w:val="22"/>
          <w:highlight w:val="cyan"/>
          <w:u w:val="single"/>
        </w:rPr>
        <w:t>The construction of apathy as a viable explanation for lack of engagement is so prevalent in environmental advocacy</w:t>
      </w:r>
      <w:r w:rsidRPr="00265529">
        <w:rPr>
          <w:rFonts w:eastAsia="Times New Roman"/>
          <w:sz w:val="16"/>
          <w:szCs w:val="22"/>
        </w:rPr>
        <w:t xml:space="preserve"> that I presumed people had more pressing things to worry about than their environment. 2 Therefore, participants’ articulations of deep sadness regarding their local environment struck me. It made me curious about the nature of the loss. What precisely was being mourned? </w:t>
      </w:r>
      <w:proofErr w:type="gramStart"/>
      <w:r w:rsidRPr="00265529">
        <w:rPr>
          <w:rFonts w:eastAsia="Times New Roman"/>
          <w:sz w:val="16"/>
          <w:szCs w:val="22"/>
        </w:rPr>
        <w:t>In order to</w:t>
      </w:r>
      <w:proofErr w:type="gramEnd"/>
      <w:r w:rsidRPr="00265529">
        <w:rPr>
          <w:rFonts w:eastAsia="Times New Roman"/>
          <w:sz w:val="16"/>
          <w:szCs w:val="22"/>
        </w:rPr>
        <w:t xml:space="preserve"> address this foundational question, I shifted my focus from anxiety as the affective response, to a constellation of psychic and social processes that might include anxiety. Specifically, I focus in my analysis on melancholia, </w:t>
      </w:r>
      <w:proofErr w:type="gramStart"/>
      <w:r w:rsidRPr="00265529">
        <w:rPr>
          <w:rFonts w:eastAsia="Times New Roman"/>
          <w:sz w:val="16"/>
          <w:szCs w:val="22"/>
        </w:rPr>
        <w:t>ambivalence</w:t>
      </w:r>
      <w:proofErr w:type="gramEnd"/>
      <w:r w:rsidRPr="00265529">
        <w:rPr>
          <w:rFonts w:eastAsia="Times New Roman"/>
          <w:sz w:val="16"/>
          <w:szCs w:val="22"/>
        </w:rPr>
        <w:t xml:space="preserve"> and reparation. As I developed the data analysis, the picture became kaleidoscopic as the dimensions of each moved imperceptibly into one another. The shifting nature of my object of evaluation raised important analytic and methodological questions (discussed later in this chapter) and presented unique challenges to presenting a linear account of the data. What the following three chapters explore in detail is what can be learned from narratives of loss, </w:t>
      </w:r>
      <w:proofErr w:type="gramStart"/>
      <w:r w:rsidRPr="00265529">
        <w:rPr>
          <w:rFonts w:eastAsia="Times New Roman"/>
          <w:sz w:val="16"/>
          <w:szCs w:val="22"/>
        </w:rPr>
        <w:t>ambivalence</w:t>
      </w:r>
      <w:proofErr w:type="gramEnd"/>
      <w:r w:rsidRPr="00265529">
        <w:rPr>
          <w:rFonts w:eastAsia="Times New Roman"/>
          <w:sz w:val="16"/>
          <w:szCs w:val="22"/>
        </w:rPr>
        <w:t xml:space="preserve"> and reparation, as well as how this new knowledge may inform a deeper understanding of human agency. </w:t>
      </w:r>
      <w:proofErr w:type="gramStart"/>
      <w:r w:rsidRPr="00265529">
        <w:rPr>
          <w:rFonts w:eastAsia="Times New Roman"/>
          <w:szCs w:val="22"/>
          <w:u w:val="single"/>
        </w:rPr>
        <w:t>In order to</w:t>
      </w:r>
      <w:proofErr w:type="gramEnd"/>
      <w:r w:rsidRPr="00265529">
        <w:rPr>
          <w:rFonts w:eastAsia="Times New Roman"/>
          <w:szCs w:val="22"/>
          <w:u w:val="single"/>
        </w:rPr>
        <w:t xml:space="preserve"> connect the analysis of environmental loss with broader, psychoanalytically informed theorizations, the following questions inform my analysis: 1 What is the nature of this loss? How does it appear, and in what form? 2 What has been lost, and what is being mourned? 3 What is the ‘quality’ of the loss; is it one of mourning, ambivalence, guilt?</w:t>
      </w:r>
      <w:r w:rsidRPr="00265529">
        <w:rPr>
          <w:rFonts w:eastAsia="Times New Roman"/>
          <w:sz w:val="16"/>
          <w:szCs w:val="22"/>
        </w:rPr>
        <w:t xml:space="preserve"> 4 How might loss relate to capacities for reparation and expression of concern? Based on the data, I argue that </w:t>
      </w:r>
      <w:r w:rsidRPr="00961872">
        <w:rPr>
          <w:rFonts w:eastAsia="Times New Roman"/>
          <w:b/>
          <w:bCs/>
          <w:szCs w:val="22"/>
          <w:highlight w:val="cyan"/>
          <w:u w:val="single"/>
        </w:rPr>
        <w:t>much can be learned about public engagement with local ecological issues through an exploration of how loss is negotiated psychically and socially</w:t>
      </w:r>
      <w:r w:rsidRPr="00265529">
        <w:rPr>
          <w:rFonts w:eastAsia="Times New Roman"/>
          <w:b/>
          <w:bCs/>
          <w:szCs w:val="22"/>
          <w:u w:val="single"/>
        </w:rPr>
        <w:t>.</w:t>
      </w:r>
      <w:r w:rsidRPr="00265529">
        <w:rPr>
          <w:rFonts w:eastAsia="Times New Roman"/>
          <w:sz w:val="16"/>
          <w:szCs w:val="22"/>
        </w:rPr>
        <w:t xml:space="preserve"> I maintain that such negotiations are related with capacities to </w:t>
      </w:r>
      <w:proofErr w:type="gramStart"/>
      <w:r w:rsidRPr="00265529">
        <w:rPr>
          <w:rFonts w:eastAsia="Times New Roman"/>
          <w:sz w:val="16"/>
          <w:szCs w:val="22"/>
        </w:rPr>
        <w:t>take action</w:t>
      </w:r>
      <w:proofErr w:type="gramEnd"/>
      <w:r w:rsidRPr="00265529">
        <w:rPr>
          <w:rFonts w:eastAsia="Times New Roman"/>
          <w:sz w:val="16"/>
          <w:szCs w:val="22"/>
        </w:rPr>
        <w:t xml:space="preserve"> and experience a sense of agency in the face of what may seem to be overwhelming forces over issues that actually matter a great deal to people. It is also an honest account of the sense of insignificance that people feel in the face of genuinely huge, systemic issues. 3 </w:t>
      </w:r>
      <w:r w:rsidRPr="00961872">
        <w:rPr>
          <w:rFonts w:eastAsia="Times New Roman"/>
          <w:szCs w:val="22"/>
          <w:highlight w:val="cyan"/>
          <w:u w:val="single"/>
        </w:rPr>
        <w:t>Applying psychoanalytic concepts of mourning and melancholia to social forces is not novel. Such concepts have been employed for decades in critical theory</w:t>
      </w:r>
      <w:r w:rsidRPr="00265529">
        <w:rPr>
          <w:rFonts w:eastAsia="Times New Roman"/>
          <w:sz w:val="16"/>
          <w:szCs w:val="22"/>
        </w:rPr>
        <w:t xml:space="preserve"> (</w:t>
      </w:r>
      <w:proofErr w:type="gramStart"/>
      <w:r w:rsidRPr="00265529">
        <w:rPr>
          <w:rFonts w:eastAsia="Times New Roman"/>
          <w:sz w:val="16"/>
          <w:szCs w:val="22"/>
        </w:rPr>
        <w:t>e.g.</w:t>
      </w:r>
      <w:proofErr w:type="gramEnd"/>
      <w:r w:rsidRPr="00265529">
        <w:rPr>
          <w:rFonts w:eastAsia="Times New Roman"/>
          <w:sz w:val="16"/>
          <w:szCs w:val="22"/>
        </w:rPr>
        <w:t xml:space="preserve"> </w:t>
      </w:r>
      <w:r w:rsidRPr="00265529">
        <w:rPr>
          <w:rFonts w:eastAsia="Times New Roman"/>
          <w:sz w:val="16"/>
          <w:szCs w:val="22"/>
        </w:rPr>
        <w:lastRenderedPageBreak/>
        <w:t>Fromm, 1941</w:t>
      </w:r>
      <w:r w:rsidRPr="00961872">
        <w:rPr>
          <w:rFonts w:eastAsia="Times New Roman"/>
          <w:szCs w:val="22"/>
          <w:highlight w:val="cyan"/>
          <w:u w:val="single"/>
        </w:rPr>
        <w:t>), in the context of social memory and trauma</w:t>
      </w:r>
      <w:r w:rsidRPr="00265529">
        <w:rPr>
          <w:rFonts w:eastAsia="Times New Roman"/>
          <w:sz w:val="16"/>
          <w:szCs w:val="22"/>
        </w:rPr>
        <w:t xml:space="preserve"> (e.g. </w:t>
      </w:r>
      <w:proofErr w:type="spellStart"/>
      <w:r w:rsidRPr="00265529">
        <w:rPr>
          <w:rFonts w:eastAsia="Times New Roman"/>
          <w:sz w:val="16"/>
          <w:szCs w:val="22"/>
        </w:rPr>
        <w:t>Santner</w:t>
      </w:r>
      <w:proofErr w:type="spellEnd"/>
      <w:r w:rsidRPr="00265529">
        <w:rPr>
          <w:rFonts w:eastAsia="Times New Roman"/>
          <w:sz w:val="16"/>
          <w:szCs w:val="22"/>
        </w:rPr>
        <w:t xml:space="preserve">, 1993; </w:t>
      </w:r>
      <w:proofErr w:type="spellStart"/>
      <w:r w:rsidRPr="00265529">
        <w:rPr>
          <w:rFonts w:eastAsia="Times New Roman"/>
          <w:sz w:val="16"/>
          <w:szCs w:val="22"/>
        </w:rPr>
        <w:t>Caruth</w:t>
      </w:r>
      <w:proofErr w:type="spellEnd"/>
      <w:r w:rsidRPr="00265529">
        <w:rPr>
          <w:rFonts w:eastAsia="Times New Roman"/>
          <w:sz w:val="16"/>
          <w:szCs w:val="22"/>
        </w:rPr>
        <w:t xml:space="preserve">, 1996), and Holocaust psychoanalytic studies (e.g. </w:t>
      </w:r>
      <w:proofErr w:type="spellStart"/>
      <w:r w:rsidRPr="00265529">
        <w:rPr>
          <w:rFonts w:eastAsia="Times New Roman"/>
          <w:sz w:val="16"/>
          <w:szCs w:val="22"/>
        </w:rPr>
        <w:t>Felman</w:t>
      </w:r>
      <w:proofErr w:type="spellEnd"/>
      <w:r w:rsidRPr="00265529">
        <w:rPr>
          <w:rFonts w:eastAsia="Times New Roman"/>
          <w:sz w:val="16"/>
          <w:szCs w:val="22"/>
        </w:rPr>
        <w:t xml:space="preserve"> &amp; </w:t>
      </w:r>
      <w:proofErr w:type="spellStart"/>
      <w:r w:rsidRPr="00265529">
        <w:rPr>
          <w:rFonts w:eastAsia="Times New Roman"/>
          <w:sz w:val="16"/>
          <w:szCs w:val="22"/>
        </w:rPr>
        <w:t>Laub</w:t>
      </w:r>
      <w:proofErr w:type="spellEnd"/>
      <w:r w:rsidRPr="00265529">
        <w:rPr>
          <w:rFonts w:eastAsia="Times New Roman"/>
          <w:sz w:val="16"/>
          <w:szCs w:val="22"/>
        </w:rPr>
        <w:t xml:space="preserve">, 1992). </w:t>
      </w:r>
      <w:r w:rsidRPr="00961872">
        <w:rPr>
          <w:rFonts w:eastAsia="Times New Roman"/>
          <w:szCs w:val="22"/>
          <w:highlight w:val="cyan"/>
          <w:u w:val="single"/>
        </w:rPr>
        <w:t xml:space="preserve">More recently, </w:t>
      </w:r>
      <w:r w:rsidRPr="00916D4B">
        <w:rPr>
          <w:rFonts w:eastAsia="Times New Roman"/>
          <w:szCs w:val="22"/>
          <w:u w:val="single"/>
        </w:rPr>
        <w:t>there has been a ‘discovery’ in social theory of Kleinian psychoanalysis and object-relations, in particular the emphasis on ‘modernist melancholia</w:t>
      </w:r>
      <w:r w:rsidRPr="00961872">
        <w:rPr>
          <w:rFonts w:eastAsia="Times New Roman"/>
          <w:szCs w:val="22"/>
          <w:highlight w:val="cyan"/>
          <w:u w:val="single"/>
        </w:rPr>
        <w:t>’</w:t>
      </w:r>
      <w:r w:rsidRPr="00265529">
        <w:rPr>
          <w:rFonts w:eastAsia="Times New Roman"/>
          <w:sz w:val="16"/>
          <w:szCs w:val="22"/>
        </w:rPr>
        <w:t xml:space="preserve"> (</w:t>
      </w:r>
      <w:proofErr w:type="gramStart"/>
      <w:r w:rsidRPr="00265529">
        <w:rPr>
          <w:rFonts w:eastAsia="Times New Roman"/>
          <w:sz w:val="16"/>
          <w:szCs w:val="22"/>
        </w:rPr>
        <w:t>e.g.</w:t>
      </w:r>
      <w:proofErr w:type="gramEnd"/>
      <w:r w:rsidRPr="00265529">
        <w:rPr>
          <w:rFonts w:eastAsia="Times New Roman"/>
          <w:sz w:val="16"/>
          <w:szCs w:val="22"/>
        </w:rPr>
        <w:t xml:space="preserve"> Sanchez-Pardo, 2003; Nussbaum, 2001) </w:t>
      </w:r>
      <w:r w:rsidRPr="00265529">
        <w:rPr>
          <w:rFonts w:eastAsia="Times New Roman"/>
          <w:szCs w:val="22"/>
          <w:u w:val="single"/>
        </w:rPr>
        <w:t xml:space="preserve">and </w:t>
      </w:r>
      <w:r w:rsidRPr="00961872">
        <w:rPr>
          <w:rFonts w:eastAsia="Times New Roman"/>
          <w:szCs w:val="22"/>
          <w:highlight w:val="cyan"/>
          <w:u w:val="single"/>
        </w:rPr>
        <w:t>engaging melancholia as a viable political philosophy</w:t>
      </w:r>
      <w:r w:rsidRPr="00265529">
        <w:rPr>
          <w:rFonts w:eastAsia="Times New Roman"/>
          <w:sz w:val="16"/>
          <w:szCs w:val="22"/>
        </w:rPr>
        <w:t xml:space="preserve"> (e.g. Kristeva, 1992). Literary theorist Alice </w:t>
      </w:r>
      <w:proofErr w:type="spellStart"/>
      <w:r w:rsidRPr="00265529">
        <w:rPr>
          <w:rFonts w:eastAsia="Times New Roman"/>
          <w:sz w:val="16"/>
          <w:szCs w:val="22"/>
        </w:rPr>
        <w:t>Kunziar’s</w:t>
      </w:r>
      <w:proofErr w:type="spellEnd"/>
      <w:r w:rsidRPr="00265529">
        <w:rPr>
          <w:rFonts w:eastAsia="Times New Roman"/>
          <w:sz w:val="16"/>
          <w:szCs w:val="22"/>
        </w:rPr>
        <w:t xml:space="preserve"> (2006) work on melancholia and mourning as features of human–canine relations is a valuable addition to thinking through human– nature relations. However, a coherent focus on the role that loss, </w:t>
      </w:r>
      <w:r w:rsidRPr="00961872">
        <w:rPr>
          <w:rFonts w:eastAsia="Times New Roman"/>
          <w:b/>
          <w:bCs/>
          <w:szCs w:val="22"/>
          <w:highlight w:val="cyan"/>
          <w:u w:val="single"/>
        </w:rPr>
        <w:t>mourning and melancholic affect may play in making sense of the decline of species and ecosystems due to human industrial practices has yet to be done</w:t>
      </w:r>
      <w:r w:rsidRPr="00265529">
        <w:rPr>
          <w:rFonts w:eastAsia="Times New Roman"/>
          <w:sz w:val="16"/>
          <w:szCs w:val="22"/>
        </w:rPr>
        <w:t xml:space="preserve">. 4 What follows therefore is an exploration of some aspects and dimensions of loss from the interviews. I first focus on loss in the context of nature and show how </w:t>
      </w:r>
      <w:r w:rsidRPr="00961872">
        <w:rPr>
          <w:rFonts w:eastAsia="Times New Roman"/>
          <w:szCs w:val="22"/>
          <w:highlight w:val="cyan"/>
          <w:u w:val="single"/>
        </w:rPr>
        <w:t>memories and associations of nature and childhood often appear interwoven and inseparable</w:t>
      </w:r>
      <w:r w:rsidRPr="00265529">
        <w:rPr>
          <w:rFonts w:eastAsia="Times New Roman"/>
          <w:sz w:val="16"/>
          <w:szCs w:val="22"/>
        </w:rPr>
        <w:t xml:space="preserve">. This is the ‘narrative’ part of the analysis to understand what has been lost, as articulated by the participants, and possible limits for expressing (discursively) what has been lost. The following section focuses on affective dimensions and environmental ‘objects’ that have been lost, focusing on the Fox River (as a vivid illustration of the objects arising in the data). This section presents the more process-oriented dimension of the analysis, which enables an interrogation of the ‘quality’ of the relationship to the losses. Is there a sense of mourning, retreat, ambivalence? When disappointment arises, what is the nature of the disappointment, and where is it directed? How might we understand the narratives of loss in the context of the biographical interviews? Finally, I conclude the chapter with consideration of ambivalence in relation to capacities for reparation, the focus for the subsequent chapter. As discussed, I draw on object relations theory, </w:t>
      </w:r>
      <w:proofErr w:type="gramStart"/>
      <w:r w:rsidRPr="00265529">
        <w:rPr>
          <w:rFonts w:eastAsia="Times New Roman"/>
          <w:sz w:val="16"/>
          <w:szCs w:val="22"/>
        </w:rPr>
        <w:t xml:space="preserve">in particular </w:t>
      </w:r>
      <w:proofErr w:type="spellStart"/>
      <w:r w:rsidRPr="00265529">
        <w:rPr>
          <w:rFonts w:eastAsia="Times New Roman"/>
          <w:sz w:val="16"/>
          <w:szCs w:val="22"/>
        </w:rPr>
        <w:t>Bollas’s</w:t>
      </w:r>
      <w:proofErr w:type="spellEnd"/>
      <w:proofErr w:type="gramEnd"/>
      <w:r w:rsidRPr="00265529">
        <w:rPr>
          <w:rFonts w:eastAsia="Times New Roman"/>
          <w:sz w:val="16"/>
          <w:szCs w:val="22"/>
        </w:rPr>
        <w:t xml:space="preserve"> understanding of the nonhuman object world as reflections of our unconscious lives, similar to dreams. As tempting as it has been to create a neat list of ‘objects’ as they arise, as practiced in my initial data analysis of the interviews, such as ‘the Fox River’ or ‘sandbox’ (see Appendix F), I resisted fragmentation of topics/ objects in </w:t>
      </w:r>
      <w:proofErr w:type="spellStart"/>
      <w:r w:rsidRPr="00265529">
        <w:rPr>
          <w:rFonts w:eastAsia="Times New Roman"/>
          <w:sz w:val="16"/>
          <w:szCs w:val="22"/>
        </w:rPr>
        <w:t>favour</w:t>
      </w:r>
      <w:proofErr w:type="spellEnd"/>
      <w:r w:rsidRPr="00265529">
        <w:rPr>
          <w:rFonts w:eastAsia="Times New Roman"/>
          <w:sz w:val="16"/>
          <w:szCs w:val="22"/>
        </w:rPr>
        <w:t xml:space="preserve"> of addressing processes, dynamics and psychic and objective qualities of the object relations presented. 5 While codification was helpful in processing the material in terms of patterns or key objects, once I began to isolate an object from its context, whether narrative or the context of the three interviews, I began to lose the thread. This leads to my final introductory comment pertaining to data analysis. It is tempting to provide a linear and tidy explanation, following from the research questions, as to ‘why x equals y’ or in this case, a progressive argument illuminating why it is that people are not acting on ecological issues that they may care very much about. Due to the aforementioned ‘kaleidoscopic’ quality of the data, it was not possible to present a clear-cut exposition of why x equals y, a declaration of why people who care deeply about their environments do not take publicly recognized forms of action, otherwise known as the ‘values-action’ gap (</w:t>
      </w:r>
      <w:proofErr w:type="gramStart"/>
      <w:r w:rsidRPr="00265529">
        <w:rPr>
          <w:rFonts w:eastAsia="Times New Roman"/>
          <w:sz w:val="16"/>
          <w:szCs w:val="22"/>
        </w:rPr>
        <w:t>e.g.</w:t>
      </w:r>
      <w:proofErr w:type="gramEnd"/>
      <w:r w:rsidRPr="00265529">
        <w:rPr>
          <w:rFonts w:eastAsia="Times New Roman"/>
          <w:sz w:val="16"/>
          <w:szCs w:val="22"/>
        </w:rPr>
        <w:t xml:space="preserve"> </w:t>
      </w:r>
      <w:proofErr w:type="spellStart"/>
      <w:r w:rsidRPr="00265529">
        <w:rPr>
          <w:rFonts w:eastAsia="Times New Roman"/>
          <w:sz w:val="16"/>
          <w:szCs w:val="22"/>
        </w:rPr>
        <w:t>Lorenzoni</w:t>
      </w:r>
      <w:proofErr w:type="spellEnd"/>
      <w:r w:rsidRPr="00265529">
        <w:rPr>
          <w:rFonts w:eastAsia="Times New Roman"/>
          <w:sz w:val="16"/>
          <w:szCs w:val="22"/>
        </w:rPr>
        <w:t xml:space="preserve">, Nicholson-Cole &amp; Whitmarsh, 2007). As much as I would like to present a tidy narrative summary of the data, in a sequenced progression, the material, research design and epistemology do not allow this. </w:t>
      </w:r>
      <w:r w:rsidRPr="00961872">
        <w:rPr>
          <w:rFonts w:eastAsia="Times New Roman"/>
          <w:szCs w:val="22"/>
          <w:highlight w:val="cyan"/>
          <w:u w:val="single"/>
        </w:rPr>
        <w:t>The strategy for approaching and presenting the analysis and the subsequent presentation, as informed by a psychoanalytic view, are among the exploring themes and concerns arising from the data material as a series of constellations. The themes are presented as part of a constellation of features that may help us gain a richer understanding of environmental subjectivities.</w:t>
      </w:r>
      <w:r w:rsidRPr="00265529">
        <w:rPr>
          <w:rFonts w:eastAsia="Times New Roman"/>
          <w:szCs w:val="22"/>
          <w:u w:val="single"/>
        </w:rPr>
        <w:t xml:space="preserve"> </w:t>
      </w:r>
      <w:r w:rsidRPr="00265529">
        <w:rPr>
          <w:rFonts w:eastAsia="Times New Roman"/>
          <w:sz w:val="16"/>
          <w:szCs w:val="22"/>
        </w:rPr>
        <w:t xml:space="preserve">For example, themes of childhood, innocence and possibility arise in the material but do not necessarily get us closer to an object-relational approach. In a sense, a thematic organization is at cross-purposes with the object-relational view. I discovered this tension whilst struggling with the best way to present the data analysis write-up. I found it helpful to locate specific themes as a way of getting closer to the significance of certain object relations in the context of the interviews. In other words, I suspect that </w:t>
      </w:r>
      <w:r w:rsidRPr="00961872">
        <w:rPr>
          <w:rFonts w:eastAsia="Times New Roman"/>
          <w:b/>
          <w:bCs/>
          <w:szCs w:val="22"/>
          <w:highlight w:val="cyan"/>
          <w:u w:val="single"/>
        </w:rPr>
        <w:t>in speaking of the local environment and childhood experiences, the loss becomes quite vivid</w:t>
      </w:r>
      <w:r w:rsidRPr="00265529">
        <w:rPr>
          <w:rFonts w:eastAsia="Times New Roman"/>
          <w:b/>
          <w:bCs/>
          <w:szCs w:val="22"/>
          <w:u w:val="single"/>
        </w:rPr>
        <w:t>.</w:t>
      </w:r>
      <w:r w:rsidRPr="00265529">
        <w:rPr>
          <w:rFonts w:eastAsia="Times New Roman"/>
          <w:sz w:val="16"/>
          <w:szCs w:val="22"/>
        </w:rPr>
        <w:t xml:space="preserve"> </w:t>
      </w:r>
      <w:r w:rsidRPr="00961872">
        <w:rPr>
          <w:rFonts w:eastAsia="Times New Roman"/>
          <w:szCs w:val="22"/>
          <w:highlight w:val="cyan"/>
          <w:u w:val="single"/>
        </w:rPr>
        <w:t xml:space="preserve">It is also clear that the nature of this loss is not entirely straightforward, precisely because of the dynamic, psychic and material nature of external and internal </w:t>
      </w:r>
      <w:proofErr w:type="gramStart"/>
      <w:r w:rsidRPr="00961872">
        <w:rPr>
          <w:rFonts w:eastAsia="Times New Roman"/>
          <w:szCs w:val="22"/>
          <w:highlight w:val="cyan"/>
          <w:u w:val="single"/>
        </w:rPr>
        <w:t>objects;</w:t>
      </w:r>
      <w:proofErr w:type="gramEnd"/>
      <w:r w:rsidRPr="00961872">
        <w:rPr>
          <w:rFonts w:eastAsia="Times New Roman"/>
          <w:szCs w:val="22"/>
          <w:highlight w:val="cyan"/>
          <w:u w:val="single"/>
        </w:rPr>
        <w:t xml:space="preserve"> e.g. the water</w:t>
      </w:r>
      <w:r w:rsidRPr="00265529">
        <w:rPr>
          <w:rFonts w:eastAsia="Times New Roman"/>
          <w:sz w:val="16"/>
          <w:szCs w:val="22"/>
        </w:rPr>
        <w:t xml:space="preserve"> (as object) </w:t>
      </w:r>
      <w:r w:rsidRPr="00961872">
        <w:rPr>
          <w:rFonts w:eastAsia="Times New Roman"/>
          <w:szCs w:val="22"/>
          <w:highlight w:val="cyan"/>
          <w:u w:val="single"/>
        </w:rPr>
        <w:t>is both internal and external. The loss involves both the</w:t>
      </w:r>
      <w:r w:rsidRPr="00265529">
        <w:rPr>
          <w:rFonts w:eastAsia="Times New Roman"/>
          <w:szCs w:val="22"/>
          <w:u w:val="single"/>
        </w:rPr>
        <w:t xml:space="preserve"> </w:t>
      </w:r>
      <w:r w:rsidRPr="00961872">
        <w:rPr>
          <w:rFonts w:eastAsia="Times New Roman"/>
          <w:szCs w:val="22"/>
          <w:highlight w:val="cyan"/>
          <w:u w:val="single"/>
        </w:rPr>
        <w:t>object</w:t>
      </w:r>
      <w:r w:rsidRPr="00916D4B">
        <w:rPr>
          <w:rFonts w:eastAsia="Times New Roman"/>
          <w:szCs w:val="22"/>
          <w:u w:val="single"/>
        </w:rPr>
        <w:t xml:space="preserve"> </w:t>
      </w:r>
      <w:r w:rsidRPr="00916D4B">
        <w:rPr>
          <w:rFonts w:eastAsia="Times New Roman"/>
          <w:sz w:val="16"/>
          <w:szCs w:val="16"/>
        </w:rPr>
        <w:t>(</w:t>
      </w:r>
      <w:proofErr w:type="gramStart"/>
      <w:r w:rsidRPr="00916D4B">
        <w:rPr>
          <w:rFonts w:eastAsia="Times New Roman"/>
          <w:sz w:val="16"/>
          <w:szCs w:val="16"/>
        </w:rPr>
        <w:t>e.g.</w:t>
      </w:r>
      <w:proofErr w:type="gramEnd"/>
      <w:r w:rsidRPr="00916D4B">
        <w:rPr>
          <w:rFonts w:eastAsia="Times New Roman"/>
          <w:sz w:val="16"/>
          <w:szCs w:val="16"/>
        </w:rPr>
        <w:t xml:space="preserve"> no swimming access, the water, sand etc.)</w:t>
      </w:r>
      <w:r w:rsidRPr="00916D4B">
        <w:rPr>
          <w:rFonts w:eastAsia="Times New Roman"/>
          <w:szCs w:val="22"/>
          <w:u w:val="single"/>
        </w:rPr>
        <w:t xml:space="preserve"> </w:t>
      </w:r>
      <w:r w:rsidRPr="00961872">
        <w:rPr>
          <w:rFonts w:eastAsia="Times New Roman"/>
          <w:szCs w:val="22"/>
          <w:highlight w:val="cyan"/>
          <w:u w:val="single"/>
        </w:rPr>
        <w:t xml:space="preserve">and the introjected qualities associated with the water </w:t>
      </w:r>
      <w:r w:rsidRPr="00916D4B">
        <w:rPr>
          <w:rFonts w:eastAsia="Times New Roman"/>
          <w:sz w:val="16"/>
          <w:szCs w:val="16"/>
        </w:rPr>
        <w:t>and swimming (e.g. goodness, purity, safety).</w:t>
      </w:r>
      <w:r w:rsidRPr="00265529">
        <w:rPr>
          <w:rFonts w:eastAsia="Times New Roman"/>
          <w:sz w:val="16"/>
          <w:szCs w:val="22"/>
        </w:rPr>
        <w:t xml:space="preserve"> I cannot reduce one or the other. Additionally, while a thematic focus is productive for the exploration of certain object relations, focusing on themes makes it difficult to address the psychic processes involved. The psychic processes relate to the ambivalence felt around these objects, specifically industry and the paper mill. </w:t>
      </w:r>
      <w:r w:rsidRPr="00265529">
        <w:rPr>
          <w:rFonts w:eastAsia="Times New Roman"/>
          <w:szCs w:val="22"/>
          <w:u w:val="single"/>
        </w:rPr>
        <w:t>Therefore, the format for presenting narrative ‘themes’ is potentially at cross-purposes with the format for presenting psychical, analytic processes and dynamics. This is an aspect of qualitative, psychoanalytic data analysis that requires more research.</w:t>
      </w:r>
      <w:r w:rsidRPr="00265529">
        <w:rPr>
          <w:rFonts w:eastAsia="Times New Roman"/>
          <w:sz w:val="16"/>
          <w:szCs w:val="22"/>
        </w:rPr>
        <w:t xml:space="preserve"> For in this </w:t>
      </w:r>
      <w:proofErr w:type="gramStart"/>
      <w:r w:rsidRPr="00265529">
        <w:rPr>
          <w:rFonts w:eastAsia="Times New Roman"/>
          <w:sz w:val="16"/>
          <w:szCs w:val="22"/>
        </w:rPr>
        <w:t>particular mode</w:t>
      </w:r>
      <w:proofErr w:type="gramEnd"/>
      <w:r w:rsidRPr="00265529">
        <w:rPr>
          <w:rFonts w:eastAsia="Times New Roman"/>
          <w:sz w:val="16"/>
          <w:szCs w:val="22"/>
        </w:rPr>
        <w:t xml:space="preserve"> of analysis, </w:t>
      </w:r>
      <w:r w:rsidRPr="00916D4B">
        <w:rPr>
          <w:rFonts w:eastAsia="Times New Roman"/>
          <w:szCs w:val="22"/>
          <w:u w:val="single"/>
        </w:rPr>
        <w:t>both the demonstration and performance of the complexities underlying environmental relations are attended to and not reduced to what the relations are as a matter of fact</w:t>
      </w:r>
      <w:r w:rsidRPr="00916D4B">
        <w:rPr>
          <w:rFonts w:eastAsia="Times New Roman"/>
          <w:sz w:val="16"/>
          <w:szCs w:val="22"/>
        </w:rPr>
        <w:t xml:space="preserve">. </w:t>
      </w:r>
      <w:r w:rsidRPr="00961872">
        <w:rPr>
          <w:rFonts w:eastAsia="Times New Roman"/>
          <w:szCs w:val="22"/>
          <w:highlight w:val="cyan"/>
          <w:u w:val="single"/>
        </w:rPr>
        <w:t>If</w:t>
      </w:r>
      <w:r w:rsidRPr="00265529">
        <w:rPr>
          <w:rFonts w:eastAsia="Times New Roman"/>
          <w:sz w:val="16"/>
          <w:szCs w:val="22"/>
        </w:rPr>
        <w:t xml:space="preserve"> I can help to complicate how </w:t>
      </w:r>
      <w:r w:rsidRPr="00961872">
        <w:rPr>
          <w:rFonts w:eastAsia="Times New Roman"/>
          <w:szCs w:val="22"/>
          <w:highlight w:val="cyan"/>
          <w:u w:val="single"/>
        </w:rPr>
        <w:t>we approach apathy as a viable environmental subjectivity</w:t>
      </w:r>
      <w:r w:rsidRPr="00265529">
        <w:rPr>
          <w:rFonts w:eastAsia="Times New Roman"/>
          <w:szCs w:val="22"/>
          <w:u w:val="single"/>
        </w:rPr>
        <w:t xml:space="preserve">, </w:t>
      </w:r>
      <w:r w:rsidRPr="00961872">
        <w:rPr>
          <w:rFonts w:eastAsia="Times New Roman"/>
          <w:szCs w:val="22"/>
          <w:highlight w:val="cyan"/>
          <w:u w:val="single"/>
        </w:rPr>
        <w:t>then</w:t>
      </w:r>
      <w:r w:rsidRPr="00265529">
        <w:rPr>
          <w:rFonts w:eastAsia="Times New Roman"/>
          <w:sz w:val="16"/>
          <w:szCs w:val="22"/>
        </w:rPr>
        <w:t xml:space="preserve"> I would feel some measure of </w:t>
      </w:r>
      <w:r w:rsidRPr="00961872">
        <w:rPr>
          <w:rFonts w:eastAsia="Times New Roman"/>
          <w:szCs w:val="22"/>
          <w:highlight w:val="cyan"/>
          <w:u w:val="single"/>
        </w:rPr>
        <w:t>success has been attained</w:t>
      </w:r>
      <w:r w:rsidRPr="00265529">
        <w:rPr>
          <w:rFonts w:eastAsia="Times New Roman"/>
          <w:sz w:val="16"/>
          <w:szCs w:val="22"/>
        </w:rPr>
        <w:t xml:space="preserve">. </w:t>
      </w:r>
    </w:p>
    <w:p w14:paraId="08CADC91" w14:textId="77777777" w:rsidR="00021873" w:rsidRPr="00265529" w:rsidRDefault="00021873" w:rsidP="00021873">
      <w:pPr>
        <w:spacing w:after="0" w:line="240" w:lineRule="auto"/>
        <w:rPr>
          <w:rFonts w:ascii="Times New Roman" w:eastAsia="Times New Roman" w:hAnsi="Times New Roman" w:cs="Times New Roman"/>
          <w:sz w:val="24"/>
        </w:rPr>
      </w:pPr>
    </w:p>
    <w:p w14:paraId="6B30AC3E" w14:textId="77777777" w:rsidR="00360C42" w:rsidRDefault="00360C42" w:rsidP="00360C42">
      <w:pPr>
        <w:pStyle w:val="Heading4"/>
      </w:pPr>
      <w:r>
        <w:lastRenderedPageBreak/>
        <w:t xml:space="preserve">Melancholic praxis resolves both racial and gendered ressentiment and </w:t>
      </w:r>
      <w:proofErr w:type="gramStart"/>
      <w:r>
        <w:t>opens up</w:t>
      </w:r>
      <w:proofErr w:type="gramEnd"/>
      <w:r>
        <w:t xml:space="preserve"> the possibility for the creation of a coalitional politic and the formation of new </w:t>
      </w:r>
      <w:proofErr w:type="spellStart"/>
      <w:r>
        <w:t>subjectivies</w:t>
      </w:r>
      <w:proofErr w:type="spellEnd"/>
      <w:r>
        <w:t xml:space="preserve"> </w:t>
      </w:r>
    </w:p>
    <w:p w14:paraId="454CAD8D" w14:textId="77777777" w:rsidR="00360C42" w:rsidRDefault="00360C42" w:rsidP="00360C42">
      <w:proofErr w:type="spellStart"/>
      <w:r w:rsidRPr="00DC612F">
        <w:rPr>
          <w:rStyle w:val="Style13ptBold"/>
        </w:rPr>
        <w:t>Eng</w:t>
      </w:r>
      <w:proofErr w:type="spellEnd"/>
      <w:r w:rsidRPr="00DC612F">
        <w:rPr>
          <w:rStyle w:val="Style13ptBold"/>
        </w:rPr>
        <w:t xml:space="preserve"> 2K</w:t>
      </w:r>
      <w:r>
        <w:t xml:space="preserve"> (David </w:t>
      </w:r>
      <w:proofErr w:type="spellStart"/>
      <w:r>
        <w:t>Eng</w:t>
      </w:r>
      <w:proofErr w:type="spellEnd"/>
      <w:r>
        <w:t xml:space="preserve">, </w:t>
      </w:r>
      <w:r>
        <w:rPr>
          <w:i/>
          <w:iCs/>
        </w:rPr>
        <w:t>Melancholia in the Late 20</w:t>
      </w:r>
      <w:r w:rsidRPr="00DC612F">
        <w:rPr>
          <w:i/>
          <w:iCs/>
          <w:vertAlign w:val="superscript"/>
        </w:rPr>
        <w:t>th</w:t>
      </w:r>
      <w:r>
        <w:rPr>
          <w:i/>
          <w:iCs/>
        </w:rPr>
        <w:t xml:space="preserve"> Century, </w:t>
      </w:r>
      <w:r>
        <w:t>Feminisms at Millennium, Summer 2000)</w:t>
      </w:r>
    </w:p>
    <w:p w14:paraId="29AACAC6" w14:textId="77777777" w:rsidR="00360C42" w:rsidRPr="00EF511D" w:rsidRDefault="00360C42" w:rsidP="00360C42">
      <w:pPr>
        <w:spacing w:after="0" w:line="240" w:lineRule="auto"/>
        <w:rPr>
          <w:rFonts w:ascii="Times New Roman" w:eastAsia="Times New Roman" w:hAnsi="Times New Roman" w:cs="Times New Roman"/>
          <w:sz w:val="16"/>
        </w:rPr>
      </w:pPr>
      <w:r w:rsidRPr="00221122">
        <w:rPr>
          <w:rFonts w:ascii="Times New Roman" w:eastAsia="Times New Roman" w:hAnsi="Times New Roman" w:cs="Times New Roman"/>
          <w:sz w:val="24"/>
          <w:u w:val="single"/>
        </w:rPr>
        <w:t>Freud also connected melancholia to the female condition.</w:t>
      </w:r>
      <w:r w:rsidRPr="00221122">
        <w:rPr>
          <w:rFonts w:ascii="Times New Roman" w:eastAsia="Times New Roman" w:hAnsi="Times New Roman" w:cs="Times New Roman"/>
          <w:sz w:val="16"/>
        </w:rPr>
        <w:t xml:space="preserve"> In "Mourning and Melancholia" ([1917] 1963), he suggests that while melancholia might be pathological for men, </w:t>
      </w:r>
      <w:r w:rsidRPr="00221122">
        <w:rPr>
          <w:rFonts w:ascii="Times New Roman" w:eastAsia="Times New Roman" w:hAnsi="Times New Roman" w:cs="Times New Roman"/>
          <w:sz w:val="24"/>
          <w:u w:val="single"/>
        </w:rPr>
        <w:t>it describes normative female subjectivity-a suggestion that feminist thinkers such as Julia Kristeva (e.g., 1989) have developed in their work on women and depression</w:t>
      </w:r>
      <w:r w:rsidRPr="00221122">
        <w:rPr>
          <w:rFonts w:ascii="Times New Roman" w:eastAsia="Times New Roman" w:hAnsi="Times New Roman" w:cs="Times New Roman"/>
          <w:sz w:val="16"/>
        </w:rPr>
        <w:t xml:space="preserve">. Unlike hysteria, however, at the turn of the twentieth century </w:t>
      </w:r>
      <w:r w:rsidRPr="00221122">
        <w:rPr>
          <w:rFonts w:ascii="Times New Roman" w:eastAsia="Times New Roman" w:hAnsi="Times New Roman" w:cs="Times New Roman"/>
          <w:sz w:val="24"/>
          <w:highlight w:val="green"/>
          <w:u w:val="single"/>
        </w:rPr>
        <w:t>melancholia has come to encompass a wide spectrum of subjectivities</w:t>
      </w:r>
      <w:r w:rsidRPr="00221122">
        <w:rPr>
          <w:rFonts w:ascii="Times New Roman" w:eastAsia="Times New Roman" w:hAnsi="Times New Roman" w:cs="Times New Roman"/>
          <w:sz w:val="24"/>
          <w:u w:val="single"/>
        </w:rPr>
        <w:t xml:space="preserve"> </w:t>
      </w:r>
      <w:r w:rsidRPr="00221122">
        <w:rPr>
          <w:rFonts w:ascii="Times New Roman" w:eastAsia="Times New Roman" w:hAnsi="Times New Roman" w:cs="Times New Roman"/>
          <w:sz w:val="24"/>
          <w:highlight w:val="green"/>
          <w:u w:val="single"/>
        </w:rPr>
        <w:t>exceeding any gendered distinctions</w:t>
      </w:r>
      <w:r w:rsidRPr="00221122">
        <w:rPr>
          <w:rFonts w:ascii="Times New Roman" w:eastAsia="Times New Roman" w:hAnsi="Times New Roman" w:cs="Times New Roman"/>
          <w:sz w:val="16"/>
          <w:highlight w:val="green"/>
        </w:rPr>
        <w:t>.</w:t>
      </w:r>
      <w:r w:rsidRPr="00221122">
        <w:rPr>
          <w:rFonts w:ascii="Times New Roman" w:eastAsia="Times New Roman" w:hAnsi="Times New Roman" w:cs="Times New Roman"/>
          <w:sz w:val="16"/>
        </w:rPr>
        <w:t xml:space="preserve"> Indeed, melancholia and its generalized connection with depression in the popular imagination have come to describe numerous subjectivities inhabiting multiple areas of the globe. How might we account for this proliferation of melancholia? And what does it mean for feminisms at the millennium?</w:t>
      </w:r>
      <w:r w:rsidRPr="00EF511D">
        <w:rPr>
          <w:rFonts w:ascii="Times New Roman" w:eastAsia="Times New Roman" w:hAnsi="Times New Roman" w:cs="Times New Roman"/>
          <w:sz w:val="16"/>
        </w:rPr>
        <w:t xml:space="preserve"> In States of Injury, Wendy Brown notes that </w:t>
      </w:r>
      <w:r w:rsidRPr="004875CC">
        <w:rPr>
          <w:rFonts w:ascii="Times New Roman" w:eastAsia="Times New Roman" w:hAnsi="Times New Roman" w:cs="Times New Roman"/>
          <w:sz w:val="24"/>
          <w:u w:val="single"/>
        </w:rPr>
        <w:t>the "late modern liberal subject quite literally seethes with ressentiment</w:t>
      </w:r>
      <w:r w:rsidRPr="00EF511D">
        <w:rPr>
          <w:rFonts w:ascii="Times New Roman" w:eastAsia="Times New Roman" w:hAnsi="Times New Roman" w:cs="Times New Roman"/>
          <w:sz w:val="16"/>
        </w:rPr>
        <w:t xml:space="preserve">" (1995, 69). </w:t>
      </w:r>
      <w:r w:rsidRPr="004875CC">
        <w:rPr>
          <w:rFonts w:ascii="Times New Roman" w:eastAsia="Times New Roman" w:hAnsi="Times New Roman" w:cs="Times New Roman"/>
          <w:sz w:val="24"/>
          <w:u w:val="single"/>
        </w:rPr>
        <w:t xml:space="preserve">She argues that </w:t>
      </w:r>
      <w:r w:rsidRPr="00D76FCD">
        <w:rPr>
          <w:rFonts w:ascii="Times New Roman" w:eastAsia="Times New Roman" w:hAnsi="Times New Roman" w:cs="Times New Roman"/>
          <w:sz w:val="24"/>
          <w:highlight w:val="green"/>
          <w:u w:val="single"/>
        </w:rPr>
        <w:t>the</w:t>
      </w:r>
      <w:r w:rsidRPr="004875CC">
        <w:rPr>
          <w:rFonts w:ascii="Times New Roman" w:eastAsia="Times New Roman" w:hAnsi="Times New Roman" w:cs="Times New Roman"/>
          <w:sz w:val="24"/>
          <w:u w:val="single"/>
        </w:rPr>
        <w:t xml:space="preserve"> </w:t>
      </w:r>
      <w:r w:rsidRPr="00D76FCD">
        <w:rPr>
          <w:rFonts w:ascii="Times New Roman" w:eastAsia="Times New Roman" w:hAnsi="Times New Roman" w:cs="Times New Roman"/>
          <w:sz w:val="24"/>
          <w:highlight w:val="green"/>
          <w:u w:val="single"/>
        </w:rPr>
        <w:t>genealogy of identity politics</w:t>
      </w:r>
      <w:r w:rsidRPr="004875CC">
        <w:rPr>
          <w:rFonts w:ascii="Times New Roman" w:eastAsia="Times New Roman" w:hAnsi="Times New Roman" w:cs="Times New Roman"/>
          <w:sz w:val="24"/>
          <w:u w:val="single"/>
        </w:rPr>
        <w:t xml:space="preserve"> in the late twentieth century </w:t>
      </w:r>
      <w:r w:rsidRPr="00D76FCD">
        <w:rPr>
          <w:rFonts w:ascii="Times New Roman" w:eastAsia="Times New Roman" w:hAnsi="Times New Roman" w:cs="Times New Roman"/>
          <w:sz w:val="24"/>
          <w:highlight w:val="green"/>
          <w:u w:val="single"/>
        </w:rPr>
        <w:t>must be thought</w:t>
      </w:r>
      <w:r w:rsidRPr="004875CC">
        <w:rPr>
          <w:rFonts w:ascii="Times New Roman" w:eastAsia="Times New Roman" w:hAnsi="Times New Roman" w:cs="Times New Roman"/>
          <w:sz w:val="24"/>
          <w:u w:val="single"/>
        </w:rPr>
        <w:t xml:space="preserve"> in large part </w:t>
      </w:r>
      <w:r w:rsidRPr="00D76FCD">
        <w:rPr>
          <w:rFonts w:ascii="Times New Roman" w:eastAsia="Times New Roman" w:hAnsi="Times New Roman" w:cs="Times New Roman"/>
          <w:sz w:val="24"/>
          <w:highlight w:val="green"/>
          <w:u w:val="single"/>
        </w:rPr>
        <w:t>as</w:t>
      </w:r>
      <w:r w:rsidRPr="004875CC">
        <w:rPr>
          <w:rFonts w:ascii="Times New Roman" w:eastAsia="Times New Roman" w:hAnsi="Times New Roman" w:cs="Times New Roman"/>
          <w:sz w:val="24"/>
          <w:u w:val="single"/>
        </w:rPr>
        <w:t xml:space="preserve"> both </w:t>
      </w:r>
      <w:r w:rsidRPr="00D76FCD">
        <w:rPr>
          <w:rFonts w:ascii="Times New Roman" w:eastAsia="Times New Roman" w:hAnsi="Times New Roman" w:cs="Times New Roman"/>
          <w:sz w:val="24"/>
          <w:highlight w:val="green"/>
          <w:u w:val="single"/>
        </w:rPr>
        <w:t xml:space="preserve">a product of and a reaction to </w:t>
      </w:r>
      <w:r w:rsidRPr="00D76FCD">
        <w:rPr>
          <w:rFonts w:ascii="Times New Roman" w:eastAsia="Times New Roman" w:hAnsi="Times New Roman" w:cs="Times New Roman"/>
          <w:sz w:val="24"/>
          <w:u w:val="single"/>
        </w:rPr>
        <w:t>this condition of</w:t>
      </w:r>
      <w:r w:rsidRPr="00D76FCD">
        <w:rPr>
          <w:rFonts w:ascii="Times New Roman" w:eastAsia="Times New Roman" w:hAnsi="Times New Roman" w:cs="Times New Roman"/>
          <w:sz w:val="24"/>
          <w:highlight w:val="green"/>
          <w:u w:val="single"/>
        </w:rPr>
        <w:t xml:space="preserve"> ressentiment</w:t>
      </w:r>
      <w:r w:rsidRPr="004875CC">
        <w:rPr>
          <w:rFonts w:ascii="Times New Roman" w:eastAsia="Times New Roman" w:hAnsi="Times New Roman" w:cs="Times New Roman"/>
          <w:sz w:val="24"/>
          <w:u w:val="single"/>
        </w:rPr>
        <w:t xml:space="preserve">. For Brown, </w:t>
      </w:r>
      <w:r w:rsidRPr="00D76FCD">
        <w:rPr>
          <w:rFonts w:ascii="Times New Roman" w:eastAsia="Times New Roman" w:hAnsi="Times New Roman" w:cs="Times New Roman"/>
          <w:sz w:val="24"/>
          <w:highlight w:val="green"/>
          <w:u w:val="single"/>
        </w:rPr>
        <w:t>discourses of</w:t>
      </w:r>
      <w:r w:rsidRPr="004875CC">
        <w:rPr>
          <w:rFonts w:ascii="Times New Roman" w:eastAsia="Times New Roman" w:hAnsi="Times New Roman" w:cs="Times New Roman"/>
          <w:sz w:val="24"/>
          <w:u w:val="single"/>
        </w:rPr>
        <w:t xml:space="preserve"> injury and </w:t>
      </w:r>
      <w:r w:rsidRPr="00D76FCD">
        <w:rPr>
          <w:rFonts w:ascii="Times New Roman" w:eastAsia="Times New Roman" w:hAnsi="Times New Roman" w:cs="Times New Roman"/>
          <w:sz w:val="24"/>
          <w:highlight w:val="green"/>
          <w:u w:val="single"/>
        </w:rPr>
        <w:t>grief</w:t>
      </w:r>
      <w:r w:rsidRPr="004875CC">
        <w:rPr>
          <w:rFonts w:ascii="Times New Roman" w:eastAsia="Times New Roman" w:hAnsi="Times New Roman" w:cs="Times New Roman"/>
          <w:sz w:val="24"/>
          <w:u w:val="single"/>
        </w:rPr>
        <w:t xml:space="preserve"> not only </w:t>
      </w:r>
      <w:r w:rsidRPr="00D76FCD">
        <w:rPr>
          <w:rFonts w:ascii="Times New Roman" w:eastAsia="Times New Roman" w:hAnsi="Times New Roman" w:cs="Times New Roman"/>
          <w:sz w:val="24"/>
          <w:highlight w:val="green"/>
          <w:u w:val="single"/>
        </w:rPr>
        <w:t>give form to marginalized identities</w:t>
      </w:r>
      <w:r w:rsidRPr="004875CC">
        <w:rPr>
          <w:rFonts w:ascii="Times New Roman" w:eastAsia="Times New Roman" w:hAnsi="Times New Roman" w:cs="Times New Roman"/>
          <w:sz w:val="24"/>
          <w:u w:val="single"/>
        </w:rPr>
        <w:t xml:space="preserve">; </w:t>
      </w:r>
      <w:r>
        <w:rPr>
          <w:rFonts w:ascii="Times New Roman" w:eastAsia="Times New Roman" w:hAnsi="Times New Roman" w:cs="Times New Roman"/>
          <w:sz w:val="24"/>
          <w:u w:val="single"/>
        </w:rPr>
        <w:t>[</w:t>
      </w:r>
      <w:r w:rsidRPr="00D76FCD">
        <w:rPr>
          <w:rFonts w:ascii="Times New Roman" w:eastAsia="Times New Roman" w:hAnsi="Times New Roman" w:cs="Times New Roman"/>
          <w:sz w:val="24"/>
          <w:highlight w:val="green"/>
          <w:u w:val="single"/>
        </w:rPr>
        <w:t>and</w:t>
      </w:r>
      <w:r>
        <w:rPr>
          <w:rFonts w:ascii="Times New Roman" w:eastAsia="Times New Roman" w:hAnsi="Times New Roman" w:cs="Times New Roman"/>
          <w:sz w:val="24"/>
          <w:u w:val="single"/>
        </w:rPr>
        <w:t xml:space="preserve">] </w:t>
      </w:r>
      <w:r w:rsidRPr="00D76FCD">
        <w:rPr>
          <w:rFonts w:ascii="Times New Roman" w:eastAsia="Times New Roman" w:hAnsi="Times New Roman" w:cs="Times New Roman"/>
          <w:sz w:val="24"/>
          <w:u w:val="single"/>
        </w:rPr>
        <w:t>they</w:t>
      </w:r>
      <w:r w:rsidRPr="004875CC">
        <w:rPr>
          <w:rFonts w:ascii="Times New Roman" w:eastAsia="Times New Roman" w:hAnsi="Times New Roman" w:cs="Times New Roman"/>
          <w:sz w:val="24"/>
          <w:u w:val="single"/>
        </w:rPr>
        <w:t xml:space="preserve"> </w:t>
      </w:r>
      <w:r w:rsidRPr="00D76FCD">
        <w:rPr>
          <w:rFonts w:ascii="Times New Roman" w:eastAsia="Times New Roman" w:hAnsi="Times New Roman" w:cs="Times New Roman"/>
          <w:sz w:val="24"/>
          <w:highlight w:val="green"/>
          <w:u w:val="single"/>
        </w:rPr>
        <w:t>are</w:t>
      </w:r>
      <w:r w:rsidRPr="004875CC">
        <w:rPr>
          <w:rFonts w:ascii="Times New Roman" w:eastAsia="Times New Roman" w:hAnsi="Times New Roman" w:cs="Times New Roman"/>
          <w:sz w:val="24"/>
          <w:u w:val="single"/>
        </w:rPr>
        <w:t xml:space="preserve"> identity politics' </w:t>
      </w:r>
      <w:r w:rsidRPr="00D76FCD">
        <w:rPr>
          <w:rFonts w:ascii="Times New Roman" w:eastAsia="Times New Roman" w:hAnsi="Times New Roman" w:cs="Times New Roman"/>
          <w:sz w:val="24"/>
          <w:u w:val="single"/>
        </w:rPr>
        <w:t xml:space="preserve">very </w:t>
      </w:r>
      <w:r w:rsidRPr="00D76FCD">
        <w:rPr>
          <w:rFonts w:ascii="Times New Roman" w:eastAsia="Times New Roman" w:hAnsi="Times New Roman" w:cs="Times New Roman"/>
          <w:sz w:val="24"/>
          <w:highlight w:val="green"/>
          <w:u w:val="single"/>
        </w:rPr>
        <w:t>condition of possibility</w:t>
      </w:r>
      <w:r w:rsidRPr="004875CC">
        <w:rPr>
          <w:rFonts w:ascii="Times New Roman" w:eastAsia="Times New Roman" w:hAnsi="Times New Roman" w:cs="Times New Roman"/>
          <w:sz w:val="24"/>
          <w:u w:val="single"/>
        </w:rPr>
        <w:t xml:space="preserve">. What, then, would it mean if minoritarian group </w:t>
      </w:r>
      <w:r w:rsidRPr="00D76FCD">
        <w:rPr>
          <w:rFonts w:ascii="Times New Roman" w:eastAsia="Times New Roman" w:hAnsi="Times New Roman" w:cs="Times New Roman"/>
          <w:sz w:val="24"/>
          <w:highlight w:val="green"/>
          <w:u w:val="single"/>
        </w:rPr>
        <w:t>identities</w:t>
      </w:r>
      <w:r w:rsidRPr="004875CC">
        <w:rPr>
          <w:rFonts w:ascii="Times New Roman" w:eastAsia="Times New Roman" w:hAnsi="Times New Roman" w:cs="Times New Roman"/>
          <w:sz w:val="24"/>
          <w:u w:val="single"/>
        </w:rPr>
        <w:t xml:space="preserve"> were </w:t>
      </w:r>
      <w:r w:rsidRPr="00D76FCD">
        <w:rPr>
          <w:rFonts w:ascii="Times New Roman" w:eastAsia="Times New Roman" w:hAnsi="Times New Roman" w:cs="Times New Roman"/>
          <w:sz w:val="24"/>
          <w:highlight w:val="green"/>
          <w:u w:val="single"/>
        </w:rPr>
        <w:t>defined</w:t>
      </w:r>
      <w:r w:rsidRPr="004875CC">
        <w:rPr>
          <w:rFonts w:ascii="Times New Roman" w:eastAsia="Times New Roman" w:hAnsi="Times New Roman" w:cs="Times New Roman"/>
          <w:sz w:val="24"/>
          <w:u w:val="single"/>
        </w:rPr>
        <w:t xml:space="preserve"> not through a particular set of physiological distinctions or cultural bonds but </w:t>
      </w:r>
      <w:r w:rsidRPr="00D76FCD">
        <w:rPr>
          <w:rFonts w:ascii="Times New Roman" w:eastAsia="Times New Roman" w:hAnsi="Times New Roman" w:cs="Times New Roman"/>
          <w:sz w:val="24"/>
          <w:highlight w:val="green"/>
          <w:u w:val="single"/>
        </w:rPr>
        <w:t>through a collective group memory of historical loss and</w:t>
      </w:r>
      <w:r w:rsidRPr="004875CC">
        <w:rPr>
          <w:rFonts w:ascii="Times New Roman" w:eastAsia="Times New Roman" w:hAnsi="Times New Roman" w:cs="Times New Roman"/>
          <w:sz w:val="24"/>
          <w:u w:val="single"/>
        </w:rPr>
        <w:t xml:space="preserve"> continued </w:t>
      </w:r>
      <w:r w:rsidRPr="00D76FCD">
        <w:rPr>
          <w:rFonts w:ascii="Times New Roman" w:eastAsia="Times New Roman" w:hAnsi="Times New Roman" w:cs="Times New Roman"/>
          <w:sz w:val="24"/>
          <w:highlight w:val="green"/>
          <w:u w:val="single"/>
        </w:rPr>
        <w:t>suffering</w:t>
      </w:r>
      <w:r w:rsidRPr="00EF511D">
        <w:rPr>
          <w:rFonts w:ascii="Times New Roman" w:eastAsia="Times New Roman" w:hAnsi="Times New Roman" w:cs="Times New Roman"/>
          <w:sz w:val="16"/>
        </w:rPr>
        <w:t xml:space="preserve">? As Freud's premier theory of unspeakable loss and inexorable suffering, </w:t>
      </w:r>
      <w:r w:rsidRPr="00D76FCD">
        <w:rPr>
          <w:rFonts w:ascii="Times New Roman" w:eastAsia="Times New Roman" w:hAnsi="Times New Roman" w:cs="Times New Roman"/>
          <w:sz w:val="24"/>
          <w:highlight w:val="green"/>
          <w:u w:val="single"/>
        </w:rPr>
        <w:t>melancholia serves as a powerful tool for analyzing the psychic production, condition, and limits of marginalized subjectivities</w:t>
      </w:r>
      <w:r w:rsidRPr="004875CC">
        <w:rPr>
          <w:rFonts w:ascii="Times New Roman" w:eastAsia="Times New Roman" w:hAnsi="Times New Roman" w:cs="Times New Roman"/>
          <w:sz w:val="24"/>
          <w:u w:val="single"/>
        </w:rPr>
        <w:t xml:space="preserve"> predicated on states of injury.</w:t>
      </w:r>
      <w:r w:rsidRPr="00EF511D">
        <w:rPr>
          <w:rFonts w:ascii="Times New Roman" w:eastAsia="Times New Roman" w:hAnsi="Times New Roman" w:cs="Times New Roman"/>
          <w:sz w:val="16"/>
        </w:rPr>
        <w:t xml:space="preserve"> In this regard, </w:t>
      </w:r>
      <w:r w:rsidRPr="00D76FCD">
        <w:rPr>
          <w:rFonts w:ascii="Times New Roman" w:eastAsia="Times New Roman" w:hAnsi="Times New Roman" w:cs="Times New Roman"/>
          <w:sz w:val="24"/>
          <w:u w:val="single"/>
        </w:rPr>
        <w:t xml:space="preserve">melancholia as a theory of unresolved </w:t>
      </w:r>
      <w:r w:rsidRPr="00D76FCD">
        <w:rPr>
          <w:rFonts w:ascii="Times New Roman" w:eastAsia="Times New Roman" w:hAnsi="Times New Roman" w:cs="Times New Roman"/>
          <w:sz w:val="24"/>
          <w:highlight w:val="green"/>
          <w:u w:val="single"/>
        </w:rPr>
        <w:t>grief is useful for</w:t>
      </w:r>
      <w:r w:rsidRPr="00D76FCD">
        <w:rPr>
          <w:rFonts w:ascii="Times New Roman" w:eastAsia="Times New Roman" w:hAnsi="Times New Roman" w:cs="Times New Roman"/>
          <w:sz w:val="24"/>
          <w:u w:val="single"/>
        </w:rPr>
        <w:t xml:space="preserve"> investigating </w:t>
      </w:r>
      <w:r w:rsidRPr="00D76FCD">
        <w:rPr>
          <w:rFonts w:ascii="Times New Roman" w:eastAsia="Times New Roman" w:hAnsi="Times New Roman" w:cs="Times New Roman"/>
          <w:sz w:val="24"/>
          <w:highlight w:val="green"/>
          <w:u w:val="single"/>
        </w:rPr>
        <w:t>the</w:t>
      </w:r>
      <w:r w:rsidRPr="00D76FCD">
        <w:rPr>
          <w:rFonts w:ascii="Times New Roman" w:eastAsia="Times New Roman" w:hAnsi="Times New Roman" w:cs="Times New Roman"/>
          <w:sz w:val="24"/>
          <w:u w:val="single"/>
        </w:rPr>
        <w:t xml:space="preserve"> </w:t>
      </w:r>
      <w:r w:rsidRPr="00D76FCD">
        <w:rPr>
          <w:rFonts w:ascii="Times New Roman" w:eastAsia="Times New Roman" w:hAnsi="Times New Roman" w:cs="Times New Roman"/>
          <w:sz w:val="24"/>
          <w:highlight w:val="green"/>
          <w:u w:val="single"/>
        </w:rPr>
        <w:t>formation of</w:t>
      </w:r>
      <w:r w:rsidRPr="00D76FCD">
        <w:rPr>
          <w:rFonts w:ascii="Times New Roman" w:eastAsia="Times New Roman" w:hAnsi="Times New Roman" w:cs="Times New Roman"/>
          <w:sz w:val="24"/>
          <w:u w:val="single"/>
        </w:rPr>
        <w:t xml:space="preserve"> not only gendered </w:t>
      </w:r>
      <w:r w:rsidRPr="00D76FCD">
        <w:rPr>
          <w:rFonts w:ascii="Times New Roman" w:eastAsia="Times New Roman" w:hAnsi="Times New Roman" w:cs="Times New Roman"/>
          <w:sz w:val="24"/>
          <w:highlight w:val="green"/>
          <w:u w:val="single"/>
        </w:rPr>
        <w:t>subjects</w:t>
      </w:r>
      <w:r w:rsidRPr="00D76FCD">
        <w:rPr>
          <w:rFonts w:ascii="Times New Roman" w:eastAsia="Times New Roman" w:hAnsi="Times New Roman" w:cs="Times New Roman"/>
          <w:sz w:val="24"/>
          <w:u w:val="single"/>
        </w:rPr>
        <w:t xml:space="preserve"> but </w:t>
      </w:r>
      <w:r w:rsidRPr="00D76FCD">
        <w:rPr>
          <w:rFonts w:ascii="Times New Roman" w:eastAsia="Times New Roman" w:hAnsi="Times New Roman" w:cs="Times New Roman"/>
          <w:sz w:val="24"/>
          <w:highlight w:val="green"/>
          <w:u w:val="single"/>
        </w:rPr>
        <w:t>also</w:t>
      </w:r>
      <w:r w:rsidRPr="00D76FCD">
        <w:rPr>
          <w:rFonts w:ascii="Times New Roman" w:eastAsia="Times New Roman" w:hAnsi="Times New Roman" w:cs="Times New Roman"/>
          <w:sz w:val="24"/>
          <w:u w:val="single"/>
        </w:rPr>
        <w:t xml:space="preserve"> a host of other minoritarian group identities </w:t>
      </w:r>
      <w:r w:rsidRPr="00D76FCD">
        <w:rPr>
          <w:rFonts w:ascii="Times New Roman" w:eastAsia="Times New Roman" w:hAnsi="Times New Roman" w:cs="Times New Roman"/>
          <w:sz w:val="24"/>
          <w:highlight w:val="green"/>
          <w:u w:val="single"/>
        </w:rPr>
        <w:t>mobilized through identity- politics movements</w:t>
      </w:r>
      <w:r w:rsidRPr="00D76FCD">
        <w:rPr>
          <w:rFonts w:ascii="Times New Roman" w:eastAsia="Times New Roman" w:hAnsi="Times New Roman" w:cs="Times New Roman"/>
          <w:sz w:val="24"/>
          <w:u w:val="single"/>
        </w:rPr>
        <w:t xml:space="preserve"> of the last quarter-century</w:t>
      </w:r>
      <w:r w:rsidRPr="00EF511D">
        <w:rPr>
          <w:rFonts w:ascii="Times New Roman" w:eastAsia="Times New Roman" w:hAnsi="Times New Roman" w:cs="Times New Roman"/>
          <w:sz w:val="16"/>
        </w:rPr>
        <w:t xml:space="preserve">. In the remainder of this short essay, I propose a genealogy of melancholia in relation to gendered, queer, racialized, and postcolonial subjects. I argue that, </w:t>
      </w:r>
      <w:r w:rsidRPr="00D76FCD">
        <w:rPr>
          <w:rFonts w:ascii="Times New Roman" w:eastAsia="Times New Roman" w:hAnsi="Times New Roman" w:cs="Times New Roman"/>
          <w:sz w:val="24"/>
          <w:u w:val="single"/>
        </w:rPr>
        <w:t xml:space="preserve">even if melancholia has proliferated beyond Freud's gendered framework, gender nevertheless remains a crucial analytic lens through which to investigate these </w:t>
      </w:r>
      <w:proofErr w:type="spellStart"/>
      <w:r w:rsidRPr="00D76FCD">
        <w:rPr>
          <w:rFonts w:ascii="Times New Roman" w:eastAsia="Times New Roman" w:hAnsi="Times New Roman" w:cs="Times New Roman"/>
          <w:sz w:val="24"/>
          <w:u w:val="single"/>
        </w:rPr>
        <w:t>mul</w:t>
      </w:r>
      <w:proofErr w:type="spellEnd"/>
      <w:r w:rsidRPr="00D76FCD">
        <w:rPr>
          <w:rFonts w:ascii="Times New Roman" w:eastAsia="Times New Roman" w:hAnsi="Times New Roman" w:cs="Times New Roman"/>
          <w:sz w:val="24"/>
          <w:u w:val="single"/>
        </w:rPr>
        <w:t xml:space="preserve">- tiple social hierarchies. Ultimately, a critical reevaluation of </w:t>
      </w:r>
      <w:r w:rsidRPr="00D76FCD">
        <w:rPr>
          <w:rFonts w:ascii="Times New Roman" w:eastAsia="Times New Roman" w:hAnsi="Times New Roman" w:cs="Times New Roman"/>
          <w:sz w:val="24"/>
          <w:highlight w:val="green"/>
          <w:u w:val="single"/>
        </w:rPr>
        <w:t>melancholia</w:t>
      </w:r>
      <w:r w:rsidRPr="00D76FCD">
        <w:rPr>
          <w:rFonts w:ascii="Times New Roman" w:eastAsia="Times New Roman" w:hAnsi="Times New Roman" w:cs="Times New Roman"/>
          <w:sz w:val="24"/>
          <w:u w:val="single"/>
        </w:rPr>
        <w:t xml:space="preserve"> in terms of these intersecting subject positions </w:t>
      </w:r>
      <w:r w:rsidRPr="00D76FCD">
        <w:rPr>
          <w:rFonts w:ascii="Times New Roman" w:eastAsia="Times New Roman" w:hAnsi="Times New Roman" w:cs="Times New Roman"/>
          <w:sz w:val="24"/>
          <w:highlight w:val="green"/>
          <w:u w:val="single"/>
        </w:rPr>
        <w:t>allows us to strategize ways of challenging liberal society’s refusal</w:t>
      </w:r>
      <w:r w:rsidRPr="00D76FCD">
        <w:rPr>
          <w:rFonts w:ascii="Times New Roman" w:eastAsia="Times New Roman" w:hAnsi="Times New Roman" w:cs="Times New Roman"/>
          <w:sz w:val="24"/>
          <w:u w:val="single"/>
        </w:rPr>
        <w:t>,</w:t>
      </w:r>
      <w:r w:rsidRPr="00EF511D">
        <w:rPr>
          <w:rFonts w:ascii="Times New Roman" w:eastAsia="Times New Roman" w:hAnsi="Times New Roman" w:cs="Times New Roman"/>
          <w:sz w:val="16"/>
        </w:rPr>
        <w:t xml:space="preserve"> as Brown points out, </w:t>
      </w:r>
      <w:r w:rsidRPr="00D76FCD">
        <w:rPr>
          <w:rFonts w:ascii="Times New Roman" w:eastAsia="Times New Roman" w:hAnsi="Times New Roman" w:cs="Times New Roman"/>
          <w:sz w:val="24"/>
          <w:u w:val="single"/>
        </w:rPr>
        <w:t>to recognize the very possibility of multiple states of injury even as it expressly blames those who experience them for their own conditions of suffering</w:t>
      </w:r>
    </w:p>
    <w:p w14:paraId="1831CB86" w14:textId="77777777" w:rsidR="00360C42" w:rsidRPr="00221122" w:rsidRDefault="00360C42" w:rsidP="00360C42">
      <w:pPr>
        <w:spacing w:after="0" w:line="240" w:lineRule="auto"/>
        <w:rPr>
          <w:rFonts w:ascii="Times New Roman" w:eastAsia="Times New Roman" w:hAnsi="Times New Roman" w:cs="Times New Roman"/>
          <w:sz w:val="24"/>
        </w:rPr>
      </w:pPr>
    </w:p>
    <w:p w14:paraId="697C543B" w14:textId="77777777" w:rsidR="00021873" w:rsidRPr="00895EC5" w:rsidRDefault="00021873" w:rsidP="00021873">
      <w:pPr>
        <w:pStyle w:val="Heading4"/>
      </w:pPr>
      <w:r>
        <w:t xml:space="preserve">Environmental engagement is influenced by the levels of attunement and attachment we hold to the environment. A process of mourning affects the subjectivities of people and the way they function in relation to the environment. Spaces like debate should be used to build emotional relations with the environment that removes the apathetic relation of formal policy debate. </w:t>
      </w:r>
    </w:p>
    <w:p w14:paraId="61B8460E" w14:textId="77777777" w:rsidR="00021873" w:rsidRPr="00895EC5" w:rsidRDefault="00021873" w:rsidP="00021873">
      <w:pPr>
        <w:spacing w:after="0" w:line="240" w:lineRule="auto"/>
        <w:rPr>
          <w:rFonts w:eastAsia="Times New Roman"/>
          <w:sz w:val="16"/>
          <w:szCs w:val="16"/>
        </w:rPr>
      </w:pPr>
      <w:proofErr w:type="spellStart"/>
      <w:r w:rsidRPr="00916D4B">
        <w:rPr>
          <w:rFonts w:eastAsia="Times New Roman"/>
          <w:b/>
          <w:bCs/>
          <w:sz w:val="26"/>
          <w:szCs w:val="26"/>
        </w:rPr>
        <w:t>Lertzman</w:t>
      </w:r>
      <w:proofErr w:type="spellEnd"/>
      <w:r w:rsidRPr="00916D4B">
        <w:rPr>
          <w:rFonts w:eastAsia="Times New Roman"/>
          <w:b/>
          <w:bCs/>
          <w:sz w:val="26"/>
          <w:szCs w:val="26"/>
        </w:rPr>
        <w:t xml:space="preserve"> 15</w:t>
      </w:r>
      <w:r w:rsidRPr="00916D4B">
        <w:rPr>
          <w:rFonts w:eastAsia="Times New Roman"/>
          <w:sz w:val="24"/>
        </w:rPr>
        <w:t xml:space="preserve"> </w:t>
      </w:r>
      <w:r w:rsidRPr="00916D4B">
        <w:rPr>
          <w:rFonts w:eastAsia="Times New Roman"/>
          <w:sz w:val="16"/>
          <w:szCs w:val="16"/>
        </w:rPr>
        <w:t xml:space="preserve">(Environmental </w:t>
      </w:r>
      <w:proofErr w:type="gramStart"/>
      <w:r w:rsidRPr="00916D4B">
        <w:rPr>
          <w:rFonts w:eastAsia="Times New Roman"/>
          <w:sz w:val="16"/>
          <w:szCs w:val="16"/>
        </w:rPr>
        <w:t>melancholia :</w:t>
      </w:r>
      <w:proofErr w:type="gramEnd"/>
      <w:r w:rsidRPr="00916D4B">
        <w:rPr>
          <w:rFonts w:eastAsia="Times New Roman"/>
          <w:sz w:val="16"/>
          <w:szCs w:val="16"/>
        </w:rPr>
        <w:t xml:space="preserve"> psychoanalytic dimensions of engagement / Renee </w:t>
      </w:r>
      <w:proofErr w:type="spellStart"/>
      <w:r w:rsidRPr="00916D4B">
        <w:rPr>
          <w:rFonts w:eastAsia="Times New Roman"/>
          <w:sz w:val="16"/>
          <w:szCs w:val="16"/>
        </w:rPr>
        <w:t>Lertzman</w:t>
      </w:r>
      <w:proofErr w:type="spellEnd"/>
      <w:r w:rsidRPr="00916D4B">
        <w:rPr>
          <w:rFonts w:eastAsia="Times New Roman"/>
          <w:sz w:val="16"/>
          <w:szCs w:val="16"/>
        </w:rPr>
        <w:t xml:space="preserve">. First published 2015 by Routledge 27 Church Road, Hove, East Sussex, BN3 2FA Renee </w:t>
      </w:r>
      <w:proofErr w:type="spellStart"/>
      <w:r w:rsidRPr="00916D4B">
        <w:rPr>
          <w:rFonts w:eastAsia="Times New Roman"/>
          <w:sz w:val="16"/>
          <w:szCs w:val="16"/>
        </w:rPr>
        <w:t>Lertzman</w:t>
      </w:r>
      <w:proofErr w:type="spellEnd"/>
      <w:r w:rsidRPr="00916D4B">
        <w:rPr>
          <w:rFonts w:eastAsia="Times New Roman"/>
          <w:sz w:val="16"/>
          <w:szCs w:val="16"/>
        </w:rPr>
        <w:t xml:space="preserve"> teaches Psychology of Environmental Education and Communication in the MA </w:t>
      </w:r>
      <w:proofErr w:type="spellStart"/>
      <w:r w:rsidRPr="00916D4B">
        <w:rPr>
          <w:rFonts w:eastAsia="Times New Roman"/>
          <w:sz w:val="16"/>
          <w:szCs w:val="16"/>
        </w:rPr>
        <w:t>programme</w:t>
      </w:r>
      <w:proofErr w:type="spellEnd"/>
      <w:r w:rsidRPr="00916D4B">
        <w:rPr>
          <w:rFonts w:eastAsia="Times New Roman"/>
          <w:sz w:val="16"/>
          <w:szCs w:val="16"/>
        </w:rPr>
        <w:t xml:space="preserve"> at Royal Roads University, British Columbia, Canada, and is a psychosocial researcher. She has a PhD in psychosocial studies from Cardiff University, UK, and actively speaks and teaches internationally. She currently works with environmental organizations in the public, private and governmental sectors, as a strategic communications and </w:t>
      </w:r>
      <w:r w:rsidRPr="00916D4B">
        <w:rPr>
          <w:rFonts w:eastAsia="Times New Roman"/>
          <w:sz w:val="16"/>
          <w:szCs w:val="16"/>
        </w:rPr>
        <w:lastRenderedPageBreak/>
        <w:t xml:space="preserve">engagement consultant and as an applied researcher. </w:t>
      </w:r>
      <w:r w:rsidRPr="00916D4B">
        <w:rPr>
          <w:sz w:val="16"/>
          <w:szCs w:val="16"/>
        </w:rPr>
        <w:t>https://reneelertzman.com/wp-content/uploads/2018/04/Environmental-Melancholia-Lertzman-eBook.pdf)</w:t>
      </w:r>
    </w:p>
    <w:p w14:paraId="75647321" w14:textId="3161954B" w:rsidR="00021873" w:rsidRDefault="00021873" w:rsidP="00021873">
      <w:pPr>
        <w:spacing w:after="0" w:line="240" w:lineRule="auto"/>
        <w:rPr>
          <w:rFonts w:eastAsia="Times New Roman"/>
          <w:sz w:val="16"/>
          <w:szCs w:val="22"/>
        </w:rPr>
      </w:pPr>
      <w:r w:rsidRPr="0081208E">
        <w:rPr>
          <w:rFonts w:eastAsia="Times New Roman"/>
          <w:szCs w:val="22"/>
          <w:u w:val="single"/>
        </w:rPr>
        <w:t xml:space="preserve">Taking account of unconscious psychic activity complicates how we conceptualize environmental subjectivity. No longer can we focus on the ‘gap’ between values and actions and presume that how we behave is a straightforward expression of our concerns, </w:t>
      </w:r>
      <w:proofErr w:type="gramStart"/>
      <w:r w:rsidRPr="0081208E">
        <w:rPr>
          <w:rFonts w:eastAsia="Times New Roman"/>
          <w:szCs w:val="22"/>
          <w:u w:val="single"/>
        </w:rPr>
        <w:t>beliefs</w:t>
      </w:r>
      <w:proofErr w:type="gramEnd"/>
      <w:r w:rsidRPr="0081208E">
        <w:rPr>
          <w:rFonts w:eastAsia="Times New Roman"/>
          <w:szCs w:val="22"/>
          <w:u w:val="single"/>
        </w:rPr>
        <w:t xml:space="preserve"> and values. Postulating unconscious psychic activity is, indeed as Freud notes, “trouble”. Trouble because it potentially throws our methodologies into question. Trouble because it takes us into the less certain, messier terrain of decoding, </w:t>
      </w:r>
      <w:proofErr w:type="gramStart"/>
      <w:r w:rsidRPr="0081208E">
        <w:rPr>
          <w:rFonts w:eastAsia="Times New Roman"/>
          <w:szCs w:val="22"/>
          <w:u w:val="single"/>
        </w:rPr>
        <w:t>sleuthing</w:t>
      </w:r>
      <w:proofErr w:type="gramEnd"/>
      <w:r w:rsidRPr="0081208E">
        <w:rPr>
          <w:rFonts w:eastAsia="Times New Roman"/>
          <w:szCs w:val="22"/>
          <w:u w:val="single"/>
        </w:rPr>
        <w:t xml:space="preserve"> and feeling our way into how we construct meaning. Trouble because researching unconscious processes is fraught. And yet investigating “beneath the surface”</w:t>
      </w:r>
      <w:r w:rsidRPr="0081208E">
        <w:rPr>
          <w:rFonts w:eastAsia="Times New Roman"/>
          <w:sz w:val="16"/>
          <w:szCs w:val="22"/>
        </w:rPr>
        <w:t xml:space="preserve"> (Clarke &amp; </w:t>
      </w:r>
      <w:proofErr w:type="spellStart"/>
      <w:r w:rsidRPr="0081208E">
        <w:rPr>
          <w:rFonts w:eastAsia="Times New Roman"/>
          <w:sz w:val="16"/>
          <w:szCs w:val="22"/>
        </w:rPr>
        <w:t>Hoggett</w:t>
      </w:r>
      <w:proofErr w:type="spellEnd"/>
      <w:r w:rsidRPr="0081208E">
        <w:rPr>
          <w:rFonts w:eastAsia="Times New Roman"/>
          <w:sz w:val="16"/>
          <w:szCs w:val="22"/>
        </w:rPr>
        <w:t xml:space="preserve">, 2009) </w:t>
      </w:r>
      <w:r w:rsidRPr="0081208E">
        <w:rPr>
          <w:rFonts w:eastAsia="Times New Roman"/>
          <w:szCs w:val="22"/>
          <w:u w:val="single"/>
        </w:rPr>
        <w:t>affords the opportunity to innovate and extend our thinking about the most effective means of inviting greater levels of reparative actions on behalf of our natural environments and ecosystems</w:t>
      </w:r>
      <w:r w:rsidRPr="0081208E">
        <w:rPr>
          <w:rFonts w:eastAsia="Times New Roman"/>
          <w:sz w:val="16"/>
          <w:szCs w:val="22"/>
        </w:rPr>
        <w:t xml:space="preserve">. This project began with my experiences at university in the late 1980s, moving between environmental studies, </w:t>
      </w:r>
      <w:proofErr w:type="gramStart"/>
      <w:r w:rsidRPr="0081208E">
        <w:rPr>
          <w:rFonts w:eastAsia="Times New Roman"/>
          <w:sz w:val="16"/>
          <w:szCs w:val="22"/>
        </w:rPr>
        <w:t>psychology</w:t>
      </w:r>
      <w:proofErr w:type="gramEnd"/>
      <w:r w:rsidRPr="0081208E">
        <w:rPr>
          <w:rFonts w:eastAsia="Times New Roman"/>
          <w:sz w:val="16"/>
          <w:szCs w:val="22"/>
        </w:rPr>
        <w:t xml:space="preserve"> and cultural studies lecture halls. As my environmental awareness grew, so did the chill of paralysis </w:t>
      </w:r>
      <w:proofErr w:type="gramStart"/>
      <w:r w:rsidRPr="0081208E">
        <w:rPr>
          <w:rFonts w:eastAsia="Times New Roman"/>
          <w:sz w:val="16"/>
          <w:szCs w:val="22"/>
        </w:rPr>
        <w:t>brought</w:t>
      </w:r>
      <w:proofErr w:type="gramEnd"/>
      <w:r w:rsidRPr="0081208E">
        <w:rPr>
          <w:rFonts w:eastAsia="Times New Roman"/>
          <w:sz w:val="16"/>
          <w:szCs w:val="22"/>
        </w:rPr>
        <w:t xml:space="preserve"> on by anxiety and a sense of powerlessness. Ulrich Beck’s (1992) description of the risk society maps onto this affective landscape, as “an epoch in which the dark sides of progress increasingly come to dominate social debates . . . What no one saw and no one wanted – self-endangerment and the devastation of nature – is becoming the motive force of history” (p. 2). He asks the question that has been on my mind for years. “Why is nothing happening, or why isn’t more happening? </w:t>
      </w:r>
      <w:r w:rsidRPr="0081208E">
        <w:rPr>
          <w:rFonts w:eastAsia="Times New Roman"/>
          <w:szCs w:val="22"/>
          <w:u w:val="single"/>
        </w:rPr>
        <w:t>What does it mean for everyday life to believe the problems exist and to take them seriously?</w:t>
      </w:r>
      <w:r w:rsidRPr="0081208E">
        <w:rPr>
          <w:rFonts w:eastAsia="Times New Roman"/>
          <w:sz w:val="16"/>
          <w:szCs w:val="22"/>
        </w:rPr>
        <w:t xml:space="preserve">” (p. 12). </w:t>
      </w:r>
      <w:r w:rsidRPr="0081208E">
        <w:rPr>
          <w:rFonts w:eastAsia="Times New Roman"/>
          <w:szCs w:val="22"/>
          <w:u w:val="single"/>
        </w:rPr>
        <w:t>The question of how we integrate into our everyday life our awareness of industrial impacts on life systems has been the guiding theme of both this book and my work as a researcher and communications professiona</w:t>
      </w:r>
      <w:r w:rsidRPr="00C46A5E">
        <w:rPr>
          <w:rFonts w:eastAsia="Times New Roman"/>
          <w:sz w:val="16"/>
          <w:szCs w:val="22"/>
        </w:rPr>
        <w:t xml:space="preserve">l. </w:t>
      </w:r>
      <w:r w:rsidRPr="0081208E">
        <w:rPr>
          <w:rFonts w:eastAsia="Times New Roman"/>
          <w:szCs w:val="22"/>
          <w:u w:val="single"/>
        </w:rPr>
        <w:t>How can we best support people in this integration? How can we facilitate the basis of concern that Winnicott</w:t>
      </w:r>
      <w:r w:rsidRPr="00C46A5E">
        <w:rPr>
          <w:rFonts w:eastAsia="Times New Roman"/>
          <w:sz w:val="16"/>
          <w:szCs w:val="22"/>
        </w:rPr>
        <w:t xml:space="preserve"> (1963) </w:t>
      </w:r>
      <w:r w:rsidRPr="0081208E">
        <w:rPr>
          <w:rFonts w:eastAsia="Times New Roman"/>
          <w:szCs w:val="22"/>
          <w:u w:val="single"/>
        </w:rPr>
        <w:t xml:space="preserve">asserts is core to who we are as human beings? What does it mean to apply insights of psychoanalytic work to the practice of environmental advocacy and engagement? As discussed in Chapter </w:t>
      </w:r>
      <w:proofErr w:type="gramStart"/>
      <w:r w:rsidRPr="0081208E">
        <w:rPr>
          <w:rFonts w:eastAsia="Times New Roman"/>
          <w:szCs w:val="22"/>
          <w:u w:val="single"/>
        </w:rPr>
        <w:t>2 ,</w:t>
      </w:r>
      <w:proofErr w:type="gramEnd"/>
      <w:r w:rsidRPr="0081208E">
        <w:rPr>
          <w:rFonts w:eastAsia="Times New Roman"/>
          <w:szCs w:val="22"/>
          <w:u w:val="single"/>
        </w:rPr>
        <w:t xml:space="preserve"> I applied an ‘analytic attitude’ to illuminate complex ways humans are caught up in nettings of affect, hopes, fears, anxieties and losses in relation to industrial degradation and ecological threat</w:t>
      </w:r>
      <w:r w:rsidRPr="00C46A5E">
        <w:rPr>
          <w:rFonts w:eastAsia="Times New Roman"/>
          <w:sz w:val="16"/>
          <w:szCs w:val="22"/>
        </w:rPr>
        <w:t xml:space="preserve">. 1 Bringing these sensibilities into the context of an empirical qualitative study presents strengths, </w:t>
      </w:r>
      <w:proofErr w:type="gramStart"/>
      <w:r w:rsidRPr="00C46A5E">
        <w:rPr>
          <w:rFonts w:eastAsia="Times New Roman"/>
          <w:sz w:val="16"/>
          <w:szCs w:val="22"/>
        </w:rPr>
        <w:t>challenges</w:t>
      </w:r>
      <w:proofErr w:type="gramEnd"/>
      <w:r w:rsidRPr="00C46A5E">
        <w:rPr>
          <w:rFonts w:eastAsia="Times New Roman"/>
          <w:sz w:val="16"/>
          <w:szCs w:val="22"/>
        </w:rPr>
        <w:t xml:space="preserve"> and limitations, as others have attested (</w:t>
      </w:r>
      <w:proofErr w:type="spellStart"/>
      <w:r w:rsidRPr="00C46A5E">
        <w:rPr>
          <w:rFonts w:eastAsia="Times New Roman"/>
          <w:sz w:val="16"/>
          <w:szCs w:val="22"/>
        </w:rPr>
        <w:t>Hollway</w:t>
      </w:r>
      <w:proofErr w:type="spellEnd"/>
      <w:r w:rsidRPr="00C46A5E">
        <w:rPr>
          <w:rFonts w:eastAsia="Times New Roman"/>
          <w:sz w:val="16"/>
          <w:szCs w:val="22"/>
        </w:rPr>
        <w:t xml:space="preserve">, 2006; Frosh, 2007; Frosh &amp; </w:t>
      </w:r>
      <w:proofErr w:type="spellStart"/>
      <w:r w:rsidRPr="00C46A5E">
        <w:rPr>
          <w:rFonts w:eastAsia="Times New Roman"/>
          <w:sz w:val="16"/>
          <w:szCs w:val="22"/>
        </w:rPr>
        <w:t>Baraitser</w:t>
      </w:r>
      <w:proofErr w:type="spellEnd"/>
      <w:r w:rsidRPr="00C46A5E">
        <w:rPr>
          <w:rFonts w:eastAsia="Times New Roman"/>
          <w:sz w:val="16"/>
          <w:szCs w:val="22"/>
        </w:rPr>
        <w:t xml:space="preserve">, 2008). However, </w:t>
      </w:r>
      <w:r w:rsidRPr="00961872">
        <w:rPr>
          <w:rFonts w:eastAsia="Times New Roman"/>
          <w:b/>
          <w:bCs/>
          <w:szCs w:val="22"/>
          <w:highlight w:val="cyan"/>
          <w:u w:val="single"/>
        </w:rPr>
        <w:t>psychosocial approaches to environmental engagement complicates our conceptualizations in the right kind of way</w:t>
      </w:r>
      <w:r w:rsidRPr="00961872">
        <w:rPr>
          <w:rFonts w:eastAsia="Times New Roman"/>
          <w:sz w:val="16"/>
          <w:szCs w:val="22"/>
          <w:highlight w:val="cyan"/>
        </w:rPr>
        <w:t xml:space="preserve">. </w:t>
      </w:r>
      <w:r w:rsidRPr="00961872">
        <w:rPr>
          <w:rFonts w:eastAsia="Times New Roman"/>
          <w:b/>
          <w:bCs/>
          <w:szCs w:val="22"/>
          <w:highlight w:val="cyan"/>
          <w:u w:val="single"/>
        </w:rPr>
        <w:t xml:space="preserve">Introducing affect, unconscious </w:t>
      </w:r>
      <w:proofErr w:type="gramStart"/>
      <w:r w:rsidRPr="00961872">
        <w:rPr>
          <w:rFonts w:eastAsia="Times New Roman"/>
          <w:b/>
          <w:bCs/>
          <w:szCs w:val="22"/>
          <w:highlight w:val="cyan"/>
          <w:u w:val="single"/>
        </w:rPr>
        <w:t>processes</w:t>
      </w:r>
      <w:proofErr w:type="gramEnd"/>
      <w:r w:rsidRPr="00961872">
        <w:rPr>
          <w:rFonts w:eastAsia="Times New Roman"/>
          <w:b/>
          <w:bCs/>
          <w:szCs w:val="22"/>
          <w:highlight w:val="cyan"/>
          <w:u w:val="single"/>
        </w:rPr>
        <w:t xml:space="preserve"> and the role of object relations to how we understand engagement arguably enables us to meet people with far greater levels of attunement, compassion and authenticity.</w:t>
      </w:r>
      <w:r w:rsidRPr="0081208E">
        <w:rPr>
          <w:rFonts w:eastAsia="Times New Roman"/>
          <w:b/>
          <w:bCs/>
          <w:szCs w:val="22"/>
          <w:u w:val="single"/>
        </w:rPr>
        <w:t xml:space="preserve"> </w:t>
      </w:r>
      <w:r w:rsidRPr="0081208E">
        <w:rPr>
          <w:rFonts w:eastAsia="Times New Roman"/>
          <w:szCs w:val="22"/>
          <w:u w:val="single"/>
        </w:rPr>
        <w:t xml:space="preserve">This project makes the case to </w:t>
      </w:r>
      <w:proofErr w:type="gramStart"/>
      <w:r w:rsidRPr="0081208E">
        <w:rPr>
          <w:rFonts w:eastAsia="Times New Roman"/>
          <w:szCs w:val="22"/>
          <w:u w:val="single"/>
        </w:rPr>
        <w:t>take into account</w:t>
      </w:r>
      <w:proofErr w:type="gramEnd"/>
      <w:r w:rsidRPr="0081208E">
        <w:rPr>
          <w:rFonts w:eastAsia="Times New Roman"/>
          <w:szCs w:val="22"/>
          <w:u w:val="single"/>
        </w:rPr>
        <w:t xml:space="preserve"> not only people’s values, attitudes and practices but also the ways in which we are stitched into our social worlds in often contradictory and paradoxical ways</w:t>
      </w:r>
      <w:r w:rsidRPr="00C46A5E">
        <w:rPr>
          <w:rFonts w:eastAsia="Times New Roman"/>
          <w:sz w:val="16"/>
          <w:szCs w:val="22"/>
        </w:rPr>
        <w:t xml:space="preserve">. </w:t>
      </w:r>
      <w:r w:rsidRPr="0081208E">
        <w:rPr>
          <w:rFonts w:eastAsia="Times New Roman"/>
          <w:szCs w:val="22"/>
          <w:u w:val="single"/>
        </w:rPr>
        <w:t xml:space="preserve">We can both love and care for our earth, </w:t>
      </w:r>
      <w:proofErr w:type="gramStart"/>
      <w:r w:rsidRPr="0081208E">
        <w:rPr>
          <w:rFonts w:eastAsia="Times New Roman"/>
          <w:szCs w:val="22"/>
          <w:u w:val="single"/>
        </w:rPr>
        <w:t>water</w:t>
      </w:r>
      <w:proofErr w:type="gramEnd"/>
      <w:r w:rsidRPr="0081208E">
        <w:rPr>
          <w:rFonts w:eastAsia="Times New Roman"/>
          <w:szCs w:val="22"/>
          <w:u w:val="single"/>
        </w:rPr>
        <w:t xml:space="preserve"> and nature, as well as for our cars, vacations and long hot showers. Our capacities to understand the nature of our investments and anxiety, the primary role of ambivalence and what is required to support reparative practices is essential for anyone working actively in the environmental sectors today</w:t>
      </w:r>
      <w:r w:rsidRPr="00C46A5E">
        <w:rPr>
          <w:rFonts w:eastAsia="Times New Roman"/>
          <w:sz w:val="16"/>
          <w:szCs w:val="22"/>
        </w:rPr>
        <w:t xml:space="preserve">. </w:t>
      </w:r>
      <w:r w:rsidRPr="00961872">
        <w:rPr>
          <w:rFonts w:eastAsia="Times New Roman"/>
          <w:b/>
          <w:bCs/>
          <w:szCs w:val="22"/>
          <w:highlight w:val="cyan"/>
          <w:u w:val="single"/>
        </w:rPr>
        <w:t>Environmental Melancholia offers a critical analysis of how we construct people as ‘apathetic’ and provide an alternative to constructions of environmental subjectivity in popular media and environmental communication sectors.</w:t>
      </w:r>
      <w:r w:rsidRPr="00961872">
        <w:rPr>
          <w:rFonts w:eastAsia="Times New Roman"/>
          <w:sz w:val="16"/>
          <w:szCs w:val="22"/>
          <w:highlight w:val="cyan"/>
        </w:rPr>
        <w:t xml:space="preserve"> </w:t>
      </w:r>
      <w:r w:rsidRPr="00961872">
        <w:rPr>
          <w:rFonts w:eastAsia="Times New Roman"/>
          <w:b/>
          <w:bCs/>
          <w:szCs w:val="22"/>
          <w:highlight w:val="cyan"/>
          <w:u w:val="single"/>
        </w:rPr>
        <w:t>This research reframes current debates, which focus on ‘barriers’ and ‘how to get people to care’, in terms of how attachment and concern to threatened or lost ecological objects can be impeded by various psychic, social and biographical contexts. By re-shifting the conceptual frameworks about environmental concern as a presence or surplus of affect to be tapped, rather than as an absence or lack to be refueled, new opportunities emerge for how communicators, educators and activists can design and tailor messaging and outreach efforts</w:t>
      </w:r>
      <w:r w:rsidRPr="00961872">
        <w:rPr>
          <w:rFonts w:eastAsia="Times New Roman"/>
          <w:sz w:val="16"/>
          <w:szCs w:val="22"/>
          <w:highlight w:val="cyan"/>
        </w:rPr>
        <w:t>.</w:t>
      </w:r>
      <w:r w:rsidRPr="00C46A5E">
        <w:rPr>
          <w:rFonts w:eastAsia="Times New Roman"/>
          <w:sz w:val="16"/>
          <w:szCs w:val="22"/>
        </w:rPr>
        <w:t xml:space="preserve"> From the vantage point of presuming a presence of care in people, perceived ‘barriers’ shift and dissolve into new configurations for effective environmental engagement and citizenry. This includes the need to consider how we offer and invite opportunities for reparation. </w:t>
      </w:r>
      <w:r w:rsidRPr="00961872">
        <w:rPr>
          <w:rFonts w:eastAsia="Times New Roman"/>
          <w:szCs w:val="22"/>
          <w:highlight w:val="cyan"/>
          <w:u w:val="single"/>
        </w:rPr>
        <w:t xml:space="preserve">Applying psychoanalytic insights regarding mourning, melancholia, ambivalence and reparation, the way forward appears to center on ways to enable people to experience themselves as true agents – </w:t>
      </w:r>
      <w:r w:rsidRPr="00961872">
        <w:rPr>
          <w:rFonts w:eastAsia="Times New Roman"/>
          <w:szCs w:val="22"/>
          <w:highlight w:val="cyan"/>
          <w:u w:val="single"/>
        </w:rPr>
        <w:lastRenderedPageBreak/>
        <w:t xml:space="preserve">with opportunities to contribute-to, create, be heard, </w:t>
      </w:r>
      <w:proofErr w:type="gramStart"/>
      <w:r w:rsidRPr="00961872">
        <w:rPr>
          <w:rFonts w:eastAsia="Times New Roman"/>
          <w:szCs w:val="22"/>
          <w:highlight w:val="cyan"/>
          <w:u w:val="single"/>
        </w:rPr>
        <w:t>respected</w:t>
      </w:r>
      <w:proofErr w:type="gramEnd"/>
      <w:r w:rsidRPr="00961872">
        <w:rPr>
          <w:rFonts w:eastAsia="Times New Roman"/>
          <w:szCs w:val="22"/>
          <w:highlight w:val="cyan"/>
          <w:u w:val="single"/>
        </w:rPr>
        <w:t xml:space="preserve"> and valued</w:t>
      </w:r>
      <w:r w:rsidRPr="00961872">
        <w:rPr>
          <w:rFonts w:eastAsia="Times New Roman"/>
          <w:sz w:val="16"/>
          <w:szCs w:val="22"/>
          <w:highlight w:val="cyan"/>
        </w:rPr>
        <w:t xml:space="preserve">. </w:t>
      </w:r>
      <w:r w:rsidRPr="00961872">
        <w:rPr>
          <w:rFonts w:eastAsia="Times New Roman"/>
          <w:b/>
          <w:bCs/>
          <w:szCs w:val="22"/>
          <w:highlight w:val="cyan"/>
          <w:u w:val="single"/>
        </w:rPr>
        <w:t xml:space="preserve">The greatest resource we have access to is the human desire and need for efficacy, </w:t>
      </w:r>
      <w:proofErr w:type="gramStart"/>
      <w:r w:rsidRPr="00961872">
        <w:rPr>
          <w:rFonts w:eastAsia="Times New Roman"/>
          <w:b/>
          <w:bCs/>
          <w:szCs w:val="22"/>
          <w:highlight w:val="cyan"/>
          <w:u w:val="single"/>
        </w:rPr>
        <w:t>impact</w:t>
      </w:r>
      <w:proofErr w:type="gramEnd"/>
      <w:r w:rsidRPr="00961872">
        <w:rPr>
          <w:rFonts w:eastAsia="Times New Roman"/>
          <w:b/>
          <w:bCs/>
          <w:szCs w:val="22"/>
          <w:highlight w:val="cyan"/>
          <w:u w:val="single"/>
        </w:rPr>
        <w:t xml:space="preserve"> and influence in some sphere of our world</w:t>
      </w:r>
      <w:r w:rsidRPr="00397B97">
        <w:rPr>
          <w:rFonts w:eastAsia="Times New Roman"/>
          <w:b/>
          <w:bCs/>
          <w:szCs w:val="22"/>
          <w:u w:val="single"/>
        </w:rPr>
        <w:t>.</w:t>
      </w:r>
      <w:r w:rsidRPr="00C46A5E">
        <w:rPr>
          <w:rFonts w:eastAsia="Times New Roman"/>
          <w:sz w:val="16"/>
          <w:szCs w:val="22"/>
        </w:rPr>
        <w:t xml:space="preserve"> In turn, the study problematizes how research is conducted in environmental fields. The heavy reliance on quantitative and cognitive-based approaches in environmental psychology is but one component of the broader methodological landscape in which we work. Where most studies investigating environmental concern or ‘engagement’ are conducted using larger samples and tools such as surveys, polling, focus groups and one-off interviews, this study employed in-depth approach, spending approximately three hours with each participant, in addition to the use of an online survey. The interviews were conducted with attention to safety and ‘containment’ and encouraged free association. The analysis was also conducted using a combination of psychoanalytic narrative analysis and object relations approaches, with qualitative data analysis in which the material was systematically reviewed. </w:t>
      </w:r>
      <w:proofErr w:type="gramStart"/>
      <w:r w:rsidRPr="00C46A5E">
        <w:rPr>
          <w:rFonts w:eastAsia="Times New Roman"/>
          <w:sz w:val="16"/>
          <w:szCs w:val="22"/>
        </w:rPr>
        <w:t xml:space="preserve">As a whole, </w:t>
      </w:r>
      <w:r w:rsidRPr="00961872">
        <w:rPr>
          <w:rFonts w:eastAsia="Times New Roman"/>
          <w:szCs w:val="22"/>
          <w:highlight w:val="cyan"/>
          <w:u w:val="single"/>
        </w:rPr>
        <w:t>the</w:t>
      </w:r>
      <w:proofErr w:type="gramEnd"/>
      <w:r w:rsidRPr="00961872">
        <w:rPr>
          <w:rFonts w:eastAsia="Times New Roman"/>
          <w:szCs w:val="22"/>
          <w:highlight w:val="cyan"/>
          <w:u w:val="single"/>
        </w:rPr>
        <w:t xml:space="preserve"> project has sought to destabilize ‘apathy’ as a trope</w:t>
      </w:r>
      <w:r w:rsidRPr="00397B97">
        <w:rPr>
          <w:rFonts w:eastAsia="Times New Roman"/>
          <w:szCs w:val="22"/>
          <w:u w:val="single"/>
        </w:rPr>
        <w:t xml:space="preserve">: a taken-for-granted concept that carries assumptions regarding subjectivity as rational, unitary and self-conscious and importantly about the nature of reparation, concern, grief and loss. </w:t>
      </w:r>
      <w:r w:rsidRPr="00C46A5E">
        <w:rPr>
          <w:rFonts w:eastAsia="Times New Roman"/>
          <w:sz w:val="16"/>
          <w:szCs w:val="22"/>
        </w:rPr>
        <w:t xml:space="preserve">In designing the research in this way, to allow for more expression of these contradictions and ambivalent relations with industry and nature, I seek to re-establish some measure of dignity for those who may be labeled as ‘apathetic’ based on certain criteria. </w:t>
      </w:r>
      <w:r w:rsidRPr="00961872">
        <w:rPr>
          <w:rFonts w:eastAsia="Times New Roman"/>
          <w:b/>
          <w:bCs/>
          <w:szCs w:val="22"/>
          <w:highlight w:val="cyan"/>
          <w:u w:val="single"/>
        </w:rPr>
        <w:t xml:space="preserve">Psychoanalysis and psychosocial theoretical research </w:t>
      </w:r>
      <w:proofErr w:type="gramStart"/>
      <w:r w:rsidRPr="00961872">
        <w:rPr>
          <w:rFonts w:eastAsia="Times New Roman"/>
          <w:b/>
          <w:bCs/>
          <w:szCs w:val="22"/>
          <w:highlight w:val="cyan"/>
          <w:u w:val="single"/>
        </w:rPr>
        <w:t>presents</w:t>
      </w:r>
      <w:proofErr w:type="gramEnd"/>
      <w:r w:rsidRPr="00961872">
        <w:rPr>
          <w:rFonts w:eastAsia="Times New Roman"/>
          <w:b/>
          <w:bCs/>
          <w:szCs w:val="22"/>
          <w:highlight w:val="cyan"/>
          <w:u w:val="single"/>
        </w:rPr>
        <w:t xml:space="preserve"> tremendous resources to serve and support environmental scholarship</w:t>
      </w:r>
      <w:r w:rsidRPr="00397B97">
        <w:rPr>
          <w:rFonts w:eastAsia="Times New Roman"/>
          <w:b/>
          <w:bCs/>
          <w:szCs w:val="22"/>
          <w:u w:val="single"/>
        </w:rPr>
        <w:t>.</w:t>
      </w:r>
      <w:r w:rsidRPr="00C46A5E">
        <w:rPr>
          <w:rFonts w:eastAsia="Times New Roman"/>
          <w:sz w:val="16"/>
          <w:szCs w:val="22"/>
        </w:rPr>
        <w:t xml:space="preserve"> In particular, the valuable work in British object relations psychoanalysis and, to some degree, relational analytic work in conceptualizing the researcher–participant relationship. </w:t>
      </w:r>
      <w:r w:rsidRPr="00397B97">
        <w:rPr>
          <w:rFonts w:eastAsia="Times New Roman"/>
          <w:szCs w:val="22"/>
          <w:u w:val="single"/>
        </w:rPr>
        <w:t xml:space="preserve">I have found the work of Christopher </w:t>
      </w:r>
      <w:proofErr w:type="spellStart"/>
      <w:r w:rsidRPr="00397B97">
        <w:rPr>
          <w:rFonts w:eastAsia="Times New Roman"/>
          <w:szCs w:val="22"/>
          <w:u w:val="single"/>
        </w:rPr>
        <w:t>Bollas</w:t>
      </w:r>
      <w:proofErr w:type="spellEnd"/>
      <w:r w:rsidRPr="00397B97">
        <w:rPr>
          <w:rFonts w:eastAsia="Times New Roman"/>
          <w:szCs w:val="22"/>
          <w:u w:val="single"/>
        </w:rPr>
        <w:t xml:space="preserve"> to be particularly useful in his work on the ‘object’, specifically how to read our object relations – that is, our relations with the nonhuman, environmental object world – as manifest of unconscious processes and meanings</w:t>
      </w:r>
      <w:r w:rsidRPr="00C46A5E">
        <w:rPr>
          <w:rFonts w:eastAsia="Times New Roman"/>
          <w:sz w:val="16"/>
          <w:szCs w:val="22"/>
        </w:rPr>
        <w:t xml:space="preserve">. </w:t>
      </w:r>
      <w:proofErr w:type="spellStart"/>
      <w:r w:rsidRPr="00C46A5E">
        <w:rPr>
          <w:rFonts w:eastAsia="Times New Roman"/>
          <w:sz w:val="16"/>
          <w:szCs w:val="22"/>
        </w:rPr>
        <w:t>Bollas</w:t>
      </w:r>
      <w:proofErr w:type="spellEnd"/>
      <w:r w:rsidRPr="00C46A5E">
        <w:rPr>
          <w:rFonts w:eastAsia="Times New Roman"/>
          <w:sz w:val="16"/>
          <w:szCs w:val="22"/>
        </w:rPr>
        <w:t xml:space="preserve"> (1992) represents one of the few psychoanalytic thinkers to turn his attention to the material object work, in a similar spirit to Searles, and as such informs how objects are theorized. Hanna Segal has been a fundamental inspiration for the project and its aims, particularly her work on terrorism, nuclear </w:t>
      </w:r>
      <w:proofErr w:type="gramStart"/>
      <w:r w:rsidRPr="00C46A5E">
        <w:rPr>
          <w:rFonts w:eastAsia="Times New Roman"/>
          <w:sz w:val="16"/>
          <w:szCs w:val="22"/>
        </w:rPr>
        <w:t>threat</w:t>
      </w:r>
      <w:proofErr w:type="gramEnd"/>
      <w:r w:rsidRPr="00C46A5E">
        <w:rPr>
          <w:rFonts w:eastAsia="Times New Roman"/>
          <w:sz w:val="16"/>
          <w:szCs w:val="22"/>
        </w:rPr>
        <w:t xml:space="preserve"> and political engagement, as well as her theorizations of apathy as a primitive manic </w:t>
      </w:r>
      <w:proofErr w:type="spellStart"/>
      <w:r w:rsidRPr="00C46A5E">
        <w:rPr>
          <w:rFonts w:eastAsia="Times New Roman"/>
          <w:sz w:val="16"/>
          <w:szCs w:val="22"/>
        </w:rPr>
        <w:t>defence</w:t>
      </w:r>
      <w:proofErr w:type="spellEnd"/>
      <w:r w:rsidRPr="00C46A5E">
        <w:rPr>
          <w:rFonts w:eastAsia="Times New Roman"/>
          <w:sz w:val="16"/>
          <w:szCs w:val="22"/>
        </w:rPr>
        <w:t xml:space="preserve">. </w:t>
      </w:r>
      <w:proofErr w:type="gramStart"/>
      <w:r w:rsidRPr="00961872">
        <w:rPr>
          <w:rFonts w:eastAsia="Times New Roman"/>
          <w:szCs w:val="22"/>
          <w:highlight w:val="cyan"/>
          <w:u w:val="single"/>
        </w:rPr>
        <w:t>In order to</w:t>
      </w:r>
      <w:proofErr w:type="gramEnd"/>
      <w:r w:rsidRPr="00961872">
        <w:rPr>
          <w:rFonts w:eastAsia="Times New Roman"/>
          <w:szCs w:val="22"/>
          <w:highlight w:val="cyan"/>
          <w:u w:val="single"/>
        </w:rPr>
        <w:t xml:space="preserve"> garner broad environmental actions, they ways in which we understand engagement require a critical capacity to examine our conceptions of agency and the role of affect</w:t>
      </w:r>
      <w:r w:rsidRPr="00397B97">
        <w:rPr>
          <w:rFonts w:eastAsia="Times New Roman"/>
          <w:szCs w:val="22"/>
          <w:u w:val="single"/>
        </w:rPr>
        <w:t>.</w:t>
      </w:r>
      <w:r w:rsidRPr="00C46A5E">
        <w:rPr>
          <w:rFonts w:eastAsia="Times New Roman"/>
          <w:sz w:val="16"/>
          <w:szCs w:val="22"/>
        </w:rPr>
        <w:t xml:space="preserve"> As I have explored, there is such a thing as ‘good agency’ (</w:t>
      </w:r>
      <w:proofErr w:type="gramStart"/>
      <w:r w:rsidRPr="00C46A5E">
        <w:rPr>
          <w:rFonts w:eastAsia="Times New Roman"/>
          <w:sz w:val="16"/>
          <w:szCs w:val="22"/>
        </w:rPr>
        <w:t>i.e.</w:t>
      </w:r>
      <w:proofErr w:type="gramEnd"/>
      <w:r w:rsidRPr="00C46A5E">
        <w:rPr>
          <w:rFonts w:eastAsia="Times New Roman"/>
          <w:sz w:val="16"/>
          <w:szCs w:val="22"/>
        </w:rPr>
        <w:t xml:space="preserve"> political action) and ‘bad agency’ (i.e. more private, personal forms of reparation) from the viewpoint of environmental advocacy. The interviews illustrate examples of reparations, as expressed in very specific contexts and practices, that are coherent and affectively manageable by the participants – for example in Donald’s case, attending courses on local ecological history, instilling respect for nature in children, spending much time outdoors enjoying the country property. He claims he is “not an activist” and yet demonstrates considerable engagement with the issues. These practices are on his terms. H</w:t>
      </w:r>
      <w:r w:rsidRPr="00861631">
        <w:rPr>
          <w:rFonts w:eastAsia="Times New Roman"/>
          <w:szCs w:val="22"/>
          <w:u w:val="single"/>
        </w:rPr>
        <w:t xml:space="preserve">e may not be engaging in forms of agency focused on by environmental organizations, such as taking more explicitly political action, or involvement with community-based activities. However, these practices would not be felt as appropriate given his </w:t>
      </w:r>
      <w:proofErr w:type="gramStart"/>
      <w:r w:rsidRPr="00861631">
        <w:rPr>
          <w:rFonts w:eastAsia="Times New Roman"/>
          <w:szCs w:val="22"/>
          <w:u w:val="single"/>
        </w:rPr>
        <w:t>particular identifications</w:t>
      </w:r>
      <w:proofErr w:type="gramEnd"/>
      <w:r w:rsidRPr="00861631">
        <w:rPr>
          <w:rFonts w:eastAsia="Times New Roman"/>
          <w:szCs w:val="22"/>
          <w:u w:val="single"/>
        </w:rPr>
        <w:t xml:space="preserve"> and affective relations with the place and industry</w:t>
      </w:r>
      <w:r w:rsidRPr="00C46A5E">
        <w:rPr>
          <w:rFonts w:eastAsia="Times New Roman"/>
          <w:sz w:val="16"/>
          <w:szCs w:val="22"/>
        </w:rPr>
        <w:t xml:space="preserve">. To do so may be experienced as a betrayal of the (good/brutalizing) father (industry) that has provided so well. The interviews portray in rather vivid terms how what may appear as ‘apathy’, if defined via specific behaviors and practices, falls far short of the level of concern, care and attention that may be present. The cost of this situation is for many individuals to internalize a sense of their own engagement as less than, lacking, deficient and flawed – leading to even greater levels of withdrawal from more public forms of engagement. A different picture emerges when surfacing affective themes of loss, mourning and melancholia, ambivalence and splitting and capacities for concern and reparation. This is one that places affect and unconscious dimensions as underlying </w:t>
      </w:r>
      <w:proofErr w:type="gramStart"/>
      <w:r w:rsidRPr="00C46A5E">
        <w:rPr>
          <w:rFonts w:eastAsia="Times New Roman"/>
          <w:sz w:val="16"/>
          <w:szCs w:val="22"/>
        </w:rPr>
        <w:t>particular attitudes</w:t>
      </w:r>
      <w:proofErr w:type="gramEnd"/>
      <w:r w:rsidRPr="00C46A5E">
        <w:rPr>
          <w:rFonts w:eastAsia="Times New Roman"/>
          <w:sz w:val="16"/>
          <w:szCs w:val="22"/>
        </w:rPr>
        <w:t xml:space="preserve">, beliefs or opinions. </w:t>
      </w:r>
      <w:r w:rsidRPr="00861631">
        <w:rPr>
          <w:rFonts w:eastAsia="Times New Roman"/>
          <w:szCs w:val="22"/>
          <w:u w:val="single"/>
        </w:rPr>
        <w:t xml:space="preserve">When we view specific forms of environmental engagement as expressions of – not as separate from – complex affective, psychosocial processes, it necessarily shifts our frameworks in how we analyze </w:t>
      </w:r>
      <w:proofErr w:type="spellStart"/>
      <w:r w:rsidRPr="00861631">
        <w:rPr>
          <w:rFonts w:eastAsia="Times New Roman"/>
          <w:szCs w:val="22"/>
          <w:u w:val="single"/>
        </w:rPr>
        <w:t>behaviour</w:t>
      </w:r>
      <w:proofErr w:type="spellEnd"/>
      <w:r w:rsidRPr="00861631">
        <w:rPr>
          <w:rFonts w:eastAsia="Times New Roman"/>
          <w:szCs w:val="22"/>
          <w:u w:val="single"/>
        </w:rPr>
        <w:t xml:space="preserve"> change strategies and theories of engagement.</w:t>
      </w:r>
      <w:r w:rsidRPr="00C46A5E">
        <w:rPr>
          <w:rFonts w:eastAsia="Times New Roman"/>
          <w:sz w:val="16"/>
          <w:szCs w:val="22"/>
        </w:rPr>
        <w:t xml:space="preserve"> Our focus moves away from ‘gaps’ and ‘barriers’, as discussed in Chapter </w:t>
      </w:r>
      <w:proofErr w:type="gramStart"/>
      <w:r w:rsidRPr="00C46A5E">
        <w:rPr>
          <w:rFonts w:eastAsia="Times New Roman"/>
          <w:sz w:val="16"/>
          <w:szCs w:val="22"/>
        </w:rPr>
        <w:t>2 ,</w:t>
      </w:r>
      <w:proofErr w:type="gramEnd"/>
      <w:r w:rsidRPr="00C46A5E">
        <w:rPr>
          <w:rFonts w:eastAsia="Times New Roman"/>
          <w:sz w:val="16"/>
          <w:szCs w:val="22"/>
        </w:rPr>
        <w:t xml:space="preserve"> to examining the contexts and influences informing how people make sense of and respond to chronic ecological threats. In line with social practice theory, the emphasis is on the systems at play that inform </w:t>
      </w:r>
      <w:proofErr w:type="spellStart"/>
      <w:r w:rsidRPr="00C46A5E">
        <w:rPr>
          <w:rFonts w:eastAsia="Times New Roman"/>
          <w:sz w:val="16"/>
          <w:szCs w:val="22"/>
        </w:rPr>
        <w:t>behaviours</w:t>
      </w:r>
      <w:proofErr w:type="spellEnd"/>
      <w:r w:rsidRPr="00C46A5E">
        <w:rPr>
          <w:rFonts w:eastAsia="Times New Roman"/>
          <w:sz w:val="16"/>
          <w:szCs w:val="22"/>
        </w:rPr>
        <w:t xml:space="preserve">; however, in this case the emphasis is on the affective. It is arguably </w:t>
      </w:r>
      <w:r w:rsidRPr="00961872">
        <w:rPr>
          <w:rFonts w:eastAsia="Times New Roman"/>
          <w:b/>
          <w:bCs/>
          <w:szCs w:val="22"/>
          <w:highlight w:val="cyan"/>
          <w:u w:val="single"/>
        </w:rPr>
        <w:t xml:space="preserve">our affective investments that drive our practices, as well as the interplay of culture, uneven distributions of resources, social norms, </w:t>
      </w:r>
      <w:proofErr w:type="gramStart"/>
      <w:r w:rsidRPr="00961872">
        <w:rPr>
          <w:rFonts w:eastAsia="Times New Roman"/>
          <w:b/>
          <w:bCs/>
          <w:szCs w:val="22"/>
          <w:highlight w:val="cyan"/>
          <w:u w:val="single"/>
        </w:rPr>
        <w:t>identities</w:t>
      </w:r>
      <w:proofErr w:type="gramEnd"/>
      <w:r w:rsidRPr="00961872">
        <w:rPr>
          <w:rFonts w:eastAsia="Times New Roman"/>
          <w:b/>
          <w:bCs/>
          <w:szCs w:val="22"/>
          <w:highlight w:val="cyan"/>
          <w:u w:val="single"/>
        </w:rPr>
        <w:t xml:space="preserve"> and infrastructures</w:t>
      </w:r>
      <w:r w:rsidRPr="00861631">
        <w:rPr>
          <w:rFonts w:eastAsia="Times New Roman"/>
          <w:b/>
          <w:bCs/>
          <w:szCs w:val="22"/>
          <w:u w:val="single"/>
        </w:rPr>
        <w:t>.</w:t>
      </w:r>
      <w:r w:rsidRPr="00C46A5E">
        <w:rPr>
          <w:rFonts w:eastAsia="Times New Roman"/>
          <w:sz w:val="16"/>
          <w:szCs w:val="22"/>
        </w:rPr>
        <w:t xml:space="preserve"> Ideally, this supports a less reductive mode of analysis, one that can appreciate how early childhood experiences and associations, as well as the way </w:t>
      </w:r>
      <w:r w:rsidRPr="00961872">
        <w:rPr>
          <w:rFonts w:eastAsia="Times New Roman"/>
          <w:b/>
          <w:bCs/>
          <w:szCs w:val="22"/>
          <w:highlight w:val="cyan"/>
          <w:u w:val="single"/>
        </w:rPr>
        <w:t>certain objects ‘hold’ particular self-states and impressions inform our practices</w:t>
      </w:r>
      <w:r w:rsidRPr="00C46A5E">
        <w:rPr>
          <w:rFonts w:eastAsia="Times New Roman"/>
          <w:sz w:val="16"/>
          <w:szCs w:val="22"/>
        </w:rPr>
        <w:t xml:space="preserve">. </w:t>
      </w:r>
      <w:r w:rsidRPr="00961872">
        <w:rPr>
          <w:rFonts w:eastAsia="Times New Roman"/>
          <w:szCs w:val="22"/>
          <w:highlight w:val="cyan"/>
          <w:u w:val="single"/>
        </w:rPr>
        <w:t xml:space="preserve">This orientation also supports the recognition of contradiction and ambivalence – our abilities to hold competing and contradicting values, </w:t>
      </w:r>
      <w:proofErr w:type="gramStart"/>
      <w:r w:rsidRPr="00961872">
        <w:rPr>
          <w:rFonts w:eastAsia="Times New Roman"/>
          <w:szCs w:val="22"/>
          <w:highlight w:val="cyan"/>
          <w:u w:val="single"/>
        </w:rPr>
        <w:t>beliefs</w:t>
      </w:r>
      <w:proofErr w:type="gramEnd"/>
      <w:r w:rsidRPr="00961872">
        <w:rPr>
          <w:rFonts w:eastAsia="Times New Roman"/>
          <w:szCs w:val="22"/>
          <w:highlight w:val="cyan"/>
          <w:u w:val="single"/>
        </w:rPr>
        <w:t xml:space="preserve"> and desires quite easily</w:t>
      </w:r>
      <w:r w:rsidRPr="00861631">
        <w:rPr>
          <w:rFonts w:eastAsia="Times New Roman"/>
          <w:szCs w:val="22"/>
          <w:u w:val="single"/>
        </w:rPr>
        <w:t>.</w:t>
      </w:r>
      <w:r w:rsidRPr="00C46A5E">
        <w:rPr>
          <w:rFonts w:eastAsia="Times New Roman"/>
          <w:sz w:val="16"/>
          <w:szCs w:val="22"/>
        </w:rPr>
        <w:t xml:space="preserve"> We can both love certain objects and find them abject</w:t>
      </w:r>
      <w:r w:rsidRPr="00861631">
        <w:rPr>
          <w:rFonts w:eastAsia="Times New Roman"/>
          <w:szCs w:val="22"/>
          <w:u w:val="single"/>
        </w:rPr>
        <w:t xml:space="preserve">. </w:t>
      </w:r>
      <w:r w:rsidRPr="00961872">
        <w:rPr>
          <w:rFonts w:eastAsia="Times New Roman"/>
          <w:szCs w:val="22"/>
          <w:highlight w:val="cyan"/>
          <w:u w:val="single"/>
        </w:rPr>
        <w:t>We can have deeply ambivalent feelings about our natural environments, particularly when they have been degraded and wasted</w:t>
      </w:r>
      <w:r w:rsidRPr="00C46A5E">
        <w:rPr>
          <w:rFonts w:eastAsia="Times New Roman"/>
          <w:sz w:val="16"/>
          <w:szCs w:val="22"/>
        </w:rPr>
        <w:t xml:space="preserve">. </w:t>
      </w:r>
      <w:r w:rsidRPr="00961872">
        <w:rPr>
          <w:rFonts w:eastAsia="Times New Roman"/>
          <w:sz w:val="16"/>
          <w:szCs w:val="22"/>
          <w:highlight w:val="cyan"/>
        </w:rPr>
        <w:t>T</w:t>
      </w:r>
      <w:r w:rsidRPr="00961872">
        <w:rPr>
          <w:rFonts w:eastAsia="Times New Roman"/>
          <w:szCs w:val="22"/>
          <w:highlight w:val="cyan"/>
          <w:u w:val="single"/>
        </w:rPr>
        <w:t xml:space="preserve">his </w:t>
      </w:r>
      <w:r w:rsidRPr="00961872">
        <w:rPr>
          <w:rFonts w:eastAsia="Times New Roman"/>
          <w:szCs w:val="22"/>
          <w:highlight w:val="cyan"/>
          <w:u w:val="single"/>
        </w:rPr>
        <w:lastRenderedPageBreak/>
        <w:t xml:space="preserve">recognition of the affective complicates how we conduct our research, design </w:t>
      </w:r>
      <w:proofErr w:type="gramStart"/>
      <w:r w:rsidRPr="00961872">
        <w:rPr>
          <w:rFonts w:eastAsia="Times New Roman"/>
          <w:szCs w:val="22"/>
          <w:highlight w:val="cyan"/>
          <w:u w:val="single"/>
        </w:rPr>
        <w:t>strategies</w:t>
      </w:r>
      <w:proofErr w:type="gramEnd"/>
      <w:r w:rsidRPr="00961872">
        <w:rPr>
          <w:rFonts w:eastAsia="Times New Roman"/>
          <w:szCs w:val="22"/>
          <w:highlight w:val="cyan"/>
          <w:u w:val="single"/>
        </w:rPr>
        <w:t xml:space="preserve"> and create messaging.</w:t>
      </w:r>
      <w:r w:rsidRPr="00861631">
        <w:rPr>
          <w:rFonts w:eastAsia="Times New Roman"/>
          <w:szCs w:val="22"/>
          <w:u w:val="single"/>
        </w:rPr>
        <w:t xml:space="preserve"> </w:t>
      </w:r>
      <w:r w:rsidRPr="00961872">
        <w:rPr>
          <w:rFonts w:eastAsia="Times New Roman"/>
          <w:szCs w:val="22"/>
          <w:highlight w:val="cyan"/>
          <w:u w:val="single"/>
        </w:rPr>
        <w:t>It is a complication that can hopefully spur innovations and developments in environmental scholarship and specifically how human dimensions are conceptualized</w:t>
      </w:r>
      <w:r w:rsidRPr="00861631">
        <w:rPr>
          <w:rFonts w:eastAsia="Times New Roman"/>
          <w:szCs w:val="22"/>
          <w:u w:val="single"/>
        </w:rPr>
        <w:t>.</w:t>
      </w:r>
      <w:r w:rsidRPr="00C46A5E">
        <w:rPr>
          <w:rFonts w:eastAsia="Times New Roman"/>
          <w:sz w:val="16"/>
          <w:szCs w:val="22"/>
        </w:rPr>
        <w:t xml:space="preserve"> We need to see how certain modes of environmental practices </w:t>
      </w:r>
      <w:proofErr w:type="gramStart"/>
      <w:r w:rsidRPr="00C46A5E">
        <w:rPr>
          <w:rFonts w:eastAsia="Times New Roman"/>
          <w:sz w:val="16"/>
          <w:szCs w:val="22"/>
        </w:rPr>
        <w:t>are strategies</w:t>
      </w:r>
      <w:proofErr w:type="gramEnd"/>
      <w:r w:rsidRPr="00C46A5E">
        <w:rPr>
          <w:rFonts w:eastAsia="Times New Roman"/>
          <w:sz w:val="16"/>
          <w:szCs w:val="22"/>
        </w:rPr>
        <w:t xml:space="preserve"> to manage our need for safety and security and to consider ways of inviting more creative and genuinely participatory modes of engagement. Several participants noted that opportunities for environmental engagement were so circumscribed and prescriptive – donating, petitions etc. – that they exercised their creativity by not participating in practices they did not wish to. </w:t>
      </w:r>
      <w:r w:rsidRPr="00861631">
        <w:rPr>
          <w:rFonts w:eastAsia="Times New Roman"/>
          <w:szCs w:val="22"/>
          <w:u w:val="single"/>
        </w:rPr>
        <w:t>The research thus criticizes an approach that focuses exclusively on attitudes and behaviors that tend to show a gap – something missing – and thus implicitly blaming people for their lack of action or practices</w:t>
      </w:r>
      <w:r w:rsidRPr="00C46A5E">
        <w:rPr>
          <w:rFonts w:eastAsia="Times New Roman"/>
          <w:sz w:val="16"/>
          <w:szCs w:val="22"/>
        </w:rPr>
        <w:t xml:space="preserve">. </w:t>
      </w:r>
      <w:r w:rsidRPr="00861631">
        <w:rPr>
          <w:rFonts w:eastAsia="Times New Roman"/>
          <w:szCs w:val="22"/>
          <w:u w:val="single"/>
        </w:rPr>
        <w:t xml:space="preserve">The gap or barrier discourse tends to place the problem with the individual and fails to recognize that, in fact, environmental outreach can be often alienating. It also misses the fact that </w:t>
      </w:r>
      <w:r w:rsidRPr="00961872">
        <w:rPr>
          <w:rFonts w:eastAsia="Times New Roman"/>
          <w:szCs w:val="22"/>
          <w:highlight w:val="cyan"/>
          <w:u w:val="single"/>
        </w:rPr>
        <w:t>people may care a great deal about specific environmental issues but feel insignificant in relation to the problems that the notion of repair naturally becomes transmuted into private acts</w:t>
      </w:r>
      <w:r w:rsidRPr="00961872">
        <w:rPr>
          <w:rFonts w:eastAsia="Times New Roman"/>
          <w:sz w:val="16"/>
          <w:szCs w:val="22"/>
          <w:highlight w:val="cyan"/>
        </w:rPr>
        <w:t>.</w:t>
      </w:r>
      <w:r w:rsidRPr="00C46A5E">
        <w:rPr>
          <w:rFonts w:eastAsia="Times New Roman"/>
          <w:sz w:val="16"/>
          <w:szCs w:val="22"/>
        </w:rPr>
        <w:t xml:space="preserve"> </w:t>
      </w:r>
      <w:r w:rsidRPr="00C46A5E">
        <w:rPr>
          <w:rFonts w:eastAsia="Times New Roman"/>
          <w:szCs w:val="22"/>
          <w:u w:val="single"/>
        </w:rPr>
        <w:t>What is often on offer by environmental groups – signing a petition or donating money – may not feel adequate or appropriate, and more creative aspects of reparation and concern are entirely missed out on</w:t>
      </w:r>
      <w:r w:rsidRPr="00C46A5E">
        <w:rPr>
          <w:rFonts w:eastAsia="Times New Roman"/>
          <w:sz w:val="16"/>
          <w:szCs w:val="22"/>
        </w:rPr>
        <w:t xml:space="preserve">. Further, studies on behavior, attitudes and the ‘gap’ between values and actions do not </w:t>
      </w:r>
      <w:proofErr w:type="gramStart"/>
      <w:r w:rsidRPr="00C46A5E">
        <w:rPr>
          <w:rFonts w:eastAsia="Times New Roman"/>
          <w:sz w:val="16"/>
          <w:szCs w:val="22"/>
        </w:rPr>
        <w:t>take into account</w:t>
      </w:r>
      <w:proofErr w:type="gramEnd"/>
      <w:r w:rsidRPr="00C46A5E">
        <w:rPr>
          <w:rFonts w:eastAsia="Times New Roman"/>
          <w:sz w:val="16"/>
          <w:szCs w:val="22"/>
        </w:rPr>
        <w:t xml:space="preserve"> the problem of ambivalence and guilt in relation to environmental problems. They presume a particular subjectivity predicated on a rational mode of being. In fact, as my data suggests, notions of good and bad, </w:t>
      </w:r>
      <w:proofErr w:type="gramStart"/>
      <w:r w:rsidRPr="00C46A5E">
        <w:rPr>
          <w:rFonts w:eastAsia="Times New Roman"/>
          <w:sz w:val="16"/>
          <w:szCs w:val="22"/>
        </w:rPr>
        <w:t>right</w:t>
      </w:r>
      <w:proofErr w:type="gramEnd"/>
      <w:r w:rsidRPr="00C46A5E">
        <w:rPr>
          <w:rFonts w:eastAsia="Times New Roman"/>
          <w:sz w:val="16"/>
          <w:szCs w:val="22"/>
        </w:rPr>
        <w:t xml:space="preserve"> and wrong, reparation and destruction are more likely to be confused and mixed up because we live in a context that continues to reap benefits from damaging systems. </w:t>
      </w:r>
    </w:p>
    <w:p w14:paraId="07A92DAD" w14:textId="77777777" w:rsidR="00021873" w:rsidRDefault="00021873" w:rsidP="00021873">
      <w:pPr>
        <w:spacing w:after="0" w:line="240" w:lineRule="auto"/>
        <w:rPr>
          <w:rFonts w:eastAsia="Times New Roman"/>
          <w:sz w:val="16"/>
          <w:szCs w:val="22"/>
        </w:rPr>
      </w:pPr>
    </w:p>
    <w:p w14:paraId="382FC1D6" w14:textId="42F44E03" w:rsidR="00021873" w:rsidRPr="00021873" w:rsidRDefault="00021873" w:rsidP="00021873">
      <w:pPr>
        <w:pStyle w:val="Heading4"/>
        <w:rPr>
          <w:rStyle w:val="Style13ptBold"/>
          <w:b/>
          <w:bCs w:val="0"/>
        </w:rPr>
      </w:pPr>
      <w:r w:rsidRPr="00021873">
        <w:rPr>
          <w:rStyle w:val="Style13ptBold"/>
          <w:b/>
          <w:bCs w:val="0"/>
        </w:rPr>
        <w:t>**UNTAGGED CARDS**</w:t>
      </w:r>
    </w:p>
    <w:p w14:paraId="52F31F4B" w14:textId="3E96BF25" w:rsidR="00021873" w:rsidRPr="00F65037" w:rsidRDefault="00021873" w:rsidP="00021873">
      <w:pPr>
        <w:spacing w:after="0" w:line="240" w:lineRule="auto"/>
        <w:rPr>
          <w:rFonts w:ascii="Times New Roman" w:eastAsia="Times New Roman" w:hAnsi="Times New Roman" w:cs="Times New Roman"/>
          <w:sz w:val="24"/>
        </w:rPr>
      </w:pPr>
      <w:proofErr w:type="spellStart"/>
      <w:r w:rsidRPr="00F65037">
        <w:rPr>
          <w:rStyle w:val="Style13ptBold"/>
        </w:rPr>
        <w:t>Tettenborn</w:t>
      </w:r>
      <w:proofErr w:type="spellEnd"/>
      <w:r w:rsidRPr="00F65037">
        <w:rPr>
          <w:rStyle w:val="Style13ptBold"/>
        </w:rPr>
        <w:t>, 6</w:t>
      </w:r>
      <w:r>
        <w:rPr>
          <w:rFonts w:ascii="Times New Roman" w:eastAsia="Times New Roman" w:hAnsi="Times New Roman" w:cs="Times New Roman"/>
          <w:sz w:val="24"/>
        </w:rPr>
        <w:t xml:space="preserve"> (Eva, “Melancholia as Resistance in Contemporary African American Literature,” </w:t>
      </w:r>
      <w:r>
        <w:rPr>
          <w:rFonts w:ascii="Times New Roman" w:eastAsia="Times New Roman" w:hAnsi="Times New Roman" w:cs="Times New Roman"/>
          <w:i/>
          <w:iCs/>
          <w:sz w:val="24"/>
        </w:rPr>
        <w:t>MELUS</w:t>
      </w:r>
      <w:r>
        <w:rPr>
          <w:rFonts w:ascii="Times New Roman" w:eastAsia="Times New Roman" w:hAnsi="Times New Roman" w:cs="Times New Roman"/>
          <w:sz w:val="24"/>
        </w:rPr>
        <w:t>, vol 31, no. 3, 2006, pp 101-</w:t>
      </w:r>
      <w:r w:rsidRPr="00F65037">
        <w:rPr>
          <w:rFonts w:ascii="Times New Roman" w:eastAsia="Times New Roman" w:hAnsi="Times New Roman" w:cs="Times New Roman"/>
          <w:sz w:val="24"/>
        </w:rPr>
        <w:t xml:space="preserve">121, </w:t>
      </w:r>
      <w:r w:rsidRPr="00F65037">
        <w:rPr>
          <w:rFonts w:ascii="Times New Roman" w:eastAsia="Times New Roman" w:hAnsi="Times New Roman" w:cs="Times New Roman"/>
          <w:color w:val="000000"/>
          <w:spacing w:val="-5"/>
          <w:sz w:val="24"/>
          <w:shd w:val="clear" w:color="auto" w:fill="FFFFFF"/>
        </w:rPr>
        <w:t>www.jstor.org/stable/30029653.)</w:t>
      </w:r>
      <w:r>
        <w:rPr>
          <w:rFonts w:ascii="Times New Roman" w:eastAsia="Times New Roman" w:hAnsi="Times New Roman" w:cs="Times New Roman"/>
          <w:color w:val="000000"/>
          <w:spacing w:val="-5"/>
          <w:sz w:val="24"/>
          <w:shd w:val="clear" w:color="auto" w:fill="FFFFFF"/>
        </w:rPr>
        <w:t>//KS3</w:t>
      </w:r>
    </w:p>
    <w:p w14:paraId="540464B9" w14:textId="77777777" w:rsidR="00021873" w:rsidRDefault="00021873" w:rsidP="00021873">
      <w:pPr>
        <w:spacing w:after="0" w:line="240" w:lineRule="auto"/>
        <w:rPr>
          <w:rFonts w:ascii="Times New Roman" w:eastAsia="Times New Roman" w:hAnsi="Times New Roman" w:cs="Times New Roman"/>
          <w:sz w:val="24"/>
        </w:rPr>
      </w:pPr>
      <w:r w:rsidRPr="00F65037">
        <w:rPr>
          <w:rFonts w:ascii="Times New Roman" w:eastAsia="Times New Roman" w:hAnsi="Times New Roman" w:cs="Times New Roman"/>
          <w:sz w:val="24"/>
        </w:rPr>
        <w:t xml:space="preserve">The fields of African American literature and disability studies have only recently begun to inform each other's critical discourses. Many of the existing critical works about disability in African American literature primarily focus on the body and the literary portrayal and role of physical disabilities.1 In Extraordinary Bodies: Figuring Physical Disability in American Culture and Literature, Rosemarie Garland-Thomson makes the compelling argument that </w:t>
      </w:r>
      <w:r w:rsidRPr="00F65037">
        <w:rPr>
          <w:rFonts w:ascii="Times New Roman" w:eastAsia="Times New Roman" w:hAnsi="Times New Roman" w:cs="Times New Roman"/>
          <w:sz w:val="24"/>
          <w:u w:val="single"/>
        </w:rPr>
        <w:t xml:space="preserve">African American writers such as Audre Lorde, Toni Morrison, and Ann Petry "offer an African-American female </w:t>
      </w:r>
      <w:proofErr w:type="spellStart"/>
      <w:r w:rsidRPr="00F65037">
        <w:rPr>
          <w:rFonts w:ascii="Times New Roman" w:eastAsia="Times New Roman" w:hAnsi="Times New Roman" w:cs="Times New Roman"/>
          <w:sz w:val="24"/>
          <w:u w:val="single"/>
        </w:rPr>
        <w:t>self grounded</w:t>
      </w:r>
      <w:proofErr w:type="spellEnd"/>
      <w:r w:rsidRPr="00F65037">
        <w:rPr>
          <w:rFonts w:ascii="Times New Roman" w:eastAsia="Times New Roman" w:hAnsi="Times New Roman" w:cs="Times New Roman"/>
          <w:sz w:val="24"/>
          <w:u w:val="single"/>
        </w:rPr>
        <w:t xml:space="preserve"> in the singular body that bears the etchings of history whose validation, power, and identity derive from physical difference and resistance to cultural norms" </w:t>
      </w:r>
      <w:r w:rsidRPr="00F65037">
        <w:rPr>
          <w:rFonts w:ascii="Times New Roman" w:eastAsia="Times New Roman" w:hAnsi="Times New Roman" w:cs="Times New Roman"/>
          <w:sz w:val="24"/>
        </w:rPr>
        <w:t xml:space="preserve">(105, emphasis added). </w:t>
      </w:r>
      <w:proofErr w:type="gramStart"/>
      <w:r w:rsidRPr="00F65037">
        <w:rPr>
          <w:rFonts w:ascii="Times New Roman" w:eastAsia="Times New Roman" w:hAnsi="Times New Roman" w:cs="Times New Roman"/>
          <w:sz w:val="24"/>
          <w:u w:val="single"/>
        </w:rPr>
        <w:t>In light of</w:t>
      </w:r>
      <w:proofErr w:type="gramEnd"/>
      <w:r w:rsidRPr="00F65037">
        <w:rPr>
          <w:rFonts w:ascii="Times New Roman" w:eastAsia="Times New Roman" w:hAnsi="Times New Roman" w:cs="Times New Roman"/>
          <w:sz w:val="24"/>
          <w:u w:val="single"/>
        </w:rPr>
        <w:t xml:space="preserve"> American history's traumatic impact on the African American body</w:t>
      </w:r>
      <w:r w:rsidRPr="00F65037">
        <w:rPr>
          <w:rFonts w:ascii="Times New Roman" w:eastAsia="Times New Roman" w:hAnsi="Times New Roman" w:cs="Times New Roman"/>
          <w:sz w:val="24"/>
        </w:rPr>
        <w:t xml:space="preserve">, the discussion of physical difference and disability in African American literature needs further analysis. Additionally, </w:t>
      </w:r>
      <w:r w:rsidRPr="00F65037">
        <w:rPr>
          <w:rFonts w:ascii="Times New Roman" w:eastAsia="Times New Roman" w:hAnsi="Times New Roman" w:cs="Times New Roman"/>
          <w:sz w:val="24"/>
          <w:u w:val="single"/>
        </w:rPr>
        <w:t>critics need to theorize the different mind in African American literature, which, as I argue below, in many ways "bears the etchings of history."</w:t>
      </w:r>
      <w:r w:rsidRPr="00F65037">
        <w:rPr>
          <w:rFonts w:ascii="Times New Roman" w:eastAsia="Times New Roman" w:hAnsi="Times New Roman" w:cs="Times New Roman"/>
          <w:sz w:val="24"/>
        </w:rPr>
        <w:t xml:space="preserve"> More specifically, </w:t>
      </w:r>
      <w:r w:rsidRPr="00F65037">
        <w:rPr>
          <w:rFonts w:ascii="Times New Roman" w:eastAsia="Times New Roman" w:hAnsi="Times New Roman" w:cs="Times New Roman"/>
          <w:sz w:val="24"/>
          <w:u w:val="single"/>
        </w:rPr>
        <w:t xml:space="preserve">contemporary </w:t>
      </w:r>
      <w:r w:rsidRPr="00961872">
        <w:rPr>
          <w:rFonts w:ascii="Times New Roman" w:eastAsia="Times New Roman" w:hAnsi="Times New Roman" w:cs="Times New Roman"/>
          <w:sz w:val="24"/>
          <w:highlight w:val="cyan"/>
          <w:u w:val="single"/>
        </w:rPr>
        <w:t>A</w:t>
      </w:r>
      <w:r w:rsidRPr="00F65037">
        <w:rPr>
          <w:rFonts w:ascii="Times New Roman" w:eastAsia="Times New Roman" w:hAnsi="Times New Roman" w:cs="Times New Roman"/>
          <w:sz w:val="24"/>
          <w:u w:val="single"/>
        </w:rPr>
        <w:t xml:space="preserve">frican </w:t>
      </w:r>
      <w:r w:rsidRPr="00961872">
        <w:rPr>
          <w:rFonts w:ascii="Times New Roman" w:eastAsia="Times New Roman" w:hAnsi="Times New Roman" w:cs="Times New Roman"/>
          <w:sz w:val="24"/>
          <w:highlight w:val="cyan"/>
          <w:u w:val="single"/>
        </w:rPr>
        <w:t>A</w:t>
      </w:r>
      <w:r w:rsidRPr="00F65037">
        <w:rPr>
          <w:rFonts w:ascii="Times New Roman" w:eastAsia="Times New Roman" w:hAnsi="Times New Roman" w:cs="Times New Roman"/>
          <w:sz w:val="24"/>
          <w:u w:val="single"/>
        </w:rPr>
        <w:t xml:space="preserve">merican </w:t>
      </w:r>
      <w:r w:rsidRPr="00961872">
        <w:rPr>
          <w:rFonts w:ascii="Times New Roman" w:eastAsia="Times New Roman" w:hAnsi="Times New Roman" w:cs="Times New Roman"/>
          <w:sz w:val="24"/>
          <w:highlight w:val="cyan"/>
          <w:u w:val="single"/>
        </w:rPr>
        <w:t>l</w:t>
      </w:r>
      <w:r w:rsidRPr="00F65037">
        <w:rPr>
          <w:rFonts w:ascii="Times New Roman" w:eastAsia="Times New Roman" w:hAnsi="Times New Roman" w:cs="Times New Roman"/>
          <w:sz w:val="24"/>
          <w:u w:val="single"/>
        </w:rPr>
        <w:t xml:space="preserve">iterature has </w:t>
      </w:r>
      <w:r w:rsidRPr="00961872">
        <w:rPr>
          <w:rFonts w:ascii="Times New Roman" w:eastAsia="Times New Roman" w:hAnsi="Times New Roman" w:cs="Times New Roman"/>
          <w:sz w:val="24"/>
          <w:highlight w:val="cyan"/>
          <w:u w:val="single"/>
        </w:rPr>
        <w:t>portrayed</w:t>
      </w:r>
      <w:r w:rsidRPr="00F65037">
        <w:rPr>
          <w:rFonts w:ascii="Times New Roman" w:eastAsia="Times New Roman" w:hAnsi="Times New Roman" w:cs="Times New Roman"/>
          <w:sz w:val="24"/>
          <w:u w:val="single"/>
        </w:rPr>
        <w:t xml:space="preserve"> characters with different, </w:t>
      </w:r>
      <w:r w:rsidRPr="00961872">
        <w:rPr>
          <w:rFonts w:ascii="Times New Roman" w:eastAsia="Times New Roman" w:hAnsi="Times New Roman" w:cs="Times New Roman"/>
          <w:sz w:val="24"/>
          <w:highlight w:val="cyan"/>
          <w:u w:val="single"/>
        </w:rPr>
        <w:t>melancholic minds as</w:t>
      </w:r>
      <w:r w:rsidRPr="00F65037">
        <w:rPr>
          <w:rFonts w:ascii="Times New Roman" w:eastAsia="Times New Roman" w:hAnsi="Times New Roman" w:cs="Times New Roman"/>
          <w:sz w:val="24"/>
          <w:u w:val="single"/>
        </w:rPr>
        <w:t xml:space="preserve"> figures who are </w:t>
      </w:r>
      <w:r w:rsidRPr="00961872">
        <w:rPr>
          <w:rFonts w:ascii="Times New Roman" w:eastAsia="Times New Roman" w:hAnsi="Times New Roman" w:cs="Times New Roman"/>
          <w:sz w:val="24"/>
          <w:highlight w:val="cyan"/>
          <w:u w:val="single"/>
        </w:rPr>
        <w:t>not to be pathologized but</w:t>
      </w:r>
      <w:r w:rsidRPr="00F65037">
        <w:rPr>
          <w:rFonts w:ascii="Times New Roman" w:eastAsia="Times New Roman" w:hAnsi="Times New Roman" w:cs="Times New Roman"/>
          <w:sz w:val="24"/>
          <w:u w:val="single"/>
        </w:rPr>
        <w:t xml:space="preserve"> who must be read as </w:t>
      </w:r>
      <w:r w:rsidRPr="00961872">
        <w:rPr>
          <w:rFonts w:ascii="Times New Roman" w:eastAsia="Times New Roman" w:hAnsi="Times New Roman" w:cs="Times New Roman"/>
          <w:sz w:val="24"/>
          <w:highlight w:val="cyan"/>
          <w:u w:val="single"/>
        </w:rPr>
        <w:t>subjects engaged in acts of political resistance to dominant versions of memory</w:t>
      </w:r>
      <w:r w:rsidRPr="00F65037">
        <w:rPr>
          <w:rFonts w:ascii="Times New Roman" w:eastAsia="Times New Roman" w:hAnsi="Times New Roman" w:cs="Times New Roman"/>
          <w:sz w:val="24"/>
          <w:u w:val="single"/>
        </w:rPr>
        <w:t xml:space="preserve"> and historiography. While melancholia has traditionally been understood as a personal, disabling mental or emotional condition, I argue that contemporary African American literature has claimed </w:t>
      </w:r>
      <w:r w:rsidRPr="00961872">
        <w:rPr>
          <w:rFonts w:ascii="Times New Roman" w:eastAsia="Times New Roman" w:hAnsi="Times New Roman" w:cs="Times New Roman"/>
          <w:sz w:val="24"/>
          <w:highlight w:val="cyan"/>
          <w:u w:val="single"/>
        </w:rPr>
        <w:t>this form</w:t>
      </w:r>
      <w:r w:rsidRPr="00F65037">
        <w:rPr>
          <w:rFonts w:ascii="Times New Roman" w:eastAsia="Times New Roman" w:hAnsi="Times New Roman" w:cs="Times New Roman"/>
          <w:sz w:val="24"/>
          <w:u w:val="single"/>
        </w:rPr>
        <w:t xml:space="preserve"> of mental difference as a source </w:t>
      </w:r>
      <w:r w:rsidRPr="00961872">
        <w:rPr>
          <w:rFonts w:ascii="Times New Roman" w:eastAsia="Times New Roman" w:hAnsi="Times New Roman" w:cs="Times New Roman"/>
          <w:sz w:val="24"/>
          <w:highlight w:val="cyan"/>
          <w:u w:val="single"/>
        </w:rPr>
        <w:t>of political empowerment</w:t>
      </w:r>
      <w:r w:rsidRPr="00F65037">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while</w:t>
      </w:r>
      <w:r w:rsidRPr="00F65037">
        <w:rPr>
          <w:rFonts w:ascii="Times New Roman" w:eastAsia="Times New Roman" w:hAnsi="Times New Roman" w:cs="Times New Roman"/>
          <w:sz w:val="24"/>
          <w:u w:val="single"/>
        </w:rPr>
        <w:t xml:space="preserve"> simultaneously </w:t>
      </w:r>
      <w:r w:rsidRPr="00961872">
        <w:rPr>
          <w:rFonts w:ascii="Times New Roman" w:eastAsia="Times New Roman" w:hAnsi="Times New Roman" w:cs="Times New Roman"/>
          <w:sz w:val="24"/>
          <w:highlight w:val="cyan"/>
          <w:u w:val="single"/>
        </w:rPr>
        <w:t>holding a</w:t>
      </w:r>
      <w:r w:rsidRPr="00F65037">
        <w:rPr>
          <w:rFonts w:ascii="Times New Roman" w:eastAsia="Times New Roman" w:hAnsi="Times New Roman" w:cs="Times New Roman"/>
          <w:sz w:val="24"/>
          <w:u w:val="single"/>
        </w:rPr>
        <w:t xml:space="preserve"> white racist </w:t>
      </w:r>
      <w:r w:rsidRPr="00961872">
        <w:rPr>
          <w:rFonts w:ascii="Times New Roman" w:eastAsia="Times New Roman" w:hAnsi="Times New Roman" w:cs="Times New Roman"/>
          <w:sz w:val="24"/>
          <w:highlight w:val="cyan"/>
          <w:u w:val="single"/>
        </w:rPr>
        <w:t>system responsible for the emergence of this condition of emotional difference</w:t>
      </w:r>
      <w:r w:rsidRPr="00F65037">
        <w:rPr>
          <w:rFonts w:ascii="Times New Roman" w:eastAsia="Times New Roman" w:hAnsi="Times New Roman" w:cs="Times New Roman"/>
          <w:sz w:val="24"/>
          <w:u w:val="single"/>
        </w:rPr>
        <w:t xml:space="preserve">. </w:t>
      </w:r>
      <w:r w:rsidRPr="00F65037">
        <w:rPr>
          <w:rFonts w:ascii="Times New Roman" w:eastAsia="Times New Roman" w:hAnsi="Times New Roman" w:cs="Times New Roman"/>
          <w:sz w:val="24"/>
        </w:rPr>
        <w:t xml:space="preserve">Esther Sanchez-Pardo has examined the link between melancholia, modernism, sexuality, and race; she argues that "melancholia has a constitutive role in modernist sexualities" (2). I would like to expand on this examination by offering a discussion of Freudian ideas of melancholia and their relationship to contemporary African American literature. Perhaps the closest link </w:t>
      </w:r>
      <w:r w:rsidRPr="00F65037">
        <w:rPr>
          <w:rFonts w:ascii="Times New Roman" w:eastAsia="Times New Roman" w:hAnsi="Times New Roman" w:cs="Times New Roman"/>
          <w:sz w:val="24"/>
        </w:rPr>
        <w:lastRenderedPageBreak/>
        <w:t xml:space="preserve">between disability studies and the theorization of mental or emotional difference in contemporary African American literature can </w:t>
      </w:r>
      <w:proofErr w:type="gramStart"/>
      <w:r w:rsidRPr="00F65037">
        <w:rPr>
          <w:rFonts w:ascii="Times New Roman" w:eastAsia="Times New Roman" w:hAnsi="Times New Roman" w:cs="Times New Roman"/>
          <w:sz w:val="24"/>
        </w:rPr>
        <w:t>be located in</w:t>
      </w:r>
      <w:proofErr w:type="gramEnd"/>
      <w:r w:rsidRPr="00F65037">
        <w:rPr>
          <w:rFonts w:ascii="Times New Roman" w:eastAsia="Times New Roman" w:hAnsi="Times New Roman" w:cs="Times New Roman"/>
          <w:sz w:val="24"/>
        </w:rPr>
        <w:t xml:space="preserve"> the growing field of trauma studies. In recent years J. Brooks </w:t>
      </w:r>
      <w:proofErr w:type="spellStart"/>
      <w:r w:rsidRPr="00F65037">
        <w:rPr>
          <w:rFonts w:ascii="Times New Roman" w:eastAsia="Times New Roman" w:hAnsi="Times New Roman" w:cs="Times New Roman"/>
          <w:sz w:val="24"/>
        </w:rPr>
        <w:t>Bouson</w:t>
      </w:r>
      <w:proofErr w:type="spellEnd"/>
      <w:r w:rsidRPr="00F65037">
        <w:rPr>
          <w:rFonts w:ascii="Times New Roman" w:eastAsia="Times New Roman" w:hAnsi="Times New Roman" w:cs="Times New Roman"/>
          <w:sz w:val="24"/>
        </w:rPr>
        <w:t xml:space="preserve">, Lisa </w:t>
      </w:r>
      <w:proofErr w:type="spellStart"/>
      <w:r w:rsidRPr="00F65037">
        <w:rPr>
          <w:rFonts w:ascii="Times New Roman" w:eastAsia="Times New Roman" w:hAnsi="Times New Roman" w:cs="Times New Roman"/>
          <w:sz w:val="24"/>
        </w:rPr>
        <w:t>Garbus</w:t>
      </w:r>
      <w:proofErr w:type="spellEnd"/>
      <w:r w:rsidRPr="00F65037">
        <w:rPr>
          <w:rFonts w:ascii="Times New Roman" w:eastAsia="Times New Roman" w:hAnsi="Times New Roman" w:cs="Times New Roman"/>
          <w:sz w:val="24"/>
        </w:rPr>
        <w:t xml:space="preserve">, Robert Holton, Deborah Horvitz, Lisa </w:t>
      </w:r>
      <w:proofErr w:type="spellStart"/>
      <w:r w:rsidRPr="00F65037">
        <w:rPr>
          <w:rFonts w:ascii="Times New Roman" w:eastAsia="Times New Roman" w:hAnsi="Times New Roman" w:cs="Times New Roman"/>
          <w:sz w:val="24"/>
        </w:rPr>
        <w:t>Woolfork</w:t>
      </w:r>
      <w:proofErr w:type="spellEnd"/>
      <w:r w:rsidRPr="00F65037">
        <w:rPr>
          <w:rFonts w:ascii="Times New Roman" w:eastAsia="Times New Roman" w:hAnsi="Times New Roman" w:cs="Times New Roman"/>
          <w:sz w:val="24"/>
        </w:rPr>
        <w:t xml:space="preserve">, and other critics have drawn on Cathy </w:t>
      </w:r>
      <w:proofErr w:type="spellStart"/>
      <w:r w:rsidRPr="00F65037">
        <w:rPr>
          <w:rFonts w:ascii="Times New Roman" w:eastAsia="Times New Roman" w:hAnsi="Times New Roman" w:cs="Times New Roman"/>
          <w:sz w:val="24"/>
        </w:rPr>
        <w:t>Caruth's</w:t>
      </w:r>
      <w:proofErr w:type="spellEnd"/>
      <w:r w:rsidRPr="00F65037">
        <w:rPr>
          <w:rFonts w:ascii="Times New Roman" w:eastAsia="Times New Roman" w:hAnsi="Times New Roman" w:cs="Times New Roman"/>
          <w:sz w:val="24"/>
        </w:rPr>
        <w:t xml:space="preserve"> works to discuss the wounded, altered, and literally or metaphorically disabled black self in African American literature. Another form of mental difference has been examined by Katy Ryan in "Revolutionary Suicide in Toni Morrison's Fiction." </w:t>
      </w:r>
      <w:r w:rsidRPr="00F65037">
        <w:rPr>
          <w:rFonts w:ascii="Times New Roman" w:eastAsia="Times New Roman" w:hAnsi="Times New Roman" w:cs="Times New Roman"/>
          <w:sz w:val="24"/>
          <w:u w:val="single"/>
        </w:rPr>
        <w:t xml:space="preserve">Ryan discusses the role of what may be the ultimate self-inflicted "disability" in Morrison's works. None of these critical examinations, however, has established an explicit link with disability studies. My discussion of melancholia in contemporary African American literature draws on both disability studies and trauma studies </w:t>
      </w:r>
      <w:proofErr w:type="gramStart"/>
      <w:r w:rsidRPr="00961872">
        <w:rPr>
          <w:rFonts w:ascii="Times New Roman" w:eastAsia="Times New Roman" w:hAnsi="Times New Roman" w:cs="Times New Roman"/>
          <w:sz w:val="24"/>
          <w:highlight w:val="cyan"/>
          <w:u w:val="single"/>
        </w:rPr>
        <w:t>in an attempt to</w:t>
      </w:r>
      <w:proofErr w:type="gramEnd"/>
      <w:r w:rsidRPr="00961872">
        <w:rPr>
          <w:rFonts w:ascii="Times New Roman" w:eastAsia="Times New Roman" w:hAnsi="Times New Roman" w:cs="Times New Roman"/>
          <w:sz w:val="24"/>
          <w:highlight w:val="cyan"/>
          <w:u w:val="single"/>
        </w:rPr>
        <w:t xml:space="preserve"> formulate a new theory of loss</w:t>
      </w:r>
      <w:r w:rsidRPr="00F65037">
        <w:rPr>
          <w:rFonts w:ascii="Times New Roman" w:eastAsia="Times New Roman" w:hAnsi="Times New Roman" w:cs="Times New Roman"/>
          <w:sz w:val="24"/>
          <w:u w:val="single"/>
        </w:rPr>
        <w:t xml:space="preserve"> in African American literature. </w:t>
      </w:r>
      <w:r w:rsidRPr="00F65037">
        <w:rPr>
          <w:rFonts w:ascii="Times New Roman" w:eastAsia="Times New Roman" w:hAnsi="Times New Roman" w:cs="Times New Roman"/>
          <w:sz w:val="24"/>
        </w:rPr>
        <w:t xml:space="preserve">Traditional western theories of mourning and melancholia define melancholia as a mental or emotional condition that has the potential to disable a subject to the point of death or, more precisely, suicide. However, </w:t>
      </w:r>
      <w:r w:rsidRPr="00F65037">
        <w:rPr>
          <w:rFonts w:ascii="Times New Roman" w:eastAsia="Times New Roman" w:hAnsi="Times New Roman" w:cs="Times New Roman"/>
          <w:sz w:val="24"/>
          <w:u w:val="single"/>
        </w:rPr>
        <w:t>in thinking through the role of melancholia in twentieth-century African American literature one must engage a series of problems.</w:t>
      </w:r>
      <w:r w:rsidRPr="00F65037">
        <w:rPr>
          <w:rFonts w:ascii="Times New Roman" w:eastAsia="Times New Roman" w:hAnsi="Times New Roman" w:cs="Times New Roman"/>
          <w:sz w:val="24"/>
        </w:rPr>
        <w:t xml:space="preserve"> First, </w:t>
      </w:r>
      <w:r w:rsidRPr="00961872">
        <w:rPr>
          <w:rFonts w:ascii="Times New Roman" w:eastAsia="Times New Roman" w:hAnsi="Times New Roman" w:cs="Times New Roman"/>
          <w:sz w:val="24"/>
          <w:highlight w:val="cyan"/>
          <w:u w:val="single"/>
        </w:rPr>
        <w:t>it is imperative to revisit</w:t>
      </w:r>
      <w:r w:rsidRPr="00F65037">
        <w:rPr>
          <w:rFonts w:ascii="Times New Roman" w:eastAsia="Times New Roman" w:hAnsi="Times New Roman" w:cs="Times New Roman"/>
          <w:sz w:val="24"/>
          <w:u w:val="single"/>
        </w:rPr>
        <w:t xml:space="preserve"> western definitions and theories of the mourning or </w:t>
      </w:r>
      <w:r w:rsidRPr="004B381D">
        <w:rPr>
          <w:rFonts w:ascii="Times New Roman" w:eastAsia="Times New Roman" w:hAnsi="Times New Roman" w:cs="Times New Roman"/>
          <w:sz w:val="24"/>
          <w:u w:val="single"/>
        </w:rPr>
        <w:t>melancholic subject.</w:t>
      </w:r>
      <w:r w:rsidRPr="00F65037">
        <w:rPr>
          <w:rFonts w:ascii="Times New Roman" w:eastAsia="Times New Roman" w:hAnsi="Times New Roman" w:cs="Times New Roman"/>
          <w:sz w:val="24"/>
        </w:rPr>
        <w:t xml:space="preserve"> Most of these theories build on Freudian approaches to mourning. </w:t>
      </w:r>
      <w:r w:rsidRPr="00F65037">
        <w:rPr>
          <w:rFonts w:ascii="Times New Roman" w:eastAsia="Times New Roman" w:hAnsi="Times New Roman" w:cs="Times New Roman"/>
          <w:sz w:val="24"/>
          <w:u w:val="single"/>
        </w:rPr>
        <w:t xml:space="preserve">Beyond an assessment of what it means to mourn or to be melancholic according to traditional western classifications, it is crucial to explore the extent to which antebellum African Americans were allowed access to such emotional expressions and how antebellum realities have left an imprint on twentieth-century African American literature. When we theorize the emotional economy of slavery, we can see how twentieth-century African American literature has portrayed literary </w:t>
      </w:r>
      <w:r w:rsidRPr="00961872">
        <w:rPr>
          <w:rFonts w:ascii="Times New Roman" w:eastAsia="Times New Roman" w:hAnsi="Times New Roman" w:cs="Times New Roman"/>
          <w:sz w:val="24"/>
          <w:highlight w:val="cyan"/>
          <w:u w:val="single"/>
        </w:rPr>
        <w:t>black melancholia</w:t>
      </w:r>
      <w:r w:rsidRPr="00F65037">
        <w:rPr>
          <w:rFonts w:ascii="Times New Roman" w:eastAsia="Times New Roman" w:hAnsi="Times New Roman" w:cs="Times New Roman"/>
          <w:sz w:val="24"/>
          <w:u w:val="single"/>
        </w:rPr>
        <w:t xml:space="preserve"> as a productive and effective form of resistance to racist oppression.</w:t>
      </w:r>
      <w:r w:rsidRPr="00F65037">
        <w:rPr>
          <w:rFonts w:ascii="Times New Roman" w:eastAsia="Times New Roman" w:hAnsi="Times New Roman" w:cs="Times New Roman"/>
          <w:sz w:val="24"/>
        </w:rPr>
        <w:t xml:space="preserve"> African American literature often uses black melancholia to comment on the antebellum status of the African American slave or on the contemporary status of the African American self. While my discussion is largely theoretical, I will draw on selected examples from contemporary African American novels to illustrate my discussion.</w:t>
      </w:r>
    </w:p>
    <w:p w14:paraId="4798FD4D" w14:textId="77777777" w:rsidR="00021873" w:rsidRDefault="00021873" w:rsidP="00021873">
      <w:pPr>
        <w:spacing w:after="0" w:line="240" w:lineRule="auto"/>
        <w:rPr>
          <w:rFonts w:ascii="Times New Roman" w:eastAsia="Times New Roman" w:hAnsi="Times New Roman" w:cs="Times New Roman"/>
          <w:sz w:val="24"/>
        </w:rPr>
      </w:pPr>
    </w:p>
    <w:p w14:paraId="533A429F" w14:textId="77777777" w:rsidR="00021873" w:rsidRDefault="00021873" w:rsidP="00021873">
      <w:pPr>
        <w:spacing w:after="0" w:line="240" w:lineRule="auto"/>
        <w:rPr>
          <w:rFonts w:ascii="Times New Roman" w:eastAsia="Times New Roman" w:hAnsi="Times New Roman" w:cs="Times New Roman"/>
          <w:sz w:val="24"/>
        </w:rPr>
      </w:pPr>
    </w:p>
    <w:p w14:paraId="7D1AAAD2" w14:textId="77777777" w:rsidR="00021873" w:rsidRDefault="00021873" w:rsidP="00021873">
      <w:pPr>
        <w:spacing w:after="0" w:line="240" w:lineRule="auto"/>
        <w:rPr>
          <w:rFonts w:ascii="Times New Roman" w:eastAsia="Times New Roman" w:hAnsi="Times New Roman" w:cs="Times New Roman"/>
          <w:sz w:val="24"/>
        </w:rPr>
      </w:pPr>
      <w:proofErr w:type="spellStart"/>
      <w:r w:rsidRPr="00F65037">
        <w:rPr>
          <w:rStyle w:val="Style13ptBold"/>
        </w:rPr>
        <w:t>Tettenborn</w:t>
      </w:r>
      <w:proofErr w:type="spellEnd"/>
      <w:r w:rsidRPr="00F65037">
        <w:rPr>
          <w:rStyle w:val="Style13ptBold"/>
        </w:rPr>
        <w:t>, 6</w:t>
      </w:r>
      <w:r>
        <w:rPr>
          <w:rFonts w:ascii="Times New Roman" w:eastAsia="Times New Roman" w:hAnsi="Times New Roman" w:cs="Times New Roman"/>
          <w:sz w:val="24"/>
        </w:rPr>
        <w:t xml:space="preserve"> (Eva, “Melancholia as Resistance in Contemporary African American Literature,” </w:t>
      </w:r>
      <w:r>
        <w:rPr>
          <w:rFonts w:ascii="Times New Roman" w:eastAsia="Times New Roman" w:hAnsi="Times New Roman" w:cs="Times New Roman"/>
          <w:i/>
          <w:iCs/>
          <w:sz w:val="24"/>
        </w:rPr>
        <w:t>MELUS</w:t>
      </w:r>
      <w:r>
        <w:rPr>
          <w:rFonts w:ascii="Times New Roman" w:eastAsia="Times New Roman" w:hAnsi="Times New Roman" w:cs="Times New Roman"/>
          <w:sz w:val="24"/>
        </w:rPr>
        <w:t>, vol 31, no. 3, 2006, pp 101-</w:t>
      </w:r>
      <w:r w:rsidRPr="00F65037">
        <w:rPr>
          <w:rFonts w:ascii="Times New Roman" w:eastAsia="Times New Roman" w:hAnsi="Times New Roman" w:cs="Times New Roman"/>
          <w:sz w:val="24"/>
        </w:rPr>
        <w:t xml:space="preserve">121, </w:t>
      </w:r>
      <w:r w:rsidRPr="00F65037">
        <w:rPr>
          <w:rFonts w:ascii="Times New Roman" w:eastAsia="Times New Roman" w:hAnsi="Times New Roman" w:cs="Times New Roman"/>
          <w:color w:val="000000"/>
          <w:spacing w:val="-5"/>
          <w:sz w:val="24"/>
          <w:shd w:val="clear" w:color="auto" w:fill="FFFFFF"/>
        </w:rPr>
        <w:t>www.jstor.org/stable/30029653.)</w:t>
      </w:r>
      <w:r>
        <w:rPr>
          <w:rFonts w:ascii="Times New Roman" w:eastAsia="Times New Roman" w:hAnsi="Times New Roman" w:cs="Times New Roman"/>
          <w:color w:val="000000"/>
          <w:spacing w:val="-5"/>
          <w:sz w:val="24"/>
          <w:shd w:val="clear" w:color="auto" w:fill="FFFFFF"/>
        </w:rPr>
        <w:t>//KS3</w:t>
      </w:r>
    </w:p>
    <w:p w14:paraId="03182B0F" w14:textId="77777777" w:rsidR="00021873" w:rsidRPr="00DE415D" w:rsidRDefault="00021873" w:rsidP="00021873">
      <w:pPr>
        <w:spacing w:after="0" w:line="240" w:lineRule="auto"/>
        <w:rPr>
          <w:rFonts w:ascii="Times New Roman" w:eastAsia="Times New Roman" w:hAnsi="Times New Roman" w:cs="Times New Roman"/>
          <w:sz w:val="24"/>
          <w:u w:val="single"/>
        </w:rPr>
      </w:pPr>
      <w:r w:rsidRPr="00F65037">
        <w:rPr>
          <w:rFonts w:ascii="Times New Roman" w:eastAsia="Times New Roman" w:hAnsi="Times New Roman" w:cs="Times New Roman"/>
          <w:sz w:val="24"/>
        </w:rPr>
        <w:t xml:space="preserve">The social position of African Americans throughout the history of the United States has meant that death and mourning have had an extraordinary impact on African American culture. Karla Holloway writes: </w:t>
      </w:r>
      <w:r w:rsidRPr="00F65037">
        <w:rPr>
          <w:rFonts w:ascii="Times New Roman" w:eastAsia="Times New Roman" w:hAnsi="Times New Roman" w:cs="Times New Roman"/>
          <w:sz w:val="24"/>
          <w:u w:val="single"/>
        </w:rPr>
        <w:t>The evidence of our history continued to argue for some association between color and death, much as one might have wished it to be otherwise. As if in response, African American cultural practices- music, literature, and visual arts-all used the facts of black death and dying as their subject</w:t>
      </w:r>
      <w:r w:rsidRPr="00F65037">
        <w:rPr>
          <w:rFonts w:ascii="Times New Roman" w:eastAsia="Times New Roman" w:hAnsi="Times New Roman" w:cs="Times New Roman"/>
          <w:sz w:val="24"/>
        </w:rPr>
        <w:t xml:space="preserve"> . . . </w:t>
      </w:r>
      <w:r w:rsidRPr="00F65037">
        <w:rPr>
          <w:rFonts w:ascii="Times New Roman" w:eastAsia="Times New Roman" w:hAnsi="Times New Roman" w:cs="Times New Roman"/>
          <w:sz w:val="24"/>
          <w:u w:val="single"/>
        </w:rPr>
        <w:t xml:space="preserve">The spirituals, those </w:t>
      </w:r>
      <w:r w:rsidRPr="00961872">
        <w:rPr>
          <w:rFonts w:ascii="Times New Roman" w:eastAsia="Times New Roman" w:hAnsi="Times New Roman" w:cs="Times New Roman"/>
          <w:sz w:val="24"/>
          <w:highlight w:val="cyan"/>
          <w:u w:val="single"/>
        </w:rPr>
        <w:t>"sorrow songs,"</w:t>
      </w:r>
      <w:r w:rsidRPr="00F65037">
        <w:rPr>
          <w:rFonts w:ascii="Times New Roman" w:eastAsia="Times New Roman" w:hAnsi="Times New Roman" w:cs="Times New Roman"/>
          <w:sz w:val="24"/>
          <w:u w:val="single"/>
        </w:rPr>
        <w:t xml:space="preserve"> also, of course, </w:t>
      </w:r>
      <w:r w:rsidRPr="00961872">
        <w:rPr>
          <w:rFonts w:ascii="Times New Roman" w:eastAsia="Times New Roman" w:hAnsi="Times New Roman" w:cs="Times New Roman"/>
          <w:sz w:val="24"/>
          <w:highlight w:val="cyan"/>
          <w:u w:val="single"/>
        </w:rPr>
        <w:t>captured black melancholy</w:t>
      </w:r>
      <w:r w:rsidRPr="00F65037">
        <w:rPr>
          <w:rFonts w:ascii="Times New Roman" w:eastAsia="Times New Roman" w:hAnsi="Times New Roman" w:cs="Times New Roman"/>
          <w:sz w:val="24"/>
        </w:rPr>
        <w:t>. (60-61</w:t>
      </w:r>
      <w:r w:rsidRPr="00F65037">
        <w:rPr>
          <w:rFonts w:ascii="Times New Roman" w:eastAsia="Times New Roman" w:hAnsi="Times New Roman" w:cs="Times New Roman"/>
          <w:sz w:val="24"/>
          <w:u w:val="single"/>
        </w:rPr>
        <w:t xml:space="preserve">) </w:t>
      </w:r>
      <w:proofErr w:type="gramStart"/>
      <w:r w:rsidRPr="00F65037">
        <w:rPr>
          <w:rFonts w:ascii="Times New Roman" w:eastAsia="Times New Roman" w:hAnsi="Times New Roman" w:cs="Times New Roman"/>
          <w:sz w:val="24"/>
          <w:u w:val="single"/>
        </w:rPr>
        <w:t>A number of</w:t>
      </w:r>
      <w:proofErr w:type="gramEnd"/>
      <w:r w:rsidRPr="00F65037">
        <w:rPr>
          <w:rFonts w:ascii="Times New Roman" w:eastAsia="Times New Roman" w:hAnsi="Times New Roman" w:cs="Times New Roman"/>
          <w:sz w:val="24"/>
          <w:u w:val="single"/>
        </w:rPr>
        <w:t xml:space="preserve"> African American cultural </w:t>
      </w:r>
      <w:r w:rsidRPr="00961872">
        <w:rPr>
          <w:rFonts w:ascii="Times New Roman" w:eastAsia="Times New Roman" w:hAnsi="Times New Roman" w:cs="Times New Roman"/>
          <w:sz w:val="24"/>
          <w:highlight w:val="cyan"/>
          <w:u w:val="single"/>
        </w:rPr>
        <w:t>and</w:t>
      </w:r>
      <w:r w:rsidRPr="00F65037">
        <w:rPr>
          <w:rFonts w:ascii="Times New Roman" w:eastAsia="Times New Roman" w:hAnsi="Times New Roman" w:cs="Times New Roman"/>
          <w:sz w:val="24"/>
          <w:u w:val="single"/>
        </w:rPr>
        <w:t xml:space="preserve"> artistic </w:t>
      </w:r>
      <w:r w:rsidRPr="00961872">
        <w:rPr>
          <w:rFonts w:ascii="Times New Roman" w:eastAsia="Times New Roman" w:hAnsi="Times New Roman" w:cs="Times New Roman"/>
          <w:sz w:val="24"/>
          <w:highlight w:val="cyan"/>
          <w:u w:val="single"/>
        </w:rPr>
        <w:t>expressions gesture towards death</w:t>
      </w:r>
      <w:r w:rsidRPr="00F65037">
        <w:rPr>
          <w:rFonts w:ascii="Times New Roman" w:eastAsia="Times New Roman" w:hAnsi="Times New Roman" w:cs="Times New Roman"/>
          <w:sz w:val="24"/>
          <w:u w:val="single"/>
        </w:rPr>
        <w:t xml:space="preserve">, but they </w:t>
      </w:r>
      <w:r w:rsidRPr="00961872">
        <w:rPr>
          <w:rFonts w:ascii="Times New Roman" w:eastAsia="Times New Roman" w:hAnsi="Times New Roman" w:cs="Times New Roman"/>
          <w:sz w:val="24"/>
          <w:highlight w:val="cyan"/>
          <w:u w:val="single"/>
        </w:rPr>
        <w:t>also foreground the lost object, that</w:t>
      </w:r>
      <w:r w:rsidRPr="00F65037">
        <w:rPr>
          <w:rFonts w:ascii="Times New Roman" w:eastAsia="Times New Roman" w:hAnsi="Times New Roman" w:cs="Times New Roman"/>
          <w:sz w:val="24"/>
          <w:u w:val="single"/>
        </w:rPr>
        <w:t xml:space="preserve"> which (according to the Freudian economy of emotions) </w:t>
      </w:r>
      <w:r w:rsidRPr="00961872">
        <w:rPr>
          <w:rFonts w:ascii="Times New Roman" w:eastAsia="Times New Roman" w:hAnsi="Times New Roman" w:cs="Times New Roman"/>
          <w:sz w:val="24"/>
          <w:highlight w:val="cyan"/>
          <w:u w:val="single"/>
        </w:rPr>
        <w:t>needs to be relinquished</w:t>
      </w:r>
      <w:r w:rsidRPr="00F65037">
        <w:rPr>
          <w:rFonts w:ascii="Times New Roman" w:eastAsia="Times New Roman" w:hAnsi="Times New Roman" w:cs="Times New Roman"/>
          <w:sz w:val="24"/>
          <w:u w:val="single"/>
        </w:rPr>
        <w:t>.</w:t>
      </w:r>
      <w:r w:rsidRPr="00F65037">
        <w:rPr>
          <w:rFonts w:ascii="Times New Roman" w:eastAsia="Times New Roman" w:hAnsi="Times New Roman" w:cs="Times New Roman"/>
          <w:sz w:val="24"/>
        </w:rPr>
        <w:t xml:space="preserve"> </w:t>
      </w:r>
      <w:r w:rsidRPr="00F65037">
        <w:rPr>
          <w:rFonts w:ascii="Times New Roman" w:eastAsia="Times New Roman" w:hAnsi="Times New Roman" w:cs="Times New Roman"/>
          <w:sz w:val="24"/>
          <w:u w:val="single"/>
        </w:rPr>
        <w:t>Contemporary African American literature also insists on melancholia not as a disabling condition of the mind but as a way of ensuring memory outside of the dominant culture</w:t>
      </w:r>
      <w:r w:rsidRPr="00F65037">
        <w:rPr>
          <w:rFonts w:ascii="Times New Roman" w:eastAsia="Times New Roman" w:hAnsi="Times New Roman" w:cs="Times New Roman"/>
          <w:sz w:val="24"/>
        </w:rPr>
        <w:t xml:space="preserve">. As Holloway puts it, "[t]he twentieth century rehearsed, nearly to perfection, </w:t>
      </w:r>
      <w:r w:rsidRPr="00961872">
        <w:rPr>
          <w:rFonts w:ascii="Times New Roman" w:eastAsia="Times New Roman" w:hAnsi="Times New Roman" w:cs="Times New Roman"/>
          <w:sz w:val="24"/>
          <w:highlight w:val="cyan"/>
          <w:u w:val="single"/>
        </w:rPr>
        <w:t>a relentless cycle of cultural memory and black mourning</w:t>
      </w:r>
      <w:r w:rsidRPr="00F65037">
        <w:rPr>
          <w:rFonts w:ascii="Times New Roman" w:eastAsia="Times New Roman" w:hAnsi="Times New Roman" w:cs="Times New Roman"/>
          <w:sz w:val="24"/>
        </w:rPr>
        <w:t xml:space="preserve">" (7). What </w:t>
      </w:r>
      <w:r w:rsidRPr="00F65037">
        <w:rPr>
          <w:rFonts w:ascii="Times New Roman" w:eastAsia="Times New Roman" w:hAnsi="Times New Roman" w:cs="Times New Roman"/>
          <w:sz w:val="24"/>
        </w:rPr>
        <w:lastRenderedPageBreak/>
        <w:t>concerns me here is the role of melancholia in contemporary African American literature</w:t>
      </w:r>
      <w:r w:rsidRPr="00F65037">
        <w:rPr>
          <w:rFonts w:ascii="Times New Roman" w:eastAsia="Times New Roman" w:hAnsi="Times New Roman" w:cs="Times New Roman"/>
          <w:sz w:val="24"/>
          <w:u w:val="single"/>
        </w:rPr>
        <w:t>, its ability to preserve a cultural record of loss, and the function of subversive desires in melancholia</w:t>
      </w:r>
      <w:r w:rsidRPr="00F65037">
        <w:rPr>
          <w:rFonts w:ascii="Times New Roman" w:eastAsia="Times New Roman" w:hAnsi="Times New Roman" w:cs="Times New Roman"/>
          <w:sz w:val="24"/>
        </w:rPr>
        <w:t xml:space="preserve">.4 </w:t>
      </w:r>
      <w:r w:rsidRPr="00F65037">
        <w:rPr>
          <w:rFonts w:ascii="Times New Roman" w:eastAsia="Times New Roman" w:hAnsi="Times New Roman" w:cs="Times New Roman"/>
          <w:sz w:val="24"/>
          <w:u w:val="single"/>
        </w:rPr>
        <w:t>To understand contemporary African American literature's use of melancholia, we must move beyond the idea of melancholia as a strictly disabling condition</w:t>
      </w:r>
      <w:r w:rsidRPr="00F65037">
        <w:rPr>
          <w:rFonts w:ascii="Times New Roman" w:eastAsia="Times New Roman" w:hAnsi="Times New Roman" w:cs="Times New Roman"/>
          <w:sz w:val="24"/>
        </w:rPr>
        <w:t>. The traditional Freud-based perspective fails to take into consideration the relationship</w:t>
      </w:r>
      <w:r>
        <w:rPr>
          <w:rFonts w:ascii="Times New Roman" w:eastAsia="Times New Roman" w:hAnsi="Times New Roman" w:cs="Times New Roman"/>
          <w:sz w:val="24"/>
        </w:rPr>
        <w:t xml:space="preserve"> </w:t>
      </w:r>
      <w:r w:rsidRPr="00FF105E">
        <w:rPr>
          <w:rFonts w:ascii="Times New Roman" w:eastAsia="Times New Roman" w:hAnsi="Times New Roman" w:cs="Times New Roman"/>
          <w:sz w:val="24"/>
        </w:rPr>
        <w:t xml:space="preserve">twentieth-century African American literature has to African American history, a history of numerous unidentified and uncounted losses. While African American literature should in no way be pathologized by this assumption, </w:t>
      </w:r>
      <w:r w:rsidRPr="00DE415D">
        <w:rPr>
          <w:rFonts w:ascii="Times New Roman" w:eastAsia="Times New Roman" w:hAnsi="Times New Roman" w:cs="Times New Roman"/>
          <w:sz w:val="24"/>
          <w:u w:val="single"/>
        </w:rPr>
        <w:t xml:space="preserve">black melancholia does take on a distinct dimension of productive resistance within this literary realm by </w:t>
      </w:r>
      <w:r w:rsidRPr="00961872">
        <w:rPr>
          <w:rFonts w:ascii="Times New Roman" w:eastAsia="Times New Roman" w:hAnsi="Times New Roman" w:cs="Times New Roman"/>
          <w:sz w:val="24"/>
          <w:highlight w:val="cyan"/>
          <w:u w:val="single"/>
        </w:rPr>
        <w:t>insisting on the importance of the loss and by offering a new way of redeeming those lost "objects of melancholia</w:t>
      </w:r>
      <w:r w:rsidRPr="00DE415D">
        <w:rPr>
          <w:rFonts w:ascii="Times New Roman" w:eastAsia="Times New Roman" w:hAnsi="Times New Roman" w:cs="Times New Roman"/>
          <w:sz w:val="24"/>
          <w:u w:val="single"/>
        </w:rPr>
        <w:t>." The melancholic's desire for the lost object has emerged as one of contemporary African American literature's subversive and resistant ways of claiming the African American self; such emotional responses are not rendered as pathological but rather portrayed as appropriate</w:t>
      </w:r>
      <w:r w:rsidRPr="00FF105E">
        <w:rPr>
          <w:rFonts w:ascii="Times New Roman" w:eastAsia="Times New Roman" w:hAnsi="Times New Roman" w:cs="Times New Roman"/>
          <w:sz w:val="24"/>
        </w:rPr>
        <w:t xml:space="preserve"> and, in fact, necessary. </w:t>
      </w:r>
      <w:r w:rsidRPr="00DE415D">
        <w:rPr>
          <w:rFonts w:ascii="Times New Roman" w:eastAsia="Times New Roman" w:hAnsi="Times New Roman" w:cs="Times New Roman"/>
          <w:sz w:val="24"/>
          <w:u w:val="single"/>
        </w:rPr>
        <w:t>The uneasy relationship between Freud-based theories of melancholia and African American literature becomes evident if one turns to the status of the subject and the lost object as well as modes of subjection and objectification under slavery</w:t>
      </w:r>
      <w:r w:rsidRPr="00FF105E">
        <w:rPr>
          <w:rFonts w:ascii="Times New Roman" w:eastAsia="Times New Roman" w:hAnsi="Times New Roman" w:cs="Times New Roman"/>
          <w:sz w:val="24"/>
        </w:rPr>
        <w:t xml:space="preserve">. Both mourning and melancholia presuppose the existence of a subject who has lost an object. Without subjectivity and the subject's attachments to an object, neither mourning nor melancholia are possible. However, </w:t>
      </w:r>
      <w:r w:rsidRPr="00961872">
        <w:rPr>
          <w:rFonts w:ascii="Times New Roman" w:eastAsia="Times New Roman" w:hAnsi="Times New Roman" w:cs="Times New Roman"/>
          <w:sz w:val="24"/>
          <w:highlight w:val="cyan"/>
          <w:u w:val="single"/>
        </w:rPr>
        <w:t>the slave system sought to obliterate</w:t>
      </w:r>
      <w:r w:rsidRPr="00DE415D">
        <w:rPr>
          <w:rFonts w:ascii="Times New Roman" w:eastAsia="Times New Roman" w:hAnsi="Times New Roman" w:cs="Times New Roman"/>
          <w:sz w:val="24"/>
          <w:u w:val="single"/>
        </w:rPr>
        <w:t xml:space="preserve"> any idea of </w:t>
      </w:r>
      <w:r w:rsidRPr="00961872">
        <w:rPr>
          <w:rFonts w:ascii="Times New Roman" w:eastAsia="Times New Roman" w:hAnsi="Times New Roman" w:cs="Times New Roman"/>
          <w:sz w:val="24"/>
          <w:highlight w:val="cyan"/>
          <w:u w:val="single"/>
        </w:rPr>
        <w:t>the</w:t>
      </w:r>
      <w:r w:rsidRPr="00DE415D">
        <w:rPr>
          <w:rFonts w:ascii="Times New Roman" w:eastAsia="Times New Roman" w:hAnsi="Times New Roman" w:cs="Times New Roman"/>
          <w:sz w:val="24"/>
          <w:u w:val="single"/>
        </w:rPr>
        <w:t xml:space="preserve"> African American </w:t>
      </w:r>
      <w:r w:rsidRPr="00961872">
        <w:rPr>
          <w:rFonts w:ascii="Times New Roman" w:eastAsia="Times New Roman" w:hAnsi="Times New Roman" w:cs="Times New Roman"/>
          <w:sz w:val="24"/>
          <w:highlight w:val="cyan"/>
          <w:u w:val="single"/>
        </w:rPr>
        <w:t>subject</w:t>
      </w:r>
      <w:r w:rsidRPr="00DE415D">
        <w:rPr>
          <w:rFonts w:ascii="Times New Roman" w:eastAsia="Times New Roman" w:hAnsi="Times New Roman" w:cs="Times New Roman"/>
          <w:sz w:val="24"/>
          <w:u w:val="single"/>
        </w:rPr>
        <w:t xml:space="preserve">. While Freudian models see the subject endangered by the emergence of melancholia and by its identification with the lost object, </w:t>
      </w:r>
      <w:r w:rsidRPr="00961872">
        <w:rPr>
          <w:rFonts w:ascii="Times New Roman" w:eastAsia="Times New Roman" w:hAnsi="Times New Roman" w:cs="Times New Roman"/>
          <w:sz w:val="24"/>
          <w:highlight w:val="cyan"/>
          <w:u w:val="single"/>
        </w:rPr>
        <w:t>melancholia</w:t>
      </w:r>
      <w:r w:rsidRPr="00DE415D">
        <w:rPr>
          <w:rFonts w:ascii="Times New Roman" w:eastAsia="Times New Roman" w:hAnsi="Times New Roman" w:cs="Times New Roman"/>
          <w:sz w:val="24"/>
          <w:u w:val="single"/>
        </w:rPr>
        <w:t xml:space="preserve"> in contemporary African American literature </w:t>
      </w:r>
      <w:r w:rsidRPr="00961872">
        <w:rPr>
          <w:rFonts w:ascii="Times New Roman" w:eastAsia="Times New Roman" w:hAnsi="Times New Roman" w:cs="Times New Roman"/>
          <w:sz w:val="24"/>
          <w:highlight w:val="cyan"/>
          <w:u w:val="single"/>
        </w:rPr>
        <w:t>serves the purpose of proving</w:t>
      </w:r>
      <w:r w:rsidRPr="00DE415D">
        <w:rPr>
          <w:rFonts w:ascii="Times New Roman" w:eastAsia="Times New Roman" w:hAnsi="Times New Roman" w:cs="Times New Roman"/>
          <w:sz w:val="24"/>
          <w:u w:val="single"/>
        </w:rPr>
        <w:t xml:space="preserve"> the </w:t>
      </w:r>
      <w:r w:rsidRPr="00961872">
        <w:rPr>
          <w:rFonts w:ascii="Times New Roman" w:eastAsia="Times New Roman" w:hAnsi="Times New Roman" w:cs="Times New Roman"/>
          <w:sz w:val="24"/>
          <w:highlight w:val="cyan"/>
          <w:u w:val="single"/>
        </w:rPr>
        <w:t>subjectivity of black slaves</w:t>
      </w:r>
      <w:r w:rsidRPr="00DE415D">
        <w:rPr>
          <w:rFonts w:ascii="Times New Roman" w:eastAsia="Times New Roman" w:hAnsi="Times New Roman" w:cs="Times New Roman"/>
          <w:sz w:val="24"/>
          <w:u w:val="single"/>
        </w:rPr>
        <w:t xml:space="preserve"> in the absence of their citizenship, of insisting on the contested existence of the antebellum black self, and of rejecting the all-encompassing object status slavery assigned African Americans</w:t>
      </w:r>
      <w:r w:rsidRPr="00FF105E">
        <w:rPr>
          <w:rFonts w:ascii="Times New Roman" w:eastAsia="Times New Roman" w:hAnsi="Times New Roman" w:cs="Times New Roman"/>
          <w:sz w:val="24"/>
        </w:rPr>
        <w:t xml:space="preserve">.5 Essentially, literary </w:t>
      </w:r>
      <w:r w:rsidRPr="00961872">
        <w:rPr>
          <w:rFonts w:ascii="Times New Roman" w:eastAsia="Times New Roman" w:hAnsi="Times New Roman" w:cs="Times New Roman"/>
          <w:sz w:val="24"/>
          <w:highlight w:val="cyan"/>
          <w:u w:val="single"/>
        </w:rPr>
        <w:t>black melancholia</w:t>
      </w:r>
      <w:r w:rsidRPr="00FF105E">
        <w:rPr>
          <w:rFonts w:ascii="Times New Roman" w:eastAsia="Times New Roman" w:hAnsi="Times New Roman" w:cs="Times New Roman"/>
          <w:sz w:val="24"/>
        </w:rPr>
        <w:t xml:space="preserve"> points to the existence of the black self in its wounded form. Contemporary African American literature </w:t>
      </w:r>
      <w:r w:rsidRPr="00DE415D">
        <w:rPr>
          <w:rFonts w:ascii="Times New Roman" w:eastAsia="Times New Roman" w:hAnsi="Times New Roman" w:cs="Times New Roman"/>
          <w:sz w:val="24"/>
          <w:u w:val="single"/>
        </w:rPr>
        <w:t xml:space="preserve">has done the seemingly impossible by </w:t>
      </w:r>
      <w:r w:rsidRPr="00961872">
        <w:rPr>
          <w:rFonts w:ascii="Times New Roman" w:eastAsia="Times New Roman" w:hAnsi="Times New Roman" w:cs="Times New Roman"/>
          <w:sz w:val="24"/>
          <w:highlight w:val="cyan"/>
          <w:u w:val="single"/>
        </w:rPr>
        <w:t>portraying resistant subjects created out of losses.</w:t>
      </w:r>
      <w:r w:rsidRPr="00DE415D">
        <w:rPr>
          <w:rFonts w:ascii="Times New Roman" w:eastAsia="Times New Roman" w:hAnsi="Times New Roman" w:cs="Times New Roman"/>
          <w:sz w:val="24"/>
          <w:u w:val="single"/>
        </w:rPr>
        <w:t xml:space="preserve"> </w:t>
      </w:r>
      <w:r w:rsidRPr="00FF105E">
        <w:rPr>
          <w:rFonts w:ascii="Times New Roman" w:eastAsia="Times New Roman" w:hAnsi="Times New Roman" w:cs="Times New Roman"/>
          <w:sz w:val="24"/>
        </w:rPr>
        <w:t xml:space="preserve">Examining the status of black melancholic subjectivity raises the question of how the black subject could </w:t>
      </w:r>
      <w:proofErr w:type="gramStart"/>
      <w:r w:rsidRPr="00FF105E">
        <w:rPr>
          <w:rFonts w:ascii="Times New Roman" w:eastAsia="Times New Roman" w:hAnsi="Times New Roman" w:cs="Times New Roman"/>
          <w:sz w:val="24"/>
        </w:rPr>
        <w:t>actually exist</w:t>
      </w:r>
      <w:proofErr w:type="gramEnd"/>
      <w:r w:rsidRPr="00FF105E">
        <w:rPr>
          <w:rFonts w:ascii="Times New Roman" w:eastAsia="Times New Roman" w:hAnsi="Times New Roman" w:cs="Times New Roman"/>
          <w:sz w:val="24"/>
        </w:rPr>
        <w:t xml:space="preserve"> under an all-objectifying system like slavery. Take, for example, Harriet Jacobs's account of her father's death:</w:t>
      </w:r>
      <w:r>
        <w:rPr>
          <w:rFonts w:ascii="Times New Roman" w:eastAsia="Times New Roman" w:hAnsi="Times New Roman" w:cs="Times New Roman"/>
          <w:sz w:val="24"/>
        </w:rPr>
        <w:t xml:space="preserve"> </w:t>
      </w:r>
      <w:r w:rsidRPr="00FF105E">
        <w:rPr>
          <w:rFonts w:ascii="Times New Roman" w:eastAsia="Times New Roman" w:hAnsi="Times New Roman" w:cs="Times New Roman"/>
          <w:sz w:val="24"/>
        </w:rPr>
        <w:t xml:space="preserve">I thought I should be allowed to go to my father's house the next morning; but I was ordered to go for flowers, that my mistress's house might be decorated for an evening party. I spent the day gathering flowers and weaving them into festoons, while the dead body of my father was lying within a mile of me. What cared my owners for that? he was merely a piece of property. Moreover, they thought he had spoiled his children, by teaching them to feel that they were human beings. (213) </w:t>
      </w:r>
      <w:r w:rsidRPr="00DE415D">
        <w:rPr>
          <w:rFonts w:ascii="Times New Roman" w:eastAsia="Times New Roman" w:hAnsi="Times New Roman" w:cs="Times New Roman"/>
          <w:sz w:val="24"/>
          <w:u w:val="single"/>
        </w:rPr>
        <w:t xml:space="preserve">Jacobs recalls a childhood during which her need for </w:t>
      </w:r>
      <w:r w:rsidRPr="00961872">
        <w:rPr>
          <w:rFonts w:ascii="Times New Roman" w:eastAsia="Times New Roman" w:hAnsi="Times New Roman" w:cs="Times New Roman"/>
          <w:sz w:val="24"/>
          <w:highlight w:val="cyan"/>
          <w:u w:val="single"/>
        </w:rPr>
        <w:t xml:space="preserve">mourning was rendered an obstacle to the slave owners' privileged need to enjoy life. </w:t>
      </w:r>
      <w:r w:rsidRPr="002C7AE2">
        <w:rPr>
          <w:rFonts w:ascii="Times New Roman" w:eastAsia="Times New Roman" w:hAnsi="Times New Roman" w:cs="Times New Roman"/>
          <w:sz w:val="24"/>
        </w:rPr>
        <w:t>In</w:t>
      </w:r>
      <w:r w:rsidRPr="00FF105E">
        <w:rPr>
          <w:rFonts w:ascii="Times New Roman" w:eastAsia="Times New Roman" w:hAnsi="Times New Roman" w:cs="Times New Roman"/>
          <w:sz w:val="24"/>
        </w:rPr>
        <w:t xml:space="preserve"> this light, </w:t>
      </w:r>
      <w:r w:rsidRPr="00DE415D">
        <w:rPr>
          <w:rFonts w:ascii="Times New Roman" w:eastAsia="Times New Roman" w:hAnsi="Times New Roman" w:cs="Times New Roman"/>
          <w:sz w:val="24"/>
          <w:u w:val="single"/>
        </w:rPr>
        <w:t>Jacobs's sadness takes on an air of subversiveness</w:t>
      </w:r>
      <w:r w:rsidRPr="00FF105E">
        <w:rPr>
          <w:rFonts w:ascii="Times New Roman" w:eastAsia="Times New Roman" w:hAnsi="Times New Roman" w:cs="Times New Roman"/>
          <w:sz w:val="24"/>
        </w:rPr>
        <w:t>. Following a similar pattern, William Wells Brown depicts in his life narrative scenes from a slave auction during which he was forced to aid a master in selling enslaved people: "</w:t>
      </w:r>
      <w:r w:rsidRPr="00DE415D">
        <w:rPr>
          <w:rFonts w:ascii="Times New Roman" w:eastAsia="Times New Roman" w:hAnsi="Times New Roman" w:cs="Times New Roman"/>
          <w:sz w:val="24"/>
          <w:u w:val="single"/>
        </w:rPr>
        <w:t>Some [</w:t>
      </w:r>
      <w:r w:rsidRPr="00961872">
        <w:rPr>
          <w:rFonts w:ascii="Times New Roman" w:eastAsia="Times New Roman" w:hAnsi="Times New Roman" w:cs="Times New Roman"/>
          <w:sz w:val="24"/>
          <w:highlight w:val="cyan"/>
          <w:u w:val="single"/>
        </w:rPr>
        <w:t>slaves] were set</w:t>
      </w:r>
      <w:r w:rsidRPr="00DE415D">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to dancin</w:t>
      </w:r>
      <w:r w:rsidRPr="00DE415D">
        <w:rPr>
          <w:rFonts w:ascii="Times New Roman" w:eastAsia="Times New Roman" w:hAnsi="Times New Roman" w:cs="Times New Roman"/>
          <w:sz w:val="24"/>
          <w:u w:val="single"/>
        </w:rPr>
        <w:t xml:space="preserve">g, some to jumping, some to </w:t>
      </w:r>
      <w:r w:rsidRPr="00961872">
        <w:rPr>
          <w:rFonts w:ascii="Times New Roman" w:eastAsia="Times New Roman" w:hAnsi="Times New Roman" w:cs="Times New Roman"/>
          <w:sz w:val="24"/>
          <w:highlight w:val="cyan"/>
          <w:u w:val="single"/>
        </w:rPr>
        <w:t>singing</w:t>
      </w:r>
      <w:r w:rsidRPr="00DE415D">
        <w:rPr>
          <w:rFonts w:ascii="Times New Roman" w:eastAsia="Times New Roman" w:hAnsi="Times New Roman" w:cs="Times New Roman"/>
          <w:sz w:val="24"/>
          <w:u w:val="single"/>
        </w:rPr>
        <w:t xml:space="preserve">, and some to playing cards. This was done </w:t>
      </w:r>
      <w:r w:rsidRPr="00961872">
        <w:rPr>
          <w:rFonts w:ascii="Times New Roman" w:eastAsia="Times New Roman" w:hAnsi="Times New Roman" w:cs="Times New Roman"/>
          <w:sz w:val="24"/>
          <w:highlight w:val="cyan"/>
          <w:u w:val="single"/>
        </w:rPr>
        <w:t xml:space="preserve">to make them appear </w:t>
      </w:r>
      <w:r w:rsidRPr="002C7AE2">
        <w:rPr>
          <w:rFonts w:ascii="Times New Roman" w:eastAsia="Times New Roman" w:hAnsi="Times New Roman" w:cs="Times New Roman"/>
          <w:sz w:val="24"/>
          <w:u w:val="single"/>
        </w:rPr>
        <w:t>cheerful and</w:t>
      </w:r>
      <w:r w:rsidRPr="00961872">
        <w:rPr>
          <w:rFonts w:ascii="Times New Roman" w:eastAsia="Times New Roman" w:hAnsi="Times New Roman" w:cs="Times New Roman"/>
          <w:sz w:val="24"/>
          <w:highlight w:val="cyan"/>
          <w:u w:val="single"/>
        </w:rPr>
        <w:t xml:space="preserve"> happy</w:t>
      </w:r>
      <w:proofErr w:type="gramStart"/>
      <w:r w:rsidRPr="00FF105E">
        <w:rPr>
          <w:rFonts w:ascii="Times New Roman" w:eastAsia="Times New Roman" w:hAnsi="Times New Roman" w:cs="Times New Roman"/>
          <w:sz w:val="24"/>
        </w:rPr>
        <w:t>. . . .</w:t>
      </w:r>
      <w:proofErr w:type="gramEnd"/>
      <w:r w:rsidRPr="00FF105E">
        <w:rPr>
          <w:rFonts w:ascii="Times New Roman" w:eastAsia="Times New Roman" w:hAnsi="Times New Roman" w:cs="Times New Roman"/>
          <w:sz w:val="24"/>
        </w:rPr>
        <w:t xml:space="preserve"> and I have often set them to dancing when their cheeks were wet with tears" (250). Here </w:t>
      </w:r>
      <w:r w:rsidRPr="00DE415D">
        <w:rPr>
          <w:rFonts w:ascii="Times New Roman" w:eastAsia="Times New Roman" w:hAnsi="Times New Roman" w:cs="Times New Roman"/>
          <w:sz w:val="24"/>
          <w:u w:val="single"/>
        </w:rPr>
        <w:t xml:space="preserve">Brown testifies to the </w:t>
      </w:r>
      <w:r w:rsidRPr="00961872">
        <w:rPr>
          <w:rFonts w:ascii="Times New Roman" w:eastAsia="Times New Roman" w:hAnsi="Times New Roman" w:cs="Times New Roman"/>
          <w:sz w:val="24"/>
          <w:highlight w:val="cyan"/>
          <w:u w:val="single"/>
        </w:rPr>
        <w:t>slave auctioneer's need to render invisible</w:t>
      </w:r>
      <w:r w:rsidRPr="00DE415D">
        <w:rPr>
          <w:rFonts w:ascii="Times New Roman" w:eastAsia="Times New Roman" w:hAnsi="Times New Roman" w:cs="Times New Roman"/>
          <w:sz w:val="24"/>
          <w:u w:val="single"/>
        </w:rPr>
        <w:t xml:space="preserve"> or inaudible </w:t>
      </w:r>
      <w:r w:rsidRPr="00961872">
        <w:rPr>
          <w:rFonts w:ascii="Times New Roman" w:eastAsia="Times New Roman" w:hAnsi="Times New Roman" w:cs="Times New Roman"/>
          <w:sz w:val="24"/>
          <w:highlight w:val="cyan"/>
          <w:u w:val="single"/>
        </w:rPr>
        <w:t>the slaves' mournful expressions</w:t>
      </w:r>
      <w:r w:rsidRPr="00DE415D">
        <w:rPr>
          <w:rFonts w:ascii="Times New Roman" w:eastAsia="Times New Roman" w:hAnsi="Times New Roman" w:cs="Times New Roman"/>
          <w:sz w:val="24"/>
          <w:u w:val="single"/>
        </w:rPr>
        <w:t xml:space="preserve"> and their testimony to their emotional attachments to others.</w:t>
      </w:r>
    </w:p>
    <w:p w14:paraId="5138A029" w14:textId="77777777" w:rsidR="00021873" w:rsidRDefault="00021873" w:rsidP="00021873">
      <w:pPr>
        <w:spacing w:after="0" w:line="240" w:lineRule="auto"/>
        <w:rPr>
          <w:rFonts w:ascii="Times New Roman" w:eastAsia="Times New Roman" w:hAnsi="Times New Roman" w:cs="Times New Roman"/>
          <w:sz w:val="24"/>
        </w:rPr>
      </w:pPr>
    </w:p>
    <w:p w14:paraId="04652A34" w14:textId="77777777" w:rsidR="00021873" w:rsidRDefault="00021873" w:rsidP="00021873">
      <w:pPr>
        <w:spacing w:after="0" w:line="240" w:lineRule="auto"/>
        <w:rPr>
          <w:rFonts w:ascii="Times New Roman" w:eastAsia="Times New Roman" w:hAnsi="Times New Roman" w:cs="Times New Roman"/>
          <w:sz w:val="24"/>
        </w:rPr>
      </w:pPr>
    </w:p>
    <w:p w14:paraId="3810C730" w14:textId="77777777" w:rsidR="00021873" w:rsidRDefault="00021873" w:rsidP="00021873">
      <w:pPr>
        <w:spacing w:after="0" w:line="240" w:lineRule="auto"/>
        <w:rPr>
          <w:rFonts w:ascii="Times New Roman" w:eastAsia="Times New Roman" w:hAnsi="Times New Roman" w:cs="Times New Roman"/>
          <w:sz w:val="24"/>
        </w:rPr>
      </w:pPr>
    </w:p>
    <w:p w14:paraId="76B63C0C" w14:textId="77777777" w:rsidR="00021873" w:rsidRDefault="00021873" w:rsidP="00021873">
      <w:pPr>
        <w:spacing w:after="0" w:line="240" w:lineRule="auto"/>
        <w:rPr>
          <w:rFonts w:ascii="Times New Roman" w:eastAsia="Times New Roman" w:hAnsi="Times New Roman" w:cs="Times New Roman"/>
          <w:sz w:val="24"/>
        </w:rPr>
      </w:pPr>
      <w:proofErr w:type="spellStart"/>
      <w:r w:rsidRPr="00F65037">
        <w:rPr>
          <w:rStyle w:val="Style13ptBold"/>
        </w:rPr>
        <w:t>Tettenborn</w:t>
      </w:r>
      <w:proofErr w:type="spellEnd"/>
      <w:r w:rsidRPr="00F65037">
        <w:rPr>
          <w:rStyle w:val="Style13ptBold"/>
        </w:rPr>
        <w:t>, 6</w:t>
      </w:r>
      <w:r>
        <w:rPr>
          <w:rFonts w:ascii="Times New Roman" w:eastAsia="Times New Roman" w:hAnsi="Times New Roman" w:cs="Times New Roman"/>
          <w:sz w:val="24"/>
        </w:rPr>
        <w:t xml:space="preserve"> (Eva, “Melancholia as Resistance in Contemporary African American Literature,” </w:t>
      </w:r>
      <w:r>
        <w:rPr>
          <w:rFonts w:ascii="Times New Roman" w:eastAsia="Times New Roman" w:hAnsi="Times New Roman" w:cs="Times New Roman"/>
          <w:i/>
          <w:iCs/>
          <w:sz w:val="24"/>
        </w:rPr>
        <w:t>MELUS</w:t>
      </w:r>
      <w:r>
        <w:rPr>
          <w:rFonts w:ascii="Times New Roman" w:eastAsia="Times New Roman" w:hAnsi="Times New Roman" w:cs="Times New Roman"/>
          <w:sz w:val="24"/>
        </w:rPr>
        <w:t>, vol 31, no. 3, 2006, pp 101-</w:t>
      </w:r>
      <w:r w:rsidRPr="00F65037">
        <w:rPr>
          <w:rFonts w:ascii="Times New Roman" w:eastAsia="Times New Roman" w:hAnsi="Times New Roman" w:cs="Times New Roman"/>
          <w:sz w:val="24"/>
        </w:rPr>
        <w:t xml:space="preserve">121, </w:t>
      </w:r>
      <w:r w:rsidRPr="00F65037">
        <w:rPr>
          <w:rFonts w:ascii="Times New Roman" w:eastAsia="Times New Roman" w:hAnsi="Times New Roman" w:cs="Times New Roman"/>
          <w:color w:val="000000"/>
          <w:spacing w:val="-5"/>
          <w:sz w:val="24"/>
          <w:shd w:val="clear" w:color="auto" w:fill="FFFFFF"/>
        </w:rPr>
        <w:t>www.jstor.org/stable/30029653.)</w:t>
      </w:r>
      <w:r>
        <w:rPr>
          <w:rFonts w:ascii="Times New Roman" w:eastAsia="Times New Roman" w:hAnsi="Times New Roman" w:cs="Times New Roman"/>
          <w:color w:val="000000"/>
          <w:spacing w:val="-5"/>
          <w:sz w:val="24"/>
          <w:shd w:val="clear" w:color="auto" w:fill="FFFFFF"/>
        </w:rPr>
        <w:t>//KS3</w:t>
      </w:r>
    </w:p>
    <w:p w14:paraId="482AA0BB" w14:textId="77777777" w:rsidR="00021873" w:rsidRPr="00FF105E" w:rsidRDefault="00021873" w:rsidP="00021873">
      <w:pPr>
        <w:spacing w:after="0" w:line="240" w:lineRule="auto"/>
        <w:rPr>
          <w:rFonts w:ascii="Times New Roman" w:eastAsia="Times New Roman" w:hAnsi="Times New Roman" w:cs="Times New Roman"/>
          <w:sz w:val="24"/>
        </w:rPr>
      </w:pPr>
      <w:proofErr w:type="spellStart"/>
      <w:r w:rsidRPr="00FF105E">
        <w:rPr>
          <w:rFonts w:ascii="Times New Roman" w:eastAsia="Times New Roman" w:hAnsi="Times New Roman" w:cs="Times New Roman"/>
          <w:sz w:val="24"/>
        </w:rPr>
        <w:t>Saidiya</w:t>
      </w:r>
      <w:proofErr w:type="spellEnd"/>
      <w:r w:rsidRPr="00FF105E">
        <w:rPr>
          <w:rFonts w:ascii="Times New Roman" w:eastAsia="Times New Roman" w:hAnsi="Times New Roman" w:cs="Times New Roman"/>
          <w:sz w:val="24"/>
        </w:rPr>
        <w:t xml:space="preserve"> V. Hartman has examined the extent to </w:t>
      </w:r>
      <w:r w:rsidRPr="00FF105E">
        <w:rPr>
          <w:rFonts w:ascii="Times New Roman" w:eastAsia="Times New Roman" w:hAnsi="Times New Roman" w:cs="Times New Roman"/>
          <w:sz w:val="24"/>
          <w:u w:val="single"/>
        </w:rPr>
        <w:t xml:space="preserve">which </w:t>
      </w:r>
      <w:r w:rsidRPr="00961872">
        <w:rPr>
          <w:rFonts w:ascii="Times New Roman" w:eastAsia="Times New Roman" w:hAnsi="Times New Roman" w:cs="Times New Roman"/>
          <w:sz w:val="24"/>
          <w:highlight w:val="cyan"/>
          <w:u w:val="single"/>
        </w:rPr>
        <w:t>slavery aimed to destroy the</w:t>
      </w:r>
      <w:r w:rsidRPr="00FF105E">
        <w:rPr>
          <w:rFonts w:ascii="Times New Roman" w:eastAsia="Times New Roman" w:hAnsi="Times New Roman" w:cs="Times New Roman"/>
          <w:sz w:val="24"/>
          <w:u w:val="single"/>
        </w:rPr>
        <w:t xml:space="preserve"> African American subject and African American </w:t>
      </w:r>
      <w:r w:rsidRPr="00961872">
        <w:rPr>
          <w:rFonts w:ascii="Times New Roman" w:eastAsia="Times New Roman" w:hAnsi="Times New Roman" w:cs="Times New Roman"/>
          <w:sz w:val="24"/>
          <w:highlight w:val="cyan"/>
          <w:u w:val="single"/>
        </w:rPr>
        <w:t>agency by turning slaves into mere objects</w:t>
      </w:r>
      <w:r w:rsidRPr="002C7AE2">
        <w:rPr>
          <w:rFonts w:ascii="Times New Roman" w:eastAsia="Times New Roman" w:hAnsi="Times New Roman" w:cs="Times New Roman"/>
          <w:sz w:val="24"/>
          <w:u w:val="single"/>
        </w:rPr>
        <w:t xml:space="preserve"> of white power and </w:t>
      </w:r>
      <w:r w:rsidRPr="00961872">
        <w:rPr>
          <w:rFonts w:ascii="Times New Roman" w:eastAsia="Times New Roman" w:hAnsi="Times New Roman" w:cs="Times New Roman"/>
          <w:sz w:val="24"/>
          <w:highlight w:val="cyan"/>
          <w:u w:val="single"/>
        </w:rPr>
        <w:t>oppression.</w:t>
      </w:r>
      <w:r w:rsidRPr="00FF105E">
        <w:rPr>
          <w:rFonts w:ascii="Times New Roman" w:eastAsia="Times New Roman" w:hAnsi="Times New Roman" w:cs="Times New Roman"/>
          <w:sz w:val="24"/>
          <w:u w:val="single"/>
        </w:rPr>
        <w:t xml:space="preserve"> </w:t>
      </w:r>
      <w:r w:rsidRPr="00FF105E">
        <w:rPr>
          <w:rFonts w:ascii="Times New Roman" w:eastAsia="Times New Roman" w:hAnsi="Times New Roman" w:cs="Times New Roman"/>
          <w:sz w:val="24"/>
        </w:rPr>
        <w:t>Hartman also points to master-enforced slave dances or singing to simulate and ultimately promote feigned happiness among those objectified by slavery. As Hartman describes</w:t>
      </w:r>
      <w:r w:rsidRPr="00FF105E">
        <w:rPr>
          <w:rFonts w:ascii="Times New Roman" w:eastAsia="Times New Roman" w:hAnsi="Times New Roman" w:cs="Times New Roman"/>
          <w:sz w:val="24"/>
          <w:u w:val="single"/>
        </w:rPr>
        <w:t xml:space="preserve">, </w:t>
      </w:r>
      <w:r w:rsidRPr="002C7AE2">
        <w:rPr>
          <w:rFonts w:ascii="Times New Roman" w:eastAsia="Times New Roman" w:hAnsi="Times New Roman" w:cs="Times New Roman"/>
          <w:sz w:val="24"/>
          <w:u w:val="single"/>
        </w:rPr>
        <w:t>slave</w:t>
      </w:r>
      <w:r w:rsidRPr="00FF105E">
        <w:rPr>
          <w:rFonts w:ascii="Times New Roman" w:eastAsia="Times New Roman" w:hAnsi="Times New Roman" w:cs="Times New Roman"/>
          <w:sz w:val="24"/>
          <w:u w:val="single"/>
        </w:rPr>
        <w:t xml:space="preserve"> masters used "song, dance, and game" to "discredit </w:t>
      </w:r>
      <w:proofErr w:type="gramStart"/>
      <w:r w:rsidRPr="00FF105E">
        <w:rPr>
          <w:rFonts w:ascii="Times New Roman" w:eastAsia="Times New Roman" w:hAnsi="Times New Roman" w:cs="Times New Roman"/>
          <w:sz w:val="24"/>
          <w:u w:val="single"/>
        </w:rPr>
        <w:t>any and all</w:t>
      </w:r>
      <w:proofErr w:type="gramEnd"/>
      <w:r w:rsidRPr="00FF105E">
        <w:rPr>
          <w:rFonts w:ascii="Times New Roman" w:eastAsia="Times New Roman" w:hAnsi="Times New Roman" w:cs="Times New Roman"/>
          <w:sz w:val="24"/>
          <w:u w:val="single"/>
        </w:rPr>
        <w:t xml:space="preserve"> claims of pain" one could make about the institution of </w:t>
      </w:r>
      <w:r w:rsidRPr="00961872">
        <w:rPr>
          <w:rFonts w:ascii="Times New Roman" w:eastAsia="Times New Roman" w:hAnsi="Times New Roman" w:cs="Times New Roman"/>
          <w:sz w:val="24"/>
          <w:highlight w:val="cyan"/>
          <w:u w:val="single"/>
        </w:rPr>
        <w:t>slavery</w:t>
      </w:r>
      <w:r w:rsidRPr="00FF105E">
        <w:rPr>
          <w:rFonts w:ascii="Times New Roman" w:eastAsia="Times New Roman" w:hAnsi="Times New Roman" w:cs="Times New Roman"/>
          <w:sz w:val="24"/>
          <w:u w:val="single"/>
        </w:rPr>
        <w:t xml:space="preserve"> and to </w:t>
      </w:r>
      <w:r w:rsidRPr="00961872">
        <w:rPr>
          <w:rFonts w:ascii="Times New Roman" w:eastAsia="Times New Roman" w:hAnsi="Times New Roman" w:cs="Times New Roman"/>
          <w:sz w:val="24"/>
          <w:highlight w:val="cyan"/>
          <w:u w:val="single"/>
        </w:rPr>
        <w:t>make slaves "appear as if born to dance in chains</w:t>
      </w:r>
      <w:r w:rsidRPr="00FF105E">
        <w:rPr>
          <w:rFonts w:ascii="Times New Roman" w:eastAsia="Times New Roman" w:hAnsi="Times New Roman" w:cs="Times New Roman"/>
          <w:sz w:val="24"/>
          <w:u w:val="single"/>
        </w:rPr>
        <w:t>"</w:t>
      </w:r>
      <w:r w:rsidRPr="00FF105E">
        <w:rPr>
          <w:rFonts w:ascii="Times New Roman" w:eastAsia="Times New Roman" w:hAnsi="Times New Roman" w:cs="Times New Roman"/>
          <w:sz w:val="24"/>
        </w:rPr>
        <w:t xml:space="preserve"> (47). Quoting George W. </w:t>
      </w:r>
      <w:proofErr w:type="spellStart"/>
      <w:r w:rsidRPr="00FF105E">
        <w:rPr>
          <w:rFonts w:ascii="Times New Roman" w:eastAsia="Times New Roman" w:hAnsi="Times New Roman" w:cs="Times New Roman"/>
          <w:sz w:val="24"/>
        </w:rPr>
        <w:t>Featherstonhaugh's</w:t>
      </w:r>
      <w:proofErr w:type="spellEnd"/>
      <w:r w:rsidRPr="00FF105E">
        <w:rPr>
          <w:rFonts w:ascii="Times New Roman" w:eastAsia="Times New Roman" w:hAnsi="Times New Roman" w:cs="Times New Roman"/>
          <w:sz w:val="24"/>
        </w:rPr>
        <w:t xml:space="preserve"> antebellum account Excursion through the Slave States, Hartman details how </w:t>
      </w:r>
      <w:r w:rsidRPr="00961872">
        <w:rPr>
          <w:rFonts w:ascii="Times New Roman" w:eastAsia="Times New Roman" w:hAnsi="Times New Roman" w:cs="Times New Roman"/>
          <w:sz w:val="24"/>
          <w:highlight w:val="cyan"/>
          <w:u w:val="single"/>
        </w:rPr>
        <w:t>slaves</w:t>
      </w:r>
      <w:r w:rsidRPr="00FF105E">
        <w:rPr>
          <w:rFonts w:ascii="Times New Roman" w:eastAsia="Times New Roman" w:hAnsi="Times New Roman" w:cs="Times New Roman"/>
          <w:sz w:val="24"/>
          <w:u w:val="single"/>
        </w:rPr>
        <w:t xml:space="preserve"> who were about to be sold or who had just been bought </w:t>
      </w:r>
      <w:r w:rsidRPr="00961872">
        <w:rPr>
          <w:rFonts w:ascii="Times New Roman" w:eastAsia="Times New Roman" w:hAnsi="Times New Roman" w:cs="Times New Roman"/>
          <w:sz w:val="24"/>
          <w:highlight w:val="cyan"/>
          <w:u w:val="single"/>
        </w:rPr>
        <w:t>were</w:t>
      </w:r>
      <w:r w:rsidRPr="00FF105E">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compelled to deny their feelings</w:t>
      </w:r>
      <w:r w:rsidRPr="00FF105E">
        <w:rPr>
          <w:rFonts w:ascii="Times New Roman" w:eastAsia="Times New Roman" w:hAnsi="Times New Roman" w:cs="Times New Roman"/>
          <w:sz w:val="24"/>
          <w:u w:val="single"/>
        </w:rPr>
        <w:t xml:space="preserve"> when ordered to sing loudly as they marched</w:t>
      </w:r>
      <w:r w:rsidRPr="00FF105E">
        <w:rPr>
          <w:rFonts w:ascii="Times New Roman" w:eastAsia="Times New Roman" w:hAnsi="Times New Roman" w:cs="Times New Roman"/>
          <w:sz w:val="24"/>
        </w:rPr>
        <w:t xml:space="preserve">: As </w:t>
      </w:r>
      <w:proofErr w:type="spellStart"/>
      <w:r w:rsidRPr="00FF105E">
        <w:rPr>
          <w:rFonts w:ascii="Times New Roman" w:eastAsia="Times New Roman" w:hAnsi="Times New Roman" w:cs="Times New Roman"/>
          <w:sz w:val="24"/>
        </w:rPr>
        <w:t>Featherstonhaugh</w:t>
      </w:r>
      <w:proofErr w:type="spellEnd"/>
      <w:r w:rsidRPr="00FF105E">
        <w:rPr>
          <w:rFonts w:ascii="Times New Roman" w:eastAsia="Times New Roman" w:hAnsi="Times New Roman" w:cs="Times New Roman"/>
          <w:sz w:val="24"/>
        </w:rPr>
        <w:t xml:space="preserve"> observes, the slave drivers, aware of the slaves' disposition to mutiny, "endeavor to mitigate their discontent by</w:t>
      </w:r>
      <w:r>
        <w:rPr>
          <w:rFonts w:ascii="Times New Roman" w:eastAsia="Times New Roman" w:hAnsi="Times New Roman" w:cs="Times New Roman"/>
          <w:sz w:val="24"/>
        </w:rPr>
        <w:t xml:space="preserve"> </w:t>
      </w:r>
      <w:r w:rsidRPr="00FF105E">
        <w:rPr>
          <w:rFonts w:ascii="Times New Roman" w:eastAsia="Times New Roman" w:hAnsi="Times New Roman" w:cs="Times New Roman"/>
          <w:sz w:val="24"/>
        </w:rPr>
        <w:t>feeding them well on the march, and by encouraging them to sing 'Old Virginia never tire,' to the banjo." Given that the "poor negro slave is naturally a cheerful, laughing animal, and even when driven through the wilderness in chains, if he is well fed and kindly treated, is seldom melancholy," the lively stories, oranges, and sugar to be had achieved their ends and effected a singular docility. (33)</w:t>
      </w:r>
      <w:r w:rsidRPr="00234185">
        <w:rPr>
          <w:rFonts w:ascii="Times New Roman" w:eastAsia="Times New Roman" w:hAnsi="Times New Roman" w:cs="Times New Roman"/>
          <w:sz w:val="24"/>
          <w:u w:val="single"/>
        </w:rPr>
        <w:t xml:space="preserve"> Hartman's critique of this patronizing description centers on </w:t>
      </w:r>
      <w:proofErr w:type="spellStart"/>
      <w:r w:rsidRPr="00234185">
        <w:rPr>
          <w:rFonts w:ascii="Times New Roman" w:eastAsia="Times New Roman" w:hAnsi="Times New Roman" w:cs="Times New Roman"/>
          <w:sz w:val="24"/>
          <w:u w:val="single"/>
        </w:rPr>
        <w:t>Featherstonhaugh's</w:t>
      </w:r>
      <w:proofErr w:type="spellEnd"/>
      <w:r w:rsidRPr="00234185">
        <w:rPr>
          <w:rFonts w:ascii="Times New Roman" w:eastAsia="Times New Roman" w:hAnsi="Times New Roman" w:cs="Times New Roman"/>
          <w:sz w:val="24"/>
          <w:u w:val="single"/>
        </w:rPr>
        <w:t xml:space="preserve"> representation, or non-representation, of the emotional depths of the slave's response to terror</w:t>
      </w:r>
      <w:r w:rsidRPr="00961872">
        <w:rPr>
          <w:rFonts w:ascii="Times New Roman" w:eastAsia="Times New Roman" w:hAnsi="Times New Roman" w:cs="Times New Roman"/>
          <w:sz w:val="24"/>
          <w:highlight w:val="cyan"/>
          <w:u w:val="single"/>
        </w:rPr>
        <w:t>: "The gaze shifts from the spectacle to the inner recess of feeling and desire</w:t>
      </w:r>
      <w:r w:rsidRPr="00234185">
        <w:rPr>
          <w:rFonts w:ascii="Times New Roman" w:eastAsia="Times New Roman" w:hAnsi="Times New Roman" w:cs="Times New Roman"/>
          <w:sz w:val="24"/>
          <w:u w:val="single"/>
        </w:rPr>
        <w:t xml:space="preserve">-that is, the emotional substrate that presumably resides within the 'poor slave,' </w:t>
      </w:r>
      <w:r w:rsidRPr="00FF105E">
        <w:rPr>
          <w:rFonts w:ascii="Times New Roman" w:eastAsia="Times New Roman" w:hAnsi="Times New Roman" w:cs="Times New Roman"/>
          <w:sz w:val="24"/>
        </w:rPr>
        <w:t xml:space="preserve">which mutes the shock of the scene and mitigates its ghastly incommensurability with the suggestion of contentment" (33). </w:t>
      </w:r>
      <w:proofErr w:type="spellStart"/>
      <w:r w:rsidRPr="00FF105E">
        <w:rPr>
          <w:rFonts w:ascii="Times New Roman" w:eastAsia="Times New Roman" w:hAnsi="Times New Roman" w:cs="Times New Roman"/>
          <w:sz w:val="24"/>
        </w:rPr>
        <w:t>Featherstonhaugh's</w:t>
      </w:r>
      <w:proofErr w:type="spellEnd"/>
      <w:r w:rsidRPr="00FF105E">
        <w:rPr>
          <w:rFonts w:ascii="Times New Roman" w:eastAsia="Times New Roman" w:hAnsi="Times New Roman" w:cs="Times New Roman"/>
          <w:sz w:val="24"/>
        </w:rPr>
        <w:t xml:space="preserve"> account has numerous shortcomings, but I want to argue that it contains valuable observations about the effects of melancholia under slavery. Beyond being an assault on the slave's sadness, the master's order to sing or dance, as observed by Brown and </w:t>
      </w:r>
      <w:proofErr w:type="spellStart"/>
      <w:r w:rsidRPr="00FF105E">
        <w:rPr>
          <w:rFonts w:ascii="Times New Roman" w:eastAsia="Times New Roman" w:hAnsi="Times New Roman" w:cs="Times New Roman"/>
          <w:sz w:val="24"/>
        </w:rPr>
        <w:t>Featherstonhaugh</w:t>
      </w:r>
      <w:proofErr w:type="spellEnd"/>
      <w:r w:rsidRPr="00FF105E">
        <w:rPr>
          <w:rFonts w:ascii="Times New Roman" w:eastAsia="Times New Roman" w:hAnsi="Times New Roman" w:cs="Times New Roman"/>
          <w:sz w:val="24"/>
        </w:rPr>
        <w:t xml:space="preserve">, or to prepare for a party instead of a funeral, as reported by Jacobs, is an expression of a severe white anxiety regarding the slave's potential for melancholia. Such reports contain the suspicion that slave melancholia poses a credible threat to the system that objectifies African Americans. </w:t>
      </w:r>
      <w:r w:rsidRPr="00234185">
        <w:rPr>
          <w:rFonts w:ascii="Times New Roman" w:eastAsia="Times New Roman" w:hAnsi="Times New Roman" w:cs="Times New Roman"/>
          <w:sz w:val="24"/>
          <w:u w:val="single"/>
        </w:rPr>
        <w:t xml:space="preserve">African American </w:t>
      </w:r>
      <w:r w:rsidRPr="00961872">
        <w:rPr>
          <w:rFonts w:ascii="Times New Roman" w:eastAsia="Times New Roman" w:hAnsi="Times New Roman" w:cs="Times New Roman"/>
          <w:sz w:val="24"/>
          <w:highlight w:val="cyan"/>
          <w:u w:val="single"/>
        </w:rPr>
        <w:t>melancholia would threaten the system because it</w:t>
      </w:r>
      <w:r w:rsidRPr="00234185">
        <w:rPr>
          <w:rFonts w:ascii="Times New Roman" w:eastAsia="Times New Roman" w:hAnsi="Times New Roman" w:cs="Times New Roman"/>
          <w:sz w:val="24"/>
          <w:u w:val="single"/>
        </w:rPr>
        <w:t xml:space="preserve"> presupposes and </w:t>
      </w:r>
      <w:r w:rsidRPr="00961872">
        <w:rPr>
          <w:rFonts w:ascii="Times New Roman" w:eastAsia="Times New Roman" w:hAnsi="Times New Roman" w:cs="Times New Roman"/>
          <w:sz w:val="24"/>
          <w:highlight w:val="cyan"/>
          <w:u w:val="single"/>
        </w:rPr>
        <w:t>claims the existence of the black subject</w:t>
      </w:r>
      <w:r w:rsidRPr="00234185">
        <w:rPr>
          <w:rFonts w:ascii="Times New Roman" w:eastAsia="Times New Roman" w:hAnsi="Times New Roman" w:cs="Times New Roman"/>
          <w:sz w:val="24"/>
          <w:u w:val="single"/>
        </w:rPr>
        <w:t xml:space="preserve"> and thus contests the limitations imposed on slaves.</w:t>
      </w:r>
      <w:r w:rsidRPr="00FF105E">
        <w:rPr>
          <w:rFonts w:ascii="Times New Roman" w:eastAsia="Times New Roman" w:hAnsi="Times New Roman" w:cs="Times New Roman"/>
          <w:sz w:val="24"/>
        </w:rPr>
        <w:t xml:space="preserve"> Furthermore, </w:t>
      </w:r>
      <w:r w:rsidRPr="00234185">
        <w:rPr>
          <w:rFonts w:ascii="Times New Roman" w:eastAsia="Times New Roman" w:hAnsi="Times New Roman" w:cs="Times New Roman"/>
          <w:sz w:val="24"/>
          <w:u w:val="single"/>
        </w:rPr>
        <w:t xml:space="preserve">African American melancholia under slavery is transgressive and resistant because </w:t>
      </w:r>
      <w:r w:rsidRPr="00961872">
        <w:rPr>
          <w:rFonts w:ascii="Times New Roman" w:eastAsia="Times New Roman" w:hAnsi="Times New Roman" w:cs="Times New Roman"/>
          <w:sz w:val="24"/>
          <w:highlight w:val="cyan"/>
          <w:u w:val="single"/>
        </w:rPr>
        <w:t>the melancholic black subject dares to challenge economic realities</w:t>
      </w:r>
      <w:r w:rsidRPr="00A70BC0">
        <w:rPr>
          <w:rFonts w:ascii="Times New Roman" w:eastAsia="Times New Roman" w:hAnsi="Times New Roman" w:cs="Times New Roman"/>
          <w:sz w:val="24"/>
          <w:u w:val="single"/>
        </w:rPr>
        <w:t xml:space="preserve"> by claiming possession of someone</w:t>
      </w:r>
      <w:r w:rsidRPr="00234185">
        <w:rPr>
          <w:rFonts w:ascii="Times New Roman" w:eastAsia="Times New Roman" w:hAnsi="Times New Roman" w:cs="Times New Roman"/>
          <w:sz w:val="24"/>
          <w:u w:val="single"/>
        </w:rPr>
        <w:t xml:space="preserve"> to whom he or she has become attached. Granted, this form of possession </w:t>
      </w:r>
      <w:r w:rsidRPr="00A70BC0">
        <w:rPr>
          <w:rFonts w:ascii="Times New Roman" w:eastAsia="Times New Roman" w:hAnsi="Times New Roman" w:cs="Times New Roman"/>
          <w:sz w:val="24"/>
          <w:u w:val="single"/>
        </w:rPr>
        <w:t xml:space="preserve">differs from the "master race's" </w:t>
      </w:r>
      <w:r w:rsidRPr="00961872">
        <w:rPr>
          <w:rFonts w:ascii="Times New Roman" w:eastAsia="Times New Roman" w:hAnsi="Times New Roman" w:cs="Times New Roman"/>
          <w:sz w:val="24"/>
          <w:highlight w:val="cyan"/>
          <w:u w:val="single"/>
        </w:rPr>
        <w:t xml:space="preserve">because it </w:t>
      </w:r>
      <w:r w:rsidRPr="00A70BC0">
        <w:rPr>
          <w:rFonts w:ascii="Times New Roman" w:eastAsia="Times New Roman" w:hAnsi="Times New Roman" w:cs="Times New Roman"/>
          <w:sz w:val="24"/>
          <w:u w:val="single"/>
        </w:rPr>
        <w:t xml:space="preserve">is not grounded in economic terms but rather </w:t>
      </w:r>
      <w:r w:rsidRPr="00961872">
        <w:rPr>
          <w:rFonts w:ascii="Times New Roman" w:eastAsia="Times New Roman" w:hAnsi="Times New Roman" w:cs="Times New Roman"/>
          <w:sz w:val="24"/>
          <w:highlight w:val="cyan"/>
          <w:u w:val="single"/>
        </w:rPr>
        <w:t>insists on the right to develop, uphold, remember, and mourn emotional attachments to other members of the black community</w:t>
      </w:r>
      <w:r w:rsidRPr="00234185">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the slave's lost melancholic objects</w:t>
      </w:r>
      <w:r w:rsidRPr="00234185">
        <w:rPr>
          <w:rFonts w:ascii="Times New Roman" w:eastAsia="Times New Roman" w:hAnsi="Times New Roman" w:cs="Times New Roman"/>
          <w:sz w:val="24"/>
          <w:u w:val="single"/>
        </w:rPr>
        <w:t>.</w:t>
      </w:r>
      <w:r>
        <w:rPr>
          <w:rFonts w:ascii="Times New Roman" w:eastAsia="Times New Roman" w:hAnsi="Times New Roman" w:cs="Times New Roman"/>
          <w:sz w:val="24"/>
        </w:rPr>
        <w:t xml:space="preserve"> </w:t>
      </w:r>
      <w:r w:rsidRPr="00FF105E">
        <w:rPr>
          <w:rFonts w:ascii="Times New Roman" w:eastAsia="Times New Roman" w:hAnsi="Times New Roman" w:cs="Times New Roman"/>
          <w:sz w:val="24"/>
        </w:rPr>
        <w:t xml:space="preserve">Hartman </w:t>
      </w:r>
      <w:r w:rsidRPr="00961872">
        <w:rPr>
          <w:rFonts w:ascii="Times New Roman" w:eastAsia="Times New Roman" w:hAnsi="Times New Roman" w:cs="Times New Roman"/>
          <w:sz w:val="24"/>
          <w:highlight w:val="cyan"/>
          <w:u w:val="single"/>
        </w:rPr>
        <w:t>recognizes the</w:t>
      </w:r>
      <w:r w:rsidRPr="00234185">
        <w:rPr>
          <w:rFonts w:ascii="Times New Roman" w:eastAsia="Times New Roman" w:hAnsi="Times New Roman" w:cs="Times New Roman"/>
          <w:sz w:val="24"/>
          <w:u w:val="single"/>
        </w:rPr>
        <w:t xml:space="preserve"> potential </w:t>
      </w:r>
      <w:r w:rsidRPr="00961872">
        <w:rPr>
          <w:rFonts w:ascii="Times New Roman" w:eastAsia="Times New Roman" w:hAnsi="Times New Roman" w:cs="Times New Roman"/>
          <w:sz w:val="24"/>
          <w:highlight w:val="cyan"/>
          <w:u w:val="single"/>
        </w:rPr>
        <w:t>white anxiety surrounding</w:t>
      </w:r>
      <w:r w:rsidRPr="00234185">
        <w:rPr>
          <w:rFonts w:ascii="Times New Roman" w:eastAsia="Times New Roman" w:hAnsi="Times New Roman" w:cs="Times New Roman"/>
          <w:sz w:val="24"/>
          <w:u w:val="single"/>
        </w:rPr>
        <w:t xml:space="preserve"> African American </w:t>
      </w:r>
      <w:r w:rsidRPr="00961872">
        <w:rPr>
          <w:rFonts w:ascii="Times New Roman" w:eastAsia="Times New Roman" w:hAnsi="Times New Roman" w:cs="Times New Roman"/>
          <w:sz w:val="24"/>
          <w:highlight w:val="cyan"/>
          <w:u w:val="single"/>
        </w:rPr>
        <w:t>grief</w:t>
      </w:r>
      <w:r w:rsidRPr="00FF105E">
        <w:rPr>
          <w:rFonts w:ascii="Times New Roman" w:eastAsia="Times New Roman" w:hAnsi="Times New Roman" w:cs="Times New Roman"/>
          <w:sz w:val="24"/>
        </w:rPr>
        <w:t xml:space="preserve"> when she writes about the selling of slaves:</w:t>
      </w:r>
      <w:r>
        <w:rPr>
          <w:rFonts w:ascii="Times New Roman" w:eastAsia="Times New Roman" w:hAnsi="Times New Roman" w:cs="Times New Roman"/>
          <w:sz w:val="24"/>
        </w:rPr>
        <w:t xml:space="preserve"> </w:t>
      </w:r>
      <w:r w:rsidRPr="00FF105E">
        <w:rPr>
          <w:rFonts w:ascii="Times New Roman" w:eastAsia="Times New Roman" w:hAnsi="Times New Roman" w:cs="Times New Roman"/>
          <w:sz w:val="24"/>
        </w:rPr>
        <w:t xml:space="preserve">For those forced to "step it up lively," the festivities of the trade and the </w:t>
      </w:r>
      <w:r w:rsidRPr="00234185">
        <w:rPr>
          <w:rFonts w:ascii="Times New Roman" w:eastAsia="Times New Roman" w:hAnsi="Times New Roman" w:cs="Times New Roman"/>
          <w:sz w:val="24"/>
          <w:u w:val="single"/>
        </w:rPr>
        <w:t xml:space="preserve">pageantry of the coffle were intended to shroud the violence of the market and deny the sorrow of those </w:t>
      </w:r>
      <w:r w:rsidRPr="00234185">
        <w:rPr>
          <w:rFonts w:ascii="Times New Roman" w:eastAsia="Times New Roman" w:hAnsi="Times New Roman" w:cs="Times New Roman"/>
          <w:sz w:val="24"/>
          <w:u w:val="single"/>
        </w:rPr>
        <w:lastRenderedPageBreak/>
        <w:t>sold and their families</w:t>
      </w:r>
      <w:proofErr w:type="gramStart"/>
      <w:r w:rsidRPr="00234185">
        <w:rPr>
          <w:rFonts w:ascii="Times New Roman" w:eastAsia="Times New Roman" w:hAnsi="Times New Roman" w:cs="Times New Roman"/>
          <w:sz w:val="24"/>
          <w:u w:val="single"/>
        </w:rPr>
        <w:t>. . . .</w:t>
      </w:r>
      <w:proofErr w:type="gramEnd"/>
      <w:r w:rsidRPr="00234185">
        <w:rPr>
          <w:rFonts w:ascii="Times New Roman" w:eastAsia="Times New Roman" w:hAnsi="Times New Roman" w:cs="Times New Roman"/>
          <w:sz w:val="24"/>
          <w:u w:val="single"/>
        </w:rPr>
        <w:t xml:space="preserve"> </w:t>
      </w:r>
      <w:r w:rsidRPr="00FF105E">
        <w:rPr>
          <w:rFonts w:ascii="Times New Roman" w:eastAsia="Times New Roman" w:hAnsi="Times New Roman" w:cs="Times New Roman"/>
          <w:sz w:val="24"/>
        </w:rPr>
        <w:t xml:space="preserve">The terms of this disavowal [of the captive's pain] are something like: </w:t>
      </w:r>
      <w:r w:rsidRPr="00234185">
        <w:rPr>
          <w:rFonts w:ascii="Times New Roman" w:eastAsia="Times New Roman" w:hAnsi="Times New Roman" w:cs="Times New Roman"/>
          <w:sz w:val="24"/>
          <w:u w:val="single"/>
        </w:rPr>
        <w:t xml:space="preserve">No, </w:t>
      </w:r>
      <w:r w:rsidRPr="00961872">
        <w:rPr>
          <w:rFonts w:ascii="Times New Roman" w:eastAsia="Times New Roman" w:hAnsi="Times New Roman" w:cs="Times New Roman"/>
          <w:sz w:val="24"/>
          <w:highlight w:val="cyan"/>
          <w:u w:val="single"/>
        </w:rPr>
        <w:t>the slave is not in pain. Pain isn't really pain for the enslaved,</w:t>
      </w:r>
      <w:r w:rsidRPr="00234185">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because of their limited sentience, tendency to forget, and easily consolable grief</w:t>
      </w:r>
      <w:r w:rsidRPr="00FF105E">
        <w:rPr>
          <w:rFonts w:ascii="Times New Roman" w:eastAsia="Times New Roman" w:hAnsi="Times New Roman" w:cs="Times New Roman"/>
          <w:sz w:val="24"/>
        </w:rPr>
        <w:t xml:space="preserve"> (36; emphasis mine</w:t>
      </w:r>
      <w:r w:rsidRPr="00234185">
        <w:rPr>
          <w:rFonts w:ascii="Times New Roman" w:eastAsia="Times New Roman" w:hAnsi="Times New Roman" w:cs="Times New Roman"/>
          <w:sz w:val="24"/>
          <w:u w:val="single"/>
        </w:rPr>
        <w:t>) The insistence on a slave singing while being sold can be read as pressured anti-melancholic performances</w:t>
      </w:r>
      <w:r w:rsidRPr="00FF105E">
        <w:rPr>
          <w:rFonts w:ascii="Times New Roman" w:eastAsia="Times New Roman" w:hAnsi="Times New Roman" w:cs="Times New Roman"/>
          <w:sz w:val="24"/>
        </w:rPr>
        <w:t xml:space="preserve">. </w:t>
      </w:r>
      <w:r w:rsidRPr="00234185">
        <w:rPr>
          <w:rFonts w:ascii="Times New Roman" w:eastAsia="Times New Roman" w:hAnsi="Times New Roman" w:cs="Times New Roman"/>
          <w:sz w:val="24"/>
          <w:u w:val="single"/>
        </w:rPr>
        <w:t>Their sole goal is to assure the anxious slave master that the slave in emotional pain has not asserted his or her subjectivity by claiming melancholic attachments to his or her lost objects-lost family members or friends</w:t>
      </w:r>
      <w:r w:rsidRPr="00FF105E">
        <w:rPr>
          <w:rFonts w:ascii="Times New Roman" w:eastAsia="Times New Roman" w:hAnsi="Times New Roman" w:cs="Times New Roman"/>
          <w:sz w:val="24"/>
        </w:rPr>
        <w:t>. Such wishful thinking is also exemplified in Hartman's summary of the thoughts of a Georgia physician who argued that "the enslaved [were] without regrets for the past or anxieties about the future</w:t>
      </w:r>
      <w:r>
        <w:rPr>
          <w:rFonts w:ascii="Times New Roman" w:eastAsia="Times New Roman" w:hAnsi="Times New Roman" w:cs="Times New Roman"/>
          <w:sz w:val="24"/>
        </w:rPr>
        <w:t>.”</w:t>
      </w:r>
    </w:p>
    <w:p w14:paraId="2664EFE4" w14:textId="77777777" w:rsidR="00021873" w:rsidRPr="00FF105E" w:rsidRDefault="00021873" w:rsidP="00021873">
      <w:pPr>
        <w:spacing w:after="0" w:line="240" w:lineRule="auto"/>
        <w:rPr>
          <w:rFonts w:ascii="Times New Roman" w:eastAsia="Times New Roman" w:hAnsi="Times New Roman" w:cs="Times New Roman"/>
          <w:sz w:val="24"/>
        </w:rPr>
      </w:pPr>
    </w:p>
    <w:p w14:paraId="0953BC06" w14:textId="77777777" w:rsidR="00021873" w:rsidRDefault="00021873" w:rsidP="00021873">
      <w:pPr>
        <w:spacing w:after="0" w:line="240" w:lineRule="auto"/>
        <w:rPr>
          <w:rFonts w:ascii="Times New Roman" w:eastAsia="Times New Roman" w:hAnsi="Times New Roman" w:cs="Times New Roman"/>
          <w:sz w:val="24"/>
        </w:rPr>
      </w:pPr>
    </w:p>
    <w:p w14:paraId="6C60DC83" w14:textId="77777777" w:rsidR="00021873" w:rsidRDefault="00021873" w:rsidP="00021873">
      <w:pPr>
        <w:spacing w:after="0" w:line="240" w:lineRule="auto"/>
        <w:rPr>
          <w:rFonts w:ascii="Times New Roman" w:eastAsia="Times New Roman" w:hAnsi="Times New Roman" w:cs="Times New Roman"/>
          <w:sz w:val="24"/>
        </w:rPr>
      </w:pPr>
      <w:proofErr w:type="spellStart"/>
      <w:r w:rsidRPr="00F65037">
        <w:rPr>
          <w:rStyle w:val="Style13ptBold"/>
        </w:rPr>
        <w:t>Tettenborn</w:t>
      </w:r>
      <w:proofErr w:type="spellEnd"/>
      <w:r w:rsidRPr="00F65037">
        <w:rPr>
          <w:rStyle w:val="Style13ptBold"/>
        </w:rPr>
        <w:t>, 6</w:t>
      </w:r>
      <w:r>
        <w:rPr>
          <w:rFonts w:ascii="Times New Roman" w:eastAsia="Times New Roman" w:hAnsi="Times New Roman" w:cs="Times New Roman"/>
          <w:sz w:val="24"/>
        </w:rPr>
        <w:t xml:space="preserve"> (Eva, “Melancholia as Resistance in Contemporary African American Literature,” </w:t>
      </w:r>
      <w:r>
        <w:rPr>
          <w:rFonts w:ascii="Times New Roman" w:eastAsia="Times New Roman" w:hAnsi="Times New Roman" w:cs="Times New Roman"/>
          <w:i/>
          <w:iCs/>
          <w:sz w:val="24"/>
        </w:rPr>
        <w:t>MELUS</w:t>
      </w:r>
      <w:r>
        <w:rPr>
          <w:rFonts w:ascii="Times New Roman" w:eastAsia="Times New Roman" w:hAnsi="Times New Roman" w:cs="Times New Roman"/>
          <w:sz w:val="24"/>
        </w:rPr>
        <w:t>, vol 31, no. 3, 2006, pp 101-</w:t>
      </w:r>
      <w:r w:rsidRPr="00F65037">
        <w:rPr>
          <w:rFonts w:ascii="Times New Roman" w:eastAsia="Times New Roman" w:hAnsi="Times New Roman" w:cs="Times New Roman"/>
          <w:sz w:val="24"/>
        </w:rPr>
        <w:t xml:space="preserve">121, </w:t>
      </w:r>
      <w:r w:rsidRPr="00F65037">
        <w:rPr>
          <w:rFonts w:ascii="Times New Roman" w:eastAsia="Times New Roman" w:hAnsi="Times New Roman" w:cs="Times New Roman"/>
          <w:color w:val="000000"/>
          <w:spacing w:val="-5"/>
          <w:sz w:val="24"/>
          <w:shd w:val="clear" w:color="auto" w:fill="FFFFFF"/>
        </w:rPr>
        <w:t>www.jstor.org/stable/30029653.)</w:t>
      </w:r>
      <w:r>
        <w:rPr>
          <w:rFonts w:ascii="Times New Roman" w:eastAsia="Times New Roman" w:hAnsi="Times New Roman" w:cs="Times New Roman"/>
          <w:color w:val="000000"/>
          <w:spacing w:val="-5"/>
          <w:sz w:val="24"/>
          <w:shd w:val="clear" w:color="auto" w:fill="FFFFFF"/>
        </w:rPr>
        <w:t>//KS3</w:t>
      </w:r>
    </w:p>
    <w:p w14:paraId="5AF87F7B" w14:textId="77777777" w:rsidR="00021873" w:rsidRPr="002D67E6" w:rsidRDefault="00021873" w:rsidP="00021873">
      <w:pPr>
        <w:spacing w:after="0" w:line="240" w:lineRule="auto"/>
        <w:rPr>
          <w:rFonts w:ascii="Times New Roman" w:eastAsia="Times New Roman" w:hAnsi="Times New Roman" w:cs="Times New Roman"/>
          <w:sz w:val="24"/>
        </w:rPr>
      </w:pPr>
      <w:r w:rsidRPr="002D67E6">
        <w:rPr>
          <w:rFonts w:ascii="Times New Roman" w:eastAsia="Times New Roman" w:hAnsi="Times New Roman" w:cs="Times New Roman"/>
          <w:sz w:val="24"/>
        </w:rPr>
        <w:t xml:space="preserve">It can be argued that the multiple efforts of </w:t>
      </w:r>
      <w:r w:rsidRPr="002D67E6">
        <w:rPr>
          <w:rFonts w:ascii="Times New Roman" w:eastAsia="Times New Roman" w:hAnsi="Times New Roman" w:cs="Times New Roman"/>
          <w:sz w:val="24"/>
          <w:u w:val="single"/>
        </w:rPr>
        <w:t>African Americans to demand full citizenship represent a demand and attachment to a new object</w:t>
      </w:r>
      <w:r w:rsidRPr="002D67E6">
        <w:rPr>
          <w:rFonts w:ascii="Times New Roman" w:eastAsia="Times New Roman" w:hAnsi="Times New Roman" w:cs="Times New Roman"/>
          <w:sz w:val="24"/>
        </w:rPr>
        <w:t xml:space="preserve">; nevertheless, </w:t>
      </w:r>
      <w:r w:rsidRPr="002D67E6">
        <w:rPr>
          <w:rFonts w:ascii="Times New Roman" w:eastAsia="Times New Roman" w:hAnsi="Times New Roman" w:cs="Times New Roman"/>
          <w:sz w:val="24"/>
          <w:u w:val="single"/>
        </w:rPr>
        <w:t xml:space="preserve">African American </w:t>
      </w:r>
      <w:r w:rsidRPr="00961872">
        <w:rPr>
          <w:rFonts w:ascii="Times New Roman" w:eastAsia="Times New Roman" w:hAnsi="Times New Roman" w:cs="Times New Roman"/>
          <w:sz w:val="24"/>
          <w:highlight w:val="cyan"/>
          <w:u w:val="single"/>
        </w:rPr>
        <w:t>literature must engage with loss because the quest for the lost object has been part of African American culture since its emergence.</w:t>
      </w:r>
      <w:r w:rsidRPr="002D67E6">
        <w:rPr>
          <w:rFonts w:ascii="Times New Roman" w:eastAsia="Times New Roman" w:hAnsi="Times New Roman" w:cs="Times New Roman"/>
          <w:sz w:val="24"/>
          <w:u w:val="single"/>
        </w:rPr>
        <w:t xml:space="preserve"> </w:t>
      </w:r>
      <w:r w:rsidRPr="002D67E6">
        <w:rPr>
          <w:rFonts w:ascii="Times New Roman" w:eastAsia="Times New Roman" w:hAnsi="Times New Roman" w:cs="Times New Roman"/>
          <w:sz w:val="24"/>
        </w:rPr>
        <w:t xml:space="preserve">This consciousness of loss mandates a focus on those things that are not and can never be present. Helen Lock recognizes this, arguing that many African American writers "aim to reconstruct the absences and silences of oral history that are contained within the official written record" by focusing on "memory, perceived in both oral and literate terms" (109). This focus on the past has also been noted by </w:t>
      </w:r>
      <w:proofErr w:type="spellStart"/>
      <w:r w:rsidRPr="002D67E6">
        <w:rPr>
          <w:rFonts w:ascii="Times New Roman" w:eastAsia="Times New Roman" w:hAnsi="Times New Roman" w:cs="Times New Roman"/>
          <w:sz w:val="24"/>
        </w:rPr>
        <w:t>Gunilla</w:t>
      </w:r>
      <w:proofErr w:type="spellEnd"/>
      <w:r w:rsidRPr="002D67E6">
        <w:rPr>
          <w:rFonts w:ascii="Times New Roman" w:eastAsia="Times New Roman" w:hAnsi="Times New Roman" w:cs="Times New Roman"/>
          <w:sz w:val="24"/>
        </w:rPr>
        <w:t xml:space="preserve"> </w:t>
      </w:r>
      <w:proofErr w:type="spellStart"/>
      <w:r w:rsidRPr="002D67E6">
        <w:rPr>
          <w:rFonts w:ascii="Times New Roman" w:eastAsia="Times New Roman" w:hAnsi="Times New Roman" w:cs="Times New Roman"/>
          <w:sz w:val="24"/>
        </w:rPr>
        <w:t>Theander</w:t>
      </w:r>
      <w:proofErr w:type="spellEnd"/>
      <w:r w:rsidRPr="002D67E6">
        <w:rPr>
          <w:rFonts w:ascii="Times New Roman" w:eastAsia="Times New Roman" w:hAnsi="Times New Roman" w:cs="Times New Roman"/>
          <w:sz w:val="24"/>
        </w:rPr>
        <w:t xml:space="preserve"> Kester: "[I]n African American literature the subject of history is often pursued as an object of desire" (137). </w:t>
      </w:r>
      <w:r w:rsidRPr="002D67E6">
        <w:rPr>
          <w:rFonts w:ascii="Times New Roman" w:eastAsia="Times New Roman" w:hAnsi="Times New Roman" w:cs="Times New Roman"/>
          <w:sz w:val="24"/>
          <w:u w:val="single"/>
        </w:rPr>
        <w:t xml:space="preserve">Since each slave was also likely another slave's lost beloved or desired "object," the literary representation of the desiring </w:t>
      </w:r>
      <w:r w:rsidRPr="00961872">
        <w:rPr>
          <w:rFonts w:ascii="Times New Roman" w:eastAsia="Times New Roman" w:hAnsi="Times New Roman" w:cs="Times New Roman"/>
          <w:sz w:val="24"/>
          <w:highlight w:val="cyan"/>
          <w:u w:val="single"/>
        </w:rPr>
        <w:t>slave</w:t>
      </w:r>
      <w:r w:rsidRPr="002D67E6">
        <w:rPr>
          <w:rFonts w:ascii="Times New Roman" w:eastAsia="Times New Roman" w:hAnsi="Times New Roman" w:cs="Times New Roman"/>
          <w:sz w:val="24"/>
          <w:u w:val="single"/>
        </w:rPr>
        <w:t xml:space="preserve">'s </w:t>
      </w:r>
      <w:r w:rsidRPr="00961872">
        <w:rPr>
          <w:rFonts w:ascii="Times New Roman" w:eastAsia="Times New Roman" w:hAnsi="Times New Roman" w:cs="Times New Roman"/>
          <w:sz w:val="24"/>
          <w:highlight w:val="cyan"/>
          <w:u w:val="single"/>
        </w:rPr>
        <w:t>melancholia emancipates a</w:t>
      </w:r>
      <w:r w:rsidRPr="00A70BC0">
        <w:rPr>
          <w:rFonts w:ascii="Times New Roman" w:eastAsia="Times New Roman" w:hAnsi="Times New Roman" w:cs="Times New Roman"/>
          <w:sz w:val="24"/>
          <w:u w:val="single"/>
        </w:rPr>
        <w:t xml:space="preserve">n entire </w:t>
      </w:r>
      <w:r w:rsidRPr="00961872">
        <w:rPr>
          <w:rFonts w:ascii="Times New Roman" w:eastAsia="Times New Roman" w:hAnsi="Times New Roman" w:cs="Times New Roman"/>
          <w:sz w:val="24"/>
          <w:highlight w:val="cyan"/>
          <w:u w:val="single"/>
        </w:rPr>
        <w:t>community of oppressed</w:t>
      </w:r>
      <w:r w:rsidRPr="002D67E6">
        <w:rPr>
          <w:rFonts w:ascii="Times New Roman" w:eastAsia="Times New Roman" w:hAnsi="Times New Roman" w:cs="Times New Roman"/>
          <w:sz w:val="24"/>
          <w:u w:val="single"/>
        </w:rPr>
        <w:t xml:space="preserve"> lost "objects" (read: sold, tortured, or murdered slaves) </w:t>
      </w:r>
      <w:r w:rsidRPr="00961872">
        <w:rPr>
          <w:rFonts w:ascii="Times New Roman" w:eastAsia="Times New Roman" w:hAnsi="Times New Roman" w:cs="Times New Roman"/>
          <w:sz w:val="24"/>
          <w:highlight w:val="cyan"/>
          <w:u w:val="single"/>
        </w:rPr>
        <w:t>from a forgetful white history</w:t>
      </w:r>
      <w:r w:rsidRPr="002D67E6">
        <w:rPr>
          <w:rFonts w:ascii="Times New Roman" w:eastAsia="Times New Roman" w:hAnsi="Times New Roman" w:cs="Times New Roman"/>
          <w:sz w:val="24"/>
          <w:u w:val="single"/>
        </w:rPr>
        <w:t>.</w:t>
      </w:r>
      <w:r w:rsidRPr="002D67E6">
        <w:rPr>
          <w:rFonts w:ascii="Times New Roman" w:eastAsia="Times New Roman" w:hAnsi="Times New Roman" w:cs="Times New Roman"/>
          <w:sz w:val="24"/>
        </w:rPr>
        <w:t xml:space="preserve"> This emancipation is not a literal one, but it calls these lost objects to mind, even though it cannot retrospectively free them. Thus, </w:t>
      </w:r>
      <w:r w:rsidRPr="00961872">
        <w:rPr>
          <w:rFonts w:ascii="Times New Roman" w:eastAsia="Times New Roman" w:hAnsi="Times New Roman" w:cs="Times New Roman"/>
          <w:sz w:val="24"/>
          <w:highlight w:val="cyan"/>
          <w:u w:val="single"/>
        </w:rPr>
        <w:t>the slave's resistant melancholic demand for the renewed presence of those lost in his or her life inscribes at once the subjectivity of the slave as well as the subjecthood of those lost but remembered</w:t>
      </w:r>
      <w:r w:rsidRPr="002D67E6">
        <w:rPr>
          <w:rFonts w:ascii="Times New Roman" w:eastAsia="Times New Roman" w:hAnsi="Times New Roman" w:cs="Times New Roman"/>
          <w:sz w:val="24"/>
          <w:u w:val="single"/>
        </w:rPr>
        <w:t>,</w:t>
      </w:r>
      <w:r w:rsidRPr="002D67E6">
        <w:rPr>
          <w:rFonts w:ascii="Times New Roman" w:eastAsia="Times New Roman" w:hAnsi="Times New Roman" w:cs="Times New Roman"/>
          <w:sz w:val="24"/>
        </w:rPr>
        <w:t xml:space="preserve"> all in the absence of black citizenship. Moreover</w:t>
      </w:r>
      <w:r w:rsidRPr="002D67E6">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the slave's</w:t>
      </w:r>
      <w:r w:rsidRPr="002D67E6">
        <w:rPr>
          <w:rFonts w:ascii="Times New Roman" w:eastAsia="Times New Roman" w:hAnsi="Times New Roman" w:cs="Times New Roman"/>
          <w:sz w:val="24"/>
          <w:u w:val="single"/>
        </w:rPr>
        <w:t xml:space="preserve"> transgressive, persistent, and purposeful </w:t>
      </w:r>
      <w:r w:rsidRPr="00961872">
        <w:rPr>
          <w:rFonts w:ascii="Times New Roman" w:eastAsia="Times New Roman" w:hAnsi="Times New Roman" w:cs="Times New Roman"/>
          <w:sz w:val="24"/>
          <w:highlight w:val="cyan"/>
          <w:u w:val="single"/>
        </w:rPr>
        <w:t>melancholic recounting</w:t>
      </w:r>
      <w:r w:rsidRPr="002D67E6">
        <w:rPr>
          <w:rFonts w:ascii="Times New Roman" w:eastAsia="Times New Roman" w:hAnsi="Times New Roman" w:cs="Times New Roman"/>
          <w:sz w:val="24"/>
          <w:u w:val="single"/>
        </w:rPr>
        <w:t xml:space="preserve"> of those lost </w:t>
      </w:r>
      <w:r w:rsidRPr="00961872">
        <w:rPr>
          <w:rFonts w:ascii="Times New Roman" w:eastAsia="Times New Roman" w:hAnsi="Times New Roman" w:cs="Times New Roman"/>
          <w:sz w:val="24"/>
          <w:highlight w:val="cyan"/>
          <w:u w:val="single"/>
        </w:rPr>
        <w:t>may</w:t>
      </w:r>
      <w:r w:rsidRPr="002D67E6">
        <w:rPr>
          <w:rFonts w:ascii="Times New Roman" w:eastAsia="Times New Roman" w:hAnsi="Times New Roman" w:cs="Times New Roman"/>
          <w:sz w:val="24"/>
          <w:u w:val="single"/>
        </w:rPr>
        <w:t xml:space="preserve"> be the only way to </w:t>
      </w:r>
      <w:r w:rsidRPr="00961872">
        <w:rPr>
          <w:rFonts w:ascii="Times New Roman" w:eastAsia="Times New Roman" w:hAnsi="Times New Roman" w:cs="Times New Roman"/>
          <w:sz w:val="24"/>
          <w:highlight w:val="cyan"/>
          <w:u w:val="single"/>
        </w:rPr>
        <w:t>acknowledge the losses ignored by white historiography</w:t>
      </w:r>
      <w:r w:rsidRPr="002D67E6">
        <w:rPr>
          <w:rFonts w:ascii="Times New Roman" w:eastAsia="Times New Roman" w:hAnsi="Times New Roman" w:cs="Times New Roman"/>
          <w:sz w:val="24"/>
          <w:u w:val="single"/>
        </w:rPr>
        <w:t xml:space="preserve"> </w:t>
      </w:r>
      <w:r w:rsidRPr="00961872">
        <w:rPr>
          <w:rFonts w:ascii="Times New Roman" w:eastAsia="Times New Roman" w:hAnsi="Times New Roman" w:cs="Times New Roman"/>
          <w:sz w:val="24"/>
          <w:highlight w:val="cyan"/>
          <w:u w:val="single"/>
        </w:rPr>
        <w:t>and</w:t>
      </w:r>
      <w:r w:rsidRPr="002D67E6">
        <w:rPr>
          <w:rFonts w:ascii="Times New Roman" w:eastAsia="Times New Roman" w:hAnsi="Times New Roman" w:cs="Times New Roman"/>
          <w:sz w:val="24"/>
          <w:u w:val="single"/>
        </w:rPr>
        <w:t xml:space="preserve"> to ensure that those lost </w:t>
      </w:r>
      <w:r w:rsidRPr="00961872">
        <w:rPr>
          <w:rFonts w:ascii="Times New Roman" w:eastAsia="Times New Roman" w:hAnsi="Times New Roman" w:cs="Times New Roman"/>
          <w:sz w:val="24"/>
          <w:highlight w:val="cyan"/>
          <w:u w:val="single"/>
        </w:rPr>
        <w:t xml:space="preserve">regain their </w:t>
      </w:r>
      <w:r w:rsidRPr="00AD6F83">
        <w:rPr>
          <w:rFonts w:ascii="Times New Roman" w:eastAsia="Times New Roman" w:hAnsi="Times New Roman" w:cs="Times New Roman"/>
          <w:sz w:val="24"/>
          <w:u w:val="single"/>
        </w:rPr>
        <w:t xml:space="preserve">full </w:t>
      </w:r>
      <w:r w:rsidRPr="00961872">
        <w:rPr>
          <w:rFonts w:ascii="Times New Roman" w:eastAsia="Times New Roman" w:hAnsi="Times New Roman" w:cs="Times New Roman"/>
          <w:sz w:val="24"/>
          <w:highlight w:val="cyan"/>
          <w:u w:val="single"/>
        </w:rPr>
        <w:t>subjecthood</w:t>
      </w:r>
      <w:r w:rsidRPr="002D67E6">
        <w:rPr>
          <w:rFonts w:ascii="Times New Roman" w:eastAsia="Times New Roman" w:hAnsi="Times New Roman" w:cs="Times New Roman"/>
          <w:sz w:val="24"/>
          <w:u w:val="single"/>
        </w:rPr>
        <w:t>.</w:t>
      </w:r>
      <w:r w:rsidRPr="002D67E6">
        <w:rPr>
          <w:rFonts w:ascii="Times New Roman" w:eastAsia="Times New Roman" w:hAnsi="Times New Roman" w:cs="Times New Roman"/>
          <w:sz w:val="24"/>
        </w:rPr>
        <w:t xml:space="preserve"> Examining the specific case of the neo-slave narrative Beloved, Roger </w:t>
      </w:r>
      <w:proofErr w:type="spellStart"/>
      <w:r w:rsidRPr="002D67E6">
        <w:rPr>
          <w:rFonts w:ascii="Times New Roman" w:eastAsia="Times New Roman" w:hAnsi="Times New Roman" w:cs="Times New Roman"/>
          <w:sz w:val="24"/>
        </w:rPr>
        <w:t>Luckhurst</w:t>
      </w:r>
      <w:proofErr w:type="spellEnd"/>
      <w:r w:rsidRPr="002D67E6">
        <w:rPr>
          <w:rFonts w:ascii="Times New Roman" w:eastAsia="Times New Roman" w:hAnsi="Times New Roman" w:cs="Times New Roman"/>
          <w:sz w:val="24"/>
        </w:rPr>
        <w:t xml:space="preserve"> even demands "that the work of mourning, for genocide, cannot be allowed to end" (244). </w:t>
      </w:r>
      <w:proofErr w:type="spellStart"/>
      <w:r w:rsidRPr="002D67E6">
        <w:rPr>
          <w:rFonts w:ascii="Times New Roman" w:eastAsia="Times New Roman" w:hAnsi="Times New Roman" w:cs="Times New Roman"/>
          <w:sz w:val="24"/>
        </w:rPr>
        <w:t>Luckhurst's</w:t>
      </w:r>
      <w:proofErr w:type="spellEnd"/>
      <w:r w:rsidRPr="002D67E6">
        <w:rPr>
          <w:rFonts w:ascii="Times New Roman" w:eastAsia="Times New Roman" w:hAnsi="Times New Roman" w:cs="Times New Roman"/>
          <w:sz w:val="24"/>
        </w:rPr>
        <w:t xml:space="preserve"> argument thus </w:t>
      </w:r>
      <w:proofErr w:type="gramStart"/>
      <w:r w:rsidRPr="002D67E6">
        <w:rPr>
          <w:rFonts w:ascii="Times New Roman" w:eastAsia="Times New Roman" w:hAnsi="Times New Roman" w:cs="Times New Roman"/>
          <w:sz w:val="24"/>
        </w:rPr>
        <w:t>opens up</w:t>
      </w:r>
      <w:proofErr w:type="gramEnd"/>
      <w:r w:rsidRPr="002D67E6">
        <w:rPr>
          <w:rFonts w:ascii="Times New Roman" w:eastAsia="Times New Roman" w:hAnsi="Times New Roman" w:cs="Times New Roman"/>
          <w:sz w:val="24"/>
        </w:rPr>
        <w:t xml:space="preserve"> the question of the possibility and legitimacy of literary mourning in the contemporary African American narrative. However, in theorizing black mourning and melancholia in contemporary African American literature, we will also have to consider the demands this ultimately places on the survivor of trauma. With its focus on the single slave</w:t>
      </w:r>
      <w:r w:rsidRPr="002D67E6">
        <w:rPr>
          <w:rFonts w:ascii="Times New Roman" w:eastAsia="Times New Roman" w:hAnsi="Times New Roman" w:cs="Times New Roman"/>
          <w:sz w:val="24"/>
          <w:u w:val="single"/>
        </w:rPr>
        <w:t xml:space="preserve">, African American literary melancholia has sought to explore personal resistance to slavery while simultaneously elevating the slave from his or her perceived status as a member of a homogenous group of objectified beings. </w:t>
      </w:r>
      <w:r w:rsidRPr="00961872">
        <w:rPr>
          <w:rFonts w:ascii="Times New Roman" w:eastAsia="Times New Roman" w:hAnsi="Times New Roman" w:cs="Times New Roman"/>
          <w:sz w:val="24"/>
          <w:highlight w:val="cyan"/>
          <w:u w:val="single"/>
        </w:rPr>
        <w:t>The adoption of the melancholic position is the slave's transgression against his or her own enforced non-agency, and</w:t>
      </w:r>
      <w:r w:rsidRPr="002D67E6">
        <w:rPr>
          <w:rFonts w:ascii="Times New Roman" w:eastAsia="Times New Roman" w:hAnsi="Times New Roman" w:cs="Times New Roman"/>
          <w:sz w:val="24"/>
          <w:u w:val="single"/>
        </w:rPr>
        <w:t xml:space="preserve"> the slave's melancholia </w:t>
      </w:r>
      <w:r w:rsidRPr="00961872">
        <w:rPr>
          <w:rFonts w:ascii="Times New Roman" w:eastAsia="Times New Roman" w:hAnsi="Times New Roman" w:cs="Times New Roman"/>
          <w:sz w:val="24"/>
          <w:highlight w:val="cyan"/>
          <w:u w:val="single"/>
        </w:rPr>
        <w:t>emerges as an assertion of black subjecthood</w:t>
      </w:r>
      <w:r w:rsidRPr="002D67E6">
        <w:rPr>
          <w:rFonts w:ascii="Times New Roman" w:eastAsia="Times New Roman" w:hAnsi="Times New Roman" w:cs="Times New Roman"/>
          <w:sz w:val="24"/>
          <w:u w:val="single"/>
        </w:rPr>
        <w:t>.</w:t>
      </w:r>
      <w:r w:rsidRPr="002D67E6">
        <w:rPr>
          <w:rFonts w:ascii="Times New Roman" w:eastAsia="Times New Roman" w:hAnsi="Times New Roman" w:cs="Times New Roman"/>
          <w:sz w:val="24"/>
        </w:rPr>
        <w:t xml:space="preserve"> In this sense, </w:t>
      </w:r>
      <w:r w:rsidRPr="002D67E6">
        <w:rPr>
          <w:rFonts w:ascii="Times New Roman" w:eastAsia="Times New Roman" w:hAnsi="Times New Roman" w:cs="Times New Roman"/>
          <w:sz w:val="24"/>
        </w:rPr>
        <w:lastRenderedPageBreak/>
        <w:t>melancholia in contemporary African American literature becomes constitutive of the self rather than exclusively disabling.7 As Angelyn Mitchell explains in a discussion of liberatory narratives (otherwise known as neo-slave narratives): "The liberatory narrative reminds us that, however traumatic, the past is memory, the past is identity, and the past is mediation" (149).</w:t>
      </w:r>
      <w:r>
        <w:rPr>
          <w:rFonts w:ascii="Times New Roman" w:eastAsia="Times New Roman" w:hAnsi="Times New Roman" w:cs="Times New Roman"/>
          <w:sz w:val="24"/>
        </w:rPr>
        <w:t xml:space="preserve"> </w:t>
      </w:r>
      <w:r w:rsidRPr="002D67E6">
        <w:rPr>
          <w:rFonts w:ascii="Times New Roman" w:eastAsia="Times New Roman" w:hAnsi="Times New Roman" w:cs="Times New Roman"/>
          <w:sz w:val="24"/>
          <w:u w:val="single"/>
        </w:rPr>
        <w:t xml:space="preserve">As some literary works by contemporary African American authors have shown, this transgression comes at the potential cost of violating </w:t>
      </w:r>
      <w:proofErr w:type="gramStart"/>
      <w:r w:rsidRPr="002D67E6">
        <w:rPr>
          <w:rFonts w:ascii="Times New Roman" w:eastAsia="Times New Roman" w:hAnsi="Times New Roman" w:cs="Times New Roman"/>
          <w:sz w:val="24"/>
          <w:u w:val="single"/>
        </w:rPr>
        <w:t>one's self</w:t>
      </w:r>
      <w:proofErr w:type="gramEnd"/>
      <w:r w:rsidRPr="002D67E6">
        <w:rPr>
          <w:rFonts w:ascii="Times New Roman" w:eastAsia="Times New Roman" w:hAnsi="Times New Roman" w:cs="Times New Roman"/>
          <w:sz w:val="24"/>
          <w:u w:val="single"/>
        </w:rPr>
        <w:t xml:space="preserve"> to show the system that one vehemently rejects its ideas</w:t>
      </w:r>
      <w:r w:rsidRPr="002D67E6">
        <w:rPr>
          <w:rFonts w:ascii="Times New Roman" w:eastAsia="Times New Roman" w:hAnsi="Times New Roman" w:cs="Times New Roman"/>
          <w:sz w:val="24"/>
        </w:rPr>
        <w:t xml:space="preserve">. I am thinking here of the literary portrayal of melancholic resistance to slavery through suicide or homicide. In Morrison's Beloved, the fugitive slave </w:t>
      </w:r>
      <w:proofErr w:type="spellStart"/>
      <w:r w:rsidRPr="002D67E6">
        <w:rPr>
          <w:rFonts w:ascii="Times New Roman" w:eastAsia="Times New Roman" w:hAnsi="Times New Roman" w:cs="Times New Roman"/>
          <w:sz w:val="24"/>
        </w:rPr>
        <w:t>Sethe</w:t>
      </w:r>
      <w:proofErr w:type="spellEnd"/>
      <w:r w:rsidRPr="002D67E6">
        <w:rPr>
          <w:rFonts w:ascii="Times New Roman" w:eastAsia="Times New Roman" w:hAnsi="Times New Roman" w:cs="Times New Roman"/>
          <w:sz w:val="24"/>
        </w:rPr>
        <w:t xml:space="preserve"> intends to end her children's and her own life rather than return her family to the status of non-subjects under slavery (163-65). While Katy Ryan does not specifically refer to melancholia in her essay, she states that even melancholia's most drastic potential outcome, suicide, functions as a transgressive act, "a political form of resistance" in Toni Morrison's novels (390). Ryan writes about Beloved: </w:t>
      </w:r>
      <w:r w:rsidRPr="002D67E6">
        <w:rPr>
          <w:rFonts w:ascii="Times New Roman" w:eastAsia="Times New Roman" w:hAnsi="Times New Roman" w:cs="Times New Roman"/>
          <w:sz w:val="24"/>
          <w:u w:val="single"/>
        </w:rPr>
        <w:t>the "self has to be killed to survive</w:t>
      </w:r>
      <w:r w:rsidRPr="002D67E6">
        <w:rPr>
          <w:rFonts w:ascii="Times New Roman" w:eastAsia="Times New Roman" w:hAnsi="Times New Roman" w:cs="Times New Roman"/>
          <w:sz w:val="24"/>
        </w:rPr>
        <w:t>" (395). In Octavia Butler's science- fiction-inspired neo-slave narrative Kindred, an African American writer named Dana time-travels against her will from 1976</w:t>
      </w:r>
      <w:r>
        <w:rPr>
          <w:rFonts w:ascii="Times New Roman" w:eastAsia="Times New Roman" w:hAnsi="Times New Roman" w:cs="Times New Roman"/>
          <w:sz w:val="24"/>
        </w:rPr>
        <w:t xml:space="preserve"> </w:t>
      </w:r>
      <w:r w:rsidRPr="002D67E6">
        <w:rPr>
          <w:rFonts w:ascii="Times New Roman" w:eastAsia="Times New Roman" w:hAnsi="Times New Roman" w:cs="Times New Roman"/>
          <w:sz w:val="24"/>
        </w:rPr>
        <w:t xml:space="preserve">California to the antebellum South. There she must repeatedly rescue her white ancestor, Rufus, and ensure that he fathers her ancestor Hagar by forcing the free black woman Alice into a relationship with him. Dana attempts both suicide and homicide to travel back to her own time and to escape slavery (239, 260), and Dana's ancestor Alice hangs herself, dressed in her very best clothes, to protest her hopeless situation as an enslaved woman when Rufus </w:t>
      </w:r>
      <w:proofErr w:type="gramStart"/>
      <w:r w:rsidRPr="002D67E6">
        <w:rPr>
          <w:rFonts w:ascii="Times New Roman" w:eastAsia="Times New Roman" w:hAnsi="Times New Roman" w:cs="Times New Roman"/>
          <w:sz w:val="24"/>
        </w:rPr>
        <w:t>pretends</w:t>
      </w:r>
      <w:proofErr w:type="gramEnd"/>
      <w:r w:rsidRPr="002D67E6">
        <w:rPr>
          <w:rFonts w:ascii="Times New Roman" w:eastAsia="Times New Roman" w:hAnsi="Times New Roman" w:cs="Times New Roman"/>
          <w:sz w:val="24"/>
        </w:rPr>
        <w:t xml:space="preserve"> he sold their children (248-249).9 In all instances</w:t>
      </w:r>
      <w:r w:rsidRPr="002D67E6">
        <w:rPr>
          <w:rFonts w:ascii="Times New Roman" w:eastAsia="Times New Roman" w:hAnsi="Times New Roman" w:cs="Times New Roman"/>
          <w:sz w:val="24"/>
          <w:u w:val="single"/>
        </w:rPr>
        <w:t xml:space="preserve"> these contemporary African American literary characters use melancholia to affirm their own subject positions</w:t>
      </w:r>
      <w:r w:rsidRPr="00961872">
        <w:rPr>
          <w:rFonts w:ascii="Times New Roman" w:eastAsia="Times New Roman" w:hAnsi="Times New Roman" w:cs="Times New Roman"/>
          <w:sz w:val="24"/>
          <w:highlight w:val="cyan"/>
          <w:u w:val="single"/>
        </w:rPr>
        <w:t>. Melancholia</w:t>
      </w:r>
      <w:r w:rsidRPr="002D67E6">
        <w:rPr>
          <w:rFonts w:ascii="Times New Roman" w:eastAsia="Times New Roman" w:hAnsi="Times New Roman" w:cs="Times New Roman"/>
          <w:sz w:val="24"/>
          <w:u w:val="single"/>
        </w:rPr>
        <w:t xml:space="preserve"> under slavery, like trauma, </w:t>
      </w:r>
      <w:r w:rsidRPr="00961872">
        <w:rPr>
          <w:rFonts w:ascii="Times New Roman" w:eastAsia="Times New Roman" w:hAnsi="Times New Roman" w:cs="Times New Roman"/>
          <w:sz w:val="24"/>
          <w:highlight w:val="cyan"/>
          <w:u w:val="single"/>
        </w:rPr>
        <w:t>is</w:t>
      </w:r>
      <w:r w:rsidRPr="002D67E6">
        <w:rPr>
          <w:rFonts w:ascii="Times New Roman" w:eastAsia="Times New Roman" w:hAnsi="Times New Roman" w:cs="Times New Roman"/>
          <w:sz w:val="24"/>
          <w:u w:val="single"/>
        </w:rPr>
        <w:t xml:space="preserve"> thus </w:t>
      </w:r>
      <w:r w:rsidRPr="00961872">
        <w:rPr>
          <w:rFonts w:ascii="Times New Roman" w:eastAsia="Times New Roman" w:hAnsi="Times New Roman" w:cs="Times New Roman"/>
          <w:sz w:val="24"/>
          <w:highlight w:val="cyan"/>
          <w:u w:val="single"/>
        </w:rPr>
        <w:t>presented as political and enabling</w:t>
      </w:r>
      <w:r w:rsidRPr="002D67E6">
        <w:rPr>
          <w:rFonts w:ascii="Times New Roman" w:eastAsia="Times New Roman" w:hAnsi="Times New Roman" w:cs="Times New Roman"/>
          <w:sz w:val="24"/>
          <w:u w:val="single"/>
        </w:rPr>
        <w:t>, to some degree.</w:t>
      </w:r>
    </w:p>
    <w:p w14:paraId="0A3F6F1F" w14:textId="77777777" w:rsidR="00021873" w:rsidRPr="002D67E6" w:rsidRDefault="00021873" w:rsidP="00021873">
      <w:pPr>
        <w:spacing w:after="0" w:line="240" w:lineRule="auto"/>
        <w:rPr>
          <w:rFonts w:ascii="Times New Roman" w:eastAsia="Times New Roman" w:hAnsi="Times New Roman" w:cs="Times New Roman"/>
          <w:sz w:val="24"/>
        </w:rPr>
      </w:pPr>
    </w:p>
    <w:p w14:paraId="6A68D653" w14:textId="77777777" w:rsidR="00021873" w:rsidRPr="00C46A5E" w:rsidRDefault="00021873" w:rsidP="00021873">
      <w:pPr>
        <w:spacing w:after="0" w:line="240" w:lineRule="auto"/>
        <w:rPr>
          <w:rFonts w:eastAsia="Times New Roman"/>
          <w:sz w:val="16"/>
          <w:szCs w:val="22"/>
        </w:rPr>
      </w:pPr>
    </w:p>
    <w:p w14:paraId="5F28FE83" w14:textId="331B7E28" w:rsidR="00B6601F" w:rsidRDefault="00B6601F" w:rsidP="008E41BE">
      <w:pPr>
        <w:pStyle w:val="Heading3"/>
      </w:pPr>
      <w:r>
        <w:lastRenderedPageBreak/>
        <w:t>2AC -- Solvency – Poetry</w:t>
      </w:r>
    </w:p>
    <w:p w14:paraId="40C3936E" w14:textId="77777777" w:rsidR="00B6601F" w:rsidRPr="00DC13B2" w:rsidRDefault="00B6601F" w:rsidP="00B6601F">
      <w:pPr>
        <w:pStyle w:val="Heading4"/>
        <w:rPr>
          <w:rFonts w:cs="Calibri"/>
        </w:rPr>
      </w:pPr>
      <w:r w:rsidRPr="00DC13B2">
        <w:rPr>
          <w:rFonts w:cs="Calibri"/>
        </w:rPr>
        <w:t xml:space="preserve">The utilization of poetry as a descriptive measure of environmental anti-Blackness draws attention to the </w:t>
      </w:r>
      <w:r w:rsidRPr="00DC13B2">
        <w:rPr>
          <w:rFonts w:cs="Calibri"/>
          <w:u w:val="single"/>
        </w:rPr>
        <w:t>macabre spatiality</w:t>
      </w:r>
      <w:r w:rsidRPr="00DC13B2">
        <w:rPr>
          <w:rFonts w:cs="Calibri"/>
        </w:rPr>
        <w:t xml:space="preserve"> of Black social life – desecration occurs not by the pollution in Black communities but Blackness itself.</w:t>
      </w:r>
    </w:p>
    <w:p w14:paraId="29FBC711" w14:textId="77777777" w:rsidR="00B6601F" w:rsidRPr="00DC13B2" w:rsidRDefault="00B6601F" w:rsidP="00B6601F">
      <w:pPr>
        <w:pStyle w:val="NoSpacing"/>
        <w:rPr>
          <w:rFonts w:cs="Calibri"/>
        </w:rPr>
      </w:pPr>
      <w:r w:rsidRPr="00DC13B2">
        <w:rPr>
          <w:rStyle w:val="Style13ptBold"/>
          <w:rFonts w:cs="Calibri"/>
        </w:rPr>
        <w:t>Wright ’18</w:t>
      </w:r>
      <w:r w:rsidRPr="00DC13B2">
        <w:rPr>
          <w:rFonts w:cs="Calibri"/>
        </w:rPr>
        <w:t xml:space="preserve"> </w:t>
      </w:r>
      <w:r w:rsidRPr="00DC13B2">
        <w:rPr>
          <w:rFonts w:cs="Calibri"/>
          <w:sz w:val="16"/>
          <w:szCs w:val="16"/>
        </w:rPr>
        <w:t xml:space="preserve">(Assistant Professor with Departments of Geography and Africana Studies @ Rutgers University, PhD in Geography @ University of North Carolina, Chapel Hill [Willie Jamaal Wright, September 24, 2018, </w:t>
      </w:r>
      <w:r w:rsidRPr="00DC13B2">
        <w:rPr>
          <w:rFonts w:cs="Calibri"/>
          <w:i/>
          <w:iCs/>
          <w:sz w:val="16"/>
          <w:szCs w:val="16"/>
        </w:rPr>
        <w:t>As Above, So Below: Anti-Black Violence as Environmental Racism</w:t>
      </w:r>
      <w:r w:rsidRPr="00DC13B2">
        <w:rPr>
          <w:rFonts w:cs="Calibri"/>
          <w:sz w:val="16"/>
          <w:szCs w:val="16"/>
        </w:rPr>
        <w:t>, pages: 7-9, accessed from: https://doi.org/10.1111/anti.12425)</w:t>
      </w:r>
    </w:p>
    <w:p w14:paraId="3B10A46D" w14:textId="77777777" w:rsidR="00B6601F" w:rsidRPr="00DC13B2" w:rsidRDefault="00B6601F" w:rsidP="00B6601F">
      <w:pPr>
        <w:rPr>
          <w:sz w:val="14"/>
        </w:rPr>
      </w:pPr>
      <w:r w:rsidRPr="00DC13B2">
        <w:rPr>
          <w:sz w:val="14"/>
        </w:rPr>
        <w:t xml:space="preserve">Killing Fields: Transfiguring Environmental Racism </w:t>
      </w:r>
      <w:r w:rsidRPr="00961872">
        <w:rPr>
          <w:highlight w:val="cyan"/>
          <w:u w:val="single"/>
        </w:rPr>
        <w:t>Black artists</w:t>
      </w:r>
      <w:r w:rsidRPr="00DC13B2">
        <w:rPr>
          <w:u w:val="single"/>
        </w:rPr>
        <w:t xml:space="preserve"> have </w:t>
      </w:r>
      <w:r w:rsidRPr="00961872">
        <w:rPr>
          <w:highlight w:val="cyan"/>
          <w:u w:val="single"/>
        </w:rPr>
        <w:t>discuss</w:t>
      </w:r>
      <w:r w:rsidRPr="00DC13B2">
        <w:rPr>
          <w:u w:val="single"/>
        </w:rPr>
        <w:t xml:space="preserve">ed </w:t>
      </w:r>
      <w:r w:rsidRPr="00961872">
        <w:rPr>
          <w:highlight w:val="cyan"/>
          <w:u w:val="single"/>
        </w:rPr>
        <w:t xml:space="preserve">the </w:t>
      </w:r>
      <w:proofErr w:type="spellStart"/>
      <w:r w:rsidRPr="00961872">
        <w:rPr>
          <w:highlight w:val="cyan"/>
          <w:u w:val="single"/>
        </w:rPr>
        <w:t>spatialities</w:t>
      </w:r>
      <w:proofErr w:type="spellEnd"/>
      <w:r w:rsidRPr="00961872">
        <w:rPr>
          <w:highlight w:val="cyan"/>
          <w:u w:val="single"/>
        </w:rPr>
        <w:t xml:space="preserve"> of anti-Black violence</w:t>
      </w:r>
      <w:r w:rsidRPr="00DC13B2">
        <w:rPr>
          <w:u w:val="single"/>
        </w:rPr>
        <w:t xml:space="preserve"> in ways </w:t>
      </w:r>
      <w:r w:rsidRPr="00961872">
        <w:rPr>
          <w:highlight w:val="cyan"/>
          <w:u w:val="single"/>
        </w:rPr>
        <w:t>that</w:t>
      </w:r>
      <w:r w:rsidRPr="00DC13B2">
        <w:rPr>
          <w:sz w:val="14"/>
        </w:rPr>
        <w:t xml:space="preserve">, until recently (McKittrick 2011; McKittrick and Woods 2007; Woods 1998, 2017), geographers have not acknowledged. Their creative works </w:t>
      </w:r>
      <w:r w:rsidRPr="00961872">
        <w:rPr>
          <w:highlight w:val="cyan"/>
          <w:u w:val="single"/>
        </w:rPr>
        <w:t>draw attention to the ways in which natural environments have been used to assault Black communities</w:t>
      </w:r>
      <w:r w:rsidRPr="00DC13B2">
        <w:rPr>
          <w:u w:val="single"/>
        </w:rPr>
        <w:t xml:space="preserve"> and how this interpolation</w:t>
      </w:r>
      <w:r w:rsidRPr="00DC13B2">
        <w:rPr>
          <w:sz w:val="14"/>
        </w:rPr>
        <w:t xml:space="preserve">, in exchange, </w:t>
      </w:r>
      <w:r w:rsidRPr="00DC13B2">
        <w:rPr>
          <w:u w:val="single"/>
        </w:rPr>
        <w:t>results in the deterioration of the environment. Their works</w:t>
      </w:r>
      <w:r w:rsidRPr="00DC13B2">
        <w:rPr>
          <w:sz w:val="14"/>
        </w:rPr>
        <w:t xml:space="preserve"> also </w:t>
      </w:r>
      <w:r w:rsidRPr="00DC13B2">
        <w:rPr>
          <w:u w:val="single"/>
        </w:rPr>
        <w:t xml:space="preserve">indicate how </w:t>
      </w:r>
      <w:r w:rsidRPr="00961872">
        <w:rPr>
          <w:highlight w:val="cyan"/>
          <w:u w:val="single"/>
        </w:rPr>
        <w:t>environmental racism</w:t>
      </w:r>
      <w:r w:rsidRPr="00DC13B2">
        <w:rPr>
          <w:sz w:val="14"/>
        </w:rPr>
        <w:t xml:space="preserve">, in the form of </w:t>
      </w:r>
      <w:proofErr w:type="spellStart"/>
      <w:r w:rsidRPr="00DC13B2">
        <w:rPr>
          <w:sz w:val="14"/>
        </w:rPr>
        <w:t>antiBlack</w:t>
      </w:r>
      <w:proofErr w:type="spellEnd"/>
      <w:r w:rsidRPr="00DC13B2">
        <w:rPr>
          <w:sz w:val="14"/>
        </w:rPr>
        <w:t xml:space="preserve"> violence, </w:t>
      </w:r>
      <w:r w:rsidRPr="00961872">
        <w:rPr>
          <w:highlight w:val="cyan"/>
          <w:u w:val="single"/>
        </w:rPr>
        <w:t>contributes to a Black sense of place in</w:t>
      </w:r>
      <w:r w:rsidRPr="00DC13B2">
        <w:rPr>
          <w:u w:val="single"/>
        </w:rPr>
        <w:t xml:space="preserve"> rural and urban </w:t>
      </w:r>
      <w:r w:rsidRPr="00961872">
        <w:rPr>
          <w:highlight w:val="cyan"/>
          <w:u w:val="single"/>
        </w:rPr>
        <w:t>America</w:t>
      </w:r>
      <w:r w:rsidRPr="00DC13B2">
        <w:rPr>
          <w:u w:val="single"/>
        </w:rPr>
        <w:t>.</w:t>
      </w:r>
      <w:r w:rsidRPr="00DC13B2">
        <w:rPr>
          <w:sz w:val="14"/>
        </w:rPr>
        <w:t xml:space="preserve"> As a result, </w:t>
      </w:r>
      <w:r w:rsidRPr="00DC13B2">
        <w:rPr>
          <w:u w:val="single"/>
        </w:rPr>
        <w:t>an analysis of Black artistry is a keen and relevant tool for the study of Black social life</w:t>
      </w:r>
      <w:r w:rsidRPr="00DC13B2">
        <w:rPr>
          <w:sz w:val="14"/>
        </w:rPr>
        <w:t xml:space="preserve"> as it relates to the environment and environmental racism. As </w:t>
      </w:r>
      <w:proofErr w:type="spellStart"/>
      <w:r w:rsidRPr="00DC13B2">
        <w:rPr>
          <w:sz w:val="14"/>
        </w:rPr>
        <w:t>Trudier</w:t>
      </w:r>
      <w:proofErr w:type="spellEnd"/>
      <w:r w:rsidRPr="00DC13B2">
        <w:rPr>
          <w:sz w:val="14"/>
        </w:rPr>
        <w:t xml:space="preserve"> Harris writes, “... literature approximates life, and if the approximation is authentic enough for the fine line between life and literature to become even more distinct so much the better” (1984:186). Preferring creative language to theoretical abstraction, </w:t>
      </w:r>
      <w:r w:rsidRPr="00961872">
        <w:rPr>
          <w:b/>
          <w:bCs/>
          <w:highlight w:val="cyan"/>
          <w:u w:val="single"/>
        </w:rPr>
        <w:t>Black artists</w:t>
      </w:r>
      <w:r w:rsidRPr="00DC13B2">
        <w:rPr>
          <w:b/>
          <w:bCs/>
          <w:u w:val="single"/>
        </w:rPr>
        <w:t xml:space="preserve"> have been able to </w:t>
      </w:r>
      <w:r w:rsidRPr="00961872">
        <w:rPr>
          <w:b/>
          <w:bCs/>
          <w:highlight w:val="cyan"/>
          <w:u w:val="single"/>
        </w:rPr>
        <w:t>illustrate the “macabre spatiality” of Black social life</w:t>
      </w:r>
      <w:r w:rsidRPr="00DC13B2">
        <w:rPr>
          <w:sz w:val="14"/>
        </w:rPr>
        <w:t xml:space="preserve"> (Alves 2014:326). As an explanatory force, Black arts stain one’s eyes and mind and expose a forlorn reality; </w:t>
      </w:r>
      <w:r w:rsidRPr="00961872">
        <w:rPr>
          <w:b/>
          <w:bCs/>
          <w:highlight w:val="cyan"/>
          <w:u w:val="single"/>
          <w:bdr w:val="single" w:sz="4" w:space="0" w:color="auto"/>
        </w:rPr>
        <w:t>the pollution</w:t>
      </w:r>
      <w:r w:rsidRPr="00DC13B2">
        <w:rPr>
          <w:b/>
          <w:bCs/>
          <w:u w:val="single"/>
          <w:bdr w:val="single" w:sz="4" w:space="0" w:color="auto"/>
        </w:rPr>
        <w:t xml:space="preserve"> that happens within the ground upon </w:t>
      </w:r>
      <w:r w:rsidRPr="00961872">
        <w:rPr>
          <w:b/>
          <w:bCs/>
          <w:highlight w:val="cyan"/>
          <w:u w:val="single"/>
          <w:bdr w:val="single" w:sz="4" w:space="0" w:color="auto"/>
        </w:rPr>
        <w:t xml:space="preserve">which Black </w:t>
      </w:r>
      <w:proofErr w:type="gramStart"/>
      <w:r w:rsidRPr="00961872">
        <w:rPr>
          <w:b/>
          <w:bCs/>
          <w:highlight w:val="cyan"/>
          <w:u w:val="single"/>
          <w:bdr w:val="single" w:sz="4" w:space="0" w:color="auto"/>
        </w:rPr>
        <w:t>communities</w:t>
      </w:r>
      <w:proofErr w:type="gramEnd"/>
      <w:r w:rsidRPr="00961872">
        <w:rPr>
          <w:b/>
          <w:bCs/>
          <w:highlight w:val="cyan"/>
          <w:u w:val="single"/>
          <w:bdr w:val="single" w:sz="4" w:space="0" w:color="auto"/>
        </w:rPr>
        <w:t xml:space="preserve"> traverse and subsist also occurs above as water</w:t>
      </w:r>
      <w:r w:rsidRPr="00DC13B2">
        <w:rPr>
          <w:b/>
          <w:bCs/>
          <w:u w:val="single"/>
          <w:bdr w:val="single" w:sz="4" w:space="0" w:color="auto"/>
        </w:rPr>
        <w:t xml:space="preserve">, trees, </w:t>
      </w:r>
      <w:r w:rsidRPr="00961872">
        <w:rPr>
          <w:b/>
          <w:bCs/>
          <w:highlight w:val="cyan"/>
          <w:u w:val="single"/>
          <w:bdr w:val="single" w:sz="4" w:space="0" w:color="auto"/>
        </w:rPr>
        <w:t>and</w:t>
      </w:r>
      <w:r w:rsidRPr="00DC13B2">
        <w:rPr>
          <w:b/>
          <w:bCs/>
          <w:u w:val="single"/>
          <w:bdr w:val="single" w:sz="4" w:space="0" w:color="auto"/>
        </w:rPr>
        <w:t xml:space="preserve"> the earth itself are used to </w:t>
      </w:r>
      <w:r w:rsidRPr="00961872">
        <w:rPr>
          <w:b/>
          <w:bCs/>
          <w:highlight w:val="cyan"/>
          <w:u w:val="single"/>
          <w:bdr w:val="single" w:sz="4" w:space="0" w:color="auto"/>
        </w:rPr>
        <w:t>assault Black people.</w:t>
      </w:r>
      <w:r w:rsidRPr="00DC13B2">
        <w:rPr>
          <w:sz w:val="14"/>
        </w:rPr>
        <w:t xml:space="preserve"> One of the most </w:t>
      </w:r>
      <w:proofErr w:type="spellStart"/>
      <w:proofErr w:type="gramStart"/>
      <w:r w:rsidRPr="00DC13B2">
        <w:rPr>
          <w:sz w:val="14"/>
        </w:rPr>
        <w:t>well known</w:t>
      </w:r>
      <w:proofErr w:type="spellEnd"/>
      <w:proofErr w:type="gramEnd"/>
      <w:r w:rsidRPr="00DC13B2">
        <w:rPr>
          <w:sz w:val="14"/>
        </w:rPr>
        <w:t xml:space="preserve"> lyrical explications of lynching within rural racial landscapes are the saddening metaphors within Billie Holiday’s “Strange Fruit”. 6 </w:t>
      </w:r>
      <w:r w:rsidRPr="00DC13B2">
        <w:rPr>
          <w:u w:val="single"/>
        </w:rPr>
        <w:t xml:space="preserve">The lyrics </w:t>
      </w:r>
      <w:proofErr w:type="spellStart"/>
      <w:r w:rsidRPr="00DC13B2">
        <w:rPr>
          <w:u w:val="single"/>
        </w:rPr>
        <w:t>realise</w:t>
      </w:r>
      <w:proofErr w:type="spellEnd"/>
      <w:r w:rsidRPr="00DC13B2">
        <w:rPr>
          <w:u w:val="single"/>
        </w:rPr>
        <w:t xml:space="preserve"> the marring and use of wooded environments to carry out</w:t>
      </w:r>
      <w:r w:rsidRPr="00DC13B2">
        <w:rPr>
          <w:sz w:val="14"/>
        </w:rPr>
        <w:t xml:space="preserve"> these </w:t>
      </w:r>
      <w:r w:rsidRPr="00DC13B2">
        <w:rPr>
          <w:u w:val="single"/>
        </w:rPr>
        <w:t>violent acts</w:t>
      </w:r>
      <w:r w:rsidRPr="00DC13B2">
        <w:rPr>
          <w:sz w:val="14"/>
        </w:rPr>
        <w:t xml:space="preserve">. Holiday’s sonic register </w:t>
      </w:r>
      <w:proofErr w:type="spellStart"/>
      <w:r w:rsidRPr="00DC13B2">
        <w:rPr>
          <w:sz w:val="14"/>
        </w:rPr>
        <w:t>spatialised</w:t>
      </w:r>
      <w:proofErr w:type="spellEnd"/>
      <w:r w:rsidRPr="00DC13B2">
        <w:rPr>
          <w:sz w:val="14"/>
        </w:rPr>
        <w:t xml:space="preserve"> racial violence and its effect on the environment. She sang: Southern trees bear a strange fruit, Blood on the leaves and blood at the root, Black body swinging in the Southern breeze, </w:t>
      </w:r>
      <w:proofErr w:type="gramStart"/>
      <w:r w:rsidRPr="00DC13B2">
        <w:rPr>
          <w:sz w:val="14"/>
        </w:rPr>
        <w:t>Strange</w:t>
      </w:r>
      <w:proofErr w:type="gramEnd"/>
      <w:r w:rsidRPr="00DC13B2">
        <w:rPr>
          <w:sz w:val="14"/>
        </w:rPr>
        <w:t xml:space="preserve"> fruit hanging from the poplar trees. Pastoral scene of the gallant South, </w:t>
      </w:r>
      <w:proofErr w:type="gramStart"/>
      <w:r w:rsidRPr="00DC13B2">
        <w:rPr>
          <w:sz w:val="14"/>
        </w:rPr>
        <w:t>The</w:t>
      </w:r>
      <w:proofErr w:type="gramEnd"/>
      <w:r w:rsidRPr="00DC13B2">
        <w:rPr>
          <w:sz w:val="14"/>
        </w:rPr>
        <w:t xml:space="preserve"> bulging eyes and the twisted mouth, Scent of magnolia sweet and fresh, And the sudden smell of burning flesh! Here is a fruit for the crows to pluck, For the rain to gather, for the wind to suck, For the sun to rot, for a tree to drop, </w:t>
      </w:r>
      <w:proofErr w:type="gramStart"/>
      <w:r w:rsidRPr="00DC13B2">
        <w:rPr>
          <w:sz w:val="14"/>
        </w:rPr>
        <w:t>Here</w:t>
      </w:r>
      <w:proofErr w:type="gramEnd"/>
      <w:r w:rsidRPr="00DC13B2">
        <w:rPr>
          <w:sz w:val="14"/>
        </w:rPr>
        <w:t xml:space="preserve"> is a strange and bitter crop. In this, Holiday’s most popular song, </w:t>
      </w:r>
      <w:r w:rsidRPr="00DC13B2">
        <w:rPr>
          <w:u w:val="single"/>
        </w:rPr>
        <w:t>each of the earth’s elements are brought to bear on Black people</w:t>
      </w:r>
      <w:r w:rsidRPr="00DC13B2">
        <w:rPr>
          <w:sz w:val="14"/>
        </w:rPr>
        <w:t xml:space="preserve">, </w:t>
      </w:r>
      <w:proofErr w:type="spellStart"/>
      <w:r w:rsidRPr="00DC13B2">
        <w:rPr>
          <w:sz w:val="14"/>
        </w:rPr>
        <w:t>euphemised</w:t>
      </w:r>
      <w:proofErr w:type="spellEnd"/>
      <w:r w:rsidRPr="00DC13B2">
        <w:rPr>
          <w:sz w:val="14"/>
        </w:rPr>
        <w:t xml:space="preserve"> as strange fruit which the rain gathers, the wind sucks, the sun rots, and the tree drops once they have reached a deadly ripening.7 Is this a fact of Blackness? </w:t>
      </w:r>
      <w:r w:rsidRPr="00DC13B2">
        <w:rPr>
          <w:b/>
          <w:bCs/>
          <w:u w:val="single"/>
        </w:rPr>
        <w:t>That one’s “corporeal malediction” is contagious and might spread, as if a rhizomatic abyss, to all matter, animate and inanimate</w:t>
      </w:r>
      <w:r w:rsidRPr="00DC13B2">
        <w:rPr>
          <w:sz w:val="14"/>
        </w:rPr>
        <w:t xml:space="preserve"> (Fanon 1986:84). Consider how </w:t>
      </w:r>
      <w:r w:rsidRPr="00961872">
        <w:rPr>
          <w:sz w:val="14"/>
          <w:highlight w:val="cyan"/>
        </w:rPr>
        <w:t>t</w:t>
      </w:r>
      <w:r w:rsidRPr="00961872">
        <w:rPr>
          <w:highlight w:val="cyan"/>
          <w:u w:val="single"/>
        </w:rPr>
        <w:t>he tree, once contaminated by Blackness, produces a “bitter crop”</w:t>
      </w:r>
      <w:r w:rsidRPr="00DC13B2">
        <w:rPr>
          <w:u w:val="single"/>
        </w:rPr>
        <w:t>.</w:t>
      </w:r>
      <w:r w:rsidRPr="00DC13B2">
        <w:rPr>
          <w:sz w:val="14"/>
        </w:rPr>
        <w:t xml:space="preserve"> Here, </w:t>
      </w:r>
      <w:r w:rsidRPr="00DC13B2">
        <w:rPr>
          <w:u w:val="single"/>
        </w:rPr>
        <w:t>a Black person and tree merge</w:t>
      </w:r>
      <w:r w:rsidRPr="00DC13B2">
        <w:rPr>
          <w:sz w:val="14"/>
        </w:rPr>
        <w:t xml:space="preserve">, simultaneously </w:t>
      </w:r>
      <w:r w:rsidRPr="00DC13B2">
        <w:rPr>
          <w:u w:val="single"/>
        </w:rPr>
        <w:t>making one another as a dreadful fruit and a tree of death</w:t>
      </w:r>
      <w:r w:rsidRPr="00DC13B2">
        <w:rPr>
          <w:sz w:val="14"/>
        </w:rPr>
        <w:t xml:space="preserve">. And yet </w:t>
      </w:r>
      <w:r w:rsidRPr="00DC13B2">
        <w:rPr>
          <w:b/>
          <w:bCs/>
          <w:u w:val="single"/>
        </w:rPr>
        <w:t>t</w:t>
      </w:r>
      <w:r w:rsidRPr="00961872">
        <w:rPr>
          <w:b/>
          <w:bCs/>
          <w:highlight w:val="cyan"/>
          <w:u w:val="single"/>
        </w:rPr>
        <w:t>he contamination does not contain itself to the tree.</w:t>
      </w:r>
      <w:r w:rsidRPr="00DC13B2">
        <w:rPr>
          <w:sz w:val="14"/>
        </w:rPr>
        <w:t xml:space="preserve"> We may presume that just as the tree is unmade, </w:t>
      </w:r>
      <w:r w:rsidRPr="00DC13B2">
        <w:rPr>
          <w:u w:val="single"/>
        </w:rPr>
        <w:t xml:space="preserve">through contact and consumption the birds, the air, the </w:t>
      </w:r>
      <w:proofErr w:type="gramStart"/>
      <w:r w:rsidRPr="00DC13B2">
        <w:rPr>
          <w:u w:val="single"/>
        </w:rPr>
        <w:t>rain</w:t>
      </w:r>
      <w:proofErr w:type="gramEnd"/>
      <w:r w:rsidRPr="00DC13B2">
        <w:rPr>
          <w:u w:val="single"/>
        </w:rPr>
        <w:t xml:space="preserve"> and soil are all desecrated by a singular contaminate—Blackness.</w:t>
      </w:r>
      <w:r w:rsidRPr="00DC13B2">
        <w:rPr>
          <w:sz w:val="14"/>
        </w:rPr>
        <w:t xml:space="preserve"> The poet </w:t>
      </w:r>
      <w:r w:rsidRPr="00DC13B2">
        <w:rPr>
          <w:u w:val="single"/>
        </w:rPr>
        <w:t xml:space="preserve">Robert Hayden delineates </w:t>
      </w:r>
      <w:proofErr w:type="spellStart"/>
      <w:r w:rsidRPr="00DC13B2">
        <w:rPr>
          <w:u w:val="single"/>
        </w:rPr>
        <w:t>spatialities</w:t>
      </w:r>
      <w:proofErr w:type="spellEnd"/>
      <w:r w:rsidRPr="00DC13B2">
        <w:rPr>
          <w:u w:val="single"/>
        </w:rPr>
        <w:t xml:space="preserve"> of Black social death in the Jim Crow</w:t>
      </w:r>
      <w:r w:rsidRPr="00DC13B2">
        <w:rPr>
          <w:sz w:val="14"/>
        </w:rPr>
        <w:t xml:space="preserve"> South in “Night, Death, Mississippi”. </w:t>
      </w:r>
      <w:r w:rsidRPr="00DC13B2">
        <w:rPr>
          <w:u w:val="single"/>
        </w:rPr>
        <w:t>His words are chilling, explicit, and enraging as they display the interpolation of wooded environments and the desire of white Southerners to excise Blackness through a murderous and libidinal ritual</w:t>
      </w:r>
      <w:r w:rsidRPr="00DC13B2">
        <w:rPr>
          <w:sz w:val="14"/>
        </w:rPr>
        <w:t xml:space="preserve">: In the sweetgum dark. </w:t>
      </w:r>
      <w:proofErr w:type="spellStart"/>
      <w:r w:rsidRPr="00DC13B2">
        <w:rPr>
          <w:sz w:val="14"/>
        </w:rPr>
        <w:t>Unbucked</w:t>
      </w:r>
      <w:proofErr w:type="spellEnd"/>
      <w:r w:rsidRPr="00DC13B2">
        <w:rPr>
          <w:sz w:val="14"/>
        </w:rPr>
        <w:t xml:space="preserve"> that one then and him squealing bloody Jesus as we cut it off. Time was. A cry? A cry all right. He hawks and spits, </w:t>
      </w:r>
      <w:proofErr w:type="gramStart"/>
      <w:r w:rsidRPr="00DC13B2">
        <w:rPr>
          <w:sz w:val="14"/>
        </w:rPr>
        <w:t>Fevered</w:t>
      </w:r>
      <w:proofErr w:type="gramEnd"/>
      <w:r w:rsidRPr="00DC13B2">
        <w:rPr>
          <w:sz w:val="14"/>
        </w:rPr>
        <w:t xml:space="preserve"> by </w:t>
      </w:r>
      <w:proofErr w:type="spellStart"/>
      <w:r w:rsidRPr="00DC13B2">
        <w:rPr>
          <w:sz w:val="14"/>
        </w:rPr>
        <w:t>groinfire</w:t>
      </w:r>
      <w:proofErr w:type="spellEnd"/>
      <w:r w:rsidRPr="00DC13B2">
        <w:rPr>
          <w:sz w:val="14"/>
        </w:rPr>
        <w:t xml:space="preserve">... O Jesus burning on the lily cross Then we beat them, he said, Beat them till our arms was tired And the big old chains messy and red. Christ, it was better Than hunting bear Which don’t know why You want him dead. (Hayden 1985:15) </w:t>
      </w:r>
      <w:r w:rsidRPr="00DC13B2">
        <w:rPr>
          <w:u w:val="single"/>
        </w:rPr>
        <w:t>Hayden associates the ritual murder of a Black man to sport</w:t>
      </w:r>
      <w:r w:rsidRPr="00DC13B2">
        <w:rPr>
          <w:sz w:val="14"/>
        </w:rPr>
        <w:t xml:space="preserve">, as his pen likens this man to a beast of nature. The only difference between a Black man and say, a Black bear, is that the Black male, that soon to be strange fruit, knows all too well what his assailants seek to destroy. </w:t>
      </w:r>
      <w:r w:rsidRPr="00961872">
        <w:rPr>
          <w:b/>
          <w:bCs/>
          <w:highlight w:val="cyan"/>
          <w:u w:val="single"/>
        </w:rPr>
        <w:t>The violent blitzkrieg upon Black social life through the beating of a Black corpus makes</w:t>
      </w:r>
      <w:r w:rsidRPr="00DC13B2">
        <w:rPr>
          <w:sz w:val="14"/>
        </w:rPr>
        <w:t xml:space="preserve">, at once, </w:t>
      </w:r>
      <w:r w:rsidRPr="00961872">
        <w:rPr>
          <w:b/>
          <w:bCs/>
          <w:highlight w:val="cyan"/>
          <w:u w:val="single"/>
        </w:rPr>
        <w:t>a</w:t>
      </w:r>
      <w:r w:rsidRPr="00DC13B2">
        <w:rPr>
          <w:b/>
          <w:bCs/>
          <w:u w:val="single"/>
        </w:rPr>
        <w:t xml:space="preserve"> </w:t>
      </w:r>
      <w:r w:rsidRPr="00961872">
        <w:rPr>
          <w:b/>
          <w:bCs/>
          <w:highlight w:val="cyan"/>
          <w:u w:val="single"/>
        </w:rPr>
        <w:t>mess of human and non-human bodies</w:t>
      </w:r>
      <w:r w:rsidRPr="00DC13B2">
        <w:rPr>
          <w:b/>
          <w:bCs/>
          <w:u w:val="single"/>
        </w:rPr>
        <w:t>.</w:t>
      </w:r>
      <w:r w:rsidRPr="00DC13B2">
        <w:rPr>
          <w:u w:val="single"/>
        </w:rPr>
        <w:t xml:space="preserve"> The</w:t>
      </w:r>
      <w:r w:rsidRPr="00DC13B2">
        <w:rPr>
          <w:sz w:val="14"/>
        </w:rPr>
        <w:t xml:space="preserve"> deadly </w:t>
      </w:r>
      <w:r w:rsidRPr="00DC13B2">
        <w:rPr>
          <w:u w:val="single"/>
        </w:rPr>
        <w:t>sport is not complete until the man is “</w:t>
      </w:r>
      <w:proofErr w:type="spellStart"/>
      <w:r w:rsidRPr="00DC13B2">
        <w:rPr>
          <w:u w:val="single"/>
        </w:rPr>
        <w:t>unbucked</w:t>
      </w:r>
      <w:proofErr w:type="spellEnd"/>
      <w:r w:rsidRPr="00DC13B2">
        <w:rPr>
          <w:u w:val="single"/>
        </w:rPr>
        <w:t>” and his life’s blood is splattered</w:t>
      </w:r>
      <w:r w:rsidRPr="00DC13B2">
        <w:rPr>
          <w:sz w:val="14"/>
        </w:rPr>
        <w:t xml:space="preserve"> about the chains that subdue him, and, presumably, the men that crucify him—delivering them as if his were the very blood of Christ their </w:t>
      </w:r>
      <w:proofErr w:type="spellStart"/>
      <w:r w:rsidRPr="00DC13B2">
        <w:rPr>
          <w:sz w:val="14"/>
        </w:rPr>
        <w:t>saviour</w:t>
      </w:r>
      <w:proofErr w:type="spellEnd"/>
      <w:r w:rsidRPr="00DC13B2">
        <w:rPr>
          <w:sz w:val="14"/>
        </w:rPr>
        <w:t>.</w:t>
      </w:r>
    </w:p>
    <w:p w14:paraId="51C66430" w14:textId="77777777" w:rsidR="00B6601F" w:rsidRPr="00B6601F" w:rsidRDefault="00B6601F" w:rsidP="00B6601F"/>
    <w:p w14:paraId="492C5CBE" w14:textId="236E7270" w:rsidR="00021873" w:rsidRDefault="008E41BE" w:rsidP="008E41BE">
      <w:pPr>
        <w:pStyle w:val="Heading3"/>
      </w:pPr>
      <w:r>
        <w:lastRenderedPageBreak/>
        <w:t>2AC -- A2 Environment/Extinction First</w:t>
      </w:r>
    </w:p>
    <w:p w14:paraId="6CA8F364" w14:textId="77777777" w:rsidR="008E41BE" w:rsidRPr="00DC13B2" w:rsidRDefault="008E41BE" w:rsidP="008E41BE">
      <w:pPr>
        <w:pStyle w:val="Heading4"/>
        <w:rPr>
          <w:rFonts w:cs="Calibri"/>
        </w:rPr>
      </w:pPr>
      <w:r w:rsidRPr="00DC13B2">
        <w:rPr>
          <w:rFonts w:cs="Calibri"/>
        </w:rPr>
        <w:t xml:space="preserve">Environment first framing can’t contend with embodied experience of weather as </w:t>
      </w:r>
      <w:r w:rsidRPr="00DC13B2">
        <w:rPr>
          <w:rFonts w:cs="Calibri"/>
          <w:u w:val="single"/>
        </w:rPr>
        <w:t>anti-black and cataclysmic event</w:t>
      </w:r>
      <w:r w:rsidRPr="00DC13B2">
        <w:rPr>
          <w:rFonts w:cs="Calibri"/>
        </w:rPr>
        <w:t xml:space="preserve"> – Rather than viewing climate change as an event, </w:t>
      </w:r>
      <w:proofErr w:type="spellStart"/>
      <w:r w:rsidRPr="00DC13B2">
        <w:rPr>
          <w:rFonts w:cs="Calibri"/>
        </w:rPr>
        <w:t>anagrammatical</w:t>
      </w:r>
      <w:proofErr w:type="spellEnd"/>
      <w:r w:rsidRPr="00DC13B2">
        <w:rPr>
          <w:rFonts w:cs="Calibri"/>
        </w:rPr>
        <w:t xml:space="preserve"> anti-blackness serves as </w:t>
      </w:r>
      <w:r w:rsidRPr="00DC13B2">
        <w:rPr>
          <w:rFonts w:cs="Calibri"/>
          <w:u w:val="single"/>
        </w:rPr>
        <w:t>the corrective</w:t>
      </w:r>
      <w:r w:rsidRPr="00DC13B2">
        <w:rPr>
          <w:rFonts w:cs="Calibri"/>
        </w:rPr>
        <w:t xml:space="preserve"> for understanding how bodies of water inform anthropological </w:t>
      </w:r>
      <w:proofErr w:type="spellStart"/>
      <w:r w:rsidRPr="00DC13B2">
        <w:rPr>
          <w:rFonts w:cs="Calibri"/>
        </w:rPr>
        <w:t>phenomona</w:t>
      </w:r>
      <w:proofErr w:type="spellEnd"/>
      <w:r w:rsidRPr="00DC13B2">
        <w:rPr>
          <w:rFonts w:cs="Calibri"/>
        </w:rPr>
        <w:t xml:space="preserve"> as </w:t>
      </w:r>
      <w:proofErr w:type="spellStart"/>
      <w:r w:rsidRPr="00DC13B2">
        <w:rPr>
          <w:rFonts w:cs="Calibri"/>
          <w:u w:val="single"/>
        </w:rPr>
        <w:t>socioatmospherics</w:t>
      </w:r>
      <w:proofErr w:type="spellEnd"/>
      <w:r w:rsidRPr="00DC13B2">
        <w:rPr>
          <w:rFonts w:cs="Calibri"/>
          <w:u w:val="single"/>
        </w:rPr>
        <w:t xml:space="preserve"> of power</w:t>
      </w:r>
      <w:r w:rsidRPr="00DC13B2">
        <w:rPr>
          <w:rFonts w:cs="Calibri"/>
        </w:rPr>
        <w:t xml:space="preserve">. The duality of the breathlessness of the ocean and Eric Garner prove that climate justice that divorces manifestations of anti-blackness from climate change </w:t>
      </w:r>
      <w:r w:rsidRPr="00DC13B2">
        <w:rPr>
          <w:rFonts w:cs="Calibri"/>
          <w:u w:val="single"/>
        </w:rPr>
        <w:t>makes ecological destruction inevitable starting with the global south.</w:t>
      </w:r>
    </w:p>
    <w:p w14:paraId="288E3CF0" w14:textId="77777777" w:rsidR="008E41BE" w:rsidRPr="00DC13B2" w:rsidRDefault="008E41BE" w:rsidP="008E41BE">
      <w:pPr>
        <w:rPr>
          <w:sz w:val="16"/>
          <w:szCs w:val="16"/>
        </w:rPr>
      </w:pPr>
      <w:proofErr w:type="spellStart"/>
      <w:r w:rsidRPr="00DC13B2">
        <w:rPr>
          <w:b/>
          <w:bCs/>
          <w:sz w:val="28"/>
          <w:szCs w:val="28"/>
        </w:rPr>
        <w:t>Neimanis</w:t>
      </w:r>
      <w:proofErr w:type="spellEnd"/>
      <w:r w:rsidRPr="00DC13B2">
        <w:rPr>
          <w:b/>
          <w:bCs/>
          <w:sz w:val="28"/>
          <w:szCs w:val="28"/>
        </w:rPr>
        <w:t xml:space="preserve"> ’</w:t>
      </w:r>
      <w:proofErr w:type="gramStart"/>
      <w:r w:rsidRPr="00DC13B2">
        <w:rPr>
          <w:b/>
          <w:bCs/>
          <w:sz w:val="28"/>
          <w:szCs w:val="28"/>
        </w:rPr>
        <w:t>19</w:t>
      </w:r>
      <w:r w:rsidRPr="00DC13B2">
        <w:rPr>
          <w:szCs w:val="22"/>
        </w:rPr>
        <w:t xml:space="preserve">  </w:t>
      </w:r>
      <w:r w:rsidRPr="00DC13B2">
        <w:rPr>
          <w:sz w:val="16"/>
          <w:szCs w:val="16"/>
        </w:rPr>
        <w:t>(</w:t>
      </w:r>
      <w:proofErr w:type="spellStart"/>
      <w:proofErr w:type="gramEnd"/>
      <w:r w:rsidRPr="00DC13B2">
        <w:rPr>
          <w:sz w:val="16"/>
          <w:szCs w:val="16"/>
        </w:rPr>
        <w:t>Astrida</w:t>
      </w:r>
      <w:proofErr w:type="spellEnd"/>
      <w:r w:rsidRPr="00DC13B2">
        <w:rPr>
          <w:sz w:val="16"/>
          <w:szCs w:val="16"/>
        </w:rPr>
        <w:t xml:space="preserve"> </w:t>
      </w:r>
      <w:proofErr w:type="spellStart"/>
      <w:r w:rsidRPr="00DC13B2">
        <w:rPr>
          <w:sz w:val="16"/>
          <w:szCs w:val="16"/>
        </w:rPr>
        <w:t>Neimanis</w:t>
      </w:r>
      <w:proofErr w:type="spellEnd"/>
      <w:r w:rsidRPr="00DC13B2">
        <w:rPr>
          <w:sz w:val="16"/>
          <w:szCs w:val="16"/>
        </w:rPr>
        <w:t xml:space="preserve"> is a lecturer in the Department of Gender and Cultural Studies at the University of Sydney. Please use the navigation at the top of the page to see more information about her books, publications, talks and events, her teaching philosophy and courses, collaborations, and works in progress. (The Weather Underwater: Blackness, White Feminism, and the Breathless Sea, “The Weather, The Breathless Sea, The Weather Underwater,” pg. 1-5)</w:t>
      </w:r>
    </w:p>
    <w:p w14:paraId="73C49588" w14:textId="77777777" w:rsidR="008E41BE" w:rsidRPr="00DC13B2" w:rsidRDefault="008E41BE" w:rsidP="008E41BE">
      <w:pPr>
        <w:rPr>
          <w:sz w:val="14"/>
        </w:rPr>
      </w:pPr>
      <w:r w:rsidRPr="00961872">
        <w:rPr>
          <w:b/>
          <w:bCs/>
          <w:highlight w:val="cyan"/>
          <w:u w:val="single"/>
        </w:rPr>
        <w:t>As an embodied experience and agentic force, weather moves, scars, imprints</w:t>
      </w:r>
      <w:r w:rsidRPr="00DC13B2">
        <w:rPr>
          <w:b/>
          <w:bCs/>
          <w:sz w:val="14"/>
        </w:rPr>
        <w:t>.</w:t>
      </w:r>
      <w:r w:rsidRPr="00DC13B2">
        <w:rPr>
          <w:sz w:val="14"/>
        </w:rPr>
        <w:t xml:space="preserve"> </w:t>
      </w:r>
      <w:r w:rsidRPr="00DC13B2">
        <w:rPr>
          <w:u w:val="single"/>
        </w:rPr>
        <w:t xml:space="preserve">Our armpits dampen in response to the heat; our jaws and tongues stiffen in the biting cold. </w:t>
      </w:r>
      <w:r w:rsidRPr="00DC13B2">
        <w:rPr>
          <w:sz w:val="14"/>
        </w:rPr>
        <w:t xml:space="preserve">Like hail damaged rooftops and </w:t>
      </w:r>
      <w:proofErr w:type="gramStart"/>
      <w:r w:rsidRPr="00DC13B2">
        <w:rPr>
          <w:sz w:val="14"/>
        </w:rPr>
        <w:t>sun bleached</w:t>
      </w:r>
      <w:proofErr w:type="gramEnd"/>
      <w:r w:rsidRPr="00DC13B2">
        <w:rPr>
          <w:sz w:val="14"/>
        </w:rPr>
        <w:t xml:space="preserve"> laundry, our bodies bear the impressions of the weather-world</w:t>
      </w:r>
      <w:r w:rsidRPr="00DC13B2">
        <w:rPr>
          <w:b/>
          <w:bCs/>
          <w:u w:val="single"/>
        </w:rPr>
        <w:t xml:space="preserve">. We could say that </w:t>
      </w:r>
      <w:r w:rsidRPr="00961872">
        <w:rPr>
          <w:b/>
          <w:bCs/>
          <w:highlight w:val="cyan"/>
          <w:u w:val="single"/>
        </w:rPr>
        <w:t>weather is the external conditions that structure one’s quotidian existence</w:t>
      </w:r>
      <w:r w:rsidRPr="00DC13B2">
        <w:rPr>
          <w:b/>
          <w:bCs/>
          <w:u w:val="single"/>
        </w:rPr>
        <w:t>; this existence is felt in and as our bodies.1</w:t>
      </w:r>
      <w:r w:rsidRPr="00DC13B2">
        <w:rPr>
          <w:sz w:val="14"/>
        </w:rPr>
        <w:t xml:space="preserve"> But is weather only a meteorological phenomenon? What else circulates in/as the weather-world to mark us, to structure our quotidian lives? </w:t>
      </w:r>
      <w:r w:rsidRPr="00DC13B2">
        <w:rPr>
          <w:b/>
          <w:bCs/>
          <w:u w:val="single"/>
        </w:rPr>
        <w:t xml:space="preserve">Black studies and feminist scholar </w:t>
      </w:r>
      <w:r w:rsidRPr="00961872">
        <w:rPr>
          <w:b/>
          <w:bCs/>
          <w:highlight w:val="cyan"/>
          <w:u w:val="single"/>
        </w:rPr>
        <w:t>Christina Sharpe suggests that weather is antiblackness; black bodies must endure ‘the total climate’</w:t>
      </w:r>
      <w:r w:rsidRPr="00DC13B2">
        <w:rPr>
          <w:b/>
          <w:bCs/>
          <w:u w:val="single"/>
        </w:rPr>
        <w:t xml:space="preserve"> (2016, 104) </w:t>
      </w:r>
      <w:r w:rsidRPr="00961872">
        <w:rPr>
          <w:b/>
          <w:bCs/>
          <w:highlight w:val="cyan"/>
          <w:u w:val="single"/>
        </w:rPr>
        <w:t>that is antiblackness</w:t>
      </w:r>
      <w:r w:rsidRPr="00DC13B2">
        <w:rPr>
          <w:b/>
          <w:bCs/>
          <w:u w:val="single"/>
        </w:rPr>
        <w:t xml:space="preserve">. She writes, ‘In what I am calling the weather, </w:t>
      </w:r>
      <w:r w:rsidRPr="00961872">
        <w:rPr>
          <w:b/>
          <w:bCs/>
          <w:highlight w:val="cyan"/>
          <w:u w:val="single"/>
        </w:rPr>
        <w:t>antiblackness is pervasive as climate’</w:t>
      </w:r>
      <w:r w:rsidRPr="00DC13B2">
        <w:rPr>
          <w:b/>
          <w:bCs/>
          <w:u w:val="single"/>
        </w:rPr>
        <w:t xml:space="preserve"> (106). Sharpe’s chapter ‘The Weather’ from her 2016 book </w:t>
      </w:r>
      <w:r w:rsidRPr="00961872">
        <w:rPr>
          <w:b/>
          <w:bCs/>
          <w:highlight w:val="cyan"/>
          <w:u w:val="single"/>
        </w:rPr>
        <w:t>In the Wake</w:t>
      </w:r>
      <w:r w:rsidRPr="00DC13B2">
        <w:rPr>
          <w:b/>
          <w:bCs/>
          <w:u w:val="single"/>
        </w:rPr>
        <w:t xml:space="preserve"> specifically </w:t>
      </w:r>
      <w:r w:rsidRPr="00961872">
        <w:rPr>
          <w:b/>
          <w:bCs/>
          <w:highlight w:val="cyan"/>
          <w:u w:val="single"/>
        </w:rPr>
        <w:t>references the Middle Passage and black slavery</w:t>
      </w:r>
      <w:r w:rsidRPr="00DC13B2">
        <w:rPr>
          <w:b/>
          <w:bCs/>
          <w:u w:val="single"/>
        </w:rPr>
        <w:t xml:space="preserve"> in the US, </w:t>
      </w:r>
      <w:r w:rsidRPr="00961872">
        <w:rPr>
          <w:b/>
          <w:bCs/>
          <w:highlight w:val="cyan"/>
          <w:u w:val="single"/>
        </w:rPr>
        <w:t>as well as</w:t>
      </w:r>
      <w:r w:rsidRPr="00DC13B2">
        <w:rPr>
          <w:b/>
          <w:bCs/>
          <w:u w:val="single"/>
        </w:rPr>
        <w:t xml:space="preserve"> its </w:t>
      </w:r>
      <w:r w:rsidRPr="00961872">
        <w:rPr>
          <w:b/>
          <w:bCs/>
          <w:highlight w:val="cyan"/>
          <w:u w:val="single"/>
        </w:rPr>
        <w:t>contemporary manifestations (such as black deaths in custody and police killings of black</w:t>
      </w:r>
      <w:r w:rsidRPr="00DC13B2">
        <w:rPr>
          <w:b/>
          <w:bCs/>
          <w:u w:val="single"/>
        </w:rPr>
        <w:t xml:space="preserve"> and other </w:t>
      </w:r>
      <w:proofErr w:type="spellStart"/>
      <w:r w:rsidRPr="00DC13B2">
        <w:rPr>
          <w:b/>
          <w:bCs/>
          <w:u w:val="single"/>
        </w:rPr>
        <w:t>racialised</w:t>
      </w:r>
      <w:proofErr w:type="spellEnd"/>
      <w:r w:rsidRPr="00DC13B2">
        <w:rPr>
          <w:b/>
          <w:bCs/>
          <w:u w:val="single"/>
        </w:rPr>
        <w:t xml:space="preserve"> </w:t>
      </w:r>
      <w:r w:rsidRPr="00961872">
        <w:rPr>
          <w:b/>
          <w:bCs/>
          <w:highlight w:val="cyan"/>
          <w:u w:val="single"/>
        </w:rPr>
        <w:t>people), but</w:t>
      </w:r>
      <w:r w:rsidRPr="00DC13B2">
        <w:rPr>
          <w:b/>
          <w:bCs/>
          <w:u w:val="single"/>
        </w:rPr>
        <w:t xml:space="preserve"> her point is that </w:t>
      </w:r>
      <w:r w:rsidRPr="00961872">
        <w:rPr>
          <w:b/>
          <w:bCs/>
          <w:highlight w:val="cyan"/>
          <w:u w:val="single"/>
        </w:rPr>
        <w:t>this climate cannot be reduced to an event or a set of events</w:t>
      </w:r>
      <w:r w:rsidRPr="00DC13B2">
        <w:rPr>
          <w:b/>
          <w:bCs/>
          <w:u w:val="single"/>
        </w:rPr>
        <w:t xml:space="preserve">; Sharpe’s quarry is instead </w:t>
      </w:r>
      <w:r w:rsidRPr="00961872">
        <w:rPr>
          <w:b/>
          <w:bCs/>
          <w:highlight w:val="cyan"/>
          <w:u w:val="single"/>
        </w:rPr>
        <w:t>‘the totality of the environments in which we struggle</w:t>
      </w:r>
      <w:r w:rsidRPr="00DC13B2">
        <w:rPr>
          <w:b/>
          <w:bCs/>
          <w:u w:val="single"/>
        </w:rPr>
        <w:t xml:space="preserve">; the machines in which we live; </w:t>
      </w:r>
      <w:r w:rsidRPr="00961872">
        <w:rPr>
          <w:b/>
          <w:bCs/>
          <w:highlight w:val="cyan"/>
          <w:u w:val="single"/>
        </w:rPr>
        <w:t>what I am calling the weather’</w:t>
      </w:r>
      <w:r w:rsidRPr="00DC13B2">
        <w:rPr>
          <w:b/>
          <w:bCs/>
          <w:u w:val="single"/>
        </w:rPr>
        <w:t xml:space="preserve"> (111).</w:t>
      </w:r>
      <w:r w:rsidRPr="00DC13B2">
        <w:rPr>
          <w:sz w:val="14"/>
        </w:rPr>
        <w:t xml:space="preserve"> Weather swirls as the context and milieu – both pervasive and often unnoticed – with which human bodies must contend. There may be a temptation to read Sharpe’s work as metaphor or analogy (antiblackness is like bad weather). </w:t>
      </w:r>
      <w:r w:rsidRPr="00DC13B2">
        <w:rPr>
          <w:u w:val="single"/>
        </w:rPr>
        <w:t xml:space="preserve">Yet, </w:t>
      </w:r>
      <w:r w:rsidRPr="00961872">
        <w:rPr>
          <w:highlight w:val="cyan"/>
          <w:u w:val="single"/>
        </w:rPr>
        <w:t>for</w:t>
      </w:r>
      <w:r w:rsidRPr="00DC13B2">
        <w:rPr>
          <w:u w:val="single"/>
        </w:rPr>
        <w:t xml:space="preserve"> a deeply </w:t>
      </w:r>
      <w:r w:rsidRPr="00961872">
        <w:rPr>
          <w:highlight w:val="cyan"/>
          <w:u w:val="single"/>
        </w:rPr>
        <w:t>intersectional feminist understanding of the Anthropocene as an environmental disaster</w:t>
      </w:r>
      <w:r w:rsidRPr="00DC13B2">
        <w:rPr>
          <w:u w:val="single"/>
        </w:rPr>
        <w:t xml:space="preserve"> long anticipated in our socioeconomic and cultural power structures, </w:t>
      </w:r>
      <w:r w:rsidRPr="00961872">
        <w:rPr>
          <w:highlight w:val="cyan"/>
          <w:u w:val="single"/>
        </w:rPr>
        <w:t>definitively separating social and cultural conditions from environmental ones is impossible.</w:t>
      </w:r>
      <w:r w:rsidRPr="00DC13B2">
        <w:rPr>
          <w:sz w:val="14"/>
        </w:rPr>
        <w:t xml:space="preserve"> The milieus with which our bodies contend are material, comprising particles, gases, forces, pressures, </w:t>
      </w:r>
      <w:proofErr w:type="gramStart"/>
      <w:r w:rsidRPr="00DC13B2">
        <w:rPr>
          <w:sz w:val="14"/>
        </w:rPr>
        <w:t>contaminants</w:t>
      </w:r>
      <w:proofErr w:type="gramEnd"/>
      <w:r w:rsidRPr="00DC13B2">
        <w:rPr>
          <w:sz w:val="14"/>
        </w:rPr>
        <w:t xml:space="preserve"> and other matters; meteorological conditions are but one expression of these external structuring conditions.2 </w:t>
      </w:r>
      <w:r w:rsidRPr="00961872">
        <w:rPr>
          <w:b/>
          <w:bCs/>
          <w:highlight w:val="cyan"/>
          <w:u w:val="single"/>
        </w:rPr>
        <w:t>When Sharpe asserts that the weather of antiblackness manifests as ‘archives of breathlessness’</w:t>
      </w:r>
      <w:r w:rsidRPr="00DC13B2">
        <w:rPr>
          <w:b/>
          <w:bCs/>
          <w:u w:val="single"/>
        </w:rPr>
        <w:t xml:space="preserve"> (109), then, </w:t>
      </w:r>
      <w:r w:rsidRPr="00961872">
        <w:rPr>
          <w:b/>
          <w:bCs/>
          <w:highlight w:val="cyan"/>
          <w:u w:val="single"/>
        </w:rPr>
        <w:t>she implicates matters discursive, structural, material, and environmental.</w:t>
      </w:r>
      <w:r w:rsidRPr="00DC13B2">
        <w:rPr>
          <w:u w:val="single"/>
        </w:rPr>
        <w:t xml:space="preserve"> Sharpe points out that </w:t>
      </w:r>
      <w:r w:rsidRPr="00961872">
        <w:rPr>
          <w:highlight w:val="cyan"/>
          <w:u w:val="single"/>
        </w:rPr>
        <w:t>breathlessness as weather has always accompanied black life, from Frantz Fanon’s understanding of</w:t>
      </w:r>
      <w:r w:rsidRPr="00DC13B2">
        <w:rPr>
          <w:u w:val="single"/>
        </w:rPr>
        <w:t xml:space="preserve"> the connection between </w:t>
      </w:r>
      <w:r w:rsidRPr="00961872">
        <w:rPr>
          <w:highlight w:val="cyan"/>
          <w:u w:val="single"/>
        </w:rPr>
        <w:t>revolt and an inability to breathe, to Eric Garner’s final words</w:t>
      </w:r>
      <w:r w:rsidRPr="00DC13B2">
        <w:rPr>
          <w:u w:val="single"/>
        </w:rPr>
        <w:t xml:space="preserve"> on a New York sidewalk: </w:t>
      </w:r>
      <w:r w:rsidRPr="00961872">
        <w:rPr>
          <w:highlight w:val="cyan"/>
          <w:u w:val="single"/>
        </w:rPr>
        <w:t>‘I can’t breathe’</w:t>
      </w:r>
      <w:r w:rsidRPr="00DC13B2">
        <w:rPr>
          <w:u w:val="single"/>
        </w:rPr>
        <w:t>.</w:t>
      </w:r>
      <w:r w:rsidRPr="00DC13B2">
        <w:rPr>
          <w:sz w:val="14"/>
        </w:rPr>
        <w:t xml:space="preserve"> This critical understanding of weather and breath connects to other scholars’ discussions of phenomena such as ‘settler atmospherics’ (Simmons 2017) and ‘socio-atmospherics of power’ (Choy and Zee 2015, 211). </w:t>
      </w:r>
      <w:r w:rsidRPr="00DC13B2">
        <w:rPr>
          <w:u w:val="single"/>
        </w:rPr>
        <w:t xml:space="preserve">Here, </w:t>
      </w:r>
      <w:r w:rsidRPr="00961872">
        <w:rPr>
          <w:highlight w:val="cyan"/>
          <w:u w:val="single"/>
        </w:rPr>
        <w:t>racism and colonialism are understood not (only) as discursive constructs, but as material phenomena that imprint on bodies</w:t>
      </w:r>
      <w:r w:rsidRPr="00DC13B2">
        <w:rPr>
          <w:u w:val="single"/>
        </w:rPr>
        <w:t xml:space="preserve"> (like all weather</w:t>
      </w:r>
      <w:r w:rsidRPr="00DC13B2">
        <w:rPr>
          <w:b/>
          <w:bCs/>
          <w:u w:val="single"/>
        </w:rPr>
        <w:t xml:space="preserve">). </w:t>
      </w:r>
      <w:r w:rsidRPr="00961872">
        <w:rPr>
          <w:b/>
          <w:bCs/>
          <w:highlight w:val="cyan"/>
          <w:u w:val="single"/>
        </w:rPr>
        <w:t>We are reminded that air quality is a question of environmental justice, and</w:t>
      </w:r>
      <w:r w:rsidRPr="00DC13B2">
        <w:rPr>
          <w:b/>
          <w:bCs/>
          <w:u w:val="single"/>
        </w:rPr>
        <w:t xml:space="preserve"> that the </w:t>
      </w:r>
      <w:proofErr w:type="spellStart"/>
      <w:r w:rsidRPr="00961872">
        <w:rPr>
          <w:b/>
          <w:bCs/>
          <w:highlight w:val="cyan"/>
          <w:u w:val="single"/>
        </w:rPr>
        <w:t>weaponisation</w:t>
      </w:r>
      <w:proofErr w:type="spellEnd"/>
      <w:r w:rsidRPr="00961872">
        <w:rPr>
          <w:b/>
          <w:bCs/>
          <w:highlight w:val="cyan"/>
          <w:u w:val="single"/>
        </w:rPr>
        <w:t xml:space="preserve"> of air</w:t>
      </w:r>
      <w:r w:rsidRPr="00DC13B2">
        <w:rPr>
          <w:b/>
          <w:bCs/>
          <w:u w:val="single"/>
        </w:rPr>
        <w:t xml:space="preserve"> and breath </w:t>
      </w:r>
      <w:r w:rsidRPr="00961872">
        <w:rPr>
          <w:b/>
          <w:bCs/>
          <w:highlight w:val="cyan"/>
          <w:u w:val="single"/>
        </w:rPr>
        <w:t>targets certain populations differentially within settler capitalist White supremacies</w:t>
      </w:r>
      <w:r w:rsidRPr="00DC13B2">
        <w:rPr>
          <w:b/>
          <w:bCs/>
          <w:u w:val="single"/>
        </w:rPr>
        <w:t xml:space="preserve">. As Timothy Choy writes </w:t>
      </w:r>
      <w:r w:rsidRPr="00961872">
        <w:rPr>
          <w:b/>
          <w:bCs/>
          <w:highlight w:val="cyan"/>
          <w:u w:val="single"/>
        </w:rPr>
        <w:t>‘atmospheres do not equalize, and</w:t>
      </w:r>
      <w:r w:rsidRPr="00DC13B2">
        <w:rPr>
          <w:b/>
          <w:bCs/>
          <w:u w:val="single"/>
        </w:rPr>
        <w:t xml:space="preserve"> […] </w:t>
      </w:r>
      <w:r w:rsidRPr="00961872">
        <w:rPr>
          <w:b/>
          <w:bCs/>
          <w:highlight w:val="cyan"/>
          <w:u w:val="single"/>
        </w:rPr>
        <w:lastRenderedPageBreak/>
        <w:t>breathing together rarely means breathing the same’</w:t>
      </w:r>
      <w:r w:rsidRPr="00DC13B2">
        <w:rPr>
          <w:b/>
          <w:bCs/>
          <w:u w:val="single"/>
        </w:rPr>
        <w:t xml:space="preserve"> (2016). </w:t>
      </w:r>
      <w:r w:rsidRPr="00DC13B2">
        <w:rPr>
          <w:sz w:val="14"/>
        </w:rPr>
        <w:t xml:space="preserve">An important point about these weathers is not only that they are experienced as environmental and sociocultural, but that they are – like climate change in the purely climatological sense – always also anthropogenic. </w:t>
      </w:r>
      <w:r w:rsidRPr="00961872">
        <w:rPr>
          <w:highlight w:val="cyan"/>
          <w:u w:val="single"/>
        </w:rPr>
        <w:t>Anti-blackness as the total climate</w:t>
      </w:r>
      <w:r w:rsidRPr="00DC13B2">
        <w:rPr>
          <w:u w:val="single"/>
        </w:rPr>
        <w:t xml:space="preserve"> and other </w:t>
      </w:r>
      <w:proofErr w:type="spellStart"/>
      <w:r w:rsidRPr="00DC13B2">
        <w:rPr>
          <w:u w:val="single"/>
        </w:rPr>
        <w:t>socioatmospherics</w:t>
      </w:r>
      <w:proofErr w:type="spellEnd"/>
      <w:r w:rsidRPr="00DC13B2">
        <w:rPr>
          <w:u w:val="single"/>
        </w:rPr>
        <w:t xml:space="preserve"> of power are made by molecular mixes in matters that enter mouths, lungs, and blood, but they </w:t>
      </w:r>
      <w:r w:rsidRPr="00961872">
        <w:rPr>
          <w:highlight w:val="cyan"/>
          <w:u w:val="single"/>
        </w:rPr>
        <w:t>are</w:t>
      </w:r>
      <w:r w:rsidRPr="00DC13B2">
        <w:rPr>
          <w:u w:val="single"/>
        </w:rPr>
        <w:t xml:space="preserve"> also </w:t>
      </w:r>
      <w:r w:rsidRPr="00961872">
        <w:rPr>
          <w:highlight w:val="cyan"/>
          <w:u w:val="single"/>
        </w:rPr>
        <w:t xml:space="preserve">made by human bodies that channel power and violence into the air. </w:t>
      </w:r>
      <w:r w:rsidRPr="00961872">
        <w:rPr>
          <w:b/>
          <w:bCs/>
          <w:highlight w:val="cyan"/>
          <w:u w:val="single"/>
        </w:rPr>
        <w:t>The weather is neither incidental, nor accidental; it is</w:t>
      </w:r>
      <w:r w:rsidRPr="00DC13B2">
        <w:rPr>
          <w:b/>
          <w:bCs/>
          <w:u w:val="single"/>
        </w:rPr>
        <w:t xml:space="preserve"> an </w:t>
      </w:r>
      <w:proofErr w:type="spellStart"/>
      <w:r w:rsidRPr="00961872">
        <w:rPr>
          <w:b/>
          <w:bCs/>
          <w:highlight w:val="cyan"/>
          <w:u w:val="single"/>
        </w:rPr>
        <w:t>intraactive</w:t>
      </w:r>
      <w:proofErr w:type="spellEnd"/>
      <w:r w:rsidRPr="00DC13B2">
        <w:rPr>
          <w:b/>
          <w:bCs/>
          <w:u w:val="single"/>
        </w:rPr>
        <w:t xml:space="preserve">, </w:t>
      </w:r>
      <w:proofErr w:type="spellStart"/>
      <w:r w:rsidRPr="00DC13B2">
        <w:rPr>
          <w:b/>
          <w:bCs/>
          <w:u w:val="single"/>
        </w:rPr>
        <w:t>naturalcultural</w:t>
      </w:r>
      <w:proofErr w:type="spellEnd"/>
      <w:r w:rsidRPr="00DC13B2">
        <w:rPr>
          <w:b/>
          <w:bCs/>
          <w:u w:val="single"/>
        </w:rPr>
        <w:t xml:space="preserve"> phenomenon.</w:t>
      </w:r>
      <w:r w:rsidRPr="00DC13B2">
        <w:rPr>
          <w:sz w:val="14"/>
        </w:rPr>
        <w:t xml:space="preserve"> The Breathless Sea Yet even in our different experiences thereof, the weather imaginary for most humans likely begins at ground level and extends some </w:t>
      </w:r>
      <w:proofErr w:type="spellStart"/>
      <w:r w:rsidRPr="00DC13B2">
        <w:rPr>
          <w:sz w:val="14"/>
        </w:rPr>
        <w:t>metres</w:t>
      </w:r>
      <w:proofErr w:type="spellEnd"/>
      <w:r w:rsidRPr="00DC13B2">
        <w:rPr>
          <w:sz w:val="14"/>
        </w:rPr>
        <w:t xml:space="preserve"> upwards. Weather is what and how we live (in ways that profoundly make up who counts as one’s ‘we’), but also where we live. In other words, for terrestrial </w:t>
      </w:r>
      <w:proofErr w:type="spellStart"/>
      <w:r w:rsidRPr="00DC13B2">
        <w:rPr>
          <w:sz w:val="14"/>
        </w:rPr>
        <w:t>landlubbing</w:t>
      </w:r>
      <w:proofErr w:type="spellEnd"/>
      <w:r w:rsidRPr="00DC13B2">
        <w:rPr>
          <w:sz w:val="14"/>
        </w:rPr>
        <w:t xml:space="preserve"> mammals such as ourselves – flightless, finless, mostly bipedal and oxygen-breathing – weather tends to be constrained in a rather narrow zone of inhabitability; weather seems to be primarily (in) the air that we breathe. What happens if we go deeper? After all, Sharpe’s </w:t>
      </w:r>
      <w:proofErr w:type="gramStart"/>
      <w:r w:rsidRPr="00DC13B2">
        <w:rPr>
          <w:sz w:val="14"/>
        </w:rPr>
        <w:t>In</w:t>
      </w:r>
      <w:proofErr w:type="gramEnd"/>
      <w:r w:rsidRPr="00DC13B2">
        <w:rPr>
          <w:sz w:val="14"/>
        </w:rPr>
        <w:t xml:space="preserve"> the Wake is also a book about the sea. </w:t>
      </w:r>
      <w:r w:rsidRPr="00DC13B2">
        <w:rPr>
          <w:u w:val="single"/>
        </w:rPr>
        <w:t xml:space="preserve">It examines the maritime crossings of the Middle Passage – </w:t>
      </w:r>
      <w:r w:rsidRPr="00961872">
        <w:rPr>
          <w:highlight w:val="cyan"/>
          <w:u w:val="single"/>
        </w:rPr>
        <w:t>the hold of those slave ships, the bodies of slaves discarded into the sea</w:t>
      </w:r>
      <w:r w:rsidRPr="00DC13B2">
        <w:rPr>
          <w:u w:val="single"/>
        </w:rPr>
        <w:t xml:space="preserve">, refugee crossings and forensic oceanographic evidence of, again, </w:t>
      </w:r>
      <w:r w:rsidRPr="00961872">
        <w:rPr>
          <w:highlight w:val="cyan"/>
          <w:u w:val="single"/>
        </w:rPr>
        <w:t xml:space="preserve">a sea asked to hold onto violence and death. </w:t>
      </w:r>
      <w:r w:rsidRPr="00961872">
        <w:rPr>
          <w:b/>
          <w:bCs/>
          <w:highlight w:val="cyan"/>
          <w:u w:val="single"/>
        </w:rPr>
        <w:t>Considering Sharpe’s attention to the sea as a different kind of milieu</w:t>
      </w:r>
      <w:r w:rsidRPr="00DC13B2">
        <w:rPr>
          <w:b/>
          <w:bCs/>
          <w:u w:val="single"/>
        </w:rPr>
        <w:t xml:space="preserve">, we might ask: in what ways is </w:t>
      </w:r>
      <w:r w:rsidRPr="00961872">
        <w:rPr>
          <w:b/>
          <w:bCs/>
          <w:highlight w:val="cyan"/>
          <w:u w:val="single"/>
        </w:rPr>
        <w:t>the ocean</w:t>
      </w:r>
      <w:r w:rsidRPr="00DC13B2">
        <w:rPr>
          <w:b/>
          <w:bCs/>
          <w:u w:val="single"/>
        </w:rPr>
        <w:t xml:space="preserve"> also </w:t>
      </w:r>
      <w:r w:rsidRPr="00961872">
        <w:rPr>
          <w:b/>
          <w:bCs/>
          <w:highlight w:val="cyan"/>
          <w:u w:val="single"/>
        </w:rPr>
        <w:t>(is) an ‘archive of breathlessness’</w:t>
      </w:r>
      <w:r w:rsidRPr="00DC13B2">
        <w:rPr>
          <w:b/>
          <w:bCs/>
          <w:u w:val="single"/>
        </w:rPr>
        <w:t>? Does</w:t>
      </w:r>
      <w:r w:rsidRPr="00961872">
        <w:rPr>
          <w:b/>
          <w:bCs/>
          <w:highlight w:val="cyan"/>
          <w:u w:val="single"/>
        </w:rPr>
        <w:t xml:space="preserve"> </w:t>
      </w:r>
      <w:proofErr w:type="spellStart"/>
      <w:r w:rsidRPr="00961872">
        <w:rPr>
          <w:b/>
          <w:bCs/>
          <w:highlight w:val="cyan"/>
          <w:u w:val="single"/>
        </w:rPr>
        <w:t>weathermaking</w:t>
      </w:r>
      <w:proofErr w:type="spellEnd"/>
      <w:r w:rsidRPr="00961872">
        <w:rPr>
          <w:b/>
          <w:bCs/>
          <w:highlight w:val="cyan"/>
          <w:u w:val="single"/>
        </w:rPr>
        <w:t xml:space="preserve"> and its </w:t>
      </w:r>
      <w:proofErr w:type="spellStart"/>
      <w:r w:rsidRPr="00961872">
        <w:rPr>
          <w:b/>
          <w:bCs/>
          <w:highlight w:val="cyan"/>
          <w:u w:val="single"/>
        </w:rPr>
        <w:t>socioatmospherics</w:t>
      </w:r>
      <w:proofErr w:type="spellEnd"/>
      <w:r w:rsidRPr="00961872">
        <w:rPr>
          <w:b/>
          <w:bCs/>
          <w:highlight w:val="cyan"/>
          <w:u w:val="single"/>
        </w:rPr>
        <w:t xml:space="preserve"> of power extend beyond our immediate habitat</w:t>
      </w:r>
      <w:r w:rsidRPr="00DC13B2">
        <w:rPr>
          <w:b/>
          <w:bCs/>
          <w:u w:val="single"/>
        </w:rPr>
        <w:t>, beyond the air that we breathe, to sink into the sea? From a more-than-human perspective, the answer to this question is clear.</w:t>
      </w:r>
      <w:r w:rsidRPr="00DC13B2">
        <w:rPr>
          <w:sz w:val="14"/>
        </w:rPr>
        <w:t xml:space="preserve"> Even as terrestrial weathers heat up, they are spared even more intense effects of rising temperatures as the seas relieve them from a large portion of this burden. The watery world is a convenient resting place for all that heat and the oceans are getting warmer. </w:t>
      </w:r>
      <w:r w:rsidRPr="00DC13B2">
        <w:rPr>
          <w:u w:val="single"/>
        </w:rPr>
        <w:t xml:space="preserve">But rising ocean temperatures mean that the sea is also slowly suffocating. </w:t>
      </w:r>
      <w:r w:rsidRPr="00DC13B2">
        <w:rPr>
          <w:sz w:val="14"/>
        </w:rPr>
        <w:t xml:space="preserve">While in the last 50 years overall oxygen levels in the world’s oceans have dropped by an average of 2%, in coastal zones, hypoxic conditions have increased far more dramatically. Dead zones in the ocean, where oxygen is almost or totally depleted, have quadrupled since the 1950s (Carrington 2018; </w:t>
      </w:r>
      <w:proofErr w:type="spellStart"/>
      <w:r w:rsidRPr="00DC13B2">
        <w:rPr>
          <w:sz w:val="14"/>
        </w:rPr>
        <w:t>Isensee</w:t>
      </w:r>
      <w:proofErr w:type="spellEnd"/>
      <w:r w:rsidRPr="00DC13B2">
        <w:rPr>
          <w:sz w:val="14"/>
        </w:rPr>
        <w:t xml:space="preserve"> and Valdes 2015). </w:t>
      </w:r>
      <w:r w:rsidRPr="00DC13B2">
        <w:rPr>
          <w:u w:val="single"/>
        </w:rPr>
        <w:t xml:space="preserve">Even small changes in sea temperatures dramatically affect the </w:t>
      </w:r>
      <w:proofErr w:type="spellStart"/>
      <w:r w:rsidRPr="00DC13B2">
        <w:rPr>
          <w:u w:val="single"/>
        </w:rPr>
        <w:t>behaviour</w:t>
      </w:r>
      <w:proofErr w:type="spellEnd"/>
      <w:r w:rsidRPr="00DC13B2">
        <w:rPr>
          <w:u w:val="single"/>
        </w:rPr>
        <w:t xml:space="preserve">, reproductive </w:t>
      </w:r>
      <w:proofErr w:type="gramStart"/>
      <w:r w:rsidRPr="00DC13B2">
        <w:rPr>
          <w:u w:val="single"/>
        </w:rPr>
        <w:t>patterns</w:t>
      </w:r>
      <w:proofErr w:type="gramEnd"/>
      <w:r w:rsidRPr="00DC13B2">
        <w:rPr>
          <w:u w:val="single"/>
        </w:rPr>
        <w:t xml:space="preserve"> and movements of ocean creatures, which has reverberations up and down ocean food webs, affecting oxygen levels in turn. For phytoplankton, hotter water temperatures mean moving to different habitats, becoming smaller – affecting their ability to soak up the carbon we are pumping out.</w:t>
      </w:r>
      <w:r w:rsidRPr="00DC13B2">
        <w:rPr>
          <w:sz w:val="14"/>
        </w:rPr>
        <w:t xml:space="preserve"> As the oceans grow warmer, the capacity of the deep to draw down carbon also decreases (IUCN 2017). </w:t>
      </w:r>
      <w:r w:rsidRPr="00DC13B2">
        <w:rPr>
          <w:u w:val="single"/>
        </w:rPr>
        <w:t xml:space="preserve">Simply </w:t>
      </w:r>
      <w:proofErr w:type="gramStart"/>
      <w:r w:rsidRPr="00DC13B2">
        <w:rPr>
          <w:u w:val="single"/>
        </w:rPr>
        <w:t>put:</w:t>
      </w:r>
      <w:proofErr w:type="gramEnd"/>
      <w:r w:rsidRPr="00DC13B2">
        <w:rPr>
          <w:u w:val="single"/>
        </w:rPr>
        <w:t xml:space="preserve"> in multiple and reinforcing ways, </w:t>
      </w:r>
      <w:r w:rsidRPr="00961872">
        <w:rPr>
          <w:highlight w:val="cyan"/>
          <w:u w:val="single"/>
        </w:rPr>
        <w:t>all of our greenhouse-gassed and fossil-</w:t>
      </w:r>
      <w:proofErr w:type="spellStart"/>
      <w:r w:rsidRPr="00961872">
        <w:rPr>
          <w:highlight w:val="cyan"/>
          <w:u w:val="single"/>
        </w:rPr>
        <w:t>fuelled</w:t>
      </w:r>
      <w:proofErr w:type="spellEnd"/>
      <w:r w:rsidRPr="00961872">
        <w:rPr>
          <w:highlight w:val="cyan"/>
          <w:u w:val="single"/>
        </w:rPr>
        <w:t xml:space="preserve"> desires</w:t>
      </w:r>
      <w:r w:rsidRPr="00DC13B2">
        <w:rPr>
          <w:u w:val="single"/>
        </w:rPr>
        <w:t xml:space="preserve"> are starting to </w:t>
      </w:r>
      <w:r w:rsidRPr="00961872">
        <w:rPr>
          <w:highlight w:val="cyan"/>
          <w:u w:val="single"/>
        </w:rPr>
        <w:t>take up all of the oxygen in that watery room</w:t>
      </w:r>
      <w:r w:rsidRPr="00961872">
        <w:rPr>
          <w:b/>
          <w:bCs/>
          <w:highlight w:val="cyan"/>
          <w:u w:val="single"/>
        </w:rPr>
        <w:t>. We are weathermakers, even in the places our bodies do not and cannot belong.</w:t>
      </w:r>
      <w:r w:rsidRPr="00DC13B2">
        <w:rPr>
          <w:sz w:val="14"/>
        </w:rPr>
        <w:t xml:space="preserve"> This might be ironic if it were not so devastating: even as we may still imagine the oceans as an unfathomable elsewhere – the convenient dump for out-of-sight, out-</w:t>
      </w:r>
      <w:proofErr w:type="spellStart"/>
      <w:r w:rsidRPr="00DC13B2">
        <w:rPr>
          <w:sz w:val="14"/>
        </w:rPr>
        <w:t>ofmind</w:t>
      </w:r>
      <w:proofErr w:type="spellEnd"/>
      <w:r w:rsidRPr="00DC13B2">
        <w:rPr>
          <w:sz w:val="14"/>
        </w:rPr>
        <w:t xml:space="preserve"> discards, and the ultimate away-washer of </w:t>
      </w:r>
      <w:proofErr w:type="gramStart"/>
      <w:r w:rsidRPr="00DC13B2">
        <w:rPr>
          <w:sz w:val="14"/>
        </w:rPr>
        <w:t>all of</w:t>
      </w:r>
      <w:proofErr w:type="gramEnd"/>
      <w:r w:rsidRPr="00DC13B2">
        <w:rPr>
          <w:sz w:val="14"/>
        </w:rPr>
        <w:t xml:space="preserve"> our sins – our </w:t>
      </w:r>
      <w:proofErr w:type="spellStart"/>
      <w:r w:rsidRPr="00DC13B2">
        <w:rPr>
          <w:sz w:val="14"/>
        </w:rPr>
        <w:t>weathermaking</w:t>
      </w:r>
      <w:proofErr w:type="spellEnd"/>
      <w:r w:rsidRPr="00DC13B2">
        <w:rPr>
          <w:sz w:val="14"/>
        </w:rPr>
        <w:t xml:space="preserve"> returns to us in multiple ways. </w:t>
      </w:r>
      <w:r w:rsidRPr="00961872">
        <w:rPr>
          <w:highlight w:val="cyan"/>
          <w:u w:val="single"/>
        </w:rPr>
        <w:t xml:space="preserve">Ocean </w:t>
      </w:r>
      <w:proofErr w:type="spellStart"/>
      <w:r w:rsidRPr="00961872">
        <w:rPr>
          <w:highlight w:val="cyan"/>
          <w:u w:val="single"/>
        </w:rPr>
        <w:t>photosynthesizers</w:t>
      </w:r>
      <w:proofErr w:type="spellEnd"/>
      <w:r w:rsidRPr="00961872">
        <w:rPr>
          <w:highlight w:val="cyan"/>
          <w:u w:val="single"/>
        </w:rPr>
        <w:t xml:space="preserve"> gift to humans every second breath we take</w:t>
      </w:r>
      <w:r w:rsidRPr="00DC13B2">
        <w:rPr>
          <w:u w:val="single"/>
        </w:rPr>
        <w:t>, meaning that human air-breathers such as ourselves will also be profoundly affected by the suffocation of the seas (</w:t>
      </w:r>
      <w:proofErr w:type="spellStart"/>
      <w:r w:rsidRPr="00DC13B2">
        <w:rPr>
          <w:u w:val="single"/>
        </w:rPr>
        <w:t>Morsink</w:t>
      </w:r>
      <w:proofErr w:type="spellEnd"/>
      <w:r w:rsidRPr="00DC13B2">
        <w:rPr>
          <w:u w:val="single"/>
        </w:rPr>
        <w:t xml:space="preserve"> 2017). </w:t>
      </w:r>
      <w:r w:rsidRPr="00961872">
        <w:rPr>
          <w:highlight w:val="cyan"/>
          <w:u w:val="single"/>
        </w:rPr>
        <w:t>We are making the ocean breathless and</w:t>
      </w:r>
      <w:r w:rsidRPr="00DC13B2">
        <w:rPr>
          <w:u w:val="single"/>
        </w:rPr>
        <w:t xml:space="preserve">, in turn, </w:t>
      </w:r>
      <w:r w:rsidRPr="00961872">
        <w:rPr>
          <w:highlight w:val="cyan"/>
          <w:u w:val="single"/>
        </w:rPr>
        <w:t>deoxygenating ourselves</w:t>
      </w:r>
      <w:r w:rsidRPr="00DC13B2">
        <w:rPr>
          <w:u w:val="single"/>
        </w:rPr>
        <w:t>.</w:t>
      </w:r>
      <w:r w:rsidRPr="00DC13B2">
        <w:rPr>
          <w:sz w:val="14"/>
        </w:rPr>
        <w:t xml:space="preserve"> The Weather Underwater </w:t>
      </w:r>
      <w:r w:rsidRPr="00DC13B2">
        <w:rPr>
          <w:u w:val="single"/>
        </w:rPr>
        <w:t xml:space="preserve">The </w:t>
      </w:r>
      <w:r w:rsidRPr="00961872">
        <w:rPr>
          <w:highlight w:val="cyan"/>
          <w:u w:val="single"/>
        </w:rPr>
        <w:t>breathless sea reminds us</w:t>
      </w:r>
      <w:r w:rsidRPr="00DC13B2">
        <w:rPr>
          <w:u w:val="single"/>
        </w:rPr>
        <w:t xml:space="preserve">, then, </w:t>
      </w:r>
      <w:r w:rsidRPr="00961872">
        <w:rPr>
          <w:highlight w:val="cyan"/>
          <w:u w:val="single"/>
        </w:rPr>
        <w:t>that care and justice must gather up all bodies – not only human ones, but the more-than-human realm of aquatic life</w:t>
      </w:r>
      <w:r w:rsidRPr="00DC13B2">
        <w:rPr>
          <w:u w:val="single"/>
        </w:rPr>
        <w:t xml:space="preserve">, too. Climate justice is radically extended to a multispecies justice of the deep, where the life of ocean waters is itself at stake. </w:t>
      </w:r>
      <w:r w:rsidRPr="00DC13B2">
        <w:rPr>
          <w:b/>
          <w:bCs/>
          <w:u w:val="single"/>
        </w:rPr>
        <w:t xml:space="preserve">But must we not also ask: </w:t>
      </w:r>
      <w:r w:rsidRPr="00961872">
        <w:rPr>
          <w:b/>
          <w:bCs/>
          <w:highlight w:val="cyan"/>
          <w:u w:val="single"/>
        </w:rPr>
        <w:t>what is lost when the words ‘I can’t breathe’ slip</w:t>
      </w:r>
      <w:r w:rsidRPr="00DC13B2">
        <w:rPr>
          <w:b/>
          <w:bCs/>
          <w:u w:val="single"/>
        </w:rPr>
        <w:t xml:space="preserve">, almost unnoticed, </w:t>
      </w:r>
      <w:r w:rsidRPr="00961872">
        <w:rPr>
          <w:b/>
          <w:bCs/>
          <w:highlight w:val="cyan"/>
          <w:u w:val="single"/>
        </w:rPr>
        <w:t>off the body of Eric Garner to be washed into the ocean</w:t>
      </w:r>
      <w:r w:rsidRPr="00DC13B2">
        <w:rPr>
          <w:b/>
          <w:bCs/>
          <w:u w:val="single"/>
        </w:rPr>
        <w:t xml:space="preserve">, now eddying around the bodies of phytoplankton, brachyuran crab, or a bivalve mollusk? </w:t>
      </w:r>
      <w:r w:rsidRPr="00961872">
        <w:rPr>
          <w:b/>
          <w:bCs/>
          <w:highlight w:val="cyan"/>
          <w:u w:val="single"/>
        </w:rPr>
        <w:t>Grappling with the weather underwater cannot be the simple inflation of</w:t>
      </w:r>
      <w:r w:rsidRPr="00DC13B2">
        <w:rPr>
          <w:b/>
          <w:bCs/>
          <w:u w:val="single"/>
        </w:rPr>
        <w:t xml:space="preserve"> categories, such as weather, or </w:t>
      </w:r>
      <w:r w:rsidRPr="00961872">
        <w:rPr>
          <w:b/>
          <w:bCs/>
          <w:highlight w:val="cyan"/>
          <w:u w:val="single"/>
        </w:rPr>
        <w:t>climate, or justice</w:t>
      </w:r>
      <w:r w:rsidRPr="00DC13B2">
        <w:rPr>
          <w:b/>
          <w:bCs/>
          <w:u w:val="single"/>
        </w:rPr>
        <w:t>. We must remain alert to how differences morph, connect, and come to matter, differently.</w:t>
      </w:r>
      <w:r w:rsidRPr="00DC13B2">
        <w:rPr>
          <w:u w:val="single"/>
        </w:rPr>
        <w:t xml:space="preserve"> For </w:t>
      </w:r>
      <w:r w:rsidRPr="00961872">
        <w:rPr>
          <w:highlight w:val="cyan"/>
          <w:u w:val="single"/>
        </w:rPr>
        <w:t>in the wake</w:t>
      </w:r>
      <w:r w:rsidRPr="00DC13B2">
        <w:rPr>
          <w:u w:val="single"/>
        </w:rPr>
        <w:t xml:space="preserve"> and sinking to the sea floor </w:t>
      </w:r>
      <w:r w:rsidRPr="00961872">
        <w:rPr>
          <w:highlight w:val="cyan"/>
          <w:u w:val="single"/>
        </w:rPr>
        <w:t>we discover not only Spam cans and car tires</w:t>
      </w:r>
      <w:r w:rsidRPr="00DC13B2">
        <w:rPr>
          <w:u w:val="single"/>
        </w:rPr>
        <w:t xml:space="preserve">, chemical </w:t>
      </w:r>
      <w:proofErr w:type="gramStart"/>
      <w:r w:rsidRPr="00DC13B2">
        <w:rPr>
          <w:u w:val="single"/>
        </w:rPr>
        <w:t>traces</w:t>
      </w:r>
      <w:proofErr w:type="gramEnd"/>
      <w:r w:rsidRPr="00DC13B2">
        <w:rPr>
          <w:u w:val="single"/>
        </w:rPr>
        <w:t xml:space="preserve"> and carbon takeovers, </w:t>
      </w:r>
      <w:r w:rsidRPr="00961872">
        <w:rPr>
          <w:highlight w:val="cyan"/>
          <w:u w:val="single"/>
        </w:rPr>
        <w:t>but</w:t>
      </w:r>
      <w:r w:rsidRPr="00DC13B2">
        <w:rPr>
          <w:u w:val="single"/>
        </w:rPr>
        <w:t xml:space="preserve"> also </w:t>
      </w:r>
      <w:r w:rsidRPr="00961872">
        <w:rPr>
          <w:highlight w:val="cyan"/>
          <w:u w:val="single"/>
        </w:rPr>
        <w:t>the afterlife of the Middle Passage – the undersea of antiblackness and white supremacy.</w:t>
      </w:r>
      <w:r w:rsidRPr="00DC13B2">
        <w:rPr>
          <w:u w:val="single"/>
        </w:rPr>
        <w:t xml:space="preserve"> Sharpe reminds us that </w:t>
      </w:r>
      <w:r w:rsidRPr="00961872">
        <w:rPr>
          <w:highlight w:val="cyan"/>
          <w:u w:val="single"/>
        </w:rPr>
        <w:t>black slaves who did not complete the crossing</w:t>
      </w:r>
      <w:r w:rsidRPr="00DC13B2">
        <w:rPr>
          <w:u w:val="single"/>
        </w:rPr>
        <w:t xml:space="preserve">, whose bodies (deemed excessive, ill, unprofitable) </w:t>
      </w:r>
      <w:r w:rsidRPr="00961872">
        <w:rPr>
          <w:highlight w:val="cyan"/>
          <w:u w:val="single"/>
        </w:rPr>
        <w:t>were thrown overboard into the Atlantic, are still present</w:t>
      </w:r>
      <w:r w:rsidRPr="00DC13B2">
        <w:rPr>
          <w:u w:val="single"/>
        </w:rPr>
        <w:t xml:space="preserve">, albeit </w:t>
      </w:r>
      <w:r w:rsidRPr="00961872">
        <w:rPr>
          <w:highlight w:val="cyan"/>
          <w:u w:val="single"/>
        </w:rPr>
        <w:t>in</w:t>
      </w:r>
      <w:r w:rsidRPr="00DC13B2">
        <w:rPr>
          <w:u w:val="single"/>
        </w:rPr>
        <w:t xml:space="preserve"> what she calls </w:t>
      </w:r>
      <w:r w:rsidRPr="00961872">
        <w:rPr>
          <w:highlight w:val="cyan"/>
          <w:u w:val="single"/>
        </w:rPr>
        <w:t>an ‘</w:t>
      </w:r>
      <w:proofErr w:type="spellStart"/>
      <w:r w:rsidRPr="00961872">
        <w:rPr>
          <w:highlight w:val="cyan"/>
          <w:u w:val="single"/>
        </w:rPr>
        <w:t>anagrammatical</w:t>
      </w:r>
      <w:proofErr w:type="spellEnd"/>
      <w:r w:rsidRPr="00961872">
        <w:rPr>
          <w:highlight w:val="cyan"/>
          <w:u w:val="single"/>
        </w:rPr>
        <w:t>’</w:t>
      </w:r>
      <w:r w:rsidRPr="00DC13B2">
        <w:rPr>
          <w:u w:val="single"/>
        </w:rPr>
        <w:t xml:space="preserve"> or </w:t>
      </w:r>
      <w:r w:rsidRPr="00DC13B2">
        <w:rPr>
          <w:u w:val="single"/>
        </w:rPr>
        <w:lastRenderedPageBreak/>
        <w:t xml:space="preserve">rearranged, </w:t>
      </w:r>
      <w:r w:rsidRPr="00961872">
        <w:rPr>
          <w:highlight w:val="cyan"/>
          <w:u w:val="single"/>
        </w:rPr>
        <w:t>form</w:t>
      </w:r>
      <w:r w:rsidRPr="00DC13B2">
        <w:rPr>
          <w:u w:val="single"/>
        </w:rPr>
        <w:t xml:space="preserve"> (2016, 76). ‘Regarding blackness’ Sharpe writes, the </w:t>
      </w:r>
      <w:proofErr w:type="spellStart"/>
      <w:r w:rsidRPr="00DC13B2">
        <w:rPr>
          <w:u w:val="single"/>
        </w:rPr>
        <w:t>anagrammatical</w:t>
      </w:r>
      <w:proofErr w:type="spellEnd"/>
      <w:r w:rsidRPr="00DC13B2">
        <w:rPr>
          <w:u w:val="single"/>
        </w:rPr>
        <w:t xml:space="preserve"> is evident in the way grammatical gender falls away and new meanings proliferate; its </w:t>
      </w:r>
      <w:proofErr w:type="spellStart"/>
      <w:r w:rsidRPr="00DC13B2">
        <w:rPr>
          <w:u w:val="single"/>
        </w:rPr>
        <w:t>anagrammar</w:t>
      </w:r>
      <w:proofErr w:type="spellEnd"/>
      <w:r w:rsidRPr="00DC13B2">
        <w:rPr>
          <w:u w:val="single"/>
        </w:rPr>
        <w:t xml:space="preserve"> refers to how “the letters of a text are formed into a secret message by rearranging them” or a secret message is discovered through the rearranging of the letters of a text. (76)</w:t>
      </w:r>
      <w:r w:rsidRPr="00DC13B2">
        <w:rPr>
          <w:sz w:val="14"/>
        </w:rPr>
        <w:t xml:space="preserve"> </w:t>
      </w:r>
      <w:r w:rsidRPr="00961872">
        <w:rPr>
          <w:b/>
          <w:bCs/>
          <w:highlight w:val="cyan"/>
          <w:u w:val="single"/>
        </w:rPr>
        <w:t xml:space="preserve">Being attentive to this </w:t>
      </w:r>
      <w:proofErr w:type="spellStart"/>
      <w:r w:rsidRPr="00961872">
        <w:rPr>
          <w:b/>
          <w:bCs/>
          <w:highlight w:val="cyan"/>
          <w:u w:val="single"/>
        </w:rPr>
        <w:t>anagrammar</w:t>
      </w:r>
      <w:proofErr w:type="spellEnd"/>
      <w:r w:rsidRPr="00DC13B2">
        <w:rPr>
          <w:b/>
          <w:bCs/>
          <w:u w:val="single"/>
        </w:rPr>
        <w:t xml:space="preserve">, according to Sharpe, </w:t>
      </w:r>
      <w:r w:rsidRPr="00961872">
        <w:rPr>
          <w:b/>
          <w:bCs/>
          <w:highlight w:val="cyan"/>
          <w:u w:val="single"/>
        </w:rPr>
        <w:t>will allow us to notice the morphed ways in which</w:t>
      </w:r>
      <w:r w:rsidRPr="00DC13B2">
        <w:rPr>
          <w:b/>
          <w:bCs/>
          <w:u w:val="single"/>
        </w:rPr>
        <w:t xml:space="preserve"> the </w:t>
      </w:r>
      <w:r w:rsidRPr="00961872">
        <w:rPr>
          <w:b/>
          <w:bCs/>
          <w:highlight w:val="cyan"/>
          <w:u w:val="single"/>
        </w:rPr>
        <w:t>ocean is still animated by antiblackness.</w:t>
      </w:r>
      <w:r w:rsidRPr="00DC13B2">
        <w:rPr>
          <w:b/>
          <w:bCs/>
          <w:u w:val="single"/>
        </w:rPr>
        <w:t xml:space="preserve"> In Sharpe’s words, ‘because nutrients cycle through the ocean (the process of organisms eating organisms is the cycling of nutrients through the ocean), </w:t>
      </w:r>
      <w:r w:rsidRPr="00961872">
        <w:rPr>
          <w:b/>
          <w:bCs/>
          <w:highlight w:val="cyan"/>
          <w:u w:val="single"/>
        </w:rPr>
        <w:t>the atoms of those people who were thrown overboard</w:t>
      </w:r>
      <w:r w:rsidRPr="00DC13B2">
        <w:rPr>
          <w:b/>
          <w:bCs/>
          <w:u w:val="single"/>
        </w:rPr>
        <w:t xml:space="preserve"> are out there in the ocean even today’ (40). They </w:t>
      </w:r>
      <w:r w:rsidRPr="00961872">
        <w:rPr>
          <w:b/>
          <w:bCs/>
          <w:highlight w:val="cyan"/>
          <w:u w:val="single"/>
        </w:rPr>
        <w:t>are being consumed by other benthic beings</w:t>
      </w:r>
      <w:r w:rsidRPr="00DC13B2">
        <w:rPr>
          <w:b/>
          <w:bCs/>
          <w:u w:val="single"/>
        </w:rPr>
        <w:t xml:space="preserve">; they are </w:t>
      </w:r>
      <w:r w:rsidRPr="00961872">
        <w:rPr>
          <w:b/>
          <w:bCs/>
          <w:highlight w:val="cyan"/>
          <w:u w:val="single"/>
        </w:rPr>
        <w:t>still in the wake.</w:t>
      </w:r>
      <w:r w:rsidRPr="00DC13B2">
        <w:rPr>
          <w:b/>
          <w:bCs/>
          <w:u w:val="single"/>
        </w:rPr>
        <w:t xml:space="preserve"> </w:t>
      </w:r>
      <w:r w:rsidRPr="00DC13B2">
        <w:rPr>
          <w:sz w:val="14"/>
        </w:rPr>
        <w:t xml:space="preserve">Sharpe does not explicitly discuss this transubstantiating undersea afterlife in relation to meteorological weather, but her work invites us to consider the relation of these dissolutions to the anthropogenic suffocation of the sea. In considering the metabolism of undersea organisms, for example, Sharpe stresses what this cycle means for those sinking slave bodies in time. ‘The amount of time it takes for a substance to enter the ocean and then leave the ocean is called residence time’, she notes; the sodium content in human blood suggests it could have a residence time of 260 million years. She continues: ‘And what happens to the energy that is produced in the waters? It continues cycling like atoms in residence time. </w:t>
      </w:r>
      <w:r w:rsidRPr="00DC13B2">
        <w:rPr>
          <w:u w:val="single"/>
        </w:rPr>
        <w:t xml:space="preserve">We, Black people, exist in the residence time of the wake’. </w:t>
      </w:r>
      <w:r w:rsidRPr="00961872">
        <w:rPr>
          <w:highlight w:val="cyan"/>
          <w:u w:val="single"/>
        </w:rPr>
        <w:t>Slavery demanded that the ocean hold these bodies</w:t>
      </w:r>
      <w:r w:rsidRPr="00DC13B2">
        <w:rPr>
          <w:u w:val="single"/>
        </w:rPr>
        <w:t xml:space="preserve">. Their residue is still in residence in the oceans. Quoting Toni Morrison (Morrison 1987, 198), </w:t>
      </w:r>
      <w:r w:rsidRPr="00961872">
        <w:rPr>
          <w:highlight w:val="cyan"/>
          <w:u w:val="single"/>
        </w:rPr>
        <w:t>Sharpe contends that this is a time ‘in which “everything is now</w:t>
      </w:r>
      <w:r w:rsidRPr="00DC13B2">
        <w:rPr>
          <w:u w:val="single"/>
        </w:rPr>
        <w:t xml:space="preserve">. It is all now”’ (41). While ‘around 90 to 95 percent of the tissues of things that are eaten in the water column get recycled’ (Sharpe 2016, 40), the speeds and </w:t>
      </w:r>
      <w:proofErr w:type="spellStart"/>
      <w:r w:rsidRPr="00DC13B2">
        <w:rPr>
          <w:u w:val="single"/>
        </w:rPr>
        <w:t>slownesses</w:t>
      </w:r>
      <w:proofErr w:type="spellEnd"/>
      <w:r w:rsidRPr="00DC13B2">
        <w:rPr>
          <w:u w:val="single"/>
        </w:rPr>
        <w:t xml:space="preserve"> of these cycles are also determined by the chemical compositions of the matters at stake and the elemental milieu of the sea. </w:t>
      </w:r>
      <w:r w:rsidRPr="00DC13B2">
        <w:rPr>
          <w:sz w:val="14"/>
        </w:rPr>
        <w:t xml:space="preserve">But as the oxygen content in the sea shifts, tethered to changes in temperatures, salinity, chemical composition, current patterns, animal movements, and species distribution, what will happen to this residence time? </w:t>
      </w:r>
      <w:r w:rsidRPr="00DC13B2">
        <w:rPr>
          <w:b/>
          <w:bCs/>
          <w:u w:val="single"/>
        </w:rPr>
        <w:t xml:space="preserve">This is to say: </w:t>
      </w:r>
      <w:r w:rsidRPr="00961872">
        <w:rPr>
          <w:b/>
          <w:bCs/>
          <w:highlight w:val="cyan"/>
          <w:u w:val="single"/>
        </w:rPr>
        <w:t>the breathless sea will surely have material impact on the lives it holds</w:t>
      </w:r>
      <w:r w:rsidRPr="00DC13B2">
        <w:rPr>
          <w:b/>
          <w:bCs/>
          <w:u w:val="single"/>
        </w:rPr>
        <w:t xml:space="preserve"> – </w:t>
      </w:r>
      <w:r w:rsidRPr="00961872">
        <w:rPr>
          <w:b/>
          <w:bCs/>
          <w:highlight w:val="cyan"/>
          <w:u w:val="single"/>
        </w:rPr>
        <w:t>but an increasing inability to breathe will also affect the residual persistence of matters</w:t>
      </w:r>
      <w:r w:rsidRPr="00DC13B2">
        <w:rPr>
          <w:b/>
          <w:bCs/>
          <w:u w:val="single"/>
        </w:rPr>
        <w:t xml:space="preserve"> – the weather that is anti-blackness – that we must not forget. </w:t>
      </w:r>
      <w:r w:rsidRPr="00961872">
        <w:rPr>
          <w:b/>
          <w:bCs/>
          <w:highlight w:val="cyan"/>
          <w:u w:val="single"/>
        </w:rPr>
        <w:t>Understanding weather as</w:t>
      </w:r>
      <w:r w:rsidRPr="00DC13B2">
        <w:rPr>
          <w:b/>
          <w:bCs/>
          <w:u w:val="single"/>
        </w:rPr>
        <w:t xml:space="preserve"> also </w:t>
      </w:r>
      <w:r w:rsidRPr="00961872">
        <w:rPr>
          <w:b/>
          <w:bCs/>
          <w:highlight w:val="cyan"/>
          <w:u w:val="single"/>
        </w:rPr>
        <w:t>making the breathless sea demands reckoning with the ways in which the Anthropocene</w:t>
      </w:r>
      <w:r w:rsidRPr="00DC13B2">
        <w:rPr>
          <w:b/>
          <w:bCs/>
          <w:u w:val="single"/>
        </w:rPr>
        <w:t xml:space="preserve"> (or the Sixth Extinction, or the Great Acceleration, or the apocalyptic collapse of our planetary systems ‘as we know them’) </w:t>
      </w:r>
      <w:r w:rsidRPr="00961872">
        <w:rPr>
          <w:b/>
          <w:bCs/>
          <w:highlight w:val="cyan"/>
          <w:u w:val="single"/>
        </w:rPr>
        <w:t xml:space="preserve">comes as no great surprise to black and </w:t>
      </w:r>
      <w:proofErr w:type="spellStart"/>
      <w:r w:rsidRPr="00961872">
        <w:rPr>
          <w:b/>
          <w:bCs/>
          <w:highlight w:val="cyan"/>
          <w:u w:val="single"/>
        </w:rPr>
        <w:t>colonised</w:t>
      </w:r>
      <w:proofErr w:type="spellEnd"/>
      <w:r w:rsidRPr="00961872">
        <w:rPr>
          <w:b/>
          <w:bCs/>
          <w:highlight w:val="cyan"/>
          <w:u w:val="single"/>
        </w:rPr>
        <w:t xml:space="preserve"> people whose worlds have long been given over to upheaval and ruptured relation.</w:t>
      </w:r>
      <w:r w:rsidRPr="00DC13B2">
        <w:rPr>
          <w:sz w:val="14"/>
        </w:rPr>
        <w:t xml:space="preserve"> In a breathless ocean, what will happen to the time of sea and its capacity to hold these histories? Will everything still be ‘now’? Another way of asking this might be: what sorts of tactics are required to resist the weather underwater when it threatens not only marine ecologies but also the capacity to invoke, </w:t>
      </w:r>
      <w:proofErr w:type="spellStart"/>
      <w:r w:rsidRPr="00DC13B2">
        <w:rPr>
          <w:sz w:val="14"/>
        </w:rPr>
        <w:t>memorialise</w:t>
      </w:r>
      <w:proofErr w:type="spellEnd"/>
      <w:r w:rsidRPr="00DC13B2">
        <w:rPr>
          <w:sz w:val="14"/>
        </w:rPr>
        <w:t xml:space="preserve">, locate, map, and </w:t>
      </w:r>
      <w:proofErr w:type="spellStart"/>
      <w:r w:rsidRPr="00DC13B2">
        <w:rPr>
          <w:sz w:val="14"/>
        </w:rPr>
        <w:t>honour</w:t>
      </w:r>
      <w:proofErr w:type="spellEnd"/>
      <w:r w:rsidRPr="00DC13B2">
        <w:rPr>
          <w:sz w:val="14"/>
        </w:rPr>
        <w:t xml:space="preserve"> material imaginaries of </w:t>
      </w:r>
      <w:proofErr w:type="spellStart"/>
      <w:r w:rsidRPr="00DC13B2">
        <w:rPr>
          <w:sz w:val="14"/>
        </w:rPr>
        <w:t>racialised</w:t>
      </w:r>
      <w:proofErr w:type="spellEnd"/>
      <w:r w:rsidRPr="00DC13B2">
        <w:rPr>
          <w:sz w:val="14"/>
        </w:rPr>
        <w:t xml:space="preserve"> violence and resistance? Given the ocean’s </w:t>
      </w:r>
      <w:proofErr w:type="spellStart"/>
      <w:r w:rsidRPr="00DC13B2">
        <w:rPr>
          <w:sz w:val="14"/>
        </w:rPr>
        <w:t>extraterrestriality</w:t>
      </w:r>
      <w:proofErr w:type="spellEnd"/>
      <w:r w:rsidRPr="00DC13B2">
        <w:rPr>
          <w:sz w:val="14"/>
        </w:rPr>
        <w:t xml:space="preserve">, how we come to understand its weathers will always be in part a question of </w:t>
      </w:r>
      <w:proofErr w:type="spellStart"/>
      <w:r w:rsidRPr="00DC13B2">
        <w:rPr>
          <w:sz w:val="14"/>
        </w:rPr>
        <w:t>prosthethics</w:t>
      </w:r>
      <w:proofErr w:type="spellEnd"/>
      <w:r w:rsidRPr="00DC13B2">
        <w:rPr>
          <w:sz w:val="14"/>
        </w:rPr>
        <w:t xml:space="preserve">. ‘Because extraterritorial 4 A. NEIMANIS spaces cannot be fully inhabited’, postcolonial </w:t>
      </w:r>
      <w:proofErr w:type="spellStart"/>
      <w:r w:rsidRPr="00DC13B2">
        <w:rPr>
          <w:sz w:val="14"/>
        </w:rPr>
        <w:t>ecocritic</w:t>
      </w:r>
      <w:proofErr w:type="spellEnd"/>
      <w:r w:rsidRPr="00DC13B2">
        <w:rPr>
          <w:sz w:val="14"/>
        </w:rPr>
        <w:t xml:space="preserve"> Elizabeth De </w:t>
      </w:r>
      <w:proofErr w:type="spellStart"/>
      <w:r w:rsidRPr="00DC13B2">
        <w:rPr>
          <w:sz w:val="14"/>
        </w:rPr>
        <w:t>Loughrey</w:t>
      </w:r>
      <w:proofErr w:type="spellEnd"/>
      <w:r w:rsidRPr="00DC13B2">
        <w:rPr>
          <w:sz w:val="14"/>
        </w:rPr>
        <w:t xml:space="preserve"> notes, we must rely on other technologies – extensions of our bodies – to bring these places into view (2014, 260</w:t>
      </w:r>
      <w:r w:rsidRPr="00DC13B2">
        <w:rPr>
          <w:u w:val="single"/>
        </w:rPr>
        <w:t>). ‘</w:t>
      </w:r>
      <w:proofErr w:type="spellStart"/>
      <w:r w:rsidRPr="00DC13B2">
        <w:rPr>
          <w:u w:val="single"/>
        </w:rPr>
        <w:t>Scopic</w:t>
      </w:r>
      <w:proofErr w:type="spellEnd"/>
      <w:r w:rsidRPr="00DC13B2">
        <w:rPr>
          <w:u w:val="single"/>
        </w:rPr>
        <w:t xml:space="preserve"> regimes of modernity’ – satellites and other technologies of </w:t>
      </w:r>
      <w:proofErr w:type="spellStart"/>
      <w:r w:rsidRPr="00DC13B2">
        <w:rPr>
          <w:u w:val="single"/>
        </w:rPr>
        <w:t>visualisation</w:t>
      </w:r>
      <w:proofErr w:type="spellEnd"/>
      <w:r w:rsidRPr="00DC13B2">
        <w:rPr>
          <w:u w:val="single"/>
        </w:rPr>
        <w:t xml:space="preserve"> – have garnered much attention from critical theorists attempting to parse the meanings of such representations (De </w:t>
      </w:r>
      <w:proofErr w:type="spellStart"/>
      <w:r w:rsidRPr="00DC13B2">
        <w:rPr>
          <w:u w:val="single"/>
        </w:rPr>
        <w:t>Loughrey</w:t>
      </w:r>
      <w:proofErr w:type="spellEnd"/>
      <w:r w:rsidRPr="00DC13B2">
        <w:rPr>
          <w:u w:val="single"/>
        </w:rPr>
        <w:t xml:space="preserve"> 2014). But of course, imagination is also a prosthesis, extending our capacity to ‘see’ in one way or another.3 The ways in which the weather of the undersea will </w:t>
      </w:r>
      <w:proofErr w:type="gramStart"/>
      <w:r w:rsidRPr="00DC13B2">
        <w:rPr>
          <w:u w:val="single"/>
        </w:rPr>
        <w:t>shape</w:t>
      </w:r>
      <w:proofErr w:type="gramEnd"/>
      <w:r w:rsidRPr="00DC13B2">
        <w:rPr>
          <w:u w:val="single"/>
        </w:rPr>
        <w:t xml:space="preserve"> and be shaped by the future is thus also a question of imagination, which is also a matter of noticing – of how we choose (or not) to ‘reorient our attention’, as anthropologist Anna Tsing would say (2015, 22). Finding ways to ‘see’ the weather underwater does not mean we will all ‘see’ the same things. Ensuring that the specificity of loss of breath as weather as antiblackness is not effaced as we slip beneath the surface is thus also a matter of what we insist on noticing.</w:t>
      </w:r>
      <w:r w:rsidRPr="00DC13B2">
        <w:rPr>
          <w:sz w:val="14"/>
        </w:rPr>
        <w:t xml:space="preserve"> With these concerns in mind, we will now enter the sea, again, this time ‘diving into the wreck’. What will we find, and what will we notice?</w:t>
      </w:r>
    </w:p>
    <w:p w14:paraId="2DE64559" w14:textId="77777777" w:rsidR="008E41BE" w:rsidRPr="00B57C6D" w:rsidRDefault="008E41BE" w:rsidP="008E41BE">
      <w:pPr>
        <w:pStyle w:val="Heading4"/>
      </w:pPr>
      <w:r w:rsidRPr="00B57C6D">
        <w:lastRenderedPageBreak/>
        <w:t xml:space="preserve">Conceptions of extinction are appeals to white supremacy that dehumanize Black and Brown bodies and necessitate racial delineations. </w:t>
      </w:r>
    </w:p>
    <w:p w14:paraId="75FF4045" w14:textId="77777777" w:rsidR="008E41BE" w:rsidRPr="00B57C6D" w:rsidRDefault="008E41BE" w:rsidP="008E41BE">
      <w:r w:rsidRPr="00B57C6D">
        <w:t xml:space="preserve">Nicholas </w:t>
      </w:r>
      <w:proofErr w:type="spellStart"/>
      <w:r w:rsidRPr="00B57C6D">
        <w:rPr>
          <w:rStyle w:val="Style13ptBold"/>
        </w:rPr>
        <w:t>Mirzoeff</w:t>
      </w:r>
      <w:proofErr w:type="spellEnd"/>
      <w:r w:rsidRPr="00B57C6D">
        <w:rPr>
          <w:rStyle w:val="Style13ptBold"/>
        </w:rPr>
        <w:t xml:space="preserve"> 18,</w:t>
      </w:r>
      <w:r w:rsidRPr="00B57C6D">
        <w:t xml:space="preserve"> " It’s Not the Anthropocene, It’s the White Supremacy Scene; </w:t>
      </w:r>
      <w:proofErr w:type="gramStart"/>
      <w:r w:rsidRPr="00B57C6D">
        <w:t>or,</w:t>
      </w:r>
      <w:proofErr w:type="gramEnd"/>
      <w:r w:rsidRPr="00B57C6D">
        <w:t xml:space="preserve"> The Geological Color Line" </w:t>
      </w:r>
      <w:r w:rsidRPr="00B57C6D">
        <w:rPr>
          <w:i/>
          <w:iCs/>
        </w:rPr>
        <w:t>After Extinction</w:t>
      </w:r>
      <w:r w:rsidRPr="00B57C6D">
        <w:t xml:space="preserve">. Edited by Richard </w:t>
      </w:r>
      <w:proofErr w:type="spellStart"/>
      <w:r w:rsidRPr="00B57C6D">
        <w:t>Grusin</w:t>
      </w:r>
      <w:proofErr w:type="spellEnd"/>
      <w:r w:rsidRPr="00B57C6D">
        <w:t xml:space="preserve">. University of Minnesota Press, 2018. </w:t>
      </w:r>
      <w:hyperlink r:id="rId55" w:history="1">
        <w:r w:rsidRPr="00B57C6D">
          <w:rPr>
            <w:rStyle w:val="FollowedHyperlink"/>
          </w:rPr>
          <w:t>https://muse-jhu-edu.proxy.lib.umich.edu/chapter/2103556/pdf</w:t>
        </w:r>
      </w:hyperlink>
      <w:r w:rsidRPr="00B57C6D">
        <w:t xml:space="preserve">. </w:t>
      </w:r>
      <w:r w:rsidRPr="00B57C6D">
        <w:rPr>
          <w:sz w:val="14"/>
          <w:szCs w:val="14"/>
        </w:rPr>
        <w:t xml:space="preserve">(Nicholas </w:t>
      </w:r>
      <w:proofErr w:type="spellStart"/>
      <w:r w:rsidRPr="00B57C6D">
        <w:rPr>
          <w:sz w:val="14"/>
          <w:szCs w:val="14"/>
        </w:rPr>
        <w:t>Mirzeoff</w:t>
      </w:r>
      <w:proofErr w:type="spellEnd"/>
      <w:r w:rsidRPr="00B57C6D">
        <w:rPr>
          <w:sz w:val="14"/>
          <w:szCs w:val="14"/>
        </w:rPr>
        <w:t xml:space="preserve"> is Professor of Media, Culture, and Communication at NYU. In 2020-21 he is Mellon-ACLS Scholars and Society Fellow in residence at the Magnum Foundation, New York City. In 2019 he was the Astor Visiting Lecturer at Oxford University. His book How </w:t>
      </w:r>
      <w:proofErr w:type="gramStart"/>
      <w:r w:rsidRPr="00B57C6D">
        <w:rPr>
          <w:sz w:val="14"/>
          <w:szCs w:val="14"/>
        </w:rPr>
        <w:t>To</w:t>
      </w:r>
      <w:proofErr w:type="gramEnd"/>
      <w:r w:rsidRPr="00B57C6D">
        <w:rPr>
          <w:sz w:val="14"/>
          <w:szCs w:val="14"/>
        </w:rPr>
        <w:t xml:space="preserve"> See The World was published by Pelican in the UK (2015) and by Basic Books in the US (2016). It has been translated into ten languages and was a New Scientist Top Ten Book of the Year for 2015. </w:t>
      </w:r>
      <w:proofErr w:type="spellStart"/>
      <w:r w:rsidRPr="00B57C6D">
        <w:rPr>
          <w:sz w:val="14"/>
          <w:szCs w:val="14"/>
        </w:rPr>
        <w:t>Mirzoeff</w:t>
      </w:r>
      <w:proofErr w:type="spellEnd"/>
      <w:r w:rsidRPr="00B57C6D">
        <w:rPr>
          <w:sz w:val="14"/>
          <w:szCs w:val="14"/>
        </w:rPr>
        <w:t xml:space="preserve"> is considered one of the founders of the academic discipline of visual culture in books like An Introduction to Visual Culture (1999/2009) and The Visual Culture Reader (1998/2002/2012). His book The Right to Look: A </w:t>
      </w:r>
      <w:proofErr w:type="spellStart"/>
      <w:r w:rsidRPr="00B57C6D">
        <w:rPr>
          <w:sz w:val="14"/>
          <w:szCs w:val="14"/>
        </w:rPr>
        <w:t>Counterhistory</w:t>
      </w:r>
      <w:proofErr w:type="spellEnd"/>
      <w:r w:rsidRPr="00B57C6D">
        <w:rPr>
          <w:sz w:val="14"/>
          <w:szCs w:val="14"/>
        </w:rPr>
        <w:t xml:space="preserve"> of Visuality (2011) won the Anne Friedberg Award for Innovative Scholarship from the Society of Cinema and Media Studies in 2013. </w:t>
      </w:r>
      <w:proofErr w:type="spellStart"/>
      <w:r w:rsidRPr="00B57C6D">
        <w:rPr>
          <w:sz w:val="14"/>
          <w:szCs w:val="14"/>
        </w:rPr>
        <w:t>Mirzoeff</w:t>
      </w:r>
      <w:proofErr w:type="spellEnd"/>
      <w:r w:rsidRPr="00B57C6D">
        <w:rPr>
          <w:sz w:val="14"/>
          <w:szCs w:val="14"/>
        </w:rPr>
        <w:t xml:space="preserve"> was Deputy Director of the International Association for Visual Culture from 2011-2016. From 2013-17, he was Visiting Professor of Visual Culture at Middlesex University, London. A frequent blogger and writer, his work has appeared in The Nation, Hyperallergic, Frieze, the New York Times, the Guardian, </w:t>
      </w:r>
      <w:proofErr w:type="gramStart"/>
      <w:r w:rsidRPr="00B57C6D">
        <w:rPr>
          <w:sz w:val="14"/>
          <w:szCs w:val="14"/>
        </w:rPr>
        <w:t>Time</w:t>
      </w:r>
      <w:proofErr w:type="gramEnd"/>
      <w:r w:rsidRPr="00B57C6D">
        <w:rPr>
          <w:sz w:val="14"/>
          <w:szCs w:val="14"/>
        </w:rPr>
        <w:t xml:space="preserve"> and The New Republic.)</w:t>
      </w:r>
    </w:p>
    <w:p w14:paraId="5C518835" w14:textId="77777777" w:rsidR="008E41BE" w:rsidRDefault="008E41BE" w:rsidP="008E41BE">
      <w:pPr>
        <w:rPr>
          <w:rStyle w:val="StyleUnderline"/>
        </w:rPr>
      </w:pPr>
      <w:r w:rsidRPr="00B57C6D">
        <w:rPr>
          <w:rStyle w:val="StyleUnderline"/>
        </w:rPr>
        <w:t xml:space="preserve">Georges </w:t>
      </w:r>
      <w:r w:rsidRPr="00961872">
        <w:rPr>
          <w:rStyle w:val="StyleUnderline"/>
          <w:highlight w:val="cyan"/>
        </w:rPr>
        <w:t>Cuvier,</w:t>
      </w:r>
      <w:r w:rsidRPr="00B57C6D">
        <w:rPr>
          <w:rStyle w:val="StyleUnderline"/>
        </w:rPr>
        <w:t xml:space="preserve"> who is usually </w:t>
      </w:r>
      <w:r w:rsidRPr="00961872">
        <w:rPr>
          <w:rStyle w:val="StyleUnderline"/>
          <w:highlight w:val="cyan"/>
        </w:rPr>
        <w:t>credited with defining extinction</w:t>
      </w:r>
      <w:r w:rsidRPr="00B57C6D">
        <w:rPr>
          <w:rStyle w:val="StyleUnderline"/>
        </w:rPr>
        <w:t xml:space="preserve">, </w:t>
      </w:r>
      <w:r w:rsidRPr="00961872">
        <w:rPr>
          <w:rStyle w:val="StyleUnderline"/>
          <w:highlight w:val="cyan"/>
        </w:rPr>
        <w:t>described it as</w:t>
      </w:r>
      <w:r w:rsidRPr="00B57C6D">
        <w:rPr>
          <w:rStyle w:val="StyleUnderline"/>
        </w:rPr>
        <w:t xml:space="preserve"> a form of </w:t>
      </w:r>
      <w:r w:rsidRPr="00961872">
        <w:rPr>
          <w:rStyle w:val="StyleUnderline"/>
          <w:highlight w:val="cyan"/>
        </w:rPr>
        <w:t>revolution</w:t>
      </w:r>
      <w:r w:rsidRPr="00B57C6D">
        <w:rPr>
          <w:rStyle w:val="StyleUnderline"/>
        </w:rPr>
        <w:t xml:space="preserve"> in 1807, immediately </w:t>
      </w:r>
      <w:r w:rsidRPr="00961872">
        <w:rPr>
          <w:rStyle w:val="StyleUnderline"/>
          <w:highlight w:val="cyan"/>
        </w:rPr>
        <w:t>following the independence of Haiti</w:t>
      </w:r>
      <w:r w:rsidRPr="00B57C6D">
        <w:rPr>
          <w:rStyle w:val="StyleUnderline"/>
        </w:rPr>
        <w:t xml:space="preserve"> in 1801</w:t>
      </w:r>
      <w:r w:rsidRPr="00B57C6D">
        <w:rPr>
          <w:sz w:val="16"/>
        </w:rPr>
        <w:t xml:space="preserve">. His concept was part of his reconsideration of natural history as the science of life. This turn to life was, as Michel Foucault long ago noted (and an army of followers have since), foundational for modern sciences and societies. Cuvier elaborated on his study of the “conditions of existence” in his 1802 study The Animal Kingdom. </w:t>
      </w:r>
      <w:r w:rsidRPr="00961872">
        <w:rPr>
          <w:rStyle w:val="StyleUnderline"/>
          <w:highlight w:val="cyan"/>
        </w:rPr>
        <w:t>Having outlined his theory of extinction, Cuvier at once developed his race theory.26 He divided humans into three va</w:t>
      </w:r>
      <w:r w:rsidRPr="00B57C6D">
        <w:rPr>
          <w:rStyle w:val="StyleUnderline"/>
        </w:rPr>
        <w:t xml:space="preserve">rieties of which </w:t>
      </w:r>
      <w:r w:rsidRPr="00B57C6D">
        <w:rPr>
          <w:sz w:val="16"/>
        </w:rPr>
        <w:t xml:space="preserve">“the Negro race is confined to the south of Mount Atlas. It is marked by a black complexion, crisped or wooly hair, compressed cranium, and a flat nose. The projection of the lower parts of the face, and the thick lips, evidently approximate it to the monkey tribe; the hordes of which it </w:t>
      </w:r>
      <w:proofErr w:type="gramStart"/>
      <w:r w:rsidRPr="00B57C6D">
        <w:rPr>
          <w:sz w:val="16"/>
        </w:rPr>
        <w:t>consists</w:t>
      </w:r>
      <w:proofErr w:type="gramEnd"/>
      <w:r w:rsidRPr="00B57C6D">
        <w:rPr>
          <w:sz w:val="16"/>
        </w:rPr>
        <w:t xml:space="preserve"> have always remained in the most complete state of utter barbarism.”</w:t>
      </w:r>
      <w:r w:rsidRPr="00B57C6D">
        <w:rPr>
          <w:rStyle w:val="StyleUnderline"/>
        </w:rPr>
        <w:t xml:space="preserve">27 In the very next sentence after his assertion of African barbarism, he continues, “The race from which we are descended has been called Caucasian,” the euphemism still used for white. </w:t>
      </w:r>
      <w:r w:rsidRPr="00961872">
        <w:rPr>
          <w:rStyle w:val="StyleUnderline"/>
          <w:highlight w:val="cyan"/>
        </w:rPr>
        <w:t>There was, then, a doubled line to be seen. It marked both extinction and barbarity.</w:t>
      </w:r>
      <w:r w:rsidRPr="00B57C6D">
        <w:rPr>
          <w:rStyle w:val="StyleUnderline"/>
        </w:rPr>
        <w:t xml:space="preserve"> Often the deduced barbarity would be held to justify separation and slavery</w:t>
      </w:r>
      <w:r w:rsidRPr="00961872">
        <w:rPr>
          <w:rStyle w:val="StyleUnderline"/>
          <w:highlight w:val="cyan"/>
        </w:rPr>
        <w:t>. Its logic implied</w:t>
      </w:r>
      <w:r w:rsidRPr="00B57C6D">
        <w:rPr>
          <w:rStyle w:val="StyleUnderline"/>
        </w:rPr>
        <w:t xml:space="preserve"> that</w:t>
      </w:r>
      <w:r w:rsidRPr="00B57C6D">
        <w:rPr>
          <w:sz w:val="16"/>
        </w:rPr>
        <w:t xml:space="preserve"> 130 NICHOLAS MIRZOEFF </w:t>
      </w:r>
      <w:r w:rsidRPr="00961872">
        <w:rPr>
          <w:rStyle w:val="StyleUnderline"/>
          <w:highlight w:val="cyan"/>
        </w:rPr>
        <w:t>extinction would result</w:t>
      </w:r>
      <w:r w:rsidRPr="00B57C6D">
        <w:rPr>
          <w:rStyle w:val="StyleUnderline"/>
        </w:rPr>
        <w:t>, whether by human or “natural” process</w:t>
      </w:r>
      <w:r w:rsidRPr="00961872">
        <w:rPr>
          <w:rStyle w:val="StyleUnderline"/>
          <w:highlight w:val="cyan"/>
        </w:rPr>
        <w:t>, leading Cuvier to</w:t>
      </w:r>
      <w:r w:rsidRPr="00B57C6D">
        <w:rPr>
          <w:rStyle w:val="StyleUnderline"/>
        </w:rPr>
        <w:t xml:space="preserve"> notoriously </w:t>
      </w:r>
      <w:r w:rsidRPr="00961872">
        <w:rPr>
          <w:rStyle w:val="StyleUnderline"/>
          <w:highlight w:val="cyan"/>
        </w:rPr>
        <w:t>define native Africans as “the most degraded of human races</w:t>
      </w:r>
      <w:r w:rsidRPr="00B57C6D">
        <w:rPr>
          <w:rStyle w:val="StyleUnderline"/>
        </w:rPr>
        <w:t xml:space="preserve">, whose form approaches that of the beast and </w:t>
      </w:r>
      <w:r w:rsidRPr="00961872">
        <w:rPr>
          <w:rStyle w:val="StyleUnderline"/>
          <w:highlight w:val="cyan"/>
        </w:rPr>
        <w:t>whose intelligence is nowhere great enough to arrive at regular government</w:t>
      </w:r>
      <w:r w:rsidRPr="00B57C6D">
        <w:rPr>
          <w:rStyle w:val="StyleUnderline"/>
        </w:rPr>
        <w:t>.”</w:t>
      </w:r>
      <w:r w:rsidRPr="00B57C6D">
        <w:rPr>
          <w:sz w:val="16"/>
        </w:rPr>
        <w:t xml:space="preserve">28 </w:t>
      </w:r>
      <w:r w:rsidRPr="00B57C6D">
        <w:rPr>
          <w:rStyle w:val="StyleUnderline"/>
        </w:rPr>
        <w:t xml:space="preserve">This </w:t>
      </w:r>
      <w:r w:rsidRPr="00961872">
        <w:rPr>
          <w:rStyle w:val="StyleUnderline"/>
          <w:highlight w:val="cyan"/>
        </w:rPr>
        <w:t>despite the fact that</w:t>
      </w:r>
      <w:r w:rsidRPr="00B57C6D">
        <w:rPr>
          <w:rStyle w:val="StyleUnderline"/>
        </w:rPr>
        <w:t xml:space="preserve"> a majority African population </w:t>
      </w:r>
      <w:r w:rsidRPr="00961872">
        <w:rPr>
          <w:rStyle w:val="StyleUnderline"/>
          <w:highlight w:val="cyan"/>
        </w:rPr>
        <w:t>had just done that in Haiti</w:t>
      </w:r>
      <w:r w:rsidRPr="00B57C6D">
        <w:rPr>
          <w:rStyle w:val="StyleUnderline"/>
        </w:rPr>
        <w:t>, a former French colony, of which Cuvier could not possibly be ignorant.</w:t>
      </w:r>
      <w:r w:rsidRPr="00B57C6D">
        <w:rPr>
          <w:sz w:val="16"/>
        </w:rPr>
        <w:t xml:space="preserve"> </w:t>
      </w:r>
      <w:r w:rsidRPr="00B57C6D">
        <w:rPr>
          <w:rStyle w:val="StyleUnderline"/>
        </w:rPr>
        <w:t>For Cuvier, then, one cannot even make the phrase “Black lives matter” make sense</w:t>
      </w:r>
      <w:r w:rsidRPr="00961872">
        <w:rPr>
          <w:rStyle w:val="StyleUnderline"/>
          <w:highlight w:val="cyan"/>
        </w:rPr>
        <w:t>. Black life for him was a variety of animal life</w:t>
      </w:r>
      <w:r w:rsidRPr="00B57C6D">
        <w:rPr>
          <w:rStyle w:val="StyleUnderline"/>
        </w:rPr>
        <w:t xml:space="preserve">, whose outcomes might be the </w:t>
      </w:r>
      <w:r w:rsidRPr="00961872">
        <w:rPr>
          <w:rStyle w:val="StyleUnderline"/>
          <w:highlight w:val="cyan"/>
        </w:rPr>
        <w:t>subject of curiosity but not moral engagement</w:t>
      </w:r>
      <w:r w:rsidRPr="00B57C6D">
        <w:rPr>
          <w:rStyle w:val="StyleUnderline"/>
        </w:rPr>
        <w:t xml:space="preserve">. It was </w:t>
      </w:r>
      <w:r w:rsidRPr="00961872">
        <w:rPr>
          <w:rStyle w:val="StyleUnderline"/>
          <w:highlight w:val="cyan"/>
        </w:rPr>
        <w:t>this same Cuvier</w:t>
      </w:r>
      <w:r w:rsidRPr="00B57C6D">
        <w:rPr>
          <w:rStyle w:val="StyleUnderline"/>
        </w:rPr>
        <w:t xml:space="preserve"> who </w:t>
      </w:r>
      <w:r w:rsidRPr="00961872">
        <w:rPr>
          <w:rStyle w:val="StyleUnderline"/>
          <w:highlight w:val="cyan"/>
        </w:rPr>
        <w:t>engaged in the dissection of</w:t>
      </w:r>
      <w:r w:rsidRPr="00B57C6D">
        <w:rPr>
          <w:rStyle w:val="StyleUnderline"/>
        </w:rPr>
        <w:t xml:space="preserve"> the </w:t>
      </w:r>
      <w:r w:rsidRPr="00961872">
        <w:rPr>
          <w:rStyle w:val="StyleUnderline"/>
          <w:highlight w:val="cyan"/>
        </w:rPr>
        <w:t xml:space="preserve">deceased Sara </w:t>
      </w:r>
      <w:proofErr w:type="spellStart"/>
      <w:r w:rsidRPr="00961872">
        <w:rPr>
          <w:rStyle w:val="StyleUnderline"/>
          <w:highlight w:val="cyan"/>
        </w:rPr>
        <w:t>Baartman</w:t>
      </w:r>
      <w:proofErr w:type="spellEnd"/>
      <w:r w:rsidRPr="00B57C6D">
        <w:rPr>
          <w:sz w:val="16"/>
        </w:rPr>
        <w:t xml:space="preserve">, a Khoisan woman (from present-day South Africa), and preserved her genitalia for the collections of the Museum of Natural History. </w:t>
      </w:r>
      <w:r w:rsidRPr="00B57C6D">
        <w:rPr>
          <w:rStyle w:val="StyleUnderline"/>
        </w:rPr>
        <w:t>Cuvier argued that geological as well as human history was marked by a series of catastrophes</w:t>
      </w:r>
      <w:r w:rsidRPr="00961872">
        <w:rPr>
          <w:rStyle w:val="StyleUnderline"/>
          <w:highlight w:val="cyan"/>
        </w:rPr>
        <w:t>. The “line”</w:t>
      </w:r>
      <w:r w:rsidRPr="00B57C6D">
        <w:rPr>
          <w:rStyle w:val="StyleUnderline"/>
        </w:rPr>
        <w:t xml:space="preserve"> was both the </w:t>
      </w:r>
      <w:r w:rsidRPr="00961872">
        <w:rPr>
          <w:rStyle w:val="StyleUnderline"/>
          <w:highlight w:val="cyan"/>
        </w:rPr>
        <w:t>mark of past</w:t>
      </w:r>
      <w:r w:rsidRPr="00B57C6D">
        <w:rPr>
          <w:rStyle w:val="StyleUnderline"/>
        </w:rPr>
        <w:t xml:space="preserve"> (geological) </w:t>
      </w:r>
      <w:r w:rsidRPr="00961872">
        <w:rPr>
          <w:rStyle w:val="StyleUnderline"/>
          <w:highlight w:val="cyan"/>
        </w:rPr>
        <w:t>catastrophe and</w:t>
      </w:r>
      <w:r w:rsidRPr="00B57C6D">
        <w:rPr>
          <w:rStyle w:val="StyleUnderline"/>
        </w:rPr>
        <w:t xml:space="preserve"> the means of </w:t>
      </w:r>
      <w:r w:rsidRPr="00961872">
        <w:rPr>
          <w:rStyle w:val="StyleUnderline"/>
          <w:highlight w:val="cyan"/>
        </w:rPr>
        <w:t>defense against</w:t>
      </w:r>
      <w:r w:rsidRPr="00B57C6D">
        <w:rPr>
          <w:rStyle w:val="StyleUnderline"/>
        </w:rPr>
        <w:t xml:space="preserve"> future (human) </w:t>
      </w:r>
      <w:r w:rsidRPr="00961872">
        <w:rPr>
          <w:rStyle w:val="StyleUnderline"/>
          <w:highlight w:val="cyan"/>
        </w:rPr>
        <w:t>recurrence</w:t>
      </w:r>
      <w:r w:rsidRPr="00B57C6D">
        <w:rPr>
          <w:rStyle w:val="StyleUnderline"/>
        </w:rPr>
        <w:t xml:space="preserve">. </w:t>
      </w:r>
      <w:r w:rsidRPr="00961872">
        <w:rPr>
          <w:rStyle w:val="StyleUnderline"/>
          <w:highlight w:val="cyan"/>
        </w:rPr>
        <w:t xml:space="preserve">The line is </w:t>
      </w:r>
      <w:proofErr w:type="spellStart"/>
      <w:r w:rsidRPr="00961872">
        <w:rPr>
          <w:rStyle w:val="StyleUnderline"/>
          <w:highlight w:val="cyan"/>
        </w:rPr>
        <w:t>not</w:t>
      </w:r>
      <w:proofErr w:type="spellEnd"/>
      <w:r w:rsidRPr="00961872">
        <w:rPr>
          <w:rStyle w:val="StyleUnderline"/>
          <w:highlight w:val="cyan"/>
        </w:rPr>
        <w:t xml:space="preserve"> single or definitive but a place of ambivalence and anxiety. Welcome to the Anthropocene.</w:t>
      </w:r>
      <w:r w:rsidRPr="00B57C6D">
        <w:rPr>
          <w:rStyle w:val="StyleUnderline"/>
        </w:rPr>
        <w:t xml:space="preserve"> </w:t>
      </w:r>
    </w:p>
    <w:p w14:paraId="4AD8D26D" w14:textId="77777777" w:rsidR="008E41BE" w:rsidRPr="00DC13B2" w:rsidRDefault="008E41BE" w:rsidP="008E41BE">
      <w:pPr>
        <w:pStyle w:val="Heading4"/>
        <w:rPr>
          <w:rFonts w:cs="Calibri"/>
        </w:rPr>
      </w:pPr>
      <w:r w:rsidRPr="00DC13B2">
        <w:rPr>
          <w:rFonts w:cs="Calibri"/>
        </w:rPr>
        <w:lastRenderedPageBreak/>
        <w:t>Modern understandings of the Anthropocene deliberately fail to recognize the colonial and racial binaries that presuppose attachments of geosphere to Black and indigenous populations in an exploitative manner. Viewing nature and culture as fundamentally separable proves a liberalistic recapitulation of Humanist and modernist visions of the “Eurocentric Man” as both the savior of and a benefactor from nature.</w:t>
      </w:r>
    </w:p>
    <w:p w14:paraId="7B0D84BF" w14:textId="77777777" w:rsidR="008E41BE" w:rsidRPr="00DC13B2" w:rsidRDefault="008E41BE" w:rsidP="008E41BE">
      <w:pPr>
        <w:pStyle w:val="NoSpacing"/>
        <w:rPr>
          <w:rFonts w:cs="Calibri"/>
        </w:rPr>
      </w:pPr>
      <w:r w:rsidRPr="00DC13B2">
        <w:rPr>
          <w:rStyle w:val="Style13ptBold"/>
          <w:rFonts w:cs="Calibri"/>
        </w:rPr>
        <w:t>Nxumalo ’18</w:t>
      </w:r>
      <w:r w:rsidRPr="00DC13B2">
        <w:rPr>
          <w:rFonts w:cs="Calibri"/>
        </w:rPr>
        <w:t xml:space="preserve"> – Assistant Professor of Diversity and Place @ Ontario Institute for Studies in Education, @ University of Toronto, Canada. [Fikile Nxumalo, May 4, 2018, </w:t>
      </w:r>
      <w:r w:rsidRPr="00DC13B2">
        <w:rPr>
          <w:rFonts w:cs="Calibri"/>
          <w:i/>
          <w:iCs/>
        </w:rPr>
        <w:t>Situating Indigenous and Black Childhoods in the Anthropocene</w:t>
      </w:r>
      <w:r w:rsidRPr="00DC13B2">
        <w:rPr>
          <w:rFonts w:cs="Calibri"/>
        </w:rPr>
        <w:t xml:space="preserve">, pages: 2-3, accessed from: https://doi.org/10.1007/978-3-319-51949-4_37-2] | </w:t>
      </w:r>
      <w:proofErr w:type="spellStart"/>
      <w:r w:rsidRPr="00DC13B2">
        <w:rPr>
          <w:rFonts w:cs="Calibri"/>
        </w:rPr>
        <w:t>saurish</w:t>
      </w:r>
      <w:proofErr w:type="spellEnd"/>
      <w:r w:rsidRPr="00DC13B2">
        <w:rPr>
          <w:rFonts w:cs="Calibri"/>
        </w:rPr>
        <w:t xml:space="preserve"> ** this card is fire **</w:t>
      </w:r>
    </w:p>
    <w:p w14:paraId="50AA9BD5" w14:textId="77777777" w:rsidR="008E41BE" w:rsidRPr="00DC13B2" w:rsidRDefault="008E41BE" w:rsidP="008E41BE">
      <w:pPr>
        <w:pStyle w:val="NoSpacing"/>
        <w:rPr>
          <w:rFonts w:cs="Calibri"/>
        </w:rPr>
      </w:pPr>
    </w:p>
    <w:p w14:paraId="3C290B60" w14:textId="19DD12E1" w:rsidR="008E41BE" w:rsidRDefault="008E41BE" w:rsidP="008E41BE">
      <w:pPr>
        <w:rPr>
          <w:sz w:val="16"/>
        </w:rPr>
      </w:pPr>
      <w:r w:rsidRPr="00DC13B2">
        <w:rPr>
          <w:sz w:val="16"/>
        </w:rPr>
        <w:t xml:space="preserve">The naming of </w:t>
      </w:r>
      <w:r w:rsidRPr="00DC13B2">
        <w:rPr>
          <w:u w:val="single"/>
        </w:rPr>
        <w:t>the Anthropocene as the current epoch of unprecedented human-caused environmental precarity</w:t>
      </w:r>
      <w:r w:rsidRPr="00DC13B2">
        <w:rPr>
          <w:sz w:val="16"/>
        </w:rPr>
        <w:t xml:space="preserve"> has brought attention to the ways in which humans have transformed the Earth’s ecosystems (Steffen, </w:t>
      </w:r>
      <w:proofErr w:type="spellStart"/>
      <w:r w:rsidRPr="00DC13B2">
        <w:rPr>
          <w:sz w:val="16"/>
        </w:rPr>
        <w:t>Crutzen</w:t>
      </w:r>
      <w:proofErr w:type="spellEnd"/>
      <w:r w:rsidRPr="00DC13B2">
        <w:rPr>
          <w:sz w:val="16"/>
        </w:rPr>
        <w:t xml:space="preserve">, &amp; McNeill, 2007). </w:t>
      </w:r>
      <w:r w:rsidRPr="00DC13B2">
        <w:rPr>
          <w:u w:val="single"/>
        </w:rPr>
        <w:t xml:space="preserve">Intensifying waste generation, species extinctions, increased extreme weather events, and </w:t>
      </w:r>
      <w:r w:rsidRPr="00DC13B2">
        <w:rPr>
          <w:b/>
          <w:bCs/>
          <w:u w:val="single"/>
        </w:rPr>
        <w:t>decline in clean water availability</w:t>
      </w:r>
      <w:r w:rsidRPr="00DC13B2">
        <w:rPr>
          <w:u w:val="single"/>
        </w:rPr>
        <w:t xml:space="preserve"> are</w:t>
      </w:r>
      <w:r w:rsidRPr="00DC13B2">
        <w:rPr>
          <w:sz w:val="16"/>
        </w:rPr>
        <w:t xml:space="preserve"> just some of the </w:t>
      </w:r>
      <w:r w:rsidRPr="00DC13B2">
        <w:rPr>
          <w:u w:val="single"/>
        </w:rPr>
        <w:t>anthropogenic challenges facing the planet</w:t>
      </w:r>
      <w:r w:rsidRPr="00DC13B2">
        <w:rPr>
          <w:sz w:val="16"/>
        </w:rPr>
        <w:t xml:space="preserve"> (IPCC, 2014; United States EPA, 2015, 2016). However, the naming of the Anthropocene brings both potential and pitfalls in generating responses to current planetary environmental challenges. There is, for instance, potential in underlining the uncertain futurities and entangled precarities of humans and nonhumans on a planetary scale and thereby harnessing collaborative and collective responses. However,</w:t>
      </w:r>
      <w:r w:rsidRPr="00DC13B2">
        <w:rPr>
          <w:b/>
          <w:bCs/>
          <w:u w:val="single"/>
        </w:rPr>
        <w:t xml:space="preserve"> </w:t>
      </w:r>
      <w:r w:rsidRPr="00961872">
        <w:rPr>
          <w:b/>
          <w:bCs/>
          <w:highlight w:val="cyan"/>
          <w:u w:val="single"/>
        </w:rPr>
        <w:t>a</w:t>
      </w:r>
      <w:r w:rsidRPr="00DC13B2">
        <w:rPr>
          <w:b/>
          <w:bCs/>
          <w:u w:val="single"/>
        </w:rPr>
        <w:t xml:space="preserve">n important </w:t>
      </w:r>
      <w:r w:rsidRPr="00961872">
        <w:rPr>
          <w:b/>
          <w:bCs/>
          <w:highlight w:val="cyan"/>
          <w:u w:val="single"/>
        </w:rPr>
        <w:t>pitfall is the re-inscription of a universalized human that</w:t>
      </w:r>
      <w:r w:rsidRPr="00DC13B2">
        <w:rPr>
          <w:b/>
          <w:bCs/>
          <w:u w:val="single"/>
        </w:rPr>
        <w:t xml:space="preserve"> not only </w:t>
      </w:r>
      <w:r w:rsidRPr="00961872">
        <w:rPr>
          <w:b/>
          <w:bCs/>
          <w:highlight w:val="cyan"/>
          <w:u w:val="single"/>
        </w:rPr>
        <w:t>reinforces anthropocentrism</w:t>
      </w:r>
      <w:r w:rsidRPr="00DC13B2">
        <w:rPr>
          <w:b/>
          <w:bCs/>
          <w:u w:val="single"/>
        </w:rPr>
        <w:t xml:space="preserve"> but also </w:t>
      </w:r>
      <w:r w:rsidRPr="00961872">
        <w:rPr>
          <w:b/>
          <w:bCs/>
          <w:highlight w:val="cyan"/>
          <w:u w:val="single"/>
        </w:rPr>
        <w:t>fails to account for critical raced, classed, geographic, and gendered human differentials</w:t>
      </w:r>
      <w:r w:rsidRPr="00DC13B2">
        <w:rPr>
          <w:b/>
          <w:bCs/>
          <w:u w:val="single"/>
        </w:rPr>
        <w:t xml:space="preserve"> in the causalities and ongoing effects of the Anthropocene</w:t>
      </w:r>
      <w:r w:rsidRPr="00DC13B2">
        <w:rPr>
          <w:sz w:val="16"/>
        </w:rPr>
        <w:t xml:space="preserve"> (Collard, Dempsey, &amp; Sundberg, 2015). Of particular concern in this chapter is </w:t>
      </w:r>
      <w:r w:rsidRPr="00DC13B2">
        <w:rPr>
          <w:u w:val="single"/>
        </w:rPr>
        <w:t xml:space="preserve">the persistence of </w:t>
      </w:r>
      <w:r w:rsidRPr="00961872">
        <w:rPr>
          <w:highlight w:val="cyan"/>
          <w:u w:val="single"/>
        </w:rPr>
        <w:t>narratives</w:t>
      </w:r>
      <w:r w:rsidRPr="00DC13B2">
        <w:rPr>
          <w:u w:val="single"/>
        </w:rPr>
        <w:t xml:space="preserve"> that </w:t>
      </w:r>
      <w:r w:rsidRPr="00961872">
        <w:rPr>
          <w:highlight w:val="cyan"/>
          <w:u w:val="single"/>
        </w:rPr>
        <w:t>do</w:t>
      </w:r>
      <w:r w:rsidRPr="00DC13B2">
        <w:rPr>
          <w:sz w:val="16"/>
        </w:rPr>
        <w:t xml:space="preserve">es </w:t>
      </w:r>
      <w:r w:rsidRPr="00961872">
        <w:rPr>
          <w:highlight w:val="cyan"/>
          <w:u w:val="single"/>
        </w:rPr>
        <w:t xml:space="preserve">not </w:t>
      </w:r>
      <w:proofErr w:type="gramStart"/>
      <w:r w:rsidRPr="00961872">
        <w:rPr>
          <w:highlight w:val="cyan"/>
          <w:u w:val="single"/>
        </w:rPr>
        <w:t>take into account</w:t>
      </w:r>
      <w:proofErr w:type="gramEnd"/>
      <w:r w:rsidRPr="00DC13B2">
        <w:rPr>
          <w:u w:val="single"/>
        </w:rPr>
        <w:t xml:space="preserve"> the </w:t>
      </w:r>
      <w:r w:rsidRPr="00961872">
        <w:rPr>
          <w:highlight w:val="cyan"/>
          <w:u w:val="single"/>
        </w:rPr>
        <w:t>foundational</w:t>
      </w:r>
      <w:r w:rsidRPr="00DC13B2">
        <w:rPr>
          <w:u w:val="single"/>
        </w:rPr>
        <w:t xml:space="preserve"> and ongoing impacts of </w:t>
      </w:r>
      <w:r w:rsidRPr="00961872">
        <w:rPr>
          <w:highlight w:val="cyan"/>
          <w:u w:val="single"/>
        </w:rPr>
        <w:t>slavery and genocidal colonial violence</w:t>
      </w:r>
      <w:r w:rsidRPr="00DC13B2">
        <w:rPr>
          <w:u w:val="single"/>
        </w:rPr>
        <w:t xml:space="preserve"> in</w:t>
      </w:r>
      <w:r w:rsidRPr="00DC13B2">
        <w:rPr>
          <w:sz w:val="16"/>
        </w:rPr>
        <w:t xml:space="preserve"> precipitating </w:t>
      </w:r>
      <w:r w:rsidRPr="00DC13B2">
        <w:rPr>
          <w:u w:val="single"/>
        </w:rPr>
        <w:t>the Anthropocene</w:t>
      </w:r>
      <w:r w:rsidRPr="00DC13B2">
        <w:rPr>
          <w:sz w:val="16"/>
        </w:rPr>
        <w:t xml:space="preserve"> (Lewis &amp; Maslin, 2015; Whyte, 2017). </w:t>
      </w:r>
      <w:r w:rsidRPr="00DC13B2">
        <w:rPr>
          <w:b/>
          <w:bCs/>
          <w:u w:val="single"/>
        </w:rPr>
        <w:t>These erasures persist despite interventions from work</w:t>
      </w:r>
      <w:r w:rsidRPr="00DC13B2">
        <w:rPr>
          <w:sz w:val="16"/>
        </w:rPr>
        <w:t xml:space="preserve"> in diverse fields including Indigenous studies, the environmental humanities, feminist science studies, and critical geographies. Taken together these scholarly interventions have highlighted the ways in which</w:t>
      </w:r>
      <w:r w:rsidRPr="00DC13B2">
        <w:rPr>
          <w:b/>
          <w:bCs/>
          <w:u w:val="single"/>
        </w:rPr>
        <w:t xml:space="preserve"> </w:t>
      </w:r>
      <w:r w:rsidRPr="00961872">
        <w:rPr>
          <w:b/>
          <w:bCs/>
          <w:highlight w:val="cyan"/>
          <w:u w:val="single"/>
        </w:rPr>
        <w:t>current environmental challenges of the Anthropocene are</w:t>
      </w:r>
      <w:r w:rsidRPr="00DC13B2">
        <w:rPr>
          <w:b/>
          <w:bCs/>
          <w:u w:val="single"/>
        </w:rPr>
        <w:t xml:space="preserve"> intimately </w:t>
      </w:r>
      <w:r w:rsidRPr="00961872">
        <w:rPr>
          <w:b/>
          <w:bCs/>
          <w:highlight w:val="cyan"/>
          <w:u w:val="single"/>
        </w:rPr>
        <w:t>connected to past and present colonial and racial binaries that</w:t>
      </w:r>
      <w:r w:rsidRPr="00DC13B2">
        <w:rPr>
          <w:b/>
          <w:bCs/>
          <w:u w:val="single"/>
        </w:rPr>
        <w:t xml:space="preserve"> have </w:t>
      </w:r>
      <w:r w:rsidRPr="00961872">
        <w:rPr>
          <w:b/>
          <w:bCs/>
          <w:highlight w:val="cyan"/>
          <w:u w:val="single"/>
        </w:rPr>
        <w:t>prioritize</w:t>
      </w:r>
      <w:r w:rsidRPr="00DC13B2">
        <w:rPr>
          <w:b/>
          <w:bCs/>
          <w:u w:val="single"/>
        </w:rPr>
        <w:t xml:space="preserve">d </w:t>
      </w:r>
      <w:r w:rsidRPr="00961872">
        <w:rPr>
          <w:b/>
          <w:bCs/>
          <w:highlight w:val="cyan"/>
          <w:u w:val="single"/>
        </w:rPr>
        <w:t>certain humans’ dominion over the more-than-human world in extractive and exploitative relationships.</w:t>
      </w:r>
      <w:r w:rsidRPr="00DC13B2">
        <w:rPr>
          <w:sz w:val="16"/>
        </w:rPr>
        <w:t xml:space="preserve"> For instance, ecofeminist Val </w:t>
      </w:r>
      <w:proofErr w:type="spellStart"/>
      <w:r w:rsidRPr="00DC13B2">
        <w:rPr>
          <w:sz w:val="16"/>
        </w:rPr>
        <w:t>Plumwood</w:t>
      </w:r>
      <w:proofErr w:type="spellEnd"/>
      <w:r w:rsidRPr="00DC13B2">
        <w:rPr>
          <w:sz w:val="16"/>
        </w:rPr>
        <w:t xml:space="preserve"> (1993) brought attention to the fallacy of what she termed the “hyper-separation” of nature and culture in </w:t>
      </w:r>
      <w:proofErr w:type="spellStart"/>
      <w:r w:rsidRPr="00DC13B2">
        <w:rPr>
          <w:sz w:val="16"/>
        </w:rPr>
        <w:t>Eurowestern</w:t>
      </w:r>
      <w:proofErr w:type="spellEnd"/>
      <w:r w:rsidRPr="00DC13B2">
        <w:rPr>
          <w:sz w:val="16"/>
        </w:rPr>
        <w:t xml:space="preserve"> epistemologies and illustrated the connections between the “mastery of nature” and colonialism, whereby the assumed superiority of humans over nature was not and is not accorded to all humans. Put another way, </w:t>
      </w:r>
      <w:r w:rsidRPr="00961872">
        <w:rPr>
          <w:highlight w:val="cyan"/>
          <w:u w:val="single"/>
        </w:rPr>
        <w:t>slavery, colonialism</w:t>
      </w:r>
      <w:r w:rsidRPr="00DC13B2">
        <w:rPr>
          <w:u w:val="single"/>
        </w:rPr>
        <w:t>, and their current afterlives a</w:t>
      </w:r>
      <w:r w:rsidRPr="00961872">
        <w:rPr>
          <w:highlight w:val="cyan"/>
          <w:u w:val="single"/>
        </w:rPr>
        <w:t>re marked not</w:t>
      </w:r>
      <w:r w:rsidRPr="00DC13B2">
        <w:rPr>
          <w:u w:val="single"/>
        </w:rPr>
        <w:t xml:space="preserve"> </w:t>
      </w:r>
      <w:r w:rsidRPr="00961872">
        <w:rPr>
          <w:highlight w:val="cyan"/>
          <w:u w:val="single"/>
        </w:rPr>
        <w:t>only by devastation of the more-than-human world but also by the continual dehumanization of Black, Indigenous</w:t>
      </w:r>
      <w:r w:rsidRPr="00DC13B2">
        <w:rPr>
          <w:u w:val="single"/>
        </w:rPr>
        <w:t xml:space="preserve">, and other marginalized </w:t>
      </w:r>
      <w:r w:rsidRPr="00961872">
        <w:rPr>
          <w:highlight w:val="cyan"/>
          <w:u w:val="single"/>
        </w:rPr>
        <w:t>people</w:t>
      </w:r>
      <w:r w:rsidRPr="00DC13B2">
        <w:rPr>
          <w:u w:val="single"/>
        </w:rPr>
        <w:t>s</w:t>
      </w:r>
      <w:r w:rsidRPr="00DC13B2">
        <w:rPr>
          <w:sz w:val="16"/>
        </w:rPr>
        <w:t xml:space="preserve"> (Sharpe, 2016). As a result, </w:t>
      </w:r>
      <w:r w:rsidRPr="00961872">
        <w:rPr>
          <w:b/>
          <w:bCs/>
          <w:highlight w:val="cyan"/>
          <w:u w:val="single"/>
        </w:rPr>
        <w:t>the</w:t>
      </w:r>
      <w:r w:rsidRPr="00DC13B2">
        <w:rPr>
          <w:b/>
          <w:bCs/>
          <w:u w:val="single"/>
        </w:rPr>
        <w:t xml:space="preserve"> assumed </w:t>
      </w:r>
      <w:r w:rsidRPr="00961872">
        <w:rPr>
          <w:b/>
          <w:bCs/>
          <w:highlight w:val="cyan"/>
          <w:u w:val="single"/>
        </w:rPr>
        <w:t>superiority</w:t>
      </w:r>
      <w:r w:rsidRPr="00DC13B2">
        <w:rPr>
          <w:b/>
          <w:bCs/>
          <w:u w:val="single"/>
        </w:rPr>
        <w:t xml:space="preserve"> or mastery </w:t>
      </w:r>
      <w:r w:rsidRPr="00961872">
        <w:rPr>
          <w:b/>
          <w:bCs/>
          <w:highlight w:val="cyan"/>
          <w:u w:val="single"/>
        </w:rPr>
        <w:t xml:space="preserve">of </w:t>
      </w:r>
      <w:proofErr w:type="spellStart"/>
      <w:r w:rsidRPr="00961872">
        <w:rPr>
          <w:b/>
          <w:bCs/>
          <w:highlight w:val="cyan"/>
          <w:u w:val="single"/>
        </w:rPr>
        <w:t>Eurowestern</w:t>
      </w:r>
      <w:proofErr w:type="spellEnd"/>
      <w:r w:rsidRPr="00961872">
        <w:rPr>
          <w:b/>
          <w:bCs/>
          <w:highlight w:val="cyan"/>
          <w:u w:val="single"/>
        </w:rPr>
        <w:t xml:space="preserve"> human culture over nonhuman nature is inseparable from</w:t>
      </w:r>
      <w:r w:rsidRPr="00DC13B2">
        <w:rPr>
          <w:b/>
          <w:bCs/>
          <w:u w:val="single"/>
        </w:rPr>
        <w:t xml:space="preserve"> colonial and neocolonial </w:t>
      </w:r>
      <w:r w:rsidRPr="00961872">
        <w:rPr>
          <w:b/>
          <w:bCs/>
          <w:highlight w:val="cyan"/>
          <w:u w:val="single"/>
        </w:rPr>
        <w:t>extractive destruction of the planet, enslavement and slave plantation economies, and the genocid</w:t>
      </w:r>
      <w:r w:rsidRPr="00DC13B2">
        <w:rPr>
          <w:b/>
          <w:bCs/>
          <w:u w:val="single"/>
        </w:rPr>
        <w:t xml:space="preserve">al removal </w:t>
      </w:r>
      <w:r w:rsidRPr="00961872">
        <w:rPr>
          <w:b/>
          <w:bCs/>
          <w:highlight w:val="cyan"/>
          <w:u w:val="single"/>
        </w:rPr>
        <w:t>of Indigenous peoples</w:t>
      </w:r>
      <w:r w:rsidRPr="00DC13B2">
        <w:rPr>
          <w:b/>
          <w:bCs/>
          <w:u w:val="single"/>
        </w:rPr>
        <w:t xml:space="preserve"> from their land</w:t>
      </w:r>
      <w:r w:rsidRPr="00DC13B2">
        <w:rPr>
          <w:u w:val="single"/>
        </w:rPr>
        <w:t xml:space="preserve"> </w:t>
      </w:r>
      <w:r w:rsidRPr="00DC13B2">
        <w:rPr>
          <w:sz w:val="16"/>
        </w:rPr>
        <w:t xml:space="preserve">(Mitchell &amp; Todd, 2016). In summary, </w:t>
      </w:r>
      <w:r w:rsidRPr="00DC13B2">
        <w:rPr>
          <w:u w:val="single"/>
        </w:rPr>
        <w:t>engagements with the Anthropocene</w:t>
      </w:r>
      <w:r w:rsidRPr="00DC13B2">
        <w:rPr>
          <w:sz w:val="16"/>
        </w:rPr>
        <w:t xml:space="preserve">, while vitally important and urgent, </w:t>
      </w:r>
      <w:r w:rsidRPr="00DC13B2">
        <w:rPr>
          <w:u w:val="single"/>
        </w:rPr>
        <w:t>remain overwhelmingly white and Eurocentric</w:t>
      </w:r>
      <w:r w:rsidRPr="00DC13B2">
        <w:rPr>
          <w:sz w:val="16"/>
        </w:rPr>
        <w:t xml:space="preserve">, largely </w:t>
      </w:r>
      <w:r w:rsidRPr="00DC13B2">
        <w:rPr>
          <w:b/>
          <w:bCs/>
          <w:u w:val="single"/>
        </w:rPr>
        <w:t xml:space="preserve">ignoring the fact that while “we are in this environmental mess together,” </w:t>
      </w:r>
      <w:r w:rsidRPr="00961872">
        <w:rPr>
          <w:b/>
          <w:bCs/>
          <w:highlight w:val="cyan"/>
          <w:u w:val="single"/>
        </w:rPr>
        <w:t>there is no universal “we” in relation to who counts as fully human</w:t>
      </w:r>
      <w:r w:rsidRPr="00DC13B2">
        <w:rPr>
          <w:b/>
          <w:bCs/>
          <w:u w:val="single"/>
        </w:rPr>
        <w:t>, who currently suffers and will suffer the most, whose knowledges count the most, what ways of relating to and responding to living-with the Anthropocene are made visible, and in who gets to learn in complex and situated ways with and about the environment</w:t>
      </w:r>
      <w:r w:rsidRPr="00DC13B2">
        <w:rPr>
          <w:sz w:val="16"/>
        </w:rPr>
        <w:t xml:space="preserve"> (</w:t>
      </w:r>
      <w:proofErr w:type="spellStart"/>
      <w:r w:rsidRPr="00DC13B2">
        <w:rPr>
          <w:sz w:val="16"/>
        </w:rPr>
        <w:t>Agard</w:t>
      </w:r>
      <w:proofErr w:type="spellEnd"/>
      <w:r w:rsidRPr="00DC13B2">
        <w:rPr>
          <w:sz w:val="16"/>
        </w:rPr>
        <w:t xml:space="preserve">-Jones, 2014; Parham, 2015; Wynter, 2003). An important contribution to the shortcomings of dominant Anthropocene discourses is </w:t>
      </w:r>
      <w:r w:rsidRPr="00DC13B2">
        <w:rPr>
          <w:sz w:val="16"/>
        </w:rPr>
        <w:lastRenderedPageBreak/>
        <w:t xml:space="preserve">that much of the discourse on the Anthropocene has been dominated by Western scientific perspectives. However, there is </w:t>
      </w:r>
      <w:r w:rsidRPr="00961872">
        <w:rPr>
          <w:highlight w:val="cyan"/>
          <w:u w:val="single"/>
        </w:rPr>
        <w:t>a growing body of work</w:t>
      </w:r>
      <w:r w:rsidRPr="00DC13B2">
        <w:rPr>
          <w:sz w:val="16"/>
        </w:rPr>
        <w:t xml:space="preserve">, particularly from the environmental humanities, that is </w:t>
      </w:r>
      <w:r w:rsidRPr="00DC13B2">
        <w:rPr>
          <w:u w:val="single"/>
        </w:rPr>
        <w:t>highlight</w:t>
      </w:r>
      <w:r w:rsidRPr="00DC13B2">
        <w:rPr>
          <w:sz w:val="16"/>
        </w:rPr>
        <w:t xml:space="preserve">ing </w:t>
      </w:r>
      <w:r w:rsidRPr="00DC13B2">
        <w:rPr>
          <w:u w:val="single"/>
        </w:rPr>
        <w:t>the need for much more than a Western scientific understanding of the environment</w:t>
      </w:r>
      <w:r w:rsidRPr="00DC13B2">
        <w:rPr>
          <w:sz w:val="16"/>
        </w:rPr>
        <w:t xml:space="preserve"> (Gibson, Rose, &amp; Fincher, 2015; Kimmerer, 2002). </w:t>
      </w:r>
      <w:r w:rsidRPr="00DC13B2">
        <w:rPr>
          <w:u w:val="single"/>
        </w:rPr>
        <w:t>This</w:t>
      </w:r>
      <w:r w:rsidRPr="00DC13B2">
        <w:rPr>
          <w:sz w:val="16"/>
        </w:rPr>
        <w:t xml:space="preserve"> work </w:t>
      </w:r>
      <w:r w:rsidRPr="00961872">
        <w:rPr>
          <w:highlight w:val="cyan"/>
          <w:u w:val="single"/>
        </w:rPr>
        <w:t xml:space="preserve">has brought attention to the </w:t>
      </w:r>
      <w:r w:rsidRPr="00961872">
        <w:rPr>
          <w:b/>
          <w:bCs/>
          <w:highlight w:val="cyan"/>
          <w:u w:val="single"/>
        </w:rPr>
        <w:t>inadequacies of the universalisms of Anthropocene discourses</w:t>
      </w:r>
      <w:r w:rsidRPr="00DC13B2">
        <w:rPr>
          <w:sz w:val="16"/>
        </w:rPr>
        <w:t xml:space="preserve">, such as by arguing that, in addition to scientific understandings, </w:t>
      </w:r>
      <w:r w:rsidRPr="00961872">
        <w:rPr>
          <w:highlight w:val="cyan"/>
          <w:u w:val="single"/>
        </w:rPr>
        <w:t xml:space="preserve">more perspectives are needed to generate responses that trouble the colonial </w:t>
      </w:r>
      <w:proofErr w:type="spellStart"/>
      <w:r w:rsidRPr="00961872">
        <w:rPr>
          <w:highlight w:val="cyan"/>
          <w:u w:val="single"/>
        </w:rPr>
        <w:t>violences</w:t>
      </w:r>
      <w:proofErr w:type="spellEnd"/>
      <w:r w:rsidRPr="00961872">
        <w:rPr>
          <w:highlight w:val="cyan"/>
          <w:u w:val="single"/>
        </w:rPr>
        <w:t xml:space="preserve"> of </w:t>
      </w:r>
      <w:proofErr w:type="spellStart"/>
      <w:r w:rsidRPr="00961872">
        <w:rPr>
          <w:highlight w:val="cyan"/>
          <w:u w:val="single"/>
        </w:rPr>
        <w:t>Eurowestern</w:t>
      </w:r>
      <w:proofErr w:type="spellEnd"/>
      <w:r w:rsidRPr="00961872">
        <w:rPr>
          <w:highlight w:val="cyan"/>
          <w:u w:val="single"/>
        </w:rPr>
        <w:t xml:space="preserve"> human exceptionalism</w:t>
      </w:r>
      <w:r w:rsidRPr="00DC13B2">
        <w:rPr>
          <w:u w:val="single"/>
        </w:rPr>
        <w:t xml:space="preserve"> and nature/culture divisions that have precipitated current anthropogenic vulnerabilities</w:t>
      </w:r>
      <w:r w:rsidRPr="00DC13B2">
        <w:rPr>
          <w:sz w:val="16"/>
        </w:rPr>
        <w:t>. Important disruptions have emerged from environmental humanity perspectives that take seriously the social and ethical implications of viewing nature and culture as inseparable and point to the necessity of working to continuously avoid the recapitulation of humanist and modernist visions of (</w:t>
      </w:r>
      <w:proofErr w:type="spellStart"/>
      <w:r w:rsidRPr="00DC13B2">
        <w:rPr>
          <w:sz w:val="16"/>
        </w:rPr>
        <w:t>Eurowestern</w:t>
      </w:r>
      <w:proofErr w:type="spellEnd"/>
      <w:r w:rsidRPr="00DC13B2">
        <w:rPr>
          <w:sz w:val="16"/>
        </w:rPr>
        <w:t>) man as savior of and benefactor from nature (Collard et al., 2015; Rose et al., 2012).</w:t>
      </w:r>
    </w:p>
    <w:p w14:paraId="51CAEF7D" w14:textId="77777777" w:rsidR="008E41BE" w:rsidRDefault="008E41BE" w:rsidP="008E41BE">
      <w:pPr>
        <w:pStyle w:val="Heading4"/>
      </w:pPr>
      <w:r>
        <w:t>The drive to solve climate change can only be confronted through confronting racism, the mode of antiblackness and exploitation drives the continues increase of climate destruction, and in turn colored destruction</w:t>
      </w:r>
    </w:p>
    <w:p w14:paraId="71526912" w14:textId="77777777" w:rsidR="008E41BE" w:rsidRDefault="008E41BE" w:rsidP="008E41BE">
      <w:pPr>
        <w:spacing w:after="0" w:line="240" w:lineRule="auto"/>
        <w:rPr>
          <w:rFonts w:eastAsia="Times New Roman"/>
          <w:sz w:val="16"/>
        </w:rPr>
      </w:pPr>
      <w:r w:rsidRPr="00C21250">
        <w:rPr>
          <w:rFonts w:eastAsia="Times New Roman"/>
          <w:b/>
          <w:bCs/>
          <w:sz w:val="26"/>
          <w:szCs w:val="26"/>
        </w:rPr>
        <w:t>Hewett 20</w:t>
      </w:r>
      <w:r>
        <w:rPr>
          <w:rFonts w:eastAsia="Times New Roman"/>
          <w:sz w:val="16"/>
        </w:rPr>
        <w:t xml:space="preserve"> (</w:t>
      </w:r>
      <w:r w:rsidRPr="00C21250">
        <w:rPr>
          <w:rFonts w:eastAsia="Times New Roman"/>
          <w:sz w:val="16"/>
        </w:rPr>
        <w:t xml:space="preserve">6-9-2020, "'Racial Justice Is Climate Justice': Why </w:t>
      </w:r>
      <w:proofErr w:type="gramStart"/>
      <w:r w:rsidRPr="00C21250">
        <w:rPr>
          <w:rFonts w:eastAsia="Times New Roman"/>
          <w:sz w:val="16"/>
        </w:rPr>
        <w:t>The</w:t>
      </w:r>
      <w:proofErr w:type="gramEnd"/>
      <w:r w:rsidRPr="00C21250">
        <w:rPr>
          <w:rFonts w:eastAsia="Times New Roman"/>
          <w:sz w:val="16"/>
        </w:rPr>
        <w:t xml:space="preserve"> Climate Movement Needs To Be Anti-Racist,"</w:t>
      </w:r>
      <w:r>
        <w:rPr>
          <w:rFonts w:eastAsia="Times New Roman"/>
          <w:sz w:val="16"/>
        </w:rPr>
        <w:t xml:space="preserve"> </w:t>
      </w:r>
      <w:r w:rsidRPr="00C21250">
        <w:rPr>
          <w:rFonts w:eastAsia="Times New Roman"/>
          <w:sz w:val="16"/>
        </w:rPr>
        <w:t xml:space="preserve">Frederick Hewett is a freelance writer living in Cambridge. He writes about energy, climate, </w:t>
      </w:r>
      <w:proofErr w:type="gramStart"/>
      <w:r w:rsidRPr="00C21250">
        <w:rPr>
          <w:rFonts w:eastAsia="Times New Roman"/>
          <w:sz w:val="16"/>
        </w:rPr>
        <w:t>politics</w:t>
      </w:r>
      <w:proofErr w:type="gramEnd"/>
      <w:r w:rsidRPr="00C21250">
        <w:rPr>
          <w:rFonts w:eastAsia="Times New Roman"/>
          <w:sz w:val="16"/>
        </w:rPr>
        <w:t xml:space="preserve"> and Boston., https://www.wbur.org/cognoscenti/2020/06/09/the-links-between-racism-and-the-environment-frederick-hewett</w:t>
      </w:r>
      <w:r>
        <w:rPr>
          <w:rFonts w:eastAsia="Times New Roman"/>
          <w:sz w:val="16"/>
        </w:rPr>
        <w:t>)</w:t>
      </w:r>
    </w:p>
    <w:p w14:paraId="0195CF81" w14:textId="77777777" w:rsidR="008E41BE" w:rsidRPr="00C21250" w:rsidRDefault="008E41BE" w:rsidP="008E41BE">
      <w:pPr>
        <w:spacing w:after="375"/>
        <w:ind w:hanging="84"/>
        <w:rPr>
          <w:rFonts w:asciiTheme="majorHAnsi" w:hAnsiTheme="majorHAnsi" w:cstheme="majorHAnsi"/>
          <w:szCs w:val="22"/>
          <w:u w:val="single"/>
        </w:rPr>
      </w:pPr>
      <w:r w:rsidRPr="00C21250">
        <w:rPr>
          <w:rFonts w:asciiTheme="majorHAnsi" w:hAnsiTheme="majorHAnsi" w:cstheme="majorHAnsi"/>
          <w:sz w:val="16"/>
          <w:szCs w:val="22"/>
        </w:rPr>
        <w:t>“</w:t>
      </w:r>
      <w:r w:rsidRPr="00C21250">
        <w:rPr>
          <w:rFonts w:asciiTheme="majorHAnsi" w:hAnsiTheme="majorHAnsi" w:cstheme="majorHAnsi"/>
          <w:szCs w:val="22"/>
          <w:u w:val="single"/>
        </w:rPr>
        <w:t>Racial justice is climate justice</w:t>
      </w:r>
      <w:r w:rsidRPr="00C21250">
        <w:rPr>
          <w:rFonts w:asciiTheme="majorHAnsi" w:hAnsiTheme="majorHAnsi" w:cstheme="majorHAnsi"/>
          <w:sz w:val="16"/>
          <w:szCs w:val="22"/>
        </w:rPr>
        <w:t>. That means police reform is climate policy.” Emily Atkin, a widely read climate journalist, </w:t>
      </w:r>
      <w:r w:rsidRPr="00C21250">
        <w:rPr>
          <w:rFonts w:asciiTheme="majorHAnsi" w:eastAsiaTheme="majorEastAsia" w:hAnsiTheme="majorHAnsi" w:cstheme="majorHAnsi"/>
          <w:sz w:val="16"/>
          <w:szCs w:val="22"/>
        </w:rPr>
        <w:t>wrote</w:t>
      </w:r>
      <w:r w:rsidRPr="00C21250">
        <w:rPr>
          <w:rFonts w:asciiTheme="majorHAnsi" w:hAnsiTheme="majorHAnsi" w:cstheme="majorHAnsi"/>
          <w:sz w:val="16"/>
          <w:szCs w:val="22"/>
        </w:rPr>
        <w:t> those words last week in the aftermath of the murder of George Floyd. Atkin is not alone in making a direct connection between climate change and racism. Numerous environmental leaders and prominent climate activists have issued statements condemning police violence and expressing solidarity with racial justice organizations. And for some notable climate movement figures, the relationship between anti-racism and climate activism extends much further than pro forma solidarity. Writing in The New Yorker, global climate leader Bill McKibben entitled his latest article, “</w:t>
      </w:r>
      <w:r w:rsidRPr="00C21250">
        <w:rPr>
          <w:rFonts w:asciiTheme="majorHAnsi" w:eastAsiaTheme="majorEastAsia" w:hAnsiTheme="majorHAnsi" w:cstheme="majorHAnsi"/>
          <w:sz w:val="16"/>
          <w:szCs w:val="22"/>
        </w:rPr>
        <w:t>Racism, Police Violence, and the Climate Are Not Separate Issues</w:t>
      </w:r>
      <w:r w:rsidRPr="00C21250">
        <w:rPr>
          <w:rFonts w:asciiTheme="majorHAnsi" w:hAnsiTheme="majorHAnsi" w:cstheme="majorHAnsi"/>
          <w:sz w:val="16"/>
          <w:szCs w:val="22"/>
        </w:rPr>
        <w:t xml:space="preserve">.” And a recent piece by Eric </w:t>
      </w:r>
      <w:proofErr w:type="spellStart"/>
      <w:r w:rsidRPr="00C21250">
        <w:rPr>
          <w:rFonts w:asciiTheme="majorHAnsi" w:hAnsiTheme="majorHAnsi" w:cstheme="majorHAnsi"/>
          <w:sz w:val="16"/>
          <w:szCs w:val="22"/>
        </w:rPr>
        <w:t>Holthaus</w:t>
      </w:r>
      <w:proofErr w:type="spellEnd"/>
      <w:r w:rsidRPr="00C21250">
        <w:rPr>
          <w:rFonts w:asciiTheme="majorHAnsi" w:hAnsiTheme="majorHAnsi" w:cstheme="majorHAnsi"/>
          <w:sz w:val="16"/>
          <w:szCs w:val="22"/>
        </w:rPr>
        <w:t>, a highly regarded meteorologist who writes about climate change, proclaimed, “</w:t>
      </w:r>
      <w:r w:rsidRPr="00961872">
        <w:rPr>
          <w:rFonts w:asciiTheme="majorHAnsi" w:eastAsiaTheme="majorEastAsia" w:hAnsiTheme="majorHAnsi" w:cstheme="majorHAnsi"/>
          <w:b/>
          <w:bCs/>
          <w:szCs w:val="22"/>
          <w:highlight w:val="cyan"/>
          <w:u w:val="single"/>
        </w:rPr>
        <w:t>The climate crisis is racist. The answer is anti-racism</w:t>
      </w:r>
      <w:r w:rsidRPr="00C21250">
        <w:rPr>
          <w:rFonts w:asciiTheme="majorHAnsi" w:eastAsiaTheme="majorEastAsia" w:hAnsiTheme="majorHAnsi" w:cstheme="majorHAnsi"/>
          <w:b/>
          <w:bCs/>
          <w:szCs w:val="22"/>
          <w:u w:val="single"/>
        </w:rPr>
        <w:t>.</w:t>
      </w:r>
      <w:r w:rsidRPr="00C21250">
        <w:rPr>
          <w:rFonts w:asciiTheme="majorHAnsi" w:hAnsiTheme="majorHAnsi" w:cstheme="majorHAnsi"/>
          <w:szCs w:val="22"/>
          <w:u w:val="single"/>
        </w:rPr>
        <w:t>” The position that these and other climate advocates are taking is much stronger than merely observing that the impacts of climate change take a higher toll on frontline populations — often composed of people of color — than on wealthier people whose lifestyles cause much more environmental damage</w:t>
      </w:r>
      <w:r w:rsidRPr="00C21250">
        <w:rPr>
          <w:rFonts w:asciiTheme="majorHAnsi" w:hAnsiTheme="majorHAnsi" w:cstheme="majorHAnsi"/>
          <w:sz w:val="16"/>
          <w:szCs w:val="22"/>
        </w:rPr>
        <w:t xml:space="preserve">. </w:t>
      </w:r>
      <w:r w:rsidRPr="00C21250">
        <w:rPr>
          <w:rFonts w:asciiTheme="majorHAnsi" w:hAnsiTheme="majorHAnsi" w:cstheme="majorHAnsi"/>
          <w:szCs w:val="22"/>
          <w:u w:val="single"/>
        </w:rPr>
        <w:t xml:space="preserve">And their stance goes well beyond simply noting that urban neighborhoods predominantly inhabited by black and brown people often lack transportation options, tree canopy and open spaces that help to mitigate the hardships climate change causes. The statement they’re making is bolder. They’re asserting that </w:t>
      </w:r>
      <w:r w:rsidRPr="00961872">
        <w:rPr>
          <w:rFonts w:asciiTheme="majorHAnsi" w:hAnsiTheme="majorHAnsi" w:cstheme="majorHAnsi"/>
          <w:szCs w:val="22"/>
          <w:highlight w:val="cyan"/>
          <w:u w:val="single"/>
        </w:rPr>
        <w:t>the movement for a transition to a decarbonized economy cannot succeed until there are structural changes in society to redress centuries of systemic racism.</w:t>
      </w:r>
      <w:r w:rsidRPr="00C21250">
        <w:rPr>
          <w:rFonts w:asciiTheme="majorHAnsi" w:hAnsiTheme="majorHAnsi" w:cstheme="majorHAnsi"/>
          <w:sz w:val="16"/>
          <w:szCs w:val="22"/>
        </w:rPr>
        <w:t xml:space="preserve"> The tight coupling of race and climate change seems incongruous at first glance. People commonly regard climate change as a problem to be worked out by scientists and engineers. The linkage between the degradation of global ecosystems and a profoundly moral social issue like racism is not immediately evident. </w:t>
      </w:r>
      <w:r w:rsidRPr="00C21250">
        <w:rPr>
          <w:rFonts w:asciiTheme="majorHAnsi" w:hAnsiTheme="majorHAnsi" w:cstheme="majorHAnsi"/>
          <w:color w:val="000000"/>
          <w:sz w:val="16"/>
          <w:szCs w:val="22"/>
        </w:rPr>
        <w:t xml:space="preserve">... the movement for a transition to a decarbonized economy cannot succeed until there are structural changes in society to redress centuries of systemic racism. </w:t>
      </w:r>
      <w:r w:rsidRPr="00C21250">
        <w:rPr>
          <w:rFonts w:asciiTheme="majorHAnsi" w:hAnsiTheme="majorHAnsi" w:cstheme="majorHAnsi"/>
          <w:sz w:val="16"/>
          <w:szCs w:val="22"/>
        </w:rPr>
        <w:t xml:space="preserve">To wrap your head around the claim that confronting racism is essential to addressing the climate crisis, it’s crucial first to observe that efforts to slow down climate change proceed on multiple paths. Besides the formidable technical challenges, there are social, </w:t>
      </w:r>
      <w:proofErr w:type="gramStart"/>
      <w:r w:rsidRPr="00C21250">
        <w:rPr>
          <w:rFonts w:asciiTheme="majorHAnsi" w:hAnsiTheme="majorHAnsi" w:cstheme="majorHAnsi"/>
          <w:sz w:val="16"/>
          <w:szCs w:val="22"/>
        </w:rPr>
        <w:t>economic</w:t>
      </w:r>
      <w:proofErr w:type="gramEnd"/>
      <w:r w:rsidRPr="00C21250">
        <w:rPr>
          <w:rFonts w:asciiTheme="majorHAnsi" w:hAnsiTheme="majorHAnsi" w:cstheme="majorHAnsi"/>
          <w:sz w:val="16"/>
          <w:szCs w:val="22"/>
        </w:rPr>
        <w:t xml:space="preserve"> and political obstacles to overcome. On the technology front, there is undeniable progress. The costs of solar and wind energy have </w:t>
      </w:r>
      <w:r w:rsidRPr="00C21250">
        <w:rPr>
          <w:rFonts w:asciiTheme="majorHAnsi" w:eastAsiaTheme="majorEastAsia" w:hAnsiTheme="majorHAnsi" w:cstheme="majorHAnsi"/>
          <w:sz w:val="16"/>
          <w:szCs w:val="22"/>
        </w:rPr>
        <w:t>dropped</w:t>
      </w:r>
      <w:r w:rsidRPr="00C21250">
        <w:rPr>
          <w:rFonts w:asciiTheme="majorHAnsi" w:hAnsiTheme="majorHAnsi" w:cstheme="majorHAnsi"/>
          <w:sz w:val="16"/>
          <w:szCs w:val="22"/>
        </w:rPr>
        <w:t> dramatically, and they have made deep inroads into markets formerly dominated by coal and natural gas. And there is encouraging work being done on electric vehicles, </w:t>
      </w:r>
      <w:r w:rsidRPr="00C21250">
        <w:rPr>
          <w:rFonts w:asciiTheme="majorHAnsi" w:eastAsiaTheme="majorEastAsia" w:hAnsiTheme="majorHAnsi" w:cstheme="majorHAnsi"/>
          <w:sz w:val="16"/>
          <w:szCs w:val="22"/>
        </w:rPr>
        <w:t>grid-scale battery storage</w:t>
      </w:r>
      <w:r w:rsidRPr="00C21250">
        <w:rPr>
          <w:rFonts w:asciiTheme="majorHAnsi" w:hAnsiTheme="majorHAnsi" w:cstheme="majorHAnsi"/>
          <w:sz w:val="16"/>
          <w:szCs w:val="22"/>
        </w:rPr>
        <w:t>, </w:t>
      </w:r>
      <w:r w:rsidRPr="00C21250">
        <w:rPr>
          <w:rFonts w:asciiTheme="majorHAnsi" w:eastAsiaTheme="majorEastAsia" w:hAnsiTheme="majorHAnsi" w:cstheme="majorHAnsi"/>
          <w:sz w:val="16"/>
          <w:szCs w:val="22"/>
        </w:rPr>
        <w:t>carbon sequestration</w:t>
      </w:r>
      <w:r w:rsidRPr="00C21250">
        <w:rPr>
          <w:rFonts w:asciiTheme="majorHAnsi" w:hAnsiTheme="majorHAnsi" w:cstheme="majorHAnsi"/>
          <w:sz w:val="16"/>
          <w:szCs w:val="22"/>
        </w:rPr>
        <w:t> and </w:t>
      </w:r>
      <w:r w:rsidRPr="00C21250">
        <w:rPr>
          <w:rFonts w:asciiTheme="majorHAnsi" w:eastAsiaTheme="majorEastAsia" w:hAnsiTheme="majorHAnsi" w:cstheme="majorHAnsi"/>
          <w:sz w:val="16"/>
          <w:szCs w:val="22"/>
        </w:rPr>
        <w:t>regenerative agriculture</w:t>
      </w:r>
      <w:r w:rsidRPr="00C21250">
        <w:rPr>
          <w:rFonts w:asciiTheme="majorHAnsi" w:hAnsiTheme="majorHAnsi" w:cstheme="majorHAnsi"/>
          <w:sz w:val="16"/>
          <w:szCs w:val="22"/>
        </w:rPr>
        <w:t xml:space="preserve">. But while advances in emissions reduction and carbon-free energy production may be on a trajectory to meet the technological goals of this century, the entrenched complex of political and corporate power that evolved during past centuries is impeding the changes that are needed to dismantle the fossil fuel empires responsible for the climate crisis. </w:t>
      </w:r>
      <w:r w:rsidRPr="00961872">
        <w:rPr>
          <w:rFonts w:asciiTheme="majorHAnsi" w:hAnsiTheme="majorHAnsi" w:cstheme="majorHAnsi"/>
          <w:b/>
          <w:bCs/>
          <w:szCs w:val="22"/>
          <w:highlight w:val="cyan"/>
          <w:u w:val="single"/>
        </w:rPr>
        <w:t>The United States has a deep </w:t>
      </w:r>
      <w:r w:rsidRPr="00961872">
        <w:rPr>
          <w:rFonts w:asciiTheme="majorHAnsi" w:eastAsiaTheme="majorEastAsia" w:hAnsiTheme="majorHAnsi" w:cstheme="majorHAnsi"/>
          <w:b/>
          <w:bCs/>
          <w:szCs w:val="22"/>
          <w:highlight w:val="cyan"/>
          <w:u w:val="single"/>
        </w:rPr>
        <w:t>history</w:t>
      </w:r>
      <w:r w:rsidRPr="00961872">
        <w:rPr>
          <w:rFonts w:asciiTheme="majorHAnsi" w:hAnsiTheme="majorHAnsi" w:cstheme="majorHAnsi"/>
          <w:b/>
          <w:bCs/>
          <w:szCs w:val="22"/>
          <w:highlight w:val="cyan"/>
          <w:u w:val="single"/>
        </w:rPr>
        <w:t xml:space="preserve"> of reckless exploitation of natural resources — forests, topsoil, water, fish and game, minerals, coal, </w:t>
      </w:r>
      <w:proofErr w:type="gramStart"/>
      <w:r w:rsidRPr="00961872">
        <w:rPr>
          <w:rFonts w:asciiTheme="majorHAnsi" w:hAnsiTheme="majorHAnsi" w:cstheme="majorHAnsi"/>
          <w:b/>
          <w:bCs/>
          <w:szCs w:val="22"/>
          <w:highlight w:val="cyan"/>
          <w:u w:val="single"/>
        </w:rPr>
        <w:t>oil</w:t>
      </w:r>
      <w:proofErr w:type="gramEnd"/>
      <w:r w:rsidRPr="00961872">
        <w:rPr>
          <w:rFonts w:asciiTheme="majorHAnsi" w:hAnsiTheme="majorHAnsi" w:cstheme="majorHAnsi"/>
          <w:b/>
          <w:bCs/>
          <w:szCs w:val="22"/>
          <w:highlight w:val="cyan"/>
          <w:u w:val="single"/>
        </w:rPr>
        <w:t xml:space="preserve"> and natural gas — all of which have been extracted for quick economic gain without regard for the ecological and human consequences.</w:t>
      </w:r>
      <w:r w:rsidRPr="00C21250">
        <w:rPr>
          <w:rFonts w:asciiTheme="majorHAnsi" w:hAnsiTheme="majorHAnsi" w:cstheme="majorHAnsi"/>
          <w:sz w:val="16"/>
          <w:szCs w:val="22"/>
        </w:rPr>
        <w:t xml:space="preserve"> </w:t>
      </w:r>
      <w:r w:rsidRPr="00961872">
        <w:rPr>
          <w:rFonts w:asciiTheme="majorHAnsi" w:hAnsiTheme="majorHAnsi" w:cstheme="majorHAnsi"/>
          <w:szCs w:val="22"/>
          <w:highlight w:val="cyan"/>
          <w:u w:val="single"/>
        </w:rPr>
        <w:t xml:space="preserve">The ransacking of the planet’s assets has been perpetrated through colonialism and expropriation at the expense of indigenous people and </w:t>
      </w:r>
      <w:r w:rsidRPr="00961872">
        <w:rPr>
          <w:rFonts w:asciiTheme="majorHAnsi" w:hAnsiTheme="majorHAnsi" w:cstheme="majorHAnsi"/>
          <w:szCs w:val="22"/>
          <w:highlight w:val="cyan"/>
          <w:u w:val="single"/>
        </w:rPr>
        <w:lastRenderedPageBreak/>
        <w:t>racial minorities. Our economic system is designed to minimize labor costs and value the production of material goods over the health and well-being of workers.</w:t>
      </w:r>
      <w:r w:rsidRPr="00C21250">
        <w:rPr>
          <w:rFonts w:asciiTheme="majorHAnsi" w:hAnsiTheme="majorHAnsi" w:cstheme="majorHAnsi"/>
          <w:szCs w:val="22"/>
          <w:u w:val="single"/>
        </w:rPr>
        <w:t xml:space="preserve"> It relinquishes our economic destiny to an ostensibly free market that consistently underprices environmental impacts and channels too much of the wealth society generates to the few highest percentiles of the income spectrum</w:t>
      </w:r>
      <w:r w:rsidRPr="00961872">
        <w:rPr>
          <w:rFonts w:asciiTheme="majorHAnsi" w:hAnsiTheme="majorHAnsi" w:cstheme="majorHAnsi"/>
          <w:szCs w:val="22"/>
          <w:highlight w:val="cyan"/>
          <w:u w:val="single"/>
        </w:rPr>
        <w:t xml:space="preserve">. </w:t>
      </w:r>
      <w:r w:rsidRPr="00961872">
        <w:rPr>
          <w:rFonts w:asciiTheme="majorHAnsi" w:hAnsiTheme="majorHAnsi" w:cstheme="majorHAnsi"/>
          <w:b/>
          <w:bCs/>
          <w:szCs w:val="22"/>
          <w:highlight w:val="cyan"/>
          <w:u w:val="single"/>
        </w:rPr>
        <w:t>Racism perpetuates this system</w:t>
      </w:r>
      <w:r w:rsidRPr="00C21250">
        <w:rPr>
          <w:rFonts w:asciiTheme="majorHAnsi" w:hAnsiTheme="majorHAnsi" w:cstheme="majorHAnsi"/>
          <w:szCs w:val="22"/>
          <w:u w:val="single"/>
        </w:rPr>
        <w:t xml:space="preserve">. </w:t>
      </w:r>
      <w:r w:rsidRPr="00961872">
        <w:rPr>
          <w:rFonts w:asciiTheme="majorHAnsi" w:hAnsiTheme="majorHAnsi" w:cstheme="majorHAnsi"/>
          <w:szCs w:val="22"/>
          <w:highlight w:val="cyan"/>
          <w:u w:val="single"/>
        </w:rPr>
        <w:t>Racism serves as a political wedge to divide the electorate, enabling the elite to hold onto power.</w:t>
      </w:r>
      <w:r w:rsidRPr="00961872">
        <w:rPr>
          <w:rFonts w:asciiTheme="majorHAnsi" w:hAnsiTheme="majorHAnsi" w:cstheme="majorHAnsi"/>
          <w:sz w:val="16"/>
          <w:szCs w:val="22"/>
          <w:highlight w:val="cyan"/>
        </w:rPr>
        <w:t xml:space="preserve"> </w:t>
      </w:r>
      <w:r w:rsidRPr="00961872">
        <w:rPr>
          <w:rFonts w:asciiTheme="majorHAnsi" w:hAnsiTheme="majorHAnsi" w:cstheme="majorHAnsi"/>
          <w:szCs w:val="22"/>
          <w:highlight w:val="cyan"/>
          <w:u w:val="single"/>
        </w:rPr>
        <w:t xml:space="preserve">It facilitates the exploitation of a class of underpaid labor. It imposes an economic burden on people of color that inhibits their ability to </w:t>
      </w:r>
      <w:proofErr w:type="gramStart"/>
      <w:r w:rsidRPr="00961872">
        <w:rPr>
          <w:rFonts w:asciiTheme="majorHAnsi" w:hAnsiTheme="majorHAnsi" w:cstheme="majorHAnsi"/>
          <w:szCs w:val="22"/>
          <w:highlight w:val="cyan"/>
          <w:u w:val="single"/>
        </w:rPr>
        <w:t>take action</w:t>
      </w:r>
      <w:proofErr w:type="gramEnd"/>
      <w:r w:rsidRPr="00961872">
        <w:rPr>
          <w:rFonts w:asciiTheme="majorHAnsi" w:hAnsiTheme="majorHAnsi" w:cstheme="majorHAnsi"/>
          <w:szCs w:val="22"/>
          <w:highlight w:val="cyan"/>
          <w:u w:val="single"/>
        </w:rPr>
        <w:t xml:space="preserve"> for social change. It stands in the way of bringing about a society centered on basic human dignity and environmental stewardship rather than maximizing economic growth and corporate profit</w:t>
      </w:r>
      <w:r w:rsidRPr="00C21250">
        <w:rPr>
          <w:rFonts w:asciiTheme="majorHAnsi" w:hAnsiTheme="majorHAnsi" w:cstheme="majorHAnsi"/>
          <w:sz w:val="16"/>
          <w:szCs w:val="22"/>
        </w:rPr>
        <w:t xml:space="preserve">. So, is racism the root cause of climate change? No, but its pervasive presence in society is indispensable to the persistence of an extractive, exploitative and inequitable economic system. </w:t>
      </w:r>
      <w:r w:rsidRPr="00C21250">
        <w:rPr>
          <w:rFonts w:asciiTheme="majorHAnsi" w:hAnsiTheme="majorHAnsi" w:cstheme="majorHAnsi"/>
          <w:szCs w:val="22"/>
          <w:u w:val="single"/>
        </w:rPr>
        <w:t>And that system is inherently incompatible with the ecological and egalitarian model we need to achieve a just transition to a fair, clean energy economy</w:t>
      </w:r>
      <w:r w:rsidRPr="00C21250">
        <w:rPr>
          <w:rFonts w:asciiTheme="majorHAnsi" w:hAnsiTheme="majorHAnsi" w:cstheme="majorHAnsi"/>
          <w:sz w:val="16"/>
          <w:szCs w:val="22"/>
        </w:rPr>
        <w:t>. Buried in the news last week was a report that atmospheric carbon dioxide has risen to its </w:t>
      </w:r>
      <w:r w:rsidRPr="00C21250">
        <w:rPr>
          <w:rFonts w:asciiTheme="majorHAnsi" w:eastAsiaTheme="majorEastAsia" w:hAnsiTheme="majorHAnsi" w:cstheme="majorHAnsi"/>
          <w:sz w:val="16"/>
          <w:szCs w:val="22"/>
        </w:rPr>
        <w:t>highest level in the last three million years</w:t>
      </w:r>
      <w:r w:rsidRPr="00C21250">
        <w:rPr>
          <w:rFonts w:asciiTheme="majorHAnsi" w:hAnsiTheme="majorHAnsi" w:cstheme="majorHAnsi"/>
          <w:sz w:val="16"/>
          <w:szCs w:val="22"/>
        </w:rPr>
        <w:t xml:space="preserve">, despite the pandemic lockdown. It will take more than technological innovation to avert the worst-case scenarios of climate change. </w:t>
      </w:r>
      <w:r w:rsidRPr="00961872">
        <w:rPr>
          <w:rFonts w:asciiTheme="majorHAnsi" w:hAnsiTheme="majorHAnsi" w:cstheme="majorHAnsi"/>
          <w:szCs w:val="22"/>
          <w:highlight w:val="cyan"/>
          <w:u w:val="single"/>
        </w:rPr>
        <w:t>Racism and climate change both demand that we reconsider the social and economic legacies that our past has left us.</w:t>
      </w:r>
    </w:p>
    <w:p w14:paraId="5129F5E3" w14:textId="4B1F0C77" w:rsidR="008E41BE" w:rsidRDefault="00B6601F" w:rsidP="00B6601F">
      <w:pPr>
        <w:pStyle w:val="Heading3"/>
      </w:pPr>
      <w:r>
        <w:lastRenderedPageBreak/>
        <w:t>2AC -- A2 State Engagement/Policymaking</w:t>
      </w:r>
    </w:p>
    <w:p w14:paraId="24CD3A14" w14:textId="77777777" w:rsidR="00B6601F" w:rsidRPr="00DC13B2" w:rsidRDefault="00B6601F" w:rsidP="00B6601F">
      <w:pPr>
        <w:pStyle w:val="Heading4"/>
        <w:rPr>
          <w:rFonts w:cs="Calibri"/>
        </w:rPr>
      </w:pPr>
      <w:r w:rsidRPr="00DC13B2">
        <w:rPr>
          <w:rFonts w:cs="Calibri"/>
        </w:rPr>
        <w:t xml:space="preserve">As an </w:t>
      </w:r>
      <w:proofErr w:type="spellStart"/>
      <w:r w:rsidRPr="00DC13B2">
        <w:rPr>
          <w:rFonts w:cs="Calibri"/>
        </w:rPr>
        <w:t>apriori</w:t>
      </w:r>
      <w:proofErr w:type="spellEnd"/>
      <w:r w:rsidRPr="00DC13B2">
        <w:rPr>
          <w:rFonts w:cs="Calibri"/>
        </w:rPr>
        <w:t>, Blackness and wastefulness are synonymous and is the determining factor in creating anti-Black violence in the context of the environment – policy actions are not adequate to tackle gratuitous violence.</w:t>
      </w:r>
    </w:p>
    <w:p w14:paraId="7039E28F" w14:textId="77777777" w:rsidR="00B6601F" w:rsidRPr="00DC13B2" w:rsidRDefault="00B6601F" w:rsidP="00B6601F">
      <w:pPr>
        <w:pStyle w:val="NoSpacing"/>
        <w:rPr>
          <w:rFonts w:cs="Calibri"/>
        </w:rPr>
      </w:pPr>
      <w:r w:rsidRPr="00DC13B2">
        <w:rPr>
          <w:rStyle w:val="Style13ptBold"/>
          <w:rFonts w:cs="Calibri"/>
        </w:rPr>
        <w:t>Wright ’</w:t>
      </w:r>
      <w:proofErr w:type="gramStart"/>
      <w:r w:rsidRPr="00DC13B2">
        <w:rPr>
          <w:rStyle w:val="Style13ptBold"/>
          <w:rFonts w:cs="Calibri"/>
        </w:rPr>
        <w:t>18</w:t>
      </w:r>
      <w:r w:rsidRPr="00DC13B2">
        <w:rPr>
          <w:rFonts w:cs="Calibri"/>
        </w:rPr>
        <w:t xml:space="preserve">  </w:t>
      </w:r>
      <w:r w:rsidRPr="00DC13B2">
        <w:rPr>
          <w:rFonts w:cs="Calibri"/>
          <w:sz w:val="16"/>
          <w:szCs w:val="16"/>
        </w:rPr>
        <w:t>Assistant</w:t>
      </w:r>
      <w:proofErr w:type="gramEnd"/>
      <w:r w:rsidRPr="00DC13B2">
        <w:rPr>
          <w:rFonts w:cs="Calibri"/>
          <w:sz w:val="16"/>
          <w:szCs w:val="16"/>
        </w:rPr>
        <w:t xml:space="preserve"> Professor with Departments of Geography and Africana Studies @ Rutgers University, PhD in Geography @ University of North Carolina, Chapel Hill [Willie Jamaal Wright, September 24, 2018, </w:t>
      </w:r>
      <w:r w:rsidRPr="00DC13B2">
        <w:rPr>
          <w:rFonts w:cs="Calibri"/>
          <w:i/>
          <w:iCs/>
          <w:sz w:val="16"/>
          <w:szCs w:val="16"/>
        </w:rPr>
        <w:t>As Above, So Below: Anti-Black Violence as Environmental Racism</w:t>
      </w:r>
      <w:r w:rsidRPr="00DC13B2">
        <w:rPr>
          <w:rFonts w:cs="Calibri"/>
          <w:sz w:val="16"/>
          <w:szCs w:val="16"/>
        </w:rPr>
        <w:t>, pages: 14-15, accessed from: https://doi.org/10.1111/anti.12425]</w:t>
      </w:r>
      <w:r w:rsidRPr="00DC13B2">
        <w:rPr>
          <w:rFonts w:cs="Calibri"/>
        </w:rPr>
        <w:t xml:space="preserve"> </w:t>
      </w:r>
    </w:p>
    <w:p w14:paraId="77B58B38" w14:textId="77777777" w:rsidR="00B6601F" w:rsidRPr="00DC13B2" w:rsidRDefault="00B6601F" w:rsidP="00B6601F">
      <w:pPr>
        <w:rPr>
          <w:sz w:val="16"/>
        </w:rPr>
      </w:pPr>
      <w:r w:rsidRPr="00DC13B2">
        <w:rPr>
          <w:sz w:val="16"/>
        </w:rPr>
        <w:t xml:space="preserve">This essay calls into question views concerning the forms, </w:t>
      </w:r>
      <w:proofErr w:type="spellStart"/>
      <w:r w:rsidRPr="00DC13B2">
        <w:rPr>
          <w:sz w:val="16"/>
        </w:rPr>
        <w:t>spatialities</w:t>
      </w:r>
      <w:proofErr w:type="spellEnd"/>
      <w:r w:rsidRPr="00DC13B2">
        <w:rPr>
          <w:sz w:val="16"/>
        </w:rPr>
        <w:t xml:space="preserve">, and effects of environmental racism. Inspired by conversations at a statewide environmental justice conference in North Carolina and the ceaseless murder of Black women, men, and children, </w:t>
      </w:r>
      <w:r w:rsidRPr="00961872">
        <w:rPr>
          <w:highlight w:val="cyan"/>
          <w:u w:val="single"/>
        </w:rPr>
        <w:t xml:space="preserve">a </w:t>
      </w:r>
      <w:proofErr w:type="spellStart"/>
      <w:r w:rsidRPr="00961872">
        <w:rPr>
          <w:highlight w:val="cyan"/>
          <w:u w:val="single"/>
        </w:rPr>
        <w:t>reconceptualisation</w:t>
      </w:r>
      <w:proofErr w:type="spellEnd"/>
      <w:r w:rsidRPr="00961872">
        <w:rPr>
          <w:highlight w:val="cyan"/>
          <w:u w:val="single"/>
        </w:rPr>
        <w:t xml:space="preserve"> of environmental racism</w:t>
      </w:r>
      <w:r w:rsidRPr="00DC13B2">
        <w:rPr>
          <w:u w:val="single"/>
        </w:rPr>
        <w:t xml:space="preserve"> that </w:t>
      </w:r>
      <w:proofErr w:type="gramStart"/>
      <w:r w:rsidRPr="00961872">
        <w:rPr>
          <w:highlight w:val="cyan"/>
          <w:u w:val="single"/>
        </w:rPr>
        <w:t>takes into account</w:t>
      </w:r>
      <w:proofErr w:type="gramEnd"/>
      <w:r w:rsidRPr="00961872">
        <w:rPr>
          <w:highlight w:val="cyan"/>
          <w:u w:val="single"/>
        </w:rPr>
        <w:t xml:space="preserve"> the </w:t>
      </w:r>
      <w:proofErr w:type="spellStart"/>
      <w:r w:rsidRPr="00961872">
        <w:rPr>
          <w:highlight w:val="cyan"/>
          <w:u w:val="single"/>
        </w:rPr>
        <w:t>mergence</w:t>
      </w:r>
      <w:proofErr w:type="spellEnd"/>
      <w:r w:rsidRPr="00961872">
        <w:rPr>
          <w:highlight w:val="cyan"/>
          <w:u w:val="single"/>
        </w:rPr>
        <w:t xml:space="preserve"> of anti-Black violence and ecologies</w:t>
      </w:r>
      <w:r w:rsidRPr="00DC13B2">
        <w:rPr>
          <w:u w:val="single"/>
        </w:rPr>
        <w:t xml:space="preserve"> was deemed in order. Ubiquitous forms of Black and environmental disposability call into question the</w:t>
      </w:r>
      <w:r w:rsidRPr="00DC13B2">
        <w:rPr>
          <w:sz w:val="16"/>
        </w:rPr>
        <w:t xml:space="preserve"> pervading viewpoint concerning environmental racism and its </w:t>
      </w:r>
      <w:r w:rsidRPr="00DC13B2">
        <w:rPr>
          <w:u w:val="single"/>
        </w:rPr>
        <w:t>inability to explain why Black communities are targeted for pollution</w:t>
      </w:r>
      <w:r w:rsidRPr="00DC13B2">
        <w:rPr>
          <w:sz w:val="16"/>
        </w:rPr>
        <w:t>. While the dumping of waste and the siting of waste industries into Black communities causes the contamination of Black geographies (</w:t>
      </w:r>
      <w:proofErr w:type="gramStart"/>
      <w:r w:rsidRPr="00DC13B2">
        <w:rPr>
          <w:sz w:val="16"/>
        </w:rPr>
        <w:t>e.g.</w:t>
      </w:r>
      <w:proofErr w:type="gramEnd"/>
      <w:r w:rsidRPr="00DC13B2">
        <w:rPr>
          <w:sz w:val="16"/>
        </w:rPr>
        <w:t xml:space="preserve"> soil and water), it is important to understand that </w:t>
      </w:r>
      <w:r w:rsidRPr="00961872">
        <w:rPr>
          <w:b/>
          <w:bCs/>
          <w:highlight w:val="cyan"/>
          <w:u w:val="single"/>
        </w:rPr>
        <w:t>these actions derive extra-legal legitimacy from a wastefulness that exists a priori to the depositing of industrial leavings.</w:t>
      </w:r>
      <w:r w:rsidRPr="00961872">
        <w:rPr>
          <w:highlight w:val="cyan"/>
          <w:u w:val="single"/>
        </w:rPr>
        <w:t xml:space="preserve"> Black geographies and their inhabitants</w:t>
      </w:r>
      <w:r w:rsidRPr="00DC13B2">
        <w:rPr>
          <w:sz w:val="16"/>
        </w:rPr>
        <w:t xml:space="preserve">, signifiers of difference within civil society, </w:t>
      </w:r>
      <w:r w:rsidRPr="00961872">
        <w:rPr>
          <w:highlight w:val="cyan"/>
          <w:u w:val="single"/>
          <w:bdr w:val="single" w:sz="4" w:space="0" w:color="auto"/>
        </w:rPr>
        <w:t>are always already disposable, and disposed of</w:t>
      </w:r>
      <w:r w:rsidRPr="00DC13B2">
        <w:rPr>
          <w:sz w:val="16"/>
        </w:rPr>
        <w:t xml:space="preserve"> (cf. Shabazz 2015:16). Hence, </w:t>
      </w:r>
      <w:r w:rsidRPr="00DC13B2">
        <w:rPr>
          <w:u w:val="single"/>
        </w:rPr>
        <w:t>predominately Black communities</w:t>
      </w:r>
      <w:r w:rsidRPr="00DC13B2">
        <w:rPr>
          <w:sz w:val="16"/>
        </w:rPr>
        <w:t xml:space="preserve">, as first acknowledged by the UCC (1987), </w:t>
      </w:r>
      <w:r w:rsidRPr="00DC13B2">
        <w:rPr>
          <w:u w:val="single"/>
        </w:rPr>
        <w:t xml:space="preserve">become suitable basins for landfills, waste transfer stations, and all other manner of pollutants precisely because </w:t>
      </w:r>
      <w:r w:rsidRPr="00961872">
        <w:rPr>
          <w:highlight w:val="cyan"/>
          <w:u w:val="single"/>
        </w:rPr>
        <w:t xml:space="preserve">Black life, Black ecologies, and a Black sense of place, are </w:t>
      </w:r>
      <w:r w:rsidRPr="00961872">
        <w:rPr>
          <w:b/>
          <w:bCs/>
          <w:highlight w:val="cyan"/>
          <w:u w:val="single"/>
        </w:rPr>
        <w:t xml:space="preserve">all “unnatural, and therefore </w:t>
      </w:r>
      <w:proofErr w:type="spellStart"/>
      <w:r w:rsidRPr="00961872">
        <w:rPr>
          <w:b/>
          <w:bCs/>
          <w:highlight w:val="cyan"/>
          <w:u w:val="single"/>
        </w:rPr>
        <w:t>wasteable</w:t>
      </w:r>
      <w:proofErr w:type="spellEnd"/>
      <w:r w:rsidRPr="00DC13B2">
        <w:rPr>
          <w:b/>
          <w:bCs/>
          <w:u w:val="single"/>
        </w:rPr>
        <w:t>”</w:t>
      </w:r>
      <w:r w:rsidRPr="00DC13B2">
        <w:rPr>
          <w:sz w:val="16"/>
        </w:rPr>
        <w:t xml:space="preserve"> (</w:t>
      </w:r>
      <w:proofErr w:type="spellStart"/>
      <w:r w:rsidRPr="00DC13B2">
        <w:rPr>
          <w:sz w:val="16"/>
        </w:rPr>
        <w:t>Brahinsky</w:t>
      </w:r>
      <w:proofErr w:type="spellEnd"/>
      <w:r w:rsidRPr="00DC13B2">
        <w:rPr>
          <w:sz w:val="16"/>
        </w:rPr>
        <w:t xml:space="preserve"> et al. 2014:1136; see also Collins et al. 2016; </w:t>
      </w:r>
      <w:proofErr w:type="spellStart"/>
      <w:r w:rsidRPr="00DC13B2">
        <w:rPr>
          <w:sz w:val="16"/>
        </w:rPr>
        <w:t>Mohai</w:t>
      </w:r>
      <w:proofErr w:type="spellEnd"/>
      <w:r w:rsidRPr="00DC13B2">
        <w:rPr>
          <w:sz w:val="16"/>
        </w:rPr>
        <w:t xml:space="preserve"> and </w:t>
      </w:r>
      <w:proofErr w:type="spellStart"/>
      <w:r w:rsidRPr="00DC13B2">
        <w:rPr>
          <w:sz w:val="16"/>
        </w:rPr>
        <w:t>Saha</w:t>
      </w:r>
      <w:proofErr w:type="spellEnd"/>
      <w:r w:rsidRPr="00DC13B2">
        <w:rPr>
          <w:sz w:val="16"/>
        </w:rPr>
        <w:t xml:space="preserve"> 2015). Using creative texts as an analytical guide, I argue Black writers and musicians offer critical optics and analyses of relationships between anti-Blackness and rural and urban spaces. This work helped to fortify my position regarding the fatal interspecies devaluation of Blackness and nature and explain why it is, as stated by seminal works on environmental racism (Bullard 1990; Bullard et al. 2007; UCC 1987), that </w:t>
      </w:r>
      <w:r w:rsidRPr="00DC13B2">
        <w:rPr>
          <w:b/>
          <w:bCs/>
          <w:u w:val="single"/>
        </w:rPr>
        <w:t xml:space="preserve">race (namely </w:t>
      </w:r>
      <w:r w:rsidRPr="00961872">
        <w:rPr>
          <w:b/>
          <w:bCs/>
          <w:highlight w:val="cyan"/>
          <w:u w:val="single"/>
        </w:rPr>
        <w:t>Blackness</w:t>
      </w:r>
      <w:r w:rsidRPr="00DC13B2">
        <w:rPr>
          <w:b/>
          <w:bCs/>
          <w:u w:val="single"/>
        </w:rPr>
        <w:t xml:space="preserve">) </w:t>
      </w:r>
      <w:r w:rsidRPr="00961872">
        <w:rPr>
          <w:b/>
          <w:bCs/>
          <w:highlight w:val="cyan"/>
          <w:u w:val="single"/>
        </w:rPr>
        <w:t>is the determining factor in the siting of toxins and polluting industries.</w:t>
      </w:r>
      <w:r w:rsidRPr="00DC13B2">
        <w:rPr>
          <w:b/>
          <w:bCs/>
          <w:u w:val="single"/>
        </w:rPr>
        <w:t xml:space="preserve"> </w:t>
      </w:r>
      <w:r w:rsidRPr="00DC13B2">
        <w:rPr>
          <w:b/>
          <w:bCs/>
          <w:u w:val="single"/>
          <w:bdr w:val="single" w:sz="4" w:space="0" w:color="auto"/>
        </w:rPr>
        <w:t xml:space="preserve">The fact that much of America does not </w:t>
      </w:r>
      <w:proofErr w:type="spellStart"/>
      <w:r w:rsidRPr="00DC13B2">
        <w:rPr>
          <w:b/>
          <w:bCs/>
          <w:u w:val="single"/>
          <w:bdr w:val="single" w:sz="4" w:space="0" w:color="auto"/>
        </w:rPr>
        <w:t>recognise</w:t>
      </w:r>
      <w:proofErr w:type="spellEnd"/>
      <w:r w:rsidRPr="00DC13B2">
        <w:rPr>
          <w:b/>
          <w:bCs/>
          <w:u w:val="single"/>
          <w:bdr w:val="single" w:sz="4" w:space="0" w:color="auto"/>
        </w:rPr>
        <w:t xml:space="preserve"> anti-Black violence as environmental racism means that the </w:t>
      </w:r>
      <w:r w:rsidRPr="00961872">
        <w:rPr>
          <w:b/>
          <w:bCs/>
          <w:highlight w:val="cyan"/>
          <w:u w:val="single"/>
          <w:bdr w:val="single" w:sz="4" w:space="0" w:color="auto"/>
        </w:rPr>
        <w:t>current policy approaches will not adequately tackle the national spectacle of gratuitous violence perpetuated against Black communities.</w:t>
      </w:r>
      <w:r w:rsidRPr="00DC13B2">
        <w:rPr>
          <w:sz w:val="16"/>
        </w:rPr>
        <w:t xml:space="preserve"> Last, rather than suggest policy recommendations and amendments, I present a roadmap for a new human ethic based on analyses set within James Baldwin’s publications, Frank B. </w:t>
      </w:r>
      <w:proofErr w:type="spellStart"/>
      <w:r w:rsidRPr="00DC13B2">
        <w:rPr>
          <w:sz w:val="16"/>
        </w:rPr>
        <w:t>Wilderson</w:t>
      </w:r>
      <w:proofErr w:type="spellEnd"/>
      <w:r w:rsidRPr="00DC13B2">
        <w:rPr>
          <w:sz w:val="16"/>
        </w:rPr>
        <w:t xml:space="preserve"> III’s considerations on anti-Blackness and civil society, and Achille </w:t>
      </w:r>
      <w:proofErr w:type="spellStart"/>
      <w:r w:rsidRPr="00DC13B2">
        <w:rPr>
          <w:sz w:val="16"/>
        </w:rPr>
        <w:t>Mbembe’s</w:t>
      </w:r>
      <w:proofErr w:type="spellEnd"/>
      <w:r w:rsidRPr="00DC13B2">
        <w:rPr>
          <w:sz w:val="16"/>
        </w:rPr>
        <w:t xml:space="preserve"> ideas on </w:t>
      </w:r>
      <w:proofErr w:type="spellStart"/>
      <w:r w:rsidRPr="00DC13B2">
        <w:rPr>
          <w:sz w:val="16"/>
        </w:rPr>
        <w:t>necropolitics</w:t>
      </w:r>
      <w:proofErr w:type="spellEnd"/>
      <w:r w:rsidRPr="00DC13B2">
        <w:rPr>
          <w:sz w:val="16"/>
        </w:rPr>
        <w:t xml:space="preserve">. As a result, </w:t>
      </w:r>
      <w:r w:rsidRPr="00DC13B2">
        <w:rPr>
          <w:u w:val="single"/>
        </w:rPr>
        <w:t>I present Blackness as a base for the regeneration of humanness and posit that within “terror formations” (</w:t>
      </w:r>
      <w:proofErr w:type="gramStart"/>
      <w:r w:rsidRPr="00DC13B2">
        <w:rPr>
          <w:u w:val="single"/>
        </w:rPr>
        <w:t>e.g.</w:t>
      </w:r>
      <w:proofErr w:type="gramEnd"/>
      <w:r w:rsidRPr="00DC13B2">
        <w:rPr>
          <w:u w:val="single"/>
        </w:rPr>
        <w:t xml:space="preserve"> </w:t>
      </w:r>
      <w:proofErr w:type="spellStart"/>
      <w:r w:rsidRPr="00DC13B2">
        <w:rPr>
          <w:u w:val="single"/>
        </w:rPr>
        <w:t>colonisation</w:t>
      </w:r>
      <w:proofErr w:type="spellEnd"/>
      <w:r w:rsidRPr="00DC13B2">
        <w:rPr>
          <w:u w:val="single"/>
        </w:rPr>
        <w:t xml:space="preserve"> and enslavement), death may proffer redemption and renewal.</w:t>
      </w:r>
      <w:r w:rsidRPr="00DC13B2">
        <w:rPr>
          <w:sz w:val="16"/>
        </w:rPr>
        <w:t xml:space="preserve"> It is my hope that this reformulation, in addition to challenging normative conceptions and approaches to the study of environmental racism, expands the study of environmental racism, all the while, reinvigorating the drive for environmental justice.</w:t>
      </w:r>
    </w:p>
    <w:p w14:paraId="23B90F8F" w14:textId="77777777" w:rsidR="00B6601F" w:rsidRPr="00DC13B2" w:rsidRDefault="00B6601F" w:rsidP="00B6601F">
      <w:pPr>
        <w:pStyle w:val="Heading4"/>
        <w:rPr>
          <w:rStyle w:val="Style13ptBold"/>
          <w:rFonts w:cs="Calibri"/>
          <w:b/>
        </w:rPr>
      </w:pPr>
      <w:r w:rsidRPr="00DC13B2">
        <w:rPr>
          <w:rFonts w:cs="Calibri"/>
        </w:rPr>
        <w:t xml:space="preserve">Indigenous and black people are continually deemed outside the bounds of human which makes violence inevitable against those groups. Any attempt at inclusion by the state is not only piecemeal, haphazard, and insufficient, but also obfuscate the plain fact that state systems cannot accommodate indigenous sovereignty and black being. </w:t>
      </w:r>
    </w:p>
    <w:p w14:paraId="0D96AC7B" w14:textId="77777777" w:rsidR="00B6601F" w:rsidRPr="00DC13B2" w:rsidRDefault="00B6601F" w:rsidP="00B6601F">
      <w:pPr>
        <w:rPr>
          <w:b/>
          <w:sz w:val="24"/>
        </w:rPr>
      </w:pPr>
      <w:proofErr w:type="spellStart"/>
      <w:r w:rsidRPr="00DC13B2">
        <w:rPr>
          <w:rStyle w:val="Style13ptBold"/>
        </w:rPr>
        <w:t>Latty</w:t>
      </w:r>
      <w:proofErr w:type="spellEnd"/>
      <w:r w:rsidRPr="00DC13B2">
        <w:rPr>
          <w:rStyle w:val="Style13ptBold"/>
        </w:rPr>
        <w:t xml:space="preserve"> et. al. 16 </w:t>
      </w:r>
      <w:r w:rsidRPr="00DC13B2">
        <w:t>(</w:t>
      </w:r>
      <w:r w:rsidRPr="00DC13B2">
        <w:rPr>
          <w:sz w:val="16"/>
          <w:szCs w:val="16"/>
        </w:rPr>
        <w:t xml:space="preserve">Stephanie </w:t>
      </w:r>
      <w:proofErr w:type="spellStart"/>
      <w:r w:rsidRPr="00DC13B2">
        <w:rPr>
          <w:sz w:val="16"/>
          <w:szCs w:val="16"/>
        </w:rPr>
        <w:t>Latty</w:t>
      </w:r>
      <w:proofErr w:type="spellEnd"/>
      <w:r w:rsidRPr="00DC13B2">
        <w:rPr>
          <w:sz w:val="16"/>
          <w:szCs w:val="16"/>
        </w:rPr>
        <w:t>, Megan Scribe, Alena Peters, and Anthony Morgan, 2-2-129, "Not Enough Human: At the Scenes of Indigenous and Black Dispossession on JSTOR," University of Minnesota Press, https://www.jstor.org/stable/10.5749/jcritethnstud.2.2.0129”)</w:t>
      </w:r>
    </w:p>
    <w:p w14:paraId="6863A1C1" w14:textId="77777777" w:rsidR="00B6601F" w:rsidRPr="00DC13B2" w:rsidRDefault="00B6601F" w:rsidP="00B6601F">
      <w:pPr>
        <w:rPr>
          <w:sz w:val="16"/>
        </w:rPr>
      </w:pPr>
      <w:r w:rsidRPr="00DC13B2">
        <w:rPr>
          <w:sz w:val="16"/>
        </w:rPr>
        <w:t xml:space="preserve">Throughout the proceedings, an </w:t>
      </w:r>
      <w:proofErr w:type="spellStart"/>
      <w:r w:rsidRPr="00DC13B2">
        <w:rPr>
          <w:sz w:val="16"/>
        </w:rPr>
        <w:t>Anishinabe</w:t>
      </w:r>
      <w:proofErr w:type="spellEnd"/>
      <w:r w:rsidRPr="00DC13B2">
        <w:rPr>
          <w:sz w:val="16"/>
        </w:rPr>
        <w:t xml:space="preserve"> interpreter has been made available for witnesses providing testimony in </w:t>
      </w:r>
      <w:proofErr w:type="spellStart"/>
      <w:r w:rsidRPr="00DC13B2">
        <w:rPr>
          <w:sz w:val="16"/>
        </w:rPr>
        <w:t>Anishinabemowin</w:t>
      </w:r>
      <w:proofErr w:type="spellEnd"/>
      <w:r w:rsidRPr="00DC13B2">
        <w:rPr>
          <w:sz w:val="16"/>
        </w:rPr>
        <w:t xml:space="preserve">. As an Indigenous person who belongs to the ever-unfurling legacy of the Canadian residential school system, I (Megan) am heartened to hear </w:t>
      </w:r>
      <w:proofErr w:type="spellStart"/>
      <w:r w:rsidRPr="00DC13B2">
        <w:rPr>
          <w:sz w:val="16"/>
        </w:rPr>
        <w:t>Anishinabemowin</w:t>
      </w:r>
      <w:proofErr w:type="spellEnd"/>
      <w:r w:rsidRPr="00DC13B2">
        <w:rPr>
          <w:sz w:val="16"/>
        </w:rPr>
        <w:t xml:space="preserve">, yet I am aware that many Indigenous peoples lack fluency in their respective </w:t>
      </w:r>
      <w:r w:rsidRPr="00DC13B2">
        <w:rPr>
          <w:sz w:val="16"/>
        </w:rPr>
        <w:lastRenderedPageBreak/>
        <w:t xml:space="preserve">Indigenous languages because of Canadian educational policies. The Canadian state’s systematized attack upon Indigenous languages is one tactic among many deployed to secure Canada’s overall objective to eliminate and assimilate Indigenous peoples through the education system and its myriad iterations. It is important to situate the deaths of these seven youth within the broader context of violent colonial educational policies in Canada. The circumstances compelling each youth to leave home to attend high school bears striking similarities to those of </w:t>
      </w:r>
      <w:r w:rsidRPr="00DC13B2">
        <w:rPr>
          <w:rStyle w:val="StyleUnderline"/>
        </w:rPr>
        <w:t>Helen Betty Osborne, a Cree girl who shortly after leaving her community</w:t>
      </w:r>
      <w:r w:rsidRPr="00DC13B2">
        <w:rPr>
          <w:sz w:val="16"/>
        </w:rPr>
        <w:t xml:space="preserve">, Norway House Cree Nation, </w:t>
      </w:r>
      <w:r w:rsidRPr="00DC13B2">
        <w:rPr>
          <w:rStyle w:val="StyleUnderline"/>
        </w:rPr>
        <w:t xml:space="preserve">to attend high school in The </w:t>
      </w:r>
      <w:proofErr w:type="spellStart"/>
      <w:r w:rsidRPr="00DC13B2">
        <w:rPr>
          <w:rStyle w:val="StyleUnderline"/>
        </w:rPr>
        <w:t>Pas</w:t>
      </w:r>
      <w:proofErr w:type="spellEnd"/>
      <w:r w:rsidRPr="00DC13B2">
        <w:rPr>
          <w:rStyle w:val="StyleUnderline"/>
        </w:rPr>
        <w:t>, Manitoba, was murdered by four white men in 1971.</w:t>
      </w:r>
      <w:r w:rsidRPr="00DC13B2">
        <w:rPr>
          <w:sz w:val="16"/>
        </w:rPr>
        <w:t xml:space="preserve"> The Aboriginal Justice Inquiry into Osborne’s death established critical links between her life circumstances and ongoing settler colonialism that have relevance to the seven youth.35 The commissioners argued, </w:t>
      </w:r>
      <w:r w:rsidRPr="00DC13B2">
        <w:rPr>
          <w:rStyle w:val="StyleUnderline"/>
        </w:rPr>
        <w:t>“The very reason that Betty Osborne was compelled to leave her home and move to The Pas also was rooted in racism.</w:t>
      </w:r>
      <w:r w:rsidRPr="00DC13B2">
        <w:rPr>
          <w:sz w:val="16"/>
        </w:rPr>
        <w:t xml:space="preserve"> </w:t>
      </w:r>
      <w:r w:rsidRPr="00DC13B2">
        <w:rPr>
          <w:rStyle w:val="StyleUnderline"/>
        </w:rPr>
        <w:t>Like so many other Aboriginal young people, she was forced by long-standing government policy to move to a strange and hostile environment to continue her schooling.”</w:t>
      </w:r>
      <w:r w:rsidRPr="00DC13B2">
        <w:rPr>
          <w:sz w:val="16"/>
        </w:rPr>
        <w:t xml:space="preserve">36 The commissioners establish crucial links between contemporary policies and practices compelling Indigenous youth to leave home to attend secondary school and the Canadian residential school system. Following the height of the residential school era, settler-colonial objectives to assimilate, eliminate, and dispossess Indigenous peoples through educational policies continued unabated, albeit more insidiously. </w:t>
      </w:r>
      <w:r w:rsidRPr="00DC13B2">
        <w:rPr>
          <w:rStyle w:val="StyleUnderline"/>
        </w:rPr>
        <w:t xml:space="preserve">As part of the state’s necropolitical governance of </w:t>
      </w:r>
      <w:r w:rsidRPr="00961872">
        <w:rPr>
          <w:rStyle w:val="Emphasis"/>
          <w:highlight w:val="cyan"/>
        </w:rPr>
        <w:t>First Nations communities</w:t>
      </w:r>
      <w:r w:rsidRPr="00DC13B2">
        <w:rPr>
          <w:rStyle w:val="StyleUnderline"/>
        </w:rPr>
        <w:t xml:space="preserve">, Indigenous children are deprived of life-giving services, such as water, food, and shelter, in addition to schools.37 The commissioners argue that </w:t>
      </w:r>
      <w:r w:rsidRPr="00961872">
        <w:rPr>
          <w:rStyle w:val="Emphasis"/>
          <w:highlight w:val="cyan"/>
        </w:rPr>
        <w:t>policies</w:t>
      </w:r>
      <w:r w:rsidRPr="00DC13B2">
        <w:rPr>
          <w:rStyle w:val="StyleUnderline"/>
        </w:rPr>
        <w:t xml:space="preserve"> compelling Indigenous children to relocate for secondary education as opposed to building schools in their communities </w:t>
      </w:r>
      <w:r w:rsidRPr="00961872">
        <w:rPr>
          <w:rStyle w:val="Emphasis"/>
          <w:highlight w:val="cyan"/>
        </w:rPr>
        <w:t>are informed assimilatory logics that regard these spaces as “neither viable nor desirable.”</w:t>
      </w:r>
      <w:r w:rsidRPr="00DC13B2">
        <w:rPr>
          <w:sz w:val="16"/>
        </w:rPr>
        <w:t xml:space="preserve">38 Notwithstanding the commissioner’s reflections that remain true twenty-five years later, the softly stated condemnation of the federal government does not address Indigenous peoples’ desire to have meaningful control over the education of their children and adequate funding.39 As the inquest proceedings have thus far revealed, </w:t>
      </w:r>
      <w:r w:rsidRPr="00DC13B2">
        <w:rPr>
          <w:rStyle w:val="StyleUnderline"/>
        </w:rPr>
        <w:t>the startling lack of concern for the safety and well-being of the youth gestures to processes of dehumanization.</w:t>
      </w:r>
      <w:r w:rsidRPr="00DC13B2">
        <w:rPr>
          <w:sz w:val="16"/>
        </w:rPr>
        <w:t xml:space="preserve"> Regrettably, the scope of this article prevents a close engagement with each youth. With this in mind, we lay the focus on the lack of care afforded to Robyn Harper, the only girl among the youth. Just days after arriving in Thunder Bay, Harper was found dead on the floor of the downstairs hallway of her boarding home after a night of heavy drinking. It was reported that Harper was intoxicated to the extent that she could not stand, let alone walk home. In fact, as one media outlet reveals, Harper was dragged by her ankles through the snow by friends to a city bus terminal on the night of January 12, 2007. Security footage shows at least one passerby and a security guard approaching Harper before a staff member of the Northern Nishnawbe Education Council drove Harper to her residence. A former roommate testified that the reason Harper was left lying in the hallway was supposedly because she was too drunk to be assisted to her bedroom.40 In the descriptions of the night of Harper’s death there is a notable absence of legal or assigned caregivers, guardians, or parents attending to or caring for her. The responsibility of care is placed squarely on the shoulders of Harper’s peers, other youths. This failure is particularly unsettling </w:t>
      </w:r>
      <w:proofErr w:type="gramStart"/>
      <w:r w:rsidRPr="00DC13B2">
        <w:rPr>
          <w:sz w:val="16"/>
        </w:rPr>
        <w:t>in light of</w:t>
      </w:r>
      <w:proofErr w:type="gramEnd"/>
      <w:r w:rsidRPr="00DC13B2">
        <w:rPr>
          <w:sz w:val="16"/>
        </w:rPr>
        <w:t xml:space="preserve"> long-standing concerns over Indigenous students’ living arrangements. The commissioners condemn the state’s failure to provide Indigenous students with adequate support services and “safe and culturally appropriate” boarding homes. Furthermore, they maintain that cases of physical and sexual abuse, mistreatment, and neglect are directly attributable to Indian Affairs policies.41 As Razack has shown, </w:t>
      </w:r>
      <w:r w:rsidRPr="00961872">
        <w:rPr>
          <w:rStyle w:val="Emphasis"/>
          <w:highlight w:val="cyan"/>
        </w:rPr>
        <w:t>the eviction of Indigenous peoples from the realm of humanity is a settler ritual that must be repeatedly enacted to consolidate white settler society.42 Indigenous peoples’ eviction from humanity coincides with their eviction from law</w:t>
      </w:r>
      <w:r w:rsidRPr="00961872">
        <w:rPr>
          <w:rStyle w:val="StyleUnderline"/>
          <w:highlight w:val="cyan"/>
        </w:rPr>
        <w:t>.</w:t>
      </w:r>
      <w:r w:rsidRPr="00DC13B2">
        <w:rPr>
          <w:rStyle w:val="StyleUnderline"/>
        </w:rPr>
        <w:t xml:space="preserve"> Through the eviction from law, it is possible to take the life of an Indigenous person without committing a crime.</w:t>
      </w:r>
      <w:r w:rsidRPr="00DC13B2">
        <w:rPr>
          <w:sz w:val="16"/>
        </w:rPr>
        <w:t xml:space="preserve">43 Harper’s final interactions, or lack thereof, with people charged with the responsibility of ensuring her well-being and safety are telling. These encounters confirm her eviction from humanity, thus diminishing the culpability of her assigned guardians. Otherwise, how does it become possible to witness an unconscious girl being dragged by her ankles through the snow or to leave her slumped in a hallway to be stepped over like a stack of mail with little more than fleeting interest? Attending to processes of dehumanization in the lives of Indigenous peoples such as Robyn Harper and the other six youth provides a critical entry point from which to interrogate Canada’s regime of strategic inclusion. </w:t>
      </w:r>
      <w:r w:rsidRPr="00961872">
        <w:rPr>
          <w:rStyle w:val="Emphasis"/>
          <w:highlight w:val="cyan"/>
        </w:rPr>
        <w:t xml:space="preserve">So-called initiatives launched by the state do not address underlying structural oppression. Discussions preoccupied with inclusion fail to consider that the legal system, along with the state itself, cannot accommodate Indigenous bodies quite simply because the integrity of these structures depend upon the subjugation of Indigenous peoples. Ultimately, strategic inclusion does </w:t>
      </w:r>
      <w:r w:rsidRPr="00961872">
        <w:rPr>
          <w:rStyle w:val="Emphasis"/>
          <w:highlight w:val="cyan"/>
        </w:rPr>
        <w:lastRenderedPageBreak/>
        <w:t>more to obfuscate ongoing settler colonialism and, furthermore, reinforces the national narrative</w:t>
      </w:r>
      <w:r w:rsidRPr="00DC13B2">
        <w:rPr>
          <w:sz w:val="16"/>
        </w:rPr>
        <w:t xml:space="preserve"> of Canada </w:t>
      </w:r>
      <w:r w:rsidRPr="00961872">
        <w:rPr>
          <w:rStyle w:val="Emphasis"/>
          <w:highlight w:val="cyan"/>
        </w:rPr>
        <w:t>as a multicultural and friendly country.</w:t>
      </w:r>
      <w:r w:rsidRPr="00DC13B2">
        <w:rPr>
          <w:sz w:val="16"/>
        </w:rPr>
        <w:t xml:space="preserve"> By linking existing laws and policies that compel Indigenous youth to leave their communities for school to Canada’s ongoing effort to assimilate, eliminate, and dispossess Indigenous peoples of land and life, the violent character underlying the state’s friendly visage becomes apparent. In the following section, we take up a discussion of the necropolitical governance of the mostly Black residents of Flint, Michigan, that has resulted in the lead poisoning of the town’s water source. As emphasized from the outset, we avoid making convenient connections that suggest this could have happened to anyone anywhere. We resist a simple comparison of the Flint water crisis to the 92 First Nations communities in Canada (excluding British Columbia) with 136 drinking water advisories as of November 30, 2015, that fails to account for the nuances of anti-Black racism and settler colonialism. As we shed light on the necropolitical governance that is deeply informed by anti-Black racism of this community within the context of ongoing U.S. settler colonialism, the distinctness of this crisis will become evident. SCENE OF DISPOSSESSION: FLINT, MICHIGAN, UNITED STATES In January 2015 a state of emergency was declared by Michigan Governor Rick Snyder after nine residents of the city of Flint died </w:t>
      </w:r>
      <w:proofErr w:type="gramStart"/>
      <w:r w:rsidRPr="00DC13B2">
        <w:rPr>
          <w:sz w:val="16"/>
        </w:rPr>
        <w:t>as a result of</w:t>
      </w:r>
      <w:proofErr w:type="gramEnd"/>
      <w:r w:rsidRPr="00DC13B2">
        <w:rPr>
          <w:sz w:val="16"/>
        </w:rPr>
        <w:t xml:space="preserve"> drinking water that was contaminated with lead and Legionnaire’s disease–causing bacteria. </w:t>
      </w:r>
      <w:r w:rsidRPr="00DC13B2">
        <w:rPr>
          <w:rStyle w:val="StyleUnderline"/>
        </w:rPr>
        <w:t xml:space="preserve">For more than one year, residents of Flint complained on several platforms that their tap water was brown and foul-smelling and that they and their children were being made ill, but seemingly, their concerns failed to be addressed with any urgency. </w:t>
      </w:r>
      <w:r w:rsidRPr="00DC13B2">
        <w:rPr>
          <w:sz w:val="16"/>
        </w:rPr>
        <w:t xml:space="preserve">In October 2015, one week after the State of Michigan released an action plan to address solutions to the water crisis, three schools were found to have toxic levels of lead in their water. One in particular, a Flint elementary school, was found to have water lead levels seven times higher than the level at which action is required under the United States Environmental Protection Agency’s (EPA) Safe Drinking Water Act.44 Health care providers were seeing increased numbers of children experiencing rashes, skin lesions, and hair loss, and one year after these complaints began, a local hospital in Flint released several blood test results that showed intolerably high levels of lead in residents’ blood. </w:t>
      </w:r>
      <w:r w:rsidRPr="00DC13B2">
        <w:rPr>
          <w:rStyle w:val="StyleUnderline"/>
        </w:rPr>
        <w:t xml:space="preserve">Flint was in the throes of a deadly water crisis. In what follows, we articulate our concern with what we assert is a form of necropolitical governance at play in Flint and the </w:t>
      </w:r>
      <w:proofErr w:type="spellStart"/>
      <w:r w:rsidRPr="00DC13B2">
        <w:rPr>
          <w:rStyle w:val="StyleUnderline"/>
        </w:rPr>
        <w:t>spatialracial</w:t>
      </w:r>
      <w:proofErr w:type="spellEnd"/>
      <w:r w:rsidRPr="00DC13B2">
        <w:rPr>
          <w:rStyle w:val="StyleUnderline"/>
        </w:rPr>
        <w:t xml:space="preserve"> logics through which the conditions of the Flint water crisis were engineered.</w:t>
      </w:r>
      <w:r w:rsidRPr="00DC13B2">
        <w:rPr>
          <w:sz w:val="16"/>
        </w:rPr>
        <w:t xml:space="preserve"> We begin with </w:t>
      </w:r>
      <w:proofErr w:type="gramStart"/>
      <w:r w:rsidRPr="00DC13B2">
        <w:rPr>
          <w:sz w:val="16"/>
        </w:rPr>
        <w:t>a brief summary</w:t>
      </w:r>
      <w:proofErr w:type="gramEnd"/>
      <w:r w:rsidRPr="00DC13B2">
        <w:rPr>
          <w:sz w:val="16"/>
        </w:rPr>
        <w:t xml:space="preserve"> of the Flint water crisis and with an awareness that the events in Flint continue to unfold as we write this, perhaps even as you read this. We then turn our attention to a briefing document about the Flint crisis provided by the Michigan Department of Environmental Quality in correspondence with the office of the governor. Our analysis of this document and the broader </w:t>
      </w:r>
      <w:r w:rsidRPr="00961872">
        <w:rPr>
          <w:rStyle w:val="Emphasis"/>
          <w:highlight w:val="cyan"/>
        </w:rPr>
        <w:t>Flint water crisis reveals the ways in which necropolitical racial-spatial logics operated in Flint to situate the largely Black and poor residents of Flint as outside the limits of the human. We situate the deaths in Flint as deaths in custody in recognition of the direct role of the state in the engineering of the crisis and the historical context of colonization that made a crisis of this magnitude possible.</w:t>
      </w:r>
      <w:r w:rsidRPr="00DC13B2">
        <w:rPr>
          <w:sz w:val="16"/>
        </w:rPr>
        <w:t xml:space="preserve"> Flint, Michigan, is a city of 99,000 residents located seventy miles northwest of what is now the city of Detroit. </w:t>
      </w:r>
      <w:r w:rsidRPr="00DC13B2">
        <w:rPr>
          <w:rStyle w:val="StyleUnderline"/>
        </w:rPr>
        <w:t xml:space="preserve">Flint exists on occupied Indigenous land along what settlers call the Saginaw Trail, an </w:t>
      </w:r>
      <w:proofErr w:type="spellStart"/>
      <w:r w:rsidRPr="00DC13B2">
        <w:rPr>
          <w:rStyle w:val="StyleUnderline"/>
        </w:rPr>
        <w:t>Anishnaabeg</w:t>
      </w:r>
      <w:proofErr w:type="spellEnd"/>
      <w:r w:rsidRPr="00DC13B2">
        <w:rPr>
          <w:rStyle w:val="StyleUnderline"/>
        </w:rPr>
        <w:t xml:space="preserve"> route between what is now Detroit and Saginaw.</w:t>
      </w:r>
      <w:r w:rsidRPr="00DC13B2">
        <w:rPr>
          <w:sz w:val="16"/>
        </w:rPr>
        <w:t xml:space="preserve">45 According to Michigan census data from 2010, </w:t>
      </w:r>
      <w:r w:rsidRPr="00DC13B2">
        <w:rPr>
          <w:rStyle w:val="StyleUnderline"/>
        </w:rPr>
        <w:t>40 percent of the residents of Flint live below the poverty line,</w:t>
      </w:r>
      <w:r w:rsidRPr="00DC13B2">
        <w:rPr>
          <w:sz w:val="16"/>
        </w:rPr>
        <w:t xml:space="preserve"> 60 </w:t>
      </w:r>
      <w:r w:rsidRPr="00DC13B2">
        <w:rPr>
          <w:rStyle w:val="StyleUnderline"/>
        </w:rPr>
        <w:t>percent of the residents are Black, and about 1 percent of the population is Indigenous.</w:t>
      </w:r>
      <w:r w:rsidRPr="00DC13B2">
        <w:rPr>
          <w:sz w:val="16"/>
        </w:rPr>
        <w:t xml:space="preserve">46 The </w:t>
      </w:r>
      <w:r w:rsidRPr="00DC13B2">
        <w:rPr>
          <w:rStyle w:val="StyleUnderline"/>
        </w:rPr>
        <w:t>water poisoning began in April 2014 when Flint’s water source was temporarily switched from Lake Huron to the Flint River after officials were unable to negotiate a financially attractive enough deal to continue feeding water to Flint from Lake Huron.</w:t>
      </w:r>
      <w:r w:rsidRPr="00DC13B2">
        <w:rPr>
          <w:sz w:val="16"/>
        </w:rPr>
        <w:t xml:space="preserve"> Almost immediately following the switch, residents of Flint began to complain about the water quality, claiming that it was brown, bad tasting, and foul smelling. In August 2014 a boil-water advisory was issued for Flint after the water tested positive for E. coli, and again in September when coliform bacteria </w:t>
      </w:r>
      <w:proofErr w:type="gramStart"/>
      <w:r w:rsidRPr="00DC13B2">
        <w:rPr>
          <w:sz w:val="16"/>
        </w:rPr>
        <w:t>was</w:t>
      </w:r>
      <w:proofErr w:type="gramEnd"/>
      <w:r w:rsidRPr="00DC13B2">
        <w:rPr>
          <w:sz w:val="16"/>
        </w:rPr>
        <w:t xml:space="preserve"> found in the water, indicating the possible presence of fecal matter. </w:t>
      </w:r>
      <w:r w:rsidRPr="00961872">
        <w:rPr>
          <w:rStyle w:val="Emphasis"/>
          <w:highlight w:val="cyan"/>
        </w:rPr>
        <w:t>Flint residents knew that something was wrong with the water, yet state officials repeatedly assured residents that the water was safe to drink and that their concerns were merely aesthetically based—that is, officials were saying that the water simply looked odd because of rust and oxidization but maintained that it was perfectly safe to consume.</w:t>
      </w:r>
      <w:r w:rsidRPr="00DC13B2">
        <w:rPr>
          <w:sz w:val="16"/>
        </w:rPr>
        <w:t xml:space="preserve"> Eventually </w:t>
      </w:r>
      <w:r w:rsidRPr="00961872">
        <w:rPr>
          <w:rStyle w:val="Emphasis"/>
          <w:highlight w:val="cyan"/>
        </w:rPr>
        <w:t>it was revealed that the water being drawn from the Flint River was so corrosive that over time it had eaten away at the pipes, causing lead to leach into the water supply of Flint residents.</w:t>
      </w:r>
      <w:r w:rsidRPr="00DC13B2">
        <w:rPr>
          <w:sz w:val="16"/>
        </w:rPr>
        <w:t xml:space="preserve"> </w:t>
      </w:r>
      <w:r w:rsidRPr="00961872">
        <w:rPr>
          <w:rStyle w:val="Emphasis"/>
          <w:highlight w:val="cyan"/>
        </w:rPr>
        <w:lastRenderedPageBreak/>
        <w:t>This was</w:t>
      </w:r>
      <w:r w:rsidRPr="00DC13B2">
        <w:rPr>
          <w:sz w:val="16"/>
        </w:rPr>
        <w:t xml:space="preserve"> ultimately found to be </w:t>
      </w:r>
      <w:r w:rsidRPr="00961872">
        <w:rPr>
          <w:rStyle w:val="Emphasis"/>
          <w:highlight w:val="cyan"/>
        </w:rPr>
        <w:t>preventable had the water been</w:t>
      </w:r>
      <w:r w:rsidRPr="00DC13B2">
        <w:rPr>
          <w:sz w:val="16"/>
        </w:rPr>
        <w:t xml:space="preserve"> appropriately </w:t>
      </w:r>
      <w:r w:rsidRPr="00961872">
        <w:rPr>
          <w:rStyle w:val="Emphasis"/>
          <w:highlight w:val="cyan"/>
        </w:rPr>
        <w:t>treated with a suitable anticorrosion agent.</w:t>
      </w:r>
      <w:r w:rsidRPr="00DC13B2">
        <w:rPr>
          <w:sz w:val="16"/>
        </w:rPr>
        <w:t xml:space="preserve"> Yet the questions remain in full view, floating right at the surface: Why did it take one year for these concerns to be addressed by government officials? What were the conditions that made a crisis of this severity possible? In January 2016 Governor Snyder </w:t>
      </w:r>
      <w:proofErr w:type="spellStart"/>
      <w:r w:rsidRPr="00DC13B2">
        <w:rPr>
          <w:sz w:val="16"/>
        </w:rPr>
        <w:t>publically</w:t>
      </w:r>
      <w:proofErr w:type="spellEnd"/>
      <w:r w:rsidRPr="00DC13B2">
        <w:rPr>
          <w:sz w:val="16"/>
        </w:rPr>
        <w:t xml:space="preserve"> released several e-mail correspondences between himself and other state employees related to the Flint water crisis, in response to increased pressure and a public demand for governmental transparency. In a briefing document compiled by the Michigan Department of Environmental Quality (DEQ) in February 2015, three particularly disturbing comments emerged regarding what the state viewed as the “aesthetic values” of the water. Noting first that the “Safe Drinking Water Act does not regulate the aesthetic values of water,” the briefing note goes on to make three points about the ongoing complaints of Flint residents: “1) It’s the Flint River</w:t>
      </w:r>
      <w:proofErr w:type="gramStart"/>
      <w:r w:rsidRPr="00DC13B2">
        <w:rPr>
          <w:sz w:val="16"/>
        </w:rPr>
        <w:t>. . . .</w:t>
      </w:r>
      <w:proofErr w:type="gramEnd"/>
      <w:r w:rsidRPr="00DC13B2">
        <w:rPr>
          <w:sz w:val="16"/>
        </w:rPr>
        <w:t xml:space="preserve"> With hard water, you get a different flavor and feel. </w:t>
      </w:r>
      <w:proofErr w:type="gramStart"/>
      <w:r w:rsidRPr="00DC13B2">
        <w:rPr>
          <w:sz w:val="16"/>
        </w:rPr>
        <w:t>It’s</w:t>
      </w:r>
      <w:proofErr w:type="gramEnd"/>
      <w:r w:rsidRPr="00DC13B2">
        <w:rPr>
          <w:sz w:val="16"/>
        </w:rPr>
        <w:t xml:space="preserve"> why General Motors suspended use of Flint Water—it was rusting their parts. Also, there’s the ‘organics’ factor.” It goes on to say: “2) The system is old. Flint has more than 500 miles of water pipes. More than half of those pipe miles are more than 75 years old. Much of it is cast iron. Hard water can react with cast iron and exacerbate the rusty factor, which creates that brown water that angry residents were holding up in jugs for the media cameras last week.” Finally, the third point included in the briefing document states: “3) Flint is old. Many of the homes served by the system are old</w:t>
      </w:r>
      <w:proofErr w:type="gramStart"/>
      <w:r w:rsidRPr="00DC13B2">
        <w:rPr>
          <w:sz w:val="16"/>
        </w:rPr>
        <w:t>. . . .</w:t>
      </w:r>
      <w:proofErr w:type="gramEnd"/>
      <w:r w:rsidRPr="00DC13B2">
        <w:rPr>
          <w:sz w:val="16"/>
        </w:rPr>
        <w:t xml:space="preserve"> Again, discoloration is not an indicator of water quality or water safety, but we recognize that nobody likes it.”47 It would seem reasonable to conclude that </w:t>
      </w:r>
      <w:r w:rsidRPr="00961872">
        <w:rPr>
          <w:rStyle w:val="Emphasis"/>
          <w:highlight w:val="cyan"/>
        </w:rPr>
        <w:t>Flint officials knew very well that the water was far from ideal, even if they gesture only to the aesthetics: the “flavor and feel” of it.</w:t>
      </w:r>
      <w:r w:rsidRPr="00DC13B2">
        <w:rPr>
          <w:sz w:val="16"/>
        </w:rPr>
        <w:t xml:space="preserve"> Yet, of note to some is that in January 2015, </w:t>
      </w:r>
      <w:proofErr w:type="gramStart"/>
      <w:r w:rsidRPr="00DC13B2">
        <w:rPr>
          <w:rStyle w:val="StyleUnderline"/>
        </w:rPr>
        <w:t>in the midst of</w:t>
      </w:r>
      <w:proofErr w:type="gramEnd"/>
      <w:r w:rsidRPr="00DC13B2">
        <w:rPr>
          <w:rStyle w:val="StyleUnderline"/>
        </w:rPr>
        <w:t xml:space="preserve"> the crisis, government offices in Flint were fitted with filtered water coolers.</w:t>
      </w:r>
      <w:r w:rsidRPr="00DC13B2">
        <w:rPr>
          <w:sz w:val="16"/>
        </w:rPr>
        <w:t xml:space="preserve"> This occurred one year before the mainstream media would even begin to take up the issue of the ongoing water crisis that residents were experiencing. </w:t>
      </w:r>
    </w:p>
    <w:p w14:paraId="71D21DC6" w14:textId="240CF9C1" w:rsidR="00B6601F" w:rsidRPr="00B6601F" w:rsidRDefault="00B6601F" w:rsidP="00B6601F">
      <w:pPr>
        <w:pStyle w:val="Heading3"/>
      </w:pPr>
      <w:r>
        <w:lastRenderedPageBreak/>
        <w:t>2AC -- A2 Water Governance -- Ecological Imperialism</w:t>
      </w:r>
    </w:p>
    <w:p w14:paraId="58BABA9C" w14:textId="77777777" w:rsidR="00B6601F" w:rsidRPr="00DC13B2" w:rsidRDefault="00B6601F" w:rsidP="00B6601F">
      <w:pPr>
        <w:pStyle w:val="Heading4"/>
        <w:rPr>
          <w:rFonts w:cs="Calibri"/>
        </w:rPr>
      </w:pPr>
      <w:r w:rsidRPr="00DC13B2">
        <w:rPr>
          <w:rFonts w:cs="Calibri"/>
        </w:rPr>
        <w:t xml:space="preserve">The topics </w:t>
      </w:r>
      <w:r w:rsidRPr="00DC13B2">
        <w:rPr>
          <w:rFonts w:cs="Calibri"/>
          <w:u w:val="single"/>
        </w:rPr>
        <w:t>sociotechnical environmental managerialism</w:t>
      </w:r>
      <w:r w:rsidRPr="00DC13B2">
        <w:rPr>
          <w:rFonts w:cs="Calibri"/>
        </w:rPr>
        <w:t xml:space="preserve"> is not neutral, but a move to maintain the biopolitical control of populations </w:t>
      </w:r>
      <w:proofErr w:type="gramStart"/>
      <w:r w:rsidRPr="00DC13B2">
        <w:rPr>
          <w:rFonts w:cs="Calibri"/>
        </w:rPr>
        <w:t>in order to</w:t>
      </w:r>
      <w:proofErr w:type="gramEnd"/>
      <w:r w:rsidRPr="00DC13B2">
        <w:rPr>
          <w:rFonts w:cs="Calibri"/>
        </w:rPr>
        <w:t xml:space="preserve"> ensure an ongoing project of </w:t>
      </w:r>
      <w:r w:rsidRPr="00DC13B2">
        <w:rPr>
          <w:rFonts w:cs="Calibri"/>
          <w:u w:val="single"/>
        </w:rPr>
        <w:t>regulatory</w:t>
      </w:r>
      <w:r w:rsidRPr="00DC13B2">
        <w:rPr>
          <w:rFonts w:cs="Calibri"/>
        </w:rPr>
        <w:t xml:space="preserve"> </w:t>
      </w:r>
      <w:r w:rsidRPr="00DC13B2">
        <w:rPr>
          <w:rFonts w:cs="Calibri"/>
          <w:u w:val="single"/>
        </w:rPr>
        <w:t>intervention</w:t>
      </w:r>
      <w:r w:rsidRPr="00DC13B2">
        <w:rPr>
          <w:rFonts w:cs="Calibri"/>
        </w:rPr>
        <w:t xml:space="preserve"> and </w:t>
      </w:r>
      <w:r w:rsidRPr="00DC13B2">
        <w:rPr>
          <w:rFonts w:cs="Calibri"/>
          <w:u w:val="single"/>
        </w:rPr>
        <w:t>asymmetrical access</w:t>
      </w:r>
      <w:r w:rsidRPr="00DC13B2">
        <w:rPr>
          <w:rFonts w:cs="Calibri"/>
        </w:rPr>
        <w:t xml:space="preserve"> to water. </w:t>
      </w:r>
    </w:p>
    <w:p w14:paraId="0E95E0E5" w14:textId="77777777" w:rsidR="00B6601F" w:rsidRPr="00DC13B2" w:rsidRDefault="00B6601F" w:rsidP="00B6601F">
      <w:pPr>
        <w:rPr>
          <w:rStyle w:val="Style13ptBold"/>
        </w:rPr>
      </w:pPr>
      <w:r w:rsidRPr="00DC13B2">
        <w:rPr>
          <w:rStyle w:val="Style13ptBold"/>
        </w:rPr>
        <w:t xml:space="preserve">Bakker 12 </w:t>
      </w:r>
      <w:r w:rsidRPr="00DC13B2">
        <w:rPr>
          <w:rStyle w:val="Style13ptBold"/>
          <w:sz w:val="16"/>
          <w:szCs w:val="16"/>
        </w:rPr>
        <w:t>(</w:t>
      </w:r>
      <w:r w:rsidRPr="00DC13B2">
        <w:rPr>
          <w:sz w:val="16"/>
          <w:szCs w:val="16"/>
        </w:rPr>
        <w:t>Dr. Karen Bakker is Professor @ Canada Research Chair and Director of the </w:t>
      </w:r>
      <w:hyperlink r:id="rId56" w:history="1">
        <w:r w:rsidRPr="00DC13B2">
          <w:rPr>
            <w:rStyle w:val="FollowedHyperlink"/>
            <w:sz w:val="16"/>
            <w:szCs w:val="16"/>
          </w:rPr>
          <w:t>Program on Water Governance</w:t>
        </w:r>
      </w:hyperlink>
      <w:r w:rsidRPr="00DC13B2">
        <w:rPr>
          <w:sz w:val="16"/>
          <w:szCs w:val="16"/>
        </w:rPr>
        <w:t xml:space="preserve"> at the University of British Columbia. Her research focuses on environmental governance and innovation. The author of over 100 publications, Karen was awarded her PhD in 1999 from the School of Geography and Environment at Oxford University, where she studied as a Rhodes Scholar. “Water: Political, biopolitical, material,” </w:t>
      </w:r>
      <w:hyperlink r:id="rId57" w:history="1">
        <w:r w:rsidRPr="00DC13B2">
          <w:rPr>
            <w:rStyle w:val="FollowedHyperlink"/>
            <w:sz w:val="16"/>
            <w:szCs w:val="16"/>
          </w:rPr>
          <w:t>https://doi.org/10.1177/0306312712441396</w:t>
        </w:r>
      </w:hyperlink>
      <w:r w:rsidRPr="00DC13B2">
        <w:rPr>
          <w:sz w:val="16"/>
          <w:szCs w:val="16"/>
        </w:rPr>
        <w:t>)</w:t>
      </w:r>
    </w:p>
    <w:p w14:paraId="26E16C16" w14:textId="77777777" w:rsidR="00B6601F" w:rsidRPr="00DC13B2" w:rsidRDefault="00B6601F" w:rsidP="00B6601F">
      <w:pPr>
        <w:rPr>
          <w:sz w:val="12"/>
        </w:rPr>
      </w:pPr>
      <w:r w:rsidRPr="00DC13B2">
        <w:rPr>
          <w:u w:val="single"/>
        </w:rPr>
        <w:t xml:space="preserve">Flowing through the hydrological cycle, </w:t>
      </w:r>
      <w:r w:rsidRPr="00961872">
        <w:rPr>
          <w:highlight w:val="cyan"/>
          <w:u w:val="single"/>
        </w:rPr>
        <w:t>water links individual bodies</w:t>
      </w:r>
      <w:r w:rsidRPr="00DC13B2">
        <w:rPr>
          <w:u w:val="single"/>
        </w:rPr>
        <w:t xml:space="preserve"> to one another through the cycling of waters and water-borne effluents between water bodies and organisms – both human and non-human</w:t>
      </w:r>
      <w:r w:rsidRPr="00DC13B2">
        <w:rPr>
          <w:sz w:val="12"/>
        </w:rPr>
        <w:t xml:space="preserve">. </w:t>
      </w:r>
      <w:r w:rsidRPr="00DC13B2">
        <w:rPr>
          <w:szCs w:val="22"/>
          <w:u w:val="single"/>
        </w:rPr>
        <w:t xml:space="preserve">As </w:t>
      </w:r>
      <w:r w:rsidRPr="00961872">
        <w:rPr>
          <w:szCs w:val="22"/>
          <w:highlight w:val="cyan"/>
          <w:u w:val="single"/>
        </w:rPr>
        <w:t>it</w:t>
      </w:r>
      <w:r w:rsidRPr="00DC13B2">
        <w:rPr>
          <w:szCs w:val="22"/>
          <w:u w:val="single"/>
        </w:rPr>
        <w:t xml:space="preserve"> flows, water </w:t>
      </w:r>
      <w:r w:rsidRPr="00961872">
        <w:rPr>
          <w:szCs w:val="22"/>
          <w:highlight w:val="cyan"/>
          <w:u w:val="single"/>
        </w:rPr>
        <w:t>transgresses geopolitical boundaries</w:t>
      </w:r>
      <w:r w:rsidRPr="00DC13B2">
        <w:rPr>
          <w:szCs w:val="22"/>
          <w:u w:val="single"/>
        </w:rPr>
        <w:t xml:space="preserve">, defies jurisdictions, </w:t>
      </w:r>
      <w:r w:rsidRPr="00961872">
        <w:rPr>
          <w:szCs w:val="22"/>
          <w:highlight w:val="cyan"/>
          <w:u w:val="single"/>
        </w:rPr>
        <w:t>pits upstream against downstream</w:t>
      </w:r>
      <w:r w:rsidRPr="00DC13B2">
        <w:rPr>
          <w:szCs w:val="22"/>
          <w:u w:val="single"/>
        </w:rPr>
        <w:t xml:space="preserve"> users, and creates competition between economic sectors, both for its use and for its disposal (invoking intertwined issues of water quantity and quality).</w:t>
      </w:r>
      <w:r w:rsidRPr="00DC13B2">
        <w:rPr>
          <w:sz w:val="12"/>
        </w:rPr>
        <w:t xml:space="preserve"> </w:t>
      </w:r>
      <w:r w:rsidRPr="00961872">
        <w:rPr>
          <w:highlight w:val="cyan"/>
          <w:u w:val="single"/>
        </w:rPr>
        <w:t>Water is</w:t>
      </w:r>
      <w:r w:rsidRPr="00DC13B2">
        <w:rPr>
          <w:u w:val="single"/>
        </w:rPr>
        <w:t xml:space="preserve"> thus intensely </w:t>
      </w:r>
      <w:r w:rsidRPr="00961872">
        <w:rPr>
          <w:highlight w:val="cyan"/>
          <w:u w:val="single"/>
        </w:rPr>
        <w:t>political</w:t>
      </w:r>
      <w:r w:rsidRPr="00DC13B2">
        <w:rPr>
          <w:u w:val="single"/>
        </w:rPr>
        <w:t xml:space="preserve"> in a conventional sense: implicated in contested relationships of power and authority. </w:t>
      </w:r>
      <w:r w:rsidRPr="00DC13B2">
        <w:rPr>
          <w:sz w:val="12"/>
        </w:rPr>
        <w:t xml:space="preserve">Here, the relationship between science, technology, and water politics merits a brief explanation, as the approach taken in this special issue differs from the standard approach in political science or geopolitics. </w:t>
      </w:r>
      <w:r w:rsidRPr="00961872">
        <w:rPr>
          <w:highlight w:val="cyan"/>
          <w:u w:val="single"/>
        </w:rPr>
        <w:t>In the standard approach, water is</w:t>
      </w:r>
      <w:r w:rsidRPr="00DC13B2">
        <w:rPr>
          <w:u w:val="single"/>
        </w:rPr>
        <w:t xml:space="preserve"> largely </w:t>
      </w:r>
      <w:r w:rsidRPr="00961872">
        <w:rPr>
          <w:highlight w:val="cyan"/>
          <w:u w:val="single"/>
        </w:rPr>
        <w:t>framed as a</w:t>
      </w:r>
      <w:r w:rsidRPr="00DC13B2">
        <w:rPr>
          <w:u w:val="single"/>
        </w:rPr>
        <w:t xml:space="preserve"> backdrop to politics: an inert </w:t>
      </w:r>
      <w:r w:rsidRPr="00961872">
        <w:rPr>
          <w:highlight w:val="cyan"/>
          <w:u w:val="single"/>
        </w:rPr>
        <w:t>resource</w:t>
      </w:r>
      <w:r w:rsidRPr="00DC13B2">
        <w:rPr>
          <w:u w:val="single"/>
        </w:rPr>
        <w:t>, struggles over the control of which are often the source of (at times violent) human conflicts</w:t>
      </w:r>
      <w:r w:rsidRPr="00DC13B2">
        <w:rPr>
          <w:sz w:val="12"/>
        </w:rPr>
        <w:t xml:space="preserve">. In contrast, the papers in this special issue begin from an interest in the human mobilization of, and interrelationship with, water. </w:t>
      </w:r>
      <w:r w:rsidRPr="00DC13B2">
        <w:rPr>
          <w:u w:val="single"/>
        </w:rPr>
        <w:t xml:space="preserve">A common theme running through the papers is </w:t>
      </w:r>
      <w:r w:rsidRPr="00961872">
        <w:rPr>
          <w:highlight w:val="cyan"/>
          <w:u w:val="single"/>
        </w:rPr>
        <w:t>a focus on water’s materiality</w:t>
      </w:r>
      <w:r w:rsidRPr="00DC13B2">
        <w:rPr>
          <w:u w:val="single"/>
        </w:rPr>
        <w:t xml:space="preserve">: the role that its biophysical and ecological characteristics play </w:t>
      </w:r>
      <w:r w:rsidRPr="00961872">
        <w:rPr>
          <w:highlight w:val="cyan"/>
          <w:u w:val="single"/>
        </w:rPr>
        <w:t>in shaping human perceptions</w:t>
      </w:r>
      <w:r w:rsidRPr="00DC13B2">
        <w:rPr>
          <w:u w:val="single"/>
        </w:rPr>
        <w:t xml:space="preserve">, discursive constructions, </w:t>
      </w:r>
      <w:r w:rsidRPr="00961872">
        <w:rPr>
          <w:highlight w:val="cyan"/>
          <w:u w:val="single"/>
        </w:rPr>
        <w:t>and responses to water</w:t>
      </w:r>
      <w:r w:rsidRPr="00DC13B2">
        <w:rPr>
          <w:sz w:val="12"/>
        </w:rPr>
        <w:t xml:space="preserve">. This focus on materiality requires an engagement with the many facets of water: a non-substitutable flow resource essential for life and ecological health, of deep spiritual and aesthetic significance, which is highly sensitive to pollution and yet a necessary input into industrialization, urbanization, and agricultural intensification. </w:t>
      </w:r>
      <w:r w:rsidRPr="00DC13B2">
        <w:rPr>
          <w:u w:val="single"/>
        </w:rPr>
        <w:t xml:space="preserve">Of </w:t>
      </w:r>
      <w:proofErr w:type="gramStart"/>
      <w:r w:rsidRPr="00DC13B2">
        <w:rPr>
          <w:u w:val="single"/>
        </w:rPr>
        <w:t>particular relevance</w:t>
      </w:r>
      <w:proofErr w:type="gramEnd"/>
      <w:r w:rsidRPr="00DC13B2">
        <w:rPr>
          <w:u w:val="single"/>
        </w:rPr>
        <w:t xml:space="preserve"> is the fact that water is a resource upon whose constancy (of both quality and quantity) we depend; and yet, </w:t>
      </w:r>
      <w:r w:rsidRPr="00961872">
        <w:rPr>
          <w:highlight w:val="cyan"/>
          <w:u w:val="single"/>
        </w:rPr>
        <w:t>water engenders attempts to regulate its</w:t>
      </w:r>
      <w:r w:rsidRPr="00DC13B2">
        <w:rPr>
          <w:u w:val="single"/>
        </w:rPr>
        <w:t xml:space="preserve"> inherent </w:t>
      </w:r>
      <w:r w:rsidRPr="00961872">
        <w:rPr>
          <w:highlight w:val="cyan"/>
          <w:u w:val="single"/>
        </w:rPr>
        <w:t>variability in time and space</w:t>
      </w:r>
      <w:r w:rsidRPr="00DC13B2">
        <w:rPr>
          <w:u w:val="single"/>
        </w:rPr>
        <w:t xml:space="preserve"> – </w:t>
      </w:r>
      <w:r w:rsidRPr="00961872">
        <w:rPr>
          <w:highlight w:val="cyan"/>
          <w:u w:val="single"/>
        </w:rPr>
        <w:t>which are</w:t>
      </w:r>
      <w:r w:rsidRPr="00DC13B2">
        <w:rPr>
          <w:u w:val="single"/>
        </w:rPr>
        <w:t xml:space="preserve"> in turn </w:t>
      </w:r>
      <w:r w:rsidRPr="00961872">
        <w:rPr>
          <w:highlight w:val="cyan"/>
          <w:u w:val="single"/>
        </w:rPr>
        <w:t>frustrated by ecological, technological, and economic barriers</w:t>
      </w:r>
      <w:r w:rsidRPr="00DC13B2">
        <w:rPr>
          <w:u w:val="single"/>
        </w:rPr>
        <w:t xml:space="preserve"> to human control</w:t>
      </w:r>
      <w:r w:rsidRPr="00DC13B2">
        <w:rPr>
          <w:sz w:val="12"/>
        </w:rPr>
        <w:t xml:space="preserve">. </w:t>
      </w:r>
      <w:r w:rsidRPr="00DC13B2">
        <w:rPr>
          <w:sz w:val="12"/>
          <w:szCs w:val="22"/>
        </w:rPr>
        <w:t>Socio-technical objects mediate this dialectic; hence the focus of the case studies in this special issue (in line with much of the water-related literature in this vein) on emblematic technologies such as the water pump (Barnes, 2012), the canal (</w:t>
      </w:r>
      <w:proofErr w:type="spellStart"/>
      <w:r w:rsidRPr="00DC13B2">
        <w:rPr>
          <w:sz w:val="12"/>
          <w:szCs w:val="22"/>
        </w:rPr>
        <w:t>Carse</w:t>
      </w:r>
      <w:proofErr w:type="spellEnd"/>
      <w:r w:rsidRPr="00DC13B2">
        <w:rPr>
          <w:sz w:val="12"/>
          <w:szCs w:val="22"/>
        </w:rPr>
        <w:t xml:space="preserve">, 2012), or the dam (Sneddon, 2012; see also </w:t>
      </w:r>
      <w:proofErr w:type="spellStart"/>
      <w:r w:rsidRPr="00DC13B2">
        <w:rPr>
          <w:sz w:val="12"/>
          <w:szCs w:val="22"/>
        </w:rPr>
        <w:t>Coutard</w:t>
      </w:r>
      <w:proofErr w:type="spellEnd"/>
      <w:r w:rsidRPr="00DC13B2">
        <w:rPr>
          <w:sz w:val="12"/>
          <w:szCs w:val="22"/>
        </w:rPr>
        <w:t xml:space="preserve">, 1999; Gandy, 1999; </w:t>
      </w:r>
      <w:proofErr w:type="spellStart"/>
      <w:r w:rsidRPr="00DC13B2">
        <w:rPr>
          <w:sz w:val="12"/>
          <w:szCs w:val="22"/>
        </w:rPr>
        <w:t>Kaika</w:t>
      </w:r>
      <w:proofErr w:type="spellEnd"/>
      <w:r w:rsidRPr="00DC13B2">
        <w:rPr>
          <w:sz w:val="12"/>
          <w:szCs w:val="22"/>
        </w:rPr>
        <w:t xml:space="preserve">, 2005). </w:t>
      </w:r>
      <w:r w:rsidRPr="00DC13B2">
        <w:rPr>
          <w:szCs w:val="22"/>
          <w:u w:val="single"/>
        </w:rPr>
        <w:t xml:space="preserve">Perhaps this approach is best framed as a kind of micro-politics, which excavates the politics of </w:t>
      </w:r>
      <w:r w:rsidRPr="00961872">
        <w:rPr>
          <w:szCs w:val="22"/>
          <w:highlight w:val="cyan"/>
          <w:u w:val="single"/>
        </w:rPr>
        <w:t>water-related technologies</w:t>
      </w:r>
      <w:r w:rsidRPr="00DC13B2">
        <w:rPr>
          <w:szCs w:val="22"/>
          <w:u w:val="single"/>
        </w:rPr>
        <w:t xml:space="preserve">, their uses, </w:t>
      </w:r>
      <w:r w:rsidRPr="00961872">
        <w:rPr>
          <w:szCs w:val="22"/>
          <w:highlight w:val="cyan"/>
          <w:u w:val="single"/>
        </w:rPr>
        <w:t>and their enrolment in political agendas</w:t>
      </w:r>
      <w:r w:rsidRPr="00DC13B2">
        <w:rPr>
          <w:szCs w:val="22"/>
          <w:u w:val="single"/>
        </w:rPr>
        <w:t xml:space="preserve">, all of which are simultaneously and inherently socio-technically (and hence materially) constituted (see, for example, Sara Pritchard’s (2012) analysis in this special issue of French </w:t>
      </w:r>
      <w:r w:rsidRPr="00961872">
        <w:rPr>
          <w:szCs w:val="22"/>
          <w:highlight w:val="cyan"/>
          <w:u w:val="single"/>
        </w:rPr>
        <w:t>hydro-imperialism</w:t>
      </w:r>
      <w:r w:rsidRPr="00DC13B2">
        <w:rPr>
          <w:szCs w:val="22"/>
          <w:u w:val="single"/>
        </w:rPr>
        <w:t>).</w:t>
      </w:r>
      <w:r w:rsidRPr="00DC13B2">
        <w:rPr>
          <w:sz w:val="12"/>
          <w:szCs w:val="22"/>
        </w:rPr>
        <w:t xml:space="preserve"> </w:t>
      </w:r>
      <w:r w:rsidRPr="00DC13B2">
        <w:rPr>
          <w:u w:val="single"/>
        </w:rPr>
        <w:t xml:space="preserve">However, </w:t>
      </w:r>
      <w:r w:rsidRPr="00961872">
        <w:rPr>
          <w:highlight w:val="cyan"/>
          <w:u w:val="single"/>
        </w:rPr>
        <w:t xml:space="preserve">this focus on the micro-political </w:t>
      </w:r>
      <w:r w:rsidRPr="00DC13B2">
        <w:rPr>
          <w:u w:val="single"/>
        </w:rPr>
        <w:t xml:space="preserve">is not myopic; rather, the papers in this special </w:t>
      </w:r>
      <w:r w:rsidRPr="00961872">
        <w:rPr>
          <w:highlight w:val="cyan"/>
          <w:u w:val="single"/>
        </w:rPr>
        <w:t>issue articulate</w:t>
      </w:r>
      <w:r w:rsidRPr="00DC13B2">
        <w:rPr>
          <w:u w:val="single"/>
        </w:rPr>
        <w:t xml:space="preserve"> </w:t>
      </w:r>
      <w:r w:rsidRPr="00961872">
        <w:rPr>
          <w:highlight w:val="cyan"/>
          <w:u w:val="single"/>
        </w:rPr>
        <w:t>water along</w:t>
      </w:r>
      <w:r w:rsidRPr="00DC13B2">
        <w:rPr>
          <w:u w:val="single"/>
        </w:rPr>
        <w:t xml:space="preserve"> with broader issues: </w:t>
      </w:r>
      <w:r w:rsidRPr="00961872">
        <w:rPr>
          <w:b/>
          <w:bCs/>
          <w:szCs w:val="22"/>
          <w:highlight w:val="cyan"/>
          <w:u w:val="single"/>
        </w:rPr>
        <w:t>science, colonialism, and the relationship between water and modernity</w:t>
      </w:r>
      <w:r w:rsidRPr="00DC13B2">
        <w:rPr>
          <w:b/>
          <w:bCs/>
          <w:sz w:val="12"/>
          <w:szCs w:val="26"/>
        </w:rPr>
        <w:t>.</w:t>
      </w:r>
      <w:r w:rsidRPr="00DC13B2">
        <w:rPr>
          <w:sz w:val="12"/>
        </w:rPr>
        <w:t xml:space="preserve"> On this latter topic, I’ll digress for a moment with the intent of providing some useful context. </w:t>
      </w:r>
      <w:r w:rsidRPr="00DC13B2">
        <w:rPr>
          <w:u w:val="single"/>
        </w:rPr>
        <w:t xml:space="preserve">On the one hand, </w:t>
      </w:r>
      <w:r w:rsidRPr="00961872">
        <w:rPr>
          <w:highlight w:val="cyan"/>
          <w:u w:val="single"/>
        </w:rPr>
        <w:t>the experience of modernity is</w:t>
      </w:r>
      <w:r w:rsidRPr="00DC13B2">
        <w:rPr>
          <w:u w:val="single"/>
        </w:rPr>
        <w:t xml:space="preserve"> intimately</w:t>
      </w:r>
      <w:r w:rsidRPr="00961872">
        <w:rPr>
          <w:highlight w:val="cyan"/>
          <w:u w:val="single"/>
        </w:rPr>
        <w:t>, viscerally associated with water</w:t>
      </w:r>
      <w:r w:rsidRPr="00DC13B2">
        <w:rPr>
          <w:u w:val="single"/>
        </w:rPr>
        <w:t xml:space="preserve">. In the West, </w:t>
      </w:r>
      <w:r w:rsidRPr="00961872">
        <w:rPr>
          <w:highlight w:val="cyan"/>
          <w:u w:val="single"/>
        </w:rPr>
        <w:t>the role of water as a resource</w:t>
      </w:r>
      <w:r w:rsidRPr="00DC13B2">
        <w:rPr>
          <w:u w:val="single"/>
        </w:rPr>
        <w:t xml:space="preserve">, and aesthetic and cultural views of its place in society, </w:t>
      </w:r>
      <w:r w:rsidRPr="00961872">
        <w:rPr>
          <w:highlight w:val="cyan"/>
          <w:u w:val="single"/>
        </w:rPr>
        <w:t>changed</w:t>
      </w:r>
      <w:r w:rsidRPr="00DC13B2">
        <w:rPr>
          <w:u w:val="single"/>
        </w:rPr>
        <w:t xml:space="preserve"> dramatically </w:t>
      </w:r>
      <w:r w:rsidRPr="00961872">
        <w:rPr>
          <w:highlight w:val="cyan"/>
          <w:u w:val="single"/>
        </w:rPr>
        <w:t>during the 19th century</w:t>
      </w:r>
      <w:r w:rsidRPr="00DC13B2">
        <w:rPr>
          <w:u w:val="single"/>
        </w:rPr>
        <w:t xml:space="preserve">: </w:t>
      </w:r>
      <w:r w:rsidRPr="00961872">
        <w:rPr>
          <w:b/>
          <w:bCs/>
          <w:highlight w:val="cyan"/>
          <w:u w:val="single"/>
        </w:rPr>
        <w:t>water-use practices became</w:t>
      </w:r>
      <w:r w:rsidRPr="00DC13B2">
        <w:rPr>
          <w:u w:val="single"/>
        </w:rPr>
        <w:t xml:space="preserve"> a source of sensual pleasure, the object of new, water-intensive personal hygiene routines, and </w:t>
      </w:r>
      <w:r w:rsidRPr="00961872">
        <w:rPr>
          <w:b/>
          <w:bCs/>
          <w:highlight w:val="cyan"/>
          <w:u w:val="single"/>
        </w:rPr>
        <w:t>a marker of civilization</w:t>
      </w:r>
      <w:r w:rsidRPr="00DC13B2">
        <w:rPr>
          <w:u w:val="single"/>
        </w:rPr>
        <w:t xml:space="preserve"> (Gandy, 2002, 2004; Goubert, 1989; Illich, 1985).</w:t>
      </w:r>
      <w:r w:rsidRPr="00DC13B2">
        <w:rPr>
          <w:sz w:val="12"/>
        </w:rPr>
        <w:t xml:space="preserve"> The bourgeois residents of 19thcentury European cities, for example, celebrated hygiene as a moral virtue. Medical researchers and social reformers allied to assert a link between clean material surroundings and moral rectitude (</w:t>
      </w:r>
      <w:proofErr w:type="spellStart"/>
      <w:r w:rsidRPr="00DC13B2">
        <w:rPr>
          <w:sz w:val="12"/>
        </w:rPr>
        <w:t>Luckin</w:t>
      </w:r>
      <w:proofErr w:type="spellEnd"/>
      <w:r w:rsidRPr="00DC13B2">
        <w:rPr>
          <w:sz w:val="12"/>
        </w:rPr>
        <w:t xml:space="preserve">, 1987; </w:t>
      </w:r>
      <w:proofErr w:type="spellStart"/>
      <w:r w:rsidRPr="00DC13B2">
        <w:rPr>
          <w:sz w:val="12"/>
        </w:rPr>
        <w:t>Stoler</w:t>
      </w:r>
      <w:proofErr w:type="spellEnd"/>
      <w:r w:rsidRPr="00DC13B2">
        <w:rPr>
          <w:sz w:val="12"/>
        </w:rPr>
        <w:t xml:space="preserve">, 1995). Simultaneously, new scientific theories of disease transmission via bacteria began supplanting formerly widespread notions of ‘miasmic’ contamination (Gandy, 2006; Goubert, 1989; Hamlin, 1990, 2000). Microscopes and bacteriology began to change both our water assessment techniques – its properties, quality, risk to the human body – and water control technologies. </w:t>
      </w:r>
      <w:r w:rsidRPr="00DC13B2">
        <w:rPr>
          <w:u w:val="single"/>
        </w:rPr>
        <w:t xml:space="preserve">As new </w:t>
      </w:r>
      <w:r w:rsidRPr="00961872">
        <w:rPr>
          <w:highlight w:val="cyan"/>
          <w:u w:val="single"/>
        </w:rPr>
        <w:t>discourses of ‘safe’ water emerged (associated with</w:t>
      </w:r>
      <w:r w:rsidRPr="00DC13B2">
        <w:rPr>
          <w:u w:val="single"/>
        </w:rPr>
        <w:t xml:space="preserve"> new water practices incumbent upon ‘</w:t>
      </w:r>
      <w:r w:rsidRPr="00961872">
        <w:rPr>
          <w:highlight w:val="cyan"/>
          <w:u w:val="single"/>
        </w:rPr>
        <w:t>modern’ citizens</w:t>
      </w:r>
      <w:r w:rsidRPr="00DC13B2">
        <w:rPr>
          <w:u w:val="single"/>
        </w:rPr>
        <w:t xml:space="preserve">), </w:t>
      </w:r>
      <w:r w:rsidRPr="00961872">
        <w:rPr>
          <w:highlight w:val="cyan"/>
          <w:u w:val="single"/>
        </w:rPr>
        <w:t>local, place-based practices</w:t>
      </w:r>
      <w:r w:rsidRPr="00DC13B2">
        <w:rPr>
          <w:u w:val="single"/>
        </w:rPr>
        <w:t xml:space="preserve"> and perceptions of qualities of </w:t>
      </w:r>
      <w:r w:rsidRPr="00961872">
        <w:rPr>
          <w:highlight w:val="cyan"/>
          <w:u w:val="single"/>
        </w:rPr>
        <w:t xml:space="preserve">different waters </w:t>
      </w:r>
      <w:r w:rsidRPr="00961872">
        <w:rPr>
          <w:highlight w:val="cyan"/>
          <w:u w:val="single"/>
        </w:rPr>
        <w:lastRenderedPageBreak/>
        <w:t>were deemed ‘backward’, or ‘uncivilized’</w:t>
      </w:r>
      <w:r w:rsidRPr="00DC13B2">
        <w:rPr>
          <w:u w:val="single"/>
        </w:rPr>
        <w:t xml:space="preserve">, and </w:t>
      </w:r>
      <w:r w:rsidRPr="00961872">
        <w:rPr>
          <w:highlight w:val="cyan"/>
          <w:u w:val="single"/>
        </w:rPr>
        <w:t>replaced by a</w:t>
      </w:r>
      <w:r w:rsidRPr="00DC13B2">
        <w:rPr>
          <w:u w:val="single"/>
        </w:rPr>
        <w:t xml:space="preserve"> more unified understanding of water defined by a ‘</w:t>
      </w:r>
      <w:r w:rsidRPr="00961872">
        <w:rPr>
          <w:highlight w:val="cyan"/>
          <w:u w:val="single"/>
        </w:rPr>
        <w:t>scientific’ analysis of its biophysical properties</w:t>
      </w:r>
      <w:r w:rsidRPr="00DC13B2">
        <w:rPr>
          <w:u w:val="single"/>
        </w:rPr>
        <w:t>, although this did not completely displace ‘non-scientific’ views of water (Hamlin, 2000; Strang, 2004).</w:t>
      </w:r>
      <w:r w:rsidRPr="00DC13B2">
        <w:rPr>
          <w:sz w:val="12"/>
        </w:rPr>
        <w:t xml:space="preserve"> Scientific constructions of water were, in turn, central to economic modernization, as water became, literally, a lubricant for industrialization, urbanization, and agricultural intensification; these transformations required secure, continuous supplies of large amounts of relatively high-quality water. </w:t>
      </w:r>
      <w:r w:rsidRPr="00961872">
        <w:rPr>
          <w:highlight w:val="cyan"/>
          <w:u w:val="single"/>
        </w:rPr>
        <w:t>Dams and newly ‘regulated’ rivers</w:t>
      </w:r>
      <w:r w:rsidRPr="00DC13B2">
        <w:rPr>
          <w:u w:val="single"/>
        </w:rPr>
        <w:t xml:space="preserve"> could provide such supplies, which </w:t>
      </w:r>
      <w:r w:rsidRPr="00961872">
        <w:rPr>
          <w:highlight w:val="cyan"/>
          <w:u w:val="single"/>
        </w:rPr>
        <w:t>prompted technological innovation</w:t>
      </w:r>
      <w:r w:rsidRPr="00DC13B2">
        <w:rPr>
          <w:u w:val="single"/>
        </w:rPr>
        <w:t xml:space="preserve"> in hydraulic works </w:t>
      </w:r>
      <w:r w:rsidRPr="00961872">
        <w:rPr>
          <w:highlight w:val="cyan"/>
          <w:u w:val="single"/>
        </w:rPr>
        <w:t>and drinking water supply networks</w:t>
      </w:r>
      <w:r w:rsidRPr="00DC13B2">
        <w:rPr>
          <w:u w:val="single"/>
        </w:rPr>
        <w:t xml:space="preserve"> (see, for example, </w:t>
      </w:r>
      <w:proofErr w:type="spellStart"/>
      <w:r w:rsidRPr="00DC13B2">
        <w:rPr>
          <w:u w:val="single"/>
        </w:rPr>
        <w:t>Melosi</w:t>
      </w:r>
      <w:proofErr w:type="spellEnd"/>
      <w:r w:rsidRPr="00DC13B2">
        <w:rPr>
          <w:u w:val="single"/>
        </w:rPr>
        <w:t>, 2000</w:t>
      </w:r>
      <w:proofErr w:type="gramStart"/>
      <w:r w:rsidRPr="00DC13B2">
        <w:rPr>
          <w:u w:val="single"/>
        </w:rPr>
        <w:t>a,b</w:t>
      </w:r>
      <w:proofErr w:type="gramEnd"/>
      <w:r w:rsidRPr="00DC13B2">
        <w:rPr>
          <w:u w:val="single"/>
        </w:rPr>
        <w:t xml:space="preserve">; Hamlin, 1990; </w:t>
      </w:r>
      <w:proofErr w:type="spellStart"/>
      <w:r w:rsidRPr="00DC13B2">
        <w:rPr>
          <w:u w:val="single"/>
        </w:rPr>
        <w:t>Tarr</w:t>
      </w:r>
      <w:proofErr w:type="spellEnd"/>
      <w:r w:rsidRPr="00DC13B2">
        <w:rPr>
          <w:u w:val="single"/>
        </w:rPr>
        <w:t xml:space="preserve"> and Dupuy, 1988).</w:t>
      </w:r>
      <w:r w:rsidRPr="00DC13B2">
        <w:rPr>
          <w:sz w:val="12"/>
        </w:rPr>
        <w:t xml:space="preserve"> In the 20th century, dams and reservoirs became symbolic of the twin projects of modernization and nation-building – and indeed of both colonialism and independence (</w:t>
      </w:r>
      <w:proofErr w:type="spellStart"/>
      <w:r w:rsidRPr="00DC13B2">
        <w:rPr>
          <w:sz w:val="12"/>
        </w:rPr>
        <w:t>d’Souza</w:t>
      </w:r>
      <w:proofErr w:type="spellEnd"/>
      <w:r w:rsidRPr="00DC13B2">
        <w:rPr>
          <w:sz w:val="12"/>
        </w:rPr>
        <w:t xml:space="preserve">, 2006; </w:t>
      </w:r>
      <w:proofErr w:type="spellStart"/>
      <w:r w:rsidRPr="00DC13B2">
        <w:rPr>
          <w:sz w:val="12"/>
        </w:rPr>
        <w:t>Khagram</w:t>
      </w:r>
      <w:proofErr w:type="spellEnd"/>
      <w:r w:rsidRPr="00DC13B2">
        <w:rPr>
          <w:sz w:val="12"/>
        </w:rPr>
        <w:t>, 2004). The domestic counterpoints of the dam were the washbasin and the private flush toilet in the boudoir, symbolic of the sensual and aesthetic roles played by water in urbanization and cultural modernization</w:t>
      </w:r>
      <w:r w:rsidRPr="00DC13B2">
        <w:rPr>
          <w:u w:val="single"/>
        </w:rPr>
        <w:t>. These technologies embodied a set of assumptions about water’s renewability, abundance, and ‘self-cleaning’ abilities, underpinning acceptance of the then-new practice of using surface watercourses as the ‘ultimate sink’ for pollution, diluting and carrying away wastes from the factories and cities (</w:t>
      </w:r>
      <w:proofErr w:type="spellStart"/>
      <w:r w:rsidRPr="00DC13B2">
        <w:rPr>
          <w:u w:val="single"/>
        </w:rPr>
        <w:t>Tarr</w:t>
      </w:r>
      <w:proofErr w:type="spellEnd"/>
      <w:r w:rsidRPr="00DC13B2">
        <w:rPr>
          <w:u w:val="single"/>
        </w:rPr>
        <w:t xml:space="preserve">, 1996). As the papers in this special issue suggest, </w:t>
      </w:r>
      <w:r w:rsidRPr="00961872">
        <w:rPr>
          <w:highlight w:val="cyan"/>
          <w:u w:val="single"/>
        </w:rPr>
        <w:t>the modernization of water</w:t>
      </w:r>
      <w:r w:rsidRPr="00DC13B2">
        <w:rPr>
          <w:u w:val="single"/>
        </w:rPr>
        <w:t xml:space="preserve">, in turn, </w:t>
      </w:r>
      <w:r w:rsidRPr="00961872">
        <w:rPr>
          <w:highlight w:val="cyan"/>
          <w:u w:val="single"/>
        </w:rPr>
        <w:t>entails new forms of governance, and newly emergent processes of state formation that administer both water use practices and the water technologies designed to support them</w:t>
      </w:r>
      <w:r w:rsidRPr="00DC13B2">
        <w:rPr>
          <w:sz w:val="12"/>
        </w:rPr>
        <w:t>. To give just two examples: new forms of municipal government emerged to deliver water supply (Bakker, 2011); and new regional governance mechanisms emerged to administer irrigation schemes (supplanting or complementing pre-existing forms in many parts of the world) (</w:t>
      </w:r>
      <w:proofErr w:type="spellStart"/>
      <w:r w:rsidRPr="00DC13B2">
        <w:rPr>
          <w:sz w:val="12"/>
        </w:rPr>
        <w:t>Mosse</w:t>
      </w:r>
      <w:proofErr w:type="spellEnd"/>
      <w:r w:rsidRPr="00DC13B2">
        <w:rPr>
          <w:sz w:val="12"/>
        </w:rPr>
        <w:t xml:space="preserve">, 2003; Carroll, 2012). The shifting public–private divide (often accompanied by an erasure of communal forms of water governance) is central to this albeit incomplete process. As Patrick Carroll notes in his article in this issue, water became an object of government (and, I would add, of development) – a boundary object, mediating between science and governance, and allied with various forms of governance, ranging from Carroll’s ‘technoscientific state formations’ to Wade’s (1988) ‘village republics’. </w:t>
      </w:r>
      <w:r w:rsidRPr="00961872">
        <w:rPr>
          <w:highlight w:val="cyan"/>
          <w:u w:val="single"/>
        </w:rPr>
        <w:t>Water is thus inherently political,</w:t>
      </w:r>
      <w:r w:rsidRPr="00DC13B2">
        <w:rPr>
          <w:u w:val="single"/>
        </w:rPr>
        <w:t xml:space="preserve"> not only because it is an object of conventional politics, but also because of its material imbrication in the socio-technical formations through which political processes unfold</w:t>
      </w:r>
      <w:r w:rsidRPr="00DC13B2">
        <w:rPr>
          <w:sz w:val="12"/>
        </w:rPr>
        <w:t xml:space="preserve">. This approach owes something to recent debates over studies of technology (notably, as Ashley </w:t>
      </w:r>
      <w:proofErr w:type="spellStart"/>
      <w:r w:rsidRPr="00DC13B2">
        <w:rPr>
          <w:sz w:val="12"/>
        </w:rPr>
        <w:t>Carse</w:t>
      </w:r>
      <w:proofErr w:type="spellEnd"/>
      <w:r w:rsidRPr="00DC13B2">
        <w:rPr>
          <w:sz w:val="12"/>
        </w:rPr>
        <w:t xml:space="preserve"> (2012) observes in his article in this issue, the productive tension between ‘top-down’ perspectives on the role of </w:t>
      </w:r>
      <w:proofErr w:type="spellStart"/>
      <w:r w:rsidRPr="00DC13B2">
        <w:rPr>
          <w:sz w:val="12"/>
        </w:rPr>
        <w:t>systembuilders</w:t>
      </w:r>
      <w:proofErr w:type="spellEnd"/>
      <w:r w:rsidRPr="00DC13B2">
        <w:rPr>
          <w:sz w:val="12"/>
        </w:rPr>
        <w:t>, and ‘bottom-up’ actor (or artifact)-centered studies of the social construction of technology). This approach also is indebted to recent discussions of techno-politics, particularly in anthropology, history, geography, and sociology (</w:t>
      </w:r>
      <w:proofErr w:type="spellStart"/>
      <w:r w:rsidRPr="00DC13B2">
        <w:rPr>
          <w:sz w:val="12"/>
        </w:rPr>
        <w:t>Bijker</w:t>
      </w:r>
      <w:proofErr w:type="spellEnd"/>
      <w:r w:rsidRPr="00DC13B2">
        <w:rPr>
          <w:sz w:val="12"/>
        </w:rPr>
        <w:t xml:space="preserve">, 2007; </w:t>
      </w:r>
      <w:proofErr w:type="spellStart"/>
      <w:r w:rsidRPr="00DC13B2">
        <w:rPr>
          <w:sz w:val="12"/>
        </w:rPr>
        <w:t>Bijker</w:t>
      </w:r>
      <w:proofErr w:type="spellEnd"/>
      <w:r w:rsidRPr="00DC13B2">
        <w:rPr>
          <w:sz w:val="12"/>
        </w:rPr>
        <w:t xml:space="preserve"> et al., 1987; Mitchell, 2002). </w:t>
      </w:r>
      <w:r w:rsidRPr="00DC13B2">
        <w:rPr>
          <w:u w:val="single"/>
        </w:rPr>
        <w:t xml:space="preserve">The thematic thread running through the papers in this special issue thus comes into focus: the </w:t>
      </w:r>
      <w:r w:rsidRPr="00961872">
        <w:rPr>
          <w:highlight w:val="cyan"/>
          <w:u w:val="single"/>
        </w:rPr>
        <w:t>interrelationship between water technologies, water management</w:t>
      </w:r>
      <w:r w:rsidRPr="00DC13B2">
        <w:rPr>
          <w:u w:val="single"/>
        </w:rPr>
        <w:t xml:space="preserve"> paradigms and associated processes of knowledge formation, organizational forms (such as </w:t>
      </w:r>
      <w:r w:rsidRPr="00961872">
        <w:rPr>
          <w:highlight w:val="cyan"/>
          <w:u w:val="single"/>
        </w:rPr>
        <w:t>the hydro-state), and governance practices</w:t>
      </w:r>
      <w:r w:rsidRPr="00DC13B2">
        <w:rPr>
          <w:u w:val="single"/>
        </w:rPr>
        <w:t xml:space="preserve">. </w:t>
      </w:r>
      <w:r w:rsidRPr="00961872">
        <w:rPr>
          <w:highlight w:val="cyan"/>
          <w:u w:val="single"/>
        </w:rPr>
        <w:t>These relations are mediated through</w:t>
      </w:r>
      <w:r w:rsidRPr="00DC13B2">
        <w:rPr>
          <w:u w:val="single"/>
        </w:rPr>
        <w:t xml:space="preserve"> specific </w:t>
      </w:r>
      <w:r w:rsidRPr="00961872">
        <w:rPr>
          <w:highlight w:val="cyan"/>
          <w:u w:val="single"/>
        </w:rPr>
        <w:t>political projects</w:t>
      </w:r>
      <w:r w:rsidRPr="00DC13B2">
        <w:rPr>
          <w:u w:val="single"/>
        </w:rPr>
        <w:t>, whether a</w:t>
      </w:r>
      <w:r w:rsidRPr="00961872">
        <w:rPr>
          <w:highlight w:val="cyan"/>
          <w:u w:val="single"/>
        </w:rPr>
        <w:t>ssociated with colonialism, imperialism, land reclamation, or contemporary ‘development’</w:t>
      </w:r>
      <w:r w:rsidRPr="00DC13B2">
        <w:rPr>
          <w:u w:val="single"/>
        </w:rPr>
        <w:t>.</w:t>
      </w:r>
      <w:r w:rsidRPr="00DC13B2">
        <w:rPr>
          <w:sz w:val="12"/>
        </w:rPr>
        <w:t xml:space="preserve"> </w:t>
      </w:r>
      <w:r w:rsidRPr="00DC13B2">
        <w:rPr>
          <w:u w:val="single"/>
        </w:rPr>
        <w:t xml:space="preserve">On this basis, the paper </w:t>
      </w:r>
      <w:proofErr w:type="gramStart"/>
      <w:r w:rsidRPr="00DC13B2">
        <w:rPr>
          <w:u w:val="single"/>
        </w:rPr>
        <w:t>provide</w:t>
      </w:r>
      <w:proofErr w:type="gramEnd"/>
      <w:r w:rsidRPr="00DC13B2">
        <w:rPr>
          <w:u w:val="single"/>
        </w:rPr>
        <w:t xml:space="preserve"> a very rich formulation of the political nature of water itself – particularly as </w:t>
      </w:r>
      <w:r w:rsidRPr="00961872">
        <w:rPr>
          <w:b/>
          <w:bCs/>
          <w:sz w:val="28"/>
          <w:szCs w:val="28"/>
          <w:highlight w:val="cyan"/>
          <w:u w:val="single"/>
        </w:rPr>
        <w:t>articulated with the political nature of water infrastructure</w:t>
      </w:r>
      <w:r w:rsidRPr="00DC13B2">
        <w:rPr>
          <w:b/>
          <w:bCs/>
          <w:sz w:val="28"/>
          <w:szCs w:val="28"/>
          <w:u w:val="single"/>
        </w:rPr>
        <w:t xml:space="preserve">. </w:t>
      </w:r>
      <w:r w:rsidRPr="00DC13B2">
        <w:rPr>
          <w:u w:val="single"/>
        </w:rPr>
        <w:t xml:space="preserve">Now, let me turn to a question that is less obviously related to the papers in this special issue: How might we </w:t>
      </w:r>
      <w:r w:rsidRPr="00961872">
        <w:rPr>
          <w:highlight w:val="cyan"/>
          <w:u w:val="single"/>
        </w:rPr>
        <w:t>conceptualize water as simultaneously political and biopolitical</w:t>
      </w:r>
      <w:r w:rsidRPr="00DC13B2">
        <w:rPr>
          <w:u w:val="single"/>
        </w:rPr>
        <w:t>?</w:t>
      </w:r>
      <w:r w:rsidRPr="00DC13B2">
        <w:rPr>
          <w:sz w:val="12"/>
        </w:rPr>
        <w:t xml:space="preserve"> </w:t>
      </w:r>
      <w:r w:rsidRPr="00DC13B2">
        <w:rPr>
          <w:u w:val="single"/>
        </w:rPr>
        <w:t xml:space="preserve">Let me begin with the observation that </w:t>
      </w:r>
      <w:proofErr w:type="gramStart"/>
      <w:r w:rsidRPr="00961872">
        <w:rPr>
          <w:highlight w:val="cyan"/>
          <w:u w:val="single"/>
        </w:rPr>
        <w:t>water’s</w:t>
      </w:r>
      <w:proofErr w:type="gramEnd"/>
      <w:r w:rsidRPr="00961872">
        <w:rPr>
          <w:highlight w:val="cyan"/>
          <w:u w:val="single"/>
        </w:rPr>
        <w:t xml:space="preserve"> materially connects individual bodies to the collective body politic</w:t>
      </w:r>
      <w:r w:rsidRPr="00DC13B2">
        <w:rPr>
          <w:u w:val="single"/>
        </w:rPr>
        <w:t xml:space="preserve">; for example, by transporting vectors of disease and pollution. </w:t>
      </w:r>
      <w:r w:rsidRPr="00961872">
        <w:rPr>
          <w:highlight w:val="cyan"/>
          <w:u w:val="single"/>
        </w:rPr>
        <w:t>For this reason, the regulation and control of water</w:t>
      </w:r>
      <w:r w:rsidRPr="00DC13B2">
        <w:rPr>
          <w:u w:val="single"/>
        </w:rPr>
        <w:t xml:space="preserve">-borne bodily wastes, the disposal of which has become an intensely private activity under modernity, </w:t>
      </w:r>
      <w:r w:rsidRPr="00961872">
        <w:rPr>
          <w:highlight w:val="cyan"/>
          <w:u w:val="single"/>
        </w:rPr>
        <w:t>is thus an inescapably collective act, and is essential to the health of the population,</w:t>
      </w:r>
      <w:r w:rsidRPr="00DC13B2">
        <w:rPr>
          <w:u w:val="single"/>
        </w:rPr>
        <w:t xml:space="preserve"> as well as the individual</w:t>
      </w:r>
      <w:r w:rsidRPr="00DC13B2">
        <w:rPr>
          <w:sz w:val="12"/>
        </w:rPr>
        <w:t xml:space="preserve">. </w:t>
      </w:r>
      <w:r w:rsidRPr="00961872">
        <w:rPr>
          <w:highlight w:val="cyan"/>
          <w:u w:val="single"/>
        </w:rPr>
        <w:t>Water is</w:t>
      </w:r>
      <w:r w:rsidRPr="00DC13B2">
        <w:rPr>
          <w:u w:val="single"/>
        </w:rPr>
        <w:t xml:space="preserve"> thus </w:t>
      </w:r>
      <w:r w:rsidRPr="00961872">
        <w:rPr>
          <w:highlight w:val="cyan"/>
          <w:u w:val="single"/>
        </w:rPr>
        <w:t>biopolitical</w:t>
      </w:r>
      <w:r w:rsidRPr="00DC13B2">
        <w:rPr>
          <w:u w:val="single"/>
        </w:rPr>
        <w:t xml:space="preserve"> in the Foucauldian sense: </w:t>
      </w:r>
      <w:r w:rsidRPr="00961872">
        <w:rPr>
          <w:b/>
          <w:bCs/>
          <w:sz w:val="28"/>
          <w:szCs w:val="28"/>
          <w:highlight w:val="cyan"/>
          <w:u w:val="single"/>
        </w:rPr>
        <w:t xml:space="preserve">modern governments seek to optimize both water resources and our individual water-use practices </w:t>
      </w:r>
      <w:proofErr w:type="gramStart"/>
      <w:r w:rsidRPr="00961872">
        <w:rPr>
          <w:b/>
          <w:bCs/>
          <w:sz w:val="28"/>
          <w:szCs w:val="28"/>
          <w:highlight w:val="cyan"/>
          <w:u w:val="single"/>
        </w:rPr>
        <w:t>in order to</w:t>
      </w:r>
      <w:proofErr w:type="gramEnd"/>
      <w:r w:rsidRPr="00961872">
        <w:rPr>
          <w:b/>
          <w:bCs/>
          <w:sz w:val="28"/>
          <w:szCs w:val="28"/>
          <w:highlight w:val="cyan"/>
          <w:u w:val="single"/>
        </w:rPr>
        <w:t xml:space="preserve"> secure the health and productivity of the population</w:t>
      </w:r>
      <w:r w:rsidRPr="00DC13B2">
        <w:rPr>
          <w:u w:val="single"/>
        </w:rPr>
        <w:t>.</w:t>
      </w:r>
      <w:r w:rsidRPr="00DC13B2">
        <w:rPr>
          <w:sz w:val="12"/>
        </w:rPr>
        <w:t xml:space="preserve"> </w:t>
      </w:r>
      <w:r w:rsidRPr="00961872">
        <w:rPr>
          <w:highlight w:val="cyan"/>
          <w:u w:val="single"/>
        </w:rPr>
        <w:t>This control is enacted through</w:t>
      </w:r>
      <w:r w:rsidRPr="00DC13B2">
        <w:rPr>
          <w:u w:val="single"/>
        </w:rPr>
        <w:t xml:space="preserve"> formal </w:t>
      </w:r>
      <w:r w:rsidRPr="00961872">
        <w:rPr>
          <w:highlight w:val="cyan"/>
          <w:u w:val="single"/>
        </w:rPr>
        <w:t>regulation, but also</w:t>
      </w:r>
      <w:r w:rsidRPr="00DC13B2">
        <w:rPr>
          <w:u w:val="single"/>
        </w:rPr>
        <w:t xml:space="preserve"> is self-policed </w:t>
      </w:r>
      <w:r w:rsidRPr="00961872">
        <w:rPr>
          <w:highlight w:val="cyan"/>
          <w:u w:val="single"/>
        </w:rPr>
        <w:t>through</w:t>
      </w:r>
      <w:r w:rsidRPr="00DC13B2">
        <w:rPr>
          <w:u w:val="single"/>
        </w:rPr>
        <w:t xml:space="preserve"> the </w:t>
      </w:r>
      <w:r w:rsidRPr="00961872">
        <w:rPr>
          <w:highlight w:val="cyan"/>
          <w:u w:val="single"/>
        </w:rPr>
        <w:t>cultural aesthetics of health and hygiene</w:t>
      </w:r>
      <w:r w:rsidRPr="00DC13B2">
        <w:rPr>
          <w:u w:val="single"/>
        </w:rPr>
        <w:t>, ranging from entire bodies of water to individual human bodies.</w:t>
      </w:r>
      <w:r w:rsidRPr="00DC13B2">
        <w:rPr>
          <w:sz w:val="12"/>
        </w:rPr>
        <w:t xml:space="preserve"> </w:t>
      </w:r>
      <w:r w:rsidRPr="00DC13B2">
        <w:rPr>
          <w:u w:val="single"/>
        </w:rPr>
        <w:t xml:space="preserve">In Indonesia, for example, discourses of </w:t>
      </w:r>
      <w:r w:rsidRPr="00961872">
        <w:rPr>
          <w:highlight w:val="cyan"/>
          <w:u w:val="single"/>
        </w:rPr>
        <w:t>water-related hygiene</w:t>
      </w:r>
      <w:r w:rsidRPr="00DC13B2">
        <w:rPr>
          <w:u w:val="single"/>
        </w:rPr>
        <w:t xml:space="preserve"> were </w:t>
      </w:r>
      <w:r w:rsidRPr="00961872">
        <w:rPr>
          <w:highlight w:val="cyan"/>
          <w:u w:val="single"/>
        </w:rPr>
        <w:t>deployed</w:t>
      </w:r>
      <w:r w:rsidRPr="00DC13B2">
        <w:rPr>
          <w:u w:val="single"/>
        </w:rPr>
        <w:t xml:space="preserve"> both </w:t>
      </w:r>
      <w:r w:rsidRPr="00961872">
        <w:rPr>
          <w:highlight w:val="cyan"/>
          <w:u w:val="single"/>
        </w:rPr>
        <w:t>as evidence of the superiority of ‘modern’ colonists compared with ‘natives’,</w:t>
      </w:r>
      <w:r w:rsidRPr="00DC13B2">
        <w:rPr>
          <w:u w:val="single"/>
        </w:rPr>
        <w:t xml:space="preserve"> but also to justify racially segregated water supply systems (</w:t>
      </w:r>
      <w:proofErr w:type="spellStart"/>
      <w:r w:rsidRPr="00DC13B2">
        <w:rPr>
          <w:u w:val="single"/>
        </w:rPr>
        <w:t>Kooy</w:t>
      </w:r>
      <w:proofErr w:type="spellEnd"/>
      <w:r w:rsidRPr="00DC13B2">
        <w:rPr>
          <w:u w:val="single"/>
        </w:rPr>
        <w:t xml:space="preserve"> and Bakker, 2008</w:t>
      </w:r>
      <w:proofErr w:type="gramStart"/>
      <w:r w:rsidRPr="00DC13B2">
        <w:rPr>
          <w:u w:val="single"/>
        </w:rPr>
        <w:t>a,b</w:t>
      </w:r>
      <w:proofErr w:type="gramEnd"/>
      <w:r w:rsidRPr="00DC13B2">
        <w:rPr>
          <w:u w:val="single"/>
        </w:rPr>
        <w:t>).</w:t>
      </w:r>
      <w:r w:rsidRPr="00DC13B2">
        <w:rPr>
          <w:sz w:val="12"/>
        </w:rPr>
        <w:t xml:space="preserve"> Similarly in Australia, public health practices were allied with, often overtly racist, strategies of </w:t>
      </w:r>
      <w:r w:rsidRPr="00DC13B2">
        <w:rPr>
          <w:sz w:val="12"/>
        </w:rPr>
        <w:lastRenderedPageBreak/>
        <w:t xml:space="preserve">population management. Controlling Australia’s aboriginal population served to demarcate and define ‘white’ behavior and identities (Bashford, 2004). </w:t>
      </w:r>
      <w:r w:rsidRPr="00DC13B2">
        <w:rPr>
          <w:u w:val="single"/>
        </w:rPr>
        <w:t xml:space="preserve">And this was not unique to colonial contexts: Jean-Pierre Goubert has shown how the </w:t>
      </w:r>
      <w:r w:rsidRPr="00961872">
        <w:rPr>
          <w:highlight w:val="cyan"/>
          <w:u w:val="single"/>
        </w:rPr>
        <w:t>class identity</w:t>
      </w:r>
      <w:r w:rsidRPr="00DC13B2">
        <w:rPr>
          <w:u w:val="single"/>
        </w:rPr>
        <w:t xml:space="preserve"> of the urban French bourgeoisie </w:t>
      </w:r>
      <w:r w:rsidRPr="00961872">
        <w:rPr>
          <w:highlight w:val="cyan"/>
          <w:u w:val="single"/>
        </w:rPr>
        <w:t>was constructed in part through the spread of</w:t>
      </w:r>
      <w:r w:rsidRPr="00DC13B2">
        <w:rPr>
          <w:u w:val="single"/>
        </w:rPr>
        <w:t xml:space="preserve"> the private boudoir and the use of increasingly elaborate (and expensive) </w:t>
      </w:r>
      <w:r w:rsidRPr="00961872">
        <w:rPr>
          <w:highlight w:val="cyan"/>
          <w:u w:val="single"/>
        </w:rPr>
        <w:t>hygiene-related devices and practices,</w:t>
      </w:r>
      <w:r w:rsidRPr="00DC13B2">
        <w:rPr>
          <w:u w:val="single"/>
        </w:rPr>
        <w:t xml:space="preserve"> which in turn justified increased investment in networked water supply systems </w:t>
      </w:r>
      <w:proofErr w:type="gramStart"/>
      <w:r w:rsidRPr="00DC13B2">
        <w:rPr>
          <w:u w:val="single"/>
        </w:rPr>
        <w:t>in order to</w:t>
      </w:r>
      <w:proofErr w:type="gramEnd"/>
      <w:r w:rsidRPr="00DC13B2">
        <w:rPr>
          <w:u w:val="single"/>
        </w:rPr>
        <w:t xml:space="preserve"> ‘water’ the city (Goubert, 1989).</w:t>
      </w:r>
      <w:r w:rsidRPr="00DC13B2">
        <w:rPr>
          <w:sz w:val="12"/>
        </w:rPr>
        <w:t xml:space="preserve"> Similar processes have been documented for other cities, such as Guayaquil, New York, and Athens, suggesting that the way we use and relate to water is quintessentially biopolitical. By this I mean that water is simultaneously fetishized and self-consciously constitutive of both individual identity and population health (Gandy, 2004; </w:t>
      </w:r>
      <w:proofErr w:type="spellStart"/>
      <w:r w:rsidRPr="00DC13B2">
        <w:rPr>
          <w:sz w:val="12"/>
        </w:rPr>
        <w:t>Kaika</w:t>
      </w:r>
      <w:proofErr w:type="spellEnd"/>
      <w:r w:rsidRPr="00DC13B2">
        <w:rPr>
          <w:sz w:val="12"/>
        </w:rPr>
        <w:t xml:space="preserve">, 2005; </w:t>
      </w:r>
      <w:proofErr w:type="spellStart"/>
      <w:r w:rsidRPr="00DC13B2">
        <w:rPr>
          <w:sz w:val="12"/>
        </w:rPr>
        <w:t>Swyngedouw</w:t>
      </w:r>
      <w:proofErr w:type="spellEnd"/>
      <w:r w:rsidRPr="00DC13B2">
        <w:rPr>
          <w:sz w:val="12"/>
        </w:rPr>
        <w:t xml:space="preserve">, 2004). Framing water as biopolitical implies a link between the constitution and consolidation of political and economic power, on the one hand, and the control of socio-natures, on the other (as Pritchard observes in her article in this issue). </w:t>
      </w:r>
      <w:r w:rsidRPr="00DC13B2">
        <w:rPr>
          <w:u w:val="single"/>
        </w:rPr>
        <w:t xml:space="preserve">This, in turn, implies that </w:t>
      </w:r>
      <w:r w:rsidRPr="00961872">
        <w:rPr>
          <w:b/>
          <w:bCs/>
          <w:highlight w:val="cyan"/>
          <w:u w:val="single"/>
        </w:rPr>
        <w:t xml:space="preserve">studies of water must engage not only with the socio-technical, but also with the </w:t>
      </w:r>
      <w:proofErr w:type="spellStart"/>
      <w:r w:rsidRPr="00961872">
        <w:rPr>
          <w:b/>
          <w:bCs/>
          <w:highlight w:val="cyan"/>
          <w:u w:val="single"/>
        </w:rPr>
        <w:t>socionatural</w:t>
      </w:r>
      <w:proofErr w:type="spellEnd"/>
      <w:r w:rsidRPr="00DC13B2">
        <w:rPr>
          <w:u w:val="single"/>
        </w:rPr>
        <w:t xml:space="preserve"> (leaving aside the question of whether one can, or should, distinguish between the two).</w:t>
      </w:r>
      <w:r w:rsidRPr="00DC13B2">
        <w:rPr>
          <w:sz w:val="12"/>
        </w:rPr>
        <w:t xml:space="preserve"> Some of the other papers in this special issue offer similar insights. Jessica Barnes (2012), for example, argues that we must move beyond treating technological artifacts (in her case, pumps along the river Nile) as actors, and engage with water itself as an actor. What is of interest is not merely the pump, but rather the articulation between the pump, the water, the river, the land, and farmers – as a socio-natural assemblage. </w:t>
      </w:r>
      <w:r w:rsidRPr="00DC13B2">
        <w:rPr>
          <w:u w:val="single"/>
        </w:rPr>
        <w:t xml:space="preserve">Similarly, in developing a concept of ‘natural infrastructure’, and in asking how we might theorize infrastructure ecologically, </w:t>
      </w:r>
      <w:proofErr w:type="spellStart"/>
      <w:r w:rsidRPr="00DC13B2">
        <w:rPr>
          <w:u w:val="single"/>
        </w:rPr>
        <w:t>Carse</w:t>
      </w:r>
      <w:proofErr w:type="spellEnd"/>
      <w:r w:rsidRPr="00DC13B2">
        <w:rPr>
          <w:u w:val="single"/>
        </w:rPr>
        <w:t xml:space="preserve"> (2012) asks us to consider what we have lost by confining ourselves to the sphere of the socio-technical and by over-looking the material aspects of technology – not only in a biophysical sense, but also in a metabolic (to use the Marxian term) sense</w:t>
      </w:r>
      <w:r w:rsidRPr="00961872">
        <w:rPr>
          <w:sz w:val="12"/>
          <w:highlight w:val="cyan"/>
        </w:rPr>
        <w:t>.</w:t>
      </w:r>
      <w:r w:rsidRPr="00DC13B2">
        <w:rPr>
          <w:sz w:val="12"/>
        </w:rPr>
        <w:t xml:space="preserve"> </w:t>
      </w:r>
      <w:r w:rsidRPr="00DC13B2">
        <w:rPr>
          <w:szCs w:val="22"/>
          <w:u w:val="single"/>
        </w:rPr>
        <w:t xml:space="preserve">To frame this another way: </w:t>
      </w:r>
      <w:r w:rsidRPr="00961872">
        <w:rPr>
          <w:szCs w:val="22"/>
          <w:highlight w:val="cyan"/>
          <w:u w:val="single"/>
        </w:rPr>
        <w:t>by materially connecting individuals</w:t>
      </w:r>
      <w:r w:rsidRPr="00DC13B2">
        <w:rPr>
          <w:szCs w:val="22"/>
          <w:u w:val="single"/>
        </w:rPr>
        <w:t xml:space="preserve"> to the collective, and by linking humans so integrally to the non-human world, </w:t>
      </w:r>
      <w:r w:rsidRPr="00961872">
        <w:rPr>
          <w:szCs w:val="22"/>
          <w:highlight w:val="cyan"/>
          <w:u w:val="single"/>
        </w:rPr>
        <w:t>water poses the problem of collective action</w:t>
      </w:r>
      <w:r w:rsidRPr="00DC13B2">
        <w:rPr>
          <w:szCs w:val="22"/>
          <w:u w:val="single"/>
        </w:rPr>
        <w:t xml:space="preserve"> </w:t>
      </w:r>
      <w:r w:rsidRPr="00961872">
        <w:rPr>
          <w:szCs w:val="22"/>
          <w:highlight w:val="cyan"/>
          <w:u w:val="single"/>
        </w:rPr>
        <w:t>in a</w:t>
      </w:r>
      <w:r w:rsidRPr="00DC13B2">
        <w:rPr>
          <w:szCs w:val="22"/>
          <w:u w:val="single"/>
        </w:rPr>
        <w:t xml:space="preserve"> particularly </w:t>
      </w:r>
      <w:r w:rsidRPr="00961872">
        <w:rPr>
          <w:szCs w:val="22"/>
          <w:highlight w:val="cyan"/>
          <w:u w:val="single"/>
        </w:rPr>
        <w:t>acute way.</w:t>
      </w:r>
      <w:r w:rsidRPr="00DC13B2">
        <w:rPr>
          <w:sz w:val="12"/>
          <w:szCs w:val="22"/>
        </w:rPr>
        <w:t xml:space="preserve"> Various disciplines have attempted to formulate terms with which to describe this interconnectedness. </w:t>
      </w:r>
      <w:r w:rsidRPr="00DC13B2">
        <w:rPr>
          <w:szCs w:val="22"/>
          <w:u w:val="single"/>
        </w:rPr>
        <w:t xml:space="preserve">Economists and </w:t>
      </w:r>
      <w:r w:rsidRPr="00961872">
        <w:rPr>
          <w:szCs w:val="22"/>
          <w:highlight w:val="cyan"/>
          <w:u w:val="single"/>
        </w:rPr>
        <w:t>social scientists speak of</w:t>
      </w:r>
      <w:r w:rsidRPr="00DC13B2">
        <w:rPr>
          <w:szCs w:val="22"/>
          <w:u w:val="single"/>
        </w:rPr>
        <w:t xml:space="preserve"> the health benefits of clean </w:t>
      </w:r>
      <w:r w:rsidRPr="00961872">
        <w:rPr>
          <w:szCs w:val="22"/>
          <w:highlight w:val="cyan"/>
          <w:u w:val="single"/>
        </w:rPr>
        <w:t>water as a ‘public good’</w:t>
      </w:r>
      <w:r w:rsidRPr="00DC13B2">
        <w:rPr>
          <w:szCs w:val="22"/>
          <w:u w:val="single"/>
        </w:rPr>
        <w:t xml:space="preserve">: non-rivalrous (in that one person’s enjoyment of water-related health should not detract from another’s), </w:t>
      </w:r>
      <w:r w:rsidRPr="00961872">
        <w:rPr>
          <w:szCs w:val="22"/>
          <w:highlight w:val="cyan"/>
          <w:u w:val="single"/>
        </w:rPr>
        <w:t>non-excludable</w:t>
      </w:r>
      <w:r w:rsidRPr="00DC13B2">
        <w:rPr>
          <w:szCs w:val="22"/>
          <w:u w:val="single"/>
        </w:rPr>
        <w:t xml:space="preserve"> (in </w:t>
      </w:r>
      <w:proofErr w:type="gramStart"/>
      <w:r w:rsidRPr="00DC13B2">
        <w:rPr>
          <w:szCs w:val="22"/>
          <w:u w:val="single"/>
        </w:rPr>
        <w:t>that individuals</w:t>
      </w:r>
      <w:proofErr w:type="gramEnd"/>
      <w:r w:rsidRPr="00DC13B2">
        <w:rPr>
          <w:szCs w:val="22"/>
          <w:u w:val="single"/>
        </w:rPr>
        <w:t xml:space="preserve"> cannot be excluded from the collective benefits of public health), </w:t>
      </w:r>
      <w:r w:rsidRPr="00961872">
        <w:rPr>
          <w:szCs w:val="22"/>
          <w:highlight w:val="cyan"/>
          <w:u w:val="single"/>
        </w:rPr>
        <w:t>and non-substitutable.</w:t>
      </w:r>
      <w:r w:rsidRPr="00DC13B2">
        <w:rPr>
          <w:sz w:val="12"/>
          <w:szCs w:val="22"/>
        </w:rPr>
        <w:t xml:space="preserve"> Natural scientists speak of water’s circulation via the hydrological cycle (including the cycle through human bodies</w:t>
      </w:r>
      <w:proofErr w:type="gramStart"/>
      <w:r w:rsidRPr="00DC13B2">
        <w:rPr>
          <w:sz w:val="12"/>
          <w:szCs w:val="22"/>
        </w:rPr>
        <w:t>), and</w:t>
      </w:r>
      <w:proofErr w:type="gramEnd"/>
      <w:r w:rsidRPr="00DC13B2">
        <w:rPr>
          <w:sz w:val="12"/>
          <w:szCs w:val="22"/>
        </w:rPr>
        <w:t xml:space="preserve"> have coined the term ‘eco-hydrology’ to describe the interactions between water and the environment. Political ecologists prefer the term ‘hydro-social’ cycle, expanding this set of relationships to include the built (or ‘artificial’) as well as ‘natural’ environments, emphasizing the fact that water connects individuals not only politically and socially but also materially. </w:t>
      </w:r>
      <w:r w:rsidRPr="00DC13B2">
        <w:rPr>
          <w:b/>
          <w:bCs/>
          <w:szCs w:val="22"/>
          <w:u w:val="single"/>
        </w:rPr>
        <w:t xml:space="preserve">Again, </w:t>
      </w:r>
      <w:r w:rsidRPr="00961872">
        <w:rPr>
          <w:b/>
          <w:bCs/>
          <w:szCs w:val="22"/>
          <w:highlight w:val="cyan"/>
          <w:u w:val="single"/>
        </w:rPr>
        <w:t>religious traditions have a</w:t>
      </w:r>
      <w:r w:rsidRPr="00DC13B2">
        <w:rPr>
          <w:b/>
          <w:bCs/>
          <w:szCs w:val="22"/>
          <w:u w:val="single"/>
        </w:rPr>
        <w:t xml:space="preserve"> </w:t>
      </w:r>
      <w:r w:rsidRPr="00961872">
        <w:rPr>
          <w:b/>
          <w:bCs/>
          <w:szCs w:val="22"/>
          <w:highlight w:val="cyan"/>
          <w:u w:val="single"/>
        </w:rPr>
        <w:t>completely distinct set of terms, revolving around water’s symbolic importance and sacred character</w:t>
      </w:r>
      <w:r w:rsidRPr="00961872">
        <w:rPr>
          <w:szCs w:val="22"/>
          <w:highlight w:val="cyan"/>
          <w:u w:val="single"/>
        </w:rPr>
        <w:t>.</w:t>
      </w:r>
      <w:r w:rsidRPr="00DC13B2">
        <w:rPr>
          <w:sz w:val="12"/>
          <w:szCs w:val="22"/>
        </w:rPr>
        <w:t xml:space="preserve"> And scholars who investigate political aspects of the environment have coined terms such as ‘ecological governance’ (my preferred term). </w:t>
      </w:r>
      <w:proofErr w:type="gramStart"/>
      <w:r w:rsidRPr="00DC13B2">
        <w:rPr>
          <w:sz w:val="12"/>
          <w:szCs w:val="22"/>
        </w:rPr>
        <w:t>All of</w:t>
      </w:r>
      <w:proofErr w:type="gramEnd"/>
      <w:r w:rsidRPr="00DC13B2">
        <w:rPr>
          <w:sz w:val="12"/>
          <w:szCs w:val="22"/>
        </w:rPr>
        <w:t xml:space="preserve"> these perspectives attempt to capture the role of water as an integrator of individual beings, communities, and ecosystems as it flows through the hydrological cycle. The utility of the papers in this special issue – and perhaps their most novel collective contribution – is that they bring this insight to bear on discussions of the micro-politics water infrastructure. Yet they do so without engaging with the concept of biopolitics – which may be an avenue for future exploration and research. Another suggestion for the authors of this set of papers is future engagement with scholarship on the political ecology of water. For example, Erik </w:t>
      </w:r>
      <w:proofErr w:type="spellStart"/>
      <w:r w:rsidRPr="00DC13B2">
        <w:rPr>
          <w:sz w:val="12"/>
          <w:szCs w:val="22"/>
        </w:rPr>
        <w:t>Swyngedouw</w:t>
      </w:r>
      <w:proofErr w:type="spellEnd"/>
      <w:r w:rsidRPr="00DC13B2">
        <w:rPr>
          <w:sz w:val="12"/>
          <w:szCs w:val="22"/>
        </w:rPr>
        <w:t xml:space="preserve"> (1999, 2004) argues that it is not the hybrid (or quasi-object) that should have ontological priority but rather the process of hybridization – the historical–geographical ‘process of production, of becoming, of perpetual transgression’ (</w:t>
      </w:r>
      <w:proofErr w:type="spellStart"/>
      <w:r w:rsidRPr="00DC13B2">
        <w:rPr>
          <w:sz w:val="12"/>
          <w:szCs w:val="22"/>
        </w:rPr>
        <w:t>Swyngedouw</w:t>
      </w:r>
      <w:proofErr w:type="spellEnd"/>
      <w:r w:rsidRPr="00DC13B2">
        <w:rPr>
          <w:sz w:val="12"/>
          <w:szCs w:val="22"/>
        </w:rPr>
        <w:t xml:space="preserve">, 1996: 73; 1999: 447). The emphasis on the production of quasi-objects reflects the origins of this approach in historical materialism. In addition to studying the pump or the dam, in other words, we should also analyze the historical and geographical processes whereby the pump is produced. This is, indeed, something that most of the papers in this special issue </w:t>
      </w:r>
      <w:proofErr w:type="gramStart"/>
      <w:r w:rsidRPr="00DC13B2">
        <w:rPr>
          <w:sz w:val="12"/>
          <w:szCs w:val="22"/>
        </w:rPr>
        <w:t>actually do</w:t>
      </w:r>
      <w:proofErr w:type="gramEnd"/>
      <w:r w:rsidRPr="00DC13B2">
        <w:rPr>
          <w:sz w:val="12"/>
          <w:szCs w:val="22"/>
        </w:rPr>
        <w:t xml:space="preserve">, hence the suggestion for future engagement with </w:t>
      </w:r>
      <w:proofErr w:type="spellStart"/>
      <w:r w:rsidRPr="00DC13B2">
        <w:rPr>
          <w:sz w:val="12"/>
          <w:szCs w:val="22"/>
        </w:rPr>
        <w:t>Swyngedouw’s</w:t>
      </w:r>
      <w:proofErr w:type="spellEnd"/>
      <w:r w:rsidRPr="00DC13B2">
        <w:rPr>
          <w:sz w:val="12"/>
          <w:szCs w:val="22"/>
        </w:rPr>
        <w:t xml:space="preserve"> work – and with debates over the political economic and political ecology of infrastructure more generally.</w:t>
      </w:r>
    </w:p>
    <w:p w14:paraId="30FC58FE" w14:textId="77777777" w:rsidR="00B6601F" w:rsidRPr="00DC13B2" w:rsidRDefault="00B6601F" w:rsidP="00B6601F"/>
    <w:p w14:paraId="5BEEC94F" w14:textId="77777777" w:rsidR="00B6601F" w:rsidRPr="00DC13B2" w:rsidRDefault="00B6601F" w:rsidP="00B6601F"/>
    <w:p w14:paraId="72ADCF03" w14:textId="77777777" w:rsidR="00B6601F" w:rsidRPr="00DC13B2" w:rsidRDefault="00B6601F" w:rsidP="00B6601F">
      <w:pPr>
        <w:pStyle w:val="Heading4"/>
        <w:rPr>
          <w:rFonts w:cs="Calibri"/>
        </w:rPr>
      </w:pPr>
      <w:r w:rsidRPr="00DC13B2">
        <w:rPr>
          <w:rFonts w:cs="Calibri"/>
        </w:rPr>
        <w:t>The topics investment into ecological managerialism necessitates imperialism because the nature of that relationship is never benevolent. Traditional reformists practices only work to align developing nations with the “ecologically green hegemonic West.”</w:t>
      </w:r>
    </w:p>
    <w:p w14:paraId="10EB94D6" w14:textId="77777777" w:rsidR="00B6601F" w:rsidRPr="00DC13B2" w:rsidRDefault="00B6601F" w:rsidP="00B6601F">
      <w:pPr>
        <w:rPr>
          <w:sz w:val="15"/>
          <w:szCs w:val="15"/>
        </w:rPr>
      </w:pPr>
      <w:proofErr w:type="spellStart"/>
      <w:r w:rsidRPr="00DC13B2">
        <w:rPr>
          <w:rStyle w:val="Style13ptBold"/>
          <w:sz w:val="28"/>
          <w:szCs w:val="28"/>
        </w:rPr>
        <w:t>Qingzhi</w:t>
      </w:r>
      <w:proofErr w:type="spellEnd"/>
      <w:r w:rsidRPr="00DC13B2">
        <w:rPr>
          <w:rStyle w:val="Style13ptBold"/>
          <w:sz w:val="28"/>
          <w:szCs w:val="28"/>
        </w:rPr>
        <w:t xml:space="preserve"> 17</w:t>
      </w:r>
      <w:r w:rsidRPr="00DC13B2">
        <w:rPr>
          <w:sz w:val="18"/>
          <w:szCs w:val="18"/>
        </w:rPr>
        <w:t xml:space="preserve"> (Huan </w:t>
      </w:r>
      <w:proofErr w:type="spellStart"/>
      <w:r w:rsidRPr="00DC13B2">
        <w:rPr>
          <w:sz w:val="18"/>
          <w:szCs w:val="18"/>
        </w:rPr>
        <w:t>Qingzhi</w:t>
      </w:r>
      <w:proofErr w:type="spellEnd"/>
      <w:r w:rsidRPr="00DC13B2">
        <w:t>,</w:t>
      </w:r>
      <w:r w:rsidRPr="00DC13B2">
        <w:rPr>
          <w:sz w:val="18"/>
          <w:szCs w:val="18"/>
          <w:shd w:val="clear" w:color="auto" w:fill="FFFFFF"/>
        </w:rPr>
        <w:t> is professor of comparative politics at Peking University in China. In 2002-3 he was a Harvard-</w:t>
      </w:r>
      <w:proofErr w:type="spellStart"/>
      <w:r w:rsidRPr="00DC13B2">
        <w:rPr>
          <w:sz w:val="18"/>
          <w:szCs w:val="18"/>
          <w:shd w:val="clear" w:color="auto" w:fill="FFFFFF"/>
        </w:rPr>
        <w:t>Yenching</w:t>
      </w:r>
      <w:proofErr w:type="spellEnd"/>
      <w:r w:rsidRPr="00DC13B2">
        <w:rPr>
          <w:sz w:val="18"/>
          <w:szCs w:val="18"/>
          <w:shd w:val="clear" w:color="auto" w:fill="FFFFFF"/>
        </w:rPr>
        <w:t xml:space="preserve"> Visiting Scholar at Harvard University, USA and in 2005-6 Humboldt Research Fellow at the University of Mannheim in Germany. His research focusses on environmental politics, European politics as well as left politics. He authored and edited </w:t>
      </w:r>
      <w:proofErr w:type="gramStart"/>
      <w:r w:rsidRPr="00DC13B2">
        <w:rPr>
          <w:sz w:val="18"/>
          <w:szCs w:val="18"/>
          <w:shd w:val="clear" w:color="auto" w:fill="FFFFFF"/>
        </w:rPr>
        <w:t>a number of</w:t>
      </w:r>
      <w:proofErr w:type="gramEnd"/>
      <w:r w:rsidRPr="00DC13B2">
        <w:rPr>
          <w:sz w:val="18"/>
          <w:szCs w:val="18"/>
          <w:shd w:val="clear" w:color="auto" w:fill="FFFFFF"/>
        </w:rPr>
        <w:t xml:space="preserve"> books on these issues including </w:t>
      </w:r>
      <w:r w:rsidRPr="00DC13B2">
        <w:rPr>
          <w:i/>
          <w:iCs/>
          <w:sz w:val="18"/>
          <w:szCs w:val="18"/>
          <w:bdr w:val="none" w:sz="0" w:space="0" w:color="auto" w:frame="1"/>
        </w:rPr>
        <w:t>A Comparative Study on European Green Parties</w:t>
      </w:r>
      <w:r w:rsidRPr="00DC13B2">
        <w:rPr>
          <w:sz w:val="18"/>
          <w:szCs w:val="18"/>
          <w:shd w:val="clear" w:color="auto" w:fill="FFFFFF"/>
        </w:rPr>
        <w:t> in 2000 and </w:t>
      </w:r>
      <w:r w:rsidRPr="00DC13B2">
        <w:rPr>
          <w:i/>
          <w:iCs/>
          <w:sz w:val="18"/>
          <w:szCs w:val="18"/>
          <w:bdr w:val="none" w:sz="0" w:space="0" w:color="auto" w:frame="1"/>
        </w:rPr>
        <w:t xml:space="preserve">Eco-socialism as Politics. Rebuilding the Basis of Our Modern </w:t>
      </w:r>
      <w:proofErr w:type="spellStart"/>
      <w:r w:rsidRPr="00DC13B2">
        <w:rPr>
          <w:i/>
          <w:iCs/>
          <w:sz w:val="18"/>
          <w:szCs w:val="18"/>
          <w:bdr w:val="none" w:sz="0" w:space="0" w:color="auto" w:frame="1"/>
        </w:rPr>
        <w:t>Civilisation</w:t>
      </w:r>
      <w:proofErr w:type="spellEnd"/>
      <w:r w:rsidRPr="00DC13B2">
        <w:rPr>
          <w:sz w:val="18"/>
          <w:szCs w:val="18"/>
          <w:shd w:val="clear" w:color="auto" w:fill="FFFFFF"/>
        </w:rPr>
        <w:t> in 2010.</w:t>
      </w:r>
      <w:r w:rsidRPr="00DC13B2">
        <w:rPr>
          <w:szCs w:val="22"/>
        </w:rPr>
        <w:t xml:space="preserve"> </w:t>
      </w:r>
      <w:r w:rsidRPr="00DC13B2">
        <w:rPr>
          <w:sz w:val="18"/>
          <w:szCs w:val="18"/>
        </w:rPr>
        <w:t>University of Pennsylvania</w:t>
      </w:r>
      <w:r w:rsidRPr="00DC13B2">
        <w:t xml:space="preserve">, </w:t>
      </w:r>
      <w:r w:rsidRPr="00DC13B2">
        <w:rPr>
          <w:sz w:val="18"/>
          <w:szCs w:val="18"/>
        </w:rPr>
        <w:t>"Criticism of the Logic of the Ecological Imperialism of “Carbon Politics” and Its Transcendence"</w:t>
      </w:r>
      <w:r w:rsidRPr="00DC13B2">
        <w:t xml:space="preserve">, </w:t>
      </w:r>
      <w:r w:rsidRPr="00DC13B2">
        <w:rPr>
          <w:sz w:val="18"/>
          <w:szCs w:val="18"/>
        </w:rPr>
        <w:t xml:space="preserve">09 </w:t>
      </w:r>
      <w:r w:rsidRPr="00DC13B2">
        <w:rPr>
          <w:sz w:val="18"/>
          <w:szCs w:val="18"/>
        </w:rPr>
        <w:lastRenderedPageBreak/>
        <w:t>August 2017</w:t>
      </w:r>
      <w:r w:rsidRPr="00DC13B2">
        <w:t xml:space="preserve">, </w:t>
      </w:r>
      <w:hyperlink r:id="rId58" w:history="1">
        <w:r w:rsidRPr="00DC13B2">
          <w:rPr>
            <w:rStyle w:val="FollowedHyperlink"/>
            <w:sz w:val="18"/>
            <w:szCs w:val="18"/>
          </w:rPr>
          <w:t>https://www.tandfonline.com/doi/full/10.1080/02529203.2017.1302234?scroll=top&amp;needAccess=true</w:t>
        </w:r>
      </w:hyperlink>
      <w:r w:rsidRPr="00DC13B2">
        <w:rPr>
          <w:sz w:val="18"/>
          <w:szCs w:val="18"/>
        </w:rPr>
        <w:t xml:space="preserve">) </w:t>
      </w:r>
      <w:r w:rsidRPr="00DC13B2">
        <w:br/>
      </w:r>
      <w:r w:rsidRPr="00DC13B2">
        <w:rPr>
          <w:sz w:val="16"/>
          <w:szCs w:val="16"/>
        </w:rPr>
        <w:t xml:space="preserve">In other words, the rise in China’s greenhouse gas emissions is mainly aimed at meeting the basic necessities or reasonable material and cultural needs of the ordinary population. At the same time, and perhaps even more importantly, what is evident in the participation and claims of US carbon politics is the logic and nature of ecological imperialism.5 An </w:t>
      </w:r>
      <w:proofErr w:type="gramStart"/>
      <w:r w:rsidRPr="00DC13B2">
        <w:rPr>
          <w:sz w:val="16"/>
          <w:szCs w:val="16"/>
        </w:rPr>
        <w:t>often cited</w:t>
      </w:r>
      <w:proofErr w:type="gramEnd"/>
      <w:r w:rsidRPr="00DC13B2">
        <w:rPr>
          <w:sz w:val="16"/>
          <w:szCs w:val="16"/>
        </w:rPr>
        <w:t xml:space="preserve"> example is the “imperialist” arrogance of the Bush administration’s stance and attitude in relation to the Kyoto Protocol.6 What we call </w:t>
      </w:r>
      <w:r w:rsidRPr="00DC13B2">
        <w:rPr>
          <w:sz w:val="20"/>
          <w:szCs w:val="20"/>
        </w:rPr>
        <w:t>“</w:t>
      </w:r>
      <w:r w:rsidRPr="00961872">
        <w:rPr>
          <w:rStyle w:val="Emphasis"/>
          <w:szCs w:val="22"/>
          <w:highlight w:val="cyan"/>
        </w:rPr>
        <w:t>ecological imperialism</w:t>
      </w:r>
      <w:r w:rsidRPr="00DC13B2">
        <w:rPr>
          <w:szCs w:val="22"/>
          <w:u w:val="single"/>
        </w:rPr>
        <w:t xml:space="preserve">” has a broad range of meanings. In general, it not only </w:t>
      </w:r>
      <w:r w:rsidRPr="00961872">
        <w:rPr>
          <w:rStyle w:val="Emphasis"/>
          <w:szCs w:val="22"/>
          <w:highlight w:val="cyan"/>
        </w:rPr>
        <w:t>refers to</w:t>
      </w:r>
      <w:r w:rsidRPr="00DC13B2">
        <w:rPr>
          <w:szCs w:val="22"/>
          <w:u w:val="single"/>
        </w:rPr>
        <w:t xml:space="preserve"> a </w:t>
      </w:r>
      <w:r w:rsidRPr="00961872">
        <w:rPr>
          <w:rStyle w:val="Emphasis"/>
          <w:szCs w:val="22"/>
          <w:highlight w:val="cyan"/>
        </w:rPr>
        <w:t>domineering imperialist way</w:t>
      </w:r>
      <w:r w:rsidRPr="00DC13B2">
        <w:rPr>
          <w:szCs w:val="22"/>
          <w:u w:val="single"/>
        </w:rPr>
        <w:t xml:space="preserve"> of “throwing one’s weight around” </w:t>
      </w:r>
      <w:r w:rsidRPr="00961872">
        <w:rPr>
          <w:rStyle w:val="Emphasis"/>
          <w:szCs w:val="22"/>
          <w:highlight w:val="cyan"/>
        </w:rPr>
        <w:t>or “lording it over people</w:t>
      </w:r>
      <w:r w:rsidRPr="00DC13B2">
        <w:rPr>
          <w:szCs w:val="22"/>
          <w:u w:val="single"/>
        </w:rPr>
        <w:t xml:space="preserve">” </w:t>
      </w:r>
      <w:r w:rsidRPr="00961872">
        <w:rPr>
          <w:rStyle w:val="Emphasis"/>
          <w:szCs w:val="22"/>
          <w:highlight w:val="cyan"/>
        </w:rPr>
        <w:t>in</w:t>
      </w:r>
      <w:r w:rsidRPr="00DC13B2">
        <w:rPr>
          <w:szCs w:val="22"/>
          <w:u w:val="single"/>
        </w:rPr>
        <w:t xml:space="preserve"> international </w:t>
      </w:r>
      <w:r w:rsidRPr="00961872">
        <w:rPr>
          <w:rStyle w:val="Emphasis"/>
          <w:szCs w:val="22"/>
          <w:highlight w:val="cyan"/>
        </w:rPr>
        <w:t>environmental governance</w:t>
      </w:r>
      <w:r w:rsidRPr="00DC13B2">
        <w:rPr>
          <w:szCs w:val="22"/>
          <w:u w:val="single"/>
        </w:rPr>
        <w:t xml:space="preserve"> and communication </w:t>
      </w:r>
      <w:proofErr w:type="gramStart"/>
      <w:r w:rsidRPr="00961872">
        <w:rPr>
          <w:rStyle w:val="Emphasis"/>
          <w:szCs w:val="22"/>
          <w:highlight w:val="cyan"/>
        </w:rPr>
        <w:t>on the</w:t>
      </w:r>
      <w:r w:rsidRPr="00DC13B2">
        <w:rPr>
          <w:szCs w:val="22"/>
          <w:u w:val="single"/>
        </w:rPr>
        <w:t xml:space="preserve"> basis of</w:t>
      </w:r>
      <w:proofErr w:type="gramEnd"/>
      <w:r w:rsidRPr="00DC13B2">
        <w:rPr>
          <w:szCs w:val="22"/>
          <w:u w:val="single"/>
        </w:rPr>
        <w:t xml:space="preserve"> </w:t>
      </w:r>
      <w:r w:rsidRPr="00961872">
        <w:rPr>
          <w:rStyle w:val="Emphasis"/>
          <w:szCs w:val="22"/>
          <w:highlight w:val="cyan"/>
        </w:rPr>
        <w:t>overwhelming military and economic strength</w:t>
      </w:r>
      <w:r w:rsidRPr="00DC13B2">
        <w:rPr>
          <w:szCs w:val="22"/>
          <w:u w:val="single"/>
        </w:rPr>
        <w:t xml:space="preserve">, but also </w:t>
      </w:r>
      <w:r w:rsidRPr="00961872">
        <w:rPr>
          <w:rStyle w:val="Emphasis"/>
          <w:szCs w:val="22"/>
          <w:highlight w:val="cyan"/>
        </w:rPr>
        <w:t>includes</w:t>
      </w:r>
      <w:r w:rsidRPr="00DC13B2">
        <w:rPr>
          <w:szCs w:val="22"/>
          <w:u w:val="single"/>
        </w:rPr>
        <w:t xml:space="preserve"> the international </w:t>
      </w:r>
      <w:r w:rsidRPr="00961872">
        <w:rPr>
          <w:rStyle w:val="Emphasis"/>
          <w:szCs w:val="22"/>
          <w:highlight w:val="cyan"/>
        </w:rPr>
        <w:t>environmental hegemony</w:t>
      </w:r>
      <w:r w:rsidRPr="00DC13B2">
        <w:rPr>
          <w:szCs w:val="22"/>
          <w:u w:val="single"/>
        </w:rPr>
        <w:t xml:space="preserve"> or exclusionist discourse evinced at the level of agenda-setting, interpreting theoretical discourse and supplying economic and technical pathways. In terms of the latter level, “ecological imperialism” is not an isolated discourse system, nor is it merely a substantive institutional architecture or conceptual force. Rather, it is a complex and organic combination of these factors. More importantly, ecological imperialism and its realization are </w:t>
      </w:r>
      <w:r w:rsidRPr="00961872">
        <w:rPr>
          <w:rStyle w:val="Emphasis"/>
          <w:szCs w:val="22"/>
          <w:highlight w:val="cyan"/>
        </w:rPr>
        <w:t>decided not only by imperialist countries’ conscious construction of discourse</w:t>
      </w:r>
      <w:r w:rsidRPr="00DC13B2">
        <w:rPr>
          <w:szCs w:val="22"/>
          <w:u w:val="single"/>
        </w:rPr>
        <w:t xml:space="preserve"> and institutions or their displays of power, </w:t>
      </w:r>
      <w:r w:rsidRPr="00961872">
        <w:rPr>
          <w:rStyle w:val="Emphasis"/>
          <w:szCs w:val="22"/>
          <w:highlight w:val="cyan"/>
        </w:rPr>
        <w:t>but also by the voluntary</w:t>
      </w:r>
      <w:r w:rsidRPr="00DC13B2">
        <w:rPr>
          <w:szCs w:val="22"/>
          <w:u w:val="single"/>
        </w:rPr>
        <w:t xml:space="preserve"> </w:t>
      </w:r>
      <w:r w:rsidRPr="00961872">
        <w:rPr>
          <w:rStyle w:val="Emphasis"/>
          <w:szCs w:val="22"/>
          <w:highlight w:val="cyan"/>
        </w:rPr>
        <w:t>identification</w:t>
      </w:r>
      <w:r w:rsidRPr="00DC13B2">
        <w:rPr>
          <w:szCs w:val="22"/>
          <w:u w:val="single"/>
        </w:rPr>
        <w:t xml:space="preserve"> and compliance of recipients </w:t>
      </w:r>
      <w:r w:rsidRPr="00961872">
        <w:rPr>
          <w:rStyle w:val="Emphasis"/>
          <w:szCs w:val="22"/>
          <w:highlight w:val="cyan"/>
        </w:rPr>
        <w:t>of the imperial order</w:t>
      </w:r>
      <w:r w:rsidRPr="00DC13B2">
        <w:rPr>
          <w:szCs w:val="22"/>
        </w:rPr>
        <w:t>.</w:t>
      </w:r>
      <w:r w:rsidRPr="00DC13B2">
        <w:rPr>
          <w:sz w:val="20"/>
          <w:szCs w:val="20"/>
        </w:rPr>
        <w:t xml:space="preserve"> </w:t>
      </w:r>
      <w:r w:rsidRPr="00DC13B2">
        <w:rPr>
          <w:sz w:val="13"/>
          <w:szCs w:val="13"/>
        </w:rPr>
        <w:t xml:space="preserve">In other words, the ecological imperialism discussed in this paper is defined in terms of its pattern of performance and manner of implementation in the contemporary order of environmental governance and cooperation rather than in terms of the conspicuous violence, </w:t>
      </w:r>
      <w:proofErr w:type="gramStart"/>
      <w:r w:rsidRPr="00DC13B2">
        <w:rPr>
          <w:sz w:val="13"/>
          <w:szCs w:val="13"/>
        </w:rPr>
        <w:t>coercion</w:t>
      </w:r>
      <w:proofErr w:type="gramEnd"/>
      <w:r w:rsidRPr="00DC13B2">
        <w:rPr>
          <w:sz w:val="13"/>
          <w:szCs w:val="13"/>
        </w:rPr>
        <w:t xml:space="preserve"> and expropriation of the traditional imperialism of military colonialism. Using the above conceptual definition, we can study and analyze international carbon politics in the framework of the Convention and the Kyoto Protocol from the perspective of ecological imperialism. Carbon politics is of course an environmental discourse and practice in a broad sense, being committed to protect the global environment of our common homeland, but in the current reality of economic and political globalization and national interest games it </w:t>
      </w:r>
      <w:proofErr w:type="gramStart"/>
      <w:r w:rsidRPr="00DC13B2">
        <w:rPr>
          <w:sz w:val="13"/>
          <w:szCs w:val="13"/>
        </w:rPr>
        <w:t>has to</w:t>
      </w:r>
      <w:proofErr w:type="gramEnd"/>
      <w:r w:rsidRPr="00DC13B2">
        <w:rPr>
          <w:sz w:val="13"/>
          <w:szCs w:val="13"/>
        </w:rPr>
        <w:t xml:space="preserve"> shelter under the framework or husk of ecological imperialism or appear as its logic or essence. In this system of discourse and practice, “low-carbon politics,” especially global climate change issues, have attracted far more political correctness and moral priorities than other global issues such as the reduction in biodiversity. At the same time, any </w:t>
      </w:r>
      <w:proofErr w:type="gramStart"/>
      <w:r w:rsidRPr="00DC13B2">
        <w:rPr>
          <w:sz w:val="13"/>
          <w:szCs w:val="13"/>
        </w:rPr>
        <w:t>arguments</w:t>
      </w:r>
      <w:proofErr w:type="gramEnd"/>
      <w:r w:rsidRPr="00DC13B2">
        <w:rPr>
          <w:sz w:val="13"/>
          <w:szCs w:val="13"/>
        </w:rPr>
        <w:t xml:space="preserve"> or objective analyses of “high-carbon” economies and social formations may suffer political and ethical prejudice or pressure. To a certain extent, the “low-carbon economy” represents green growth, the green economy, green </w:t>
      </w:r>
      <w:proofErr w:type="gramStart"/>
      <w:r w:rsidRPr="00DC13B2">
        <w:rPr>
          <w:sz w:val="13"/>
          <w:szCs w:val="13"/>
        </w:rPr>
        <w:t>development</w:t>
      </w:r>
      <w:proofErr w:type="gramEnd"/>
      <w:r w:rsidRPr="00DC13B2">
        <w:rPr>
          <w:sz w:val="13"/>
          <w:szCs w:val="13"/>
        </w:rPr>
        <w:t xml:space="preserve"> or green progress, and “low-carbon” itself often represents a competitive product, industry or economic structure, to the extent that it may itself be a kind of capital or quasi-currency. Low-carbon industrial technology is a feasible orientation and strategy for realizing “low-carbon politics” and the “low-carbon economy,” in which highly market-oriented capital and technology play the role of the main promoters. </w:t>
      </w:r>
      <w:r w:rsidRPr="00961872">
        <w:rPr>
          <w:rStyle w:val="Emphasis"/>
          <w:szCs w:val="22"/>
          <w:highlight w:val="cyan"/>
        </w:rPr>
        <w:t>Therefore</w:t>
      </w:r>
      <w:r w:rsidRPr="00DC13B2">
        <w:rPr>
          <w:szCs w:val="22"/>
          <w:u w:val="single"/>
        </w:rPr>
        <w:t xml:space="preserve">, whether as a </w:t>
      </w:r>
      <w:r w:rsidRPr="00961872">
        <w:rPr>
          <w:rStyle w:val="Emphasis"/>
          <w:szCs w:val="22"/>
          <w:highlight w:val="cyan"/>
        </w:rPr>
        <w:t>policy issue, discourse interpretation</w:t>
      </w:r>
      <w:r w:rsidRPr="00DC13B2">
        <w:rPr>
          <w:szCs w:val="22"/>
          <w:u w:val="single"/>
        </w:rPr>
        <w:t xml:space="preserve"> or choice of path, the way </w:t>
      </w:r>
      <w:proofErr w:type="gramStart"/>
      <w:r w:rsidRPr="00961872">
        <w:rPr>
          <w:rStyle w:val="Emphasis"/>
          <w:szCs w:val="22"/>
          <w:highlight w:val="cyan"/>
        </w:rPr>
        <w:t>low-carbon</w:t>
      </w:r>
      <w:proofErr w:type="gramEnd"/>
      <w:r w:rsidRPr="00961872">
        <w:rPr>
          <w:rStyle w:val="Emphasis"/>
          <w:szCs w:val="22"/>
          <w:highlight w:val="cyan"/>
        </w:rPr>
        <w:t xml:space="preserve"> is framed is strongly exclusionist and hegemonic</w:t>
      </w:r>
      <w:r w:rsidRPr="00DC13B2">
        <w:rPr>
          <w:szCs w:val="22"/>
          <w:u w:val="single"/>
        </w:rPr>
        <w:t xml:space="preserve">; </w:t>
      </w:r>
      <w:r w:rsidRPr="00961872">
        <w:rPr>
          <w:rStyle w:val="Emphasis"/>
          <w:szCs w:val="22"/>
          <w:highlight w:val="cyan"/>
        </w:rPr>
        <w:t>it presents</w:t>
      </w:r>
      <w:r w:rsidRPr="00DC13B2">
        <w:rPr>
          <w:szCs w:val="22"/>
          <w:u w:val="single"/>
        </w:rPr>
        <w:t xml:space="preserve"> what seems like the obvious option. To be more specific, the particular configuration of “low-carbon” reproduces </w:t>
      </w:r>
      <w:r w:rsidRPr="00961872">
        <w:rPr>
          <w:rStyle w:val="Emphasis"/>
          <w:szCs w:val="22"/>
          <w:highlight w:val="cyan"/>
        </w:rPr>
        <w:t>the</w:t>
      </w:r>
      <w:r w:rsidRPr="00DC13B2">
        <w:rPr>
          <w:szCs w:val="22"/>
          <w:u w:val="single"/>
        </w:rPr>
        <w:t xml:space="preserve"> existing (</w:t>
      </w:r>
      <w:r w:rsidRPr="00961872">
        <w:rPr>
          <w:rStyle w:val="Emphasis"/>
          <w:szCs w:val="22"/>
          <w:highlight w:val="cyan"/>
        </w:rPr>
        <w:t>accepted) or emerging green reality of industrialized Europe</w:t>
      </w:r>
      <w:r w:rsidRPr="00DC13B2">
        <w:rPr>
          <w:szCs w:val="22"/>
          <w:u w:val="single"/>
        </w:rPr>
        <w:t xml:space="preserve"> and </w:t>
      </w:r>
      <w:proofErr w:type="gramStart"/>
      <w:r w:rsidRPr="00DC13B2">
        <w:rPr>
          <w:szCs w:val="22"/>
          <w:u w:val="single"/>
        </w:rPr>
        <w:t>America, or</w:t>
      </w:r>
      <w:proofErr w:type="gramEnd"/>
      <w:r w:rsidRPr="00DC13B2">
        <w:rPr>
          <w:szCs w:val="22"/>
          <w:u w:val="single"/>
        </w:rPr>
        <w:t xml:space="preserve"> is at least an option they prefer or one they can adapt to. Besides, it does not require, </w:t>
      </w:r>
      <w:r w:rsidRPr="00961872">
        <w:rPr>
          <w:rStyle w:val="Emphasis"/>
          <w:szCs w:val="22"/>
          <w:highlight w:val="cyan"/>
        </w:rPr>
        <w:t>and appears not to</w:t>
      </w:r>
      <w:r w:rsidRPr="00DC13B2">
        <w:rPr>
          <w:rStyle w:val="Emphasis"/>
          <w:szCs w:val="22"/>
        </w:rPr>
        <w:t xml:space="preserve"> </w:t>
      </w:r>
      <w:r w:rsidRPr="00DC13B2">
        <w:rPr>
          <w:szCs w:val="22"/>
          <w:u w:val="single"/>
        </w:rPr>
        <w:t xml:space="preserve">lead to, the </w:t>
      </w:r>
      <w:r w:rsidRPr="00961872">
        <w:rPr>
          <w:rStyle w:val="Emphasis"/>
          <w:szCs w:val="22"/>
          <w:highlight w:val="cyan"/>
        </w:rPr>
        <w:t>overthrow of the long- established unfair and hierarchical international economic and political order</w:t>
      </w:r>
      <w:r w:rsidRPr="00DC13B2">
        <w:rPr>
          <w:sz w:val="20"/>
          <w:szCs w:val="20"/>
        </w:rPr>
        <w:t xml:space="preserve"> </w:t>
      </w:r>
      <w:r w:rsidRPr="00DC13B2">
        <w:rPr>
          <w:sz w:val="15"/>
          <w:szCs w:val="15"/>
        </w:rPr>
        <w:t xml:space="preserve">and its operating rules, which sets the industrialized developed world against the great mass of developing countries. To be more specific, the previous industrial and developed countries have made a swift turn into today’s sustainable low-carbon countries, while pre-modern and developing countries have no choice but to become unsustainable high-carbon countries, without any substantive change of their positions and relationships in the current international economic and political order. Thus, the understanding on international carbon politics based on the Convention and the Kyoto Protocol contains institutional arrangements on the conditions for capital and technology transfer, emissions trading and clean production that are at least as important as the theoretical interpretations and in principle provisions of such articles as sustainable development and common but differentiated responsibilities. In other words, whether we look at developed countries’ initial move (the first phase of “binding emission reductions”) or their </w:t>
      </w:r>
      <w:r w:rsidRPr="00961872">
        <w:rPr>
          <w:rStyle w:val="Emphasis"/>
          <w:szCs w:val="22"/>
          <w:highlight w:val="cyan"/>
        </w:rPr>
        <w:t>commitment to transferring capital and technology to developing countries</w:t>
      </w:r>
      <w:r w:rsidRPr="00DC13B2">
        <w:rPr>
          <w:szCs w:val="22"/>
          <w:u w:val="single"/>
        </w:rPr>
        <w:t xml:space="preserve">, they </w:t>
      </w:r>
      <w:r w:rsidRPr="00961872">
        <w:rPr>
          <w:rStyle w:val="Emphasis"/>
          <w:szCs w:val="22"/>
          <w:highlight w:val="cyan"/>
        </w:rPr>
        <w:t>involve specific political premises and expectations that the developing countries will join the low- carbon economic system the developed countries have initiated</w:t>
      </w:r>
      <w:r w:rsidRPr="00DC13B2">
        <w:rPr>
          <w:szCs w:val="22"/>
          <w:u w:val="single"/>
        </w:rPr>
        <w:t xml:space="preserve"> and constructed. In this sense, </w:t>
      </w:r>
      <w:r w:rsidRPr="00961872">
        <w:rPr>
          <w:rStyle w:val="Emphasis"/>
          <w:szCs w:val="22"/>
          <w:highlight w:val="cyan"/>
        </w:rPr>
        <w:t>various innovative low-carbon policy ideas</w:t>
      </w:r>
      <w:r w:rsidRPr="00DC13B2">
        <w:rPr>
          <w:szCs w:val="22"/>
          <w:u w:val="single"/>
        </w:rPr>
        <w:t xml:space="preserve"> and pilot schemes for institutional innovation </w:t>
      </w:r>
      <w:r w:rsidRPr="00961872">
        <w:rPr>
          <w:rStyle w:val="Emphasis"/>
          <w:szCs w:val="22"/>
          <w:highlight w:val="cyan"/>
        </w:rPr>
        <w:t>are more like preemptive investments or hegemonic behavior rather than simple global ecological efforts</w:t>
      </w:r>
      <w:r w:rsidRPr="00DC13B2">
        <w:rPr>
          <w:szCs w:val="22"/>
          <w:u w:val="single"/>
        </w:rPr>
        <w:t xml:space="preserve"> to “cool the earth” for the public good.</w:t>
      </w:r>
      <w:r w:rsidRPr="00DC13B2">
        <w:rPr>
          <w:sz w:val="15"/>
          <w:szCs w:val="15"/>
        </w:rPr>
        <w:t xml:space="preserve"> Similarly, the emission reduction time for developing countries (the first phase of “non-binding </w:t>
      </w:r>
      <w:r w:rsidRPr="00DC13B2">
        <w:rPr>
          <w:sz w:val="15"/>
          <w:szCs w:val="15"/>
        </w:rPr>
        <w:lastRenderedPageBreak/>
        <w:t xml:space="preserve">emission reductions”) and preferential commitments on capital and technology transfer are subject to certain political conditions and expectations. This means at least that emerging economies like China should make haste to join the “one-track” low-carbon economy framework led by Europe and America, though the latter’s capital and technology (often under the guise of green or low-carbon) would not be a free lunch, but would become the basic means of maintaining or strengthening the developed countries’ relative economic and political advantages (especially in terms of competitive economic structures and material standards of living). Therefore, underlying what appears to be a new global climate response or environmental governance issues and discourse are the old unbalanced political framework and practice. Although Europe and America and the developing countries took their places on the same platform of global “carbon politics,” they did not enjoy equal rights to speak, initiate policy and provide institutions. This gives us a better explanation of the setbacks or “limited success”7 of the Copenhagen Climate Conference. The European-American bottom line is to refrain from challenging or endangering their structural advantage or leadership in the discourse and practice of carbon </w:t>
      </w:r>
      <w:proofErr w:type="gramStart"/>
      <w:r w:rsidRPr="00DC13B2">
        <w:rPr>
          <w:sz w:val="15"/>
          <w:szCs w:val="15"/>
        </w:rPr>
        <w:t>politics as a whole</w:t>
      </w:r>
      <w:proofErr w:type="gramEnd"/>
      <w:r w:rsidRPr="00DC13B2">
        <w:rPr>
          <w:sz w:val="15"/>
          <w:szCs w:val="15"/>
        </w:rPr>
        <w:t xml:space="preserve">. The best way for them to guarantee this bottom line is to bring developing countries, especially the emerging economies, into the unified system they control as quickly as possible. This offers a rational explanation of why the Western countries were so desperate to initiate a “unified” post-Kyoto system. From the perspective of developing countries, including emerging economies, the key to the problem is not the hierarchical or imperialist nature of the global climate change response or the environmental governance order led by the West, but the impatience, ruthlessness and dishonesty of the imperialist arrogance and behavior in introducing and promoting this system. Therefore, when the Copenhagen negotiations drifted away from their original aim of acting as “a connecting link between previous and future negotiations” (an important aspect of which was an objective performance assessment of Annex I parties) and became a coercive force dictating the future position of developing countries, the latter’s refusal to cooperate became a natural (unavoidable) and reasonable choice. “We need to encourage and promote possible measures to ensure the success of climate change responses without fear of any pressure or demands not consistent with our ability to cope.”8 In this sense, the failure of the Copenhagen conference was neither accidental nor incomprehensible. It was more of an inevitable result arising from such factors as inappropriate timing and mistaken practices (especially by the western countries). In fact, the developing countries group, including China, did not challenge the architecture based on the Convention and the Kyoto Protocol; on the contrary, most of them expressed their intention to implement the Convention faithfully and adhere to its system. Otherwise, the fact that global climate negotiations did not come to an end because of Copenhagen but entered a new process with the Paris protocol or agreement would be hard to explain. In short, the introduction of the analytical perspective of “ecological imperialism” is helpful in providing a more scientific and reasonable explanation of the discourse and practice of international carbon politics based on the Convention and Kyoto Protocol over the past 20 years. In a word, the current discourse and practice of international carbon politics is not a pure (post-) cosmopolitan form of ecological politics separated from the real environment and real conditions (especially the guiding international economic and political order), but a system for international global climate change and environmental governance and cooperation with a clear hierarchical order or exclusionary nature guided or manipulated by a few developed Western countries; a system that contains or displays an economic framework and industrial technology model biased to developed countries in Europe and America rather than to developing countries. Because of this, the most important feature and biggest defect of international carbon politics discourse and practice under the framework of the Convention and the Kyoto Protocol is the unbalanced or asymmetric logic or nature of ecological imperialism, as </w:t>
      </w:r>
      <w:proofErr w:type="gramStart"/>
      <w:r w:rsidRPr="00DC13B2">
        <w:rPr>
          <w:sz w:val="15"/>
          <w:szCs w:val="15"/>
        </w:rPr>
        <w:t>clearly evident</w:t>
      </w:r>
      <w:proofErr w:type="gramEnd"/>
      <w:r w:rsidRPr="00DC13B2">
        <w:rPr>
          <w:sz w:val="15"/>
          <w:szCs w:val="15"/>
        </w:rPr>
        <w:t xml:space="preserve"> over the past 20 years. It must be mentioned that although our use of the term “ecological imperialism” has some connection with the current discussion of the new imperialism discourse among academics at home and abroad,9 it has obvious differences in terms of thought and connotations. On the one hand, compared with the “capitalist imperialism,” “financial imperialism” and “cultural imperialism” of the new imperialism discourse or framework, which emphasizes the term in the sense of “capital logic” or “cultural hegemony” with either non-violent or conquest features, ecological imperialism is a more comprehensive, systematic and concealed, or even deceptive, form of imperialism.10 On the other hand, contrasted with the new imperialism propounded by many scholars, which specifically refers to the US,11 “ecological imperialism” is more given to generalizing or conceptualizing the institutional response of developed capitalist countries to environmental problems, a response that has enabled them to obtain structural or hierarchical advantages over the developing countries. Hence there is no essential difference between Europe and America.12 In this sense, the concept of ecological imperialism is simultaneously normative and analytical. Criticism of the nature and logic of ecological imperialism does not imply a simple opposition to international carbon politics itself. On the contrary, it is only when we leave behind or overcome the set configuration of international carbon politics under the present ecological imperialism, that we will approach the goal of dealing effectively with global environmental problems and challenges, including climate change. </w:t>
      </w:r>
    </w:p>
    <w:p w14:paraId="38B99B34" w14:textId="77777777" w:rsidR="00B6601F" w:rsidRPr="00DC13B2" w:rsidRDefault="00B6601F" w:rsidP="00B6601F">
      <w:pPr>
        <w:rPr>
          <w:szCs w:val="22"/>
        </w:rPr>
      </w:pPr>
    </w:p>
    <w:p w14:paraId="4383DBFA" w14:textId="77777777" w:rsidR="00B6601F" w:rsidRPr="00DC13B2" w:rsidRDefault="00B6601F" w:rsidP="00B6601F">
      <w:pPr>
        <w:spacing w:before="100" w:beforeAutospacing="1" w:after="100" w:afterAutospacing="1"/>
        <w:rPr>
          <w:sz w:val="20"/>
          <w:szCs w:val="20"/>
        </w:rPr>
      </w:pPr>
    </w:p>
    <w:p w14:paraId="349AE79A" w14:textId="77777777" w:rsidR="00B6601F" w:rsidRPr="00DC13B2" w:rsidRDefault="00B6601F" w:rsidP="00B6601F">
      <w:pPr>
        <w:pStyle w:val="Heading4"/>
        <w:spacing w:line="240" w:lineRule="auto"/>
        <w:rPr>
          <w:rFonts w:cs="Calibri"/>
        </w:rPr>
      </w:pPr>
      <w:r w:rsidRPr="00DC13B2">
        <w:rPr>
          <w:rFonts w:cs="Calibri"/>
        </w:rPr>
        <w:br/>
        <w:t xml:space="preserve">Ecological imperialism sustains itself by the predatory destruction of developing nations to acquire natural resources and dump waste. This generates an imperialist mode of thinking that ensures the high-quality environment and material sustainability for the capitalist machine. </w:t>
      </w:r>
    </w:p>
    <w:p w14:paraId="35B3DA5C" w14:textId="77777777" w:rsidR="00B6601F" w:rsidRPr="00DC13B2" w:rsidRDefault="00B6601F" w:rsidP="00B6601F">
      <w:pPr>
        <w:spacing w:before="100" w:beforeAutospacing="1" w:after="100" w:afterAutospacing="1" w:line="240" w:lineRule="auto"/>
        <w:rPr>
          <w:sz w:val="18"/>
          <w:szCs w:val="18"/>
        </w:rPr>
      </w:pPr>
      <w:proofErr w:type="spellStart"/>
      <w:r w:rsidRPr="00DC13B2">
        <w:rPr>
          <w:rStyle w:val="Style13ptBold"/>
          <w:sz w:val="28"/>
          <w:szCs w:val="28"/>
        </w:rPr>
        <w:t>Qingzhi</w:t>
      </w:r>
      <w:proofErr w:type="spellEnd"/>
      <w:r w:rsidRPr="00DC13B2">
        <w:rPr>
          <w:rStyle w:val="Style13ptBold"/>
          <w:sz w:val="28"/>
          <w:szCs w:val="28"/>
        </w:rPr>
        <w:t xml:space="preserve"> 17</w:t>
      </w:r>
      <w:r w:rsidRPr="00DC13B2">
        <w:rPr>
          <w:sz w:val="18"/>
          <w:szCs w:val="18"/>
        </w:rPr>
        <w:t xml:space="preserve"> (Huan </w:t>
      </w:r>
      <w:proofErr w:type="spellStart"/>
      <w:r w:rsidRPr="00DC13B2">
        <w:rPr>
          <w:sz w:val="18"/>
          <w:szCs w:val="18"/>
        </w:rPr>
        <w:t>Qingzhi</w:t>
      </w:r>
      <w:proofErr w:type="spellEnd"/>
      <w:r w:rsidRPr="00DC13B2">
        <w:t>,</w:t>
      </w:r>
      <w:r w:rsidRPr="00DC13B2">
        <w:rPr>
          <w:sz w:val="18"/>
          <w:szCs w:val="18"/>
          <w:shd w:val="clear" w:color="auto" w:fill="FFFFFF"/>
        </w:rPr>
        <w:t> is professor of comparative politics at Peking University in China. In 2002-3 he was a Harvard-</w:t>
      </w:r>
      <w:proofErr w:type="spellStart"/>
      <w:r w:rsidRPr="00DC13B2">
        <w:rPr>
          <w:sz w:val="18"/>
          <w:szCs w:val="18"/>
          <w:shd w:val="clear" w:color="auto" w:fill="FFFFFF"/>
        </w:rPr>
        <w:t>Yenching</w:t>
      </w:r>
      <w:proofErr w:type="spellEnd"/>
      <w:r w:rsidRPr="00DC13B2">
        <w:rPr>
          <w:sz w:val="18"/>
          <w:szCs w:val="18"/>
          <w:shd w:val="clear" w:color="auto" w:fill="FFFFFF"/>
        </w:rPr>
        <w:t xml:space="preserve"> Visiting Scholar at Harvard University, USA and in 2005-6 Humboldt Research Fellow at the </w:t>
      </w:r>
      <w:r w:rsidRPr="00DC13B2">
        <w:rPr>
          <w:sz w:val="18"/>
          <w:szCs w:val="18"/>
          <w:shd w:val="clear" w:color="auto" w:fill="FFFFFF"/>
        </w:rPr>
        <w:lastRenderedPageBreak/>
        <w:t xml:space="preserve">University of Mannheim in Germany. His research focusses on environmental politics, European politics as well as left politics. He authored and edited </w:t>
      </w:r>
      <w:proofErr w:type="gramStart"/>
      <w:r w:rsidRPr="00DC13B2">
        <w:rPr>
          <w:sz w:val="18"/>
          <w:szCs w:val="18"/>
          <w:shd w:val="clear" w:color="auto" w:fill="FFFFFF"/>
        </w:rPr>
        <w:t>a number of</w:t>
      </w:r>
      <w:proofErr w:type="gramEnd"/>
      <w:r w:rsidRPr="00DC13B2">
        <w:rPr>
          <w:sz w:val="18"/>
          <w:szCs w:val="18"/>
          <w:shd w:val="clear" w:color="auto" w:fill="FFFFFF"/>
        </w:rPr>
        <w:t xml:space="preserve"> books on these issues including </w:t>
      </w:r>
      <w:r w:rsidRPr="00DC13B2">
        <w:rPr>
          <w:i/>
          <w:iCs/>
          <w:sz w:val="18"/>
          <w:szCs w:val="18"/>
          <w:bdr w:val="none" w:sz="0" w:space="0" w:color="auto" w:frame="1"/>
        </w:rPr>
        <w:t>A Comparative Study on European Green Parties</w:t>
      </w:r>
      <w:r w:rsidRPr="00DC13B2">
        <w:rPr>
          <w:sz w:val="18"/>
          <w:szCs w:val="18"/>
          <w:shd w:val="clear" w:color="auto" w:fill="FFFFFF"/>
        </w:rPr>
        <w:t> in 2000 and </w:t>
      </w:r>
      <w:r w:rsidRPr="00DC13B2">
        <w:rPr>
          <w:i/>
          <w:iCs/>
          <w:sz w:val="18"/>
          <w:szCs w:val="18"/>
          <w:bdr w:val="none" w:sz="0" w:space="0" w:color="auto" w:frame="1"/>
        </w:rPr>
        <w:t xml:space="preserve">Eco-socialism as Politics. Rebuilding the Basis of Our Modern </w:t>
      </w:r>
      <w:proofErr w:type="spellStart"/>
      <w:r w:rsidRPr="00DC13B2">
        <w:rPr>
          <w:i/>
          <w:iCs/>
          <w:sz w:val="18"/>
          <w:szCs w:val="18"/>
          <w:bdr w:val="none" w:sz="0" w:space="0" w:color="auto" w:frame="1"/>
        </w:rPr>
        <w:t>Civilisation</w:t>
      </w:r>
      <w:proofErr w:type="spellEnd"/>
      <w:r w:rsidRPr="00DC13B2">
        <w:rPr>
          <w:sz w:val="18"/>
          <w:szCs w:val="18"/>
          <w:shd w:val="clear" w:color="auto" w:fill="FFFFFF"/>
        </w:rPr>
        <w:t> in 2010.</w:t>
      </w:r>
      <w:r w:rsidRPr="00DC13B2">
        <w:rPr>
          <w:szCs w:val="22"/>
        </w:rPr>
        <w:t xml:space="preserve"> </w:t>
      </w:r>
      <w:r w:rsidRPr="00DC13B2">
        <w:rPr>
          <w:sz w:val="18"/>
          <w:szCs w:val="18"/>
        </w:rPr>
        <w:t>University of Pennsylvania</w:t>
      </w:r>
      <w:r w:rsidRPr="00DC13B2">
        <w:t xml:space="preserve">, </w:t>
      </w:r>
      <w:r w:rsidRPr="00DC13B2">
        <w:rPr>
          <w:sz w:val="18"/>
          <w:szCs w:val="18"/>
        </w:rPr>
        <w:t>"Criticism of the Logic of the Ecological Imperialism of “Carbon Politics” and Its Transcendence"</w:t>
      </w:r>
      <w:r w:rsidRPr="00DC13B2">
        <w:t xml:space="preserve">, </w:t>
      </w:r>
      <w:r w:rsidRPr="00DC13B2">
        <w:rPr>
          <w:sz w:val="18"/>
          <w:szCs w:val="18"/>
        </w:rPr>
        <w:t>09 August 2017</w:t>
      </w:r>
      <w:r w:rsidRPr="00DC13B2">
        <w:t xml:space="preserve">, </w:t>
      </w:r>
      <w:hyperlink r:id="rId59" w:history="1">
        <w:r w:rsidRPr="00DC13B2">
          <w:rPr>
            <w:rStyle w:val="FollowedHyperlink"/>
            <w:sz w:val="18"/>
            <w:szCs w:val="18"/>
          </w:rPr>
          <w:t>https://www.tandfonline.com/doi/full/10.1080/02529203.2017.1302234?scroll=top&amp;needAccess=true</w:t>
        </w:r>
      </w:hyperlink>
      <w:r w:rsidRPr="00DC13B2">
        <w:rPr>
          <w:sz w:val="18"/>
          <w:szCs w:val="18"/>
        </w:rPr>
        <w:t xml:space="preserve">) </w:t>
      </w:r>
    </w:p>
    <w:p w14:paraId="4FCCC5FA" w14:textId="77777777" w:rsidR="00B6601F" w:rsidRPr="00DC13B2" w:rsidRDefault="00B6601F" w:rsidP="00B6601F">
      <w:pPr>
        <w:spacing w:before="100" w:beforeAutospacing="1" w:after="100" w:afterAutospacing="1" w:line="240" w:lineRule="auto"/>
        <w:rPr>
          <w:sz w:val="14"/>
          <w:szCs w:val="18"/>
        </w:rPr>
      </w:pPr>
      <w:r w:rsidRPr="00DC13B2">
        <w:rPr>
          <w:sz w:val="14"/>
          <w:szCs w:val="15"/>
        </w:rPr>
        <w:t>II. Criticism of Ecological Imperialist Logic: The Green-left Perspective</w:t>
      </w:r>
      <w:r w:rsidRPr="00DC13B2">
        <w:rPr>
          <w:b/>
          <w:bCs/>
          <w:sz w:val="14"/>
          <w:szCs w:val="15"/>
        </w:rPr>
        <w:t xml:space="preserve"> </w:t>
      </w:r>
      <w:r w:rsidRPr="00DC13B2">
        <w:rPr>
          <w:sz w:val="14"/>
          <w:szCs w:val="15"/>
        </w:rPr>
        <w:t>The critique of international carbon politics and ecological imperialism in current global environmental cooperation and governance is mainly based on traditional “green-left” theories from Marxist philosophy and political economy.</w:t>
      </w:r>
      <w:r w:rsidRPr="00DC13B2">
        <w:rPr>
          <w:position w:val="10"/>
          <w:sz w:val="14"/>
          <w:szCs w:val="8"/>
        </w:rPr>
        <w:t xml:space="preserve"> </w:t>
      </w:r>
      <w:r w:rsidRPr="00DC13B2">
        <w:rPr>
          <w:i/>
          <w:iCs/>
          <w:sz w:val="14"/>
          <w:szCs w:val="15"/>
        </w:rPr>
        <w:t xml:space="preserve">1. Analysis from the perspective of classical Marxism. </w:t>
      </w:r>
      <w:r w:rsidRPr="00DC13B2">
        <w:rPr>
          <w:sz w:val="14"/>
          <w:szCs w:val="15"/>
        </w:rPr>
        <w:t xml:space="preserve">Although Marx and Engels did not use the terms “modern imperialism” or “capitalist imperialism” directly, their writings have foundational significance in terms of </w:t>
      </w:r>
      <w:r w:rsidRPr="00961872">
        <w:rPr>
          <w:rStyle w:val="Emphasis"/>
          <w:szCs w:val="22"/>
          <w:highlight w:val="cyan"/>
        </w:rPr>
        <w:t>ecological imperialism</w:t>
      </w:r>
      <w:r w:rsidRPr="00DC13B2">
        <w:rPr>
          <w:szCs w:val="22"/>
          <w:u w:val="single"/>
        </w:rPr>
        <w:t xml:space="preserve"> as defined and analyzed in this paper.</w:t>
      </w:r>
      <w:r w:rsidRPr="00DC13B2">
        <w:rPr>
          <w:position w:val="10"/>
          <w:sz w:val="14"/>
          <w:szCs w:val="16"/>
        </w:rPr>
        <w:t xml:space="preserve">14 </w:t>
      </w:r>
      <w:r w:rsidRPr="00DC13B2">
        <w:rPr>
          <w:szCs w:val="22"/>
          <w:u w:val="single"/>
        </w:rPr>
        <w:t xml:space="preserve">Firstly, the capitalist system implies at the same time a social relation (between man and man) and a society-nature relation (between man and nature). Ultimately, the condition and nature of the former decides the latter. Specifically, it </w:t>
      </w:r>
      <w:r w:rsidRPr="00961872">
        <w:rPr>
          <w:rStyle w:val="Emphasis"/>
          <w:szCs w:val="22"/>
          <w:highlight w:val="cyan"/>
        </w:rPr>
        <w:t>submits to</w:t>
      </w:r>
      <w:r w:rsidRPr="00DC13B2">
        <w:rPr>
          <w:szCs w:val="22"/>
          <w:u w:val="single"/>
        </w:rPr>
        <w:t xml:space="preserve"> and serves </w:t>
      </w:r>
      <w:r w:rsidRPr="00961872">
        <w:rPr>
          <w:rStyle w:val="Emphasis"/>
          <w:szCs w:val="22"/>
          <w:highlight w:val="cyan"/>
        </w:rPr>
        <w:t>the possessors of capital as well as the capitalist socioeconomic relations of accumulation</w:t>
      </w:r>
      <w:r w:rsidRPr="00DC13B2">
        <w:rPr>
          <w:sz w:val="14"/>
          <w:szCs w:val="20"/>
        </w:rPr>
        <w:t xml:space="preserve"> </w:t>
      </w:r>
      <w:r w:rsidRPr="00DC13B2">
        <w:rPr>
          <w:sz w:val="14"/>
          <w:szCs w:val="13"/>
        </w:rPr>
        <w:t xml:space="preserve">logic and their political superstructure. These determine the system’s twofold deprivation and injustice: social deprivation (especially for </w:t>
      </w:r>
      <w:proofErr w:type="gramStart"/>
      <w:r w:rsidRPr="00DC13B2">
        <w:rPr>
          <w:sz w:val="14"/>
          <w:szCs w:val="13"/>
        </w:rPr>
        <w:t>the majority of</w:t>
      </w:r>
      <w:proofErr w:type="gramEnd"/>
      <w:r w:rsidRPr="00DC13B2">
        <w:rPr>
          <w:sz w:val="14"/>
          <w:szCs w:val="13"/>
        </w:rPr>
        <w:t xml:space="preserve"> the proletariat) and destruction of nature (especially destruction of the natural environment as a non-privatized common good). In this sense, capitalist society is incapable of and does not permit the incorporation of a “stable state” or sustainability (whether ecological or social) into its standard of values and goal pursuits; to do so would mean the end of the capitalism characterized by hierarchical (class) dominance relations. In other words, the evolution of capitalism can only be a continuous process of “capitalizing” pre- (or non-) capitalist social relations and society-nature relations (especially targeting members of society and natural ecological elements). Secondly, like its connotative expansion, the regional or outward expansion of capitalist relations and the capitalist system was a necessary and natural choice for the pioneers. </w:t>
      </w:r>
      <w:r w:rsidRPr="00961872">
        <w:rPr>
          <w:rStyle w:val="Emphasis"/>
          <w:highlight w:val="cyan"/>
        </w:rPr>
        <w:t>For Marx</w:t>
      </w:r>
      <w:r w:rsidRPr="00DC13B2">
        <w:rPr>
          <w:sz w:val="14"/>
          <w:szCs w:val="20"/>
        </w:rPr>
        <w:t xml:space="preserve"> </w:t>
      </w:r>
      <w:r w:rsidRPr="00DC13B2">
        <w:rPr>
          <w:sz w:val="14"/>
          <w:szCs w:val="13"/>
        </w:rPr>
        <w:t xml:space="preserve">and Engels, the new capitalist economic and social relations originating in a few Western European countries had huge competitive advantages and were very advanced compared to the pre-modern feudal or slave systems in the rest of the world, so they inevitably became a universal social and economic paradigm. In other words, the worldwide expansion of capitalism was an inevitable stage in human social development. It was in this sense, and especially in the sense of the historical replacement of feudal relations, that Marx gave a relatively positive evaluation of the capitalist system (relations) and its colonizing expansion. </w:t>
      </w:r>
      <w:r w:rsidRPr="00DC13B2">
        <w:rPr>
          <w:sz w:val="14"/>
          <w:szCs w:val="20"/>
        </w:rPr>
        <w:t>“</w:t>
      </w:r>
      <w:r w:rsidRPr="00961872">
        <w:rPr>
          <w:rStyle w:val="Emphasis"/>
          <w:szCs w:val="22"/>
          <w:highlight w:val="cyan"/>
        </w:rPr>
        <w:t xml:space="preserve">The country that is more developed </w:t>
      </w:r>
      <w:proofErr w:type="gramStart"/>
      <w:r w:rsidRPr="00961872">
        <w:rPr>
          <w:rStyle w:val="Emphasis"/>
          <w:szCs w:val="22"/>
          <w:highlight w:val="cyan"/>
        </w:rPr>
        <w:t>industrially only shows,</w:t>
      </w:r>
      <w:proofErr w:type="gramEnd"/>
      <w:r w:rsidRPr="00961872">
        <w:rPr>
          <w:rStyle w:val="Emphasis"/>
          <w:szCs w:val="22"/>
          <w:highlight w:val="cyan"/>
        </w:rPr>
        <w:t xml:space="preserve"> to the less developed, the image of its own future</w:t>
      </w:r>
      <w:r w:rsidRPr="00DC13B2">
        <w:rPr>
          <w:szCs w:val="22"/>
          <w:u w:val="single"/>
        </w:rPr>
        <w:t>.”</w:t>
      </w:r>
      <w:r w:rsidRPr="00DC13B2">
        <w:rPr>
          <w:position w:val="10"/>
          <w:sz w:val="14"/>
          <w:szCs w:val="22"/>
        </w:rPr>
        <w:t>15</w:t>
      </w:r>
      <w:r w:rsidRPr="00DC13B2">
        <w:rPr>
          <w:position w:val="10"/>
          <w:szCs w:val="22"/>
          <w:u w:val="single"/>
        </w:rPr>
        <w:t xml:space="preserve"> </w:t>
      </w:r>
      <w:r w:rsidRPr="00DC13B2">
        <w:rPr>
          <w:szCs w:val="22"/>
          <w:u w:val="single"/>
        </w:rPr>
        <w:t xml:space="preserve">Of course, Marx and Engels elaborated on this from a higher level, saying that </w:t>
      </w:r>
      <w:r w:rsidRPr="00961872">
        <w:rPr>
          <w:rStyle w:val="Emphasis"/>
          <w:szCs w:val="22"/>
          <w:highlight w:val="cyan"/>
        </w:rPr>
        <w:t>the regional expansion of capitalism could not eliminate or transcend its general contradictions and that it would eventually perish</w:t>
      </w:r>
      <w:r w:rsidRPr="00961872">
        <w:rPr>
          <w:rStyle w:val="Emphasis"/>
          <w:highlight w:val="cyan"/>
        </w:rPr>
        <w:t>.</w:t>
      </w:r>
      <w:r w:rsidRPr="00DC13B2">
        <w:rPr>
          <w:rStyle w:val="Emphasis"/>
        </w:rPr>
        <w:t xml:space="preserve"> </w:t>
      </w:r>
      <w:r w:rsidRPr="00DC13B2">
        <w:rPr>
          <w:sz w:val="14"/>
          <w:szCs w:val="10"/>
        </w:rPr>
        <w:t>Their prediction of the success of the socialist revolution was indeed based on their belief in the possibility or necessity of capitalism’s regional expansion, and never changed even in their later years.</w:t>
      </w:r>
      <w:r w:rsidRPr="00DC13B2">
        <w:rPr>
          <w:position w:val="10"/>
          <w:sz w:val="14"/>
          <w:szCs w:val="2"/>
        </w:rPr>
        <w:t xml:space="preserve">16 </w:t>
      </w:r>
      <w:r w:rsidRPr="00DC13B2">
        <w:rPr>
          <w:sz w:val="14"/>
          <w:szCs w:val="10"/>
        </w:rPr>
        <w:t xml:space="preserve">It is fair to say that Lenin, </w:t>
      </w:r>
      <w:proofErr w:type="spellStart"/>
      <w:r w:rsidRPr="00DC13B2">
        <w:rPr>
          <w:sz w:val="14"/>
          <w:szCs w:val="10"/>
        </w:rPr>
        <w:t>Kautsky</w:t>
      </w:r>
      <w:proofErr w:type="spellEnd"/>
      <w:r w:rsidRPr="00DC13B2">
        <w:rPr>
          <w:sz w:val="14"/>
          <w:szCs w:val="10"/>
        </w:rPr>
        <w:t xml:space="preserve"> and Luxemburg’s heated debate on imperialism and war in the second international</w:t>
      </w:r>
      <w:r w:rsidRPr="00DC13B2">
        <w:rPr>
          <w:position w:val="10"/>
          <w:sz w:val="14"/>
          <w:szCs w:val="2"/>
        </w:rPr>
        <w:t xml:space="preserve">17 </w:t>
      </w:r>
      <w:r w:rsidRPr="00DC13B2">
        <w:rPr>
          <w:sz w:val="14"/>
          <w:szCs w:val="10"/>
        </w:rPr>
        <w:t xml:space="preserve">was closely connected with these views of Marx and Engels, especially the second. In terms of the relevance of the discussion in this paper, we feel that special attention should be paid to two basic points of Lenin’s. The first is his statement that monopoly capitalism is bound to lead to colonial wars of conquest and hegemonic wars. He believed that “The war of 1914-18 was imperialist (that is, an annexationist, predatory, war of plunder) on the part of both sides; it was a war for the division of the world, for the partition and repartition of colonies and spheres of influence of finance capital, etc.” The second is his distinction between “economic colonies” and “political colonies.” In his opinion, “Not only are the two main groups of countries, those owning colonies, and the colonies themselves, but also the diverse forms of dependent countries which, politically, are formally independent, but in fact, are enmeshed in the net of financial and diplomatic dependence, typical of this </w:t>
      </w:r>
      <w:r w:rsidRPr="00DC13B2">
        <w:rPr>
          <w:sz w:val="14"/>
          <w:szCs w:val="8"/>
        </w:rPr>
        <w:t xml:space="preserve">84 </w:t>
      </w:r>
      <w:r w:rsidRPr="00DC13B2">
        <w:rPr>
          <w:i/>
          <w:iCs/>
          <w:sz w:val="14"/>
          <w:szCs w:val="8"/>
        </w:rPr>
        <w:t xml:space="preserve">Social Sciences in China </w:t>
      </w:r>
      <w:r w:rsidRPr="00DC13B2">
        <w:rPr>
          <w:sz w:val="14"/>
          <w:szCs w:val="10"/>
        </w:rPr>
        <w:t>epoch.”</w:t>
      </w:r>
      <w:r w:rsidRPr="00DC13B2">
        <w:rPr>
          <w:position w:val="10"/>
          <w:sz w:val="14"/>
          <w:szCs w:val="2"/>
        </w:rPr>
        <w:t xml:space="preserve">18 </w:t>
      </w:r>
      <w:r w:rsidRPr="00DC13B2">
        <w:rPr>
          <w:sz w:val="14"/>
          <w:szCs w:val="10"/>
        </w:rPr>
        <w:t xml:space="preserve">With regard to the former, the question is not whether this assumption or judgment is too arbitrary in academic terms; rather, it is a question of the summary or characterization of the great advantage in strength of a few monopoly capital countries in the “classical imperialism period” compared with most industrially backward countries, and their militaristic strategies and habit of wantonly resorting to force (including against each other). </w:t>
      </w:r>
      <w:proofErr w:type="gramStart"/>
      <w:r w:rsidRPr="00DC13B2">
        <w:rPr>
          <w:sz w:val="14"/>
          <w:szCs w:val="10"/>
        </w:rPr>
        <w:t>With regard to</w:t>
      </w:r>
      <w:proofErr w:type="gramEnd"/>
      <w:r w:rsidRPr="00DC13B2">
        <w:rPr>
          <w:sz w:val="14"/>
          <w:szCs w:val="10"/>
        </w:rPr>
        <w:t xml:space="preserve"> the latter, Lenin and others also realized that Western monopoly capital countries could adopt different colonial or ruling strategies based on the developmental level of capitalist production and social relations in the colonial countries. “Economic colonial rule,” emphasizing economic control and monopoly, and “political colonial rule,” emphasizing political control and monopoly, are two different options for Western monopoly capital’s colonial rule or manipulation. Despite the weakening of the use or threat of force, the nature of their relations was the same. In other words, from the standpoint of classical Marxism, especially Leninism, the “military imperialism” of Western monopoly capital from the latter half of 19</w:t>
      </w:r>
      <w:proofErr w:type="spellStart"/>
      <w:r w:rsidRPr="00DC13B2">
        <w:rPr>
          <w:position w:val="10"/>
          <w:sz w:val="14"/>
          <w:szCs w:val="2"/>
        </w:rPr>
        <w:t>th</w:t>
      </w:r>
      <w:proofErr w:type="spellEnd"/>
      <w:r w:rsidRPr="00DC13B2">
        <w:rPr>
          <w:position w:val="10"/>
          <w:sz w:val="14"/>
          <w:szCs w:val="2"/>
        </w:rPr>
        <w:t xml:space="preserve"> </w:t>
      </w:r>
      <w:r w:rsidRPr="00DC13B2">
        <w:rPr>
          <w:sz w:val="14"/>
          <w:szCs w:val="10"/>
        </w:rPr>
        <w:t xml:space="preserve">century to the two world wars maintained unchanged its highly hierarchical or exclusionary relations with newly independent colonial and semi-colonial countries, though by the 1950s this was gradually changing into less violent “economic imperialism.” Both military and economic imperialism are clearly ecological </w:t>
      </w:r>
      <w:proofErr w:type="gramStart"/>
      <w:r w:rsidRPr="00DC13B2">
        <w:rPr>
          <w:sz w:val="14"/>
          <w:szCs w:val="10"/>
        </w:rPr>
        <w:t>imperialism, because</w:t>
      </w:r>
      <w:proofErr w:type="gramEnd"/>
      <w:r w:rsidRPr="00DC13B2">
        <w:rPr>
          <w:sz w:val="14"/>
          <w:szCs w:val="10"/>
        </w:rPr>
        <w:t xml:space="preserve"> both recklessly plunder natural resources and cause excessive damage to the environment in developing countries. </w:t>
      </w:r>
      <w:r w:rsidRPr="00DC13B2">
        <w:rPr>
          <w:i/>
          <w:iCs/>
          <w:sz w:val="14"/>
          <w:szCs w:val="10"/>
        </w:rPr>
        <w:t xml:space="preserve">2. Analysis from the perspective of ecological Marxism </w:t>
      </w:r>
      <w:r w:rsidRPr="00DC13B2">
        <w:rPr>
          <w:sz w:val="14"/>
          <w:szCs w:val="10"/>
        </w:rPr>
        <w:t>Ecological Marxism, which took shape around the mid- and late 1970s, emerged as a new school of systematic European and American Marxism</w:t>
      </w:r>
      <w:r w:rsidRPr="00DC13B2">
        <w:rPr>
          <w:position w:val="10"/>
          <w:sz w:val="14"/>
          <w:szCs w:val="2"/>
        </w:rPr>
        <w:t xml:space="preserve">19 </w:t>
      </w:r>
      <w:r w:rsidRPr="00DC13B2">
        <w:rPr>
          <w:sz w:val="14"/>
          <w:szCs w:val="10"/>
        </w:rPr>
        <w:t xml:space="preserve">that put forward an ecological Marxist theoretical analysis of the logic or nature of the ecological imperialism of global environmental or climate change politics. </w:t>
      </w:r>
      <w:proofErr w:type="gramStart"/>
      <w:r w:rsidRPr="00DC13B2">
        <w:rPr>
          <w:sz w:val="14"/>
          <w:szCs w:val="10"/>
        </w:rPr>
        <w:t>Generally speaking, on</w:t>
      </w:r>
      <w:proofErr w:type="gramEnd"/>
      <w:r w:rsidRPr="00DC13B2">
        <w:rPr>
          <w:sz w:val="14"/>
          <w:szCs w:val="10"/>
        </w:rPr>
        <w:t xml:space="preserve"> the one hand, the ecological Marxists inherited Marx and Engels’ critique of the anti-ecological and aggressive nature of capitalism and raised the conflict or contradiction between society and nature under the conditions of capitalist society to a level of importance equal to that of socioeconomic relations. James O’Connor has given a clear description of their theory of capitalism’s “second contradiction.”</w:t>
      </w:r>
      <w:r w:rsidRPr="00DC13B2">
        <w:rPr>
          <w:position w:val="10"/>
          <w:sz w:val="14"/>
          <w:szCs w:val="2"/>
        </w:rPr>
        <w:t xml:space="preserve">20 </w:t>
      </w:r>
      <w:r w:rsidRPr="00DC13B2">
        <w:rPr>
          <w:sz w:val="14"/>
          <w:szCs w:val="10"/>
        </w:rPr>
        <w:t>According to him, if the first contradiction and crisis constituted the historical basis of transition to socialism “in terms of demand,” the second contradiction and crisis form the historical basis of transition to socialism “in terms of supply.” In other words, these two contradictions and crises provide a realistic basis for contemporary ecological Marxism and its global anti-capitalist social and political movements. On the other hand, ecological Marxists emphasize that the interests and demands of transnational monopoly capital play the role of “backstage planners” and “uncrowned kings” amid the growing tension in the global relations between nature and society. Both Emanuel Wallerstein’s “world system theory” (“attachment theory”) and David Harvey’s “spatial theory of capital,”</w:t>
      </w:r>
      <w:r w:rsidRPr="00DC13B2">
        <w:rPr>
          <w:position w:val="10"/>
          <w:sz w:val="14"/>
          <w:szCs w:val="2"/>
        </w:rPr>
        <w:t xml:space="preserve">21 </w:t>
      </w:r>
      <w:proofErr w:type="gramStart"/>
      <w:r w:rsidRPr="00DC13B2">
        <w:rPr>
          <w:sz w:val="14"/>
          <w:szCs w:val="10"/>
        </w:rPr>
        <w:t>are</w:t>
      </w:r>
      <w:proofErr w:type="gramEnd"/>
      <w:r w:rsidRPr="00DC13B2">
        <w:rPr>
          <w:sz w:val="14"/>
          <w:szCs w:val="10"/>
        </w:rPr>
        <w:t xml:space="preserve"> designed to demonstrate the point that the development of capitalism has always been a spatial or geographical issue involving or directed at the whole world; it is just that its actual unfolding presents itself as a faster or slower temporal </w:t>
      </w:r>
      <w:r w:rsidRPr="00DC13B2">
        <w:rPr>
          <w:sz w:val="14"/>
          <w:szCs w:val="10"/>
        </w:rPr>
        <w:lastRenderedPageBreak/>
        <w:t xml:space="preserve">process. At present, the most enthusiastic, most powerful </w:t>
      </w:r>
      <w:proofErr w:type="gramStart"/>
      <w:r w:rsidRPr="00DC13B2">
        <w:rPr>
          <w:sz w:val="14"/>
          <w:szCs w:val="10"/>
        </w:rPr>
        <w:t>proponents</w:t>
      </w:r>
      <w:proofErr w:type="gramEnd"/>
      <w:r w:rsidRPr="00DC13B2">
        <w:rPr>
          <w:sz w:val="14"/>
          <w:szCs w:val="10"/>
        </w:rPr>
        <w:t xml:space="preserve"> and the biggest beneficiaries of capitalism’s process of globalization are highly monopolistic, financialized and informatized super-large multinational corporations and financial groups. In contrast, </w:t>
      </w:r>
      <w:proofErr w:type="gramStart"/>
      <w:r w:rsidRPr="00DC13B2">
        <w:rPr>
          <w:sz w:val="14"/>
          <w:szCs w:val="10"/>
        </w:rPr>
        <w:t>groups</w:t>
      </w:r>
      <w:proofErr w:type="gramEnd"/>
      <w:r w:rsidRPr="00DC13B2">
        <w:rPr>
          <w:sz w:val="14"/>
          <w:szCs w:val="10"/>
        </w:rPr>
        <w:t xml:space="preserve"> and states in the mid- to lower levels of society and occupying a marginal or semi-marginal position in the system find it hard to gain real benefits from the continuing (over time) and regional (over space) expansion of capitalism. As a result, the new round of economic globalization since the 1970s has become a process of expropriation or plunder of both society and ecology.</w:t>
      </w:r>
      <w:r w:rsidRPr="00DC13B2">
        <w:rPr>
          <w:position w:val="10"/>
          <w:sz w:val="14"/>
          <w:szCs w:val="2"/>
        </w:rPr>
        <w:t xml:space="preserve">22 </w:t>
      </w:r>
      <w:r w:rsidRPr="00DC13B2">
        <w:rPr>
          <w:sz w:val="14"/>
          <w:szCs w:val="10"/>
        </w:rPr>
        <w:t>John Bellamy Foster is the best-known scholar to have carried out a systematic ecological Marxist critique of the ecological imperialism represented by the US.</w:t>
      </w:r>
      <w:r w:rsidRPr="00DC13B2">
        <w:rPr>
          <w:position w:val="10"/>
          <w:sz w:val="14"/>
          <w:szCs w:val="2"/>
        </w:rPr>
        <w:t xml:space="preserve">23 </w:t>
      </w:r>
      <w:r w:rsidRPr="00DC13B2">
        <w:rPr>
          <w:sz w:val="14"/>
          <w:szCs w:val="10"/>
        </w:rPr>
        <w:t xml:space="preserve">He believes that in </w:t>
      </w:r>
      <w:r w:rsidRPr="00961872">
        <w:rPr>
          <w:rStyle w:val="Emphasis"/>
          <w:szCs w:val="22"/>
          <w:highlight w:val="cyan"/>
        </w:rPr>
        <w:t>the framework of</w:t>
      </w:r>
      <w:r w:rsidRPr="00DC13B2">
        <w:rPr>
          <w:szCs w:val="22"/>
          <w:u w:val="single"/>
        </w:rPr>
        <w:t xml:space="preserve"> the </w:t>
      </w:r>
      <w:r w:rsidRPr="00961872">
        <w:rPr>
          <w:rStyle w:val="Emphasis"/>
          <w:szCs w:val="22"/>
          <w:highlight w:val="cyan"/>
        </w:rPr>
        <w:t>international carbon</w:t>
      </w:r>
      <w:r w:rsidRPr="00DC13B2">
        <w:rPr>
          <w:szCs w:val="22"/>
          <w:u w:val="single"/>
        </w:rPr>
        <w:t xml:space="preserve"> or climate </w:t>
      </w:r>
      <w:r w:rsidRPr="00961872">
        <w:rPr>
          <w:rStyle w:val="Emphasis"/>
          <w:szCs w:val="22"/>
          <w:highlight w:val="cyan"/>
        </w:rPr>
        <w:t>politics of ecological imperialism</w:t>
      </w:r>
      <w:r w:rsidRPr="00DC13B2">
        <w:rPr>
          <w:szCs w:val="22"/>
          <w:u w:val="single"/>
        </w:rPr>
        <w:t xml:space="preserve">, a few European and </w:t>
      </w:r>
      <w:r w:rsidRPr="00961872">
        <w:rPr>
          <w:rStyle w:val="Emphasis"/>
          <w:szCs w:val="22"/>
          <w:highlight w:val="cyan"/>
        </w:rPr>
        <w:t>American countries are directly transferring cross-border pollution by dumping hazardous waste on developing countries</w:t>
      </w:r>
      <w:r w:rsidRPr="00DC13B2">
        <w:rPr>
          <w:szCs w:val="22"/>
          <w:u w:val="single"/>
        </w:rPr>
        <w:t xml:space="preserve"> or public spaces </w:t>
      </w:r>
      <w:r w:rsidRPr="00961872">
        <w:rPr>
          <w:rStyle w:val="Emphasis"/>
          <w:szCs w:val="22"/>
          <w:highlight w:val="cyan"/>
        </w:rPr>
        <w:t>while they undertake predatory exploitation</w:t>
      </w:r>
      <w:r w:rsidRPr="00DC13B2">
        <w:rPr>
          <w:szCs w:val="22"/>
          <w:u w:val="single"/>
        </w:rPr>
        <w:t xml:space="preserve"> or utilization of natural resources in developing countries under the current international economic and trade order and rules. This strengthens developing countries’ economic dependence on them (“hard currency dependence”), leading to a new “ecological vulnerability dependence,” i.e., ecological management and restoration based on the money raised by further large-scale development of natural resources. From a global perspective, this does not improve the earth’s natural ecological balance and metabolism in any sense. Foster emphasizes that only ecological socialism’s reconstruction of social relations can bring about a fundamental change in society-nature relations. </w:t>
      </w:r>
      <w:r w:rsidRPr="00DC13B2">
        <w:rPr>
          <w:i/>
          <w:iCs/>
          <w:szCs w:val="22"/>
          <w:u w:val="single"/>
        </w:rPr>
        <w:t xml:space="preserve">3. Analysis from the perspective of socio-ecological transformation theory </w:t>
      </w:r>
      <w:r w:rsidRPr="00DC13B2">
        <w:rPr>
          <w:szCs w:val="22"/>
          <w:u w:val="single"/>
        </w:rPr>
        <w:t>Recently, the theory of socio-ecological transformation</w:t>
      </w:r>
      <w:r w:rsidRPr="00DC13B2">
        <w:rPr>
          <w:position w:val="10"/>
          <w:szCs w:val="22"/>
          <w:u w:val="single"/>
        </w:rPr>
        <w:t xml:space="preserve">24 </w:t>
      </w:r>
      <w:r w:rsidRPr="00DC13B2">
        <w:rPr>
          <w:szCs w:val="22"/>
          <w:u w:val="single"/>
        </w:rPr>
        <w:t xml:space="preserve">represented by Ulrich Brand has focused on the one hand on critical exposition of green growth, the green economy, green </w:t>
      </w:r>
      <w:proofErr w:type="gramStart"/>
      <w:r w:rsidRPr="00DC13B2">
        <w:rPr>
          <w:szCs w:val="22"/>
          <w:u w:val="single"/>
        </w:rPr>
        <w:t>development</w:t>
      </w:r>
      <w:proofErr w:type="gramEnd"/>
      <w:r w:rsidRPr="00DC13B2">
        <w:rPr>
          <w:szCs w:val="22"/>
          <w:u w:val="single"/>
        </w:rPr>
        <w:t xml:space="preserve"> and green capitalism (which had to a certain degree already appeared in hegemony discourse and practice), summing them up as “critical political ecology.” At the same time, the movement attempts to launch new green-left new politics or “transformational 86 </w:t>
      </w:r>
      <w:r w:rsidRPr="00DC13B2">
        <w:rPr>
          <w:i/>
          <w:iCs/>
          <w:szCs w:val="22"/>
          <w:u w:val="single"/>
        </w:rPr>
        <w:t xml:space="preserve">Social Sciences in China </w:t>
      </w:r>
      <w:r w:rsidRPr="00DC13B2">
        <w:rPr>
          <w:szCs w:val="22"/>
          <w:u w:val="single"/>
        </w:rPr>
        <w:t>politics” against the background of the crisis in the capitalism system by proposing ideas and strategies for comprehensive social and ecological transformation.</w:t>
      </w:r>
      <w:r w:rsidRPr="00DC13B2">
        <w:rPr>
          <w:position w:val="10"/>
          <w:szCs w:val="22"/>
          <w:u w:val="single"/>
        </w:rPr>
        <w:t xml:space="preserve">25 </w:t>
      </w:r>
      <w:r w:rsidRPr="00DC13B2">
        <w:rPr>
          <w:szCs w:val="22"/>
          <w:u w:val="single"/>
        </w:rPr>
        <w:t>In reinterpreting Marx’s materialist conception of history, Polanyi’s theory of the “great transformation” and Gramsci’s theories of cultural hegemony and national regulation, Brand introduced the concept of the “imperial mode of living.”</w:t>
      </w:r>
      <w:r w:rsidRPr="00DC13B2">
        <w:rPr>
          <w:position w:val="10"/>
          <w:szCs w:val="22"/>
          <w:u w:val="single"/>
        </w:rPr>
        <w:t xml:space="preserve">26 </w:t>
      </w:r>
      <w:r w:rsidRPr="00DC13B2">
        <w:rPr>
          <w:szCs w:val="22"/>
          <w:u w:val="single"/>
        </w:rPr>
        <w:t>In his opinion, Europe and America still hold overall dominance in such fields as international trade, international division of labor</w:t>
      </w:r>
      <w:r w:rsidRPr="00961872">
        <w:rPr>
          <w:rStyle w:val="Emphasis"/>
          <w:szCs w:val="22"/>
          <w:highlight w:val="cyan"/>
        </w:rPr>
        <w:t>, acquisition of natural resources</w:t>
      </w:r>
      <w:r w:rsidRPr="00DC13B2">
        <w:rPr>
          <w:szCs w:val="22"/>
          <w:u w:val="single"/>
        </w:rPr>
        <w:t xml:space="preserve"> and use of </w:t>
      </w:r>
      <w:r w:rsidRPr="00961872">
        <w:rPr>
          <w:rStyle w:val="Emphasis"/>
          <w:szCs w:val="22"/>
          <w:highlight w:val="cyan"/>
        </w:rPr>
        <w:t>environmental pollution space</w:t>
      </w:r>
      <w:r w:rsidRPr="00DC13B2">
        <w:rPr>
          <w:szCs w:val="22"/>
          <w:u w:val="single"/>
        </w:rPr>
        <w:t xml:space="preserve">, </w:t>
      </w:r>
      <w:r w:rsidRPr="00961872">
        <w:rPr>
          <w:rStyle w:val="Emphasis"/>
          <w:szCs w:val="22"/>
          <w:highlight w:val="cyan"/>
        </w:rPr>
        <w:t>due to the hegemony of their “imperial mode of living</w:t>
      </w:r>
      <w:r w:rsidRPr="00DC13B2">
        <w:rPr>
          <w:szCs w:val="22"/>
          <w:u w:val="single"/>
        </w:rPr>
        <w:t xml:space="preserve">.” This </w:t>
      </w:r>
      <w:r w:rsidRPr="00961872">
        <w:rPr>
          <w:rStyle w:val="Emphasis"/>
          <w:szCs w:val="22"/>
          <w:highlight w:val="cyan"/>
        </w:rPr>
        <w:t xml:space="preserve">enables them to enjoy a </w:t>
      </w:r>
      <w:proofErr w:type="gramStart"/>
      <w:r w:rsidRPr="00961872">
        <w:rPr>
          <w:rStyle w:val="Emphasis"/>
          <w:szCs w:val="22"/>
          <w:highlight w:val="cyan"/>
        </w:rPr>
        <w:t>high quality</w:t>
      </w:r>
      <w:proofErr w:type="gramEnd"/>
      <w:r w:rsidRPr="00961872">
        <w:rPr>
          <w:rStyle w:val="Emphasis"/>
          <w:szCs w:val="22"/>
          <w:highlight w:val="cyan"/>
        </w:rPr>
        <w:t xml:space="preserve"> natural environment</w:t>
      </w:r>
      <w:r w:rsidRPr="00DC13B2">
        <w:rPr>
          <w:szCs w:val="22"/>
          <w:u w:val="single"/>
        </w:rPr>
        <w:t xml:space="preserve"> </w:t>
      </w:r>
      <w:r w:rsidRPr="00961872">
        <w:rPr>
          <w:rStyle w:val="Emphasis"/>
          <w:szCs w:val="22"/>
          <w:highlight w:val="cyan"/>
        </w:rPr>
        <w:t>while maintaining their superior material production</w:t>
      </w:r>
      <w:r w:rsidRPr="00DC13B2">
        <w:rPr>
          <w:szCs w:val="22"/>
          <w:u w:val="single"/>
        </w:rPr>
        <w:t xml:space="preserve"> and living standards. Equally importantly, the elites of most developing countries and emerging economies unconsciously regard this “imperial mode of living” as their goal or pursuit. </w:t>
      </w:r>
      <w:r w:rsidRPr="00DC13B2">
        <w:rPr>
          <w:sz w:val="14"/>
          <w:szCs w:val="16"/>
        </w:rPr>
        <w:t xml:space="preserve">What has been obscured or seriously neglected is that the limited greening of this mode of production, </w:t>
      </w:r>
      <w:proofErr w:type="gramStart"/>
      <w:r w:rsidRPr="00DC13B2">
        <w:rPr>
          <w:sz w:val="14"/>
          <w:szCs w:val="16"/>
        </w:rPr>
        <w:t>development</w:t>
      </w:r>
      <w:proofErr w:type="gramEnd"/>
      <w:r w:rsidRPr="00DC13B2">
        <w:rPr>
          <w:sz w:val="14"/>
          <w:szCs w:val="16"/>
        </w:rPr>
        <w:t xml:space="preserve"> and regulation under the conditions of capitalist society is almost inevitably exclusionist—it not only makes environmental damage unstoppable or ineradicable, but also implies the reproduction of structures (relations) of exploitation and rule, including at the international and global level.</w:t>
      </w:r>
      <w:r w:rsidRPr="00DC13B2">
        <w:rPr>
          <w:position w:val="10"/>
          <w:sz w:val="14"/>
          <w:szCs w:val="16"/>
        </w:rPr>
        <w:t xml:space="preserve"> </w:t>
      </w:r>
      <w:r w:rsidRPr="00DC13B2">
        <w:rPr>
          <w:sz w:val="14"/>
          <w:szCs w:val="16"/>
        </w:rPr>
        <w:t xml:space="preserve">It is fair to say that what Brand calls the “imperial mode of living” is closest to our understanding and definition of the concept of ecological imperialism. What all these theories, from classical and ecological Marxism to socio-ecological transformation theory, have in common is that they proceed from the logic of capital accumulation or the nature of capitalism and its phased development to explore the sources and manifestations of modern or capitalist imperialism. Of course, in revealing the developmental reality of modern capitalism with ever greater clarity from the dynamic perspective of the environment’s increasingly crucial role in the goals and strategies of imperialist hegemony, they arrive at a more specific or “compromise” left-wing critique. At least in the case of Brand and Foster, Brand’s theory of “socio-ecological transformation,” unlike </w:t>
      </w:r>
      <w:proofErr w:type="gramStart"/>
      <w:r w:rsidRPr="00DC13B2">
        <w:rPr>
          <w:sz w:val="14"/>
          <w:szCs w:val="16"/>
        </w:rPr>
        <w:t>Foster’s</w:t>
      </w:r>
      <w:proofErr w:type="gramEnd"/>
      <w:r w:rsidRPr="00DC13B2">
        <w:rPr>
          <w:sz w:val="14"/>
          <w:szCs w:val="16"/>
        </w:rPr>
        <w:t xml:space="preserve"> theory of “metabolic fracture,” shows quite a sharp deviation from Marx and Engels’ explicit rejection of the capitalist system itself and its replacement by socialism. In fact, Brand no longer identifies himself as a Marxist or ecological Marxist; and instead, he emphasizes going beyond Marxism or ecological Marxism.</w:t>
      </w:r>
      <w:r w:rsidRPr="00DC13B2">
        <w:rPr>
          <w:position w:val="10"/>
          <w:sz w:val="14"/>
          <w:szCs w:val="16"/>
        </w:rPr>
        <w:t xml:space="preserve"> </w:t>
      </w:r>
      <w:r w:rsidRPr="00DC13B2">
        <w:rPr>
          <w:sz w:val="14"/>
          <w:szCs w:val="16"/>
        </w:rPr>
        <w:t>This shows us that although the contemporary green-left’s exposure and critique of the logic or nature of capitalism and its extension, ecological imperialism, undoubtedly helps deepen our understanding of the structure and mechanisms of current international carbon politics and of environmental governance and cooperation, the gradual transfer of their attention from capitalist ownership and the “original sin” of the market economy to a growing focus on the autonomous roles of capital, the state and culture in capitalist societies means that they lack a solid and effective theoretical consideration of the path and logic of the substantive transformation of capitalism.</w:t>
      </w:r>
      <w:r w:rsidRPr="00DC13B2">
        <w:rPr>
          <w:sz w:val="14"/>
          <w:szCs w:val="20"/>
        </w:rPr>
        <w:t xml:space="preserve"> </w:t>
      </w:r>
    </w:p>
    <w:p w14:paraId="7DD3D764" w14:textId="77777777" w:rsidR="00B6601F" w:rsidRPr="00DC13B2" w:rsidRDefault="00B6601F" w:rsidP="00B6601F">
      <w:pPr>
        <w:pStyle w:val="Heading4"/>
        <w:rPr>
          <w:rFonts w:cs="Calibri"/>
        </w:rPr>
      </w:pPr>
      <w:r w:rsidRPr="00DC13B2">
        <w:rPr>
          <w:rFonts w:cs="Calibri"/>
        </w:rPr>
        <w:lastRenderedPageBreak/>
        <w:br/>
        <w:t xml:space="preserve">Ecological imperialism can’t be fixed by one immediate method of “good governance” but a re-orientation of our current framework towards carbon politics. </w:t>
      </w:r>
    </w:p>
    <w:p w14:paraId="42FB13C9" w14:textId="77777777" w:rsidR="00B6601F" w:rsidRPr="00DC13B2" w:rsidRDefault="00B6601F" w:rsidP="00B6601F">
      <w:pPr>
        <w:spacing w:before="100" w:beforeAutospacing="1" w:after="100" w:afterAutospacing="1"/>
        <w:rPr>
          <w:sz w:val="18"/>
          <w:szCs w:val="18"/>
        </w:rPr>
      </w:pPr>
      <w:proofErr w:type="spellStart"/>
      <w:r w:rsidRPr="00DC13B2">
        <w:rPr>
          <w:rStyle w:val="Style13ptBold"/>
          <w:sz w:val="28"/>
          <w:szCs w:val="28"/>
        </w:rPr>
        <w:t>Qingzhi</w:t>
      </w:r>
      <w:proofErr w:type="spellEnd"/>
      <w:r w:rsidRPr="00DC13B2">
        <w:rPr>
          <w:rStyle w:val="Style13ptBold"/>
          <w:sz w:val="28"/>
          <w:szCs w:val="28"/>
        </w:rPr>
        <w:t xml:space="preserve"> 17</w:t>
      </w:r>
      <w:r w:rsidRPr="00DC13B2">
        <w:rPr>
          <w:sz w:val="18"/>
          <w:szCs w:val="18"/>
        </w:rPr>
        <w:t xml:space="preserve"> (Huan </w:t>
      </w:r>
      <w:proofErr w:type="spellStart"/>
      <w:r w:rsidRPr="00DC13B2">
        <w:rPr>
          <w:sz w:val="18"/>
          <w:szCs w:val="18"/>
        </w:rPr>
        <w:t>Qingzhi</w:t>
      </w:r>
      <w:proofErr w:type="spellEnd"/>
      <w:r w:rsidRPr="00DC13B2">
        <w:t>,</w:t>
      </w:r>
      <w:r w:rsidRPr="00DC13B2">
        <w:rPr>
          <w:sz w:val="18"/>
          <w:szCs w:val="18"/>
          <w:shd w:val="clear" w:color="auto" w:fill="FFFFFF"/>
        </w:rPr>
        <w:t> is professor of comparative politics at Peking University in China. In 2002-3 he was a Harvard-</w:t>
      </w:r>
      <w:proofErr w:type="spellStart"/>
      <w:r w:rsidRPr="00DC13B2">
        <w:rPr>
          <w:sz w:val="18"/>
          <w:szCs w:val="18"/>
          <w:shd w:val="clear" w:color="auto" w:fill="FFFFFF"/>
        </w:rPr>
        <w:t>Yenching</w:t>
      </w:r>
      <w:proofErr w:type="spellEnd"/>
      <w:r w:rsidRPr="00DC13B2">
        <w:rPr>
          <w:sz w:val="18"/>
          <w:szCs w:val="18"/>
          <w:shd w:val="clear" w:color="auto" w:fill="FFFFFF"/>
        </w:rPr>
        <w:t xml:space="preserve"> Visiting Scholar at Harvard University, USA and in 2005-6 Humboldt Research Fellow at the University of Mannheim in Germany. His research focusses on environmental politics, European politics as well as left politics. He authored and edited </w:t>
      </w:r>
      <w:proofErr w:type="gramStart"/>
      <w:r w:rsidRPr="00DC13B2">
        <w:rPr>
          <w:sz w:val="18"/>
          <w:szCs w:val="18"/>
          <w:shd w:val="clear" w:color="auto" w:fill="FFFFFF"/>
        </w:rPr>
        <w:t>a number of</w:t>
      </w:r>
      <w:proofErr w:type="gramEnd"/>
      <w:r w:rsidRPr="00DC13B2">
        <w:rPr>
          <w:sz w:val="18"/>
          <w:szCs w:val="18"/>
          <w:shd w:val="clear" w:color="auto" w:fill="FFFFFF"/>
        </w:rPr>
        <w:t xml:space="preserve"> books on these issues including </w:t>
      </w:r>
      <w:r w:rsidRPr="00DC13B2">
        <w:rPr>
          <w:i/>
          <w:iCs/>
          <w:sz w:val="18"/>
          <w:szCs w:val="18"/>
          <w:bdr w:val="none" w:sz="0" w:space="0" w:color="auto" w:frame="1"/>
        </w:rPr>
        <w:t>A Comparative Study on European Green Parties</w:t>
      </w:r>
      <w:r w:rsidRPr="00DC13B2">
        <w:rPr>
          <w:sz w:val="18"/>
          <w:szCs w:val="18"/>
          <w:shd w:val="clear" w:color="auto" w:fill="FFFFFF"/>
        </w:rPr>
        <w:t> in 2000 and </w:t>
      </w:r>
      <w:r w:rsidRPr="00DC13B2">
        <w:rPr>
          <w:i/>
          <w:iCs/>
          <w:sz w:val="18"/>
          <w:szCs w:val="18"/>
          <w:bdr w:val="none" w:sz="0" w:space="0" w:color="auto" w:frame="1"/>
        </w:rPr>
        <w:t xml:space="preserve">Eco-socialism as Politics. Rebuilding the Basis of Our Modern </w:t>
      </w:r>
      <w:proofErr w:type="spellStart"/>
      <w:r w:rsidRPr="00DC13B2">
        <w:rPr>
          <w:i/>
          <w:iCs/>
          <w:sz w:val="18"/>
          <w:szCs w:val="18"/>
          <w:bdr w:val="none" w:sz="0" w:space="0" w:color="auto" w:frame="1"/>
        </w:rPr>
        <w:t>Civilisation</w:t>
      </w:r>
      <w:proofErr w:type="spellEnd"/>
      <w:r w:rsidRPr="00DC13B2">
        <w:rPr>
          <w:sz w:val="18"/>
          <w:szCs w:val="18"/>
          <w:shd w:val="clear" w:color="auto" w:fill="FFFFFF"/>
        </w:rPr>
        <w:t> in 2010.</w:t>
      </w:r>
      <w:r w:rsidRPr="00DC13B2">
        <w:rPr>
          <w:szCs w:val="22"/>
        </w:rPr>
        <w:t xml:space="preserve"> </w:t>
      </w:r>
      <w:r w:rsidRPr="00DC13B2">
        <w:rPr>
          <w:sz w:val="18"/>
          <w:szCs w:val="18"/>
        </w:rPr>
        <w:t>University of Pennsylvania</w:t>
      </w:r>
      <w:r w:rsidRPr="00DC13B2">
        <w:t xml:space="preserve">, </w:t>
      </w:r>
      <w:r w:rsidRPr="00DC13B2">
        <w:rPr>
          <w:sz w:val="18"/>
          <w:szCs w:val="18"/>
        </w:rPr>
        <w:t>"Criticism of the Logic of the Ecological Imperialism of “Carbon Politics” and Its Transcendence"</w:t>
      </w:r>
      <w:r w:rsidRPr="00DC13B2">
        <w:t xml:space="preserve">, </w:t>
      </w:r>
      <w:r w:rsidRPr="00DC13B2">
        <w:rPr>
          <w:sz w:val="18"/>
          <w:szCs w:val="18"/>
        </w:rPr>
        <w:t>09 August 2017</w:t>
      </w:r>
      <w:r w:rsidRPr="00DC13B2">
        <w:t xml:space="preserve">, </w:t>
      </w:r>
      <w:r w:rsidRPr="00DC13B2">
        <w:rPr>
          <w:sz w:val="18"/>
          <w:szCs w:val="18"/>
        </w:rPr>
        <w:t xml:space="preserve">https://www.tandfonline.com/doi/full/10.1080/02529203.2017.1302234?scroll=top&amp;needAccess=true) </w:t>
      </w:r>
    </w:p>
    <w:p w14:paraId="3532D49F" w14:textId="77777777" w:rsidR="00B6601F" w:rsidRPr="00DC13B2" w:rsidRDefault="00B6601F" w:rsidP="00B6601F">
      <w:pPr>
        <w:spacing w:before="100" w:beforeAutospacing="1" w:after="100" w:afterAutospacing="1"/>
        <w:rPr>
          <w:sz w:val="16"/>
          <w:szCs w:val="11"/>
        </w:rPr>
      </w:pPr>
      <w:r w:rsidRPr="00DC13B2">
        <w:rPr>
          <w:sz w:val="16"/>
          <w:szCs w:val="15"/>
        </w:rPr>
        <w:t>III. Shaping the Carbon Politics of the Post-Kyoto Era: China’s Discourse and Role.</w:t>
      </w:r>
      <w:r w:rsidRPr="00DC13B2">
        <w:rPr>
          <w:b/>
          <w:bCs/>
          <w:sz w:val="16"/>
          <w:szCs w:val="15"/>
        </w:rPr>
        <w:t xml:space="preserve"> </w:t>
      </w:r>
      <w:r w:rsidRPr="00DC13B2">
        <w:rPr>
          <w:sz w:val="16"/>
          <w:szCs w:val="15"/>
        </w:rPr>
        <w:t xml:space="preserve">The logical conclusion to be drawn from the above analysis of the discourse and practice of international carbon politics or climate politics in the framework of the Convention and the Kyoto Protocol is the shaping of a new type of global carbon politics or environmental governance rules and mechanisms that go beyond the essence or logic of ecological imperialism. This is the great challenge the international community faces in the post-Kyoto or Paris era. At the theoretical level, realizing this kind of international relations order or structural rebuilding will be a long historical process and will require complex subjective and objective conditions including the further evolution of the comparative overall strength of a few European and American countries vs the mass of developing countries, as well as clearer political recognition on the part of developing countries of the different forms of new imperialism, including ecological imperialism. </w:t>
      </w:r>
      <w:proofErr w:type="gramStart"/>
      <w:r w:rsidRPr="00DC13B2">
        <w:rPr>
          <w:sz w:val="16"/>
          <w:szCs w:val="15"/>
        </w:rPr>
        <w:t>Thus</w:t>
      </w:r>
      <w:proofErr w:type="gramEnd"/>
      <w:r w:rsidRPr="00DC13B2">
        <w:rPr>
          <w:sz w:val="16"/>
          <w:szCs w:val="15"/>
        </w:rPr>
        <w:t xml:space="preserve"> the task of completing a detailed analysis of the logical mechanisms and evolutionary process of this great world transformation</w:t>
      </w:r>
      <w:r w:rsidRPr="00DC13B2">
        <w:rPr>
          <w:position w:val="10"/>
          <w:sz w:val="16"/>
          <w:szCs w:val="8"/>
        </w:rPr>
        <w:t xml:space="preserve">29 </w:t>
      </w:r>
      <w:r w:rsidRPr="00DC13B2">
        <w:rPr>
          <w:sz w:val="16"/>
          <w:szCs w:val="15"/>
        </w:rPr>
        <w:t xml:space="preserve">is clearly beyond this paper. In the following paragraphs, we focus on discourse analysis of China’s participation in international carbon politics in the post-Kyoto or Paris era, or in other words, on providing a theoretical exposition or basis for China’s international strategy for coping with global climate change. In the most general sense, </w:t>
      </w:r>
      <w:r w:rsidRPr="00961872">
        <w:rPr>
          <w:rStyle w:val="Emphasis"/>
          <w:szCs w:val="22"/>
          <w:highlight w:val="cyan"/>
        </w:rPr>
        <w:t>the fundamental way to challenge</w:t>
      </w:r>
      <w:r w:rsidRPr="00DC13B2">
        <w:rPr>
          <w:szCs w:val="22"/>
          <w:u w:val="single"/>
        </w:rPr>
        <w:t xml:space="preserve"> or transcend the nature or logic of </w:t>
      </w:r>
      <w:r w:rsidRPr="00961872">
        <w:rPr>
          <w:rStyle w:val="Emphasis"/>
          <w:szCs w:val="22"/>
          <w:highlight w:val="cyan"/>
        </w:rPr>
        <w:t>ecological imperialism</w:t>
      </w:r>
      <w:r w:rsidRPr="00DC13B2">
        <w:rPr>
          <w:rStyle w:val="Emphasis"/>
          <w:szCs w:val="22"/>
        </w:rPr>
        <w:t xml:space="preserve"> </w:t>
      </w:r>
      <w:r w:rsidRPr="00961872">
        <w:rPr>
          <w:rStyle w:val="Emphasis"/>
          <w:szCs w:val="22"/>
          <w:highlight w:val="cyan"/>
        </w:rPr>
        <w:t>in the current framework of</w:t>
      </w:r>
      <w:r w:rsidRPr="00DC13B2">
        <w:rPr>
          <w:rStyle w:val="Emphasis"/>
          <w:szCs w:val="22"/>
        </w:rPr>
        <w:t xml:space="preserve"> </w:t>
      </w:r>
      <w:r w:rsidRPr="00DC13B2">
        <w:rPr>
          <w:szCs w:val="22"/>
          <w:u w:val="single"/>
        </w:rPr>
        <w:t xml:space="preserve">international </w:t>
      </w:r>
      <w:r w:rsidRPr="00961872">
        <w:rPr>
          <w:rStyle w:val="Emphasis"/>
          <w:szCs w:val="22"/>
          <w:highlight w:val="cyan"/>
        </w:rPr>
        <w:t>carbon politics</w:t>
      </w:r>
      <w:r w:rsidRPr="00DC13B2">
        <w:rPr>
          <w:szCs w:val="22"/>
          <w:u w:val="single"/>
        </w:rPr>
        <w:t xml:space="preserve"> or environmental governance </w:t>
      </w:r>
      <w:r w:rsidRPr="00961872">
        <w:rPr>
          <w:rStyle w:val="Emphasis"/>
          <w:szCs w:val="22"/>
          <w:highlight w:val="cyan"/>
        </w:rPr>
        <w:t>is to devote one’s efforts to a “double combination” of discourse and politics</w:t>
      </w:r>
      <w:r w:rsidRPr="00DC13B2">
        <w:rPr>
          <w:szCs w:val="22"/>
          <w:u w:val="single"/>
        </w:rPr>
        <w:t xml:space="preserve">. The first is a combination of the values and goals of ecological sustainability with the construction of </w:t>
      </w:r>
      <w:r w:rsidRPr="00961872">
        <w:rPr>
          <w:rStyle w:val="Emphasis"/>
          <w:szCs w:val="22"/>
          <w:highlight w:val="cyan"/>
        </w:rPr>
        <w:t>a global ecological logic which clearly opposes</w:t>
      </w:r>
      <w:r w:rsidRPr="00DC13B2">
        <w:rPr>
          <w:szCs w:val="22"/>
          <w:u w:val="single"/>
        </w:rPr>
        <w:t xml:space="preserve"> (restricts) </w:t>
      </w:r>
      <w:r w:rsidRPr="00961872">
        <w:rPr>
          <w:rStyle w:val="Emphasis"/>
          <w:szCs w:val="22"/>
          <w:highlight w:val="cyan"/>
        </w:rPr>
        <w:t>the logic of capital, and</w:t>
      </w:r>
      <w:r w:rsidRPr="00DC13B2">
        <w:rPr>
          <w:szCs w:val="22"/>
          <w:u w:val="single"/>
        </w:rPr>
        <w:t xml:space="preserve"> the second is a combination of the pursuit of </w:t>
      </w:r>
      <w:r w:rsidRPr="00961872">
        <w:rPr>
          <w:rStyle w:val="Emphasis"/>
          <w:szCs w:val="22"/>
          <w:highlight w:val="cyan"/>
        </w:rPr>
        <w:t>social justice values and goals</w:t>
      </w:r>
      <w:r w:rsidRPr="00DC13B2">
        <w:rPr>
          <w:szCs w:val="22"/>
          <w:u w:val="single"/>
        </w:rPr>
        <w:t xml:space="preserve"> </w:t>
      </w:r>
      <w:r w:rsidRPr="00961872">
        <w:rPr>
          <w:rStyle w:val="Emphasis"/>
          <w:szCs w:val="22"/>
          <w:highlight w:val="cyan"/>
        </w:rPr>
        <w:t>with clear opposition</w:t>
      </w:r>
      <w:r w:rsidRPr="00DC13B2">
        <w:rPr>
          <w:szCs w:val="22"/>
          <w:u w:val="single"/>
        </w:rPr>
        <w:t xml:space="preserve"> (restriction) or transcendence of the current logic of ecological imperialism. This “double combination” thus </w:t>
      </w:r>
      <w:r w:rsidRPr="00961872">
        <w:rPr>
          <w:rStyle w:val="Emphasis"/>
          <w:szCs w:val="22"/>
          <w:highlight w:val="cyan"/>
        </w:rPr>
        <w:t>has both</w:t>
      </w:r>
      <w:r w:rsidRPr="00DC13B2">
        <w:rPr>
          <w:szCs w:val="22"/>
          <w:u w:val="single"/>
        </w:rPr>
        <w:t xml:space="preserve"> pan-socialist aims and </w:t>
      </w:r>
      <w:r w:rsidRPr="00961872">
        <w:rPr>
          <w:rStyle w:val="Emphasis"/>
          <w:szCs w:val="22"/>
          <w:highlight w:val="cyan"/>
        </w:rPr>
        <w:t>theoretical and practical implications</w:t>
      </w:r>
      <w:r w:rsidRPr="00DC13B2">
        <w:rPr>
          <w:sz w:val="16"/>
          <w:szCs w:val="20"/>
        </w:rPr>
        <w:t xml:space="preserve"> </w:t>
      </w:r>
      <w:r w:rsidRPr="00DC13B2">
        <w:rPr>
          <w:sz w:val="16"/>
          <w:szCs w:val="16"/>
        </w:rPr>
        <w:t xml:space="preserve">of anti-capitalist anti-capital-imperialism (including new imperialism in all its </w:t>
      </w:r>
      <w:r w:rsidRPr="00DC13B2">
        <w:rPr>
          <w:sz w:val="16"/>
          <w:szCs w:val="15"/>
        </w:rPr>
        <w:t xml:space="preserve">29 In general, there is a lack of convincing authoritative interpretation of the evolution and worldwide expansion of the modern Western civilization that originated in Western Europe (with industrialization and the urbanization as its core content), other than Arnold Toynbee’s 1972 </w:t>
      </w:r>
      <w:r w:rsidRPr="00DC13B2">
        <w:rPr>
          <w:i/>
          <w:iCs/>
          <w:sz w:val="16"/>
          <w:szCs w:val="15"/>
        </w:rPr>
        <w:t>A Study of History</w:t>
      </w:r>
      <w:r w:rsidRPr="00DC13B2">
        <w:rPr>
          <w:sz w:val="16"/>
          <w:szCs w:val="15"/>
        </w:rPr>
        <w:t xml:space="preserve">. The root cause probably lies in its own history, which is not over yet. Despite the torrent of discussions on the weakening of the West or of Europe and America in the past few years, we believe that one cannot simplistically conclude that ecological imperialism is the final stage of the development of capitalism. </w:t>
      </w:r>
      <w:r w:rsidRPr="00DC13B2">
        <w:rPr>
          <w:sz w:val="16"/>
          <w:szCs w:val="16"/>
        </w:rPr>
        <w:t>forms).</w:t>
      </w:r>
      <w:r w:rsidRPr="00DC13B2">
        <w:rPr>
          <w:position w:val="10"/>
          <w:sz w:val="16"/>
          <w:szCs w:val="10"/>
        </w:rPr>
        <w:t xml:space="preserve">30 </w:t>
      </w:r>
      <w:r w:rsidRPr="00DC13B2">
        <w:rPr>
          <w:sz w:val="16"/>
          <w:szCs w:val="16"/>
        </w:rPr>
        <w:t xml:space="preserve">As regards the former, the key to promoting ecological sustainability or “the construction of global ecological logic” lies not only in recognizing symbiotic philosophical and ethical relations (values) of concern between human society and nature, but also in knowing how to materialize this philosophical and ethical cognition in specific economic, social, </w:t>
      </w:r>
      <w:proofErr w:type="gramStart"/>
      <w:r w:rsidRPr="00DC13B2">
        <w:rPr>
          <w:sz w:val="16"/>
          <w:szCs w:val="16"/>
        </w:rPr>
        <w:t>political</w:t>
      </w:r>
      <w:proofErr w:type="gramEnd"/>
      <w:r w:rsidRPr="00DC13B2">
        <w:rPr>
          <w:sz w:val="16"/>
          <w:szCs w:val="16"/>
        </w:rPr>
        <w:t xml:space="preserve"> and cultural systems and their operating mechanisms. As indicated by green-left theories, including ecological Marxism, the indicator or premise for realizing the </w:t>
      </w:r>
      <w:proofErr w:type="spellStart"/>
      <w:r w:rsidRPr="00DC13B2">
        <w:rPr>
          <w:sz w:val="16"/>
          <w:szCs w:val="16"/>
        </w:rPr>
        <w:t>substantivization</w:t>
      </w:r>
      <w:proofErr w:type="spellEnd"/>
      <w:r w:rsidRPr="00DC13B2">
        <w:rPr>
          <w:sz w:val="16"/>
          <w:szCs w:val="16"/>
        </w:rPr>
        <w:t xml:space="preserve"> or universalization of this ecological consideration is to place a social (or eco-social) institutional limitation on the logic of capital accumulation (proliferation) in today’s capitalist societies. In other words, </w:t>
      </w:r>
      <w:r w:rsidRPr="00961872">
        <w:rPr>
          <w:rStyle w:val="Emphasis"/>
          <w:szCs w:val="22"/>
          <w:highlight w:val="cyan"/>
        </w:rPr>
        <w:t>any genuine environmental or carbon politics can only be anti-capital politics</w:t>
      </w:r>
      <w:r w:rsidRPr="00DC13B2">
        <w:rPr>
          <w:szCs w:val="22"/>
          <w:u w:val="single"/>
        </w:rPr>
        <w:t xml:space="preserve"> (capital-limiting) rather than pro-capital politics (capital-dependent). The best illustration of this is the quite effective theory and practice of ecological modernization prevailing in the contemporary European and American developed </w:t>
      </w:r>
      <w:r w:rsidRPr="00DC13B2">
        <w:rPr>
          <w:szCs w:val="22"/>
          <w:u w:val="single"/>
        </w:rPr>
        <w:lastRenderedPageBreak/>
        <w:t>world.</w:t>
      </w:r>
      <w:r w:rsidRPr="00DC13B2">
        <w:rPr>
          <w:position w:val="10"/>
          <w:sz w:val="16"/>
          <w:szCs w:val="22"/>
        </w:rPr>
        <w:t>31</w:t>
      </w:r>
      <w:r w:rsidRPr="00DC13B2">
        <w:rPr>
          <w:position w:val="10"/>
          <w:szCs w:val="22"/>
          <w:u w:val="single"/>
        </w:rPr>
        <w:t xml:space="preserve"> </w:t>
      </w:r>
      <w:r w:rsidRPr="00DC13B2">
        <w:rPr>
          <w:szCs w:val="22"/>
          <w:u w:val="single"/>
        </w:rPr>
        <w:t xml:space="preserve">At the global level, however, this has the shortcoming that the precondition or price of the partial ecological improvements brought about by economic and technological innovations based on “green capital” investment is necessarily the widespread existence (or even expansion) of “black capital” in other countries or regions. Hence </w:t>
      </w:r>
      <w:r w:rsidRPr="00961872">
        <w:rPr>
          <w:rStyle w:val="Emphasis"/>
          <w:szCs w:val="22"/>
          <w:highlight w:val="cyan"/>
        </w:rPr>
        <w:t>the immediate feasibility and progress of green</w:t>
      </w:r>
      <w:r w:rsidRPr="00DC13B2">
        <w:rPr>
          <w:szCs w:val="22"/>
          <w:u w:val="single"/>
        </w:rPr>
        <w:t xml:space="preserve"> or </w:t>
      </w:r>
      <w:r w:rsidRPr="00961872">
        <w:rPr>
          <w:rStyle w:val="Emphasis"/>
          <w:szCs w:val="22"/>
          <w:highlight w:val="cyan"/>
        </w:rPr>
        <w:t>ecological capitalism cannot eliminate the features of ecological bias and social exploitation within capitalism itself</w:t>
      </w:r>
      <w:r w:rsidRPr="00DC13B2">
        <w:rPr>
          <w:sz w:val="16"/>
          <w:szCs w:val="20"/>
        </w:rPr>
        <w:t xml:space="preserve">. </w:t>
      </w:r>
      <w:r w:rsidRPr="00DC13B2">
        <w:rPr>
          <w:sz w:val="16"/>
          <w:szCs w:val="16"/>
        </w:rPr>
        <w:t xml:space="preserve">If it is to construct and promote the ecological logic that could effectively maintain global ecological sustainability, it must start by setting up an institutional framework and operational mechanism that would restrict global capital and its logic of accumulation. At present, the West-dominated “troika” system of world economic governance (the World Bank, </w:t>
      </w:r>
      <w:proofErr w:type="gramStart"/>
      <w:r w:rsidRPr="00DC13B2">
        <w:rPr>
          <w:sz w:val="16"/>
          <w:szCs w:val="16"/>
        </w:rPr>
        <w:t>IMF</w:t>
      </w:r>
      <w:proofErr w:type="gramEnd"/>
      <w:r w:rsidRPr="00DC13B2">
        <w:rPr>
          <w:sz w:val="16"/>
          <w:szCs w:val="16"/>
        </w:rPr>
        <w:t xml:space="preserve"> and WTO) clearly does not meet this historic requirement. As regards the latter, the key to maintaining social justice or transcending the logic of ecological imperialism is to recognize the logical connection between equity and justice in nation state and international society. Therefore, the realization and promotion of the union of ecological sustainability and social justice at the international and global level are as important as their realization at the national level. We can hardly expect that a contemporary state riddled with domestic inequality and injustice would commit itself to creating a fair and just international order or international relations, nor can we imagine constructing a state marked by equality and justice in the extremely unbalanced and unfair international order or international relations. </w:t>
      </w:r>
      <w:proofErr w:type="gramStart"/>
      <w:r w:rsidRPr="00DC13B2">
        <w:rPr>
          <w:sz w:val="16"/>
          <w:szCs w:val="16"/>
        </w:rPr>
        <w:t>Thus</w:t>
      </w:r>
      <w:proofErr w:type="gramEnd"/>
      <w:r w:rsidRPr="00DC13B2">
        <w:rPr>
          <w:sz w:val="16"/>
          <w:szCs w:val="16"/>
        </w:rPr>
        <w:t xml:space="preserve"> it is fair to say that relative to the mass of developing countries, the negative effect or damage caused </w:t>
      </w:r>
      <w:r w:rsidRPr="00DC13B2">
        <w:rPr>
          <w:szCs w:val="22"/>
          <w:u w:val="single"/>
        </w:rPr>
        <w:t xml:space="preserve">by </w:t>
      </w:r>
      <w:r w:rsidRPr="00961872">
        <w:rPr>
          <w:rStyle w:val="Emphasis"/>
          <w:szCs w:val="22"/>
          <w:highlight w:val="cyan"/>
        </w:rPr>
        <w:t>the logic of ecological imperialism</w:t>
      </w:r>
      <w:r w:rsidRPr="00DC13B2">
        <w:rPr>
          <w:szCs w:val="22"/>
          <w:u w:val="single"/>
        </w:rPr>
        <w:t xml:space="preserve"> lies in the fact that while it </w:t>
      </w:r>
      <w:r w:rsidRPr="00961872">
        <w:rPr>
          <w:rStyle w:val="Emphasis"/>
          <w:szCs w:val="22"/>
          <w:highlight w:val="cyan"/>
        </w:rPr>
        <w:t>has maintained and strengthened a few European and American countries’ hierarchical control</w:t>
      </w:r>
      <w:r w:rsidRPr="00DC13B2">
        <w:rPr>
          <w:sz w:val="16"/>
          <w:szCs w:val="20"/>
        </w:rPr>
        <w:t xml:space="preserve"> </w:t>
      </w:r>
      <w:r w:rsidRPr="00DC13B2">
        <w:rPr>
          <w:sz w:val="16"/>
          <w:szCs w:val="15"/>
        </w:rPr>
        <w:t xml:space="preserve">or expropriation of material wealth and the ecological environment, it has stopped human society from exploring a more just and reasonable response to environmental problems or the relations between society and nature. Therefore, the main content or precondition for going beyond the logic of ecological imperialism is to endeavor to promote social justice in all fields of contemporary international relations, specifically, of course, the field of carbon politics. This not only involves the question of great historical and </w:t>
      </w:r>
      <w:proofErr w:type="gramStart"/>
      <w:r w:rsidRPr="00DC13B2">
        <w:rPr>
          <w:sz w:val="16"/>
          <w:szCs w:val="15"/>
        </w:rPr>
        <w:t>present day</w:t>
      </w:r>
      <w:proofErr w:type="gramEnd"/>
      <w:r w:rsidRPr="00DC13B2">
        <w:rPr>
          <w:sz w:val="16"/>
          <w:szCs w:val="15"/>
        </w:rPr>
        <w:t xml:space="preserve"> responsibilities for greenhouse gas emissions on the part of a few industrialized European and American countries, but also the question of the environmental injustice (for the whole planet) and social injustice (especially for the mass of developing countries) brought about by the capitalist mode of production and lifestyle and by its ecological imperialist hegemony. This means that a truly future-oriented post-Kyoto global carbon politics should not get overly bogged down with refining and correcting a “package agreement” and allocating responsibility, but should promptly launch a substantive reform of the international framework of environmental governance based on the historical progress of global justice and democracy, including a mechanism for dealing with climate </w:t>
      </w:r>
      <w:proofErr w:type="gramStart"/>
      <w:r w:rsidRPr="00DC13B2">
        <w:rPr>
          <w:sz w:val="16"/>
          <w:szCs w:val="15"/>
        </w:rPr>
        <w:t>change .</w:t>
      </w:r>
      <w:proofErr w:type="gramEnd"/>
      <w:r w:rsidRPr="00DC13B2">
        <w:rPr>
          <w:sz w:val="16"/>
          <w:szCs w:val="15"/>
        </w:rPr>
        <w:t xml:space="preserve"> It should be said that contemporary China is inescapably becoming a world leader on these two core issues. On the one hand, since reform and </w:t>
      </w:r>
      <w:proofErr w:type="gramStart"/>
      <w:r w:rsidRPr="00DC13B2">
        <w:rPr>
          <w:sz w:val="16"/>
          <w:szCs w:val="15"/>
        </w:rPr>
        <w:t>opening up</w:t>
      </w:r>
      <w:proofErr w:type="gramEnd"/>
      <w:r w:rsidRPr="00DC13B2">
        <w:rPr>
          <w:sz w:val="16"/>
          <w:szCs w:val="15"/>
        </w:rPr>
        <w:t xml:space="preserve">, the centrality of industrialization and urbanization in its economic and social modernization has made China one of the world’s major economies in terms of total economic output and scale. However, this has brought serious objective problems in the form of worsening resource shortages, environmental </w:t>
      </w:r>
      <w:proofErr w:type="gramStart"/>
      <w:r w:rsidRPr="00DC13B2">
        <w:rPr>
          <w:sz w:val="16"/>
          <w:szCs w:val="15"/>
        </w:rPr>
        <w:t>pollution</w:t>
      </w:r>
      <w:proofErr w:type="gramEnd"/>
      <w:r w:rsidRPr="00DC13B2">
        <w:rPr>
          <w:sz w:val="16"/>
          <w:szCs w:val="15"/>
        </w:rPr>
        <w:t xml:space="preserve"> and ecological deterioration. Not only does this have direct negative consequences for quality of life, public </w:t>
      </w:r>
      <w:proofErr w:type="gramStart"/>
      <w:r w:rsidRPr="00DC13B2">
        <w:rPr>
          <w:sz w:val="16"/>
          <w:szCs w:val="15"/>
        </w:rPr>
        <w:t>health</w:t>
      </w:r>
      <w:proofErr w:type="gramEnd"/>
      <w:r w:rsidRPr="00DC13B2">
        <w:rPr>
          <w:sz w:val="16"/>
          <w:szCs w:val="15"/>
        </w:rPr>
        <w:t xml:space="preserve"> and social culture inside China, it also has negative regional or even global effects. Therefore, the environmental politics (including carbon politics) of redefining development thinking, </w:t>
      </w:r>
      <w:proofErr w:type="gramStart"/>
      <w:r w:rsidRPr="00DC13B2">
        <w:rPr>
          <w:sz w:val="16"/>
          <w:szCs w:val="15"/>
        </w:rPr>
        <w:t>goals</w:t>
      </w:r>
      <w:proofErr w:type="gramEnd"/>
      <w:r w:rsidRPr="00DC13B2">
        <w:rPr>
          <w:sz w:val="16"/>
          <w:szCs w:val="15"/>
        </w:rPr>
        <w:t xml:space="preserve"> and directions for a future China</w:t>
      </w:r>
      <w:r w:rsidRPr="00DC13B2">
        <w:rPr>
          <w:position w:val="10"/>
          <w:sz w:val="16"/>
          <w:szCs w:val="8"/>
        </w:rPr>
        <w:t xml:space="preserve">32 </w:t>
      </w:r>
      <w:r w:rsidRPr="00DC13B2">
        <w:rPr>
          <w:sz w:val="16"/>
          <w:szCs w:val="15"/>
        </w:rPr>
        <w:t xml:space="preserve">has become an explicit endogenous demand or political consensus in Chinese society. At the same time, because of its great economic weight and profound integration with the international systems dominated by Europe and America against the background of globalization, China’s environmental improvement or </w:t>
      </w:r>
      <w:r w:rsidRPr="00961872">
        <w:rPr>
          <w:rStyle w:val="Emphasis"/>
          <w:highlight w:val="cyan"/>
        </w:rPr>
        <w:t>“good governance” is a task or mission impossible to accomplish single-handed or at one stroke.</w:t>
      </w:r>
      <w:r w:rsidRPr="00DC13B2">
        <w:rPr>
          <w:sz w:val="16"/>
          <w:szCs w:val="20"/>
        </w:rPr>
        <w:t xml:space="preserve"> </w:t>
      </w:r>
      <w:r w:rsidRPr="00DC13B2">
        <w:rPr>
          <w:sz w:val="16"/>
          <w:szCs w:val="15"/>
        </w:rPr>
        <w:t>It should be emphasized here that China would neither go cheaply into the “club of the low-carbon powers” (aka the “rich countries’ club”), which still enjoys the hegemonic superiority of ecological imperialism, nor would it adopt naked imperialist tactics, especially those of transferring resource demands and pollution emissions to other developing countries. The ultimate obstacle imposed from these two directions does not come from the former’s “green barriers” and the latter’s “green resistance,” but from the earth’s ecological limits and constraints. This means that China has no choice but to deal with ecological problems or challenges in a more comprehensive and systematic mental space. To be more specific</w:t>
      </w:r>
      <w:r w:rsidRPr="00DC13B2">
        <w:rPr>
          <w:b/>
          <w:bCs/>
          <w:sz w:val="16"/>
          <w:szCs w:val="15"/>
        </w:rPr>
        <w:t xml:space="preserve">, </w:t>
      </w:r>
      <w:r w:rsidRPr="00DC13B2">
        <w:rPr>
          <w:rStyle w:val="Emphasis"/>
          <w:b w:val="0"/>
          <w:bCs/>
          <w:sz w:val="16"/>
          <w:u w:val="none"/>
        </w:rPr>
        <w:t>if a future China hopes to control and resolve ecological problems, it must adhere to and propagate global equity and justice</w:t>
      </w:r>
      <w:r w:rsidRPr="00DC13B2">
        <w:rPr>
          <w:b/>
          <w:bCs/>
          <w:sz w:val="16"/>
          <w:szCs w:val="20"/>
        </w:rPr>
        <w:t xml:space="preserve"> </w:t>
      </w:r>
      <w:r w:rsidRPr="00DC13B2">
        <w:rPr>
          <w:sz w:val="16"/>
          <w:szCs w:val="13"/>
        </w:rPr>
        <w:t>(including climate equity and justice) in a more explicit way. Logically, this necessitates further reforms directed at the justice and democracy of the international economic and political order. Therefore, in the foreseeable future, the global carbon politics advocated or pursued by China would not only be a sustained green, low-carbon process in the international order or relations, but also a process of de-imperializing (de-imperializing ecologically). In other words, China must simultaneously shoulder the responsibilities for deconstructing the logic of global imperialism and for constructing an ecological logic. We believe that this is the full meaning of Hu Jintao’s report at the 18th Party Congress about China “contributing our share to global ecological security”</w:t>
      </w:r>
      <w:r w:rsidRPr="00DC13B2">
        <w:rPr>
          <w:position w:val="10"/>
          <w:sz w:val="16"/>
          <w:szCs w:val="6"/>
        </w:rPr>
        <w:t xml:space="preserve">33 </w:t>
      </w:r>
      <w:r w:rsidRPr="00DC13B2">
        <w:rPr>
          <w:sz w:val="16"/>
          <w:szCs w:val="13"/>
        </w:rPr>
        <w:t xml:space="preserve">and of the “Chinese position” elaborated by President Xi Jinping as “working together to build a win-win, equitable and balanced governance mechanism on climate change” at the opening ceremony of the Paris Conference on Climate Change. Moreover, in our view, at present the gradual formation of a discourse of socialist ecological civilization and construction constitutes a distinctive theoretical expression of China’s position on its </w:t>
      </w:r>
      <w:r w:rsidRPr="00DC13B2">
        <w:rPr>
          <w:sz w:val="16"/>
          <w:szCs w:val="13"/>
        </w:rPr>
        <w:lastRenderedPageBreak/>
        <w:t>active participation in future global carbon politics or environmental governance.</w:t>
      </w:r>
      <w:r w:rsidRPr="00DC13B2">
        <w:rPr>
          <w:position w:val="10"/>
          <w:sz w:val="16"/>
          <w:szCs w:val="6"/>
        </w:rPr>
        <w:t xml:space="preserve">34 </w:t>
      </w:r>
      <w:r w:rsidRPr="00DC13B2">
        <w:rPr>
          <w:sz w:val="16"/>
          <w:szCs w:val="13"/>
        </w:rPr>
        <w:t xml:space="preserve">In short, whether as a theoretical concept or systematic theory of environmental politics and society or as ecological culture, socialist ecological civilization and its construction in the contemporary Chinese context involve a direction or requirement for a profound green transformation: discarding the logic of capitalist society’s capital accumulation (proliferation) at the national level and at the same time opposing the hegemonic logic of the ecological imperialism of the international relations order (framework), dominated as it is at the international level by a few European and American countries. Particularly important is the fact that socialist ecological civilization and its construction are a comprehensive radical green discourse that developed from the inside outward and unites the inside and the outside. This will surely guide or regulate practice in a better way. Of course, looked at purely from the point of view of terminology, “eco-socialism” or “ecological equality and cooperation” may be more accurately expressed as the opposite of ecological imperialism and its logic, but as far as its core implications are concerned, it would seem not too difficult to achieve this through the exposition of the discourse of ecological civilization and its construction. </w:t>
      </w:r>
    </w:p>
    <w:p w14:paraId="2116F8F4" w14:textId="7DE0A0EB" w:rsidR="008E41BE" w:rsidRDefault="00B6601F" w:rsidP="00B6601F">
      <w:pPr>
        <w:pStyle w:val="Heading3"/>
      </w:pPr>
      <w:r>
        <w:lastRenderedPageBreak/>
        <w:t>2AC -- A2 Water Governance -- Infrastructure Bad</w:t>
      </w:r>
    </w:p>
    <w:p w14:paraId="2D8B2888" w14:textId="77777777" w:rsidR="00B6601F" w:rsidRPr="00DC13B2" w:rsidRDefault="00B6601F" w:rsidP="00B6601F">
      <w:pPr>
        <w:pStyle w:val="Heading4"/>
        <w:rPr>
          <w:rFonts w:cs="Calibri"/>
        </w:rPr>
      </w:pPr>
      <w:r w:rsidRPr="00DC13B2">
        <w:rPr>
          <w:rFonts w:cs="Calibri"/>
        </w:rPr>
        <w:t xml:space="preserve">Water infrastructure is a </w:t>
      </w:r>
      <w:proofErr w:type="spellStart"/>
      <w:r w:rsidRPr="00DC13B2">
        <w:rPr>
          <w:rFonts w:cs="Calibri"/>
        </w:rPr>
        <w:t>sociomaterial</w:t>
      </w:r>
      <w:proofErr w:type="spellEnd"/>
      <w:r w:rsidRPr="00DC13B2">
        <w:rPr>
          <w:rFonts w:cs="Calibri"/>
        </w:rPr>
        <w:t xml:space="preserve"> terrain for the reproduction of racism -- the state-sanctioned or extralegal production and exploitation of group-differentiated vulnerability to premature death. The Impact is </w:t>
      </w:r>
      <w:r w:rsidRPr="00DC13B2">
        <w:rPr>
          <w:rFonts w:cs="Calibri"/>
          <w:u w:val="single"/>
        </w:rPr>
        <w:t>infrastructural warfare</w:t>
      </w:r>
      <w:r w:rsidRPr="00DC13B2">
        <w:rPr>
          <w:rFonts w:cs="Calibri"/>
        </w:rPr>
        <w:t xml:space="preserve">. </w:t>
      </w:r>
    </w:p>
    <w:p w14:paraId="4E9EA533" w14:textId="77777777" w:rsidR="00B6601F" w:rsidRPr="00DC13B2" w:rsidRDefault="00B6601F" w:rsidP="00B6601F">
      <w:r w:rsidRPr="00DC13B2">
        <w:rPr>
          <w:rStyle w:val="Style13ptBold"/>
        </w:rPr>
        <w:t xml:space="preserve">Appel et al. </w:t>
      </w:r>
      <w:proofErr w:type="gramStart"/>
      <w:r w:rsidRPr="00DC13B2">
        <w:rPr>
          <w:rStyle w:val="Style13ptBold"/>
        </w:rPr>
        <w:t xml:space="preserve">18  </w:t>
      </w:r>
      <w:r w:rsidRPr="00DC13B2">
        <w:rPr>
          <w:rStyle w:val="Style13ptBold"/>
          <w:sz w:val="16"/>
          <w:szCs w:val="16"/>
        </w:rPr>
        <w:t>(</w:t>
      </w:r>
      <w:proofErr w:type="gramEnd"/>
      <w:r w:rsidRPr="00DC13B2">
        <w:rPr>
          <w:sz w:val="16"/>
          <w:szCs w:val="16"/>
        </w:rPr>
        <w:t>Hannah Appel is an economic anthropologist and Assistant Professor of Anthropology at the University of California, Los Angeles. Nikhil Anand is an environmental anthropologist and Assistant Professor of Anthropology at the University of Pennsylvania. His research focuses on cities, infrastructure, state power and climate change. Akhil Gupta is a Professor of Anthropology at the University of California, Los Angeles. His research focuses on the anthropology of the state and of development, postcolonialism, and contemporary capitalism. (“Temporality, Politics, and the Promise of Infrastructure”, The Promise of Infrastructure, pp. 1-4, https://doi.org/10.1515/9781478002031-002))</w:t>
      </w:r>
    </w:p>
    <w:p w14:paraId="37346D6B" w14:textId="77777777" w:rsidR="00B6601F" w:rsidRPr="00DC13B2" w:rsidRDefault="00B6601F" w:rsidP="00B6601F">
      <w:pPr>
        <w:rPr>
          <w:rStyle w:val="StyleUnderline"/>
          <w:sz w:val="16"/>
          <w:u w:val="none"/>
        </w:rPr>
      </w:pPr>
      <w:r w:rsidRPr="00961872">
        <w:rPr>
          <w:rStyle w:val="StyleUnderline"/>
          <w:highlight w:val="cyan"/>
        </w:rPr>
        <w:t xml:space="preserve">In April 2014, the Detroit Water and Sewage Department began to turn off the water of city residents who were behind on their payments. Over the course of the year, tens of thousands of Detroit inhabitants lost access to water in their </w:t>
      </w:r>
      <w:proofErr w:type="gramStart"/>
      <w:r w:rsidRPr="00961872">
        <w:rPr>
          <w:rStyle w:val="StyleUnderline"/>
          <w:highlight w:val="cyan"/>
        </w:rPr>
        <w:t>homes, and</w:t>
      </w:r>
      <w:proofErr w:type="gramEnd"/>
      <w:r w:rsidRPr="00961872">
        <w:rPr>
          <w:rStyle w:val="StyleUnderline"/>
          <w:highlight w:val="cyan"/>
        </w:rPr>
        <w:t xml:space="preserve"> fought furiously for its restoration. Also in </w:t>
      </w:r>
      <w:proofErr w:type="gramStart"/>
      <w:r w:rsidRPr="00961872">
        <w:rPr>
          <w:rStyle w:val="StyleUnderline"/>
          <w:highlight w:val="cyan"/>
        </w:rPr>
        <w:t>April  2014</w:t>
      </w:r>
      <w:proofErr w:type="gramEnd"/>
      <w:r w:rsidRPr="00961872">
        <w:rPr>
          <w:rStyle w:val="StyleUnderline"/>
          <w:highlight w:val="cyan"/>
        </w:rPr>
        <w:t>, seventy miles north, the city of Flint, Michigan, switched its water source from Lake Huron to the Flint River. Polluted with the effluent from heavy industry and toxic bacteria, chloride and chlorine-based disinfectants that were intended to make the water drinkable only exacerbated the problem.</w:t>
      </w:r>
      <w:r w:rsidRPr="00DC13B2">
        <w:rPr>
          <w:sz w:val="16"/>
        </w:rPr>
        <w:t xml:space="preserve"> Without additional chemicals to ensure that the first set of chemical additives would not disintegrate pipes, the treated river water corroded the aging plumbing infrastructure made of copper, iron, and lead. Heavy metals leached into municipal drinking water, resulting in widespread lead poisoning that was concentrated in children, as well as an outbreak of Legionnaires’ disease. Both the water cutoffs in Detroit and the new water source in Flint occurred at the order of a state-appointed emergency manager, tasked explicitly with </w:t>
      </w:r>
      <w:proofErr w:type="gramStart"/>
      <w:r w:rsidRPr="00DC13B2">
        <w:rPr>
          <w:sz w:val="16"/>
        </w:rPr>
        <w:t>austerity</w:t>
      </w:r>
      <w:proofErr w:type="gramEnd"/>
      <w:r w:rsidRPr="00DC13B2">
        <w:rPr>
          <w:sz w:val="16"/>
        </w:rPr>
        <w:t xml:space="preserve"> and given the authority to override elected officials. The role of the emergency manager is codified in law under Michigan’s “Local Financial Accountability and Choice Act” (Act 436 of 2012: §9(2)). After a section ensuring the ongoing provision of services essential to public health, safety, and welfare, the Act reads, “The financial and operating plan shall provide for all of the following: . . . The payment in full of the scheduled debt service requirements on all bonds, notes, and municipal securities of the local government, contract obligations in anticipation of which bonds, notes, and municipal securities are issued, and all other uncontested legal obligations” (§11(1)(b)). Debt servicing on infrastructure, in other words, openly superseded democratic governance. Residents of Flint brought bottles of brown water to city hall meetings and documented rashes and hair loss in children, only to be told repeatedly that the water was safe. The local General Motors plant had already stopped using city water in October 2014, citing concerns about corrosion. When the city council finally voted in March 2015 to reconnect to a safe water source, the emergency management team overruled the vote. </w:t>
      </w:r>
      <w:r w:rsidRPr="00961872">
        <w:rPr>
          <w:rStyle w:val="StyleUnderline"/>
          <w:highlight w:val="cyan"/>
        </w:rPr>
        <w:t>Detroit and Flint are predominantly black cities</w:t>
      </w:r>
      <w:r w:rsidRPr="00DC13B2">
        <w:rPr>
          <w:rStyle w:val="StyleUnderline"/>
        </w:rPr>
        <w:t>.</w:t>
      </w:r>
      <w:r w:rsidRPr="00DC13B2">
        <w:rPr>
          <w:sz w:val="16"/>
        </w:rPr>
        <w:t xml:space="preserve"> Here, </w:t>
      </w:r>
      <w:r w:rsidRPr="00961872">
        <w:rPr>
          <w:rStyle w:val="Emphasis"/>
          <w:highlight w:val="cyan"/>
        </w:rPr>
        <w:t xml:space="preserve">water infrastructure is a </w:t>
      </w:r>
      <w:proofErr w:type="spellStart"/>
      <w:r w:rsidRPr="00961872">
        <w:rPr>
          <w:rStyle w:val="Emphasis"/>
          <w:highlight w:val="cyan"/>
        </w:rPr>
        <w:t>sociomaterial</w:t>
      </w:r>
      <w:proofErr w:type="spellEnd"/>
      <w:r w:rsidRPr="00961872">
        <w:rPr>
          <w:rStyle w:val="Emphasis"/>
          <w:highlight w:val="cyan"/>
        </w:rPr>
        <w:t xml:space="preserve"> terrain for the reproduction of racism,</w:t>
      </w:r>
      <w:r w:rsidRPr="00DC13B2">
        <w:rPr>
          <w:rStyle w:val="Emphasis"/>
        </w:rPr>
        <w:t xml:space="preserve"> </w:t>
      </w:r>
      <w:r w:rsidRPr="00DC13B2">
        <w:rPr>
          <w:sz w:val="16"/>
        </w:rPr>
        <w:t>which Ruth Wilson Gilmore defines as “</w:t>
      </w:r>
      <w:r w:rsidRPr="00961872">
        <w:rPr>
          <w:rStyle w:val="Emphasis"/>
          <w:highlight w:val="cyan"/>
        </w:rPr>
        <w:t>the state-sanctioned or extralegal production and exploitation of group-differentiated vulnerability to premature death</w:t>
      </w:r>
      <w:r w:rsidRPr="00DC13B2">
        <w:rPr>
          <w:sz w:val="16"/>
        </w:rPr>
        <w:t xml:space="preserve">” (2007: 28). </w:t>
      </w:r>
      <w:r w:rsidRPr="00961872">
        <w:rPr>
          <w:rStyle w:val="StyleUnderline"/>
          <w:highlight w:val="cyan"/>
        </w:rPr>
        <w:t xml:space="preserve">The racial </w:t>
      </w:r>
      <w:proofErr w:type="spellStart"/>
      <w:r w:rsidRPr="00961872">
        <w:rPr>
          <w:rStyle w:val="StyleUnderline"/>
          <w:highlight w:val="cyan"/>
        </w:rPr>
        <w:t>necropolitics</w:t>
      </w:r>
      <w:proofErr w:type="spellEnd"/>
      <w:r w:rsidRPr="00961872">
        <w:rPr>
          <w:rStyle w:val="StyleUnderline"/>
          <w:highlight w:val="cyan"/>
        </w:rPr>
        <w:t xml:space="preserve"> of Michigan show that</w:t>
      </w:r>
      <w:r w:rsidRPr="00961872">
        <w:rPr>
          <w:sz w:val="16"/>
          <w:highlight w:val="cyan"/>
        </w:rPr>
        <w:t xml:space="preserve"> </w:t>
      </w:r>
      <w:r w:rsidRPr="00961872">
        <w:rPr>
          <w:rStyle w:val="Emphasis"/>
          <w:highlight w:val="cyan"/>
        </w:rPr>
        <w:t xml:space="preserve">infrastructure is a terrain of power and contestation: To whom will resources be distributed and from whom will they be withdrawn? What will be public goods and what will be private commodities, and for whom? Which communities will be provisioned with resources for social and physical </w:t>
      </w:r>
      <w:proofErr w:type="gramStart"/>
      <w:r w:rsidRPr="00961872">
        <w:rPr>
          <w:rStyle w:val="Emphasis"/>
          <w:highlight w:val="cyan"/>
        </w:rPr>
        <w:t>reproduction</w:t>
      </w:r>
      <w:proofErr w:type="gramEnd"/>
      <w:r w:rsidRPr="00961872">
        <w:rPr>
          <w:rStyle w:val="Emphasis"/>
          <w:highlight w:val="cyan"/>
        </w:rPr>
        <w:t xml:space="preserve"> and which will not? Which communities will have to fight for the infrastructures necessary for physical and social reproduction?</w:t>
      </w:r>
      <w:r w:rsidRPr="00961872">
        <w:rPr>
          <w:sz w:val="16"/>
          <w:highlight w:val="cyan"/>
        </w:rPr>
        <w:t xml:space="preserve"> </w:t>
      </w:r>
      <w:r w:rsidRPr="00961872">
        <w:rPr>
          <w:rStyle w:val="StyleUnderline"/>
          <w:highlight w:val="cyan"/>
        </w:rPr>
        <w:t>In Detroit and Flint, the centrality of municipal debt, the privatization of public goods and services, and market-led governance might lead us to view both as typical examples of neoliberalism in practice. But in both cities, the water shutoffs were as much a result of longer struggles</w:t>
      </w:r>
      <w:r w:rsidRPr="00DC13B2">
        <w:rPr>
          <w:sz w:val="16"/>
        </w:rPr>
        <w:t xml:space="preserve"> that date back to the 1930s as they were of more immediate pressures emanating from Wall Street (Cramer and </w:t>
      </w:r>
      <w:proofErr w:type="spellStart"/>
      <w:r w:rsidRPr="00DC13B2">
        <w:rPr>
          <w:sz w:val="16"/>
        </w:rPr>
        <w:t>Katsarova</w:t>
      </w:r>
      <w:proofErr w:type="spellEnd"/>
      <w:r w:rsidRPr="00DC13B2">
        <w:rPr>
          <w:sz w:val="16"/>
        </w:rPr>
        <w:t xml:space="preserve"> 2015). </w:t>
      </w:r>
      <w:r w:rsidRPr="00961872">
        <w:rPr>
          <w:rStyle w:val="StyleUnderline"/>
          <w:highlight w:val="cyan"/>
        </w:rPr>
        <w:t>For example, one can trace differences in transport and utility infrastructures to the Federal Housing Authority’s redlined maps that ensured racial segregation occurred within city limits</w:t>
      </w:r>
      <w:r w:rsidRPr="00DC13B2">
        <w:rPr>
          <w:sz w:val="16"/>
        </w:rPr>
        <w:t xml:space="preserve"> (Highsmith 2015; Ranganathan 2016). </w:t>
      </w:r>
      <w:r w:rsidRPr="00DC13B2">
        <w:rPr>
          <w:rStyle w:val="StyleUnderline"/>
        </w:rPr>
        <w:t xml:space="preserve">The state-sanctioned infrastructural </w:t>
      </w:r>
      <w:r w:rsidRPr="00DC13B2">
        <w:rPr>
          <w:rStyle w:val="StyleUnderline"/>
        </w:rPr>
        <w:lastRenderedPageBreak/>
        <w:t xml:space="preserve">abandonment that ensued over the following decades is coded today as the product of financially irresponsible residents on whom austerity and dispossession can justly be visited. Indeed, part of Detroit’s bankruptcy agreement was the quiet transfer of control of the municipal water infrastructure—serving a largely African American population and governed by their elected leaders— to a regional water board serving Detroit’s suburbs. After five decades of deindustrialization and outmigration from the city, the water-board members were still 80 percent white. </w:t>
      </w:r>
      <w:r w:rsidRPr="00961872">
        <w:rPr>
          <w:rStyle w:val="StyleUnderline"/>
          <w:highlight w:val="cyan"/>
        </w:rPr>
        <w:t>Infrastructures around the world—from the United States to Fanon’s Algeria to Palestine—offer archaeologies of differential provisioning that predate neoliberalism. Palestine</w:t>
      </w:r>
      <w:r w:rsidRPr="00DC13B2">
        <w:rPr>
          <w:rStyle w:val="StyleUnderline"/>
        </w:rPr>
        <w:t xml:space="preserve">, as Stephen Graham (2002), </w:t>
      </w:r>
      <w:proofErr w:type="spellStart"/>
      <w:r w:rsidRPr="00DC13B2">
        <w:rPr>
          <w:rStyle w:val="StyleUnderline"/>
        </w:rPr>
        <w:t>Eyal</w:t>
      </w:r>
      <w:proofErr w:type="spellEnd"/>
      <w:r w:rsidRPr="00DC13B2">
        <w:rPr>
          <w:rStyle w:val="StyleUnderline"/>
        </w:rPr>
        <w:t xml:space="preserve"> </w:t>
      </w:r>
      <w:proofErr w:type="spellStart"/>
      <w:r w:rsidRPr="00DC13B2">
        <w:rPr>
          <w:rStyle w:val="StyleUnderline"/>
        </w:rPr>
        <w:t>Weizman</w:t>
      </w:r>
      <w:proofErr w:type="spellEnd"/>
      <w:r w:rsidRPr="00DC13B2">
        <w:rPr>
          <w:rStyle w:val="StyleUnderline"/>
        </w:rPr>
        <w:t xml:space="preserve"> (2012), and others have shown, </w:t>
      </w:r>
      <w:r w:rsidRPr="00961872">
        <w:rPr>
          <w:rStyle w:val="StyleUnderline"/>
          <w:highlight w:val="cyan"/>
        </w:rPr>
        <w:t>is a zone of infrastructural warfare, where water tanks, electricity transformers, roads</w:t>
      </w:r>
      <w:r w:rsidRPr="00DC13B2">
        <w:rPr>
          <w:rStyle w:val="StyleUnderline"/>
        </w:rPr>
        <w:t xml:space="preserve">, electronic communications, radio transmitters, and airport runways </w:t>
      </w:r>
      <w:r w:rsidRPr="00961872">
        <w:rPr>
          <w:rStyle w:val="StyleUnderline"/>
          <w:highlight w:val="cyan"/>
        </w:rPr>
        <w:t>are often targets</w:t>
      </w:r>
      <w:r w:rsidRPr="00DC13B2">
        <w:rPr>
          <w:sz w:val="16"/>
        </w:rPr>
        <w:t xml:space="preserve">. And as the quote from Fanon with which we open this introduction suggests, </w:t>
      </w:r>
      <w:r w:rsidRPr="00961872">
        <w:rPr>
          <w:rStyle w:val="StyleUnderline"/>
          <w:highlight w:val="cyan"/>
        </w:rPr>
        <w:t>the experience of infrastructure has long been an affective and embodied distinction between the settlers’ town and the town belonging to the colonized people</w:t>
      </w:r>
      <w:r w:rsidRPr="00DC13B2">
        <w:rPr>
          <w:sz w:val="16"/>
        </w:rPr>
        <w:t xml:space="preserve"> (see also </w:t>
      </w:r>
      <w:proofErr w:type="spellStart"/>
      <w:r w:rsidRPr="00DC13B2">
        <w:rPr>
          <w:sz w:val="16"/>
        </w:rPr>
        <w:t>Mrázek</w:t>
      </w:r>
      <w:proofErr w:type="spellEnd"/>
      <w:r w:rsidRPr="00DC13B2">
        <w:rPr>
          <w:sz w:val="16"/>
        </w:rPr>
        <w:t xml:space="preserve"> 2002; Barak 2013). We start a volume on the promise of infrastructure here—in the United States, in Palestine, in colonial Algeria—to show the multivalent political trajectories of both infrastructure and the idea of promise. Material infrastructures, including roads and water pipes, electricity lines and ports, oil pipelines and sewage systems, are dense social, material, aesthetic, and political formations that are critical both to differentiated experiences of everyday life and to expectations of the future. They have long promised modernity, development, progress, and freedom to people all over the world. As deep-water rigs drill for oil in West Africa, as roads in Peru or Bangalore promise new connections, or as emerging economies rapidly build dams to modernize their agriculture, infrastructures are critical locations through which sociality, governance and politics, accumulation and dispossession, and institutions and aspirations are formed, reformed, and performed. At the same time as they promise circulation and distribution, however, these precarious assemblies also threaten to break down and fail. From the Deepwater Horizon conflagration to the Fukushima Daiichi nuclear-power plant, from the collapse of school buildings in China to the destruction in the wake of Hurricanes Katrina and Sandy, to the failure of the derivatives market in the 2008 financial crisis, infrastructural breakdown saturates a particular politics of the present. On the one hand, governments and corporations point to infrastructural investment as a source of jobs, market access, capital accumulation, and public provision and safety. On the other hand, </w:t>
      </w:r>
      <w:r w:rsidRPr="00961872">
        <w:rPr>
          <w:rStyle w:val="StyleUnderline"/>
          <w:highlight w:val="cyan"/>
        </w:rPr>
        <w:t>communities worldwide face ongoing problems of service delivery, ruination, and abandonment, and they use infrastructure as a site both to make and contest political claims</w:t>
      </w:r>
      <w:r w:rsidRPr="00DC13B2">
        <w:rPr>
          <w:rStyle w:val="StyleUnderline"/>
        </w:rPr>
        <w:t xml:space="preserve">. As the black cities of Michigan or the rubble in Palestine forcefully show, </w:t>
      </w:r>
      <w:r w:rsidRPr="00961872">
        <w:rPr>
          <w:rStyle w:val="StyleUnderline"/>
          <w:highlight w:val="cyan"/>
        </w:rPr>
        <w:t>the material and political lives of infrastructure frequently undermine narratives of technological progress, liberal equality, and economic growth, revealing fragile and often violent relations between people, things, and the institutions that govern or provision them</w:t>
      </w:r>
      <w:r w:rsidRPr="00DC13B2">
        <w:rPr>
          <w:rStyle w:val="StyleUnderline"/>
        </w:rPr>
        <w:t>.</w:t>
      </w:r>
      <w:r w:rsidRPr="00DC13B2">
        <w:rPr>
          <w:sz w:val="16"/>
        </w:rPr>
        <w:t xml:space="preserve"> This tension—between aspiration and failure, provision and abjection, and technical progress and its underbelly—makes infrastructure a productive location to examine the constitution, maintenance, and reproduction of political and economic life. What do infrastructures promise? What do infrastructures do? And what does attention to their lives—their construction, use, maintenance, and breakdown; their poetics, aesthetics, and form—reveal?</w:t>
      </w:r>
    </w:p>
    <w:p w14:paraId="2D8A4BD0" w14:textId="25DA6D34" w:rsidR="00B6601F" w:rsidRDefault="00B6601F" w:rsidP="00B6601F">
      <w:pPr>
        <w:pStyle w:val="Heading3"/>
      </w:pPr>
      <w:r>
        <w:lastRenderedPageBreak/>
        <w:t>2AC -- A2 Progress Possible</w:t>
      </w:r>
    </w:p>
    <w:p w14:paraId="2B69253A" w14:textId="77777777" w:rsidR="00B6601F" w:rsidRPr="00DC13B2" w:rsidRDefault="00B6601F" w:rsidP="00B6601F">
      <w:pPr>
        <w:pStyle w:val="Heading4"/>
        <w:rPr>
          <w:rFonts w:cs="Calibri"/>
        </w:rPr>
      </w:pPr>
      <w:r w:rsidRPr="00DC13B2">
        <w:rPr>
          <w:rFonts w:cs="Calibri"/>
        </w:rPr>
        <w:t xml:space="preserve">Anti-black violence is present in every form, whether directly or indirectly it is not divorced from </w:t>
      </w:r>
      <w:proofErr w:type="spellStart"/>
      <w:r w:rsidRPr="00DC13B2">
        <w:rPr>
          <w:rFonts w:cs="Calibri"/>
        </w:rPr>
        <w:t>enviormentalism</w:t>
      </w:r>
      <w:proofErr w:type="spellEnd"/>
      <w:r w:rsidRPr="00DC13B2">
        <w:rPr>
          <w:rFonts w:cs="Calibri"/>
        </w:rPr>
        <w:t xml:space="preserve">. Even as the </w:t>
      </w:r>
      <w:proofErr w:type="spellStart"/>
      <w:r w:rsidRPr="00DC13B2">
        <w:rPr>
          <w:rFonts w:cs="Calibri"/>
        </w:rPr>
        <w:t>manisfestations</w:t>
      </w:r>
      <w:proofErr w:type="spellEnd"/>
      <w:r w:rsidRPr="00DC13B2">
        <w:rPr>
          <w:rFonts w:cs="Calibri"/>
        </w:rPr>
        <w:t xml:space="preserve"> of antiblack violence change, the effects and violence stay the same.</w:t>
      </w:r>
    </w:p>
    <w:p w14:paraId="7BC5E13B" w14:textId="77777777" w:rsidR="00B6601F" w:rsidRPr="00961872" w:rsidRDefault="00B6601F" w:rsidP="00B6601F">
      <w:pPr>
        <w:rPr>
          <w:sz w:val="16"/>
          <w:szCs w:val="16"/>
          <w:highlight w:val="cyan"/>
        </w:rPr>
      </w:pPr>
      <w:r w:rsidRPr="00DC13B2">
        <w:rPr>
          <w:b/>
          <w:sz w:val="26"/>
          <w:szCs w:val="26"/>
        </w:rPr>
        <w:t>Wright 18</w:t>
      </w:r>
      <w:r w:rsidRPr="00DC13B2">
        <w:rPr>
          <w:sz w:val="16"/>
          <w:szCs w:val="16"/>
        </w:rPr>
        <w:t xml:space="preserve">(Willie Jamaal Wright Departments of Geography and African American Studies, Florida State </w:t>
      </w:r>
      <w:proofErr w:type="spellStart"/>
      <w:proofErr w:type="gramStart"/>
      <w:r w:rsidRPr="00DC13B2">
        <w:rPr>
          <w:sz w:val="16"/>
          <w:szCs w:val="16"/>
        </w:rPr>
        <w:t>University,“</w:t>
      </w:r>
      <w:proofErr w:type="gramEnd"/>
      <w:r w:rsidRPr="00DC13B2">
        <w:rPr>
          <w:sz w:val="16"/>
          <w:szCs w:val="16"/>
        </w:rPr>
        <w:t>As</w:t>
      </w:r>
      <w:proofErr w:type="spellEnd"/>
      <w:r w:rsidRPr="00DC13B2">
        <w:rPr>
          <w:sz w:val="16"/>
          <w:szCs w:val="16"/>
        </w:rPr>
        <w:t xml:space="preserve"> Above, So Below: Anti-Black Violence as Environmental Racism,” Antipode, 10.1111/anti.12425)</w:t>
      </w:r>
    </w:p>
    <w:p w14:paraId="715E995B" w14:textId="77777777" w:rsidR="00B6601F" w:rsidRPr="00DC13B2" w:rsidRDefault="00B6601F" w:rsidP="00B6601F">
      <w:pPr>
        <w:rPr>
          <w:sz w:val="16"/>
        </w:rPr>
      </w:pPr>
      <w:r w:rsidRPr="00961872">
        <w:rPr>
          <w:rStyle w:val="Emphasis"/>
          <w:highlight w:val="cyan"/>
        </w:rPr>
        <w:t xml:space="preserve">For Black people in the </w:t>
      </w:r>
      <w:r w:rsidRPr="00DC13B2">
        <w:rPr>
          <w:rStyle w:val="Emphasis"/>
        </w:rPr>
        <w:t xml:space="preserve">United States </w:t>
      </w:r>
      <w:r w:rsidRPr="00961872">
        <w:rPr>
          <w:rStyle w:val="Emphasis"/>
          <w:highlight w:val="cyan"/>
        </w:rPr>
        <w:t>(US), the relationship between land, environment, and race has often been a violent</w:t>
      </w:r>
      <w:r w:rsidRPr="00DC13B2">
        <w:rPr>
          <w:rStyle w:val="Emphasis"/>
        </w:rPr>
        <w:t xml:space="preserve"> panoramic, a trope often captured by Black literary imaginations. And though, as noted by Carolyn Finney (2014), there are examples of joyous relations between Black communities and nature, these relationships remain circumscribed by anti-Black acts of violence. In fact, says Finney, the Black community’s distant relationship with much of the great outdoors is, in part, the result of a </w:t>
      </w:r>
      <w:r w:rsidRPr="00961872">
        <w:rPr>
          <w:rStyle w:val="Emphasis"/>
          <w:highlight w:val="cyan"/>
        </w:rPr>
        <w:t>long history of anti-Black violence within and forced expulsion from natural spaces</w:t>
      </w:r>
      <w:r w:rsidRPr="00DC13B2">
        <w:rPr>
          <w:rStyle w:val="Emphasis"/>
        </w:rPr>
        <w:t>.</w:t>
      </w:r>
      <w:r w:rsidRPr="00DC13B2">
        <w:rPr>
          <w:sz w:val="16"/>
        </w:rPr>
        <w:t xml:space="preserve"> As a range of theoretical texts in Black studies demonstrate, </w:t>
      </w:r>
      <w:r w:rsidRPr="00961872">
        <w:rPr>
          <w:rStyle w:val="StyleUnderline"/>
          <w:highlight w:val="cyan"/>
        </w:rPr>
        <w:t>the connections between racial violence and natural environments in the US have resulted in the oppression of Black communities and the degradation of environmental landscapes</w:t>
      </w:r>
      <w:r w:rsidRPr="00DC13B2">
        <w:rPr>
          <w:sz w:val="16"/>
        </w:rPr>
        <w:t xml:space="preserve"> (</w:t>
      </w:r>
      <w:proofErr w:type="spellStart"/>
      <w:r w:rsidRPr="00DC13B2">
        <w:rPr>
          <w:sz w:val="16"/>
        </w:rPr>
        <w:t>Brahinsky</w:t>
      </w:r>
      <w:proofErr w:type="spellEnd"/>
      <w:r w:rsidRPr="00DC13B2">
        <w:rPr>
          <w:sz w:val="16"/>
        </w:rPr>
        <w:t xml:space="preserve"> et al. 2014; Gilmore 2007; Wilson 2000; Woods 1998). These </w:t>
      </w:r>
      <w:r w:rsidRPr="00961872">
        <w:rPr>
          <w:rStyle w:val="Emphasis"/>
          <w:highlight w:val="cyan"/>
        </w:rPr>
        <w:t>confluents, racial and environmental violence, have codified race into the earth.</w:t>
      </w:r>
      <w:r w:rsidRPr="00DC13B2">
        <w:rPr>
          <w:sz w:val="16"/>
        </w:rPr>
        <w:t xml:space="preserve"> Laura Pulido takes a similar position in her study on the impact of systemic racism and neoliberal austerity policies </w:t>
      </w:r>
      <w:r w:rsidRPr="00DC13B2">
        <w:rPr>
          <w:rStyle w:val="StyleUnderline"/>
        </w:rPr>
        <w:t>in Flint, Michigan, a city she refers to as “a racially devalued surplus place”</w:t>
      </w:r>
      <w:r w:rsidRPr="00DC13B2">
        <w:rPr>
          <w:sz w:val="16"/>
        </w:rPr>
        <w:t xml:space="preserve"> (2016:2). Furthermore, scholars have shown the ways in which </w:t>
      </w:r>
      <w:r w:rsidRPr="00961872">
        <w:rPr>
          <w:rStyle w:val="StyleUnderline"/>
          <w:highlight w:val="cyan"/>
        </w:rPr>
        <w:t>Black geographies emerge in relation to spatial segregation,</w:t>
      </w:r>
      <w:r w:rsidRPr="00DC13B2">
        <w:rPr>
          <w:rStyle w:val="StyleUnderline"/>
        </w:rPr>
        <w:t xml:space="preserve"> surveillance, </w:t>
      </w:r>
      <w:r w:rsidRPr="00961872">
        <w:rPr>
          <w:rStyle w:val="StyleUnderline"/>
          <w:highlight w:val="cyan"/>
        </w:rPr>
        <w:t>over-policing, and other practices that put Black communities in (and out of) place</w:t>
      </w:r>
      <w:r w:rsidRPr="00DC13B2">
        <w:rPr>
          <w:sz w:val="16"/>
        </w:rPr>
        <w:t xml:space="preserve"> (Alves 2013; Carter et al. 2011; McKittrick 2006; Ramirez 2015; Wilson 2000). </w:t>
      </w:r>
      <w:r w:rsidRPr="00DC13B2">
        <w:rPr>
          <w:rStyle w:val="StyleUnderline"/>
        </w:rPr>
        <w:t xml:space="preserve">For example, segregation via redlining created and petrified the Black ghetto and, at the same time, erased it from place </w:t>
      </w:r>
      <w:r w:rsidRPr="00DC13B2">
        <w:rPr>
          <w:sz w:val="16"/>
        </w:rPr>
        <w:t xml:space="preserve">(Shabazz 2015; Sugrue 1996). </w:t>
      </w:r>
      <w:r w:rsidRPr="00DC13B2">
        <w:rPr>
          <w:rStyle w:val="Emphasis"/>
        </w:rPr>
        <w:t xml:space="preserve">Hence, Black </w:t>
      </w:r>
      <w:r w:rsidRPr="00961872">
        <w:rPr>
          <w:rStyle w:val="Emphasis"/>
          <w:highlight w:val="cyan"/>
        </w:rPr>
        <w:t xml:space="preserve">people are, at times, easily erased, even in spaces with which they are most intimately and historically associated </w:t>
      </w:r>
      <w:r w:rsidRPr="00DC13B2">
        <w:rPr>
          <w:rStyle w:val="Emphasis"/>
        </w:rPr>
        <w:t>(</w:t>
      </w:r>
      <w:proofErr w:type="gramStart"/>
      <w:r w:rsidRPr="00DC13B2">
        <w:rPr>
          <w:rStyle w:val="Emphasis"/>
        </w:rPr>
        <w:t>e.g.</w:t>
      </w:r>
      <w:proofErr w:type="gramEnd"/>
      <w:r w:rsidRPr="00DC13B2">
        <w:rPr>
          <w:rStyle w:val="Emphasis"/>
        </w:rPr>
        <w:t xml:space="preserve"> plantations).</w:t>
      </w:r>
      <w:r w:rsidRPr="00DC13B2">
        <w:rPr>
          <w:sz w:val="16"/>
        </w:rPr>
        <w:t xml:space="preserve"> The result of these omissions, as Carter et al. suggest, is that </w:t>
      </w:r>
      <w:r w:rsidRPr="00DC13B2">
        <w:rPr>
          <w:rStyle w:val="StyleUnderline"/>
        </w:rPr>
        <w:t>“the place of the enslaved on and through the landscape is doubly obscured”</w:t>
      </w:r>
      <w:r w:rsidRPr="00DC13B2">
        <w:rPr>
          <w:sz w:val="16"/>
        </w:rPr>
        <w:t xml:space="preserve"> (2011:129).1 </w:t>
      </w:r>
      <w:r w:rsidRPr="00DC13B2">
        <w:rPr>
          <w:rStyle w:val="StyleUnderline"/>
        </w:rPr>
        <w:t xml:space="preserve">Despite the seeming imperceptibility of Black people’s presence and contributions to place, artists and writers have continuously tracked the racial codification of land, particularly in the Southern US. </w:t>
      </w:r>
      <w:proofErr w:type="spellStart"/>
      <w:r w:rsidRPr="00DC13B2">
        <w:rPr>
          <w:rStyle w:val="StyleUnderline"/>
        </w:rPr>
        <w:t>Trudier</w:t>
      </w:r>
      <w:proofErr w:type="spellEnd"/>
      <w:r w:rsidRPr="00DC13B2">
        <w:rPr>
          <w:rStyle w:val="StyleUnderline"/>
        </w:rPr>
        <w:t xml:space="preserve"> Harris exemplifies this theme in </w:t>
      </w:r>
      <w:r w:rsidRPr="00961872">
        <w:rPr>
          <w:rStyle w:val="StyleUnderline"/>
          <w:highlight w:val="cyan"/>
        </w:rPr>
        <w:t>Exorcising Blackness</w:t>
      </w:r>
      <w:r w:rsidRPr="00DC13B2">
        <w:rPr>
          <w:rStyle w:val="StyleUnderline"/>
        </w:rPr>
        <w:t xml:space="preserve"> via analyses of the </w:t>
      </w:r>
      <w:proofErr w:type="spellStart"/>
      <w:r w:rsidRPr="00DC13B2">
        <w:rPr>
          <w:rStyle w:val="StyleUnderline"/>
        </w:rPr>
        <w:t>ritualised</w:t>
      </w:r>
      <w:proofErr w:type="spellEnd"/>
      <w:r w:rsidRPr="00DC13B2">
        <w:rPr>
          <w:rStyle w:val="StyleUnderline"/>
        </w:rPr>
        <w:t xml:space="preserve"> violence—</w:t>
      </w:r>
      <w:r w:rsidRPr="00961872">
        <w:rPr>
          <w:rStyle w:val="StyleUnderline"/>
          <w:highlight w:val="cyan"/>
        </w:rPr>
        <w:t xml:space="preserve">in the form of </w:t>
      </w:r>
      <w:proofErr w:type="spellStart"/>
      <w:r w:rsidRPr="00961872">
        <w:rPr>
          <w:rStyle w:val="StyleUnderline"/>
          <w:highlight w:val="cyan"/>
        </w:rPr>
        <w:t>lynchings</w:t>
      </w:r>
      <w:proofErr w:type="spellEnd"/>
      <w:r w:rsidRPr="00961872">
        <w:rPr>
          <w:rStyle w:val="StyleUnderline"/>
          <w:highlight w:val="cyan"/>
        </w:rPr>
        <w:t xml:space="preserve"> and burnings</w:t>
      </w:r>
      <w:r w:rsidRPr="00DC13B2">
        <w:rPr>
          <w:rStyle w:val="StyleUnderline"/>
        </w:rPr>
        <w:t>—in the works of Black writers. Harris states, “violence against African Americans is one recurring historical phenomenon to which every generation of Black writers in this country has been drawn in its attempt to depict the shaping of Black lives”</w:t>
      </w:r>
      <w:r w:rsidRPr="00DC13B2">
        <w:rPr>
          <w:sz w:val="16"/>
        </w:rPr>
        <w:t xml:space="preserve"> (</w:t>
      </w:r>
      <w:proofErr w:type="gramStart"/>
      <w:r w:rsidRPr="00DC13B2">
        <w:rPr>
          <w:sz w:val="16"/>
        </w:rPr>
        <w:t>1984:ix</w:t>
      </w:r>
      <w:proofErr w:type="gramEnd"/>
      <w:r w:rsidRPr="00DC13B2">
        <w:rPr>
          <w:sz w:val="16"/>
        </w:rPr>
        <w:t>). Harris’s insight complements James Baldwin’s claim that</w:t>
      </w:r>
      <w:r w:rsidRPr="00DC13B2">
        <w:rPr>
          <w:rStyle w:val="StyleUnderline"/>
        </w:rPr>
        <w:t>, “[</w:t>
      </w:r>
      <w:proofErr w:type="spellStart"/>
      <w:r w:rsidRPr="00DC13B2">
        <w:rPr>
          <w:rStyle w:val="StyleUnderline"/>
        </w:rPr>
        <w:t>i</w:t>
      </w:r>
      <w:proofErr w:type="spellEnd"/>
      <w:r w:rsidRPr="00DC13B2">
        <w:rPr>
          <w:rStyle w:val="StyleUnderline"/>
        </w:rPr>
        <w:t xml:space="preserve">]n most of the novels written by Negroes until today ... there is a great space where sex ought to be; and what usually fills this space is violence” </w:t>
      </w:r>
      <w:r w:rsidRPr="00DC13B2">
        <w:rPr>
          <w:sz w:val="16"/>
        </w:rPr>
        <w:t xml:space="preserve">(1985:273). </w:t>
      </w:r>
      <w:r w:rsidRPr="00DC13B2">
        <w:rPr>
          <w:rStyle w:val="StyleUnderline"/>
        </w:rPr>
        <w:t>Each signal that, in creative works, components of Black social life (</w:t>
      </w:r>
      <w:proofErr w:type="gramStart"/>
      <w:r w:rsidRPr="00DC13B2">
        <w:rPr>
          <w:rStyle w:val="StyleUnderline"/>
        </w:rPr>
        <w:t>e.g.</w:t>
      </w:r>
      <w:proofErr w:type="gramEnd"/>
      <w:r w:rsidRPr="00DC13B2">
        <w:rPr>
          <w:rStyle w:val="StyleUnderline"/>
        </w:rPr>
        <w:t xml:space="preserve"> love and intimacy) are often overshadowed by racism and violence.</w:t>
      </w:r>
      <w:r w:rsidRPr="00DC13B2">
        <w:rPr>
          <w:sz w:val="16"/>
        </w:rPr>
        <w:t xml:space="preserve"> Furthermore, Harris’s and Baldwin’s words indicate each author’s adoption of an optical understanding, a sight that aided them in </w:t>
      </w:r>
      <w:r w:rsidRPr="00DC13B2">
        <w:rPr>
          <w:rStyle w:val="Emphasis"/>
        </w:rPr>
        <w:t xml:space="preserve">unveiling the re-occurring role of </w:t>
      </w:r>
      <w:proofErr w:type="spellStart"/>
      <w:r w:rsidRPr="00DC13B2">
        <w:rPr>
          <w:rStyle w:val="Emphasis"/>
        </w:rPr>
        <w:t>antiBlack</w:t>
      </w:r>
      <w:proofErr w:type="spellEnd"/>
      <w:r w:rsidRPr="00DC13B2">
        <w:rPr>
          <w:rStyle w:val="Emphasis"/>
        </w:rPr>
        <w:t xml:space="preserve"> violence in Black literature and Black social life. </w:t>
      </w:r>
      <w:r w:rsidRPr="00961872">
        <w:rPr>
          <w:rStyle w:val="Emphasis"/>
          <w:highlight w:val="cyan"/>
        </w:rPr>
        <w:t xml:space="preserve">While the forms of violence against Black communities in the US have shifted over time, they have become no less ritualistic, </w:t>
      </w:r>
      <w:proofErr w:type="spellStart"/>
      <w:r w:rsidRPr="00961872">
        <w:rPr>
          <w:rStyle w:val="Emphasis"/>
          <w:highlight w:val="cyan"/>
        </w:rPr>
        <w:t>stylised</w:t>
      </w:r>
      <w:proofErr w:type="spellEnd"/>
      <w:r w:rsidRPr="00961872">
        <w:rPr>
          <w:rStyle w:val="Emphasis"/>
          <w:highlight w:val="cyan"/>
        </w:rPr>
        <w:t>, or gratuitous. Instead of hangings</w:t>
      </w:r>
      <w:r w:rsidRPr="00DC13B2">
        <w:rPr>
          <w:rStyle w:val="Emphasis"/>
        </w:rPr>
        <w:t xml:space="preserve">, shootings, </w:t>
      </w:r>
      <w:proofErr w:type="spellStart"/>
      <w:r w:rsidRPr="00DC13B2">
        <w:rPr>
          <w:rStyle w:val="Emphasis"/>
        </w:rPr>
        <w:t>tazing</w:t>
      </w:r>
      <w:proofErr w:type="spellEnd"/>
      <w:r w:rsidRPr="00DC13B2">
        <w:rPr>
          <w:rStyle w:val="Emphasis"/>
        </w:rPr>
        <w:t xml:space="preserve">, choking, imprisonment, and the refusal of medical care are a </w:t>
      </w:r>
      <w:r w:rsidRPr="00DC13B2">
        <w:rPr>
          <w:rStyle w:val="Emphasis"/>
        </w:rPr>
        <w:lastRenderedPageBreak/>
        <w:t xml:space="preserve">few of the </w:t>
      </w:r>
      <w:r w:rsidRPr="00961872">
        <w:rPr>
          <w:rStyle w:val="Emphasis"/>
          <w:highlight w:val="cyan"/>
        </w:rPr>
        <w:t>more spectacular ways Black (wo)men and children experience racial violence and premature deaths.</w:t>
      </w:r>
      <w:r w:rsidRPr="00961872">
        <w:rPr>
          <w:sz w:val="16"/>
          <w:highlight w:val="cyan"/>
        </w:rPr>
        <w:t xml:space="preserve"> </w:t>
      </w:r>
      <w:r w:rsidRPr="00DC13B2">
        <w:rPr>
          <w:sz w:val="16"/>
        </w:rPr>
        <w:t xml:space="preserve">Thus, </w:t>
      </w:r>
      <w:r w:rsidRPr="00961872">
        <w:rPr>
          <w:rStyle w:val="Emphasis"/>
          <w:highlight w:val="cyan"/>
        </w:rPr>
        <w:t xml:space="preserve">rather than experiencing the “slow death” associated with environmental toxicity, </w:t>
      </w:r>
      <w:r w:rsidRPr="00DC13B2">
        <w:rPr>
          <w:rStyle w:val="Emphasis"/>
        </w:rPr>
        <w:t>Black individuals are assaulted and executed with expedience within and by a variety of racially encoded ecologies</w:t>
      </w:r>
      <w:r w:rsidRPr="00DC13B2">
        <w:rPr>
          <w:sz w:val="16"/>
        </w:rPr>
        <w:t xml:space="preserve"> (Berlant 2007:754). </w:t>
      </w:r>
      <w:r w:rsidRPr="00DC13B2">
        <w:rPr>
          <w:rStyle w:val="Emphasis"/>
        </w:rPr>
        <w:t xml:space="preserve">While </w:t>
      </w:r>
      <w:r w:rsidRPr="00961872">
        <w:rPr>
          <w:rStyle w:val="Emphasis"/>
          <w:highlight w:val="cyan"/>
        </w:rPr>
        <w:t xml:space="preserve">studies of environmental racism have shown how class, race, and location adversely impact </w:t>
      </w:r>
      <w:proofErr w:type="spellStart"/>
      <w:r w:rsidRPr="00961872">
        <w:rPr>
          <w:rStyle w:val="Emphasis"/>
          <w:highlight w:val="cyan"/>
        </w:rPr>
        <w:t>marginalised</w:t>
      </w:r>
      <w:proofErr w:type="spellEnd"/>
      <w:r w:rsidRPr="00961872">
        <w:rPr>
          <w:rStyle w:val="Emphasis"/>
          <w:highlight w:val="cyan"/>
        </w:rPr>
        <w:t xml:space="preserve"> communities</w:t>
      </w:r>
      <w:r w:rsidRPr="00DC13B2">
        <w:rPr>
          <w:sz w:val="16"/>
        </w:rPr>
        <w:t xml:space="preserve"> (see Pulido, for example, as discussed below), </w:t>
      </w:r>
      <w:r w:rsidRPr="00DC13B2">
        <w:rPr>
          <w:rStyle w:val="Emphasis"/>
        </w:rPr>
        <w:t>I want to think through how ant</w:t>
      </w:r>
      <w:r w:rsidRPr="00961872">
        <w:rPr>
          <w:rStyle w:val="Emphasis"/>
          <w:highlight w:val="cyan"/>
        </w:rPr>
        <w:t>i-Black violence</w:t>
      </w:r>
      <w:r w:rsidRPr="00DC13B2">
        <w:rPr>
          <w:rStyle w:val="Emphasis"/>
        </w:rPr>
        <w:t>—that is, racist violence that targets Black people—</w:t>
      </w:r>
      <w:r w:rsidRPr="00961872">
        <w:rPr>
          <w:rStyle w:val="Emphasis"/>
          <w:highlight w:val="cyan"/>
        </w:rPr>
        <w:t>is connected to land and the environment.</w:t>
      </w:r>
      <w:r w:rsidRPr="00DC13B2">
        <w:rPr>
          <w:sz w:val="16"/>
        </w:rPr>
        <w:t xml:space="preserve"> Put differently, I want to work through how </w:t>
      </w:r>
      <w:r w:rsidRPr="00961872">
        <w:rPr>
          <w:rStyle w:val="Emphasis"/>
          <w:highlight w:val="cyan"/>
        </w:rPr>
        <w:t>anti-Black racism is simultaneously injurious to the environment and Black communities.</w:t>
      </w:r>
      <w:r w:rsidRPr="00DC13B2">
        <w:rPr>
          <w:sz w:val="16"/>
        </w:rPr>
        <w:t xml:space="preserve"> I am also intrigued by how Black cultural productions demonstrate what Tiffany Lethabo King (2014) refers to as “the infinite possibilities for fungible Black flesh” and how Blackness in and of itself is said to contribute to the distortion of environments. Therefore, over the course of this essay, I strive to highlight </w:t>
      </w:r>
      <w:r w:rsidRPr="00DC13B2">
        <w:rPr>
          <w:rStyle w:val="StyleUnderline"/>
        </w:rPr>
        <w:t>the “above” (</w:t>
      </w:r>
      <w:proofErr w:type="gramStart"/>
      <w:r w:rsidRPr="00DC13B2">
        <w:rPr>
          <w:rStyle w:val="StyleUnderline"/>
        </w:rPr>
        <w:t>e.g.</w:t>
      </w:r>
      <w:proofErr w:type="gramEnd"/>
      <w:r w:rsidRPr="00DC13B2">
        <w:rPr>
          <w:rStyle w:val="StyleUnderline"/>
        </w:rPr>
        <w:t xml:space="preserve"> state-sanctioned violence) of environmental racism in addition to its “below” (e.g. dumping of toxic waste into soils and waterways). </w:t>
      </w:r>
      <w:r w:rsidRPr="00961872">
        <w:rPr>
          <w:rStyle w:val="Emphasis"/>
          <w:highlight w:val="cyan"/>
        </w:rPr>
        <w:t>The links between violence, Black communities, and Black ecologies have seen a growing</w:t>
      </w:r>
      <w:r w:rsidRPr="00DC13B2">
        <w:rPr>
          <w:rStyle w:val="Emphasis"/>
        </w:rPr>
        <w:t xml:space="preserve"> interest from scholars</w:t>
      </w:r>
      <w:r w:rsidRPr="00DC13B2">
        <w:rPr>
          <w:sz w:val="16"/>
        </w:rPr>
        <w:t xml:space="preserve"> (</w:t>
      </w:r>
      <w:proofErr w:type="spellStart"/>
      <w:r w:rsidRPr="00DC13B2">
        <w:rPr>
          <w:sz w:val="16"/>
        </w:rPr>
        <w:t>Ansfield</w:t>
      </w:r>
      <w:proofErr w:type="spellEnd"/>
      <w:r w:rsidRPr="00DC13B2">
        <w:rPr>
          <w:sz w:val="16"/>
        </w:rPr>
        <w:t xml:space="preserve"> 2015; Woods 1998, 2005).</w:t>
      </w:r>
      <w:r w:rsidRPr="00DC13B2">
        <w:rPr>
          <w:rStyle w:val="Emphasis"/>
        </w:rPr>
        <w:t xml:space="preserve"> By Black ecologies I mean the wooded areas, waterways, bridges, and (sub)urban locales complicit in </w:t>
      </w:r>
      <w:proofErr w:type="spellStart"/>
      <w:r w:rsidRPr="00DC13B2">
        <w:rPr>
          <w:rStyle w:val="Emphasis"/>
        </w:rPr>
        <w:t>criminalising</w:t>
      </w:r>
      <w:proofErr w:type="spellEnd"/>
      <w:r w:rsidRPr="00DC13B2">
        <w:rPr>
          <w:rStyle w:val="Emphasis"/>
        </w:rPr>
        <w:t xml:space="preserve">, carrying out, and concealing acts of violence against Black people. </w:t>
      </w:r>
      <w:r w:rsidRPr="00961872">
        <w:rPr>
          <w:rStyle w:val="Emphasis"/>
          <w:highlight w:val="cyan"/>
        </w:rPr>
        <w:t>Racial landscapes produced by anti-Black violence challenge the assumption that the land itself is “ecologically neutral”</w:t>
      </w:r>
      <w:r w:rsidRPr="00DC13B2">
        <w:rPr>
          <w:sz w:val="16"/>
        </w:rPr>
        <w:t xml:space="preserve"> (Nightingale 2011:154) and require that we suture Black premature death to our broader understanding of geography. </w:t>
      </w:r>
      <w:r w:rsidRPr="00DC13B2">
        <w:rPr>
          <w:rStyle w:val="StyleUnderline"/>
        </w:rPr>
        <w:t>Through violence, placid, scenic, and biologic ecologies are re-produced into Black ecologies</w:t>
      </w:r>
      <w:r w:rsidRPr="00DC13B2">
        <w:rPr>
          <w:sz w:val="16"/>
        </w:rPr>
        <w:t xml:space="preserve">. In what follows, I think through how Black geographies and ecologies are connected to what Orlando Patterson (1982:38) calls “social death”. I do this </w:t>
      </w:r>
      <w:r w:rsidRPr="00DC13B2">
        <w:rPr>
          <w:rStyle w:val="StyleUnderline"/>
        </w:rPr>
        <w:t xml:space="preserve">to </w:t>
      </w:r>
      <w:r w:rsidRPr="00961872">
        <w:rPr>
          <w:rStyle w:val="StyleUnderline"/>
          <w:highlight w:val="cyan"/>
        </w:rPr>
        <w:t>re-orient conceptions of environmental racism</w:t>
      </w:r>
      <w:r w:rsidRPr="00DC13B2">
        <w:rPr>
          <w:rStyle w:val="StyleUnderline"/>
        </w:rPr>
        <w:t xml:space="preserve"> and to suggest the adoption of creative texts into conversations about environmental justice. Through an eco-critical </w:t>
      </w:r>
      <w:proofErr w:type="gramStart"/>
      <w:r w:rsidRPr="00DC13B2">
        <w:rPr>
          <w:rStyle w:val="StyleUnderline"/>
        </w:rPr>
        <w:t>analysis</w:t>
      </w:r>
      <w:proofErr w:type="gramEnd"/>
      <w:r w:rsidRPr="00DC13B2">
        <w:rPr>
          <w:rStyle w:val="StyleUnderline"/>
        </w:rPr>
        <w:t xml:space="preserve"> I clarify tensions between Blackness and landscapes to make one aware of how the insertion of Blackness into ecologies makes it known that seemingly static, pastoral, or immovable landscapes are often underwritten by “fault lines of social division, and currents of uncertainty, threat, and violence”</w:t>
      </w:r>
      <w:r w:rsidRPr="00DC13B2">
        <w:rPr>
          <w:sz w:val="16"/>
        </w:rPr>
        <w:t xml:space="preserve"> (</w:t>
      </w:r>
      <w:proofErr w:type="spellStart"/>
      <w:r w:rsidRPr="00DC13B2">
        <w:rPr>
          <w:sz w:val="16"/>
        </w:rPr>
        <w:t>Finseth</w:t>
      </w:r>
      <w:proofErr w:type="spellEnd"/>
      <w:r w:rsidRPr="00DC13B2">
        <w:rPr>
          <w:sz w:val="16"/>
        </w:rPr>
        <w:t xml:space="preserve"> 2009:210). </w:t>
      </w:r>
      <w:r w:rsidRPr="00DC13B2">
        <w:rPr>
          <w:rStyle w:val="StyleUnderline"/>
        </w:rPr>
        <w:t>Landscapes, particularly those in the South, are always under contestation</w:t>
      </w:r>
      <w:r w:rsidRPr="00DC13B2">
        <w:rPr>
          <w:sz w:val="16"/>
        </w:rPr>
        <w:t xml:space="preserve"> (cf. Schein 2006)</w:t>
      </w:r>
      <w:r>
        <w:rPr>
          <w:sz w:val="16"/>
        </w:rPr>
        <w:t>.</w:t>
      </w:r>
    </w:p>
    <w:p w14:paraId="1295B9F5" w14:textId="02DA3734" w:rsidR="00B6601F" w:rsidRDefault="00B6601F" w:rsidP="00B6601F">
      <w:pPr>
        <w:pStyle w:val="Heading4"/>
      </w:pPr>
      <w:r>
        <w:t>Linear narratives of progress rely on racial and colonial hierarchies – this quest for restitution replicates and conceals antiblack violence within academic spaces like debate.</w:t>
      </w:r>
    </w:p>
    <w:p w14:paraId="150BA315" w14:textId="77777777" w:rsidR="00B6601F" w:rsidRPr="00A20E17" w:rsidRDefault="00B6601F" w:rsidP="00B6601F">
      <w:r w:rsidRPr="00A20E17">
        <w:rPr>
          <w:rStyle w:val="Heading4Char"/>
        </w:rPr>
        <w:t>Winters ’16</w:t>
      </w:r>
      <w:r>
        <w:t xml:space="preserve"> -- </w:t>
      </w:r>
      <w:r w:rsidRPr="00A20E17">
        <w:t xml:space="preserve">Joseph Winters is the Alexander F. </w:t>
      </w:r>
      <w:proofErr w:type="spellStart"/>
      <w:r w:rsidRPr="00A20E17">
        <w:t>Hehmeyer</w:t>
      </w:r>
      <w:proofErr w:type="spellEnd"/>
      <w:r w:rsidRPr="00A20E17">
        <w:t xml:space="preserve"> Associate Professor of Religious Studies and African and African American Studies. He also holds secondary positions in English and Gender, Sexuality, and Feminist Studies. His interests lie at the intersection of black religious thought, </w:t>
      </w:r>
      <w:proofErr w:type="gramStart"/>
      <w:r w:rsidRPr="00A20E17">
        <w:t>African-American</w:t>
      </w:r>
      <w:proofErr w:type="gramEnd"/>
      <w:r w:rsidRPr="00A20E17">
        <w:t xml:space="preserve"> literature, and critical theory</w:t>
      </w:r>
      <w:r>
        <w:t xml:space="preserve"> (Joseph R. Winters, 2016, “Hope Draped in Black: Race Melancholy, and the Agony of Progress”, Duke University Press, ISBN: </w:t>
      </w:r>
      <w:r w:rsidRPr="00A20E17">
        <w:t>978-0-8223-6173-2</w:t>
      </w:r>
      <w:r>
        <w:t>, accessed 6-29-2021) //</w:t>
      </w:r>
      <w:proofErr w:type="spellStart"/>
      <w:r>
        <w:t>nikki</w:t>
      </w:r>
      <w:proofErr w:type="spellEnd"/>
    </w:p>
    <w:p w14:paraId="7A7C08A5" w14:textId="77777777" w:rsidR="00B6601F" w:rsidRPr="00F91354" w:rsidRDefault="00B6601F" w:rsidP="00B6601F"/>
    <w:p w14:paraId="0364AA5A" w14:textId="77777777" w:rsidR="00B6601F" w:rsidRDefault="00B6601F" w:rsidP="00B6601F">
      <w:pPr>
        <w:rPr>
          <w:sz w:val="16"/>
        </w:rPr>
      </w:pPr>
      <w:r w:rsidRPr="004A6DD8">
        <w:rPr>
          <w:rStyle w:val="StyleUnderline"/>
        </w:rPr>
        <w:t>The idea and promise of progress</w:t>
      </w:r>
      <w:r w:rsidRPr="0083016E">
        <w:rPr>
          <w:sz w:val="16"/>
        </w:rPr>
        <w:t xml:space="preserve">, an idea that </w:t>
      </w:r>
      <w:r w:rsidRPr="004A6DD8">
        <w:rPr>
          <w:rStyle w:val="StyleUnderline"/>
        </w:rPr>
        <w:t>is connected to values such as recognition, equality, and freedom</w:t>
      </w:r>
      <w:r w:rsidRPr="0083016E">
        <w:rPr>
          <w:sz w:val="16"/>
        </w:rPr>
        <w:t>, has always been a fraught object of</w:t>
      </w:r>
      <w:r>
        <w:rPr>
          <w:sz w:val="16"/>
        </w:rPr>
        <w:t xml:space="preserve"> </w:t>
      </w:r>
      <w:r w:rsidRPr="0083016E">
        <w:rPr>
          <w:sz w:val="16"/>
        </w:rPr>
        <w:t>discussion and interest for black writers, artists, and thinkers. This is especially the case for the philosopher, social critic, and activist W. E. B. Du</w:t>
      </w:r>
      <w:r>
        <w:rPr>
          <w:sz w:val="16"/>
        </w:rPr>
        <w:t xml:space="preserve"> </w:t>
      </w:r>
      <w:proofErr w:type="spellStart"/>
      <w:r w:rsidRPr="0083016E">
        <w:rPr>
          <w:sz w:val="16"/>
        </w:rPr>
        <w:t>Bois</w:t>
      </w:r>
      <w:proofErr w:type="spellEnd"/>
      <w:r w:rsidRPr="0083016E">
        <w:rPr>
          <w:sz w:val="16"/>
        </w:rPr>
        <w:t xml:space="preserve">. In “The Souls of White Folk,” a scathing essay </w:t>
      </w:r>
      <w:r w:rsidRPr="0083016E">
        <w:rPr>
          <w:sz w:val="16"/>
        </w:rPr>
        <w:lastRenderedPageBreak/>
        <w:t>written in the aftermath</w:t>
      </w:r>
      <w:r>
        <w:rPr>
          <w:sz w:val="16"/>
        </w:rPr>
        <w:t xml:space="preserve"> </w:t>
      </w:r>
      <w:r w:rsidRPr="0083016E">
        <w:rPr>
          <w:sz w:val="16"/>
        </w:rPr>
        <w:t xml:space="preserve">of World War I, </w:t>
      </w:r>
      <w:r w:rsidRPr="004A6DD8">
        <w:rPr>
          <w:rStyle w:val="StyleUnderline"/>
        </w:rPr>
        <w:t xml:space="preserve">Du </w:t>
      </w:r>
      <w:proofErr w:type="spellStart"/>
      <w:r w:rsidRPr="004A6DD8">
        <w:rPr>
          <w:rStyle w:val="StyleUnderline"/>
        </w:rPr>
        <w:t>Bois</w:t>
      </w:r>
      <w:proofErr w:type="spellEnd"/>
      <w:r w:rsidRPr="004A6DD8">
        <w:rPr>
          <w:rStyle w:val="StyleUnderline"/>
        </w:rPr>
        <w:t xml:space="preserve"> radically undercuts the pervasive faith that the world is moving steadily on a path toward increased freedom and equality. In this essay, he suggests that the rhetoric of civilization and progress denies a traumatic underside that consists of slavery, the colonization of people of color, war, and conquest.</w:t>
      </w:r>
      <w:r w:rsidRPr="0083016E">
        <w:rPr>
          <w:sz w:val="16"/>
        </w:rPr>
        <w:t xml:space="preserve"> In an expression that resembles a</w:t>
      </w:r>
      <w:r>
        <w:rPr>
          <w:sz w:val="16"/>
        </w:rPr>
        <w:t xml:space="preserve"> </w:t>
      </w:r>
      <w:r w:rsidRPr="0083016E">
        <w:rPr>
          <w:sz w:val="16"/>
        </w:rPr>
        <w:t xml:space="preserve">prayer, Du </w:t>
      </w:r>
      <w:proofErr w:type="spellStart"/>
      <w:r w:rsidRPr="0083016E">
        <w:rPr>
          <w:sz w:val="16"/>
        </w:rPr>
        <w:t>Bois</w:t>
      </w:r>
      <w:proofErr w:type="spellEnd"/>
      <w:r w:rsidRPr="0083016E">
        <w:rPr>
          <w:sz w:val="16"/>
        </w:rPr>
        <w:t xml:space="preserve"> exclaims: “We have seen—Oh Merciful God! in these wild</w:t>
      </w:r>
      <w:r>
        <w:rPr>
          <w:sz w:val="16"/>
        </w:rPr>
        <w:t xml:space="preserve"> </w:t>
      </w:r>
      <w:r w:rsidRPr="0083016E">
        <w:rPr>
          <w:sz w:val="16"/>
        </w:rPr>
        <w:t>days and in the name of Civilization, Justice, and Motherhood—what have</w:t>
      </w:r>
      <w:r>
        <w:rPr>
          <w:sz w:val="16"/>
        </w:rPr>
        <w:t xml:space="preserve"> </w:t>
      </w:r>
      <w:r w:rsidRPr="0083016E">
        <w:rPr>
          <w:sz w:val="16"/>
        </w:rPr>
        <w:t xml:space="preserve">we not seen, right here in America, of orgy, cruelty, barbarism, and murder done to men and women of Negro descent.”12 While Du </w:t>
      </w:r>
      <w:proofErr w:type="spellStart"/>
      <w:r w:rsidRPr="0083016E">
        <w:rPr>
          <w:sz w:val="16"/>
        </w:rPr>
        <w:t>Bois</w:t>
      </w:r>
      <w:proofErr w:type="spellEnd"/>
      <w:r w:rsidRPr="0083016E">
        <w:rPr>
          <w:sz w:val="16"/>
        </w:rPr>
        <w:t xml:space="preserve"> underscores the specific struggles of black Americans during the so-called nadir</w:t>
      </w:r>
      <w:r>
        <w:rPr>
          <w:sz w:val="16"/>
        </w:rPr>
        <w:t xml:space="preserve"> </w:t>
      </w:r>
      <w:r w:rsidRPr="0083016E">
        <w:rPr>
          <w:sz w:val="16"/>
        </w:rPr>
        <w:t>of American race relationships (a post-Reconstruction period marked by</w:t>
      </w:r>
      <w:r>
        <w:rPr>
          <w:sz w:val="16"/>
        </w:rPr>
        <w:t xml:space="preserve"> </w:t>
      </w:r>
      <w:r w:rsidRPr="0083016E">
        <w:rPr>
          <w:sz w:val="16"/>
        </w:rPr>
        <w:t>the establishment of Jim Crow segregation and the ritualized lynching of</w:t>
      </w:r>
      <w:r>
        <w:rPr>
          <w:sz w:val="16"/>
        </w:rPr>
        <w:t xml:space="preserve"> </w:t>
      </w:r>
      <w:r w:rsidRPr="0083016E">
        <w:rPr>
          <w:sz w:val="16"/>
        </w:rPr>
        <w:t xml:space="preserve">black bodies), </w:t>
      </w:r>
      <w:r w:rsidRPr="004A6DD8">
        <w:rPr>
          <w:rStyle w:val="StyleUnderline"/>
        </w:rPr>
        <w:t>he is</w:t>
      </w:r>
      <w:r w:rsidRPr="0083016E">
        <w:rPr>
          <w:sz w:val="16"/>
        </w:rPr>
        <w:t xml:space="preserve"> also </w:t>
      </w:r>
      <w:r w:rsidRPr="004A6DD8">
        <w:rPr>
          <w:rStyle w:val="StyleUnderline"/>
        </w:rPr>
        <w:t xml:space="preserve">thinking broadly about the relationship between civilization, progress, and race-inflected domination within modern life. </w:t>
      </w:r>
      <w:proofErr w:type="gramStart"/>
      <w:r w:rsidRPr="004A6DD8">
        <w:rPr>
          <w:rStyle w:val="StyleUnderline"/>
        </w:rPr>
        <w:t>Similar</w:t>
      </w:r>
      <w:r w:rsidRPr="0083016E">
        <w:rPr>
          <w:sz w:val="16"/>
        </w:rPr>
        <w:t xml:space="preserve"> to</w:t>
      </w:r>
      <w:proofErr w:type="gramEnd"/>
      <w:r w:rsidRPr="0083016E">
        <w:rPr>
          <w:sz w:val="16"/>
        </w:rPr>
        <w:t xml:space="preserve"> Karl Marx, Du </w:t>
      </w:r>
      <w:proofErr w:type="spellStart"/>
      <w:r w:rsidRPr="0083016E">
        <w:rPr>
          <w:sz w:val="16"/>
        </w:rPr>
        <w:t>Bois</w:t>
      </w:r>
      <w:proofErr w:type="spellEnd"/>
      <w:r w:rsidRPr="0083016E">
        <w:rPr>
          <w:sz w:val="16"/>
        </w:rPr>
        <w:t xml:space="preserve"> contends that </w:t>
      </w:r>
      <w:r w:rsidRPr="004A6DD8">
        <w:rPr>
          <w:rStyle w:val="StyleUnderline"/>
        </w:rPr>
        <w:t>many of the material freedoms, advancements, and enjoyments that the modern world introduces rely on systems of exploitation and exclusion.</w:t>
      </w:r>
      <w:r w:rsidRPr="0083016E">
        <w:rPr>
          <w:sz w:val="16"/>
        </w:rPr>
        <w:t xml:space="preserve"> As Du </w:t>
      </w:r>
      <w:proofErr w:type="spellStart"/>
      <w:r w:rsidRPr="0083016E">
        <w:rPr>
          <w:sz w:val="16"/>
        </w:rPr>
        <w:t>Bois</w:t>
      </w:r>
      <w:proofErr w:type="spellEnd"/>
      <w:r w:rsidRPr="0083016E">
        <w:rPr>
          <w:sz w:val="16"/>
        </w:rPr>
        <w:t xml:space="preserve"> puts it, “High</w:t>
      </w:r>
      <w:r>
        <w:rPr>
          <w:sz w:val="16"/>
        </w:rPr>
        <w:t xml:space="preserve"> </w:t>
      </w:r>
      <w:r w:rsidRPr="0083016E">
        <w:rPr>
          <w:sz w:val="16"/>
        </w:rPr>
        <w:t>wages in the United States and England might be the skillfully manipulated result of slavery in Africa and peonage in Asia.”13 What is important</w:t>
      </w:r>
      <w:r>
        <w:rPr>
          <w:sz w:val="16"/>
        </w:rPr>
        <w:t xml:space="preserve"> </w:t>
      </w:r>
      <w:r w:rsidRPr="0083016E">
        <w:rPr>
          <w:sz w:val="16"/>
        </w:rPr>
        <w:t xml:space="preserve">here is that Du </w:t>
      </w:r>
      <w:proofErr w:type="spellStart"/>
      <w:r w:rsidRPr="0083016E">
        <w:rPr>
          <w:sz w:val="16"/>
        </w:rPr>
        <w:t>Bois</w:t>
      </w:r>
      <w:proofErr w:type="spellEnd"/>
      <w:r w:rsidRPr="0083016E">
        <w:rPr>
          <w:sz w:val="16"/>
        </w:rPr>
        <w:t xml:space="preserve"> can be interpreted in this essay as saying that </w:t>
      </w:r>
      <w:r w:rsidRPr="004A6DD8">
        <w:rPr>
          <w:rStyle w:val="StyleUnderline"/>
        </w:rPr>
        <w:t>modern notions of progress and freedom are inherently flawed and problematic because they rely on and are intertwined with practices and conditions— capitalism, colonial expansion, racial hierarchies, endeavors, and incentives to usurp and possess the earth—that are harmful to non-Europeans, working-class bodies, women, and other groups.</w:t>
      </w:r>
      <w:r w:rsidRPr="0083016E">
        <w:rPr>
          <w:sz w:val="16"/>
        </w:rPr>
        <w:t xml:space="preserve"> At the same time, he can</w:t>
      </w:r>
      <w:r>
        <w:rPr>
          <w:sz w:val="16"/>
        </w:rPr>
        <w:t xml:space="preserve"> </w:t>
      </w:r>
      <w:r w:rsidRPr="0083016E">
        <w:rPr>
          <w:sz w:val="16"/>
        </w:rPr>
        <w:t>be read as suggesting that these notions of freedom and progress are not</w:t>
      </w:r>
      <w:r>
        <w:rPr>
          <w:sz w:val="16"/>
        </w:rPr>
        <w:t xml:space="preserve"> </w:t>
      </w:r>
      <w:r w:rsidRPr="0083016E">
        <w:rPr>
          <w:sz w:val="16"/>
        </w:rPr>
        <w:t>necessarily flawed or attached to pernicious desires, endeavors, and projects; rather, these ideals have just not been embodied or practiced properly. If the latter position is taken, then progress and the practices and</w:t>
      </w:r>
      <w:r>
        <w:rPr>
          <w:sz w:val="16"/>
        </w:rPr>
        <w:t xml:space="preserve"> </w:t>
      </w:r>
      <w:r w:rsidRPr="0083016E">
        <w:rPr>
          <w:sz w:val="16"/>
        </w:rPr>
        <w:t>arrangements associated with this ideal should be embraced and simply</w:t>
      </w:r>
      <w:r>
        <w:rPr>
          <w:sz w:val="16"/>
        </w:rPr>
        <w:t xml:space="preserve"> </w:t>
      </w:r>
      <w:r w:rsidRPr="0083016E">
        <w:rPr>
          <w:sz w:val="16"/>
        </w:rPr>
        <w:t>expanded to include groups, communities, and collective bodies that are</w:t>
      </w:r>
      <w:r>
        <w:rPr>
          <w:sz w:val="16"/>
        </w:rPr>
        <w:t xml:space="preserve"> </w:t>
      </w:r>
      <w:r w:rsidRPr="0083016E">
        <w:rPr>
          <w:sz w:val="16"/>
        </w:rPr>
        <w:t>presently marginalized.14</w:t>
      </w:r>
      <w:r>
        <w:rPr>
          <w:sz w:val="16"/>
        </w:rPr>
        <w:t xml:space="preserve"> </w:t>
      </w:r>
      <w:r w:rsidRPr="0083016E">
        <w:rPr>
          <w:sz w:val="16"/>
        </w:rPr>
        <w:t xml:space="preserve">This ambivalence haunts Du </w:t>
      </w:r>
      <w:proofErr w:type="spellStart"/>
      <w:r w:rsidRPr="0083016E">
        <w:rPr>
          <w:sz w:val="16"/>
        </w:rPr>
        <w:t>Bois’s</w:t>
      </w:r>
      <w:proofErr w:type="spellEnd"/>
      <w:r w:rsidRPr="0083016E">
        <w:rPr>
          <w:sz w:val="16"/>
        </w:rPr>
        <w:t xml:space="preserve"> writing and thought. (But, of course,</w:t>
      </w:r>
      <w:r>
        <w:rPr>
          <w:sz w:val="16"/>
        </w:rPr>
        <w:t xml:space="preserve"> </w:t>
      </w:r>
      <w:r w:rsidRPr="0083016E">
        <w:rPr>
          <w:sz w:val="16"/>
        </w:rPr>
        <w:t>he is not unique; he inherits, and bequeaths, this ambivalence.) As many</w:t>
      </w:r>
      <w:r>
        <w:rPr>
          <w:sz w:val="16"/>
        </w:rPr>
        <w:t xml:space="preserve"> </w:t>
      </w:r>
      <w:r w:rsidRPr="0083016E">
        <w:rPr>
          <w:sz w:val="16"/>
        </w:rPr>
        <w:t xml:space="preserve">commentators have noted, Du </w:t>
      </w:r>
      <w:proofErr w:type="spellStart"/>
      <w:r w:rsidRPr="0083016E">
        <w:rPr>
          <w:sz w:val="16"/>
        </w:rPr>
        <w:t>Bois</w:t>
      </w:r>
      <w:proofErr w:type="spellEnd"/>
      <w:r w:rsidRPr="0083016E">
        <w:rPr>
          <w:sz w:val="16"/>
        </w:rPr>
        <w:t xml:space="preserve"> occasionally identifies with and adopts</w:t>
      </w:r>
      <w:r>
        <w:rPr>
          <w:sz w:val="16"/>
        </w:rPr>
        <w:t xml:space="preserve"> </w:t>
      </w:r>
      <w:r w:rsidRPr="0083016E">
        <w:rPr>
          <w:sz w:val="16"/>
        </w:rPr>
        <w:t xml:space="preserve">rather simplistic notions of progress and civilization. Like other black intellectuals and black people more generally, Du </w:t>
      </w:r>
      <w:proofErr w:type="spellStart"/>
      <w:r w:rsidRPr="0083016E">
        <w:rPr>
          <w:sz w:val="16"/>
        </w:rPr>
        <w:t>Bois</w:t>
      </w:r>
      <w:proofErr w:type="spellEnd"/>
      <w:r w:rsidRPr="0083016E">
        <w:rPr>
          <w:sz w:val="16"/>
        </w:rPr>
        <w:t xml:space="preserve"> articulates a commitment to something like racial progress or uplift. While historical efforts to</w:t>
      </w:r>
      <w:r>
        <w:rPr>
          <w:sz w:val="16"/>
        </w:rPr>
        <w:t xml:space="preserve"> </w:t>
      </w:r>
      <w:r w:rsidRPr="0083016E">
        <w:rPr>
          <w:sz w:val="16"/>
        </w:rPr>
        <w:t>uplift the race seem necessary and laudatory, these efforts carry troubling</w:t>
      </w:r>
      <w:r>
        <w:rPr>
          <w:sz w:val="16"/>
        </w:rPr>
        <w:t xml:space="preserve"> </w:t>
      </w:r>
      <w:r w:rsidRPr="0083016E">
        <w:rPr>
          <w:sz w:val="16"/>
        </w:rPr>
        <w:t>implications and consequences, especially when uplifting black people</w:t>
      </w:r>
      <w:r>
        <w:rPr>
          <w:sz w:val="16"/>
        </w:rPr>
        <w:t xml:space="preserve"> </w:t>
      </w:r>
      <w:r w:rsidRPr="0083016E">
        <w:rPr>
          <w:sz w:val="16"/>
        </w:rPr>
        <w:t>is defined as civilizing the black masses. As Kevin Gaines points out, the</w:t>
      </w:r>
      <w:r>
        <w:rPr>
          <w:sz w:val="16"/>
        </w:rPr>
        <w:t xml:space="preserve"> </w:t>
      </w:r>
      <w:r w:rsidRPr="0083016E">
        <w:rPr>
          <w:sz w:val="16"/>
        </w:rPr>
        <w:t>proverbial uplift paradigm, adopted by many black intellectuals and activists since the nineteenth century, calls for an educated, elite class of black</w:t>
      </w:r>
      <w:r>
        <w:rPr>
          <w:sz w:val="16"/>
        </w:rPr>
        <w:t xml:space="preserve"> </w:t>
      </w:r>
      <w:r w:rsidRPr="0083016E">
        <w:rPr>
          <w:sz w:val="16"/>
        </w:rPr>
        <w:t>people to liberate the masses of black folk from imposed conditions of</w:t>
      </w:r>
      <w:r>
        <w:rPr>
          <w:sz w:val="16"/>
        </w:rPr>
        <w:t xml:space="preserve"> </w:t>
      </w:r>
      <w:r w:rsidRPr="0083016E">
        <w:rPr>
          <w:sz w:val="16"/>
        </w:rPr>
        <w:t xml:space="preserve">poverty, ignorance, and moral depravity.15 </w:t>
      </w:r>
      <w:r w:rsidRPr="004A6DD8">
        <w:rPr>
          <w:rStyle w:val="StyleUnderline"/>
        </w:rPr>
        <w:t>The demand and struggle for recognition has therefore involved the celebration of certain individuals or groups that “embody” and signify progress and advancement; these are figures that have adopted and learned the ideals, values, and practices of the civilized world (Europe and America), middle-class whiteness, enlightened Christianity, and so forth</w:t>
      </w:r>
      <w:r w:rsidRPr="0083016E">
        <w:rPr>
          <w:sz w:val="16"/>
        </w:rPr>
        <w:t xml:space="preserve">. Du </w:t>
      </w:r>
      <w:proofErr w:type="spellStart"/>
      <w:r w:rsidRPr="0083016E">
        <w:rPr>
          <w:sz w:val="16"/>
        </w:rPr>
        <w:t>Bois</w:t>
      </w:r>
      <w:proofErr w:type="spellEnd"/>
      <w:r w:rsidRPr="0083016E">
        <w:rPr>
          <w:sz w:val="16"/>
        </w:rPr>
        <w:t xml:space="preserve"> certainly has moments that</w:t>
      </w:r>
      <w:r>
        <w:rPr>
          <w:sz w:val="16"/>
        </w:rPr>
        <w:t xml:space="preserve"> </w:t>
      </w:r>
      <w:r w:rsidRPr="0083016E">
        <w:rPr>
          <w:sz w:val="16"/>
        </w:rPr>
        <w:t xml:space="preserve">betray a strong allegiance to progress, to </w:t>
      </w:r>
      <w:r w:rsidRPr="004A6DD8">
        <w:rPr>
          <w:rStyle w:val="StyleUnderline"/>
        </w:rPr>
        <w:t>the idea that recognition for black people requires being inducted into the civilizing process.</w:t>
      </w:r>
      <w:r w:rsidRPr="0083016E">
        <w:rPr>
          <w:sz w:val="16"/>
        </w:rPr>
        <w:t xml:space="preserve"> Here we might</w:t>
      </w:r>
      <w:r>
        <w:rPr>
          <w:sz w:val="16"/>
        </w:rPr>
        <w:t xml:space="preserve"> </w:t>
      </w:r>
      <w:r w:rsidRPr="0083016E">
        <w:rPr>
          <w:sz w:val="16"/>
        </w:rPr>
        <w:t xml:space="preserve">think about Du </w:t>
      </w:r>
      <w:proofErr w:type="spellStart"/>
      <w:r w:rsidRPr="0083016E">
        <w:rPr>
          <w:sz w:val="16"/>
        </w:rPr>
        <w:t>Bois’s</w:t>
      </w:r>
      <w:proofErr w:type="spellEnd"/>
      <w:r w:rsidRPr="0083016E">
        <w:rPr>
          <w:sz w:val="16"/>
        </w:rPr>
        <w:t xml:space="preserve"> fascination with charismatic figures like Otto Von</w:t>
      </w:r>
      <w:r>
        <w:rPr>
          <w:sz w:val="16"/>
        </w:rPr>
        <w:t xml:space="preserve"> </w:t>
      </w:r>
      <w:r w:rsidRPr="0083016E">
        <w:rPr>
          <w:sz w:val="16"/>
        </w:rPr>
        <w:t xml:space="preserve">Bismarck, a model for black leadership, according to Du </w:t>
      </w:r>
      <w:proofErr w:type="spellStart"/>
      <w:r w:rsidRPr="0083016E">
        <w:rPr>
          <w:sz w:val="16"/>
        </w:rPr>
        <w:t>Bois</w:t>
      </w:r>
      <w:proofErr w:type="spellEnd"/>
      <w:r w:rsidRPr="0083016E">
        <w:rPr>
          <w:sz w:val="16"/>
        </w:rPr>
        <w:t>, because</w:t>
      </w:r>
      <w:r>
        <w:rPr>
          <w:sz w:val="16"/>
        </w:rPr>
        <w:t xml:space="preserve"> </w:t>
      </w:r>
      <w:r w:rsidRPr="0083016E">
        <w:rPr>
          <w:sz w:val="16"/>
        </w:rPr>
        <w:t>he embodied a “forward marching spirit” in his endeavor to unite Germany. Or one could cite his enthusiasm during World War I about black</w:t>
      </w:r>
      <w:r>
        <w:rPr>
          <w:sz w:val="16"/>
        </w:rPr>
        <w:t xml:space="preserve"> </w:t>
      </w:r>
      <w:r w:rsidRPr="0083016E">
        <w:rPr>
          <w:sz w:val="16"/>
        </w:rPr>
        <w:t xml:space="preserve">soldiers (and black people’s patriotism) being conduits for recognition, assimilation, and advancement. But to reduce the possibilities in Du </w:t>
      </w:r>
      <w:proofErr w:type="spellStart"/>
      <w:r w:rsidRPr="0083016E">
        <w:rPr>
          <w:sz w:val="16"/>
        </w:rPr>
        <w:t>Bois’s</w:t>
      </w:r>
      <w:proofErr w:type="spellEnd"/>
      <w:r>
        <w:rPr>
          <w:sz w:val="16"/>
        </w:rPr>
        <w:t xml:space="preserve"> </w:t>
      </w:r>
      <w:r w:rsidRPr="0083016E">
        <w:rPr>
          <w:sz w:val="16"/>
        </w:rPr>
        <w:t>thought to these moments is to foreclose more ambiguous, and more generative, trajectories and lines of flight as indicated in essays like “The Souls</w:t>
      </w:r>
      <w:r>
        <w:rPr>
          <w:sz w:val="16"/>
        </w:rPr>
        <w:t xml:space="preserve"> </w:t>
      </w:r>
      <w:r w:rsidRPr="0083016E">
        <w:rPr>
          <w:sz w:val="16"/>
        </w:rPr>
        <w:t>of White Folk.” Throughout his corpus, there are fruitful tensions and</w:t>
      </w:r>
      <w:r>
        <w:rPr>
          <w:sz w:val="16"/>
        </w:rPr>
        <w:t xml:space="preserve"> </w:t>
      </w:r>
      <w:r w:rsidRPr="0083016E">
        <w:rPr>
          <w:sz w:val="16"/>
        </w:rPr>
        <w:t>conflicts around related notions of progress, recognition, and freedom;</w:t>
      </w:r>
      <w:r>
        <w:rPr>
          <w:sz w:val="16"/>
        </w:rPr>
        <w:t xml:space="preserve"> </w:t>
      </w:r>
      <w:r w:rsidRPr="0083016E">
        <w:rPr>
          <w:sz w:val="16"/>
        </w:rPr>
        <w:t>while he certainly has one foot in the civilizing processes of modernity, he</w:t>
      </w:r>
      <w:r>
        <w:rPr>
          <w:sz w:val="16"/>
        </w:rPr>
        <w:t xml:space="preserve"> </w:t>
      </w:r>
      <w:r w:rsidRPr="0083016E">
        <w:rPr>
          <w:sz w:val="16"/>
        </w:rPr>
        <w:t xml:space="preserve">also acknowledges that </w:t>
      </w:r>
      <w:r w:rsidRPr="00166198">
        <w:rPr>
          <w:rStyle w:val="StyleUnderline"/>
        </w:rPr>
        <w:t xml:space="preserve">these processes are pernicious and terrifying for people of color, working-class bodies, and other kinds of subjects. </w:t>
      </w:r>
      <w:r w:rsidRPr="0083016E">
        <w:rPr>
          <w:sz w:val="16"/>
        </w:rPr>
        <w:t xml:space="preserve">Du </w:t>
      </w:r>
      <w:proofErr w:type="spellStart"/>
      <w:r w:rsidRPr="0083016E">
        <w:rPr>
          <w:sz w:val="16"/>
        </w:rPr>
        <w:t>Boisian</w:t>
      </w:r>
      <w:proofErr w:type="spellEnd"/>
      <w:r w:rsidRPr="0083016E">
        <w:rPr>
          <w:sz w:val="16"/>
        </w:rPr>
        <w:t xml:space="preserve"> ideas like the color line, the Veil, and double-consciousness, themes</w:t>
      </w:r>
      <w:r>
        <w:rPr>
          <w:sz w:val="16"/>
        </w:rPr>
        <w:t xml:space="preserve"> </w:t>
      </w:r>
      <w:r w:rsidRPr="0083016E">
        <w:rPr>
          <w:sz w:val="16"/>
        </w:rPr>
        <w:t xml:space="preserve">that I discuss in chapter1, suggest that </w:t>
      </w:r>
      <w:r w:rsidRPr="00166198">
        <w:rPr>
          <w:rStyle w:val="StyleUnderline"/>
        </w:rPr>
        <w:t>modern life is fractured and broken and that the flourishing of some groups and communities relies on the systemic marginalization, alienation, and death of others—in addition to tendencies to bury and conceal these persistent realities.</w:t>
      </w:r>
      <w:r>
        <w:rPr>
          <w:sz w:val="16"/>
        </w:rPr>
        <w:t xml:space="preserve"> </w:t>
      </w:r>
      <w:r w:rsidRPr="0083016E">
        <w:rPr>
          <w:sz w:val="16"/>
        </w:rPr>
        <w:t xml:space="preserve">To better understand Du </w:t>
      </w:r>
      <w:proofErr w:type="spellStart"/>
      <w:r w:rsidRPr="0083016E">
        <w:rPr>
          <w:sz w:val="16"/>
        </w:rPr>
        <w:t>Bois’s</w:t>
      </w:r>
      <w:proofErr w:type="spellEnd"/>
      <w:r w:rsidRPr="0083016E">
        <w:rPr>
          <w:sz w:val="16"/>
        </w:rPr>
        <w:t xml:space="preserve"> equivocal position, it is helpful to</w:t>
      </w:r>
      <w:r>
        <w:rPr>
          <w:sz w:val="16"/>
        </w:rPr>
        <w:t xml:space="preserve"> </w:t>
      </w:r>
      <w:r w:rsidRPr="0083016E">
        <w:rPr>
          <w:sz w:val="16"/>
        </w:rPr>
        <w:t>remember that he is responding to ideas, philosophies, and narratives that</w:t>
      </w:r>
      <w:r>
        <w:rPr>
          <w:sz w:val="16"/>
        </w:rPr>
        <w:t xml:space="preserve"> </w:t>
      </w:r>
      <w:r w:rsidRPr="0083016E">
        <w:rPr>
          <w:sz w:val="16"/>
        </w:rPr>
        <w:t xml:space="preserve">mark people of color as backward and uncivilized or that locate black bodies outside the movement of history. As </w:t>
      </w:r>
      <w:proofErr w:type="spellStart"/>
      <w:r w:rsidRPr="0083016E">
        <w:rPr>
          <w:sz w:val="16"/>
        </w:rPr>
        <w:t>Shamoon</w:t>
      </w:r>
      <w:proofErr w:type="spellEnd"/>
      <w:r w:rsidRPr="0083016E">
        <w:rPr>
          <w:sz w:val="16"/>
        </w:rPr>
        <w:t xml:space="preserve"> Zamir reminds us, Du</w:t>
      </w:r>
      <w:r>
        <w:rPr>
          <w:sz w:val="16"/>
        </w:rPr>
        <w:t xml:space="preserve"> </w:t>
      </w:r>
      <w:proofErr w:type="spellStart"/>
      <w:r w:rsidRPr="0083016E">
        <w:rPr>
          <w:sz w:val="16"/>
        </w:rPr>
        <w:t>Bois</w:t>
      </w:r>
      <w:proofErr w:type="spellEnd"/>
      <w:r w:rsidRPr="0083016E">
        <w:rPr>
          <w:sz w:val="16"/>
        </w:rPr>
        <w:t xml:space="preserve"> is in conversation with philosophers who adopted and articulated</w:t>
      </w:r>
      <w:r>
        <w:rPr>
          <w:sz w:val="16"/>
        </w:rPr>
        <w:t xml:space="preserve"> </w:t>
      </w:r>
      <w:r w:rsidRPr="0083016E">
        <w:rPr>
          <w:sz w:val="16"/>
        </w:rPr>
        <w:t>these kinds of narratives, most notably Hegel.16 Hegel is significant in part</w:t>
      </w:r>
      <w:r>
        <w:rPr>
          <w:sz w:val="16"/>
        </w:rPr>
        <w:t xml:space="preserve"> </w:t>
      </w:r>
      <w:r w:rsidRPr="0083016E">
        <w:rPr>
          <w:sz w:val="16"/>
        </w:rPr>
        <w:t>because of his attempt to fuse philosophy and history, to offer a coherent, systematic account of the development of Reason and Spirit within</w:t>
      </w:r>
      <w:r>
        <w:rPr>
          <w:sz w:val="16"/>
        </w:rPr>
        <w:t xml:space="preserve"> </w:t>
      </w:r>
      <w:r w:rsidRPr="0083016E">
        <w:rPr>
          <w:sz w:val="16"/>
        </w:rPr>
        <w:t>history.17 For Hegel, world Spirit develops in stages and through various</w:t>
      </w:r>
      <w:r>
        <w:rPr>
          <w:sz w:val="16"/>
        </w:rPr>
        <w:t xml:space="preserve"> </w:t>
      </w:r>
      <w:r w:rsidRPr="0083016E">
        <w:rPr>
          <w:sz w:val="16"/>
        </w:rPr>
        <w:t>conflicts and contradictions, becoming more coherent and mature in the</w:t>
      </w:r>
      <w:r>
        <w:rPr>
          <w:sz w:val="16"/>
        </w:rPr>
        <w:t xml:space="preserve"> </w:t>
      </w:r>
      <w:r w:rsidRPr="0083016E">
        <w:rPr>
          <w:sz w:val="16"/>
        </w:rPr>
        <w:t>process. Spirit moves from a lower form of consciousness to a higher form,</w:t>
      </w:r>
      <w:r>
        <w:rPr>
          <w:sz w:val="16"/>
        </w:rPr>
        <w:t xml:space="preserve"> </w:t>
      </w:r>
      <w:r w:rsidRPr="0083016E">
        <w:rPr>
          <w:sz w:val="16"/>
        </w:rPr>
        <w:t>originating in the East and culminating in the West. During this journey,</w:t>
      </w:r>
      <w:r>
        <w:rPr>
          <w:sz w:val="16"/>
        </w:rPr>
        <w:t xml:space="preserve"> </w:t>
      </w:r>
      <w:r w:rsidRPr="0083016E">
        <w:rPr>
          <w:sz w:val="16"/>
        </w:rPr>
        <w:t>according to Hegel, Spirit “skips over” Africa, meaning that Africa does</w:t>
      </w:r>
      <w:r>
        <w:rPr>
          <w:sz w:val="16"/>
        </w:rPr>
        <w:t xml:space="preserve"> </w:t>
      </w:r>
      <w:r w:rsidRPr="0083016E">
        <w:rPr>
          <w:sz w:val="16"/>
        </w:rPr>
        <w:t>not participate in the development of reason, truth, and freedom. Africa,</w:t>
      </w:r>
      <w:r>
        <w:rPr>
          <w:sz w:val="16"/>
        </w:rPr>
        <w:t xml:space="preserve"> </w:t>
      </w:r>
      <w:r w:rsidRPr="0083016E">
        <w:rPr>
          <w:sz w:val="16"/>
        </w:rPr>
        <w:t xml:space="preserve">in Hegel’s vision, “is no historical part of </w:t>
      </w:r>
      <w:r w:rsidRPr="0083016E">
        <w:rPr>
          <w:sz w:val="16"/>
        </w:rPr>
        <w:lastRenderedPageBreak/>
        <w:t>the World; it has no movement or</w:t>
      </w:r>
      <w:r>
        <w:rPr>
          <w:sz w:val="16"/>
        </w:rPr>
        <w:t xml:space="preserve"> </w:t>
      </w:r>
      <w:r w:rsidRPr="0083016E">
        <w:rPr>
          <w:sz w:val="16"/>
        </w:rPr>
        <w:t>development to exhibit. Historical movements in it—that is in its northern part—belong to the Asiatic or European part of the world.”18 Here my</w:t>
      </w:r>
      <w:r>
        <w:rPr>
          <w:sz w:val="16"/>
        </w:rPr>
        <w:t xml:space="preserve"> </w:t>
      </w:r>
      <w:r w:rsidRPr="0083016E">
        <w:rPr>
          <w:sz w:val="16"/>
        </w:rPr>
        <w:t>intention is not to simply bash Hegel for his individual blind spots, nor</w:t>
      </w:r>
      <w:r>
        <w:rPr>
          <w:sz w:val="16"/>
        </w:rPr>
        <w:t xml:space="preserve"> </w:t>
      </w:r>
      <w:r w:rsidRPr="0083016E">
        <w:rPr>
          <w:sz w:val="16"/>
        </w:rPr>
        <w:t>is my intention to neglect the more admirable aspects of his thought and</w:t>
      </w:r>
      <w:r>
        <w:rPr>
          <w:sz w:val="16"/>
        </w:rPr>
        <w:t xml:space="preserve"> </w:t>
      </w:r>
      <w:r w:rsidRPr="0083016E">
        <w:rPr>
          <w:sz w:val="16"/>
        </w:rPr>
        <w:t>10 Introduction</w:t>
      </w:r>
      <w:r>
        <w:rPr>
          <w:sz w:val="16"/>
        </w:rPr>
        <w:t xml:space="preserve"> </w:t>
      </w:r>
      <w:r w:rsidRPr="0083016E">
        <w:rPr>
          <w:sz w:val="16"/>
        </w:rPr>
        <w:t>legacy. What is important here is that Hegel’s thought demonstrates how</w:t>
      </w:r>
      <w:r>
        <w:rPr>
          <w:sz w:val="16"/>
        </w:rPr>
        <w:t xml:space="preserve"> </w:t>
      </w:r>
      <w:r w:rsidRPr="00166198">
        <w:rPr>
          <w:rStyle w:val="StyleUnderline"/>
        </w:rPr>
        <w:t>the logic of progress operates to establish and justify racial hierarchies.</w:t>
      </w:r>
      <w:r>
        <w:rPr>
          <w:sz w:val="16"/>
        </w:rPr>
        <w:t xml:space="preserve"> </w:t>
      </w:r>
      <w:r w:rsidRPr="0083016E">
        <w:rPr>
          <w:sz w:val="16"/>
        </w:rPr>
        <w:t xml:space="preserve">Because </w:t>
      </w:r>
      <w:r w:rsidRPr="00166198">
        <w:rPr>
          <w:rStyle w:val="StyleUnderline"/>
        </w:rPr>
        <w:t xml:space="preserve">some nations are imagined as more advanced than others (in politics, technology, culture, religion), these advanced nations </w:t>
      </w:r>
      <w:proofErr w:type="gramStart"/>
      <w:r w:rsidRPr="00166198">
        <w:rPr>
          <w:rStyle w:val="StyleUnderline"/>
        </w:rPr>
        <w:t>are able to</w:t>
      </w:r>
      <w:proofErr w:type="gramEnd"/>
      <w:r w:rsidRPr="00166198">
        <w:rPr>
          <w:rStyle w:val="StyleUnderline"/>
        </w:rPr>
        <w:t xml:space="preserve"> rationalize and vindicate the violent treatment of inferior nations as part of a civilizing process.</w:t>
      </w:r>
      <w:r w:rsidRPr="0083016E">
        <w:rPr>
          <w:sz w:val="16"/>
        </w:rPr>
        <w:t xml:space="preserve"> Hegel claims, for instance, that </w:t>
      </w:r>
      <w:r w:rsidRPr="00166198">
        <w:rPr>
          <w:rStyle w:val="StyleUnderline"/>
        </w:rPr>
        <w:t>civilized nations are entitled to “regard and treat as barbarians other nations which are less advanced than they are.”</w:t>
      </w:r>
      <w:r w:rsidRPr="0083016E">
        <w:rPr>
          <w:sz w:val="16"/>
        </w:rPr>
        <w:t>19 As Hegel indicates</w:t>
      </w:r>
      <w:r w:rsidRPr="00166198">
        <w:rPr>
          <w:rStyle w:val="StyleUnderline"/>
        </w:rPr>
        <w:t>, the colonial system, a set of coercive arrangements and policies that heavily shaped current racial formations and hierarchies, was motivated and legitimated by narratives of progress that located Europeans at the forefront of history’s movement and black and brown peoples behind, or forever outside, the vanguard of history.</w:t>
      </w:r>
      <w:r w:rsidRPr="0083016E">
        <w:rPr>
          <w:sz w:val="16"/>
        </w:rPr>
        <w:t>20</w:t>
      </w:r>
    </w:p>
    <w:p w14:paraId="4C98291D" w14:textId="77777777" w:rsidR="00B6601F" w:rsidRDefault="00B6601F" w:rsidP="00B6601F">
      <w:pPr>
        <w:pStyle w:val="Heading4"/>
      </w:pPr>
      <w:r>
        <w:t>The discourse of racial progress is dependent on the erasure of instances of trauma and violence that sit outside the normative historical record – their framework envisions time as a linear trajectory in which this debate is the next iteration.</w:t>
      </w:r>
    </w:p>
    <w:p w14:paraId="046E1E92" w14:textId="77777777" w:rsidR="00B6601F" w:rsidRPr="00D310A1" w:rsidRDefault="00B6601F" w:rsidP="00B6601F">
      <w:r w:rsidRPr="00A20E17">
        <w:rPr>
          <w:rStyle w:val="Heading4Char"/>
        </w:rPr>
        <w:t>Winters ’16</w:t>
      </w:r>
      <w:r>
        <w:t xml:space="preserve"> -- </w:t>
      </w:r>
      <w:r w:rsidRPr="00A20E17">
        <w:t xml:space="preserve">Joseph Winters is the Alexander F. </w:t>
      </w:r>
      <w:proofErr w:type="spellStart"/>
      <w:r w:rsidRPr="00A20E17">
        <w:t>Hehmeyer</w:t>
      </w:r>
      <w:proofErr w:type="spellEnd"/>
      <w:r w:rsidRPr="00A20E17">
        <w:t xml:space="preserve"> Associate Professor of Religious Studies and African and African American Studies. He also holds secondary positions in English and Gender, Sexuality, and Feminist Studies. His interests lie at the intersection of black religious thought, </w:t>
      </w:r>
      <w:proofErr w:type="gramStart"/>
      <w:r w:rsidRPr="00A20E17">
        <w:t>African-American</w:t>
      </w:r>
      <w:proofErr w:type="gramEnd"/>
      <w:r w:rsidRPr="00A20E17">
        <w:t xml:space="preserve"> literature, and critical theory</w:t>
      </w:r>
      <w:r>
        <w:t xml:space="preserve"> (Joseph R. Winters, 2016, “Hope Draped in Black: Race Melancholy, and the Agony of Progress”, Duke University Press, ISBN: </w:t>
      </w:r>
      <w:r w:rsidRPr="00A20E17">
        <w:t>978-0-8223-6173-2</w:t>
      </w:r>
      <w:r>
        <w:t>, accessed 6-29-2021) //</w:t>
      </w:r>
      <w:proofErr w:type="spellStart"/>
      <w:r>
        <w:t>nikki</w:t>
      </w:r>
      <w:proofErr w:type="spellEnd"/>
    </w:p>
    <w:p w14:paraId="0F978323" w14:textId="77777777" w:rsidR="00B6601F" w:rsidRPr="00F55167" w:rsidRDefault="00B6601F" w:rsidP="00B6601F">
      <w:pPr>
        <w:rPr>
          <w:rStyle w:val="StyleUnderline"/>
        </w:rPr>
      </w:pPr>
      <w:r w:rsidRPr="0083016E">
        <w:rPr>
          <w:sz w:val="16"/>
        </w:rPr>
        <w:t xml:space="preserve">As I show especially in chapter 5, </w:t>
      </w:r>
      <w:r w:rsidRPr="002152C1">
        <w:rPr>
          <w:rStyle w:val="StyleUnderline"/>
        </w:rPr>
        <w:t>American exceptionalism, progress, and empire form a complicated and tortuous constellation, a constellation that has been</w:t>
      </w:r>
      <w:r w:rsidRPr="0083016E">
        <w:rPr>
          <w:sz w:val="16"/>
        </w:rPr>
        <w:t xml:space="preserve"> both formative and </w:t>
      </w:r>
      <w:r w:rsidRPr="002152C1">
        <w:rPr>
          <w:rStyle w:val="StyleUnderline"/>
        </w:rPr>
        <w:t xml:space="preserve">destructive of black existence. </w:t>
      </w:r>
      <w:proofErr w:type="spellStart"/>
      <w:r w:rsidRPr="002152C1">
        <w:rPr>
          <w:rStyle w:val="StyleUnderline"/>
        </w:rPr>
        <w:t>Americanstyle</w:t>
      </w:r>
      <w:proofErr w:type="spellEnd"/>
      <w:r w:rsidRPr="002152C1">
        <w:rPr>
          <w:rStyle w:val="StyleUnderline"/>
        </w:rPr>
        <w:t xml:space="preserve"> optimism in a future marked by greater opportunity and freedom for American citizens</w:t>
      </w:r>
      <w:r w:rsidRPr="0083016E">
        <w:rPr>
          <w:sz w:val="16"/>
        </w:rPr>
        <w:t xml:space="preserve"> (and nations that endorse the nation’s ideals and principles) </w:t>
      </w:r>
      <w:r w:rsidRPr="002152C1">
        <w:rPr>
          <w:rStyle w:val="StyleUnderline"/>
        </w:rPr>
        <w:t>is intertwined with the assumption that America is an exceptional nation, a “beacon” to the rest of the world.</w:t>
      </w:r>
      <w:r w:rsidRPr="0083016E">
        <w:rPr>
          <w:sz w:val="16"/>
        </w:rPr>
        <w:t xml:space="preserve"> In his influential book The</w:t>
      </w:r>
      <w:r>
        <w:rPr>
          <w:sz w:val="16"/>
        </w:rPr>
        <w:t xml:space="preserve"> </w:t>
      </w:r>
      <w:r w:rsidRPr="0083016E">
        <w:rPr>
          <w:sz w:val="16"/>
        </w:rPr>
        <w:t xml:space="preserve">American Jeremiad, </w:t>
      </w:r>
      <w:proofErr w:type="spellStart"/>
      <w:r w:rsidRPr="0083016E">
        <w:rPr>
          <w:sz w:val="16"/>
        </w:rPr>
        <w:t>Sacvan</w:t>
      </w:r>
      <w:proofErr w:type="spellEnd"/>
      <w:r w:rsidRPr="0083016E">
        <w:rPr>
          <w:sz w:val="16"/>
        </w:rPr>
        <w:t xml:space="preserve"> </w:t>
      </w:r>
      <w:proofErr w:type="spellStart"/>
      <w:r w:rsidRPr="0083016E">
        <w:rPr>
          <w:sz w:val="16"/>
        </w:rPr>
        <w:t>Bercovitch</w:t>
      </w:r>
      <w:proofErr w:type="spellEnd"/>
      <w:r w:rsidRPr="0083016E">
        <w:rPr>
          <w:sz w:val="16"/>
        </w:rPr>
        <w:t xml:space="preserve"> traces American exceptionalism</w:t>
      </w:r>
      <w:r>
        <w:rPr>
          <w:sz w:val="16"/>
        </w:rPr>
        <w:t xml:space="preserve"> </w:t>
      </w:r>
      <w:r w:rsidRPr="0083016E">
        <w:rPr>
          <w:sz w:val="16"/>
        </w:rPr>
        <w:t>back to the Puritan-inspired notion that America represents a New Israel,</w:t>
      </w:r>
      <w:r>
        <w:rPr>
          <w:sz w:val="16"/>
        </w:rPr>
        <w:t xml:space="preserve"> </w:t>
      </w:r>
      <w:r w:rsidRPr="0083016E">
        <w:rPr>
          <w:sz w:val="16"/>
        </w:rPr>
        <w:t>a nation and people that have been chosen by God to redeem the world.29</w:t>
      </w:r>
      <w:r>
        <w:rPr>
          <w:sz w:val="16"/>
        </w:rPr>
        <w:t xml:space="preserve"> </w:t>
      </w:r>
      <w:r w:rsidRPr="0083016E">
        <w:rPr>
          <w:sz w:val="16"/>
        </w:rPr>
        <w:t>The imagined covenant between God and America ensures that the nation’s future is one of plenitude on the condition that America strives to</w:t>
      </w:r>
      <w:r>
        <w:rPr>
          <w:sz w:val="16"/>
        </w:rPr>
        <w:t xml:space="preserve"> </w:t>
      </w:r>
      <w:r w:rsidRPr="0083016E">
        <w:rPr>
          <w:sz w:val="16"/>
        </w:rPr>
        <w:t>fulfill its mission to the other nations, a mission that entails the expansion</w:t>
      </w:r>
      <w:r>
        <w:rPr>
          <w:sz w:val="16"/>
        </w:rPr>
        <w:t xml:space="preserve"> </w:t>
      </w:r>
      <w:r w:rsidRPr="0083016E">
        <w:rPr>
          <w:sz w:val="16"/>
        </w:rPr>
        <w:t>of internal and external borders. One example of this missionary attitude is</w:t>
      </w:r>
      <w:r>
        <w:rPr>
          <w:sz w:val="16"/>
        </w:rPr>
        <w:t xml:space="preserve"> </w:t>
      </w:r>
      <w:r w:rsidRPr="0083016E">
        <w:rPr>
          <w:sz w:val="16"/>
        </w:rPr>
        <w:t>President McKinley’s proposal to civilize and Christianize America’s “little</w:t>
      </w:r>
      <w:r>
        <w:rPr>
          <w:sz w:val="16"/>
        </w:rPr>
        <w:t xml:space="preserve"> </w:t>
      </w:r>
      <w:r w:rsidRPr="0083016E">
        <w:rPr>
          <w:sz w:val="16"/>
        </w:rPr>
        <w:t>brown brothers” in the Philippines at the turn of the twentieth century,</w:t>
      </w:r>
      <w:r>
        <w:rPr>
          <w:sz w:val="16"/>
        </w:rPr>
        <w:t xml:space="preserve"> </w:t>
      </w:r>
      <w:r w:rsidRPr="0083016E">
        <w:rPr>
          <w:sz w:val="16"/>
        </w:rPr>
        <w:t xml:space="preserve">a proposal that justified America’s occupation of the Philippines. According to </w:t>
      </w:r>
      <w:proofErr w:type="spellStart"/>
      <w:r w:rsidRPr="0083016E">
        <w:rPr>
          <w:sz w:val="16"/>
        </w:rPr>
        <w:t>Bercovitch</w:t>
      </w:r>
      <w:proofErr w:type="spellEnd"/>
      <w:r w:rsidRPr="0083016E">
        <w:rPr>
          <w:sz w:val="16"/>
        </w:rPr>
        <w:t xml:space="preserve">, as </w:t>
      </w:r>
      <w:r w:rsidRPr="002152C1">
        <w:rPr>
          <w:rStyle w:val="StyleUnderline"/>
        </w:rPr>
        <w:t xml:space="preserve">civic rituals and discourses perpetually reenact the idea of </w:t>
      </w:r>
      <w:proofErr w:type="spellStart"/>
      <w:r w:rsidRPr="002152C1">
        <w:rPr>
          <w:rStyle w:val="StyleUnderline"/>
        </w:rPr>
        <w:t>chosenness</w:t>
      </w:r>
      <w:proofErr w:type="spellEnd"/>
      <w:r w:rsidRPr="002152C1">
        <w:rPr>
          <w:rStyle w:val="StyleUnderline"/>
        </w:rPr>
        <w:t xml:space="preserve"> (</w:t>
      </w:r>
      <w:r w:rsidRPr="0083016E">
        <w:rPr>
          <w:sz w:val="16"/>
        </w:rPr>
        <w:t xml:space="preserve">in religious and secular garb), </w:t>
      </w:r>
      <w:r w:rsidRPr="002152C1">
        <w:rPr>
          <w:rStyle w:val="StyleUnderline"/>
        </w:rPr>
        <w:t>America increasingly becomes a symbol of progress, freedom, and opportunity</w:t>
      </w:r>
      <w:r w:rsidRPr="0083016E">
        <w:rPr>
          <w:sz w:val="16"/>
        </w:rPr>
        <w:t>.30 He claims that</w:t>
      </w:r>
      <w:r>
        <w:rPr>
          <w:sz w:val="16"/>
        </w:rPr>
        <w:t xml:space="preserve"> </w:t>
      </w:r>
      <w:r w:rsidRPr="0083016E">
        <w:rPr>
          <w:sz w:val="16"/>
        </w:rPr>
        <w:t>prominent American writers and critics, including figures of the nineteenth century like Emerson and Whitman, often ascribe these ideals to</w:t>
      </w:r>
      <w:r>
        <w:rPr>
          <w:sz w:val="16"/>
        </w:rPr>
        <w:t xml:space="preserve"> </w:t>
      </w:r>
      <w:r w:rsidRPr="0083016E">
        <w:rPr>
          <w:sz w:val="16"/>
        </w:rPr>
        <w:t>America as if they are part of its essence, part of its fundamental makeup.</w:t>
      </w:r>
      <w:r>
        <w:rPr>
          <w:sz w:val="16"/>
        </w:rPr>
        <w:t xml:space="preserve"> </w:t>
      </w:r>
      <w:r w:rsidRPr="0083016E">
        <w:rPr>
          <w:sz w:val="16"/>
        </w:rPr>
        <w:t>America, in fact, has privileged access to these ideals; the world’s success</w:t>
      </w:r>
      <w:r>
        <w:rPr>
          <w:sz w:val="16"/>
        </w:rPr>
        <w:t xml:space="preserve"> </w:t>
      </w:r>
      <w:r w:rsidRPr="0083016E">
        <w:rPr>
          <w:sz w:val="16"/>
        </w:rPr>
        <w:t xml:space="preserve">depends on America’s capacity to embody and spread the spirit of democracy. On </w:t>
      </w:r>
      <w:proofErr w:type="spellStart"/>
      <w:r w:rsidRPr="0083016E">
        <w:rPr>
          <w:sz w:val="16"/>
        </w:rPr>
        <w:t>Bercovitch’s</w:t>
      </w:r>
      <w:proofErr w:type="spellEnd"/>
      <w:r w:rsidRPr="0083016E">
        <w:rPr>
          <w:sz w:val="16"/>
        </w:rPr>
        <w:t xml:space="preserve"> reading</w:t>
      </w:r>
      <w:r w:rsidRPr="002152C1">
        <w:rPr>
          <w:rStyle w:val="StyleUnderline"/>
        </w:rPr>
        <w:t>, American progress constitutes a unifying and unidirectional trajectory; progress, as he points out, “denies divisiveness.</w:t>
      </w:r>
      <w:r w:rsidRPr="0083016E">
        <w:rPr>
          <w:sz w:val="16"/>
        </w:rPr>
        <w:t>”31 While Ellison seems to have one foot in this all-too-familiar ideal</w:t>
      </w:r>
      <w:r>
        <w:rPr>
          <w:sz w:val="16"/>
        </w:rPr>
        <w:t xml:space="preserve"> </w:t>
      </w:r>
      <w:r w:rsidRPr="0083016E">
        <w:rPr>
          <w:sz w:val="16"/>
        </w:rPr>
        <w:t>of America and the grammar of progress and optimism that accompanies</w:t>
      </w:r>
      <w:r>
        <w:rPr>
          <w:sz w:val="16"/>
        </w:rPr>
        <w:t xml:space="preserve"> </w:t>
      </w:r>
      <w:r w:rsidRPr="0083016E">
        <w:rPr>
          <w:sz w:val="16"/>
        </w:rPr>
        <w:t>this ideal, he also pushes back against this framework. He contends that</w:t>
      </w:r>
      <w:r>
        <w:rPr>
          <w:sz w:val="16"/>
        </w:rPr>
        <w:t xml:space="preserve"> </w:t>
      </w:r>
      <w:r w:rsidRPr="002152C1">
        <w:rPr>
          <w:rStyle w:val="StyleUnderline"/>
        </w:rPr>
        <w:t>progressive and triumphant narratives rely on the denial of painful and uncomfortable details of the nation’s history. As he puts it, “A great part of our optimism, like our progress, has been bought at the cost of ignoring the [troublesome] processes through which we’ve arrived at any given moment in our national existence.”</w:t>
      </w:r>
      <w:r w:rsidRPr="0083016E">
        <w:rPr>
          <w:sz w:val="16"/>
        </w:rPr>
        <w:t>32 Ellison acknowledges that there is</w:t>
      </w:r>
      <w:r>
        <w:rPr>
          <w:sz w:val="16"/>
        </w:rPr>
        <w:t xml:space="preserve"> </w:t>
      </w:r>
      <w:r w:rsidRPr="0083016E">
        <w:rPr>
          <w:sz w:val="16"/>
        </w:rPr>
        <w:t xml:space="preserve">something about our attachment to </w:t>
      </w:r>
      <w:r w:rsidRPr="002152C1">
        <w:rPr>
          <w:rStyle w:val="StyleUnderline"/>
        </w:rPr>
        <w:t xml:space="preserve">American-style </w:t>
      </w:r>
      <w:r w:rsidRPr="002152C1">
        <w:rPr>
          <w:rStyle w:val="StyleUnderline"/>
        </w:rPr>
        <w:lastRenderedPageBreak/>
        <w:t>progress that diminishes our capacity to remember and contemplate the tragic underside of this movement and story.</w:t>
      </w:r>
      <w:r>
        <w:rPr>
          <w:sz w:val="16"/>
        </w:rPr>
        <w:t xml:space="preserve"> </w:t>
      </w:r>
      <w:r w:rsidRPr="0083016E">
        <w:rPr>
          <w:sz w:val="16"/>
        </w:rPr>
        <w:t xml:space="preserve">As Du </w:t>
      </w:r>
      <w:proofErr w:type="spellStart"/>
      <w:r w:rsidRPr="0083016E">
        <w:rPr>
          <w:sz w:val="16"/>
        </w:rPr>
        <w:t>Bois</w:t>
      </w:r>
      <w:proofErr w:type="spellEnd"/>
      <w:r w:rsidRPr="0083016E">
        <w:rPr>
          <w:sz w:val="16"/>
        </w:rPr>
        <w:t xml:space="preserve"> and Ellison indicate, </w:t>
      </w:r>
      <w:r w:rsidRPr="002152C1">
        <w:rPr>
          <w:rStyle w:val="StyleUnderline"/>
        </w:rPr>
        <w:t>progressive accounts of history have been complicit with the violence of modern life. These narratives work to rationalize the violence enacted against “less advanced” groups, people who need to be civilized, saved, or brought into the fold of universal history. Similarly, they encourage people to forget, deny, or downplay the violence that happens against people of color in the name of progress.</w:t>
      </w:r>
      <w:r w:rsidRPr="0083016E">
        <w:rPr>
          <w:sz w:val="16"/>
        </w:rPr>
        <w:t xml:space="preserve"> As I</w:t>
      </w:r>
      <w:r>
        <w:rPr>
          <w:sz w:val="16"/>
        </w:rPr>
        <w:t xml:space="preserve"> </w:t>
      </w:r>
      <w:r w:rsidRPr="0083016E">
        <w:rPr>
          <w:sz w:val="16"/>
        </w:rPr>
        <w:t>show throughout this book, these concerns about the dangers and erasures</w:t>
      </w:r>
      <w:r>
        <w:rPr>
          <w:sz w:val="16"/>
        </w:rPr>
        <w:t xml:space="preserve"> </w:t>
      </w:r>
      <w:r w:rsidRPr="0083016E">
        <w:rPr>
          <w:sz w:val="16"/>
        </w:rPr>
        <w:t>of progress resonate with the reflections of Walter Benjamin, the literary</w:t>
      </w:r>
      <w:r>
        <w:rPr>
          <w:sz w:val="16"/>
        </w:rPr>
        <w:t xml:space="preserve"> </w:t>
      </w:r>
      <w:r w:rsidRPr="0083016E">
        <w:rPr>
          <w:sz w:val="16"/>
        </w:rPr>
        <w:t>critic of the twentieth century who is often associated with the Frankfurt</w:t>
      </w:r>
      <w:r>
        <w:rPr>
          <w:sz w:val="16"/>
        </w:rPr>
        <w:t xml:space="preserve"> </w:t>
      </w:r>
      <w:r w:rsidRPr="0083016E">
        <w:rPr>
          <w:sz w:val="16"/>
        </w:rPr>
        <w:t>School. In his well-known essay “On the Concept of History,” Benjamin</w:t>
      </w:r>
      <w:r>
        <w:rPr>
          <w:sz w:val="16"/>
        </w:rPr>
        <w:t xml:space="preserve"> </w:t>
      </w:r>
      <w:r w:rsidRPr="0083016E">
        <w:rPr>
          <w:sz w:val="16"/>
        </w:rPr>
        <w:t xml:space="preserve">acknowledges that </w:t>
      </w:r>
      <w:r w:rsidRPr="002152C1">
        <w:rPr>
          <w:rStyle w:val="StyleUnderline"/>
        </w:rPr>
        <w:t>progress is a “storm,” that this idea has justified and been complicit with numerous historical catastrophes.</w:t>
      </w:r>
      <w:r w:rsidRPr="0083016E">
        <w:rPr>
          <w:sz w:val="16"/>
        </w:rPr>
        <w:t xml:space="preserve">33 But just as important for my argument, he suggests that </w:t>
      </w:r>
      <w:r w:rsidRPr="002152C1">
        <w:rPr>
          <w:rStyle w:val="StyleUnderline"/>
        </w:rPr>
        <w:t>progressive narratives vitiate our ability to remember, contemplate, cite, and mourn these catastrophes.</w:t>
      </w:r>
      <w:r w:rsidRPr="0083016E">
        <w:rPr>
          <w:sz w:val="16"/>
        </w:rPr>
        <w:t xml:space="preserve"> For</w:t>
      </w:r>
      <w:r>
        <w:rPr>
          <w:sz w:val="16"/>
        </w:rPr>
        <w:t xml:space="preserve"> </w:t>
      </w:r>
      <w:r w:rsidRPr="0083016E">
        <w:rPr>
          <w:sz w:val="16"/>
        </w:rPr>
        <w:t xml:space="preserve">Benjamin, </w:t>
      </w:r>
      <w:r w:rsidRPr="002152C1">
        <w:rPr>
          <w:rStyle w:val="StyleUnderline"/>
        </w:rPr>
        <w:t>progress renders history coherent and harmonious by resolving the traumatic dimensions of history, by incorporating history’s traumas into affirmative accounts that underwrite the positions of those in power</w:t>
      </w:r>
      <w:r w:rsidRPr="0083016E">
        <w:rPr>
          <w:sz w:val="16"/>
        </w:rPr>
        <w:t>.</w:t>
      </w:r>
      <w:r>
        <w:rPr>
          <w:sz w:val="16"/>
        </w:rPr>
        <w:t xml:space="preserve"> </w:t>
      </w:r>
      <w:r w:rsidRPr="0083016E">
        <w:rPr>
          <w:sz w:val="16"/>
        </w:rPr>
        <w:t xml:space="preserve">As he puts it, </w:t>
      </w:r>
      <w:r w:rsidRPr="002152C1">
        <w:rPr>
          <w:rStyle w:val="StyleUnderline"/>
        </w:rPr>
        <w:t>memory is always in danger of “becoming a tool of the ruling classes,” a situation that threatens to “murder the dead twice,” to erase and eliminate the dissonant quality of past suffering, injustice, struggle, and loss.</w:t>
      </w:r>
      <w:r w:rsidRPr="0083016E">
        <w:rPr>
          <w:sz w:val="16"/>
        </w:rPr>
        <w:t>34 Think, for instance, of the way Obama’s presidency is often placed</w:t>
      </w:r>
      <w:r>
        <w:rPr>
          <w:sz w:val="16"/>
        </w:rPr>
        <w:t xml:space="preserve"> </w:t>
      </w:r>
      <w:r w:rsidRPr="0083016E">
        <w:rPr>
          <w:sz w:val="16"/>
        </w:rPr>
        <w:t xml:space="preserve">in </w:t>
      </w:r>
      <w:r w:rsidRPr="002152C1">
        <w:rPr>
          <w:rStyle w:val="StyleUnderline"/>
        </w:rPr>
        <w:t>a linear trajectory that begins with chattel slavery, travels through Lincoln and the Emancipation Proclamation, traverses the civil rights movement, and culminates with Obama’s election.35 This kind of story places black American struggles into a transparent, forward-marching story that easily makes sense of and resolves past and present traumas and conflicts.</w:t>
      </w:r>
      <w:r w:rsidRPr="0083016E">
        <w:rPr>
          <w:sz w:val="16"/>
        </w:rPr>
        <w:t xml:space="preserve"> In other words, </w:t>
      </w:r>
      <w:r w:rsidRPr="002152C1">
        <w:rPr>
          <w:rStyle w:val="StyleUnderline"/>
        </w:rPr>
        <w:t>we don’t have to be disturbed by this ponderous racial past because it has been lifted away, or is being lifted away, by the achievements of the present.</w:t>
      </w:r>
      <w:r w:rsidRPr="0083016E">
        <w:rPr>
          <w:sz w:val="16"/>
        </w:rPr>
        <w:t xml:space="preserve"> As McCain’s speech shows us, </w:t>
      </w:r>
      <w:r w:rsidRPr="002152C1">
        <w:rPr>
          <w:rStyle w:val="StyleUnderline"/>
        </w:rPr>
        <w:t xml:space="preserve">Obama’s victory might invoke the memory of racial </w:t>
      </w:r>
      <w:proofErr w:type="gramStart"/>
      <w:r w:rsidRPr="002152C1">
        <w:rPr>
          <w:rStyle w:val="StyleUnderline"/>
        </w:rPr>
        <w:t>suffering</w:t>
      </w:r>
      <w:proofErr w:type="gramEnd"/>
      <w:r w:rsidRPr="002152C1">
        <w:rPr>
          <w:rStyle w:val="StyleUnderline"/>
        </w:rPr>
        <w:t xml:space="preserve"> but this dissonant memory is quickly superseded by an optimistic interpretation of this historic moment that reassures us of American progress and supremacy. The “triumphs” of the present enable us to explain away and buffer ourselves from the unsettling quality of America’s racial history.</w:t>
      </w:r>
      <w:r w:rsidRPr="0083016E">
        <w:rPr>
          <w:sz w:val="16"/>
        </w:rPr>
        <w:t xml:space="preserve"> Similarly, </w:t>
      </w:r>
      <w:r w:rsidRPr="002152C1">
        <w:rPr>
          <w:rStyle w:val="StyleUnderline"/>
        </w:rPr>
        <w:t>overconfident claims about black American advancement and racial progress assume that these achievements have been distributed equally across class and gender lines. This overconfidence screens from view the ways racial fears and anxieties, traditionally directed toward black subjects, can get redirected and attached to other bodies and communities that seemingly pose a threat to the nation’s well-being and collective images</w:t>
      </w:r>
      <w:r w:rsidRPr="0083016E">
        <w:rPr>
          <w:sz w:val="16"/>
        </w:rPr>
        <w:t>.</w:t>
      </w:r>
      <w:r>
        <w:rPr>
          <w:sz w:val="16"/>
        </w:rPr>
        <w:t xml:space="preserve"> </w:t>
      </w:r>
      <w:r w:rsidRPr="0083016E">
        <w:rPr>
          <w:sz w:val="16"/>
        </w:rPr>
        <w:t xml:space="preserve">But, as Du </w:t>
      </w:r>
      <w:proofErr w:type="spellStart"/>
      <w:r w:rsidRPr="0083016E">
        <w:rPr>
          <w:sz w:val="16"/>
        </w:rPr>
        <w:t>Bois</w:t>
      </w:r>
      <w:proofErr w:type="spellEnd"/>
      <w:r w:rsidRPr="0083016E">
        <w:rPr>
          <w:sz w:val="16"/>
        </w:rPr>
        <w:t xml:space="preserve"> and Ellison also demonstrate, it is not easy to simply</w:t>
      </w:r>
      <w:r>
        <w:rPr>
          <w:sz w:val="16"/>
        </w:rPr>
        <w:t xml:space="preserve"> </w:t>
      </w:r>
      <w:r w:rsidRPr="0083016E">
        <w:rPr>
          <w:sz w:val="16"/>
        </w:rPr>
        <w:t xml:space="preserve">dismiss the idea of progress </w:t>
      </w:r>
      <w:proofErr w:type="gramStart"/>
      <w:r w:rsidRPr="0083016E">
        <w:rPr>
          <w:sz w:val="16"/>
        </w:rPr>
        <w:t>in light of</w:t>
      </w:r>
      <w:proofErr w:type="gramEnd"/>
      <w:r w:rsidRPr="0083016E">
        <w:rPr>
          <w:sz w:val="16"/>
        </w:rPr>
        <w:t xml:space="preserve"> the multiple and conflicting ways</w:t>
      </w:r>
      <w:r>
        <w:rPr>
          <w:sz w:val="16"/>
        </w:rPr>
        <w:t xml:space="preserve"> </w:t>
      </w:r>
      <w:r w:rsidRPr="0083016E">
        <w:rPr>
          <w:sz w:val="16"/>
        </w:rPr>
        <w:t>that this trope has been used, especially in the context of black freedom</w:t>
      </w:r>
      <w:r>
        <w:rPr>
          <w:sz w:val="16"/>
        </w:rPr>
        <w:t xml:space="preserve"> </w:t>
      </w:r>
      <w:r w:rsidRPr="0083016E">
        <w:rPr>
          <w:sz w:val="16"/>
        </w:rPr>
        <w:t>struggles. I acknowledge that a basic notion of progress has inspired many</w:t>
      </w:r>
      <w:r>
        <w:rPr>
          <w:sz w:val="16"/>
        </w:rPr>
        <w:t xml:space="preserve"> </w:t>
      </w:r>
      <w:r w:rsidRPr="0083016E">
        <w:rPr>
          <w:sz w:val="16"/>
        </w:rPr>
        <w:t>struggles, acts of resistance, and movements that many of us admire. It is</w:t>
      </w:r>
      <w:r>
        <w:rPr>
          <w:sz w:val="16"/>
        </w:rPr>
        <w:t xml:space="preserve"> </w:t>
      </w:r>
      <w:r w:rsidRPr="0083016E">
        <w:rPr>
          <w:sz w:val="16"/>
        </w:rPr>
        <w:t xml:space="preserve">a concept that has been deployed, </w:t>
      </w:r>
      <w:proofErr w:type="spellStart"/>
      <w:r w:rsidRPr="0083016E">
        <w:rPr>
          <w:sz w:val="16"/>
        </w:rPr>
        <w:t>resignified</w:t>
      </w:r>
      <w:proofErr w:type="spellEnd"/>
      <w:r w:rsidRPr="0083016E">
        <w:rPr>
          <w:sz w:val="16"/>
        </w:rPr>
        <w:t>, and enacted by communities and individuals that have experienced the underside of this concept</w:t>
      </w:r>
      <w:r>
        <w:rPr>
          <w:sz w:val="16"/>
        </w:rPr>
        <w:t xml:space="preserve"> </w:t>
      </w:r>
      <w:r w:rsidRPr="0083016E">
        <w:rPr>
          <w:sz w:val="16"/>
        </w:rPr>
        <w:t>and process. I think, for instance, of Martin Luther King’s faith in a universe that “bends toward justice.” I also am reminded of Theodor Adorno’s</w:t>
      </w:r>
      <w:r>
        <w:rPr>
          <w:sz w:val="16"/>
        </w:rPr>
        <w:t xml:space="preserve"> </w:t>
      </w:r>
      <w:r w:rsidRPr="0083016E">
        <w:rPr>
          <w:sz w:val="16"/>
        </w:rPr>
        <w:t>claim that progress provides a preliminary “answer to the doubt and the</w:t>
      </w:r>
      <w:r>
        <w:rPr>
          <w:sz w:val="16"/>
        </w:rPr>
        <w:t xml:space="preserve"> </w:t>
      </w:r>
      <w:r w:rsidRPr="0083016E">
        <w:rPr>
          <w:sz w:val="16"/>
        </w:rPr>
        <w:t>hope that things will finally get better, that people will at least be able</w:t>
      </w:r>
      <w:r>
        <w:rPr>
          <w:sz w:val="16"/>
        </w:rPr>
        <w:t xml:space="preserve"> </w:t>
      </w:r>
      <w:r w:rsidRPr="0083016E">
        <w:rPr>
          <w:sz w:val="16"/>
        </w:rPr>
        <w:t>to breathe a sigh of relief.”36 What would critique, resistance, or political</w:t>
      </w:r>
      <w:r>
        <w:rPr>
          <w:sz w:val="16"/>
        </w:rPr>
        <w:t xml:space="preserve"> </w:t>
      </w:r>
      <w:r w:rsidRPr="0083016E">
        <w:rPr>
          <w:sz w:val="16"/>
        </w:rPr>
        <w:t>struggle mean apart from a minimal notion of progress, a hope that the</w:t>
      </w:r>
      <w:r>
        <w:rPr>
          <w:sz w:val="16"/>
        </w:rPr>
        <w:t xml:space="preserve"> </w:t>
      </w:r>
      <w:r w:rsidRPr="0083016E">
        <w:rPr>
          <w:sz w:val="16"/>
        </w:rPr>
        <w:t>quality of life will improve, especially for those groups that have been systematically marginalized? I therefore acknowledge that progress, a trope</w:t>
      </w:r>
      <w:r>
        <w:rPr>
          <w:sz w:val="16"/>
        </w:rPr>
        <w:t xml:space="preserve"> </w:t>
      </w:r>
      <w:r w:rsidRPr="0083016E">
        <w:rPr>
          <w:sz w:val="16"/>
        </w:rPr>
        <w:t>that facilitates certain ways of interpreting, constructing, and relating to</w:t>
      </w:r>
      <w:r>
        <w:rPr>
          <w:sz w:val="16"/>
        </w:rPr>
        <w:t xml:space="preserve"> </w:t>
      </w:r>
      <w:r w:rsidRPr="0083016E">
        <w:rPr>
          <w:sz w:val="16"/>
        </w:rPr>
        <w:t xml:space="preserve">historical change and development, has had </w:t>
      </w:r>
      <w:proofErr w:type="spellStart"/>
      <w:r w:rsidRPr="0083016E">
        <w:rPr>
          <w:sz w:val="16"/>
        </w:rPr>
        <w:t>diferent</w:t>
      </w:r>
      <w:proofErr w:type="spellEnd"/>
      <w:r w:rsidRPr="0083016E">
        <w:rPr>
          <w:sz w:val="16"/>
        </w:rPr>
        <w:t xml:space="preserve"> meanings and connotations. (To claim, for instance, that humanity necessarily moves forward, improves, and approaches a state of fulfillment is not necessarily</w:t>
      </w:r>
      <w:r>
        <w:rPr>
          <w:sz w:val="16"/>
        </w:rPr>
        <w:t xml:space="preserve"> </w:t>
      </w:r>
      <w:r w:rsidRPr="0083016E">
        <w:rPr>
          <w:sz w:val="16"/>
        </w:rPr>
        <w:t>the same thing as claiming that progress is the result of contingent human</w:t>
      </w:r>
      <w:r>
        <w:rPr>
          <w:sz w:val="16"/>
        </w:rPr>
        <w:t xml:space="preserve"> </w:t>
      </w:r>
      <w:r w:rsidRPr="0083016E">
        <w:rPr>
          <w:sz w:val="16"/>
        </w:rPr>
        <w:t>efforts, interventions, and interactions.) I also take it that this idea is intertwined with other fraught ideas and ideals that many people cherish—</w:t>
      </w:r>
      <w:r>
        <w:rPr>
          <w:sz w:val="16"/>
        </w:rPr>
        <w:t xml:space="preserve"> </w:t>
      </w:r>
      <w:r w:rsidRPr="0083016E">
        <w:rPr>
          <w:sz w:val="16"/>
        </w:rPr>
        <w:t>freedom, equality, inclusion, recognition, reconciliation, agency, and so</w:t>
      </w:r>
      <w:r>
        <w:rPr>
          <w:sz w:val="16"/>
        </w:rPr>
        <w:t xml:space="preserve"> </w:t>
      </w:r>
      <w:r w:rsidRPr="0083016E">
        <w:rPr>
          <w:sz w:val="16"/>
        </w:rPr>
        <w:t xml:space="preserve">forth. Although I take seriously the complexities involved with this category, in what follows I am primarily concerned with </w:t>
      </w:r>
      <w:r w:rsidRPr="002152C1">
        <w:rPr>
          <w:rStyle w:val="StyleUnderline"/>
        </w:rPr>
        <w:t xml:space="preserve">progress as a triumphant category, as a tool that helps to reinforce, affirm, and justify the order of things (and conceal the nasty aspects of the existing </w:t>
      </w:r>
      <w:proofErr w:type="gramStart"/>
      <w:r w:rsidRPr="002152C1">
        <w:rPr>
          <w:rStyle w:val="StyleUnderline"/>
        </w:rPr>
        <w:t>state of affairs</w:t>
      </w:r>
      <w:proofErr w:type="gramEnd"/>
      <w:r w:rsidRPr="002152C1">
        <w:rPr>
          <w:rStyle w:val="StyleUnderline"/>
        </w:rPr>
        <w:t>).</w:t>
      </w:r>
      <w:r w:rsidRPr="0083016E">
        <w:rPr>
          <w:sz w:val="16"/>
        </w:rPr>
        <w:t xml:space="preserve"> In other words, this book specifically targets </w:t>
      </w:r>
      <w:r w:rsidRPr="002152C1">
        <w:rPr>
          <w:rStyle w:val="StyleUnderline"/>
        </w:rPr>
        <w:t xml:space="preserve">narratives, images, and strategies that rely on the denial or easy resolution of painful tensions and contradictions in the past and present, </w:t>
      </w:r>
      <w:r w:rsidRPr="002152C1">
        <w:rPr>
          <w:rStyle w:val="StyleUnderline"/>
        </w:rPr>
        <w:lastRenderedPageBreak/>
        <w:t xml:space="preserve">those facets of life that remind us that the status quo is harsh and cruel for many people under its sway. </w:t>
      </w:r>
      <w:r w:rsidRPr="0083016E">
        <w:rPr>
          <w:sz w:val="16"/>
        </w:rPr>
        <w:t xml:space="preserve">While attachments to progress are not always explicit, my sense is that </w:t>
      </w:r>
      <w:r w:rsidRPr="00F55167">
        <w:rPr>
          <w:rStyle w:val="StyleUnderline"/>
        </w:rPr>
        <w:t xml:space="preserve">it lurks behind and discloses itself in collective commitments to American exceptionalism, the American Dream, a </w:t>
      </w:r>
      <w:proofErr w:type="spellStart"/>
      <w:r w:rsidRPr="00F55167">
        <w:rPr>
          <w:rStyle w:val="StyleUnderline"/>
        </w:rPr>
        <w:t>postracial</w:t>
      </w:r>
      <w:proofErr w:type="spellEnd"/>
      <w:r w:rsidRPr="00F55167">
        <w:rPr>
          <w:rStyle w:val="StyleUnderline"/>
        </w:rPr>
        <w:t xml:space="preserve"> society, leaving the past behind, and spreading democracy and capitalism, even </w:t>
      </w:r>
      <w:proofErr w:type="spellStart"/>
      <w:r w:rsidRPr="00F55167">
        <w:rPr>
          <w:rStyle w:val="StyleUnderline"/>
        </w:rPr>
        <w:t>through</w:t>
      </w:r>
      <w:proofErr w:type="spellEnd"/>
      <w:r w:rsidRPr="00F55167">
        <w:rPr>
          <w:rStyle w:val="StyleUnderline"/>
        </w:rPr>
        <w:t xml:space="preserve"> war, to less “developed” nations.</w:t>
      </w:r>
      <w:r w:rsidRPr="0083016E">
        <w:rPr>
          <w:sz w:val="16"/>
        </w:rPr>
        <w:t xml:space="preserve"> For many people, </w:t>
      </w:r>
      <w:r w:rsidRPr="00F55167">
        <w:rPr>
          <w:rStyle w:val="StyleUnderline"/>
        </w:rPr>
        <w:t>catastrophic events in the modern age</w:t>
      </w:r>
      <w:r w:rsidRPr="0083016E">
        <w:rPr>
          <w:sz w:val="16"/>
        </w:rPr>
        <w:t>, like the Holocaust</w:t>
      </w:r>
      <w:r w:rsidRPr="00F55167">
        <w:rPr>
          <w:rStyle w:val="StyleUnderline"/>
        </w:rPr>
        <w:t>, the slow extermination of Native Americans, The Middle Passage</w:t>
      </w:r>
      <w:r w:rsidRPr="0083016E">
        <w:rPr>
          <w:sz w:val="16"/>
        </w:rPr>
        <w:t xml:space="preserve">, genocide in Rwanda, and perpetual wars </w:t>
      </w:r>
      <w:r w:rsidRPr="00F55167">
        <w:rPr>
          <w:rStyle w:val="StyleUnderline"/>
        </w:rPr>
        <w:t>and ecological disasters, have shattered the notion that history necessarily moves toward a more complete and fulfilling state</w:t>
      </w:r>
      <w:r w:rsidRPr="0083016E">
        <w:rPr>
          <w:sz w:val="16"/>
        </w:rPr>
        <w:t xml:space="preserve">. At the same time, </w:t>
      </w:r>
      <w:r w:rsidRPr="00F55167">
        <w:rPr>
          <w:rStyle w:val="StyleUnderline"/>
        </w:rPr>
        <w:t>this idea of progress</w:t>
      </w:r>
      <w:r>
        <w:rPr>
          <w:sz w:val="16"/>
        </w:rPr>
        <w:t xml:space="preserve"> </w:t>
      </w:r>
      <w:r w:rsidRPr="0083016E">
        <w:rPr>
          <w:sz w:val="16"/>
        </w:rPr>
        <w:t xml:space="preserve">episodically flashes up. It </w:t>
      </w:r>
      <w:r w:rsidRPr="00F55167">
        <w:rPr>
          <w:rStyle w:val="StyleUnderline"/>
        </w:rPr>
        <w:t>operates in both subtle and explicit ways to mitigate and diminish the tragic qualities of history and human existence. The denial of ongoing racial disparity and violence is, in part, a result of our culture’s yearning for a future (and a present) that has been liberated from certain kinds of unsettling losses, memories, and conflicts. If progress is the condition of the possibility of hope in our culture, then this is a hope that has little to no room for melancholy.</w:t>
      </w:r>
    </w:p>
    <w:p w14:paraId="49161354" w14:textId="77777777" w:rsidR="00B6601F" w:rsidRPr="00B57C6D" w:rsidRDefault="00B6601F" w:rsidP="00B6601F">
      <w:pPr>
        <w:pStyle w:val="Heading4"/>
      </w:pPr>
      <w:r w:rsidRPr="00B57C6D">
        <w:t xml:space="preserve">Racial reconciliation reifies white supremacy. </w:t>
      </w:r>
    </w:p>
    <w:p w14:paraId="6EF066F0" w14:textId="77777777" w:rsidR="00B6601F" w:rsidRPr="00B57C6D" w:rsidRDefault="00B6601F" w:rsidP="00B6601F">
      <w:r w:rsidRPr="00B57C6D">
        <w:t xml:space="preserve">Nicholas </w:t>
      </w:r>
      <w:proofErr w:type="spellStart"/>
      <w:r w:rsidRPr="00B57C6D">
        <w:rPr>
          <w:rStyle w:val="Style13ptBold"/>
        </w:rPr>
        <w:t>Mirzoeff</w:t>
      </w:r>
      <w:proofErr w:type="spellEnd"/>
      <w:r w:rsidRPr="00B57C6D">
        <w:rPr>
          <w:rStyle w:val="Style13ptBold"/>
        </w:rPr>
        <w:t xml:space="preserve"> 18,</w:t>
      </w:r>
      <w:r w:rsidRPr="00B57C6D">
        <w:t xml:space="preserve"> " It’s Not the Anthropocene, It’s the White Supremacy Scene; </w:t>
      </w:r>
      <w:proofErr w:type="gramStart"/>
      <w:r w:rsidRPr="00B57C6D">
        <w:t>or,</w:t>
      </w:r>
      <w:proofErr w:type="gramEnd"/>
      <w:r w:rsidRPr="00B57C6D">
        <w:t xml:space="preserve"> The Geological Color Line" </w:t>
      </w:r>
      <w:r w:rsidRPr="00B57C6D">
        <w:rPr>
          <w:i/>
          <w:iCs/>
        </w:rPr>
        <w:t>After Extinction</w:t>
      </w:r>
      <w:r w:rsidRPr="00B57C6D">
        <w:t xml:space="preserve">. Edited by Richard </w:t>
      </w:r>
      <w:proofErr w:type="spellStart"/>
      <w:r w:rsidRPr="00B57C6D">
        <w:t>Grusin</w:t>
      </w:r>
      <w:proofErr w:type="spellEnd"/>
      <w:r w:rsidRPr="00B57C6D">
        <w:t xml:space="preserve">. University of Minnesota Press, 2018. </w:t>
      </w:r>
      <w:hyperlink r:id="rId60" w:history="1">
        <w:r w:rsidRPr="00B57C6D">
          <w:rPr>
            <w:rStyle w:val="FollowedHyperlink"/>
          </w:rPr>
          <w:t>https://muse-jhu-edu.proxy.lib.umich.edu/chapter/2103556/pdf</w:t>
        </w:r>
      </w:hyperlink>
      <w:r w:rsidRPr="00B57C6D">
        <w:t xml:space="preserve">. </w:t>
      </w:r>
      <w:r w:rsidRPr="00B57C6D">
        <w:rPr>
          <w:sz w:val="14"/>
          <w:szCs w:val="14"/>
        </w:rPr>
        <w:t xml:space="preserve">(Nicholas </w:t>
      </w:r>
      <w:proofErr w:type="spellStart"/>
      <w:r w:rsidRPr="00B57C6D">
        <w:rPr>
          <w:sz w:val="14"/>
          <w:szCs w:val="14"/>
        </w:rPr>
        <w:t>Mirzeoff</w:t>
      </w:r>
      <w:proofErr w:type="spellEnd"/>
      <w:r w:rsidRPr="00B57C6D">
        <w:rPr>
          <w:sz w:val="14"/>
          <w:szCs w:val="14"/>
        </w:rPr>
        <w:t xml:space="preserve"> is Professor of Media, Culture, and Communication at NYU. In 2020-21 he is Mellon-ACLS Scholars and Society Fellow in residence at the Magnum Foundation, New York City. In 2019 he was the Astor Visiting Lecturer at Oxford University. His book How </w:t>
      </w:r>
      <w:proofErr w:type="gramStart"/>
      <w:r w:rsidRPr="00B57C6D">
        <w:rPr>
          <w:sz w:val="14"/>
          <w:szCs w:val="14"/>
        </w:rPr>
        <w:t>To</w:t>
      </w:r>
      <w:proofErr w:type="gramEnd"/>
      <w:r w:rsidRPr="00B57C6D">
        <w:rPr>
          <w:sz w:val="14"/>
          <w:szCs w:val="14"/>
        </w:rPr>
        <w:t xml:space="preserve"> See The World was published by Pelican in the UK (2015) and by Basic Books in the US (2016). It has been translated into ten languages and was a New Scientist Top Ten Book of the Year for 2015. </w:t>
      </w:r>
      <w:proofErr w:type="spellStart"/>
      <w:r w:rsidRPr="00B57C6D">
        <w:rPr>
          <w:sz w:val="14"/>
          <w:szCs w:val="14"/>
        </w:rPr>
        <w:t>Mirzoeff</w:t>
      </w:r>
      <w:proofErr w:type="spellEnd"/>
      <w:r w:rsidRPr="00B57C6D">
        <w:rPr>
          <w:sz w:val="14"/>
          <w:szCs w:val="14"/>
        </w:rPr>
        <w:t xml:space="preserve"> is considered one of the founders of the academic discipline of visual culture in books like An Introduction to Visual Culture (1999/2009) and The Visual Culture Reader (1998/2002/2012). His book The Right to Look: A </w:t>
      </w:r>
      <w:proofErr w:type="spellStart"/>
      <w:r w:rsidRPr="00B57C6D">
        <w:rPr>
          <w:sz w:val="14"/>
          <w:szCs w:val="14"/>
        </w:rPr>
        <w:t>Counterhistory</w:t>
      </w:r>
      <w:proofErr w:type="spellEnd"/>
      <w:r w:rsidRPr="00B57C6D">
        <w:rPr>
          <w:sz w:val="14"/>
          <w:szCs w:val="14"/>
        </w:rPr>
        <w:t xml:space="preserve"> of Visuality (2011) won the Anne Friedberg Award for Innovative Scholarship from the Society of Cinema and Media Studies in 2013. </w:t>
      </w:r>
      <w:proofErr w:type="spellStart"/>
      <w:r w:rsidRPr="00B57C6D">
        <w:rPr>
          <w:sz w:val="14"/>
          <w:szCs w:val="14"/>
        </w:rPr>
        <w:t>Mirzoeff</w:t>
      </w:r>
      <w:proofErr w:type="spellEnd"/>
      <w:r w:rsidRPr="00B57C6D">
        <w:rPr>
          <w:sz w:val="14"/>
          <w:szCs w:val="14"/>
        </w:rPr>
        <w:t xml:space="preserve"> was Deputy Director of the International Association for Visual Culture from 2011-2016. From 2013-17, he was Visiting Professor of Visual Culture at Middlesex University, London. A frequent blogger and writer, his work has appeared in The Nation, Hyperallergic, Frieze, the New York Times, the Guardian, </w:t>
      </w:r>
      <w:proofErr w:type="gramStart"/>
      <w:r w:rsidRPr="00B57C6D">
        <w:rPr>
          <w:sz w:val="14"/>
          <w:szCs w:val="14"/>
        </w:rPr>
        <w:t>Time</w:t>
      </w:r>
      <w:proofErr w:type="gramEnd"/>
      <w:r w:rsidRPr="00B57C6D">
        <w:rPr>
          <w:sz w:val="14"/>
          <w:szCs w:val="14"/>
        </w:rPr>
        <w:t xml:space="preserve"> and The New Republic.)</w:t>
      </w:r>
    </w:p>
    <w:p w14:paraId="17A9F4D5" w14:textId="77777777" w:rsidR="00B6601F" w:rsidRPr="00B57C6D" w:rsidRDefault="00B6601F" w:rsidP="00B6601F">
      <w:pPr>
        <w:rPr>
          <w:u w:val="single"/>
        </w:rPr>
      </w:pPr>
      <w:r w:rsidRPr="00B57C6D">
        <w:rPr>
          <w:sz w:val="16"/>
        </w:rPr>
        <w:t xml:space="preserve">Late in his life, Audubon sought to explain why he had become a bird artist in his autobiographical sketch, Myself: </w:t>
      </w:r>
      <w:r w:rsidRPr="00B57C6D">
        <w:rPr>
          <w:rStyle w:val="StyleUnderline"/>
        </w:rPr>
        <w:t>My mother had several beautiful parrots and some monkeys; one of the latter was a full-grown male of a very large species. One morning, while the servants were engaged in arranging the room I was in, “Pretty Polly” asking for her breakfast as usual, . . .the man of the woods probably thought the bird presuming upon his rights in the scale of nature; be this as it may, he certainly showed his supremacy in strength over the denizen of the air, for, walking deliberately and uprightly toward the poor bird, he at once killed it, with unnatural composure</w:t>
      </w:r>
      <w:r w:rsidRPr="00B57C6D">
        <w:rPr>
          <w:sz w:val="16"/>
        </w:rPr>
        <w:t>. The sensations of my infant heart at this cruel sight were agony to me</w:t>
      </w:r>
      <w:r w:rsidRPr="00B57C6D">
        <w:rPr>
          <w:rStyle w:val="StyleUnderline"/>
        </w:rPr>
        <w:t>. I prayed the servant to beat the monkey, but he, who for some reason preferred the monkey to the parrot, refused. I uttered long and piercing cries, my mother rushed into the room, I was tranquillized, the monkey was forever afterward chained.32 As a primal scene of the white supremacist imagination, this can scarcely be bettered. It centers on the doubled figure of “the man of the woods</w:t>
      </w:r>
      <w:r w:rsidRPr="00B57C6D">
        <w:rPr>
          <w:sz w:val="16"/>
        </w:rPr>
        <w:t xml:space="preserve">” 132    NICHOLAS MIRZOEFF (homme de la </w:t>
      </w:r>
      <w:proofErr w:type="spellStart"/>
      <w:r w:rsidRPr="00B57C6D">
        <w:rPr>
          <w:sz w:val="16"/>
        </w:rPr>
        <w:t>forêt</w:t>
      </w:r>
      <w:proofErr w:type="spellEnd"/>
      <w:r w:rsidRPr="00B57C6D">
        <w:rPr>
          <w:sz w:val="16"/>
        </w:rPr>
        <w:t>)</w:t>
      </w:r>
      <w:proofErr w:type="gramStart"/>
      <w:r w:rsidRPr="00B57C6D">
        <w:rPr>
          <w:sz w:val="16"/>
        </w:rPr>
        <w:t>, that is to say, on</w:t>
      </w:r>
      <w:proofErr w:type="gramEnd"/>
      <w:r w:rsidRPr="00B57C6D">
        <w:rPr>
          <w:sz w:val="16"/>
        </w:rPr>
        <w:t xml:space="preserve"> the orangutan and Audubon himself, who also used the name La </w:t>
      </w:r>
      <w:proofErr w:type="spellStart"/>
      <w:r w:rsidRPr="00B57C6D">
        <w:rPr>
          <w:sz w:val="16"/>
        </w:rPr>
        <w:t>Forêt</w:t>
      </w:r>
      <w:proofErr w:type="spellEnd"/>
      <w:r w:rsidRPr="00B57C6D">
        <w:rPr>
          <w:sz w:val="16"/>
        </w:rPr>
        <w:t xml:space="preserve">. </w:t>
      </w:r>
      <w:r w:rsidRPr="00B57C6D">
        <w:rPr>
          <w:rStyle w:val="StyleUnderline"/>
        </w:rPr>
        <w:t xml:space="preserve">Then again, young Audubon is also in the scene directly, witnessing the death of the parrot </w:t>
      </w:r>
      <w:proofErr w:type="spellStart"/>
      <w:r w:rsidRPr="00B57C6D">
        <w:rPr>
          <w:rStyle w:val="StyleUnderline"/>
        </w:rPr>
        <w:t>Migonne</w:t>
      </w:r>
      <w:proofErr w:type="spellEnd"/>
      <w:r w:rsidRPr="00B57C6D">
        <w:rPr>
          <w:rStyle w:val="StyleUnderline"/>
        </w:rPr>
        <w:t xml:space="preserve">, who, as Christopher </w:t>
      </w:r>
      <w:proofErr w:type="spellStart"/>
      <w:r w:rsidRPr="00B57C6D">
        <w:rPr>
          <w:rStyle w:val="StyleUnderline"/>
        </w:rPr>
        <w:t>Ianinni</w:t>
      </w:r>
      <w:proofErr w:type="spellEnd"/>
      <w:r w:rsidRPr="00B57C6D">
        <w:rPr>
          <w:rStyle w:val="StyleUnderline"/>
        </w:rPr>
        <w:t xml:space="preserve"> observes, is a symbol for either his birth mother or his adopted mother. It can also be seen as a transposition of the enslavers’ view of the Haitian revolution into the not quite human world. The ape, in this view, kills “the feminized representative of European refinement</w:t>
      </w:r>
      <w:r w:rsidRPr="00B57C6D">
        <w:rPr>
          <w:sz w:val="16"/>
        </w:rPr>
        <w:t xml:space="preserve">.”33 </w:t>
      </w:r>
      <w:r w:rsidRPr="00B57C6D">
        <w:rPr>
          <w:rStyle w:val="StyleUnderline"/>
        </w:rPr>
        <w:t>The French-speaking parrot loses its life to the simian claiming his rights</w:t>
      </w:r>
      <w:r w:rsidRPr="00B57C6D">
        <w:rPr>
          <w:sz w:val="16"/>
        </w:rPr>
        <w:t xml:space="preserve">. Neither of the </w:t>
      </w:r>
      <w:proofErr w:type="spellStart"/>
      <w:r w:rsidRPr="00B57C6D">
        <w:rPr>
          <w:sz w:val="16"/>
        </w:rPr>
        <w:t>Audubons</w:t>
      </w:r>
      <w:proofErr w:type="spellEnd"/>
      <w:r w:rsidRPr="00B57C6D">
        <w:rPr>
          <w:sz w:val="16"/>
        </w:rPr>
        <w:t xml:space="preserve"> quite gets what he wants. </w:t>
      </w:r>
      <w:r w:rsidRPr="00B57C6D">
        <w:rPr>
          <w:rStyle w:val="StyleUnderline"/>
        </w:rPr>
        <w:t xml:space="preserve">The orangutan is not whipped—and do we not see here a desire for the whipping of an enslaved person, transposed (not very far in the racist imagination) from Africans to apes? If La </w:t>
      </w:r>
      <w:proofErr w:type="spellStart"/>
      <w:r w:rsidRPr="00B57C6D">
        <w:rPr>
          <w:rStyle w:val="StyleUnderline"/>
        </w:rPr>
        <w:t>Forêt</w:t>
      </w:r>
      <w:proofErr w:type="spellEnd"/>
      <w:r w:rsidRPr="00B57C6D">
        <w:rPr>
          <w:rStyle w:val="StyleUnderline"/>
        </w:rPr>
        <w:t xml:space="preserve"> is the “monkey,” he loses by being clapped in chains, like a punished enslaved person. In </w:t>
      </w:r>
      <w:r w:rsidRPr="00B57C6D">
        <w:rPr>
          <w:rStyle w:val="StyleUnderline"/>
        </w:rPr>
        <w:lastRenderedPageBreak/>
        <w:t>this unresolved set of sexualized and racialized fantasies, it is “the scale of nature” that becomes the measure of the different standing of the different persons</w:t>
      </w:r>
      <w:r w:rsidRPr="00B57C6D">
        <w:rPr>
          <w:sz w:val="16"/>
        </w:rPr>
        <w:t>. The point is precisely the failure of such a scale to measure up, letting down all the different threads.34 It might be said that this reading goes too far. Yet it was a repeated figure in Audubon’s work.</w:t>
      </w:r>
      <w:r w:rsidRPr="00B57C6D">
        <w:rPr>
          <w:rStyle w:val="StyleUnderline"/>
        </w:rPr>
        <w:t xml:space="preserve"> In his Ornithological Biography, published as a textual accompaniment to the famous pictures, he had already concocted a similarly bizarre fantasy.35 Lost in the Louisiana woods, Audubon claims to have encountered a maroon (whom he calls a runaway slave) living in a cane brake with his family.36 Here is yet another homme de la </w:t>
      </w:r>
      <w:proofErr w:type="spellStart"/>
      <w:r w:rsidRPr="00B57C6D">
        <w:rPr>
          <w:rStyle w:val="StyleUnderline"/>
        </w:rPr>
        <w:t>forêt</w:t>
      </w:r>
      <w:proofErr w:type="spellEnd"/>
      <w:r w:rsidRPr="00B57C6D">
        <w:rPr>
          <w:rStyle w:val="StyleUnderline"/>
        </w:rPr>
        <w:t xml:space="preserve">, or as Audubon put it, mixing racialized metaphors, “a perfect Indian in his knowledge of the woods.” </w:t>
      </w:r>
      <w:r w:rsidRPr="00B57C6D">
        <w:rPr>
          <w:sz w:val="16"/>
        </w:rPr>
        <w:t>Developing his story, Audubon tells how this man had been resold following the bankruptcy of his first owner, separating his family. He memorized the destination of his wife and children and, after he himself had escaped, rescued them and, with the cooperation of those still enslaved, made camp in the woods. The bankruptcy and family breakup again echo Audubon’s personal, rather than ornithological, biography</w:t>
      </w:r>
      <w:r w:rsidRPr="00B57C6D">
        <w:rPr>
          <w:rStyle w:val="StyleUnderline"/>
        </w:rPr>
        <w:t>. He devised a fantasy ending in which the maroons obeyed him because of their “long habit of submission” and returned with him to their original plantation, where Audubon persuaded the new owner to take them all into his ownership. He ends his little reverie with the inaccurate statement that since this time it has “become illegal to separate slave families without their consent.” The pursuit and biography of birds</w:t>
      </w:r>
      <w:r w:rsidRPr="00B57C6D">
        <w:rPr>
          <w:sz w:val="16"/>
        </w:rPr>
        <w:t xml:space="preserve"> IT’S NOT THE ANTHROPOCENE, IT’S THE WHITE SUPREMACY SCENE    </w:t>
      </w:r>
      <w:r w:rsidRPr="00B57C6D">
        <w:rPr>
          <w:rStyle w:val="StyleUnderline"/>
        </w:rPr>
        <w:t>133 led Audubon to imagine personal and political reconciliation within racial hierarchy and restored slavery, as if the Haitian revolution had never happened. The History he paints in these words is, one might say, nonlinear.</w:t>
      </w:r>
    </w:p>
    <w:p w14:paraId="479C2B39" w14:textId="72A9F1F3" w:rsidR="00B6601F" w:rsidRDefault="003B7002" w:rsidP="003B7002">
      <w:pPr>
        <w:pStyle w:val="Heading3"/>
      </w:pPr>
      <w:r>
        <w:lastRenderedPageBreak/>
        <w:t>2AC -- A2 Humanism</w:t>
      </w:r>
    </w:p>
    <w:p w14:paraId="1C303DC7" w14:textId="77777777" w:rsidR="003B7002" w:rsidRPr="00DC13B2" w:rsidRDefault="003B7002" w:rsidP="003B7002">
      <w:pPr>
        <w:pStyle w:val="Heading4"/>
        <w:rPr>
          <w:rFonts w:cs="Calibri"/>
        </w:rPr>
      </w:pPr>
      <w:r w:rsidRPr="00DC13B2">
        <w:rPr>
          <w:rFonts w:cs="Calibri"/>
        </w:rPr>
        <w:t xml:space="preserve">Enlightenment humanism renders Black people as the ontological zero and the representation of the abject. African diasporic production provides unruly and generative conceptions of being that refuse Enlightenment humanism and liberal multicultural recognition. </w:t>
      </w:r>
    </w:p>
    <w:p w14:paraId="01BECE3E" w14:textId="77777777" w:rsidR="003B7002" w:rsidRPr="00DC13B2" w:rsidRDefault="003B7002" w:rsidP="003B7002">
      <w:pPr>
        <w:spacing w:after="0" w:line="240" w:lineRule="auto"/>
        <w:rPr>
          <w:rFonts w:eastAsia="Times New Roman"/>
          <w:sz w:val="16"/>
          <w:szCs w:val="16"/>
        </w:rPr>
      </w:pPr>
      <w:r w:rsidRPr="00DC13B2">
        <w:rPr>
          <w:rFonts w:eastAsia="Times New Roman"/>
          <w:b/>
          <w:bCs/>
          <w:sz w:val="28"/>
          <w:szCs w:val="28"/>
        </w:rPr>
        <w:t xml:space="preserve">Jackson ’20 </w:t>
      </w:r>
      <w:r w:rsidRPr="00DC13B2">
        <w:rPr>
          <w:rFonts w:eastAsia="Times New Roman"/>
          <w:sz w:val="16"/>
          <w:szCs w:val="16"/>
        </w:rPr>
        <w:t>(</w:t>
      </w:r>
      <w:proofErr w:type="spellStart"/>
      <w:r w:rsidRPr="00DC13B2">
        <w:rPr>
          <w:rFonts w:eastAsia="Times New Roman"/>
          <w:color w:val="000000"/>
          <w:sz w:val="16"/>
          <w:szCs w:val="16"/>
          <w:shd w:val="clear" w:color="auto" w:fill="FFFFFF"/>
        </w:rPr>
        <w:t>Zakiyyah</w:t>
      </w:r>
      <w:proofErr w:type="spellEnd"/>
      <w:r w:rsidRPr="00DC13B2">
        <w:rPr>
          <w:rFonts w:eastAsia="Times New Roman"/>
          <w:color w:val="000000"/>
          <w:sz w:val="16"/>
          <w:szCs w:val="16"/>
          <w:shd w:val="clear" w:color="auto" w:fill="FFFFFF"/>
        </w:rPr>
        <w:t xml:space="preserve"> Iman Jackson is an associate professor of English at the University of Southern California. Her research explores the literary and figurative aspects of Western philosophical and scientific discourse and investigates the engagement of African diasporic literature and visual culture with the historical concerns, knowledge claims, and rhetoric of Western science and philosophy. (“Becoming Human: Matter and Meaning in an Antiblack World” pg. 1-4)</w:t>
      </w:r>
    </w:p>
    <w:p w14:paraId="0FFAD6ED" w14:textId="77777777" w:rsidR="003B7002" w:rsidRPr="00DC13B2" w:rsidRDefault="003B7002" w:rsidP="003B7002">
      <w:pPr>
        <w:spacing w:after="0" w:line="240" w:lineRule="auto"/>
        <w:rPr>
          <w:rFonts w:eastAsia="Times New Roman"/>
          <w:szCs w:val="22"/>
          <w:u w:val="single"/>
        </w:rPr>
      </w:pPr>
      <w:r w:rsidRPr="00961872">
        <w:rPr>
          <w:rFonts w:eastAsia="Times New Roman"/>
          <w:b/>
          <w:bCs/>
          <w:szCs w:val="22"/>
          <w:highlight w:val="cyan"/>
          <w:u w:val="single"/>
        </w:rPr>
        <w:t>Becoming Human argues that African diasporic</w:t>
      </w:r>
      <w:r w:rsidRPr="00DC13B2">
        <w:rPr>
          <w:rFonts w:eastAsia="Times New Roman"/>
          <w:b/>
          <w:bCs/>
          <w:szCs w:val="22"/>
          <w:u w:val="single"/>
        </w:rPr>
        <w:t xml:space="preserve"> cultural </w:t>
      </w:r>
      <w:r w:rsidRPr="00961872">
        <w:rPr>
          <w:rFonts w:eastAsia="Times New Roman"/>
          <w:b/>
          <w:bCs/>
          <w:szCs w:val="22"/>
          <w:highlight w:val="cyan"/>
          <w:u w:val="single"/>
        </w:rPr>
        <w:t>production does n</w:t>
      </w:r>
      <w:r w:rsidRPr="00DC13B2">
        <w:rPr>
          <w:rFonts w:eastAsia="Times New Roman"/>
          <w:b/>
          <w:bCs/>
          <w:szCs w:val="22"/>
          <w:u w:val="single"/>
        </w:rPr>
        <w:t>o</w:t>
      </w:r>
      <w:r w:rsidRPr="00961872">
        <w:rPr>
          <w:rFonts w:eastAsia="Times New Roman"/>
          <w:b/>
          <w:bCs/>
          <w:szCs w:val="22"/>
          <w:highlight w:val="cyan"/>
          <w:u w:val="single"/>
        </w:rPr>
        <w:t>t coalesce into</w:t>
      </w:r>
      <w:r w:rsidRPr="00DC13B2">
        <w:rPr>
          <w:rFonts w:eastAsia="Times New Roman"/>
          <w:b/>
          <w:bCs/>
          <w:szCs w:val="22"/>
          <w:u w:val="single"/>
        </w:rPr>
        <w:t xml:space="preserve"> a </w:t>
      </w:r>
      <w:r w:rsidRPr="00961872">
        <w:rPr>
          <w:rFonts w:eastAsia="Times New Roman"/>
          <w:b/>
          <w:bCs/>
          <w:szCs w:val="22"/>
          <w:highlight w:val="cyan"/>
          <w:u w:val="single"/>
        </w:rPr>
        <w:t>unified tradition</w:t>
      </w:r>
      <w:r w:rsidRPr="00DC13B2">
        <w:rPr>
          <w:rFonts w:eastAsia="Times New Roman"/>
          <w:b/>
          <w:bCs/>
          <w:szCs w:val="22"/>
          <w:u w:val="single"/>
        </w:rPr>
        <w:t xml:space="preserve"> that merely seeks inclusion into liberal humanist conceptions of “the human” </w:t>
      </w:r>
      <w:r w:rsidRPr="00961872">
        <w:rPr>
          <w:rFonts w:eastAsia="Times New Roman"/>
          <w:b/>
          <w:bCs/>
          <w:szCs w:val="22"/>
          <w:highlight w:val="cyan"/>
          <w:u w:val="single"/>
        </w:rPr>
        <w:t>but</w:t>
      </w:r>
      <w:r w:rsidRPr="00DC13B2">
        <w:rPr>
          <w:rFonts w:eastAsia="Times New Roman"/>
          <w:b/>
          <w:bCs/>
          <w:szCs w:val="22"/>
          <w:u w:val="single"/>
        </w:rPr>
        <w:t xml:space="preserve">, rather, frequently </w:t>
      </w:r>
      <w:r w:rsidRPr="00961872">
        <w:rPr>
          <w:rFonts w:eastAsia="Times New Roman"/>
          <w:b/>
          <w:bCs/>
          <w:szCs w:val="22"/>
          <w:highlight w:val="cyan"/>
          <w:u w:val="single"/>
        </w:rPr>
        <w:t>alters the</w:t>
      </w:r>
      <w:r w:rsidRPr="00DC13B2">
        <w:rPr>
          <w:rFonts w:eastAsia="Times New Roman"/>
          <w:b/>
          <w:bCs/>
          <w:szCs w:val="22"/>
          <w:u w:val="single"/>
        </w:rPr>
        <w:t xml:space="preserve"> meaning and </w:t>
      </w:r>
      <w:r w:rsidRPr="00961872">
        <w:rPr>
          <w:rFonts w:eastAsia="Times New Roman"/>
          <w:b/>
          <w:bCs/>
          <w:szCs w:val="22"/>
          <w:highlight w:val="cyan"/>
          <w:u w:val="single"/>
        </w:rPr>
        <w:t>significance of being (human) and engages in imaginative practices of worlding from</w:t>
      </w:r>
      <w:r w:rsidRPr="00DC13B2">
        <w:rPr>
          <w:rFonts w:eastAsia="Times New Roman"/>
          <w:b/>
          <w:bCs/>
          <w:szCs w:val="22"/>
          <w:u w:val="single"/>
        </w:rPr>
        <w:t xml:space="preserve"> the perspective of a history of blackness’s </w:t>
      </w:r>
      <w:proofErr w:type="spellStart"/>
      <w:r w:rsidRPr="00DC13B2">
        <w:rPr>
          <w:rFonts w:eastAsia="Times New Roman"/>
          <w:b/>
          <w:bCs/>
          <w:szCs w:val="22"/>
          <w:u w:val="single"/>
        </w:rPr>
        <w:t>bestialization</w:t>
      </w:r>
      <w:proofErr w:type="spellEnd"/>
      <w:r w:rsidRPr="00DC13B2">
        <w:rPr>
          <w:rFonts w:eastAsia="Times New Roman"/>
          <w:b/>
          <w:bCs/>
          <w:szCs w:val="22"/>
          <w:u w:val="single"/>
        </w:rPr>
        <w:t xml:space="preserve"> and </w:t>
      </w:r>
      <w:proofErr w:type="spellStart"/>
      <w:r w:rsidRPr="00DC13B2">
        <w:rPr>
          <w:rFonts w:eastAsia="Times New Roman"/>
          <w:b/>
          <w:bCs/>
          <w:szCs w:val="22"/>
          <w:u w:val="single"/>
        </w:rPr>
        <w:t>thingification</w:t>
      </w:r>
      <w:proofErr w:type="spellEnd"/>
      <w:r w:rsidRPr="00DC13B2">
        <w:rPr>
          <w:rFonts w:eastAsia="Times New Roman"/>
          <w:b/>
          <w:bCs/>
          <w:szCs w:val="22"/>
          <w:u w:val="single"/>
        </w:rPr>
        <w:t xml:space="preserve">: the process of imagining </w:t>
      </w:r>
      <w:r w:rsidRPr="00961872">
        <w:rPr>
          <w:rFonts w:eastAsia="Times New Roman"/>
          <w:b/>
          <w:bCs/>
          <w:szCs w:val="22"/>
          <w:highlight w:val="cyan"/>
          <w:u w:val="single"/>
        </w:rPr>
        <w:t>black people as</w:t>
      </w:r>
      <w:r w:rsidRPr="00DC13B2">
        <w:rPr>
          <w:rFonts w:eastAsia="Times New Roman"/>
          <w:b/>
          <w:bCs/>
          <w:szCs w:val="22"/>
          <w:u w:val="single"/>
        </w:rPr>
        <w:t xml:space="preserve"> an empty vessel, a nonbeing, a nothing, </w:t>
      </w:r>
      <w:r w:rsidRPr="00961872">
        <w:rPr>
          <w:rFonts w:eastAsia="Times New Roman"/>
          <w:b/>
          <w:bCs/>
          <w:szCs w:val="22"/>
          <w:highlight w:val="cyan"/>
          <w:u w:val="single"/>
        </w:rPr>
        <w:t>an ontological zero</w:t>
      </w:r>
      <w:r w:rsidRPr="00DC13B2">
        <w:rPr>
          <w:rFonts w:eastAsia="Times New Roman"/>
          <w:b/>
          <w:bCs/>
          <w:szCs w:val="22"/>
          <w:u w:val="single"/>
        </w:rPr>
        <w:t>, coupled with the violent imposition of colonial myths and racial hierarchy.1</w:t>
      </w:r>
      <w:r w:rsidRPr="00DC13B2">
        <w:rPr>
          <w:rFonts w:eastAsia="Times New Roman"/>
          <w:sz w:val="16"/>
          <w:szCs w:val="22"/>
        </w:rPr>
        <w:t xml:space="preserve"> Toni Morrison’s Beloved, Nalo Hopkinson’s Brown Girl in the Ring, Audre Lorde’s The Cancer Journals, </w:t>
      </w:r>
      <w:proofErr w:type="spellStart"/>
      <w:r w:rsidRPr="00DC13B2">
        <w:rPr>
          <w:rFonts w:eastAsia="Times New Roman"/>
          <w:sz w:val="16"/>
          <w:szCs w:val="22"/>
        </w:rPr>
        <w:t>Wangechi</w:t>
      </w:r>
      <w:proofErr w:type="spellEnd"/>
      <w:r w:rsidRPr="00DC13B2">
        <w:rPr>
          <w:rFonts w:eastAsia="Times New Roman"/>
          <w:sz w:val="16"/>
          <w:szCs w:val="22"/>
        </w:rPr>
        <w:t xml:space="preserve"> </w:t>
      </w:r>
      <w:proofErr w:type="spellStart"/>
      <w:r w:rsidRPr="00DC13B2">
        <w:rPr>
          <w:rFonts w:eastAsia="Times New Roman"/>
          <w:sz w:val="16"/>
          <w:szCs w:val="22"/>
        </w:rPr>
        <w:t>Mutu’s</w:t>
      </w:r>
      <w:proofErr w:type="spellEnd"/>
      <w:r w:rsidRPr="00DC13B2">
        <w:rPr>
          <w:rFonts w:eastAsia="Times New Roman"/>
          <w:sz w:val="16"/>
          <w:szCs w:val="22"/>
        </w:rPr>
        <w:t xml:space="preserve"> Histology of the Different Classes of Uterine Tumors, Octavia Butler’s “</w:t>
      </w:r>
      <w:proofErr w:type="spellStart"/>
      <w:r w:rsidRPr="00DC13B2">
        <w:rPr>
          <w:rFonts w:eastAsia="Times New Roman"/>
          <w:sz w:val="16"/>
          <w:szCs w:val="22"/>
        </w:rPr>
        <w:t>Bloodchild</w:t>
      </w:r>
      <w:proofErr w:type="spellEnd"/>
      <w:r w:rsidRPr="00DC13B2">
        <w:rPr>
          <w:rFonts w:eastAsia="Times New Roman"/>
          <w:sz w:val="16"/>
          <w:szCs w:val="22"/>
        </w:rPr>
        <w:t xml:space="preserve">,” </w:t>
      </w:r>
      <w:proofErr w:type="spellStart"/>
      <w:r w:rsidRPr="00DC13B2">
        <w:rPr>
          <w:rFonts w:eastAsia="Times New Roman"/>
          <w:sz w:val="16"/>
          <w:szCs w:val="22"/>
        </w:rPr>
        <w:t>Ezrom</w:t>
      </w:r>
      <w:proofErr w:type="spellEnd"/>
      <w:r w:rsidRPr="00DC13B2">
        <w:rPr>
          <w:rFonts w:eastAsia="Times New Roman"/>
          <w:sz w:val="16"/>
          <w:szCs w:val="22"/>
        </w:rPr>
        <w:t xml:space="preserve"> </w:t>
      </w:r>
      <w:proofErr w:type="spellStart"/>
      <w:r w:rsidRPr="00DC13B2">
        <w:rPr>
          <w:rFonts w:eastAsia="Times New Roman"/>
          <w:sz w:val="16"/>
          <w:szCs w:val="22"/>
        </w:rPr>
        <w:t>Legae’s</w:t>
      </w:r>
      <w:proofErr w:type="spellEnd"/>
      <w:r w:rsidRPr="00DC13B2">
        <w:rPr>
          <w:rFonts w:eastAsia="Times New Roman"/>
          <w:sz w:val="16"/>
          <w:szCs w:val="22"/>
        </w:rPr>
        <w:t xml:space="preserve"> Chicken Series, and key speeches of Frederick Douglass both critique and displace the racializing assumptive logic that has grounded Western science’s and philosophy’s debates on how to distinguish human identity from that of the animal, the object, and the nonhuman more generally. In complementary but highly distinct ways, these literary and visual texts articulate being (human) in a manner that neither relies on animal abjection nor reestablishes liberal humanism as the authority on being (human). </w:t>
      </w:r>
      <w:r w:rsidRPr="00DC13B2">
        <w:rPr>
          <w:rFonts w:eastAsia="Times New Roman"/>
          <w:szCs w:val="22"/>
          <w:u w:val="single"/>
        </w:rPr>
        <w:t xml:space="preserve">Instead, </w:t>
      </w:r>
      <w:r w:rsidRPr="00961872">
        <w:rPr>
          <w:rFonts w:eastAsia="Times New Roman"/>
          <w:szCs w:val="22"/>
          <w:highlight w:val="cyan"/>
          <w:u w:val="single"/>
        </w:rPr>
        <w:t>they creatively respond to the animalization of black</w:t>
      </w:r>
      <w:r w:rsidRPr="00DC13B2">
        <w:rPr>
          <w:rFonts w:eastAsia="Times New Roman"/>
          <w:szCs w:val="22"/>
          <w:u w:val="single"/>
        </w:rPr>
        <w:t>(</w:t>
      </w:r>
      <w:proofErr w:type="spellStart"/>
      <w:r w:rsidRPr="00DC13B2">
        <w:rPr>
          <w:rFonts w:eastAsia="Times New Roman"/>
          <w:szCs w:val="22"/>
          <w:u w:val="single"/>
        </w:rPr>
        <w:t>ened</w:t>
      </w:r>
      <w:proofErr w:type="spellEnd"/>
      <w:r w:rsidRPr="00DC13B2">
        <w:rPr>
          <w:rFonts w:eastAsia="Times New Roman"/>
          <w:szCs w:val="22"/>
          <w:u w:val="single"/>
        </w:rPr>
        <w:t xml:space="preserve">) being </w:t>
      </w:r>
      <w:r w:rsidRPr="00961872">
        <w:rPr>
          <w:rFonts w:eastAsia="Times New Roman"/>
          <w:szCs w:val="22"/>
          <w:highlight w:val="cyan"/>
          <w:u w:val="single"/>
        </w:rPr>
        <w:t xml:space="preserve">by generating </w:t>
      </w:r>
      <w:r w:rsidRPr="00961872">
        <w:rPr>
          <w:rFonts w:eastAsia="Times New Roman"/>
          <w:b/>
          <w:bCs/>
          <w:szCs w:val="22"/>
          <w:highlight w:val="cyan"/>
          <w:u w:val="single"/>
        </w:rPr>
        <w:t>a critical praxis of being</w:t>
      </w:r>
      <w:r w:rsidRPr="00DC13B2">
        <w:rPr>
          <w:rFonts w:eastAsia="Times New Roman"/>
          <w:b/>
          <w:bCs/>
          <w:szCs w:val="22"/>
          <w:u w:val="single"/>
        </w:rPr>
        <w:t>, paradigms of relationality, and epistemologies</w:t>
      </w:r>
      <w:r w:rsidRPr="00DC13B2">
        <w:rPr>
          <w:rFonts w:eastAsia="Times New Roman"/>
          <w:szCs w:val="22"/>
          <w:u w:val="single"/>
        </w:rPr>
        <w:t xml:space="preserve"> </w:t>
      </w:r>
      <w:r w:rsidRPr="00961872">
        <w:rPr>
          <w:rFonts w:eastAsia="Times New Roman"/>
          <w:szCs w:val="22"/>
          <w:highlight w:val="cyan"/>
          <w:u w:val="single"/>
        </w:rPr>
        <w:t>that</w:t>
      </w:r>
      <w:r w:rsidRPr="00DC13B2">
        <w:rPr>
          <w:rFonts w:eastAsia="Times New Roman"/>
          <w:szCs w:val="22"/>
          <w:u w:val="single"/>
        </w:rPr>
        <w:t xml:space="preserve"> alternately expose, alter, or </w:t>
      </w:r>
      <w:r w:rsidRPr="00961872">
        <w:rPr>
          <w:rFonts w:eastAsia="Times New Roman"/>
          <w:szCs w:val="22"/>
          <w:highlight w:val="cyan"/>
          <w:u w:val="single"/>
        </w:rPr>
        <w:t>reject</w:t>
      </w:r>
      <w:r w:rsidRPr="00DC13B2">
        <w:rPr>
          <w:rFonts w:eastAsia="Times New Roman"/>
          <w:szCs w:val="22"/>
          <w:u w:val="single"/>
        </w:rPr>
        <w:t xml:space="preserve"> not only the racialization of </w:t>
      </w:r>
      <w:r w:rsidRPr="00961872">
        <w:rPr>
          <w:rFonts w:eastAsia="Times New Roman"/>
          <w:szCs w:val="22"/>
          <w:highlight w:val="cyan"/>
          <w:u w:val="single"/>
        </w:rPr>
        <w:t>the human–animal distinction</w:t>
      </w:r>
      <w:r w:rsidRPr="00DC13B2">
        <w:rPr>
          <w:rFonts w:eastAsia="Times New Roman"/>
          <w:szCs w:val="22"/>
          <w:u w:val="single"/>
        </w:rPr>
        <w:t xml:space="preserve"> found </w:t>
      </w:r>
      <w:r w:rsidRPr="00961872">
        <w:rPr>
          <w:rFonts w:eastAsia="Times New Roman"/>
          <w:szCs w:val="22"/>
          <w:highlight w:val="cyan"/>
          <w:u w:val="single"/>
        </w:rPr>
        <w:t xml:space="preserve">in Western science and philosophy </w:t>
      </w:r>
      <w:r w:rsidRPr="00DC13B2">
        <w:rPr>
          <w:rFonts w:eastAsia="Times New Roman"/>
          <w:szCs w:val="22"/>
          <w:u w:val="single"/>
        </w:rPr>
        <w:t>but also challenge the epistemic and material terms under which the specter of animal life acquires its authority.</w:t>
      </w:r>
      <w:r w:rsidRPr="00DC13B2">
        <w:rPr>
          <w:rFonts w:eastAsia="Times New Roman"/>
          <w:b/>
          <w:bCs/>
          <w:szCs w:val="22"/>
          <w:u w:val="single"/>
        </w:rPr>
        <w:t xml:space="preserve"> </w:t>
      </w:r>
      <w:r w:rsidRPr="00961872">
        <w:rPr>
          <w:rFonts w:eastAsia="Times New Roman"/>
          <w:b/>
          <w:bCs/>
          <w:szCs w:val="22"/>
          <w:highlight w:val="cyan"/>
          <w:u w:val="single"/>
        </w:rPr>
        <w:t>What emerges</w:t>
      </w:r>
      <w:r w:rsidRPr="00DC13B2">
        <w:rPr>
          <w:rFonts w:eastAsia="Times New Roman"/>
          <w:b/>
          <w:bCs/>
          <w:szCs w:val="22"/>
          <w:u w:val="single"/>
        </w:rPr>
        <w:t xml:space="preserve"> from this questioning </w:t>
      </w:r>
      <w:r w:rsidRPr="00961872">
        <w:rPr>
          <w:rFonts w:eastAsia="Times New Roman"/>
          <w:b/>
          <w:bCs/>
          <w:szCs w:val="22"/>
          <w:highlight w:val="cyan"/>
          <w:u w:val="single"/>
        </w:rPr>
        <w:t>is an unruly sense of</w:t>
      </w:r>
      <w:r w:rsidRPr="00DC13B2">
        <w:rPr>
          <w:rFonts w:eastAsia="Times New Roman"/>
          <w:b/>
          <w:bCs/>
          <w:szCs w:val="22"/>
          <w:u w:val="single"/>
        </w:rPr>
        <w:t xml:space="preserve"> being/knowing/</w:t>
      </w:r>
      <w:r w:rsidRPr="00961872">
        <w:rPr>
          <w:rFonts w:eastAsia="Times New Roman"/>
          <w:b/>
          <w:bCs/>
          <w:szCs w:val="22"/>
          <w:highlight w:val="cyan"/>
          <w:u w:val="single"/>
        </w:rPr>
        <w:t>feeling existence</w:t>
      </w:r>
      <w:r w:rsidRPr="00DC13B2">
        <w:rPr>
          <w:rFonts w:eastAsia="Times New Roman"/>
          <w:b/>
          <w:bCs/>
          <w:szCs w:val="22"/>
          <w:u w:val="single"/>
        </w:rPr>
        <w:t xml:space="preserve">, one that necessarily disrupts the foundations of the current hegemonic mode of “the human.” </w:t>
      </w:r>
      <w:r w:rsidRPr="00DC13B2">
        <w:rPr>
          <w:rFonts w:eastAsia="Times New Roman"/>
          <w:sz w:val="16"/>
          <w:szCs w:val="22"/>
        </w:rPr>
        <w:t xml:space="preserve">While we often isolate African diasporic literary studies from the fields of science and philosophy, I contend that African diasporic literature and visual culture introduce dissidence into philosophical and scientific frameworks that dominate definitions of the human: evolution, rights, property, and legal personhood. </w:t>
      </w:r>
      <w:r w:rsidRPr="00DC13B2">
        <w:rPr>
          <w:rFonts w:eastAsia="Times New Roman"/>
          <w:szCs w:val="22"/>
          <w:u w:val="single"/>
        </w:rPr>
        <w:t xml:space="preserve">By reading Western philosophy and science through the lens of African diasporic literature and visual culture, </w:t>
      </w:r>
      <w:r w:rsidRPr="00961872">
        <w:rPr>
          <w:rFonts w:eastAsia="Times New Roman"/>
          <w:b/>
          <w:bCs/>
          <w:szCs w:val="22"/>
          <w:highlight w:val="cyan"/>
          <w:u w:val="single"/>
        </w:rPr>
        <w:t>we</w:t>
      </w:r>
      <w:r w:rsidRPr="00DC13B2">
        <w:rPr>
          <w:rFonts w:eastAsia="Times New Roman"/>
          <w:b/>
          <w:bCs/>
          <w:szCs w:val="22"/>
          <w:u w:val="single"/>
        </w:rPr>
        <w:t xml:space="preserve"> can situate and often </w:t>
      </w:r>
      <w:r w:rsidRPr="00961872">
        <w:rPr>
          <w:rFonts w:eastAsia="Times New Roman"/>
          <w:b/>
          <w:bCs/>
          <w:szCs w:val="22"/>
          <w:highlight w:val="cyan"/>
          <w:u w:val="single"/>
        </w:rPr>
        <w:t>problematize authoritative</w:t>
      </w:r>
      <w:r w:rsidRPr="00DC13B2">
        <w:rPr>
          <w:rFonts w:eastAsia="Times New Roman"/>
          <w:b/>
          <w:bCs/>
          <w:szCs w:val="22"/>
          <w:u w:val="single"/>
        </w:rPr>
        <w:t xml:space="preserve"> (even if troubling) </w:t>
      </w:r>
      <w:r w:rsidRPr="00961872">
        <w:rPr>
          <w:rFonts w:eastAsia="Times New Roman"/>
          <w:b/>
          <w:bCs/>
          <w:szCs w:val="22"/>
          <w:highlight w:val="cyan"/>
          <w:u w:val="single"/>
        </w:rPr>
        <w:t>conceptualizations of</w:t>
      </w:r>
      <w:r w:rsidRPr="00DC13B2">
        <w:rPr>
          <w:rFonts w:eastAsia="Times New Roman"/>
          <w:b/>
          <w:bCs/>
          <w:szCs w:val="22"/>
          <w:u w:val="single"/>
        </w:rPr>
        <w:t xml:space="preserve"> being and </w:t>
      </w:r>
      <w:r w:rsidRPr="00961872">
        <w:rPr>
          <w:rFonts w:eastAsia="Times New Roman"/>
          <w:b/>
          <w:bCs/>
          <w:szCs w:val="22"/>
          <w:highlight w:val="cyan"/>
          <w:u w:val="single"/>
        </w:rPr>
        <w:t>material existence</w:t>
      </w:r>
      <w:r w:rsidRPr="00DC13B2">
        <w:rPr>
          <w:rFonts w:eastAsia="Times New Roman"/>
          <w:szCs w:val="22"/>
          <w:u w:val="single"/>
        </w:rPr>
        <w:t>, demonstrating that literary and visual cultural studies have an important role to play in the histories of science and philosophy.</w:t>
      </w:r>
      <w:r w:rsidRPr="00DC13B2">
        <w:rPr>
          <w:rFonts w:eastAsia="Times New Roman"/>
          <w:sz w:val="16"/>
          <w:szCs w:val="22"/>
        </w:rPr>
        <w:t xml:space="preserve"> Using literature and visual art, my study identifies conceptions of being that do not rely on the animal’s negation, as repudiation of “the animal” has historically been essential to producing classes of abject humans. Becoming Human reveals that science and philosophy share many characteristics with literature and visual art despite the espoused objectivity and procedural integrity of scientific and philosophical discourses. </w:t>
      </w:r>
      <w:r w:rsidRPr="00DC13B2">
        <w:rPr>
          <w:rFonts w:eastAsia="Times New Roman"/>
          <w:szCs w:val="22"/>
          <w:u w:val="single"/>
        </w:rPr>
        <w:t xml:space="preserve">In debates concerning the specificity of human identity with respect to “the animal,” </w:t>
      </w:r>
      <w:r w:rsidRPr="00961872">
        <w:rPr>
          <w:rFonts w:eastAsia="Times New Roman"/>
          <w:szCs w:val="22"/>
          <w:highlight w:val="cyan"/>
          <w:u w:val="single"/>
        </w:rPr>
        <w:t>science and philosophy</w:t>
      </w:r>
      <w:r w:rsidRPr="00DC13B2">
        <w:rPr>
          <w:rFonts w:eastAsia="Times New Roman"/>
          <w:szCs w:val="22"/>
          <w:u w:val="single"/>
        </w:rPr>
        <w:t xml:space="preserve"> both </w:t>
      </w:r>
      <w:r w:rsidRPr="00961872">
        <w:rPr>
          <w:rFonts w:eastAsia="Times New Roman"/>
          <w:szCs w:val="22"/>
          <w:highlight w:val="cyan"/>
          <w:u w:val="single"/>
        </w:rPr>
        <w:t>possess foundational</w:t>
      </w:r>
      <w:r w:rsidRPr="00DC13B2">
        <w:rPr>
          <w:rFonts w:eastAsia="Times New Roman"/>
          <w:szCs w:val="22"/>
          <w:u w:val="single"/>
        </w:rPr>
        <w:t xml:space="preserve"> and recursive </w:t>
      </w:r>
      <w:r w:rsidRPr="00961872">
        <w:rPr>
          <w:rFonts w:eastAsia="Times New Roman"/>
          <w:szCs w:val="22"/>
          <w:highlight w:val="cyan"/>
          <w:u w:val="single"/>
        </w:rPr>
        <w:t>investments in</w:t>
      </w:r>
      <w:r w:rsidRPr="00DC13B2">
        <w:rPr>
          <w:rFonts w:eastAsia="Times New Roman"/>
          <w:szCs w:val="22"/>
          <w:u w:val="single"/>
        </w:rPr>
        <w:t xml:space="preserve"> figurative, and arguably literary, narratives that conceptualize </w:t>
      </w:r>
      <w:r w:rsidRPr="00961872">
        <w:rPr>
          <w:rFonts w:eastAsia="Times New Roman"/>
          <w:szCs w:val="22"/>
          <w:highlight w:val="cyan"/>
          <w:u w:val="single"/>
        </w:rPr>
        <w:t>blackness as trope, metaphor, symbol, and a kind of fiction. Instead</w:t>
      </w:r>
      <w:r w:rsidRPr="00DC13B2">
        <w:rPr>
          <w:rFonts w:eastAsia="Times New Roman"/>
          <w:szCs w:val="22"/>
          <w:u w:val="single"/>
        </w:rPr>
        <w:t xml:space="preserve"> of </w:t>
      </w:r>
      <w:r w:rsidRPr="00961872">
        <w:rPr>
          <w:rFonts w:eastAsia="Times New Roman"/>
          <w:szCs w:val="22"/>
          <w:highlight w:val="cyan"/>
          <w:u w:val="single"/>
        </w:rPr>
        <w:t>think</w:t>
      </w:r>
      <w:r w:rsidRPr="00DC13B2">
        <w:rPr>
          <w:rFonts w:eastAsia="Times New Roman"/>
          <w:szCs w:val="22"/>
          <w:u w:val="single"/>
        </w:rPr>
        <w:t xml:space="preserve">ing of philosophy and science as separate and unrelated sites of knowledge production, my study reveals their </w:t>
      </w:r>
      <w:r w:rsidRPr="00961872">
        <w:rPr>
          <w:rFonts w:eastAsia="Times New Roman"/>
          <w:szCs w:val="22"/>
          <w:highlight w:val="cyan"/>
          <w:u w:val="single"/>
        </w:rPr>
        <w:t xml:space="preserve">historical entanglement and shared assumptive logic </w:t>
      </w:r>
      <w:proofErr w:type="gramStart"/>
      <w:r w:rsidRPr="00961872">
        <w:rPr>
          <w:rFonts w:eastAsia="Times New Roman"/>
          <w:szCs w:val="22"/>
          <w:highlight w:val="cyan"/>
          <w:u w:val="single"/>
        </w:rPr>
        <w:t>with regard to</w:t>
      </w:r>
      <w:proofErr w:type="gramEnd"/>
      <w:r w:rsidRPr="00961872">
        <w:rPr>
          <w:rFonts w:eastAsia="Times New Roman"/>
          <w:szCs w:val="22"/>
          <w:highlight w:val="cyan"/>
          <w:u w:val="single"/>
        </w:rPr>
        <w:t xml:space="preserve"> blackness</w:t>
      </w:r>
      <w:r w:rsidRPr="00DC13B2">
        <w:rPr>
          <w:rFonts w:eastAsia="Times New Roman"/>
          <w:szCs w:val="22"/>
          <w:u w:val="single"/>
        </w:rPr>
        <w:t xml:space="preserve">. As conceived by evolutionary theory and Western Enlightenment philosophy, </w:t>
      </w:r>
      <w:r w:rsidRPr="00961872">
        <w:rPr>
          <w:rFonts w:eastAsia="Times New Roman"/>
          <w:szCs w:val="22"/>
          <w:highlight w:val="cyan"/>
          <w:u w:val="single"/>
        </w:rPr>
        <w:t>extending into legalistic conceptions of personhood</w:t>
      </w:r>
      <w:r w:rsidRPr="00DC13B2">
        <w:rPr>
          <w:rFonts w:eastAsia="Times New Roman"/>
          <w:szCs w:val="22"/>
          <w:u w:val="single"/>
        </w:rPr>
        <w:t xml:space="preserve">, property, and rights, </w:t>
      </w:r>
      <w:r w:rsidRPr="00961872">
        <w:rPr>
          <w:rFonts w:eastAsia="Times New Roman"/>
          <w:szCs w:val="22"/>
          <w:highlight w:val="cyan"/>
          <w:u w:val="single"/>
        </w:rPr>
        <w:t>antiblackness has sought to justify its defacing logics</w:t>
      </w:r>
      <w:r w:rsidRPr="00DC13B2">
        <w:rPr>
          <w:rFonts w:eastAsia="Times New Roman"/>
          <w:szCs w:val="22"/>
          <w:u w:val="single"/>
        </w:rPr>
        <w:t xml:space="preserve"> and arithmetic by </w:t>
      </w:r>
      <w:r w:rsidRPr="00961872">
        <w:rPr>
          <w:rFonts w:eastAsia="Times New Roman"/>
          <w:b/>
          <w:bCs/>
          <w:szCs w:val="22"/>
          <w:highlight w:val="cyan"/>
          <w:u w:val="single"/>
        </w:rPr>
        <w:t>suggesting that black people are most representative of the abject</w:t>
      </w:r>
      <w:r w:rsidRPr="00DC13B2">
        <w:rPr>
          <w:rFonts w:eastAsia="Times New Roman"/>
          <w:b/>
          <w:bCs/>
          <w:szCs w:val="22"/>
          <w:u w:val="single"/>
        </w:rPr>
        <w:t xml:space="preserve"> </w:t>
      </w:r>
      <w:r w:rsidRPr="00DC13B2">
        <w:rPr>
          <w:rFonts w:eastAsia="Times New Roman"/>
          <w:sz w:val="16"/>
          <w:szCs w:val="22"/>
        </w:rPr>
        <w:t xml:space="preserve">animalistic dimensions of humanity, or the beast. While many scholars have critiqued the conflation of black humans with animals found in Enlightenment discourses, I argue that prior scholarship has fundamentally misrecognized the logic behind the confluence of animality and racialization. </w:t>
      </w:r>
      <w:r w:rsidRPr="00DC13B2">
        <w:rPr>
          <w:rFonts w:eastAsia="Times New Roman"/>
          <w:szCs w:val="22"/>
          <w:u w:val="single"/>
        </w:rPr>
        <w:t xml:space="preserve">I </w:t>
      </w:r>
      <w:r w:rsidRPr="00961872">
        <w:rPr>
          <w:rFonts w:eastAsia="Times New Roman"/>
          <w:szCs w:val="22"/>
          <w:highlight w:val="cyan"/>
          <w:u w:val="single"/>
        </w:rPr>
        <w:t xml:space="preserve">reinterpret Enlightenment </w:t>
      </w:r>
      <w:proofErr w:type="spellStart"/>
      <w:r w:rsidRPr="00961872">
        <w:rPr>
          <w:rFonts w:eastAsia="Times New Roman"/>
          <w:szCs w:val="22"/>
          <w:highlight w:val="cyan"/>
          <w:u w:val="single"/>
        </w:rPr>
        <w:t>thought</w:t>
      </w:r>
      <w:proofErr w:type="spellEnd"/>
      <w:r w:rsidRPr="00961872">
        <w:rPr>
          <w:rFonts w:eastAsia="Times New Roman"/>
          <w:szCs w:val="22"/>
          <w:highlight w:val="cyan"/>
          <w:u w:val="single"/>
        </w:rPr>
        <w:t xml:space="preserve"> not as black “exclusion”</w:t>
      </w:r>
      <w:r w:rsidRPr="00DC13B2">
        <w:rPr>
          <w:rFonts w:eastAsia="Times New Roman"/>
          <w:szCs w:val="22"/>
          <w:u w:val="single"/>
        </w:rPr>
        <w:t xml:space="preserve"> or “denied humanity” </w:t>
      </w:r>
      <w:r w:rsidRPr="00961872">
        <w:rPr>
          <w:rFonts w:eastAsia="Times New Roman"/>
          <w:szCs w:val="22"/>
          <w:highlight w:val="cyan"/>
          <w:u w:val="single"/>
        </w:rPr>
        <w:t>but</w:t>
      </w:r>
      <w:r w:rsidRPr="00DC13B2">
        <w:rPr>
          <w:rFonts w:eastAsia="Times New Roman"/>
          <w:szCs w:val="22"/>
          <w:u w:val="single"/>
        </w:rPr>
        <w:t xml:space="preserve"> rather </w:t>
      </w:r>
      <w:r w:rsidRPr="00961872">
        <w:rPr>
          <w:rFonts w:eastAsia="Times New Roman"/>
          <w:szCs w:val="22"/>
          <w:highlight w:val="cyan"/>
          <w:u w:val="single"/>
        </w:rPr>
        <w:t>as</w:t>
      </w:r>
      <w:r w:rsidRPr="00DC13B2">
        <w:rPr>
          <w:rFonts w:eastAsia="Times New Roman"/>
          <w:szCs w:val="22"/>
          <w:u w:val="single"/>
        </w:rPr>
        <w:t xml:space="preserve"> the </w:t>
      </w:r>
      <w:r w:rsidRPr="00961872">
        <w:rPr>
          <w:rFonts w:eastAsia="Times New Roman"/>
          <w:szCs w:val="22"/>
          <w:highlight w:val="cyan"/>
          <w:u w:val="single"/>
        </w:rPr>
        <w:t xml:space="preserve">violent </w:t>
      </w:r>
      <w:r w:rsidRPr="00961872">
        <w:rPr>
          <w:rFonts w:eastAsia="Times New Roman"/>
          <w:szCs w:val="22"/>
          <w:highlight w:val="cyan"/>
          <w:u w:val="single"/>
        </w:rPr>
        <w:lastRenderedPageBreak/>
        <w:t>imposition</w:t>
      </w:r>
      <w:r w:rsidRPr="00DC13B2">
        <w:rPr>
          <w:rFonts w:eastAsia="Times New Roman"/>
          <w:szCs w:val="22"/>
          <w:u w:val="single"/>
        </w:rPr>
        <w:t xml:space="preserve"> and appropriation—inclusion and recognition—of black(</w:t>
      </w:r>
      <w:proofErr w:type="spellStart"/>
      <w:r w:rsidRPr="00DC13B2">
        <w:rPr>
          <w:rFonts w:eastAsia="Times New Roman"/>
          <w:szCs w:val="22"/>
          <w:u w:val="single"/>
        </w:rPr>
        <w:t>ened</w:t>
      </w:r>
      <w:proofErr w:type="spellEnd"/>
      <w:r w:rsidRPr="00DC13B2">
        <w:rPr>
          <w:rFonts w:eastAsia="Times New Roman"/>
          <w:szCs w:val="22"/>
          <w:u w:val="single"/>
        </w:rPr>
        <w:t xml:space="preserve">) humanity in the interest </w:t>
      </w:r>
      <w:r w:rsidRPr="00961872">
        <w:rPr>
          <w:rFonts w:eastAsia="Times New Roman"/>
          <w:szCs w:val="22"/>
          <w:highlight w:val="cyan"/>
          <w:u w:val="single"/>
        </w:rPr>
        <w:t>of</w:t>
      </w:r>
      <w:r w:rsidRPr="00DC13B2">
        <w:rPr>
          <w:rFonts w:eastAsia="Times New Roman"/>
          <w:szCs w:val="22"/>
          <w:u w:val="single"/>
        </w:rPr>
        <w:t xml:space="preserve"> plasticizing that very </w:t>
      </w:r>
      <w:r w:rsidRPr="00961872">
        <w:rPr>
          <w:rFonts w:eastAsia="Times New Roman"/>
          <w:szCs w:val="22"/>
          <w:highlight w:val="cyan"/>
          <w:u w:val="single"/>
        </w:rPr>
        <w:t>humanity</w:t>
      </w:r>
      <w:r w:rsidRPr="00DC13B2">
        <w:rPr>
          <w:rFonts w:eastAsia="Times New Roman"/>
          <w:szCs w:val="22"/>
          <w:u w:val="single"/>
        </w:rPr>
        <w:t>, whereby “the animal” is one but not the only form blackness is thought to encompass.</w:t>
      </w:r>
      <w:r w:rsidRPr="00DC13B2">
        <w:rPr>
          <w:rFonts w:eastAsia="Times New Roman"/>
          <w:b/>
          <w:bCs/>
          <w:szCs w:val="22"/>
          <w:u w:val="single"/>
        </w:rPr>
        <w:t xml:space="preserve"> </w:t>
      </w:r>
      <w:r w:rsidRPr="00DC13B2">
        <w:rPr>
          <w:rFonts w:eastAsia="Times New Roman"/>
          <w:sz w:val="16"/>
          <w:szCs w:val="22"/>
        </w:rPr>
        <w:t>Plasticity is a mode of transmogrification whereby the fleshy being of blackness is experimented with as if it were infinitely malleable lexical and biological matter, such that blackness is produced as sub/super/human at once, a form where form shall not hold: potentially “everything and nothing” at the register of ontology.2</w:t>
      </w:r>
      <w:r w:rsidRPr="00DC13B2">
        <w:rPr>
          <w:rFonts w:eastAsia="Times New Roman"/>
          <w:b/>
          <w:bCs/>
          <w:szCs w:val="22"/>
          <w:u w:val="single"/>
        </w:rPr>
        <w:t xml:space="preserve"> </w:t>
      </w:r>
      <w:r w:rsidRPr="00DC13B2">
        <w:rPr>
          <w:rFonts w:eastAsia="Times New Roman"/>
          <w:szCs w:val="22"/>
          <w:u w:val="single"/>
        </w:rPr>
        <w:t xml:space="preserve">It is perhaps prior scholarship’s interpretation of this tradition as “denied humanity” that has facilitated a call for greater inclusion, as a corrective to what it deems is </w:t>
      </w:r>
      <w:r w:rsidRPr="00961872">
        <w:rPr>
          <w:rFonts w:eastAsia="Times New Roman"/>
          <w:szCs w:val="22"/>
          <w:highlight w:val="cyan"/>
          <w:u w:val="single"/>
        </w:rPr>
        <w:t>a historical exclusion of blackness. One consequence</w:t>
      </w:r>
      <w:r w:rsidRPr="00DC13B2">
        <w:rPr>
          <w:rFonts w:eastAsia="Times New Roman"/>
          <w:szCs w:val="22"/>
          <w:u w:val="single"/>
        </w:rPr>
        <w:t xml:space="preserve"> of this orientation </w:t>
      </w:r>
      <w:r w:rsidRPr="00961872">
        <w:rPr>
          <w:rFonts w:eastAsia="Times New Roman"/>
          <w:szCs w:val="22"/>
          <w:highlight w:val="cyan"/>
          <w:u w:val="single"/>
        </w:rPr>
        <w:t>is</w:t>
      </w:r>
      <w:r w:rsidRPr="00DC13B2">
        <w:rPr>
          <w:rFonts w:eastAsia="Times New Roman"/>
          <w:szCs w:val="22"/>
          <w:u w:val="single"/>
        </w:rPr>
        <w:t xml:space="preserve"> that many scholars have </w:t>
      </w:r>
      <w:r w:rsidRPr="00961872">
        <w:rPr>
          <w:rFonts w:eastAsia="Times New Roman"/>
          <w:szCs w:val="22"/>
          <w:highlight w:val="cyan"/>
          <w:u w:val="single"/>
        </w:rPr>
        <w:t>essentially ignored alternative conceptions of being</w:t>
      </w:r>
      <w:r w:rsidRPr="00DC13B2">
        <w:rPr>
          <w:rFonts w:eastAsia="Times New Roman"/>
          <w:szCs w:val="22"/>
          <w:u w:val="single"/>
        </w:rPr>
        <w:t xml:space="preserve"> and the nonhuman that have been </w:t>
      </w:r>
      <w:r w:rsidRPr="00961872">
        <w:rPr>
          <w:rFonts w:eastAsia="Times New Roman"/>
          <w:szCs w:val="22"/>
          <w:highlight w:val="cyan"/>
          <w:u w:val="single"/>
        </w:rPr>
        <w:t>produced by blackened people.</w:t>
      </w:r>
      <w:r w:rsidRPr="00DC13B2">
        <w:rPr>
          <w:rFonts w:eastAsia="Times New Roman"/>
          <w:sz w:val="16"/>
          <w:szCs w:val="22"/>
        </w:rPr>
        <w:t xml:space="preserve"> This project examines how African diasporic literary and visual texts generate conceptions of being that defy the disparagement of the nonhuman and “the animal.” The terms of African diasporic art and literature’s canonization have suggested that African diasporic cultural production does little more than refute racism and petition for assimilation into the very definition of humanity that produces racial hierarchy or, as Henry Louis Gates Jr. would put it in The Signifying Monkey: A Theory of African-American Literary Criticism: “[T]he texts of the slave could only be read as testimony of defilement: the slave’s representation and reversal of the master’s attempt to transform a human being into a commodity, and the slave’s simultaneous verbal witness of the possession of a humanity shared in common with Europeans” (Gates 140).3</w:t>
      </w:r>
      <w:r w:rsidRPr="00DC13B2">
        <w:rPr>
          <w:rFonts w:eastAsia="Times New Roman"/>
          <w:szCs w:val="22"/>
          <w:u w:val="single"/>
        </w:rPr>
        <w:t xml:space="preserve"> </w:t>
      </w:r>
      <w:r w:rsidRPr="00961872">
        <w:rPr>
          <w:rFonts w:eastAsia="Times New Roman"/>
          <w:szCs w:val="22"/>
          <w:highlight w:val="cyan"/>
          <w:u w:val="single"/>
        </w:rPr>
        <w:t>Rather than seek an assimilationist transubstantiation</w:t>
      </w:r>
      <w:r w:rsidRPr="00DC13B2">
        <w:rPr>
          <w:rFonts w:eastAsia="Times New Roman"/>
          <w:szCs w:val="22"/>
          <w:u w:val="single"/>
        </w:rPr>
        <w:t xml:space="preserve"> via the “Talking Book,” </w:t>
      </w:r>
      <w:r w:rsidRPr="00961872">
        <w:rPr>
          <w:rFonts w:eastAsia="Times New Roman"/>
          <w:szCs w:val="22"/>
          <w:highlight w:val="cyan"/>
          <w:u w:val="single"/>
        </w:rPr>
        <w:t>the texts in my study are</w:t>
      </w:r>
      <w:r w:rsidRPr="00DC13B2">
        <w:rPr>
          <w:rFonts w:eastAsia="Times New Roman"/>
          <w:szCs w:val="22"/>
          <w:u w:val="single"/>
        </w:rPr>
        <w:t xml:space="preserve"> better understood as </w:t>
      </w:r>
      <w:r w:rsidRPr="00961872">
        <w:rPr>
          <w:rFonts w:eastAsia="Times New Roman"/>
          <w:szCs w:val="22"/>
          <w:highlight w:val="cyan"/>
          <w:u w:val="single"/>
        </w:rPr>
        <w:t>providing unruly</w:t>
      </w:r>
      <w:r w:rsidRPr="00DC13B2">
        <w:rPr>
          <w:rFonts w:eastAsia="Times New Roman"/>
          <w:szCs w:val="22"/>
          <w:u w:val="single"/>
        </w:rPr>
        <w:t xml:space="preserve"> yet </w:t>
      </w:r>
      <w:r w:rsidRPr="00961872">
        <w:rPr>
          <w:rFonts w:eastAsia="Times New Roman"/>
          <w:szCs w:val="22"/>
          <w:highlight w:val="cyan"/>
          <w:u w:val="single"/>
        </w:rPr>
        <w:t>generative conceptions of being</w:t>
      </w:r>
      <w:r w:rsidRPr="00DC13B2">
        <w:rPr>
          <w:rFonts w:eastAsia="Times New Roman"/>
          <w:szCs w:val="22"/>
          <w:u w:val="single"/>
        </w:rPr>
        <w:t xml:space="preserve">—generative because they are unruly. </w:t>
      </w:r>
      <w:r w:rsidRPr="00DC13B2">
        <w:rPr>
          <w:rFonts w:eastAsia="Times New Roman"/>
          <w:b/>
          <w:bCs/>
          <w:szCs w:val="22"/>
          <w:u w:val="single"/>
        </w:rPr>
        <w:t xml:space="preserve">Yet, </w:t>
      </w:r>
      <w:r w:rsidRPr="00961872">
        <w:rPr>
          <w:rFonts w:eastAsia="Times New Roman"/>
          <w:b/>
          <w:bCs/>
          <w:szCs w:val="22"/>
          <w:highlight w:val="cyan"/>
          <w:u w:val="single"/>
        </w:rPr>
        <w:t>they are</w:t>
      </w:r>
      <w:r w:rsidRPr="00DC13B2">
        <w:rPr>
          <w:rFonts w:eastAsia="Times New Roman"/>
          <w:b/>
          <w:bCs/>
          <w:szCs w:val="22"/>
          <w:u w:val="single"/>
        </w:rPr>
        <w:t xml:space="preserve"> not always framed as an explicit critique of the dominant—thereby </w:t>
      </w:r>
      <w:r w:rsidRPr="00961872">
        <w:rPr>
          <w:rFonts w:eastAsia="Times New Roman"/>
          <w:b/>
          <w:bCs/>
          <w:szCs w:val="22"/>
          <w:highlight w:val="cyan"/>
          <w:u w:val="single"/>
        </w:rPr>
        <w:t>refusing the terms of liberal multicultural recognition</w:t>
      </w:r>
      <w:r w:rsidRPr="00DC13B2">
        <w:rPr>
          <w:rFonts w:eastAsia="Times New Roman"/>
          <w:b/>
          <w:bCs/>
          <w:szCs w:val="22"/>
          <w:u w:val="single"/>
        </w:rPr>
        <w:t xml:space="preserve">, </w:t>
      </w:r>
      <w:r w:rsidRPr="00DC13B2">
        <w:rPr>
          <w:rFonts w:eastAsia="Times New Roman"/>
          <w:szCs w:val="22"/>
          <w:u w:val="single"/>
        </w:rPr>
        <w:t xml:space="preserve">which require either the evocation of animalized depictions of blackness </w:t>
      </w:r>
      <w:proofErr w:type="gramStart"/>
      <w:r w:rsidRPr="00DC13B2">
        <w:rPr>
          <w:rFonts w:eastAsia="Times New Roman"/>
          <w:szCs w:val="22"/>
          <w:u w:val="single"/>
        </w:rPr>
        <w:t>in order to</w:t>
      </w:r>
      <w:proofErr w:type="gramEnd"/>
      <w:r w:rsidRPr="00DC13B2">
        <w:rPr>
          <w:rFonts w:eastAsia="Times New Roman"/>
          <w:szCs w:val="22"/>
          <w:u w:val="single"/>
        </w:rPr>
        <w:t xml:space="preserve"> point out the suffering these images cause or the reversal of stereotype in a bid for “inclusion.”</w:t>
      </w:r>
      <w:r w:rsidRPr="00DC13B2">
        <w:rPr>
          <w:rFonts w:eastAsia="Times New Roman"/>
          <w:sz w:val="16"/>
          <w:szCs w:val="22"/>
        </w:rPr>
        <w:t xml:space="preserve"> Instead, they often just get on with upending and inventing at the edge of legibility. </w:t>
      </w:r>
      <w:r w:rsidRPr="00DC13B2">
        <w:rPr>
          <w:rFonts w:eastAsia="Times New Roman"/>
          <w:szCs w:val="22"/>
          <w:u w:val="single"/>
        </w:rPr>
        <w:t xml:space="preserve">The chapters in this book explore the critique and innovative thought that emerge from within the contradictions of competing conceptions of modernity’s crucible—the human. I argue that </w:t>
      </w:r>
      <w:r w:rsidRPr="00961872">
        <w:rPr>
          <w:rFonts w:eastAsia="Times New Roman"/>
          <w:szCs w:val="22"/>
          <w:highlight w:val="cyan"/>
          <w:u w:val="single"/>
        </w:rPr>
        <w:t>the cultural production examined</w:t>
      </w:r>
      <w:r w:rsidRPr="00DC13B2">
        <w:rPr>
          <w:rFonts w:eastAsia="Times New Roman"/>
          <w:szCs w:val="22"/>
          <w:u w:val="single"/>
        </w:rPr>
        <w:t xml:space="preserve"> in the following pages </w:t>
      </w:r>
      <w:r w:rsidRPr="00961872">
        <w:rPr>
          <w:rFonts w:eastAsia="Times New Roman"/>
          <w:szCs w:val="22"/>
          <w:highlight w:val="cyan"/>
          <w:u w:val="single"/>
        </w:rPr>
        <w:t>reveal</w:t>
      </w:r>
      <w:r w:rsidRPr="00DC13B2">
        <w:rPr>
          <w:rFonts w:eastAsia="Times New Roman"/>
          <w:szCs w:val="22"/>
          <w:u w:val="single"/>
        </w:rPr>
        <w:t xml:space="preserve">s a </w:t>
      </w:r>
      <w:r w:rsidRPr="00961872">
        <w:rPr>
          <w:rFonts w:eastAsia="Times New Roman"/>
          <w:szCs w:val="22"/>
          <w:highlight w:val="cyan"/>
          <w:u w:val="single"/>
        </w:rPr>
        <w:t>contrapuntal potential in black thought</w:t>
      </w:r>
      <w:r w:rsidRPr="00DC13B2">
        <w:rPr>
          <w:rFonts w:eastAsia="Times New Roman"/>
          <w:szCs w:val="22"/>
          <w:u w:val="single"/>
        </w:rPr>
        <w:t xml:space="preserve"> and expressive cultures </w:t>
      </w:r>
      <w:proofErr w:type="gramStart"/>
      <w:r w:rsidRPr="00961872">
        <w:rPr>
          <w:rFonts w:eastAsia="Times New Roman"/>
          <w:szCs w:val="22"/>
          <w:highlight w:val="cyan"/>
          <w:u w:val="single"/>
        </w:rPr>
        <w:t>with regard to</w:t>
      </w:r>
      <w:proofErr w:type="gramEnd"/>
      <w:r w:rsidRPr="00961872">
        <w:rPr>
          <w:rFonts w:eastAsia="Times New Roman"/>
          <w:szCs w:val="22"/>
          <w:highlight w:val="cyan"/>
          <w:u w:val="single"/>
        </w:rPr>
        <w:t xml:space="preserve"> the human–animal distinction.</w:t>
      </w:r>
    </w:p>
    <w:p w14:paraId="7CB3E39F" w14:textId="77777777" w:rsidR="003B7002" w:rsidRPr="003B7002" w:rsidRDefault="003B7002" w:rsidP="003B7002"/>
    <w:p w14:paraId="65FF284B" w14:textId="1C175C5A" w:rsidR="000E0EC6" w:rsidRPr="000E0EC6" w:rsidRDefault="000E0EC6" w:rsidP="000E0EC6">
      <w:pPr>
        <w:pStyle w:val="Heading2"/>
      </w:pPr>
      <w:r>
        <w:lastRenderedPageBreak/>
        <w:t>2AC -- FW</w:t>
      </w:r>
    </w:p>
    <w:p w14:paraId="19D12C6C" w14:textId="77777777" w:rsidR="000E0EC6" w:rsidRDefault="000E0EC6" w:rsidP="000E0EC6">
      <w:pPr>
        <w:pStyle w:val="Heading3"/>
      </w:pPr>
      <w:r>
        <w:lastRenderedPageBreak/>
        <w:t>2AC -- W/M</w:t>
      </w:r>
    </w:p>
    <w:p w14:paraId="08A1E8FB" w14:textId="77777777" w:rsidR="000E0EC6" w:rsidRDefault="000E0EC6" w:rsidP="000E0EC6">
      <w:r>
        <w:t>**CUT A CARD DEFINING THE USFG AS A RELATIONAL OR BIOPOLITICAL PROJECT**</w:t>
      </w:r>
    </w:p>
    <w:p w14:paraId="46738C12" w14:textId="77777777" w:rsidR="000E0EC6" w:rsidRPr="00C72FCD" w:rsidRDefault="000E0EC6" w:rsidP="000E0EC6">
      <w:r>
        <w:t>**CUT A CARD DEFINING WATER PROTECTION AS THE EPISTEMOLOGICAL, ONTOLOGICAL, OR MATERIAL METHODS OF MAKING WATER SAFER**</w:t>
      </w:r>
    </w:p>
    <w:p w14:paraId="59D172CB" w14:textId="77777777" w:rsidR="000E0EC6" w:rsidRPr="006F491E" w:rsidRDefault="000E0EC6" w:rsidP="000E0EC6">
      <w:pPr>
        <w:pStyle w:val="Heading3"/>
      </w:pPr>
      <w:r>
        <w:lastRenderedPageBreak/>
        <w:t>2AC -- C/I</w:t>
      </w:r>
    </w:p>
    <w:p w14:paraId="532DB0EF" w14:textId="77777777" w:rsidR="000E0EC6" w:rsidRDefault="000E0EC6" w:rsidP="000E0EC6">
      <w:pPr>
        <w:pStyle w:val="Heading4"/>
      </w:pPr>
      <w:r>
        <w:t xml:space="preserve">Counter-interpretation: affirmatives should respond to the resolution as an archive of violence. This views the resolution as a jumping off point rather than an endpoint and includes strategies of mourning as well as political reform. We meet the interpretation – our affirmation of </w:t>
      </w:r>
      <w:proofErr w:type="spellStart"/>
      <w:r>
        <w:t>ecomelancholia</w:t>
      </w:r>
      <w:proofErr w:type="spellEnd"/>
      <w:r>
        <w:t xml:space="preserve"> forces a confrontation with the catastrophe of ecological loss and subverts white technologies of erasure that operate through </w:t>
      </w:r>
      <w:proofErr w:type="gramStart"/>
      <w:r>
        <w:t>solution oriented</w:t>
      </w:r>
      <w:proofErr w:type="gramEnd"/>
      <w:r>
        <w:t xml:space="preserve"> politics.</w:t>
      </w:r>
    </w:p>
    <w:p w14:paraId="1AE99CD7" w14:textId="77777777" w:rsidR="000E0EC6" w:rsidRDefault="000E0EC6" w:rsidP="000E0EC6"/>
    <w:p w14:paraId="0F3299AF" w14:textId="77777777" w:rsidR="000E0EC6" w:rsidRPr="001C755C" w:rsidRDefault="000E0EC6" w:rsidP="000E0EC6">
      <w:pPr>
        <w:pStyle w:val="Heading4"/>
      </w:pPr>
      <w:r>
        <w:t xml:space="preserve">Counter-interpretation: affirmatives should forward a method of protecting water resources. We meet the interpretation – our affirmation of </w:t>
      </w:r>
      <w:proofErr w:type="spellStart"/>
      <w:r>
        <w:t>ecomelancholia</w:t>
      </w:r>
      <w:proofErr w:type="spellEnd"/>
      <w:r>
        <w:t xml:space="preserve"> subverts the technologies of whiteness that structure the </w:t>
      </w:r>
      <w:proofErr w:type="spellStart"/>
      <w:r>
        <w:t>anthropocene</w:t>
      </w:r>
      <w:proofErr w:type="spellEnd"/>
      <w:r>
        <w:t xml:space="preserve"> and use collective mourning as a means of protecting water from whiteness’ drive to contain, degrade, and extract value from it. </w:t>
      </w:r>
    </w:p>
    <w:p w14:paraId="233E7D2F" w14:textId="77777777" w:rsidR="000E0EC6" w:rsidRPr="006C3013" w:rsidRDefault="000E0EC6" w:rsidP="000E0EC6"/>
    <w:p w14:paraId="2F5526CD" w14:textId="77777777" w:rsidR="000E0EC6" w:rsidRDefault="000E0EC6" w:rsidP="000E0EC6">
      <w:pPr>
        <w:pStyle w:val="Heading4"/>
      </w:pPr>
      <w:r>
        <w:t xml:space="preserve">Counter-interpretation: your interpretation plus our affirmative. Every piece of offense we read functions as a net benefit to a permutation because policy debates can still exist under our interpretation whereas theirs categorically excludes our offense </w:t>
      </w:r>
    </w:p>
    <w:p w14:paraId="70BE5F2F" w14:textId="77777777" w:rsidR="000E0EC6" w:rsidRPr="006C3013" w:rsidRDefault="000E0EC6" w:rsidP="000E0EC6"/>
    <w:p w14:paraId="525690AC" w14:textId="77777777" w:rsidR="000E0EC6" w:rsidRDefault="000E0EC6" w:rsidP="000E0EC6">
      <w:pPr>
        <w:pStyle w:val="Heading4"/>
        <w:rPr>
          <w:bdr w:val="none" w:sz="0" w:space="0" w:color="auto" w:frame="1"/>
        </w:rPr>
      </w:pPr>
      <w:r>
        <w:rPr>
          <w:bdr w:val="none" w:sz="0" w:space="0" w:color="auto" w:frame="1"/>
        </w:rPr>
        <w:t xml:space="preserve">Prefer our interpretation – </w:t>
      </w:r>
    </w:p>
    <w:p w14:paraId="5DF90766" w14:textId="77777777" w:rsidR="000E0EC6" w:rsidRPr="00842590" w:rsidRDefault="000E0EC6" w:rsidP="000E0EC6">
      <w:pPr>
        <w:pStyle w:val="Heading4"/>
        <w:numPr>
          <w:ilvl w:val="0"/>
          <w:numId w:val="12"/>
        </w:numPr>
        <w:tabs>
          <w:tab w:val="num" w:pos="360"/>
        </w:tabs>
        <w:ind w:left="360"/>
        <w:rPr>
          <w:color w:val="000000" w:themeColor="text1"/>
        </w:rPr>
      </w:pPr>
      <w:r w:rsidRPr="00842590">
        <w:rPr>
          <w:color w:val="000000" w:themeColor="text1"/>
        </w:rPr>
        <w:t xml:space="preserve">Linear progressivism DA -- </w:t>
      </w:r>
      <w:r>
        <w:t xml:space="preserve">the discourse of racial progress is dependent on the erasure of instances of trauma and violence that sit outside the normative historical record – their framework envisions time as a linear trajectory in which this debate is the next iteration. </w:t>
      </w:r>
    </w:p>
    <w:p w14:paraId="359DC9FE" w14:textId="77777777" w:rsidR="000E0EC6" w:rsidRPr="00D310A1" w:rsidRDefault="000E0EC6" w:rsidP="000E0EC6">
      <w:r w:rsidRPr="00A20E17">
        <w:rPr>
          <w:rStyle w:val="Heading4Char"/>
        </w:rPr>
        <w:t>Winters ’16</w:t>
      </w:r>
      <w:r>
        <w:t xml:space="preserve"> -- </w:t>
      </w:r>
      <w:r w:rsidRPr="00A20E17">
        <w:t xml:space="preserve">Joseph Winters is the Alexander F. </w:t>
      </w:r>
      <w:proofErr w:type="spellStart"/>
      <w:r w:rsidRPr="00A20E17">
        <w:t>Hehmeyer</w:t>
      </w:r>
      <w:proofErr w:type="spellEnd"/>
      <w:r w:rsidRPr="00A20E17">
        <w:t xml:space="preserve"> Associate Professor of Religious Studies and African and African American Studies. He also holds secondary positions in English and Gender, Sexuality, and Feminist Studies. His interests lie at the intersection of black religious thought, </w:t>
      </w:r>
      <w:proofErr w:type="gramStart"/>
      <w:r w:rsidRPr="00A20E17">
        <w:t>African-American</w:t>
      </w:r>
      <w:proofErr w:type="gramEnd"/>
      <w:r w:rsidRPr="00A20E17">
        <w:t xml:space="preserve"> literature, and critical theory</w:t>
      </w:r>
      <w:r>
        <w:t xml:space="preserve"> (Joseph R. Winters, 2016, “Hope Draped in Black: Race Melancholy, and the Agony of Progress”, Duke University Press, ISBN: </w:t>
      </w:r>
      <w:r w:rsidRPr="00A20E17">
        <w:t>978-0-8223-6173-2</w:t>
      </w:r>
      <w:r>
        <w:t>, accessed 6-29-2021) //</w:t>
      </w:r>
      <w:proofErr w:type="spellStart"/>
      <w:r>
        <w:t>nikki</w:t>
      </w:r>
      <w:proofErr w:type="spellEnd"/>
    </w:p>
    <w:p w14:paraId="015AEB5F" w14:textId="77777777" w:rsidR="000E0EC6" w:rsidRDefault="000E0EC6" w:rsidP="000E0EC6">
      <w:pPr>
        <w:rPr>
          <w:rStyle w:val="StyleUnderline"/>
        </w:rPr>
      </w:pPr>
      <w:r w:rsidRPr="0083016E">
        <w:rPr>
          <w:sz w:val="16"/>
        </w:rPr>
        <w:t xml:space="preserve">As I show especially in chapter 5, </w:t>
      </w:r>
      <w:r w:rsidRPr="002152C1">
        <w:rPr>
          <w:rStyle w:val="StyleUnderline"/>
        </w:rPr>
        <w:t>American exceptionalism, progress, and empire form a complicated and tortuous constellation, a constellation that has been</w:t>
      </w:r>
      <w:r w:rsidRPr="0083016E">
        <w:rPr>
          <w:sz w:val="16"/>
        </w:rPr>
        <w:t xml:space="preserve"> both formative and </w:t>
      </w:r>
      <w:r w:rsidRPr="002152C1">
        <w:rPr>
          <w:rStyle w:val="StyleUnderline"/>
        </w:rPr>
        <w:t xml:space="preserve">destructive of black existence. </w:t>
      </w:r>
      <w:proofErr w:type="spellStart"/>
      <w:r w:rsidRPr="002152C1">
        <w:rPr>
          <w:rStyle w:val="StyleUnderline"/>
        </w:rPr>
        <w:t>Americanstyle</w:t>
      </w:r>
      <w:proofErr w:type="spellEnd"/>
      <w:r w:rsidRPr="002152C1">
        <w:rPr>
          <w:rStyle w:val="StyleUnderline"/>
        </w:rPr>
        <w:t xml:space="preserve"> optimism in a future marked by greater opportunity and freedom for American citizens</w:t>
      </w:r>
      <w:r w:rsidRPr="0083016E">
        <w:rPr>
          <w:sz w:val="16"/>
        </w:rPr>
        <w:t xml:space="preserve"> (and nations that endorse the nation’s ideals and principles) </w:t>
      </w:r>
      <w:r w:rsidRPr="002152C1">
        <w:rPr>
          <w:rStyle w:val="StyleUnderline"/>
        </w:rPr>
        <w:t>is intertwined with the assumption that America is an exceptional nation, a “beacon” to the rest of the world.</w:t>
      </w:r>
      <w:r w:rsidRPr="0083016E">
        <w:rPr>
          <w:sz w:val="16"/>
        </w:rPr>
        <w:t xml:space="preserve"> In his influential book The</w:t>
      </w:r>
      <w:r>
        <w:rPr>
          <w:sz w:val="16"/>
        </w:rPr>
        <w:t xml:space="preserve"> </w:t>
      </w:r>
      <w:r w:rsidRPr="0083016E">
        <w:rPr>
          <w:sz w:val="16"/>
        </w:rPr>
        <w:t xml:space="preserve">American Jeremiad, </w:t>
      </w:r>
      <w:proofErr w:type="spellStart"/>
      <w:r w:rsidRPr="0083016E">
        <w:rPr>
          <w:sz w:val="16"/>
        </w:rPr>
        <w:t>Sacvan</w:t>
      </w:r>
      <w:proofErr w:type="spellEnd"/>
      <w:r w:rsidRPr="0083016E">
        <w:rPr>
          <w:sz w:val="16"/>
        </w:rPr>
        <w:t xml:space="preserve"> </w:t>
      </w:r>
      <w:proofErr w:type="spellStart"/>
      <w:r w:rsidRPr="0083016E">
        <w:rPr>
          <w:sz w:val="16"/>
        </w:rPr>
        <w:t>Bercovitch</w:t>
      </w:r>
      <w:proofErr w:type="spellEnd"/>
      <w:r w:rsidRPr="0083016E">
        <w:rPr>
          <w:sz w:val="16"/>
        </w:rPr>
        <w:t xml:space="preserve"> traces American exceptionalism</w:t>
      </w:r>
      <w:r>
        <w:rPr>
          <w:sz w:val="16"/>
        </w:rPr>
        <w:t xml:space="preserve"> </w:t>
      </w:r>
      <w:r w:rsidRPr="0083016E">
        <w:rPr>
          <w:sz w:val="16"/>
        </w:rPr>
        <w:t>back to the Puritan-inspired notion that America represents a New Israel,</w:t>
      </w:r>
      <w:r>
        <w:rPr>
          <w:sz w:val="16"/>
        </w:rPr>
        <w:t xml:space="preserve"> </w:t>
      </w:r>
      <w:r w:rsidRPr="0083016E">
        <w:rPr>
          <w:sz w:val="16"/>
        </w:rPr>
        <w:t>a nation and people that have been chosen by God to redeem the world.29</w:t>
      </w:r>
      <w:r>
        <w:rPr>
          <w:sz w:val="16"/>
        </w:rPr>
        <w:t xml:space="preserve"> </w:t>
      </w:r>
      <w:r w:rsidRPr="0083016E">
        <w:rPr>
          <w:sz w:val="16"/>
        </w:rPr>
        <w:t>The imagined covenant between God and America ensures that the nation’s future is one of plenitude on the condition that America strives to</w:t>
      </w:r>
      <w:r>
        <w:rPr>
          <w:sz w:val="16"/>
        </w:rPr>
        <w:t xml:space="preserve"> </w:t>
      </w:r>
      <w:r w:rsidRPr="0083016E">
        <w:rPr>
          <w:sz w:val="16"/>
        </w:rPr>
        <w:t>fulfill its mission to the other nations, a mission that entails the expansion</w:t>
      </w:r>
      <w:r>
        <w:rPr>
          <w:sz w:val="16"/>
        </w:rPr>
        <w:t xml:space="preserve"> </w:t>
      </w:r>
      <w:r w:rsidRPr="0083016E">
        <w:rPr>
          <w:sz w:val="16"/>
        </w:rPr>
        <w:t xml:space="preserve">of internal and external borders. One example of this missionary </w:t>
      </w:r>
      <w:r w:rsidRPr="0083016E">
        <w:rPr>
          <w:sz w:val="16"/>
        </w:rPr>
        <w:lastRenderedPageBreak/>
        <w:t>attitude is</w:t>
      </w:r>
      <w:r>
        <w:rPr>
          <w:sz w:val="16"/>
        </w:rPr>
        <w:t xml:space="preserve"> </w:t>
      </w:r>
      <w:r w:rsidRPr="0083016E">
        <w:rPr>
          <w:sz w:val="16"/>
        </w:rPr>
        <w:t>President McKinley’s proposal to civilize and Christianize America’s “little</w:t>
      </w:r>
      <w:r>
        <w:rPr>
          <w:sz w:val="16"/>
        </w:rPr>
        <w:t xml:space="preserve"> </w:t>
      </w:r>
      <w:r w:rsidRPr="0083016E">
        <w:rPr>
          <w:sz w:val="16"/>
        </w:rPr>
        <w:t>brown brothers” in the Philippines at the turn of the twentieth century,</w:t>
      </w:r>
      <w:r>
        <w:rPr>
          <w:sz w:val="16"/>
        </w:rPr>
        <w:t xml:space="preserve"> </w:t>
      </w:r>
      <w:r w:rsidRPr="0083016E">
        <w:rPr>
          <w:sz w:val="16"/>
        </w:rPr>
        <w:t xml:space="preserve">a proposal that justified America’s occupation of the Philippines. According to </w:t>
      </w:r>
      <w:proofErr w:type="spellStart"/>
      <w:r w:rsidRPr="0083016E">
        <w:rPr>
          <w:sz w:val="16"/>
        </w:rPr>
        <w:t>Bercovitch</w:t>
      </w:r>
      <w:proofErr w:type="spellEnd"/>
      <w:r w:rsidRPr="0083016E">
        <w:rPr>
          <w:sz w:val="16"/>
        </w:rPr>
        <w:t xml:space="preserve">, as </w:t>
      </w:r>
      <w:r w:rsidRPr="002152C1">
        <w:rPr>
          <w:rStyle w:val="StyleUnderline"/>
        </w:rPr>
        <w:t xml:space="preserve">civic rituals and discourses perpetually reenact the idea of </w:t>
      </w:r>
      <w:proofErr w:type="spellStart"/>
      <w:r w:rsidRPr="002152C1">
        <w:rPr>
          <w:rStyle w:val="StyleUnderline"/>
        </w:rPr>
        <w:t>chosenness</w:t>
      </w:r>
      <w:proofErr w:type="spellEnd"/>
      <w:r w:rsidRPr="002152C1">
        <w:rPr>
          <w:rStyle w:val="StyleUnderline"/>
        </w:rPr>
        <w:t xml:space="preserve"> (</w:t>
      </w:r>
      <w:r w:rsidRPr="0083016E">
        <w:rPr>
          <w:sz w:val="16"/>
        </w:rPr>
        <w:t xml:space="preserve">in religious and secular garb), </w:t>
      </w:r>
      <w:r w:rsidRPr="002152C1">
        <w:rPr>
          <w:rStyle w:val="StyleUnderline"/>
        </w:rPr>
        <w:t>America increasingly becomes a symbol of progress, freedom, and opportunity</w:t>
      </w:r>
      <w:r w:rsidRPr="0083016E">
        <w:rPr>
          <w:sz w:val="16"/>
        </w:rPr>
        <w:t>.30 He claims that</w:t>
      </w:r>
      <w:r>
        <w:rPr>
          <w:sz w:val="16"/>
        </w:rPr>
        <w:t xml:space="preserve"> </w:t>
      </w:r>
      <w:r w:rsidRPr="0083016E">
        <w:rPr>
          <w:sz w:val="16"/>
        </w:rPr>
        <w:t>prominent American writers and critics, including figures of the nineteenth century like Emerson and Whitman, often ascribe these ideals to</w:t>
      </w:r>
      <w:r>
        <w:rPr>
          <w:sz w:val="16"/>
        </w:rPr>
        <w:t xml:space="preserve"> </w:t>
      </w:r>
      <w:r w:rsidRPr="0083016E">
        <w:rPr>
          <w:sz w:val="16"/>
        </w:rPr>
        <w:t>America as if they are part of its essence, part of its fundamental makeup.</w:t>
      </w:r>
      <w:r>
        <w:rPr>
          <w:sz w:val="16"/>
        </w:rPr>
        <w:t xml:space="preserve"> </w:t>
      </w:r>
      <w:r w:rsidRPr="0083016E">
        <w:rPr>
          <w:sz w:val="16"/>
        </w:rPr>
        <w:t>America, in fact, has privileged access to these ideals; the world’s success</w:t>
      </w:r>
      <w:r>
        <w:rPr>
          <w:sz w:val="16"/>
        </w:rPr>
        <w:t xml:space="preserve"> </w:t>
      </w:r>
      <w:r w:rsidRPr="0083016E">
        <w:rPr>
          <w:sz w:val="16"/>
        </w:rPr>
        <w:t xml:space="preserve">depends on America’s capacity to embody and spread the spirit of democracy. On </w:t>
      </w:r>
      <w:proofErr w:type="spellStart"/>
      <w:r w:rsidRPr="0083016E">
        <w:rPr>
          <w:sz w:val="16"/>
        </w:rPr>
        <w:t>Bercovitch’s</w:t>
      </w:r>
      <w:proofErr w:type="spellEnd"/>
      <w:r w:rsidRPr="0083016E">
        <w:rPr>
          <w:sz w:val="16"/>
        </w:rPr>
        <w:t xml:space="preserve"> reading</w:t>
      </w:r>
      <w:r w:rsidRPr="002152C1">
        <w:rPr>
          <w:rStyle w:val="StyleUnderline"/>
        </w:rPr>
        <w:t>, American progress constitutes a unifying and unidirectional trajectory; progress, as he points out, “denies divisiveness.</w:t>
      </w:r>
      <w:r w:rsidRPr="0083016E">
        <w:rPr>
          <w:sz w:val="16"/>
        </w:rPr>
        <w:t>”31 While Ellison seems to have one foot in this all-too-familiar ideal</w:t>
      </w:r>
      <w:r>
        <w:rPr>
          <w:sz w:val="16"/>
        </w:rPr>
        <w:t xml:space="preserve"> </w:t>
      </w:r>
      <w:r w:rsidRPr="0083016E">
        <w:rPr>
          <w:sz w:val="16"/>
        </w:rPr>
        <w:t>of America and the grammar of progress and optimism that accompanies</w:t>
      </w:r>
      <w:r>
        <w:rPr>
          <w:sz w:val="16"/>
        </w:rPr>
        <w:t xml:space="preserve"> </w:t>
      </w:r>
      <w:r w:rsidRPr="0083016E">
        <w:rPr>
          <w:sz w:val="16"/>
        </w:rPr>
        <w:t>this ideal, he also pushes back against this framework. He contends that</w:t>
      </w:r>
      <w:r>
        <w:rPr>
          <w:sz w:val="16"/>
        </w:rPr>
        <w:t xml:space="preserve"> </w:t>
      </w:r>
      <w:r w:rsidRPr="002152C1">
        <w:rPr>
          <w:rStyle w:val="StyleUnderline"/>
        </w:rPr>
        <w:t>progressive and triumphant narratives rely on the denial of painful and uncomfortable details of the nation’s history. As he puts it, “A great part of our optimism, like our progress, has been bought at the cost of ignoring the [troublesome] processes through which we’ve arrived at any given moment in our national existence.”</w:t>
      </w:r>
      <w:r w:rsidRPr="0083016E">
        <w:rPr>
          <w:sz w:val="16"/>
        </w:rPr>
        <w:t>32 Ellison acknowledges that there is</w:t>
      </w:r>
      <w:r>
        <w:rPr>
          <w:sz w:val="16"/>
        </w:rPr>
        <w:t xml:space="preserve"> </w:t>
      </w:r>
      <w:r w:rsidRPr="0083016E">
        <w:rPr>
          <w:sz w:val="16"/>
        </w:rPr>
        <w:t xml:space="preserve">something about our attachment to </w:t>
      </w:r>
      <w:r w:rsidRPr="002152C1">
        <w:rPr>
          <w:rStyle w:val="StyleUnderline"/>
        </w:rPr>
        <w:t>American-style progress that diminishes our capacity to remember and contemplate the tragic underside of this movement and story.</w:t>
      </w:r>
      <w:r>
        <w:rPr>
          <w:sz w:val="16"/>
        </w:rPr>
        <w:t xml:space="preserve"> </w:t>
      </w:r>
      <w:r w:rsidRPr="0083016E">
        <w:rPr>
          <w:sz w:val="16"/>
        </w:rPr>
        <w:t xml:space="preserve">As Du </w:t>
      </w:r>
      <w:proofErr w:type="spellStart"/>
      <w:r w:rsidRPr="0083016E">
        <w:rPr>
          <w:sz w:val="16"/>
        </w:rPr>
        <w:t>Bois</w:t>
      </w:r>
      <w:proofErr w:type="spellEnd"/>
      <w:r w:rsidRPr="0083016E">
        <w:rPr>
          <w:sz w:val="16"/>
        </w:rPr>
        <w:t xml:space="preserve"> and Ellison indicate, </w:t>
      </w:r>
      <w:r w:rsidRPr="002152C1">
        <w:rPr>
          <w:rStyle w:val="StyleUnderline"/>
        </w:rPr>
        <w:t>progressive accounts of history have been complicit with the violence of modern life. These narratives work to rationalize the violence enacted against “less advanced” groups, people who need to be civilized, saved, or brought into the fold of universal history. Similarly, they encourage people to forget, deny, or downplay the violence that happens against people of color in the name of progress.</w:t>
      </w:r>
      <w:r w:rsidRPr="0083016E">
        <w:rPr>
          <w:sz w:val="16"/>
        </w:rPr>
        <w:t xml:space="preserve"> As I</w:t>
      </w:r>
      <w:r>
        <w:rPr>
          <w:sz w:val="16"/>
        </w:rPr>
        <w:t xml:space="preserve"> </w:t>
      </w:r>
      <w:r w:rsidRPr="0083016E">
        <w:rPr>
          <w:sz w:val="16"/>
        </w:rPr>
        <w:t>show throughout this book, these concerns about the dangers and erasures</w:t>
      </w:r>
      <w:r>
        <w:rPr>
          <w:sz w:val="16"/>
        </w:rPr>
        <w:t xml:space="preserve"> </w:t>
      </w:r>
      <w:r w:rsidRPr="0083016E">
        <w:rPr>
          <w:sz w:val="16"/>
        </w:rPr>
        <w:t>of progress resonate with the reflections of Walter Benjamin, the literary</w:t>
      </w:r>
      <w:r>
        <w:rPr>
          <w:sz w:val="16"/>
        </w:rPr>
        <w:t xml:space="preserve"> </w:t>
      </w:r>
      <w:r w:rsidRPr="0083016E">
        <w:rPr>
          <w:sz w:val="16"/>
        </w:rPr>
        <w:t>critic of the twentieth century who is often associated with the Frankfurt</w:t>
      </w:r>
      <w:r>
        <w:rPr>
          <w:sz w:val="16"/>
        </w:rPr>
        <w:t xml:space="preserve"> </w:t>
      </w:r>
      <w:r w:rsidRPr="0083016E">
        <w:rPr>
          <w:sz w:val="16"/>
        </w:rPr>
        <w:t>School. In his well-known essay “On the Concept of History,” Benjamin</w:t>
      </w:r>
      <w:r>
        <w:rPr>
          <w:sz w:val="16"/>
        </w:rPr>
        <w:t xml:space="preserve"> </w:t>
      </w:r>
      <w:r w:rsidRPr="0083016E">
        <w:rPr>
          <w:sz w:val="16"/>
        </w:rPr>
        <w:t xml:space="preserve">acknowledges that </w:t>
      </w:r>
      <w:r w:rsidRPr="002152C1">
        <w:rPr>
          <w:rStyle w:val="StyleUnderline"/>
        </w:rPr>
        <w:t>progress is a “storm,” that this idea has justified and been complicit with numerous historical catastrophes.</w:t>
      </w:r>
      <w:r w:rsidRPr="0083016E">
        <w:rPr>
          <w:sz w:val="16"/>
        </w:rPr>
        <w:t xml:space="preserve">33 But just as important for my argument, he suggests that </w:t>
      </w:r>
      <w:r w:rsidRPr="002152C1">
        <w:rPr>
          <w:rStyle w:val="StyleUnderline"/>
        </w:rPr>
        <w:t>progressive narratives vitiate our ability to remember, contemplate, cite, and mourn these catastrophes.</w:t>
      </w:r>
      <w:r w:rsidRPr="0083016E">
        <w:rPr>
          <w:sz w:val="16"/>
        </w:rPr>
        <w:t xml:space="preserve"> For</w:t>
      </w:r>
      <w:r>
        <w:rPr>
          <w:sz w:val="16"/>
        </w:rPr>
        <w:t xml:space="preserve"> </w:t>
      </w:r>
      <w:r w:rsidRPr="0083016E">
        <w:rPr>
          <w:sz w:val="16"/>
        </w:rPr>
        <w:t xml:space="preserve">Benjamin, </w:t>
      </w:r>
      <w:r w:rsidRPr="002152C1">
        <w:rPr>
          <w:rStyle w:val="StyleUnderline"/>
        </w:rPr>
        <w:t>progress renders history coherent and harmonious by resolving the traumatic dimensions of history, by incorporating history’s traumas into affirmative accounts that underwrite the positions of those in power</w:t>
      </w:r>
      <w:r w:rsidRPr="0083016E">
        <w:rPr>
          <w:sz w:val="16"/>
        </w:rPr>
        <w:t>.</w:t>
      </w:r>
      <w:r>
        <w:rPr>
          <w:sz w:val="16"/>
        </w:rPr>
        <w:t xml:space="preserve"> </w:t>
      </w:r>
      <w:r w:rsidRPr="0083016E">
        <w:rPr>
          <w:sz w:val="16"/>
        </w:rPr>
        <w:t xml:space="preserve">As he puts it, </w:t>
      </w:r>
      <w:r w:rsidRPr="002152C1">
        <w:rPr>
          <w:rStyle w:val="StyleUnderline"/>
        </w:rPr>
        <w:t>memory is always in danger of “becoming a tool of the ruling classes,” a situation that threatens to “murder the dead twice,” to erase and eliminate the dissonant quality of past suffering, injustice, struggle, and loss.</w:t>
      </w:r>
      <w:r w:rsidRPr="0083016E">
        <w:rPr>
          <w:sz w:val="16"/>
        </w:rPr>
        <w:t>34 Think, for instance, of the way Obama’s presidency is often placed</w:t>
      </w:r>
      <w:r>
        <w:rPr>
          <w:sz w:val="16"/>
        </w:rPr>
        <w:t xml:space="preserve"> </w:t>
      </w:r>
      <w:r w:rsidRPr="0083016E">
        <w:rPr>
          <w:sz w:val="16"/>
        </w:rPr>
        <w:t xml:space="preserve">in </w:t>
      </w:r>
      <w:r w:rsidRPr="002152C1">
        <w:rPr>
          <w:rStyle w:val="StyleUnderline"/>
        </w:rPr>
        <w:t>a linear trajectory that begins with chattel slavery, travels through Lincoln and the Emancipation Proclamation, traverses the civil rights movement, and culminates with Obama’s election.35 This kind of story places black American struggles into a transparent, forward-marching story that easily makes sense of and resolves past and present traumas and conflicts.</w:t>
      </w:r>
      <w:r w:rsidRPr="0083016E">
        <w:rPr>
          <w:sz w:val="16"/>
        </w:rPr>
        <w:t xml:space="preserve"> In other words, </w:t>
      </w:r>
      <w:r w:rsidRPr="002152C1">
        <w:rPr>
          <w:rStyle w:val="StyleUnderline"/>
        </w:rPr>
        <w:t>we don’t have to be disturbed by this ponderous racial past because it has been lifted away, or is being lifted away, by the achievements of the present.</w:t>
      </w:r>
      <w:r w:rsidRPr="0083016E">
        <w:rPr>
          <w:sz w:val="16"/>
        </w:rPr>
        <w:t xml:space="preserve"> As McCain’s speech shows us, </w:t>
      </w:r>
      <w:r w:rsidRPr="002152C1">
        <w:rPr>
          <w:rStyle w:val="StyleUnderline"/>
        </w:rPr>
        <w:t xml:space="preserve">Obama’s victory might invoke the memory of racial </w:t>
      </w:r>
      <w:proofErr w:type="gramStart"/>
      <w:r w:rsidRPr="002152C1">
        <w:rPr>
          <w:rStyle w:val="StyleUnderline"/>
        </w:rPr>
        <w:t>suffering</w:t>
      </w:r>
      <w:proofErr w:type="gramEnd"/>
      <w:r w:rsidRPr="002152C1">
        <w:rPr>
          <w:rStyle w:val="StyleUnderline"/>
        </w:rPr>
        <w:t xml:space="preserve"> but this dissonant memory is quickly superseded by an optimistic interpretation of this historic moment that reassures us of American progress and supremacy. The “triumphs” of the present enable us to explain away and buffer ourselves from the unsettling quality of America’s racial history.</w:t>
      </w:r>
      <w:r w:rsidRPr="0083016E">
        <w:rPr>
          <w:sz w:val="16"/>
        </w:rPr>
        <w:t xml:space="preserve"> Similarly, </w:t>
      </w:r>
      <w:r w:rsidRPr="002152C1">
        <w:rPr>
          <w:rStyle w:val="StyleUnderline"/>
        </w:rPr>
        <w:t>overconfident claims about black American advancement and racial progress assume that these achievements have been distributed equally across class and gender lines. This overconfidence screens from view the ways racial fears and anxieties, traditionally directed toward black subjects, can get redirected and attached to other bodies and communities that seemingly pose a threat to the nation’s well-being and collective images</w:t>
      </w:r>
      <w:r w:rsidRPr="0083016E">
        <w:rPr>
          <w:sz w:val="16"/>
        </w:rPr>
        <w:t>.</w:t>
      </w:r>
      <w:r>
        <w:rPr>
          <w:sz w:val="16"/>
        </w:rPr>
        <w:t xml:space="preserve"> </w:t>
      </w:r>
      <w:r w:rsidRPr="0083016E">
        <w:rPr>
          <w:sz w:val="16"/>
        </w:rPr>
        <w:t xml:space="preserve">But, as Du </w:t>
      </w:r>
      <w:proofErr w:type="spellStart"/>
      <w:r w:rsidRPr="0083016E">
        <w:rPr>
          <w:sz w:val="16"/>
        </w:rPr>
        <w:t>Bois</w:t>
      </w:r>
      <w:proofErr w:type="spellEnd"/>
      <w:r w:rsidRPr="0083016E">
        <w:rPr>
          <w:sz w:val="16"/>
        </w:rPr>
        <w:t xml:space="preserve"> and Ellison also demonstrate, it is not easy to simply</w:t>
      </w:r>
      <w:r>
        <w:rPr>
          <w:sz w:val="16"/>
        </w:rPr>
        <w:t xml:space="preserve"> </w:t>
      </w:r>
      <w:r w:rsidRPr="0083016E">
        <w:rPr>
          <w:sz w:val="16"/>
        </w:rPr>
        <w:t xml:space="preserve">dismiss the idea of progress </w:t>
      </w:r>
      <w:proofErr w:type="gramStart"/>
      <w:r w:rsidRPr="0083016E">
        <w:rPr>
          <w:sz w:val="16"/>
        </w:rPr>
        <w:t>in light of</w:t>
      </w:r>
      <w:proofErr w:type="gramEnd"/>
      <w:r w:rsidRPr="0083016E">
        <w:rPr>
          <w:sz w:val="16"/>
        </w:rPr>
        <w:t xml:space="preserve"> the multiple and conflicting ways</w:t>
      </w:r>
      <w:r>
        <w:rPr>
          <w:sz w:val="16"/>
        </w:rPr>
        <w:t xml:space="preserve"> </w:t>
      </w:r>
      <w:r w:rsidRPr="0083016E">
        <w:rPr>
          <w:sz w:val="16"/>
        </w:rPr>
        <w:t xml:space="preserve">that this trope has been </w:t>
      </w:r>
      <w:r w:rsidRPr="0083016E">
        <w:rPr>
          <w:sz w:val="16"/>
        </w:rPr>
        <w:lastRenderedPageBreak/>
        <w:t>used, especially in the context of black freedom</w:t>
      </w:r>
      <w:r>
        <w:rPr>
          <w:sz w:val="16"/>
        </w:rPr>
        <w:t xml:space="preserve"> </w:t>
      </w:r>
      <w:r w:rsidRPr="0083016E">
        <w:rPr>
          <w:sz w:val="16"/>
        </w:rPr>
        <w:t>struggles. I acknowledge that a basic notion of progress has inspired many</w:t>
      </w:r>
      <w:r>
        <w:rPr>
          <w:sz w:val="16"/>
        </w:rPr>
        <w:t xml:space="preserve"> </w:t>
      </w:r>
      <w:r w:rsidRPr="0083016E">
        <w:rPr>
          <w:sz w:val="16"/>
        </w:rPr>
        <w:t>struggles, acts of resistance, and movements that many of us admire. It is</w:t>
      </w:r>
      <w:r>
        <w:rPr>
          <w:sz w:val="16"/>
        </w:rPr>
        <w:t xml:space="preserve"> </w:t>
      </w:r>
      <w:r w:rsidRPr="0083016E">
        <w:rPr>
          <w:sz w:val="16"/>
        </w:rPr>
        <w:t xml:space="preserve">a concept that has been deployed, </w:t>
      </w:r>
      <w:proofErr w:type="spellStart"/>
      <w:r w:rsidRPr="0083016E">
        <w:rPr>
          <w:sz w:val="16"/>
        </w:rPr>
        <w:t>resignified</w:t>
      </w:r>
      <w:proofErr w:type="spellEnd"/>
      <w:r w:rsidRPr="0083016E">
        <w:rPr>
          <w:sz w:val="16"/>
        </w:rPr>
        <w:t>, and enacted by communities and individuals that have experienced the underside of this concept</w:t>
      </w:r>
      <w:r>
        <w:rPr>
          <w:sz w:val="16"/>
        </w:rPr>
        <w:t xml:space="preserve"> </w:t>
      </w:r>
      <w:r w:rsidRPr="0083016E">
        <w:rPr>
          <w:sz w:val="16"/>
        </w:rPr>
        <w:t>and process. I think, for instance, of Martin Luther King’s faith in a universe that “bends toward justice.” I also am reminded of Theodor Adorno’s</w:t>
      </w:r>
      <w:r>
        <w:rPr>
          <w:sz w:val="16"/>
        </w:rPr>
        <w:t xml:space="preserve"> </w:t>
      </w:r>
      <w:r w:rsidRPr="0083016E">
        <w:rPr>
          <w:sz w:val="16"/>
        </w:rPr>
        <w:t>claim that progress provides a preliminary “answer to the doubt and the</w:t>
      </w:r>
      <w:r>
        <w:rPr>
          <w:sz w:val="16"/>
        </w:rPr>
        <w:t xml:space="preserve"> </w:t>
      </w:r>
      <w:r w:rsidRPr="0083016E">
        <w:rPr>
          <w:sz w:val="16"/>
        </w:rPr>
        <w:t>hope that things will finally get better, that people will at least be able</w:t>
      </w:r>
      <w:r>
        <w:rPr>
          <w:sz w:val="16"/>
        </w:rPr>
        <w:t xml:space="preserve"> </w:t>
      </w:r>
      <w:r w:rsidRPr="0083016E">
        <w:rPr>
          <w:sz w:val="16"/>
        </w:rPr>
        <w:t>to breathe a sigh of relief.”36 What would critique, resistance, or political</w:t>
      </w:r>
      <w:r>
        <w:rPr>
          <w:sz w:val="16"/>
        </w:rPr>
        <w:t xml:space="preserve"> </w:t>
      </w:r>
      <w:r w:rsidRPr="0083016E">
        <w:rPr>
          <w:sz w:val="16"/>
        </w:rPr>
        <w:t>struggle mean apart from a minimal notion of progress, a hope that the</w:t>
      </w:r>
      <w:r>
        <w:rPr>
          <w:sz w:val="16"/>
        </w:rPr>
        <w:t xml:space="preserve"> </w:t>
      </w:r>
      <w:r w:rsidRPr="0083016E">
        <w:rPr>
          <w:sz w:val="16"/>
        </w:rPr>
        <w:t>quality of life will improve, especially for those groups that have been systematically marginalized? I therefore acknowledge that progress, a trope</w:t>
      </w:r>
      <w:r>
        <w:rPr>
          <w:sz w:val="16"/>
        </w:rPr>
        <w:t xml:space="preserve"> </w:t>
      </w:r>
      <w:r w:rsidRPr="0083016E">
        <w:rPr>
          <w:sz w:val="16"/>
        </w:rPr>
        <w:t>that facilitates certain ways of interpreting, constructing, and relating to</w:t>
      </w:r>
      <w:r>
        <w:rPr>
          <w:sz w:val="16"/>
        </w:rPr>
        <w:t xml:space="preserve"> </w:t>
      </w:r>
      <w:r w:rsidRPr="0083016E">
        <w:rPr>
          <w:sz w:val="16"/>
        </w:rPr>
        <w:t xml:space="preserve">historical change and development, has had </w:t>
      </w:r>
      <w:proofErr w:type="spellStart"/>
      <w:r w:rsidRPr="0083016E">
        <w:rPr>
          <w:sz w:val="16"/>
        </w:rPr>
        <w:t>diferent</w:t>
      </w:r>
      <w:proofErr w:type="spellEnd"/>
      <w:r w:rsidRPr="0083016E">
        <w:rPr>
          <w:sz w:val="16"/>
        </w:rPr>
        <w:t xml:space="preserve"> meanings and connotations. (To claim, for instance, that humanity necessarily moves forward, improves, and approaches a state of fulfillment is not necessarily</w:t>
      </w:r>
      <w:r>
        <w:rPr>
          <w:sz w:val="16"/>
        </w:rPr>
        <w:t xml:space="preserve"> </w:t>
      </w:r>
      <w:r w:rsidRPr="0083016E">
        <w:rPr>
          <w:sz w:val="16"/>
        </w:rPr>
        <w:t>the same thing as claiming that progress is the result of contingent human</w:t>
      </w:r>
      <w:r>
        <w:rPr>
          <w:sz w:val="16"/>
        </w:rPr>
        <w:t xml:space="preserve"> </w:t>
      </w:r>
      <w:r w:rsidRPr="0083016E">
        <w:rPr>
          <w:sz w:val="16"/>
        </w:rPr>
        <w:t>efforts, interventions, and interactions.) I also take it that this idea is intertwined with other fraught ideas and ideals that many people cherish—</w:t>
      </w:r>
      <w:r>
        <w:rPr>
          <w:sz w:val="16"/>
        </w:rPr>
        <w:t xml:space="preserve"> </w:t>
      </w:r>
      <w:r w:rsidRPr="0083016E">
        <w:rPr>
          <w:sz w:val="16"/>
        </w:rPr>
        <w:t>freedom, equality, inclusion, recognition, reconciliation, agency, and so</w:t>
      </w:r>
      <w:r>
        <w:rPr>
          <w:sz w:val="16"/>
        </w:rPr>
        <w:t xml:space="preserve"> </w:t>
      </w:r>
      <w:r w:rsidRPr="0083016E">
        <w:rPr>
          <w:sz w:val="16"/>
        </w:rPr>
        <w:t xml:space="preserve">forth. Although I take seriously the complexities involved with this category, in what follows I am primarily concerned with </w:t>
      </w:r>
      <w:r w:rsidRPr="002152C1">
        <w:rPr>
          <w:rStyle w:val="StyleUnderline"/>
        </w:rPr>
        <w:t xml:space="preserve">progress as a triumphant category, as a tool that helps to reinforce, affirm, and justify the order of things (and conceal the nasty aspects of the existing </w:t>
      </w:r>
      <w:proofErr w:type="gramStart"/>
      <w:r w:rsidRPr="002152C1">
        <w:rPr>
          <w:rStyle w:val="StyleUnderline"/>
        </w:rPr>
        <w:t>state of affairs</w:t>
      </w:r>
      <w:proofErr w:type="gramEnd"/>
      <w:r w:rsidRPr="002152C1">
        <w:rPr>
          <w:rStyle w:val="StyleUnderline"/>
        </w:rPr>
        <w:t>).</w:t>
      </w:r>
      <w:r w:rsidRPr="0083016E">
        <w:rPr>
          <w:sz w:val="16"/>
        </w:rPr>
        <w:t xml:space="preserve"> In other words, this book specifically targets </w:t>
      </w:r>
      <w:r w:rsidRPr="002152C1">
        <w:rPr>
          <w:rStyle w:val="StyleUnderline"/>
        </w:rPr>
        <w:t xml:space="preserve">narratives, images, and strategies that rely on the denial or easy resolution of painful tensions and contradictions in the past and present, those facets of life that remind us that the status quo is harsh and cruel for many people under its sway. </w:t>
      </w:r>
      <w:r w:rsidRPr="0083016E">
        <w:rPr>
          <w:sz w:val="16"/>
        </w:rPr>
        <w:t xml:space="preserve">While attachments to progress are not always explicit, my sense is that </w:t>
      </w:r>
      <w:r w:rsidRPr="00F55167">
        <w:rPr>
          <w:rStyle w:val="StyleUnderline"/>
        </w:rPr>
        <w:t xml:space="preserve">it lurks behind and discloses itself in collective commitments to American exceptionalism, the American Dream, a </w:t>
      </w:r>
      <w:proofErr w:type="spellStart"/>
      <w:r w:rsidRPr="00F55167">
        <w:rPr>
          <w:rStyle w:val="StyleUnderline"/>
        </w:rPr>
        <w:t>postracial</w:t>
      </w:r>
      <w:proofErr w:type="spellEnd"/>
      <w:r w:rsidRPr="00F55167">
        <w:rPr>
          <w:rStyle w:val="StyleUnderline"/>
        </w:rPr>
        <w:t xml:space="preserve"> society, leaving the past behind, and spreading democracy and capitalism, even </w:t>
      </w:r>
      <w:proofErr w:type="spellStart"/>
      <w:r w:rsidRPr="00F55167">
        <w:rPr>
          <w:rStyle w:val="StyleUnderline"/>
        </w:rPr>
        <w:t>through</w:t>
      </w:r>
      <w:proofErr w:type="spellEnd"/>
      <w:r w:rsidRPr="00F55167">
        <w:rPr>
          <w:rStyle w:val="StyleUnderline"/>
        </w:rPr>
        <w:t xml:space="preserve"> war, to less “developed” nations.</w:t>
      </w:r>
      <w:r w:rsidRPr="0083016E">
        <w:rPr>
          <w:sz w:val="16"/>
        </w:rPr>
        <w:t xml:space="preserve"> For many people, </w:t>
      </w:r>
      <w:r w:rsidRPr="00F55167">
        <w:rPr>
          <w:rStyle w:val="StyleUnderline"/>
        </w:rPr>
        <w:t>catastrophic events in the modern age</w:t>
      </w:r>
      <w:r w:rsidRPr="0083016E">
        <w:rPr>
          <w:sz w:val="16"/>
        </w:rPr>
        <w:t>, like the Holocaust</w:t>
      </w:r>
      <w:r w:rsidRPr="00F55167">
        <w:rPr>
          <w:rStyle w:val="StyleUnderline"/>
        </w:rPr>
        <w:t>, the slow extermination of Native Americans, The Middle Passage</w:t>
      </w:r>
      <w:r w:rsidRPr="0083016E">
        <w:rPr>
          <w:sz w:val="16"/>
        </w:rPr>
        <w:t xml:space="preserve">, genocide in Rwanda, and perpetual wars </w:t>
      </w:r>
      <w:r w:rsidRPr="00F55167">
        <w:rPr>
          <w:rStyle w:val="StyleUnderline"/>
        </w:rPr>
        <w:t>and ecological disasters, have shattered the notion that history necessarily moves toward a more complete and fulfilling state</w:t>
      </w:r>
      <w:r w:rsidRPr="0083016E">
        <w:rPr>
          <w:sz w:val="16"/>
        </w:rPr>
        <w:t xml:space="preserve">. At the same time, </w:t>
      </w:r>
      <w:r w:rsidRPr="00F55167">
        <w:rPr>
          <w:rStyle w:val="StyleUnderline"/>
        </w:rPr>
        <w:t>this idea of progress</w:t>
      </w:r>
      <w:r>
        <w:rPr>
          <w:sz w:val="16"/>
        </w:rPr>
        <w:t xml:space="preserve"> </w:t>
      </w:r>
      <w:r w:rsidRPr="0083016E">
        <w:rPr>
          <w:sz w:val="16"/>
        </w:rPr>
        <w:t xml:space="preserve">episodically flashes up. It </w:t>
      </w:r>
      <w:r w:rsidRPr="00F55167">
        <w:rPr>
          <w:rStyle w:val="StyleUnderline"/>
        </w:rPr>
        <w:t>operates in both subtle and explicit ways to mitigate and diminish the tragic qualities of history and human existence. The denial of ongoing racial disparity and violence is, in part, a result of our culture’s yearning for a future (and a present) that has been liberated from certain kinds of unsettling losses, memories, and conflicts. If progress is the condition of the possibility of hope in our culture, then this is a hope that has little to no room for melancholy.</w:t>
      </w:r>
    </w:p>
    <w:p w14:paraId="180443AD" w14:textId="77777777" w:rsidR="000E0EC6" w:rsidRDefault="000E0EC6" w:rsidP="000E0EC6">
      <w:pPr>
        <w:pStyle w:val="Heading4"/>
        <w:numPr>
          <w:ilvl w:val="0"/>
          <w:numId w:val="12"/>
        </w:numPr>
        <w:rPr>
          <w:rStyle w:val="StyleUnderline"/>
          <w:sz w:val="26"/>
          <w:u w:val="none"/>
        </w:rPr>
      </w:pPr>
      <w:r w:rsidRPr="006C3013">
        <w:rPr>
          <w:rStyle w:val="StyleUnderline"/>
          <w:sz w:val="26"/>
          <w:u w:val="none"/>
        </w:rPr>
        <w:t>Solution-oriented policies necessarily foreclose solvency – the focus on fantasizing restitution in spaces like debate functions as a form of premature forgetting which allows us to ignore and sanitize violence, this means we can never actually solve it</w:t>
      </w:r>
      <w:r>
        <w:rPr>
          <w:rStyle w:val="StyleUnderline"/>
          <w:sz w:val="26"/>
          <w:u w:val="none"/>
        </w:rPr>
        <w:t xml:space="preserve"> – this is uniquely true in debate in which we imagine resolving structural problems but can never actualize our solutions</w:t>
      </w:r>
    </w:p>
    <w:p w14:paraId="76A5051C" w14:textId="77777777" w:rsidR="000E0EC6" w:rsidRDefault="000E0EC6" w:rsidP="000E0EC6">
      <w:pPr>
        <w:pStyle w:val="Heading4"/>
        <w:numPr>
          <w:ilvl w:val="0"/>
          <w:numId w:val="12"/>
        </w:numPr>
        <w:tabs>
          <w:tab w:val="num" w:pos="360"/>
        </w:tabs>
        <w:ind w:left="360"/>
        <w:rPr>
          <w:color w:val="000000" w:themeColor="text1"/>
        </w:rPr>
      </w:pPr>
      <w:r w:rsidRPr="00AE4B7C">
        <w:rPr>
          <w:color w:val="000000" w:themeColor="text1"/>
        </w:rPr>
        <w:t>A framework of endless mourning as a pedagogical starting point is necessary to challenge the recursive nature of antiblack violence inside and outside of debate – educational praxes that exclude melancholia reinforce acquiescence to dominant power structures and pathologize black subject formation</w:t>
      </w:r>
    </w:p>
    <w:p w14:paraId="33C1F088" w14:textId="77777777" w:rsidR="000E0EC6" w:rsidRPr="00AE4B7C" w:rsidRDefault="000E0EC6" w:rsidP="000E0EC6">
      <w:pPr>
        <w:spacing w:after="0" w:line="240" w:lineRule="auto"/>
        <w:rPr>
          <w:color w:val="000000" w:themeColor="text1"/>
        </w:rPr>
      </w:pPr>
      <w:proofErr w:type="spellStart"/>
      <w:r w:rsidRPr="00AE4B7C">
        <w:rPr>
          <w:rStyle w:val="Heading4Char"/>
          <w:color w:val="000000" w:themeColor="text1"/>
        </w:rPr>
        <w:t>Grinage</w:t>
      </w:r>
      <w:proofErr w:type="spellEnd"/>
      <w:r w:rsidRPr="00AE4B7C">
        <w:rPr>
          <w:rStyle w:val="Heading4Char"/>
          <w:color w:val="000000" w:themeColor="text1"/>
        </w:rPr>
        <w:t xml:space="preserve"> ’19</w:t>
      </w:r>
      <w:r w:rsidRPr="00AE4B7C">
        <w:rPr>
          <w:color w:val="000000" w:themeColor="text1"/>
        </w:rPr>
        <w:t xml:space="preserve"> – assistant professor at the University of Minnesota, interested in race and education, critical literacy, postcolonial theory, critical whiteness studies, critical pedagogy, psychoanalysis, cultural studies, emotion and affect in teaching and learning (Justin </w:t>
      </w:r>
      <w:proofErr w:type="spellStart"/>
      <w:r w:rsidRPr="00AE4B7C">
        <w:rPr>
          <w:color w:val="000000" w:themeColor="text1"/>
        </w:rPr>
        <w:t>Grinage</w:t>
      </w:r>
      <w:proofErr w:type="spellEnd"/>
      <w:r w:rsidRPr="00AE4B7C">
        <w:rPr>
          <w:color w:val="000000" w:themeColor="text1"/>
        </w:rPr>
        <w:t xml:space="preserve">, 6-1-2019, "Endless Mourning: Racial Melancholia, Black Grief, and the Transformative Possibilities </w:t>
      </w:r>
      <w:r w:rsidRPr="00AE4B7C">
        <w:rPr>
          <w:color w:val="000000" w:themeColor="text1"/>
        </w:rPr>
        <w:lastRenderedPageBreak/>
        <w:t xml:space="preserve">For Racial Justice in Education," Harvard Educational Review (2019) 89 (2): 227–250, </w:t>
      </w:r>
      <w:hyperlink r:id="rId61" w:tgtFrame="_blank" w:history="1">
        <w:r w:rsidRPr="00AE4B7C">
          <w:rPr>
            <w:rStyle w:val="Hyperlink"/>
            <w:color w:val="000000" w:themeColor="text1"/>
          </w:rPr>
          <w:t>https://doi.org/10.17763/1943-5045-89.2.227</w:t>
        </w:r>
      </w:hyperlink>
      <w:r w:rsidRPr="00AE4B7C">
        <w:rPr>
          <w:color w:val="000000" w:themeColor="text1"/>
        </w:rPr>
        <w:t>,</w:t>
      </w:r>
      <w:r w:rsidRPr="00AE4B7C">
        <w:rPr>
          <w:rFonts w:ascii="Times New Roman" w:hAnsi="Times New Roman" w:cs="Times New Roman"/>
          <w:color w:val="000000" w:themeColor="text1"/>
          <w:sz w:val="24"/>
        </w:rPr>
        <w:t xml:space="preserve"> a</w:t>
      </w:r>
      <w:r w:rsidRPr="00AE4B7C">
        <w:rPr>
          <w:color w:val="000000" w:themeColor="text1"/>
        </w:rPr>
        <w:t>ccessed 6-24-2021) //</w:t>
      </w:r>
      <w:proofErr w:type="spellStart"/>
      <w:r w:rsidRPr="00AE4B7C">
        <w:rPr>
          <w:color w:val="000000" w:themeColor="text1"/>
        </w:rPr>
        <w:t>nikki</w:t>
      </w:r>
      <w:proofErr w:type="spellEnd"/>
    </w:p>
    <w:p w14:paraId="32355C1C" w14:textId="77777777" w:rsidR="000E0EC6" w:rsidRPr="00AE4B7C" w:rsidRDefault="000E0EC6" w:rsidP="000E0EC6">
      <w:pPr>
        <w:spacing w:after="0" w:line="240" w:lineRule="auto"/>
        <w:rPr>
          <w:color w:val="000000" w:themeColor="text1"/>
        </w:rPr>
      </w:pPr>
    </w:p>
    <w:p w14:paraId="441B7BAF" w14:textId="77777777" w:rsidR="000E0EC6" w:rsidRPr="00AE4B7C" w:rsidRDefault="000E0EC6" w:rsidP="000E0EC6">
      <w:pPr>
        <w:rPr>
          <w:color w:val="000000" w:themeColor="text1"/>
          <w:sz w:val="16"/>
        </w:rPr>
      </w:pPr>
      <w:r w:rsidRPr="00AE4B7C">
        <w:rPr>
          <w:color w:val="000000" w:themeColor="text1"/>
          <w:sz w:val="16"/>
        </w:rPr>
        <w:t xml:space="preserve">Racial suffering and the possibilities for healing must be contextualized in relation to the dominant role that race plays in American society. </w:t>
      </w:r>
      <w:r w:rsidRPr="00AE4B7C">
        <w:rPr>
          <w:rStyle w:val="StyleUnderline"/>
          <w:color w:val="000000" w:themeColor="text1"/>
        </w:rPr>
        <w:t>Racial trauma in the US contains a static quality related to the enduring legacy of racism and the fact that the nation was founded on the bodies of black, brown, and Indigenous peoples. This has created a “social machinery” (</w:t>
      </w:r>
      <w:proofErr w:type="spellStart"/>
      <w:r w:rsidRPr="00AE4B7C">
        <w:rPr>
          <w:rStyle w:val="StyleUnderline"/>
          <w:color w:val="000000" w:themeColor="text1"/>
        </w:rPr>
        <w:t>Martinot</w:t>
      </w:r>
      <w:proofErr w:type="spellEnd"/>
      <w:r w:rsidRPr="00AE4B7C">
        <w:rPr>
          <w:rStyle w:val="StyleUnderline"/>
          <w:color w:val="000000" w:themeColor="text1"/>
        </w:rPr>
        <w:t>, 2010) of white supremacy incapable of ever completely breaking down.</w:t>
      </w:r>
      <w:r w:rsidRPr="00AE4B7C">
        <w:rPr>
          <w:color w:val="000000" w:themeColor="text1"/>
          <w:sz w:val="16"/>
        </w:rPr>
        <w:t xml:space="preserve"> Derrick Bell’s (1992) notion of the permanence of racism as an enduring aspect of American life suggests that racial trauma resulting from this fixed element may also be interminable. Thus, </w:t>
      </w:r>
      <w:r w:rsidRPr="00AE4B7C">
        <w:rPr>
          <w:rStyle w:val="StyleUnderline"/>
          <w:color w:val="000000" w:themeColor="text1"/>
        </w:rPr>
        <w:t>in structuring a framework for racial melancholia and in understanding mourning’s place within this framework, there must be an acknowledgment of the unrelenting production of trauma for the racially oppressed. Within this framework, the individual or group experiencing racial trauma cannot hope to entirely shed themselves of this trauma, since new traumas emerge and accumulate. This means that mourning is endless. Seth</w:t>
      </w:r>
      <w:r w:rsidRPr="00AE4B7C">
        <w:rPr>
          <w:color w:val="000000" w:themeColor="text1"/>
          <w:sz w:val="16"/>
        </w:rPr>
        <w:t xml:space="preserve"> </w:t>
      </w:r>
      <w:proofErr w:type="spellStart"/>
      <w:r w:rsidRPr="00AE4B7C">
        <w:rPr>
          <w:color w:val="000000" w:themeColor="text1"/>
          <w:sz w:val="16"/>
        </w:rPr>
        <w:t>Moglen</w:t>
      </w:r>
      <w:proofErr w:type="spellEnd"/>
      <w:r w:rsidRPr="00AE4B7C">
        <w:rPr>
          <w:color w:val="000000" w:themeColor="text1"/>
          <w:sz w:val="16"/>
        </w:rPr>
        <w:t xml:space="preserve"> (2005) states, “</w:t>
      </w:r>
      <w:r w:rsidRPr="00AE4B7C">
        <w:rPr>
          <w:rStyle w:val="StyleUnderline"/>
          <w:color w:val="000000" w:themeColor="text1"/>
        </w:rPr>
        <w:t xml:space="preserve">Analyses of socially induced loss must account for processes of grieving which the bereaved sustain ongoing relations to the objects they are persistently losing and to the social pressures that are persistently injuring them” </w:t>
      </w:r>
      <w:r w:rsidRPr="00AE4B7C">
        <w:rPr>
          <w:color w:val="000000" w:themeColor="text1"/>
          <w:sz w:val="16"/>
        </w:rPr>
        <w:t xml:space="preserve">(p. 160). </w:t>
      </w:r>
      <w:r w:rsidRPr="00AE4B7C">
        <w:rPr>
          <w:rStyle w:val="StyleUnderline"/>
          <w:color w:val="000000" w:themeColor="text1"/>
        </w:rPr>
        <w:t xml:space="preserve">The suffering racial body may never fully heal because it is repeatedly being reinjured. </w:t>
      </w:r>
      <w:proofErr w:type="gramStart"/>
      <w:r w:rsidRPr="00AE4B7C">
        <w:rPr>
          <w:rStyle w:val="StyleUnderline"/>
          <w:color w:val="000000" w:themeColor="text1"/>
        </w:rPr>
        <w:t>Yet,</w:t>
      </w:r>
      <w:proofErr w:type="gramEnd"/>
      <w:r w:rsidRPr="00AE4B7C">
        <w:rPr>
          <w:rStyle w:val="StyleUnderline"/>
          <w:color w:val="000000" w:themeColor="text1"/>
        </w:rPr>
        <w:t xml:space="preserve"> completely healing (or relinquishing loss) may not be the goal in the first place. If melancholia is needed for mourning to take place, then the relationship between the two must be one of negotiation</w:t>
      </w:r>
      <w:r w:rsidRPr="00AE4B7C">
        <w:rPr>
          <w:color w:val="000000" w:themeColor="text1"/>
          <w:sz w:val="16"/>
        </w:rPr>
        <w:t xml:space="preserve">, since the permanence of racial trauma requires a development of methods for bereavement dedicated to living with loss, not escaping loss. To what extent does the negotiation between mourning and melancholia help frame the construction, production, and resistance of trauma in the lives of black students at Sumner High School? This is a vital question, considering the often-used racist discourse of determining black student underachievement using “deficit thinking” (Valencia, 1997), where </w:t>
      </w:r>
      <w:r w:rsidRPr="00AE4B7C">
        <w:rPr>
          <w:rStyle w:val="StyleUnderline"/>
          <w:color w:val="000000" w:themeColor="text1"/>
        </w:rPr>
        <w:t>racial trauma is defined in the pathological sense, blaming students for various perceived cultural and racial deficiencies instead of holding accountable the schools and classrooms that often exacerbate this trauma. Popular frameworks for addressing trauma in education</w:t>
      </w:r>
      <w:r w:rsidRPr="00AE4B7C">
        <w:rPr>
          <w:color w:val="000000" w:themeColor="text1"/>
          <w:sz w:val="16"/>
        </w:rPr>
        <w:t xml:space="preserve">, social emotional programs such as “mindfulness” (e.g., Mindful Schools) and “trauma-informed” (e.g., Trauma and Learning Policy Initiative) schooling, </w:t>
      </w:r>
      <w:r w:rsidRPr="00AE4B7C">
        <w:rPr>
          <w:rStyle w:val="StyleUnderline"/>
          <w:color w:val="000000" w:themeColor="text1"/>
        </w:rPr>
        <w:t>often either neglect how racism induces trauma or engage in deficit-based solutions by teaching youth to acquiesce in the face of oppression rather than how to actively challenge discrimination.3 Racial melancholia can function to shift education</w:t>
      </w:r>
      <w:r w:rsidRPr="00AE4B7C">
        <w:rPr>
          <w:color w:val="000000" w:themeColor="text1"/>
          <w:sz w:val="16"/>
        </w:rPr>
        <w:t xml:space="preserve"> from deficit- to </w:t>
      </w:r>
      <w:proofErr w:type="spellStart"/>
      <w:r w:rsidRPr="00AE4B7C">
        <w:rPr>
          <w:color w:val="000000" w:themeColor="text1"/>
          <w:sz w:val="16"/>
        </w:rPr>
        <w:t>assetbased</w:t>
      </w:r>
      <w:proofErr w:type="spellEnd"/>
      <w:r w:rsidRPr="00AE4B7C">
        <w:rPr>
          <w:color w:val="000000" w:themeColor="text1"/>
          <w:sz w:val="16"/>
        </w:rPr>
        <w:t xml:space="preserve"> explanations for trauma </w:t>
      </w:r>
      <w:r w:rsidRPr="00AE4B7C">
        <w:rPr>
          <w:rStyle w:val="StyleUnderline"/>
          <w:color w:val="000000" w:themeColor="text1"/>
        </w:rPr>
        <w:t>by considering the occurrence of persistent racial injury alongside emancipatory practices for addressing this injury</w:t>
      </w:r>
      <w:r w:rsidRPr="00AE4B7C">
        <w:rPr>
          <w:color w:val="000000" w:themeColor="text1"/>
          <w:sz w:val="16"/>
        </w:rPr>
        <w:t xml:space="preserve">. Bell’s (1992) concept of </w:t>
      </w:r>
      <w:r w:rsidRPr="00AE4B7C">
        <w:rPr>
          <w:rStyle w:val="StyleUnderline"/>
          <w:color w:val="000000" w:themeColor="text1"/>
        </w:rPr>
        <w:t>the permanence of racism applies to education according to a critical race theory analysis of racism’s impact on black students which argues that if racism is an invariable feature of psychological, social, and political domains in the US, including education, then racial trauma must also be defined as an enduring aspect of schools and classrooms</w:t>
      </w:r>
      <w:r w:rsidRPr="00AE4B7C">
        <w:rPr>
          <w:color w:val="000000" w:themeColor="text1"/>
          <w:sz w:val="16"/>
        </w:rPr>
        <w:t xml:space="preserve"> (</w:t>
      </w:r>
      <w:proofErr w:type="spellStart"/>
      <w:r w:rsidRPr="00AE4B7C">
        <w:rPr>
          <w:color w:val="000000" w:themeColor="text1"/>
          <w:sz w:val="16"/>
        </w:rPr>
        <w:t>DeCuir</w:t>
      </w:r>
      <w:proofErr w:type="spellEnd"/>
      <w:r w:rsidRPr="00AE4B7C">
        <w:rPr>
          <w:color w:val="000000" w:themeColor="text1"/>
          <w:sz w:val="16"/>
        </w:rPr>
        <w:t xml:space="preserve"> &amp; Dixson, 2004). In this article, </w:t>
      </w:r>
      <w:r w:rsidRPr="00AE4B7C">
        <w:rPr>
          <w:rStyle w:val="StyleUnderline"/>
          <w:color w:val="000000" w:themeColor="text1"/>
        </w:rPr>
        <w:t>I position the notion of endless mourning as a theoretical frame for illuminating the various methods black students use to negotiate mourning and melancholia. That is, endless mourning names how black students resist racial traumas that occur in schools by adopting practices of mourning that challenge racism despite the unceasing permanence of these traumas. Endless mourning emphasizes how practices of mourning must also be present within the context of racial melancholia to create asset-based conceptions of black agency poised against the harmful effects of racial trauma. I use the concept to position racial melancholia as the mechanism for discerning these negotiations, because racial melancholia is defined “as a theoretical model of identity that provides a critical framework for analyzing the constitutive role that grief plays in racial/ethnic subject-formation”</w:t>
      </w:r>
      <w:r w:rsidRPr="00AE4B7C">
        <w:rPr>
          <w:color w:val="000000" w:themeColor="text1"/>
          <w:sz w:val="16"/>
        </w:rPr>
        <w:t xml:space="preserve"> (Cheng, 2001, p. xi). From this analytic vantage point, </w:t>
      </w:r>
      <w:r w:rsidRPr="00AE4B7C">
        <w:rPr>
          <w:rStyle w:val="StyleUnderline"/>
          <w:color w:val="000000" w:themeColor="text1"/>
        </w:rPr>
        <w:t xml:space="preserve">I identify occurrences of racial grief, </w:t>
      </w:r>
      <w:r w:rsidRPr="00AE4B7C">
        <w:rPr>
          <w:rStyle w:val="StyleUnderline"/>
          <w:color w:val="000000" w:themeColor="text1"/>
        </w:rPr>
        <w:lastRenderedPageBreak/>
        <w:t>or the trauma continuously produced from decades of white supremacist education policy and practices,</w:t>
      </w:r>
      <w:r w:rsidRPr="00AE4B7C">
        <w:rPr>
          <w:color w:val="000000" w:themeColor="text1"/>
          <w:sz w:val="16"/>
        </w:rPr>
        <w:t xml:space="preserve"> through student experiences with racism at Sumner. Within these experiences exist the harmful dimensions of trauma (melancholia) intersecting with instances of resistance to this trauma (mourning). However, the interplay between melancholia and mourning is not a seamless intersectional process; it represents a constant give and take, it vacillates between the two. At times there may be paralysis, and at other times, agency. Without these negotiations between mourning and melancholia, pathways for recognizing resistance in the context of trauma may never be exposed.</w:t>
      </w:r>
    </w:p>
    <w:p w14:paraId="6D64B66C" w14:textId="77777777" w:rsidR="000E0EC6" w:rsidRPr="006C3013" w:rsidRDefault="000E0EC6" w:rsidP="000E0EC6"/>
    <w:p w14:paraId="4BB742DF" w14:textId="77777777" w:rsidR="000E0EC6" w:rsidRPr="00C927A7" w:rsidRDefault="000E0EC6" w:rsidP="000E0EC6">
      <w:pPr>
        <w:pStyle w:val="Heading4"/>
        <w:numPr>
          <w:ilvl w:val="0"/>
          <w:numId w:val="12"/>
        </w:numPr>
        <w:rPr>
          <w:rStyle w:val="StyleUnderline"/>
          <w:sz w:val="26"/>
        </w:rPr>
      </w:pPr>
      <w:r w:rsidRPr="00C927A7">
        <w:rPr>
          <w:rStyle w:val="StyleUnderline"/>
          <w:sz w:val="26"/>
          <w:u w:val="none"/>
        </w:rPr>
        <w:t xml:space="preserve">Ecological managerialism DA – their interpretation locks debates into white settler fantasies that assume water governance as a precondition for debate </w:t>
      </w:r>
      <w:proofErr w:type="gramStart"/>
      <w:r w:rsidRPr="00C927A7">
        <w:rPr>
          <w:rStyle w:val="StyleUnderline"/>
          <w:sz w:val="26"/>
          <w:u w:val="none"/>
        </w:rPr>
        <w:t>in order to</w:t>
      </w:r>
      <w:proofErr w:type="gramEnd"/>
      <w:r w:rsidRPr="00C927A7">
        <w:rPr>
          <w:rStyle w:val="StyleUnderline"/>
          <w:sz w:val="26"/>
          <w:u w:val="none"/>
        </w:rPr>
        <w:t xml:space="preserve"> shield it from interrogation and maintain control over the distribution of environmental resources and corresponding harms</w:t>
      </w:r>
    </w:p>
    <w:p w14:paraId="508D45BE" w14:textId="77777777" w:rsidR="000E0EC6" w:rsidRPr="00AE4B7C" w:rsidRDefault="000E0EC6" w:rsidP="000E0EC6">
      <w:pPr>
        <w:pStyle w:val="Heading4"/>
        <w:numPr>
          <w:ilvl w:val="0"/>
          <w:numId w:val="12"/>
        </w:numPr>
        <w:tabs>
          <w:tab w:val="num" w:pos="360"/>
        </w:tabs>
        <w:ind w:left="360"/>
      </w:pPr>
      <w:proofErr w:type="spellStart"/>
      <w:r>
        <w:t>Pathologization</w:t>
      </w:r>
      <w:proofErr w:type="spellEnd"/>
      <w:r>
        <w:t xml:space="preserve"> DA -- their interpretation is a reactionary fantasy which assumes a version of debate that will never exist – the idea that a negative ballot is actually going to prevent us or anyone else from reading k </w:t>
      </w:r>
      <w:proofErr w:type="spellStart"/>
      <w:r>
        <w:t>affs</w:t>
      </w:r>
      <w:proofErr w:type="spellEnd"/>
      <w:r>
        <w:t xml:space="preserve"> is obviously false, framework has existed since the 90s and yet k </w:t>
      </w:r>
      <w:proofErr w:type="spellStart"/>
      <w:r>
        <w:t>affs</w:t>
      </w:r>
      <w:proofErr w:type="spellEnd"/>
      <w:r>
        <w:t xml:space="preserve"> are more prevalent now than ever, reproduces structural inequity within debate by pathologizing black scholarship as a threat to normative modes of deliberation and argumentation, their call for the ballot is a call for exclusion aimed at preserving the fragments of a hierarchical social order within debate that affirmatives like ours disrupt </w:t>
      </w:r>
    </w:p>
    <w:p w14:paraId="56B976F8" w14:textId="54E0D2A5" w:rsidR="000E0EC6" w:rsidRDefault="000E0EC6" w:rsidP="000E0EC6">
      <w:pPr>
        <w:pStyle w:val="Heading3"/>
      </w:pPr>
      <w:r>
        <w:lastRenderedPageBreak/>
        <w:t xml:space="preserve">2AC -- A2 </w:t>
      </w:r>
      <w:r w:rsidR="00021873">
        <w:t>Education/</w:t>
      </w:r>
      <w:r>
        <w:t>Skills</w:t>
      </w:r>
    </w:p>
    <w:p w14:paraId="2415E5FB" w14:textId="77777777" w:rsidR="000E0EC6" w:rsidRDefault="000E0EC6" w:rsidP="000E0EC6">
      <w:pPr>
        <w:pStyle w:val="Heading4"/>
      </w:pPr>
      <w:r>
        <w:t xml:space="preserve">Restricting debates to questions of policy action is bad – </w:t>
      </w:r>
    </w:p>
    <w:p w14:paraId="77249882" w14:textId="77777777" w:rsidR="000E0EC6" w:rsidRDefault="000E0EC6" w:rsidP="000E0EC6">
      <w:pPr>
        <w:pStyle w:val="Heading4"/>
        <w:numPr>
          <w:ilvl w:val="0"/>
          <w:numId w:val="16"/>
        </w:numPr>
        <w:tabs>
          <w:tab w:val="num" w:pos="360"/>
        </w:tabs>
        <w:ind w:left="0" w:firstLine="0"/>
      </w:pPr>
      <w:r>
        <w:t>Abstraction DA -- centering debates around detached cost-benefit analysis of hypothetical actions adopts a view from nowhere that functions to preserve privilege within academic spaces by erasing discussions that confront our subjective positionalities – only our interpretation includes debates that operate from a starting point of embodiment rather than abstraction and force accountability</w:t>
      </w:r>
    </w:p>
    <w:p w14:paraId="51FBBA9F" w14:textId="77777777" w:rsidR="000E0EC6" w:rsidRDefault="000E0EC6" w:rsidP="000E0EC6">
      <w:pPr>
        <w:pStyle w:val="Heading4"/>
        <w:numPr>
          <w:ilvl w:val="0"/>
          <w:numId w:val="16"/>
        </w:numPr>
        <w:tabs>
          <w:tab w:val="num" w:pos="360"/>
        </w:tabs>
        <w:ind w:left="0" w:firstLine="0"/>
      </w:pPr>
      <w:r>
        <w:t>Ethical distancing DA – limiting debates to discussions of fiat debaters to view proposals through the lens of consequentialist risk calculus which uses a guise of objectivity to sanitize marginalization, this produces bad advocates who always come down in favor of hegemonic interests and who fail to think through the ethical implications of their actions</w:t>
      </w:r>
    </w:p>
    <w:p w14:paraId="4133484B" w14:textId="77777777" w:rsidR="000E0EC6" w:rsidRDefault="000E0EC6" w:rsidP="000E0EC6">
      <w:pPr>
        <w:pStyle w:val="Heading4"/>
        <w:numPr>
          <w:ilvl w:val="0"/>
          <w:numId w:val="16"/>
        </w:numPr>
        <w:tabs>
          <w:tab w:val="num" w:pos="360"/>
        </w:tabs>
        <w:ind w:left="0" w:firstLine="0"/>
      </w:pPr>
      <w:r>
        <w:t>Revolutionary politics DA – their model forces debaters to compromise the radicality of their advocacies by filtering them through political feasibility, this precludes any actualization of debate’s revolutionary potential by ensuring that our proposals are always indebted to hegemonic power structures – the only reason the phrase “imperfect reform” exists is because even in one of the most radically leftist educational activities we cannot conceive of state action that does not benefit whiteness in some way</w:t>
      </w:r>
    </w:p>
    <w:p w14:paraId="6769399D" w14:textId="77777777" w:rsidR="000E0EC6" w:rsidRDefault="000E0EC6" w:rsidP="000E0EC6">
      <w:pPr>
        <w:pStyle w:val="Heading4"/>
        <w:numPr>
          <w:ilvl w:val="0"/>
          <w:numId w:val="16"/>
        </w:numPr>
        <w:tabs>
          <w:tab w:val="num" w:pos="360"/>
        </w:tabs>
        <w:ind w:left="0" w:firstLine="0"/>
      </w:pPr>
      <w:r>
        <w:t>Mirroring DA – confining our advocacies to those that are “realistic”, i.e. those that mirror the sociopolitical circumstances of the status quo, saps debate of its potential to actualize radical change by generating strategies that incrementally tinker with the political but are fundamentally aimed at upholding the racial hierarchies that form the basis for the current political environment – their interpretation is a call to remake debate in the image and likeness of a fucked up reality which necessarily precludes addressing the structural conditions that make it so fucked up in the first place</w:t>
      </w:r>
    </w:p>
    <w:p w14:paraId="4AD42A1B" w14:textId="77777777" w:rsidR="000E0EC6" w:rsidRDefault="000E0EC6" w:rsidP="000E0EC6">
      <w:pPr>
        <w:pStyle w:val="Heading4"/>
        <w:numPr>
          <w:ilvl w:val="0"/>
          <w:numId w:val="16"/>
        </w:numPr>
        <w:tabs>
          <w:tab w:val="num" w:pos="360"/>
        </w:tabs>
        <w:ind w:left="0" w:firstLine="0"/>
      </w:pPr>
      <w:r>
        <w:t>Cruel optimism DA – their interpretation forces black and brown debaters to cede to the political invest their labor into political structures that in the real world have never and will never meet their demands, this reproduces false hope that causes psychological violence, this comes first because it forecloses meaningful engagement with things like clash and research skills</w:t>
      </w:r>
    </w:p>
    <w:p w14:paraId="2AE3C83B" w14:textId="4FFDE679" w:rsidR="000E0EC6" w:rsidRDefault="000E0EC6" w:rsidP="000E0EC6">
      <w:pPr>
        <w:pStyle w:val="Heading4"/>
        <w:numPr>
          <w:ilvl w:val="0"/>
          <w:numId w:val="16"/>
        </w:numPr>
        <w:tabs>
          <w:tab w:val="num" w:pos="360"/>
        </w:tabs>
        <w:ind w:left="0" w:firstLine="0"/>
      </w:pPr>
      <w:r>
        <w:lastRenderedPageBreak/>
        <w:t xml:space="preserve">Accessibility DA – You should ask yourself </w:t>
      </w:r>
      <w:r w:rsidRPr="00460D6E">
        <w:rPr>
          <w:u w:val="single"/>
        </w:rPr>
        <w:t>what meaningful education is</w:t>
      </w:r>
      <w:r w:rsidRPr="00D06DBE">
        <w:t xml:space="preserve"> </w:t>
      </w:r>
      <w:r>
        <w:t xml:space="preserve">and </w:t>
      </w:r>
      <w:r w:rsidRPr="00460D6E">
        <w:rPr>
          <w:u w:val="single"/>
        </w:rPr>
        <w:t xml:space="preserve">for whom </w:t>
      </w:r>
      <w:r>
        <w:t xml:space="preserve">– only our model of debate allows for valuable and exportable training that allows black and brown debaters to combat the violence that is inevitably scripted onto our bodies – their model greenlights a form of epistemic exclusion in which the only things we ever have deliberation over are political reforms that in the real world have only ever benefited </w:t>
      </w:r>
      <w:proofErr w:type="spellStart"/>
      <w:r>
        <w:t>whitenes</w:t>
      </w:r>
      <w:proofErr w:type="spellEnd"/>
    </w:p>
    <w:p w14:paraId="1E1F42D9" w14:textId="255A31FC" w:rsidR="00021873" w:rsidRPr="00C56139" w:rsidRDefault="00021873" w:rsidP="00021873">
      <w:pPr>
        <w:pStyle w:val="Heading4"/>
        <w:numPr>
          <w:ilvl w:val="0"/>
          <w:numId w:val="16"/>
        </w:numPr>
      </w:pPr>
      <w:r>
        <w:t xml:space="preserve">Mourning of the horrors of the histories of antiblackness is one that brings new possibilities and paths to escape material and social oppression, mourning is the process of remembrance, one that sees black suffering as one not to be forgotten but rather one to be realized, and only under those terms can we achieve “equity and excellence” </w:t>
      </w:r>
    </w:p>
    <w:p w14:paraId="305431A2" w14:textId="77777777" w:rsidR="00021873" w:rsidRPr="00C56139" w:rsidRDefault="00021873" w:rsidP="00021873">
      <w:pPr>
        <w:spacing w:after="0" w:line="240" w:lineRule="auto"/>
        <w:rPr>
          <w:rFonts w:eastAsia="Times New Roman"/>
          <w:sz w:val="16"/>
          <w:szCs w:val="16"/>
        </w:rPr>
      </w:pPr>
      <w:r w:rsidRPr="00C56139">
        <w:rPr>
          <w:rFonts w:eastAsia="Times New Roman"/>
          <w:b/>
          <w:bCs/>
          <w:sz w:val="26"/>
          <w:szCs w:val="26"/>
        </w:rPr>
        <w:t>Warren 21</w:t>
      </w:r>
      <w:r w:rsidRPr="00C56139">
        <w:rPr>
          <w:rFonts w:eastAsia="Times New Roman"/>
          <w:sz w:val="24"/>
        </w:rPr>
        <w:t xml:space="preserve"> (</w:t>
      </w:r>
      <w:proofErr w:type="spellStart"/>
      <w:r w:rsidRPr="00C56139">
        <w:rPr>
          <w:rFonts w:eastAsia="Times New Roman"/>
          <w:sz w:val="16"/>
          <w:szCs w:val="16"/>
        </w:rPr>
        <w:t>Chezare</w:t>
      </w:r>
      <w:proofErr w:type="spellEnd"/>
      <w:r w:rsidRPr="00C56139">
        <w:rPr>
          <w:rFonts w:eastAsia="Times New Roman"/>
          <w:sz w:val="16"/>
          <w:szCs w:val="16"/>
        </w:rPr>
        <w:t xml:space="preserve"> A. Warren (2021) From Morning to Mourning: A Meditation on Possibility in Black Education, Equity &amp; Excellence in Education, 54:1, 92-102, DOI: 10.1080/10665684.2020.1863879 To link to this article: </w:t>
      </w:r>
      <w:hyperlink r:id="rId62" w:history="1">
        <w:r w:rsidRPr="00C56139">
          <w:rPr>
            <w:rStyle w:val="FollowedHyperlink"/>
            <w:rFonts w:eastAsia="Times New Roman"/>
            <w:sz w:val="16"/>
            <w:szCs w:val="16"/>
          </w:rPr>
          <w:t>https://doi.org/10.1080/10665684.2020.1863879</w:t>
        </w:r>
      </w:hyperlink>
      <w:r w:rsidRPr="00C56139">
        <w:rPr>
          <w:rFonts w:eastAsia="Times New Roman"/>
          <w:sz w:val="16"/>
          <w:szCs w:val="16"/>
        </w:rPr>
        <w:t xml:space="preserve">  Dr. </w:t>
      </w:r>
      <w:proofErr w:type="spellStart"/>
      <w:r w:rsidRPr="00C56139">
        <w:rPr>
          <w:rFonts w:eastAsia="Times New Roman"/>
          <w:sz w:val="16"/>
          <w:szCs w:val="16"/>
        </w:rPr>
        <w:t>Chezare</w:t>
      </w:r>
      <w:proofErr w:type="spellEnd"/>
      <w:r w:rsidRPr="00C56139">
        <w:rPr>
          <w:rFonts w:eastAsia="Times New Roman"/>
          <w:sz w:val="16"/>
          <w:szCs w:val="16"/>
        </w:rPr>
        <w:t xml:space="preserve"> A. Warren is Associate Professor of Equity &amp; Inclusion in Education Policy at Vanderbilt University. He has about a decade of practitioner experience as an urban educator, and is author of Centering Possibility in Black Education (Teachers College Press, 2021)</w:t>
      </w:r>
      <w:proofErr w:type="gramStart"/>
      <w:r w:rsidRPr="00C56139">
        <w:rPr>
          <w:rFonts w:eastAsia="Times New Roman"/>
          <w:sz w:val="16"/>
          <w:szCs w:val="16"/>
        </w:rPr>
        <w:t>. )</w:t>
      </w:r>
      <w:proofErr w:type="gramEnd"/>
    </w:p>
    <w:p w14:paraId="5A7F8453" w14:textId="103C6093" w:rsidR="00021873" w:rsidRPr="00021873" w:rsidRDefault="00021873" w:rsidP="00021873">
      <w:pPr>
        <w:spacing w:after="0" w:line="240" w:lineRule="auto"/>
        <w:rPr>
          <w:rFonts w:eastAsia="Times New Roman"/>
          <w:sz w:val="16"/>
        </w:rPr>
      </w:pPr>
      <w:r w:rsidRPr="00C56139">
        <w:rPr>
          <w:rFonts w:eastAsia="Times New Roman"/>
          <w:sz w:val="16"/>
        </w:rPr>
        <w:t xml:space="preserve">Up to this point I have tried to make clear that </w:t>
      </w:r>
      <w:r w:rsidRPr="00C56139">
        <w:rPr>
          <w:rFonts w:eastAsia="Times New Roman"/>
          <w:sz w:val="24"/>
          <w:u w:val="single"/>
        </w:rPr>
        <w:t>mourning is grappling with the hazards of being Black—living in a Black body—in these United States</w:t>
      </w:r>
      <w:r w:rsidRPr="00C56139">
        <w:rPr>
          <w:rFonts w:eastAsia="Times New Roman"/>
          <w:sz w:val="16"/>
        </w:rPr>
        <w:t xml:space="preserve">.6 As a result, I have argued </w:t>
      </w:r>
      <w:r w:rsidRPr="00C56139">
        <w:rPr>
          <w:rFonts w:eastAsia="Times New Roman"/>
          <w:sz w:val="24"/>
          <w:u w:val="single"/>
        </w:rPr>
        <w:t xml:space="preserve">that </w:t>
      </w:r>
      <w:r w:rsidRPr="00961872">
        <w:rPr>
          <w:rFonts w:eastAsia="Times New Roman"/>
          <w:sz w:val="24"/>
          <w:highlight w:val="cyan"/>
          <w:u w:val="single"/>
        </w:rPr>
        <w:t>Black people remain in a perpetual state of mourning, but that such a condition,</w:t>
      </w:r>
      <w:r w:rsidRPr="00C56139">
        <w:rPr>
          <w:rFonts w:eastAsia="Times New Roman"/>
          <w:sz w:val="24"/>
          <w:u w:val="single"/>
        </w:rPr>
        <w:t xml:space="preserve"> if we allow it, </w:t>
      </w:r>
      <w:r w:rsidRPr="00961872">
        <w:rPr>
          <w:rFonts w:eastAsia="Times New Roman"/>
          <w:b/>
          <w:bCs/>
          <w:sz w:val="24"/>
          <w:highlight w:val="cyan"/>
          <w:u w:val="single"/>
        </w:rPr>
        <w:t>enlightens us to possibility</w:t>
      </w:r>
      <w:r w:rsidRPr="00C56139">
        <w:rPr>
          <w:rFonts w:eastAsia="Times New Roman"/>
          <w:b/>
          <w:bCs/>
          <w:sz w:val="16"/>
        </w:rPr>
        <w:t>.</w:t>
      </w:r>
      <w:r w:rsidRPr="00C56139">
        <w:rPr>
          <w:rFonts w:eastAsia="Times New Roman"/>
          <w:sz w:val="16"/>
        </w:rPr>
        <w:t xml:space="preserve"> </w:t>
      </w:r>
      <w:r w:rsidRPr="00C56139">
        <w:rPr>
          <w:rFonts w:eastAsia="Times New Roman"/>
          <w:sz w:val="24"/>
          <w:u w:val="single"/>
        </w:rPr>
        <w:t>Possibility rejects the inclination to reduce the whole of Black life to realization that the US only has the capacity to engage the Black body through plunder and extraction. It is through mourning of this fact</w:t>
      </w:r>
      <w:r w:rsidRPr="00C56139">
        <w:rPr>
          <w:rFonts w:eastAsia="Times New Roman"/>
          <w:sz w:val="16"/>
        </w:rPr>
        <w:t xml:space="preserve">, however, that I like others who include Dillard (2012) and Paris (2017) urge </w:t>
      </w:r>
      <w:r w:rsidRPr="00C56139">
        <w:rPr>
          <w:rFonts w:eastAsia="Times New Roman"/>
          <w:sz w:val="24"/>
          <w:u w:val="single"/>
        </w:rPr>
        <w:t>that we (re)member Black people’s embodied refusal to the conditions of our oppression.</w:t>
      </w:r>
      <w:r w:rsidRPr="00C56139">
        <w:rPr>
          <w:rFonts w:eastAsia="Times New Roman"/>
          <w:sz w:val="16"/>
        </w:rPr>
        <w:t xml:space="preserve"> For example, </w:t>
      </w:r>
      <w:r w:rsidRPr="00C56139">
        <w:rPr>
          <w:rFonts w:eastAsia="Times New Roman"/>
          <w:sz w:val="24"/>
          <w:u w:val="single"/>
        </w:rPr>
        <w:t>such refusals are found in</w:t>
      </w:r>
      <w:r w:rsidRPr="00C56139">
        <w:rPr>
          <w:rFonts w:eastAsia="Times New Roman"/>
          <w:sz w:val="16"/>
        </w:rPr>
        <w:t xml:space="preserve"> </w:t>
      </w:r>
      <w:proofErr w:type="spellStart"/>
      <w:r w:rsidRPr="00C56139">
        <w:rPr>
          <w:rFonts w:eastAsia="Times New Roman"/>
          <w:sz w:val="16"/>
        </w:rPr>
        <w:t>Sojoyner’s</w:t>
      </w:r>
      <w:proofErr w:type="spellEnd"/>
      <w:r w:rsidRPr="00C56139">
        <w:rPr>
          <w:rFonts w:eastAsia="Times New Roman"/>
          <w:sz w:val="16"/>
        </w:rPr>
        <w:t xml:space="preserve"> (2017) study of young Black men’s physical “disengagements” in school. He describes how these students’ behavior reflected contemporary </w:t>
      </w:r>
      <w:r w:rsidRPr="00C56139">
        <w:rPr>
          <w:rFonts w:eastAsia="Times New Roman"/>
          <w:sz w:val="24"/>
          <w:u w:val="single"/>
        </w:rPr>
        <w:t>examples of Black radical action akin to fugitivity</w:t>
      </w:r>
      <w:r w:rsidRPr="00C56139">
        <w:rPr>
          <w:rFonts w:eastAsia="Times New Roman"/>
          <w:sz w:val="16"/>
        </w:rPr>
        <w:t xml:space="preserve">. The young people in </w:t>
      </w:r>
      <w:proofErr w:type="spellStart"/>
      <w:r w:rsidRPr="00C56139">
        <w:rPr>
          <w:rFonts w:eastAsia="Times New Roman"/>
          <w:sz w:val="16"/>
        </w:rPr>
        <w:t>Sojoyner’s</w:t>
      </w:r>
      <w:proofErr w:type="spellEnd"/>
      <w:r w:rsidRPr="00C56139">
        <w:rPr>
          <w:rFonts w:eastAsia="Times New Roman"/>
          <w:sz w:val="16"/>
        </w:rPr>
        <w:t xml:space="preserve"> research had to first grapple with the terror of their circumstance to then collectively decide how they would counter the persistence of such circumstances. Similarly, Givens (2021) reminds us that </w:t>
      </w:r>
      <w:r w:rsidRPr="00613332">
        <w:rPr>
          <w:rFonts w:eastAsia="Times New Roman"/>
          <w:sz w:val="24"/>
          <w:u w:val="single"/>
        </w:rPr>
        <w:t>Black education is and has always been a project in fugitivity</w:t>
      </w:r>
      <w:r w:rsidRPr="00961872">
        <w:rPr>
          <w:rFonts w:eastAsia="Times New Roman"/>
          <w:sz w:val="16"/>
          <w:highlight w:val="cyan"/>
        </w:rPr>
        <w:t xml:space="preserve">. </w:t>
      </w:r>
      <w:r w:rsidRPr="00961872">
        <w:rPr>
          <w:rFonts w:eastAsia="Times New Roman"/>
          <w:sz w:val="24"/>
          <w:highlight w:val="cyan"/>
          <w:u w:val="single"/>
        </w:rPr>
        <w:t>Black people’s fugitivity, or the liminal space between the horrors of subjugation and realization of freedom on our own terms</w:t>
      </w:r>
      <w:r w:rsidRPr="00C56139">
        <w:rPr>
          <w:rFonts w:eastAsia="Times New Roman"/>
          <w:sz w:val="16"/>
        </w:rPr>
        <w:t xml:space="preserve"> (Best &amp; Hartman, 2005) </w:t>
      </w:r>
      <w:r w:rsidRPr="00961872">
        <w:rPr>
          <w:rFonts w:eastAsia="Times New Roman"/>
          <w:sz w:val="24"/>
          <w:highlight w:val="cyan"/>
          <w:u w:val="single"/>
        </w:rPr>
        <w:t>represents a type of joy or adulation only made possible at first, through a reckoning with the bleakness of Black people’s lived reality</w:t>
      </w:r>
      <w:r w:rsidRPr="00C56139">
        <w:rPr>
          <w:rFonts w:eastAsia="Times New Roman"/>
          <w:sz w:val="16"/>
        </w:rPr>
        <w:t>. “</w:t>
      </w:r>
      <w:r w:rsidRPr="00961872">
        <w:rPr>
          <w:rFonts w:eastAsia="Times New Roman"/>
          <w:b/>
          <w:bCs/>
          <w:sz w:val="24"/>
          <w:highlight w:val="cyan"/>
          <w:u w:val="single"/>
        </w:rPr>
        <w:t>Black education [persists] as an activity of escape—the material and socio-political EQUITY &amp; EXCELLENCE IN EDUCATION</w:t>
      </w:r>
      <w:r w:rsidRPr="00C56139">
        <w:rPr>
          <w:rFonts w:eastAsia="Times New Roman"/>
          <w:sz w:val="16"/>
        </w:rPr>
        <w:t xml:space="preserve"> 99 realities of Black life demanded it as such” (Givens, 2021, p. 26). </w:t>
      </w:r>
      <w:r w:rsidRPr="00C56139">
        <w:rPr>
          <w:rFonts w:eastAsia="Times New Roman"/>
          <w:sz w:val="24"/>
          <w:u w:val="single"/>
        </w:rPr>
        <w:t>Although slavery has been, is presently, and will always be fundamental to the Black experience in the US, how Black people practice rejecting the conditions of our subjugation reflects larger visions of freedom also fundamental to the Black experience in the US. C</w:t>
      </w:r>
      <w:r w:rsidRPr="00961872">
        <w:rPr>
          <w:rFonts w:eastAsia="Times New Roman"/>
          <w:sz w:val="24"/>
          <w:highlight w:val="cyan"/>
          <w:u w:val="single"/>
        </w:rPr>
        <w:t>onfronting the bleak realities of physical captivity was step one in realizing freedom, both in mind and flesh. Put differently, while infinite oppressions accorded to life in a white supremacist settler anti-Black US nation-state accompanies wearing dark(er) skin, being Black is not the problem or thing to be escaped</w:t>
      </w:r>
      <w:r w:rsidRPr="00C56139">
        <w:rPr>
          <w:rFonts w:eastAsia="Times New Roman"/>
          <w:sz w:val="24"/>
          <w:u w:val="single"/>
        </w:rPr>
        <w:t>.</w:t>
      </w:r>
      <w:r w:rsidRPr="00C56139">
        <w:rPr>
          <w:rFonts w:eastAsia="Times New Roman"/>
          <w:sz w:val="16"/>
        </w:rPr>
        <w:t xml:space="preserve"> Finally, </w:t>
      </w:r>
      <w:r w:rsidRPr="00961872">
        <w:rPr>
          <w:rFonts w:eastAsia="Times New Roman"/>
          <w:sz w:val="24"/>
          <w:highlight w:val="cyan"/>
          <w:u w:val="single"/>
        </w:rPr>
        <w:t>it is the property of Black personhood that we should invest effort in better knowing and loving and looking after</w:t>
      </w:r>
      <w:r w:rsidRPr="00C56139">
        <w:rPr>
          <w:rFonts w:eastAsia="Times New Roman"/>
          <w:sz w:val="24"/>
          <w:u w:val="single"/>
        </w:rPr>
        <w:t xml:space="preserve">. Doing so requires a vigorous reimagination of night—of darkness, of blackness—away from void and occlusion to infinite promise and limitless potential. </w:t>
      </w:r>
      <w:r w:rsidRPr="00961872">
        <w:rPr>
          <w:rFonts w:eastAsia="Times New Roman"/>
          <w:b/>
          <w:bCs/>
          <w:sz w:val="24"/>
          <w:highlight w:val="cyan"/>
          <w:u w:val="single"/>
        </w:rPr>
        <w:t xml:space="preserve">It is inconceivable to work on </w:t>
      </w:r>
      <w:r w:rsidRPr="00961872">
        <w:rPr>
          <w:rFonts w:eastAsia="Times New Roman"/>
          <w:b/>
          <w:bCs/>
          <w:sz w:val="24"/>
          <w:highlight w:val="cyan"/>
          <w:u w:val="single"/>
        </w:rPr>
        <w:lastRenderedPageBreak/>
        <w:t>behalf of Black people and not confront the silent reasonings of antiblackness that undoubtedly coat our thinking about Black people, no matter your race</w:t>
      </w:r>
      <w:r w:rsidRPr="00C56139">
        <w:rPr>
          <w:rFonts w:eastAsia="Times New Roman"/>
          <w:sz w:val="24"/>
          <w:u w:val="single"/>
        </w:rPr>
        <w:t>.</w:t>
      </w:r>
      <w:r w:rsidRPr="00C56139">
        <w:rPr>
          <w:rFonts w:eastAsia="Times New Roman"/>
          <w:sz w:val="16"/>
        </w:rPr>
        <w:t xml:space="preserve"> This is not our resting place, however. Dissimilar from Harris (1993) argument that </w:t>
      </w:r>
      <w:r w:rsidRPr="00C56139">
        <w:rPr>
          <w:rFonts w:eastAsia="Times New Roman"/>
          <w:sz w:val="24"/>
          <w:u w:val="single"/>
        </w:rPr>
        <w:t xml:space="preserve">whiteness can be understood as a type of property—a sort of currency valued in US society that affords those who embody or perform its attributes with </w:t>
      </w:r>
      <w:proofErr w:type="gramStart"/>
      <w:r w:rsidRPr="00C56139">
        <w:rPr>
          <w:rFonts w:eastAsia="Times New Roman"/>
          <w:sz w:val="24"/>
          <w:u w:val="single"/>
        </w:rPr>
        <w:t>particular rights</w:t>
      </w:r>
      <w:proofErr w:type="gramEnd"/>
      <w:r w:rsidRPr="00C56139">
        <w:rPr>
          <w:rFonts w:eastAsia="Times New Roman"/>
          <w:sz w:val="24"/>
          <w:u w:val="single"/>
        </w:rPr>
        <w:t xml:space="preserve"> and privileges—blackness has to be articulated and rearticulated, not as a burden to be endured, but a blessing, that is itself enduring.</w:t>
      </w:r>
      <w:r w:rsidRPr="00C56139">
        <w:rPr>
          <w:rFonts w:eastAsia="Times New Roman"/>
          <w:sz w:val="16"/>
        </w:rPr>
        <w:t xml:space="preserve"> Building on analysis by historian Waldo Martin, </w:t>
      </w:r>
      <w:proofErr w:type="gramStart"/>
      <w:r w:rsidRPr="00C56139">
        <w:rPr>
          <w:rFonts w:eastAsia="Times New Roman"/>
          <w:sz w:val="16"/>
        </w:rPr>
        <w:t>Dumas</w:t>
      </w:r>
      <w:proofErr w:type="gramEnd"/>
      <w:r w:rsidRPr="00C56139">
        <w:rPr>
          <w:rFonts w:eastAsia="Times New Roman"/>
          <w:sz w:val="16"/>
        </w:rPr>
        <w:t xml:space="preserve"> and ross (2016) assert, and I agree, Be Real Black for Me (Dorn &amp; </w:t>
      </w:r>
      <w:proofErr w:type="spellStart"/>
      <w:r w:rsidRPr="00C56139">
        <w:rPr>
          <w:rFonts w:eastAsia="Times New Roman"/>
          <w:sz w:val="16"/>
        </w:rPr>
        <w:t>Mardin</w:t>
      </w:r>
      <w:proofErr w:type="spellEnd"/>
      <w:r w:rsidRPr="00C56139">
        <w:rPr>
          <w:rFonts w:eastAsia="Times New Roman"/>
          <w:sz w:val="16"/>
        </w:rPr>
        <w:t xml:space="preserve">, 1972), a song performed by Donnie Hathaway and Roberta Flack, is about naming and affirming in public space that Black is beautiful, in all of its shades and varieties. Be Real Black for Me is a call for an audacious recasting of blackness that centers on possibility and inexhaustible affection. While I find nothing inherently wrong with finding solace in knowing that hard times won’t last forever, there is also joy, peace, restoration, and healing in the </w:t>
      </w:r>
      <w:proofErr w:type="gramStart"/>
      <w:r w:rsidRPr="00C56139">
        <w:rPr>
          <w:rFonts w:eastAsia="Times New Roman"/>
          <w:sz w:val="16"/>
        </w:rPr>
        <w:t>night time</w:t>
      </w:r>
      <w:proofErr w:type="gramEnd"/>
      <w:r w:rsidRPr="00C56139">
        <w:rPr>
          <w:rFonts w:eastAsia="Times New Roman"/>
          <w:sz w:val="16"/>
        </w:rPr>
        <w:t xml:space="preserve">. </w:t>
      </w:r>
      <w:r w:rsidRPr="00C56139">
        <w:rPr>
          <w:rFonts w:eastAsia="Times New Roman"/>
          <w:sz w:val="24"/>
          <w:u w:val="single"/>
        </w:rPr>
        <w:t xml:space="preserve">And in moments of deepening racial inequality, </w:t>
      </w:r>
      <w:proofErr w:type="gramStart"/>
      <w:r w:rsidRPr="00C56139">
        <w:rPr>
          <w:rFonts w:eastAsia="Times New Roman"/>
          <w:sz w:val="24"/>
          <w:u w:val="single"/>
        </w:rPr>
        <w:t>it would seem that Black</w:t>
      </w:r>
      <w:proofErr w:type="gramEnd"/>
      <w:r w:rsidRPr="00C56139">
        <w:rPr>
          <w:rFonts w:eastAsia="Times New Roman"/>
          <w:sz w:val="24"/>
          <w:u w:val="single"/>
        </w:rPr>
        <w:t xml:space="preserve"> folk are steeped in much more mourning than we are encountering mornings. </w:t>
      </w:r>
      <w:r w:rsidRPr="00C56139">
        <w:rPr>
          <w:rFonts w:eastAsia="Times New Roman"/>
          <w:sz w:val="16"/>
        </w:rPr>
        <w:t>How we practice embracing these moments for the ways that they might change us cannot and should not be overlooked</w:t>
      </w:r>
      <w:r w:rsidRPr="00C56139">
        <w:rPr>
          <w:rFonts w:eastAsia="Times New Roman"/>
          <w:b/>
          <w:bCs/>
          <w:sz w:val="24"/>
          <w:u w:val="single"/>
        </w:rPr>
        <w:t xml:space="preserve">. </w:t>
      </w:r>
      <w:r w:rsidRPr="00961872">
        <w:rPr>
          <w:rFonts w:eastAsia="Times New Roman"/>
          <w:b/>
          <w:bCs/>
          <w:sz w:val="24"/>
          <w:highlight w:val="cyan"/>
          <w:u w:val="single"/>
        </w:rPr>
        <w:t>Mourning is prerequisite to any sort of equity and excellence in Black education, and by “equity and excellence” I mean revolution and structural transformation.</w:t>
      </w:r>
      <w:r w:rsidRPr="00C56139">
        <w:rPr>
          <w:rFonts w:eastAsia="Times New Roman"/>
          <w:sz w:val="16"/>
        </w:rPr>
        <w:t xml:space="preserve"> </w:t>
      </w:r>
    </w:p>
    <w:p w14:paraId="497CAD62" w14:textId="08A57725" w:rsidR="00741421" w:rsidRDefault="00741421" w:rsidP="00741421">
      <w:pPr>
        <w:pStyle w:val="Heading3"/>
      </w:pPr>
      <w:r>
        <w:lastRenderedPageBreak/>
        <w:t>2AC -- A2 Deliberation/</w:t>
      </w:r>
      <w:proofErr w:type="spellStart"/>
      <w:r>
        <w:t>Decisionmaking</w:t>
      </w:r>
      <w:proofErr w:type="spellEnd"/>
    </w:p>
    <w:p w14:paraId="635FE017" w14:textId="77777777" w:rsidR="00741421" w:rsidRPr="00B95FD8" w:rsidRDefault="00741421" w:rsidP="00741421">
      <w:pPr>
        <w:pStyle w:val="Heading4"/>
        <w:rPr>
          <w:rFonts w:cs="Calibri"/>
        </w:rPr>
      </w:pPr>
      <w:r w:rsidRPr="00B95FD8">
        <w:rPr>
          <w:rFonts w:cs="Calibri"/>
        </w:rPr>
        <w:t xml:space="preserve">“Decision making skills” and “deliberation” reproduce anti-black coloniality – they’re directly tied to the history of colonial governance and expansion – their model of debate reproduces </w:t>
      </w:r>
      <w:r w:rsidRPr="00B95FD8">
        <w:rPr>
          <w:rFonts w:cs="Calibri"/>
          <w:i/>
          <w:u w:val="single"/>
        </w:rPr>
        <w:t>the grammar of racial hierarchy</w:t>
      </w:r>
    </w:p>
    <w:p w14:paraId="7024C43E" w14:textId="77777777" w:rsidR="00741421" w:rsidRPr="00B95FD8" w:rsidRDefault="00741421" w:rsidP="00741421">
      <w:pPr>
        <w:rPr>
          <w:rStyle w:val="Style13ptBold"/>
        </w:rPr>
      </w:pPr>
      <w:r w:rsidRPr="00B95FD8">
        <w:rPr>
          <w:rStyle w:val="Style13ptBold"/>
        </w:rPr>
        <w:t>Lowe 15</w:t>
      </w:r>
    </w:p>
    <w:p w14:paraId="4D898252" w14:textId="77777777" w:rsidR="00741421" w:rsidRPr="00B95FD8" w:rsidRDefault="00741421" w:rsidP="00741421">
      <w:r w:rsidRPr="00B95FD8">
        <w:t>(Lisa Lowe, Professor of English and American Studies at Tufts University, and a member of the consortium of Studies in Race, Colonialism, and Diaspora, The Intimacies of Four Continents, pgs. 110-113)</w:t>
      </w:r>
    </w:p>
    <w:p w14:paraId="2F59711C" w14:textId="77777777" w:rsidR="00741421" w:rsidRPr="00B95FD8" w:rsidRDefault="00741421" w:rsidP="00741421"/>
    <w:p w14:paraId="1555198A" w14:textId="77777777" w:rsidR="00741421" w:rsidRPr="00B95FD8" w:rsidRDefault="00741421" w:rsidP="00741421">
      <w:r w:rsidRPr="00B95FD8">
        <w:t xml:space="preserve">After the Treaty of Nanjing concluding the First Opium War, </w:t>
      </w:r>
      <w:r w:rsidRPr="00B95FD8">
        <w:rPr>
          <w:rStyle w:val="StyleUnderline"/>
        </w:rPr>
        <w:t>Anglo-American</w:t>
      </w:r>
      <w:r w:rsidRPr="00B95FD8">
        <w:t xml:space="preserve"> “</w:t>
      </w:r>
      <w:r w:rsidRPr="00B95FD8">
        <w:rPr>
          <w:rStyle w:val="StyleUnderline"/>
        </w:rPr>
        <w:t>free trade</w:t>
      </w:r>
      <w:r w:rsidRPr="00B95FD8">
        <w:t xml:space="preserve">” </w:t>
      </w:r>
      <w:r w:rsidRPr="00B95FD8">
        <w:rPr>
          <w:rStyle w:val="StyleUnderline"/>
        </w:rPr>
        <w:t>practices in China and</w:t>
      </w:r>
      <w:r w:rsidRPr="00B95FD8">
        <w:t xml:space="preserve"> in the new colony of </w:t>
      </w:r>
      <w:r w:rsidRPr="00B95FD8">
        <w:rPr>
          <w:rStyle w:val="StyleUnderline"/>
        </w:rPr>
        <w:t>Hong Kong required new measures in liberal government that included</w:t>
      </w:r>
      <w:r w:rsidRPr="00B95FD8">
        <w:t xml:space="preserve"> improvised </w:t>
      </w:r>
      <w:r w:rsidRPr="00B95FD8">
        <w:rPr>
          <w:rStyle w:val="Emphasis"/>
        </w:rPr>
        <w:t>emergency powers</w:t>
      </w:r>
      <w:r w:rsidRPr="00B95FD8">
        <w:t xml:space="preserve">, </w:t>
      </w:r>
      <w:r w:rsidRPr="00B95FD8">
        <w:rPr>
          <w:rStyle w:val="Emphasis"/>
        </w:rPr>
        <w:t>compulsory registration of non- Europeans</w:t>
      </w:r>
      <w:r w:rsidRPr="00B95FD8">
        <w:t xml:space="preserve">, </w:t>
      </w:r>
      <w:r w:rsidRPr="00B95FD8">
        <w:rPr>
          <w:rStyle w:val="Emphasis"/>
        </w:rPr>
        <w:t>and military and police regulations</w:t>
      </w:r>
      <w:r w:rsidRPr="00B95FD8">
        <w:t xml:space="preserve"> to suppress social unrest and riots. </w:t>
      </w:r>
      <w:r w:rsidRPr="00961872">
        <w:rPr>
          <w:rStyle w:val="StyleUnderline"/>
          <w:highlight w:val="cyan"/>
        </w:rPr>
        <w:t>The liberal rule of law provided for the state’s</w:t>
      </w:r>
      <w:r w:rsidRPr="00961872">
        <w:rPr>
          <w:highlight w:val="cyan"/>
        </w:rPr>
        <w:t xml:space="preserve"> “</w:t>
      </w:r>
      <w:r w:rsidRPr="00961872">
        <w:rPr>
          <w:rStyle w:val="StyleUnderline"/>
          <w:highlight w:val="cyan"/>
        </w:rPr>
        <w:t>legitimate</w:t>
      </w:r>
      <w:r w:rsidRPr="00961872">
        <w:rPr>
          <w:highlight w:val="cyan"/>
        </w:rPr>
        <w:t xml:space="preserve">” </w:t>
      </w:r>
      <w:r w:rsidRPr="00961872">
        <w:rPr>
          <w:rStyle w:val="StyleUnderline"/>
          <w:highlight w:val="cyan"/>
        </w:rPr>
        <w:t>violence against</w:t>
      </w:r>
      <w:r w:rsidRPr="00B95FD8">
        <w:t xml:space="preserve"> the threat of “illegitimate” violence from others it deemed </w:t>
      </w:r>
      <w:r w:rsidRPr="00961872">
        <w:rPr>
          <w:rStyle w:val="StyleUnderline"/>
          <w:highlight w:val="cyan"/>
        </w:rPr>
        <w:t>criminals</w:t>
      </w:r>
      <w:r w:rsidRPr="00B95FD8">
        <w:t xml:space="preserve">, dissenters, and disturbers of the “peace.” </w:t>
      </w:r>
      <w:r w:rsidRPr="00B95FD8">
        <w:rPr>
          <w:rStyle w:val="StyleUnderline"/>
        </w:rPr>
        <w:t>These military</w:t>
      </w:r>
      <w:r w:rsidRPr="00B95FD8">
        <w:t xml:space="preserve">, naval, </w:t>
      </w:r>
      <w:r w:rsidRPr="00B95FD8">
        <w:rPr>
          <w:rStyle w:val="StyleUnderline"/>
        </w:rPr>
        <w:t>and police regulations employed in the name of</w:t>
      </w:r>
      <w:r w:rsidRPr="00B95FD8">
        <w:t xml:space="preserve"> “</w:t>
      </w:r>
      <w:r w:rsidRPr="00B95FD8">
        <w:rPr>
          <w:rStyle w:val="StyleUnderline"/>
        </w:rPr>
        <w:t>liberty</w:t>
      </w:r>
      <w:r w:rsidRPr="00B95FD8">
        <w:t xml:space="preserve">” </w:t>
      </w:r>
      <w:r w:rsidRPr="00B95FD8">
        <w:rPr>
          <w:rStyle w:val="StyleUnderline"/>
        </w:rPr>
        <w:t>became regular parts of</w:t>
      </w:r>
      <w:r w:rsidRPr="00B95FD8">
        <w:t xml:space="preserve"> the </w:t>
      </w:r>
      <w:r w:rsidRPr="00B95FD8">
        <w:rPr>
          <w:rStyle w:val="StyleUnderline"/>
        </w:rPr>
        <w:t>governance</w:t>
      </w:r>
      <w:r w:rsidRPr="00B95FD8">
        <w:t xml:space="preserve"> </w:t>
      </w:r>
      <w:r w:rsidRPr="00B95FD8">
        <w:rPr>
          <w:sz w:val="12"/>
          <w:szCs w:val="12"/>
        </w:rPr>
        <w:t xml:space="preserve">of both Hong Kong and the Chinese treaty ports, until the century’s end. By the latter half of the nineteenth century, a large migrant Chinese population, displaced by famine, poverty, and the war with England, was criminalized in Hong Kong by English law, producing a significant part of the population of “coolies” exported from the treaty ports to North and South America, the Caribbean, Australia, Hawaii, and other parts of Asia. </w:t>
      </w:r>
      <w:proofErr w:type="gramStart"/>
      <w:r w:rsidRPr="00B95FD8">
        <w:rPr>
          <w:sz w:val="12"/>
          <w:szCs w:val="12"/>
        </w:rPr>
        <w:t>Needless to say, these</w:t>
      </w:r>
      <w:proofErr w:type="gramEnd"/>
      <w:r w:rsidRPr="00B95FD8">
        <w:rPr>
          <w:sz w:val="12"/>
          <w:szCs w:val="12"/>
        </w:rPr>
        <w:t xml:space="preserve"> connections are not represented as such in the colonial archive. Rather,</w:t>
      </w:r>
      <w:r w:rsidRPr="00B95FD8">
        <w:t xml:space="preserve"> </w:t>
      </w:r>
      <w:r w:rsidRPr="00B95FD8">
        <w:rPr>
          <w:rStyle w:val="StyleUnderline"/>
        </w:rPr>
        <w:t>through</w:t>
      </w:r>
      <w:r w:rsidRPr="00B95FD8">
        <w:t xml:space="preserve"> unlikely, </w:t>
      </w:r>
      <w:r w:rsidRPr="00B95FD8">
        <w:rPr>
          <w:rStyle w:val="StyleUnderline"/>
        </w:rPr>
        <w:t>contiguous methods of reading</w:t>
      </w:r>
      <w:r w:rsidRPr="00B95FD8">
        <w:t xml:space="preserve"> correspondence, </w:t>
      </w:r>
      <w:r w:rsidRPr="00B95FD8">
        <w:rPr>
          <w:rStyle w:val="StyleUnderline"/>
        </w:rPr>
        <w:t>treaties</w:t>
      </w:r>
      <w:r w:rsidRPr="00B95FD8">
        <w:t xml:space="preserve">, </w:t>
      </w:r>
      <w:r w:rsidRPr="00B95FD8">
        <w:rPr>
          <w:rStyle w:val="StyleUnderline"/>
        </w:rPr>
        <w:t>and legal ordinances</w:t>
      </w:r>
      <w:r w:rsidRPr="00B95FD8">
        <w:t xml:space="preserve">, </w:t>
      </w:r>
      <w:r w:rsidRPr="00B95FD8">
        <w:rPr>
          <w:rStyle w:val="StyleUnderline"/>
        </w:rPr>
        <w:t xml:space="preserve">we may find </w:t>
      </w:r>
      <w:r w:rsidRPr="00961872">
        <w:rPr>
          <w:rStyle w:val="StyleUnderline"/>
          <w:highlight w:val="cyan"/>
        </w:rPr>
        <w:t>a genealogy of liberal governance</w:t>
      </w:r>
      <w:r w:rsidRPr="00B95FD8">
        <w:rPr>
          <w:rStyle w:val="StyleUnderline"/>
        </w:rPr>
        <w:t xml:space="preserve"> that </w:t>
      </w:r>
      <w:r w:rsidRPr="00961872">
        <w:rPr>
          <w:rStyle w:val="Emphasis"/>
          <w:highlight w:val="cyan"/>
        </w:rPr>
        <w:t>discloses its role in imperial innovation</w:t>
      </w:r>
      <w:r w:rsidRPr="00B95FD8">
        <w:t>.35</w:t>
      </w:r>
    </w:p>
    <w:p w14:paraId="7CC178DA" w14:textId="77777777" w:rsidR="00741421" w:rsidRPr="00B95FD8" w:rsidRDefault="00741421" w:rsidP="00741421">
      <w:r w:rsidRPr="00B95FD8">
        <w:t xml:space="preserve">Correspondence between Governors and the Foreign Office suggests that </w:t>
      </w:r>
      <w:r w:rsidRPr="00B95FD8">
        <w:rPr>
          <w:rStyle w:val="StyleUnderline"/>
        </w:rPr>
        <w:t>the British aimed</w:t>
      </w:r>
      <w:r w:rsidRPr="00B95FD8">
        <w:t xml:space="preserve"> both </w:t>
      </w:r>
      <w:r w:rsidRPr="00B95FD8">
        <w:rPr>
          <w:rStyle w:val="StyleUnderline"/>
        </w:rPr>
        <w:t>to accommodate residual practices and</w:t>
      </w:r>
      <w:r w:rsidRPr="00B95FD8">
        <w:t xml:space="preserve"> to </w:t>
      </w:r>
      <w:r w:rsidRPr="00B95FD8">
        <w:rPr>
          <w:rStyle w:val="StyleUnderline"/>
        </w:rPr>
        <w:t>experiment with new logics</w:t>
      </w:r>
      <w:r w:rsidRPr="00B95FD8">
        <w:t xml:space="preserve">. </w:t>
      </w:r>
      <w:r w:rsidRPr="00B95FD8">
        <w:rPr>
          <w:sz w:val="12"/>
          <w:szCs w:val="12"/>
        </w:rPr>
        <w:t>British rule in the new Crown Colony of Hong Kong in the early nineteenth century included colonial conquest and martial law to claim land and organize the conduct of the colonized population, yet it profited from promoting nominally “free” yet coerced migrant labor. It refined methods for profit that drew from practices resembling both monopoly and “free trade,” and it employed an older-style colonial occupation with new forms of security to govern “free” movement outside and beyond directly occupied territories. In other words, the history of liberalism in the context of the British trades with India and China after the First Opium War included both the promotion of ideas of freedom, free labor, and free trade, and the elaboration of specific modes for governing liberty in the colonies and beyond.</w:t>
      </w:r>
    </w:p>
    <w:p w14:paraId="25464C77" w14:textId="77777777" w:rsidR="00741421" w:rsidRPr="00B95FD8" w:rsidRDefault="00741421" w:rsidP="00741421">
      <w:r w:rsidRPr="00B95FD8">
        <w:rPr>
          <w:rStyle w:val="StyleUnderline"/>
        </w:rPr>
        <w:t>There is</w:t>
      </w:r>
      <w:r w:rsidRPr="00B95FD8">
        <w:t xml:space="preserve"> arguably </w:t>
      </w:r>
      <w:r w:rsidRPr="00B95FD8">
        <w:rPr>
          <w:rStyle w:val="StyleUnderline"/>
        </w:rPr>
        <w:t>no better authority than</w:t>
      </w:r>
      <w:r w:rsidRPr="00B95FD8">
        <w:t xml:space="preserve"> John Stuart </w:t>
      </w:r>
      <w:r w:rsidRPr="00B95FD8">
        <w:rPr>
          <w:rStyle w:val="StyleUnderline"/>
        </w:rPr>
        <w:t>Mill</w:t>
      </w:r>
      <w:r w:rsidRPr="00B95FD8">
        <w:t xml:space="preserve"> for our specification of the principles of liberal government in the nineteenth century. </w:t>
      </w:r>
      <w:r w:rsidRPr="00961872">
        <w:rPr>
          <w:rStyle w:val="StyleUnderline"/>
          <w:highlight w:val="cyan"/>
        </w:rPr>
        <w:t>Mill’s corpus</w:t>
      </w:r>
      <w:r w:rsidRPr="00B95FD8">
        <w:t xml:space="preserve"> exemplifies a system of liberal thought unique in both range and specificity; it </w:t>
      </w:r>
      <w:r w:rsidRPr="00961872">
        <w:rPr>
          <w:rStyle w:val="StyleUnderline"/>
          <w:highlight w:val="cyan"/>
        </w:rPr>
        <w:t>presents a</w:t>
      </w:r>
      <w:r w:rsidRPr="00B95FD8">
        <w:rPr>
          <w:rStyle w:val="StyleUnderline"/>
        </w:rPr>
        <w:t xml:space="preserve"> synthetic </w:t>
      </w:r>
      <w:r w:rsidRPr="00961872">
        <w:rPr>
          <w:rStyle w:val="StyleUnderline"/>
          <w:highlight w:val="cyan"/>
        </w:rPr>
        <w:t>worldview, whose elements</w:t>
      </w:r>
      <w:r w:rsidRPr="00B95FD8">
        <w:t>—</w:t>
      </w:r>
      <w:r w:rsidRPr="00B95FD8">
        <w:rPr>
          <w:rStyle w:val="StyleUnderline"/>
        </w:rPr>
        <w:t>education, moral philosophy</w:t>
      </w:r>
      <w:r w:rsidRPr="00B95FD8">
        <w:t xml:space="preserve">, laws, political economy, </w:t>
      </w:r>
      <w:r w:rsidRPr="00B95FD8">
        <w:rPr>
          <w:rStyle w:val="StyleUnderline"/>
        </w:rPr>
        <w:t>government</w:t>
      </w:r>
      <w:r w:rsidRPr="00B95FD8">
        <w:t xml:space="preserve">, </w:t>
      </w:r>
      <w:r w:rsidRPr="00B95FD8">
        <w:rPr>
          <w:rStyle w:val="StyleUnderline"/>
        </w:rPr>
        <w:t>and logic</w:t>
      </w:r>
      <w:r w:rsidRPr="00B95FD8">
        <w:t xml:space="preserve">—mediate and </w:t>
      </w:r>
      <w:r w:rsidRPr="00961872">
        <w:rPr>
          <w:rStyle w:val="Emphasis"/>
          <w:highlight w:val="cyan"/>
        </w:rPr>
        <w:t>manage</w:t>
      </w:r>
      <w:r w:rsidRPr="00B95FD8">
        <w:rPr>
          <w:rStyle w:val="Emphasis"/>
        </w:rPr>
        <w:t xml:space="preserve"> the problem of </w:t>
      </w:r>
      <w:r w:rsidRPr="00961872">
        <w:rPr>
          <w:rStyle w:val="Emphasis"/>
          <w:highlight w:val="cyan"/>
        </w:rPr>
        <w:t>government in</w:t>
      </w:r>
      <w:r w:rsidRPr="00B95FD8">
        <w:t xml:space="preserve"> Britain and in </w:t>
      </w:r>
      <w:r w:rsidRPr="00961872">
        <w:rPr>
          <w:rStyle w:val="Emphasis"/>
          <w:highlight w:val="cyan"/>
        </w:rPr>
        <w:t>the</w:t>
      </w:r>
      <w:r w:rsidRPr="00B95FD8">
        <w:t xml:space="preserve"> larger </w:t>
      </w:r>
      <w:r w:rsidRPr="00961872">
        <w:rPr>
          <w:rStyle w:val="Emphasis"/>
          <w:highlight w:val="cyan"/>
        </w:rPr>
        <w:t>empire</w:t>
      </w:r>
      <w:r w:rsidRPr="00B95FD8">
        <w:t xml:space="preserve">. </w:t>
      </w:r>
      <w:r w:rsidRPr="00B95FD8">
        <w:rPr>
          <w:sz w:val="12"/>
          <w:szCs w:val="12"/>
        </w:rPr>
        <w:t>His ideas on education were at the center of his system of moral and social progress and exemplified his teleology of improvement, the end of which was the common good. In his essays on education, as well as in the Autobiography, On Liberty, and Representative Government,</w:t>
      </w:r>
      <w:r w:rsidRPr="00B95FD8">
        <w:t xml:space="preserve"> </w:t>
      </w:r>
      <w:r w:rsidRPr="00B95FD8">
        <w:rPr>
          <w:rStyle w:val="StyleUnderline"/>
        </w:rPr>
        <w:t>he emphasized education, as the crucial means to</w:t>
      </w:r>
      <w:r w:rsidRPr="00B95FD8">
        <w:t xml:space="preserve"> moral and social </w:t>
      </w:r>
      <w:r w:rsidRPr="00B95FD8">
        <w:rPr>
          <w:rStyle w:val="StyleUnderline"/>
        </w:rPr>
        <w:t>progress</w:t>
      </w:r>
      <w:r w:rsidRPr="00B95FD8">
        <w:t xml:space="preserve">. </w:t>
      </w:r>
      <w:r w:rsidRPr="00961872">
        <w:rPr>
          <w:rStyle w:val="StyleUnderline"/>
          <w:highlight w:val="cyan"/>
        </w:rPr>
        <w:t>Liberal education</w:t>
      </w:r>
      <w:r w:rsidRPr="00B95FD8">
        <w:t xml:space="preserve"> </w:t>
      </w:r>
      <w:r w:rsidRPr="00B95FD8">
        <w:rPr>
          <w:sz w:val="12"/>
          <w:szCs w:val="12"/>
        </w:rPr>
        <w:t>was not merely training in languages and literature, mathematics and scientific method, logic, history, political economy, and law, but more allegorically, it is what gives “a comprehensive and connected view of the things . . . already learnt separately, a philosophic study of the Methods of the sciences; the modest in which the human intellect proceeds from the known to the unknown.”36 Mental and moral development</w:t>
      </w:r>
      <w:r w:rsidRPr="00B95FD8">
        <w:t xml:space="preserve"> </w:t>
      </w:r>
      <w:r w:rsidRPr="00961872">
        <w:rPr>
          <w:rStyle w:val="StyleUnderline"/>
          <w:highlight w:val="cyan"/>
        </w:rPr>
        <w:t>depended on</w:t>
      </w:r>
      <w:r w:rsidRPr="00961872">
        <w:rPr>
          <w:highlight w:val="cyan"/>
        </w:rPr>
        <w:t xml:space="preserve"> </w:t>
      </w:r>
      <w:r w:rsidRPr="00961872">
        <w:rPr>
          <w:rStyle w:val="Emphasis"/>
          <w:highlight w:val="cyan"/>
        </w:rPr>
        <w:t>reflection</w:t>
      </w:r>
      <w:r w:rsidRPr="00B95FD8">
        <w:t xml:space="preserve">, speculation, and improvement, </w:t>
      </w:r>
      <w:r w:rsidRPr="00961872">
        <w:rPr>
          <w:rStyle w:val="StyleUnderline"/>
          <w:highlight w:val="cyan"/>
        </w:rPr>
        <w:t>and</w:t>
      </w:r>
      <w:r w:rsidRPr="00B95FD8">
        <w:t xml:space="preserve"> the </w:t>
      </w:r>
      <w:r w:rsidRPr="00961872">
        <w:rPr>
          <w:rStyle w:val="Emphasis"/>
          <w:highlight w:val="cyan"/>
        </w:rPr>
        <w:t>cooperation with others</w:t>
      </w:r>
      <w:r w:rsidRPr="00961872">
        <w:rPr>
          <w:rStyle w:val="StyleUnderline"/>
          <w:highlight w:val="cyan"/>
        </w:rPr>
        <w:t xml:space="preserve"> to promote the common good</w:t>
      </w:r>
      <w:r w:rsidRPr="00B95FD8">
        <w:t xml:space="preserve">.37 </w:t>
      </w:r>
      <w:r w:rsidRPr="00961872">
        <w:rPr>
          <w:rStyle w:val="Emphasis"/>
          <w:highlight w:val="cyan"/>
        </w:rPr>
        <w:t>Education was necessary for character formation</w:t>
      </w:r>
      <w:r w:rsidRPr="00B95FD8">
        <w:t xml:space="preserve">, socialization, </w:t>
      </w:r>
      <w:r w:rsidRPr="00B95FD8">
        <w:rPr>
          <w:rStyle w:val="Emphasis"/>
        </w:rPr>
        <w:t>and the proper development of the moral and civic subjectivity of the</w:t>
      </w:r>
      <w:r w:rsidRPr="00B95FD8">
        <w:t xml:space="preserve"> “</w:t>
      </w:r>
      <w:r w:rsidRPr="00B95FD8">
        <w:rPr>
          <w:rStyle w:val="Emphasis"/>
        </w:rPr>
        <w:t>competent agent</w:t>
      </w:r>
      <w:r w:rsidRPr="00B95FD8">
        <w:t xml:space="preserve">” </w:t>
      </w:r>
      <w:r w:rsidRPr="00961872">
        <w:rPr>
          <w:rStyle w:val="Emphasis"/>
          <w:highlight w:val="cyan"/>
        </w:rPr>
        <w:t>within deliberative participatory democracy</w:t>
      </w:r>
      <w:r w:rsidRPr="00B95FD8">
        <w:t>.</w:t>
      </w:r>
    </w:p>
    <w:p w14:paraId="14F04215" w14:textId="77777777" w:rsidR="00741421" w:rsidRPr="00B95FD8" w:rsidRDefault="00741421" w:rsidP="00741421">
      <w:r w:rsidRPr="00B95FD8">
        <w:rPr>
          <w:sz w:val="12"/>
          <w:szCs w:val="12"/>
        </w:rPr>
        <w:lastRenderedPageBreak/>
        <w:t>For Mill, “liberty” expressed the capacity for improvement in individual man and in collective mankind and exemplified the “permanent interests of man as a progressive being.”38 While manifest in freedom of thought, speech, individual autonomy, and the right to education and self-development, Mill was more concerned to define liberty as “Civil or Social liberty,” or the principle that determines “the nature and limits of power which can be legitimately exercised by society over the individual.”39</w:t>
      </w:r>
      <w:r w:rsidRPr="00B95FD8">
        <w:t xml:space="preserve"> </w:t>
      </w:r>
      <w:r w:rsidRPr="00B95FD8">
        <w:rPr>
          <w:rStyle w:val="StyleUnderline"/>
        </w:rPr>
        <w:t>By</w:t>
      </w:r>
      <w:r w:rsidRPr="00B95FD8">
        <w:t xml:space="preserve"> “</w:t>
      </w:r>
      <w:r w:rsidRPr="00B95FD8">
        <w:rPr>
          <w:rStyle w:val="StyleUnderline"/>
        </w:rPr>
        <w:t>liberty</w:t>
      </w:r>
      <w:r w:rsidRPr="00B95FD8">
        <w:t xml:space="preserve">,” </w:t>
      </w:r>
      <w:r w:rsidRPr="00B95FD8">
        <w:rPr>
          <w:rStyle w:val="StyleUnderline"/>
        </w:rPr>
        <w:t>Mill did not mean the narrower ideas of individual right</w:t>
      </w:r>
      <w:r w:rsidRPr="00B95FD8">
        <w:t xml:space="preserve"> or free will, </w:t>
      </w:r>
      <w:r w:rsidRPr="00B95FD8">
        <w:rPr>
          <w:rStyle w:val="StyleUnderline"/>
        </w:rPr>
        <w:t>but</w:t>
      </w:r>
      <w:r w:rsidRPr="00B95FD8">
        <w:t xml:space="preserve"> rather “</w:t>
      </w:r>
      <w:r w:rsidRPr="00961872">
        <w:rPr>
          <w:rStyle w:val="StyleUnderline"/>
          <w:highlight w:val="cyan"/>
        </w:rPr>
        <w:t>liberty</w:t>
      </w:r>
      <w:r w:rsidRPr="00961872">
        <w:rPr>
          <w:highlight w:val="cyan"/>
        </w:rPr>
        <w:t xml:space="preserve">” </w:t>
      </w:r>
      <w:r w:rsidRPr="00961872">
        <w:rPr>
          <w:rStyle w:val="StyleUnderline"/>
          <w:highlight w:val="cyan"/>
        </w:rPr>
        <w:t>was the overarching principle that</w:t>
      </w:r>
      <w:r w:rsidRPr="00B95FD8">
        <w:t xml:space="preserve"> both </w:t>
      </w:r>
      <w:r w:rsidRPr="00961872">
        <w:rPr>
          <w:rStyle w:val="StyleUnderline"/>
          <w:highlight w:val="cyan"/>
        </w:rPr>
        <w:t>defined political sovereignty in liberal society</w:t>
      </w:r>
      <w:r w:rsidRPr="00961872">
        <w:rPr>
          <w:highlight w:val="cyan"/>
        </w:rPr>
        <w:t xml:space="preserve">, </w:t>
      </w:r>
      <w:r w:rsidRPr="00961872">
        <w:rPr>
          <w:rStyle w:val="StyleUnderline"/>
          <w:highlight w:val="cyan"/>
        </w:rPr>
        <w:t xml:space="preserve">and which authorized </w:t>
      </w:r>
      <w:r w:rsidRPr="00961872">
        <w:rPr>
          <w:rStyle w:val="Emphasis"/>
          <w:highlight w:val="cyan"/>
        </w:rPr>
        <w:t>the</w:t>
      </w:r>
      <w:r w:rsidRPr="00B95FD8">
        <w:t xml:space="preserve"> differentiated </w:t>
      </w:r>
      <w:r w:rsidRPr="00961872">
        <w:rPr>
          <w:rStyle w:val="Emphasis"/>
          <w:highlight w:val="cyan"/>
        </w:rPr>
        <w:t>power of government over “backward” peoples</w:t>
      </w:r>
      <w:r w:rsidRPr="00B95FD8">
        <w:t xml:space="preserve">. </w:t>
      </w:r>
      <w:r w:rsidRPr="00B95FD8">
        <w:rPr>
          <w:sz w:val="12"/>
          <w:szCs w:val="12"/>
        </w:rPr>
        <w:t>Mill stated that “this doctrine is meant to apply only to human beings in the maturity of their faculties. We are not speaking of children</w:t>
      </w:r>
      <w:proofErr w:type="gramStart"/>
      <w:r w:rsidRPr="00B95FD8">
        <w:rPr>
          <w:sz w:val="12"/>
          <w:szCs w:val="12"/>
        </w:rPr>
        <w:t>. . . .</w:t>
      </w:r>
      <w:proofErr w:type="gramEnd"/>
      <w:r w:rsidRPr="00B95FD8">
        <w:rPr>
          <w:sz w:val="12"/>
          <w:szCs w:val="12"/>
        </w:rPr>
        <w:t xml:space="preserve"> We may leave out of consideration those backward states of society in which the race itself may be considered as its nonage.”40 As the sovereign power over a population to prepare them for self-government, “liberty” promised the amelioration of human culture, society, and civilization, unfolding in time.</w:t>
      </w:r>
      <w:r w:rsidRPr="00B95FD8">
        <w:t xml:space="preserve"> </w:t>
      </w:r>
      <w:r w:rsidRPr="00B95FD8">
        <w:rPr>
          <w:rStyle w:val="StyleUnderline"/>
        </w:rPr>
        <w:t xml:space="preserve">Mill characterized this formative process of </w:t>
      </w:r>
      <w:r w:rsidRPr="00B95FD8">
        <w:rPr>
          <w:rStyle w:val="Emphasis"/>
        </w:rPr>
        <w:t>socialization into liberty</w:t>
      </w:r>
      <w:r w:rsidRPr="00B95FD8">
        <w:rPr>
          <w:rStyle w:val="StyleUnderline"/>
        </w:rPr>
        <w:t xml:space="preserve"> as</w:t>
      </w:r>
      <w:r w:rsidRPr="00B95FD8">
        <w:t xml:space="preserve"> “</w:t>
      </w:r>
      <w:r w:rsidRPr="00B95FD8">
        <w:rPr>
          <w:rStyle w:val="StyleUnderline"/>
        </w:rPr>
        <w:t>the fitting adjustment between individual independence and social control</w:t>
      </w:r>
      <w:r w:rsidRPr="00B95FD8">
        <w:t xml:space="preserve">” </w:t>
      </w:r>
      <w:r w:rsidRPr="00B95FD8">
        <w:rPr>
          <w:rStyle w:val="StyleUnderline"/>
        </w:rPr>
        <w:t>that leads to</w:t>
      </w:r>
      <w:r w:rsidRPr="00B95FD8">
        <w:t xml:space="preserve"> </w:t>
      </w:r>
      <w:r w:rsidRPr="00B95FD8">
        <w:rPr>
          <w:rStyle w:val="Emphasis"/>
        </w:rPr>
        <w:t>“the regulation of human conduct.”</w:t>
      </w:r>
      <w:r w:rsidRPr="00B95FD8">
        <w:rPr>
          <w:sz w:val="12"/>
          <w:szCs w:val="12"/>
        </w:rPr>
        <w:t>41 Like utilitarian thinkers Jeremy Bentham and Mill’s father, James Mill, who were concerned with the “governmental character” of liberalism, John Stuart</w:t>
      </w:r>
      <w:r w:rsidRPr="00B95FD8">
        <w:t xml:space="preserve"> </w:t>
      </w:r>
      <w:r w:rsidRPr="00961872">
        <w:rPr>
          <w:rStyle w:val="StyleUnderline"/>
          <w:highlight w:val="cyan"/>
        </w:rPr>
        <w:t>Mill</w:t>
      </w:r>
      <w:r w:rsidRPr="00B95FD8">
        <w:t xml:space="preserve"> also </w:t>
      </w:r>
      <w:r w:rsidRPr="00961872">
        <w:rPr>
          <w:rStyle w:val="StyleUnderline"/>
          <w:highlight w:val="cyan"/>
        </w:rPr>
        <w:t>emphasized</w:t>
      </w:r>
      <w:r w:rsidRPr="00B95FD8">
        <w:rPr>
          <w:rStyle w:val="StyleUnderline"/>
        </w:rPr>
        <w:t xml:space="preserve"> that </w:t>
      </w:r>
      <w:r w:rsidRPr="00961872">
        <w:rPr>
          <w:rStyle w:val="StyleUnderline"/>
          <w:highlight w:val="cyan"/>
        </w:rPr>
        <w:t xml:space="preserve">liberal freedom included </w:t>
      </w:r>
      <w:r w:rsidRPr="00961872">
        <w:rPr>
          <w:rStyle w:val="Emphasis"/>
          <w:highlight w:val="cyan"/>
        </w:rPr>
        <w:t>discipline</w:t>
      </w:r>
      <w:r w:rsidRPr="00B95FD8">
        <w:t>.</w:t>
      </w:r>
      <w:r w:rsidRPr="00B95FD8">
        <w:rPr>
          <w:sz w:val="12"/>
          <w:szCs w:val="12"/>
        </w:rPr>
        <w:t xml:space="preserve">42 In utilitarianism, additional freedoms necessarily required additional control and regulation; in this sense, control was not a </w:t>
      </w:r>
      <w:proofErr w:type="spellStart"/>
      <w:r w:rsidRPr="00B95FD8">
        <w:rPr>
          <w:sz w:val="12"/>
          <w:szCs w:val="12"/>
        </w:rPr>
        <w:t>counterprinciple</w:t>
      </w:r>
      <w:proofErr w:type="spellEnd"/>
      <w:r w:rsidRPr="00B95FD8">
        <w:rPr>
          <w:sz w:val="12"/>
          <w:szCs w:val="12"/>
        </w:rPr>
        <w:t xml:space="preserve"> to freedom; it was the condition from which it arises.</w:t>
      </w:r>
      <w:r w:rsidRPr="00B95FD8">
        <w:t xml:space="preserve"> </w:t>
      </w:r>
      <w:r w:rsidRPr="00B95FD8">
        <w:rPr>
          <w:rStyle w:val="StyleUnderline"/>
        </w:rPr>
        <w:t>Liberty depended on education and</w:t>
      </w:r>
      <w:r w:rsidRPr="00B95FD8">
        <w:t xml:space="preserve"> “</w:t>
      </w:r>
      <w:r w:rsidRPr="00B95FD8">
        <w:rPr>
          <w:rStyle w:val="StyleUnderline"/>
        </w:rPr>
        <w:t>good government</w:t>
      </w:r>
      <w:r w:rsidRPr="00B95FD8">
        <w:t xml:space="preserve">” </w:t>
      </w:r>
      <w:r w:rsidRPr="00B95FD8">
        <w:rPr>
          <w:rStyle w:val="Emphasis"/>
        </w:rPr>
        <w:t>to cultivate subjects to judge and discern beyond</w:t>
      </w:r>
      <w:r w:rsidRPr="00B95FD8">
        <w:t xml:space="preserve"> the “yoke of </w:t>
      </w:r>
      <w:r w:rsidRPr="00B95FD8">
        <w:rPr>
          <w:rStyle w:val="Emphasis"/>
        </w:rPr>
        <w:t>opinion</w:t>
      </w:r>
      <w:r w:rsidRPr="00B95FD8">
        <w:t xml:space="preserve">.”43 </w:t>
      </w:r>
      <w:r w:rsidRPr="00B95FD8">
        <w:rPr>
          <w:rStyle w:val="StyleUnderline"/>
        </w:rPr>
        <w:t>In this sense</w:t>
      </w:r>
      <w:r w:rsidRPr="00B95FD8">
        <w:t>, “</w:t>
      </w:r>
      <w:r w:rsidRPr="00961872">
        <w:rPr>
          <w:rStyle w:val="Emphasis"/>
          <w:highlight w:val="cyan"/>
        </w:rPr>
        <w:t>education</w:t>
      </w:r>
      <w:r w:rsidRPr="00B95FD8">
        <w:t xml:space="preserve">,” broadly understood, </w:t>
      </w:r>
      <w:r w:rsidRPr="00961872">
        <w:rPr>
          <w:rStyle w:val="Emphasis"/>
          <w:highlight w:val="cyan"/>
        </w:rPr>
        <w:t>was the</w:t>
      </w:r>
      <w:r w:rsidRPr="00B95FD8">
        <w:t xml:space="preserve"> synthetic </w:t>
      </w:r>
      <w:r w:rsidRPr="00961872">
        <w:rPr>
          <w:rStyle w:val="Emphasis"/>
          <w:highlight w:val="cyan"/>
        </w:rPr>
        <w:t>link between individual subjectivity and the state</w:t>
      </w:r>
      <w:r w:rsidRPr="00B95FD8">
        <w:t xml:space="preserve">. </w:t>
      </w:r>
      <w:r w:rsidRPr="00B95FD8">
        <w:rPr>
          <w:rStyle w:val="StyleUnderline"/>
        </w:rPr>
        <w:t>Through the educative function of civil and social institutions</w:t>
      </w:r>
      <w:r w:rsidRPr="00B95FD8">
        <w:t xml:space="preserve">, law, culture, the workplace, and the state, </w:t>
      </w:r>
      <w:r w:rsidRPr="00B95FD8">
        <w:rPr>
          <w:rStyle w:val="StyleUnderline"/>
        </w:rPr>
        <w:t>citizen-subjects are formed not only for representative government</w:t>
      </w:r>
      <w:r w:rsidRPr="00B95FD8">
        <w:t xml:space="preserve">, </w:t>
      </w:r>
      <w:r w:rsidRPr="00B95FD8">
        <w:rPr>
          <w:rStyle w:val="Emphasis"/>
        </w:rPr>
        <w:t>but also for participation in liberal society itself</w:t>
      </w:r>
      <w:r w:rsidRPr="00B95FD8">
        <w:t>.44</w:t>
      </w:r>
    </w:p>
    <w:p w14:paraId="6023D2BA" w14:textId="77777777" w:rsidR="00741421" w:rsidRDefault="00741421" w:rsidP="00741421">
      <w:pPr>
        <w:rPr>
          <w:rStyle w:val="StyleUnderline"/>
        </w:rPr>
      </w:pPr>
      <w:r w:rsidRPr="00B95FD8">
        <w:rPr>
          <w:sz w:val="12"/>
          <w:szCs w:val="12"/>
        </w:rPr>
        <w:t>Mill did not limit his definition of “good government” to representative government alone. Rather, “good government” was that which maintained “Order and Progress,” and could discern the form of ad- ministration that would “preserve the peace,” not only in Britain, but also throughout the English-speaking Commonwealth, and in the Asian and African colonies.45 Maintaining order and progress meant precisely calibrating what form of government was appropriate “for England and France,” on the one hand, or “for Bedouins and Malays,” on the other, for discerning “the state of different communities, in point of culture and development, [ranging] downwards to a condition very little above the highest of the beasts.”46 Thus,</w:t>
      </w:r>
      <w:r w:rsidRPr="00B95FD8">
        <w:t xml:space="preserve"> </w:t>
      </w:r>
      <w:r w:rsidRPr="00961872">
        <w:rPr>
          <w:rStyle w:val="StyleUnderline"/>
          <w:highlight w:val="cyan"/>
        </w:rPr>
        <w:t>the concept of</w:t>
      </w:r>
      <w:r w:rsidRPr="00961872">
        <w:rPr>
          <w:highlight w:val="cyan"/>
        </w:rPr>
        <w:t xml:space="preserve"> “</w:t>
      </w:r>
      <w:r w:rsidRPr="00961872">
        <w:rPr>
          <w:rStyle w:val="StyleUnderline"/>
          <w:highlight w:val="cyan"/>
        </w:rPr>
        <w:t>government</w:t>
      </w:r>
      <w:r w:rsidRPr="00961872">
        <w:rPr>
          <w:highlight w:val="cyan"/>
        </w:rPr>
        <w:t xml:space="preserve">” </w:t>
      </w:r>
      <w:r w:rsidRPr="00961872">
        <w:rPr>
          <w:rStyle w:val="StyleUnderline"/>
          <w:highlight w:val="cyan"/>
        </w:rPr>
        <w:t>coincides with</w:t>
      </w:r>
      <w:r w:rsidRPr="00B95FD8">
        <w:rPr>
          <w:rStyle w:val="StyleUnderline"/>
        </w:rPr>
        <w:t xml:space="preserve"> nineteenth-century </w:t>
      </w:r>
      <w:r w:rsidRPr="00961872">
        <w:rPr>
          <w:rStyle w:val="StyleUnderline"/>
          <w:highlight w:val="cyan"/>
        </w:rPr>
        <w:t xml:space="preserve">narratives of civilization that enforced </w:t>
      </w:r>
      <w:r w:rsidRPr="00961872">
        <w:rPr>
          <w:rStyle w:val="Emphasis"/>
          <w:highlight w:val="cyan"/>
        </w:rPr>
        <w:t>a hierarchy of nations, races, and cultures</w:t>
      </w:r>
      <w:r w:rsidRPr="00B95FD8">
        <w:t xml:space="preserve">, </w:t>
      </w:r>
      <w:r w:rsidRPr="00B95FD8">
        <w:rPr>
          <w:rStyle w:val="StyleUnderline"/>
        </w:rPr>
        <w:t xml:space="preserve">and a linear development </w:t>
      </w:r>
      <w:r w:rsidRPr="00B95FD8">
        <w:rPr>
          <w:rStyle w:val="Emphasis"/>
        </w:rPr>
        <w:t>from non-Western “primitive” to “civilized” Europe</w:t>
      </w:r>
      <w:r w:rsidRPr="00B95FD8">
        <w:t xml:space="preserve">. </w:t>
      </w:r>
      <w:r w:rsidRPr="00961872">
        <w:rPr>
          <w:rStyle w:val="StyleUnderline"/>
          <w:highlight w:val="cyan"/>
        </w:rPr>
        <w:t>It justified</w:t>
      </w:r>
      <w:r w:rsidRPr="00B95FD8">
        <w:t xml:space="preserve">, in Mill’s writings, </w:t>
      </w:r>
      <w:r w:rsidRPr="00961872">
        <w:rPr>
          <w:rStyle w:val="Emphasis"/>
          <w:highlight w:val="cyan"/>
        </w:rPr>
        <w:t>the despotism of colonial rule</w:t>
      </w:r>
      <w:r w:rsidRPr="00B95FD8">
        <w:rPr>
          <w:rStyle w:val="StyleUnderline"/>
        </w:rPr>
        <w:t xml:space="preserve"> for those “unfit” for representative government</w:t>
      </w:r>
      <w:r w:rsidRPr="00B95FD8">
        <w:rPr>
          <w:sz w:val="12"/>
          <w:szCs w:val="12"/>
        </w:rPr>
        <w:t>, as a means of bringing the backward, violent, and undeveloped peoples of the non-European world into the universal civilization of Europe.</w:t>
      </w:r>
      <w:r w:rsidRPr="00B95FD8">
        <w:t xml:space="preserve"> </w:t>
      </w:r>
      <w:r w:rsidRPr="00B95FD8">
        <w:rPr>
          <w:rStyle w:val="StyleUnderline"/>
        </w:rPr>
        <w:t>Yet it is not simply that Mill’s thought merely accommodated colonial domination</w:t>
      </w:r>
      <w:r w:rsidRPr="00B95FD8">
        <w:t xml:space="preserve">; rather </w:t>
      </w:r>
      <w:r w:rsidRPr="00961872">
        <w:rPr>
          <w:rStyle w:val="StyleUnderline"/>
          <w:highlight w:val="cyan"/>
        </w:rPr>
        <w:t xml:space="preserve">his ideas </w:t>
      </w:r>
      <w:r w:rsidRPr="00961872">
        <w:rPr>
          <w:rStyle w:val="Emphasis"/>
          <w:highlight w:val="cyan"/>
        </w:rPr>
        <w:t>provided the terms</w:t>
      </w:r>
      <w:r w:rsidRPr="00961872">
        <w:rPr>
          <w:highlight w:val="cyan"/>
        </w:rPr>
        <w:t xml:space="preserve">, </w:t>
      </w:r>
      <w:r w:rsidRPr="00961872">
        <w:rPr>
          <w:rStyle w:val="Emphasis"/>
          <w:highlight w:val="cyan"/>
        </w:rPr>
        <w:t>logics</w:t>
      </w:r>
      <w:r w:rsidRPr="00961872">
        <w:rPr>
          <w:highlight w:val="cyan"/>
        </w:rPr>
        <w:t xml:space="preserve">, </w:t>
      </w:r>
      <w:r w:rsidRPr="00961872">
        <w:rPr>
          <w:rStyle w:val="Emphasis"/>
          <w:highlight w:val="cyan"/>
        </w:rPr>
        <w:t>and powers through which older colonial domination was rationalized and new forms of imperial domination were innovated and executed</w:t>
      </w:r>
      <w:r w:rsidRPr="00B95FD8">
        <w:t xml:space="preserve">. </w:t>
      </w:r>
      <w:r w:rsidRPr="00B95FD8">
        <w:rPr>
          <w:sz w:val="12"/>
          <w:szCs w:val="12"/>
        </w:rPr>
        <w:t>If we examine Mill’s Considerations of Representative Government (1861), in relationship to his writings on the East India Company, we appreciate that he explained “liberty” consistently through the division of those “incapable of self-government” from those with the capacity for liberty.</w:t>
      </w:r>
      <w:r w:rsidRPr="00B95FD8">
        <w:t xml:space="preserve"> </w:t>
      </w:r>
      <w:r w:rsidRPr="00B95FD8">
        <w:rPr>
          <w:rStyle w:val="StyleUnderline"/>
        </w:rPr>
        <w:t>Representative Government begins and ends with explicit discussions of the need for authoritarian government in colonial India as a means of progress toward liberty and civilization</w:t>
      </w:r>
    </w:p>
    <w:p w14:paraId="5C4B6052" w14:textId="77777777" w:rsidR="00741421" w:rsidRPr="007A4145" w:rsidRDefault="00741421" w:rsidP="00741421">
      <w:pPr>
        <w:pStyle w:val="Heading4"/>
        <w:rPr>
          <w:rFonts w:cs="Calibri"/>
        </w:rPr>
      </w:pPr>
      <w:r w:rsidRPr="007A4145">
        <w:rPr>
          <w:rStyle w:val="StyleUnderline"/>
          <w:rFonts w:cs="Calibri"/>
          <w:sz w:val="26"/>
          <w:u w:val="none"/>
        </w:rPr>
        <w:t xml:space="preserve">Blood Pact DA – focus on producing decision-making skills through competition centered around </w:t>
      </w:r>
      <w:proofErr w:type="spellStart"/>
      <w:r w:rsidRPr="007A4145">
        <w:rPr>
          <w:rStyle w:val="StyleUnderline"/>
          <w:rFonts w:cs="Calibri"/>
          <w:sz w:val="26"/>
          <w:u w:val="none"/>
        </w:rPr>
        <w:t>USfg</w:t>
      </w:r>
      <w:proofErr w:type="spellEnd"/>
      <w:r w:rsidRPr="007A4145">
        <w:rPr>
          <w:rStyle w:val="StyleUnderline"/>
          <w:rFonts w:cs="Calibri"/>
          <w:sz w:val="26"/>
          <w:u w:val="none"/>
        </w:rPr>
        <w:t xml:space="preserve"> policy turns critical theory into the lifeblood of military empire – turns their scenario planning offense</w:t>
      </w:r>
    </w:p>
    <w:p w14:paraId="52BB11A4" w14:textId="77777777" w:rsidR="00741421" w:rsidRPr="007A4145" w:rsidRDefault="00741421" w:rsidP="00741421">
      <w:pPr>
        <w:spacing w:line="240" w:lineRule="auto"/>
        <w:contextualSpacing/>
        <w:rPr>
          <w:sz w:val="16"/>
          <w:szCs w:val="16"/>
        </w:rPr>
      </w:pPr>
      <w:r w:rsidRPr="007A4145">
        <w:rPr>
          <w:rStyle w:val="Style13ptBold"/>
        </w:rPr>
        <w:t>Hirst 20</w:t>
      </w:r>
      <w:r w:rsidRPr="007A4145">
        <w:t xml:space="preserve"> </w:t>
      </w:r>
      <w:r w:rsidRPr="007A4145">
        <w:rPr>
          <w:sz w:val="16"/>
          <w:szCs w:val="16"/>
        </w:rPr>
        <w:t>– Lecturer in International Relations Theory and Methods at Kings College, PhD at University of Manchester [Aggie, “States of play: evaluating the renaissance in US military wargaming,” Critical Military Studies, 2020, DOI: 10.1080/23337486.2019.1707497, DKP]</w:t>
      </w:r>
    </w:p>
    <w:p w14:paraId="6DA090F9" w14:textId="77777777" w:rsidR="00741421" w:rsidRPr="007A4145" w:rsidRDefault="00741421" w:rsidP="00741421">
      <w:pPr>
        <w:spacing w:line="240" w:lineRule="auto"/>
        <w:contextualSpacing/>
        <w:rPr>
          <w:sz w:val="16"/>
          <w:szCs w:val="16"/>
        </w:rPr>
      </w:pPr>
    </w:p>
    <w:p w14:paraId="43E69CD7" w14:textId="77777777" w:rsidR="00741421" w:rsidRPr="007A4145" w:rsidRDefault="00741421" w:rsidP="00741421">
      <w:pPr>
        <w:spacing w:line="240" w:lineRule="auto"/>
        <w:contextualSpacing/>
        <w:rPr>
          <w:sz w:val="16"/>
        </w:rPr>
      </w:pPr>
      <w:r w:rsidRPr="007A4145">
        <w:rPr>
          <w:sz w:val="16"/>
        </w:rPr>
        <w:t xml:space="preserve">The central means by which wargaming intervenes in the human training dimension is through the cultivation of </w:t>
      </w:r>
      <w:proofErr w:type="gramStart"/>
      <w:r w:rsidRPr="007A4145">
        <w:rPr>
          <w:sz w:val="16"/>
        </w:rPr>
        <w:t>particular kinds</w:t>
      </w:r>
      <w:proofErr w:type="gramEnd"/>
      <w:r w:rsidRPr="007A4145">
        <w:rPr>
          <w:sz w:val="16"/>
        </w:rPr>
        <w:t xml:space="preserve"> of decision-making practices. Indeed, </w:t>
      </w:r>
      <w:r w:rsidRPr="007A4145">
        <w:rPr>
          <w:rStyle w:val="Emphasis"/>
        </w:rPr>
        <w:t xml:space="preserve">a </w:t>
      </w:r>
      <w:r w:rsidRPr="00961872">
        <w:rPr>
          <w:rStyle w:val="Emphasis"/>
          <w:highlight w:val="cyan"/>
        </w:rPr>
        <w:t>focus on decision-making is the central distinguishing feature of wargaming</w:t>
      </w:r>
      <w:r w:rsidRPr="007A4145">
        <w:rPr>
          <w:sz w:val="16"/>
        </w:rPr>
        <w:t xml:space="preserve">, setting it apart from other kinds of models which do not have a ‘human in the loop’. In Perla’s words, </w:t>
      </w:r>
      <w:r w:rsidRPr="007A4145">
        <w:rPr>
          <w:rStyle w:val="StyleUnderline"/>
        </w:rPr>
        <w:t xml:space="preserve">‘a wargame is an exercise in human interaction, and the interplay of human decisions and the </w:t>
      </w:r>
      <w:r w:rsidRPr="007A4145">
        <w:rPr>
          <w:rStyle w:val="StyleUnderline"/>
        </w:rPr>
        <w:lastRenderedPageBreak/>
        <w:t xml:space="preserve">simulated outcomes of those decisions’ </w:t>
      </w:r>
      <w:r w:rsidRPr="007A4145">
        <w:rPr>
          <w:sz w:val="16"/>
        </w:rPr>
        <w:t xml:space="preserve">(1990, 164). He expands elsewhere: </w:t>
      </w:r>
      <w:r w:rsidRPr="007A4145">
        <w:rPr>
          <w:rStyle w:val="Emphasis"/>
        </w:rPr>
        <w:t xml:space="preserve">wargames ‘are about people making decisions and </w:t>
      </w:r>
      <w:r w:rsidRPr="00961872">
        <w:rPr>
          <w:rStyle w:val="Emphasis"/>
          <w:highlight w:val="cyan"/>
        </w:rPr>
        <w:t>communicating them in the context of competition</w:t>
      </w:r>
      <w:r w:rsidRPr="007A4145">
        <w:rPr>
          <w:sz w:val="16"/>
        </w:rPr>
        <w:t xml:space="preserve"> or conflict, usually with other people – all the </w:t>
      </w:r>
      <w:r w:rsidRPr="00961872">
        <w:rPr>
          <w:rStyle w:val="Emphasis"/>
          <w:highlight w:val="cyan"/>
        </w:rPr>
        <w:t>while plagued by uncertainty and complexity.</w:t>
      </w:r>
      <w:r w:rsidRPr="00961872">
        <w:rPr>
          <w:rStyle w:val="StyleUnderline"/>
          <w:highlight w:val="cyan"/>
        </w:rPr>
        <w:t xml:space="preserve"> </w:t>
      </w:r>
      <w:r w:rsidRPr="007A4145">
        <w:rPr>
          <w:rStyle w:val="StyleUnderline"/>
        </w:rPr>
        <w:t>Through these processes, the players live a shared experience and learn from it’</w:t>
      </w:r>
      <w:r w:rsidRPr="007A4145">
        <w:rPr>
          <w:sz w:val="16"/>
        </w:rPr>
        <w:t xml:space="preserve"> (in Harrigan and Kirschenbaum 2016, 173). The Naval War College’s 'War Gamers’ Handbook' similarly defines wargaming as ‘a tool for exploring decision-making possibilities in an environment with incomplete and imperfect information’ (Burns n.d., 3)</w:t>
      </w:r>
    </w:p>
    <w:p w14:paraId="011BABAB" w14:textId="77777777" w:rsidR="00741421" w:rsidRPr="007A4145" w:rsidRDefault="00741421" w:rsidP="00741421">
      <w:pPr>
        <w:spacing w:line="240" w:lineRule="auto"/>
        <w:contextualSpacing/>
        <w:rPr>
          <w:sz w:val="16"/>
        </w:rPr>
      </w:pPr>
      <w:r w:rsidRPr="007A4145">
        <w:rPr>
          <w:sz w:val="16"/>
        </w:rPr>
        <w:t xml:space="preserve">According to its advocates, wargaming works by placing players in a situation in which they are compelled to make decisions (Perla 1990, 203). </w:t>
      </w:r>
      <w:r w:rsidRPr="00961872">
        <w:rPr>
          <w:rStyle w:val="StyleUnderline"/>
          <w:highlight w:val="cyan"/>
        </w:rPr>
        <w:t>By slotting participants into a scenario which calls for urgent action</w:t>
      </w:r>
      <w:r w:rsidRPr="007A4145">
        <w:rPr>
          <w:sz w:val="16"/>
        </w:rPr>
        <w:t xml:space="preserve">, they argue, </w:t>
      </w:r>
      <w:r w:rsidRPr="00961872">
        <w:rPr>
          <w:rStyle w:val="StyleUnderline"/>
          <w:highlight w:val="cyan"/>
        </w:rPr>
        <w:t>wargaming provides a safe-to-fail space in which to gain decision-making experience.</w:t>
      </w:r>
      <w:r w:rsidRPr="00961872">
        <w:rPr>
          <w:sz w:val="16"/>
          <w:highlight w:val="cyan"/>
        </w:rPr>
        <w:t xml:space="preserve"> </w:t>
      </w:r>
      <w:r w:rsidRPr="007A4145">
        <w:rPr>
          <w:sz w:val="16"/>
        </w:rPr>
        <w:t xml:space="preserve">As Perla recently noted, </w:t>
      </w:r>
      <w:r w:rsidRPr="007A4145">
        <w:rPr>
          <w:rStyle w:val="StyleUnderline"/>
        </w:rPr>
        <w:t xml:space="preserve">games work </w:t>
      </w:r>
      <w:r w:rsidRPr="007A4145">
        <w:rPr>
          <w:sz w:val="16"/>
        </w:rPr>
        <w:t xml:space="preserve">‘not by asking people to predict how they would react, but </w:t>
      </w:r>
      <w:r w:rsidRPr="007A4145">
        <w:rPr>
          <w:rStyle w:val="StyleUnderline"/>
        </w:rPr>
        <w:t>by forcing them</w:t>
      </w:r>
      <w:r w:rsidRPr="007A4145">
        <w:rPr>
          <w:sz w:val="16"/>
        </w:rPr>
        <w:t xml:space="preserve"> </w:t>
      </w:r>
      <w:proofErr w:type="gramStart"/>
      <w:r w:rsidRPr="007A4145">
        <w:rPr>
          <w:sz w:val="16"/>
        </w:rPr>
        <w:t xml:space="preserve">actually </w:t>
      </w:r>
      <w:r w:rsidRPr="007A4145">
        <w:rPr>
          <w:rStyle w:val="StyleUnderline"/>
        </w:rPr>
        <w:t>to</w:t>
      </w:r>
      <w:proofErr w:type="gramEnd"/>
      <w:r w:rsidRPr="007A4145">
        <w:rPr>
          <w:rStyle w:val="StyleUnderline"/>
        </w:rPr>
        <w:t xml:space="preserve"> react, even if that action is within the context of the simulacrum of reality that is the game. </w:t>
      </w:r>
      <w:r w:rsidRPr="007A4145">
        <w:rPr>
          <w:rStyle w:val="Emphasis"/>
        </w:rPr>
        <w:t>A wargame is</w:t>
      </w:r>
      <w:r w:rsidRPr="007A4145">
        <w:rPr>
          <w:sz w:val="16"/>
        </w:rPr>
        <w:t xml:space="preserve">, in effect, </w:t>
      </w:r>
      <w:r w:rsidRPr="007A4145">
        <w:rPr>
          <w:rStyle w:val="Emphasis"/>
        </w:rPr>
        <w:t>a conflict simulation run on the human brain rather than a computer’</w:t>
      </w:r>
      <w:r w:rsidRPr="007A4145">
        <w:rPr>
          <w:sz w:val="16"/>
        </w:rPr>
        <w:t xml:space="preserve"> (</w:t>
      </w:r>
      <w:proofErr w:type="spellStart"/>
      <w:r w:rsidRPr="007A4145">
        <w:rPr>
          <w:sz w:val="16"/>
        </w:rPr>
        <w:t>Pournelle</w:t>
      </w:r>
      <w:proofErr w:type="spellEnd"/>
      <w:r w:rsidRPr="007A4145">
        <w:rPr>
          <w:sz w:val="16"/>
        </w:rPr>
        <w:t xml:space="preserve"> and Deaton 2018, 77). The decisions taken in game are thus a proxy for establishing what steps may need to be taken in a real conflict. As the Army War College’s ‘Strategic Wargaming Series Handbook’ explains, ‘players often discover the need to make unanticipated decisions </w:t>
      </w:r>
      <w:proofErr w:type="gramStart"/>
      <w:r w:rsidRPr="007A4145">
        <w:rPr>
          <w:sz w:val="16"/>
        </w:rPr>
        <w:t>in order for</w:t>
      </w:r>
      <w:proofErr w:type="gramEnd"/>
      <w:r w:rsidRPr="007A4145">
        <w:rPr>
          <w:sz w:val="16"/>
        </w:rPr>
        <w:t xml:space="preserve"> the game to progress. The rationale associated with decisions reached in the ‘game-world’ may illuminate the need for ‘</w:t>
      </w:r>
      <w:proofErr w:type="spellStart"/>
      <w:r w:rsidRPr="007A4145">
        <w:rPr>
          <w:sz w:val="16"/>
        </w:rPr>
        <w:t>realworld</w:t>
      </w:r>
      <w:proofErr w:type="spellEnd"/>
      <w:r w:rsidRPr="007A4145">
        <w:rPr>
          <w:sz w:val="16"/>
        </w:rPr>
        <w:t>’ decisions while also informing the decision itself’ (Markley ed. 2015, 2)</w:t>
      </w:r>
    </w:p>
    <w:p w14:paraId="1D955E25" w14:textId="77777777" w:rsidR="00741421" w:rsidRPr="007A4145" w:rsidRDefault="00741421" w:rsidP="00741421">
      <w:pPr>
        <w:spacing w:line="240" w:lineRule="auto"/>
        <w:contextualSpacing/>
        <w:rPr>
          <w:sz w:val="16"/>
        </w:rPr>
      </w:pPr>
      <w:r w:rsidRPr="007A4145">
        <w:rPr>
          <w:rStyle w:val="StyleUnderline"/>
        </w:rPr>
        <w:t>The aim</w:t>
      </w:r>
      <w:r w:rsidRPr="007A4145">
        <w:rPr>
          <w:sz w:val="16"/>
        </w:rPr>
        <w:t xml:space="preserve">, then, </w:t>
      </w:r>
      <w:r w:rsidRPr="007A4145">
        <w:rPr>
          <w:rStyle w:val="StyleUnderline"/>
        </w:rPr>
        <w:t>is</w:t>
      </w:r>
      <w:r w:rsidRPr="007A4145">
        <w:rPr>
          <w:sz w:val="16"/>
        </w:rPr>
        <w:t xml:space="preserve"> to generate real experience in a synthetic environment </w:t>
      </w:r>
      <w:proofErr w:type="gramStart"/>
      <w:r w:rsidRPr="007A4145">
        <w:rPr>
          <w:sz w:val="16"/>
        </w:rPr>
        <w:t xml:space="preserve">in order </w:t>
      </w:r>
      <w:r w:rsidRPr="00961872">
        <w:rPr>
          <w:rStyle w:val="StyleUnderline"/>
          <w:highlight w:val="cyan"/>
        </w:rPr>
        <w:t>to</w:t>
      </w:r>
      <w:proofErr w:type="gramEnd"/>
      <w:r w:rsidRPr="00961872">
        <w:rPr>
          <w:rStyle w:val="StyleUnderline"/>
          <w:highlight w:val="cyan"/>
        </w:rPr>
        <w:t xml:space="preserve"> become more proficient at </w:t>
      </w:r>
      <w:r w:rsidRPr="007A4145">
        <w:rPr>
          <w:rStyle w:val="StyleUnderline"/>
        </w:rPr>
        <w:t>making decisions</w:t>
      </w:r>
      <w:r w:rsidRPr="007A4145">
        <w:rPr>
          <w:sz w:val="16"/>
        </w:rPr>
        <w:t xml:space="preserve"> under pressure </w:t>
      </w:r>
      <w:r w:rsidRPr="007A4145">
        <w:rPr>
          <w:rStyle w:val="StyleUnderline"/>
        </w:rPr>
        <w:t xml:space="preserve">and </w:t>
      </w:r>
      <w:r w:rsidRPr="00961872">
        <w:rPr>
          <w:rStyle w:val="StyleUnderline"/>
          <w:highlight w:val="cyan"/>
        </w:rPr>
        <w:t>managing</w:t>
      </w:r>
      <w:r w:rsidRPr="00961872">
        <w:rPr>
          <w:sz w:val="16"/>
          <w:highlight w:val="cyan"/>
        </w:rPr>
        <w:t xml:space="preserve"> </w:t>
      </w:r>
      <w:r w:rsidRPr="007A4145">
        <w:rPr>
          <w:sz w:val="16"/>
        </w:rPr>
        <w:t>the</w:t>
      </w:r>
      <w:r w:rsidRPr="007A4145">
        <w:rPr>
          <w:rStyle w:val="StyleUnderline"/>
        </w:rPr>
        <w:t xml:space="preserve"> </w:t>
      </w:r>
      <w:r w:rsidRPr="00961872">
        <w:rPr>
          <w:rStyle w:val="StyleUnderline"/>
          <w:highlight w:val="cyan"/>
        </w:rPr>
        <w:t xml:space="preserve">consequences </w:t>
      </w:r>
      <w:r w:rsidRPr="007A4145">
        <w:rPr>
          <w:sz w:val="16"/>
        </w:rPr>
        <w:t xml:space="preserve">of those decisions. This involves an ‘active and absorbing involvement in the challenge of </w:t>
      </w:r>
      <w:r w:rsidRPr="007A4145">
        <w:rPr>
          <w:rStyle w:val="StyleUnderline"/>
        </w:rPr>
        <w:t>making ‘life and death’ decisions’</w:t>
      </w:r>
      <w:r w:rsidRPr="007A4145">
        <w:rPr>
          <w:sz w:val="16"/>
        </w:rPr>
        <w:t xml:space="preserve"> (Perla 1990, 8), </w:t>
      </w:r>
      <w:r w:rsidRPr="007A4145">
        <w:rPr>
          <w:rStyle w:val="StyleUnderline"/>
        </w:rPr>
        <w:t>providing a ‘dress rehearsal’ for crises</w:t>
      </w:r>
      <w:r w:rsidRPr="007A4145">
        <w:rPr>
          <w:sz w:val="16"/>
        </w:rPr>
        <w:t xml:space="preserve"> in which ‘participants feel time and events tightening on them’. This is useful from a training perspective because in a game, ‘as in a crisis, snap judgements – even hunches – drive decisions’ (Allen 1989, 238). What wargaming accomplishes, then, is the development of intuition </w:t>
      </w:r>
      <w:proofErr w:type="gramStart"/>
      <w:r w:rsidRPr="007A4145">
        <w:rPr>
          <w:sz w:val="16"/>
        </w:rPr>
        <w:t>on the basis of</w:t>
      </w:r>
      <w:proofErr w:type="gramEnd"/>
      <w:r w:rsidRPr="007A4145">
        <w:rPr>
          <w:sz w:val="16"/>
        </w:rPr>
        <w:t xml:space="preserve"> which decisions can be made quickly and accurately. This is necessary because in the foreseeable future,</w:t>
      </w:r>
    </w:p>
    <w:p w14:paraId="06496C91" w14:textId="77777777" w:rsidR="00741421" w:rsidRPr="007A4145" w:rsidRDefault="00741421" w:rsidP="00741421">
      <w:pPr>
        <w:spacing w:line="240" w:lineRule="auto"/>
        <w:contextualSpacing/>
        <w:rPr>
          <w:sz w:val="16"/>
          <w:szCs w:val="16"/>
        </w:rPr>
      </w:pPr>
      <w:r w:rsidRPr="007A4145">
        <w:rPr>
          <w:sz w:val="16"/>
          <w:szCs w:val="16"/>
        </w:rPr>
        <w:t>[d]</w:t>
      </w:r>
      <w:proofErr w:type="spellStart"/>
      <w:r w:rsidRPr="007A4145">
        <w:rPr>
          <w:sz w:val="16"/>
          <w:szCs w:val="16"/>
        </w:rPr>
        <w:t>ecision</w:t>
      </w:r>
      <w:proofErr w:type="spellEnd"/>
      <w:r w:rsidRPr="007A4145">
        <w:rPr>
          <w:sz w:val="16"/>
          <w:szCs w:val="16"/>
        </w:rPr>
        <w:t xml:space="preserve"> events will increase in frequency and speed. The “observe, orient, decide, and act” (OODA) loop decision cycle – must be compressed in the short-term to “recognize, decide, act” (RDA). Observation and orientation as discrete actions will be a luxury that the future battlefield will not allow. Superiority will be predicated on further evolving the decision cycle to “predict, decide, and act” (PDA) – with the goal of reducing (or ultimately eliminating) the time to decide – or “predict and act” (PA) – through automation, AI, and IA. (White et al. 2017, 23–4).</w:t>
      </w:r>
    </w:p>
    <w:p w14:paraId="49D69B5A" w14:textId="77777777" w:rsidR="00741421" w:rsidRPr="007A4145" w:rsidRDefault="00741421" w:rsidP="00741421">
      <w:pPr>
        <w:spacing w:line="240" w:lineRule="auto"/>
        <w:contextualSpacing/>
        <w:rPr>
          <w:sz w:val="16"/>
        </w:rPr>
      </w:pPr>
      <w:r w:rsidRPr="007A4145">
        <w:rPr>
          <w:sz w:val="16"/>
        </w:rPr>
        <w:t xml:space="preserve">As this suggests, </w:t>
      </w:r>
      <w:r w:rsidRPr="00961872">
        <w:rPr>
          <w:rStyle w:val="Emphasis"/>
          <w:highlight w:val="cyan"/>
        </w:rPr>
        <w:t>the aim of wargaming is to develop specific cognitive skills</w:t>
      </w:r>
      <w:r w:rsidRPr="007A4145">
        <w:rPr>
          <w:rStyle w:val="Emphasis"/>
        </w:rPr>
        <w:t>.</w:t>
      </w:r>
      <w:r w:rsidRPr="007A4145">
        <w:rPr>
          <w:sz w:val="16"/>
        </w:rPr>
        <w:t xml:space="preserve"> As such, it intervenes squarely in the human dimension. As one report put it, ‘[b]</w:t>
      </w:r>
      <w:proofErr w:type="spellStart"/>
      <w:r w:rsidRPr="007A4145">
        <w:rPr>
          <w:sz w:val="16"/>
        </w:rPr>
        <w:t>eyond</w:t>
      </w:r>
      <w:proofErr w:type="spellEnd"/>
      <w:r w:rsidRPr="007A4145">
        <w:rPr>
          <w:sz w:val="16"/>
        </w:rPr>
        <w:t xml:space="preserve"> fielding a force that simply competes in the physical domains, </w:t>
      </w:r>
      <w:r w:rsidRPr="00961872">
        <w:rPr>
          <w:rStyle w:val="StyleUnderline"/>
          <w:highlight w:val="cyan"/>
        </w:rPr>
        <w:t>the Army of 2035</w:t>
      </w:r>
      <w:r w:rsidRPr="00961872">
        <w:rPr>
          <w:sz w:val="16"/>
          <w:highlight w:val="cyan"/>
        </w:rPr>
        <w:t xml:space="preserve"> </w:t>
      </w:r>
      <w:r w:rsidRPr="007A4145">
        <w:rPr>
          <w:sz w:val="16"/>
        </w:rPr>
        <w:t xml:space="preserve">and beyond </w:t>
      </w:r>
      <w:r w:rsidRPr="00961872">
        <w:rPr>
          <w:rStyle w:val="StyleUnderline"/>
          <w:highlight w:val="cyan"/>
        </w:rPr>
        <w:t>must be designed to dominate</w:t>
      </w:r>
      <w:r w:rsidRPr="00961872">
        <w:rPr>
          <w:sz w:val="16"/>
          <w:highlight w:val="cyan"/>
        </w:rPr>
        <w:t xml:space="preserve"> </w:t>
      </w:r>
      <w:r w:rsidRPr="007A4145">
        <w:rPr>
          <w:sz w:val="16"/>
        </w:rPr>
        <w:t xml:space="preserve">and achieve overmatch in </w:t>
      </w:r>
      <w:r w:rsidRPr="00961872">
        <w:rPr>
          <w:rStyle w:val="StyleUnderline"/>
          <w:highlight w:val="cyan"/>
        </w:rPr>
        <w:t>the cognitive domain</w:t>
      </w:r>
      <w:r w:rsidRPr="007A4145">
        <w:rPr>
          <w:rStyle w:val="StyleUnderline"/>
        </w:rPr>
        <w:t xml:space="preserve">; for the greatest potential for </w:t>
      </w:r>
      <w:r w:rsidRPr="007A4145">
        <w:rPr>
          <w:sz w:val="16"/>
        </w:rPr>
        <w:t xml:space="preserve">superiority or </w:t>
      </w:r>
      <w:r w:rsidRPr="007A4145">
        <w:rPr>
          <w:rStyle w:val="StyleUnderline"/>
        </w:rPr>
        <w:t>supremacy lies here’</w:t>
      </w:r>
      <w:r w:rsidRPr="007A4145">
        <w:rPr>
          <w:sz w:val="16"/>
        </w:rPr>
        <w:t xml:space="preserve"> (White et al. 2017, 25). </w:t>
      </w:r>
      <w:r w:rsidRPr="007A4145">
        <w:rPr>
          <w:rStyle w:val="StyleUnderline"/>
        </w:rPr>
        <w:t>What is necessary to make progress in this area</w:t>
      </w:r>
      <w:r w:rsidRPr="007A4145">
        <w:rPr>
          <w:sz w:val="16"/>
        </w:rPr>
        <w:t xml:space="preserve">, it is claimed, is </w:t>
      </w:r>
      <w:r w:rsidRPr="007A4145">
        <w:rPr>
          <w:rStyle w:val="StyleUnderline"/>
        </w:rPr>
        <w:t xml:space="preserve">to understand the conscious and unconscious elements of decision-making processes rehearsed and developed through wargaming. </w:t>
      </w:r>
      <w:r w:rsidRPr="00961872">
        <w:rPr>
          <w:rStyle w:val="Emphasis"/>
          <w:highlight w:val="cyan"/>
        </w:rPr>
        <w:t xml:space="preserve">The </w:t>
      </w:r>
      <w:proofErr w:type="gramStart"/>
      <w:r w:rsidRPr="00961872">
        <w:rPr>
          <w:rStyle w:val="Emphasis"/>
          <w:highlight w:val="cyan"/>
        </w:rPr>
        <w:t>ultimate goal</w:t>
      </w:r>
      <w:proofErr w:type="gramEnd"/>
      <w:r w:rsidRPr="00961872">
        <w:rPr>
          <w:rStyle w:val="Emphasis"/>
          <w:highlight w:val="cyan"/>
        </w:rPr>
        <w:t xml:space="preserve"> of</w:t>
      </w:r>
      <w:r w:rsidRPr="00961872">
        <w:rPr>
          <w:sz w:val="16"/>
          <w:highlight w:val="cyan"/>
        </w:rPr>
        <w:t xml:space="preserve"> </w:t>
      </w:r>
      <w:r w:rsidRPr="007A4145">
        <w:rPr>
          <w:sz w:val="16"/>
        </w:rPr>
        <w:t xml:space="preserve">these explorations of </w:t>
      </w:r>
      <w:r w:rsidRPr="00961872">
        <w:rPr>
          <w:rStyle w:val="Emphasis"/>
          <w:highlight w:val="cyan"/>
        </w:rPr>
        <w:t xml:space="preserve">decision-making seems </w:t>
      </w:r>
      <w:r w:rsidRPr="007A4145">
        <w:rPr>
          <w:rStyle w:val="Emphasis"/>
        </w:rPr>
        <w:t xml:space="preserve">to be </w:t>
      </w:r>
      <w:r w:rsidRPr="00961872">
        <w:rPr>
          <w:rStyle w:val="Emphasis"/>
          <w:highlight w:val="cyan"/>
        </w:rPr>
        <w:t xml:space="preserve">to use individual players in game as nodes which collectively shed light on organizational or institutional </w:t>
      </w:r>
      <w:proofErr w:type="spellStart"/>
      <w:r w:rsidRPr="00961872">
        <w:rPr>
          <w:rStyle w:val="Emphasis"/>
          <w:highlight w:val="cyan"/>
        </w:rPr>
        <w:t>decisionmaking</w:t>
      </w:r>
      <w:proofErr w:type="spellEnd"/>
      <w:r w:rsidRPr="007A4145">
        <w:rPr>
          <w:sz w:val="16"/>
        </w:rPr>
        <w:t xml:space="preserve">. </w:t>
      </w:r>
      <w:r w:rsidRPr="007A4145">
        <w:rPr>
          <w:rStyle w:val="StyleUnderline"/>
        </w:rPr>
        <w:t>While it is not possible to determine from the actions of a single player in a game what the decisions</w:t>
      </w:r>
      <w:r w:rsidRPr="007A4145">
        <w:rPr>
          <w:sz w:val="16"/>
        </w:rPr>
        <w:t xml:space="preserve"> taken in a real-world conflict </w:t>
      </w:r>
      <w:r w:rsidRPr="007A4145">
        <w:rPr>
          <w:rStyle w:val="StyleUnderline"/>
        </w:rPr>
        <w:t>would be</w:t>
      </w:r>
      <w:r w:rsidRPr="007A4145">
        <w:rPr>
          <w:sz w:val="16"/>
        </w:rPr>
        <w:t xml:space="preserve">, it is, </w:t>
      </w:r>
      <w:r w:rsidRPr="007A4145">
        <w:rPr>
          <w:rStyle w:val="StyleUnderline"/>
        </w:rPr>
        <w:t>it seems, possible to aggregate decision-making data collected in a game to gain a viable picture of real-world group decision-making.</w:t>
      </w:r>
      <w:r w:rsidRPr="007A4145">
        <w:rPr>
          <w:sz w:val="16"/>
        </w:rPr>
        <w:t xml:space="preserve"> As noted above, the aim is to ‘use game results to build models that deepen our understanding of patterns in organizational decision-making’ (</w:t>
      </w:r>
      <w:proofErr w:type="spellStart"/>
      <w:r w:rsidRPr="007A4145">
        <w:rPr>
          <w:sz w:val="16"/>
        </w:rPr>
        <w:t>Pournelle</w:t>
      </w:r>
      <w:proofErr w:type="spellEnd"/>
      <w:r w:rsidRPr="007A4145">
        <w:rPr>
          <w:sz w:val="16"/>
        </w:rPr>
        <w:t xml:space="preserve"> and Deaton 2018, 19).</w:t>
      </w:r>
    </w:p>
    <w:p w14:paraId="4912B562" w14:textId="77777777" w:rsidR="00741421" w:rsidRPr="007A4145" w:rsidRDefault="00741421" w:rsidP="00741421">
      <w:pPr>
        <w:spacing w:line="240" w:lineRule="auto"/>
        <w:contextualSpacing/>
        <w:rPr>
          <w:rStyle w:val="Emphasis"/>
        </w:rPr>
      </w:pPr>
      <w:r w:rsidRPr="007A4145">
        <w:rPr>
          <w:sz w:val="16"/>
        </w:rPr>
        <w:t xml:space="preserve">The above section has established the wargaming CoP’s claims surrounding the utility of wargaming </w:t>
      </w:r>
      <w:proofErr w:type="gramStart"/>
      <w:r w:rsidRPr="007A4145">
        <w:rPr>
          <w:sz w:val="16"/>
        </w:rPr>
        <w:t>as a means to</w:t>
      </w:r>
      <w:proofErr w:type="gramEnd"/>
      <w:r w:rsidRPr="007A4145">
        <w:rPr>
          <w:sz w:val="16"/>
        </w:rPr>
        <w:t xml:space="preserve"> intervene in the human training dimension through developing critical thinking, explorations of plural futures, and mapping human decision-making. The following final section argues these interventions amount to an important methodological and epistemological challenge to conventional </w:t>
      </w:r>
      <w:proofErr w:type="spellStart"/>
      <w:r w:rsidRPr="007A4145">
        <w:rPr>
          <w:sz w:val="16"/>
        </w:rPr>
        <w:t>defence</w:t>
      </w:r>
      <w:proofErr w:type="spellEnd"/>
      <w:r w:rsidRPr="007A4145">
        <w:rPr>
          <w:sz w:val="16"/>
        </w:rPr>
        <w:t xml:space="preserve"> analysis insofar as they echo salient critical/postpositivist critiques of positivist approaches in the social sciences. It concludes that </w:t>
      </w:r>
      <w:r w:rsidRPr="00961872">
        <w:rPr>
          <w:rStyle w:val="Emphasis"/>
          <w:highlight w:val="cyan"/>
        </w:rPr>
        <w:t xml:space="preserve">by repurposing </w:t>
      </w:r>
      <w:r w:rsidRPr="007A4145">
        <w:rPr>
          <w:rStyle w:val="Emphasis"/>
        </w:rPr>
        <w:t xml:space="preserve">these </w:t>
      </w:r>
      <w:r w:rsidRPr="00961872">
        <w:rPr>
          <w:rStyle w:val="Emphasis"/>
          <w:highlight w:val="cyan"/>
        </w:rPr>
        <w:t xml:space="preserve">critical tools </w:t>
      </w:r>
      <w:r w:rsidRPr="007A4145">
        <w:rPr>
          <w:rStyle w:val="Emphasis"/>
        </w:rPr>
        <w:t xml:space="preserve">to impact </w:t>
      </w:r>
      <w:r w:rsidRPr="00961872">
        <w:rPr>
          <w:rStyle w:val="Emphasis"/>
          <w:highlight w:val="cyan"/>
        </w:rPr>
        <w:t>upon players, wargaming militarizes them.</w:t>
      </w:r>
    </w:p>
    <w:p w14:paraId="6DC53F20" w14:textId="77777777" w:rsidR="00741421" w:rsidRPr="007A4145" w:rsidRDefault="00741421" w:rsidP="00741421">
      <w:pPr>
        <w:spacing w:line="240" w:lineRule="auto"/>
        <w:contextualSpacing/>
        <w:rPr>
          <w:sz w:val="16"/>
          <w:szCs w:val="16"/>
        </w:rPr>
      </w:pPr>
      <w:r w:rsidRPr="007A4145">
        <w:rPr>
          <w:sz w:val="16"/>
          <w:szCs w:val="16"/>
        </w:rPr>
        <w:t xml:space="preserve">Post-quantitative </w:t>
      </w:r>
      <w:proofErr w:type="spellStart"/>
      <w:r w:rsidRPr="007A4145">
        <w:rPr>
          <w:sz w:val="16"/>
          <w:szCs w:val="16"/>
        </w:rPr>
        <w:t>defence</w:t>
      </w:r>
      <w:proofErr w:type="spellEnd"/>
      <w:r w:rsidRPr="007A4145">
        <w:rPr>
          <w:sz w:val="16"/>
          <w:szCs w:val="16"/>
        </w:rPr>
        <w:t xml:space="preserve"> analysis</w:t>
      </w:r>
    </w:p>
    <w:p w14:paraId="43139640" w14:textId="77777777" w:rsidR="00741421" w:rsidRPr="007A4145" w:rsidRDefault="00741421" w:rsidP="00741421">
      <w:pPr>
        <w:spacing w:line="240" w:lineRule="auto"/>
        <w:contextualSpacing/>
        <w:rPr>
          <w:sz w:val="16"/>
          <w:szCs w:val="16"/>
        </w:rPr>
      </w:pPr>
      <w:r w:rsidRPr="007A4145">
        <w:rPr>
          <w:sz w:val="16"/>
          <w:szCs w:val="16"/>
        </w:rPr>
        <w:t xml:space="preserve">Wargaming’s focus on critical thinking, plural futures, and reflexive decision-making amounts to a significant departure from conventional, quantitative OR analysis, </w:t>
      </w:r>
      <w:proofErr w:type="spellStart"/>
      <w:r w:rsidRPr="007A4145">
        <w:rPr>
          <w:sz w:val="16"/>
          <w:szCs w:val="16"/>
        </w:rPr>
        <w:t>signalling</w:t>
      </w:r>
      <w:proofErr w:type="spellEnd"/>
      <w:r w:rsidRPr="007A4145">
        <w:rPr>
          <w:sz w:val="16"/>
          <w:szCs w:val="16"/>
        </w:rPr>
        <w:t xml:space="preserve"> instead an inheritance from critical/postpositivist traditions. In his analysis of the IDF’s use of such traditions, </w:t>
      </w:r>
      <w:proofErr w:type="spellStart"/>
      <w:r w:rsidRPr="007A4145">
        <w:rPr>
          <w:sz w:val="16"/>
          <w:szCs w:val="16"/>
        </w:rPr>
        <w:t>Weizman</w:t>
      </w:r>
      <w:proofErr w:type="spellEnd"/>
      <w:r w:rsidRPr="007A4145">
        <w:rPr>
          <w:sz w:val="16"/>
          <w:szCs w:val="16"/>
        </w:rPr>
        <w:t xml:space="preserve"> relays Director of the Operational Theory Research Institute, Shimon </w:t>
      </w:r>
      <w:proofErr w:type="spellStart"/>
      <w:r w:rsidRPr="007A4145">
        <w:rPr>
          <w:sz w:val="16"/>
          <w:szCs w:val="16"/>
        </w:rPr>
        <w:t>Naveh’s</w:t>
      </w:r>
      <w:proofErr w:type="spellEnd"/>
      <w:r w:rsidRPr="007A4145">
        <w:rPr>
          <w:sz w:val="16"/>
          <w:szCs w:val="16"/>
        </w:rPr>
        <w:t>, account:</w:t>
      </w:r>
    </w:p>
    <w:p w14:paraId="6177F72E" w14:textId="77777777" w:rsidR="00741421" w:rsidRPr="007A4145" w:rsidRDefault="00741421" w:rsidP="00741421">
      <w:pPr>
        <w:spacing w:line="240" w:lineRule="auto"/>
        <w:contextualSpacing/>
        <w:rPr>
          <w:sz w:val="16"/>
          <w:szCs w:val="16"/>
        </w:rPr>
      </w:pPr>
      <w:r w:rsidRPr="007A4145">
        <w:rPr>
          <w:sz w:val="16"/>
          <w:szCs w:val="16"/>
        </w:rPr>
        <w:t>We employ critical theory primarily in order to critique the military institution itself – its fixed and heavy conceptual fundaments</w:t>
      </w:r>
      <w:proofErr w:type="gramStart"/>
      <w:r w:rsidRPr="007A4145">
        <w:rPr>
          <w:sz w:val="16"/>
          <w:szCs w:val="16"/>
        </w:rPr>
        <w:t>. . . .</w:t>
      </w:r>
      <w:proofErr w:type="gramEnd"/>
      <w:r w:rsidRPr="007A4145">
        <w:rPr>
          <w:sz w:val="16"/>
          <w:szCs w:val="16"/>
        </w:rPr>
        <w:t xml:space="preserve"> Theory is important for us in order to articulate the gap between the existing paradigm and where we want to go</w:t>
      </w:r>
      <w:proofErr w:type="gramStart"/>
      <w:r w:rsidRPr="007A4145">
        <w:rPr>
          <w:sz w:val="16"/>
          <w:szCs w:val="16"/>
        </w:rPr>
        <w:t>. . . .</w:t>
      </w:r>
      <w:proofErr w:type="gramEnd"/>
      <w:r w:rsidRPr="007A4145">
        <w:rPr>
          <w:sz w:val="16"/>
          <w:szCs w:val="16"/>
        </w:rPr>
        <w:t xml:space="preserve"> Without theory we could not make sense of different events that happen around us and that would otherwise seem disconnected (in </w:t>
      </w:r>
      <w:proofErr w:type="spellStart"/>
      <w:r w:rsidRPr="007A4145">
        <w:rPr>
          <w:sz w:val="16"/>
          <w:szCs w:val="16"/>
        </w:rPr>
        <w:t>Weizman</w:t>
      </w:r>
      <w:proofErr w:type="spellEnd"/>
      <w:r w:rsidRPr="007A4145">
        <w:rPr>
          <w:sz w:val="16"/>
          <w:szCs w:val="16"/>
        </w:rPr>
        <w:t xml:space="preserve"> 2006, 14).</w:t>
      </w:r>
    </w:p>
    <w:p w14:paraId="5252890F" w14:textId="77777777" w:rsidR="00741421" w:rsidRPr="007A4145" w:rsidRDefault="00741421" w:rsidP="00741421">
      <w:pPr>
        <w:rPr>
          <w:sz w:val="16"/>
        </w:rPr>
      </w:pPr>
      <w:r w:rsidRPr="007A4145">
        <w:rPr>
          <w:sz w:val="16"/>
        </w:rPr>
        <w:lastRenderedPageBreak/>
        <w:t xml:space="preserve">Preferring Deleuze, </w:t>
      </w:r>
      <w:proofErr w:type="spellStart"/>
      <w:r w:rsidRPr="007A4145">
        <w:rPr>
          <w:sz w:val="16"/>
        </w:rPr>
        <w:t>Tschumi</w:t>
      </w:r>
      <w:proofErr w:type="spellEnd"/>
      <w:r w:rsidRPr="007A4145">
        <w:rPr>
          <w:sz w:val="16"/>
        </w:rPr>
        <w:t xml:space="preserve">, </w:t>
      </w:r>
      <w:proofErr w:type="spellStart"/>
      <w:r w:rsidRPr="007A4145">
        <w:rPr>
          <w:sz w:val="16"/>
        </w:rPr>
        <w:t>Debord</w:t>
      </w:r>
      <w:proofErr w:type="spellEnd"/>
      <w:r w:rsidRPr="007A4145">
        <w:rPr>
          <w:sz w:val="16"/>
        </w:rPr>
        <w:t xml:space="preserve">, and </w:t>
      </w:r>
      <w:proofErr w:type="spellStart"/>
      <w:r w:rsidRPr="007A4145">
        <w:rPr>
          <w:sz w:val="16"/>
        </w:rPr>
        <w:t>Bataille</w:t>
      </w:r>
      <w:proofErr w:type="spellEnd"/>
      <w:r w:rsidRPr="007A4145">
        <w:rPr>
          <w:sz w:val="16"/>
        </w:rPr>
        <w:t xml:space="preserve"> to Derrida, he continues, in the IDF critical ‘methods are projected </w:t>
      </w:r>
      <w:proofErr w:type="gramStart"/>
      <w:r w:rsidRPr="007A4145">
        <w:rPr>
          <w:sz w:val="16"/>
        </w:rPr>
        <w:t>in order to</w:t>
      </w:r>
      <w:proofErr w:type="gramEnd"/>
      <w:r w:rsidRPr="007A4145">
        <w:rPr>
          <w:sz w:val="16"/>
        </w:rPr>
        <w:t xml:space="preserve"> conceive of forms of tactical attack in an ‘enemy’ city. </w:t>
      </w:r>
      <w:r w:rsidRPr="00961872">
        <w:rPr>
          <w:rStyle w:val="Emphasis"/>
          <w:highlight w:val="cyan"/>
        </w:rPr>
        <w:t>Education in the humanities</w:t>
      </w:r>
      <w:r w:rsidRPr="007A4145">
        <w:rPr>
          <w:rStyle w:val="Emphasis"/>
        </w:rPr>
        <w:t xml:space="preserve">, often believed to be the best lasting weapon with which to combat imperialism, </w:t>
      </w:r>
      <w:r w:rsidRPr="00961872">
        <w:rPr>
          <w:rStyle w:val="Emphasis"/>
          <w:highlight w:val="cyan"/>
        </w:rPr>
        <w:t>has been adopted as imperialism’s own weapon’</w:t>
      </w:r>
      <w:r w:rsidRPr="00961872">
        <w:rPr>
          <w:sz w:val="16"/>
          <w:highlight w:val="cyan"/>
        </w:rPr>
        <w:t xml:space="preserve"> </w:t>
      </w:r>
      <w:r w:rsidRPr="007A4145">
        <w:rPr>
          <w:sz w:val="16"/>
        </w:rPr>
        <w:t>(</w:t>
      </w:r>
      <w:proofErr w:type="spellStart"/>
      <w:r w:rsidRPr="007A4145">
        <w:rPr>
          <w:sz w:val="16"/>
        </w:rPr>
        <w:t>Weizman</w:t>
      </w:r>
      <w:proofErr w:type="spellEnd"/>
      <w:r w:rsidRPr="007A4145">
        <w:rPr>
          <w:sz w:val="16"/>
        </w:rPr>
        <w:t xml:space="preserve"> 2006, 15). Building on these insights, in this final section I argue that US military wargaming similarly appropriates the means of critical/postpositivist approaches in the service of the conventional ends of </w:t>
      </w:r>
      <w:proofErr w:type="spellStart"/>
      <w:r w:rsidRPr="007A4145">
        <w:rPr>
          <w:sz w:val="16"/>
        </w:rPr>
        <w:t>defence</w:t>
      </w:r>
      <w:proofErr w:type="spellEnd"/>
      <w:r w:rsidRPr="007A4145">
        <w:rPr>
          <w:sz w:val="16"/>
        </w:rPr>
        <w:t xml:space="preserve"> analysis. </w:t>
      </w:r>
      <w:r w:rsidRPr="007A4145">
        <w:rPr>
          <w:rStyle w:val="StyleUnderline"/>
        </w:rPr>
        <w:t>By using these methods to impact upon players</w:t>
      </w:r>
      <w:r w:rsidRPr="007A4145">
        <w:rPr>
          <w:sz w:val="16"/>
        </w:rPr>
        <w:t xml:space="preserve">, it concludes, </w:t>
      </w:r>
      <w:r w:rsidRPr="007A4145">
        <w:rPr>
          <w:rStyle w:val="StyleUnderline"/>
        </w:rPr>
        <w:t>wargaming contributes to the militarization of them.</w:t>
      </w:r>
      <w:r w:rsidRPr="007A4145">
        <w:rPr>
          <w:sz w:val="16"/>
        </w:rPr>
        <w:t xml:space="preserve"> It develops this account by exploring three key challenges posed by wargaming to OR: the latter’s claims to prediction, objectivity, and rationalism.</w:t>
      </w:r>
    </w:p>
    <w:p w14:paraId="4360ED20" w14:textId="77777777" w:rsidR="00741421" w:rsidRPr="00B51CD8" w:rsidRDefault="00741421" w:rsidP="00741421"/>
    <w:p w14:paraId="7875B4F2" w14:textId="77777777" w:rsidR="00741421" w:rsidRPr="00624B88" w:rsidRDefault="00741421" w:rsidP="00741421">
      <w:pPr>
        <w:keepNext/>
        <w:keepLines/>
        <w:spacing w:before="40" w:after="0"/>
        <w:outlineLvl w:val="3"/>
        <w:rPr>
          <w:rFonts w:eastAsia="MS Gothic"/>
          <w:b/>
          <w:iCs/>
          <w:sz w:val="26"/>
          <w:szCs w:val="26"/>
        </w:rPr>
      </w:pPr>
      <w:r w:rsidRPr="00624B88">
        <w:rPr>
          <w:rFonts w:eastAsia="MS Gothic"/>
          <w:b/>
          <w:iCs/>
          <w:sz w:val="26"/>
          <w:szCs w:val="26"/>
        </w:rPr>
        <w:t xml:space="preserve">Better decision-making comes from better </w:t>
      </w:r>
      <w:r w:rsidRPr="00624B88">
        <w:rPr>
          <w:rFonts w:eastAsia="MS Gothic"/>
          <w:b/>
          <w:iCs/>
          <w:sz w:val="26"/>
          <w:szCs w:val="26"/>
          <w:u w:val="single"/>
        </w:rPr>
        <w:t>collaborative</w:t>
      </w:r>
      <w:r w:rsidRPr="00624B88">
        <w:rPr>
          <w:rFonts w:eastAsia="MS Gothic"/>
          <w:b/>
          <w:iCs/>
          <w:sz w:val="26"/>
          <w:szCs w:val="26"/>
        </w:rPr>
        <w:t xml:space="preserve"> </w:t>
      </w:r>
      <w:r w:rsidRPr="00624B88">
        <w:rPr>
          <w:rFonts w:eastAsia="MS Gothic"/>
          <w:b/>
          <w:iCs/>
          <w:sz w:val="26"/>
          <w:szCs w:val="26"/>
          <w:u w:val="single"/>
        </w:rPr>
        <w:t>deliberation</w:t>
      </w:r>
      <w:r w:rsidRPr="00624B88">
        <w:rPr>
          <w:rFonts w:eastAsia="MS Gothic"/>
          <w:b/>
          <w:iCs/>
          <w:sz w:val="26"/>
          <w:szCs w:val="26"/>
        </w:rPr>
        <w:t>, not more competitive debate. Our model of debate motivates minority subjects to consider the subject matter, which is better for making decisions and thinking critically.</w:t>
      </w:r>
    </w:p>
    <w:p w14:paraId="56AB9D53" w14:textId="77777777" w:rsidR="00741421" w:rsidRPr="00937633" w:rsidRDefault="00741421" w:rsidP="00741421">
      <w:pPr>
        <w:rPr>
          <w:rFonts w:eastAsia="Cambria"/>
        </w:rPr>
      </w:pPr>
      <w:r w:rsidRPr="00937633">
        <w:rPr>
          <w:rFonts w:eastAsia="Cambria"/>
          <w:b/>
          <w:bCs/>
        </w:rPr>
        <w:t>Cohen 11</w:t>
      </w:r>
      <w:r w:rsidRPr="00937633">
        <w:rPr>
          <w:rFonts w:eastAsia="Cambria"/>
        </w:rPr>
        <w:t xml:space="preserve"> </w:t>
      </w:r>
      <w:r w:rsidRPr="00937633">
        <w:rPr>
          <w:rFonts w:eastAsia="Cambria"/>
          <w:sz w:val="20"/>
        </w:rPr>
        <w:t>(Patricia, writer for the New York Times citing the work of cognitive social scientists Mercier and Sperber, “Reason Seen More as Weapon Than Path to Truth,” New York Times, June 14)</w:t>
      </w:r>
    </w:p>
    <w:p w14:paraId="10BF6B45" w14:textId="77777777" w:rsidR="00741421" w:rsidRPr="00937633" w:rsidRDefault="00741421" w:rsidP="00741421">
      <w:pPr>
        <w:rPr>
          <w:rFonts w:eastAsia="Cambria"/>
          <w:sz w:val="16"/>
        </w:rPr>
      </w:pPr>
      <w:r w:rsidRPr="00937633">
        <w:rPr>
          <w:rFonts w:eastAsia="Cambria"/>
          <w:sz w:val="16"/>
        </w:rPr>
        <w:t xml:space="preserve">“At least </w:t>
      </w:r>
      <w:r w:rsidRPr="00937633">
        <w:rPr>
          <w:rFonts w:eastAsia="Cambria"/>
          <w:u w:val="single"/>
        </w:rPr>
        <w:t>in some cultural contexts, this results in a kind of arms race towards greater sophistication in the production and evaluation of arguments</w:t>
      </w:r>
      <w:r w:rsidRPr="00937633">
        <w:rPr>
          <w:rFonts w:eastAsia="Cambria"/>
          <w:sz w:val="16"/>
        </w:rPr>
        <w:t>,” they write. “</w:t>
      </w:r>
      <w:r w:rsidRPr="00961872">
        <w:rPr>
          <w:rFonts w:eastAsia="Cambria"/>
          <w:highlight w:val="cyan"/>
          <w:u w:val="single"/>
        </w:rPr>
        <w:t>When people are motivated to reason, they do a better job at accepting only sound arguments</w:t>
      </w:r>
      <w:r w:rsidRPr="00961872">
        <w:rPr>
          <w:rFonts w:eastAsia="Cambria"/>
          <w:sz w:val="16"/>
          <w:highlight w:val="cyan"/>
        </w:rPr>
        <w:t>,</w:t>
      </w:r>
      <w:r w:rsidRPr="00937633">
        <w:rPr>
          <w:rFonts w:eastAsia="Cambria"/>
          <w:sz w:val="16"/>
        </w:rPr>
        <w:t xml:space="preserve"> which is quite generally to their advantage.” Groups are more likely than individuals to come up with better results, they say, because they will be exposed to the best arguments. Mr. Mercier is enthusiastic about the theory’s potential applications. He suggests, for example, that children may have an easier time learning abstract topics in mathematics or physics if they are put into a group and allowed to reason through a problem together. He has also recently been at work applying the theory to politics. In a new paper, he and Hélène </w:t>
      </w:r>
      <w:proofErr w:type="spellStart"/>
      <w:r w:rsidRPr="00937633">
        <w:rPr>
          <w:rFonts w:eastAsia="Cambria"/>
          <w:sz w:val="16"/>
        </w:rPr>
        <w:t>Landemore</w:t>
      </w:r>
      <w:proofErr w:type="spellEnd"/>
      <w:r w:rsidRPr="00937633">
        <w:rPr>
          <w:rFonts w:eastAsia="Cambria"/>
          <w:sz w:val="16"/>
        </w:rPr>
        <w:t xml:space="preserve">, an assistant professor of political science at Yale, propose that the arguing and assessment skills employed by groups make democratic debate the best form of government for evolutionary reasons, regardless of philosophical or moral rationales. </w:t>
      </w:r>
      <w:r w:rsidRPr="00937633">
        <w:rPr>
          <w:rFonts w:eastAsia="Cambria"/>
          <w:u w:val="single"/>
        </w:rPr>
        <w:t>How, then, do the academics explain the endless stalemates in Congress? “It doesn’t seem to work in the U.S.,”</w:t>
      </w:r>
      <w:r w:rsidRPr="00937633">
        <w:rPr>
          <w:rFonts w:eastAsia="Cambria"/>
        </w:rPr>
        <w:t xml:space="preserve"> Mr. Mercier conceded. </w:t>
      </w:r>
      <w:r w:rsidRPr="00937633">
        <w:rPr>
          <w:rFonts w:eastAsia="Cambria"/>
          <w:sz w:val="16"/>
        </w:rPr>
        <w:t xml:space="preserve">He and Ms. </w:t>
      </w:r>
      <w:proofErr w:type="spellStart"/>
      <w:r w:rsidRPr="00937633">
        <w:rPr>
          <w:rFonts w:eastAsia="Cambria"/>
          <w:sz w:val="16"/>
        </w:rPr>
        <w:t>Landemore</w:t>
      </w:r>
      <w:proofErr w:type="spellEnd"/>
      <w:r w:rsidRPr="00937633">
        <w:rPr>
          <w:rFonts w:eastAsia="Cambria"/>
          <w:sz w:val="16"/>
        </w:rPr>
        <w:t xml:space="preserve"> suggest that </w:t>
      </w:r>
      <w:r w:rsidRPr="00961872">
        <w:rPr>
          <w:rFonts w:eastAsia="Cambria"/>
          <w:highlight w:val="cyan"/>
          <w:u w:val="single"/>
        </w:rPr>
        <w:t>reasoned discussion works best in smaller, cooperative environments</w:t>
      </w:r>
      <w:r w:rsidRPr="00937633">
        <w:rPr>
          <w:rFonts w:eastAsia="Cambria"/>
          <w:u w:val="single"/>
        </w:rPr>
        <w:t xml:space="preserve"> rather than in America’s high-decibel adversarial system, in which partisans seek to score political advantage rather than arrive at consensus</w:t>
      </w:r>
      <w:r w:rsidRPr="00937633">
        <w:rPr>
          <w:rFonts w:eastAsia="Cambria"/>
          <w:sz w:val="16"/>
        </w:rPr>
        <w:t xml:space="preserve">. </w:t>
      </w:r>
      <w:r w:rsidRPr="00937633">
        <w:rPr>
          <w:rFonts w:eastAsia="Cambria"/>
          <w:u w:val="single"/>
        </w:rPr>
        <w:t>Because “individual reasoning mechanisms work best when used to produce and evaluate arguments during a public deliberation</w:t>
      </w:r>
      <w:r w:rsidRPr="00937633">
        <w:rPr>
          <w:rFonts w:eastAsia="Cambria"/>
          <w:sz w:val="16"/>
        </w:rPr>
        <w:t xml:space="preserve">,” Mr. Mercier and Ms. </w:t>
      </w:r>
      <w:proofErr w:type="spellStart"/>
      <w:r w:rsidRPr="00937633">
        <w:rPr>
          <w:rFonts w:eastAsia="Cambria"/>
          <w:sz w:val="16"/>
        </w:rPr>
        <w:t>Landemore</w:t>
      </w:r>
      <w:proofErr w:type="spellEnd"/>
      <w:r w:rsidRPr="00937633">
        <w:rPr>
          <w:rFonts w:eastAsia="Cambria"/>
          <w:sz w:val="16"/>
        </w:rPr>
        <w:t xml:space="preserve">, </w:t>
      </w:r>
      <w:r w:rsidRPr="00937633">
        <w:rPr>
          <w:rFonts w:eastAsia="Cambria"/>
          <w:u w:val="single"/>
        </w:rPr>
        <w:t>as a practical matter, endorse</w:t>
      </w:r>
      <w:r w:rsidRPr="00937633">
        <w:rPr>
          <w:rFonts w:eastAsia="Cambria"/>
          <w:sz w:val="16"/>
        </w:rPr>
        <w:t xml:space="preserve"> the theory of </w:t>
      </w:r>
      <w:r w:rsidRPr="00937633">
        <w:rPr>
          <w:rFonts w:eastAsia="Cambria"/>
          <w:u w:val="single"/>
        </w:rPr>
        <w:t>deliberative democracy, an approach that</w:t>
      </w:r>
      <w:r w:rsidRPr="00937633">
        <w:rPr>
          <w:rFonts w:eastAsia="Cambria"/>
          <w:sz w:val="16"/>
        </w:rPr>
        <w:t xml:space="preserve"> arose in the 1980s, which </w:t>
      </w:r>
      <w:r w:rsidRPr="00937633">
        <w:rPr>
          <w:rFonts w:eastAsia="Cambria"/>
          <w:u w:val="single"/>
        </w:rPr>
        <w:t>envisions cooperative town-hall-style deliberations</w:t>
      </w:r>
      <w:r w:rsidRPr="00937633">
        <w:rPr>
          <w:rFonts w:eastAsia="Cambria"/>
          <w:sz w:val="16"/>
        </w:rPr>
        <w:t xml:space="preserve">. Championed by the philosophers John Rawls and Jürgen Habermas, </w:t>
      </w:r>
      <w:r w:rsidRPr="00961872">
        <w:rPr>
          <w:rFonts w:eastAsia="Cambria"/>
          <w:highlight w:val="cyan"/>
          <w:u w:val="single"/>
        </w:rPr>
        <w:t>this sort of collaborative forum can overcome the tendency of groups to polarize</w:t>
      </w:r>
      <w:r w:rsidRPr="00937633">
        <w:rPr>
          <w:rFonts w:eastAsia="Cambria"/>
          <w:u w:val="single"/>
        </w:rPr>
        <w:t xml:space="preserve"> at the extremes </w:t>
      </w:r>
      <w:r w:rsidRPr="00961872">
        <w:rPr>
          <w:rFonts w:eastAsia="Cambria"/>
          <w:highlight w:val="cyan"/>
          <w:u w:val="single"/>
        </w:rPr>
        <w:t>and deadlock</w:t>
      </w:r>
      <w:r w:rsidRPr="00937633">
        <w:rPr>
          <w:rFonts w:eastAsia="Cambria"/>
          <w:sz w:val="16"/>
        </w:rPr>
        <w:t xml:space="preserve">, Ms. </w:t>
      </w:r>
      <w:proofErr w:type="spellStart"/>
      <w:r w:rsidRPr="00937633">
        <w:rPr>
          <w:rFonts w:eastAsia="Cambria"/>
          <w:sz w:val="16"/>
        </w:rPr>
        <w:t>Landemore</w:t>
      </w:r>
      <w:proofErr w:type="spellEnd"/>
      <w:r w:rsidRPr="00937633">
        <w:rPr>
          <w:rFonts w:eastAsia="Cambria"/>
          <w:sz w:val="16"/>
        </w:rPr>
        <w:t xml:space="preserve"> and Mr. Mercier said</w:t>
      </w:r>
      <w:r>
        <w:rPr>
          <w:rFonts w:eastAsia="Cambria"/>
          <w:sz w:val="16"/>
        </w:rPr>
        <w:t>.</w:t>
      </w:r>
    </w:p>
    <w:p w14:paraId="328CECA9" w14:textId="77777777" w:rsidR="00741421" w:rsidRPr="00741421" w:rsidRDefault="00741421" w:rsidP="00741421"/>
    <w:p w14:paraId="35EA7034" w14:textId="48CF0842" w:rsidR="000E0EC6" w:rsidRPr="006C3013" w:rsidRDefault="000E0EC6" w:rsidP="00741421">
      <w:pPr>
        <w:pStyle w:val="Heading3"/>
      </w:pPr>
      <w:r>
        <w:lastRenderedPageBreak/>
        <w:t>2AC -- A2 Fairness</w:t>
      </w:r>
    </w:p>
    <w:p w14:paraId="7DDF4631" w14:textId="77777777" w:rsidR="000E0EC6" w:rsidRDefault="000E0EC6" w:rsidP="000E0EC6">
      <w:pPr>
        <w:pStyle w:val="Heading4"/>
        <w:numPr>
          <w:ilvl w:val="0"/>
          <w:numId w:val="15"/>
        </w:numPr>
        <w:tabs>
          <w:tab w:val="num" w:pos="360"/>
        </w:tabs>
        <w:ind w:left="0" w:firstLine="0"/>
      </w:pPr>
      <w:r>
        <w:t xml:space="preserve">Fairness is not an impact </w:t>
      </w:r>
      <w:proofErr w:type="gramStart"/>
      <w:r>
        <w:t>in itself but</w:t>
      </w:r>
      <w:proofErr w:type="gramEnd"/>
      <w:r>
        <w:t xml:space="preserve"> rather an internal link to education – we play the game because the competition incentivizes us to perfect a certain skillset that is pedagogically valuable HOWEVER it is not the only way to achieve that education which means that if we access it in a more ethical way then the question of fairness goes away entirely </w:t>
      </w:r>
    </w:p>
    <w:p w14:paraId="7994B4B1" w14:textId="77777777" w:rsidR="000E0EC6" w:rsidRDefault="000E0EC6" w:rsidP="000E0EC6">
      <w:pPr>
        <w:pStyle w:val="Heading4"/>
        <w:numPr>
          <w:ilvl w:val="0"/>
          <w:numId w:val="15"/>
        </w:numPr>
        <w:tabs>
          <w:tab w:val="num" w:pos="360"/>
        </w:tabs>
        <w:ind w:left="0" w:firstLine="0"/>
      </w:pPr>
      <w:r>
        <w:t xml:space="preserve">Using the ballot to resolve a procedural question rather than a structural one is a negligent white fantasy that looks at a </w:t>
      </w:r>
      <w:proofErr w:type="gramStart"/>
      <w:r>
        <w:t>fucked up</w:t>
      </w:r>
      <w:proofErr w:type="gramEnd"/>
      <w:r>
        <w:t xml:space="preserve"> activity and says “if my ballot can’t solve all of it then </w:t>
      </w:r>
      <w:proofErr w:type="spellStart"/>
      <w:r>
        <w:t>its</w:t>
      </w:r>
      <w:proofErr w:type="spellEnd"/>
      <w:r>
        <w:t xml:space="preserve"> not my problem” – vote </w:t>
      </w:r>
      <w:proofErr w:type="spellStart"/>
      <w:r>
        <w:t>aff</w:t>
      </w:r>
      <w:proofErr w:type="spellEnd"/>
      <w:r>
        <w:t xml:space="preserve"> to be part of the solution by including </w:t>
      </w:r>
      <w:proofErr w:type="spellStart"/>
      <w:r>
        <w:t>kritikal</w:t>
      </w:r>
      <w:proofErr w:type="spellEnd"/>
      <w:r>
        <w:t xml:space="preserve"> methods that have materially improved the conditions of minority participants in debate</w:t>
      </w:r>
    </w:p>
    <w:p w14:paraId="58E4E3E9" w14:textId="77777777" w:rsidR="000E0EC6" w:rsidRDefault="000E0EC6" w:rsidP="000E0EC6">
      <w:pPr>
        <w:pStyle w:val="Heading4"/>
        <w:numPr>
          <w:ilvl w:val="0"/>
          <w:numId w:val="15"/>
        </w:numPr>
        <w:tabs>
          <w:tab w:val="num" w:pos="360"/>
        </w:tabs>
        <w:ind w:left="0" w:firstLine="0"/>
        <w:rPr>
          <w:u w:val="single"/>
        </w:rPr>
      </w:pPr>
      <w:r>
        <w:t xml:space="preserve">Their interpretation creates an arbitrary burden of “exportability” on marginalized debaters that the negative gets to circumvent through fabricated white debate norms such as fiat that decreases the burdens debate places on white political strategies – this turns their fairness claims by forcing us to delineate the macropolitical implementation of our methods while all they </w:t>
      </w:r>
      <w:proofErr w:type="gramStart"/>
      <w:r>
        <w:t>have to</w:t>
      </w:r>
      <w:proofErr w:type="gramEnd"/>
      <w:r>
        <w:t xml:space="preserve"> do is read an eight second plan text. Fuck that, you can keep your fairness, </w:t>
      </w:r>
      <w:r>
        <w:rPr>
          <w:u w:val="single"/>
        </w:rPr>
        <w:t>while I keep this ballot.</w:t>
      </w:r>
    </w:p>
    <w:p w14:paraId="600833FD" w14:textId="77777777" w:rsidR="000E0EC6" w:rsidRPr="004C2294" w:rsidRDefault="000E0EC6" w:rsidP="000E0EC6">
      <w:pPr>
        <w:pStyle w:val="Heading4"/>
        <w:numPr>
          <w:ilvl w:val="0"/>
          <w:numId w:val="15"/>
        </w:numPr>
        <w:tabs>
          <w:tab w:val="num" w:pos="360"/>
        </w:tabs>
        <w:ind w:left="0" w:firstLine="0"/>
        <w:rPr>
          <w:rStyle w:val="Style13ptBold"/>
          <w:b/>
          <w:bCs w:val="0"/>
          <w:color w:val="000000" w:themeColor="text1"/>
        </w:rPr>
      </w:pPr>
      <w:r w:rsidRPr="004C2294">
        <w:rPr>
          <w:rStyle w:val="Style13ptBold"/>
          <w:b/>
          <w:bCs w:val="0"/>
          <w:color w:val="000000" w:themeColor="text1"/>
        </w:rPr>
        <w:t>Their model of debate reinforces institutional racial silence by papering over structural antiblackness with narratives of competitive equity – this precludes the confrontation of historical and ongoing atrocities and reproduces disarticulated grief.</w:t>
      </w:r>
    </w:p>
    <w:p w14:paraId="35BF62A7" w14:textId="77777777" w:rsidR="000E0EC6" w:rsidRPr="004C2294" w:rsidRDefault="000E0EC6" w:rsidP="000E0EC6">
      <w:pPr>
        <w:spacing w:after="0" w:line="240" w:lineRule="auto"/>
        <w:rPr>
          <w:color w:val="000000" w:themeColor="text1"/>
        </w:rPr>
      </w:pPr>
      <w:proofErr w:type="spellStart"/>
      <w:r w:rsidRPr="004C2294">
        <w:rPr>
          <w:rStyle w:val="Heading4Char"/>
          <w:color w:val="000000" w:themeColor="text1"/>
        </w:rPr>
        <w:t>Grinage</w:t>
      </w:r>
      <w:proofErr w:type="spellEnd"/>
      <w:r w:rsidRPr="004C2294">
        <w:rPr>
          <w:rStyle w:val="Heading4Char"/>
          <w:color w:val="000000" w:themeColor="text1"/>
        </w:rPr>
        <w:t xml:space="preserve"> ’19</w:t>
      </w:r>
      <w:r w:rsidRPr="004C2294">
        <w:rPr>
          <w:color w:val="000000" w:themeColor="text1"/>
        </w:rPr>
        <w:t xml:space="preserve"> – assistant professor at the University of Minnesota, interested in race and education, critical literacy, postcolonial theory, critical whiteness studies, critical pedagogy, psychoanalysis, cultural studies, emotion and affect in teaching and learning (Justin </w:t>
      </w:r>
      <w:proofErr w:type="spellStart"/>
      <w:r w:rsidRPr="004C2294">
        <w:rPr>
          <w:color w:val="000000" w:themeColor="text1"/>
        </w:rPr>
        <w:t>Grinage</w:t>
      </w:r>
      <w:proofErr w:type="spellEnd"/>
      <w:r w:rsidRPr="004C2294">
        <w:rPr>
          <w:color w:val="000000" w:themeColor="text1"/>
        </w:rPr>
        <w:t xml:space="preserve">, 6-1-2019, "Endless Mourning: Racial Melancholia, Black Grief, and the Transformative Possibilities For Racial Justice in Education," Harvard Educational Review (2019) 89 (2): 227–250, </w:t>
      </w:r>
      <w:hyperlink r:id="rId63" w:tgtFrame="_blank" w:history="1">
        <w:r w:rsidRPr="004C2294">
          <w:rPr>
            <w:rStyle w:val="Hyperlink"/>
            <w:color w:val="000000" w:themeColor="text1"/>
          </w:rPr>
          <w:t>https://doi.org/10.17763/1943-5045-89.2.227</w:t>
        </w:r>
      </w:hyperlink>
      <w:r w:rsidRPr="004C2294">
        <w:rPr>
          <w:color w:val="000000" w:themeColor="text1"/>
        </w:rPr>
        <w:t>,</w:t>
      </w:r>
      <w:r w:rsidRPr="004C2294">
        <w:rPr>
          <w:rFonts w:ascii="Times New Roman" w:hAnsi="Times New Roman" w:cs="Times New Roman"/>
          <w:color w:val="000000" w:themeColor="text1"/>
          <w:sz w:val="24"/>
        </w:rPr>
        <w:t xml:space="preserve"> a</w:t>
      </w:r>
      <w:r w:rsidRPr="004C2294">
        <w:rPr>
          <w:color w:val="000000" w:themeColor="text1"/>
        </w:rPr>
        <w:t>ccessed 6-24-2021) //</w:t>
      </w:r>
      <w:proofErr w:type="spellStart"/>
      <w:r w:rsidRPr="004C2294">
        <w:rPr>
          <w:color w:val="000000" w:themeColor="text1"/>
        </w:rPr>
        <w:t>nikki</w:t>
      </w:r>
      <w:proofErr w:type="spellEnd"/>
    </w:p>
    <w:p w14:paraId="0A38702C" w14:textId="77777777" w:rsidR="000E0EC6" w:rsidRPr="004C2294" w:rsidRDefault="000E0EC6" w:rsidP="000E0EC6">
      <w:pPr>
        <w:spacing w:after="0" w:line="240" w:lineRule="auto"/>
        <w:rPr>
          <w:color w:val="000000" w:themeColor="text1"/>
        </w:rPr>
      </w:pPr>
    </w:p>
    <w:p w14:paraId="3233F0BF" w14:textId="77777777" w:rsidR="000E0EC6" w:rsidRPr="00AE4B7C" w:rsidRDefault="000E0EC6" w:rsidP="000E0EC6">
      <w:pPr>
        <w:rPr>
          <w:color w:val="000000" w:themeColor="text1"/>
          <w:sz w:val="16"/>
        </w:rPr>
      </w:pPr>
      <w:r w:rsidRPr="004C2294">
        <w:rPr>
          <w:rStyle w:val="StyleUnderline"/>
          <w:color w:val="000000" w:themeColor="text1"/>
        </w:rPr>
        <w:t>For black students, schools and classrooms can act as spaces for learning methods for diagnosing and resisting the traumas that afflict them by increasing their racial literacy and subsequently expanding their capacity to gain influence over the forces that oppress them. Unfortunately, education often worsens the racial traumas that youth of color face through policies and practices that uphold white dominance</w:t>
      </w:r>
      <w:r w:rsidRPr="004C2294">
        <w:rPr>
          <w:color w:val="000000" w:themeColor="text1"/>
          <w:sz w:val="16"/>
        </w:rPr>
        <w:t xml:space="preserve"> (Leonardo, 2009). The consequences of silencing race at Sumner High School had an insidious effect on black students in the context of their racial grief. At an institutional level</w:t>
      </w:r>
      <w:r w:rsidRPr="004C2294">
        <w:rPr>
          <w:rStyle w:val="StyleUnderline"/>
          <w:color w:val="000000" w:themeColor="text1"/>
        </w:rPr>
        <w:t>, Sumner exhibited a particular kind of “systemic melancholia” that structures institutions with dominant white values</w:t>
      </w:r>
      <w:r w:rsidRPr="004C2294">
        <w:rPr>
          <w:color w:val="000000" w:themeColor="text1"/>
          <w:sz w:val="16"/>
        </w:rPr>
        <w:t xml:space="preserve"> (Vaught, 2012). What Vaught (2012) labels </w:t>
      </w:r>
      <w:r w:rsidRPr="004C2294">
        <w:rPr>
          <w:rStyle w:val="StyleUnderline"/>
          <w:color w:val="000000" w:themeColor="text1"/>
        </w:rPr>
        <w:t xml:space="preserve">“institutional racist melancholia” calls attention to an organization’s ability to shape psychic and affective foundations of grief. At Sumner, the formation of this grief emerged through the racial silence exhibited by the teachers at the school as well as through the ways in which white students denied the existence of racism when </w:t>
      </w:r>
      <w:r w:rsidRPr="004C2294">
        <w:rPr>
          <w:rStyle w:val="StyleUnderline"/>
          <w:color w:val="000000" w:themeColor="text1"/>
        </w:rPr>
        <w:lastRenderedPageBreak/>
        <w:t>the topic was discussed in the ELA classroom. The institution perpetuated a melancholic narrative of equal access for all, despite the ingrained nationwide and local racial disparities related to the educational opportunity gap</w:t>
      </w:r>
      <w:r w:rsidRPr="004C2294">
        <w:rPr>
          <w:color w:val="000000" w:themeColor="text1"/>
          <w:sz w:val="16"/>
        </w:rPr>
        <w:t xml:space="preserve"> (Ladson-Billings, 2006). Vaught (2012) indicates that </w:t>
      </w:r>
      <w:r w:rsidRPr="004C2294">
        <w:rPr>
          <w:rStyle w:val="StyleUnderline"/>
          <w:color w:val="000000" w:themeColor="text1"/>
        </w:rPr>
        <w:t>this dominant mode of discourse establishes an environment where racial injury is denied recognition and, in the process, becomes naturalized</w:t>
      </w:r>
      <w:r w:rsidRPr="004C2294">
        <w:rPr>
          <w:color w:val="000000" w:themeColor="text1"/>
          <w:sz w:val="16"/>
        </w:rPr>
        <w:t xml:space="preserve">. The denials of racial injury surfaced repeatedly for my black participants in Sumner. However, </w:t>
      </w:r>
      <w:r w:rsidRPr="004C2294">
        <w:rPr>
          <w:rStyle w:val="StyleUnderline"/>
          <w:color w:val="000000" w:themeColor="text1"/>
        </w:rPr>
        <w:t>when considering the prevalence of racial violence enacted on black communities</w:t>
      </w:r>
      <w:r w:rsidRPr="004C2294">
        <w:rPr>
          <w:color w:val="000000" w:themeColor="text1"/>
          <w:sz w:val="16"/>
        </w:rPr>
        <w:t xml:space="preserve"> outside of Sumner, these denials became more significant. When James was stopped by a police officer, the racial trauma did not recede and disappear the next day as James walks into history class. This trauma is a kind of racial baggage that always remains. Sumner’s institutional melancholia rendered James’s encounter with the police insignificant in relation to the daily lesson plan. James told me that he did not discuss the incident with any of his teachers at Sumner and even though he was anxious all day, he had to pretend nothing was wrong. </w:t>
      </w:r>
      <w:r w:rsidRPr="004C2294">
        <w:rPr>
          <w:rStyle w:val="StyleUnderline"/>
          <w:color w:val="000000" w:themeColor="text1"/>
        </w:rPr>
        <w:t>The injurious effects of racism on the body and psyche are not recognized by the school, which conceals how the school itself produces racial traumas that impact the lives of black students</w:t>
      </w:r>
      <w:r w:rsidRPr="004C2294">
        <w:rPr>
          <w:color w:val="000000" w:themeColor="text1"/>
          <w:sz w:val="16"/>
        </w:rPr>
        <w:t xml:space="preserve"> attending Sumner. </w:t>
      </w:r>
      <w:r w:rsidRPr="004C2294">
        <w:rPr>
          <w:rStyle w:val="StyleUnderline"/>
          <w:color w:val="000000" w:themeColor="text1"/>
        </w:rPr>
        <w:t>The production and ensuing obfuscation of racial trauma stemming from Sumner’s institutional melancholia fosters what Cheng (2001) refers to as “disarticulated grief”—a form of sorrow where the cause of one’s grief becomes disconnected from the original loss. In other words, one may understand that they have incurred racial injury but cannot clearly identify how and why they were (and continue to be) injured. The silencing of race within classrooms, the racial trauma experienced by students, and the psychosocial consequences of these interactions disable opportunities for mourning.</w:t>
      </w:r>
      <w:r w:rsidRPr="004C2294">
        <w:rPr>
          <w:color w:val="000000" w:themeColor="text1"/>
          <w:sz w:val="16"/>
        </w:rPr>
        <w:t xml:space="preserve"> </w:t>
      </w:r>
      <w:proofErr w:type="spellStart"/>
      <w:r w:rsidRPr="004C2294">
        <w:rPr>
          <w:color w:val="000000" w:themeColor="text1"/>
          <w:sz w:val="16"/>
        </w:rPr>
        <w:t>Moglen</w:t>
      </w:r>
      <w:proofErr w:type="spellEnd"/>
      <w:r w:rsidRPr="004C2294">
        <w:rPr>
          <w:color w:val="000000" w:themeColor="text1"/>
          <w:sz w:val="16"/>
        </w:rPr>
        <w:t xml:space="preserve"> (2005) </w:t>
      </w:r>
      <w:proofErr w:type="spellStart"/>
      <w:r w:rsidRPr="004C2294">
        <w:rPr>
          <w:color w:val="000000" w:themeColor="text1"/>
          <w:sz w:val="16"/>
        </w:rPr>
        <w:t>theo</w:t>
      </w:r>
      <w:proofErr w:type="spellEnd"/>
      <w:r w:rsidRPr="004C2294">
        <w:rPr>
          <w:color w:val="000000" w:themeColor="text1"/>
          <w:sz w:val="16"/>
        </w:rPr>
        <w:t xml:space="preserve">- </w:t>
      </w:r>
      <w:proofErr w:type="spellStart"/>
      <w:r w:rsidRPr="004C2294">
        <w:rPr>
          <w:color w:val="000000" w:themeColor="text1"/>
          <w:sz w:val="16"/>
        </w:rPr>
        <w:t>rizes</w:t>
      </w:r>
      <w:proofErr w:type="spellEnd"/>
      <w:r w:rsidRPr="004C2294">
        <w:rPr>
          <w:color w:val="000000" w:themeColor="text1"/>
          <w:sz w:val="16"/>
        </w:rPr>
        <w:t xml:space="preserve"> that </w:t>
      </w:r>
      <w:r w:rsidRPr="004C2294">
        <w:rPr>
          <w:rStyle w:val="StyleUnderline"/>
          <w:color w:val="000000" w:themeColor="text1"/>
        </w:rPr>
        <w:t xml:space="preserve">socially induced forms of trauma cross over into psychic boundaries, and, as a result, injuries are seldom understood or identifiable since these traumas are often experienced in a vague manner where the legacy of past violent atrocities (e.g., chattel slavery, the Holocaust) become the source for traumas in the present. However, the linkages between how these past atrocities manifest psychically in the present are not always clearly discernable. In the case of the racial melancholic, the lost object—loss experienced </w:t>
      </w:r>
      <w:proofErr w:type="gramStart"/>
      <w:r w:rsidRPr="004C2294">
        <w:rPr>
          <w:rStyle w:val="StyleUnderline"/>
          <w:color w:val="000000" w:themeColor="text1"/>
        </w:rPr>
        <w:t>as a result of</w:t>
      </w:r>
      <w:proofErr w:type="gramEnd"/>
      <w:r w:rsidRPr="004C2294">
        <w:rPr>
          <w:rStyle w:val="StyleUnderline"/>
          <w:color w:val="000000" w:themeColor="text1"/>
        </w:rPr>
        <w:t xml:space="preserve"> past and present forms of racial violence (e.g., US slavery, colonialism, mass incarceration)—becomes ambiguous due to disarticulated grief.</w:t>
      </w:r>
      <w:r w:rsidRPr="004C2294">
        <w:rPr>
          <w:color w:val="000000" w:themeColor="text1"/>
          <w:sz w:val="16"/>
        </w:rPr>
        <w:t xml:space="preserve"> </w:t>
      </w:r>
      <w:proofErr w:type="spellStart"/>
      <w:r w:rsidRPr="004C2294">
        <w:rPr>
          <w:color w:val="000000" w:themeColor="text1"/>
          <w:sz w:val="16"/>
        </w:rPr>
        <w:t>Moglen</w:t>
      </w:r>
      <w:proofErr w:type="spellEnd"/>
      <w:r w:rsidRPr="004C2294">
        <w:rPr>
          <w:color w:val="000000" w:themeColor="text1"/>
          <w:sz w:val="16"/>
        </w:rPr>
        <w:t xml:space="preserve"> (2005) explains the psychosocial impact of this trauma: People experience structural social injuries as traumas when they do not possess adequate analyses of the processes or formations that have harmed them. In the absence of such social or historical accounts, they will experience these processes not merely as injurious, but as mysteriously and inexplicably so. It is the lack of adequately explanatory social narratives that makes these catastrophic experiences not only painful but psychically unassimilable. (p. 161) </w:t>
      </w:r>
      <w:r w:rsidRPr="004C2294">
        <w:rPr>
          <w:rStyle w:val="StyleUnderline"/>
          <w:color w:val="000000" w:themeColor="text1"/>
        </w:rPr>
        <w:t>Most classrooms at Sumner prevented black students from mourning by disabling their ability to discern the various forms of racial violence that have been committed by the US.</w:t>
      </w:r>
    </w:p>
    <w:p w14:paraId="476CE9C3" w14:textId="351C667B" w:rsidR="00741421" w:rsidRPr="00E102B7" w:rsidRDefault="00741421" w:rsidP="00741421">
      <w:pPr>
        <w:pStyle w:val="Heading4"/>
        <w:numPr>
          <w:ilvl w:val="0"/>
          <w:numId w:val="15"/>
        </w:numPr>
        <w:rPr>
          <w:rFonts w:cs="Calibri"/>
        </w:rPr>
      </w:pPr>
      <w:r w:rsidRPr="00E102B7">
        <w:rPr>
          <w:rFonts w:cs="Calibri"/>
        </w:rPr>
        <w:t xml:space="preserve">Our offense means the impact of conformity is supporting colonial logics of intervention that work to eliminate and conquer which </w:t>
      </w:r>
      <w:r w:rsidRPr="00E102B7">
        <w:rPr>
          <w:rFonts w:cs="Calibri"/>
          <w:u w:val="single"/>
        </w:rPr>
        <w:t>overwhelmingly outweighs</w:t>
      </w:r>
      <w:r w:rsidRPr="00E102B7">
        <w:rPr>
          <w:rFonts w:cs="Calibri"/>
        </w:rPr>
        <w:t xml:space="preserve"> the possibility of a fairer game</w:t>
      </w:r>
      <w:r>
        <w:rPr>
          <w:rFonts w:cs="Calibri"/>
        </w:rPr>
        <w:t xml:space="preserve"> - also turns SSD and TVA</w:t>
      </w:r>
    </w:p>
    <w:p w14:paraId="3850AA44" w14:textId="77777777" w:rsidR="00741421" w:rsidRPr="00E102B7" w:rsidRDefault="00741421" w:rsidP="00741421">
      <w:r w:rsidRPr="00E102B7">
        <w:t xml:space="preserve">Walter </w:t>
      </w:r>
      <w:proofErr w:type="spellStart"/>
      <w:r w:rsidRPr="00E102B7">
        <w:rPr>
          <w:rStyle w:val="Style13ptBold"/>
        </w:rPr>
        <w:t>Mignolo</w:t>
      </w:r>
      <w:proofErr w:type="spellEnd"/>
      <w:r w:rsidRPr="00E102B7">
        <w:rPr>
          <w:rStyle w:val="Style13ptBold"/>
        </w:rPr>
        <w:t xml:space="preserve"> 13</w:t>
      </w:r>
      <w:r w:rsidRPr="00E102B7">
        <w:t xml:space="preserve">, William H. Wannamaker Professor of Literature and Romance Studies @ Duke, B.A. in philosophy @ Universidad Nacional de Cordoba, Ph.D. @ Ecole des Hautes Etudes, 2013, “Epistemic Disobedience, Independent Thought and De-Colonial Freedom,” </w:t>
      </w:r>
      <w:r w:rsidRPr="00E102B7">
        <w:rPr>
          <w:i/>
        </w:rPr>
        <w:t>Theory, Culture and Society</w:t>
      </w:r>
      <w:r w:rsidRPr="00E102B7">
        <w:t xml:space="preserve"> Vol 26:(7-8), pg. 4-5, gender modified</w:t>
      </w:r>
    </w:p>
    <w:p w14:paraId="0DA7A209" w14:textId="7A66300F" w:rsidR="000E0EC6" w:rsidRPr="00741421" w:rsidRDefault="00741421" w:rsidP="00741421">
      <w:pPr>
        <w:rPr>
          <w:u w:val="single"/>
        </w:rPr>
      </w:pPr>
      <w:r w:rsidRPr="00E102B7">
        <w:rPr>
          <w:sz w:val="16"/>
        </w:rPr>
        <w:t xml:space="preserve">The </w:t>
      </w:r>
      <w:r w:rsidRPr="00E102B7">
        <w:rPr>
          <w:rStyle w:val="StyleUnderline"/>
        </w:rPr>
        <w:t xml:space="preserve">introduction of geo-historical and bio-graphical </w:t>
      </w:r>
      <w:r w:rsidRPr="00961872">
        <w:rPr>
          <w:rStyle w:val="StyleUnderline"/>
          <w:highlight w:val="cyan"/>
        </w:rPr>
        <w:t>configurations in processes of knowing</w:t>
      </w:r>
      <w:r w:rsidRPr="00E102B7">
        <w:rPr>
          <w:sz w:val="16"/>
        </w:rPr>
        <w:t xml:space="preserve"> and understanding </w:t>
      </w:r>
      <w:r w:rsidRPr="00961872">
        <w:rPr>
          <w:rStyle w:val="StyleUnderline"/>
          <w:highlight w:val="cyan"/>
        </w:rPr>
        <w:t>allows</w:t>
      </w:r>
      <w:r w:rsidRPr="00E102B7">
        <w:rPr>
          <w:rStyle w:val="StyleUnderline"/>
        </w:rPr>
        <w:t xml:space="preserve"> for </w:t>
      </w:r>
      <w:r w:rsidRPr="00961872">
        <w:rPr>
          <w:rStyle w:val="StyleUnderline"/>
          <w:highlight w:val="cyan"/>
        </w:rPr>
        <w:t xml:space="preserve">a </w:t>
      </w:r>
      <w:r w:rsidRPr="00961872">
        <w:rPr>
          <w:rStyle w:val="Emphasis"/>
          <w:highlight w:val="cyan"/>
        </w:rPr>
        <w:t>radical re-framing</w:t>
      </w:r>
      <w:r w:rsidRPr="00E102B7">
        <w:rPr>
          <w:rStyle w:val="StyleUnderline"/>
        </w:rPr>
        <w:t xml:space="preserve"> (</w:t>
      </w:r>
      <w:proofErr w:type="gramStart"/>
      <w:r w:rsidRPr="00E102B7">
        <w:rPr>
          <w:rStyle w:val="StyleUnderline"/>
        </w:rPr>
        <w:t>e.g.</w:t>
      </w:r>
      <w:proofErr w:type="gramEnd"/>
      <w:r w:rsidRPr="00E102B7">
        <w:rPr>
          <w:rStyle w:val="StyleUnderline"/>
        </w:rPr>
        <w:t xml:space="preserve"> de-colonization) </w:t>
      </w:r>
      <w:r w:rsidRPr="00961872">
        <w:rPr>
          <w:rStyle w:val="StyleUnderline"/>
          <w:highlight w:val="cyan"/>
        </w:rPr>
        <w:t>of the</w:t>
      </w:r>
      <w:r w:rsidRPr="00E102B7">
        <w:rPr>
          <w:rStyle w:val="StyleUnderline"/>
        </w:rPr>
        <w:t xml:space="preserve"> original </w:t>
      </w:r>
      <w:r w:rsidRPr="00961872">
        <w:rPr>
          <w:rStyle w:val="Emphasis"/>
          <w:highlight w:val="cyan"/>
        </w:rPr>
        <w:t>formal apparatus</w:t>
      </w:r>
      <w:r w:rsidRPr="00961872">
        <w:rPr>
          <w:rStyle w:val="StyleUnderline"/>
          <w:highlight w:val="cyan"/>
        </w:rPr>
        <w:t xml:space="preserve"> of </w:t>
      </w:r>
      <w:r w:rsidRPr="00961872">
        <w:rPr>
          <w:rStyle w:val="Emphasis"/>
          <w:highlight w:val="cyan"/>
        </w:rPr>
        <w:t>enunciation</w:t>
      </w:r>
      <w:r w:rsidRPr="00961872">
        <w:rPr>
          <w:rStyle w:val="StyleUnderline"/>
          <w:highlight w:val="cyan"/>
        </w:rPr>
        <w:t>.</w:t>
      </w:r>
      <w:r w:rsidRPr="00E102B7">
        <w:rPr>
          <w:sz w:val="16"/>
        </w:rPr>
        <w:t xml:space="preserve">2 I have been supporting in the past those who maintain </w:t>
      </w:r>
      <w:r w:rsidRPr="00961872">
        <w:rPr>
          <w:sz w:val="16"/>
          <w:highlight w:val="cyan"/>
        </w:rPr>
        <w:t xml:space="preserve">that </w:t>
      </w:r>
      <w:r w:rsidRPr="00961872">
        <w:rPr>
          <w:rStyle w:val="StyleUnderline"/>
          <w:highlight w:val="cyan"/>
        </w:rPr>
        <w:t xml:space="preserve">it is </w:t>
      </w:r>
      <w:r w:rsidRPr="00961872">
        <w:rPr>
          <w:rStyle w:val="Emphasis"/>
          <w:highlight w:val="cyan"/>
        </w:rPr>
        <w:t>not enough</w:t>
      </w:r>
      <w:r w:rsidRPr="00961872">
        <w:rPr>
          <w:rStyle w:val="StyleUnderline"/>
          <w:highlight w:val="cyan"/>
        </w:rPr>
        <w:t xml:space="preserve"> to </w:t>
      </w:r>
      <w:r w:rsidRPr="00961872">
        <w:rPr>
          <w:rStyle w:val="StyleUnderline"/>
          <w:highlight w:val="cyan"/>
        </w:rPr>
        <w:lastRenderedPageBreak/>
        <w:t xml:space="preserve">change the </w:t>
      </w:r>
      <w:r w:rsidRPr="00961872">
        <w:rPr>
          <w:rStyle w:val="Emphasis"/>
          <w:highlight w:val="cyan"/>
        </w:rPr>
        <w:t>content</w:t>
      </w:r>
      <w:r w:rsidRPr="00961872">
        <w:rPr>
          <w:rStyle w:val="StyleUnderline"/>
          <w:highlight w:val="cyan"/>
        </w:rPr>
        <w:t xml:space="preserve"> of the conversation</w:t>
      </w:r>
      <w:r w:rsidRPr="00E102B7">
        <w:rPr>
          <w:sz w:val="16"/>
        </w:rPr>
        <w:t xml:space="preserve">, that </w:t>
      </w:r>
      <w:r w:rsidRPr="00961872">
        <w:rPr>
          <w:rStyle w:val="StyleUnderline"/>
          <w:highlight w:val="cyan"/>
        </w:rPr>
        <w:t xml:space="preserve">it is of the essence to </w:t>
      </w:r>
      <w:r w:rsidRPr="00961872">
        <w:rPr>
          <w:rStyle w:val="Emphasis"/>
          <w:highlight w:val="cyan"/>
        </w:rPr>
        <w:t>change the terms</w:t>
      </w:r>
      <w:r w:rsidRPr="00E102B7">
        <w:rPr>
          <w:rStyle w:val="StyleUnderline"/>
        </w:rPr>
        <w:t xml:space="preserve"> of the conversation. Changing the terms</w:t>
      </w:r>
      <w:r w:rsidRPr="00E102B7">
        <w:rPr>
          <w:sz w:val="16"/>
        </w:rPr>
        <w:t xml:space="preserve"> of the conversation </w:t>
      </w:r>
      <w:r w:rsidRPr="00E102B7">
        <w:rPr>
          <w:rStyle w:val="StyleUnderline"/>
        </w:rPr>
        <w:t xml:space="preserve">implies </w:t>
      </w:r>
      <w:r w:rsidRPr="00961872">
        <w:rPr>
          <w:rStyle w:val="StyleUnderline"/>
          <w:highlight w:val="cyan"/>
        </w:rPr>
        <w:t xml:space="preserve">going </w:t>
      </w:r>
      <w:r w:rsidRPr="00961872">
        <w:rPr>
          <w:rStyle w:val="Emphasis"/>
          <w:highlight w:val="cyan"/>
        </w:rPr>
        <w:t>beyond disciplinary</w:t>
      </w:r>
      <w:r w:rsidRPr="00961872">
        <w:rPr>
          <w:rStyle w:val="StyleUnderline"/>
          <w:highlight w:val="cyan"/>
        </w:rPr>
        <w:t xml:space="preserve"> or </w:t>
      </w:r>
      <w:r w:rsidRPr="00961872">
        <w:rPr>
          <w:rStyle w:val="Emphasis"/>
          <w:highlight w:val="cyan"/>
        </w:rPr>
        <w:t>interdisciplinary</w:t>
      </w:r>
      <w:r w:rsidRPr="00961872">
        <w:rPr>
          <w:rStyle w:val="StyleUnderline"/>
          <w:highlight w:val="cyan"/>
        </w:rPr>
        <w:t xml:space="preserve"> </w:t>
      </w:r>
      <w:r w:rsidRPr="00961872">
        <w:rPr>
          <w:rStyle w:val="Emphasis"/>
          <w:highlight w:val="cyan"/>
        </w:rPr>
        <w:t>controversies</w:t>
      </w:r>
      <w:r w:rsidRPr="00961872">
        <w:rPr>
          <w:rStyle w:val="StyleUnderline"/>
          <w:highlight w:val="cyan"/>
        </w:rPr>
        <w:t xml:space="preserve"> and the </w:t>
      </w:r>
      <w:r w:rsidRPr="00961872">
        <w:rPr>
          <w:rStyle w:val="Emphasis"/>
          <w:highlight w:val="cyan"/>
        </w:rPr>
        <w:t>conflict of interpretations.</w:t>
      </w:r>
      <w:r w:rsidRPr="00961872">
        <w:rPr>
          <w:rStyle w:val="StyleUnderline"/>
          <w:highlight w:val="cyan"/>
        </w:rPr>
        <w:t xml:space="preserve"> As far as controversies</w:t>
      </w:r>
      <w:r w:rsidRPr="00E102B7">
        <w:rPr>
          <w:rStyle w:val="StyleUnderline"/>
        </w:rPr>
        <w:t xml:space="preserve"> and interpretations </w:t>
      </w:r>
      <w:r w:rsidRPr="00961872">
        <w:rPr>
          <w:rStyle w:val="StyleUnderline"/>
          <w:highlight w:val="cyan"/>
        </w:rPr>
        <w:t xml:space="preserve">remain within the </w:t>
      </w:r>
      <w:r w:rsidRPr="00961872">
        <w:rPr>
          <w:rStyle w:val="Emphasis"/>
          <w:highlight w:val="cyan"/>
        </w:rPr>
        <w:t>same rules of the game</w:t>
      </w:r>
      <w:r w:rsidRPr="00E102B7">
        <w:rPr>
          <w:rStyle w:val="StyleUnderline"/>
        </w:rPr>
        <w:t xml:space="preserve"> (terms of the conversation), the </w:t>
      </w:r>
      <w:r w:rsidRPr="00961872">
        <w:rPr>
          <w:rStyle w:val="Emphasis"/>
          <w:highlight w:val="cyan"/>
        </w:rPr>
        <w:t>control</w:t>
      </w:r>
      <w:r w:rsidRPr="00961872">
        <w:rPr>
          <w:rStyle w:val="StyleUnderline"/>
          <w:highlight w:val="cyan"/>
        </w:rPr>
        <w:t xml:space="preserve"> of knowledge is </w:t>
      </w:r>
      <w:r w:rsidRPr="00961872">
        <w:rPr>
          <w:rStyle w:val="Emphasis"/>
          <w:highlight w:val="cyan"/>
        </w:rPr>
        <w:t>not called into question</w:t>
      </w:r>
      <w:r w:rsidRPr="00961872">
        <w:rPr>
          <w:rStyle w:val="StyleUnderline"/>
          <w:highlight w:val="cyan"/>
        </w:rPr>
        <w:t>.</w:t>
      </w:r>
      <w:r w:rsidRPr="00E102B7">
        <w:rPr>
          <w:sz w:val="16"/>
        </w:rPr>
        <w:t xml:space="preserve"> And </w:t>
      </w:r>
      <w:proofErr w:type="gramStart"/>
      <w:r w:rsidRPr="00E102B7">
        <w:rPr>
          <w:rStyle w:val="StyleUnderline"/>
        </w:rPr>
        <w:t>in order to</w:t>
      </w:r>
      <w:proofErr w:type="gramEnd"/>
      <w:r w:rsidRPr="00E102B7">
        <w:rPr>
          <w:rStyle w:val="StyleUnderline"/>
        </w:rPr>
        <w:t xml:space="preserve"> call into question the modern/colonial foundation of the control of knowledge, </w:t>
      </w:r>
      <w:r w:rsidRPr="00961872">
        <w:rPr>
          <w:rStyle w:val="StyleUnderline"/>
          <w:highlight w:val="cyan"/>
        </w:rPr>
        <w:t>it is necessary to</w:t>
      </w:r>
      <w:r w:rsidRPr="00E102B7">
        <w:rPr>
          <w:rStyle w:val="StyleUnderline"/>
        </w:rPr>
        <w:t xml:space="preserve"> focus on the knower rather than on the known.</w:t>
      </w:r>
      <w:r w:rsidRPr="00E102B7">
        <w:rPr>
          <w:sz w:val="16"/>
        </w:rPr>
        <w:t xml:space="preserve"> It means </w:t>
      </w:r>
      <w:r w:rsidRPr="00E102B7">
        <w:rPr>
          <w:rStyle w:val="StyleUnderline"/>
        </w:rPr>
        <w:t xml:space="preserve">to </w:t>
      </w:r>
      <w:r w:rsidRPr="00961872">
        <w:rPr>
          <w:rStyle w:val="StyleUnderline"/>
          <w:highlight w:val="cyan"/>
        </w:rPr>
        <w:t xml:space="preserve">go to the </w:t>
      </w:r>
      <w:r w:rsidRPr="00961872">
        <w:rPr>
          <w:rStyle w:val="Emphasis"/>
          <w:highlight w:val="cyan"/>
        </w:rPr>
        <w:t>very</w:t>
      </w:r>
      <w:r w:rsidRPr="00961872">
        <w:rPr>
          <w:rStyle w:val="StyleUnderline"/>
          <w:highlight w:val="cyan"/>
        </w:rPr>
        <w:t xml:space="preserve"> assumptions that sustain locus enunciations.</w:t>
      </w:r>
      <w:r w:rsidRPr="00E102B7">
        <w:rPr>
          <w:sz w:val="16"/>
        </w:rPr>
        <w:t xml:space="preserve"> In what follows I revisit the formal apparatus of enunciation from the perspective of geo- and bio-graphic politics of knowledge. My revisiting is epistemic rather than linguistic, although </w:t>
      </w:r>
      <w:r w:rsidRPr="00961872">
        <w:rPr>
          <w:rStyle w:val="StyleUnderline"/>
          <w:highlight w:val="cyan"/>
        </w:rPr>
        <w:t>focusing on</w:t>
      </w:r>
      <w:r w:rsidRPr="00E102B7">
        <w:rPr>
          <w:sz w:val="16"/>
        </w:rPr>
        <w:t xml:space="preserve"> the </w:t>
      </w:r>
      <w:r w:rsidRPr="00961872">
        <w:rPr>
          <w:rStyle w:val="StyleUnderline"/>
          <w:highlight w:val="cyan"/>
        </w:rPr>
        <w:t xml:space="preserve">enunciation is </w:t>
      </w:r>
      <w:r w:rsidRPr="00961872">
        <w:rPr>
          <w:rStyle w:val="Emphasis"/>
          <w:highlight w:val="cyan"/>
        </w:rPr>
        <w:t>unavoidable</w:t>
      </w:r>
      <w:r w:rsidRPr="00961872">
        <w:rPr>
          <w:rStyle w:val="StyleUnderline"/>
          <w:highlight w:val="cyan"/>
        </w:rPr>
        <w:t xml:space="preserve"> if we aim at </w:t>
      </w:r>
      <w:r w:rsidRPr="00961872">
        <w:rPr>
          <w:rStyle w:val="Emphasis"/>
          <w:highlight w:val="cyan"/>
        </w:rPr>
        <w:t>changing the terms</w:t>
      </w:r>
      <w:r w:rsidRPr="00961872">
        <w:rPr>
          <w:rStyle w:val="StyleUnderline"/>
          <w:highlight w:val="cyan"/>
        </w:rPr>
        <w:t xml:space="preserve"> and not only the </w:t>
      </w:r>
      <w:r w:rsidRPr="00961872">
        <w:rPr>
          <w:rStyle w:val="Emphasis"/>
          <w:highlight w:val="cyan"/>
        </w:rPr>
        <w:t>content</w:t>
      </w:r>
      <w:r w:rsidRPr="00E102B7">
        <w:rPr>
          <w:sz w:val="16"/>
        </w:rPr>
        <w:t xml:space="preserve"> of the conversation. The basic assumption is that </w:t>
      </w:r>
      <w:r w:rsidRPr="00E102B7">
        <w:rPr>
          <w:rStyle w:val="StyleUnderline"/>
        </w:rPr>
        <w:t xml:space="preserve">the knower is always implicated, geo- and body-politically, in the known, although </w:t>
      </w:r>
      <w:r w:rsidRPr="00961872">
        <w:rPr>
          <w:rStyle w:val="StyleUnderline"/>
          <w:highlight w:val="cyan"/>
        </w:rPr>
        <w:t>modern epistemology</w:t>
      </w:r>
      <w:r w:rsidRPr="00E102B7">
        <w:rPr>
          <w:sz w:val="16"/>
        </w:rPr>
        <w:t xml:space="preserve"> (</w:t>
      </w:r>
      <w:proofErr w:type="gramStart"/>
      <w:r w:rsidRPr="00E102B7">
        <w:rPr>
          <w:sz w:val="16"/>
        </w:rPr>
        <w:t>e.g.</w:t>
      </w:r>
      <w:proofErr w:type="gramEnd"/>
      <w:r w:rsidRPr="00E102B7">
        <w:rPr>
          <w:sz w:val="16"/>
        </w:rPr>
        <w:t xml:space="preserve"> the hubris of the zero point) </w:t>
      </w:r>
      <w:r w:rsidRPr="00E102B7">
        <w:rPr>
          <w:rStyle w:val="StyleUnderline"/>
        </w:rPr>
        <w:t xml:space="preserve">managed to conceal both and </w:t>
      </w:r>
      <w:r w:rsidRPr="00961872">
        <w:rPr>
          <w:rStyle w:val="StyleUnderline"/>
          <w:highlight w:val="cyan"/>
        </w:rPr>
        <w:t xml:space="preserve">created the figure of the </w:t>
      </w:r>
      <w:r w:rsidRPr="00961872">
        <w:rPr>
          <w:rStyle w:val="Emphasis"/>
          <w:highlight w:val="cyan"/>
        </w:rPr>
        <w:t>detached observer</w:t>
      </w:r>
      <w:r w:rsidRPr="00E102B7">
        <w:rPr>
          <w:rStyle w:val="StyleUnderline"/>
        </w:rPr>
        <w:t>, a neutral seeker of truth and objectivity</w:t>
      </w:r>
      <w:r w:rsidRPr="00961872">
        <w:rPr>
          <w:rStyle w:val="StyleUnderline"/>
          <w:highlight w:val="cyan"/>
        </w:rPr>
        <w:t xml:space="preserve"> who</w:t>
      </w:r>
      <w:r w:rsidRPr="00E102B7">
        <w:rPr>
          <w:sz w:val="16"/>
        </w:rPr>
        <w:t xml:space="preserve"> at the same time </w:t>
      </w:r>
      <w:r w:rsidRPr="00961872">
        <w:rPr>
          <w:rStyle w:val="StyleUnderline"/>
          <w:highlight w:val="cyan"/>
        </w:rPr>
        <w:t>controls</w:t>
      </w:r>
      <w:r w:rsidRPr="00E102B7">
        <w:rPr>
          <w:rStyle w:val="StyleUnderline"/>
        </w:rPr>
        <w:t xml:space="preserve"> the </w:t>
      </w:r>
      <w:r w:rsidRPr="00961872">
        <w:rPr>
          <w:rStyle w:val="Emphasis"/>
          <w:highlight w:val="cyan"/>
        </w:rPr>
        <w:t>disciplinary rules</w:t>
      </w:r>
      <w:r w:rsidRPr="00961872">
        <w:rPr>
          <w:rStyle w:val="StyleUnderline"/>
          <w:highlight w:val="cyan"/>
        </w:rPr>
        <w:t xml:space="preserve"> and puts</w:t>
      </w:r>
      <w:r w:rsidRPr="00E102B7">
        <w:rPr>
          <w:sz w:val="16"/>
        </w:rPr>
        <w:t xml:space="preserve"> </w:t>
      </w:r>
      <w:r w:rsidRPr="00E102B7">
        <w:rPr>
          <w:strike/>
          <w:sz w:val="16"/>
        </w:rPr>
        <w:t>himself or herself</w:t>
      </w:r>
      <w:r w:rsidRPr="00E102B7">
        <w:rPr>
          <w:sz w:val="16"/>
        </w:rPr>
        <w:t xml:space="preserve"> </w:t>
      </w:r>
      <w:r w:rsidRPr="00961872">
        <w:rPr>
          <w:rStyle w:val="StyleUnderline"/>
          <w:highlight w:val="cyan"/>
        </w:rPr>
        <w:t xml:space="preserve">[themselves] in a </w:t>
      </w:r>
      <w:r w:rsidRPr="00961872">
        <w:rPr>
          <w:rStyle w:val="Emphasis"/>
          <w:highlight w:val="cyan"/>
        </w:rPr>
        <w:t>privileged position</w:t>
      </w:r>
      <w:r w:rsidRPr="00961872">
        <w:rPr>
          <w:rStyle w:val="StyleUnderline"/>
          <w:highlight w:val="cyan"/>
        </w:rPr>
        <w:t xml:space="preserve"> to </w:t>
      </w:r>
      <w:r w:rsidRPr="00961872">
        <w:rPr>
          <w:rStyle w:val="Emphasis"/>
          <w:highlight w:val="cyan"/>
        </w:rPr>
        <w:t>evaluate</w:t>
      </w:r>
      <w:r w:rsidRPr="00E102B7">
        <w:rPr>
          <w:rStyle w:val="StyleUnderline"/>
        </w:rPr>
        <w:t xml:space="preserve"> and dictate. </w:t>
      </w:r>
      <w:r w:rsidRPr="00E102B7">
        <w:rPr>
          <w:sz w:val="16"/>
        </w:rPr>
        <w:t xml:space="preserve">The argument is structured as follows. Sections I and II lay out the ground for the politics of knowledge geo-historically and bio-graphically, contesting the hegemony of </w:t>
      </w:r>
      <w:proofErr w:type="gramStart"/>
      <w:r w:rsidRPr="00E102B7">
        <w:rPr>
          <w:sz w:val="16"/>
        </w:rPr>
        <w:t>zero point</w:t>
      </w:r>
      <w:proofErr w:type="gramEnd"/>
      <w:r w:rsidRPr="00E102B7">
        <w:rPr>
          <w:sz w:val="16"/>
        </w:rPr>
        <w:t xml:space="preserve"> epistemology. In Section III, I explore three cases in which geo- and body-politics of knowledge comes forcefully to the fore: one from Africa, one from India and the third from New Zealand. These three cases are complemented by a fourth from Latin America: </w:t>
      </w:r>
      <w:r w:rsidRPr="00E102B7">
        <w:rPr>
          <w:rStyle w:val="StyleUnderline"/>
        </w:rPr>
        <w:t>my argument is</w:t>
      </w:r>
      <w:r w:rsidRPr="00E102B7">
        <w:rPr>
          <w:sz w:val="16"/>
        </w:rPr>
        <w:t xml:space="preserve"> here. It is </w:t>
      </w:r>
      <w:r w:rsidRPr="00E102B7">
        <w:rPr>
          <w:rStyle w:val="StyleUnderline"/>
        </w:rPr>
        <w:t>not the report of a detached observer but the intervention of a de-colonial project</w:t>
      </w:r>
      <w:r w:rsidRPr="00E102B7">
        <w:rPr>
          <w:sz w:val="16"/>
        </w:rPr>
        <w:t xml:space="preserve"> that ‘comes’ from South America, the Caribbean and </w:t>
      </w:r>
      <w:proofErr w:type="spellStart"/>
      <w:r w:rsidRPr="00E102B7">
        <w:rPr>
          <w:sz w:val="16"/>
        </w:rPr>
        <w:t>Latinidad</w:t>
      </w:r>
      <w:proofErr w:type="spellEnd"/>
      <w:r w:rsidRPr="00E102B7">
        <w:rPr>
          <w:sz w:val="16"/>
        </w:rPr>
        <w:t xml:space="preserve"> in the US. </w:t>
      </w:r>
      <w:r w:rsidRPr="00961872">
        <w:rPr>
          <w:rStyle w:val="Emphasis"/>
          <w:highlight w:val="cyan"/>
        </w:rPr>
        <w:t>Understanding</w:t>
      </w:r>
      <w:r w:rsidRPr="00E102B7">
        <w:rPr>
          <w:rStyle w:val="StyleUnderline"/>
        </w:rPr>
        <w:t xml:space="preserve"> the argument </w:t>
      </w:r>
      <w:r w:rsidRPr="00961872">
        <w:rPr>
          <w:rStyle w:val="StyleUnderline"/>
          <w:highlight w:val="cyan"/>
        </w:rPr>
        <w:t>implies that the reader will shift its geography of</w:t>
      </w:r>
      <w:r w:rsidRPr="00E102B7">
        <w:rPr>
          <w:rStyle w:val="StyleUnderline"/>
        </w:rPr>
        <w:t xml:space="preserve"> reasoning and of </w:t>
      </w:r>
      <w:r w:rsidRPr="00961872">
        <w:rPr>
          <w:rStyle w:val="Emphasis"/>
          <w:highlight w:val="cyan"/>
        </w:rPr>
        <w:t>evaluating arguments.</w:t>
      </w:r>
      <w:r w:rsidRPr="00E102B7">
        <w:rPr>
          <w:sz w:val="16"/>
        </w:rPr>
        <w:t xml:space="preserve"> In Section IV, I come back to geo- and body-politics of knowledge and their epistemic, </w:t>
      </w:r>
      <w:proofErr w:type="gramStart"/>
      <w:r w:rsidRPr="00E102B7">
        <w:rPr>
          <w:sz w:val="16"/>
        </w:rPr>
        <w:t>ethical</w:t>
      </w:r>
      <w:proofErr w:type="gramEnd"/>
      <w:r w:rsidRPr="00E102B7">
        <w:rPr>
          <w:sz w:val="16"/>
        </w:rPr>
        <w:t xml:space="preserve"> and political consequences. In Section V, I attempt to pull the strings together and weave my argument with the three cases explored, hoping that what I say will </w:t>
      </w:r>
      <w:r w:rsidRPr="00E102B7">
        <w:rPr>
          <w:rStyle w:val="StyleUnderline"/>
        </w:rPr>
        <w:t>not</w:t>
      </w:r>
      <w:r w:rsidRPr="00E102B7">
        <w:rPr>
          <w:sz w:val="16"/>
        </w:rPr>
        <w:t xml:space="preserve"> be taken </w:t>
      </w:r>
      <w:r w:rsidRPr="00E102B7">
        <w:rPr>
          <w:rStyle w:val="StyleUnderline"/>
        </w:rPr>
        <w:t>as the report of a detached observed but as the intervention of a de-colonial thinker.</w:t>
      </w:r>
    </w:p>
    <w:p w14:paraId="72FFF428" w14:textId="77777777" w:rsidR="000E0EC6" w:rsidRPr="006C3013" w:rsidRDefault="000E0EC6" w:rsidP="000E0EC6">
      <w:pPr>
        <w:pStyle w:val="Heading3"/>
      </w:pPr>
      <w:r>
        <w:lastRenderedPageBreak/>
        <w:t>2AC -- A2 Limits</w:t>
      </w:r>
    </w:p>
    <w:p w14:paraId="604687E8" w14:textId="77777777" w:rsidR="000E0EC6" w:rsidRDefault="000E0EC6" w:rsidP="000E0EC6">
      <w:pPr>
        <w:pStyle w:val="Heading4"/>
        <w:numPr>
          <w:ilvl w:val="0"/>
          <w:numId w:val="13"/>
        </w:numPr>
        <w:tabs>
          <w:tab w:val="num" w:pos="1080"/>
        </w:tabs>
        <w:ind w:left="1080"/>
      </w:pPr>
      <w:r>
        <w:t xml:space="preserve">We do limit the topic – we still </w:t>
      </w:r>
      <w:proofErr w:type="gramStart"/>
      <w:r>
        <w:t>have to</w:t>
      </w:r>
      <w:proofErr w:type="gramEnd"/>
      <w:r>
        <w:t xml:space="preserve"> discuss water protection which is the core topic controversy</w:t>
      </w:r>
    </w:p>
    <w:p w14:paraId="0CD8C659" w14:textId="77777777" w:rsidR="000E0EC6" w:rsidRDefault="000E0EC6" w:rsidP="000E0EC6">
      <w:pPr>
        <w:pStyle w:val="Heading4"/>
        <w:numPr>
          <w:ilvl w:val="0"/>
          <w:numId w:val="13"/>
        </w:numPr>
        <w:tabs>
          <w:tab w:val="num" w:pos="1080"/>
        </w:tabs>
        <w:ind w:left="1080"/>
      </w:pPr>
      <w:r>
        <w:t xml:space="preserve">Limits are arbitrarily chosen – you should ask yourself who determines what the limits of debate ought to be and why their reductive interpretation is the one we should </w:t>
      </w:r>
      <w:proofErr w:type="gramStart"/>
      <w:r>
        <w:t>prioritize,</w:t>
      </w:r>
      <w:proofErr w:type="gramEnd"/>
      <w:r>
        <w:t xml:space="preserve"> the methodological value of our framework proves that what we understand to be “topical” is shaped not by content but by academic re-colonization</w:t>
      </w:r>
    </w:p>
    <w:p w14:paraId="733DE97E" w14:textId="77777777" w:rsidR="000E0EC6" w:rsidRDefault="000E0EC6" w:rsidP="000E0EC6">
      <w:pPr>
        <w:pStyle w:val="Heading4"/>
        <w:numPr>
          <w:ilvl w:val="0"/>
          <w:numId w:val="13"/>
        </w:numPr>
        <w:tabs>
          <w:tab w:val="num" w:pos="1080"/>
        </w:tabs>
        <w:ind w:left="1080"/>
      </w:pPr>
      <w:r>
        <w:t xml:space="preserve">Culpability DA -- the explosion of limits and unpredictable </w:t>
      </w:r>
      <w:proofErr w:type="spellStart"/>
      <w:r>
        <w:t>interps</w:t>
      </w:r>
      <w:proofErr w:type="spellEnd"/>
      <w:r>
        <w:t xml:space="preserve"> is inevitable through things like new </w:t>
      </w:r>
      <w:proofErr w:type="spellStart"/>
      <w:r>
        <w:t>affs</w:t>
      </w:r>
      <w:proofErr w:type="spellEnd"/>
      <w:r>
        <w:t xml:space="preserve"> or tiny </w:t>
      </w:r>
      <w:proofErr w:type="spellStart"/>
      <w:r>
        <w:t>affs</w:t>
      </w:r>
      <w:proofErr w:type="spellEnd"/>
      <w:r>
        <w:t xml:space="preserve">, drawing the line at black </w:t>
      </w:r>
      <w:proofErr w:type="gramStart"/>
      <w:r>
        <w:t>scholars’</w:t>
      </w:r>
      <w:proofErr w:type="gramEnd"/>
      <w:r>
        <w:t xml:space="preserve"> of the topic makes us culpable for an always already expanding topic and justifies violence, this reproduces the material exodus of debaters of color from this activity</w:t>
      </w:r>
    </w:p>
    <w:p w14:paraId="29338A93" w14:textId="77777777" w:rsidR="000E0EC6" w:rsidRPr="006C3013" w:rsidRDefault="000E0EC6" w:rsidP="000E0EC6">
      <w:pPr>
        <w:pStyle w:val="Heading3"/>
      </w:pPr>
      <w:r>
        <w:lastRenderedPageBreak/>
        <w:t>2AC -- A2 Predictability</w:t>
      </w:r>
    </w:p>
    <w:p w14:paraId="3957F05C" w14:textId="77777777" w:rsidR="000E0EC6" w:rsidRDefault="000E0EC6" w:rsidP="000E0EC6">
      <w:pPr>
        <w:pStyle w:val="Heading4"/>
        <w:numPr>
          <w:ilvl w:val="0"/>
          <w:numId w:val="18"/>
        </w:numPr>
        <w:tabs>
          <w:tab w:val="num" w:pos="360"/>
        </w:tabs>
      </w:pPr>
      <w:r>
        <w:t xml:space="preserve">Predictability is a double turn with both fairness and education – education only occurs when we apply our skills to new </w:t>
      </w:r>
      <w:proofErr w:type="spellStart"/>
      <w:r>
        <w:t>circmstances</w:t>
      </w:r>
      <w:proofErr w:type="spellEnd"/>
      <w:r>
        <w:t xml:space="preserve"> which requires a degree of unpredictability AND forcing us to meet their predictions about our arguments is arbitrary and unfair because we obviously can’t tell what was and was not within the purview of their predictions</w:t>
      </w:r>
    </w:p>
    <w:p w14:paraId="7DACD3C8" w14:textId="77777777" w:rsidR="000E0EC6" w:rsidRPr="006C3013" w:rsidRDefault="000E0EC6" w:rsidP="000E0EC6">
      <w:pPr>
        <w:pStyle w:val="Heading3"/>
      </w:pPr>
      <w:r>
        <w:lastRenderedPageBreak/>
        <w:t>2AC -- A2 Stasis Point</w:t>
      </w:r>
    </w:p>
    <w:p w14:paraId="6A45A21B" w14:textId="77777777" w:rsidR="000E0EC6" w:rsidRDefault="000E0EC6" w:rsidP="000E0EC6">
      <w:pPr>
        <w:pStyle w:val="Heading4"/>
        <w:numPr>
          <w:ilvl w:val="0"/>
          <w:numId w:val="19"/>
        </w:numPr>
        <w:tabs>
          <w:tab w:val="num" w:pos="360"/>
        </w:tabs>
        <w:ind w:left="0" w:firstLine="0"/>
      </w:pPr>
      <w:r>
        <w:t xml:space="preserve">The 1NC made the biggest mistake in this debate when they assumed that the stasis </w:t>
      </w:r>
      <w:proofErr w:type="gramStart"/>
      <w:r>
        <w:t>point</w:t>
      </w:r>
      <w:proofErr w:type="gramEnd"/>
      <w:r>
        <w:t xml:space="preserve"> they chose was mutually agreed upon or consensual in any way – the topic itself as well as their interpretation of how it should be debated is not fair or neutral but rather an inherently political project tied to the hegemonic authority of whiteness in debate – </w:t>
      </w:r>
    </w:p>
    <w:p w14:paraId="0C68C8CB" w14:textId="77777777" w:rsidR="000E0EC6" w:rsidRDefault="000E0EC6" w:rsidP="000E0EC6">
      <w:pPr>
        <w:pStyle w:val="Heading4"/>
        <w:numPr>
          <w:ilvl w:val="0"/>
          <w:numId w:val="17"/>
        </w:numPr>
        <w:tabs>
          <w:tab w:val="num" w:pos="360"/>
        </w:tabs>
        <w:ind w:left="0" w:firstLine="0"/>
      </w:pPr>
      <w:r>
        <w:t>The selection of the topic itself is overdetermined by privilege in terms of which schools have the money to pay qualified and dedicated coaches who write topic papers, serve on topic committees, and influence other members of the community – obviously big schools like GBN and MBA with primarily white students and coaches have more control over the topic than small public schools in minority neighborhoods</w:t>
      </w:r>
    </w:p>
    <w:p w14:paraId="2AEBC533" w14:textId="77777777" w:rsidR="000E0EC6" w:rsidRDefault="000E0EC6" w:rsidP="000E0EC6">
      <w:pPr>
        <w:pStyle w:val="Heading4"/>
        <w:numPr>
          <w:ilvl w:val="0"/>
          <w:numId w:val="17"/>
        </w:numPr>
        <w:tabs>
          <w:tab w:val="num" w:pos="360"/>
        </w:tabs>
        <w:ind w:left="0" w:firstLine="0"/>
      </w:pPr>
      <w:r>
        <w:t xml:space="preserve">Framework itself was developed by primarily white coaches and debaters who were upset at the success of the </w:t>
      </w:r>
      <w:proofErr w:type="spellStart"/>
      <w:r>
        <w:t>Lousiville</w:t>
      </w:r>
      <w:proofErr w:type="spellEnd"/>
      <w:r>
        <w:t xml:space="preserve"> project that increased black participation by approaching debate through a critical lens because it disrupted their tightly held and highly racialized control over participation and success</w:t>
      </w:r>
    </w:p>
    <w:p w14:paraId="31F90ADF" w14:textId="77777777" w:rsidR="000E0EC6" w:rsidRPr="006B1A0F" w:rsidRDefault="000E0EC6" w:rsidP="000E0EC6">
      <w:pPr>
        <w:pStyle w:val="Heading4"/>
        <w:numPr>
          <w:ilvl w:val="0"/>
          <w:numId w:val="19"/>
        </w:numPr>
        <w:tabs>
          <w:tab w:val="num" w:pos="360"/>
        </w:tabs>
        <w:ind w:left="0" w:firstLine="0"/>
        <w:rPr>
          <w:color w:val="FF0000"/>
        </w:rPr>
      </w:pPr>
      <w:r w:rsidRPr="006B1A0F">
        <w:rPr>
          <w:color w:val="FF0000"/>
        </w:rPr>
        <w:t>Purity politics DA -- stasis points themselves are a reflection of an opinion held by the majority of the debate community on what debates should be centered around, the fact that we are being criminalized for disagreeing adopts a punishment paradigm that functions to eliminate deviance – the goal of framework is to produce a model of debate in which contestation of community norms does not exist which is an easy formula for the perpetuation of oppression, they have gotten up and claimed that the way to produce fairness is for everyone to operate from the stasis point that most people agree with which is the textbook definition of marginalization</w:t>
      </w:r>
    </w:p>
    <w:p w14:paraId="3A22E295" w14:textId="77777777" w:rsidR="000E0EC6" w:rsidRPr="005C2F7A" w:rsidRDefault="000E0EC6" w:rsidP="000E0EC6">
      <w:pPr>
        <w:pStyle w:val="Heading4"/>
        <w:numPr>
          <w:ilvl w:val="0"/>
          <w:numId w:val="19"/>
        </w:numPr>
        <w:tabs>
          <w:tab w:val="num" w:pos="360"/>
        </w:tabs>
        <w:ind w:left="0" w:firstLine="0"/>
      </w:pPr>
      <w:r>
        <w:t xml:space="preserve">The idea that the stasis point they have chosen reflects a community consensus is a gross mischaracterization – currently a wide variety of </w:t>
      </w:r>
      <w:proofErr w:type="spellStart"/>
      <w:r>
        <w:t>kritikal</w:t>
      </w:r>
      <w:proofErr w:type="spellEnd"/>
      <w:r>
        <w:t xml:space="preserve"> affirmatives coexist with policy affirmatives on every topic which proves that our interpretation that includes both more accurately aligns with the state of debate right now and thus is </w:t>
      </w:r>
      <w:r>
        <w:rPr>
          <w:u w:val="single"/>
        </w:rPr>
        <w:t xml:space="preserve">more predictable and fair </w:t>
      </w:r>
      <w:r w:rsidRPr="00346B10">
        <w:rPr>
          <w:color w:val="FF0000"/>
        </w:rPr>
        <w:t>AND this means that the only thing their interpretation achieves is the psychologically violent practice of forcing black and brown debaters to constantly justify the existence of their scholarship in debate</w:t>
      </w:r>
    </w:p>
    <w:p w14:paraId="675B323D" w14:textId="77777777" w:rsidR="000E0EC6" w:rsidRDefault="000E0EC6" w:rsidP="000E0EC6">
      <w:pPr>
        <w:pStyle w:val="Heading3"/>
      </w:pPr>
      <w:r>
        <w:lastRenderedPageBreak/>
        <w:t>2AC -- A2 Clash</w:t>
      </w:r>
    </w:p>
    <w:p w14:paraId="30A32C45" w14:textId="77777777" w:rsidR="000E0EC6" w:rsidRDefault="000E0EC6" w:rsidP="000E0EC6">
      <w:pPr>
        <w:pStyle w:val="Heading4"/>
        <w:numPr>
          <w:ilvl w:val="0"/>
          <w:numId w:val="14"/>
        </w:numPr>
      </w:pPr>
      <w:r>
        <w:t xml:space="preserve">There is accessible ground for negation – you can read settler colonialism, capitalism, </w:t>
      </w:r>
      <w:proofErr w:type="spellStart"/>
      <w:r>
        <w:t>afropessimism</w:t>
      </w:r>
      <w:proofErr w:type="spellEnd"/>
      <w:r>
        <w:t xml:space="preserve">, queer theory, feminism, poststructuralist criticisms, impact turns to water governance being bad, state-based methods of racial progress – these are all important and significant debates, e.g. the debate being had between </w:t>
      </w:r>
      <w:proofErr w:type="spellStart"/>
      <w:r>
        <w:t>afropessimist</w:t>
      </w:r>
      <w:proofErr w:type="spellEnd"/>
      <w:r>
        <w:t xml:space="preserve"> scholars and settler colonialism authors or capitalism authors over the origins of racial and colonial violence, or the debate between state good/bad in academia</w:t>
      </w:r>
    </w:p>
    <w:p w14:paraId="7EE6324C" w14:textId="49C2A7B1" w:rsidR="000E0EC6" w:rsidRPr="005C2F7A" w:rsidRDefault="000E0EC6" w:rsidP="000E0EC6">
      <w:pPr>
        <w:pStyle w:val="Heading4"/>
        <w:numPr>
          <w:ilvl w:val="0"/>
          <w:numId w:val="14"/>
        </w:numPr>
      </w:pPr>
      <w:r>
        <w:t xml:space="preserve">Our interpretation doesn’t sanction choosing any interpretation of the resolution but rather delimits </w:t>
      </w:r>
      <w:proofErr w:type="gramStart"/>
      <w:r>
        <w:t>the means by which</w:t>
      </w:r>
      <w:proofErr w:type="gramEnd"/>
      <w:r>
        <w:t xml:space="preserve"> we access discussions of water protection </w:t>
      </w:r>
    </w:p>
    <w:p w14:paraId="602488A4" w14:textId="77777777" w:rsidR="000E0EC6" w:rsidRDefault="000E0EC6" w:rsidP="000E0EC6">
      <w:pPr>
        <w:pStyle w:val="Heading4"/>
        <w:numPr>
          <w:ilvl w:val="0"/>
          <w:numId w:val="14"/>
        </w:numPr>
      </w:pPr>
      <w:r>
        <w:t xml:space="preserve">Their iterative testing arguments are irrelevant – there’s no value in applying it to the resolution because we don’t adopt the resolution at the end of the season so finding the “best policy option” is immaterial, only our </w:t>
      </w:r>
      <w:proofErr w:type="spellStart"/>
      <w:r>
        <w:t>interp</w:t>
      </w:r>
      <w:proofErr w:type="spellEnd"/>
      <w:r>
        <w:t xml:space="preserve"> allows us to test things we can </w:t>
      </w:r>
      <w:proofErr w:type="gramStart"/>
      <w:r>
        <w:t>actually implement</w:t>
      </w:r>
      <w:proofErr w:type="gramEnd"/>
    </w:p>
    <w:p w14:paraId="749ADF4E" w14:textId="77777777" w:rsidR="000E0EC6" w:rsidRPr="001F62B8" w:rsidRDefault="000E0EC6" w:rsidP="000E0EC6">
      <w:pPr>
        <w:pStyle w:val="Heading4"/>
        <w:numPr>
          <w:ilvl w:val="0"/>
          <w:numId w:val="14"/>
        </w:numPr>
      </w:pPr>
      <w:r>
        <w:t xml:space="preserve">Our </w:t>
      </w:r>
      <w:proofErr w:type="gramStart"/>
      <w:r>
        <w:t>top level</w:t>
      </w:r>
      <w:proofErr w:type="gramEnd"/>
      <w:r>
        <w:t xml:space="preserve"> criticism of their interpretation turns clash – if we win any of our reasons why debates under their interpretation result in unethical subject formation then their defense of clash reflects a drive to perfect modes of racialized violence – refinement and reflexivity over a political project that is fundamentally antiblack can only ever produce more efficacious forms of exclusion</w:t>
      </w:r>
    </w:p>
    <w:p w14:paraId="49401548" w14:textId="3A2B5F90" w:rsidR="000E0EC6" w:rsidRDefault="000E0EC6" w:rsidP="000E0EC6">
      <w:pPr>
        <w:pStyle w:val="Heading3"/>
      </w:pPr>
      <w:r>
        <w:lastRenderedPageBreak/>
        <w:t>2AC -- A2 TVA</w:t>
      </w:r>
    </w:p>
    <w:p w14:paraId="0CED297F" w14:textId="00FA8175" w:rsidR="003B7002" w:rsidRPr="003B7002" w:rsidRDefault="003B7002" w:rsidP="003B7002">
      <w:pPr>
        <w:pStyle w:val="Heading4"/>
        <w:numPr>
          <w:ilvl w:val="0"/>
          <w:numId w:val="20"/>
        </w:numPr>
        <w:tabs>
          <w:tab w:val="num" w:pos="360"/>
        </w:tabs>
        <w:ind w:left="360"/>
      </w:pPr>
      <w:r>
        <w:t xml:space="preserve">Circumscription DA – reject the TVA as an attempt to circumscribe and deradicalize the revolutionary potential of our scholarship within the confines of policy action, this is a white move to domesticate our politics </w:t>
      </w:r>
      <w:proofErr w:type="gramStart"/>
      <w:r>
        <w:t>in order to</w:t>
      </w:r>
      <w:proofErr w:type="gramEnd"/>
      <w:r>
        <w:t xml:space="preserve"> evade structural confrontation</w:t>
      </w:r>
    </w:p>
    <w:p w14:paraId="63D9C984" w14:textId="5034F0EA" w:rsidR="003B7002" w:rsidRDefault="003B7002" w:rsidP="003B7002">
      <w:pPr>
        <w:pStyle w:val="Heading4"/>
        <w:numPr>
          <w:ilvl w:val="0"/>
          <w:numId w:val="20"/>
        </w:numPr>
        <w:tabs>
          <w:tab w:val="num" w:pos="360"/>
        </w:tabs>
        <w:ind w:left="360"/>
      </w:pPr>
      <w:r>
        <w:t xml:space="preserve">XA our DAs from the skills debate – the form of the TVA is antithetical to the critical education of the 1AC which means it not only solves exactly zero percent of the </w:t>
      </w:r>
      <w:proofErr w:type="spellStart"/>
      <w:r>
        <w:t>aff</w:t>
      </w:r>
      <w:proofErr w:type="spellEnd"/>
      <w:r>
        <w:t xml:space="preserve"> but also replicates its harms </w:t>
      </w:r>
    </w:p>
    <w:p w14:paraId="24334130" w14:textId="254504E7" w:rsidR="003B7002" w:rsidRDefault="003B7002" w:rsidP="003B7002">
      <w:pPr>
        <w:pStyle w:val="Heading4"/>
        <w:numPr>
          <w:ilvl w:val="0"/>
          <w:numId w:val="20"/>
        </w:numPr>
        <w:tabs>
          <w:tab w:val="num" w:pos="360"/>
        </w:tabs>
        <w:ind w:left="360"/>
      </w:pPr>
      <w:proofErr w:type="spellStart"/>
      <w:r>
        <w:t>Disads</w:t>
      </w:r>
      <w:proofErr w:type="spellEnd"/>
      <w:r>
        <w:t xml:space="preserve"> to the TVA aren’t neg ground – this reflects colonial logics that seek to subdue movements of resistance which threaten regimes of whiteness by demanding “negative ground” </w:t>
      </w:r>
    </w:p>
    <w:p w14:paraId="5D58983E" w14:textId="77777777" w:rsidR="003B7002" w:rsidRDefault="003B7002" w:rsidP="003B7002">
      <w:pPr>
        <w:pStyle w:val="Heading4"/>
        <w:numPr>
          <w:ilvl w:val="0"/>
          <w:numId w:val="20"/>
        </w:numPr>
        <w:tabs>
          <w:tab w:val="num" w:pos="360"/>
        </w:tabs>
        <w:ind w:left="360"/>
      </w:pPr>
      <w:r>
        <w:t xml:space="preserve">Injecting critical theory into policy making dilutes and </w:t>
      </w:r>
      <w:proofErr w:type="spellStart"/>
      <w:r>
        <w:t>resiginfies</w:t>
      </w:r>
      <w:proofErr w:type="spellEnd"/>
      <w:r>
        <w:t xml:space="preserve"> it to support empire – also a link to the </w:t>
      </w:r>
      <w:proofErr w:type="spellStart"/>
      <w:r>
        <w:t>aff</w:t>
      </w:r>
      <w:proofErr w:type="spellEnd"/>
      <w:r>
        <w:t xml:space="preserve">. </w:t>
      </w:r>
    </w:p>
    <w:p w14:paraId="2AD55924" w14:textId="77777777" w:rsidR="003B7002" w:rsidRDefault="003B7002" w:rsidP="003B7002">
      <w:pPr>
        <w:rPr>
          <w:rStyle w:val="StyleUnderline"/>
        </w:rPr>
      </w:pPr>
      <w:r w:rsidRPr="002F578D">
        <w:rPr>
          <w:rStyle w:val="StyleUnderline"/>
        </w:rPr>
        <w:t>Bolton and Minor, 16</w:t>
      </w:r>
    </w:p>
    <w:p w14:paraId="55C99304" w14:textId="77777777" w:rsidR="003B7002" w:rsidRPr="002F578D" w:rsidRDefault="003B7002" w:rsidP="003B7002">
      <w:pPr>
        <w:rPr>
          <w:rStyle w:val="StyleUnderline"/>
          <w:b/>
          <w:bCs/>
          <w:sz w:val="18"/>
          <w:u w:val="none"/>
        </w:rPr>
      </w:pPr>
      <w:r w:rsidRPr="002F578D">
        <w:rPr>
          <w:sz w:val="16"/>
        </w:rPr>
        <w:t>(Michael Bolton, Associate Professor of Political Science, Pace University, Elizabeth Minor, Visiting Research Scholar @ Jindal school of international affairs, “The Discursive Turn Arrives in Turtle Bay: The International Campaign to Abolish Nuclear Weapons’ Operationalization of Critical IR Theories,” https://onlinelibrary.wiley.com/doi/full/10.1111/1758-5899.12343)</w:t>
      </w:r>
    </w:p>
    <w:p w14:paraId="3119F199" w14:textId="77777777" w:rsidR="003B7002" w:rsidRPr="001C3F2C" w:rsidRDefault="003B7002" w:rsidP="003B7002">
      <w:pPr>
        <w:rPr>
          <w:sz w:val="14"/>
        </w:rPr>
      </w:pPr>
      <w:r>
        <w:rPr>
          <w:rStyle w:val="StyleUnderline"/>
        </w:rPr>
        <w:t xml:space="preserve">Within the IR literature </w:t>
      </w:r>
      <w:r w:rsidRPr="00961872">
        <w:rPr>
          <w:rStyle w:val="Emphasis"/>
          <w:highlight w:val="cyan"/>
        </w:rPr>
        <w:t>there is a perennial admonition to make theory more ‘relevant’ to policy makers</w:t>
      </w:r>
      <w:r>
        <w:rPr>
          <w:sz w:val="14"/>
        </w:rPr>
        <w:t xml:space="preserve">, but </w:t>
      </w:r>
      <w:r>
        <w:rPr>
          <w:rStyle w:val="StyleUnderline"/>
        </w:rPr>
        <w:t>this is usually cast in problem‐solving terms</w:t>
      </w:r>
      <w:r>
        <w:rPr>
          <w:sz w:val="14"/>
        </w:rPr>
        <w:t xml:space="preserve">: </w:t>
      </w:r>
      <w:r w:rsidRPr="00961872">
        <w:rPr>
          <w:rStyle w:val="StyleUnderline"/>
          <w:highlight w:val="cyan"/>
        </w:rPr>
        <w:t>producing knowledge that solves the problems faced by the existing political framework</w:t>
      </w:r>
      <w:r>
        <w:rPr>
          <w:sz w:val="14"/>
        </w:rPr>
        <w:t>. (</w:t>
      </w:r>
      <w:proofErr w:type="spellStart"/>
      <w:r>
        <w:rPr>
          <w:sz w:val="14"/>
        </w:rPr>
        <w:t>Lepgold</w:t>
      </w:r>
      <w:proofErr w:type="spellEnd"/>
      <w:r>
        <w:rPr>
          <w:sz w:val="14"/>
        </w:rPr>
        <w:t xml:space="preserve">, 1998; Eriksson and </w:t>
      </w:r>
      <w:proofErr w:type="spellStart"/>
      <w:r>
        <w:rPr>
          <w:sz w:val="14"/>
        </w:rPr>
        <w:t>Sundelius</w:t>
      </w:r>
      <w:proofErr w:type="spellEnd"/>
      <w:r>
        <w:rPr>
          <w:sz w:val="14"/>
        </w:rPr>
        <w:t xml:space="preserve">, 2005; Walt, 2005). Many of </w:t>
      </w:r>
      <w:r>
        <w:rPr>
          <w:rStyle w:val="StyleUnderline"/>
        </w:rPr>
        <w:t xml:space="preserve">those engaged in critical theorizing </w:t>
      </w:r>
      <w:r>
        <w:rPr>
          <w:rStyle w:val="Emphasis"/>
        </w:rPr>
        <w:t>resist</w:t>
      </w:r>
      <w:r>
        <w:rPr>
          <w:rStyle w:val="StyleUnderline"/>
        </w:rPr>
        <w:t xml:space="preserve"> such demands to be ‘useful,’ suspicious of the operationalization of academic work in oppressive </w:t>
      </w:r>
      <w:proofErr w:type="gramStart"/>
      <w:r>
        <w:rPr>
          <w:rStyle w:val="StyleUnderline"/>
        </w:rPr>
        <w:t>systems, and</w:t>
      </w:r>
      <w:proofErr w:type="gramEnd"/>
      <w:r>
        <w:rPr>
          <w:rStyle w:val="StyleUnderline"/>
        </w:rPr>
        <w:t xml:space="preserve"> tend towards a position of ‘resistance’ to the system as a whole</w:t>
      </w:r>
      <w:r>
        <w:rPr>
          <w:sz w:val="14"/>
        </w:rPr>
        <w:t xml:space="preserve">. Critical security studies scholar Anna </w:t>
      </w:r>
      <w:proofErr w:type="spellStart"/>
      <w:r>
        <w:rPr>
          <w:rStyle w:val="StyleUnderline"/>
        </w:rPr>
        <w:t>Stavrianakis</w:t>
      </w:r>
      <w:proofErr w:type="spellEnd"/>
      <w:r>
        <w:rPr>
          <w:sz w:val="14"/>
        </w:rPr>
        <w:t xml:space="preserve"> (2012, p. 233) for example, </w:t>
      </w:r>
      <w:r>
        <w:rPr>
          <w:rStyle w:val="StyleUnderline"/>
        </w:rPr>
        <w:t>calls on disarmament activists to demand ‘transgressive change that fundamentally alters the social landscape as well as generates concrete improvements’ rather than calling for ‘incremental changes that leave the parameters of an issue untouched</w:t>
      </w:r>
      <w:r>
        <w:rPr>
          <w:sz w:val="14"/>
        </w:rPr>
        <w:t xml:space="preserve">’. </w:t>
      </w:r>
      <w:r>
        <w:rPr>
          <w:rStyle w:val="Emphasis"/>
        </w:rPr>
        <w:t xml:space="preserve">Given the centrality of discourse to critical theorizing, resistance is often framed not in terms of taking territory, mobilizing bodies, changing legislation, gaining </w:t>
      </w:r>
      <w:proofErr w:type="gramStart"/>
      <w:r>
        <w:rPr>
          <w:rStyle w:val="Emphasis"/>
        </w:rPr>
        <w:t>votes</w:t>
      </w:r>
      <w:proofErr w:type="gramEnd"/>
      <w:r>
        <w:rPr>
          <w:rStyle w:val="Emphasis"/>
        </w:rPr>
        <w:t xml:space="preserve"> or raising money.</w:t>
      </w:r>
      <w:r>
        <w:rPr>
          <w:sz w:val="14"/>
        </w:rPr>
        <w:t xml:space="preserve"> Rather </w:t>
      </w:r>
      <w:r>
        <w:rPr>
          <w:rStyle w:val="StyleUnderline"/>
        </w:rPr>
        <w:t>it tends to focus on the critical deconstruction of oppressive discourse and disruption of existing norms</w:t>
      </w:r>
      <w:r>
        <w:rPr>
          <w:sz w:val="14"/>
        </w:rPr>
        <w:t xml:space="preserve"> (</w:t>
      </w:r>
      <w:proofErr w:type="gramStart"/>
      <w:r>
        <w:rPr>
          <w:sz w:val="14"/>
        </w:rPr>
        <w:t>e.g.</w:t>
      </w:r>
      <w:proofErr w:type="gramEnd"/>
      <w:r>
        <w:rPr>
          <w:sz w:val="14"/>
        </w:rPr>
        <w:t xml:space="preserve"> Hargreaves, 2012). As a result, many critical IR scholars see their academic work – undermining dominant discourses through their scholarship and teaching – as their primary form of resistance. (Said, 1996). </w:t>
      </w:r>
      <w:r>
        <w:rPr>
          <w:rStyle w:val="StyleUnderline"/>
        </w:rPr>
        <w:t xml:space="preserve">An emerging generation of political actors </w:t>
      </w:r>
      <w:r>
        <w:rPr>
          <w:sz w:val="14"/>
        </w:rPr>
        <w:t xml:space="preserve">were educated by post‐positivist and critical IR scholars and conceive of their work self‐consciously in discursive terms. That is, they </w:t>
      </w:r>
      <w:r>
        <w:rPr>
          <w:rStyle w:val="StyleUnderline"/>
        </w:rPr>
        <w:t>frame their intervention in the political arena as a deliberate attempt to reshape the way society speaks about and gives meaning to a particular phenomenon</w:t>
      </w:r>
      <w:r>
        <w:rPr>
          <w:sz w:val="14"/>
        </w:rPr>
        <w:t xml:space="preserve">, people, </w:t>
      </w:r>
      <w:proofErr w:type="gramStart"/>
      <w:r>
        <w:rPr>
          <w:sz w:val="14"/>
        </w:rPr>
        <w:t>group</w:t>
      </w:r>
      <w:proofErr w:type="gramEnd"/>
      <w:r>
        <w:rPr>
          <w:sz w:val="14"/>
        </w:rPr>
        <w:t xml:space="preserve"> or activity. </w:t>
      </w:r>
      <w:r>
        <w:rPr>
          <w:rStyle w:val="StyleUnderline"/>
        </w:rPr>
        <w:t>Occupy Wall Stree</w:t>
      </w:r>
      <w:r>
        <w:rPr>
          <w:sz w:val="14"/>
        </w:rPr>
        <w:t xml:space="preserve">t activists drew upon critical and discursive theories to strategize their symbolic disruption of the neo‐liberal order (Welty, 2013). </w:t>
      </w:r>
      <w:r>
        <w:rPr>
          <w:rStyle w:val="StyleUnderline"/>
        </w:rPr>
        <w:t>LGBTQA activists and ‘third wave’ feminists</w:t>
      </w:r>
      <w:r>
        <w:rPr>
          <w:sz w:val="14"/>
        </w:rPr>
        <w:t xml:space="preserve"> are trying to change dominant discourses of gender and sexuality (</w:t>
      </w:r>
      <w:proofErr w:type="gramStart"/>
      <w:r>
        <w:rPr>
          <w:sz w:val="14"/>
        </w:rPr>
        <w:t>e.g.</w:t>
      </w:r>
      <w:proofErr w:type="gramEnd"/>
      <w:r>
        <w:rPr>
          <w:sz w:val="14"/>
        </w:rPr>
        <w:t xml:space="preserve"> St. Pierre, 2000). However, critical theory has had less impact on the realm of international military and security policy, which remains heavily influenced by realist thought (Cooper, 2006). As critical theorizing has begun to be used for solving definable political problems (</w:t>
      </w:r>
      <w:proofErr w:type="gramStart"/>
      <w:r>
        <w:rPr>
          <w:sz w:val="14"/>
        </w:rPr>
        <w:t>e.g.</w:t>
      </w:r>
      <w:proofErr w:type="gramEnd"/>
      <w:r>
        <w:rPr>
          <w:sz w:val="14"/>
        </w:rPr>
        <w:t xml:space="preserve"> Davies, 2012; </w:t>
      </w:r>
      <w:proofErr w:type="spellStart"/>
      <w:r>
        <w:rPr>
          <w:sz w:val="14"/>
        </w:rPr>
        <w:t>Merlingen</w:t>
      </w:r>
      <w:proofErr w:type="spellEnd"/>
      <w:r>
        <w:rPr>
          <w:sz w:val="14"/>
        </w:rPr>
        <w:t>, 2013), what Brown (2013) calls ‘</w:t>
      </w:r>
      <w:r>
        <w:rPr>
          <w:rStyle w:val="StyleUnderline"/>
        </w:rPr>
        <w:t>critical problem‐solving theory’, it has eroded</w:t>
      </w:r>
      <w:r>
        <w:rPr>
          <w:sz w:val="14"/>
        </w:rPr>
        <w:t xml:space="preserve"> Cox's (1981) </w:t>
      </w:r>
      <w:r>
        <w:rPr>
          <w:rStyle w:val="StyleUnderline"/>
        </w:rPr>
        <w:t>boundary between ‘problem‐solving’ and critical theories</w:t>
      </w:r>
      <w:r>
        <w:rPr>
          <w:sz w:val="14"/>
        </w:rPr>
        <w:t xml:space="preserve">. </w:t>
      </w:r>
      <w:r>
        <w:rPr>
          <w:rStyle w:val="Emphasis"/>
        </w:rPr>
        <w:t>What happens when a theoretical paradigm that explicitly defines itself in critical opposition is instrumentalized and used in problem‐solving ways?</w:t>
      </w:r>
      <w:r>
        <w:rPr>
          <w:sz w:val="14"/>
        </w:rPr>
        <w:t xml:space="preserve"> This question, which we begin to explore in this article, is </w:t>
      </w:r>
      <w:r>
        <w:rPr>
          <w:sz w:val="14"/>
        </w:rPr>
        <w:lastRenderedPageBreak/>
        <w:t xml:space="preserve">underexamined in the literature (see </w:t>
      </w:r>
      <w:proofErr w:type="spellStart"/>
      <w:r>
        <w:rPr>
          <w:sz w:val="14"/>
        </w:rPr>
        <w:t>Weizman</w:t>
      </w:r>
      <w:proofErr w:type="spellEnd"/>
      <w:r>
        <w:rPr>
          <w:sz w:val="14"/>
        </w:rPr>
        <w:t>, 2012, pp. 185–220 for an important exception). According to the epistemic community literature (</w:t>
      </w:r>
      <w:proofErr w:type="gramStart"/>
      <w:r>
        <w:rPr>
          <w:sz w:val="14"/>
        </w:rPr>
        <w:t>e.g.</w:t>
      </w:r>
      <w:proofErr w:type="gramEnd"/>
      <w:r>
        <w:rPr>
          <w:sz w:val="14"/>
        </w:rPr>
        <w:t xml:space="preserve"> Haas 2004), the education of policy makers can shape their later actions (Eriksson and </w:t>
      </w:r>
      <w:proofErr w:type="spellStart"/>
      <w:r>
        <w:rPr>
          <w:sz w:val="14"/>
        </w:rPr>
        <w:t>Sundelius</w:t>
      </w:r>
      <w:proofErr w:type="spellEnd"/>
      <w:r>
        <w:rPr>
          <w:sz w:val="14"/>
        </w:rPr>
        <w:t xml:space="preserve">, 2005). Most usefully for this article, it shows how at critical junctures policy makers will turn to experts. </w:t>
      </w:r>
      <w:r>
        <w:rPr>
          <w:rStyle w:val="StyleUnderline"/>
        </w:rPr>
        <w:t>Policy makers tend to be less interested in meta‐theory or broad academic debates about an issue</w:t>
      </w:r>
      <w:r>
        <w:rPr>
          <w:sz w:val="14"/>
        </w:rPr>
        <w:t xml:space="preserve">. Rather, </w:t>
      </w:r>
      <w:r>
        <w:rPr>
          <w:rStyle w:val="StyleUnderline"/>
        </w:rPr>
        <w:t>they look for knowledge that can be used instrumentally to solve a particular policy problem</w:t>
      </w:r>
      <w:r>
        <w:rPr>
          <w:sz w:val="14"/>
        </w:rPr>
        <w:t xml:space="preserve"> (</w:t>
      </w:r>
      <w:proofErr w:type="gramStart"/>
      <w:r>
        <w:rPr>
          <w:sz w:val="14"/>
        </w:rPr>
        <w:t>e.g.</w:t>
      </w:r>
      <w:proofErr w:type="gramEnd"/>
      <w:r>
        <w:rPr>
          <w:sz w:val="14"/>
        </w:rPr>
        <w:t xml:space="preserve"> Hall, 1993). But </w:t>
      </w:r>
      <w:r w:rsidRPr="00961872">
        <w:rPr>
          <w:rStyle w:val="Emphasis"/>
          <w:highlight w:val="cyan"/>
        </w:rPr>
        <w:t>moving theoretical ideas from academia</w:t>
      </w:r>
      <w:r>
        <w:rPr>
          <w:rStyle w:val="Emphasis"/>
        </w:rPr>
        <w:t xml:space="preserve">, </w:t>
      </w:r>
      <w:r w:rsidRPr="00961872">
        <w:rPr>
          <w:rStyle w:val="Emphasis"/>
          <w:highlight w:val="cyan"/>
        </w:rPr>
        <w:t>through the activist community, to the policy arena</w:t>
      </w:r>
      <w:r>
        <w:rPr>
          <w:rStyle w:val="Emphasis"/>
        </w:rPr>
        <w:t xml:space="preserve">, </w:t>
      </w:r>
      <w:r w:rsidRPr="00961872">
        <w:rPr>
          <w:rStyle w:val="Emphasis"/>
          <w:highlight w:val="cyan"/>
        </w:rPr>
        <w:t>dilutes</w:t>
      </w:r>
      <w:r>
        <w:rPr>
          <w:rStyle w:val="Emphasis"/>
        </w:rPr>
        <w:t xml:space="preserve"> the original ideas </w:t>
      </w:r>
      <w:r w:rsidRPr="00961872">
        <w:rPr>
          <w:rStyle w:val="Emphasis"/>
          <w:highlight w:val="cyan"/>
        </w:rPr>
        <w:t>and reinterprets them in instrumental ways</w:t>
      </w:r>
      <w:r>
        <w:rPr>
          <w:sz w:val="14"/>
        </w:rPr>
        <w:t xml:space="preserve">. To help understand this, we draw on postcolonial concepts of ‘translation’ and ‘creolization’ of different ‘knowledge systems’ pushed into contact (Shih and </w:t>
      </w:r>
      <w:proofErr w:type="spellStart"/>
      <w:r>
        <w:rPr>
          <w:sz w:val="14"/>
        </w:rPr>
        <w:t>Lionet</w:t>
      </w:r>
      <w:proofErr w:type="spellEnd"/>
      <w:r>
        <w:rPr>
          <w:sz w:val="14"/>
        </w:rPr>
        <w:t xml:space="preserve">, 2011, p. 30). We find that some ICAN </w:t>
      </w:r>
      <w:r w:rsidRPr="00961872">
        <w:rPr>
          <w:rStyle w:val="StyleUnderline"/>
          <w:highlight w:val="cyan"/>
        </w:rPr>
        <w:t>campaigners</w:t>
      </w:r>
      <w:r>
        <w:rPr>
          <w:sz w:val="14"/>
        </w:rPr>
        <w:t xml:space="preserve"> responsible for its current strategy </w:t>
      </w:r>
      <w:r w:rsidRPr="00961872">
        <w:rPr>
          <w:rStyle w:val="StyleUnderline"/>
          <w:highlight w:val="cyan"/>
        </w:rPr>
        <w:t xml:space="preserve">have ‘translated’ IR discursive theory into the world of </w:t>
      </w:r>
      <w:r w:rsidRPr="00961872">
        <w:rPr>
          <w:rStyle w:val="Emphasis"/>
          <w:highlight w:val="cyan"/>
        </w:rPr>
        <w:t>disarmament</w:t>
      </w:r>
      <w:r w:rsidRPr="00961872">
        <w:rPr>
          <w:rStyle w:val="StyleUnderline"/>
          <w:highlight w:val="cyan"/>
        </w:rPr>
        <w:t xml:space="preserve"> policy making</w:t>
      </w:r>
      <w:r>
        <w:rPr>
          <w:sz w:val="14"/>
        </w:rPr>
        <w:t xml:space="preserve">. In doing so, </w:t>
      </w:r>
      <w:r w:rsidRPr="00961872">
        <w:rPr>
          <w:rStyle w:val="StyleUnderline"/>
          <w:highlight w:val="cyan"/>
        </w:rPr>
        <w:t>they selected the aspects of critical security studies ‘to transpose and emphasize</w:t>
      </w:r>
      <w:r>
        <w:rPr>
          <w:sz w:val="14"/>
        </w:rPr>
        <w:t xml:space="preserve">’ (cf. </w:t>
      </w:r>
      <w:proofErr w:type="spellStart"/>
      <w:r>
        <w:rPr>
          <w:sz w:val="14"/>
        </w:rPr>
        <w:t>Tymoczko</w:t>
      </w:r>
      <w:proofErr w:type="spellEnd"/>
      <w:r>
        <w:rPr>
          <w:sz w:val="14"/>
        </w:rPr>
        <w:t xml:space="preserve">, 2000 p. 24) </w:t>
      </w:r>
      <w:r w:rsidRPr="00961872">
        <w:rPr>
          <w:rStyle w:val="StyleUnderline"/>
          <w:highlight w:val="cyan"/>
        </w:rPr>
        <w:t>as befit their specific political goals</w:t>
      </w:r>
      <w:r>
        <w:rPr>
          <w:sz w:val="14"/>
        </w:rPr>
        <w:t xml:space="preserve">. </w:t>
      </w:r>
      <w:r w:rsidRPr="00961872">
        <w:rPr>
          <w:rStyle w:val="Emphasis"/>
          <w:highlight w:val="cyan"/>
        </w:rPr>
        <w:t>This</w:t>
      </w:r>
      <w:r>
        <w:rPr>
          <w:rStyle w:val="StyleUnderline"/>
        </w:rPr>
        <w:t xml:space="preserve"> creative application of critical theory in a new setting, in its </w:t>
      </w:r>
      <w:r w:rsidRPr="00961872">
        <w:rPr>
          <w:rStyle w:val="Emphasis"/>
          <w:highlight w:val="cyan"/>
        </w:rPr>
        <w:t>translation of theory into political engagement,</w:t>
      </w:r>
      <w:r>
        <w:rPr>
          <w:rStyle w:val="StyleUnderline"/>
        </w:rPr>
        <w:t xml:space="preserve"> </w:t>
      </w:r>
      <w:r w:rsidRPr="00961872">
        <w:rPr>
          <w:rStyle w:val="StyleUnderline"/>
          <w:highlight w:val="cyan"/>
        </w:rPr>
        <w:t>may</w:t>
      </w:r>
      <w:r>
        <w:rPr>
          <w:rStyle w:val="StyleUnderline"/>
        </w:rPr>
        <w:t xml:space="preserve"> </w:t>
      </w:r>
      <w:r w:rsidRPr="00961872">
        <w:rPr>
          <w:rStyle w:val="Emphasis"/>
          <w:highlight w:val="cyan"/>
        </w:rPr>
        <w:t>necessarily</w:t>
      </w:r>
      <w:r w:rsidRPr="00961872">
        <w:rPr>
          <w:rStyle w:val="StyleUnderline"/>
          <w:highlight w:val="cyan"/>
        </w:rPr>
        <w:t xml:space="preserve"> involve rendering it </w:t>
      </w:r>
      <w:r w:rsidRPr="00961872">
        <w:rPr>
          <w:rStyle w:val="Emphasis"/>
          <w:highlight w:val="cyan"/>
        </w:rPr>
        <w:t>less threatening</w:t>
      </w:r>
      <w:r w:rsidRPr="00961872">
        <w:rPr>
          <w:rStyle w:val="StyleUnderline"/>
          <w:highlight w:val="cyan"/>
        </w:rPr>
        <w:t xml:space="preserve"> to elite audiences</w:t>
      </w:r>
      <w:r>
        <w:rPr>
          <w:rStyle w:val="StyleUnderline"/>
        </w:rPr>
        <w:t>, in the process of seeking policy changes</w:t>
      </w:r>
      <w:r>
        <w:rPr>
          <w:sz w:val="14"/>
        </w:rPr>
        <w:t xml:space="preserve"> (cf. Jeffrey, 2013, pp. 107–131).</w:t>
      </w:r>
    </w:p>
    <w:p w14:paraId="2CFDEB29" w14:textId="77777777" w:rsidR="003B7002" w:rsidRPr="003B7002" w:rsidRDefault="003B7002" w:rsidP="003B7002"/>
    <w:p w14:paraId="14D2E104" w14:textId="0DCD8744" w:rsidR="000E0EC6" w:rsidRDefault="000E0EC6" w:rsidP="000E0EC6">
      <w:pPr>
        <w:pStyle w:val="Heading3"/>
      </w:pPr>
      <w:r>
        <w:lastRenderedPageBreak/>
        <w:t xml:space="preserve">2AC </w:t>
      </w:r>
      <w:r w:rsidR="00BF2BD4">
        <w:t>--</w:t>
      </w:r>
      <w:r>
        <w:t xml:space="preserve"> </w:t>
      </w:r>
      <w:r w:rsidR="00BF2BD4">
        <w:t>A2 SSD</w:t>
      </w:r>
    </w:p>
    <w:p w14:paraId="09D02EDF" w14:textId="77777777" w:rsidR="00741421" w:rsidRPr="00E102B7" w:rsidRDefault="00741421" w:rsidP="00741421">
      <w:pPr>
        <w:pStyle w:val="Heading4"/>
        <w:rPr>
          <w:rFonts w:cs="Calibri"/>
        </w:rPr>
      </w:pPr>
      <w:r w:rsidRPr="00E102B7">
        <w:rPr>
          <w:rFonts w:cs="Calibri"/>
        </w:rPr>
        <w:t xml:space="preserve">Their investment is a kind of Lincolnian promise of equality that re-commits us to Empire building --- Turns SSD and </w:t>
      </w:r>
      <w:r>
        <w:rPr>
          <w:rFonts w:cs="Calibri"/>
        </w:rPr>
        <w:t>an external DA to FW</w:t>
      </w:r>
    </w:p>
    <w:p w14:paraId="12A2DE62" w14:textId="77777777" w:rsidR="00741421" w:rsidRPr="00E102B7" w:rsidRDefault="00741421" w:rsidP="00741421">
      <w:pPr>
        <w:rPr>
          <w:sz w:val="16"/>
        </w:rPr>
      </w:pPr>
      <w:r w:rsidRPr="00E102B7">
        <w:rPr>
          <w:b/>
          <w:sz w:val="24"/>
        </w:rPr>
        <w:t>Greene &amp; Hicks 05</w:t>
      </w:r>
      <w:r w:rsidRPr="00E102B7">
        <w:t xml:space="preserve"> </w:t>
      </w:r>
      <w:r w:rsidRPr="00E102B7">
        <w:rPr>
          <w:sz w:val="16"/>
        </w:rPr>
        <w:t xml:space="preserve">[Ronald Walter Greene is an assistant professor working in the department of communication studies at The University of Texas-Austin. His primary research area concerns the work of rhetorical practices in cultural policies and governmental rationalities dedicated to producing </w:t>
      </w:r>
      <w:proofErr w:type="gramStart"/>
      <w:r w:rsidRPr="00E102B7">
        <w:rPr>
          <w:sz w:val="16"/>
        </w:rPr>
        <w:t>particular forms</w:t>
      </w:r>
      <w:proofErr w:type="gramEnd"/>
      <w:r w:rsidRPr="00E102B7">
        <w:rPr>
          <w:sz w:val="16"/>
        </w:rPr>
        <w:t xml:space="preserve"> of citizenship; Darrin Hicks is the Professor of Communication Studies and Director of Debate at DU. His teaching and research </w:t>
      </w:r>
      <w:proofErr w:type="gramStart"/>
      <w:r w:rsidRPr="00E102B7">
        <w:rPr>
          <w:sz w:val="16"/>
        </w:rPr>
        <w:t>focuses</w:t>
      </w:r>
      <w:proofErr w:type="gramEnd"/>
      <w:r w:rsidRPr="00E102B7">
        <w:rPr>
          <w:sz w:val="16"/>
        </w:rPr>
        <w:t xml:space="preserve"> on collaborative governance, public deliberation and political argumentation. In addition to publishing numerous articles on these topics, he has worked closely with Federal and State agencies, as well as community‐based non‐profits, on issues concerning collaborative governance and its effects on health and education outcomes; Dennis G. Day is the Assistant Professor and Director of Forensics in the Department of Speech at the University of Wisconsin, Madison; “</w:t>
      </w:r>
      <w:r w:rsidRPr="00E102B7">
        <w:rPr>
          <w:i/>
          <w:sz w:val="16"/>
        </w:rPr>
        <w:t>Lost Convictions: Debate Both Sides and the Ethical Self Fashioning of Liberal Subjects”</w:t>
      </w:r>
      <w:r w:rsidRPr="00E102B7">
        <w:rPr>
          <w:sz w:val="16"/>
        </w:rPr>
        <w:t>, originally published in CULTURAL STUDIES; 19.1 (2005): pp. 100-126]</w:t>
      </w:r>
    </w:p>
    <w:p w14:paraId="0D3A0004" w14:textId="77777777" w:rsidR="00741421" w:rsidRDefault="00741421" w:rsidP="00741421">
      <w:pPr>
        <w:pStyle w:val="NoSpacing"/>
        <w:rPr>
          <w:rStyle w:val="Emphasis"/>
        </w:rPr>
      </w:pPr>
      <w:r w:rsidRPr="00E102B7">
        <w:rPr>
          <w:rFonts w:cs="Calibri"/>
          <w:sz w:val="16"/>
          <w:szCs w:val="16"/>
        </w:rPr>
        <w:t xml:space="preserve">In the hands of Dennis Day, </w:t>
      </w:r>
      <w:r w:rsidRPr="00961872">
        <w:rPr>
          <w:rFonts w:cs="Calibri"/>
          <w:b/>
          <w:highlight w:val="cyan"/>
          <w:u w:val="single"/>
        </w:rPr>
        <w:t>the goal of debate was to reassign</w:t>
      </w:r>
      <w:r w:rsidRPr="00E102B7">
        <w:rPr>
          <w:rFonts w:cs="Calibri"/>
          <w:b/>
          <w:u w:val="single"/>
        </w:rPr>
        <w:t xml:space="preserve"> the </w:t>
      </w:r>
      <w:r w:rsidRPr="00961872">
        <w:rPr>
          <w:rFonts w:cs="Calibri"/>
          <w:b/>
          <w:highlight w:val="cyan"/>
          <w:u w:val="single"/>
        </w:rPr>
        <w:t>convictions</w:t>
      </w:r>
      <w:r w:rsidRPr="00E102B7">
        <w:rPr>
          <w:rFonts w:cs="Calibri"/>
          <w:b/>
          <w:u w:val="single"/>
        </w:rPr>
        <w:t xml:space="preserve"> of students </w:t>
      </w:r>
      <w:r w:rsidRPr="00961872">
        <w:rPr>
          <w:rFonts w:cs="Calibri"/>
          <w:b/>
          <w:highlight w:val="cyan"/>
          <w:u w:val="single"/>
        </w:rPr>
        <w:t>to the process of debate as a democratic form of decision-making.</w:t>
      </w:r>
      <w:r w:rsidRPr="00E102B7">
        <w:rPr>
          <w:rFonts w:cs="Calibri"/>
          <w:b/>
          <w:u w:val="single"/>
        </w:rPr>
        <w:t xml:space="preserve"> In this way </w:t>
      </w:r>
      <w:r w:rsidRPr="00961872">
        <w:rPr>
          <w:rFonts w:cs="Calibri"/>
          <w:b/>
          <w:highlight w:val="cyan"/>
          <w:u w:val="single"/>
        </w:rPr>
        <w:t>debate</w:t>
      </w:r>
      <w:r w:rsidRPr="00E102B7">
        <w:rPr>
          <w:rFonts w:cs="Calibri"/>
          <w:b/>
          <w:u w:val="single"/>
        </w:rPr>
        <w:t xml:space="preserve"> training was no longer simply a mechanism for developing critical thinking or advocacy skills, but instead</w:t>
      </w:r>
      <w:r w:rsidRPr="00E102B7">
        <w:rPr>
          <w:rFonts w:cs="Calibri"/>
          <w:sz w:val="16"/>
          <w:szCs w:val="16"/>
        </w:rPr>
        <w:t xml:space="preserve">, debate </w:t>
      </w:r>
      <w:r w:rsidRPr="00E102B7">
        <w:rPr>
          <w:rFonts w:cs="Calibri"/>
          <w:b/>
          <w:u w:val="single"/>
        </w:rPr>
        <w:t xml:space="preserve">was </w:t>
      </w:r>
      <w:r w:rsidRPr="00961872">
        <w:rPr>
          <w:rFonts w:cs="Calibri"/>
          <w:b/>
          <w:highlight w:val="cyan"/>
          <w:u w:val="single"/>
        </w:rPr>
        <w:t>now a performance technique that made possible the self-fashioning of a new form of liberal citizen.</w:t>
      </w:r>
      <w:r w:rsidRPr="00E102B7">
        <w:rPr>
          <w:rFonts w:cs="Calibri"/>
          <w:sz w:val="16"/>
          <w:szCs w:val="16"/>
        </w:rPr>
        <w:t xml:space="preserve"> The citizen’s commitments were to be redirected to the process of debate. This redirection entails a procedural notion of liberal citizenship that asks the student to invest in debate as a method of deliberation. Our argument here rests on Day’s attempt to ethically defend debating both sides by linking the pedagogical rationale of debate to a public ethic, in this case, full and free expression. We are not claiming that debate </w:t>
      </w:r>
      <w:proofErr w:type="gramStart"/>
      <w:r w:rsidRPr="00E102B7">
        <w:rPr>
          <w:rFonts w:cs="Calibri"/>
          <w:sz w:val="16"/>
          <w:szCs w:val="16"/>
        </w:rPr>
        <w:t>actually creates</w:t>
      </w:r>
      <w:proofErr w:type="gramEnd"/>
      <w:r w:rsidRPr="00E102B7">
        <w:rPr>
          <w:rFonts w:cs="Calibri"/>
          <w:sz w:val="16"/>
          <w:szCs w:val="16"/>
        </w:rPr>
        <w:t xml:space="preserve"> a situation in which students who participate in the activity abandon their convictions and commitments on the issues of the day nor are we claiming that debate asks students to embrace an ungrounded relativism. For us, what is important here is that when faced with an ethical criticism of debating both sides, Day sets out a deliberative-oriented vision of democracy whereby the liberal citizen materializes by divorcing his/her speech from the sincerity principle. </w:t>
      </w:r>
      <w:r w:rsidRPr="00E102B7">
        <w:rPr>
          <w:rFonts w:cs="Calibri"/>
          <w:b/>
          <w:u w:val="single"/>
        </w:rPr>
        <w:t xml:space="preserve">To embody one’s commitment to the democratic norm of free and full expression required students to argumentatively perform positions they might personally oppose </w:t>
      </w:r>
      <w:proofErr w:type="gramStart"/>
      <w:r w:rsidRPr="00E102B7">
        <w:rPr>
          <w:rFonts w:cs="Calibri"/>
          <w:b/>
          <w:u w:val="single"/>
        </w:rPr>
        <w:t>in order to</w:t>
      </w:r>
      <w:proofErr w:type="gramEnd"/>
      <w:r w:rsidRPr="00E102B7">
        <w:rPr>
          <w:rFonts w:cs="Calibri"/>
          <w:b/>
          <w:u w:val="single"/>
        </w:rPr>
        <w:t xml:space="preserve"> instantiate the circulation of free and full expression and to secure a commitment toward debate as a democratic form of decision-making. Thus, the debate over debate was a struggle over the ethical attributes required for liberal citizenship.</w:t>
      </w:r>
      <w:r w:rsidRPr="00E102B7">
        <w:rPr>
          <w:rFonts w:cs="Calibri"/>
          <w:sz w:val="16"/>
          <w:szCs w:val="16"/>
        </w:rPr>
        <w:t xml:space="preserve"> The argument that we will develop in this section begins with the premise that </w:t>
      </w:r>
      <w:r w:rsidRPr="00E102B7">
        <w:rPr>
          <w:rFonts w:cs="Calibri"/>
          <w:b/>
          <w:u w:val="single"/>
        </w:rPr>
        <w:t>a key element of Cold War liberalism was the attempt to re-position the United States as the leader of the Free World</w:t>
      </w:r>
      <w:r w:rsidRPr="00E102B7">
        <w:rPr>
          <w:rFonts w:cs="Calibri"/>
          <w:sz w:val="16"/>
          <w:szCs w:val="16"/>
        </w:rPr>
        <w:t xml:space="preserve"> (Greene 1999). </w:t>
      </w:r>
      <w:proofErr w:type="gramStart"/>
      <w:r w:rsidRPr="00E102B7">
        <w:rPr>
          <w:rFonts w:cs="Calibri"/>
          <w:b/>
          <w:u w:val="single"/>
        </w:rPr>
        <w:t>One way</w:t>
      </w:r>
      <w:proofErr w:type="gramEnd"/>
      <w:r w:rsidRPr="00E102B7">
        <w:rPr>
          <w:rFonts w:cs="Calibri"/>
          <w:b/>
          <w:u w:val="single"/>
        </w:rPr>
        <w:t xml:space="preserve"> Cold War liberalism made possible the emergence of US world leadership was by pulling together a national and international commitment to ‘American exceptionalism’.</w:t>
      </w:r>
      <w:r w:rsidRPr="00E102B7">
        <w:rPr>
          <w:rFonts w:cs="Calibri"/>
          <w:sz w:val="16"/>
          <w:szCs w:val="16"/>
        </w:rPr>
        <w:t xml:space="preserve"> According to Nikhil Pal Singh (1998), </w:t>
      </w:r>
      <w:r w:rsidRPr="00961872">
        <w:rPr>
          <w:rFonts w:cs="Calibri"/>
          <w:b/>
          <w:highlight w:val="cyan"/>
          <w:u w:val="single"/>
        </w:rPr>
        <w:t>American exceptionalism is a product of the attempt to conceptualize the U</w:t>
      </w:r>
      <w:r w:rsidRPr="00E102B7">
        <w:rPr>
          <w:rFonts w:cs="Calibri"/>
          <w:b/>
          <w:u w:val="single"/>
        </w:rPr>
        <w:t xml:space="preserve">nited </w:t>
      </w:r>
      <w:r w:rsidRPr="00961872">
        <w:rPr>
          <w:rFonts w:cs="Calibri"/>
          <w:b/>
          <w:highlight w:val="cyan"/>
          <w:u w:val="single"/>
        </w:rPr>
        <w:t>S</w:t>
      </w:r>
      <w:r w:rsidRPr="00E102B7">
        <w:rPr>
          <w:rFonts w:cs="Calibri"/>
          <w:b/>
          <w:u w:val="single"/>
        </w:rPr>
        <w:t xml:space="preserve">tates </w:t>
      </w:r>
      <w:r w:rsidRPr="00961872">
        <w:rPr>
          <w:rFonts w:cs="Calibri"/>
          <w:b/>
          <w:highlight w:val="cyan"/>
          <w:u w:val="single"/>
        </w:rPr>
        <w:t>as a concrete representative of the universal norms of democracy.</w:t>
      </w:r>
      <w:r w:rsidRPr="00E102B7">
        <w:rPr>
          <w:rFonts w:cs="Calibri"/>
          <w:sz w:val="16"/>
          <w:szCs w:val="16"/>
        </w:rPr>
        <w:t xml:space="preserve"> In so doing, </w:t>
      </w:r>
      <w:r w:rsidRPr="00E102B7">
        <w:rPr>
          <w:rFonts w:cs="Calibri"/>
          <w:b/>
          <w:u w:val="single"/>
        </w:rPr>
        <w:t xml:space="preserve">the US is granted a status and history that is deemed unique from other nations at the same time as that uniqueness qualifies the US to be the leader and judge of democratic attributes, </w:t>
      </w:r>
      <w:proofErr w:type="gramStart"/>
      <w:r w:rsidRPr="00E102B7">
        <w:rPr>
          <w:rFonts w:cs="Calibri"/>
          <w:b/>
          <w:u w:val="single"/>
        </w:rPr>
        <w:t>characteristics</w:t>
      </w:r>
      <w:proofErr w:type="gramEnd"/>
      <w:r w:rsidRPr="00E102B7">
        <w:rPr>
          <w:rFonts w:cs="Calibri"/>
          <w:b/>
          <w:u w:val="single"/>
        </w:rPr>
        <w:t xml:space="preserve"> and norms.</w:t>
      </w:r>
      <w:r w:rsidRPr="00E102B7">
        <w:rPr>
          <w:rFonts w:cs="Calibri"/>
          <w:sz w:val="16"/>
          <w:szCs w:val="16"/>
        </w:rPr>
        <w:t xml:space="preserve"> In the aftermath of World War II, the proliferation of </w:t>
      </w:r>
      <w:r w:rsidRPr="00961872">
        <w:rPr>
          <w:rFonts w:cs="Calibri"/>
          <w:b/>
          <w:highlight w:val="cyan"/>
          <w:u w:val="single"/>
        </w:rPr>
        <w:t>free speech as a characteristic of the US helped to warrant Cold War liberal claims to American exceptionalism.</w:t>
      </w:r>
      <w:r w:rsidRPr="00E102B7">
        <w:rPr>
          <w:rFonts w:cs="Calibri"/>
          <w:sz w:val="16"/>
          <w:szCs w:val="16"/>
        </w:rPr>
        <w:t xml:space="preserve"> As Paul Passavant (1996) suggests, the ‘</w:t>
      </w:r>
      <w:proofErr w:type="spellStart"/>
      <w:r w:rsidRPr="00E102B7">
        <w:rPr>
          <w:rFonts w:cs="Calibri"/>
          <w:sz w:val="16"/>
          <w:szCs w:val="16"/>
        </w:rPr>
        <w:t>Millian</w:t>
      </w:r>
      <w:proofErr w:type="spellEnd"/>
      <w:r w:rsidRPr="00E102B7">
        <w:rPr>
          <w:rFonts w:cs="Calibri"/>
          <w:sz w:val="16"/>
          <w:szCs w:val="16"/>
        </w:rPr>
        <w:t xml:space="preserve"> paradigm’ of free speech has been appropriated by U.S. constitutional theorists to grant ‘America’ the status of a nation whereby ‘one legitimately claims the right to free speech’ (pp. 301_</w:t>
      </w:r>
      <w:r w:rsidRPr="00E102B7">
        <w:rPr>
          <w:rFonts w:cs="Calibri"/>
          <w:color w:val="FFFFFF"/>
          <w:sz w:val="16"/>
          <w:szCs w:val="16"/>
        </w:rPr>
        <w:t>/</w:t>
      </w:r>
      <w:r w:rsidRPr="00E102B7">
        <w:rPr>
          <w:rFonts w:cs="Calibri"/>
          <w:sz w:val="16"/>
          <w:szCs w:val="16"/>
        </w:rPr>
        <w:t xml:space="preserve">2). For Passavant, the process by which the US emerged as a nation whereby citizens claim the right to free speech creates a moral geography in which other nations are not granted the ‘maturity’ necessary for free speech and/or simultaneously must conform to the U.S. vision of free speech. It is our argument that during the cold war, </w:t>
      </w:r>
      <w:r w:rsidRPr="00E102B7">
        <w:rPr>
          <w:rStyle w:val="Emphasis"/>
        </w:rPr>
        <w:t>the debate-free speech assemblage helped to make possible the emergence of ‘America’s’ status as an exemplar of democracy.</w:t>
      </w:r>
      <w:r w:rsidRPr="00E102B7">
        <w:rPr>
          <w:rFonts w:cs="Calibri"/>
          <w:sz w:val="16"/>
          <w:szCs w:val="16"/>
        </w:rPr>
        <w:t xml:space="preserve"> The Cold War supported two reasons not to debate, or at least participate in affirming the ‘Red China’ resolution. First, the military academies maintained that they could not argue against established US foreign policy, </w:t>
      </w:r>
      <w:proofErr w:type="gramStart"/>
      <w:r w:rsidRPr="00E102B7">
        <w:rPr>
          <w:rFonts w:cs="Calibri"/>
          <w:sz w:val="16"/>
          <w:szCs w:val="16"/>
        </w:rPr>
        <w:t>in particular while</w:t>
      </w:r>
      <w:proofErr w:type="gramEnd"/>
      <w:r w:rsidRPr="00E102B7">
        <w:rPr>
          <w:rFonts w:cs="Calibri"/>
          <w:sz w:val="16"/>
          <w:szCs w:val="16"/>
        </w:rPr>
        <w:t xml:space="preserve"> donning a military uniform, without committing what Habermas (1979a) calls a ‘performative contradiction’. Moreover, they feared that a cadet arguing for diplomatic recognition of Communist China would send a message of indecisiveness, division, and weakness to the nation’s international enemies (Burns 1954, p. 12). Furthermore, given the on-going hearings to expose communist infiltration in the Army, one might legitimately fear that he might not be granted the privilege to suspend the sincerity principle nor to abstract from the particularity of the uniform he might be wearing at the time of the debate. Second, the teacher colleges of Nebraska, as well as many editorialists, claimed that by defending diplomatic recognition of ‘Red China’, students would fall victim to Communist propaganda (Baird 1955, p. 6) Impressionable </w:t>
      </w:r>
      <w:r w:rsidRPr="00E102B7">
        <w:rPr>
          <w:rFonts w:cs="Calibri"/>
          <w:sz w:val="16"/>
          <w:szCs w:val="16"/>
        </w:rPr>
        <w:lastRenderedPageBreak/>
        <w:t>students, critics feared, would not have the cognitive skills or experience to recognize propaganda and would, thus, be susceptible to indoctrination and brainwashing. As hysterical as this argument sounds _</w:t>
      </w:r>
      <w:r w:rsidRPr="00E102B7">
        <w:rPr>
          <w:rFonts w:cs="Calibri"/>
          <w:color w:val="FFFFFF"/>
          <w:sz w:val="16"/>
          <w:szCs w:val="16"/>
        </w:rPr>
        <w:t xml:space="preserve">/ </w:t>
      </w:r>
      <w:r w:rsidRPr="00E102B7">
        <w:rPr>
          <w:rFonts w:cs="Calibri"/>
          <w:sz w:val="16"/>
          <w:szCs w:val="16"/>
        </w:rPr>
        <w:t>and it certainly was a product of the anti-Communist hysteria wrought by McCarthyism _</w:t>
      </w:r>
      <w:r w:rsidRPr="00E102B7">
        <w:rPr>
          <w:rFonts w:cs="Calibri"/>
          <w:color w:val="FFFFFF"/>
          <w:sz w:val="16"/>
          <w:szCs w:val="16"/>
        </w:rPr>
        <w:t xml:space="preserve">/ </w:t>
      </w:r>
      <w:r w:rsidRPr="00E102B7">
        <w:rPr>
          <w:rFonts w:cs="Calibri"/>
          <w:sz w:val="16"/>
          <w:szCs w:val="16"/>
        </w:rPr>
        <w:t>it was not without academic support. A hallmark of the Cold War liberalism of the late forties and fifties was the steadfast belief in _</w:t>
      </w:r>
      <w:r w:rsidRPr="00E102B7">
        <w:rPr>
          <w:rFonts w:cs="Calibri"/>
          <w:color w:val="FFFFFF"/>
          <w:sz w:val="16"/>
          <w:szCs w:val="16"/>
        </w:rPr>
        <w:t xml:space="preserve">/ </w:t>
      </w:r>
      <w:r w:rsidRPr="00E102B7">
        <w:rPr>
          <w:rFonts w:cs="Calibri"/>
          <w:sz w:val="16"/>
          <w:szCs w:val="16"/>
        </w:rPr>
        <w:t>and fear of _</w:t>
      </w:r>
      <w:r w:rsidRPr="00E102B7">
        <w:rPr>
          <w:rFonts w:cs="Calibri"/>
          <w:color w:val="FFFFFF"/>
          <w:sz w:val="16"/>
          <w:szCs w:val="16"/>
        </w:rPr>
        <w:t xml:space="preserve">/ </w:t>
      </w:r>
      <w:r w:rsidRPr="00E102B7">
        <w:rPr>
          <w:rFonts w:cs="Calibri"/>
          <w:sz w:val="16"/>
          <w:szCs w:val="16"/>
        </w:rPr>
        <w:t>the seductive appeal of totalitarianism for American youth. In 1949, in his Cold War liberal manifesto The Vital Center, the influential historian Arthur Schlesinger Jr, argued that the lack of political commitment and moral conviction among the US citizenry, in particular American youth, posed a considerable threat to the continued existence of democracy. Schlesinger (1949) and other Cold War liberals (and conservatives) feared that an alienated youth was especially vulnerable to the promises of certitude and solidarity contained in Communist propaganda. Communism held a genuine appeal for those stricken with anxiety because it offered both new social forms and a new social creed. US political culture, in contrast, was simply too thin to provide a defense against the persistent neuroses of postindustrial modernity and, therefore, was in grave danger of Communist infiltration. Because ‘[t] here is a Hitler and Stalin in the breast of every man [</w:t>
      </w:r>
      <w:proofErr w:type="gramStart"/>
      <w:r w:rsidRPr="00E102B7">
        <w:rPr>
          <w:rFonts w:cs="Calibri"/>
          <w:sz w:val="16"/>
          <w:szCs w:val="16"/>
        </w:rPr>
        <w:t>sic ]</w:t>
      </w:r>
      <w:proofErr w:type="gramEnd"/>
      <w:r w:rsidRPr="00E102B7">
        <w:rPr>
          <w:rFonts w:cs="Calibri"/>
          <w:sz w:val="16"/>
          <w:szCs w:val="16"/>
        </w:rPr>
        <w:t xml:space="preserve">’, Schlesinger proclaimed, the fate of free society hinged upon the prospects for cultivating a youth dedicated to keeping constant vigil over the strength of their own and their fellow citizens convictions (p. 250). Concurrently, the Army Information and Education Group, which would become the core of the </w:t>
      </w:r>
      <w:proofErr w:type="spellStart"/>
      <w:r w:rsidRPr="00E102B7">
        <w:rPr>
          <w:rFonts w:cs="Calibri"/>
          <w:sz w:val="16"/>
          <w:szCs w:val="16"/>
        </w:rPr>
        <w:t>Hovland</w:t>
      </w:r>
      <w:proofErr w:type="spellEnd"/>
      <w:r w:rsidRPr="00E102B7">
        <w:rPr>
          <w:rFonts w:cs="Calibri"/>
          <w:sz w:val="16"/>
          <w:szCs w:val="16"/>
        </w:rPr>
        <w:t xml:space="preserve">-Yale Communication and Persuasion Group, led by Carl </w:t>
      </w:r>
      <w:proofErr w:type="spellStart"/>
      <w:r w:rsidRPr="00E102B7">
        <w:rPr>
          <w:rFonts w:cs="Calibri"/>
          <w:sz w:val="16"/>
          <w:szCs w:val="16"/>
        </w:rPr>
        <w:t>Hovland</w:t>
      </w:r>
      <w:proofErr w:type="spellEnd"/>
      <w:r w:rsidRPr="00E102B7">
        <w:rPr>
          <w:rFonts w:cs="Calibri"/>
          <w:sz w:val="16"/>
          <w:szCs w:val="16"/>
        </w:rPr>
        <w:t xml:space="preserve">, was conducting experiments testing the relationship between inducement and internalized attitude change. In 1953, </w:t>
      </w:r>
      <w:proofErr w:type="spellStart"/>
      <w:r w:rsidRPr="00E102B7">
        <w:rPr>
          <w:rFonts w:cs="Calibri"/>
          <w:sz w:val="16"/>
          <w:szCs w:val="16"/>
        </w:rPr>
        <w:t>Hovland</w:t>
      </w:r>
      <w:proofErr w:type="spellEnd"/>
      <w:r w:rsidRPr="00E102B7">
        <w:rPr>
          <w:rFonts w:cs="Calibri"/>
          <w:sz w:val="16"/>
          <w:szCs w:val="16"/>
        </w:rPr>
        <w:t xml:space="preserve">, Janis, and Kelley  published their highly influential book Communication and Persuasion , which established a positive relation between verbalization and the intensification of belief and predicted that being forced to overtly defend a position discrepant from one’s own private beliefs would result in the internalization of the overtly defended position.10 This prediction was further supported by the forced-compliance and cognitive dissonance studies of Festinger (1957) and his colleagues at Stanford. </w:t>
      </w:r>
      <w:r w:rsidRPr="00E102B7">
        <w:rPr>
          <w:rFonts w:cs="Calibri"/>
          <w:b/>
          <w:u w:val="single"/>
        </w:rPr>
        <w:t>For decades, the ability to understand the merits of opposing arguments had been championed as one of the prime pedagogical benefits of intercollegiate debate training. However, in the fall of 1954</w:t>
      </w:r>
      <w:r w:rsidRPr="00E102B7">
        <w:rPr>
          <w:rFonts w:cs="Calibri"/>
          <w:sz w:val="16"/>
          <w:szCs w:val="16"/>
        </w:rPr>
        <w:t xml:space="preserve">, </w:t>
      </w:r>
      <w:proofErr w:type="spellStart"/>
      <w:r w:rsidRPr="00E102B7">
        <w:rPr>
          <w:rFonts w:cs="Calibri"/>
          <w:sz w:val="16"/>
          <w:szCs w:val="16"/>
        </w:rPr>
        <w:t>Hovland’s</w:t>
      </w:r>
      <w:proofErr w:type="spellEnd"/>
      <w:r w:rsidRPr="00E102B7">
        <w:rPr>
          <w:rFonts w:cs="Calibri"/>
          <w:sz w:val="16"/>
          <w:szCs w:val="16"/>
        </w:rPr>
        <w:t xml:space="preserve"> and Festinger’s studies coupled with the anti- Communist rhetoric of Schlesinger, which would, much to Schlesinger’s dismay, come to underwrite McCarthy’s witch hunts, would be articulated in such a way that </w:t>
      </w:r>
      <w:r w:rsidRPr="00E102B7">
        <w:rPr>
          <w:rFonts w:cs="Calibri"/>
          <w:b/>
          <w:u w:val="single"/>
        </w:rPr>
        <w:t>debate’s ability to train students to take the other’s perspective might be framed as a threat to national security. The fear that defending the diplomatic recognition of ‘Red China’ would turn American youth into Communist sympathizers saturated the debating both sides controversy with an anxiety over the virility of ‘democratic faith’.</w:t>
      </w:r>
      <w:r w:rsidRPr="00E102B7">
        <w:rPr>
          <w:rFonts w:cs="Calibri"/>
          <w:sz w:val="16"/>
          <w:szCs w:val="16"/>
        </w:rPr>
        <w:t>11 Those choosing to defend the virtues of intercollegiate debate and the practice of debating both sides were careful not to question the basic tenets of the anti- Communism that constituted the ideological core of Cold War liberalism. Democracy, if it were to survive the seductive appeal of totalitarianism, had to become a fighting faith, a faith born out of and tested in social and political conflict. Debate, in particular the format of debating both sides of controversial issues embodied the sort of political conflict that could engender sound conviction, rational decisions, and a committed youth impervious to Communist propaganda.12 Moreover, debate provided the antidote to communist propaganda. Baird concluded, ‘[c]</w:t>
      </w:r>
      <w:proofErr w:type="spellStart"/>
      <w:r w:rsidRPr="00E102B7">
        <w:rPr>
          <w:rFonts w:cs="Calibri"/>
          <w:sz w:val="16"/>
          <w:szCs w:val="16"/>
        </w:rPr>
        <w:t>ollege</w:t>
      </w:r>
      <w:proofErr w:type="spellEnd"/>
      <w:r w:rsidRPr="00E102B7">
        <w:rPr>
          <w:rFonts w:cs="Calibri"/>
          <w:sz w:val="16"/>
          <w:szCs w:val="16"/>
        </w:rPr>
        <w:t xml:space="preserve"> debate teams are the last groups in this nation where Communist propaganda has any chance of making headway’ (1955, p. 7). No student wishing to win the debate, Burns argued, ‘would take the affirmative on the grounds that we must love the Chinese or that they are merely agrarian radicals’ (p. 7). Burns, so confident in the anti- Communist sentiment of the majority of students, contended that no student would dare argue in </w:t>
      </w:r>
      <w:proofErr w:type="spellStart"/>
      <w:r w:rsidRPr="00E102B7">
        <w:rPr>
          <w:rFonts w:cs="Calibri"/>
          <w:sz w:val="16"/>
          <w:szCs w:val="16"/>
        </w:rPr>
        <w:t>favour</w:t>
      </w:r>
      <w:proofErr w:type="spellEnd"/>
      <w:r w:rsidRPr="00E102B7">
        <w:rPr>
          <w:rFonts w:cs="Calibri"/>
          <w:sz w:val="16"/>
          <w:szCs w:val="16"/>
        </w:rPr>
        <w:t xml:space="preserve"> of Communism but ‘pitch his [</w:t>
      </w:r>
      <w:proofErr w:type="gramStart"/>
      <w:r w:rsidRPr="00E102B7">
        <w:rPr>
          <w:rFonts w:cs="Calibri"/>
          <w:sz w:val="16"/>
          <w:szCs w:val="16"/>
        </w:rPr>
        <w:t>sic ]</w:t>
      </w:r>
      <w:proofErr w:type="gramEnd"/>
      <w:r w:rsidRPr="00E102B7">
        <w:rPr>
          <w:rFonts w:cs="Calibri"/>
          <w:sz w:val="16"/>
          <w:szCs w:val="16"/>
        </w:rPr>
        <w:t xml:space="preserve"> case on the argument that recognition might help pull China out of the Moscow orbit, that it might help build a firmer anti-Communist alliance, that it might make peaceful coexistence possible. He [</w:t>
      </w:r>
      <w:proofErr w:type="gramStart"/>
      <w:r w:rsidRPr="00E102B7">
        <w:rPr>
          <w:rFonts w:cs="Calibri"/>
          <w:sz w:val="16"/>
          <w:szCs w:val="16"/>
        </w:rPr>
        <w:t>sic ]</w:t>
      </w:r>
      <w:proofErr w:type="gramEnd"/>
      <w:r w:rsidRPr="00E102B7">
        <w:rPr>
          <w:rFonts w:cs="Calibri"/>
          <w:sz w:val="16"/>
          <w:szCs w:val="16"/>
        </w:rPr>
        <w:t xml:space="preserve"> would, in short, be directing our attention to the very questions that all American’s might well be debating’ (p. 7). For Schlesinger, however, the ground of the anti-Communist consensus Baird believed to be evident in ‘</w:t>
      </w:r>
      <w:proofErr w:type="gramStart"/>
      <w:r w:rsidRPr="00E102B7">
        <w:rPr>
          <w:rFonts w:cs="Calibri"/>
          <w:sz w:val="16"/>
          <w:szCs w:val="16"/>
        </w:rPr>
        <w:t>the majority of</w:t>
      </w:r>
      <w:proofErr w:type="gramEnd"/>
      <w:r w:rsidRPr="00E102B7">
        <w:rPr>
          <w:rFonts w:cs="Calibri"/>
          <w:sz w:val="16"/>
          <w:szCs w:val="16"/>
        </w:rPr>
        <w:t xml:space="preserve"> students’ was unstable. Schlesinger performed a delicate balancing act in The Vital Center, disavowing the ‘guilt by association’ reasoning of the House Un-American Activities Committee while advocating that the Communist Party represented a ‘clear and present danger’ to the national security of the United States. One way to create the necessary faith in democracy was, for Schlesinger, to defend free expression as a democratic norm worth fighting for because ‘free discussion [is the] climate . . . democracy requires for responsible decision’ (1949, p. 203). For Schlesinger, the democratic faith necessitated full and free discussion, a fundamental civil liberty that provided, in his words, a ‘technique of freedom’ (p. 189). It was ‘the climate of freedom’ preserved by the democratic method of free speech that authorized his ‘conviction that a free people will never vote for totalitarianism’ (p. 199). Nikhil Pal Singh (1998) argues that to understand the stark opposition between liberal democracy and totalitarianism permeating Cold War discourse requires an appreciation of how the US asserted its moral claim to be the ‘leader of the free world’. Of particular importance in this process was, according to Singh, ‘the widely held argument that </w:t>
      </w:r>
      <w:r w:rsidRPr="00E102B7">
        <w:rPr>
          <w:rFonts w:cs="Calibri"/>
          <w:b/>
          <w:u w:val="single"/>
        </w:rPr>
        <w:t>the United States is the world’s exemplary nation-state,</w:t>
      </w:r>
      <w:r w:rsidRPr="00E102B7">
        <w:rPr>
          <w:rFonts w:cs="Calibri"/>
          <w:sz w:val="16"/>
          <w:szCs w:val="16"/>
        </w:rPr>
        <w:t xml:space="preserve"> already </w:t>
      </w:r>
      <w:r w:rsidRPr="00E102B7">
        <w:rPr>
          <w:rFonts w:cs="Calibri"/>
          <w:b/>
          <w:u w:val="single"/>
        </w:rPr>
        <w:t>the bearer of universality within itself’</w:t>
      </w:r>
      <w:r w:rsidRPr="00E102B7">
        <w:rPr>
          <w:rFonts w:cs="Calibri"/>
          <w:sz w:val="16"/>
          <w:szCs w:val="16"/>
        </w:rPr>
        <w:t xml:space="preserve"> (p. 490). </w:t>
      </w:r>
      <w:r w:rsidRPr="00E102B7">
        <w:rPr>
          <w:rFonts w:cs="Calibri"/>
          <w:b/>
          <w:u w:val="single"/>
        </w:rPr>
        <w:t xml:space="preserve">The discourse of American exceptionalism is advanced in and through this description of the US as the concrete representative of the universal norms of democracy. Singh supports his claim </w:t>
      </w:r>
      <w:r w:rsidRPr="00E102B7">
        <w:rPr>
          <w:rFonts w:cs="Calibri"/>
          <w:sz w:val="16"/>
          <w:szCs w:val="16"/>
        </w:rPr>
        <w:t xml:space="preserve">and discusses its implications </w:t>
      </w:r>
      <w:r w:rsidRPr="00E102B7">
        <w:rPr>
          <w:rFonts w:cs="Calibri"/>
          <w:b/>
          <w:u w:val="single"/>
        </w:rPr>
        <w:t xml:space="preserve">by focusing on the historical intersection between the Cold War and Jim Crow. To defend the United States as the exemplar of universality required the fight against Jim Crow </w:t>
      </w:r>
      <w:proofErr w:type="gramStart"/>
      <w:r w:rsidRPr="00E102B7">
        <w:rPr>
          <w:rFonts w:cs="Calibri"/>
          <w:b/>
          <w:u w:val="single"/>
        </w:rPr>
        <w:t>in order to</w:t>
      </w:r>
      <w:proofErr w:type="gramEnd"/>
      <w:r w:rsidRPr="00E102B7">
        <w:rPr>
          <w:rFonts w:cs="Calibri"/>
          <w:b/>
          <w:u w:val="single"/>
        </w:rPr>
        <w:t xml:space="preserve"> better project Cold War liberalism’s moral claim to world leadership in the battle with Communism.</w:t>
      </w:r>
      <w:r w:rsidRPr="00E102B7">
        <w:rPr>
          <w:rFonts w:cs="Calibri"/>
          <w:sz w:val="16"/>
          <w:szCs w:val="16"/>
        </w:rPr>
        <w:t xml:space="preserve"> From this perspective, the fight against Jim Crow, as Manning Marable (1984) argues, was inextricably linked to the global requirements of US world power. For Singh, Marable’s insight becomes the starting point for supporting his claim that </w:t>
      </w:r>
      <w:r w:rsidRPr="00E102B7">
        <w:rPr>
          <w:rFonts w:cs="Calibri"/>
          <w:b/>
          <w:u w:val="single"/>
        </w:rPr>
        <w:t xml:space="preserve">Cold War liberalism’s promotion of democratic norms both domestically and globally was held together by the construction of ‘America’ as the container and advocate of universal </w:t>
      </w:r>
      <w:r w:rsidRPr="00E102B7">
        <w:rPr>
          <w:rFonts w:cs="Calibri"/>
          <w:b/>
          <w:u w:val="single"/>
        </w:rPr>
        <w:lastRenderedPageBreak/>
        <w:t xml:space="preserve">democratic norms. </w:t>
      </w:r>
      <w:r w:rsidRPr="00961872">
        <w:rPr>
          <w:rFonts w:cs="Calibri"/>
          <w:b/>
          <w:highlight w:val="cyan"/>
          <w:u w:val="single"/>
        </w:rPr>
        <w:t>This concept of American exceptionalism</w:t>
      </w:r>
      <w:r w:rsidRPr="00E102B7">
        <w:rPr>
          <w:rFonts w:cs="Calibri"/>
          <w:b/>
          <w:u w:val="single"/>
        </w:rPr>
        <w:t xml:space="preserve"> was made possible by the transformation of the United States into the ‘concrete universal’ embodiment of democracy.</w:t>
      </w:r>
      <w:r w:rsidRPr="00E102B7">
        <w:rPr>
          <w:rFonts w:cs="Calibri"/>
          <w:sz w:val="16"/>
          <w:szCs w:val="16"/>
        </w:rPr>
        <w:t xml:space="preserve"> Singh’s reading of how civil rights worked to promote American exceptionalism suggests a model for thinking about the norm of free speech during the Cold War. For Schlesinger, civil liberties and civil rights emerged as the two techniques of freedom. Schlesinger writes ‘in the world under the shadow of the police state, we only strengthen our claim to moral leadership by creating here an environment for free and responsible discussion’ (1949, p. 218). It is Schlesinger’s ability to use the domestic need of free speech in the United States as </w:t>
      </w:r>
      <w:r w:rsidRPr="00E102B7">
        <w:rPr>
          <w:rFonts w:cs="Calibri"/>
          <w:b/>
          <w:u w:val="single"/>
        </w:rPr>
        <w:t>a moral claim to world leadership</w:t>
      </w:r>
      <w:r w:rsidRPr="00E102B7">
        <w:rPr>
          <w:rFonts w:cs="Calibri"/>
          <w:sz w:val="16"/>
          <w:szCs w:val="16"/>
        </w:rPr>
        <w:t xml:space="preserve"> that gives the United States the ability to embrace a faith in its role as the telos and exemplar of democracy. Singh’s revisionist history and Schlesinger’s Cold War liberal advocacy of free speech </w:t>
      </w:r>
      <w:r w:rsidRPr="00961872">
        <w:rPr>
          <w:rFonts w:cs="Calibri"/>
          <w:b/>
          <w:highlight w:val="cyan"/>
          <w:u w:val="single"/>
        </w:rPr>
        <w:t>suggest that we consider the debating both sides controversy</w:t>
      </w:r>
      <w:r w:rsidRPr="00E102B7">
        <w:rPr>
          <w:rFonts w:cs="Calibri"/>
          <w:sz w:val="16"/>
          <w:szCs w:val="16"/>
        </w:rPr>
        <w:t xml:space="preserve"> during the 1950s and 1960s </w:t>
      </w:r>
      <w:r w:rsidRPr="00961872">
        <w:rPr>
          <w:rFonts w:cs="Calibri"/>
          <w:b/>
          <w:highlight w:val="cyan"/>
          <w:u w:val="single"/>
        </w:rPr>
        <w:t>beyond its parochial frame as debate pedagogy and</w:t>
      </w:r>
      <w:r w:rsidRPr="00E102B7">
        <w:rPr>
          <w:rFonts w:cs="Calibri"/>
          <w:b/>
          <w:u w:val="single"/>
        </w:rPr>
        <w:t xml:space="preserve">, instead, </w:t>
      </w:r>
      <w:r w:rsidRPr="00961872">
        <w:rPr>
          <w:rFonts w:cs="Calibri"/>
          <w:b/>
          <w:highlight w:val="cyan"/>
          <w:u w:val="single"/>
        </w:rPr>
        <w:t xml:space="preserve">as a full-fledged element in a complex transformation in liberal citizenship necessitated by the emergence of the US as a global </w:t>
      </w:r>
      <w:proofErr w:type="gramStart"/>
      <w:r w:rsidRPr="00961872">
        <w:rPr>
          <w:rFonts w:cs="Calibri"/>
          <w:b/>
          <w:highlight w:val="cyan"/>
          <w:u w:val="single"/>
        </w:rPr>
        <w:t>super power</w:t>
      </w:r>
      <w:proofErr w:type="gramEnd"/>
      <w:r w:rsidRPr="00961872">
        <w:rPr>
          <w:rFonts w:cs="Calibri"/>
          <w:b/>
          <w:highlight w:val="cyan"/>
          <w:u w:val="single"/>
        </w:rPr>
        <w:t>.</w:t>
      </w:r>
      <w:r w:rsidRPr="00E102B7">
        <w:rPr>
          <w:rFonts w:cs="Calibri"/>
          <w:sz w:val="16"/>
          <w:szCs w:val="16"/>
        </w:rPr>
        <w:t xml:space="preserve"> In Baird’s hands, the interaction between the Cold War and debating both sides </w:t>
      </w:r>
      <w:proofErr w:type="gramStart"/>
      <w:r w:rsidRPr="00E102B7">
        <w:rPr>
          <w:rFonts w:cs="Calibri"/>
          <w:sz w:val="16"/>
          <w:szCs w:val="16"/>
        </w:rPr>
        <w:t>offers</w:t>
      </w:r>
      <w:proofErr w:type="gramEnd"/>
      <w:r w:rsidRPr="00E102B7">
        <w:rPr>
          <w:rFonts w:cs="Calibri"/>
          <w:sz w:val="16"/>
          <w:szCs w:val="16"/>
        </w:rPr>
        <w:t xml:space="preserve"> a close correspondence between the function of rhetorical education and the needs of Cold War liberalism to generate an anti- Communist consensus. It does so in two ways: First, it gives students the reasoning skills necessary to make the shadowy propaganda of Communism transparent. Second, due to the competitive character of the activity, students are not likely to argue for Communism, and, therefore, they are not opening themselves up to the risks of being captured by its dangerous seductions. Ten years later, Day (1966) would argue that ‘the ethics of </w:t>
      </w:r>
      <w:r w:rsidRPr="00E102B7">
        <w:rPr>
          <w:rStyle w:val="Style13ptBold"/>
          <w:rFonts w:cs="Calibri"/>
          <w:sz w:val="16"/>
          <w:szCs w:val="16"/>
        </w:rPr>
        <w:t>democratic</w:t>
      </w:r>
      <w:r w:rsidRPr="00E102B7">
        <w:rPr>
          <w:rFonts w:cs="Calibri"/>
          <w:sz w:val="16"/>
          <w:szCs w:val="16"/>
        </w:rPr>
        <w:t xml:space="preserve"> debate do not allow for a pre-judgment of the reasonableness of discourse’ (p. 12) and he demonstrated a deep faith in the power of debate to serve as a means of democratic decision making by promoting speech against the grain of the reigning consensus. Day expressed a more radical possibility of debate and argument as providing the ethical resources for rooting out error, generating consensus, and providing a universal norm of democracy. Day also demonstrated his commitment to free speech more radically than Schlesinger by abandoning Schlesinger’s deployment of ‘clear and present danger’ as an external value to regulate the reasonableness of speech. Yet, Day’s </w:t>
      </w:r>
      <w:proofErr w:type="spellStart"/>
      <w:r w:rsidRPr="00E102B7">
        <w:rPr>
          <w:rFonts w:cs="Calibri"/>
          <w:sz w:val="16"/>
          <w:szCs w:val="16"/>
        </w:rPr>
        <w:t>defence</w:t>
      </w:r>
      <w:proofErr w:type="spellEnd"/>
      <w:r w:rsidRPr="00E102B7">
        <w:rPr>
          <w:rFonts w:cs="Calibri"/>
          <w:sz w:val="16"/>
          <w:szCs w:val="16"/>
        </w:rPr>
        <w:t xml:space="preserve"> of debating both sides </w:t>
      </w:r>
      <w:proofErr w:type="gramStart"/>
      <w:r w:rsidRPr="00E102B7">
        <w:rPr>
          <w:rFonts w:cs="Calibri"/>
          <w:sz w:val="16"/>
          <w:szCs w:val="16"/>
        </w:rPr>
        <w:t>elides</w:t>
      </w:r>
      <w:proofErr w:type="gramEnd"/>
      <w:r w:rsidRPr="00E102B7">
        <w:rPr>
          <w:rFonts w:cs="Calibri"/>
          <w:sz w:val="16"/>
          <w:szCs w:val="16"/>
        </w:rPr>
        <w:t xml:space="preserve"> the national particularity of how free speech was being put to work in the global struggle between liberal democracy and totalitarianism. One way that </w:t>
      </w:r>
      <w:r w:rsidRPr="00E102B7">
        <w:rPr>
          <w:rFonts w:cs="Calibri"/>
          <w:b/>
          <w:u w:val="single"/>
        </w:rPr>
        <w:t>Cold War liberalism helped</w:t>
      </w:r>
      <w:r w:rsidRPr="00E102B7">
        <w:rPr>
          <w:rFonts w:cs="Calibri"/>
          <w:sz w:val="16"/>
          <w:szCs w:val="16"/>
        </w:rPr>
        <w:t xml:space="preserve"> to </w:t>
      </w:r>
      <w:r w:rsidRPr="00E102B7">
        <w:rPr>
          <w:rFonts w:cs="Calibri"/>
          <w:b/>
          <w:u w:val="single"/>
        </w:rPr>
        <w:t>transform the national particularity of the United States into a universal form of liberalism</w:t>
      </w:r>
      <w:r w:rsidRPr="00E102B7">
        <w:rPr>
          <w:rFonts w:cs="Calibri"/>
          <w:sz w:val="16"/>
          <w:szCs w:val="16"/>
        </w:rPr>
        <w:t xml:space="preserve"> was </w:t>
      </w:r>
      <w:r w:rsidRPr="00E102B7">
        <w:rPr>
          <w:rFonts w:cs="Calibri"/>
          <w:b/>
          <w:u w:val="single"/>
        </w:rPr>
        <w:t xml:space="preserve">through the constitution of free speech as a democratic norm. As a cultural technology debating both sides contributed to American exceptionalism by transforming students into the concrete embodied performers of the universal norms of free speech. In other words, </w:t>
      </w:r>
      <w:r w:rsidRPr="00961872">
        <w:rPr>
          <w:rFonts w:cs="Calibri"/>
          <w:b/>
          <w:highlight w:val="cyan"/>
          <w:u w:val="single"/>
        </w:rPr>
        <w:t xml:space="preserve">by instantiating a desire for full and free expression, the pedagogical technique of </w:t>
      </w:r>
      <w:r w:rsidRPr="00961872">
        <w:rPr>
          <w:rStyle w:val="Emphasis"/>
          <w:highlight w:val="cyan"/>
        </w:rPr>
        <w:t>debating both sides became a mechanism by which the student-debater-citizen becomes an exceptional ‘American’ the bearer of universal norms of liberal democracy.</w:t>
      </w:r>
    </w:p>
    <w:p w14:paraId="20CAFE9E" w14:textId="77777777" w:rsidR="00BF2BD4" w:rsidRPr="00BF2BD4" w:rsidRDefault="00BF2BD4" w:rsidP="00BF2BD4"/>
    <w:p w14:paraId="5ED62FD0" w14:textId="1192D69E" w:rsidR="00310EB4" w:rsidRPr="00DC13B2" w:rsidRDefault="00310EB4" w:rsidP="00310EB4">
      <w:pPr>
        <w:pStyle w:val="Heading4"/>
        <w:rPr>
          <w:rFonts w:cs="Calibri"/>
        </w:rPr>
      </w:pPr>
      <w:r w:rsidRPr="00DC13B2">
        <w:rPr>
          <w:rFonts w:cs="Calibri"/>
        </w:rPr>
        <w:t>Modern understandings of the Anthropocene deliberately fail to recognize the colonial and racial binaries that presuppose attachments of geosphere to Black and indigenous populations in an exploitative manner. Viewing nature and culture as fundamentally separable proves a liberalistic recapitulation of Humanist and modernist visions of the “Eurocentric Man” as both the savior of and a benefactor from nature.</w:t>
      </w:r>
    </w:p>
    <w:p w14:paraId="59F5169A" w14:textId="77777777" w:rsidR="00310EB4" w:rsidRPr="00DC13B2" w:rsidRDefault="00310EB4" w:rsidP="00310EB4">
      <w:pPr>
        <w:pStyle w:val="NoSpacing"/>
        <w:rPr>
          <w:rFonts w:cs="Calibri"/>
        </w:rPr>
      </w:pPr>
      <w:r w:rsidRPr="00DC13B2">
        <w:rPr>
          <w:rStyle w:val="Style13ptBold"/>
          <w:rFonts w:cs="Calibri"/>
        </w:rPr>
        <w:t>Nxumalo ’18</w:t>
      </w:r>
      <w:r w:rsidRPr="00DC13B2">
        <w:rPr>
          <w:rFonts w:cs="Calibri"/>
        </w:rPr>
        <w:t xml:space="preserve"> – Assistant Professor of Diversity and Place @ Ontario Institute for Studies in Education, @ University of Toronto, Canada. [Fikile Nxumalo, May 4, 2018, </w:t>
      </w:r>
      <w:r w:rsidRPr="00DC13B2">
        <w:rPr>
          <w:rFonts w:cs="Calibri"/>
          <w:i/>
          <w:iCs/>
        </w:rPr>
        <w:t>Situating Indigenous and Black Childhoods in the Anthropocene</w:t>
      </w:r>
      <w:r w:rsidRPr="00DC13B2">
        <w:rPr>
          <w:rFonts w:cs="Calibri"/>
        </w:rPr>
        <w:t xml:space="preserve">, pages: 2-3, accessed from: https://doi.org/10.1007/978-3-319-51949-4_37-2] | </w:t>
      </w:r>
      <w:proofErr w:type="spellStart"/>
      <w:r w:rsidRPr="00DC13B2">
        <w:rPr>
          <w:rFonts w:cs="Calibri"/>
        </w:rPr>
        <w:t>saurish</w:t>
      </w:r>
      <w:proofErr w:type="spellEnd"/>
      <w:r w:rsidRPr="00DC13B2">
        <w:rPr>
          <w:rFonts w:cs="Calibri"/>
        </w:rPr>
        <w:t xml:space="preserve"> ** this card is fire **</w:t>
      </w:r>
    </w:p>
    <w:p w14:paraId="2A70FC32" w14:textId="77777777" w:rsidR="00310EB4" w:rsidRPr="00DC13B2" w:rsidRDefault="00310EB4" w:rsidP="00310EB4">
      <w:pPr>
        <w:pStyle w:val="NoSpacing"/>
        <w:rPr>
          <w:rFonts w:cs="Calibri"/>
        </w:rPr>
      </w:pPr>
    </w:p>
    <w:p w14:paraId="4B87D35E" w14:textId="77777777" w:rsidR="00310EB4" w:rsidRPr="00DC13B2" w:rsidRDefault="00310EB4" w:rsidP="00310EB4">
      <w:pPr>
        <w:rPr>
          <w:sz w:val="16"/>
        </w:rPr>
      </w:pPr>
      <w:r w:rsidRPr="00DC13B2">
        <w:rPr>
          <w:sz w:val="16"/>
        </w:rPr>
        <w:t xml:space="preserve">The naming of </w:t>
      </w:r>
      <w:r w:rsidRPr="00DC13B2">
        <w:rPr>
          <w:u w:val="single"/>
        </w:rPr>
        <w:t>the Anthropocene as the current epoch of unprecedented human-caused environmental precarity</w:t>
      </w:r>
      <w:r w:rsidRPr="00DC13B2">
        <w:rPr>
          <w:sz w:val="16"/>
        </w:rPr>
        <w:t xml:space="preserve"> has brought attention to the ways in which humans have transformed the Earth’s ecosystems (Steffen, </w:t>
      </w:r>
      <w:proofErr w:type="spellStart"/>
      <w:r w:rsidRPr="00DC13B2">
        <w:rPr>
          <w:sz w:val="16"/>
        </w:rPr>
        <w:t>Crutzen</w:t>
      </w:r>
      <w:proofErr w:type="spellEnd"/>
      <w:r w:rsidRPr="00DC13B2">
        <w:rPr>
          <w:sz w:val="16"/>
        </w:rPr>
        <w:t xml:space="preserve">, &amp; McNeill, 2007). </w:t>
      </w:r>
      <w:r w:rsidRPr="00DC13B2">
        <w:rPr>
          <w:u w:val="single"/>
        </w:rPr>
        <w:t xml:space="preserve">Intensifying waste generation, species extinctions, increased extreme weather events, and </w:t>
      </w:r>
      <w:r w:rsidRPr="00DC13B2">
        <w:rPr>
          <w:b/>
          <w:bCs/>
          <w:u w:val="single"/>
        </w:rPr>
        <w:t>decline in clean water availability</w:t>
      </w:r>
      <w:r w:rsidRPr="00DC13B2">
        <w:rPr>
          <w:u w:val="single"/>
        </w:rPr>
        <w:t xml:space="preserve"> are</w:t>
      </w:r>
      <w:r w:rsidRPr="00DC13B2">
        <w:rPr>
          <w:sz w:val="16"/>
        </w:rPr>
        <w:t xml:space="preserve"> just some of the </w:t>
      </w:r>
      <w:r w:rsidRPr="00DC13B2">
        <w:rPr>
          <w:u w:val="single"/>
        </w:rPr>
        <w:t>anthropogenic challenges facing the planet</w:t>
      </w:r>
      <w:r w:rsidRPr="00DC13B2">
        <w:rPr>
          <w:sz w:val="16"/>
        </w:rPr>
        <w:t xml:space="preserve"> (IPCC, 2014; United States EPA, 2015, 2016). However, the naming of the Anthropocene brings both potential and pitfalls in generating responses to current planetary environmental challenges. There is, for instance, potential in underlining the uncertain futurities and entangled precarities of humans and nonhumans on a planetary scale and </w:t>
      </w:r>
      <w:r w:rsidRPr="00DC13B2">
        <w:rPr>
          <w:sz w:val="16"/>
        </w:rPr>
        <w:lastRenderedPageBreak/>
        <w:t>thereby harnessing collaborative and collective responses. However,</w:t>
      </w:r>
      <w:r w:rsidRPr="00DC13B2">
        <w:rPr>
          <w:b/>
          <w:bCs/>
          <w:u w:val="single"/>
        </w:rPr>
        <w:t xml:space="preserve"> </w:t>
      </w:r>
      <w:r w:rsidRPr="00961872">
        <w:rPr>
          <w:b/>
          <w:bCs/>
          <w:highlight w:val="cyan"/>
          <w:u w:val="single"/>
        </w:rPr>
        <w:t>a</w:t>
      </w:r>
      <w:r w:rsidRPr="00DC13B2">
        <w:rPr>
          <w:b/>
          <w:bCs/>
          <w:u w:val="single"/>
        </w:rPr>
        <w:t xml:space="preserve">n important </w:t>
      </w:r>
      <w:r w:rsidRPr="00961872">
        <w:rPr>
          <w:b/>
          <w:bCs/>
          <w:highlight w:val="cyan"/>
          <w:u w:val="single"/>
        </w:rPr>
        <w:t>pitfall is the re-inscription of a universalized human that</w:t>
      </w:r>
      <w:r w:rsidRPr="00DC13B2">
        <w:rPr>
          <w:b/>
          <w:bCs/>
          <w:u w:val="single"/>
        </w:rPr>
        <w:t xml:space="preserve"> not only </w:t>
      </w:r>
      <w:r w:rsidRPr="00961872">
        <w:rPr>
          <w:b/>
          <w:bCs/>
          <w:highlight w:val="cyan"/>
          <w:u w:val="single"/>
        </w:rPr>
        <w:t>reinforces anthropocentrism</w:t>
      </w:r>
      <w:r w:rsidRPr="00DC13B2">
        <w:rPr>
          <w:b/>
          <w:bCs/>
          <w:u w:val="single"/>
        </w:rPr>
        <w:t xml:space="preserve"> but also </w:t>
      </w:r>
      <w:r w:rsidRPr="00961872">
        <w:rPr>
          <w:b/>
          <w:bCs/>
          <w:highlight w:val="cyan"/>
          <w:u w:val="single"/>
        </w:rPr>
        <w:t>fails to account for critical raced, classed, geographic, and gendered human differentials</w:t>
      </w:r>
      <w:r w:rsidRPr="00DC13B2">
        <w:rPr>
          <w:b/>
          <w:bCs/>
          <w:u w:val="single"/>
        </w:rPr>
        <w:t xml:space="preserve"> in the causalities and ongoing effects of the Anthropocene</w:t>
      </w:r>
      <w:r w:rsidRPr="00DC13B2">
        <w:rPr>
          <w:sz w:val="16"/>
        </w:rPr>
        <w:t xml:space="preserve"> (Collard, Dempsey, &amp; Sundberg, 2015). Of particular concern in this chapter is </w:t>
      </w:r>
      <w:r w:rsidRPr="00DC13B2">
        <w:rPr>
          <w:u w:val="single"/>
        </w:rPr>
        <w:t xml:space="preserve">the persistence of </w:t>
      </w:r>
      <w:r w:rsidRPr="00961872">
        <w:rPr>
          <w:highlight w:val="cyan"/>
          <w:u w:val="single"/>
        </w:rPr>
        <w:t>narratives</w:t>
      </w:r>
      <w:r w:rsidRPr="00DC13B2">
        <w:rPr>
          <w:u w:val="single"/>
        </w:rPr>
        <w:t xml:space="preserve"> that </w:t>
      </w:r>
      <w:r w:rsidRPr="00961872">
        <w:rPr>
          <w:highlight w:val="cyan"/>
          <w:u w:val="single"/>
        </w:rPr>
        <w:t>do</w:t>
      </w:r>
      <w:r w:rsidRPr="00DC13B2">
        <w:rPr>
          <w:sz w:val="16"/>
        </w:rPr>
        <w:t xml:space="preserve">es </w:t>
      </w:r>
      <w:r w:rsidRPr="00961872">
        <w:rPr>
          <w:highlight w:val="cyan"/>
          <w:u w:val="single"/>
        </w:rPr>
        <w:t xml:space="preserve">not </w:t>
      </w:r>
      <w:proofErr w:type="gramStart"/>
      <w:r w:rsidRPr="00961872">
        <w:rPr>
          <w:highlight w:val="cyan"/>
          <w:u w:val="single"/>
        </w:rPr>
        <w:t>take into account</w:t>
      </w:r>
      <w:proofErr w:type="gramEnd"/>
      <w:r w:rsidRPr="00DC13B2">
        <w:rPr>
          <w:u w:val="single"/>
        </w:rPr>
        <w:t xml:space="preserve"> the </w:t>
      </w:r>
      <w:r w:rsidRPr="00961872">
        <w:rPr>
          <w:highlight w:val="cyan"/>
          <w:u w:val="single"/>
        </w:rPr>
        <w:t>foundational</w:t>
      </w:r>
      <w:r w:rsidRPr="00DC13B2">
        <w:rPr>
          <w:u w:val="single"/>
        </w:rPr>
        <w:t xml:space="preserve"> and ongoing impacts of </w:t>
      </w:r>
      <w:r w:rsidRPr="00961872">
        <w:rPr>
          <w:highlight w:val="cyan"/>
          <w:u w:val="single"/>
        </w:rPr>
        <w:t>slavery and genocidal colonial violence</w:t>
      </w:r>
      <w:r w:rsidRPr="00DC13B2">
        <w:rPr>
          <w:u w:val="single"/>
        </w:rPr>
        <w:t xml:space="preserve"> in</w:t>
      </w:r>
      <w:r w:rsidRPr="00DC13B2">
        <w:rPr>
          <w:sz w:val="16"/>
        </w:rPr>
        <w:t xml:space="preserve"> precipitating </w:t>
      </w:r>
      <w:r w:rsidRPr="00DC13B2">
        <w:rPr>
          <w:u w:val="single"/>
        </w:rPr>
        <w:t>the Anthropocene</w:t>
      </w:r>
      <w:r w:rsidRPr="00DC13B2">
        <w:rPr>
          <w:sz w:val="16"/>
        </w:rPr>
        <w:t xml:space="preserve"> (Lewis &amp; Maslin, 2015; Whyte, 2017). </w:t>
      </w:r>
      <w:r w:rsidRPr="00DC13B2">
        <w:rPr>
          <w:b/>
          <w:bCs/>
          <w:u w:val="single"/>
        </w:rPr>
        <w:t>These erasures persist despite interventions from work</w:t>
      </w:r>
      <w:r w:rsidRPr="00DC13B2">
        <w:rPr>
          <w:sz w:val="16"/>
        </w:rPr>
        <w:t xml:space="preserve"> in diverse fields including Indigenous studies, the environmental humanities, feminist science studies, and critical geographies. Taken together these scholarly interventions have highlighted the ways in which</w:t>
      </w:r>
      <w:r w:rsidRPr="00DC13B2">
        <w:rPr>
          <w:b/>
          <w:bCs/>
          <w:u w:val="single"/>
        </w:rPr>
        <w:t xml:space="preserve"> </w:t>
      </w:r>
      <w:r w:rsidRPr="00961872">
        <w:rPr>
          <w:b/>
          <w:bCs/>
          <w:highlight w:val="cyan"/>
          <w:u w:val="single"/>
        </w:rPr>
        <w:t>current environmental challenges of the Anthropocene are</w:t>
      </w:r>
      <w:r w:rsidRPr="00DC13B2">
        <w:rPr>
          <w:b/>
          <w:bCs/>
          <w:u w:val="single"/>
        </w:rPr>
        <w:t xml:space="preserve"> intimately </w:t>
      </w:r>
      <w:r w:rsidRPr="00961872">
        <w:rPr>
          <w:b/>
          <w:bCs/>
          <w:highlight w:val="cyan"/>
          <w:u w:val="single"/>
        </w:rPr>
        <w:t>connected to past and present colonial and racial binaries that</w:t>
      </w:r>
      <w:r w:rsidRPr="00DC13B2">
        <w:rPr>
          <w:b/>
          <w:bCs/>
          <w:u w:val="single"/>
        </w:rPr>
        <w:t xml:space="preserve"> have </w:t>
      </w:r>
      <w:r w:rsidRPr="00961872">
        <w:rPr>
          <w:b/>
          <w:bCs/>
          <w:highlight w:val="cyan"/>
          <w:u w:val="single"/>
        </w:rPr>
        <w:t>prioritize</w:t>
      </w:r>
      <w:r w:rsidRPr="00DC13B2">
        <w:rPr>
          <w:b/>
          <w:bCs/>
          <w:u w:val="single"/>
        </w:rPr>
        <w:t xml:space="preserve">d </w:t>
      </w:r>
      <w:r w:rsidRPr="00961872">
        <w:rPr>
          <w:b/>
          <w:bCs/>
          <w:highlight w:val="cyan"/>
          <w:u w:val="single"/>
        </w:rPr>
        <w:t>certain humans’ dominion over the more-than-human world in extractive and exploitative relationships.</w:t>
      </w:r>
      <w:r w:rsidRPr="00DC13B2">
        <w:rPr>
          <w:sz w:val="16"/>
        </w:rPr>
        <w:t xml:space="preserve"> For instance, ecofeminist Val </w:t>
      </w:r>
      <w:proofErr w:type="spellStart"/>
      <w:r w:rsidRPr="00DC13B2">
        <w:rPr>
          <w:sz w:val="16"/>
        </w:rPr>
        <w:t>Plumwood</w:t>
      </w:r>
      <w:proofErr w:type="spellEnd"/>
      <w:r w:rsidRPr="00DC13B2">
        <w:rPr>
          <w:sz w:val="16"/>
        </w:rPr>
        <w:t xml:space="preserve"> (1993) brought attention to the fallacy of what she termed the “hyper-separation” of nature and culture in </w:t>
      </w:r>
      <w:proofErr w:type="spellStart"/>
      <w:r w:rsidRPr="00DC13B2">
        <w:rPr>
          <w:sz w:val="16"/>
        </w:rPr>
        <w:t>Eurowestern</w:t>
      </w:r>
      <w:proofErr w:type="spellEnd"/>
      <w:r w:rsidRPr="00DC13B2">
        <w:rPr>
          <w:sz w:val="16"/>
        </w:rPr>
        <w:t xml:space="preserve"> epistemologies and illustrated the connections between the “mastery of nature” and colonialism, whereby the assumed superiority of humans over nature was not and is not accorded to all humans. Put another way, </w:t>
      </w:r>
      <w:r w:rsidRPr="00961872">
        <w:rPr>
          <w:highlight w:val="cyan"/>
          <w:u w:val="single"/>
        </w:rPr>
        <w:t>slavery, colonialism</w:t>
      </w:r>
      <w:r w:rsidRPr="00DC13B2">
        <w:rPr>
          <w:u w:val="single"/>
        </w:rPr>
        <w:t>, and their current afterlives a</w:t>
      </w:r>
      <w:r w:rsidRPr="00961872">
        <w:rPr>
          <w:highlight w:val="cyan"/>
          <w:u w:val="single"/>
        </w:rPr>
        <w:t>re marked not</w:t>
      </w:r>
      <w:r w:rsidRPr="00DC13B2">
        <w:rPr>
          <w:u w:val="single"/>
        </w:rPr>
        <w:t xml:space="preserve"> </w:t>
      </w:r>
      <w:r w:rsidRPr="00961872">
        <w:rPr>
          <w:highlight w:val="cyan"/>
          <w:u w:val="single"/>
        </w:rPr>
        <w:t>only by devastation of the more-than-human world but also by the continual dehumanization of Black, Indigenous</w:t>
      </w:r>
      <w:r w:rsidRPr="00DC13B2">
        <w:rPr>
          <w:u w:val="single"/>
        </w:rPr>
        <w:t xml:space="preserve">, and other marginalized </w:t>
      </w:r>
      <w:r w:rsidRPr="00961872">
        <w:rPr>
          <w:highlight w:val="cyan"/>
          <w:u w:val="single"/>
        </w:rPr>
        <w:t>people</w:t>
      </w:r>
      <w:r w:rsidRPr="00DC13B2">
        <w:rPr>
          <w:u w:val="single"/>
        </w:rPr>
        <w:t>s</w:t>
      </w:r>
      <w:r w:rsidRPr="00DC13B2">
        <w:rPr>
          <w:sz w:val="16"/>
        </w:rPr>
        <w:t xml:space="preserve"> (Sharpe, 2016). As a result, </w:t>
      </w:r>
      <w:r w:rsidRPr="00961872">
        <w:rPr>
          <w:b/>
          <w:bCs/>
          <w:highlight w:val="cyan"/>
          <w:u w:val="single"/>
        </w:rPr>
        <w:t>the</w:t>
      </w:r>
      <w:r w:rsidRPr="00DC13B2">
        <w:rPr>
          <w:b/>
          <w:bCs/>
          <w:u w:val="single"/>
        </w:rPr>
        <w:t xml:space="preserve"> assumed </w:t>
      </w:r>
      <w:r w:rsidRPr="00961872">
        <w:rPr>
          <w:b/>
          <w:bCs/>
          <w:highlight w:val="cyan"/>
          <w:u w:val="single"/>
        </w:rPr>
        <w:t>superiority</w:t>
      </w:r>
      <w:r w:rsidRPr="00DC13B2">
        <w:rPr>
          <w:b/>
          <w:bCs/>
          <w:u w:val="single"/>
        </w:rPr>
        <w:t xml:space="preserve"> or mastery </w:t>
      </w:r>
      <w:r w:rsidRPr="00961872">
        <w:rPr>
          <w:b/>
          <w:bCs/>
          <w:highlight w:val="cyan"/>
          <w:u w:val="single"/>
        </w:rPr>
        <w:t xml:space="preserve">of </w:t>
      </w:r>
      <w:proofErr w:type="spellStart"/>
      <w:r w:rsidRPr="00961872">
        <w:rPr>
          <w:b/>
          <w:bCs/>
          <w:highlight w:val="cyan"/>
          <w:u w:val="single"/>
        </w:rPr>
        <w:t>Eurowestern</w:t>
      </w:r>
      <w:proofErr w:type="spellEnd"/>
      <w:r w:rsidRPr="00961872">
        <w:rPr>
          <w:b/>
          <w:bCs/>
          <w:highlight w:val="cyan"/>
          <w:u w:val="single"/>
        </w:rPr>
        <w:t xml:space="preserve"> human culture over nonhuman nature is inseparable from</w:t>
      </w:r>
      <w:r w:rsidRPr="00DC13B2">
        <w:rPr>
          <w:b/>
          <w:bCs/>
          <w:u w:val="single"/>
        </w:rPr>
        <w:t xml:space="preserve"> colonial and neocolonial </w:t>
      </w:r>
      <w:r w:rsidRPr="00961872">
        <w:rPr>
          <w:b/>
          <w:bCs/>
          <w:highlight w:val="cyan"/>
          <w:u w:val="single"/>
        </w:rPr>
        <w:t>extractive destruction of the planet, enslavement and slave plantation economies, and the genocid</w:t>
      </w:r>
      <w:r w:rsidRPr="00DC13B2">
        <w:rPr>
          <w:b/>
          <w:bCs/>
          <w:u w:val="single"/>
        </w:rPr>
        <w:t xml:space="preserve">al removal </w:t>
      </w:r>
      <w:r w:rsidRPr="00961872">
        <w:rPr>
          <w:b/>
          <w:bCs/>
          <w:highlight w:val="cyan"/>
          <w:u w:val="single"/>
        </w:rPr>
        <w:t>of Indigenous peoples</w:t>
      </w:r>
      <w:r w:rsidRPr="00DC13B2">
        <w:rPr>
          <w:b/>
          <w:bCs/>
          <w:u w:val="single"/>
        </w:rPr>
        <w:t xml:space="preserve"> from their land</w:t>
      </w:r>
      <w:r w:rsidRPr="00DC13B2">
        <w:rPr>
          <w:u w:val="single"/>
        </w:rPr>
        <w:t xml:space="preserve"> </w:t>
      </w:r>
      <w:r w:rsidRPr="00DC13B2">
        <w:rPr>
          <w:sz w:val="16"/>
        </w:rPr>
        <w:t xml:space="preserve">(Mitchell &amp; Todd, 2016). In summary, </w:t>
      </w:r>
      <w:r w:rsidRPr="00DC13B2">
        <w:rPr>
          <w:u w:val="single"/>
        </w:rPr>
        <w:t>engagements with the Anthropocene</w:t>
      </w:r>
      <w:r w:rsidRPr="00DC13B2">
        <w:rPr>
          <w:sz w:val="16"/>
        </w:rPr>
        <w:t xml:space="preserve">, while vitally important and urgent, </w:t>
      </w:r>
      <w:r w:rsidRPr="00DC13B2">
        <w:rPr>
          <w:u w:val="single"/>
        </w:rPr>
        <w:t>remain overwhelmingly white and Eurocentric</w:t>
      </w:r>
      <w:r w:rsidRPr="00DC13B2">
        <w:rPr>
          <w:sz w:val="16"/>
        </w:rPr>
        <w:t xml:space="preserve">, largely </w:t>
      </w:r>
      <w:r w:rsidRPr="00DC13B2">
        <w:rPr>
          <w:b/>
          <w:bCs/>
          <w:u w:val="single"/>
        </w:rPr>
        <w:t xml:space="preserve">ignoring the fact that while “we are in this environmental mess together,” </w:t>
      </w:r>
      <w:r w:rsidRPr="00961872">
        <w:rPr>
          <w:b/>
          <w:bCs/>
          <w:highlight w:val="cyan"/>
          <w:u w:val="single"/>
        </w:rPr>
        <w:t>there is no universal “we” in relation to who counts as fully human</w:t>
      </w:r>
      <w:r w:rsidRPr="00DC13B2">
        <w:rPr>
          <w:b/>
          <w:bCs/>
          <w:u w:val="single"/>
        </w:rPr>
        <w:t>, who currently suffers and will suffer the most, whose knowledges count the most, what ways of relating to and responding to living-with the Anthropocene are made visible, and in who gets to learn in complex and situated ways with and about the environment</w:t>
      </w:r>
      <w:r w:rsidRPr="00DC13B2">
        <w:rPr>
          <w:sz w:val="16"/>
        </w:rPr>
        <w:t xml:space="preserve"> (</w:t>
      </w:r>
      <w:proofErr w:type="spellStart"/>
      <w:r w:rsidRPr="00DC13B2">
        <w:rPr>
          <w:sz w:val="16"/>
        </w:rPr>
        <w:t>Agard</w:t>
      </w:r>
      <w:proofErr w:type="spellEnd"/>
      <w:r w:rsidRPr="00DC13B2">
        <w:rPr>
          <w:sz w:val="16"/>
        </w:rPr>
        <w:t xml:space="preserve">-Jones, 2014; Parham, 2015; Wynter, 2003). An important contribution to the shortcomings of dominant Anthropocene discourses is that much of the discourse on the Anthropocene has been dominated by Western scientific perspectives. However, there is </w:t>
      </w:r>
      <w:r w:rsidRPr="00961872">
        <w:rPr>
          <w:highlight w:val="cyan"/>
          <w:u w:val="single"/>
        </w:rPr>
        <w:t>a growing body of work</w:t>
      </w:r>
      <w:r w:rsidRPr="00DC13B2">
        <w:rPr>
          <w:sz w:val="16"/>
        </w:rPr>
        <w:t xml:space="preserve">, particularly from the environmental humanities, that is </w:t>
      </w:r>
      <w:r w:rsidRPr="00DC13B2">
        <w:rPr>
          <w:u w:val="single"/>
        </w:rPr>
        <w:t>highlight</w:t>
      </w:r>
      <w:r w:rsidRPr="00DC13B2">
        <w:rPr>
          <w:sz w:val="16"/>
        </w:rPr>
        <w:t xml:space="preserve">ing </w:t>
      </w:r>
      <w:r w:rsidRPr="00DC13B2">
        <w:rPr>
          <w:u w:val="single"/>
        </w:rPr>
        <w:t>the need for much more than a Western scientific understanding of the environment</w:t>
      </w:r>
      <w:r w:rsidRPr="00DC13B2">
        <w:rPr>
          <w:sz w:val="16"/>
        </w:rPr>
        <w:t xml:space="preserve"> (Gibson, Rose, &amp; Fincher, 2015; Kimmerer, 2002). </w:t>
      </w:r>
      <w:r w:rsidRPr="00DC13B2">
        <w:rPr>
          <w:u w:val="single"/>
        </w:rPr>
        <w:t>This</w:t>
      </w:r>
      <w:r w:rsidRPr="00DC13B2">
        <w:rPr>
          <w:sz w:val="16"/>
        </w:rPr>
        <w:t xml:space="preserve"> work </w:t>
      </w:r>
      <w:r w:rsidRPr="00961872">
        <w:rPr>
          <w:highlight w:val="cyan"/>
          <w:u w:val="single"/>
        </w:rPr>
        <w:t xml:space="preserve">has brought attention to the </w:t>
      </w:r>
      <w:r w:rsidRPr="00961872">
        <w:rPr>
          <w:b/>
          <w:bCs/>
          <w:highlight w:val="cyan"/>
          <w:u w:val="single"/>
        </w:rPr>
        <w:t>inadequacies of the universalisms of Anthropocene discourses</w:t>
      </w:r>
      <w:r w:rsidRPr="00DC13B2">
        <w:rPr>
          <w:sz w:val="16"/>
        </w:rPr>
        <w:t xml:space="preserve">, such as by arguing that, in addition to scientific understandings, </w:t>
      </w:r>
      <w:r w:rsidRPr="00961872">
        <w:rPr>
          <w:highlight w:val="cyan"/>
          <w:u w:val="single"/>
        </w:rPr>
        <w:t xml:space="preserve">more perspectives are needed to generate responses that trouble the colonial </w:t>
      </w:r>
      <w:proofErr w:type="spellStart"/>
      <w:r w:rsidRPr="00961872">
        <w:rPr>
          <w:highlight w:val="cyan"/>
          <w:u w:val="single"/>
        </w:rPr>
        <w:t>violences</w:t>
      </w:r>
      <w:proofErr w:type="spellEnd"/>
      <w:r w:rsidRPr="00961872">
        <w:rPr>
          <w:highlight w:val="cyan"/>
          <w:u w:val="single"/>
        </w:rPr>
        <w:t xml:space="preserve"> of </w:t>
      </w:r>
      <w:proofErr w:type="spellStart"/>
      <w:r w:rsidRPr="00961872">
        <w:rPr>
          <w:highlight w:val="cyan"/>
          <w:u w:val="single"/>
        </w:rPr>
        <w:t>Eurowestern</w:t>
      </w:r>
      <w:proofErr w:type="spellEnd"/>
      <w:r w:rsidRPr="00961872">
        <w:rPr>
          <w:highlight w:val="cyan"/>
          <w:u w:val="single"/>
        </w:rPr>
        <w:t xml:space="preserve"> human exceptionalism</w:t>
      </w:r>
      <w:r w:rsidRPr="00DC13B2">
        <w:rPr>
          <w:u w:val="single"/>
        </w:rPr>
        <w:t xml:space="preserve"> and nature/culture divisions that have precipitated current anthropogenic vulnerabilities</w:t>
      </w:r>
      <w:r w:rsidRPr="00DC13B2">
        <w:rPr>
          <w:sz w:val="16"/>
        </w:rPr>
        <w:t>. Important disruptions have emerged from environmental humanity perspectives that take seriously the social and ethical implications of viewing nature and culture as inseparable and point to the necessity of working to continuously avoid the recapitulation of humanist and modernist visions of (</w:t>
      </w:r>
      <w:proofErr w:type="spellStart"/>
      <w:r w:rsidRPr="00DC13B2">
        <w:rPr>
          <w:sz w:val="16"/>
        </w:rPr>
        <w:t>Eurowestern</w:t>
      </w:r>
      <w:proofErr w:type="spellEnd"/>
      <w:r w:rsidRPr="00DC13B2">
        <w:rPr>
          <w:sz w:val="16"/>
        </w:rPr>
        <w:t>) man as savior of and benefactor from nature (Collard et al., 2015; Rose et al., 2012).</w:t>
      </w:r>
    </w:p>
    <w:p w14:paraId="2B5B191C" w14:textId="77777777" w:rsidR="002606A0" w:rsidRPr="00DC13B2" w:rsidRDefault="002606A0" w:rsidP="002606A0">
      <w:pPr>
        <w:pStyle w:val="Heading4"/>
        <w:rPr>
          <w:rFonts w:cs="Calibri"/>
        </w:rPr>
      </w:pPr>
      <w:r w:rsidRPr="00DC13B2">
        <w:rPr>
          <w:rFonts w:cs="Calibri"/>
        </w:rPr>
        <w:t xml:space="preserve">As an </w:t>
      </w:r>
      <w:proofErr w:type="spellStart"/>
      <w:r w:rsidRPr="00DC13B2">
        <w:rPr>
          <w:rFonts w:cs="Calibri"/>
        </w:rPr>
        <w:t>apriori</w:t>
      </w:r>
      <w:proofErr w:type="spellEnd"/>
      <w:r w:rsidRPr="00DC13B2">
        <w:rPr>
          <w:rFonts w:cs="Calibri"/>
        </w:rPr>
        <w:t>, Blackness and wastefulness are synonymous and is the determining factor in creating anti-Black violence in the context of the environment – policy actions are not adequate to tackle gratuitous violence.</w:t>
      </w:r>
    </w:p>
    <w:p w14:paraId="60DF1A57" w14:textId="77777777" w:rsidR="002606A0" w:rsidRPr="00DC13B2" w:rsidRDefault="002606A0" w:rsidP="002606A0">
      <w:pPr>
        <w:pStyle w:val="NoSpacing"/>
        <w:rPr>
          <w:rFonts w:cs="Calibri"/>
        </w:rPr>
      </w:pPr>
      <w:r w:rsidRPr="00DC13B2">
        <w:rPr>
          <w:rStyle w:val="Style13ptBold"/>
          <w:rFonts w:cs="Calibri"/>
        </w:rPr>
        <w:t>Wright ’</w:t>
      </w:r>
      <w:proofErr w:type="gramStart"/>
      <w:r w:rsidRPr="00DC13B2">
        <w:rPr>
          <w:rStyle w:val="Style13ptBold"/>
          <w:rFonts w:cs="Calibri"/>
        </w:rPr>
        <w:t>18</w:t>
      </w:r>
      <w:r w:rsidRPr="00DC13B2">
        <w:rPr>
          <w:rFonts w:cs="Calibri"/>
        </w:rPr>
        <w:t xml:space="preserve">  </w:t>
      </w:r>
      <w:r w:rsidRPr="00DC13B2">
        <w:rPr>
          <w:rFonts w:cs="Calibri"/>
          <w:sz w:val="16"/>
          <w:szCs w:val="16"/>
        </w:rPr>
        <w:t>Assistant</w:t>
      </w:r>
      <w:proofErr w:type="gramEnd"/>
      <w:r w:rsidRPr="00DC13B2">
        <w:rPr>
          <w:rFonts w:cs="Calibri"/>
          <w:sz w:val="16"/>
          <w:szCs w:val="16"/>
        </w:rPr>
        <w:t xml:space="preserve"> Professor with Departments of Geography and Africana Studies @ Rutgers University, PhD in Geography @ University of North Carolina, Chapel Hill [Willie Jamaal Wright, September 24, 2018, </w:t>
      </w:r>
      <w:r w:rsidRPr="00DC13B2">
        <w:rPr>
          <w:rFonts w:cs="Calibri"/>
          <w:i/>
          <w:iCs/>
          <w:sz w:val="16"/>
          <w:szCs w:val="16"/>
        </w:rPr>
        <w:t>As Above, So Below: Anti-Black Violence as Environmental Racism</w:t>
      </w:r>
      <w:r w:rsidRPr="00DC13B2">
        <w:rPr>
          <w:rFonts w:cs="Calibri"/>
          <w:sz w:val="16"/>
          <w:szCs w:val="16"/>
        </w:rPr>
        <w:t>, pages: 14-15, accessed from: https://doi.org/10.1111/anti.12425]</w:t>
      </w:r>
      <w:r w:rsidRPr="00DC13B2">
        <w:rPr>
          <w:rFonts w:cs="Calibri"/>
        </w:rPr>
        <w:t xml:space="preserve"> </w:t>
      </w:r>
    </w:p>
    <w:p w14:paraId="2F5A5042" w14:textId="2513F0A2" w:rsidR="003B7002" w:rsidRPr="003B7002" w:rsidRDefault="002606A0" w:rsidP="003B7002">
      <w:pPr>
        <w:rPr>
          <w:sz w:val="16"/>
        </w:rPr>
      </w:pPr>
      <w:r w:rsidRPr="00DC13B2">
        <w:rPr>
          <w:sz w:val="16"/>
        </w:rPr>
        <w:t xml:space="preserve">This essay calls into question views concerning the forms, </w:t>
      </w:r>
      <w:proofErr w:type="spellStart"/>
      <w:r w:rsidRPr="00DC13B2">
        <w:rPr>
          <w:sz w:val="16"/>
        </w:rPr>
        <w:t>spatialities</w:t>
      </w:r>
      <w:proofErr w:type="spellEnd"/>
      <w:r w:rsidRPr="00DC13B2">
        <w:rPr>
          <w:sz w:val="16"/>
        </w:rPr>
        <w:t xml:space="preserve">, and effects of environmental racism. Inspired by conversations at a statewide environmental justice conference in North Carolina and the ceaseless murder of Black women, men, and children, </w:t>
      </w:r>
      <w:r w:rsidRPr="00961872">
        <w:rPr>
          <w:highlight w:val="cyan"/>
          <w:u w:val="single"/>
        </w:rPr>
        <w:t xml:space="preserve">a </w:t>
      </w:r>
      <w:proofErr w:type="spellStart"/>
      <w:r w:rsidRPr="00961872">
        <w:rPr>
          <w:highlight w:val="cyan"/>
          <w:u w:val="single"/>
        </w:rPr>
        <w:lastRenderedPageBreak/>
        <w:t>reconceptualisation</w:t>
      </w:r>
      <w:proofErr w:type="spellEnd"/>
      <w:r w:rsidRPr="00961872">
        <w:rPr>
          <w:highlight w:val="cyan"/>
          <w:u w:val="single"/>
        </w:rPr>
        <w:t xml:space="preserve"> of environmental racism</w:t>
      </w:r>
      <w:r w:rsidRPr="00DC13B2">
        <w:rPr>
          <w:u w:val="single"/>
        </w:rPr>
        <w:t xml:space="preserve"> that </w:t>
      </w:r>
      <w:proofErr w:type="gramStart"/>
      <w:r w:rsidRPr="00961872">
        <w:rPr>
          <w:highlight w:val="cyan"/>
          <w:u w:val="single"/>
        </w:rPr>
        <w:t>takes into account</w:t>
      </w:r>
      <w:proofErr w:type="gramEnd"/>
      <w:r w:rsidRPr="00961872">
        <w:rPr>
          <w:highlight w:val="cyan"/>
          <w:u w:val="single"/>
        </w:rPr>
        <w:t xml:space="preserve"> the </w:t>
      </w:r>
      <w:proofErr w:type="spellStart"/>
      <w:r w:rsidRPr="00961872">
        <w:rPr>
          <w:highlight w:val="cyan"/>
          <w:u w:val="single"/>
        </w:rPr>
        <w:t>mergence</w:t>
      </w:r>
      <w:proofErr w:type="spellEnd"/>
      <w:r w:rsidRPr="00961872">
        <w:rPr>
          <w:highlight w:val="cyan"/>
          <w:u w:val="single"/>
        </w:rPr>
        <w:t xml:space="preserve"> of anti-Black violence and ecologies</w:t>
      </w:r>
      <w:r w:rsidRPr="00DC13B2">
        <w:rPr>
          <w:u w:val="single"/>
        </w:rPr>
        <w:t xml:space="preserve"> was deemed in order. Ubiquitous forms of Black and environmental disposability call into question the</w:t>
      </w:r>
      <w:r w:rsidRPr="00DC13B2">
        <w:rPr>
          <w:sz w:val="16"/>
        </w:rPr>
        <w:t xml:space="preserve"> pervading viewpoint concerning environmental racism and its </w:t>
      </w:r>
      <w:r w:rsidRPr="00DC13B2">
        <w:rPr>
          <w:u w:val="single"/>
        </w:rPr>
        <w:t>inability to explain why Black communities are targeted for pollution</w:t>
      </w:r>
      <w:r w:rsidRPr="00DC13B2">
        <w:rPr>
          <w:sz w:val="16"/>
        </w:rPr>
        <w:t>. While the dumping of waste and the siting of waste industries into Black communities causes the contamination of Black geographies (</w:t>
      </w:r>
      <w:proofErr w:type="gramStart"/>
      <w:r w:rsidRPr="00DC13B2">
        <w:rPr>
          <w:sz w:val="16"/>
        </w:rPr>
        <w:t>e.g.</w:t>
      </w:r>
      <w:proofErr w:type="gramEnd"/>
      <w:r w:rsidRPr="00DC13B2">
        <w:rPr>
          <w:sz w:val="16"/>
        </w:rPr>
        <w:t xml:space="preserve"> soil and water), it is important to understand that </w:t>
      </w:r>
      <w:r w:rsidRPr="00961872">
        <w:rPr>
          <w:b/>
          <w:bCs/>
          <w:highlight w:val="cyan"/>
          <w:u w:val="single"/>
        </w:rPr>
        <w:t>these actions derive extra-legal legitimacy from a wastefulness that exists a priori to the depositing of industrial leavings.</w:t>
      </w:r>
      <w:r w:rsidRPr="00961872">
        <w:rPr>
          <w:highlight w:val="cyan"/>
          <w:u w:val="single"/>
        </w:rPr>
        <w:t xml:space="preserve"> Black geographies and their inhabitants</w:t>
      </w:r>
      <w:r w:rsidRPr="00DC13B2">
        <w:rPr>
          <w:sz w:val="16"/>
        </w:rPr>
        <w:t xml:space="preserve">, signifiers of difference within civil society, </w:t>
      </w:r>
      <w:r w:rsidRPr="00961872">
        <w:rPr>
          <w:highlight w:val="cyan"/>
          <w:u w:val="single"/>
          <w:bdr w:val="single" w:sz="4" w:space="0" w:color="auto"/>
        </w:rPr>
        <w:t>are always already disposable, and disposed of</w:t>
      </w:r>
      <w:r w:rsidRPr="00DC13B2">
        <w:rPr>
          <w:sz w:val="16"/>
        </w:rPr>
        <w:t xml:space="preserve"> (cf. Shabazz 2015:16). Hence, </w:t>
      </w:r>
      <w:r w:rsidRPr="00DC13B2">
        <w:rPr>
          <w:u w:val="single"/>
        </w:rPr>
        <w:t>predominately Black communities</w:t>
      </w:r>
      <w:r w:rsidRPr="00DC13B2">
        <w:rPr>
          <w:sz w:val="16"/>
        </w:rPr>
        <w:t xml:space="preserve">, as first acknowledged by the UCC (1987), </w:t>
      </w:r>
      <w:r w:rsidRPr="00DC13B2">
        <w:rPr>
          <w:u w:val="single"/>
        </w:rPr>
        <w:t xml:space="preserve">become suitable basins for landfills, waste transfer stations, and all other manner of pollutants precisely because </w:t>
      </w:r>
      <w:r w:rsidRPr="00961872">
        <w:rPr>
          <w:highlight w:val="cyan"/>
          <w:u w:val="single"/>
        </w:rPr>
        <w:t xml:space="preserve">Black life, Black ecologies, and a Black sense of place, are </w:t>
      </w:r>
      <w:r w:rsidRPr="00961872">
        <w:rPr>
          <w:b/>
          <w:bCs/>
          <w:highlight w:val="cyan"/>
          <w:u w:val="single"/>
        </w:rPr>
        <w:t xml:space="preserve">all “unnatural, and therefore </w:t>
      </w:r>
      <w:proofErr w:type="spellStart"/>
      <w:r w:rsidRPr="00961872">
        <w:rPr>
          <w:b/>
          <w:bCs/>
          <w:highlight w:val="cyan"/>
          <w:u w:val="single"/>
        </w:rPr>
        <w:t>wasteable</w:t>
      </w:r>
      <w:proofErr w:type="spellEnd"/>
      <w:r w:rsidRPr="00DC13B2">
        <w:rPr>
          <w:b/>
          <w:bCs/>
          <w:u w:val="single"/>
        </w:rPr>
        <w:t>”</w:t>
      </w:r>
      <w:r w:rsidRPr="00DC13B2">
        <w:rPr>
          <w:sz w:val="16"/>
        </w:rPr>
        <w:t xml:space="preserve"> (</w:t>
      </w:r>
      <w:proofErr w:type="spellStart"/>
      <w:r w:rsidRPr="00DC13B2">
        <w:rPr>
          <w:sz w:val="16"/>
        </w:rPr>
        <w:t>Brahinsky</w:t>
      </w:r>
      <w:proofErr w:type="spellEnd"/>
      <w:r w:rsidRPr="00DC13B2">
        <w:rPr>
          <w:sz w:val="16"/>
        </w:rPr>
        <w:t xml:space="preserve"> et al. 2014:1136; see also Collins et al. 2016; </w:t>
      </w:r>
      <w:proofErr w:type="spellStart"/>
      <w:r w:rsidRPr="00DC13B2">
        <w:rPr>
          <w:sz w:val="16"/>
        </w:rPr>
        <w:t>Mohai</w:t>
      </w:r>
      <w:proofErr w:type="spellEnd"/>
      <w:r w:rsidRPr="00DC13B2">
        <w:rPr>
          <w:sz w:val="16"/>
        </w:rPr>
        <w:t xml:space="preserve"> and </w:t>
      </w:r>
      <w:proofErr w:type="spellStart"/>
      <w:r w:rsidRPr="00DC13B2">
        <w:rPr>
          <w:sz w:val="16"/>
        </w:rPr>
        <w:t>Saha</w:t>
      </w:r>
      <w:proofErr w:type="spellEnd"/>
      <w:r w:rsidRPr="00DC13B2">
        <w:rPr>
          <w:sz w:val="16"/>
        </w:rPr>
        <w:t xml:space="preserve"> 2015). Using creative texts as an analytical guide, I argue Black writers and musicians offer critical optics and analyses of relationships between anti-Blackness and rural and urban spaces. This work helped to fortify my position regarding the fatal interspecies devaluation of Blackness and nature and explain why it is, as stated by seminal works on environmental racism (Bullard 1990; Bullard et al. 2007; UCC 1987), that </w:t>
      </w:r>
      <w:r w:rsidRPr="00DC13B2">
        <w:rPr>
          <w:b/>
          <w:bCs/>
          <w:u w:val="single"/>
        </w:rPr>
        <w:t xml:space="preserve">race (namely </w:t>
      </w:r>
      <w:r w:rsidRPr="00961872">
        <w:rPr>
          <w:b/>
          <w:bCs/>
          <w:highlight w:val="cyan"/>
          <w:u w:val="single"/>
        </w:rPr>
        <w:t>Blackness</w:t>
      </w:r>
      <w:r w:rsidRPr="00DC13B2">
        <w:rPr>
          <w:b/>
          <w:bCs/>
          <w:u w:val="single"/>
        </w:rPr>
        <w:t xml:space="preserve">) </w:t>
      </w:r>
      <w:r w:rsidRPr="00961872">
        <w:rPr>
          <w:b/>
          <w:bCs/>
          <w:highlight w:val="cyan"/>
          <w:u w:val="single"/>
        </w:rPr>
        <w:t>is the determining factor in the siting of toxins and polluting industries.</w:t>
      </w:r>
      <w:r w:rsidRPr="00DC13B2">
        <w:rPr>
          <w:b/>
          <w:bCs/>
          <w:u w:val="single"/>
        </w:rPr>
        <w:t xml:space="preserve"> </w:t>
      </w:r>
      <w:r w:rsidRPr="00DC13B2">
        <w:rPr>
          <w:b/>
          <w:bCs/>
          <w:u w:val="single"/>
          <w:bdr w:val="single" w:sz="4" w:space="0" w:color="auto"/>
        </w:rPr>
        <w:t xml:space="preserve">The fact that much of America does not </w:t>
      </w:r>
      <w:proofErr w:type="spellStart"/>
      <w:r w:rsidRPr="00DC13B2">
        <w:rPr>
          <w:b/>
          <w:bCs/>
          <w:u w:val="single"/>
          <w:bdr w:val="single" w:sz="4" w:space="0" w:color="auto"/>
        </w:rPr>
        <w:t>recognise</w:t>
      </w:r>
      <w:proofErr w:type="spellEnd"/>
      <w:r w:rsidRPr="00DC13B2">
        <w:rPr>
          <w:b/>
          <w:bCs/>
          <w:u w:val="single"/>
          <w:bdr w:val="single" w:sz="4" w:space="0" w:color="auto"/>
        </w:rPr>
        <w:t xml:space="preserve"> anti-Black violence as environmental racism means that the </w:t>
      </w:r>
      <w:r w:rsidRPr="00961872">
        <w:rPr>
          <w:b/>
          <w:bCs/>
          <w:highlight w:val="cyan"/>
          <w:u w:val="single"/>
          <w:bdr w:val="single" w:sz="4" w:space="0" w:color="auto"/>
        </w:rPr>
        <w:t>current policy approaches will not adequately tackle the national spectacle of gratuitous violence perpetuated against Black communities.</w:t>
      </w:r>
      <w:r w:rsidRPr="00DC13B2">
        <w:rPr>
          <w:sz w:val="16"/>
        </w:rPr>
        <w:t xml:space="preserve"> Last, rather than suggest policy recommendations and amendments, I present a roadmap for a new human ethic based on analyses set within James Baldwin’s publications, Frank B. </w:t>
      </w:r>
      <w:proofErr w:type="spellStart"/>
      <w:r w:rsidRPr="00DC13B2">
        <w:rPr>
          <w:sz w:val="16"/>
        </w:rPr>
        <w:t>Wilderson</w:t>
      </w:r>
      <w:proofErr w:type="spellEnd"/>
      <w:r w:rsidRPr="00DC13B2">
        <w:rPr>
          <w:sz w:val="16"/>
        </w:rPr>
        <w:t xml:space="preserve"> III’s considerations on anti-Blackness and civil society, and Achille </w:t>
      </w:r>
      <w:proofErr w:type="spellStart"/>
      <w:r w:rsidRPr="00DC13B2">
        <w:rPr>
          <w:sz w:val="16"/>
        </w:rPr>
        <w:t>Mbembe’s</w:t>
      </w:r>
      <w:proofErr w:type="spellEnd"/>
      <w:r w:rsidRPr="00DC13B2">
        <w:rPr>
          <w:sz w:val="16"/>
        </w:rPr>
        <w:t xml:space="preserve"> ideas on </w:t>
      </w:r>
      <w:proofErr w:type="spellStart"/>
      <w:r w:rsidRPr="00DC13B2">
        <w:rPr>
          <w:sz w:val="16"/>
        </w:rPr>
        <w:t>necropolitics</w:t>
      </w:r>
      <w:proofErr w:type="spellEnd"/>
      <w:r w:rsidRPr="00DC13B2">
        <w:rPr>
          <w:sz w:val="16"/>
        </w:rPr>
        <w:t xml:space="preserve">. As a result, </w:t>
      </w:r>
      <w:r w:rsidRPr="00DC13B2">
        <w:rPr>
          <w:u w:val="single"/>
        </w:rPr>
        <w:t>I present Blackness as a base for the regeneration of humanness and posit that within “terror formations” (</w:t>
      </w:r>
      <w:proofErr w:type="gramStart"/>
      <w:r w:rsidRPr="00DC13B2">
        <w:rPr>
          <w:u w:val="single"/>
        </w:rPr>
        <w:t>e.g.</w:t>
      </w:r>
      <w:proofErr w:type="gramEnd"/>
      <w:r w:rsidRPr="00DC13B2">
        <w:rPr>
          <w:u w:val="single"/>
        </w:rPr>
        <w:t xml:space="preserve"> </w:t>
      </w:r>
      <w:proofErr w:type="spellStart"/>
      <w:r w:rsidRPr="00DC13B2">
        <w:rPr>
          <w:u w:val="single"/>
        </w:rPr>
        <w:t>colonisation</w:t>
      </w:r>
      <w:proofErr w:type="spellEnd"/>
      <w:r w:rsidRPr="00DC13B2">
        <w:rPr>
          <w:u w:val="single"/>
        </w:rPr>
        <w:t xml:space="preserve"> and enslavement), death may proffer redemption and renewal.</w:t>
      </w:r>
      <w:r w:rsidRPr="00DC13B2">
        <w:rPr>
          <w:sz w:val="16"/>
        </w:rPr>
        <w:t xml:space="preserve"> It is my hope that this reformulation, in addition to challenging normative conceptions and approaches to the study of environmental racism, expands the study of environmental racism, all the while, reinvigorating the drive for environmental justice.</w:t>
      </w:r>
    </w:p>
    <w:p w14:paraId="26AD3BA7" w14:textId="2940F576" w:rsidR="00310EB4" w:rsidRDefault="006A61BF" w:rsidP="006A61BF">
      <w:pPr>
        <w:pStyle w:val="Heading2"/>
      </w:pPr>
      <w:r>
        <w:lastRenderedPageBreak/>
        <w:t>2AC -- K -- Capitalism</w:t>
      </w:r>
    </w:p>
    <w:p w14:paraId="1DBCC974" w14:textId="29DBA195" w:rsidR="00C35117" w:rsidRDefault="00C35117" w:rsidP="00C35117">
      <w:pPr>
        <w:pStyle w:val="Heading3"/>
      </w:pPr>
      <w:r>
        <w:lastRenderedPageBreak/>
        <w:t>2AC -- Perm</w:t>
      </w:r>
    </w:p>
    <w:p w14:paraId="0F74CF92" w14:textId="1BFEEC52" w:rsidR="006A61BF" w:rsidRPr="004C2294" w:rsidRDefault="006A61BF" w:rsidP="006A61BF">
      <w:pPr>
        <w:pStyle w:val="Heading4"/>
        <w:rPr>
          <w:rStyle w:val="Heading4Char"/>
          <w:b/>
          <w:bCs/>
          <w:color w:val="000000" w:themeColor="text1"/>
        </w:rPr>
      </w:pPr>
      <w:r w:rsidRPr="004C2294">
        <w:rPr>
          <w:color w:val="000000" w:themeColor="text1"/>
        </w:rPr>
        <w:t xml:space="preserve">Normative theories of environmental justice rely on simplistic conceptions of race and class as mutually exclusive analytics and ignore the deeply institutionalized cultural production of social and spatial exclusion that both links and </w:t>
      </w:r>
      <w:proofErr w:type="spellStart"/>
      <w:r w:rsidRPr="004C2294">
        <w:rPr>
          <w:color w:val="000000" w:themeColor="text1"/>
        </w:rPr>
        <w:t>transcneds</w:t>
      </w:r>
      <w:proofErr w:type="spellEnd"/>
      <w:r w:rsidRPr="004C2294">
        <w:rPr>
          <w:color w:val="000000" w:themeColor="text1"/>
        </w:rPr>
        <w:t xml:space="preserve"> the dichotomy between racial and economic inequality.</w:t>
      </w:r>
    </w:p>
    <w:p w14:paraId="0F4BC233" w14:textId="77777777" w:rsidR="006A61BF" w:rsidRPr="004C2294" w:rsidRDefault="006A61BF" w:rsidP="006A61BF">
      <w:pPr>
        <w:rPr>
          <w:color w:val="000000" w:themeColor="text1"/>
        </w:rPr>
      </w:pPr>
      <w:r w:rsidRPr="004C2294">
        <w:rPr>
          <w:rStyle w:val="Heading4Char"/>
          <w:color w:val="000000" w:themeColor="text1"/>
        </w:rPr>
        <w:t xml:space="preserve">Hanafi ’16 </w:t>
      </w:r>
      <w:r w:rsidRPr="004C2294">
        <w:rPr>
          <w:color w:val="000000" w:themeColor="text1"/>
        </w:rPr>
        <w:t xml:space="preserve">-- Department of English, Faculty of Letters, Arts and Humanities, </w:t>
      </w:r>
      <w:proofErr w:type="spellStart"/>
      <w:r w:rsidRPr="004C2294">
        <w:rPr>
          <w:color w:val="000000" w:themeColor="text1"/>
        </w:rPr>
        <w:t>Manouba</w:t>
      </w:r>
      <w:proofErr w:type="spellEnd"/>
      <w:r w:rsidRPr="004C2294">
        <w:rPr>
          <w:color w:val="000000" w:themeColor="text1"/>
        </w:rPr>
        <w:t xml:space="preserve"> University, </w:t>
      </w:r>
      <w:proofErr w:type="spellStart"/>
      <w:r w:rsidRPr="004C2294">
        <w:rPr>
          <w:color w:val="000000" w:themeColor="text1"/>
        </w:rPr>
        <w:t>Manouba</w:t>
      </w:r>
      <w:proofErr w:type="spellEnd"/>
      <w:r w:rsidRPr="004C2294">
        <w:rPr>
          <w:color w:val="000000" w:themeColor="text1"/>
        </w:rPr>
        <w:t>, Tunisia (</w:t>
      </w:r>
      <w:r w:rsidRPr="004C2294">
        <w:rPr>
          <w:rFonts w:hint="eastAsia"/>
          <w:color w:val="000000" w:themeColor="text1"/>
        </w:rPr>
        <w:t>Elyes Hanafi, 7-20-2016, "The Spa</w:t>
      </w:r>
      <w:r w:rsidRPr="004C2294">
        <w:rPr>
          <w:rFonts w:hint="eastAsia"/>
          <w:color w:val="000000" w:themeColor="text1"/>
        </w:rPr>
        <w:t>‐</w:t>
      </w:r>
      <w:proofErr w:type="spellStart"/>
      <w:r w:rsidRPr="004C2294">
        <w:rPr>
          <w:rFonts w:hint="eastAsia"/>
          <w:color w:val="000000" w:themeColor="text1"/>
        </w:rPr>
        <w:t>cial</w:t>
      </w:r>
      <w:proofErr w:type="spellEnd"/>
      <w:r w:rsidRPr="004C2294">
        <w:rPr>
          <w:rFonts w:hint="eastAsia"/>
          <w:color w:val="000000" w:themeColor="text1"/>
        </w:rPr>
        <w:t xml:space="preserve"> Formation Theory: Transcending the Race</w:t>
      </w:r>
      <w:r w:rsidRPr="004C2294">
        <w:rPr>
          <w:rFonts w:hint="eastAsia"/>
          <w:color w:val="000000" w:themeColor="text1"/>
        </w:rPr>
        <w:t>–</w:t>
      </w:r>
      <w:r w:rsidRPr="004C2294">
        <w:rPr>
          <w:rFonts w:hint="eastAsia"/>
          <w:color w:val="000000" w:themeColor="text1"/>
        </w:rPr>
        <w:t xml:space="preserve">Class Binary in Environmental Justice Literature," Wiley Online Library, </w:t>
      </w:r>
      <w:hyperlink r:id="rId64" w:history="1">
        <w:r w:rsidRPr="004C2294">
          <w:rPr>
            <w:rStyle w:val="FollowedHyperlink"/>
            <w:rFonts w:hint="eastAsia"/>
            <w:color w:val="000000" w:themeColor="text1"/>
          </w:rPr>
          <w:t>https://onlinelibrary.wiley.com/doi/abs/10.1111/anti.12272</w:t>
        </w:r>
      </w:hyperlink>
      <w:r w:rsidRPr="004C2294">
        <w:rPr>
          <w:rFonts w:hint="eastAsia"/>
          <w:color w:val="000000" w:themeColor="text1"/>
        </w:rPr>
        <w:t>,</w:t>
      </w:r>
      <w:r w:rsidRPr="004C2294">
        <w:rPr>
          <w:color w:val="000000" w:themeColor="text1"/>
        </w:rPr>
        <w:t xml:space="preserve"> accessed </w:t>
      </w:r>
      <w:r w:rsidRPr="004C2294">
        <w:rPr>
          <w:rFonts w:hint="eastAsia"/>
          <w:color w:val="000000" w:themeColor="text1"/>
        </w:rPr>
        <w:t>6-23-2021</w:t>
      </w:r>
      <w:r w:rsidRPr="004C2294">
        <w:rPr>
          <w:color w:val="000000" w:themeColor="text1"/>
        </w:rPr>
        <w:t>)</w:t>
      </w:r>
      <w:r w:rsidRPr="004C2294">
        <w:rPr>
          <w:rFonts w:hint="eastAsia"/>
          <w:color w:val="000000" w:themeColor="text1"/>
        </w:rPr>
        <w:t xml:space="preserve"> //</w:t>
      </w:r>
      <w:proofErr w:type="spellStart"/>
      <w:r w:rsidRPr="004C2294">
        <w:rPr>
          <w:rFonts w:hint="eastAsia"/>
          <w:color w:val="000000" w:themeColor="text1"/>
        </w:rPr>
        <w:t>nikki</w:t>
      </w:r>
      <w:proofErr w:type="spellEnd"/>
    </w:p>
    <w:p w14:paraId="6865CDCE" w14:textId="77777777" w:rsidR="006A61BF" w:rsidRPr="004C2294" w:rsidRDefault="006A61BF" w:rsidP="006A61BF">
      <w:pPr>
        <w:rPr>
          <w:rStyle w:val="StyleUnderline"/>
          <w:color w:val="000000" w:themeColor="text1"/>
        </w:rPr>
      </w:pPr>
      <w:r w:rsidRPr="004C2294">
        <w:rPr>
          <w:color w:val="000000" w:themeColor="text1"/>
          <w:sz w:val="16"/>
        </w:rPr>
        <w:t xml:space="preserve">To meet that end, </w:t>
      </w:r>
      <w:proofErr w:type="gramStart"/>
      <w:r w:rsidRPr="004C2294">
        <w:rPr>
          <w:color w:val="000000" w:themeColor="text1"/>
          <w:sz w:val="16"/>
        </w:rPr>
        <w:t>i.e.</w:t>
      </w:r>
      <w:proofErr w:type="gramEnd"/>
      <w:r w:rsidRPr="004C2294">
        <w:rPr>
          <w:color w:val="000000" w:themeColor="text1"/>
          <w:sz w:val="16"/>
        </w:rPr>
        <w:t xml:space="preserve"> to fit in </w:t>
      </w:r>
      <w:r w:rsidRPr="004C2294">
        <w:rPr>
          <w:rStyle w:val="StyleUnderline"/>
          <w:color w:val="000000" w:themeColor="text1"/>
        </w:rPr>
        <w:t>as an alternative,</w:t>
      </w:r>
      <w:r w:rsidRPr="004C2294">
        <w:rPr>
          <w:color w:val="000000" w:themeColor="text1"/>
          <w:sz w:val="16"/>
        </w:rPr>
        <w:t xml:space="preserve"> the theory s</w:t>
      </w:r>
      <w:r w:rsidRPr="004C2294">
        <w:rPr>
          <w:rStyle w:val="StyleUnderline"/>
          <w:color w:val="000000" w:themeColor="text1"/>
        </w:rPr>
        <w:t>trongly recommends that EJ scholars transcend the race–class divide that tends to reduce explanations of disproportionate exposure to environmental hazards into an either/or paradigm.</w:t>
      </w:r>
      <w:r w:rsidRPr="004C2294">
        <w:rPr>
          <w:color w:val="000000" w:themeColor="text1"/>
          <w:sz w:val="16"/>
        </w:rPr>
        <w:t xml:space="preserve"> It particularly suggests </w:t>
      </w:r>
      <w:r w:rsidRPr="004C2294">
        <w:rPr>
          <w:rStyle w:val="StyleUnderline"/>
          <w:color w:val="000000" w:themeColor="text1"/>
        </w:rPr>
        <w:t>the deconstruction of “the discourse surrounding racism”</w:t>
      </w:r>
      <w:r w:rsidRPr="004C2294">
        <w:rPr>
          <w:color w:val="000000" w:themeColor="text1"/>
          <w:sz w:val="16"/>
        </w:rPr>
        <w:t xml:space="preserve"> (Pulido 1996:144) by </w:t>
      </w:r>
      <w:r w:rsidRPr="004C2294">
        <w:rPr>
          <w:rStyle w:val="StyleUnderline"/>
          <w:color w:val="000000" w:themeColor="text1"/>
        </w:rPr>
        <w:t xml:space="preserve">embracing a deeper conceptualization of the ideology of </w:t>
      </w:r>
      <w:proofErr w:type="spellStart"/>
      <w:r w:rsidRPr="004C2294">
        <w:rPr>
          <w:rStyle w:val="StyleUnderline"/>
          <w:color w:val="000000" w:themeColor="text1"/>
        </w:rPr>
        <w:t>rac</w:t>
      </w:r>
      <w:proofErr w:type="spellEnd"/>
      <w:r w:rsidRPr="004C2294">
        <w:rPr>
          <w:rStyle w:val="StyleUnderline"/>
          <w:color w:val="000000" w:themeColor="text1"/>
        </w:rPr>
        <w:t xml:space="preserve">- ism and its structural and cultural components </w:t>
      </w:r>
      <w:r w:rsidRPr="004C2294">
        <w:rPr>
          <w:color w:val="000000" w:themeColor="text1"/>
          <w:sz w:val="16"/>
        </w:rPr>
        <w:t xml:space="preserve">in the hope of </w:t>
      </w:r>
      <w:r w:rsidRPr="004C2294">
        <w:rPr>
          <w:rStyle w:val="StyleUnderline"/>
          <w:color w:val="000000" w:themeColor="text1"/>
        </w:rPr>
        <w:t>acquiring a clearer picture of how space and its meanings are (re)produced, and, by extension, how the physical and social separation of the two groups have paved the ground for cur- rent practices of ER.</w:t>
      </w:r>
      <w:r w:rsidRPr="004C2294">
        <w:rPr>
          <w:color w:val="000000" w:themeColor="text1"/>
          <w:sz w:val="16"/>
        </w:rPr>
        <w:t xml:space="preserve"> The theory also demonstrates that </w:t>
      </w:r>
      <w:r w:rsidRPr="004C2294">
        <w:rPr>
          <w:rStyle w:val="StyleUnderline"/>
          <w:color w:val="000000" w:themeColor="text1"/>
        </w:rPr>
        <w:t xml:space="preserve">the same ideology that sub- </w:t>
      </w:r>
      <w:proofErr w:type="spellStart"/>
      <w:r w:rsidRPr="004C2294">
        <w:rPr>
          <w:rStyle w:val="StyleUnderline"/>
          <w:color w:val="000000" w:themeColor="text1"/>
        </w:rPr>
        <w:t>jected</w:t>
      </w:r>
      <w:proofErr w:type="spellEnd"/>
      <w:r w:rsidRPr="004C2294">
        <w:rPr>
          <w:rStyle w:val="StyleUnderline"/>
          <w:color w:val="000000" w:themeColor="text1"/>
        </w:rPr>
        <w:t xml:space="preserve"> blacks to more than three centuries of servitude and segregation continues to inform who gets located in an environmentally decent neighborhood and who gets consigned to a run-down area;</w:t>
      </w:r>
      <w:r w:rsidRPr="004C2294">
        <w:rPr>
          <w:color w:val="000000" w:themeColor="text1"/>
          <w:sz w:val="16"/>
        </w:rPr>
        <w:t xml:space="preserve"> in other words, the ideology continues to determine </w:t>
      </w:r>
      <w:r w:rsidRPr="004C2294">
        <w:rPr>
          <w:rStyle w:val="StyleUnderline"/>
          <w:color w:val="000000" w:themeColor="text1"/>
        </w:rPr>
        <w:t>who gets protected and who gets dumped on</w:t>
      </w:r>
      <w:r w:rsidRPr="004C2294">
        <w:rPr>
          <w:color w:val="000000" w:themeColor="text1"/>
          <w:sz w:val="16"/>
        </w:rPr>
        <w:t xml:space="preserve">. As Tyner (2006:66) points out: </w:t>
      </w:r>
      <w:r w:rsidRPr="004C2294">
        <w:rPr>
          <w:rStyle w:val="StyleUnderline"/>
          <w:color w:val="000000" w:themeColor="text1"/>
        </w:rPr>
        <w:t>The segregated spaces of the American landscape</w:t>
      </w:r>
      <w:r w:rsidRPr="004C2294">
        <w:rPr>
          <w:color w:val="000000" w:themeColor="text1"/>
          <w:sz w:val="16"/>
        </w:rPr>
        <w:t xml:space="preserve"> are neither natural nor inevitable; rather, they </w:t>
      </w:r>
      <w:r w:rsidRPr="004C2294">
        <w:rPr>
          <w:rStyle w:val="StyleUnderline"/>
          <w:color w:val="000000" w:themeColor="text1"/>
        </w:rPr>
        <w:t>are born of generations of race-connected practices that simultaneously include and exclude peoples</w:t>
      </w:r>
      <w:r w:rsidRPr="004C2294">
        <w:rPr>
          <w:color w:val="000000" w:themeColor="text1"/>
          <w:sz w:val="16"/>
        </w:rPr>
        <w:t xml:space="preserve"> based on racist discourses. Segregated spaces must be </w:t>
      </w:r>
      <w:r w:rsidRPr="004C2294">
        <w:rPr>
          <w:rStyle w:val="StyleUnderline"/>
          <w:color w:val="000000" w:themeColor="text1"/>
        </w:rPr>
        <w:t xml:space="preserve">constantly produced and reproduced through a </w:t>
      </w:r>
      <w:proofErr w:type="spellStart"/>
      <w:r w:rsidRPr="004C2294">
        <w:rPr>
          <w:rStyle w:val="StyleUnderline"/>
          <w:color w:val="000000" w:themeColor="text1"/>
        </w:rPr>
        <w:t>sociospatial</w:t>
      </w:r>
      <w:proofErr w:type="spellEnd"/>
      <w:r w:rsidRPr="004C2294">
        <w:rPr>
          <w:rStyle w:val="StyleUnderline"/>
          <w:color w:val="000000" w:themeColor="text1"/>
        </w:rPr>
        <w:t xml:space="preserve"> dialectic</w:t>
      </w:r>
      <w:r w:rsidRPr="004C2294">
        <w:rPr>
          <w:color w:val="000000" w:themeColor="text1"/>
          <w:sz w:val="16"/>
        </w:rPr>
        <w:t>. Above all</w:t>
      </w:r>
      <w:r w:rsidRPr="004C2294">
        <w:rPr>
          <w:rStyle w:val="StyleUnderline"/>
          <w:color w:val="000000" w:themeColor="text1"/>
        </w:rPr>
        <w:t xml:space="preserve">, the realization of the </w:t>
      </w:r>
      <w:proofErr w:type="gramStart"/>
      <w:r w:rsidRPr="004C2294">
        <w:rPr>
          <w:rStyle w:val="StyleUnderline"/>
          <w:color w:val="000000" w:themeColor="text1"/>
        </w:rPr>
        <w:t>aforementioned objective</w:t>
      </w:r>
      <w:proofErr w:type="gramEnd"/>
      <w:r w:rsidRPr="004C2294">
        <w:rPr>
          <w:rStyle w:val="StyleUnderline"/>
          <w:color w:val="000000" w:themeColor="text1"/>
        </w:rPr>
        <w:t xml:space="preserve"> necessitates a higher degree of awareness of the geographical/spatial context of race-based practices and the mechanisms contributing to the formation and perpetuation of certain spatial meanings that favor a group to the detriment of others.</w:t>
      </w:r>
      <w:r w:rsidRPr="004C2294">
        <w:rPr>
          <w:color w:val="000000" w:themeColor="text1"/>
          <w:sz w:val="16"/>
        </w:rPr>
        <w:t xml:space="preserve"> Therefore, </w:t>
      </w:r>
      <w:r w:rsidRPr="004C2294">
        <w:rPr>
          <w:rStyle w:val="StyleUnderline"/>
          <w:color w:val="000000" w:themeColor="text1"/>
        </w:rPr>
        <w:t>it has become vital that the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theory seek inspiration from</w:t>
      </w:r>
      <w:r w:rsidRPr="004C2294">
        <w:rPr>
          <w:color w:val="000000" w:themeColor="text1"/>
          <w:sz w:val="16"/>
        </w:rPr>
        <w:t xml:space="preserve">, and be under- written by, </w:t>
      </w:r>
      <w:r w:rsidRPr="004C2294">
        <w:rPr>
          <w:rStyle w:val="StyleUnderline"/>
          <w:color w:val="000000" w:themeColor="text1"/>
        </w:rPr>
        <w:t xml:space="preserve">the literary insights of black geographies to unveil the geographical contingency of racial oppression </w:t>
      </w:r>
      <w:r w:rsidRPr="004C2294">
        <w:rPr>
          <w:color w:val="000000" w:themeColor="text1"/>
          <w:sz w:val="16"/>
        </w:rPr>
        <w:t xml:space="preserve">(Gilmore 2007; Gilroy 1993; Woods 2002; Wynter 1995). It selectively draws on critical moments in the history of transatlantic slavery and segregation, hoping to throw into stark relief </w:t>
      </w:r>
      <w:r w:rsidRPr="004C2294">
        <w:rPr>
          <w:rStyle w:val="StyleUnderline"/>
          <w:color w:val="000000" w:themeColor="text1"/>
        </w:rPr>
        <w:t xml:space="preserve">the interconnectedness between the seemingly disparate processes of spatial domination and human/bodily </w:t>
      </w:r>
      <w:proofErr w:type="spellStart"/>
      <w:r w:rsidRPr="004C2294">
        <w:rPr>
          <w:rStyle w:val="StyleUnderline"/>
          <w:color w:val="000000" w:themeColor="text1"/>
        </w:rPr>
        <w:t>exploi</w:t>
      </w:r>
      <w:proofErr w:type="spellEnd"/>
      <w:r w:rsidRPr="004C2294">
        <w:rPr>
          <w:rStyle w:val="StyleUnderline"/>
          <w:color w:val="000000" w:themeColor="text1"/>
        </w:rPr>
        <w:t xml:space="preserve">- </w:t>
      </w:r>
      <w:proofErr w:type="spellStart"/>
      <w:r w:rsidRPr="004C2294">
        <w:rPr>
          <w:rStyle w:val="StyleUnderline"/>
          <w:color w:val="000000" w:themeColor="text1"/>
        </w:rPr>
        <w:t>tation</w:t>
      </w:r>
      <w:proofErr w:type="spellEnd"/>
      <w:r w:rsidRPr="004C2294">
        <w:rPr>
          <w:color w:val="000000" w:themeColor="text1"/>
          <w:sz w:val="16"/>
        </w:rPr>
        <w:t xml:space="preserve">. Such interconnectedness </w:t>
      </w:r>
      <w:r w:rsidRPr="004C2294">
        <w:rPr>
          <w:rStyle w:val="StyleUnderline"/>
          <w:color w:val="000000" w:themeColor="text1"/>
        </w:rPr>
        <w:t>has been cemented and reinforced through the institutionalization of a system of power relations that has incessantly rested on the ideological premises of white supremacy and biological superiority</w:t>
      </w:r>
      <w:r w:rsidRPr="004C2294">
        <w:rPr>
          <w:color w:val="000000" w:themeColor="text1"/>
          <w:sz w:val="16"/>
        </w:rPr>
        <w:t xml:space="preserve">, on the one hand, </w:t>
      </w:r>
      <w:r w:rsidRPr="004C2294">
        <w:rPr>
          <w:rStyle w:val="StyleUnderline"/>
          <w:color w:val="000000" w:themeColor="text1"/>
        </w:rPr>
        <w:t xml:space="preserve">and on material practices of exclusion, control, confinement, and </w:t>
      </w:r>
      <w:proofErr w:type="spellStart"/>
      <w:r w:rsidRPr="004C2294">
        <w:rPr>
          <w:rStyle w:val="StyleUnderline"/>
          <w:color w:val="000000" w:themeColor="text1"/>
        </w:rPr>
        <w:t>dispos</w:t>
      </w:r>
      <w:proofErr w:type="spellEnd"/>
      <w:r w:rsidRPr="004C2294">
        <w:rPr>
          <w:rStyle w:val="StyleUnderline"/>
          <w:color w:val="000000" w:themeColor="text1"/>
        </w:rPr>
        <w:t>- session, on the other</w:t>
      </w:r>
      <w:r w:rsidRPr="004C2294">
        <w:rPr>
          <w:color w:val="000000" w:themeColor="text1"/>
          <w:sz w:val="16"/>
        </w:rPr>
        <w:t xml:space="preserve">. As McKittrick (2006:44) persuasively argues: </w:t>
      </w:r>
      <w:r w:rsidRPr="004C2294">
        <w:rPr>
          <w:rStyle w:val="StyleUnderline"/>
          <w:color w:val="000000" w:themeColor="text1"/>
        </w:rPr>
        <w:t>the geographies of transatlantic slavery were geographies of black dispossession and white supremacy, which assumed racial inferiority and justified enslavement</w:t>
      </w:r>
      <w:r w:rsidRPr="004C2294">
        <w:rPr>
          <w:color w:val="000000" w:themeColor="text1"/>
          <w:sz w:val="16"/>
        </w:rPr>
        <w:t xml:space="preserve">. Geographies such as </w:t>
      </w:r>
      <w:r w:rsidRPr="004C2294">
        <w:rPr>
          <w:rStyle w:val="StyleUnderline"/>
          <w:color w:val="000000" w:themeColor="text1"/>
        </w:rPr>
        <w:t>the slave ship, the slave auction block, slave coffles, and the plantation</w:t>
      </w:r>
      <w:r w:rsidRPr="004C2294">
        <w:rPr>
          <w:color w:val="000000" w:themeColor="text1"/>
          <w:sz w:val="16"/>
        </w:rPr>
        <w:t xml:space="preserve">, are just some of the sites that </w:t>
      </w:r>
      <w:r w:rsidRPr="004C2294">
        <w:rPr>
          <w:rStyle w:val="StyleUnderline"/>
          <w:color w:val="000000" w:themeColor="text1"/>
        </w:rPr>
        <w:t>spatialized domination under bondage</w:t>
      </w:r>
      <w:r w:rsidRPr="004C2294">
        <w:rPr>
          <w:color w:val="000000" w:themeColor="text1"/>
          <w:sz w:val="16"/>
        </w:rPr>
        <w:t xml:space="preserve">. On another level, the theory sits comfortably with McKittrick’s notion of “planta- </w:t>
      </w:r>
      <w:proofErr w:type="spellStart"/>
      <w:r w:rsidRPr="004C2294">
        <w:rPr>
          <w:color w:val="000000" w:themeColor="text1"/>
          <w:sz w:val="16"/>
        </w:rPr>
        <w:t>tion</w:t>
      </w:r>
      <w:proofErr w:type="spellEnd"/>
      <w:r w:rsidRPr="004C2294">
        <w:rPr>
          <w:color w:val="000000" w:themeColor="text1"/>
          <w:sz w:val="16"/>
        </w:rPr>
        <w:t xml:space="preserve"> futures”, which suggests that </w:t>
      </w:r>
      <w:r w:rsidRPr="004C2294">
        <w:rPr>
          <w:rStyle w:val="StyleUnderline"/>
          <w:color w:val="000000" w:themeColor="text1"/>
        </w:rPr>
        <w:t>the seeds of current geographical/spatial injustice perpetrated upon blacks whether in the form of incarceration, ghettoization, or gentrification were sown in the early period of transatlantic slavery.</w:t>
      </w:r>
      <w:r w:rsidRPr="004C2294">
        <w:rPr>
          <w:color w:val="000000" w:themeColor="text1"/>
          <w:sz w:val="16"/>
        </w:rPr>
        <w:t xml:space="preserve"> In her own words</w:t>
      </w:r>
      <w:r w:rsidRPr="004C2294">
        <w:rPr>
          <w:rStyle w:val="StyleUnderline"/>
          <w:color w:val="000000" w:themeColor="text1"/>
        </w:rPr>
        <w:t xml:space="preserve">, plantation futures </w:t>
      </w:r>
      <w:proofErr w:type="gramStart"/>
      <w:r w:rsidRPr="004C2294">
        <w:rPr>
          <w:rStyle w:val="StyleUnderline"/>
          <w:color w:val="000000" w:themeColor="text1"/>
        </w:rPr>
        <w:t>refers</w:t>
      </w:r>
      <w:proofErr w:type="gramEnd"/>
      <w:r w:rsidRPr="004C2294">
        <w:rPr>
          <w:rStyle w:val="StyleUnderline"/>
          <w:color w:val="000000" w:themeColor="text1"/>
        </w:rPr>
        <w:t xml:space="preserve"> to</w:t>
      </w:r>
      <w:r w:rsidRPr="004C2294">
        <w:rPr>
          <w:color w:val="000000" w:themeColor="text1"/>
          <w:sz w:val="16"/>
        </w:rPr>
        <w:t xml:space="preserve">: </w:t>
      </w:r>
      <w:r w:rsidRPr="004C2294">
        <w:rPr>
          <w:rStyle w:val="StyleUnderline"/>
          <w:color w:val="000000" w:themeColor="text1"/>
        </w:rPr>
        <w:t xml:space="preserve">a conceptualization of </w:t>
      </w:r>
      <w:r w:rsidRPr="004C2294">
        <w:rPr>
          <w:rStyle w:val="StyleUnderline"/>
          <w:color w:val="000000" w:themeColor="text1"/>
        </w:rPr>
        <w:lastRenderedPageBreak/>
        <w:t xml:space="preserve">time-space that tracks the plantation toward the prison and the impoverished and destroyed city sectors </w:t>
      </w:r>
      <w:r w:rsidRPr="004C2294">
        <w:rPr>
          <w:color w:val="000000" w:themeColor="text1"/>
          <w:sz w:val="16"/>
        </w:rPr>
        <w:t>and, consequently, brings into sharp focus the ways the plantation is an ongoing locus of antiblack violence and death that can no longer analytically sustain this violence (McKittrick 2013:2–3). Following suit, t</w:t>
      </w:r>
      <w:r w:rsidRPr="004C2294">
        <w:rPr>
          <w:rStyle w:val="StyleUnderline"/>
          <w:color w:val="000000" w:themeColor="text1"/>
        </w:rPr>
        <w:t>he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theory views differential environmental impacts on the African American community as a continuation of the racialized pat- tern of power relations on which the plantation’s economic system was based.</w:t>
      </w:r>
      <w:r w:rsidRPr="004C2294">
        <w:rPr>
          <w:color w:val="000000" w:themeColor="text1"/>
          <w:sz w:val="16"/>
        </w:rPr>
        <w:t xml:space="preserve"> Put differently, </w:t>
      </w:r>
      <w:r w:rsidRPr="004C2294">
        <w:rPr>
          <w:rStyle w:val="StyleUnderline"/>
          <w:color w:val="000000" w:themeColor="text1"/>
        </w:rPr>
        <w:t xml:space="preserve">the long process of spatial confinement and racial subordination of the black population dating back to colonial America with the introduction of slavery, along with the cultural meanings, representations, and images notoriously attached to black space, have jointly coalesced to form geographies of racism that have con- </w:t>
      </w:r>
      <w:proofErr w:type="spellStart"/>
      <w:r w:rsidRPr="004C2294">
        <w:rPr>
          <w:rStyle w:val="StyleUnderline"/>
          <w:color w:val="000000" w:themeColor="text1"/>
        </w:rPr>
        <w:t>stantly</w:t>
      </w:r>
      <w:proofErr w:type="spellEnd"/>
      <w:r w:rsidRPr="004C2294">
        <w:rPr>
          <w:rStyle w:val="StyleUnderline"/>
          <w:color w:val="000000" w:themeColor="text1"/>
        </w:rPr>
        <w:t xml:space="preserve"> relegated blacks to inferior, polluted, and risky locations, while privileging whites with comparatively much more agreeable and less deleterious ones.</w:t>
      </w:r>
      <w:r w:rsidRPr="004C2294">
        <w:rPr>
          <w:color w:val="000000" w:themeColor="text1"/>
          <w:sz w:val="16"/>
        </w:rPr>
        <w:t xml:space="preserve"> While cognizant of the ample evidence advanced by EJ literature indicating the exposure of disadvantaged communities across the color/class spectrums to </w:t>
      </w:r>
      <w:proofErr w:type="spellStart"/>
      <w:r w:rsidRPr="004C2294">
        <w:rPr>
          <w:color w:val="000000" w:themeColor="text1"/>
          <w:sz w:val="16"/>
        </w:rPr>
        <w:t>envi</w:t>
      </w:r>
      <w:proofErr w:type="spellEnd"/>
      <w:r w:rsidRPr="004C2294">
        <w:rPr>
          <w:color w:val="000000" w:themeColor="text1"/>
          <w:sz w:val="16"/>
        </w:rPr>
        <w:t xml:space="preserve">- </w:t>
      </w:r>
      <w:proofErr w:type="spellStart"/>
      <w:r w:rsidRPr="004C2294">
        <w:rPr>
          <w:color w:val="000000" w:themeColor="text1"/>
          <w:sz w:val="16"/>
        </w:rPr>
        <w:t>ronmental</w:t>
      </w:r>
      <w:proofErr w:type="spellEnd"/>
      <w:r w:rsidRPr="004C2294">
        <w:rPr>
          <w:color w:val="000000" w:themeColor="text1"/>
          <w:sz w:val="16"/>
        </w:rPr>
        <w:t xml:space="preserve"> stressors—albeit in varying degrees</w:t>
      </w:r>
      <w:proofErr w:type="gramStart"/>
      <w:r w:rsidRPr="004C2294">
        <w:rPr>
          <w:color w:val="000000" w:themeColor="text1"/>
          <w:sz w:val="16"/>
        </w:rPr>
        <w:t>—(</w:t>
      </w:r>
      <w:proofErr w:type="gramEnd"/>
      <w:r w:rsidRPr="004C2294">
        <w:rPr>
          <w:color w:val="000000" w:themeColor="text1"/>
          <w:sz w:val="16"/>
        </w:rPr>
        <w:t xml:space="preserve">Lynch and </w:t>
      </w:r>
      <w:proofErr w:type="spellStart"/>
      <w:r w:rsidRPr="004C2294">
        <w:rPr>
          <w:color w:val="000000" w:themeColor="text1"/>
          <w:sz w:val="16"/>
        </w:rPr>
        <w:t>Stretesky</w:t>
      </w:r>
      <w:proofErr w:type="spellEnd"/>
      <w:r w:rsidRPr="004C2294">
        <w:rPr>
          <w:color w:val="000000" w:themeColor="text1"/>
          <w:sz w:val="16"/>
        </w:rPr>
        <w:t xml:space="preserve"> 2012; Pulido 2000</w:t>
      </w:r>
      <w:r w:rsidRPr="004C2294">
        <w:rPr>
          <w:rStyle w:val="StyleUnderline"/>
          <w:color w:val="000000" w:themeColor="text1"/>
        </w:rPr>
        <w:t>), the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theory draws particular attention to the African American community</w:t>
      </w:r>
      <w:r w:rsidRPr="004C2294">
        <w:rPr>
          <w:color w:val="000000" w:themeColor="text1"/>
          <w:sz w:val="16"/>
        </w:rPr>
        <w:t xml:space="preserve">. This is because the theory views this group </w:t>
      </w:r>
      <w:r w:rsidRPr="004C2294">
        <w:rPr>
          <w:rStyle w:val="StyleUnderline"/>
          <w:color w:val="000000" w:themeColor="text1"/>
        </w:rPr>
        <w:t>through a historically special lens</w:t>
      </w:r>
      <w:r w:rsidRPr="004C2294">
        <w:rPr>
          <w:color w:val="000000" w:themeColor="text1"/>
          <w:sz w:val="16"/>
        </w:rPr>
        <w:t xml:space="preserve">, special in the sense that, </w:t>
      </w:r>
      <w:r w:rsidRPr="004C2294">
        <w:rPr>
          <w:rStyle w:val="StyleUnderline"/>
          <w:color w:val="000000" w:themeColor="text1"/>
        </w:rPr>
        <w:t>unlike other racial/ethnic groups, African Americans have been the only group in America that has been victim of consecutive episodes of subjugation in the form of enslavement and (in)formal segregation, the corollary of which has been the over-representation of the vast majority of the group members in the lowest rungs of the social and economic ladder</w:t>
      </w:r>
      <w:r w:rsidRPr="004C2294">
        <w:rPr>
          <w:color w:val="000000" w:themeColor="text1"/>
          <w:sz w:val="16"/>
        </w:rPr>
        <w:t xml:space="preserve"> (Murray 1984; Ricketts and Sawhill 1988; Sawhill and </w:t>
      </w:r>
      <w:proofErr w:type="spellStart"/>
      <w:r w:rsidRPr="004C2294">
        <w:rPr>
          <w:color w:val="000000" w:themeColor="text1"/>
          <w:sz w:val="16"/>
        </w:rPr>
        <w:t>Jargowsky</w:t>
      </w:r>
      <w:proofErr w:type="spellEnd"/>
      <w:r w:rsidRPr="004C2294">
        <w:rPr>
          <w:color w:val="000000" w:themeColor="text1"/>
          <w:sz w:val="16"/>
        </w:rPr>
        <w:t xml:space="preserve"> 2006). </w:t>
      </w:r>
      <w:r w:rsidRPr="004C2294">
        <w:rPr>
          <w:rStyle w:val="StyleUnderline"/>
          <w:color w:val="000000" w:themeColor="text1"/>
        </w:rPr>
        <w:t xml:space="preserve">This standpoint necessitates in turn the adoption of a different academic approach towards the group-related issues, an approach that carefully weighs the </w:t>
      </w:r>
      <w:proofErr w:type="spellStart"/>
      <w:r w:rsidRPr="004C2294">
        <w:rPr>
          <w:rStyle w:val="StyleUnderline"/>
          <w:color w:val="000000" w:themeColor="text1"/>
        </w:rPr>
        <w:t>histori</w:t>
      </w:r>
      <w:proofErr w:type="spellEnd"/>
      <w:r w:rsidRPr="004C2294">
        <w:rPr>
          <w:rStyle w:val="StyleUnderline"/>
          <w:color w:val="000000" w:themeColor="text1"/>
        </w:rPr>
        <w:t>-cultural specificities of the group and allows the dialectical setting of socioeconomic justifications against their proper historical backgrounds</w:t>
      </w:r>
      <w:r w:rsidRPr="004C2294">
        <w:rPr>
          <w:color w:val="000000" w:themeColor="text1"/>
          <w:sz w:val="16"/>
        </w:rPr>
        <w:t xml:space="preserve">. In the context of EJ specifically, the theory finds no fault with the usage of the race–class paradigm as a modus operandi to analyze the socio-spatial patterns of other racial/ethnic groups that might have been subject to a lesser form of racism.1 Nonetheless, it </w:t>
      </w:r>
      <w:r w:rsidRPr="004C2294">
        <w:rPr>
          <w:rStyle w:val="StyleUnderline"/>
          <w:color w:val="000000" w:themeColor="text1"/>
        </w:rPr>
        <w:t>grants exemption to the African American group from this rule, and deems it methodologically erroneous to apply the same paradigm across the border without controlling for the historical peculiarities that distinguish groups.</w:t>
      </w:r>
      <w:r w:rsidRPr="004C2294">
        <w:rPr>
          <w:color w:val="000000" w:themeColor="text1"/>
          <w:sz w:val="16"/>
        </w:rPr>
        <w:t xml:space="preserve"> In fact, </w:t>
      </w:r>
      <w:r w:rsidRPr="004C2294">
        <w:rPr>
          <w:rStyle w:val="StyleUnderline"/>
          <w:color w:val="000000" w:themeColor="text1"/>
        </w:rPr>
        <w:t xml:space="preserve">the mere advancement of a race analysis on a par with a class analysis when addressing African Americans’ residential and environmental disadvantage can only blur, nay deny, the racialized nature of the American economy as well as distort the real motive(s) behind the targeting of African American communities with environmental hazards—keeping blacks in their “place”. </w:t>
      </w:r>
      <w:r w:rsidRPr="004C2294">
        <w:rPr>
          <w:color w:val="000000" w:themeColor="text1"/>
          <w:sz w:val="16"/>
        </w:rPr>
        <w:t>This said, however</w:t>
      </w:r>
      <w:r w:rsidRPr="004C2294">
        <w:rPr>
          <w:rStyle w:val="StyleUnderline"/>
          <w:color w:val="000000" w:themeColor="text1"/>
        </w:rPr>
        <w:t>, it should not be understood from the theory’s stance towards the race–class dichotomy that it seeks to give priority to a racial over a social class perspective</w:t>
      </w:r>
      <w:r w:rsidRPr="004C2294">
        <w:rPr>
          <w:color w:val="000000" w:themeColor="text1"/>
          <w:sz w:val="16"/>
        </w:rPr>
        <w:t xml:space="preserve"> of EJ issues involving African Americans, </w:t>
      </w:r>
      <w:r w:rsidRPr="004C2294">
        <w:rPr>
          <w:rStyle w:val="StyleUnderline"/>
          <w:color w:val="000000" w:themeColor="text1"/>
        </w:rPr>
        <w:t xml:space="preserve">because in doing so it would reaffirm the race–class binary already haunting the bulk of EJ </w:t>
      </w:r>
      <w:proofErr w:type="spellStart"/>
      <w:r w:rsidRPr="004C2294">
        <w:rPr>
          <w:rStyle w:val="StyleUnderline"/>
          <w:color w:val="000000" w:themeColor="text1"/>
        </w:rPr>
        <w:t>schol</w:t>
      </w:r>
      <w:proofErr w:type="spellEnd"/>
      <w:r w:rsidRPr="004C2294">
        <w:rPr>
          <w:rStyle w:val="StyleUnderline"/>
          <w:color w:val="000000" w:themeColor="text1"/>
        </w:rPr>
        <w:t xml:space="preserve">- </w:t>
      </w:r>
      <w:proofErr w:type="spellStart"/>
      <w:r w:rsidRPr="004C2294">
        <w:rPr>
          <w:rStyle w:val="StyleUnderline"/>
          <w:color w:val="000000" w:themeColor="text1"/>
        </w:rPr>
        <w:t>arship</w:t>
      </w:r>
      <w:proofErr w:type="spellEnd"/>
      <w:r w:rsidRPr="004C2294">
        <w:rPr>
          <w:color w:val="000000" w:themeColor="text1"/>
          <w:sz w:val="16"/>
        </w:rPr>
        <w:t xml:space="preserve">. Nor should it be mistaken that the theory is in complete denial of the magnitude of socioeconomic factors in the generation of environmental inequity. </w:t>
      </w:r>
      <w:r w:rsidRPr="004C2294">
        <w:rPr>
          <w:rStyle w:val="StyleUnderline"/>
          <w:color w:val="000000" w:themeColor="text1"/>
        </w:rPr>
        <w:t xml:space="preserve">The theory instead starts from the premise that the socioeconomic variable that social class analysts dwell on is </w:t>
      </w:r>
      <w:proofErr w:type="gramStart"/>
      <w:r w:rsidRPr="004C2294">
        <w:rPr>
          <w:rStyle w:val="StyleUnderline"/>
          <w:color w:val="000000" w:themeColor="text1"/>
        </w:rPr>
        <w:t>in itself an</w:t>
      </w:r>
      <w:proofErr w:type="gramEnd"/>
      <w:r w:rsidRPr="004C2294">
        <w:rPr>
          <w:rStyle w:val="StyleUnderline"/>
          <w:color w:val="000000" w:themeColor="text1"/>
        </w:rPr>
        <w:t xml:space="preserve"> inevitable byproduct of a centuries- old mechanism of racialized politics</w:t>
      </w:r>
      <w:r w:rsidRPr="004C2294">
        <w:rPr>
          <w:color w:val="000000" w:themeColor="text1"/>
          <w:sz w:val="16"/>
        </w:rPr>
        <w:t xml:space="preserve"> and, therefore, cannot stand on its own as an analytical tool to account for the recurrent incidences of environmental </w:t>
      </w:r>
      <w:proofErr w:type="spellStart"/>
      <w:r w:rsidRPr="004C2294">
        <w:rPr>
          <w:color w:val="000000" w:themeColor="text1"/>
          <w:sz w:val="16"/>
        </w:rPr>
        <w:t>injus</w:t>
      </w:r>
      <w:proofErr w:type="spellEnd"/>
      <w:r w:rsidRPr="004C2294">
        <w:rPr>
          <w:color w:val="000000" w:themeColor="text1"/>
          <w:sz w:val="16"/>
        </w:rPr>
        <w:t xml:space="preserve">- tice against African Americans. As an alternative, </w:t>
      </w:r>
      <w:r w:rsidRPr="004C2294">
        <w:rPr>
          <w:rStyle w:val="StyleUnderline"/>
          <w:color w:val="000000" w:themeColor="text1"/>
        </w:rPr>
        <w:t>the theory strongly recommends that the social class analysis be subsumed within a broader framework of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that takes into consideration the historical record of white-over-black socio-spatial domination</w:t>
      </w:r>
      <w:r w:rsidRPr="004C2294">
        <w:rPr>
          <w:color w:val="000000" w:themeColor="text1"/>
          <w:sz w:val="16"/>
        </w:rPr>
        <w:t xml:space="preserve">. Only in this way could we transcend the race–class divide in EJ literature. Environmental injustice in the US has remained a divisive issue since the watershed event of Warren County, North Carolina, 1982 (Bullard 2000).2 The crux of the argument exercising scholars has not involved the (in)existence of differential expo- sure to environmental stressors as there seems to be a consensus about the reality of such a claim. The contention, nonetheless, has revolved around the underlying causality contributing to this form of inequitable protection, especially in relation to African Americans. Indeed, a quick glance at EJ literature reveals that </w:t>
      </w:r>
      <w:r w:rsidRPr="004C2294">
        <w:rPr>
          <w:rStyle w:val="StyleUnderline"/>
          <w:color w:val="000000" w:themeColor="text1"/>
        </w:rPr>
        <w:t xml:space="preserve">African Americans’ </w:t>
      </w:r>
      <w:r w:rsidRPr="004C2294">
        <w:rPr>
          <w:rStyle w:val="StyleUnderline"/>
          <w:color w:val="000000" w:themeColor="text1"/>
        </w:rPr>
        <w:lastRenderedPageBreak/>
        <w:t>disproportionate exposure to environmental pollution has set off a tug-of-war between pro-class and pro-race analysts. While the former believe that African Americans are more exposed to environmental hazards due to their tendency to dwell in areas where land is cheap, and where unskilled jobs are more easily obtainable, the latter, on the other hand, promote an ER thesis that attributes African Americans’ environmental vulnerability essentially to an institutionalized form of color-based discrimination</w:t>
      </w:r>
      <w:r w:rsidRPr="004C2294">
        <w:rPr>
          <w:color w:val="000000" w:themeColor="text1"/>
          <w:sz w:val="16"/>
        </w:rPr>
        <w:t xml:space="preserve">. As a matter of fact, this heightened debate in the EJ literature cannot be disconnected from the wider academic and political con- </w:t>
      </w:r>
      <w:proofErr w:type="spellStart"/>
      <w:r w:rsidRPr="004C2294">
        <w:rPr>
          <w:color w:val="000000" w:themeColor="text1"/>
          <w:sz w:val="16"/>
        </w:rPr>
        <w:t>troversies</w:t>
      </w:r>
      <w:proofErr w:type="spellEnd"/>
      <w:r w:rsidRPr="004C2294">
        <w:rPr>
          <w:color w:val="000000" w:themeColor="text1"/>
          <w:sz w:val="16"/>
        </w:rPr>
        <w:t xml:space="preserve"> prevalent in the period over the underlying factors behind the continually deteriorating state of Black America in general (D’Souza 1995; Myrdal 1994; Steinberg 1995; Wilson 1980). The empirical evidence corroborating either side is legion; it all centers on the geographic unit examined (zip-code vs. census tracts), the definition of the term “community” adopted (minority vs. majority), the correlation established between undesirable facilities and health effects (anecdotal vs. scientific evidence), and the intellectual platform espoused by the researcher (class vs. race) to be able to draw an approximate conclusion about the respective role of socioeconomic or race variables in the location of industrial and waste facilities in proximity to African American neighborhoods (Boerner and Lambert 1995). The </w:t>
      </w:r>
      <w:proofErr w:type="gramStart"/>
      <w:r w:rsidRPr="004C2294">
        <w:rPr>
          <w:color w:val="000000" w:themeColor="text1"/>
          <w:sz w:val="16"/>
        </w:rPr>
        <w:t>near-absence</w:t>
      </w:r>
      <w:proofErr w:type="gramEnd"/>
      <w:r w:rsidRPr="004C2294">
        <w:rPr>
          <w:color w:val="000000" w:themeColor="text1"/>
          <w:sz w:val="16"/>
        </w:rPr>
        <w:t xml:space="preserve"> of a kind of consensus in EJ literature with respect to the conception and implications of the factors stated above has deepened the gulf between pro-race and pro-class scholars and turned EJ into a moot question in the US. The first spark of pro-ER empirical research was ignited by Bullard in the late 1970s in Houston, Texas. Bullard (1983) discovered that six of Houston’s eight incinerators and 15 of its 17 landfills were located mainly in African American neigh- </w:t>
      </w:r>
      <w:proofErr w:type="spellStart"/>
      <w:r w:rsidRPr="004C2294">
        <w:rPr>
          <w:color w:val="000000" w:themeColor="text1"/>
          <w:sz w:val="16"/>
        </w:rPr>
        <w:t>borhoods</w:t>
      </w:r>
      <w:proofErr w:type="spellEnd"/>
      <w:r w:rsidRPr="004C2294">
        <w:rPr>
          <w:color w:val="000000" w:themeColor="text1"/>
          <w:sz w:val="16"/>
        </w:rPr>
        <w:t xml:space="preserve"> </w:t>
      </w:r>
      <w:proofErr w:type="gramStart"/>
      <w:r w:rsidRPr="004C2294">
        <w:rPr>
          <w:color w:val="000000" w:themeColor="text1"/>
          <w:sz w:val="16"/>
        </w:rPr>
        <w:t>despite the fact that</w:t>
      </w:r>
      <w:proofErr w:type="gramEnd"/>
      <w:r w:rsidRPr="004C2294">
        <w:rPr>
          <w:color w:val="000000" w:themeColor="text1"/>
          <w:sz w:val="16"/>
        </w:rPr>
        <w:t xml:space="preserve"> African Americans comprised only 28% of the city’s overall population. Then, spurred by the events in Warren County, the US General Accounting Office (GAO) conducted a study in 1983 to “determine the correlation between the location of hazardous waste landfills and the racial and economic status of surrounding communities” (General Accounting Office 1983:1–2). The study focused on Region IV, which comprises eight southern states, and found that three of the four hazardous waste landfills in the region were hosted by areas demo- graphically composed of an African American majority. Aroused by the findings of the GAO, the United Church of Christ (UCC) was determined to broaden the scope of focus and examine on a national basis the rationale behind the siting of </w:t>
      </w:r>
      <w:proofErr w:type="spellStart"/>
      <w:r w:rsidRPr="004C2294">
        <w:rPr>
          <w:color w:val="000000" w:themeColor="text1"/>
          <w:sz w:val="16"/>
        </w:rPr>
        <w:t>commer</w:t>
      </w:r>
      <w:proofErr w:type="spellEnd"/>
      <w:r w:rsidRPr="004C2294">
        <w:rPr>
          <w:color w:val="000000" w:themeColor="text1"/>
          <w:sz w:val="16"/>
        </w:rPr>
        <w:t xml:space="preserve">- </w:t>
      </w:r>
      <w:proofErr w:type="spellStart"/>
      <w:r w:rsidRPr="004C2294">
        <w:rPr>
          <w:color w:val="000000" w:themeColor="text1"/>
          <w:sz w:val="16"/>
        </w:rPr>
        <w:t>cial</w:t>
      </w:r>
      <w:proofErr w:type="spellEnd"/>
      <w:r w:rsidRPr="004C2294">
        <w:rPr>
          <w:color w:val="000000" w:themeColor="text1"/>
          <w:sz w:val="16"/>
        </w:rPr>
        <w:t xml:space="preserve"> hazardous waste facilities. Indeed, Toxic Wastes and Race in the United States was “the first national report to comprehensively document the presence of hazardous wastes in racial and ethnic communities throughout the United States” (Commission for Racial Justice </w:t>
      </w:r>
      <w:proofErr w:type="gramStart"/>
      <w:r w:rsidRPr="004C2294">
        <w:rPr>
          <w:color w:val="000000" w:themeColor="text1"/>
          <w:sz w:val="16"/>
        </w:rPr>
        <w:t>1987:ix</w:t>
      </w:r>
      <w:proofErr w:type="gramEnd"/>
      <w:r w:rsidRPr="004C2294">
        <w:rPr>
          <w:color w:val="000000" w:themeColor="text1"/>
          <w:sz w:val="16"/>
        </w:rPr>
        <w:t xml:space="preserve">). Not surprisingly, the report revealed that </w:t>
      </w:r>
      <w:r w:rsidRPr="004C2294">
        <w:rPr>
          <w:rStyle w:val="StyleUnderline"/>
          <w:color w:val="000000" w:themeColor="text1"/>
        </w:rPr>
        <w:t>race was the most significant variable determining the location of commercial hazardous waste facilities, and that this represented a consistent national pattern.</w:t>
      </w:r>
      <w:r w:rsidRPr="004C2294">
        <w:rPr>
          <w:color w:val="000000" w:themeColor="text1"/>
          <w:sz w:val="16"/>
        </w:rPr>
        <w:t xml:space="preserve"> Taking a different approach, the National Law Journal unveiled in 1992 a racial bias in the ways the US Environmental Protection Agency reacted to pollution law viola- tors</w:t>
      </w:r>
      <w:r w:rsidRPr="004C2294">
        <w:rPr>
          <w:rStyle w:val="StyleUnderline"/>
          <w:color w:val="000000" w:themeColor="text1"/>
        </w:rPr>
        <w:t xml:space="preserve">. The journal recorded “a racial divide” in the US government’s cleanup policies and penalties imposition. White communities received faster responses and stiffer penalties than did non-white communities. This unequal protection “often occur [ed] whether the community ... [was] wealthy or poor” </w:t>
      </w:r>
      <w:r w:rsidRPr="004C2294">
        <w:rPr>
          <w:color w:val="000000" w:themeColor="text1"/>
          <w:sz w:val="16"/>
        </w:rPr>
        <w:t xml:space="preserve">(Lavelle and Cole 1992:1). </w:t>
      </w:r>
      <w:r w:rsidRPr="004C2294">
        <w:rPr>
          <w:rStyle w:val="StyleUnderline"/>
          <w:color w:val="000000" w:themeColor="text1"/>
        </w:rPr>
        <w:t xml:space="preserve">Those challenging the assumption of ER believe that such a claim is at best </w:t>
      </w:r>
      <w:proofErr w:type="spellStart"/>
      <w:r w:rsidRPr="004C2294">
        <w:rPr>
          <w:rStyle w:val="StyleUnderline"/>
          <w:color w:val="000000" w:themeColor="text1"/>
        </w:rPr>
        <w:t>empir</w:t>
      </w:r>
      <w:proofErr w:type="spellEnd"/>
      <w:r w:rsidRPr="004C2294">
        <w:rPr>
          <w:rStyle w:val="StyleUnderline"/>
          <w:color w:val="000000" w:themeColor="text1"/>
        </w:rPr>
        <w:t xml:space="preserve">- </w:t>
      </w:r>
      <w:proofErr w:type="spellStart"/>
      <w:r w:rsidRPr="004C2294">
        <w:rPr>
          <w:rStyle w:val="StyleUnderline"/>
          <w:color w:val="000000" w:themeColor="text1"/>
        </w:rPr>
        <w:t>ically</w:t>
      </w:r>
      <w:proofErr w:type="spellEnd"/>
      <w:r w:rsidRPr="004C2294">
        <w:rPr>
          <w:rStyle w:val="StyleUnderline"/>
          <w:color w:val="000000" w:themeColor="text1"/>
        </w:rPr>
        <w:t xml:space="preserve"> flawed and at worst hoax-driven </w:t>
      </w:r>
      <w:r w:rsidRPr="004C2294">
        <w:rPr>
          <w:color w:val="000000" w:themeColor="text1"/>
          <w:sz w:val="16"/>
        </w:rPr>
        <w:t xml:space="preserve">(Anderton et al. 1994; Davidson and Anderton 2000; Friedman 1998). </w:t>
      </w:r>
      <w:r w:rsidRPr="004C2294">
        <w:rPr>
          <w:rStyle w:val="StyleUnderline"/>
          <w:color w:val="000000" w:themeColor="text1"/>
        </w:rPr>
        <w:t xml:space="preserve">Examining incidences of inequitable exposure to environmental risks in terms of correlation while overlooking causality, opponents of ER foreground income and economic status as more potent indicators of where the environmental “nuisance” generally gets located. </w:t>
      </w:r>
      <w:r w:rsidRPr="004C2294">
        <w:rPr>
          <w:color w:val="000000" w:themeColor="text1"/>
          <w:sz w:val="16"/>
        </w:rPr>
        <w:t>To substantiate their stance, environmental classists draw on two arguments: first, they assert that all the studies defending ER “suffer from serious methodological difficulties” (Boerner and Lambert 1995:65). Accordingly, the study conducted by the UCC, for instance, would have yielded strikingly different results had it used census tract as a geographic unit of analysis. For Anderton et al. (1994:244), “[c]</w:t>
      </w:r>
      <w:proofErr w:type="spellStart"/>
      <w:r w:rsidRPr="004C2294">
        <w:rPr>
          <w:color w:val="000000" w:themeColor="text1"/>
          <w:sz w:val="16"/>
        </w:rPr>
        <w:t>ensus</w:t>
      </w:r>
      <w:proofErr w:type="spellEnd"/>
      <w:r w:rsidRPr="004C2294">
        <w:rPr>
          <w:color w:val="000000" w:themeColor="text1"/>
          <w:sz w:val="16"/>
        </w:rPr>
        <w:t xml:space="preserve"> tract-level results ... do not appear to substantially support earlier research suggesting </w:t>
      </w:r>
      <w:proofErr w:type="spellStart"/>
      <w:r w:rsidRPr="004C2294">
        <w:rPr>
          <w:color w:val="000000" w:themeColor="text1"/>
          <w:sz w:val="16"/>
        </w:rPr>
        <w:t>appre</w:t>
      </w:r>
      <w:proofErr w:type="spellEnd"/>
      <w:r w:rsidRPr="004C2294">
        <w:rPr>
          <w:color w:val="000000" w:themeColor="text1"/>
          <w:sz w:val="16"/>
        </w:rPr>
        <w:t xml:space="preserve">- </w:t>
      </w:r>
      <w:proofErr w:type="spellStart"/>
      <w:r w:rsidRPr="004C2294">
        <w:rPr>
          <w:color w:val="000000" w:themeColor="text1"/>
          <w:sz w:val="16"/>
        </w:rPr>
        <w:t>ciable</w:t>
      </w:r>
      <w:proofErr w:type="spellEnd"/>
      <w:r w:rsidRPr="004C2294">
        <w:rPr>
          <w:color w:val="000000" w:themeColor="text1"/>
          <w:sz w:val="16"/>
        </w:rPr>
        <w:t xml:space="preserve"> inequity in TSDF locations; in fact, they contradict that research”. Second, </w:t>
      </w:r>
      <w:r w:rsidRPr="004C2294">
        <w:rPr>
          <w:rStyle w:val="StyleUnderline"/>
          <w:color w:val="000000" w:themeColor="text1"/>
        </w:rPr>
        <w:t xml:space="preserve">environmental classists generally attempt to deny the selection of minority </w:t>
      </w:r>
      <w:proofErr w:type="spellStart"/>
      <w:r w:rsidRPr="004C2294">
        <w:rPr>
          <w:rStyle w:val="StyleUnderline"/>
          <w:color w:val="000000" w:themeColor="text1"/>
        </w:rPr>
        <w:t>commu</w:t>
      </w:r>
      <w:proofErr w:type="spellEnd"/>
      <w:r w:rsidRPr="004C2294">
        <w:rPr>
          <w:rStyle w:val="StyleUnderline"/>
          <w:color w:val="000000" w:themeColor="text1"/>
        </w:rPr>
        <w:t xml:space="preserve">- </w:t>
      </w:r>
      <w:proofErr w:type="spellStart"/>
      <w:r w:rsidRPr="004C2294">
        <w:rPr>
          <w:rStyle w:val="StyleUnderline"/>
          <w:color w:val="000000" w:themeColor="text1"/>
        </w:rPr>
        <w:t>nities</w:t>
      </w:r>
      <w:proofErr w:type="spellEnd"/>
      <w:r w:rsidRPr="004C2294">
        <w:rPr>
          <w:rStyle w:val="StyleUnderline"/>
          <w:color w:val="000000" w:themeColor="text1"/>
        </w:rPr>
        <w:t xml:space="preserve"> for the hosting of environmental burdens by referring to the “who came first” puzzle </w:t>
      </w:r>
      <w:r w:rsidRPr="004C2294">
        <w:rPr>
          <w:color w:val="000000" w:themeColor="text1"/>
          <w:sz w:val="16"/>
        </w:rPr>
        <w:t xml:space="preserve">(Been 1993; Hurley 1995). </w:t>
      </w:r>
      <w:r w:rsidRPr="004C2294">
        <w:rPr>
          <w:rStyle w:val="StyleUnderline"/>
          <w:color w:val="000000" w:themeColor="text1"/>
        </w:rPr>
        <w:t>Due to socioeconomic difficulties, cheaper prices of land, and the need for jobs, the theory goes, poor minority groups find them- selves forced to cluster around industrial facilities that are potentially capable of causing adverse health effects.</w:t>
      </w:r>
      <w:r w:rsidRPr="004C2294">
        <w:rPr>
          <w:color w:val="000000" w:themeColor="text1"/>
          <w:sz w:val="16"/>
        </w:rPr>
        <w:t xml:space="preserve"> As Krieg (1995:3) puts it, a “cyclical process of falling land values, toxic waste generating industries, and </w:t>
      </w:r>
      <w:proofErr w:type="gramStart"/>
      <w:r w:rsidRPr="004C2294">
        <w:rPr>
          <w:color w:val="000000" w:themeColor="text1"/>
          <w:sz w:val="16"/>
        </w:rPr>
        <w:t>low income</w:t>
      </w:r>
      <w:proofErr w:type="gramEnd"/>
      <w:r w:rsidRPr="004C2294">
        <w:rPr>
          <w:color w:val="000000" w:themeColor="text1"/>
          <w:sz w:val="16"/>
        </w:rPr>
        <w:t xml:space="preserve"> public housing </w:t>
      </w:r>
      <w:proofErr w:type="spellStart"/>
      <w:r w:rsidRPr="004C2294">
        <w:rPr>
          <w:color w:val="000000" w:themeColor="text1"/>
          <w:sz w:val="16"/>
        </w:rPr>
        <w:t>sitings</w:t>
      </w:r>
      <w:proofErr w:type="spellEnd"/>
      <w:r w:rsidRPr="004C2294">
        <w:rPr>
          <w:color w:val="000000" w:themeColor="text1"/>
          <w:sz w:val="16"/>
        </w:rPr>
        <w:t xml:space="preserve"> results in a treadmill effect that continuously brings toxic wastes, the poor, and minorities together”. </w:t>
      </w:r>
      <w:r w:rsidRPr="004C2294">
        <w:rPr>
          <w:rStyle w:val="StyleUnderline"/>
          <w:color w:val="000000" w:themeColor="text1"/>
        </w:rPr>
        <w:t>The controversy over the class-versus-race issue in EJ literature has persisted into the new millennium, while still yielding little conclusive evidence as to the race- based/class-based source of environmental inequity</w:t>
      </w:r>
      <w:r w:rsidRPr="004C2294">
        <w:rPr>
          <w:color w:val="000000" w:themeColor="text1"/>
          <w:sz w:val="16"/>
        </w:rPr>
        <w:t xml:space="preserve"> (</w:t>
      </w:r>
      <w:proofErr w:type="spellStart"/>
      <w:r w:rsidRPr="004C2294">
        <w:rPr>
          <w:color w:val="000000" w:themeColor="text1"/>
          <w:sz w:val="16"/>
        </w:rPr>
        <w:t>Balazs</w:t>
      </w:r>
      <w:proofErr w:type="spellEnd"/>
      <w:r w:rsidRPr="004C2294">
        <w:rPr>
          <w:color w:val="000000" w:themeColor="text1"/>
          <w:sz w:val="16"/>
        </w:rPr>
        <w:t xml:space="preserve"> and Ray 2014; Boone 2002; Bowen 2002; Downey 2005; Krieg 2005; </w:t>
      </w:r>
      <w:proofErr w:type="spellStart"/>
      <w:r w:rsidRPr="004C2294">
        <w:rPr>
          <w:color w:val="000000" w:themeColor="text1"/>
          <w:sz w:val="16"/>
        </w:rPr>
        <w:t>Mennis</w:t>
      </w:r>
      <w:proofErr w:type="spellEnd"/>
      <w:r w:rsidRPr="004C2294">
        <w:rPr>
          <w:color w:val="000000" w:themeColor="text1"/>
          <w:sz w:val="16"/>
        </w:rPr>
        <w:t xml:space="preserve"> and Jordan 2005; </w:t>
      </w:r>
      <w:proofErr w:type="spellStart"/>
      <w:r w:rsidRPr="004C2294">
        <w:rPr>
          <w:color w:val="000000" w:themeColor="text1"/>
          <w:sz w:val="16"/>
        </w:rPr>
        <w:t>Mohai</w:t>
      </w:r>
      <w:proofErr w:type="spellEnd"/>
      <w:r w:rsidRPr="004C2294">
        <w:rPr>
          <w:color w:val="000000" w:themeColor="text1"/>
          <w:sz w:val="16"/>
        </w:rPr>
        <w:t xml:space="preserve"> 2008; </w:t>
      </w:r>
      <w:proofErr w:type="spellStart"/>
      <w:r w:rsidRPr="004C2294">
        <w:rPr>
          <w:color w:val="000000" w:themeColor="text1"/>
          <w:sz w:val="16"/>
        </w:rPr>
        <w:t>Mohai</w:t>
      </w:r>
      <w:proofErr w:type="spellEnd"/>
      <w:r w:rsidRPr="004C2294">
        <w:rPr>
          <w:color w:val="000000" w:themeColor="text1"/>
          <w:sz w:val="16"/>
        </w:rPr>
        <w:t xml:space="preserve"> and </w:t>
      </w:r>
      <w:proofErr w:type="spellStart"/>
      <w:r w:rsidRPr="004C2294">
        <w:rPr>
          <w:color w:val="000000" w:themeColor="text1"/>
          <w:sz w:val="16"/>
        </w:rPr>
        <w:t>Saha</w:t>
      </w:r>
      <w:proofErr w:type="spellEnd"/>
      <w:r w:rsidRPr="004C2294">
        <w:rPr>
          <w:color w:val="000000" w:themeColor="text1"/>
          <w:sz w:val="16"/>
        </w:rPr>
        <w:t xml:space="preserve"> 2006, 2007; Rhodes </w:t>
      </w:r>
      <w:r w:rsidRPr="004C2294">
        <w:rPr>
          <w:color w:val="000000" w:themeColor="text1"/>
          <w:sz w:val="16"/>
        </w:rPr>
        <w:lastRenderedPageBreak/>
        <w:t xml:space="preserve">2003; </w:t>
      </w:r>
      <w:proofErr w:type="spellStart"/>
      <w:r w:rsidRPr="004C2294">
        <w:rPr>
          <w:color w:val="000000" w:themeColor="text1"/>
          <w:sz w:val="16"/>
        </w:rPr>
        <w:t>Ringquist</w:t>
      </w:r>
      <w:proofErr w:type="spellEnd"/>
      <w:r w:rsidRPr="004C2294">
        <w:rPr>
          <w:color w:val="000000" w:themeColor="text1"/>
          <w:sz w:val="16"/>
        </w:rPr>
        <w:t xml:space="preserve"> 2005). What is typical of current EJ scholarship, however, is its rearrangement of its main points of con- </w:t>
      </w:r>
      <w:proofErr w:type="spellStart"/>
      <w:r w:rsidRPr="004C2294">
        <w:rPr>
          <w:color w:val="000000" w:themeColor="text1"/>
          <w:sz w:val="16"/>
        </w:rPr>
        <w:t>cern</w:t>
      </w:r>
      <w:proofErr w:type="spellEnd"/>
      <w:r w:rsidRPr="004C2294">
        <w:rPr>
          <w:color w:val="000000" w:themeColor="text1"/>
          <w:sz w:val="16"/>
        </w:rPr>
        <w:t xml:space="preserve">, partly in compliance with the recursive calls of color-blind ideology that seems to pervade mainstream American public discourse (Bonilla-Silva 2014). The discipline, for instance, has moved towards casting far </w:t>
      </w:r>
      <w:proofErr w:type="gramStart"/>
      <w:r w:rsidRPr="004C2294">
        <w:rPr>
          <w:color w:val="000000" w:themeColor="text1"/>
          <w:sz w:val="16"/>
        </w:rPr>
        <w:t>more light</w:t>
      </w:r>
      <w:proofErr w:type="gramEnd"/>
      <w:r w:rsidRPr="004C2294">
        <w:rPr>
          <w:color w:val="000000" w:themeColor="text1"/>
          <w:sz w:val="16"/>
        </w:rPr>
        <w:t xml:space="preserve"> on technical issues related to assessment methodologies than on traditional discussions about the outcomes and conclusions of studied cases. To put it more succinctly, the heated debates over the relative role of class and race in the generation of </w:t>
      </w:r>
      <w:proofErr w:type="spellStart"/>
      <w:r w:rsidRPr="004C2294">
        <w:rPr>
          <w:color w:val="000000" w:themeColor="text1"/>
          <w:sz w:val="16"/>
        </w:rPr>
        <w:t>differen</w:t>
      </w:r>
      <w:proofErr w:type="spellEnd"/>
      <w:r w:rsidRPr="004C2294">
        <w:rPr>
          <w:color w:val="000000" w:themeColor="text1"/>
          <w:sz w:val="16"/>
        </w:rPr>
        <w:t xml:space="preserve">- </w:t>
      </w:r>
      <w:proofErr w:type="spellStart"/>
      <w:r w:rsidRPr="004C2294">
        <w:rPr>
          <w:color w:val="000000" w:themeColor="text1"/>
          <w:sz w:val="16"/>
        </w:rPr>
        <w:t>tial</w:t>
      </w:r>
      <w:proofErr w:type="spellEnd"/>
      <w:r w:rsidRPr="004C2294">
        <w:rPr>
          <w:color w:val="000000" w:themeColor="text1"/>
          <w:sz w:val="16"/>
        </w:rPr>
        <w:t xml:space="preserve"> environmental impacts that guided the bulk of EJ literature in the 1980s and much of the 1990s have been for the most part eclipsed by arguments over the ap- </w:t>
      </w:r>
      <w:proofErr w:type="spellStart"/>
      <w:r w:rsidRPr="004C2294">
        <w:rPr>
          <w:color w:val="000000" w:themeColor="text1"/>
          <w:sz w:val="16"/>
        </w:rPr>
        <w:t>proaches</w:t>
      </w:r>
      <w:proofErr w:type="spellEnd"/>
      <w:r w:rsidRPr="004C2294">
        <w:rPr>
          <w:color w:val="000000" w:themeColor="text1"/>
          <w:sz w:val="16"/>
        </w:rPr>
        <w:t xml:space="preserve"> that ought to be employed (single-risk-based vs. multiple-risk-based), thus leaving the question of what predicts the inequitable distribution of environ- mental burdens and benefits unresolved (Ash and Fetter 2004; Downey 2005; Rhodes 2003). Ironically enough, most of the current EJ scholars who have either advocated or developed a measurement approach have meanwhile expressed a great deal of concern about the limitations and inconclusiveness of the empirical foundations on which their studies are based. Most have come to the conviction that “no matter how many current methodologies are employed, the ultimate decision about whether an environmental-justice problem exists remains one of interpretation” (Rhodes 2003:120). </w:t>
      </w:r>
      <w:r w:rsidRPr="004C2294">
        <w:rPr>
          <w:rStyle w:val="StyleUnderline"/>
          <w:color w:val="000000" w:themeColor="text1"/>
        </w:rPr>
        <w:t>The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theory puts forward a different form of assessment that involves the adoption of a framework that, while informed and sustained by statistical data, underscores the institutional and cultural aspects undergirding the issue of differential exposures to environmental stressors.</w:t>
      </w:r>
    </w:p>
    <w:p w14:paraId="24954948" w14:textId="77777777" w:rsidR="006A61BF" w:rsidRPr="004C2294" w:rsidRDefault="006A61BF" w:rsidP="006A61BF">
      <w:pPr>
        <w:pStyle w:val="Heading4"/>
        <w:rPr>
          <w:color w:val="000000" w:themeColor="text1"/>
        </w:rPr>
      </w:pPr>
      <w:r w:rsidRPr="004C2294">
        <w:rPr>
          <w:color w:val="000000" w:themeColor="text1"/>
        </w:rPr>
        <w:t>Analyses that center class-based marginalization to the exclusion of structural racism reify more insidious forms of white socio-spatial ordering while ignoring the co-constitutive nature of race and class in reproducing environmental racism.</w:t>
      </w:r>
    </w:p>
    <w:p w14:paraId="0E2902C9" w14:textId="77777777" w:rsidR="006A61BF" w:rsidRPr="004C2294" w:rsidRDefault="006A61BF" w:rsidP="006A61BF">
      <w:pPr>
        <w:rPr>
          <w:color w:val="000000" w:themeColor="text1"/>
        </w:rPr>
      </w:pPr>
      <w:r w:rsidRPr="004C2294">
        <w:rPr>
          <w:rStyle w:val="Heading4Char"/>
          <w:color w:val="000000" w:themeColor="text1"/>
        </w:rPr>
        <w:t xml:space="preserve">Hanafi ’16 </w:t>
      </w:r>
      <w:r w:rsidRPr="004C2294">
        <w:rPr>
          <w:color w:val="000000" w:themeColor="text1"/>
        </w:rPr>
        <w:t xml:space="preserve">-- Department of English, Faculty of Letters, Arts and Humanities, </w:t>
      </w:r>
      <w:proofErr w:type="spellStart"/>
      <w:r w:rsidRPr="004C2294">
        <w:rPr>
          <w:color w:val="000000" w:themeColor="text1"/>
        </w:rPr>
        <w:t>Manouba</w:t>
      </w:r>
      <w:proofErr w:type="spellEnd"/>
      <w:r w:rsidRPr="004C2294">
        <w:rPr>
          <w:color w:val="000000" w:themeColor="text1"/>
        </w:rPr>
        <w:t xml:space="preserve"> University, </w:t>
      </w:r>
      <w:proofErr w:type="spellStart"/>
      <w:r w:rsidRPr="004C2294">
        <w:rPr>
          <w:color w:val="000000" w:themeColor="text1"/>
        </w:rPr>
        <w:t>Manouba</w:t>
      </w:r>
      <w:proofErr w:type="spellEnd"/>
      <w:r w:rsidRPr="004C2294">
        <w:rPr>
          <w:color w:val="000000" w:themeColor="text1"/>
        </w:rPr>
        <w:t>, Tunisia (</w:t>
      </w:r>
      <w:r w:rsidRPr="004C2294">
        <w:rPr>
          <w:rFonts w:hint="eastAsia"/>
          <w:color w:val="000000" w:themeColor="text1"/>
        </w:rPr>
        <w:t>Elyes Hanafi, 7-20-2016, "The Spa</w:t>
      </w:r>
      <w:r w:rsidRPr="004C2294">
        <w:rPr>
          <w:rFonts w:hint="eastAsia"/>
          <w:color w:val="000000" w:themeColor="text1"/>
        </w:rPr>
        <w:t>‐</w:t>
      </w:r>
      <w:proofErr w:type="spellStart"/>
      <w:r w:rsidRPr="004C2294">
        <w:rPr>
          <w:rFonts w:hint="eastAsia"/>
          <w:color w:val="000000" w:themeColor="text1"/>
        </w:rPr>
        <w:t>cial</w:t>
      </w:r>
      <w:proofErr w:type="spellEnd"/>
      <w:r w:rsidRPr="004C2294">
        <w:rPr>
          <w:rFonts w:hint="eastAsia"/>
          <w:color w:val="000000" w:themeColor="text1"/>
        </w:rPr>
        <w:t xml:space="preserve"> Formation Theory: Transcending the Race</w:t>
      </w:r>
      <w:r w:rsidRPr="004C2294">
        <w:rPr>
          <w:rFonts w:hint="eastAsia"/>
          <w:color w:val="000000" w:themeColor="text1"/>
        </w:rPr>
        <w:t>–</w:t>
      </w:r>
      <w:r w:rsidRPr="004C2294">
        <w:rPr>
          <w:rFonts w:hint="eastAsia"/>
          <w:color w:val="000000" w:themeColor="text1"/>
        </w:rPr>
        <w:t xml:space="preserve">Class Binary in Environmental Justice Literature," Wiley Online Library, </w:t>
      </w:r>
      <w:hyperlink r:id="rId65" w:history="1">
        <w:r w:rsidRPr="004C2294">
          <w:rPr>
            <w:rStyle w:val="FollowedHyperlink"/>
            <w:rFonts w:hint="eastAsia"/>
            <w:color w:val="000000" w:themeColor="text1"/>
          </w:rPr>
          <w:t>https://onlinelibrary.wiley.com/doi/abs/10.1111/anti.12272</w:t>
        </w:r>
      </w:hyperlink>
      <w:r w:rsidRPr="004C2294">
        <w:rPr>
          <w:rFonts w:hint="eastAsia"/>
          <w:color w:val="000000" w:themeColor="text1"/>
        </w:rPr>
        <w:t>,</w:t>
      </w:r>
      <w:r w:rsidRPr="004C2294">
        <w:rPr>
          <w:color w:val="000000" w:themeColor="text1"/>
        </w:rPr>
        <w:t xml:space="preserve"> accessed </w:t>
      </w:r>
      <w:r w:rsidRPr="004C2294">
        <w:rPr>
          <w:rFonts w:hint="eastAsia"/>
          <w:color w:val="000000" w:themeColor="text1"/>
        </w:rPr>
        <w:t>6-23-2021</w:t>
      </w:r>
      <w:r w:rsidRPr="004C2294">
        <w:rPr>
          <w:color w:val="000000" w:themeColor="text1"/>
        </w:rPr>
        <w:t>)</w:t>
      </w:r>
      <w:r w:rsidRPr="004C2294">
        <w:rPr>
          <w:rFonts w:hint="eastAsia"/>
          <w:color w:val="000000" w:themeColor="text1"/>
        </w:rPr>
        <w:t xml:space="preserve"> //</w:t>
      </w:r>
      <w:proofErr w:type="spellStart"/>
      <w:r w:rsidRPr="004C2294">
        <w:rPr>
          <w:rFonts w:hint="eastAsia"/>
          <w:color w:val="000000" w:themeColor="text1"/>
        </w:rPr>
        <w:t>nikki</w:t>
      </w:r>
      <w:proofErr w:type="spellEnd"/>
    </w:p>
    <w:p w14:paraId="565C9244" w14:textId="77777777" w:rsidR="006A61BF" w:rsidRPr="004C2294" w:rsidRDefault="006A61BF" w:rsidP="006A61BF">
      <w:pPr>
        <w:rPr>
          <w:rStyle w:val="StyleUnderline"/>
          <w:color w:val="000000" w:themeColor="text1"/>
        </w:rPr>
      </w:pPr>
      <w:r w:rsidRPr="004C2294">
        <w:rPr>
          <w:color w:val="000000" w:themeColor="text1"/>
          <w:sz w:val="16"/>
        </w:rPr>
        <w:t xml:space="preserve">Admittedly, </w:t>
      </w:r>
      <w:r w:rsidRPr="004C2294">
        <w:rPr>
          <w:rStyle w:val="StyleUnderline"/>
          <w:color w:val="000000" w:themeColor="text1"/>
        </w:rPr>
        <w:t xml:space="preserve">this bipolar debate bifurcating EJ research is generally attributable to the discipline’s adoption of a narrow conceptualization of racism that hardly allows the establishment of any kind of link between contemporary forms of </w:t>
      </w:r>
      <w:proofErr w:type="spellStart"/>
      <w:r w:rsidRPr="004C2294">
        <w:rPr>
          <w:rStyle w:val="StyleUnderline"/>
          <w:color w:val="000000" w:themeColor="text1"/>
        </w:rPr>
        <w:t>environmen</w:t>
      </w:r>
      <w:proofErr w:type="spellEnd"/>
      <w:r w:rsidRPr="004C2294">
        <w:rPr>
          <w:rStyle w:val="StyleUnderline"/>
          <w:color w:val="000000" w:themeColor="text1"/>
        </w:rPr>
        <w:t xml:space="preserve">- </w:t>
      </w:r>
      <w:proofErr w:type="spellStart"/>
      <w:r w:rsidRPr="004C2294">
        <w:rPr>
          <w:rStyle w:val="StyleUnderline"/>
          <w:color w:val="000000" w:themeColor="text1"/>
        </w:rPr>
        <w:t>tal</w:t>
      </w:r>
      <w:proofErr w:type="spellEnd"/>
      <w:r w:rsidRPr="004C2294">
        <w:rPr>
          <w:rStyle w:val="StyleUnderline"/>
          <w:color w:val="000000" w:themeColor="text1"/>
        </w:rPr>
        <w:t xml:space="preserve"> injustice and the longstanding practices of socio-spatial control and exclusion that have differentially beset African Americans for almost four centuries</w:t>
      </w:r>
      <w:r w:rsidRPr="004C2294">
        <w:rPr>
          <w:color w:val="000000" w:themeColor="text1"/>
          <w:sz w:val="16"/>
        </w:rPr>
        <w:t xml:space="preserve">. Indeed, </w:t>
      </w:r>
      <w:r w:rsidRPr="004C2294">
        <w:rPr>
          <w:rStyle w:val="StyleUnderline"/>
          <w:color w:val="000000" w:themeColor="text1"/>
        </w:rPr>
        <w:t xml:space="preserve">the mere fact of examining cases of environmental discrimination as a set of disintegrated and fragmented acts unincorporated within an overarching </w:t>
      </w:r>
      <w:proofErr w:type="spellStart"/>
      <w:r w:rsidRPr="004C2294">
        <w:rPr>
          <w:rStyle w:val="StyleUnderline"/>
          <w:color w:val="000000" w:themeColor="text1"/>
        </w:rPr>
        <w:t>explana</w:t>
      </w:r>
      <w:proofErr w:type="spellEnd"/>
      <w:r w:rsidRPr="004C2294">
        <w:rPr>
          <w:rStyle w:val="StyleUnderline"/>
          <w:color w:val="000000" w:themeColor="text1"/>
        </w:rPr>
        <w:t>- tory framework</w:t>
      </w:r>
      <w:r w:rsidRPr="004C2294">
        <w:rPr>
          <w:color w:val="000000" w:themeColor="text1"/>
          <w:sz w:val="16"/>
        </w:rPr>
        <w:t xml:space="preserve"> (be it historical, socio-political, ideological, etc.) </w:t>
      </w:r>
      <w:r w:rsidRPr="004C2294">
        <w:rPr>
          <w:rStyle w:val="StyleUnderline"/>
          <w:color w:val="000000" w:themeColor="text1"/>
        </w:rPr>
        <w:t xml:space="preserve">has had the effect of dimming and diluting the insidious power of structural racism as an ideology that has incessantly striven to keep the socio-spatial realm of the white oligarchy im- </w:t>
      </w:r>
      <w:proofErr w:type="spellStart"/>
      <w:r w:rsidRPr="004C2294">
        <w:rPr>
          <w:rStyle w:val="StyleUnderline"/>
          <w:color w:val="000000" w:themeColor="text1"/>
        </w:rPr>
        <w:t>mune</w:t>
      </w:r>
      <w:proofErr w:type="spellEnd"/>
      <w:r w:rsidRPr="004C2294">
        <w:rPr>
          <w:rStyle w:val="StyleUnderline"/>
          <w:color w:val="000000" w:themeColor="text1"/>
        </w:rPr>
        <w:t xml:space="preserve"> from racial mixing and line-crossing.</w:t>
      </w:r>
      <w:r w:rsidRPr="004C2294">
        <w:rPr>
          <w:color w:val="000000" w:themeColor="text1"/>
          <w:sz w:val="16"/>
        </w:rPr>
        <w:t xml:space="preserve"> This parochial approach to race on the part of most EJ scholarship, moreover, has yielded confusing results that, while ad- mitting the incongruent occurrence of discrimination, have failed to dialectically highlight the mechanisms utilized to relegate African Americans to an inferior socio-spatial position and constantly remind them of the contours of their “place” in society. “In a review of 30 recent empirical studies”, Pulido (2000:17) laments, “only a handful attempted any substantive discussion of racism itself, although others have probed the nature of race and racism in general. Instead, the literature is largely characterized by ‘common sense’ assumptions that reflect uncritical, popular understandings of racism”. Those scholars who have even gone further as to rebut the involvement of malicious racism in the distribution of, or exposure to, pollution, and have pro- moted instead a class analysis, seem to be committing two grievous pitfalls, one is methodological and the other is conceptual. </w:t>
      </w:r>
      <w:r w:rsidRPr="004C2294">
        <w:rPr>
          <w:rStyle w:val="StyleUnderline"/>
          <w:color w:val="000000" w:themeColor="text1"/>
        </w:rPr>
        <w:t xml:space="preserve">Methodologically, these scholars seem to be duplicating the same error made by mainstream social scientists of the period (1970s and 1980s) who erroneously redefined the ghetto in proportion to the poverty level of its inhabitants, most of whom belonged to the underclass, and disregarded the racial composition of </w:t>
      </w:r>
      <w:proofErr w:type="gramStart"/>
      <w:r w:rsidRPr="004C2294">
        <w:rPr>
          <w:rStyle w:val="StyleUnderline"/>
          <w:color w:val="000000" w:themeColor="text1"/>
        </w:rPr>
        <w:t>the majority of</w:t>
      </w:r>
      <w:proofErr w:type="gramEnd"/>
      <w:r w:rsidRPr="004C2294">
        <w:rPr>
          <w:rStyle w:val="StyleUnderline"/>
          <w:color w:val="000000" w:themeColor="text1"/>
        </w:rPr>
        <w:t xml:space="preserve"> these dwellers</w:t>
      </w:r>
      <w:r w:rsidRPr="004C2294">
        <w:rPr>
          <w:color w:val="000000" w:themeColor="text1"/>
          <w:sz w:val="16"/>
        </w:rPr>
        <w:t xml:space="preserve">. “All this”, Wacquant (1998:142–143) observes: because </w:t>
      </w:r>
      <w:r w:rsidRPr="004C2294">
        <w:rPr>
          <w:rStyle w:val="StyleUnderline"/>
          <w:color w:val="000000" w:themeColor="text1"/>
        </w:rPr>
        <w:t>income is a variable that policy analysts and designers find more “friendly”: it is at once uncontroversial, ideologically innocuous, and seemingly easy to measure and manipulate</w:t>
      </w:r>
      <w:r w:rsidRPr="004C2294">
        <w:rPr>
          <w:color w:val="000000" w:themeColor="text1"/>
          <w:sz w:val="16"/>
        </w:rPr>
        <w:t>—everything that race is not. The result is that, for the first time in its long life in America</w:t>
      </w:r>
      <w:r w:rsidRPr="004C2294">
        <w:rPr>
          <w:rStyle w:val="StyleUnderline"/>
          <w:color w:val="000000" w:themeColor="text1"/>
        </w:rPr>
        <w:t xml:space="preserve">, the concept of </w:t>
      </w:r>
      <w:r w:rsidRPr="004C2294">
        <w:rPr>
          <w:rStyle w:val="StyleUnderline"/>
          <w:color w:val="000000" w:themeColor="text1"/>
        </w:rPr>
        <w:lastRenderedPageBreak/>
        <w:t xml:space="preserve">“ghetto” has been stripped of its </w:t>
      </w:r>
      <w:proofErr w:type="spellStart"/>
      <w:r w:rsidRPr="004C2294">
        <w:rPr>
          <w:rStyle w:val="StyleUnderline"/>
          <w:color w:val="000000" w:themeColor="text1"/>
        </w:rPr>
        <w:t>ethnoracial</w:t>
      </w:r>
      <w:proofErr w:type="spellEnd"/>
      <w:r w:rsidRPr="004C2294">
        <w:rPr>
          <w:rStyle w:val="StyleUnderline"/>
          <w:color w:val="000000" w:themeColor="text1"/>
        </w:rPr>
        <w:t xml:space="preserve"> referent and denuded of any mention of group power and oppression</w:t>
      </w:r>
      <w:r w:rsidRPr="004C2294">
        <w:rPr>
          <w:color w:val="000000" w:themeColor="text1"/>
          <w:sz w:val="16"/>
        </w:rPr>
        <w:t xml:space="preserve">. Conceptually, the split befalling EJ scholarship reflects the general tendency within the discipline to look upon race and class as antagonistic and oppositional con- structs, while </w:t>
      </w:r>
      <w:r w:rsidRPr="004C2294">
        <w:rPr>
          <w:rStyle w:val="StyleUnderline"/>
          <w:color w:val="000000" w:themeColor="text1"/>
        </w:rPr>
        <w:t xml:space="preserve">a closer examination of American sociopolitical history reveals that race has been pivotal to the generation of class formation, wealth accumulation, and resources allocation. Race has specifically overshadowed the decision-making process determining the economic orientations and choices of the country (e.g. the plantation economy and sharecropping in the South and skilled vs. unskilled labor in the North) and defining the contours and conditions of upward social </w:t>
      </w:r>
      <w:proofErr w:type="spellStart"/>
      <w:r w:rsidRPr="004C2294">
        <w:rPr>
          <w:rStyle w:val="StyleUnderline"/>
          <w:color w:val="000000" w:themeColor="text1"/>
        </w:rPr>
        <w:t>mo</w:t>
      </w:r>
      <w:proofErr w:type="spellEnd"/>
      <w:r w:rsidRPr="004C2294">
        <w:rPr>
          <w:rStyle w:val="StyleUnderline"/>
          <w:color w:val="000000" w:themeColor="text1"/>
        </w:rPr>
        <w:t xml:space="preserve">- </w:t>
      </w:r>
      <w:proofErr w:type="spellStart"/>
      <w:r w:rsidRPr="004C2294">
        <w:rPr>
          <w:rStyle w:val="StyleUnderline"/>
          <w:color w:val="000000" w:themeColor="text1"/>
        </w:rPr>
        <w:t>bility</w:t>
      </w:r>
      <w:proofErr w:type="spellEnd"/>
      <w:r w:rsidRPr="004C2294">
        <w:rPr>
          <w:rStyle w:val="StyleUnderline"/>
          <w:color w:val="000000" w:themeColor="text1"/>
        </w:rPr>
        <w:t xml:space="preserve"> of citizens, thus enforcing and reinforcing the ideology of white supremacy generally upheld by mainstream educational institutions, the judicial system, the real-estate industry, and mob violence. </w:t>
      </w:r>
      <w:r w:rsidRPr="004C2294">
        <w:rPr>
          <w:color w:val="000000" w:themeColor="text1"/>
          <w:sz w:val="16"/>
        </w:rPr>
        <w:t xml:space="preserve">Viewed from this angle, </w:t>
      </w:r>
      <w:r w:rsidRPr="004C2294">
        <w:rPr>
          <w:rStyle w:val="StyleUnderline"/>
          <w:color w:val="000000" w:themeColor="text1"/>
        </w:rPr>
        <w:t>African Americans’ disproportionate exposure to environmental pollution cannot but be examined within this context that subsumes class under the more overarching banner of structural racism, while still acknowledging its causal potential.</w:t>
      </w:r>
      <w:r w:rsidRPr="004C2294">
        <w:rPr>
          <w:color w:val="000000" w:themeColor="text1"/>
          <w:sz w:val="16"/>
        </w:rPr>
        <w:t xml:space="preserve"> Only by looking at the issue from this position, I reiterate, would EJ scholars be able to transcend the race–class binary and come to an all-encompassing understanding of ER. Admittedly, some areas in human geography, specifically urban development studies, have started to make few inroads into demystifying the seemingly </w:t>
      </w:r>
      <w:proofErr w:type="spellStart"/>
      <w:r w:rsidRPr="004C2294">
        <w:rPr>
          <w:color w:val="000000" w:themeColor="text1"/>
          <w:sz w:val="16"/>
        </w:rPr>
        <w:t>conflic</w:t>
      </w:r>
      <w:proofErr w:type="spellEnd"/>
      <w:r w:rsidRPr="004C2294">
        <w:rPr>
          <w:color w:val="000000" w:themeColor="text1"/>
          <w:sz w:val="16"/>
        </w:rPr>
        <w:t xml:space="preserve">- </w:t>
      </w:r>
      <w:proofErr w:type="spellStart"/>
      <w:r w:rsidRPr="004C2294">
        <w:rPr>
          <w:color w:val="000000" w:themeColor="text1"/>
          <w:sz w:val="16"/>
        </w:rPr>
        <w:t>tual</w:t>
      </w:r>
      <w:proofErr w:type="spellEnd"/>
      <w:r w:rsidRPr="004C2294">
        <w:rPr>
          <w:color w:val="000000" w:themeColor="text1"/>
          <w:sz w:val="16"/>
        </w:rPr>
        <w:t xml:space="preserve"> relationship between the race and class theses </w:t>
      </w:r>
      <w:proofErr w:type="gramStart"/>
      <w:r w:rsidRPr="004C2294">
        <w:rPr>
          <w:color w:val="000000" w:themeColor="text1"/>
          <w:sz w:val="16"/>
        </w:rPr>
        <w:t>in an attempt to</w:t>
      </w:r>
      <w:proofErr w:type="gramEnd"/>
      <w:r w:rsidRPr="004C2294">
        <w:rPr>
          <w:color w:val="000000" w:themeColor="text1"/>
          <w:sz w:val="16"/>
        </w:rPr>
        <w:t xml:space="preserve"> move beyond this limited(</w:t>
      </w:r>
      <w:proofErr w:type="spellStart"/>
      <w:r w:rsidRPr="004C2294">
        <w:rPr>
          <w:color w:val="000000" w:themeColor="text1"/>
          <w:sz w:val="16"/>
        </w:rPr>
        <w:t>ing</w:t>
      </w:r>
      <w:proofErr w:type="spellEnd"/>
      <w:r w:rsidRPr="004C2294">
        <w:rPr>
          <w:color w:val="000000" w:themeColor="text1"/>
          <w:sz w:val="16"/>
        </w:rPr>
        <w:t xml:space="preserve">) scope of analysis. </w:t>
      </w:r>
      <w:proofErr w:type="spellStart"/>
      <w:r w:rsidRPr="004C2294">
        <w:rPr>
          <w:color w:val="000000" w:themeColor="text1"/>
          <w:sz w:val="16"/>
        </w:rPr>
        <w:t>Brahinsky’s</w:t>
      </w:r>
      <w:proofErr w:type="spellEnd"/>
      <w:r w:rsidRPr="004C2294">
        <w:rPr>
          <w:color w:val="000000" w:themeColor="text1"/>
          <w:sz w:val="16"/>
        </w:rPr>
        <w:t xml:space="preserve"> (2011, 2013) race–class theory is a noteworthy example. Drawing on stories of postwar (re)development projects, </w:t>
      </w:r>
      <w:proofErr w:type="spellStart"/>
      <w:r w:rsidRPr="004C2294">
        <w:rPr>
          <w:color w:val="000000" w:themeColor="text1"/>
          <w:sz w:val="16"/>
        </w:rPr>
        <w:t>Brahinsky</w:t>
      </w:r>
      <w:proofErr w:type="spellEnd"/>
      <w:r w:rsidRPr="004C2294">
        <w:rPr>
          <w:color w:val="000000" w:themeColor="text1"/>
          <w:sz w:val="16"/>
        </w:rPr>
        <w:t xml:space="preserve"> cautions against an analysis that situates these projects exclusively within an either race or class framework. </w:t>
      </w:r>
      <w:r w:rsidRPr="004C2294">
        <w:rPr>
          <w:rStyle w:val="StyleUnderline"/>
          <w:color w:val="000000" w:themeColor="text1"/>
        </w:rPr>
        <w:t>When given broader meanings, she contends, these two constructs can jointly form an intertwined theoretical platform capable of elucidating and, at a later stage, dismantling the racial political economy of urban (re)development.</w:t>
      </w:r>
      <w:r w:rsidRPr="004C2294">
        <w:rPr>
          <w:color w:val="000000" w:themeColor="text1"/>
          <w:sz w:val="16"/>
        </w:rPr>
        <w:t xml:space="preserve"> “The San Francisco context”, for </w:t>
      </w:r>
      <w:proofErr w:type="gramStart"/>
      <w:r w:rsidRPr="004C2294">
        <w:rPr>
          <w:color w:val="000000" w:themeColor="text1"/>
          <w:sz w:val="16"/>
        </w:rPr>
        <w:t>example:</w:t>
      </w:r>
      <w:proofErr w:type="gramEnd"/>
      <w:r w:rsidRPr="004C2294">
        <w:rPr>
          <w:color w:val="000000" w:themeColor="text1"/>
          <w:sz w:val="16"/>
        </w:rPr>
        <w:t xml:space="preserve"> reveals ways in which </w:t>
      </w:r>
      <w:r w:rsidRPr="004C2294">
        <w:rPr>
          <w:rStyle w:val="StyleUnderline"/>
          <w:color w:val="000000" w:themeColor="text1"/>
        </w:rPr>
        <w:t>class relationships are central in defining how race is understood and how it functions.</w:t>
      </w:r>
      <w:r w:rsidRPr="004C2294">
        <w:rPr>
          <w:color w:val="000000" w:themeColor="text1"/>
          <w:sz w:val="16"/>
        </w:rPr>
        <w:t xml:space="preserve"> Conversely it also reveals </w:t>
      </w:r>
      <w:r w:rsidRPr="004C2294">
        <w:rPr>
          <w:rStyle w:val="StyleUnderline"/>
          <w:color w:val="000000" w:themeColor="text1"/>
        </w:rPr>
        <w:t xml:space="preserve">racial dynamics that are entirely embed- </w:t>
      </w:r>
      <w:proofErr w:type="spellStart"/>
      <w:r w:rsidRPr="004C2294">
        <w:rPr>
          <w:rStyle w:val="StyleUnderline"/>
          <w:color w:val="000000" w:themeColor="text1"/>
        </w:rPr>
        <w:t>ded</w:t>
      </w:r>
      <w:proofErr w:type="spellEnd"/>
      <w:r w:rsidRPr="004C2294">
        <w:rPr>
          <w:rStyle w:val="StyleUnderline"/>
          <w:color w:val="000000" w:themeColor="text1"/>
        </w:rPr>
        <w:t xml:space="preserve"> with class struggles</w:t>
      </w:r>
      <w:r w:rsidRPr="004C2294">
        <w:rPr>
          <w:color w:val="000000" w:themeColor="text1"/>
          <w:sz w:val="16"/>
        </w:rPr>
        <w:t xml:space="preserve">. </w:t>
      </w:r>
      <w:proofErr w:type="gramStart"/>
      <w:r w:rsidRPr="004C2294">
        <w:rPr>
          <w:color w:val="000000" w:themeColor="text1"/>
          <w:sz w:val="16"/>
        </w:rPr>
        <w:t>In particular, redevelopment</w:t>
      </w:r>
      <w:proofErr w:type="gramEnd"/>
      <w:r w:rsidRPr="004C2294">
        <w:rPr>
          <w:color w:val="000000" w:themeColor="text1"/>
          <w:sz w:val="16"/>
        </w:rPr>
        <w:t xml:space="preserve"> histories clarify the meaning of race-class, showing struggles through which neither race nor class alone suffice (</w:t>
      </w:r>
      <w:proofErr w:type="spellStart"/>
      <w:r w:rsidRPr="004C2294">
        <w:rPr>
          <w:color w:val="000000" w:themeColor="text1"/>
          <w:sz w:val="16"/>
        </w:rPr>
        <w:t>Brahinsky</w:t>
      </w:r>
      <w:proofErr w:type="spellEnd"/>
      <w:r w:rsidRPr="004C2294">
        <w:rPr>
          <w:color w:val="000000" w:themeColor="text1"/>
          <w:sz w:val="16"/>
        </w:rPr>
        <w:t xml:space="preserve"> 2013:126). </w:t>
      </w:r>
      <w:r w:rsidRPr="004C2294">
        <w:rPr>
          <w:rStyle w:val="StyleUnderline"/>
          <w:color w:val="000000" w:themeColor="text1"/>
        </w:rPr>
        <w:t>The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theory hopes to see this approach applied to the field of EJ as well, while still recommending that when examining the African American community </w:t>
      </w:r>
      <w:proofErr w:type="gramStart"/>
      <w:r w:rsidRPr="004C2294">
        <w:rPr>
          <w:rStyle w:val="StyleUnderline"/>
          <w:color w:val="000000" w:themeColor="text1"/>
        </w:rPr>
        <w:t>more light</w:t>
      </w:r>
      <w:proofErr w:type="gramEnd"/>
      <w:r w:rsidRPr="004C2294">
        <w:rPr>
          <w:rStyle w:val="StyleUnderline"/>
          <w:color w:val="000000" w:themeColor="text1"/>
        </w:rPr>
        <w:t xml:space="preserve"> should be cast on the typical institutional-cultural forces contributing to the spatial and racial inferiority of the group. </w:t>
      </w:r>
      <w:r w:rsidRPr="004C2294">
        <w:rPr>
          <w:color w:val="000000" w:themeColor="text1"/>
          <w:sz w:val="16"/>
        </w:rPr>
        <w:t>So far, I have been basing my judgment of EJ approach to instances of ER on the first aspect underpinning the spa-</w:t>
      </w:r>
      <w:proofErr w:type="spellStart"/>
      <w:r w:rsidRPr="004C2294">
        <w:rPr>
          <w:color w:val="000000" w:themeColor="text1"/>
          <w:sz w:val="16"/>
        </w:rPr>
        <w:t>cial</w:t>
      </w:r>
      <w:proofErr w:type="spellEnd"/>
      <w:r w:rsidRPr="004C2294">
        <w:rPr>
          <w:color w:val="000000" w:themeColor="text1"/>
          <w:sz w:val="16"/>
        </w:rPr>
        <w:t xml:space="preserve"> formation theory, </w:t>
      </w:r>
      <w:proofErr w:type="gramStart"/>
      <w:r w:rsidRPr="004C2294">
        <w:rPr>
          <w:color w:val="000000" w:themeColor="text1"/>
          <w:sz w:val="16"/>
        </w:rPr>
        <w:t>i.e.</w:t>
      </w:r>
      <w:proofErr w:type="gramEnd"/>
      <w:r w:rsidRPr="004C2294">
        <w:rPr>
          <w:color w:val="000000" w:themeColor="text1"/>
          <w:sz w:val="16"/>
        </w:rPr>
        <w:t xml:space="preserve"> the socio-structural forces molding and sustaining white racism. I have argued that the state of uncertainty and bifurcation engulfing EJ research has necessarily been due to its undertaking of a narrow conceptualization of racism that fails to underscore the socio-structural dimensions of ER, on the one hand, and its deviation into an either/ or debate as to the role of race/class in the generation of environmental inequity, on the other hand, thus leaving the question of accountability/causality unsettled</w:t>
      </w:r>
      <w:r w:rsidRPr="004C2294">
        <w:rPr>
          <w:rStyle w:val="StyleUnderline"/>
          <w:color w:val="000000" w:themeColor="text1"/>
        </w:rPr>
        <w:t>. “Such a limited conception of racism”,</w:t>
      </w:r>
      <w:r w:rsidRPr="004C2294">
        <w:rPr>
          <w:color w:val="000000" w:themeColor="text1"/>
          <w:sz w:val="16"/>
        </w:rPr>
        <w:t xml:space="preserve"> Pulido (2000:19) asserts</w:t>
      </w:r>
      <w:r w:rsidRPr="004C2294">
        <w:rPr>
          <w:rStyle w:val="StyleUnderline"/>
          <w:color w:val="000000" w:themeColor="text1"/>
        </w:rPr>
        <w:t xml:space="preserve">, “prevents us from either grasping the power and spatiality of racism or identifying its underlying effectivity in perpetuating environmental injustice”. </w:t>
      </w:r>
      <w:r w:rsidRPr="004C2294">
        <w:rPr>
          <w:color w:val="000000" w:themeColor="text1"/>
          <w:sz w:val="16"/>
        </w:rPr>
        <w:t xml:space="preserve">The next task, which is even more daunting, delves into the </w:t>
      </w:r>
      <w:proofErr w:type="spellStart"/>
      <w:r w:rsidRPr="004C2294">
        <w:rPr>
          <w:color w:val="000000" w:themeColor="text1"/>
          <w:sz w:val="16"/>
        </w:rPr>
        <w:t>histori</w:t>
      </w:r>
      <w:proofErr w:type="spellEnd"/>
      <w:r w:rsidRPr="004C2294">
        <w:rPr>
          <w:color w:val="000000" w:themeColor="text1"/>
          <w:sz w:val="16"/>
        </w:rPr>
        <w:t xml:space="preserve">-cultural dimensions contributing to ER and highlights some of the negative images, </w:t>
      </w:r>
      <w:proofErr w:type="spellStart"/>
      <w:r w:rsidRPr="004C2294">
        <w:rPr>
          <w:color w:val="000000" w:themeColor="text1"/>
          <w:sz w:val="16"/>
        </w:rPr>
        <w:t>repre</w:t>
      </w:r>
      <w:proofErr w:type="spellEnd"/>
      <w:r w:rsidRPr="004C2294">
        <w:rPr>
          <w:color w:val="000000" w:themeColor="text1"/>
          <w:sz w:val="16"/>
        </w:rPr>
        <w:t xml:space="preserve">- </w:t>
      </w:r>
      <w:proofErr w:type="spellStart"/>
      <w:r w:rsidRPr="004C2294">
        <w:rPr>
          <w:color w:val="000000" w:themeColor="text1"/>
          <w:sz w:val="16"/>
        </w:rPr>
        <w:t>sentations</w:t>
      </w:r>
      <w:proofErr w:type="spellEnd"/>
      <w:r w:rsidRPr="004C2294">
        <w:rPr>
          <w:color w:val="000000" w:themeColor="text1"/>
          <w:sz w:val="16"/>
        </w:rPr>
        <w:t>, and meanings attached to African Americans and their space. For although the focus is generally geared toward the last three decades since 1982 when the health effects of environmental pollution on African Americans started to become visible, the moral and ideational terrains have been paved at quite earlier times. And here lies the premise of the article: an understanding of the real causes of ER necessitates a parallel reading of the processes of spatial and racial formation in the country. As Delany (1998:8) confirms, “</w:t>
      </w:r>
      <w:r w:rsidRPr="004C2294">
        <w:rPr>
          <w:rStyle w:val="StyleUnderline"/>
          <w:color w:val="000000" w:themeColor="text1"/>
        </w:rPr>
        <w:t xml:space="preserve">the history of race relations in the United States has been the history of conflicts over spatial relations. The </w:t>
      </w:r>
      <w:proofErr w:type="spellStart"/>
      <w:r w:rsidRPr="004C2294">
        <w:rPr>
          <w:rStyle w:val="StyleUnderline"/>
          <w:color w:val="000000" w:themeColor="text1"/>
        </w:rPr>
        <w:t>geogra</w:t>
      </w:r>
      <w:proofErr w:type="spellEnd"/>
      <w:r w:rsidRPr="004C2294">
        <w:rPr>
          <w:rStyle w:val="StyleUnderline"/>
          <w:color w:val="000000" w:themeColor="text1"/>
        </w:rPr>
        <w:t xml:space="preserve">- </w:t>
      </w:r>
      <w:proofErr w:type="spellStart"/>
      <w:r w:rsidRPr="004C2294">
        <w:rPr>
          <w:rStyle w:val="StyleUnderline"/>
          <w:color w:val="000000" w:themeColor="text1"/>
        </w:rPr>
        <w:t>phies</w:t>
      </w:r>
      <w:proofErr w:type="spellEnd"/>
      <w:r w:rsidRPr="004C2294">
        <w:rPr>
          <w:rStyle w:val="StyleUnderline"/>
          <w:color w:val="000000" w:themeColor="text1"/>
        </w:rPr>
        <w:t xml:space="preserve"> that we all live in tell the tale”.</w:t>
      </w:r>
      <w:r w:rsidRPr="004C2294">
        <w:rPr>
          <w:color w:val="000000" w:themeColor="text1"/>
          <w:sz w:val="16"/>
        </w:rPr>
        <w:t xml:space="preserve"> Hence, the spa-</w:t>
      </w:r>
      <w:proofErr w:type="spellStart"/>
      <w:r w:rsidRPr="004C2294">
        <w:rPr>
          <w:color w:val="000000" w:themeColor="text1"/>
          <w:sz w:val="16"/>
        </w:rPr>
        <w:t>cial</w:t>
      </w:r>
      <w:proofErr w:type="spellEnd"/>
      <w:r w:rsidRPr="004C2294">
        <w:rPr>
          <w:color w:val="000000" w:themeColor="text1"/>
          <w:sz w:val="16"/>
        </w:rPr>
        <w:t xml:space="preserve"> formation theory. </w:t>
      </w:r>
      <w:proofErr w:type="gramStart"/>
      <w:r w:rsidRPr="004C2294">
        <w:rPr>
          <w:rStyle w:val="StyleUnderline"/>
          <w:color w:val="000000" w:themeColor="text1"/>
        </w:rPr>
        <w:t>In an attempt to</w:t>
      </w:r>
      <w:proofErr w:type="gramEnd"/>
      <w:r w:rsidRPr="004C2294">
        <w:rPr>
          <w:rStyle w:val="StyleUnderline"/>
          <w:color w:val="000000" w:themeColor="text1"/>
        </w:rPr>
        <w:t xml:space="preserve"> go beyond the race and class binary, the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theory foregrounds an analysis that underscores the hegemonic role of cultural values, meanings, and representations</w:t>
      </w:r>
      <w:r w:rsidRPr="004C2294">
        <w:rPr>
          <w:color w:val="000000" w:themeColor="text1"/>
          <w:sz w:val="16"/>
        </w:rPr>
        <w:t xml:space="preserve"> (henceforth cultural norms) </w:t>
      </w:r>
      <w:r w:rsidRPr="004C2294">
        <w:rPr>
          <w:rStyle w:val="StyleUnderline"/>
          <w:color w:val="000000" w:themeColor="text1"/>
        </w:rPr>
        <w:t>in the generation of segregated spaces for certain communities and the targeting of these communities as dumping grounds for toxic waste or/and as sites for the location of hazardous facilities. The theory adheres to the view that spa-</w:t>
      </w:r>
      <w:proofErr w:type="spellStart"/>
      <w:r w:rsidRPr="004C2294">
        <w:rPr>
          <w:rStyle w:val="StyleUnderline"/>
          <w:color w:val="000000" w:themeColor="text1"/>
        </w:rPr>
        <w:t>cial</w:t>
      </w:r>
      <w:proofErr w:type="spellEnd"/>
      <w:r w:rsidRPr="004C2294">
        <w:rPr>
          <w:rStyle w:val="StyleUnderline"/>
          <w:color w:val="000000" w:themeColor="text1"/>
        </w:rPr>
        <w:t xml:space="preserve"> formation is a process that for the most part embodies certain well-defined ideas and discourses generally pro- </w:t>
      </w:r>
      <w:proofErr w:type="spellStart"/>
      <w:r w:rsidRPr="004C2294">
        <w:rPr>
          <w:rStyle w:val="StyleUnderline"/>
          <w:color w:val="000000" w:themeColor="text1"/>
        </w:rPr>
        <w:t>duced</w:t>
      </w:r>
      <w:proofErr w:type="spellEnd"/>
      <w:r w:rsidRPr="004C2294">
        <w:rPr>
          <w:rStyle w:val="StyleUnderline"/>
          <w:color w:val="000000" w:themeColor="text1"/>
        </w:rPr>
        <w:t xml:space="preserve"> across </w:t>
      </w:r>
      <w:r w:rsidRPr="004C2294">
        <w:rPr>
          <w:rStyle w:val="StyleUnderline"/>
          <w:color w:val="000000" w:themeColor="text1"/>
        </w:rPr>
        <w:lastRenderedPageBreak/>
        <w:t xml:space="preserve">generations by a dominant group </w:t>
      </w:r>
      <w:proofErr w:type="gramStart"/>
      <w:r w:rsidRPr="004C2294">
        <w:rPr>
          <w:rStyle w:val="StyleUnderline"/>
          <w:color w:val="000000" w:themeColor="text1"/>
        </w:rPr>
        <w:t>in order to</w:t>
      </w:r>
      <w:proofErr w:type="gramEnd"/>
      <w:r w:rsidRPr="004C2294">
        <w:rPr>
          <w:rStyle w:val="StyleUnderline"/>
          <w:color w:val="000000" w:themeColor="text1"/>
        </w:rPr>
        <w:t xml:space="preserve"> rationalize and natural- </w:t>
      </w:r>
      <w:proofErr w:type="spellStart"/>
      <w:r w:rsidRPr="004C2294">
        <w:rPr>
          <w:rStyle w:val="StyleUnderline"/>
          <w:color w:val="000000" w:themeColor="text1"/>
        </w:rPr>
        <w:t>ize</w:t>
      </w:r>
      <w:proofErr w:type="spellEnd"/>
      <w:r w:rsidRPr="004C2294">
        <w:rPr>
          <w:rStyle w:val="StyleUnderline"/>
          <w:color w:val="000000" w:themeColor="text1"/>
        </w:rPr>
        <w:t xml:space="preserve"> its appropriation of a superior space equipped with all the amenities and facilities typical of a good and prosperous life and the relegation of weaker groups to an inferior space generally redolent of decay and poverty</w:t>
      </w:r>
      <w:r w:rsidRPr="004C2294">
        <w:rPr>
          <w:color w:val="000000" w:themeColor="text1"/>
          <w:sz w:val="16"/>
        </w:rPr>
        <w:t xml:space="preserve">. As Mitchell (1995:115) explains, space is “the product of competing ideas (discourses) about what </w:t>
      </w:r>
      <w:proofErr w:type="spellStart"/>
      <w:r w:rsidRPr="004C2294">
        <w:rPr>
          <w:color w:val="000000" w:themeColor="text1"/>
          <w:sz w:val="16"/>
        </w:rPr>
        <w:t>consti</w:t>
      </w:r>
      <w:proofErr w:type="spellEnd"/>
      <w:r w:rsidRPr="004C2294">
        <w:rPr>
          <w:color w:val="000000" w:themeColor="text1"/>
          <w:sz w:val="16"/>
        </w:rPr>
        <w:t xml:space="preserve">- </w:t>
      </w:r>
      <w:proofErr w:type="spellStart"/>
      <w:r w:rsidRPr="004C2294">
        <w:rPr>
          <w:color w:val="000000" w:themeColor="text1"/>
          <w:sz w:val="16"/>
        </w:rPr>
        <w:t>tutes</w:t>
      </w:r>
      <w:proofErr w:type="spellEnd"/>
      <w:r w:rsidRPr="004C2294">
        <w:rPr>
          <w:color w:val="000000" w:themeColor="text1"/>
          <w:sz w:val="16"/>
        </w:rPr>
        <w:t xml:space="preserve"> that space–order and control or free, and perhaps dangerous interaction”. Thus, working in tandem with structural apparatuses, </w:t>
      </w:r>
      <w:r w:rsidRPr="004C2294">
        <w:rPr>
          <w:rStyle w:val="StyleUnderline"/>
          <w:color w:val="000000" w:themeColor="text1"/>
        </w:rPr>
        <w:t xml:space="preserve">these cultural norms </w:t>
      </w:r>
      <w:proofErr w:type="spellStart"/>
      <w:r w:rsidRPr="004C2294">
        <w:rPr>
          <w:rStyle w:val="StyleUnderline"/>
          <w:color w:val="000000" w:themeColor="text1"/>
        </w:rPr>
        <w:t>gener</w:t>
      </w:r>
      <w:proofErr w:type="spellEnd"/>
      <w:r w:rsidRPr="004C2294">
        <w:rPr>
          <w:rStyle w:val="StyleUnderline"/>
          <w:color w:val="000000" w:themeColor="text1"/>
        </w:rPr>
        <w:t xml:space="preserve">- ally tend to provide the psychological and moral ground legitimating the </w:t>
      </w:r>
      <w:proofErr w:type="spellStart"/>
      <w:r w:rsidRPr="004C2294">
        <w:rPr>
          <w:rStyle w:val="StyleUnderline"/>
          <w:color w:val="000000" w:themeColor="text1"/>
        </w:rPr>
        <w:t>associa</w:t>
      </w:r>
      <w:proofErr w:type="spellEnd"/>
      <w:r w:rsidRPr="004C2294">
        <w:rPr>
          <w:rStyle w:val="StyleUnderline"/>
          <w:color w:val="000000" w:themeColor="text1"/>
        </w:rPr>
        <w:t xml:space="preserve">- </w:t>
      </w:r>
      <w:proofErr w:type="spellStart"/>
      <w:r w:rsidRPr="004C2294">
        <w:rPr>
          <w:rStyle w:val="StyleUnderline"/>
          <w:color w:val="000000" w:themeColor="text1"/>
        </w:rPr>
        <w:t>tion</w:t>
      </w:r>
      <w:proofErr w:type="spellEnd"/>
      <w:r w:rsidRPr="004C2294">
        <w:rPr>
          <w:rStyle w:val="StyleUnderline"/>
          <w:color w:val="000000" w:themeColor="text1"/>
        </w:rPr>
        <w:t xml:space="preserve"> of the space of historically subjugated communities with images of degradation, filthiness, otherness, and pathology.</w:t>
      </w:r>
    </w:p>
    <w:p w14:paraId="4E24DF6C" w14:textId="358CEFA5" w:rsidR="00C35117" w:rsidRDefault="00C35117" w:rsidP="00C35117">
      <w:pPr>
        <w:pStyle w:val="Heading3"/>
      </w:pPr>
      <w:r>
        <w:lastRenderedPageBreak/>
        <w:t>2AC -- Root Cause</w:t>
      </w:r>
    </w:p>
    <w:sdt>
      <w:sdtPr>
        <w:tag w:val="goog_rdk_303"/>
        <w:id w:val="410122587"/>
      </w:sdtPr>
      <w:sdtEndPr/>
      <w:sdtContent>
        <w:p w14:paraId="2A9EEEB2" w14:textId="4313154C" w:rsidR="006A61BF" w:rsidRPr="00B57C6D" w:rsidRDefault="006A61BF" w:rsidP="006A61BF">
          <w:pPr>
            <w:pStyle w:val="Heading4"/>
            <w:shd w:val="clear" w:color="auto" w:fill="FFFFFF"/>
            <w:rPr>
              <w:color w:val="222222"/>
            </w:rPr>
          </w:pPr>
          <w:r w:rsidRPr="00B57C6D">
            <w:rPr>
              <w:color w:val="222222"/>
            </w:rPr>
            <w:t>Racism is the root cause of domination; capitalism stemmed from it.</w:t>
          </w:r>
        </w:p>
      </w:sdtContent>
    </w:sdt>
    <w:sdt>
      <w:sdtPr>
        <w:tag w:val="goog_rdk_304"/>
        <w:id w:val="-1795593395"/>
      </w:sdtPr>
      <w:sdtEndPr/>
      <w:sdtContent>
        <w:p w14:paraId="2E37DD69" w14:textId="77777777" w:rsidR="006A61BF" w:rsidRPr="006A61BF" w:rsidRDefault="006A61BF" w:rsidP="006A61BF">
          <w:r w:rsidRPr="006A61BF">
            <w:rPr>
              <w:rStyle w:val="Heading4Char"/>
            </w:rPr>
            <w:t>Johnson ‘83 </w:t>
          </w:r>
          <w:r w:rsidRPr="006A61BF">
            <w:t>(Cedric J. Johnson, “Black Marxism: The Making of the Black Radical Tradition,” </w:t>
          </w:r>
          <w:hyperlink r:id="rId66">
            <w:r w:rsidRPr="006A61BF">
              <w:rPr>
                <w:rStyle w:val="Hyperlink"/>
              </w:rPr>
              <w:t>https://libcom.org/files/Black%20Marxism-Cedric%20J.%20Robinson.pdf</w:t>
            </w:r>
          </w:hyperlink>
          <w:r w:rsidRPr="006A61BF">
            <w:t>, 1983)</w:t>
          </w:r>
        </w:p>
      </w:sdtContent>
    </w:sdt>
    <w:sdt>
      <w:sdtPr>
        <w:tag w:val="goog_rdk_305"/>
        <w:id w:val="-1201706726"/>
      </w:sdtPr>
      <w:sdtEndPr/>
      <w:sdtContent>
        <w:p w14:paraId="3035C835" w14:textId="77777777" w:rsidR="006A61BF" w:rsidRPr="00B57C6D" w:rsidRDefault="006A61BF" w:rsidP="006A61BF">
          <w:pPr>
            <w:shd w:val="clear" w:color="auto" w:fill="FFFFFF"/>
            <w:rPr>
              <w:color w:val="222222"/>
              <w:u w:val="single"/>
            </w:rPr>
          </w:pPr>
          <w:r w:rsidRPr="00961872">
            <w:rPr>
              <w:color w:val="222222"/>
              <w:highlight w:val="cyan"/>
              <w:u w:val="single"/>
            </w:rPr>
            <w:t>With each historical moment,</w:t>
          </w:r>
          <w:r w:rsidRPr="00B57C6D">
            <w:rPr>
              <w:color w:val="222222"/>
              <w:u w:val="single"/>
            </w:rPr>
            <w:t> however, </w:t>
          </w:r>
          <w:r w:rsidRPr="00961872">
            <w:rPr>
              <w:color w:val="222222"/>
              <w:highlight w:val="cyan"/>
              <w:u w:val="single"/>
            </w:rPr>
            <w:t>the rationale and </w:t>
          </w:r>
          <w:r w:rsidRPr="00B57C6D">
            <w:rPr>
              <w:color w:val="222222"/>
              <w:u w:val="single"/>
            </w:rPr>
            <w:t>cultural </w:t>
          </w:r>
          <w:r w:rsidRPr="00961872">
            <w:rPr>
              <w:color w:val="222222"/>
              <w:highlight w:val="cyan"/>
              <w:u w:val="single"/>
            </w:rPr>
            <w:t>mechanisms of domination became more transparent. Race was its epistemology, </w:t>
          </w:r>
          <w:r w:rsidRPr="00B57C6D">
            <w:rPr>
              <w:color w:val="222222"/>
              <w:u w:val="single"/>
            </w:rPr>
            <w:t>its </w:t>
          </w:r>
          <w:r w:rsidRPr="00961872">
            <w:rPr>
              <w:color w:val="222222"/>
              <w:highlight w:val="cyan"/>
              <w:u w:val="single"/>
            </w:rPr>
            <w:t>ordering principle, </w:t>
          </w:r>
          <w:r w:rsidRPr="00B57C6D">
            <w:rPr>
              <w:color w:val="222222"/>
              <w:u w:val="single"/>
            </w:rPr>
            <w:t>its </w:t>
          </w:r>
          <w:r w:rsidRPr="00961872">
            <w:rPr>
              <w:color w:val="222222"/>
              <w:highlight w:val="cyan"/>
              <w:u w:val="single"/>
            </w:rPr>
            <w:t>organizing structure, </w:t>
          </w:r>
          <w:r w:rsidRPr="00B57C6D">
            <w:rPr>
              <w:color w:val="222222"/>
              <w:u w:val="single"/>
            </w:rPr>
            <w:t>its </w:t>
          </w:r>
          <w:r w:rsidRPr="00961872">
            <w:rPr>
              <w:color w:val="222222"/>
              <w:highlight w:val="cyan"/>
              <w:u w:val="single"/>
            </w:rPr>
            <w:t>moral authority, </w:t>
          </w:r>
          <w:r w:rsidRPr="00B57C6D">
            <w:rPr>
              <w:color w:val="222222"/>
              <w:u w:val="single"/>
            </w:rPr>
            <w:t>its </w:t>
          </w:r>
          <w:r w:rsidRPr="00961872">
            <w:rPr>
              <w:color w:val="222222"/>
              <w:highlight w:val="cyan"/>
              <w:u w:val="single"/>
            </w:rPr>
            <w:t>economy </w:t>
          </w:r>
          <w:r w:rsidRPr="00B57C6D">
            <w:rPr>
              <w:color w:val="222222"/>
              <w:u w:val="single"/>
            </w:rPr>
            <w:t>of justice, commerce, and power.</w:t>
          </w:r>
          <w:r w:rsidRPr="00B57C6D">
            <w:rPr>
              <w:color w:val="222222"/>
              <w:sz w:val="16"/>
              <w:szCs w:val="16"/>
            </w:rPr>
            <w:t> </w:t>
          </w:r>
          <w:r w:rsidRPr="00961872">
            <w:rPr>
              <w:color w:val="222222"/>
              <w:highlight w:val="cyan"/>
              <w:u w:val="single"/>
            </w:rPr>
            <w:t>Aristotle</w:t>
          </w:r>
          <w:r w:rsidRPr="00B57C6D">
            <w:rPr>
              <w:color w:val="222222"/>
              <w:u w:val="single"/>
            </w:rPr>
            <w:t>, one of the most original aristocratic apologists, had </w:t>
          </w:r>
          <w:r w:rsidRPr="00961872">
            <w:rPr>
              <w:color w:val="222222"/>
              <w:highlight w:val="cyan"/>
              <w:u w:val="single"/>
            </w:rPr>
            <w:t>provided the template in Natural Law.</w:t>
          </w:r>
          <w:r w:rsidRPr="00B57C6D">
            <w:rPr>
              <w:color w:val="222222"/>
              <w:u w:val="single"/>
            </w:rPr>
            <w:t xml:space="preserve"> In </w:t>
          </w:r>
          <w:proofErr w:type="spellStart"/>
          <w:r w:rsidRPr="00B57C6D">
            <w:rPr>
              <w:color w:val="222222"/>
              <w:u w:val="single"/>
            </w:rPr>
            <w:t>inferiorizing</w:t>
          </w:r>
          <w:proofErr w:type="spellEnd"/>
          <w:r w:rsidRPr="00B57C6D">
            <w:rPr>
              <w:color w:val="222222"/>
              <w:u w:val="single"/>
            </w:rPr>
            <w:t xml:space="preserve"> women ("[TI he deliberative faculty of the soul is not present at all in the slave; in a female it is present but ineffective</w:t>
          </w:r>
          <w:r w:rsidRPr="00B57C6D">
            <w:rPr>
              <w:color w:val="222222"/>
              <w:sz w:val="16"/>
              <w:szCs w:val="16"/>
            </w:rPr>
            <w:t>" [Politics, i26oaiz]), non-Greeks, and all laborers (slaves, artisans, farmers, wage workers, etc.: "[</w:t>
          </w:r>
          <w:proofErr w:type="spellStart"/>
          <w:r w:rsidRPr="00B57C6D">
            <w:rPr>
              <w:color w:val="222222"/>
              <w:sz w:val="16"/>
              <w:szCs w:val="16"/>
            </w:rPr>
            <w:t>Tlhe</w:t>
          </w:r>
          <w:proofErr w:type="spellEnd"/>
          <w:r w:rsidRPr="00B57C6D">
            <w:rPr>
              <w:color w:val="222222"/>
              <w:sz w:val="16"/>
              <w:szCs w:val="16"/>
            </w:rPr>
            <w:t xml:space="preserve"> mass of mankind are evidently quite slavish in their tastes, preferring a life suitable to beasts" [Nicomachean Ethics, 1095b20]), </w:t>
          </w:r>
          <w:r w:rsidRPr="00961872">
            <w:rPr>
              <w:color w:val="222222"/>
              <w:highlight w:val="cyan"/>
              <w:u w:val="single"/>
            </w:rPr>
            <w:t>Aristotle had articulated an uncompromising racial construct. And from the twelfth century </w:t>
          </w:r>
          <w:r w:rsidRPr="00B57C6D">
            <w:rPr>
              <w:color w:val="222222"/>
              <w:u w:val="single"/>
            </w:rPr>
            <w:t>on, </w:t>
          </w:r>
          <w:r w:rsidRPr="00961872">
            <w:rPr>
              <w:color w:val="222222"/>
              <w:highlight w:val="cyan"/>
              <w:u w:val="single"/>
            </w:rPr>
            <w:t>one European ruling order after another</w:t>
          </w:r>
          <w:r w:rsidRPr="00B57C6D">
            <w:rPr>
              <w:color w:val="222222"/>
              <w:u w:val="single"/>
            </w:rPr>
            <w:t>, one cohort of clerical or secular propagandists following another, </w:t>
          </w:r>
          <w:r w:rsidRPr="00961872">
            <w:rPr>
              <w:color w:val="222222"/>
              <w:highlight w:val="cyan"/>
              <w:u w:val="single"/>
            </w:rPr>
            <w:t>reiterated</w:t>
          </w:r>
          <w:r w:rsidRPr="00B57C6D">
            <w:rPr>
              <w:color w:val="222222"/>
              <w:u w:val="single"/>
            </w:rPr>
            <w:t> and embellished </w:t>
          </w:r>
          <w:r w:rsidRPr="00961872">
            <w:rPr>
              <w:color w:val="222222"/>
              <w:highlight w:val="cyan"/>
              <w:u w:val="single"/>
            </w:rPr>
            <w:t>this racial calculus. As the Black</w:t>
          </w:r>
          <w:r w:rsidRPr="00B57C6D">
            <w:rPr>
              <w:color w:val="222222"/>
              <w:u w:val="single"/>
            </w:rPr>
            <w:t> Radical </w:t>
          </w:r>
          <w:r w:rsidRPr="00961872">
            <w:rPr>
              <w:color w:val="222222"/>
              <w:highlight w:val="cyan"/>
              <w:u w:val="single"/>
            </w:rPr>
            <w:t>Tradition was distilled</w:t>
          </w:r>
          <w:r w:rsidRPr="00B57C6D">
            <w:rPr>
              <w:color w:val="222222"/>
              <w:u w:val="single"/>
            </w:rPr>
            <w:t> from the racial antagonisms which were arrayed along a continuum from the casual insult to the most ruthless and lethal rules of law; from the objectifications of entries in marine cargo manifests, auction accountancy, plantation records, broadsheets and newspapers; from the loftiness of Christian pulpits and biblical exegesis to the minutia of slave-naming, dress, types of food, and a legion of other significations, </w:t>
          </w:r>
          <w:r w:rsidRPr="00961872">
            <w:rPr>
              <w:color w:val="222222"/>
              <w:highlight w:val="cyan"/>
              <w:u w:val="single"/>
            </w:rPr>
            <w:t>the</w:t>
          </w:r>
          <w:r w:rsidRPr="00B57C6D">
            <w:rPr>
              <w:color w:val="222222"/>
              <w:u w:val="single"/>
            </w:rPr>
            <w:t> terrible </w:t>
          </w:r>
          <w:r w:rsidRPr="00961872">
            <w:rPr>
              <w:color w:val="222222"/>
              <w:highlight w:val="cyan"/>
              <w:u w:val="single"/>
            </w:rPr>
            <w:t>culture of race was revealed</w:t>
          </w:r>
          <w:r w:rsidRPr="00B57C6D">
            <w:rPr>
              <w:color w:val="222222"/>
              <w:u w:val="single"/>
            </w:rPr>
            <w:t>. Inevitably, </w:t>
          </w:r>
          <w:r w:rsidRPr="00961872">
            <w:rPr>
              <w:color w:val="222222"/>
              <w:highlight w:val="cyan"/>
              <w:u w:val="single"/>
            </w:rPr>
            <w:t>the tradition was transformed into a </w:t>
          </w:r>
          <w:r w:rsidRPr="00B57C6D">
            <w:rPr>
              <w:color w:val="222222"/>
              <w:u w:val="single"/>
            </w:rPr>
            <w:t>radical force. And in its most </w:t>
          </w:r>
          <w:r w:rsidRPr="00961872">
            <w:rPr>
              <w:color w:val="222222"/>
              <w:highlight w:val="cyan"/>
              <w:u w:val="single"/>
            </w:rPr>
            <w:t>militant manifestation</w:t>
          </w:r>
          <w:r w:rsidRPr="00B57C6D">
            <w:rPr>
              <w:color w:val="222222"/>
              <w:u w:val="single"/>
            </w:rPr>
            <w:t xml:space="preserve">, no longer accustomed to the resolution that flight and withdrawal were sufficient, </w:t>
          </w:r>
          <w:r w:rsidRPr="00961872">
            <w:rPr>
              <w:color w:val="222222"/>
              <w:highlight w:val="cyan"/>
              <w:u w:val="single"/>
            </w:rPr>
            <w:t>the purpose of the struggles informed by the tradition became the overthrow of the whole race-based structure.</w:t>
          </w:r>
        </w:p>
      </w:sdtContent>
    </w:sdt>
    <w:sdt>
      <w:sdtPr>
        <w:tag w:val="goog_rdk_306"/>
        <w:id w:val="1442261241"/>
        <w:showingPlcHdr/>
      </w:sdtPr>
      <w:sdtEndPr/>
      <w:sdtContent>
        <w:p w14:paraId="1A4E6289" w14:textId="77777777" w:rsidR="006A61BF" w:rsidRPr="00B57C6D" w:rsidRDefault="006A61BF" w:rsidP="006A61BF">
          <w:pPr>
            <w:shd w:val="clear" w:color="auto" w:fill="FFFFFF"/>
            <w:rPr>
              <w:color w:val="222222"/>
            </w:rPr>
          </w:pPr>
          <w:r>
            <w:t xml:space="preserve">     </w:t>
          </w:r>
        </w:p>
      </w:sdtContent>
    </w:sdt>
    <w:sdt>
      <w:sdtPr>
        <w:tag w:val="goog_rdk_307"/>
        <w:id w:val="699365193"/>
      </w:sdtPr>
      <w:sdtEndPr/>
      <w:sdtContent>
        <w:p w14:paraId="4C26EDF9" w14:textId="77777777" w:rsidR="006A61BF" w:rsidRPr="00B57C6D" w:rsidRDefault="006A61BF" w:rsidP="006A61BF">
          <w:pPr>
            <w:pStyle w:val="Heading4"/>
            <w:shd w:val="clear" w:color="auto" w:fill="FFFFFF"/>
            <w:rPr>
              <w:color w:val="222222"/>
            </w:rPr>
          </w:pPr>
          <w:r w:rsidRPr="00B57C6D">
            <w:rPr>
              <w:color w:val="222222"/>
            </w:rPr>
            <w:t xml:space="preserve">Racism is the root cause of capitalism, and violence. History proves that the White states always wanted to dominate black people and since they could never be </w:t>
          </w:r>
          <w:proofErr w:type="gramStart"/>
          <w:r w:rsidRPr="00B57C6D">
            <w:rPr>
              <w:color w:val="222222"/>
            </w:rPr>
            <w:t>finished</w:t>
          </w:r>
          <w:proofErr w:type="gramEnd"/>
          <w:r w:rsidRPr="00B57C6D">
            <w:rPr>
              <w:color w:val="222222"/>
            </w:rPr>
            <w:t xml:space="preserve"> they constructed capitalistic hierarchies.</w:t>
          </w:r>
        </w:p>
      </w:sdtContent>
    </w:sdt>
    <w:sdt>
      <w:sdtPr>
        <w:tag w:val="goog_rdk_308"/>
        <w:id w:val="2028521096"/>
      </w:sdtPr>
      <w:sdtEndPr/>
      <w:sdtContent>
        <w:sdt>
          <w:sdtPr>
            <w:tag w:val="goog_rdk_304"/>
            <w:id w:val="-1861732942"/>
          </w:sdtPr>
          <w:sdtEndPr/>
          <w:sdtContent>
            <w:p w14:paraId="0C8438E2" w14:textId="6E68C8D9" w:rsidR="006A61BF" w:rsidRPr="006A61BF" w:rsidRDefault="006A61BF" w:rsidP="006A61BF">
              <w:r w:rsidRPr="006A61BF">
                <w:rPr>
                  <w:rStyle w:val="Heading4Char"/>
                </w:rPr>
                <w:t>Johnson ‘83 </w:t>
              </w:r>
              <w:r w:rsidRPr="006A61BF">
                <w:t>(Cedric J. Johnson, “Black Marxism: The Making of the Black Radical Tradition,” </w:t>
              </w:r>
              <w:hyperlink r:id="rId67">
                <w:r w:rsidRPr="006A61BF">
                  <w:rPr>
                    <w:rStyle w:val="Hyperlink"/>
                  </w:rPr>
                  <w:t>https://libcom.org/files/Black%20Marxism-Cedric%20J.%20Robinson.pdf</w:t>
                </w:r>
              </w:hyperlink>
              <w:r w:rsidRPr="006A61BF">
                <w:t>, 1983)</w:t>
              </w:r>
            </w:p>
          </w:sdtContent>
        </w:sdt>
      </w:sdtContent>
    </w:sdt>
    <w:sdt>
      <w:sdtPr>
        <w:tag w:val="goog_rdk_309"/>
        <w:id w:val="-1429958324"/>
      </w:sdtPr>
      <w:sdtEndPr/>
      <w:sdtContent>
        <w:p w14:paraId="4786FE42" w14:textId="3B3A0D77" w:rsidR="006A61BF" w:rsidRPr="00CF6E41" w:rsidRDefault="006A61BF" w:rsidP="006A61BF">
          <w:pPr>
            <w:rPr>
              <w:color w:val="222222"/>
              <w:u w:val="single"/>
            </w:rPr>
          </w:pPr>
          <w:r w:rsidRPr="00961872">
            <w:rPr>
              <w:color w:val="222222"/>
              <w:highlight w:val="cyan"/>
              <w:u w:val="single"/>
            </w:rPr>
            <w:t>The functions of these latter ideological constructions were related but different. Race was largely the rationalization for the domination, exploitation, and/or extermination of non-"Europeans" (including Slavs and Jews).</w:t>
          </w:r>
          <w:r w:rsidRPr="00961872">
            <w:rPr>
              <w:color w:val="222222"/>
              <w:sz w:val="16"/>
              <w:szCs w:val="16"/>
              <w:highlight w:val="cyan"/>
            </w:rPr>
            <w:t> And </w:t>
          </w:r>
          <w:r w:rsidRPr="00961872">
            <w:rPr>
              <w:color w:val="222222"/>
              <w:highlight w:val="cyan"/>
              <w:u w:val="single"/>
            </w:rPr>
            <w:t xml:space="preserve">we shall have occasion in Part 2 to explore its applications beyond Europe and particularly to African peoples more closely. But while we remain on European soil, it is </w:t>
          </w:r>
          <w:proofErr w:type="spellStart"/>
          <w:r w:rsidRPr="00961872">
            <w:rPr>
              <w:color w:val="222222"/>
              <w:highlight w:val="cyan"/>
              <w:u w:val="single"/>
            </w:rPr>
            <w:t>Herrenvolkthat</w:t>
          </w:r>
          <w:proofErr w:type="spellEnd"/>
          <w:r w:rsidRPr="00961872">
            <w:rPr>
              <w:color w:val="222222"/>
              <w:highlight w:val="cyan"/>
              <w:u w:val="single"/>
            </w:rPr>
            <w:t xml:space="preserve"> matters. In eighteenth-century England, Reginald Horsman sees its beginnings in the "mythical" Anglo-Saxonism that was flown as an ideological pennant by the Whig intelligentsia in France (for example, Paul de </w:t>
          </w:r>
          <w:proofErr w:type="spellStart"/>
          <w:r w:rsidRPr="00961872">
            <w:rPr>
              <w:color w:val="222222"/>
              <w:highlight w:val="cyan"/>
              <w:u w:val="single"/>
            </w:rPr>
            <w:t>Rapin-Thoyras</w:t>
          </w:r>
          <w:proofErr w:type="spellEnd"/>
          <w:r w:rsidRPr="00961872">
            <w:rPr>
              <w:color w:val="222222"/>
              <w:highlight w:val="cyan"/>
              <w:u w:val="single"/>
            </w:rPr>
            <w:t xml:space="preserve"> and Montesquieu, and before them </w:t>
          </w:r>
          <w:proofErr w:type="spellStart"/>
          <w:r w:rsidRPr="00961872">
            <w:rPr>
              <w:color w:val="222222"/>
              <w:highlight w:val="cyan"/>
              <w:u w:val="single"/>
            </w:rPr>
            <w:t>Franqois</w:t>
          </w:r>
          <w:proofErr w:type="spellEnd"/>
          <w:r w:rsidRPr="00961872">
            <w:rPr>
              <w:color w:val="222222"/>
              <w:highlight w:val="cyan"/>
              <w:u w:val="single"/>
            </w:rPr>
            <w:t xml:space="preserve"> </w:t>
          </w:r>
          <w:proofErr w:type="spellStart"/>
          <w:r w:rsidRPr="00961872">
            <w:rPr>
              <w:color w:val="222222"/>
              <w:highlight w:val="cyan"/>
              <w:u w:val="single"/>
            </w:rPr>
            <w:t>Hotman</w:t>
          </w:r>
          <w:proofErr w:type="spellEnd"/>
          <w:r w:rsidRPr="00961872">
            <w:rPr>
              <w:color w:val="222222"/>
              <w:highlight w:val="cyan"/>
              <w:u w:val="single"/>
            </w:rPr>
            <w:t xml:space="preserve"> and Count Henri de </w:t>
          </w:r>
          <w:proofErr w:type="spellStart"/>
          <w:r w:rsidRPr="00961872">
            <w:rPr>
              <w:color w:val="222222"/>
              <w:highlight w:val="cyan"/>
              <w:u w:val="single"/>
            </w:rPr>
            <w:t>Boulainvilliers</w:t>
          </w:r>
          <w:proofErr w:type="spellEnd"/>
          <w:r w:rsidRPr="00961872">
            <w:rPr>
              <w:color w:val="222222"/>
              <w:highlight w:val="cyan"/>
              <w:u w:val="single"/>
            </w:rPr>
            <w:t>), in Germany (Herder, Fichte, Schleiermacher, and Hegel), in north America (John Adams and Thomas Jefferson</w:t>
          </w:r>
          <w:proofErr w:type="gramStart"/>
          <w:r w:rsidRPr="00961872">
            <w:rPr>
              <w:color w:val="222222"/>
              <w:highlight w:val="cyan"/>
              <w:u w:val="single"/>
            </w:rPr>
            <w:t>),  ideologists</w:t>
          </w:r>
          <w:proofErr w:type="gramEnd"/>
          <w:r w:rsidRPr="00961872">
            <w:rPr>
              <w:color w:val="222222"/>
              <w:highlight w:val="cyan"/>
              <w:u w:val="single"/>
            </w:rPr>
            <w:t xml:space="preserve"> displayed the idea of the heroic Germanic race. And the idea swept through nineteenth-century Europe, gathering momentum and artifice through such effects as Sir Walter Scott's historical novels and Friedrich von Schlegel's philological fables. </w:t>
          </w:r>
          <w:r w:rsidRPr="00961872">
            <w:rPr>
              <w:color w:val="222222"/>
              <w:highlight w:val="cyan"/>
              <w:u w:val="single"/>
            </w:rPr>
            <w:lastRenderedPageBreak/>
            <w:t xml:space="preserve">Inevitably, of course, the idea was dressed in the accoutrement of nineteenth-century European science. “Not satisfied with merely proclaiming the superiority of the white over the </w:t>
          </w:r>
          <w:proofErr w:type="spellStart"/>
          <w:r w:rsidRPr="00961872">
            <w:rPr>
              <w:color w:val="222222"/>
              <w:highlight w:val="cyan"/>
              <w:u w:val="single"/>
            </w:rPr>
            <w:t>coloured</w:t>
          </w:r>
          <w:proofErr w:type="spellEnd"/>
          <w:r w:rsidRPr="00961872">
            <w:rPr>
              <w:color w:val="222222"/>
              <w:highlight w:val="cyan"/>
              <w:u w:val="single"/>
            </w:rPr>
            <w:t xml:space="preserve"> race, also felt it necessary to erect a hierarchy within the white race itself.”</w:t>
          </w:r>
        </w:p>
      </w:sdtContent>
    </w:sdt>
    <w:p w14:paraId="6CB0903A" w14:textId="49FD4642" w:rsidR="002F714E" w:rsidRDefault="002F714E" w:rsidP="002F714E">
      <w:pPr>
        <w:pStyle w:val="Heading4"/>
      </w:pPr>
      <w:r>
        <w:t>The configurations of the plantation enabled the rise of capitalism – any understanding of class must first begin with a confrontation of slavery and its afterlives – this justifies the perm.</w:t>
      </w:r>
    </w:p>
    <w:p w14:paraId="147D30FD" w14:textId="78AD7F3E" w:rsidR="002F714E" w:rsidRPr="002F714E" w:rsidRDefault="002F714E" w:rsidP="002F714E">
      <w:r w:rsidRPr="00EC5567">
        <w:rPr>
          <w:rStyle w:val="Heading4Char"/>
        </w:rPr>
        <w:t>Lemann ’20</w:t>
      </w:r>
      <w:r>
        <w:t xml:space="preserve"> -- </w:t>
      </w:r>
      <w:r w:rsidRPr="002F714E">
        <w:t xml:space="preserve">Professor of Journalism, Columbia University; Director, Columbia World Projects and Columbia Global Reports; Dean Emeritus, Columbia Journalism School </w:t>
      </w:r>
      <w:r>
        <w:t xml:space="preserve">and </w:t>
      </w:r>
      <w:r w:rsidR="00EC5567">
        <w:t xml:space="preserve">staff writer at The New Yorker </w:t>
      </w:r>
      <w:r>
        <w:t>(Nicholas Lemann, 5-18-2020</w:t>
      </w:r>
      <w:r w:rsidRPr="002F714E">
        <w:t xml:space="preserve">, "Is Capitalism Racist?," New Yorker, </w:t>
      </w:r>
      <w:hyperlink r:id="rId68" w:history="1">
        <w:r w:rsidRPr="007C4C88">
          <w:rPr>
            <w:rStyle w:val="Hyperlink"/>
          </w:rPr>
          <w:t>https://www.newyorker.com/magazine/2020/05/25/is-capitalism-racist</w:t>
        </w:r>
      </w:hyperlink>
      <w:r w:rsidRPr="002F714E">
        <w:t>,</w:t>
      </w:r>
      <w:r>
        <w:t xml:space="preserve"> accessed </w:t>
      </w:r>
      <w:r w:rsidRPr="002F714E">
        <w:t>7-2-2021</w:t>
      </w:r>
      <w:r>
        <w:t>)</w:t>
      </w:r>
      <w:r w:rsidRPr="002F714E">
        <w:t xml:space="preserve"> //</w:t>
      </w:r>
      <w:proofErr w:type="spellStart"/>
      <w:r w:rsidRPr="002F714E">
        <w:t>nikki</w:t>
      </w:r>
      <w:proofErr w:type="spellEnd"/>
    </w:p>
    <w:p w14:paraId="1BFF3BB3" w14:textId="569844A4" w:rsidR="00CF6E41" w:rsidRDefault="00CF6E41" w:rsidP="00CF6E41">
      <w:pPr>
        <w:rPr>
          <w:sz w:val="16"/>
        </w:rPr>
      </w:pPr>
      <w:r w:rsidRPr="002F714E">
        <w:rPr>
          <w:sz w:val="16"/>
        </w:rPr>
        <w:t>Before the Civil War, Southern slaveholders used to claim that their labor system was more humane than “wage slavery” in the factories of the industrializing North. They didn’t win that argument, but the idea took root that the South, during and after slavery, did not have a true capitalist economy. In 1930, twelve Southern writers (all white men) published a collection of essays, titled “I’ll Take My Stand,” that opened with a declaration that they “all tend to support a Southern way of life against what may be called the American or prevailing way; and all as much as agree that the best terms in which to represent the distinction are contained in the phrase, Agrarian versus Industrial.” To believe that the South was economically different didn’t entail being a defender of slavery or segregation; it didn’t even have to mean you were a political conservative. When I was growing up in New Orleans, among the descendants of antebellum sugar and cotton planters, efficiency and industriousness were not highly valued, and all the general social indicia—income, health, education—were much lower than they were in the North. This condition seemed connected to the exploitation and political disempowerment that went along with a racial caste system. It was worse than capitalism, not part of capitalism.</w:t>
      </w:r>
      <w:r w:rsidR="002F714E" w:rsidRPr="002F714E">
        <w:rPr>
          <w:sz w:val="16"/>
        </w:rPr>
        <w:t xml:space="preserve"> </w:t>
      </w:r>
      <w:r w:rsidRPr="002F714E">
        <w:rPr>
          <w:sz w:val="16"/>
        </w:rPr>
        <w:t xml:space="preserve">But for many years now historians have disputed the old Southern agrarian notions about how the South related to capitalism. This form of revisionism, which has blossomed in the academy and beyond during the past decade or so, takes its inspiration from “Capitalism and Slavery,” published in 1944 by Eric Williams, a young historian who later became the first Prime Minister of an independent Trinidad and Tobago. The book, which argued for </w:t>
      </w:r>
      <w:r w:rsidRPr="006E01D2">
        <w:rPr>
          <w:rStyle w:val="StyleUnderline"/>
        </w:rPr>
        <w:t>the centrality of slavery to the rise of capitalism</w:t>
      </w:r>
      <w:r w:rsidRPr="002F714E">
        <w:rPr>
          <w:sz w:val="16"/>
        </w:rPr>
        <w:t xml:space="preserve">, was largely ignored for half a century; now </w:t>
      </w:r>
      <w:proofErr w:type="spellStart"/>
      <w:r w:rsidRPr="002F714E">
        <w:rPr>
          <w:sz w:val="16"/>
        </w:rPr>
        <w:t>its</w:t>
      </w:r>
      <w:proofErr w:type="spellEnd"/>
      <w:r w:rsidRPr="002F714E">
        <w:rPr>
          <w:sz w:val="16"/>
        </w:rPr>
        <w:t xml:space="preserve"> thesis is a starting point for a new generation of scholarship. </w:t>
      </w:r>
      <w:r w:rsidRPr="006E01D2">
        <w:rPr>
          <w:rStyle w:val="StyleUnderline"/>
        </w:rPr>
        <w:t>Large-scale Southern slaveholders are today understood as experts in such business practices as harsh, ever-increasing production quotas for workers and the creation of sophisticated credit instruments. Rather than representing an alternative system to industrial capitalism, American plantations enabled its development, providing the textile mills of Manchester and Birmingham with cotton to be spun into cloth by the new British working class.</w:t>
      </w:r>
      <w:r w:rsidRPr="002F714E">
        <w:rPr>
          <w:sz w:val="16"/>
        </w:rPr>
        <w:t xml:space="preserve"> As Walter Johnson, one of our leading historians of slavery, wrote in 2018, </w:t>
      </w:r>
      <w:r w:rsidRPr="006E01D2">
        <w:rPr>
          <w:rStyle w:val="StyleUnderline"/>
        </w:rPr>
        <w:t>“There was no such thing as capitalism without slavery: the history of Manchester never happened without the history of Mississippi.”</w:t>
      </w:r>
      <w:r w:rsidR="002F714E">
        <w:rPr>
          <w:rStyle w:val="StyleUnderline"/>
        </w:rPr>
        <w:t xml:space="preserve"> </w:t>
      </w:r>
      <w:r w:rsidRPr="002F714E">
        <w:rPr>
          <w:sz w:val="16"/>
        </w:rPr>
        <w:t xml:space="preserve">The new history of slavery seeks to </w:t>
      </w:r>
      <w:r w:rsidRPr="006E01D2">
        <w:rPr>
          <w:rStyle w:val="StyleUnderline"/>
        </w:rPr>
        <w:t>obliterate the economic and moral distinction between slavery and capitalism</w:t>
      </w:r>
      <w:r w:rsidRPr="002F714E">
        <w:rPr>
          <w:sz w:val="16"/>
        </w:rPr>
        <w:t xml:space="preserve">, and between the South and the North, by </w:t>
      </w:r>
      <w:r w:rsidRPr="006E01D2">
        <w:rPr>
          <w:rStyle w:val="StyleUnderline"/>
        </w:rPr>
        <w:t>showing them to have been all part of a single system</w:t>
      </w:r>
      <w:r w:rsidRPr="002F714E">
        <w:rPr>
          <w:sz w:val="16"/>
        </w:rPr>
        <w:t xml:space="preserve">. Inevitably, this view has generated intense arguments, not only about </w:t>
      </w:r>
      <w:r w:rsidRPr="006E01D2">
        <w:rPr>
          <w:rStyle w:val="StyleUnderline"/>
        </w:rPr>
        <w:t xml:space="preserve">how integral the slave plantation was to the national and global economies </w:t>
      </w:r>
      <w:r w:rsidRPr="002F714E">
        <w:rPr>
          <w:sz w:val="16"/>
        </w:rPr>
        <w:t>but also about whether we should regard the end of slavery as an important breakpoint in American history or merely a rearranging of an oppressive system into an altered but still essentially oppressive form. Critics of the new history of slavery chastise it for downplaying developments like Britain’s abolition of slavery in its colonies and the American Civil War, and for overstating slavery’s importance to the growth of the early American economy, even if the plantation was a particularly ruthless business enterprise.</w:t>
      </w:r>
      <w:r w:rsidR="002F714E" w:rsidRPr="002F714E">
        <w:rPr>
          <w:sz w:val="16"/>
        </w:rPr>
        <w:t xml:space="preserve"> </w:t>
      </w:r>
      <w:r w:rsidRPr="002F714E">
        <w:rPr>
          <w:sz w:val="16"/>
        </w:rPr>
        <w:t xml:space="preserve">The arguments about slavery imply larger arguments about America. At least among respectable academic historians, the days of triumphant historical accounts of the greatness of the United States are long past. But </w:t>
      </w:r>
      <w:r w:rsidRPr="006E01D2">
        <w:rPr>
          <w:rStyle w:val="StyleUnderline"/>
        </w:rPr>
        <w:t>for some the national enterprise can still be seen as a slow and often interrupted progression toward a more just and democratic society; for others, it amounts to a set of variations on racial hierarchy and economic exploitation. Once slavery is positioned as the foundational institution of American capitalism, the country’s subsequent history can be depicted as an extension of this basic dynamic.</w:t>
      </w:r>
      <w:r w:rsidRPr="002F714E">
        <w:rPr>
          <w:sz w:val="16"/>
        </w:rPr>
        <w:t xml:space="preserve"> This is what Walter Johnson does in his new book, “The Broken Heart of America: St. Louis and the Violent History of </w:t>
      </w:r>
      <w:r w:rsidRPr="002F714E">
        <w:rPr>
          <w:sz w:val="16"/>
        </w:rPr>
        <w:lastRenderedPageBreak/>
        <w:t>the United States” (Basic). The study demonstrates both the power of the model and its limitations.</w:t>
      </w:r>
      <w:r w:rsidR="002F714E" w:rsidRPr="002F714E">
        <w:rPr>
          <w:sz w:val="16"/>
        </w:rPr>
        <w:t xml:space="preserve"> </w:t>
      </w:r>
      <w:r w:rsidRPr="002F714E">
        <w:rPr>
          <w:sz w:val="16"/>
        </w:rPr>
        <w:t>Johnson, who grew up in Missouri, tells us that he was moved to write the book by the events in Ferguson in the summer of 2014—the killing of Michael Brown, an unarmed black teen-ager, by a police officer named Darren Wilson, and the period of local unrest and national attention that followed. In Johnson’s account, Ferguson emerges as the distillation of a vexed history that goes back to the city’s beginnings. Johnson’s earlier work presented slavery as the furthest thing from a “peculiar institution” set apart from the American mainstream; here, he makes a similar case for the centrality of St. Louis. “St. Louis has been the crucible of American history,” he writes. “Much of American history has unfolded from the juncture of empire and anti-Blackness in the city of St. Louis.”</w:t>
      </w:r>
      <w:r w:rsidR="002F714E" w:rsidRPr="002F714E">
        <w:rPr>
          <w:sz w:val="16"/>
        </w:rPr>
        <w:t xml:space="preserve"> </w:t>
      </w:r>
      <w:r w:rsidRPr="002F714E">
        <w:rPr>
          <w:sz w:val="16"/>
        </w:rPr>
        <w:t xml:space="preserve">Johnson’s guiding concept is </w:t>
      </w:r>
      <w:r w:rsidRPr="006E01D2">
        <w:rPr>
          <w:rStyle w:val="StyleUnderline"/>
        </w:rPr>
        <w:t xml:space="preserve">“racial capitalism”: racism as a technique for exploiting black people and for fomenting the hostility of working-class whites toward blacks, </w:t>
      </w:r>
      <w:proofErr w:type="gramStart"/>
      <w:r w:rsidRPr="006E01D2">
        <w:rPr>
          <w:rStyle w:val="StyleUnderline"/>
        </w:rPr>
        <w:t>so as to</w:t>
      </w:r>
      <w:proofErr w:type="gramEnd"/>
      <w:r w:rsidRPr="006E01D2">
        <w:rPr>
          <w:rStyle w:val="StyleUnderline"/>
        </w:rPr>
        <w:t xml:space="preserve"> enable white capitalists to extract value from everyone else.</w:t>
      </w:r>
      <w:r w:rsidRPr="002F714E">
        <w:rPr>
          <w:sz w:val="16"/>
        </w:rPr>
        <w:t xml:space="preserve"> For his purposes, St. Louis is a case study in the pervasiveness and the longevity of racism outside the formal boundaries of slavery. As he wrote in an earlier essay, “</w:t>
      </w:r>
      <w:r w:rsidRPr="006E01D2">
        <w:rPr>
          <w:rStyle w:val="StyleUnderline"/>
        </w:rPr>
        <w:t>The history of racial capitalism, it must be emphasized, is a history of wages as well as whips, of factories as well as plantations, of whiteness as well as blackness, of ‘freedom’ as well as slavery.”</w:t>
      </w:r>
      <w:r w:rsidR="002F714E">
        <w:rPr>
          <w:rStyle w:val="StyleUnderline"/>
        </w:rPr>
        <w:t xml:space="preserve"> </w:t>
      </w:r>
      <w:r w:rsidRPr="002F714E">
        <w:rPr>
          <w:sz w:val="16"/>
        </w:rPr>
        <w:t>A small French outpost situated just below the confluence of the Missouri and Mississippi Rivers, St. Louis became part of the United States in 1803, owing to the Louisiana Purchase. Thomas Jefferson soon put in motion the Lewis and Clark expedition, which set off from St. Louis, in 1804. In Johnson’s account, St. Louis in its early decades becomes the staging area for the brutal taking of the American West. For blinkered whites like William Clark, the complicated realities of the West were “subordinated to a racially fundamentalist understanding of the world (red, white, and black) and the politics of white settler imperialism and ethnic cleansing.” The Missouri Compromise, in 1820, admitted Missouri to the Union as a slave state, and, Johnson points out, Missouri’s new constitution restricted the rights of black people, preventing free blacks from settling in the state.</w:t>
      </w:r>
      <w:r w:rsidR="002F714E" w:rsidRPr="002F714E">
        <w:rPr>
          <w:sz w:val="16"/>
        </w:rPr>
        <w:t xml:space="preserve"> </w:t>
      </w:r>
      <w:r w:rsidRPr="002F714E">
        <w:rPr>
          <w:sz w:val="16"/>
        </w:rPr>
        <w:t xml:space="preserve">A parade of men (most of them, in Johnson’s telling, closely connected to St. Louis) who were long presented to schoolchildren as the heroes of American history are revealed to be anything but. The iniquities of Jefferson and of Lewis and Clark are a mere prologue to those of Andrew Jackson, “the nation’s most prominent Indian hater”; John C. Frémont, the explorer and the first Presidential candidate of the Republican Party, who “was an imperialist and, by any modern standard, a war criminal”; and Ulysses S. Grant, whose essential military technique was “murderous fury.” Abraham Lincoln comes off no better. He began his career as a “settler militiaman,” and, for the rest of his life, “remained committed to ethnic cleansing.” Lincoln developed a winning political platform for the Republicans in which slavery was opposed mainly because it competed with the economic interests of white farmers and laborers; Lincoln’s </w:t>
      </w:r>
      <w:proofErr w:type="gramStart"/>
      <w:r w:rsidRPr="002F714E">
        <w:rPr>
          <w:sz w:val="16"/>
        </w:rPr>
        <w:t>first priority</w:t>
      </w:r>
      <w:proofErr w:type="gramEnd"/>
      <w:r w:rsidRPr="002F714E">
        <w:rPr>
          <w:sz w:val="16"/>
        </w:rPr>
        <w:t xml:space="preserve"> was to deliver a whites-only frontier to the “white supremacist, imperialist, and removalist” Republican base. Horace Greeley’s Liberal Republican movement, following the Civil War, was based on a “white nationalist” ideology whose “predictable result” was genocide.</w:t>
      </w:r>
      <w:r w:rsidR="002F714E" w:rsidRPr="002F714E">
        <w:rPr>
          <w:sz w:val="16"/>
        </w:rPr>
        <w:t xml:space="preserve"> </w:t>
      </w:r>
      <w:r w:rsidRPr="002F714E">
        <w:rPr>
          <w:sz w:val="16"/>
        </w:rPr>
        <w:t>At the World’s Fair of 1904, hosted by St. Louis, Johnson finds a literal exhibit of this enduring legacy</w:t>
      </w:r>
      <w:r w:rsidRPr="006E01D2">
        <w:rPr>
          <w:rStyle w:val="StyleUnderline"/>
        </w:rPr>
        <w:t>: an elaborate celebration of the centennial of the Louisiana Purchase that was “designed to domesticate the restive immigrant workers of St. Louis by turning them into white people,” and to insure white workers’ “proper alignment with the course of freedom-through-capitalism and imperial progress.” Such racial capitalism led to the city’s most notorious incident of racial violence before Ferguson</w:t>
      </w:r>
      <w:r w:rsidRPr="002F714E">
        <w:rPr>
          <w:sz w:val="16"/>
        </w:rPr>
        <w:t xml:space="preserve">, the East St. Louis massacre of 1917, </w:t>
      </w:r>
      <w:r w:rsidRPr="006E01D2">
        <w:rPr>
          <w:rStyle w:val="StyleUnderline"/>
        </w:rPr>
        <w:t>which left dozens of black people dead and thousands more displaced,</w:t>
      </w:r>
      <w:r w:rsidRPr="002F714E">
        <w:rPr>
          <w:sz w:val="16"/>
        </w:rPr>
        <w:t xml:space="preserve"> and which was sparked by the hiring of black replacement workers during an aluminum-ore processors’ strike. </w:t>
      </w:r>
      <w:r w:rsidRPr="006E01D2">
        <w:rPr>
          <w:rStyle w:val="StyleUnderline"/>
        </w:rPr>
        <w:t>“The white workers of East St. Louis kept on somehow believing that the city belonged to them rather than their corporate overlords,</w:t>
      </w:r>
      <w:r w:rsidRPr="002F714E">
        <w:rPr>
          <w:sz w:val="16"/>
        </w:rPr>
        <w:t>” Johnson writes. “They believed it with such force and passion, such a sense of beleaguered entitlement, that when the time came, they would prove more than willing to kill for it.” And this massacre, Johnson says, “forecast” a series of violent post-First World War incidents in other American cities.</w:t>
      </w:r>
      <w:r w:rsidR="002F714E" w:rsidRPr="002F714E">
        <w:rPr>
          <w:sz w:val="16"/>
        </w:rPr>
        <w:t xml:space="preserve"> </w:t>
      </w:r>
      <w:r w:rsidRPr="002F714E">
        <w:rPr>
          <w:sz w:val="16"/>
        </w:rPr>
        <w:t xml:space="preserve">Indeed, as Johnson moves through the twentieth century, </w:t>
      </w:r>
      <w:r w:rsidRPr="008D5763">
        <w:rPr>
          <w:rStyle w:val="StyleUnderline"/>
        </w:rPr>
        <w:t>he consistently treats what are often taken to be national trends as toxic gifts</w:t>
      </w:r>
      <w:r w:rsidRPr="002F714E">
        <w:rPr>
          <w:sz w:val="16"/>
        </w:rPr>
        <w:t xml:space="preserve"> from St. Louis. In the early years of the century, St. Louis voters passed one of the country’s first public referendums to institute residential segregation. Later, the city made copious use of restrictive covenants that barred black home buyers from white neighborhoods; the 1948 Supreme Court opinion that declared restrictive covenants legally unenforceable—a decision that was widely ignored—originated in St. Louis. Harland Bartholomew, the St. Louis version of mid-century urban master planners like Robert Moses, used his “malign genius” to become “the segregation and suburbanization czar of the United States.” </w:t>
      </w:r>
      <w:r w:rsidRPr="008D5763">
        <w:rPr>
          <w:rStyle w:val="StyleUnderline"/>
        </w:rPr>
        <w:t>The bulldozing of black neighborhoods that looked to whites like slums (such as the one where the Gateway Arch now stands) and their partial replacement by high-rise public-housing projects, aggressive policing, mass incarceration, and the use of business-friendly, community-unfriendly tax abatements to revitalize older cities</w:t>
      </w:r>
      <w:r w:rsidRPr="002F714E">
        <w:rPr>
          <w:sz w:val="16"/>
        </w:rPr>
        <w:t>—all this, in Johnson’s telling, was pioneered in St Louis.</w:t>
      </w:r>
      <w:r w:rsidR="002F714E" w:rsidRPr="002F714E">
        <w:rPr>
          <w:sz w:val="16"/>
        </w:rPr>
        <w:t xml:space="preserve"> </w:t>
      </w:r>
      <w:r w:rsidRPr="008D5763">
        <w:rPr>
          <w:rStyle w:val="StyleUnderline"/>
        </w:rPr>
        <w:t xml:space="preserve">Racial capitalists conquered the West; racial capitalists waged the Civil War; racial capitalists industrialized St. Louis, and then deindustrialized it, at every step exploiting black people just as brutally as slaveholders did. It’s a </w:t>
      </w:r>
      <w:r w:rsidRPr="002F714E">
        <w:rPr>
          <w:sz w:val="16"/>
        </w:rPr>
        <w:lastRenderedPageBreak/>
        <w:t xml:space="preserve">big, </w:t>
      </w:r>
      <w:r w:rsidRPr="008D5763">
        <w:rPr>
          <w:rStyle w:val="StyleUnderline"/>
        </w:rPr>
        <w:t>all-explanatory theory</w:t>
      </w:r>
      <w:r w:rsidRPr="002F714E">
        <w:rPr>
          <w:sz w:val="16"/>
        </w:rPr>
        <w:t xml:space="preserve"> that is serviced by the tone of Johnson’s account, </w:t>
      </w:r>
      <w:r w:rsidRPr="008D5763">
        <w:rPr>
          <w:rStyle w:val="StyleUnderline"/>
        </w:rPr>
        <w:t>which is forcefully didactic at every moment</w:t>
      </w:r>
      <w:r w:rsidRPr="002F714E">
        <w:rPr>
          <w:sz w:val="16"/>
        </w:rPr>
        <w:t xml:space="preserve">. “The Broken Heart of America” is a history populated by good guys and bad guys—many more of the latter. Johnson doesn’t hesitate to use terms that didn’t exist at the time to describe </w:t>
      </w:r>
      <w:r w:rsidRPr="008D5763">
        <w:rPr>
          <w:rStyle w:val="StyleUnderline"/>
        </w:rPr>
        <w:t>the motivations of historical actors: “genocide,” “settler colonialism,” “ethnic cleansing”—terms given a honed edge by being relieved of historical specificity.</w:t>
      </w:r>
      <w:r w:rsidRPr="002F714E">
        <w:rPr>
          <w:sz w:val="16"/>
        </w:rPr>
        <w:t xml:space="preserve"> Even one of the few entities he approves of, an “urban guerrilla” organization called ACTION, which staged public demonstrations to protest, for example, the lack of black construction workers hired to build the Gateway Arch, in the mid-nineteen-sixties, is reprimanded for being “racist, sexist, and heteronormative” in its embrace of the view “that a male breadwinner was the keystone figure of healthy Black family life.”</w:t>
      </w:r>
      <w:r w:rsidR="002F714E" w:rsidRPr="002F714E">
        <w:rPr>
          <w:sz w:val="16"/>
        </w:rPr>
        <w:t xml:space="preserve"> </w:t>
      </w:r>
      <w:r w:rsidRPr="002F714E">
        <w:rPr>
          <w:sz w:val="16"/>
        </w:rPr>
        <w:t xml:space="preserve">Johnson’s propensity for pasting condemnatory labels on his characters displays a concern that, without his firm guidance, readers may not draw the proper conclusions from the material he is presenting. He is disinclined to describe any situation as ambiguous. In the case of Michael Brown, Johnson doesn’t hesitate to call it a murder. Darren Wilson, he suggests, stopped Brown for jaywalking, and then, “after a short scuffle in the street, Brown ran away. When Wilson shot him, several witnesses later asserted, Brown had his hands raised in the air.” Johnson is polite about the Obama Justice Department’s 2015 report on the Ferguson police department’s systemic racial bias, but only in the endnotes does he mention the Justice Department’s second, simultaneously issued report, on the incident itself, which concluded that the facts of the case didn’t warrant federal prosecution. Giving </w:t>
      </w:r>
      <w:proofErr w:type="gramStart"/>
      <w:r w:rsidRPr="002F714E">
        <w:rPr>
          <w:sz w:val="16"/>
        </w:rPr>
        <w:t>particular weight</w:t>
      </w:r>
      <w:proofErr w:type="gramEnd"/>
      <w:r w:rsidRPr="002F714E">
        <w:rPr>
          <w:sz w:val="16"/>
        </w:rPr>
        <w:t xml:space="preserve"> to witnesses whose testimony was consistent with the forensic evidence, investigators concluded that Wilson heard of a robbery at a local market, that Brown reached into Wilson’s car and tussled with him, and that Brown was approaching Wilson when he was fatally shot. (Many of these points are intensely in dispute.) Without addressing the specifics, Johnson writes that the report “is, at best, a legalistic restatement of the extraordinary latitude provided police officers who shoot unarmed people in the United States and, at worst, a complete misunderstanding of the full circumstances surrounding the shooting.”</w:t>
      </w:r>
      <w:r w:rsidR="002F714E" w:rsidRPr="002F714E">
        <w:rPr>
          <w:sz w:val="16"/>
        </w:rPr>
        <w:t xml:space="preserve"> </w:t>
      </w:r>
      <w:r w:rsidRPr="002F714E">
        <w:rPr>
          <w:sz w:val="16"/>
        </w:rPr>
        <w:t xml:space="preserve">In the craft of history, tendentiousness is an ever-present temptation; Johnson is as insistently moralizing in his way as previous generations of romantic, heroic historians of the West were in theirs. </w:t>
      </w:r>
      <w:r w:rsidRPr="008D5763">
        <w:rPr>
          <w:rStyle w:val="StyleUnderline"/>
        </w:rPr>
        <w:t xml:space="preserve">A story centered on a transhistorical force of oppression—spotlighting St. Louis as the capital of racial capitalism—offers an all-encompassing explanation </w:t>
      </w:r>
      <w:r w:rsidRPr="002F714E">
        <w:rPr>
          <w:sz w:val="16"/>
        </w:rPr>
        <w:t>but doesn’t leave much room for racism untethered from capitalism or capitalism untethered from racism. Other scholars have found different ways of explaining the same parlous present-day conditions in distressed black neighborhoods. James Forman, Jr., in “Locking Up Our Own” (2017), showed how a series of late-twentieth-century policing and sentencing techniques, widely endorsed by tough-on-crime public officials, black and white, wound up putting many more black people in prison and making things worse in black communities. In “The Origins of the Urban Crisis” (1996), a work centered on postwar Detroit, the historian Thomas Sugrue insisted on an approach to urban history that took into account a range of factors, including not obviously racial ones like deindustrialization; in its introduction, he wrote, “The coincidence and mutual reinforcement of race, economics, and politics in a particular historical moment, the period from the 1940s to the 1960s, set the stage for the fiscal, social, and economic crises that confront urban America.” The implication of these books is that significant policy changes would help black communities. They have that in common with many previous books about urban black America in the twentieth century, including the greatest of them all, St. Clair Drake and Horace Cayton’s “Black Metropolis,” from 1945. Johnson, impatient with such particularity, always goes both smaller, in the sense of depicting St. Louis as a fulcrum of history, and bigger, in the sense of making racial capitalism an eternal, all-powerful force, floating free of any specific time or place.</w:t>
      </w:r>
      <w:r w:rsidR="002F714E" w:rsidRPr="002F714E">
        <w:rPr>
          <w:sz w:val="16"/>
        </w:rPr>
        <w:t xml:space="preserve"> </w:t>
      </w:r>
      <w:r w:rsidRPr="002F714E">
        <w:rPr>
          <w:sz w:val="16"/>
        </w:rPr>
        <w:t xml:space="preserve">The idea that racism can be connected to capitalism has been around for a long time; the question is how the connection works, and whether the two are inextricable. Martin Luther King, Jr.,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w:t>
      </w:r>
      <w:proofErr w:type="gramStart"/>
      <w:r w:rsidRPr="002F714E">
        <w:rPr>
          <w:sz w:val="16"/>
        </w:rPr>
        <w:t>African-American</w:t>
      </w:r>
      <w:proofErr w:type="gramEnd"/>
      <w:r w:rsidRPr="002F714E">
        <w:rPr>
          <w:sz w:val="16"/>
        </w:rPr>
        <w:t xml:space="preserve"> voters in Missouri cast their ballots against Josh Hawley, the victorious Republican candidate for the U.S. Senate; Hawley now presents himself as a critic of global capitalism without ever mentioning race. It’s possible to be anti-capitalist without being anti-racist, and anti-racist without being anti-capitalist. Johnson might say that both positions are deluded, but they have appeared regularly in our country’s history.</w:t>
      </w:r>
      <w:r w:rsidR="002F714E" w:rsidRPr="002F714E">
        <w:rPr>
          <w:sz w:val="16"/>
        </w:rPr>
        <w:t xml:space="preserve"> </w:t>
      </w:r>
      <w:r w:rsidRPr="002F714E">
        <w:rPr>
          <w:sz w:val="16"/>
        </w:rPr>
        <w:t>Through it all, black neighborhoods, especially poor black neighborhoods, still bear the weight of a malign history. Reading “The Broken Heart of America” inevitably prompts the question of how what’s broken might be repaired. Does a politically charged history come with a politics for the here and now?</w:t>
      </w:r>
      <w:r w:rsidR="002F714E" w:rsidRPr="002F714E">
        <w:rPr>
          <w:sz w:val="16"/>
        </w:rPr>
        <w:t xml:space="preserve"> </w:t>
      </w:r>
      <w:r w:rsidRPr="002F714E">
        <w:rPr>
          <w:sz w:val="16"/>
        </w:rPr>
        <w:t xml:space="preserve">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history he ends, jarringly, on a hopeful note. During the unrest following Michael Brown’s death, he tells us, </w:t>
      </w:r>
      <w:proofErr w:type="gramStart"/>
      <w:r w:rsidRPr="002F714E">
        <w:rPr>
          <w:sz w:val="16"/>
        </w:rPr>
        <w:t>“the</w:t>
      </w:r>
      <w:proofErr w:type="gramEnd"/>
      <w:r w:rsidRPr="002F714E">
        <w:rPr>
          <w:sz w:val="16"/>
        </w:rPr>
        <w:t xml:space="preserve"> disinherited of St. Louis rose again to take control of their history.” Since then, </w:t>
      </w:r>
      <w:proofErr w:type="gramStart"/>
      <w:r w:rsidRPr="002F714E">
        <w:rPr>
          <w:sz w:val="16"/>
        </w:rPr>
        <w:t>a number of</w:t>
      </w:r>
      <w:proofErr w:type="gramEnd"/>
      <w:r w:rsidRPr="002F714E">
        <w:rPr>
          <w:sz w:val="16"/>
        </w:rPr>
        <w:t xml:space="preserve"> activists—Johnson provides thumbnail sketches of them—have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w:t>
      </w:r>
      <w:r w:rsidR="002F714E" w:rsidRPr="002F714E">
        <w:rPr>
          <w:sz w:val="16"/>
        </w:rPr>
        <w:t xml:space="preserve"> </w:t>
      </w:r>
      <w:r w:rsidRPr="002F714E">
        <w:rPr>
          <w:sz w:val="16"/>
        </w:rPr>
        <w:t xml:space="preserve">As a child in the Jim Crow South during the civil-rights era, growing up in a conservative white milieu, I often overheard bitter adult conversations about the hypocrisy of white </w:t>
      </w:r>
      <w:r w:rsidRPr="002F714E">
        <w:rPr>
          <w:sz w:val="16"/>
        </w:rPr>
        <w:lastRenderedPageBreak/>
        <w:t>liberals in the North. Were they really any better than Southern segregationists, to go by their lived behavior? Walter Johnson, coming from the left, offers a good deal of empirical support for opinions like that. His account discourages us from drawing much hope from past events like the passage of the Thirteenth Amendment, the major civil-rights victories of the sixties, or the election of Barack Obama as President; the regime of racial capitalism, in his vision, always manages to reconstitute itself. Broader reforms that aimed, at least, to smooth the roughest edges of capitalism—like the regulation of business excesses or the creation of Social Security and Medicaid—are, we gather, no match for white supremacy.</w:t>
      </w:r>
      <w:r w:rsidR="002F714E" w:rsidRPr="002F714E">
        <w:rPr>
          <w:sz w:val="16"/>
        </w:rPr>
        <w:t xml:space="preserve"> </w:t>
      </w:r>
      <w:r w:rsidRPr="002F714E">
        <w:rPr>
          <w:sz w:val="16"/>
        </w:rPr>
        <w:t>Democratic politics, especially in a country with a racial history like ours, is necessarily messy, impure, and capable of producing no more than partial victories, and, even then, only when pushed hard by political movements. But deflating and deriding the progress it has made in the past and the promise it might hold for the future invites the hazards of defeatism. It distracts from the kinds of economic, educational, and criminal-justice reforms that mainstream progressives hope to enact. These are the tools we have at hand. It would be a shame not to use them.</w:t>
      </w:r>
    </w:p>
    <w:p w14:paraId="73060C1D" w14:textId="7E0E7395" w:rsidR="00C35117" w:rsidRDefault="00C35117" w:rsidP="00C35117">
      <w:pPr>
        <w:pStyle w:val="Heading3"/>
      </w:pPr>
      <w:r>
        <w:lastRenderedPageBreak/>
        <w:t>2AC -- A2 Identity Politics</w:t>
      </w:r>
    </w:p>
    <w:p w14:paraId="2A8E211E" w14:textId="7AD25B50" w:rsidR="003615DC" w:rsidRDefault="003615DC" w:rsidP="003615DC">
      <w:pPr>
        <w:pStyle w:val="Heading4"/>
      </w:pPr>
      <w:r>
        <w:t xml:space="preserve">Discussions of identity are marginalized in educational spaces under the guise of being “difficult” or “unrelated” to the subject matter – their movement replicates this by refusing to engage with black scholars and activists </w:t>
      </w:r>
      <w:proofErr w:type="gramStart"/>
      <w:r>
        <w:t>in order to</w:t>
      </w:r>
      <w:proofErr w:type="gramEnd"/>
      <w:r>
        <w:t xml:space="preserve"> preserve the integrity of their </w:t>
      </w:r>
      <w:proofErr w:type="spellStart"/>
      <w:r>
        <w:t>anticapitalist</w:t>
      </w:r>
      <w:proofErr w:type="spellEnd"/>
      <w:r>
        <w:t xml:space="preserve"> movement.</w:t>
      </w:r>
    </w:p>
    <w:p w14:paraId="1B3C54B1" w14:textId="28006130" w:rsidR="003615DC" w:rsidRPr="003615DC" w:rsidRDefault="003615DC" w:rsidP="003615DC">
      <w:r w:rsidRPr="003615DC">
        <w:rPr>
          <w:rStyle w:val="Heading4Char"/>
        </w:rPr>
        <w:t>Grant ’20</w:t>
      </w:r>
      <w:r>
        <w:t xml:space="preserve"> -- </w:t>
      </w:r>
      <w:proofErr w:type="spellStart"/>
      <w:r w:rsidRPr="003615DC">
        <w:t>Derisa</w:t>
      </w:r>
      <w:proofErr w:type="spellEnd"/>
      <w:r w:rsidRPr="003615DC">
        <w:t xml:space="preserve"> Grant is an assistant teaching professor at the University of Southern California </w:t>
      </w:r>
      <w:proofErr w:type="spellStart"/>
      <w:r w:rsidRPr="003615DC">
        <w:t>Rossier</w:t>
      </w:r>
      <w:proofErr w:type="spellEnd"/>
      <w:r w:rsidRPr="003615DC">
        <w:t xml:space="preserve"> School of Education and a consultant on equitable and inclusive pedagogy. Previously, she was an associate director of faculty development and pedagogy at Stanford University </w:t>
      </w:r>
      <w:r>
        <w:t>(</w:t>
      </w:r>
      <w:proofErr w:type="spellStart"/>
      <w:r>
        <w:t>Derisa</w:t>
      </w:r>
      <w:proofErr w:type="spellEnd"/>
      <w:r>
        <w:t xml:space="preserve"> Grant,</w:t>
      </w:r>
      <w:r w:rsidRPr="003615DC">
        <w:t xml:space="preserve"> 7-15-2020, "Why classroom conversations about diversity and identity shouldn't be framed as difficult (opinion)," No Publication, </w:t>
      </w:r>
      <w:hyperlink r:id="rId69" w:history="1">
        <w:r w:rsidRPr="007C4C88">
          <w:rPr>
            <w:rStyle w:val="Hyperlink"/>
          </w:rPr>
          <w:t>https://www.insidehighered.com/advice/2020/07/15/why-classroom-conversations-about-diversity-and-identity-shouldnt-be-framed</w:t>
        </w:r>
      </w:hyperlink>
      <w:r w:rsidRPr="003615DC">
        <w:t>,</w:t>
      </w:r>
      <w:r>
        <w:t xml:space="preserve"> accessed </w:t>
      </w:r>
      <w:r w:rsidRPr="003615DC">
        <w:t>7-2</w:t>
      </w:r>
      <w:r>
        <w:t>-2021) //</w:t>
      </w:r>
      <w:proofErr w:type="spellStart"/>
      <w:r>
        <w:t>nikki</w:t>
      </w:r>
      <w:proofErr w:type="spellEnd"/>
    </w:p>
    <w:p w14:paraId="58FA0D29" w14:textId="319D23B6" w:rsidR="00EC5567" w:rsidRDefault="00EC5567" w:rsidP="00EC5567">
      <w:pPr>
        <w:rPr>
          <w:sz w:val="16"/>
          <w:szCs w:val="22"/>
        </w:rPr>
      </w:pPr>
      <w:r w:rsidRPr="003615DC">
        <w:rPr>
          <w:sz w:val="16"/>
          <w:szCs w:val="22"/>
        </w:rPr>
        <w:t xml:space="preserve">Recently, I spoke with a white faculty member struggling to engage with two Latinx students in her art history seminar. Two of only a handful of nonwhite students in the class, the Latinx students repeatedly mentioned race -- of the artists, </w:t>
      </w:r>
      <w:proofErr w:type="gramStart"/>
      <w:r w:rsidRPr="003615DC">
        <w:rPr>
          <w:sz w:val="16"/>
          <w:szCs w:val="22"/>
        </w:rPr>
        <w:t>subjects</w:t>
      </w:r>
      <w:proofErr w:type="gramEnd"/>
      <w:r w:rsidRPr="003615DC">
        <w:rPr>
          <w:sz w:val="16"/>
          <w:szCs w:val="22"/>
        </w:rPr>
        <w:t xml:space="preserve"> and curators. To this instructor</w:t>
      </w:r>
      <w:r w:rsidRPr="003615DC">
        <w:rPr>
          <w:rStyle w:val="StyleUnderline"/>
        </w:rPr>
        <w:t xml:space="preserve">, not only were issues of race uncomfortable, but they were also tangential to the subject matter: </w:t>
      </w:r>
      <w:r w:rsidRPr="003615DC">
        <w:rPr>
          <w:sz w:val="16"/>
          <w:szCs w:val="22"/>
        </w:rPr>
        <w:t xml:space="preserve">art and representation. The </w:t>
      </w:r>
      <w:r w:rsidRPr="003615DC">
        <w:rPr>
          <w:rStyle w:val="StyleUnderline"/>
        </w:rPr>
        <w:t>students,</w:t>
      </w:r>
      <w:r w:rsidRPr="003615DC">
        <w:rPr>
          <w:sz w:val="16"/>
          <w:szCs w:val="22"/>
        </w:rPr>
        <w:t xml:space="preserve"> the professor said, by harping on these concerns, had </w:t>
      </w:r>
      <w:r w:rsidRPr="003615DC">
        <w:rPr>
          <w:rStyle w:val="StyleUnderline"/>
        </w:rPr>
        <w:t>needlessly introduced this “difficult” topic into the classroom</w:t>
      </w:r>
      <w:r w:rsidRPr="003615DC">
        <w:rPr>
          <w:sz w:val="16"/>
          <w:szCs w:val="22"/>
        </w:rPr>
        <w:t>.</w:t>
      </w:r>
      <w:r w:rsidR="003615DC" w:rsidRPr="003615DC">
        <w:rPr>
          <w:sz w:val="16"/>
          <w:szCs w:val="22"/>
        </w:rPr>
        <w:t xml:space="preserve"> </w:t>
      </w:r>
      <w:r w:rsidRPr="003615DC">
        <w:rPr>
          <w:rStyle w:val="StyleUnderline"/>
        </w:rPr>
        <w:t xml:space="preserve">Conversations about race, class, </w:t>
      </w:r>
      <w:proofErr w:type="gramStart"/>
      <w:r w:rsidRPr="003615DC">
        <w:rPr>
          <w:rStyle w:val="StyleUnderline"/>
        </w:rPr>
        <w:t>sexuality</w:t>
      </w:r>
      <w:proofErr w:type="gramEnd"/>
      <w:r w:rsidRPr="003615DC">
        <w:rPr>
          <w:rStyle w:val="StyleUnderline"/>
        </w:rPr>
        <w:t xml:space="preserve"> and other identities are often called “difficult” or “uncomfortable.” </w:t>
      </w:r>
      <w:r w:rsidRPr="003615DC">
        <w:rPr>
          <w:sz w:val="16"/>
          <w:szCs w:val="22"/>
        </w:rPr>
        <w:t>Mastering these conversations is necessary, it is often said, because shifting student demographics in higher education, including the increased enrollment of historically underrepresented students, require faculty members to gain facility discussing identity. This rationale is well intentioned as, on the surface, it suggests that faculty must adopt culturally responsive pedagogical practices to meet student needs.</w:t>
      </w:r>
      <w:r w:rsidR="003615DC" w:rsidRPr="003615DC">
        <w:rPr>
          <w:sz w:val="16"/>
          <w:szCs w:val="22"/>
        </w:rPr>
        <w:t xml:space="preserve"> </w:t>
      </w:r>
      <w:r w:rsidRPr="003615DC">
        <w:rPr>
          <w:sz w:val="16"/>
          <w:szCs w:val="22"/>
        </w:rPr>
        <w:t xml:space="preserve">Additionally, this framing is potentially learner-centered, as it acknowledges that the discomfort of these “difficult” conversations must be braved to serve student learning and well-being. And, given the recent widespread protests over the murders of George Floyd, Breonna Taylor and </w:t>
      </w:r>
      <w:proofErr w:type="spellStart"/>
      <w:r w:rsidRPr="003615DC">
        <w:rPr>
          <w:sz w:val="16"/>
          <w:szCs w:val="22"/>
        </w:rPr>
        <w:t>Ahmaud</w:t>
      </w:r>
      <w:proofErr w:type="spellEnd"/>
      <w:r w:rsidRPr="003615DC">
        <w:rPr>
          <w:sz w:val="16"/>
          <w:szCs w:val="22"/>
        </w:rPr>
        <w:t xml:space="preserve"> </w:t>
      </w:r>
      <w:proofErr w:type="spellStart"/>
      <w:r w:rsidRPr="003615DC">
        <w:rPr>
          <w:sz w:val="16"/>
          <w:szCs w:val="22"/>
        </w:rPr>
        <w:t>Arbery</w:t>
      </w:r>
      <w:proofErr w:type="spellEnd"/>
      <w:r w:rsidRPr="003615DC">
        <w:rPr>
          <w:sz w:val="16"/>
          <w:szCs w:val="22"/>
        </w:rPr>
        <w:t>, among others, professors who seek to carry on with business as usual, without broaching topics such as systemic racism and anti-Blackness, risk appearing tone-deaf and out of step with the current historical moment.</w:t>
      </w:r>
      <w:r w:rsidR="003615DC" w:rsidRPr="003615DC">
        <w:rPr>
          <w:sz w:val="16"/>
          <w:szCs w:val="22"/>
        </w:rPr>
        <w:t xml:space="preserve"> </w:t>
      </w:r>
      <w:r w:rsidRPr="003615DC">
        <w:rPr>
          <w:sz w:val="16"/>
          <w:szCs w:val="22"/>
        </w:rPr>
        <w:t xml:space="preserve">Yet </w:t>
      </w:r>
      <w:r w:rsidRPr="003615DC">
        <w:rPr>
          <w:rStyle w:val="StyleUnderline"/>
        </w:rPr>
        <w:t xml:space="preserve">by linking the necessity of these conversations to changing student demographics or current events, we suggest that identity is relevant only when students who have been labeled “diverse” are present and/or when those students call attention to identity. </w:t>
      </w:r>
      <w:r w:rsidRPr="003615DC">
        <w:rPr>
          <w:sz w:val="16"/>
          <w:szCs w:val="22"/>
        </w:rPr>
        <w:t xml:space="preserve">Only when students of color are in the classroom, for example, must we acknowledge race, or only when there are women in predominately male spaces must we recognize gender. Thus, </w:t>
      </w:r>
      <w:r w:rsidRPr="003615DC">
        <w:rPr>
          <w:rStyle w:val="StyleUnderline"/>
        </w:rPr>
        <w:t xml:space="preserve">this justification for these conversations displaces the notion of “difficult” onto students who are labeled diverse. Not only are such conversations “difficult,” but the existence and very presence of these students becomes difficult. </w:t>
      </w:r>
      <w:r w:rsidRPr="003615DC">
        <w:rPr>
          <w:sz w:val="16"/>
          <w:szCs w:val="22"/>
        </w:rPr>
        <w:t>Were these Latinx students not in the class, or were they not vocal about race, the art history professor implied, there would be no discomfort.</w:t>
      </w:r>
      <w:r w:rsidR="003615DC" w:rsidRPr="003615DC">
        <w:rPr>
          <w:sz w:val="16"/>
          <w:szCs w:val="22"/>
        </w:rPr>
        <w:t xml:space="preserve"> </w:t>
      </w:r>
      <w:r w:rsidRPr="003615DC">
        <w:rPr>
          <w:rStyle w:val="StyleUnderline"/>
        </w:rPr>
        <w:t>This framing also furthers the fiction that when women, first-generation students, low-income students, students with disabilities, transgender students and so forth are in the classroom, faculty members must put aside identity-neutral content and attend to identity.</w:t>
      </w:r>
      <w:r w:rsidRPr="003615DC">
        <w:rPr>
          <w:sz w:val="16"/>
          <w:szCs w:val="22"/>
        </w:rPr>
        <w:t xml:space="preserve"> The reality, however, is that </w:t>
      </w:r>
      <w:r w:rsidRPr="003615DC">
        <w:rPr>
          <w:rStyle w:val="StyleUnderline"/>
        </w:rPr>
        <w:t>all students benefit when a multiplicity of identities are reflected in the classroom</w:t>
      </w:r>
      <w:r w:rsidRPr="003615DC">
        <w:rPr>
          <w:sz w:val="16"/>
          <w:szCs w:val="22"/>
        </w:rPr>
        <w:t>, whether in the curriculum or elsewhere.</w:t>
      </w:r>
      <w:r w:rsidR="003615DC" w:rsidRPr="003615DC">
        <w:rPr>
          <w:sz w:val="16"/>
          <w:szCs w:val="22"/>
        </w:rPr>
        <w:t xml:space="preserve"> </w:t>
      </w:r>
      <w:r w:rsidRPr="003615DC">
        <w:rPr>
          <w:rStyle w:val="StyleUnderline"/>
        </w:rPr>
        <w:t>“Difficult” allows us to dismiss and avoid -- to further marginalize those who surface identity by labeling them myopic or as promoting identity politics. Yet all course content reflects identity politics.</w:t>
      </w:r>
      <w:r w:rsidR="003615DC">
        <w:rPr>
          <w:rStyle w:val="StyleUnderline"/>
        </w:rPr>
        <w:t xml:space="preserve"> </w:t>
      </w:r>
      <w:r w:rsidRPr="003615DC">
        <w:rPr>
          <w:sz w:val="16"/>
          <w:szCs w:val="22"/>
        </w:rPr>
        <w:t>For example, in my conversations with STEM faculty members</w:t>
      </w:r>
      <w:r w:rsidRPr="003615DC">
        <w:rPr>
          <w:rStyle w:val="StyleUnderline"/>
        </w:rPr>
        <w:t>, I often hear that their disciplines are evidence-based and identity-free</w:t>
      </w:r>
      <w:r w:rsidRPr="003615DC">
        <w:rPr>
          <w:sz w:val="16"/>
          <w:szCs w:val="22"/>
        </w:rPr>
        <w:t xml:space="preserve">. But when prodded, those same instructors might admit to not assigning readings with women as the lead authors, to assuming a level of prior knowledge in introductory classes that favors students from upper-middle-class high schools or to having group projects in which female students often assume a housekeeping role (e.g., note taker). In other words, these instructors eventually admit that </w:t>
      </w:r>
      <w:r w:rsidRPr="003615DC">
        <w:rPr>
          <w:rStyle w:val="StyleUnderline"/>
        </w:rPr>
        <w:t xml:space="preserve">underrepresented students do not introduce identity into the classroom, but rather identity is always present in the classroom. Identity is enacted through </w:t>
      </w:r>
      <w:r w:rsidRPr="003615DC">
        <w:rPr>
          <w:rStyle w:val="StyleUnderline"/>
        </w:rPr>
        <w:lastRenderedPageBreak/>
        <w:t>readings, assignments, classroom structures and classroom norms -- choices made and identities prioritized by faculty members.</w:t>
      </w:r>
      <w:r w:rsidR="003615DC" w:rsidRPr="003615DC">
        <w:rPr>
          <w:sz w:val="16"/>
          <w:szCs w:val="22"/>
        </w:rPr>
        <w:t xml:space="preserve"> </w:t>
      </w:r>
      <w:r w:rsidRPr="003615DC">
        <w:rPr>
          <w:sz w:val="16"/>
          <w:szCs w:val="22"/>
        </w:rPr>
        <w:t>The tragedy of the art history class is that the Latinx students attended to ideas that the professor should have considered: What groups have cultures worthy of preservation and celebration? Who decides? What historical processes have allowed the collectors and museums of one place to acquire the art of another? The instructor viewed the students’ considerations as tiresome and one-dimensional. But the students, in my reading, understood that complex human and historical forces shape art and representation. Content is not value neutral. Moreover, attending to identity should not depend on which students are present, and already-marginalized students should not be burdened with surfacing issues of identity. Identity informs all students’ and instructors’ experiences of the classroom, even the experiences of those from dominant groups.</w:t>
      </w:r>
      <w:r w:rsidR="003615DC" w:rsidRPr="003615DC">
        <w:rPr>
          <w:sz w:val="16"/>
          <w:szCs w:val="22"/>
        </w:rPr>
        <w:t xml:space="preserve"> </w:t>
      </w:r>
      <w:r w:rsidRPr="003615DC">
        <w:rPr>
          <w:sz w:val="16"/>
          <w:szCs w:val="22"/>
        </w:rPr>
        <w:t xml:space="preserve">For example, years ago, I taught at a predominantly white institution. During the final class, a student who identified as white, </w:t>
      </w:r>
      <w:proofErr w:type="gramStart"/>
      <w:r w:rsidRPr="003615DC">
        <w:rPr>
          <w:sz w:val="16"/>
          <w:szCs w:val="22"/>
        </w:rPr>
        <w:t>male</w:t>
      </w:r>
      <w:proofErr w:type="gramEnd"/>
      <w:r w:rsidRPr="003615DC">
        <w:rPr>
          <w:sz w:val="16"/>
          <w:szCs w:val="22"/>
        </w:rPr>
        <w:t xml:space="preserve"> and upper middle class advocated removing poor children from their families and placing them in boarding schools. This conversation, initiated by a student holding dominant identities, could very well be described as difficult. As an instructor, I was forced to confront a perspective different from my own -- one that I was shocked to learn my student held and one that I personally found reprehensible. I felt </w:t>
      </w:r>
      <w:proofErr w:type="gramStart"/>
      <w:r w:rsidRPr="003615DC">
        <w:rPr>
          <w:sz w:val="16"/>
          <w:szCs w:val="22"/>
        </w:rPr>
        <w:t>stunned, but</w:t>
      </w:r>
      <w:proofErr w:type="gramEnd"/>
      <w:r w:rsidRPr="003615DC">
        <w:rPr>
          <w:sz w:val="16"/>
          <w:szCs w:val="22"/>
        </w:rPr>
        <w:t xml:space="preserve"> given that the student had made the comment in front of 49 other students, I also felt pressured to immediately respond.</w:t>
      </w:r>
      <w:r w:rsidR="003615DC" w:rsidRPr="003615DC">
        <w:rPr>
          <w:sz w:val="16"/>
          <w:szCs w:val="22"/>
        </w:rPr>
        <w:t xml:space="preserve"> </w:t>
      </w:r>
      <w:r w:rsidRPr="003615DC">
        <w:rPr>
          <w:sz w:val="16"/>
          <w:szCs w:val="22"/>
        </w:rPr>
        <w:t xml:space="preserve">Therefore, </w:t>
      </w:r>
      <w:proofErr w:type="gramStart"/>
      <w:r w:rsidRPr="003615DC">
        <w:rPr>
          <w:sz w:val="16"/>
          <w:szCs w:val="22"/>
        </w:rPr>
        <w:t>in order to</w:t>
      </w:r>
      <w:proofErr w:type="gramEnd"/>
      <w:r w:rsidRPr="003615DC">
        <w:rPr>
          <w:sz w:val="16"/>
          <w:szCs w:val="22"/>
        </w:rPr>
        <w:t xml:space="preserve"> give the student an opportunity to hear how outrageous his statement was and to clarify, I repeated what he had said and asked if I had understood correctly. When the student affirmed his position, I then opened the conversation to all students and asked them to respond with reference to texts we’d read that semester on topics such as assimilation and culturally relevant pedagogy. In the discussion, the class countered their peer’s position using literature. I wrapped up the discussion by thanking the student for surfacing the issue and by summarizing the key concerns that his peers had raised.</w:t>
      </w:r>
      <w:r w:rsidR="003615DC" w:rsidRPr="003615DC">
        <w:rPr>
          <w:sz w:val="16"/>
          <w:szCs w:val="22"/>
        </w:rPr>
        <w:t xml:space="preserve"> </w:t>
      </w:r>
      <w:r w:rsidRPr="003615DC">
        <w:rPr>
          <w:sz w:val="16"/>
          <w:szCs w:val="22"/>
        </w:rPr>
        <w:t xml:space="preserve">The reality is that </w:t>
      </w:r>
      <w:r w:rsidRPr="003615DC">
        <w:rPr>
          <w:rStyle w:val="StyleUnderline"/>
        </w:rPr>
        <w:t>conversations about identity challenge us. Indeed, it is important to acknowledge the negative affective responses</w:t>
      </w:r>
      <w:r w:rsidRPr="003615DC">
        <w:rPr>
          <w:sz w:val="16"/>
          <w:szCs w:val="22"/>
        </w:rPr>
        <w:t xml:space="preserve"> -- including shame (over one’s lack of knowledge), fear (that one’s biases might be exposed) and defensiveness -- that these conversations evoke.</w:t>
      </w:r>
      <w:r w:rsidR="003615DC" w:rsidRPr="003615DC">
        <w:rPr>
          <w:sz w:val="16"/>
          <w:szCs w:val="22"/>
        </w:rPr>
        <w:t xml:space="preserve"> </w:t>
      </w:r>
      <w:r w:rsidRPr="003615DC">
        <w:rPr>
          <w:sz w:val="16"/>
          <w:szCs w:val="22"/>
        </w:rPr>
        <w:t>Spaces of Practice</w:t>
      </w:r>
      <w:r w:rsidR="003615DC" w:rsidRPr="003615DC">
        <w:rPr>
          <w:sz w:val="16"/>
          <w:szCs w:val="22"/>
        </w:rPr>
        <w:t xml:space="preserve"> </w:t>
      </w:r>
      <w:r w:rsidRPr="003615DC">
        <w:rPr>
          <w:sz w:val="16"/>
          <w:szCs w:val="22"/>
        </w:rPr>
        <w:t xml:space="preserve">Yes, conversations about identity challenge us. Yet, note that I use the verb “challenge,” rather than the modifier “challenging.” This is not simply semantics. Though these conversations may be difficult to navigate, I would not call them “difficult.” This modifier suggests that identity is inherently troublesome -- a notion that deserves interrogation. Evan P. </w:t>
      </w:r>
      <w:proofErr w:type="spellStart"/>
      <w:r w:rsidRPr="003615DC">
        <w:rPr>
          <w:sz w:val="16"/>
          <w:szCs w:val="22"/>
        </w:rPr>
        <w:t>Apfelbaum</w:t>
      </w:r>
      <w:proofErr w:type="spellEnd"/>
      <w:r w:rsidRPr="003615DC">
        <w:rPr>
          <w:sz w:val="16"/>
          <w:szCs w:val="22"/>
        </w:rPr>
        <w:t xml:space="preserve"> and other scholars have found </w:t>
      </w:r>
      <w:r w:rsidRPr="003615DC">
        <w:rPr>
          <w:rStyle w:val="StyleUnderline"/>
        </w:rPr>
        <w:t>that as adolescents learn social norms, they also begin to understand that it is socially unacceptable to discuss race. I wonder, could this finding be extended to other identities, such as socioeconomic class and sexuality?</w:t>
      </w:r>
      <w:r w:rsidRPr="003615DC">
        <w:rPr>
          <w:sz w:val="16"/>
          <w:szCs w:val="22"/>
        </w:rPr>
        <w:t xml:space="preserve"> (Would you feel comfortable, for example, asking your colleague her salary?) As a shorthand, calling certain conversations “uncomfortable” allows for continued silence. </w:t>
      </w:r>
      <w:r w:rsidRPr="003615DC">
        <w:rPr>
          <w:rStyle w:val="StyleUnderline"/>
        </w:rPr>
        <w:t xml:space="preserve">This euphemism gestures toward identity but allows us to avoid directly naming class, race, sexual orientation, gender, </w:t>
      </w:r>
      <w:proofErr w:type="gramStart"/>
      <w:r w:rsidRPr="003615DC">
        <w:rPr>
          <w:rStyle w:val="StyleUnderline"/>
        </w:rPr>
        <w:t>disability</w:t>
      </w:r>
      <w:proofErr w:type="gramEnd"/>
      <w:r w:rsidRPr="003615DC">
        <w:rPr>
          <w:rStyle w:val="StyleUnderline"/>
        </w:rPr>
        <w:t xml:space="preserve"> or other identities we have grown accustomed to not naming.</w:t>
      </w:r>
      <w:r w:rsidR="003615DC" w:rsidRPr="003615DC">
        <w:rPr>
          <w:sz w:val="16"/>
          <w:szCs w:val="22"/>
        </w:rPr>
        <w:t xml:space="preserve"> </w:t>
      </w:r>
      <w:r w:rsidRPr="003615DC">
        <w:rPr>
          <w:sz w:val="16"/>
          <w:szCs w:val="22"/>
        </w:rPr>
        <w:t xml:space="preserve">Perhaps </w:t>
      </w:r>
      <w:r w:rsidRPr="003615DC">
        <w:rPr>
          <w:rStyle w:val="StyleUnderline"/>
        </w:rPr>
        <w:t>conversations about identity</w:t>
      </w:r>
      <w:r w:rsidRPr="003615DC">
        <w:rPr>
          <w:sz w:val="16"/>
          <w:szCs w:val="22"/>
        </w:rPr>
        <w:t xml:space="preserve"> are “difficult” not because they are inherently uncomfortable, but because they </w:t>
      </w:r>
      <w:r w:rsidRPr="003615DC">
        <w:rPr>
          <w:rStyle w:val="StyleUnderline"/>
        </w:rPr>
        <w:t>have been deemed ineffable</w:t>
      </w:r>
      <w:r w:rsidRPr="003615DC">
        <w:rPr>
          <w:sz w:val="16"/>
          <w:szCs w:val="22"/>
        </w:rPr>
        <w:t>. Consequently, the first time many faculty members -- particularly those who view themselves and their disciplines as identity neutral -- are forced to consider and articulate their stance on identity is in the classroom. Perhaps that occurs after a student says something racist or otherwise derogatory, and the instructor must fumble to respond while a room of nervous students watches.</w:t>
      </w:r>
      <w:r w:rsidR="003615DC" w:rsidRPr="003615DC">
        <w:rPr>
          <w:sz w:val="16"/>
          <w:szCs w:val="22"/>
        </w:rPr>
        <w:t xml:space="preserve"> </w:t>
      </w:r>
      <w:r w:rsidRPr="003615DC">
        <w:rPr>
          <w:sz w:val="16"/>
          <w:szCs w:val="22"/>
        </w:rPr>
        <w:t>But what if these conversations are not actually difficult, but simply unpracticed? In other words, the classroom context and lack of prior engagement with the topic might make the conversation difficult, but the topic itself is not, I would offer, inherently difficult.</w:t>
      </w:r>
      <w:r w:rsidR="003615DC" w:rsidRPr="003615DC">
        <w:rPr>
          <w:sz w:val="16"/>
          <w:szCs w:val="22"/>
        </w:rPr>
        <w:t xml:space="preserve"> </w:t>
      </w:r>
      <w:r w:rsidRPr="003615DC">
        <w:rPr>
          <w:sz w:val="16"/>
          <w:szCs w:val="22"/>
        </w:rPr>
        <w:t>Therefore, perhaps faculty members need not fewer conversations about identity but more. Specifically, suppose they had spaces in which to understand the scholarship on diversity and inclusion, as well as opportunities to consider implications to their teaching practices? I imagine, for example, that it is rare to find faculty who object to inclusive classrooms. However, it might be rarer still to find instructors who can define an “inclusive” classroom, identify strategies for fostering one or articulate what students experience in one.</w:t>
      </w:r>
      <w:r w:rsidR="003615DC" w:rsidRPr="003615DC">
        <w:rPr>
          <w:sz w:val="16"/>
          <w:szCs w:val="22"/>
        </w:rPr>
        <w:t xml:space="preserve"> </w:t>
      </w:r>
      <w:r w:rsidRPr="003615DC">
        <w:rPr>
          <w:sz w:val="16"/>
          <w:szCs w:val="22"/>
        </w:rPr>
        <w:t>If faculty had spaces of practice, they could gain facility identifying strategies for fostering expected and unexpected conversations about identity and for incorporating identity meaningfully into a class from the first day. They wouldn’t just believe, for example, that including a sole Toni Morrison text to represent Black writers in a literature class or asking gender pronouns in a science class will make these courses more inclusive. Through faculty communities of practice, identity conversations move from “difficult” and “uncomfortable” to manageable and educative -- and serve as important opportunities to model for students how to talk and think about identity.</w:t>
      </w:r>
    </w:p>
    <w:p w14:paraId="746FDC93" w14:textId="776042A0" w:rsidR="003615DC" w:rsidRDefault="005B4114" w:rsidP="005B4114">
      <w:pPr>
        <w:pStyle w:val="Heading4"/>
      </w:pPr>
      <w:r>
        <w:t xml:space="preserve">Identity politics is critical to the success of social movements – it doesn’t divide movements but rather unites them in a broader struggle for equality, marginalization divides movements </w:t>
      </w:r>
      <w:r>
        <w:rPr>
          <w:u w:val="single"/>
        </w:rPr>
        <w:t>not</w:t>
      </w:r>
      <w:r>
        <w:t xml:space="preserve"> identity politics.</w:t>
      </w:r>
    </w:p>
    <w:p w14:paraId="42E8F5C0" w14:textId="1D249D28" w:rsidR="005B4114" w:rsidRPr="005B4114" w:rsidRDefault="005B4114" w:rsidP="005B4114">
      <w:r w:rsidRPr="00CE5EDF">
        <w:rPr>
          <w:rStyle w:val="Heading4Char"/>
        </w:rPr>
        <w:t>Garza ’19</w:t>
      </w:r>
      <w:r>
        <w:t xml:space="preserve"> </w:t>
      </w:r>
      <w:r w:rsidR="00CE5EDF">
        <w:t>--</w:t>
      </w:r>
      <w:r>
        <w:t xml:space="preserve"> </w:t>
      </w:r>
      <w:r w:rsidR="00CE5EDF">
        <w:t xml:space="preserve">Alicia Garza is an </w:t>
      </w:r>
      <w:r w:rsidR="00CE5EDF" w:rsidRPr="00CE5EDF">
        <w:t>American civil rights activist and writer known for co-founding the international Black Lives Matter movement</w:t>
      </w:r>
      <w:r w:rsidR="00CE5EDF">
        <w:t xml:space="preserve"> (</w:t>
      </w:r>
      <w:r w:rsidRPr="005B4114">
        <w:t xml:space="preserve">Alicia Garza, 9-24-2019, "Identity Politics: Friend or Foe?," Othering &amp; Belonging Institute, </w:t>
      </w:r>
      <w:hyperlink r:id="rId70" w:history="1">
        <w:r w:rsidR="00CE5EDF" w:rsidRPr="007C4C88">
          <w:rPr>
            <w:rStyle w:val="Hyperlink"/>
          </w:rPr>
          <w:t>https://belonging.berkeley.edu/identity-politics-friend-or-foe</w:t>
        </w:r>
      </w:hyperlink>
      <w:r w:rsidRPr="005B4114">
        <w:t>,</w:t>
      </w:r>
      <w:r w:rsidR="00CE5EDF">
        <w:t xml:space="preserve"> accessed </w:t>
      </w:r>
      <w:r w:rsidRPr="005B4114">
        <w:t>7-2-2021</w:t>
      </w:r>
      <w:r w:rsidR="00CE5EDF">
        <w:t>)</w:t>
      </w:r>
      <w:r w:rsidRPr="005B4114">
        <w:t xml:space="preserve"> //</w:t>
      </w:r>
      <w:proofErr w:type="spellStart"/>
      <w:r w:rsidRPr="005B4114">
        <w:t>nikki</w:t>
      </w:r>
      <w:proofErr w:type="spellEnd"/>
    </w:p>
    <w:p w14:paraId="4BC33A1D" w14:textId="77D0D31F" w:rsidR="003615DC" w:rsidRPr="005B4114" w:rsidRDefault="003615DC" w:rsidP="003615DC">
      <w:pPr>
        <w:rPr>
          <w:rFonts w:asciiTheme="majorHAnsi" w:hAnsiTheme="majorHAnsi" w:cstheme="majorHAnsi"/>
          <w:sz w:val="16"/>
          <w:szCs w:val="22"/>
        </w:rPr>
      </w:pPr>
      <w:r w:rsidRPr="005B4114">
        <w:rPr>
          <w:rFonts w:asciiTheme="majorHAnsi" w:hAnsiTheme="majorHAnsi" w:cstheme="majorHAnsi"/>
          <w:sz w:val="16"/>
          <w:szCs w:val="22"/>
        </w:rPr>
        <w:lastRenderedPageBreak/>
        <w:t>The term “identity politics” was first coined by Black feminist Barbara Smith and the Combahee River Collective in 1974. Identity politics originated from the need to reshape movements that had until then prioritized the monotony of sameness over the strategic value of difference.</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The “second wave” feminist movement fought for body autonomy, pushed for women’s </w:t>
      </w:r>
      <w:proofErr w:type="gramStart"/>
      <w:r w:rsidRPr="005B4114">
        <w:rPr>
          <w:rFonts w:asciiTheme="majorHAnsi" w:hAnsiTheme="majorHAnsi" w:cstheme="majorHAnsi"/>
          <w:sz w:val="16"/>
          <w:szCs w:val="22"/>
        </w:rPr>
        <w:t>equality</w:t>
      </w:r>
      <w:proofErr w:type="gramEnd"/>
      <w:r w:rsidRPr="005B4114">
        <w:rPr>
          <w:rFonts w:asciiTheme="majorHAnsi" w:hAnsiTheme="majorHAnsi" w:cstheme="majorHAnsi"/>
          <w:sz w:val="16"/>
          <w:szCs w:val="22"/>
        </w:rPr>
        <w:t xml:space="preserve"> and demanded that women be treated as human beings. However, much like the first wave of feminism, which was largely centered around women’s suffrage and gaining the right to vote, white women became the default standard for all women.</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While segregation was no longer formally the law of the land in 1974, racism and discrimination based on class was still deeply embedded in efforts to achieve change, again, because the change desired was progress for white women and not all women. Women who identified as feminists were encouraged to </w:t>
      </w:r>
      <w:proofErr w:type="gramStart"/>
      <w:r w:rsidRPr="005B4114">
        <w:rPr>
          <w:rFonts w:asciiTheme="majorHAnsi" w:hAnsiTheme="majorHAnsi" w:cstheme="majorHAnsi"/>
          <w:sz w:val="16"/>
          <w:szCs w:val="22"/>
        </w:rPr>
        <w:t>join together</w:t>
      </w:r>
      <w:proofErr w:type="gramEnd"/>
      <w:r w:rsidRPr="005B4114">
        <w:rPr>
          <w:rFonts w:asciiTheme="majorHAnsi" w:hAnsiTheme="majorHAnsi" w:cstheme="majorHAnsi"/>
          <w:sz w:val="16"/>
          <w:szCs w:val="22"/>
        </w:rPr>
        <w:t xml:space="preserve"> on the basis of a common experience of discrimination based on sex, with no attention paid to the fact that not all women’s experiences were the same, and further, that sex was not a category that could adequately describe gender.</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This is the context for the emergence of identity politics. Stated simply, </w:t>
      </w:r>
      <w:r w:rsidRPr="00205940">
        <w:rPr>
          <w:rStyle w:val="StyleUnderline"/>
        </w:rPr>
        <w:t>identity politics is the assertion that “the most profound and potentially most radical politics come directly out of our own identity, as opposed to working to end somebody else’s oppression</w:t>
      </w:r>
      <w:r w:rsidRPr="005B4114">
        <w:rPr>
          <w:rFonts w:asciiTheme="majorHAnsi" w:hAnsiTheme="majorHAnsi" w:cstheme="majorHAnsi"/>
          <w:sz w:val="16"/>
          <w:szCs w:val="22"/>
        </w:rPr>
        <w:t>.”1 The Combahee River Collective detailed how their experiences as Black women were different than those of white women, and this mattered because understanding the ways in which racial, economic, gender, and other oppressions were linked and shaped their lives helped to make sure that no one could be left behind.</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The purpose of this paper is to explore “identity politics” and </w:t>
      </w:r>
      <w:proofErr w:type="gramStart"/>
      <w:r w:rsidRPr="005B4114">
        <w:rPr>
          <w:rFonts w:asciiTheme="majorHAnsi" w:hAnsiTheme="majorHAnsi" w:cstheme="majorHAnsi"/>
          <w:sz w:val="16"/>
          <w:szCs w:val="22"/>
        </w:rPr>
        <w:t>whether or not</w:t>
      </w:r>
      <w:proofErr w:type="gramEnd"/>
      <w:r w:rsidRPr="005B4114">
        <w:rPr>
          <w:rFonts w:asciiTheme="majorHAnsi" w:hAnsiTheme="majorHAnsi" w:cstheme="majorHAnsi"/>
          <w:sz w:val="16"/>
          <w:szCs w:val="22"/>
        </w:rPr>
        <w:t xml:space="preserve"> it is a useful tool for civic engagement and movements today. In this paper, I argue that </w:t>
      </w:r>
      <w:r w:rsidRPr="00205940">
        <w:rPr>
          <w:rStyle w:val="StyleUnderline"/>
        </w:rPr>
        <w:t xml:space="preserve">identity politics is not only widely misunderstood, but intentionally distorted </w:t>
      </w:r>
      <w:proofErr w:type="gramStart"/>
      <w:r w:rsidRPr="00205940">
        <w:rPr>
          <w:rStyle w:val="StyleUnderline"/>
        </w:rPr>
        <w:t>in order to</w:t>
      </w:r>
      <w:proofErr w:type="gramEnd"/>
      <w:r w:rsidRPr="00205940">
        <w:rPr>
          <w:rStyle w:val="StyleUnderline"/>
        </w:rPr>
        <w:t xml:space="preserve"> avoid acknowledging the ways in which “identity” shapes the economy, our democracy, and our society.</w:t>
      </w:r>
      <w:r w:rsidRPr="005B4114">
        <w:rPr>
          <w:rFonts w:asciiTheme="majorHAnsi" w:hAnsiTheme="majorHAnsi" w:cstheme="majorHAnsi"/>
          <w:sz w:val="16"/>
          <w:szCs w:val="22"/>
        </w:rPr>
        <w:t xml:space="preserve"> I explore the </w:t>
      </w:r>
      <w:r w:rsidRPr="00205940">
        <w:rPr>
          <w:rStyle w:val="StyleUnderline"/>
        </w:rPr>
        <w:t xml:space="preserve">Black feminist origins of identity </w:t>
      </w:r>
      <w:proofErr w:type="gramStart"/>
      <w:r w:rsidRPr="00205940">
        <w:rPr>
          <w:rStyle w:val="StyleUnderline"/>
        </w:rPr>
        <w:t>politics</w:t>
      </w:r>
      <w:r w:rsidRPr="005B4114">
        <w:rPr>
          <w:rFonts w:asciiTheme="majorHAnsi" w:hAnsiTheme="majorHAnsi" w:cstheme="majorHAnsi"/>
          <w:sz w:val="16"/>
          <w:szCs w:val="22"/>
        </w:rPr>
        <w:t>, and</w:t>
      </w:r>
      <w:proofErr w:type="gramEnd"/>
      <w:r w:rsidRPr="005B4114">
        <w:rPr>
          <w:rFonts w:asciiTheme="majorHAnsi" w:hAnsiTheme="majorHAnsi" w:cstheme="majorHAnsi"/>
          <w:sz w:val="16"/>
          <w:szCs w:val="22"/>
        </w:rPr>
        <w:t xml:space="preserve"> explore how and why identity politics is being weaponized among progressives and conservatives—and with what consequences for increased participation by marginalized groups in mainstream politics.</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Ultimately, I argue that </w:t>
      </w:r>
      <w:r w:rsidRPr="00205940">
        <w:rPr>
          <w:rStyle w:val="StyleUnderline"/>
        </w:rPr>
        <w:t>identity politics is indeed a critical tool for organizing and civic engagement. Recognizing oneself and one’s experiences in politics is a motivating factor for participation in that which is political.</w:t>
      </w:r>
      <w:r w:rsidRPr="005B4114">
        <w:rPr>
          <w:rFonts w:asciiTheme="majorHAnsi" w:hAnsiTheme="majorHAnsi" w:cstheme="majorHAnsi"/>
          <w:sz w:val="16"/>
          <w:szCs w:val="22"/>
        </w:rPr>
        <w:t xml:space="preserve"> At a moment when America is facing some of the sharpest political polarization that it has seen in decades, anyone looking to secure the participation of marginalized groups had better start acknowledging that they’re marginalized in the first place, and second, working to design policy solutions that leave no one behind.</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What We Get Wrong about Identity Politics</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Leaving no one behind is ideal, and, despite the best intentions, </w:t>
      </w:r>
      <w:r w:rsidRPr="00205940">
        <w:rPr>
          <w:rStyle w:val="StyleUnderline"/>
        </w:rPr>
        <w:t xml:space="preserve">people are always getting left behind in social movements—particularly when the differences that emerge </w:t>
      </w:r>
      <w:proofErr w:type="gramStart"/>
      <w:r w:rsidRPr="00205940">
        <w:rPr>
          <w:rStyle w:val="StyleUnderline"/>
        </w:rPr>
        <w:t>as a result of</w:t>
      </w:r>
      <w:proofErr w:type="gramEnd"/>
      <w:r w:rsidRPr="00205940">
        <w:rPr>
          <w:rStyle w:val="StyleUnderline"/>
        </w:rPr>
        <w:t xml:space="preserve"> various forms of oppression are erased or intentionally ignored.</w:t>
      </w:r>
      <w:r w:rsidR="005B4114">
        <w:rPr>
          <w:rStyle w:val="StyleUnderline"/>
        </w:rPr>
        <w:t xml:space="preserve"> </w:t>
      </w:r>
      <w:r w:rsidRPr="005B4114">
        <w:rPr>
          <w:rFonts w:asciiTheme="majorHAnsi" w:hAnsiTheme="majorHAnsi" w:cstheme="majorHAnsi"/>
          <w:sz w:val="16"/>
          <w:szCs w:val="22"/>
        </w:rPr>
        <w:t xml:space="preserve">Social change work is a series of scientific experiments. In experiments, to determine </w:t>
      </w:r>
      <w:proofErr w:type="gramStart"/>
      <w:r w:rsidRPr="005B4114">
        <w:rPr>
          <w:rFonts w:asciiTheme="majorHAnsi" w:hAnsiTheme="majorHAnsi" w:cstheme="majorHAnsi"/>
          <w:sz w:val="16"/>
          <w:szCs w:val="22"/>
        </w:rPr>
        <w:t>whether or not</w:t>
      </w:r>
      <w:proofErr w:type="gramEnd"/>
      <w:r w:rsidRPr="005B4114">
        <w:rPr>
          <w:rFonts w:asciiTheme="majorHAnsi" w:hAnsiTheme="majorHAnsi" w:cstheme="majorHAnsi"/>
          <w:sz w:val="16"/>
          <w:szCs w:val="22"/>
        </w:rPr>
        <w:t xml:space="preserve"> change has occurred, you have to have a control. The control in a scientific experiment is, by definition, a sample that remains the same through an experiment. The control helps you to determine </w:t>
      </w:r>
      <w:proofErr w:type="gramStart"/>
      <w:r w:rsidRPr="005B4114">
        <w:rPr>
          <w:rFonts w:asciiTheme="majorHAnsi" w:hAnsiTheme="majorHAnsi" w:cstheme="majorHAnsi"/>
          <w:sz w:val="16"/>
          <w:szCs w:val="22"/>
        </w:rPr>
        <w:t>whether or not</w:t>
      </w:r>
      <w:proofErr w:type="gramEnd"/>
      <w:r w:rsidRPr="005B4114">
        <w:rPr>
          <w:rFonts w:asciiTheme="majorHAnsi" w:hAnsiTheme="majorHAnsi" w:cstheme="majorHAnsi"/>
          <w:sz w:val="16"/>
          <w:szCs w:val="22"/>
        </w:rPr>
        <w:t xml:space="preserve"> change has happened. The control must </w:t>
      </w:r>
      <w:proofErr w:type="gramStart"/>
      <w:r w:rsidRPr="005B4114">
        <w:rPr>
          <w:rFonts w:asciiTheme="majorHAnsi" w:hAnsiTheme="majorHAnsi" w:cstheme="majorHAnsi"/>
          <w:sz w:val="16"/>
          <w:szCs w:val="22"/>
        </w:rPr>
        <w:t>remain the same or equal at all times</w:t>
      </w:r>
      <w:proofErr w:type="gramEnd"/>
      <w:r w:rsidRPr="005B4114">
        <w:rPr>
          <w:rFonts w:asciiTheme="majorHAnsi" w:hAnsiTheme="majorHAnsi" w:cstheme="majorHAnsi"/>
          <w:sz w:val="16"/>
          <w:szCs w:val="22"/>
        </w:rPr>
        <w:t xml:space="preserve"> to ensure accurate measurement of results.</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In social change movements in America, the control is often based on the progress that white people are making in their lives against a white standard. In the women’s movement, for example, the measure of progress is taken as </w:t>
      </w:r>
      <w:proofErr w:type="gramStart"/>
      <w:r w:rsidRPr="005B4114">
        <w:rPr>
          <w:rFonts w:asciiTheme="majorHAnsi" w:hAnsiTheme="majorHAnsi" w:cstheme="majorHAnsi"/>
          <w:sz w:val="16"/>
          <w:szCs w:val="22"/>
        </w:rPr>
        <w:t>whether or not</w:t>
      </w:r>
      <w:proofErr w:type="gramEnd"/>
      <w:r w:rsidRPr="005B4114">
        <w:rPr>
          <w:rFonts w:asciiTheme="majorHAnsi" w:hAnsiTheme="majorHAnsi" w:cstheme="majorHAnsi"/>
          <w:sz w:val="16"/>
          <w:szCs w:val="22"/>
        </w:rPr>
        <w:t xml:space="preserve"> change and progress is happening in the lives of white women.</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It’s well known that there is a lack of parity in wages between cisgender (people for whom their gender assigned at birth matches their gender identity) men and women. On average, cisgender women make 85 cents to every dollar a cisgender man makes.2 Women of all racial and ethnic groups make less than their male counterparts, </w:t>
      </w:r>
      <w:proofErr w:type="gramStart"/>
      <w:r w:rsidRPr="005B4114">
        <w:rPr>
          <w:rFonts w:asciiTheme="majorHAnsi" w:hAnsiTheme="majorHAnsi" w:cstheme="majorHAnsi"/>
          <w:sz w:val="16"/>
          <w:szCs w:val="22"/>
        </w:rPr>
        <w:t>and also</w:t>
      </w:r>
      <w:proofErr w:type="gramEnd"/>
      <w:r w:rsidRPr="005B4114">
        <w:rPr>
          <w:rFonts w:asciiTheme="majorHAnsi" w:hAnsiTheme="majorHAnsi" w:cstheme="majorHAnsi"/>
          <w:sz w:val="16"/>
          <w:szCs w:val="22"/>
        </w:rPr>
        <w:t xml:space="preserve"> make less than white men. Black women make 65.3 cents to every dollar that a white man makes, and 89 cents to every dollar a Black man makes. Latinx women make 61.6 cents to every dollar that a white man makes, and 85.7 percent of what a Latinx man makes. Among Latinx transgender and gender non-conforming people, 28 percent reported making less than $10,000 a year, and 34 percent of Black transgender and gender non-conforming people report the same.3</w:t>
      </w:r>
      <w:r w:rsidR="005B4114" w:rsidRPr="005B4114">
        <w:rPr>
          <w:rFonts w:asciiTheme="majorHAnsi" w:hAnsiTheme="majorHAnsi" w:cstheme="majorHAnsi"/>
          <w:sz w:val="16"/>
          <w:szCs w:val="22"/>
        </w:rPr>
        <w:t xml:space="preserve"> </w:t>
      </w:r>
      <w:r w:rsidRPr="00205940">
        <w:rPr>
          <w:rStyle w:val="StyleUnderline"/>
        </w:rPr>
        <w:t xml:space="preserve">It is significant that discussions of the gender wage gap often start off with the assumption that all women make 85 cents to </w:t>
      </w:r>
      <w:proofErr w:type="gramStart"/>
      <w:r w:rsidRPr="00205940">
        <w:rPr>
          <w:rStyle w:val="StyleUnderline"/>
        </w:rPr>
        <w:t>every</w:t>
      </w:r>
      <w:proofErr w:type="gramEnd"/>
      <w:r w:rsidRPr="00205940">
        <w:rPr>
          <w:rStyle w:val="StyleUnderline"/>
        </w:rPr>
        <w:t xml:space="preserve"> dollar men make, since that is only true for white women. Without this qualification, one might think that all women make 80 cents to each dollar a man makes. Time and time again, the experiences of white communities are used as the framework from which to understand inequality, and yet the communities experiencing inequality from a range of factors, all at the same time, are communities of color. From</w:t>
      </w:r>
      <w:r w:rsidRPr="005B4114">
        <w:rPr>
          <w:rFonts w:asciiTheme="majorHAnsi" w:hAnsiTheme="majorHAnsi" w:cstheme="majorHAnsi"/>
          <w:sz w:val="16"/>
          <w:szCs w:val="22"/>
        </w:rPr>
        <w:t xml:space="preserve"> abortion rights to pay equity, comparing the conditions of white women to white men has been the way to assess </w:t>
      </w:r>
      <w:proofErr w:type="gramStart"/>
      <w:r w:rsidRPr="005B4114">
        <w:rPr>
          <w:rFonts w:asciiTheme="majorHAnsi" w:hAnsiTheme="majorHAnsi" w:cstheme="majorHAnsi"/>
          <w:sz w:val="16"/>
          <w:szCs w:val="22"/>
        </w:rPr>
        <w:t>whether or not</w:t>
      </w:r>
      <w:proofErr w:type="gramEnd"/>
      <w:r w:rsidRPr="005B4114">
        <w:rPr>
          <w:rFonts w:asciiTheme="majorHAnsi" w:hAnsiTheme="majorHAnsi" w:cstheme="majorHAnsi"/>
          <w:sz w:val="16"/>
          <w:szCs w:val="22"/>
        </w:rPr>
        <w:t xml:space="preserve"> change is actually happening and progress is being made.</w:t>
      </w:r>
      <w:r w:rsidR="005B4114" w:rsidRPr="005B4114">
        <w:rPr>
          <w:rFonts w:asciiTheme="majorHAnsi" w:hAnsiTheme="majorHAnsi" w:cstheme="majorHAnsi"/>
          <w:sz w:val="16"/>
          <w:szCs w:val="22"/>
        </w:rPr>
        <w:t xml:space="preserve"> </w:t>
      </w:r>
      <w:r w:rsidRPr="00205940">
        <w:rPr>
          <w:rStyle w:val="StyleUnderline"/>
        </w:rPr>
        <w:t xml:space="preserve">Identity politics holds us accountable to ask more questions about for whom progress is being made. The significant gaps in wages for Black and Latinx women indicate that while some are making progress, others continue to </w:t>
      </w:r>
      <w:proofErr w:type="gramStart"/>
      <w:r w:rsidRPr="00205940">
        <w:rPr>
          <w:rStyle w:val="StyleUnderline"/>
        </w:rPr>
        <w:t>lag behind</w:t>
      </w:r>
      <w:proofErr w:type="gramEnd"/>
      <w:r w:rsidRPr="00205940">
        <w:rPr>
          <w:rStyle w:val="StyleUnderline"/>
        </w:rPr>
        <w:t>.</w:t>
      </w:r>
      <w:r w:rsidR="005B4114">
        <w:rPr>
          <w:rStyle w:val="StyleUnderline"/>
        </w:rPr>
        <w:t xml:space="preserve"> </w:t>
      </w:r>
      <w:r w:rsidRPr="00205940">
        <w:rPr>
          <w:rStyle w:val="StyleUnderline"/>
        </w:rPr>
        <w:t>Identity politics says that no longer should we be expected to fight against someone else’s oppression without fighting against our own, too.</w:t>
      </w:r>
      <w:r w:rsidRPr="005B4114">
        <w:rPr>
          <w:rFonts w:asciiTheme="majorHAnsi" w:hAnsiTheme="majorHAnsi" w:cstheme="majorHAnsi"/>
          <w:sz w:val="16"/>
          <w:szCs w:val="22"/>
        </w:rPr>
        <w:t xml:space="preserve"> The Combahee River Collective was concerned with how </w:t>
      </w:r>
      <w:r w:rsidRPr="00205940">
        <w:rPr>
          <w:rStyle w:val="StyleUnderline"/>
        </w:rPr>
        <w:t>our lived experiences shape our lives</w:t>
      </w:r>
      <w:r w:rsidRPr="005B4114">
        <w:rPr>
          <w:rFonts w:asciiTheme="majorHAnsi" w:hAnsiTheme="majorHAnsi" w:cstheme="majorHAnsi"/>
          <w:sz w:val="16"/>
          <w:szCs w:val="22"/>
        </w:rPr>
        <w:t xml:space="preserve">, and </w:t>
      </w:r>
      <w:r w:rsidRPr="00205940">
        <w:rPr>
          <w:rStyle w:val="StyleUnderline"/>
        </w:rPr>
        <w:t>identity politics offered social movements</w:t>
      </w:r>
      <w:r w:rsidRPr="005B4114">
        <w:rPr>
          <w:rFonts w:asciiTheme="majorHAnsi" w:hAnsiTheme="majorHAnsi" w:cstheme="majorHAnsi"/>
          <w:sz w:val="16"/>
          <w:szCs w:val="22"/>
        </w:rPr>
        <w:t xml:space="preserve">, like the women’s movement, </w:t>
      </w:r>
      <w:r w:rsidRPr="00205940">
        <w:rPr>
          <w:rStyle w:val="StyleUnderline"/>
        </w:rPr>
        <w:lastRenderedPageBreak/>
        <w:t>the gift of uncovering what had been ignored or devalued. Black women who were poor and working class wanted feminism as much as white middle-class women did. Identity politics not only showed Black women that we were worthy of feminism—worthy of being treated as human beings—but it also gave white middle class women the gift of understanding that for feminism to succeed, feminism could not pretend that the world revolves around the struggle for parity between white women and white men.</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Whiteness as the Standard</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The worldview and experiences of white communities is also shaping the debate about identity politics</w:t>
      </w:r>
      <w:r w:rsidRPr="00205940">
        <w:rPr>
          <w:rStyle w:val="StyleUnderline"/>
        </w:rPr>
        <w:t>. Racial identity is an invented series of social categories which have impacts on power and agency socially, economically, and politically. Though race is socially constructed, it has material and practical implications for the lives of those who have been assigned racial categories at the losing end of the spectrum of power.</w:t>
      </w:r>
      <w:r w:rsidRPr="005B4114">
        <w:rPr>
          <w:rFonts w:asciiTheme="majorHAnsi" w:hAnsiTheme="majorHAnsi" w:cstheme="majorHAnsi"/>
          <w:sz w:val="16"/>
          <w:szCs w:val="22"/>
        </w:rPr>
        <w:t xml:space="preserve"> Racial categorizations that fall on the side of the spectrum that are non-white tend to lack power and agency vis-à-vis those that are on the white side of the spectrum.</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Whiteness in America functions the same way that a “control” does in an experiment. In an experiment, to measure </w:t>
      </w:r>
      <w:proofErr w:type="gramStart"/>
      <w:r w:rsidRPr="005B4114">
        <w:rPr>
          <w:rFonts w:asciiTheme="majorHAnsi" w:hAnsiTheme="majorHAnsi" w:cstheme="majorHAnsi"/>
          <w:sz w:val="16"/>
          <w:szCs w:val="22"/>
        </w:rPr>
        <w:t>whether or not</w:t>
      </w:r>
      <w:proofErr w:type="gramEnd"/>
      <w:r w:rsidRPr="005B4114">
        <w:rPr>
          <w:rFonts w:asciiTheme="majorHAnsi" w:hAnsiTheme="majorHAnsi" w:cstheme="majorHAnsi"/>
          <w:sz w:val="16"/>
          <w:szCs w:val="22"/>
        </w:rPr>
        <w:t xml:space="preserve"> change has happened, you have to have a control—largely considered to be a standard against which change is compared. You know if change has occurred through your experiment when the entity being experimented on changes </w:t>
      </w:r>
      <w:proofErr w:type="gramStart"/>
      <w:r w:rsidRPr="005B4114">
        <w:rPr>
          <w:rFonts w:asciiTheme="majorHAnsi" w:hAnsiTheme="majorHAnsi" w:cstheme="majorHAnsi"/>
          <w:sz w:val="16"/>
          <w:szCs w:val="22"/>
        </w:rPr>
        <w:t>as a result of</w:t>
      </w:r>
      <w:proofErr w:type="gramEnd"/>
      <w:r w:rsidRPr="005B4114">
        <w:rPr>
          <w:rFonts w:asciiTheme="majorHAnsi" w:hAnsiTheme="majorHAnsi" w:cstheme="majorHAnsi"/>
          <w:sz w:val="16"/>
          <w:szCs w:val="22"/>
        </w:rPr>
        <w:t xml:space="preserve"> your intervention—because the control does not change.</w:t>
      </w:r>
      <w:r w:rsidR="005B4114" w:rsidRPr="005B4114">
        <w:rPr>
          <w:rFonts w:asciiTheme="majorHAnsi" w:hAnsiTheme="majorHAnsi" w:cstheme="majorHAnsi"/>
          <w:sz w:val="16"/>
          <w:szCs w:val="22"/>
        </w:rPr>
        <w:t xml:space="preserve"> </w:t>
      </w:r>
      <w:r w:rsidRPr="00205940">
        <w:rPr>
          <w:rStyle w:val="StyleUnderline"/>
        </w:rPr>
        <w:t xml:space="preserve">In the social experiment called America, progress or change is determined by </w:t>
      </w:r>
      <w:proofErr w:type="gramStart"/>
      <w:r w:rsidRPr="00205940">
        <w:rPr>
          <w:rStyle w:val="StyleUnderline"/>
        </w:rPr>
        <w:t>whether or not</w:t>
      </w:r>
      <w:proofErr w:type="gramEnd"/>
      <w:r w:rsidRPr="00205940">
        <w:rPr>
          <w:rStyle w:val="StyleUnderline"/>
        </w:rPr>
        <w:t xml:space="preserve"> conditions have changed for white people and against a white standard.</w:t>
      </w:r>
      <w:r w:rsidR="005B4114">
        <w:rPr>
          <w:rStyle w:val="StyleUnderline"/>
        </w:rPr>
        <w:t xml:space="preserve"> </w:t>
      </w:r>
      <w:r w:rsidRPr="005B4114">
        <w:rPr>
          <w:rFonts w:asciiTheme="majorHAnsi" w:hAnsiTheme="majorHAnsi" w:cstheme="majorHAnsi"/>
          <w:sz w:val="16"/>
          <w:szCs w:val="22"/>
        </w:rPr>
        <w:t xml:space="preserve">Another way to look at this is not as an experiment, but instead, through the lens of what is considered “normal.” If I go to the store right now and look for Band-Aids, the color will be compatible with white skin, not mine. If I look for a pair of pantyhose, it’s not as likely I’ll find a shade that matches my skin. And up until a year ago, it was close to impossible for women of color to find shades of foundation. In America, “nude” or “flesh-toned” means white. Again, </w:t>
      </w:r>
      <w:r w:rsidRPr="00205940">
        <w:rPr>
          <w:rStyle w:val="StyleUnderline"/>
        </w:rPr>
        <w:t>the standard in America is what is white—what appeals to white people, what makes sense to white people, what activates and motivates white people, and so on</w:t>
      </w:r>
      <w:r w:rsidRPr="005B4114">
        <w:rPr>
          <w:rFonts w:asciiTheme="majorHAnsi" w:hAnsiTheme="majorHAnsi" w:cstheme="majorHAnsi"/>
          <w:sz w:val="16"/>
          <w:szCs w:val="22"/>
        </w:rPr>
        <w:t>. It’s not just true at the beauty store—it’s true throughout the economy, our democracy, and the rest of our society.</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If </w:t>
      </w:r>
      <w:r w:rsidRPr="00205940">
        <w:rPr>
          <w:rStyle w:val="StyleUnderline"/>
        </w:rPr>
        <w:t>whiteness is the standard, it also is the criteria used to determine whether ideas, actions, or experiences have worth, merit, or value. Whiteness attempts to determine what is valid. Too often, whiteness dismisses the experiences and worldviews of people who are not white, because the opinions, values, needs, and beliefs of people who are not white are not considered to have merit, particularly when compared to whiteness.</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When the Black Lives Matter movement exploded across the world, </w:t>
      </w:r>
      <w:r w:rsidRPr="00205940">
        <w:rPr>
          <w:rStyle w:val="StyleUnderline"/>
        </w:rPr>
        <w:t xml:space="preserve">whiteness worked to define </w:t>
      </w:r>
      <w:proofErr w:type="gramStart"/>
      <w:r w:rsidRPr="00205940">
        <w:rPr>
          <w:rStyle w:val="StyleUnderline"/>
        </w:rPr>
        <w:t>whether or not</w:t>
      </w:r>
      <w:proofErr w:type="gramEnd"/>
      <w:r w:rsidRPr="00205940">
        <w:rPr>
          <w:rStyle w:val="StyleUnderline"/>
        </w:rPr>
        <w:t xml:space="preserve"> the anger of Black people was legitimate and justified, and at the same time, whiteness attempted to redefine the movement as dangerous, aimless, misguided, and violent.</w:t>
      </w:r>
      <w:r w:rsidRPr="005B4114">
        <w:rPr>
          <w:rFonts w:asciiTheme="majorHAnsi" w:hAnsiTheme="majorHAnsi" w:cstheme="majorHAnsi"/>
          <w:sz w:val="16"/>
          <w:szCs w:val="22"/>
        </w:rPr>
        <w:t xml:space="preserve"> Whiteness attempted to de-fang the power of Black Lives Matter as a slogan and a rallying cry with “All Lives Matter” effectively erasing any mention of race</w:t>
      </w:r>
      <w:r w:rsidRPr="00205940">
        <w:rPr>
          <w:rStyle w:val="StyleUnderline"/>
        </w:rPr>
        <w:t>. Changing “Black Lives Matter” to “All Lives Matter” turns what was a discourse on structural racism, police, and other forms of state violence into a two-dimensional conversation where race either does or doesn’t matter. Race-neutral language is a core tenet of whiteness—race, and racial oppression or racial exclusion, is made invisible on the surface while at the same time being allowed to organize the economy, democracy, and society.</w:t>
      </w:r>
      <w:r w:rsidR="005B4114" w:rsidRPr="005B4114">
        <w:rPr>
          <w:rFonts w:asciiTheme="majorHAnsi" w:hAnsiTheme="majorHAnsi" w:cstheme="majorHAnsi"/>
          <w:sz w:val="16"/>
          <w:szCs w:val="22"/>
        </w:rPr>
        <w:t xml:space="preserve"> </w:t>
      </w:r>
      <w:r w:rsidRPr="00205940">
        <w:rPr>
          <w:rStyle w:val="StyleUnderline"/>
        </w:rPr>
        <w:t>Whiteness is the control and the standard because whiteness is fundamentally about power. Whiteness attempts to shape worldviews, ideas, and experiences because whiteness seeks to maintain the power it has been afforded, and subsequently affords to people who have been designated as white, for the purposes of implementing whiteness and, as such, implementing power</w:t>
      </w:r>
      <w:r w:rsidRPr="005B4114">
        <w:rPr>
          <w:rFonts w:asciiTheme="majorHAnsi" w:hAnsiTheme="majorHAnsi" w:cstheme="majorHAnsi"/>
          <w:sz w:val="16"/>
          <w:szCs w:val="22"/>
        </w:rPr>
        <w:t>.</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The debate over identity politics is no exception to this rule.</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Not everyone sees identity politics as a gift. In the aftermath of the 2016 election, a plethora of articles appeared in news outlets, slamming “liberal identity politics.” Television pundits began to decry “identity politics” as the reason that Democrats lost the presidential election.</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There are </w:t>
      </w:r>
      <w:proofErr w:type="gramStart"/>
      <w:r w:rsidRPr="005B4114">
        <w:rPr>
          <w:rFonts w:asciiTheme="majorHAnsi" w:hAnsiTheme="majorHAnsi" w:cstheme="majorHAnsi"/>
          <w:sz w:val="16"/>
          <w:szCs w:val="22"/>
        </w:rPr>
        <w:t>a number of</w:t>
      </w:r>
      <w:proofErr w:type="gramEnd"/>
      <w:r w:rsidRPr="005B4114">
        <w:rPr>
          <w:rFonts w:asciiTheme="majorHAnsi" w:hAnsiTheme="majorHAnsi" w:cstheme="majorHAnsi"/>
          <w:sz w:val="16"/>
          <w:szCs w:val="22"/>
        </w:rPr>
        <w:t xml:space="preserve"> arguments that are deployed against identity politics, and they are deployed for a number of reasons. </w:t>
      </w:r>
      <w:r w:rsidRPr="00950471">
        <w:rPr>
          <w:rStyle w:val="StyleUnderline"/>
        </w:rPr>
        <w:t xml:space="preserve">One such argument declares that a fixation on diversity renders people incapable of seeing outside of their own experience, preventing them from being able to build relationships with those who do not share their experiences. And, in the political realm, they argue that a focus on differences, rather than what we </w:t>
      </w:r>
      <w:proofErr w:type="gramStart"/>
      <w:r w:rsidRPr="00950471">
        <w:rPr>
          <w:rStyle w:val="StyleUnderline"/>
        </w:rPr>
        <w:t xml:space="preserve">share in </w:t>
      </w:r>
      <w:r w:rsidRPr="00950471">
        <w:rPr>
          <w:rStyle w:val="StyleUnderline"/>
        </w:rPr>
        <w:lastRenderedPageBreak/>
        <w:t>common</w:t>
      </w:r>
      <w:proofErr w:type="gramEnd"/>
      <w:r w:rsidRPr="005B4114">
        <w:rPr>
          <w:rFonts w:asciiTheme="majorHAnsi" w:hAnsiTheme="majorHAnsi" w:cstheme="majorHAnsi"/>
          <w:sz w:val="16"/>
          <w:szCs w:val="22"/>
        </w:rPr>
        <w:t>, is a strategic mistake in elections. It is worth noting that these arguments are primarily deployed towards those who are not white.</w:t>
      </w:r>
      <w:r w:rsidR="005B4114" w:rsidRPr="005B4114">
        <w:rPr>
          <w:rFonts w:asciiTheme="majorHAnsi" w:hAnsiTheme="majorHAnsi" w:cstheme="majorHAnsi"/>
          <w:sz w:val="16"/>
          <w:szCs w:val="22"/>
        </w:rPr>
        <w:t xml:space="preserve"> </w:t>
      </w:r>
      <w:r w:rsidRPr="00950471">
        <w:rPr>
          <w:rStyle w:val="StyleUnderline"/>
        </w:rPr>
        <w:t>These arguments rest on the notion that identity politics, as they define them, leave people out—and yet they fail to acknowledge that the politics of identity are not responsible for the prevalence of those identities. Identity is only important when</w:t>
      </w:r>
      <w:r w:rsidRPr="005B4114">
        <w:rPr>
          <w:rFonts w:asciiTheme="majorHAnsi" w:hAnsiTheme="majorHAnsi" w:cstheme="majorHAnsi"/>
          <w:sz w:val="16"/>
          <w:szCs w:val="22"/>
        </w:rPr>
        <w:t>—through no fault of your own—</w:t>
      </w:r>
      <w:r w:rsidRPr="00950471">
        <w:rPr>
          <w:rStyle w:val="StyleUnderline"/>
        </w:rPr>
        <w:t>you are assigned an identity that promises worse life outcomes than those who are not assigned an identity that is marginalized from power.</w:t>
      </w:r>
      <w:r w:rsidR="005B4114" w:rsidRPr="005B4114">
        <w:rPr>
          <w:rFonts w:asciiTheme="majorHAnsi" w:hAnsiTheme="majorHAnsi" w:cstheme="majorHAnsi"/>
          <w:sz w:val="16"/>
          <w:szCs w:val="22"/>
        </w:rPr>
        <w:t xml:space="preserve"> </w:t>
      </w:r>
      <w:r w:rsidRPr="00950471">
        <w:rPr>
          <w:rStyle w:val="StyleUnderline"/>
        </w:rPr>
        <w:t>Following the logic of contrarians of identity politics, no one should pay attention to the fact that being assigned “Black” almost guarantees that your life chances will be worse than someone who is assigned a “white” identity</w:t>
      </w:r>
      <w:r w:rsidRPr="005B4114">
        <w:rPr>
          <w:rFonts w:asciiTheme="majorHAnsi" w:hAnsiTheme="majorHAnsi" w:cstheme="majorHAnsi"/>
          <w:sz w:val="16"/>
          <w:szCs w:val="22"/>
        </w:rPr>
        <w:t xml:space="preserve">, because it could alienate a white person and leave them out of the conversation. </w:t>
      </w:r>
      <w:r w:rsidRPr="00950471">
        <w:rPr>
          <w:rStyle w:val="StyleUnderline"/>
        </w:rPr>
        <w:t>Instead of addressing the fact that Black people are more likely to die in childbirth than white people, that Black people with disabilities are eight times more likely to be shot and killed by police than their white counterparts, that Black people on average are twice as likely to be poor or to be unemployed than white people, or that white households are 13 times as wealthy as Black households, critics of identity politics would prefer we not address these disparities, for fear of alienating people who are not experiencing them.</w:t>
      </w:r>
      <w:r w:rsidR="005B4114" w:rsidRPr="005B4114">
        <w:rPr>
          <w:rFonts w:asciiTheme="majorHAnsi" w:hAnsiTheme="majorHAnsi" w:cstheme="majorHAnsi"/>
          <w:sz w:val="16"/>
          <w:szCs w:val="22"/>
        </w:rPr>
        <w:t xml:space="preserve"> </w:t>
      </w:r>
      <w:r w:rsidRPr="00950471">
        <w:rPr>
          <w:rStyle w:val="StyleUnderline"/>
        </w:rPr>
        <w:t>The real problem in America isn’t identity politics and making difference visible—it’s that those discrepancies exist in the first place.</w:t>
      </w:r>
      <w:r w:rsidR="005B4114">
        <w:rPr>
          <w:rStyle w:val="StyleUnderline"/>
        </w:rPr>
        <w:t xml:space="preserve"> </w:t>
      </w:r>
      <w:r w:rsidRPr="00950471">
        <w:rPr>
          <w:rStyle w:val="StyleUnderline"/>
        </w:rPr>
        <w:t>Critics of identity politics, intentionally or unintentionally, uphold a logic of whiteness that functions in similar ways to that of the edict presented in the movie The Wizard of Oz—they want you to pay no attention to the man behind the curtain.</w:t>
      </w:r>
      <w:r w:rsidR="005B4114">
        <w:rPr>
          <w:rStyle w:val="StyleUnderline"/>
        </w:rPr>
        <w:t xml:space="preserve"> </w:t>
      </w:r>
      <w:r w:rsidRPr="005B4114">
        <w:rPr>
          <w:rFonts w:asciiTheme="majorHAnsi" w:hAnsiTheme="majorHAnsi" w:cstheme="majorHAnsi"/>
          <w:sz w:val="16"/>
          <w:szCs w:val="22"/>
        </w:rPr>
        <w:t>Does Identity Politics Bridge or Divide?</w:t>
      </w:r>
      <w:r w:rsidR="005B4114" w:rsidRPr="005B4114">
        <w:rPr>
          <w:rFonts w:asciiTheme="majorHAnsi" w:hAnsiTheme="majorHAnsi" w:cstheme="majorHAnsi"/>
          <w:sz w:val="16"/>
          <w:szCs w:val="22"/>
        </w:rPr>
        <w:t xml:space="preserve"> </w:t>
      </w:r>
      <w:r w:rsidRPr="00950471">
        <w:rPr>
          <w:rStyle w:val="StyleUnderline"/>
        </w:rPr>
        <w:t>Another fallacy from critics of identity politics is that identifying and addressing differences somehow prevent people with different histories, backgrounds, ethnicities, identities, or experiences from finding commonality.</w:t>
      </w:r>
      <w:r w:rsidR="005B4114">
        <w:rPr>
          <w:rStyle w:val="StyleUnderline"/>
        </w:rPr>
        <w:t xml:space="preserve"> </w:t>
      </w:r>
      <w:r w:rsidRPr="005B4114">
        <w:rPr>
          <w:rFonts w:asciiTheme="majorHAnsi" w:hAnsiTheme="majorHAnsi" w:cstheme="majorHAnsi"/>
          <w:sz w:val="16"/>
          <w:szCs w:val="22"/>
        </w:rPr>
        <w:t>For example, Black communities are not the only ones who suffer from the ways in which whiteness distributes power unevenly in favor of white communities. Communities who are not white are not a monolith—and communities who share an experience of marginalization or disenfranchisement can and often do come together, across their differences, to end that marginalization. But this doesn’t and shouldn’t mean that they leave their identities at the door. Just like Black communities experience the negative effects of entrenched white power, so do Latinx communities, Arab communities, Muslim communities, Pacific Islander communities, Asian diasporic communities, and so on.</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 xml:space="preserve">To be clear, these </w:t>
      </w:r>
      <w:r w:rsidRPr="00950471">
        <w:rPr>
          <w:rStyle w:val="StyleUnderline"/>
        </w:rPr>
        <w:t>communities do not just come together because they are marginalized. They come together to achieve a common goal—freedom and equality for all of us.</w:t>
      </w:r>
      <w:r w:rsidR="005B4114" w:rsidRPr="005B4114">
        <w:rPr>
          <w:rFonts w:asciiTheme="majorHAnsi" w:hAnsiTheme="majorHAnsi" w:cstheme="majorHAnsi"/>
          <w:sz w:val="16"/>
          <w:szCs w:val="22"/>
        </w:rPr>
        <w:t xml:space="preserve"> </w:t>
      </w:r>
      <w:r w:rsidRPr="00950471">
        <w:rPr>
          <w:rStyle w:val="StyleUnderline"/>
        </w:rPr>
        <w:t>Critics of identity politics are correct when they caution that a focus primarily on experience can detract from building alliances or developing a plan of action. That certainly is true when identity politics isn’t geared towards shifting the balance of power. However, critics of identity politics should be careful not to paint with such a broad brush.</w:t>
      </w:r>
      <w:r w:rsidRPr="005B4114">
        <w:rPr>
          <w:rFonts w:asciiTheme="majorHAnsi" w:hAnsiTheme="majorHAnsi" w:cstheme="majorHAnsi"/>
          <w:sz w:val="16"/>
          <w:szCs w:val="22"/>
        </w:rPr>
        <w:t xml:space="preserve"> The Combahee River Collective wasn’t a knitting circle—they were a group of Black women, many of whom identified as lesbian and poor, who pushed the movements they should have been a part of to be more effective in acknowledging the impacts of race, class, gender, disability and more on the issues they were trying to impact, together, for the sake of the collective.</w:t>
      </w:r>
      <w:r w:rsidR="005B4114" w:rsidRPr="005B4114">
        <w:rPr>
          <w:rFonts w:asciiTheme="majorHAnsi" w:hAnsiTheme="majorHAnsi" w:cstheme="majorHAnsi"/>
          <w:sz w:val="16"/>
          <w:szCs w:val="22"/>
        </w:rPr>
        <w:t xml:space="preserve"> </w:t>
      </w:r>
      <w:r w:rsidRPr="00950471">
        <w:rPr>
          <w:rStyle w:val="StyleUnderline"/>
        </w:rPr>
        <w:t>Demanding that anyone divorce their lived experience from their participation in political action is not only dangerous, but it serves to reinforce power dynamics that are bad for the collective.</w:t>
      </w:r>
      <w:r w:rsidR="005B4114">
        <w:rPr>
          <w:rStyle w:val="StyleUnderline"/>
        </w:rPr>
        <w:t xml:space="preserve"> </w:t>
      </w:r>
      <w:r w:rsidRPr="005B4114">
        <w:rPr>
          <w:rFonts w:asciiTheme="majorHAnsi" w:hAnsiTheme="majorHAnsi" w:cstheme="majorHAnsi"/>
          <w:sz w:val="16"/>
          <w:szCs w:val="22"/>
        </w:rPr>
        <w:t xml:space="preserve">What’s ironic about the controversy surrounding identity politics is that </w:t>
      </w:r>
      <w:r w:rsidRPr="00950471">
        <w:rPr>
          <w:rStyle w:val="StyleUnderline"/>
        </w:rPr>
        <w:t>few seem to take issue with the white identity politics shaping our lives. The critiques of identity politics only arise when those who are marginalized and disconnected from power assert that their experiences matter, and demand action to ensure that they can, in fact, achieve parity socially, economically, and politically with whites.</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In the lead up to the 2016 Presidential election, Donald Trump ran on the slogan of “Make America Great Again.” Making America great again insinuated that America was great before, leaving one to ask: “What are we trying to restore America to, and what are we trying to change it from?” Throughout the campaign, the answer became clear—America, apparently, was great before its demographics changed, before women had rights, before Black people could stand up for their rights, and so on. The America invoked by Trump was an America run and dominated by white, Christian, heterosexual men. That America was powered by blue-collar manufacturing jobs, and in that America, people of color, women, and others did not have equal rights to white men. In that America, the one that Trump and before him President Ronald Reagan idealized, it was illegal for Black people to share public accommodations with white people.</w:t>
      </w:r>
      <w:r w:rsidR="005B4114" w:rsidRPr="005B4114">
        <w:rPr>
          <w:rFonts w:asciiTheme="majorHAnsi" w:hAnsiTheme="majorHAnsi" w:cstheme="majorHAnsi"/>
          <w:sz w:val="16"/>
          <w:szCs w:val="22"/>
        </w:rPr>
        <w:t xml:space="preserve"> </w:t>
      </w:r>
      <w:r w:rsidRPr="005B4114">
        <w:rPr>
          <w:rStyle w:val="StyleUnderline"/>
        </w:rPr>
        <w:t xml:space="preserve">The problem that those </w:t>
      </w:r>
      <w:r w:rsidRPr="005B4114">
        <w:rPr>
          <w:rStyle w:val="StyleUnderline"/>
        </w:rPr>
        <w:lastRenderedPageBreak/>
        <w:t>who decried identity politics had, then, was with what identity politics did when used to empower those who lacked power—in society, in the economy, and in American democracy.</w:t>
      </w:r>
      <w:r w:rsidR="005B4114">
        <w:rPr>
          <w:rStyle w:val="StyleUnderline"/>
        </w:rPr>
        <w:t xml:space="preserve"> </w:t>
      </w:r>
      <w:r w:rsidRPr="005B4114">
        <w:rPr>
          <w:rStyle w:val="StyleUnderline"/>
        </w:rPr>
        <w:t xml:space="preserve">Identity politics is a threat to those who hold and wield power, because it destabilizes the control against which all else is compared. Identity politics is a threat to white power because it asserts that whiteness has shaped </w:t>
      </w:r>
      <w:proofErr w:type="gramStart"/>
      <w:r w:rsidRPr="005B4114">
        <w:rPr>
          <w:rStyle w:val="StyleUnderline"/>
        </w:rPr>
        <w:t>all of</w:t>
      </w:r>
      <w:proofErr w:type="gramEnd"/>
      <w:r w:rsidRPr="005B4114">
        <w:rPr>
          <w:rStyle w:val="StyleUnderline"/>
        </w:rPr>
        <w:t xml:space="preserve"> our lives in ways that do not benefit us—even those who possess that privilege.</w:t>
      </w:r>
      <w:r w:rsidRPr="005B4114">
        <w:rPr>
          <w:rFonts w:asciiTheme="majorHAnsi" w:hAnsiTheme="majorHAnsi" w:cstheme="majorHAnsi"/>
          <w:sz w:val="16"/>
          <w:szCs w:val="22"/>
        </w:rPr>
        <w:t xml:space="preserve"> Far from being an edict of political correctness, </w:t>
      </w:r>
      <w:r w:rsidRPr="005B4114">
        <w:rPr>
          <w:rStyle w:val="StyleUnderline"/>
        </w:rPr>
        <w:t xml:space="preserve">identity politics asks us to see the world as it </w:t>
      </w:r>
      <w:proofErr w:type="gramStart"/>
      <w:r w:rsidRPr="005B4114">
        <w:rPr>
          <w:rStyle w:val="StyleUnderline"/>
        </w:rPr>
        <w:t>actually is</w:t>
      </w:r>
      <w:proofErr w:type="gramEnd"/>
      <w:r w:rsidRPr="005B4114">
        <w:rPr>
          <w:rStyle w:val="StyleUnderline"/>
        </w:rPr>
        <w:t>, and more than that, it demands that we equalize the playing field.</w:t>
      </w:r>
      <w:r w:rsidR="005B4114" w:rsidRPr="005B4114">
        <w:rPr>
          <w:rFonts w:asciiTheme="majorHAnsi" w:hAnsiTheme="majorHAnsi" w:cstheme="majorHAnsi"/>
          <w:sz w:val="16"/>
          <w:szCs w:val="22"/>
        </w:rPr>
        <w:t xml:space="preserve"> </w:t>
      </w:r>
      <w:r w:rsidRPr="005B4114">
        <w:rPr>
          <w:rStyle w:val="StyleUnderline"/>
        </w:rPr>
        <w:t xml:space="preserve">Those who claim that identity politics is counterproductive and divisive often seek to build movements on that which they claim we all have in </w:t>
      </w:r>
      <w:proofErr w:type="gramStart"/>
      <w:r w:rsidRPr="005B4114">
        <w:rPr>
          <w:rStyle w:val="StyleUnderline"/>
        </w:rPr>
        <w:t>common, and</w:t>
      </w:r>
      <w:proofErr w:type="gramEnd"/>
      <w:r w:rsidRPr="005B4114">
        <w:rPr>
          <w:rStyle w:val="StyleUnderline"/>
        </w:rPr>
        <w:t xml:space="preserve"> cite economic status as an equalizer that everyone can get behind.</w:t>
      </w:r>
      <w:r w:rsidRPr="005B4114">
        <w:rPr>
          <w:rFonts w:asciiTheme="majorHAnsi" w:hAnsiTheme="majorHAnsi" w:cstheme="majorHAnsi"/>
          <w:sz w:val="16"/>
          <w:szCs w:val="22"/>
        </w:rPr>
        <w:t xml:space="preserve"> Yet in an economy that is </w:t>
      </w:r>
      <w:proofErr w:type="gramStart"/>
      <w:r w:rsidRPr="005B4114">
        <w:rPr>
          <w:rFonts w:asciiTheme="majorHAnsi" w:hAnsiTheme="majorHAnsi" w:cstheme="majorHAnsi"/>
          <w:sz w:val="16"/>
          <w:szCs w:val="22"/>
        </w:rPr>
        <w:t>racialized</w:t>
      </w:r>
      <w:proofErr w:type="gramEnd"/>
      <w:r w:rsidRPr="005B4114">
        <w:rPr>
          <w:rFonts w:asciiTheme="majorHAnsi" w:hAnsiTheme="majorHAnsi" w:cstheme="majorHAnsi"/>
          <w:sz w:val="16"/>
          <w:szCs w:val="22"/>
        </w:rPr>
        <w:t xml:space="preserve"> and gendered, such notions are wishful thinking at best, and willful ignorance at worst.</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The Consequences of a False Debate</w:t>
      </w:r>
      <w:r w:rsidR="005B4114" w:rsidRPr="005B4114">
        <w:rPr>
          <w:rFonts w:asciiTheme="majorHAnsi" w:hAnsiTheme="majorHAnsi" w:cstheme="majorHAnsi"/>
          <w:sz w:val="16"/>
          <w:szCs w:val="22"/>
        </w:rPr>
        <w:t xml:space="preserve"> </w:t>
      </w:r>
      <w:r w:rsidRPr="005B4114">
        <w:rPr>
          <w:rStyle w:val="StyleUnderline"/>
        </w:rPr>
        <w:t>The fight over identity politics is a false one; it forces false choices and even worse, inauthentic ones.</w:t>
      </w:r>
      <w:r w:rsidRPr="005B4114">
        <w:rPr>
          <w:rFonts w:asciiTheme="majorHAnsi" w:hAnsiTheme="majorHAnsi" w:cstheme="majorHAnsi"/>
          <w:sz w:val="16"/>
          <w:szCs w:val="22"/>
        </w:rPr>
        <w:t xml:space="preserve"> Conservative movements have identified race and gender </w:t>
      </w:r>
      <w:proofErr w:type="gramStart"/>
      <w:r w:rsidRPr="005B4114">
        <w:rPr>
          <w:rFonts w:asciiTheme="majorHAnsi" w:hAnsiTheme="majorHAnsi" w:cstheme="majorHAnsi"/>
          <w:sz w:val="16"/>
          <w:szCs w:val="22"/>
        </w:rPr>
        <w:t>in particular as</w:t>
      </w:r>
      <w:proofErr w:type="gramEnd"/>
      <w:r w:rsidRPr="005B4114">
        <w:rPr>
          <w:rFonts w:asciiTheme="majorHAnsi" w:hAnsiTheme="majorHAnsi" w:cstheme="majorHAnsi"/>
          <w:sz w:val="16"/>
          <w:szCs w:val="22"/>
        </w:rPr>
        <w:t xml:space="preserve"> arenas where neutrality is strategic to maintain white, heterosexual, male, </w:t>
      </w:r>
      <w:proofErr w:type="spellStart"/>
      <w:r w:rsidRPr="005B4114">
        <w:rPr>
          <w:rFonts w:asciiTheme="majorHAnsi" w:hAnsiTheme="majorHAnsi" w:cstheme="majorHAnsi"/>
          <w:sz w:val="16"/>
          <w:szCs w:val="22"/>
        </w:rPr>
        <w:t>cisgendered</w:t>
      </w:r>
      <w:proofErr w:type="spellEnd"/>
      <w:r w:rsidRPr="005B4114">
        <w:rPr>
          <w:rFonts w:asciiTheme="majorHAnsi" w:hAnsiTheme="majorHAnsi" w:cstheme="majorHAnsi"/>
          <w:sz w:val="16"/>
          <w:szCs w:val="22"/>
        </w:rPr>
        <w:t xml:space="preserve"> power, at the expense of everyone who does not occupy those social positions. They have identified that inequality resulting from race and gender, and other social indicators that have economic implications, is best left undiscussed, lest it be uncovered that there are people that benefit from the disenfranchisement and oppression of marginalized communities. Simultaneously, the same forces inside of liberal and progressive movements have adopted the same stance, using talking points from conservatives to justify their resistance to upending oppressions other than that resulting from economic inequality.</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This, of course, has consequences for progressive movements and civic engagement efforts. A refusal to acknowledge inequities inside of a movement almost guarantees that those inequities will not be addressed in any substantive way, which guarantees that the lives of those who depend on transformative social movements the most will not change in any substantive way.</w:t>
      </w:r>
      <w:r w:rsidR="005B4114" w:rsidRPr="005B4114">
        <w:rPr>
          <w:rFonts w:asciiTheme="majorHAnsi" w:hAnsiTheme="majorHAnsi" w:cstheme="majorHAnsi"/>
          <w:sz w:val="16"/>
          <w:szCs w:val="22"/>
        </w:rPr>
        <w:t xml:space="preserve"> </w:t>
      </w:r>
      <w:r w:rsidRPr="005B4114">
        <w:rPr>
          <w:rFonts w:asciiTheme="majorHAnsi" w:hAnsiTheme="majorHAnsi" w:cstheme="majorHAnsi"/>
          <w:sz w:val="16"/>
          <w:szCs w:val="22"/>
        </w:rPr>
        <w:t>We should be concerned about this because it is, in fact, exactly the agenda that our opposition hopes to achieve—no real substantive changes in the relationships of power, or their outcomes.</w:t>
      </w:r>
    </w:p>
    <w:p w14:paraId="1E4BF5CF" w14:textId="77777777" w:rsidR="00C35117" w:rsidRDefault="00C35117" w:rsidP="00C35117">
      <w:pPr>
        <w:pStyle w:val="Heading3"/>
      </w:pPr>
      <w:r>
        <w:lastRenderedPageBreak/>
        <w:t>2AC -- Turn -- Liberal Progressivism</w:t>
      </w:r>
    </w:p>
    <w:p w14:paraId="6321D34C" w14:textId="77777777" w:rsidR="00C35117" w:rsidRDefault="00C35117" w:rsidP="00C35117">
      <w:pPr>
        <w:pStyle w:val="Heading4"/>
      </w:pPr>
      <w:r>
        <w:t>Marxist movements rely on a liberal notion of time that conceptualizes history as a linear march towards a unified ideal of liberation – this erases instances of antiblack violence that disrupt their vision of progress.</w:t>
      </w:r>
    </w:p>
    <w:p w14:paraId="23B4074B" w14:textId="77777777" w:rsidR="00C35117" w:rsidRPr="00FA7F40" w:rsidRDefault="00C35117" w:rsidP="00C35117">
      <w:r w:rsidRPr="00A20E17">
        <w:rPr>
          <w:rStyle w:val="Heading4Char"/>
        </w:rPr>
        <w:t>Winters ’16</w:t>
      </w:r>
      <w:r>
        <w:t xml:space="preserve"> -- </w:t>
      </w:r>
      <w:r w:rsidRPr="00A20E17">
        <w:t xml:space="preserve">Joseph Winters is the Alexander F. </w:t>
      </w:r>
      <w:proofErr w:type="spellStart"/>
      <w:r w:rsidRPr="00A20E17">
        <w:t>Hehmeyer</w:t>
      </w:r>
      <w:proofErr w:type="spellEnd"/>
      <w:r w:rsidRPr="00A20E17">
        <w:t xml:space="preserve"> Associate Professor of Religious Studies and African and African American Studies. He also holds secondary positions in English and Gender, Sexuality, and Feminist Studies. His interests lie at the intersection of black religious thought, </w:t>
      </w:r>
      <w:proofErr w:type="gramStart"/>
      <w:r w:rsidRPr="00A20E17">
        <w:t>African-American</w:t>
      </w:r>
      <w:proofErr w:type="gramEnd"/>
      <w:r w:rsidRPr="00A20E17">
        <w:t xml:space="preserve"> literature, and critical theory</w:t>
      </w:r>
      <w:r>
        <w:t xml:space="preserve"> (Joseph R. Winters, 2016, “Hope Draped in Black: Race Melancholy, and the Agony of Progress”, Duke University Press, ISBN: </w:t>
      </w:r>
      <w:r w:rsidRPr="00A20E17">
        <w:t>978-0-8223-6173-2</w:t>
      </w:r>
      <w:r>
        <w:t>, accessed 6-29-2021) //</w:t>
      </w:r>
      <w:proofErr w:type="spellStart"/>
      <w:r>
        <w:t>nikki</w:t>
      </w:r>
      <w:proofErr w:type="spellEnd"/>
    </w:p>
    <w:p w14:paraId="4C888550" w14:textId="77777777" w:rsidR="00C35117" w:rsidRDefault="00C35117" w:rsidP="00C35117">
      <w:pPr>
        <w:rPr>
          <w:sz w:val="16"/>
        </w:rPr>
      </w:pPr>
      <w:r w:rsidRPr="0083016E">
        <w:rPr>
          <w:sz w:val="16"/>
        </w:rPr>
        <w:t>Other literary figures of the twentieth century, including Ralph</w:t>
      </w:r>
      <w:r>
        <w:rPr>
          <w:sz w:val="16"/>
        </w:rPr>
        <w:t xml:space="preserve"> </w:t>
      </w:r>
      <w:r w:rsidRPr="0083016E">
        <w:rPr>
          <w:sz w:val="16"/>
        </w:rPr>
        <w:t>Ellison, exposed the limitations, dangers, and erasures of forward-marching</w:t>
      </w:r>
      <w:r>
        <w:rPr>
          <w:sz w:val="16"/>
        </w:rPr>
        <w:t xml:space="preserve"> </w:t>
      </w:r>
      <w:r w:rsidRPr="0083016E">
        <w:rPr>
          <w:sz w:val="16"/>
        </w:rPr>
        <w:t xml:space="preserve">schemes. In his celebrated novel Invisible Man, </w:t>
      </w:r>
      <w:r w:rsidRPr="00166198">
        <w:rPr>
          <w:rStyle w:val="StyleUnderline"/>
        </w:rPr>
        <w:t xml:space="preserve">Ellison offers a kind of parody of Hegelian and Marxist-inspired conceptions of time and history. The Brotherhood, an interracial, liberationist group that the protagonist joins and later clashes </w:t>
      </w:r>
      <w:proofErr w:type="gramStart"/>
      <w:r w:rsidRPr="00166198">
        <w:rPr>
          <w:rStyle w:val="StyleUnderline"/>
        </w:rPr>
        <w:t>with in</w:t>
      </w:r>
      <w:proofErr w:type="gramEnd"/>
      <w:r w:rsidRPr="00166198">
        <w:rPr>
          <w:rStyle w:val="StyleUnderline"/>
        </w:rPr>
        <w:t xml:space="preserve"> the novel, tends to view the past and present in a narrowly instrumental way. According to this organization, past events, struggles, and losses are only significant insofar as they contribute to and help fulfill the goal of human liberation. Those individuals, strivings, and memories that are not immediately relevant to this liberated future, or that Introduction 11 present an obstacle to a unified, harmonious future, are “plunged outside of history.”</w:t>
      </w:r>
      <w:r w:rsidRPr="0083016E">
        <w:rPr>
          <w:sz w:val="16"/>
        </w:rPr>
        <w:t xml:space="preserve"> While Ellison insists that the Brotherhood does not represent</w:t>
      </w:r>
      <w:r>
        <w:rPr>
          <w:sz w:val="16"/>
        </w:rPr>
        <w:t xml:space="preserve"> </w:t>
      </w:r>
      <w:r w:rsidRPr="0083016E">
        <w:rPr>
          <w:sz w:val="16"/>
        </w:rPr>
        <w:t xml:space="preserve">Marxism per se, </w:t>
      </w:r>
      <w:r w:rsidRPr="00166198">
        <w:rPr>
          <w:rStyle w:val="StyleUnderline"/>
        </w:rPr>
        <w:t>some of the qualities associated with the fictional organization remind us of the dangers of Marxism and Marxist interpretations of history and human experience.</w:t>
      </w:r>
      <w:r w:rsidRPr="0083016E">
        <w:rPr>
          <w:sz w:val="16"/>
        </w:rPr>
        <w:t xml:space="preserve"> Recall that Marx, Hegel’s dissident disciple, is very aware of the ambivalences at the center of modern life. While</w:t>
      </w:r>
      <w:r>
        <w:rPr>
          <w:sz w:val="16"/>
        </w:rPr>
        <w:t xml:space="preserve"> </w:t>
      </w:r>
      <w:r w:rsidRPr="0083016E">
        <w:rPr>
          <w:sz w:val="16"/>
        </w:rPr>
        <w:t>Marx occasionally lauds capitalism for the new, valuable things and ideas</w:t>
      </w:r>
      <w:r>
        <w:rPr>
          <w:sz w:val="16"/>
        </w:rPr>
        <w:t xml:space="preserve"> </w:t>
      </w:r>
      <w:r w:rsidRPr="0083016E">
        <w:rPr>
          <w:sz w:val="16"/>
        </w:rPr>
        <w:t>that it brings into the world—novel forms of communication, travel, commerce, knowledge—he claims that advancements in these areas depend</w:t>
      </w:r>
      <w:r>
        <w:rPr>
          <w:sz w:val="16"/>
        </w:rPr>
        <w:t xml:space="preserve"> </w:t>
      </w:r>
      <w:r w:rsidRPr="0083016E">
        <w:rPr>
          <w:sz w:val="16"/>
        </w:rPr>
        <w:t>on the global exploitation of workers, the unequal distribution of wealth,</w:t>
      </w:r>
      <w:r>
        <w:rPr>
          <w:sz w:val="16"/>
        </w:rPr>
        <w:t xml:space="preserve"> </w:t>
      </w:r>
      <w:r w:rsidRPr="0083016E">
        <w:rPr>
          <w:sz w:val="16"/>
        </w:rPr>
        <w:t>and the objectification of human relationships.22 Although Marx is primarily</w:t>
      </w:r>
      <w:r>
        <w:rPr>
          <w:sz w:val="16"/>
        </w:rPr>
        <w:t xml:space="preserve"> </w:t>
      </w:r>
      <w:r w:rsidRPr="0083016E">
        <w:rPr>
          <w:sz w:val="16"/>
        </w:rPr>
        <w:t>concerned with class struggle, he is aware that class and race domination</w:t>
      </w:r>
      <w:r>
        <w:rPr>
          <w:sz w:val="16"/>
        </w:rPr>
        <w:t xml:space="preserve"> </w:t>
      </w:r>
      <w:r w:rsidRPr="0083016E">
        <w:rPr>
          <w:sz w:val="16"/>
        </w:rPr>
        <w:t>are intertwined. The wealth that European capitalists have been able to</w:t>
      </w:r>
      <w:r>
        <w:rPr>
          <w:sz w:val="16"/>
        </w:rPr>
        <w:t xml:space="preserve"> </w:t>
      </w:r>
      <w:r w:rsidRPr="0083016E">
        <w:rPr>
          <w:sz w:val="16"/>
        </w:rPr>
        <w:t>accumulate, on Marx’s reading, is made possible by the exploitation and</w:t>
      </w:r>
      <w:r>
        <w:rPr>
          <w:sz w:val="16"/>
        </w:rPr>
        <w:t xml:space="preserve"> </w:t>
      </w:r>
      <w:r w:rsidRPr="0083016E">
        <w:rPr>
          <w:sz w:val="16"/>
        </w:rPr>
        <w:t>enslavement of Africans, Asians, and Native Americans as well as the usurpation of indigenous lands.23 The “rosy dawn of the era of capitalist production” contains a dark underside; progress is a turbulent movement.24</w:t>
      </w:r>
      <w:r>
        <w:rPr>
          <w:sz w:val="16"/>
        </w:rPr>
        <w:t xml:space="preserve"> </w:t>
      </w:r>
      <w:r w:rsidRPr="00166198">
        <w:rPr>
          <w:rStyle w:val="StyleUnderline"/>
        </w:rPr>
        <w:t>Even though Marx acknowledges the ambivalence of progress, he remains committed to the idea that history moves, through struggle and conflict, toward a better and more humane future. Capitalism is a penultimate historical stage, a stage that anticipates and enables the workers’ revolution and the gradual creation of a classless society, the telos of history</w:t>
      </w:r>
      <w:r w:rsidRPr="0083016E">
        <w:rPr>
          <w:sz w:val="16"/>
        </w:rPr>
        <w:t>. Marx</w:t>
      </w:r>
      <w:r>
        <w:rPr>
          <w:sz w:val="16"/>
        </w:rPr>
        <w:t xml:space="preserve"> </w:t>
      </w:r>
      <w:r w:rsidRPr="0083016E">
        <w:rPr>
          <w:sz w:val="16"/>
        </w:rPr>
        <w:t>envisions a future society no longer beset by exploitation, inequality, and</w:t>
      </w:r>
      <w:r>
        <w:rPr>
          <w:sz w:val="16"/>
        </w:rPr>
        <w:t xml:space="preserve"> </w:t>
      </w:r>
      <w:r w:rsidRPr="0083016E">
        <w:rPr>
          <w:sz w:val="16"/>
        </w:rPr>
        <w:t>division. Although this seems on the surface to be a laudable vision, Marx’s</w:t>
      </w:r>
      <w:r>
        <w:rPr>
          <w:sz w:val="16"/>
        </w:rPr>
        <w:t xml:space="preserve"> </w:t>
      </w:r>
      <w:r w:rsidRPr="0083016E">
        <w:rPr>
          <w:sz w:val="16"/>
        </w:rPr>
        <w:t xml:space="preserve">forward-directed proposal contains notable problems and flaws. </w:t>
      </w:r>
      <w:r w:rsidRPr="00166198">
        <w:rPr>
          <w:rStyle w:val="StyleUnderline"/>
        </w:rPr>
        <w:t>The belief that history moves toward one goal trivializes the presence of multiple and conflicting aims, desires, meanings, pasts, and comprehensive visions within our world. This denial of plurality has pernicious consequences. As the legacy of communist regimes demonstrates, the imposition of a universal telos</w:t>
      </w:r>
      <w:r w:rsidRPr="0083016E">
        <w:rPr>
          <w:sz w:val="16"/>
        </w:rPr>
        <w:t xml:space="preserve"> (by the so-called vanguards of history) </w:t>
      </w:r>
      <w:r w:rsidRPr="00166198">
        <w:rPr>
          <w:rStyle w:val="StyleUnderline"/>
        </w:rPr>
        <w:t>onto local contexts and communities is a violent process, a process that sacrifices</w:t>
      </w:r>
      <w:r w:rsidRPr="0083016E">
        <w:rPr>
          <w:sz w:val="16"/>
        </w:rPr>
        <w:t>—for the sake of</w:t>
      </w:r>
      <w:r>
        <w:rPr>
          <w:sz w:val="16"/>
        </w:rPr>
        <w:t xml:space="preserve"> </w:t>
      </w:r>
      <w:r w:rsidRPr="0083016E">
        <w:rPr>
          <w:sz w:val="16"/>
        </w:rPr>
        <w:t>a unified and liberated future—</w:t>
      </w:r>
      <w:r w:rsidRPr="00166198">
        <w:rPr>
          <w:rStyle w:val="StyleUnderline"/>
        </w:rPr>
        <w:t>those bodies, cultures, and groups that “lag behind” and resist the movement of history</w:t>
      </w:r>
      <w:r w:rsidRPr="0083016E">
        <w:rPr>
          <w:sz w:val="16"/>
        </w:rPr>
        <w:t>.25 Therefore Marx’s proposal</w:t>
      </w:r>
      <w:r>
        <w:rPr>
          <w:sz w:val="16"/>
        </w:rPr>
        <w:t xml:space="preserve"> </w:t>
      </w:r>
      <w:r w:rsidRPr="0083016E">
        <w:rPr>
          <w:sz w:val="16"/>
        </w:rPr>
        <w:t>runs into some of the same problems that Hegel’s account of history does.</w:t>
      </w:r>
      <w:r>
        <w:rPr>
          <w:sz w:val="16"/>
        </w:rPr>
        <w:t xml:space="preserve"> </w:t>
      </w:r>
      <w:r w:rsidRPr="0083016E">
        <w:rPr>
          <w:sz w:val="16"/>
        </w:rPr>
        <w:t xml:space="preserve">In addition, because </w:t>
      </w:r>
      <w:r w:rsidRPr="00F55167">
        <w:rPr>
          <w:rStyle w:val="StyleUnderline"/>
        </w:rPr>
        <w:t>Marx privileges class identity and the labor struggle, other kinds of struggles—around race and gender, for instance—are either rendered insignificant or seen as ancillary to class conflict.</w:t>
      </w:r>
      <w:r w:rsidRPr="0083016E">
        <w:rPr>
          <w:sz w:val="16"/>
        </w:rPr>
        <w:t xml:space="preserve"> In chapter 3, I</w:t>
      </w:r>
      <w:r>
        <w:rPr>
          <w:sz w:val="16"/>
        </w:rPr>
        <w:t xml:space="preserve"> </w:t>
      </w:r>
      <w:r w:rsidRPr="0083016E">
        <w:rPr>
          <w:sz w:val="16"/>
        </w:rPr>
        <w:t>discuss how Ellison challenges Marxist conceptions of time and history by</w:t>
      </w:r>
      <w:r>
        <w:rPr>
          <w:sz w:val="16"/>
        </w:rPr>
        <w:t xml:space="preserve"> </w:t>
      </w:r>
      <w:r w:rsidRPr="0083016E">
        <w:rPr>
          <w:sz w:val="16"/>
        </w:rPr>
        <w:t>offering a jazz-inspired notion of time and by demonstrating the playful,</w:t>
      </w:r>
      <w:r>
        <w:rPr>
          <w:sz w:val="16"/>
        </w:rPr>
        <w:t xml:space="preserve"> </w:t>
      </w:r>
      <w:r w:rsidRPr="0083016E">
        <w:rPr>
          <w:sz w:val="16"/>
        </w:rPr>
        <w:t>tension-filled relationship between the past and present.</w:t>
      </w:r>
    </w:p>
    <w:p w14:paraId="2869A940" w14:textId="249AE3D0" w:rsidR="00C35117" w:rsidRDefault="00C35117" w:rsidP="00C35117">
      <w:pPr>
        <w:pStyle w:val="Heading3"/>
      </w:pPr>
      <w:r>
        <w:lastRenderedPageBreak/>
        <w:t>2AC -- I/L Turn -- Anthropocene</w:t>
      </w:r>
    </w:p>
    <w:p w14:paraId="0035D95D" w14:textId="0B752719" w:rsidR="006A61BF" w:rsidRPr="00DC13B2" w:rsidRDefault="006A61BF" w:rsidP="006A61BF">
      <w:pPr>
        <w:pStyle w:val="Heading4"/>
        <w:rPr>
          <w:rFonts w:cs="Calibri"/>
        </w:rPr>
      </w:pPr>
      <w:r w:rsidRPr="00DC13B2">
        <w:rPr>
          <w:rFonts w:cs="Calibri"/>
        </w:rPr>
        <w:t>The Anthropocene began with the transatlantic slave trade and indigenous extermination – this means that understanding and accepting that progress has not occurred is key to breaking down ideas of capitalism</w:t>
      </w:r>
    </w:p>
    <w:p w14:paraId="2CE07604" w14:textId="77777777" w:rsidR="006A61BF" w:rsidRPr="00DC13B2" w:rsidRDefault="006A61BF" w:rsidP="006A61BF">
      <w:pPr>
        <w:rPr>
          <w:sz w:val="16"/>
          <w:szCs w:val="16"/>
        </w:rPr>
      </w:pPr>
      <w:r w:rsidRPr="00DC13B2">
        <w:t xml:space="preserve">Mark </w:t>
      </w:r>
      <w:r w:rsidRPr="00DC13B2">
        <w:rPr>
          <w:rStyle w:val="Style13ptBold"/>
        </w:rPr>
        <w:t>Maslin,</w:t>
      </w:r>
      <w:r w:rsidRPr="00DC13B2">
        <w:t xml:space="preserve"> 6-25-20</w:t>
      </w:r>
      <w:r w:rsidRPr="00DC13B2">
        <w:rPr>
          <w:rStyle w:val="Style13ptBold"/>
        </w:rPr>
        <w:t>2</w:t>
      </w:r>
      <w:r w:rsidRPr="00DC13B2">
        <w:t xml:space="preserve">, </w:t>
      </w:r>
      <w:r w:rsidRPr="00DC13B2">
        <w:rPr>
          <w:sz w:val="16"/>
          <w:szCs w:val="16"/>
        </w:rPr>
        <w:t xml:space="preserve">("Why the Anthropocene began with European </w:t>
      </w:r>
      <w:proofErr w:type="spellStart"/>
      <w:r w:rsidRPr="00DC13B2">
        <w:rPr>
          <w:sz w:val="16"/>
          <w:szCs w:val="16"/>
        </w:rPr>
        <w:t>colonisation</w:t>
      </w:r>
      <w:proofErr w:type="spellEnd"/>
      <w:r w:rsidRPr="00DC13B2">
        <w:rPr>
          <w:sz w:val="16"/>
          <w:szCs w:val="16"/>
        </w:rPr>
        <w:t>, mass slavery and the 'great dying' of the 16th century," Conversation, https://theconversation.com/why-the-anthropocene-began-with-european-colonisation-mass-slavery-and-the-great-dying-of-the-16th-century-140661)</w:t>
      </w:r>
    </w:p>
    <w:p w14:paraId="3A1C37E5" w14:textId="77777777" w:rsidR="006A61BF" w:rsidRPr="00DC13B2" w:rsidRDefault="006A61BF" w:rsidP="006A61BF">
      <w:pPr>
        <w:rPr>
          <w:rStyle w:val="StyleUnderline"/>
          <w:sz w:val="16"/>
          <w:u w:val="none"/>
        </w:rPr>
      </w:pPr>
      <w:r w:rsidRPr="00DC13B2">
        <w:rPr>
          <w:rStyle w:val="StyleUnderline"/>
        </w:rPr>
        <w:t xml:space="preserve">The </w:t>
      </w:r>
      <w:hyperlink r:id="rId71" w:history="1">
        <w:r w:rsidRPr="00DC13B2">
          <w:rPr>
            <w:rStyle w:val="StyleUnderline"/>
          </w:rPr>
          <w:t>toppling of statues</w:t>
        </w:r>
      </w:hyperlink>
      <w:r w:rsidRPr="00DC13B2">
        <w:rPr>
          <w:rStyle w:val="StyleUnderline"/>
        </w:rPr>
        <w:t xml:space="preserve"> at Black Lives Matter protests has powerfully articulated that </w:t>
      </w:r>
      <w:r w:rsidRPr="00961872">
        <w:rPr>
          <w:rStyle w:val="StyleUnderline"/>
          <w:highlight w:val="cyan"/>
        </w:rPr>
        <w:t xml:space="preserve">the roots of modern racism lie in </w:t>
      </w:r>
      <w:hyperlink r:id="rId72" w:anchor="v=snippet&amp;q=racism&amp;f=false" w:history="1">
        <w:r w:rsidRPr="00961872">
          <w:rPr>
            <w:rStyle w:val="StyleUnderline"/>
            <w:highlight w:val="cyan"/>
          </w:rPr>
          <w:t xml:space="preserve">European </w:t>
        </w:r>
        <w:proofErr w:type="spellStart"/>
        <w:r w:rsidRPr="00961872">
          <w:rPr>
            <w:rStyle w:val="StyleUnderline"/>
            <w:highlight w:val="cyan"/>
          </w:rPr>
          <w:t>colonisation</w:t>
        </w:r>
        <w:proofErr w:type="spellEnd"/>
        <w:r w:rsidRPr="00961872">
          <w:rPr>
            <w:rStyle w:val="StyleUnderline"/>
            <w:highlight w:val="cyan"/>
          </w:rPr>
          <w:t xml:space="preserve"> and slavery</w:t>
        </w:r>
      </w:hyperlink>
      <w:r w:rsidRPr="00DC13B2">
        <w:rPr>
          <w:rStyle w:val="StyleUnderline"/>
        </w:rPr>
        <w:t xml:space="preserve">. </w:t>
      </w:r>
      <w:r w:rsidRPr="00961872">
        <w:rPr>
          <w:rStyle w:val="StyleUnderline"/>
          <w:highlight w:val="cyan"/>
        </w:rPr>
        <w:t>Racism will be more forcefully opposed once we acknowledge this history and learn from it.</w:t>
      </w:r>
      <w:r w:rsidRPr="00DC13B2">
        <w:rPr>
          <w:rStyle w:val="StyleUnderline"/>
        </w:rPr>
        <w:t xml:space="preserve"> Geographers and </w:t>
      </w:r>
      <w:r w:rsidRPr="00961872">
        <w:rPr>
          <w:rStyle w:val="StyleUnderline"/>
          <w:highlight w:val="cyan"/>
        </w:rPr>
        <w:t>geologists can help contribute to this new understanding of our past,</w:t>
      </w:r>
      <w:r w:rsidRPr="00DC13B2">
        <w:rPr>
          <w:rStyle w:val="StyleUnderline"/>
        </w:rPr>
        <w:t xml:space="preserve"> </w:t>
      </w:r>
      <w:r w:rsidRPr="00961872">
        <w:rPr>
          <w:rStyle w:val="StyleUnderline"/>
          <w:highlight w:val="cyan"/>
        </w:rPr>
        <w:t>by defining the new human-dominated period of Earth’s history as beginning with European colonialism.</w:t>
      </w:r>
      <w:r w:rsidRPr="00DC13B2">
        <w:rPr>
          <w:rStyle w:val="StyleUnderline"/>
        </w:rPr>
        <w:t xml:space="preserve"> </w:t>
      </w:r>
      <w:r w:rsidRPr="00DC13B2">
        <w:rPr>
          <w:sz w:val="16"/>
        </w:rPr>
        <w:t xml:space="preserve">Today our impacts on the environment are immense: humans move more soil, rock and sediment each year than is transported by all other </w:t>
      </w:r>
      <w:hyperlink r:id="rId73" w:history="1">
        <w:r w:rsidRPr="00DC13B2">
          <w:rPr>
            <w:rStyle w:val="FollowedHyperlink"/>
            <w:sz w:val="16"/>
          </w:rPr>
          <w:t>natural processes</w:t>
        </w:r>
      </w:hyperlink>
      <w:r w:rsidRPr="00DC13B2">
        <w:rPr>
          <w:sz w:val="16"/>
        </w:rPr>
        <w:t xml:space="preserve"> combined. </w:t>
      </w:r>
      <w:r w:rsidRPr="00961872">
        <w:rPr>
          <w:rStyle w:val="StyleUnderline"/>
          <w:highlight w:val="cyan"/>
        </w:rPr>
        <w:t>We may have kicked off the sixth “mass extinction</w:t>
      </w:r>
      <w:r w:rsidRPr="00DC13B2">
        <w:rPr>
          <w:rStyle w:val="StyleUnderline"/>
        </w:rPr>
        <w:t xml:space="preserve">” in Earth’s history, and the </w:t>
      </w:r>
      <w:hyperlink r:id="rId74" w:history="1">
        <w:r w:rsidRPr="00DC13B2">
          <w:rPr>
            <w:rStyle w:val="StyleUnderline"/>
          </w:rPr>
          <w:t>global climate is warming so fast</w:t>
        </w:r>
      </w:hyperlink>
      <w:r w:rsidRPr="00DC13B2">
        <w:rPr>
          <w:rStyle w:val="StyleUnderline"/>
        </w:rPr>
        <w:t xml:space="preserve"> we have </w:t>
      </w:r>
      <w:hyperlink r:id="rId75" w:history="1">
        <w:r w:rsidRPr="00DC13B2">
          <w:rPr>
            <w:rStyle w:val="StyleUnderline"/>
          </w:rPr>
          <w:t>delayed the next ice age</w:t>
        </w:r>
      </w:hyperlink>
      <w:r w:rsidRPr="00DC13B2">
        <w:rPr>
          <w:sz w:val="16"/>
        </w:rPr>
        <w:t xml:space="preserve">. We’ve made enough concrete to cover the entire surface of the Earth in a layer </w:t>
      </w:r>
      <w:hyperlink r:id="rId76" w:history="1">
        <w:r w:rsidRPr="00DC13B2">
          <w:rPr>
            <w:rStyle w:val="FollowedHyperlink"/>
            <w:sz w:val="16"/>
          </w:rPr>
          <w:t xml:space="preserve">two </w:t>
        </w:r>
        <w:proofErr w:type="spellStart"/>
        <w:r w:rsidRPr="00DC13B2">
          <w:rPr>
            <w:rStyle w:val="FollowedHyperlink"/>
            <w:sz w:val="16"/>
          </w:rPr>
          <w:t>millimetres</w:t>
        </w:r>
        <w:proofErr w:type="spellEnd"/>
        <w:r w:rsidRPr="00DC13B2">
          <w:rPr>
            <w:rStyle w:val="FollowedHyperlink"/>
            <w:sz w:val="16"/>
          </w:rPr>
          <w:t xml:space="preserve"> thick</w:t>
        </w:r>
      </w:hyperlink>
      <w:r w:rsidRPr="00DC13B2">
        <w:rPr>
          <w:sz w:val="16"/>
        </w:rPr>
        <w:t xml:space="preserve">. Enough plastic has been manufactured to </w:t>
      </w:r>
      <w:hyperlink r:id="rId77" w:history="1">
        <w:r w:rsidRPr="00DC13B2">
          <w:rPr>
            <w:rStyle w:val="FollowedHyperlink"/>
            <w:sz w:val="16"/>
          </w:rPr>
          <w:t>clingfilm it as well</w:t>
        </w:r>
      </w:hyperlink>
      <w:r w:rsidRPr="00DC13B2">
        <w:rPr>
          <w:sz w:val="16"/>
        </w:rPr>
        <w:t xml:space="preserve">. We annually produce 4.8 billion </w:t>
      </w:r>
      <w:proofErr w:type="spellStart"/>
      <w:r w:rsidRPr="00DC13B2">
        <w:rPr>
          <w:sz w:val="16"/>
        </w:rPr>
        <w:t>tonnes</w:t>
      </w:r>
      <w:proofErr w:type="spellEnd"/>
      <w:r w:rsidRPr="00DC13B2">
        <w:rPr>
          <w:sz w:val="16"/>
        </w:rPr>
        <w:t xml:space="preserve"> of our top five crops and </w:t>
      </w:r>
      <w:hyperlink r:id="rId78" w:history="1">
        <w:r w:rsidRPr="00DC13B2">
          <w:rPr>
            <w:rStyle w:val="FollowedHyperlink"/>
            <w:sz w:val="16"/>
          </w:rPr>
          <w:t>4.8 billion</w:t>
        </w:r>
      </w:hyperlink>
      <w:r w:rsidRPr="00DC13B2">
        <w:rPr>
          <w:sz w:val="16"/>
        </w:rPr>
        <w:t xml:space="preserve"> livestock animals. There are 1.4 billion motor vehicles, 2 billion personal computers, and more mobile phones than the </w:t>
      </w:r>
      <w:hyperlink r:id="rId79" w:history="1">
        <w:r w:rsidRPr="00DC13B2">
          <w:rPr>
            <w:rStyle w:val="FollowedHyperlink"/>
            <w:sz w:val="16"/>
          </w:rPr>
          <w:t>7.8 billion people</w:t>
        </w:r>
      </w:hyperlink>
      <w:r w:rsidRPr="00DC13B2">
        <w:rPr>
          <w:sz w:val="16"/>
        </w:rPr>
        <w:t xml:space="preserve"> on Earth. All this suggests </w:t>
      </w:r>
      <w:r w:rsidRPr="00DC13B2">
        <w:rPr>
          <w:rStyle w:val="StyleUnderline"/>
        </w:rPr>
        <w:t>humans have become a geological superpower and evidence of our impact will be visible in rocks millions of years from now</w:t>
      </w:r>
      <w:r w:rsidRPr="00DC13B2">
        <w:rPr>
          <w:sz w:val="16"/>
        </w:rPr>
        <w:t xml:space="preserve">. This is a new geological epoch that scientists are calling the </w:t>
      </w:r>
      <w:hyperlink r:id="rId80" w:history="1">
        <w:r w:rsidRPr="00DC13B2">
          <w:rPr>
            <w:rStyle w:val="FollowedHyperlink"/>
            <w:sz w:val="16"/>
          </w:rPr>
          <w:t>Anthropocene</w:t>
        </w:r>
      </w:hyperlink>
      <w:r w:rsidRPr="00DC13B2">
        <w:rPr>
          <w:sz w:val="16"/>
        </w:rPr>
        <w:t xml:space="preserve">, combining the words for “human” and “recent-time”. But </w:t>
      </w:r>
      <w:r w:rsidRPr="00961872">
        <w:rPr>
          <w:rStyle w:val="StyleUnderline"/>
          <w:highlight w:val="cyan"/>
        </w:rPr>
        <w:t xml:space="preserve">debate </w:t>
      </w:r>
      <w:proofErr w:type="gramStart"/>
      <w:r w:rsidRPr="00961872">
        <w:rPr>
          <w:rStyle w:val="StyleUnderline"/>
          <w:highlight w:val="cyan"/>
        </w:rPr>
        <w:t>still continues</w:t>
      </w:r>
      <w:proofErr w:type="gramEnd"/>
      <w:r w:rsidRPr="00961872">
        <w:rPr>
          <w:rStyle w:val="StyleUnderline"/>
          <w:highlight w:val="cyan"/>
        </w:rPr>
        <w:t xml:space="preserve"> as to when we should define the beginning of this period</w:t>
      </w:r>
      <w:r w:rsidRPr="00DC13B2">
        <w:rPr>
          <w:sz w:val="16"/>
        </w:rPr>
        <w:t xml:space="preserve">. When exactly did we leave behind the Holocene – the 10,000 years of stability that allowed farming and complex </w:t>
      </w:r>
      <w:proofErr w:type="spellStart"/>
      <w:r w:rsidRPr="00DC13B2">
        <w:rPr>
          <w:sz w:val="16"/>
        </w:rPr>
        <w:t>civilisations</w:t>
      </w:r>
      <w:proofErr w:type="spellEnd"/>
      <w:r w:rsidRPr="00DC13B2">
        <w:rPr>
          <w:sz w:val="16"/>
        </w:rPr>
        <w:t xml:space="preserve"> to develop – and move into the new epoch? Five years </w:t>
      </w:r>
      <w:proofErr w:type="gramStart"/>
      <w:r w:rsidRPr="00DC13B2">
        <w:rPr>
          <w:sz w:val="16"/>
        </w:rPr>
        <w:t>ago</w:t>
      </w:r>
      <w:proofErr w:type="gramEnd"/>
      <w:r w:rsidRPr="00DC13B2">
        <w:rPr>
          <w:sz w:val="16"/>
        </w:rPr>
        <w:t xml:space="preserve"> </w:t>
      </w:r>
      <w:hyperlink r:id="rId81" w:history="1">
        <w:r w:rsidRPr="00DC13B2">
          <w:rPr>
            <w:rStyle w:val="FollowedHyperlink"/>
            <w:sz w:val="16"/>
          </w:rPr>
          <w:t>we published evidence</w:t>
        </w:r>
      </w:hyperlink>
      <w:r w:rsidRPr="00DC13B2">
        <w:rPr>
          <w:sz w:val="16"/>
        </w:rPr>
        <w:t xml:space="preserve"> that </w:t>
      </w:r>
      <w:r w:rsidRPr="00961872">
        <w:rPr>
          <w:rStyle w:val="StyleUnderline"/>
          <w:highlight w:val="cyan"/>
        </w:rPr>
        <w:t xml:space="preserve">the start of capitalism and European </w:t>
      </w:r>
      <w:proofErr w:type="spellStart"/>
      <w:r w:rsidRPr="00961872">
        <w:rPr>
          <w:rStyle w:val="StyleUnderline"/>
          <w:highlight w:val="cyan"/>
        </w:rPr>
        <w:t>colonisation</w:t>
      </w:r>
      <w:proofErr w:type="spellEnd"/>
      <w:r w:rsidRPr="00961872">
        <w:rPr>
          <w:rStyle w:val="StyleUnderline"/>
          <w:highlight w:val="cyan"/>
        </w:rPr>
        <w:t xml:space="preserve"> meet the formal scientific criteria for the start of the Anthropocene</w:t>
      </w:r>
      <w:r w:rsidRPr="00DC13B2">
        <w:rPr>
          <w:sz w:val="16"/>
        </w:rPr>
        <w:t xml:space="preserve">. </w:t>
      </w:r>
      <w:r w:rsidRPr="00DC13B2">
        <w:rPr>
          <w:rStyle w:val="StyleUnderline"/>
        </w:rPr>
        <w:t>Our planetary impacts have increased since our earliest ancestors stepped down from the trees, at first by hunting some animal species to extinction. Much later, following the development of farming and agricultural societies, we started to change the climate</w:t>
      </w:r>
      <w:r w:rsidRPr="00DC13B2">
        <w:rPr>
          <w:sz w:val="16"/>
        </w:rPr>
        <w:t xml:space="preserve">. Yet </w:t>
      </w:r>
      <w:r w:rsidRPr="00DC13B2">
        <w:rPr>
          <w:rStyle w:val="StyleUnderline"/>
        </w:rPr>
        <w:t>Earth only truly became a “</w:t>
      </w:r>
      <w:hyperlink r:id="rId82" w:history="1">
        <w:r w:rsidRPr="00DC13B2">
          <w:rPr>
            <w:rStyle w:val="StyleUnderline"/>
          </w:rPr>
          <w:t>human planet</w:t>
        </w:r>
      </w:hyperlink>
      <w:r w:rsidRPr="00DC13B2">
        <w:rPr>
          <w:rStyle w:val="StyleUnderline"/>
        </w:rPr>
        <w:t xml:space="preserve">” with the emergence of something quite different. This was </w:t>
      </w:r>
      <w:r w:rsidRPr="00961872">
        <w:rPr>
          <w:rStyle w:val="StyleUnderline"/>
          <w:highlight w:val="cyan"/>
        </w:rPr>
        <w:t>capitalism,</w:t>
      </w:r>
      <w:r w:rsidRPr="00DC13B2">
        <w:rPr>
          <w:rStyle w:val="StyleUnderline"/>
        </w:rPr>
        <w:t xml:space="preserve"> which itself </w:t>
      </w:r>
      <w:r w:rsidRPr="00961872">
        <w:rPr>
          <w:rStyle w:val="StyleUnderline"/>
          <w:highlight w:val="cyan"/>
        </w:rPr>
        <w:t>grew out of European expansion</w:t>
      </w:r>
      <w:r w:rsidRPr="00DC13B2">
        <w:rPr>
          <w:sz w:val="16"/>
        </w:rPr>
        <w:t xml:space="preserve"> in the 15th and 16th century </w:t>
      </w:r>
      <w:r w:rsidRPr="00961872">
        <w:rPr>
          <w:rStyle w:val="StyleUnderline"/>
          <w:highlight w:val="cyan"/>
        </w:rPr>
        <w:t xml:space="preserve">and the era of </w:t>
      </w:r>
      <w:proofErr w:type="spellStart"/>
      <w:r w:rsidRPr="00961872">
        <w:rPr>
          <w:rStyle w:val="StyleUnderline"/>
          <w:highlight w:val="cyan"/>
        </w:rPr>
        <w:t>colonisation</w:t>
      </w:r>
      <w:proofErr w:type="spellEnd"/>
      <w:r w:rsidRPr="00961872">
        <w:rPr>
          <w:rStyle w:val="StyleUnderline"/>
          <w:highlight w:val="cyan"/>
        </w:rPr>
        <w:t xml:space="preserve"> and subjugation of indigenous peoples all around the world</w:t>
      </w:r>
      <w:r w:rsidRPr="00DC13B2">
        <w:rPr>
          <w:rStyle w:val="StyleUnderline"/>
        </w:rPr>
        <w:t xml:space="preserve">. </w:t>
      </w:r>
      <w:r w:rsidRPr="00DC13B2">
        <w:rPr>
          <w:sz w:val="16"/>
        </w:rPr>
        <w:t xml:space="preserve">In the Americas, just 100 years after Christopher Columbus first set foot on the Bahamas in 1492, </w:t>
      </w:r>
      <w:hyperlink r:id="rId83" w:history="1">
        <w:r w:rsidRPr="00DC13B2">
          <w:rPr>
            <w:rStyle w:val="FollowedHyperlink"/>
            <w:sz w:val="16"/>
          </w:rPr>
          <w:t>56 million indigenous Americans</w:t>
        </w:r>
      </w:hyperlink>
      <w:r w:rsidRPr="00DC13B2">
        <w:rPr>
          <w:sz w:val="16"/>
        </w:rPr>
        <w:t xml:space="preserve"> were dead, mainly in South and Central America. This was 90% of the population. Most were killed by diseases brought across the Atlantic by Europeans, which had never been seen before in the Americas: measles, smallpox, influenza, the bubonic plague. War, slavery and wave after wave of disease combined to cause this “</w:t>
      </w:r>
      <w:hyperlink r:id="rId84" w:history="1">
        <w:r w:rsidRPr="00DC13B2">
          <w:rPr>
            <w:rStyle w:val="FollowedHyperlink"/>
            <w:sz w:val="16"/>
          </w:rPr>
          <w:t>great dying</w:t>
        </w:r>
      </w:hyperlink>
      <w:r w:rsidRPr="00DC13B2">
        <w:rPr>
          <w:sz w:val="16"/>
        </w:rPr>
        <w:t xml:space="preserve">”, something the world had never seen before, or since. In North America the population decline was slower but no less dramatic due to slower </w:t>
      </w:r>
      <w:proofErr w:type="spellStart"/>
      <w:r w:rsidRPr="00DC13B2">
        <w:rPr>
          <w:sz w:val="16"/>
        </w:rPr>
        <w:t>colonisation</w:t>
      </w:r>
      <w:proofErr w:type="spellEnd"/>
      <w:r w:rsidRPr="00DC13B2">
        <w:rPr>
          <w:sz w:val="16"/>
        </w:rPr>
        <w:t xml:space="preserve"> by Europeans. US census data suggest the Native American population may have been as low as </w:t>
      </w:r>
      <w:hyperlink r:id="rId85" w:history="1">
        <w:r w:rsidRPr="00DC13B2">
          <w:rPr>
            <w:rStyle w:val="FollowedHyperlink"/>
            <w:sz w:val="16"/>
          </w:rPr>
          <w:t>250,000 people by 1900</w:t>
        </w:r>
      </w:hyperlink>
      <w:r w:rsidRPr="00DC13B2">
        <w:rPr>
          <w:sz w:val="16"/>
        </w:rPr>
        <w:t xml:space="preserve"> from a pre-Columbus level of </w:t>
      </w:r>
      <w:hyperlink r:id="rId86" w:history="1">
        <w:r w:rsidRPr="00DC13B2">
          <w:rPr>
            <w:rStyle w:val="FollowedHyperlink"/>
            <w:sz w:val="16"/>
          </w:rPr>
          <w:t>5 million</w:t>
        </w:r>
      </w:hyperlink>
      <w:r w:rsidRPr="00DC13B2">
        <w:rPr>
          <w:sz w:val="16"/>
        </w:rPr>
        <w:t xml:space="preserve">, a 95% decline. This depopulation left the continents dominated by Europeans, who set up plantations and filled a </w:t>
      </w:r>
      <w:proofErr w:type="spellStart"/>
      <w:r w:rsidRPr="00DC13B2">
        <w:rPr>
          <w:sz w:val="16"/>
        </w:rPr>
        <w:t>labour</w:t>
      </w:r>
      <w:proofErr w:type="spellEnd"/>
      <w:r w:rsidRPr="00DC13B2">
        <w:rPr>
          <w:sz w:val="16"/>
        </w:rPr>
        <w:t xml:space="preserve"> shortage with enslaved workers. In total, more than </w:t>
      </w:r>
      <w:hyperlink r:id="rId87" w:history="1">
        <w:r w:rsidRPr="00DC13B2">
          <w:rPr>
            <w:rStyle w:val="FollowedHyperlink"/>
            <w:sz w:val="16"/>
          </w:rPr>
          <w:t>12 million people</w:t>
        </w:r>
      </w:hyperlink>
      <w:r w:rsidRPr="00DC13B2">
        <w:rPr>
          <w:sz w:val="16"/>
        </w:rPr>
        <w:t xml:space="preserve"> were forced to leave Africa and work for Europeans as </w:t>
      </w:r>
      <w:hyperlink r:id="rId88" w:history="1">
        <w:r w:rsidRPr="00DC13B2">
          <w:rPr>
            <w:rStyle w:val="FollowedHyperlink"/>
            <w:sz w:val="16"/>
          </w:rPr>
          <w:t>slaves</w:t>
        </w:r>
      </w:hyperlink>
      <w:r w:rsidRPr="00DC13B2">
        <w:rPr>
          <w:sz w:val="16"/>
        </w:rPr>
        <w:t xml:space="preserve">. One further impact of the </w:t>
      </w:r>
      <w:hyperlink r:id="rId89" w:history="1">
        <w:r w:rsidRPr="00DC13B2">
          <w:rPr>
            <w:rStyle w:val="FollowedHyperlink"/>
            <w:sz w:val="16"/>
          </w:rPr>
          <w:t>great dying</w:t>
        </w:r>
      </w:hyperlink>
      <w:r w:rsidRPr="00DC13B2">
        <w:rPr>
          <w:sz w:val="16"/>
        </w:rPr>
        <w:t xml:space="preserve"> was that there were at first very few farmers left to manage the fields and forests. Our image of the Native American hunting buffalo on horseback is false – those who adopted this new lifestyle only did so because they had been </w:t>
      </w:r>
      <w:hyperlink r:id="rId90" w:history="1">
        <w:r w:rsidRPr="00DC13B2">
          <w:rPr>
            <w:rStyle w:val="FollowedHyperlink"/>
            <w:sz w:val="16"/>
          </w:rPr>
          <w:t>forced off their land</w:t>
        </w:r>
      </w:hyperlink>
      <w:r w:rsidRPr="00DC13B2">
        <w:rPr>
          <w:sz w:val="16"/>
        </w:rPr>
        <w:t xml:space="preserve"> by the European invaders, who also brought with them the horse. Most pre-Columbus indigenous Americans were farmers. In their absence, previously managed landscapes returned to their natural states, with new trees absorbing carbon from the atmosphere. So large was this carbon uptake that there is a drop in atmospheric carbon dioxide recorded in Antarctic ice cores, </w:t>
      </w:r>
      <w:proofErr w:type="spellStart"/>
      <w:r w:rsidRPr="00DC13B2">
        <w:rPr>
          <w:sz w:val="16"/>
        </w:rPr>
        <w:t>centred</w:t>
      </w:r>
      <w:proofErr w:type="spellEnd"/>
      <w:r w:rsidRPr="00DC13B2">
        <w:rPr>
          <w:sz w:val="16"/>
        </w:rPr>
        <w:t xml:space="preserve"> around the year 1610. The deadly diseases hitched a ride on new shipping routes, as did many other plants and animals. This reconnecting of the continents and ocean basins for the first time in 200 million years has set Earth on a new developmental trajectory. </w:t>
      </w:r>
      <w:r w:rsidRPr="00DC13B2">
        <w:rPr>
          <w:rStyle w:val="StyleUnderline"/>
        </w:rPr>
        <w:t xml:space="preserve">The ongoing mixing and re-ordering of life on Earth will be seen in future rocks millions of years in the future. The drop in carbon dioxide at 1610 provides a first marker in a geological sediment associated with this new global, more homogeneous, ecology, and so provides a </w:t>
      </w:r>
      <w:hyperlink r:id="rId91" w:history="1">
        <w:r w:rsidRPr="00DC13B2">
          <w:rPr>
            <w:rStyle w:val="StyleUnderline"/>
          </w:rPr>
          <w:t>sensible start date</w:t>
        </w:r>
      </w:hyperlink>
      <w:r w:rsidRPr="00DC13B2">
        <w:rPr>
          <w:rStyle w:val="StyleUnderline"/>
        </w:rPr>
        <w:t xml:space="preserve"> for the new </w:t>
      </w:r>
      <w:r w:rsidRPr="00DC13B2">
        <w:rPr>
          <w:rStyle w:val="StyleUnderline"/>
        </w:rPr>
        <w:lastRenderedPageBreak/>
        <w:t xml:space="preserve">Anthropocene epoch. </w:t>
      </w:r>
      <w:r w:rsidRPr="00DC13B2">
        <w:rPr>
          <w:sz w:val="16"/>
        </w:rPr>
        <w:t xml:space="preserve">In addition to the critical task of </w:t>
      </w:r>
      <w:r w:rsidRPr="00DC13B2">
        <w:rPr>
          <w:rStyle w:val="StyleUnderline"/>
        </w:rPr>
        <w:t xml:space="preserve">highlighting and tackling the </w:t>
      </w:r>
      <w:hyperlink r:id="rId92" w:history="1">
        <w:r w:rsidRPr="00DC13B2">
          <w:rPr>
            <w:rStyle w:val="StyleUnderline"/>
          </w:rPr>
          <w:t>racism within science</w:t>
        </w:r>
      </w:hyperlink>
      <w:r w:rsidRPr="00DC13B2">
        <w:rPr>
          <w:rStyle w:val="StyleUnderline"/>
        </w:rPr>
        <w:t xml:space="preserve">, perhaps </w:t>
      </w:r>
      <w:r w:rsidRPr="00961872">
        <w:rPr>
          <w:rStyle w:val="StyleUnderline"/>
          <w:highlight w:val="cyan"/>
        </w:rPr>
        <w:t>geologists and geographers can also make a small contribution to the Black Lives Matter movement by unflinchingly compiling the evidence showing that</w:t>
      </w:r>
      <w:r w:rsidRPr="00DC13B2">
        <w:rPr>
          <w:rStyle w:val="StyleUnderline"/>
        </w:rPr>
        <w:t xml:space="preserve"> </w:t>
      </w:r>
      <w:r w:rsidRPr="00961872">
        <w:rPr>
          <w:rStyle w:val="StyleUnderline"/>
          <w:highlight w:val="cyan"/>
        </w:rPr>
        <w:t xml:space="preserve">when humans started to exert a huge influence on the Earth’s environment was also the start of the brutal European </w:t>
      </w:r>
      <w:proofErr w:type="spellStart"/>
      <w:r w:rsidRPr="00961872">
        <w:rPr>
          <w:rStyle w:val="StyleUnderline"/>
          <w:highlight w:val="cyan"/>
        </w:rPr>
        <w:t>colonisation</w:t>
      </w:r>
      <w:proofErr w:type="spellEnd"/>
      <w:r w:rsidRPr="00961872">
        <w:rPr>
          <w:rStyle w:val="StyleUnderline"/>
          <w:highlight w:val="cyan"/>
        </w:rPr>
        <w:t xml:space="preserve"> of the world</w:t>
      </w:r>
      <w:r w:rsidRPr="00DC13B2">
        <w:rPr>
          <w:rStyle w:val="StyleUnderline"/>
        </w:rPr>
        <w:t xml:space="preserve">. </w:t>
      </w:r>
      <w:r w:rsidRPr="00DC13B2">
        <w:rPr>
          <w:sz w:val="16"/>
        </w:rPr>
        <w:t xml:space="preserve">In her insightful book, </w:t>
      </w:r>
      <w:hyperlink r:id="rId93" w:history="1">
        <w:r w:rsidRPr="00DC13B2">
          <w:rPr>
            <w:rStyle w:val="FollowedHyperlink"/>
            <w:sz w:val="16"/>
          </w:rPr>
          <w:t xml:space="preserve">A Billion Black </w:t>
        </w:r>
        <w:proofErr w:type="spellStart"/>
        <w:r w:rsidRPr="00DC13B2">
          <w:rPr>
            <w:rStyle w:val="FollowedHyperlink"/>
            <w:sz w:val="16"/>
          </w:rPr>
          <w:t>Anthropocenes</w:t>
        </w:r>
        <w:proofErr w:type="spellEnd"/>
        <w:r w:rsidRPr="00DC13B2">
          <w:rPr>
            <w:rStyle w:val="FollowedHyperlink"/>
            <w:sz w:val="16"/>
          </w:rPr>
          <w:t xml:space="preserve"> or None</w:t>
        </w:r>
      </w:hyperlink>
      <w:r w:rsidRPr="00DC13B2">
        <w:rPr>
          <w:sz w:val="16"/>
        </w:rPr>
        <w:t xml:space="preserve">, the geography professor Kathryn </w:t>
      </w:r>
      <w:proofErr w:type="spellStart"/>
      <w:r w:rsidRPr="00DC13B2">
        <w:rPr>
          <w:sz w:val="16"/>
        </w:rPr>
        <w:t>Yusoff</w:t>
      </w:r>
      <w:proofErr w:type="spellEnd"/>
      <w:r w:rsidRPr="00DC13B2">
        <w:rPr>
          <w:sz w:val="16"/>
        </w:rPr>
        <w:t xml:space="preserve"> makes it very clear that </w:t>
      </w:r>
      <w:r w:rsidRPr="00DC13B2">
        <w:rPr>
          <w:rStyle w:val="StyleUnderline"/>
        </w:rPr>
        <w:t xml:space="preserve">predominantly </w:t>
      </w:r>
      <w:r w:rsidRPr="00961872">
        <w:rPr>
          <w:rStyle w:val="StyleUnderline"/>
          <w:highlight w:val="cyan"/>
        </w:rPr>
        <w:t>white geologists and geographers need to acknowledge that Europeans decimated indigenous and minority populations whenever so-called progress occurred</w:t>
      </w:r>
      <w:r w:rsidRPr="00DC13B2">
        <w:rPr>
          <w:rStyle w:val="StyleUnderline"/>
        </w:rPr>
        <w:t xml:space="preserve">. </w:t>
      </w:r>
      <w:r w:rsidRPr="00961872">
        <w:rPr>
          <w:rStyle w:val="StyleUnderline"/>
          <w:highlight w:val="cyan"/>
        </w:rPr>
        <w:t xml:space="preserve">Defining the start of the </w:t>
      </w:r>
      <w:hyperlink r:id="rId94" w:history="1">
        <w:r w:rsidRPr="00961872">
          <w:rPr>
            <w:rStyle w:val="StyleUnderline"/>
            <w:highlight w:val="cyan"/>
          </w:rPr>
          <w:t>human planet</w:t>
        </w:r>
      </w:hyperlink>
      <w:r w:rsidRPr="00961872">
        <w:rPr>
          <w:rStyle w:val="StyleUnderline"/>
          <w:highlight w:val="cyan"/>
        </w:rPr>
        <w:t xml:space="preserve"> as the period of </w:t>
      </w:r>
      <w:proofErr w:type="spellStart"/>
      <w:r w:rsidRPr="00961872">
        <w:rPr>
          <w:rStyle w:val="StyleUnderline"/>
          <w:highlight w:val="cyan"/>
        </w:rPr>
        <w:t>colonisation</w:t>
      </w:r>
      <w:proofErr w:type="spellEnd"/>
      <w:r w:rsidRPr="00961872">
        <w:rPr>
          <w:rStyle w:val="StyleUnderline"/>
          <w:highlight w:val="cyan"/>
        </w:rPr>
        <w:t>, the spread of deadly diseases and transatlantic slavery, means we can face the past and ensure we deal with its toxic legacy</w:t>
      </w:r>
      <w:r w:rsidRPr="00DC13B2">
        <w:rPr>
          <w:rStyle w:val="StyleUnderline"/>
        </w:rPr>
        <w:t xml:space="preserve">. </w:t>
      </w:r>
      <w:r w:rsidRPr="00DC13B2">
        <w:rPr>
          <w:sz w:val="16"/>
        </w:rPr>
        <w:t xml:space="preserve">If 1610 marks both a turning point in human relations with the Earth and our treatment of each other, then maybe, just maybe, 2020 could mark the start of a new chapter of equality, environmental </w:t>
      </w:r>
      <w:proofErr w:type="gramStart"/>
      <w:r w:rsidRPr="00DC13B2">
        <w:rPr>
          <w:sz w:val="16"/>
        </w:rPr>
        <w:t>justice</w:t>
      </w:r>
      <w:proofErr w:type="gramEnd"/>
      <w:r w:rsidRPr="00DC13B2">
        <w:rPr>
          <w:sz w:val="16"/>
        </w:rPr>
        <w:t xml:space="preserve"> and stewardship of the only planet in the universe known to </w:t>
      </w:r>
      <w:proofErr w:type="spellStart"/>
      <w:r w:rsidRPr="00DC13B2">
        <w:rPr>
          <w:sz w:val="16"/>
        </w:rPr>
        <w:t>harbour</w:t>
      </w:r>
      <w:proofErr w:type="spellEnd"/>
      <w:r w:rsidRPr="00DC13B2">
        <w:rPr>
          <w:sz w:val="16"/>
        </w:rPr>
        <w:t xml:space="preserve"> any life. It’s a struggle nobody can afford to lose.</w:t>
      </w:r>
    </w:p>
    <w:p w14:paraId="47128853" w14:textId="3279F4A4" w:rsidR="006A61BF" w:rsidRDefault="006A61BF" w:rsidP="006A61BF">
      <w:pPr>
        <w:pStyle w:val="Heading2"/>
      </w:pPr>
      <w:r>
        <w:lastRenderedPageBreak/>
        <w:t>2AC -- K -- Settler Colonialism</w:t>
      </w:r>
    </w:p>
    <w:p w14:paraId="39FC47BF" w14:textId="77777777" w:rsidR="006A61BF" w:rsidRPr="00B57C6D" w:rsidRDefault="006A61BF" w:rsidP="006A61BF">
      <w:pPr>
        <w:pStyle w:val="Heading4"/>
      </w:pPr>
      <w:r w:rsidRPr="00B57C6D">
        <w:t xml:space="preserve">Blackness and indigeneity are very closely situated both symbolically and physically to water sources—and yet they are also foreclosed from water sources by the color line. </w:t>
      </w:r>
    </w:p>
    <w:p w14:paraId="1E593A1D" w14:textId="77777777" w:rsidR="006A61BF" w:rsidRPr="00B57C6D" w:rsidRDefault="006A61BF" w:rsidP="006A61BF">
      <w:r w:rsidRPr="00B57C6D">
        <w:rPr>
          <w:rFonts w:eastAsiaTheme="majorEastAsia" w:cstheme="majorBidi"/>
          <w:b/>
          <w:bCs/>
          <w:sz w:val="26"/>
          <w:szCs w:val="26"/>
        </w:rPr>
        <w:t>Cato</w:t>
      </w:r>
      <w:r w:rsidRPr="00B57C6D">
        <w:t>, Adrian (20</w:t>
      </w:r>
      <w:r w:rsidRPr="00B57C6D">
        <w:rPr>
          <w:rStyle w:val="Style13ptBold"/>
        </w:rPr>
        <w:t>21</w:t>
      </w:r>
      <w:r w:rsidRPr="00B57C6D">
        <w:t xml:space="preserve">). </w:t>
      </w:r>
      <w:r w:rsidRPr="00B57C6D">
        <w:rPr>
          <w:i/>
          <w:iCs/>
        </w:rPr>
        <w:t>Reclaiming black and indigenous ecologies on block island through oral history and ethnography</w:t>
      </w:r>
      <w:r w:rsidRPr="00B57C6D">
        <w:t xml:space="preserve"> (Order No. 28322592). Available from ProQuest Dissertations &amp; Theses Global. (2521043800). Retrieved from </w:t>
      </w:r>
      <w:hyperlink r:id="rId95" w:history="1">
        <w:r w:rsidRPr="00B57C6D">
          <w:rPr>
            <w:rStyle w:val="FollowedHyperlink"/>
          </w:rPr>
          <w:t>https://proxy.lib.umich.edu/login?url=https://www-proquest-com.proxy.lib.umich.edu/dissertations-theses/reclaiming-black-indigenous-ecologies-on-block/docview/2521043800/se-2?accountid=14667</w:t>
        </w:r>
      </w:hyperlink>
      <w:r w:rsidRPr="00B57C6D">
        <w:t xml:space="preserve">. </w:t>
      </w:r>
      <w:r w:rsidRPr="00B57C6D">
        <w:rPr>
          <w:sz w:val="16"/>
          <w:szCs w:val="16"/>
        </w:rPr>
        <w:t xml:space="preserve">(Adrian is interested in environmental justice and place attachment as it pertains to coastal spaces and marine resources for people of color. She is working to research the collective memory and folklore of Block Island through the lens of the </w:t>
      </w:r>
      <w:proofErr w:type="spellStart"/>
      <w:r w:rsidRPr="00B57C6D">
        <w:rPr>
          <w:sz w:val="16"/>
          <w:szCs w:val="16"/>
        </w:rPr>
        <w:t>Gobern</w:t>
      </w:r>
      <w:proofErr w:type="spellEnd"/>
      <w:r w:rsidRPr="00B57C6D">
        <w:rPr>
          <w:sz w:val="16"/>
          <w:szCs w:val="16"/>
        </w:rPr>
        <w:t xml:space="preserve"> family, an Indigenous </w:t>
      </w:r>
      <w:proofErr w:type="spellStart"/>
      <w:r w:rsidRPr="00B57C6D">
        <w:rPr>
          <w:sz w:val="16"/>
          <w:szCs w:val="16"/>
        </w:rPr>
        <w:t>Manissean</w:t>
      </w:r>
      <w:proofErr w:type="spellEnd"/>
      <w:r w:rsidRPr="00B57C6D">
        <w:rPr>
          <w:sz w:val="16"/>
          <w:szCs w:val="16"/>
        </w:rPr>
        <w:t xml:space="preserve"> and African American Block Island family. She hopes to determine the contemporary experiences of people of color on Block Island to understand the intersections of race, place, and memory-making on our imaginings of Rhode Island’s coasts and communities.)</w:t>
      </w:r>
    </w:p>
    <w:p w14:paraId="60172833" w14:textId="77777777" w:rsidR="006A61BF" w:rsidRPr="00B57C6D" w:rsidRDefault="006A61BF" w:rsidP="006A61BF">
      <w:pPr>
        <w:rPr>
          <w:sz w:val="16"/>
        </w:rPr>
      </w:pPr>
      <w:r w:rsidRPr="00B57C6D">
        <w:rPr>
          <w:rStyle w:val="StyleUnderline"/>
        </w:rPr>
        <w:t xml:space="preserve">Residents of New England hold an identity strongly connected to narratives about its </w:t>
      </w:r>
      <w:proofErr w:type="gramStart"/>
      <w:r w:rsidRPr="00B57C6D">
        <w:rPr>
          <w:rStyle w:val="StyleUnderline"/>
        </w:rPr>
        <w:t xml:space="preserve">past( </w:t>
      </w:r>
      <w:proofErr w:type="spellStart"/>
      <w:r w:rsidRPr="00B57C6D">
        <w:rPr>
          <w:rStyle w:val="StyleUnderline"/>
        </w:rPr>
        <w:t>Conforti</w:t>
      </w:r>
      <w:proofErr w:type="spellEnd"/>
      <w:proofErr w:type="gramEnd"/>
      <w:r w:rsidRPr="00B57C6D">
        <w:rPr>
          <w:rStyle w:val="StyleUnderline"/>
        </w:rPr>
        <w:t>, 2001). This creates, in the words of political scientist and historian Benedict Anderson, an “imagined community,” yet the popular imaginings of New England are built on false narratives, dependent upon an erasure of Indigenous existence and manipulation of the narrative of African slavery (Anderson, 1983</w:t>
      </w:r>
      <w:r w:rsidRPr="00B57C6D">
        <w:rPr>
          <w:sz w:val="16"/>
        </w:rPr>
        <w:t xml:space="preserve">). Historian Margret Ellen Newell builds on </w:t>
      </w:r>
      <w:r w:rsidRPr="00B57C6D">
        <w:rPr>
          <w:rStyle w:val="StyleUnderline"/>
        </w:rPr>
        <w:t>this issue in the construction of the historical narrative of New England, implying that the popular imagination of American history places slavery in context of the colonial South or Caribbean rather than within New England</w:t>
      </w:r>
      <w:r w:rsidRPr="00B57C6D">
        <w:rPr>
          <w:sz w:val="16"/>
        </w:rPr>
        <w:t xml:space="preserve">. This </w:t>
      </w:r>
      <w:r w:rsidRPr="00B57C6D">
        <w:rPr>
          <w:rStyle w:val="StyleUnderline"/>
        </w:rPr>
        <w:t>narrative is unwilling to acknowledge the pervasive enslavement of both Indigenous and Black life</w:t>
      </w:r>
      <w:r w:rsidRPr="00B57C6D">
        <w:rPr>
          <w:sz w:val="16"/>
        </w:rPr>
        <w:t xml:space="preserve"> (Newell, 2015). The historical narrative of New England </w:t>
      </w:r>
      <w:r w:rsidRPr="00B57C6D">
        <w:rPr>
          <w:rStyle w:val="StyleUnderline"/>
        </w:rPr>
        <w:t>obscures or ignores these events and instead focuses on a narrative of “historically free, white New England</w:t>
      </w:r>
      <w:r w:rsidRPr="00B57C6D">
        <w:rPr>
          <w:sz w:val="16"/>
        </w:rPr>
        <w:t>” (</w:t>
      </w:r>
      <w:proofErr w:type="spellStart"/>
      <w:r w:rsidRPr="00B57C6D">
        <w:rPr>
          <w:sz w:val="16"/>
        </w:rPr>
        <w:t>Melish</w:t>
      </w:r>
      <w:proofErr w:type="spellEnd"/>
      <w:r w:rsidRPr="00B57C6D">
        <w:rPr>
          <w:sz w:val="16"/>
        </w:rPr>
        <w:t xml:space="preserve">, 1998, p2). </w:t>
      </w:r>
      <w:r w:rsidRPr="00B57C6D">
        <w:rPr>
          <w:rStyle w:val="StyleUnderline"/>
        </w:rPr>
        <w:t>The institution of slavery is cast as the history of “other” regions rather than recognized as essential to the economic and social development of New England</w:t>
      </w:r>
      <w:r w:rsidRPr="00B57C6D">
        <w:rPr>
          <w:sz w:val="16"/>
        </w:rPr>
        <w:t>. This erasure is especially poignant for the state of Rhode Island due to its participation and economic gain from the trans-Atlantic slave trade, with Newport, Rhode Island becoming the most important slave trading port of departure within North America (Clark-</w:t>
      </w:r>
      <w:proofErr w:type="spellStart"/>
      <w:r w:rsidRPr="00B57C6D">
        <w:rPr>
          <w:sz w:val="16"/>
        </w:rPr>
        <w:t>Pujara</w:t>
      </w:r>
      <w:proofErr w:type="spellEnd"/>
      <w:r w:rsidRPr="00B57C6D">
        <w:rPr>
          <w:sz w:val="16"/>
        </w:rPr>
        <w:t>, 2016). By 1750, 10% of the Rhode Island population was enslaved, almost double the northern average (Clark-</w:t>
      </w:r>
      <w:proofErr w:type="spellStart"/>
      <w:r w:rsidRPr="00B57C6D">
        <w:rPr>
          <w:sz w:val="16"/>
        </w:rPr>
        <w:t>Pujara</w:t>
      </w:r>
      <w:proofErr w:type="spellEnd"/>
      <w:r w:rsidRPr="00B57C6D">
        <w:rPr>
          <w:sz w:val="16"/>
        </w:rPr>
        <w:t xml:space="preserve">, 2016). Acknowledging this history and the descendants who continue to be affected by the implication of this history is an act to combat what Justin Leroy calls “colonial unknowing,” </w:t>
      </w:r>
      <w:r w:rsidRPr="00B57C6D">
        <w:rPr>
          <w:rStyle w:val="StyleUnderline"/>
        </w:rPr>
        <w:t>the refusal to recognize the scope of slavery and settlement as interconnected (Leroy, 2016). 30 Bringing in coastal narratives of Black and Indigenous individuals, we can turn to the work of American Studies scholar Ayasha Guerin and what she names as “Black Marine Entanglements.”</w:t>
      </w:r>
      <w:r w:rsidRPr="00B57C6D">
        <w:rPr>
          <w:sz w:val="16"/>
        </w:rPr>
        <w:t xml:space="preserve"> </w:t>
      </w:r>
      <w:r w:rsidRPr="00B57C6D">
        <w:rPr>
          <w:rStyle w:val="StyleUnderline"/>
        </w:rPr>
        <w:t>Speaking to the “colonization of knowledge” which occurred in maritime regions, Guerin calls the whaling industry within New England, “an intersectional history of species and racial exploitation” (Guerin 2019, p.33). Throughout the 19th century free and fugitive Black Americans gravitated towards whaling hubs in Sag Harbor, Martha’s Vineyard and New Bedford. This also represents an important intersection of Indigenous and Black history and ecologies on the water, in which the “dwindling Native whaling workforce intermarried with Black workers, some of which were fugitive slaves. Many of the most prominent men in the New England marine industries were of enslaved-African and Native American descent</w:t>
      </w:r>
      <w:r w:rsidRPr="00B57C6D">
        <w:rPr>
          <w:sz w:val="16"/>
        </w:rPr>
        <w:t xml:space="preserve"> (Guerin 2019, p.32). Additionally, we can generate an understanding of coastal New England and its racialized ecologies from historians Andrew </w:t>
      </w:r>
      <w:proofErr w:type="spellStart"/>
      <w:r w:rsidRPr="00B57C6D">
        <w:rPr>
          <w:sz w:val="16"/>
        </w:rPr>
        <w:t>Kahrl</w:t>
      </w:r>
      <w:proofErr w:type="spellEnd"/>
      <w:r w:rsidRPr="00B57C6D">
        <w:rPr>
          <w:sz w:val="16"/>
        </w:rPr>
        <w:t xml:space="preserve"> and Jeffery Bolster. </w:t>
      </w:r>
      <w:r w:rsidRPr="00B57C6D">
        <w:rPr>
          <w:rStyle w:val="StyleUnderline"/>
        </w:rPr>
        <w:t xml:space="preserve">The work of Bolster highlights the impact and creation of maritime experience and culture by African American seafarers. Historian Jeffery Bolster’s work informs the notion that there have been connected histories with African American and the sea, highlighting the </w:t>
      </w:r>
      <w:r w:rsidRPr="00B57C6D">
        <w:rPr>
          <w:rStyle w:val="StyleUnderline"/>
        </w:rPr>
        <w:lastRenderedPageBreak/>
        <w:t>role of seafaring on the development of New England Black society (Bolster 1998). While the participation of Black men in the seafaring industry shifted after the 19th century, their presence had a lasting impact on the development of maritime culture in the regio</w:t>
      </w:r>
      <w:r w:rsidRPr="00B57C6D">
        <w:rPr>
          <w:sz w:val="16"/>
        </w:rPr>
        <w:t xml:space="preserve">n (Bolster 1998). The </w:t>
      </w:r>
      <w:r w:rsidRPr="00B57C6D">
        <w:rPr>
          <w:rStyle w:val="StyleUnderline"/>
        </w:rPr>
        <w:t>commonly portrayed history of maritime culture, which omits or minimizes the presence of African Americans in maritime society</w:t>
      </w:r>
      <w:r w:rsidRPr="00B57C6D">
        <w:rPr>
          <w:sz w:val="16"/>
        </w:rPr>
        <w:t xml:space="preserve"> and culture in New England</w:t>
      </w:r>
      <w:r w:rsidRPr="00B57C6D">
        <w:rPr>
          <w:rStyle w:val="StyleUnderline"/>
        </w:rPr>
        <w:t>, is representative of an issue in the whole of the region; Black presence is often overlooked in collective memory</w:t>
      </w:r>
      <w:r w:rsidRPr="00B57C6D">
        <w:rPr>
          <w:sz w:val="16"/>
        </w:rPr>
        <w:t xml:space="preserve">. Bolster’s work speaks to the </w:t>
      </w:r>
      <w:r w:rsidRPr="00B57C6D">
        <w:rPr>
          <w:rStyle w:val="StyleUnderline"/>
        </w:rPr>
        <w:t xml:space="preserve">connection that African 31 Americans have to coastal life </w:t>
      </w:r>
      <w:r w:rsidRPr="00B57C6D">
        <w:rPr>
          <w:sz w:val="16"/>
        </w:rPr>
        <w:t xml:space="preserve">- a life and connection which the </w:t>
      </w:r>
      <w:proofErr w:type="spellStart"/>
      <w:r w:rsidRPr="00B57C6D">
        <w:rPr>
          <w:sz w:val="16"/>
        </w:rPr>
        <w:t>Gobern</w:t>
      </w:r>
      <w:proofErr w:type="spellEnd"/>
      <w:r w:rsidRPr="00B57C6D">
        <w:rPr>
          <w:sz w:val="16"/>
        </w:rPr>
        <w:t xml:space="preserve"> family also maintain to Block Island. Historian Andrew </w:t>
      </w:r>
      <w:proofErr w:type="spellStart"/>
      <w:r w:rsidRPr="00B57C6D">
        <w:rPr>
          <w:sz w:val="16"/>
        </w:rPr>
        <w:t>Kahrl</w:t>
      </w:r>
      <w:proofErr w:type="spellEnd"/>
      <w:r w:rsidRPr="00B57C6D">
        <w:rPr>
          <w:sz w:val="16"/>
        </w:rPr>
        <w:t xml:space="preserve"> gives context to the </w:t>
      </w:r>
      <w:r w:rsidRPr="00B57C6D">
        <w:rPr>
          <w:rStyle w:val="StyleUnderline"/>
        </w:rPr>
        <w:t>more recent experiences of Black New England residents through the history of Connecticut beach privatization and usage.</w:t>
      </w:r>
      <w:r w:rsidRPr="00B57C6D">
        <w:rPr>
          <w:sz w:val="16"/>
        </w:rPr>
        <w:t xml:space="preserve"> As stated by </w:t>
      </w:r>
      <w:proofErr w:type="spellStart"/>
      <w:r w:rsidRPr="00B57C6D">
        <w:rPr>
          <w:sz w:val="16"/>
        </w:rPr>
        <w:t>Kahrl</w:t>
      </w:r>
      <w:proofErr w:type="spellEnd"/>
      <w:r w:rsidRPr="00B57C6D">
        <w:rPr>
          <w:sz w:val="16"/>
        </w:rPr>
        <w:t xml:space="preserve"> “in New England and </w:t>
      </w:r>
      <w:r w:rsidRPr="00B57C6D">
        <w:rPr>
          <w:rStyle w:val="StyleUnderline"/>
        </w:rPr>
        <w:t>across America, this was how many Black children first encountered the color line; during the summer and at the beach</w:t>
      </w:r>
      <w:r w:rsidRPr="00B57C6D">
        <w:rPr>
          <w:sz w:val="16"/>
        </w:rPr>
        <w:t>” (</w:t>
      </w:r>
      <w:proofErr w:type="spellStart"/>
      <w:r w:rsidRPr="00B57C6D">
        <w:rPr>
          <w:sz w:val="16"/>
        </w:rPr>
        <w:t>Kahrl</w:t>
      </w:r>
      <w:proofErr w:type="spellEnd"/>
      <w:r w:rsidRPr="00B57C6D">
        <w:rPr>
          <w:sz w:val="16"/>
        </w:rPr>
        <w:t xml:space="preserve"> 2018, p.15). </w:t>
      </w:r>
      <w:r w:rsidRPr="00B57C6D">
        <w:rPr>
          <w:rStyle w:val="StyleUnderline"/>
        </w:rPr>
        <w:t>The privatization of the shoreline mainly by wealthy white residents,</w:t>
      </w:r>
      <w:r w:rsidRPr="00B57C6D">
        <w:rPr>
          <w:sz w:val="16"/>
        </w:rPr>
        <w:t xml:space="preserve"> across Connecticut and the greater New England region</w:t>
      </w:r>
      <w:r w:rsidRPr="00B57C6D">
        <w:rPr>
          <w:rStyle w:val="StyleUnderline"/>
        </w:rPr>
        <w:t>, led to the segregation of Black New Englanders from the New England coastline and its beaches, and to their subsequent removal from the narratives about these spaces. (</w:t>
      </w:r>
      <w:proofErr w:type="spellStart"/>
      <w:r w:rsidRPr="00B57C6D">
        <w:rPr>
          <w:rStyle w:val="StyleUnderline"/>
        </w:rPr>
        <w:t>Kahrl</w:t>
      </w:r>
      <w:proofErr w:type="spellEnd"/>
      <w:r w:rsidRPr="00B57C6D">
        <w:rPr>
          <w:rStyle w:val="StyleUnderline"/>
        </w:rPr>
        <w:t>, 2018). This systematic separation of Black residents from their land is repeated</w:t>
      </w:r>
      <w:r w:rsidRPr="00B57C6D">
        <w:rPr>
          <w:sz w:val="16"/>
        </w:rPr>
        <w:t xml:space="preserve"> in the history of Block Island.</w:t>
      </w:r>
    </w:p>
    <w:p w14:paraId="736E192C" w14:textId="4176B3D8" w:rsidR="006A61BF" w:rsidRPr="00B57C6D" w:rsidRDefault="006A61BF" w:rsidP="006A61BF">
      <w:pPr>
        <w:pStyle w:val="Heading4"/>
      </w:pPr>
      <w:r w:rsidRPr="00B57C6D">
        <w:t xml:space="preserve">Black and indigenous struggles are intertwined under set col—the notion that the fight against colonialism and anti-blackness are distinct and zero-sum is not only historically inaccurate, but also blatantly tied back to white exceptionalism. </w:t>
      </w:r>
    </w:p>
    <w:p w14:paraId="61C8955C" w14:textId="77777777" w:rsidR="006A61BF" w:rsidRPr="00B57C6D" w:rsidRDefault="006A61BF" w:rsidP="006A61BF">
      <w:r w:rsidRPr="00B57C6D">
        <w:rPr>
          <w:rFonts w:eastAsiaTheme="majorEastAsia" w:cstheme="majorBidi"/>
          <w:b/>
          <w:bCs/>
          <w:sz w:val="26"/>
          <w:szCs w:val="26"/>
        </w:rPr>
        <w:t>Cato</w:t>
      </w:r>
      <w:r w:rsidRPr="00B57C6D">
        <w:t>, Adrian (20</w:t>
      </w:r>
      <w:r w:rsidRPr="00B57C6D">
        <w:rPr>
          <w:rStyle w:val="Style13ptBold"/>
        </w:rPr>
        <w:t>21</w:t>
      </w:r>
      <w:r w:rsidRPr="00B57C6D">
        <w:t xml:space="preserve">). </w:t>
      </w:r>
      <w:r w:rsidRPr="00B57C6D">
        <w:rPr>
          <w:i/>
          <w:iCs/>
        </w:rPr>
        <w:t>Reclaiming black and indigenous ecologies on block island through oral history and ethnography</w:t>
      </w:r>
      <w:r w:rsidRPr="00B57C6D">
        <w:t xml:space="preserve"> (Order No. 28322592). Available from ProQuest Dissertations &amp; Theses Global. (2521043800). Retrieved from </w:t>
      </w:r>
      <w:hyperlink r:id="rId96" w:history="1">
        <w:r w:rsidRPr="00B57C6D">
          <w:rPr>
            <w:rStyle w:val="FollowedHyperlink"/>
          </w:rPr>
          <w:t>https://proxy.lib.umich.edu/login?url=https://www-proquest-com.proxy.lib.umich.edu/dissertations-theses/reclaiming-black-indigenous-ecologies-on-block/docview/2521043800/se-2?accountid=14667</w:t>
        </w:r>
      </w:hyperlink>
      <w:r w:rsidRPr="00B57C6D">
        <w:t xml:space="preserve">. </w:t>
      </w:r>
      <w:r w:rsidRPr="00B57C6D">
        <w:rPr>
          <w:sz w:val="16"/>
          <w:szCs w:val="16"/>
        </w:rPr>
        <w:t xml:space="preserve">(Adrian is interested in environmental justice and place attachment as it pertains to coastal spaces and marine resources for people of color. She is working to research the collective memory and folklore of Block Island through the lens of the </w:t>
      </w:r>
      <w:proofErr w:type="spellStart"/>
      <w:r w:rsidRPr="00B57C6D">
        <w:rPr>
          <w:sz w:val="16"/>
          <w:szCs w:val="16"/>
        </w:rPr>
        <w:t>Gobern</w:t>
      </w:r>
      <w:proofErr w:type="spellEnd"/>
      <w:r w:rsidRPr="00B57C6D">
        <w:rPr>
          <w:sz w:val="16"/>
          <w:szCs w:val="16"/>
        </w:rPr>
        <w:t xml:space="preserve"> family, an Indigenous </w:t>
      </w:r>
      <w:proofErr w:type="spellStart"/>
      <w:r w:rsidRPr="00B57C6D">
        <w:rPr>
          <w:sz w:val="16"/>
          <w:szCs w:val="16"/>
        </w:rPr>
        <w:t>Manissean</w:t>
      </w:r>
      <w:proofErr w:type="spellEnd"/>
      <w:r w:rsidRPr="00B57C6D">
        <w:rPr>
          <w:sz w:val="16"/>
          <w:szCs w:val="16"/>
        </w:rPr>
        <w:t xml:space="preserve"> and African American Block Island family. She hopes to determine the contemporary experiences of people of color on Block Island to understand the intersections of race, place, and memory-making on our imaginings of Rhode Island’s coasts and communities.)</w:t>
      </w:r>
    </w:p>
    <w:p w14:paraId="6716C54F" w14:textId="77777777" w:rsidR="006A61BF" w:rsidRPr="00B57C6D" w:rsidRDefault="006A61BF" w:rsidP="006A61BF">
      <w:pPr>
        <w:rPr>
          <w:sz w:val="16"/>
        </w:rPr>
      </w:pPr>
      <w:r w:rsidRPr="00B57C6D">
        <w:rPr>
          <w:rStyle w:val="StyleUnderline"/>
        </w:rPr>
        <w:t xml:space="preserve">We can turn to the work of political theology scholar </w:t>
      </w:r>
      <w:proofErr w:type="spellStart"/>
      <w:r w:rsidRPr="00B57C6D">
        <w:rPr>
          <w:rStyle w:val="StyleUnderline"/>
        </w:rPr>
        <w:t>Tapaji</w:t>
      </w:r>
      <w:proofErr w:type="spellEnd"/>
      <w:r w:rsidRPr="00B57C6D">
        <w:rPr>
          <w:rStyle w:val="StyleUnderline"/>
        </w:rPr>
        <w:t xml:space="preserve"> </w:t>
      </w:r>
      <w:proofErr w:type="spellStart"/>
      <w:r w:rsidRPr="00B57C6D">
        <w:rPr>
          <w:rStyle w:val="StyleUnderline"/>
        </w:rPr>
        <w:t>Garba</w:t>
      </w:r>
      <w:proofErr w:type="spellEnd"/>
      <w:r w:rsidRPr="00B57C6D">
        <w:rPr>
          <w:rStyle w:val="StyleUnderline"/>
        </w:rPr>
        <w:t xml:space="preserve"> and critical theory scholar Sara-Maria </w:t>
      </w:r>
      <w:proofErr w:type="spellStart"/>
      <w:r w:rsidRPr="00B57C6D">
        <w:rPr>
          <w:rStyle w:val="StyleUnderline"/>
        </w:rPr>
        <w:t>Sorentino</w:t>
      </w:r>
      <w:proofErr w:type="spellEnd"/>
      <w:r w:rsidRPr="00B57C6D">
        <w:rPr>
          <w:rStyle w:val="StyleUnderline"/>
        </w:rPr>
        <w:t xml:space="preserve"> to further understand the relationship between Black 32 and Indigenous history and liberation.</w:t>
      </w:r>
      <w:r w:rsidRPr="00B57C6D">
        <w:rPr>
          <w:sz w:val="16"/>
        </w:rPr>
        <w:t xml:space="preserve"> </w:t>
      </w:r>
      <w:r w:rsidRPr="00B57C6D">
        <w:rPr>
          <w:rStyle w:val="StyleUnderline"/>
        </w:rPr>
        <w:t xml:space="preserve">The recognition of the Americas as a </w:t>
      </w:r>
      <w:proofErr w:type="spellStart"/>
      <w:r w:rsidRPr="00B57C6D">
        <w:rPr>
          <w:rStyle w:val="StyleUnderline"/>
        </w:rPr>
        <w:t>settlercolonial</w:t>
      </w:r>
      <w:proofErr w:type="spellEnd"/>
      <w:r w:rsidRPr="00B57C6D">
        <w:rPr>
          <w:rStyle w:val="StyleUnderline"/>
        </w:rPr>
        <w:t xml:space="preserve"> project dependent upon a triad of settler-native-slave provides a lens through which we can understand Black and Native studies in conjunction, rather than at opposite poles. The refusal to acknowledge the establishment of the American colonies as dependent upon dispossession of Indigenous land AND the enslavement of African people places Black Americans as a tool of settler colonialism rather than a historically marginalized group which also experienced the impacts of settler colonialism. Decolonization requires that we address both slavery and the dispossession of Indigenous land by settlers</w:t>
      </w:r>
      <w:r w:rsidRPr="00B57C6D">
        <w:rPr>
          <w:sz w:val="16"/>
        </w:rPr>
        <w:t xml:space="preserve">-- the triad according to </w:t>
      </w:r>
      <w:proofErr w:type="spellStart"/>
      <w:r w:rsidRPr="00B57C6D">
        <w:rPr>
          <w:sz w:val="16"/>
        </w:rPr>
        <w:t>Garba</w:t>
      </w:r>
      <w:proofErr w:type="spellEnd"/>
      <w:r w:rsidRPr="00B57C6D">
        <w:rPr>
          <w:sz w:val="16"/>
        </w:rPr>
        <w:t xml:space="preserve"> and </w:t>
      </w:r>
      <w:proofErr w:type="spellStart"/>
      <w:r w:rsidRPr="00B57C6D">
        <w:rPr>
          <w:sz w:val="16"/>
        </w:rPr>
        <w:t>Sorentino</w:t>
      </w:r>
      <w:proofErr w:type="spellEnd"/>
      <w:r w:rsidRPr="00B57C6D">
        <w:rPr>
          <w:sz w:val="16"/>
        </w:rPr>
        <w:t xml:space="preserve">-- </w:t>
      </w:r>
      <w:r w:rsidRPr="00B57C6D">
        <w:rPr>
          <w:rStyle w:val="StyleUnderline"/>
        </w:rPr>
        <w:t>because a conceptual dyad between native and settler is unable to fully encompass the impacts of settler colonialism within the Americas. Within the realm of Black and Native studies it becomes essential to recognize where these areas of study remain at a crossroads, where the liberation of Indigenous people of the Americas intersects with liberation for people of the African diaspora.</w:t>
      </w:r>
      <w:r w:rsidRPr="00B57C6D">
        <w:rPr>
          <w:sz w:val="16"/>
        </w:rPr>
        <w:t xml:space="preserve"> Although </w:t>
      </w:r>
      <w:r w:rsidRPr="00B57C6D">
        <w:rPr>
          <w:rStyle w:val="StyleUnderline"/>
        </w:rPr>
        <w:t>some scholars</w:t>
      </w:r>
      <w:r w:rsidRPr="00B57C6D">
        <w:rPr>
          <w:sz w:val="16"/>
        </w:rPr>
        <w:t xml:space="preserve"> work to define decolonization in concrete terms, with land at its focal point, they sometimes </w:t>
      </w:r>
      <w:r w:rsidRPr="00B57C6D">
        <w:rPr>
          <w:rStyle w:val="StyleUnderline"/>
        </w:rPr>
        <w:t xml:space="preserve">fail to fully include slavery </w:t>
      </w:r>
      <w:r w:rsidRPr="00B57C6D">
        <w:rPr>
          <w:rStyle w:val="StyleUnderline"/>
        </w:rPr>
        <w:lastRenderedPageBreak/>
        <w:t>into their notions of what constitutes settler colonialism - in doing so slavery’s impact and its implication are added as an afterthought</w:t>
      </w:r>
      <w:r w:rsidRPr="00B57C6D">
        <w:rPr>
          <w:sz w:val="16"/>
        </w:rPr>
        <w:t xml:space="preserve"> (</w:t>
      </w:r>
      <w:proofErr w:type="spellStart"/>
      <w:r w:rsidRPr="00B57C6D">
        <w:rPr>
          <w:sz w:val="16"/>
        </w:rPr>
        <w:t>Garba</w:t>
      </w:r>
      <w:proofErr w:type="spellEnd"/>
      <w:r w:rsidRPr="00B57C6D">
        <w:rPr>
          <w:sz w:val="16"/>
        </w:rPr>
        <w:t xml:space="preserve"> &amp; </w:t>
      </w:r>
      <w:proofErr w:type="spellStart"/>
      <w:r w:rsidRPr="00B57C6D">
        <w:rPr>
          <w:sz w:val="16"/>
        </w:rPr>
        <w:t>Sorentino</w:t>
      </w:r>
      <w:proofErr w:type="spellEnd"/>
      <w:r w:rsidRPr="00B57C6D">
        <w:rPr>
          <w:sz w:val="16"/>
        </w:rPr>
        <w:t xml:space="preserve"> 2020). The </w:t>
      </w:r>
      <w:r w:rsidRPr="00B57C6D">
        <w:rPr>
          <w:rStyle w:val="StyleUnderline"/>
        </w:rPr>
        <w:t>categorization of enslaved peoples as “victims and antagonists” and the categorization of Indigenous people’s as having lost only land leaves no room for reconciliation and reparation</w:t>
      </w:r>
      <w:r w:rsidRPr="00B57C6D">
        <w:rPr>
          <w:sz w:val="16"/>
        </w:rPr>
        <w:t xml:space="preserve"> (</w:t>
      </w:r>
      <w:proofErr w:type="spellStart"/>
      <w:r w:rsidRPr="00B57C6D">
        <w:rPr>
          <w:sz w:val="16"/>
        </w:rPr>
        <w:t>Garba</w:t>
      </w:r>
      <w:proofErr w:type="spellEnd"/>
      <w:r w:rsidRPr="00B57C6D">
        <w:rPr>
          <w:sz w:val="16"/>
        </w:rPr>
        <w:t xml:space="preserve"> &amp; </w:t>
      </w:r>
      <w:proofErr w:type="spellStart"/>
      <w:r w:rsidRPr="00B57C6D">
        <w:rPr>
          <w:sz w:val="16"/>
        </w:rPr>
        <w:t>Sorentino</w:t>
      </w:r>
      <w:proofErr w:type="spellEnd"/>
      <w:r w:rsidRPr="00B57C6D">
        <w:rPr>
          <w:sz w:val="16"/>
        </w:rPr>
        <w:t xml:space="preserve"> 2020, p. 776). </w:t>
      </w:r>
      <w:r w:rsidRPr="00B57C6D">
        <w:rPr>
          <w:rStyle w:val="StyleUnderline"/>
        </w:rPr>
        <w:t>Within the fields Black and Native studies, this reveals a tension - there is liberation for Black lives in the form of civil rights and abolition, or there is liberation for Indigenous lives in the form of decolonization</w:t>
      </w:r>
      <w:r w:rsidRPr="00B57C6D">
        <w:rPr>
          <w:sz w:val="16"/>
        </w:rPr>
        <w:t xml:space="preserve">. What </w:t>
      </w:r>
      <w:proofErr w:type="spellStart"/>
      <w:r w:rsidRPr="00B57C6D">
        <w:rPr>
          <w:sz w:val="16"/>
        </w:rPr>
        <w:t>Garba</w:t>
      </w:r>
      <w:proofErr w:type="spellEnd"/>
      <w:r w:rsidRPr="00B57C6D">
        <w:rPr>
          <w:sz w:val="16"/>
        </w:rPr>
        <w:t xml:space="preserve"> and </w:t>
      </w:r>
      <w:proofErr w:type="spellStart"/>
      <w:r w:rsidRPr="00B57C6D">
        <w:rPr>
          <w:sz w:val="16"/>
        </w:rPr>
        <w:t>Sorentino</w:t>
      </w:r>
      <w:proofErr w:type="spellEnd"/>
      <w:r w:rsidRPr="00B57C6D">
        <w:rPr>
          <w:sz w:val="16"/>
        </w:rPr>
        <w:t xml:space="preserve"> argue for, 33 </w:t>
      </w:r>
      <w:r w:rsidRPr="00B57C6D">
        <w:rPr>
          <w:rStyle w:val="StyleUnderline"/>
        </w:rPr>
        <w:t>what has resonance for these fields is anti-exceptionalism. In their analysis they refuse to accept binary thinking in terms of settler colonialism</w:t>
      </w:r>
      <w:r w:rsidRPr="00B57C6D">
        <w:rPr>
          <w:sz w:val="16"/>
        </w:rPr>
        <w:t>. There is no “Indigenous/settler binary constituted in relation to land” nor is there a “black/non-black binary” founded on racial slavery (</w:t>
      </w:r>
      <w:proofErr w:type="spellStart"/>
      <w:r w:rsidRPr="00B57C6D">
        <w:rPr>
          <w:sz w:val="16"/>
        </w:rPr>
        <w:t>Garba</w:t>
      </w:r>
      <w:proofErr w:type="spellEnd"/>
      <w:r w:rsidRPr="00B57C6D">
        <w:rPr>
          <w:sz w:val="16"/>
        </w:rPr>
        <w:t xml:space="preserve"> &amp; </w:t>
      </w:r>
      <w:proofErr w:type="spellStart"/>
      <w:r w:rsidRPr="00B57C6D">
        <w:rPr>
          <w:sz w:val="16"/>
        </w:rPr>
        <w:t>Sorentino</w:t>
      </w:r>
      <w:proofErr w:type="spellEnd"/>
      <w:r w:rsidRPr="00B57C6D">
        <w:rPr>
          <w:sz w:val="16"/>
        </w:rPr>
        <w:t xml:space="preserve"> 2020 p.776). </w:t>
      </w:r>
      <w:r w:rsidRPr="00B57C6D">
        <w:rPr>
          <w:rStyle w:val="StyleUnderline"/>
        </w:rPr>
        <w:t xml:space="preserve">However, there is a lack of recognition of the current impact of settler colonialism on our current conditions, land ownership, </w:t>
      </w:r>
      <w:proofErr w:type="gramStart"/>
      <w:r w:rsidRPr="00B57C6D">
        <w:rPr>
          <w:rStyle w:val="StyleUnderline"/>
        </w:rPr>
        <w:t>incarceration</w:t>
      </w:r>
      <w:proofErr w:type="gramEnd"/>
      <w:r w:rsidRPr="00B57C6D">
        <w:rPr>
          <w:rStyle w:val="StyleUnderline"/>
        </w:rPr>
        <w:t xml:space="preserve"> and other racially mediated social constructs. I ask whether there is a third area of study that remains to be explored, one which considers the intersection of Black and Indigenous life and their influences beyond the settler. This might perhaps provide a praxis in which to imagine future liberation in the conjunction of Blackness and Indigeneity</w:t>
      </w:r>
      <w:r w:rsidRPr="00B57C6D">
        <w:rPr>
          <w:sz w:val="16"/>
        </w:rPr>
        <w:t xml:space="preserve"> – this thesis is a step in that direction.</w:t>
      </w:r>
    </w:p>
    <w:p w14:paraId="6F9C4E33" w14:textId="77777777" w:rsidR="006A61BF" w:rsidRPr="00B57C6D" w:rsidRDefault="006A61BF" w:rsidP="006A61BF">
      <w:pPr>
        <w:rPr>
          <w:sz w:val="16"/>
        </w:rPr>
      </w:pPr>
      <w:r w:rsidRPr="00B57C6D">
        <w:rPr>
          <w:sz w:val="16"/>
        </w:rPr>
        <w:t xml:space="preserve">In her work, </w:t>
      </w:r>
      <w:proofErr w:type="gramStart"/>
      <w:r w:rsidRPr="00B57C6D">
        <w:rPr>
          <w:sz w:val="16"/>
        </w:rPr>
        <w:t>Staying</w:t>
      </w:r>
      <w:proofErr w:type="gramEnd"/>
      <w:r w:rsidRPr="00B57C6D">
        <w:rPr>
          <w:sz w:val="16"/>
        </w:rPr>
        <w:t xml:space="preserve"> with the Trouble, Donna </w:t>
      </w:r>
      <w:proofErr w:type="spellStart"/>
      <w:r w:rsidRPr="00B57C6D">
        <w:rPr>
          <w:sz w:val="16"/>
        </w:rPr>
        <w:t>Harraway’s</w:t>
      </w:r>
      <w:proofErr w:type="spellEnd"/>
      <w:r w:rsidRPr="00B57C6D">
        <w:rPr>
          <w:sz w:val="16"/>
        </w:rPr>
        <w:t xml:space="preserve"> </w:t>
      </w:r>
      <w:r w:rsidRPr="00B57C6D">
        <w:rPr>
          <w:rStyle w:val="StyleUnderline"/>
        </w:rPr>
        <w:t>hyphenated usage of the words living-with and dying-with provides a sense of dependency in these terms: to live with is to live because another organism is living, to die with is to die because another organism is dying.</w:t>
      </w:r>
      <w:r w:rsidRPr="00B57C6D">
        <w:rPr>
          <w:sz w:val="16"/>
        </w:rPr>
        <w:t xml:space="preserve"> Building on work at the intersections of Blackness and Indigeneity, I am led by historians </w:t>
      </w:r>
      <w:proofErr w:type="spellStart"/>
      <w:r w:rsidRPr="00B57C6D">
        <w:rPr>
          <w:sz w:val="16"/>
        </w:rPr>
        <w:t>Tiya</w:t>
      </w:r>
      <w:proofErr w:type="spellEnd"/>
      <w:r w:rsidRPr="00B57C6D">
        <w:rPr>
          <w:sz w:val="16"/>
        </w:rPr>
        <w:t xml:space="preserve"> Miles, Jared Ross Hardesty, and Black Studies scholars Tiffany Lethabo King and Sharon Holland</w:t>
      </w:r>
      <w:r w:rsidRPr="00B57C6D">
        <w:rPr>
          <w:rStyle w:val="StyleUnderline"/>
        </w:rPr>
        <w:t>. To represent this interconnectedness, the terms Black-Indigenous will be used throughout to imply a deep inter-connection between the terms, in opposition to their independent histories in the United States as siloed racial categorizations.</w:t>
      </w:r>
      <w:r w:rsidRPr="00B57C6D">
        <w:rPr>
          <w:sz w:val="16"/>
        </w:rPr>
        <w:t xml:space="preserve"> This thesis pulls from these historians and scholars to </w:t>
      </w:r>
      <w:r w:rsidRPr="00B57C6D">
        <w:rPr>
          <w:rStyle w:val="StyleUnderline"/>
        </w:rPr>
        <w:t xml:space="preserve">understand the impact of these intersections on what we can call </w:t>
      </w:r>
      <w:proofErr w:type="spellStart"/>
      <w:r w:rsidRPr="00B57C6D">
        <w:rPr>
          <w:rStyle w:val="StyleUnderline"/>
        </w:rPr>
        <w:t>BlackIndigenous</w:t>
      </w:r>
      <w:proofErr w:type="spellEnd"/>
      <w:r w:rsidRPr="00B57C6D">
        <w:rPr>
          <w:rStyle w:val="StyleUnderline"/>
        </w:rPr>
        <w:t xml:space="preserve"> ecology, to understand the impact of Black-Indigenous </w:t>
      </w:r>
      <w:proofErr w:type="spellStart"/>
      <w:r w:rsidRPr="00B57C6D">
        <w:rPr>
          <w:rStyle w:val="StyleUnderline"/>
        </w:rPr>
        <w:t>Manissean</w:t>
      </w:r>
      <w:proofErr w:type="spellEnd"/>
      <w:r w:rsidRPr="00B57C6D">
        <w:rPr>
          <w:rStyle w:val="StyleUnderline"/>
        </w:rPr>
        <w:t xml:space="preserve"> peoples </w:t>
      </w:r>
      <w:r w:rsidRPr="00B57C6D">
        <w:rPr>
          <w:sz w:val="16"/>
        </w:rPr>
        <w:t>on Block Island. 34 First coined by the sociologist Nathan Hare</w:t>
      </w:r>
      <w:r w:rsidRPr="00B57C6D">
        <w:rPr>
          <w:rStyle w:val="StyleUnderline"/>
        </w:rPr>
        <w:t>, the movement for Black Ecology argues that Black lives and the environmental movement should cease to stand in opposition to one another</w:t>
      </w:r>
      <w:r w:rsidRPr="00B57C6D">
        <w:rPr>
          <w:sz w:val="16"/>
        </w:rPr>
        <w:t xml:space="preserve"> (Hare, 1979). </w:t>
      </w:r>
      <w:r w:rsidRPr="00B57C6D">
        <w:rPr>
          <w:rStyle w:val="StyleUnderline"/>
        </w:rPr>
        <w:t>Black Ecology asserts the reality that Black communities in the African diaspora are most susceptible to the effects of climate change and toxic exposure. It also names that there is knowledge produced by these same communities that has relevance for imagining a future outside of dispossession and destruction</w:t>
      </w:r>
      <w:r w:rsidRPr="00B57C6D">
        <w:rPr>
          <w:sz w:val="16"/>
        </w:rPr>
        <w:t xml:space="preserve"> (Roane &amp; </w:t>
      </w:r>
      <w:proofErr w:type="spellStart"/>
      <w:r w:rsidRPr="00B57C6D">
        <w:rPr>
          <w:sz w:val="16"/>
        </w:rPr>
        <w:t>Hoseby</w:t>
      </w:r>
      <w:proofErr w:type="spellEnd"/>
      <w:r w:rsidRPr="00B57C6D">
        <w:rPr>
          <w:sz w:val="16"/>
        </w:rPr>
        <w:t>, 2019 “In turning to ecology and race we might begin to disentangle nature from the natural, the naturalized or even the biological”. (</w:t>
      </w:r>
      <w:proofErr w:type="spellStart"/>
      <w:r w:rsidRPr="00B57C6D">
        <w:rPr>
          <w:sz w:val="16"/>
        </w:rPr>
        <w:t>Rusert</w:t>
      </w:r>
      <w:proofErr w:type="spellEnd"/>
      <w:r w:rsidRPr="00B57C6D">
        <w:rPr>
          <w:sz w:val="16"/>
        </w:rPr>
        <w:t>, 2010, p.161) Island studies scholar, Phillip Hayward provides an essential lens through which to view island communities with the term ‘</w:t>
      </w:r>
      <w:proofErr w:type="spellStart"/>
      <w:r w:rsidRPr="00B57C6D">
        <w:rPr>
          <w:sz w:val="16"/>
        </w:rPr>
        <w:t>aquapelago</w:t>
      </w:r>
      <w:proofErr w:type="spellEnd"/>
      <w:r w:rsidRPr="00B57C6D">
        <w:rPr>
          <w:sz w:val="16"/>
        </w:rPr>
        <w:t xml:space="preserve">’ to describe locations that are defined by the interconnectedness of their aquatic spaces and land (Hayward 2012). Within its early history Block Island was characterized as part of the colonial New England coastal </w:t>
      </w:r>
      <w:proofErr w:type="spellStart"/>
      <w:r w:rsidRPr="00B57C6D">
        <w:rPr>
          <w:sz w:val="16"/>
        </w:rPr>
        <w:t>aquapelagic</w:t>
      </w:r>
      <w:proofErr w:type="spellEnd"/>
      <w:r w:rsidRPr="00B57C6D">
        <w:rPr>
          <w:sz w:val="16"/>
        </w:rPr>
        <w:t xml:space="preserve"> society with an economy supported through fishing and agriculture and defined by its connections to both land and water.</w:t>
      </w:r>
      <w:r w:rsidRPr="00B57C6D">
        <w:rPr>
          <w:rStyle w:val="StyleUnderline"/>
        </w:rPr>
        <w:t xml:space="preserve"> Guerin points to the usage of the </w:t>
      </w:r>
      <w:proofErr w:type="spellStart"/>
      <w:r w:rsidRPr="00B57C6D">
        <w:rPr>
          <w:rStyle w:val="StyleUnderline"/>
        </w:rPr>
        <w:t>aquapelagic</w:t>
      </w:r>
      <w:proofErr w:type="spellEnd"/>
      <w:r w:rsidRPr="00B57C6D">
        <w:rPr>
          <w:rStyle w:val="StyleUnderline"/>
        </w:rPr>
        <w:t xml:space="preserve"> framework, in which she names that “An </w:t>
      </w:r>
      <w:proofErr w:type="spellStart"/>
      <w:r w:rsidRPr="00B57C6D">
        <w:rPr>
          <w:rStyle w:val="StyleUnderline"/>
        </w:rPr>
        <w:t>aquapelagic</w:t>
      </w:r>
      <w:proofErr w:type="spellEnd"/>
      <w:r w:rsidRPr="00B57C6D">
        <w:rPr>
          <w:rStyle w:val="StyleUnderline"/>
        </w:rPr>
        <w:t xml:space="preserve"> framework might encourage us to study racially dissonant experiences of time, and thus history” connected to land and sea </w:t>
      </w:r>
      <w:r w:rsidRPr="00B57C6D">
        <w:rPr>
          <w:sz w:val="16"/>
        </w:rPr>
        <w:t xml:space="preserve">(Guerin p.36). Guerin uses the </w:t>
      </w:r>
      <w:proofErr w:type="spellStart"/>
      <w:r w:rsidRPr="00B57C6D">
        <w:rPr>
          <w:sz w:val="16"/>
        </w:rPr>
        <w:t>aquapelagic</w:t>
      </w:r>
      <w:proofErr w:type="spellEnd"/>
      <w:r w:rsidRPr="00B57C6D">
        <w:rPr>
          <w:sz w:val="16"/>
        </w:rPr>
        <w:t xml:space="preserve"> framework to understand the inter-species relations in New York's 19th century harbor, and this thesis uses a similar frame to understand the </w:t>
      </w:r>
      <w:r w:rsidRPr="00B57C6D">
        <w:rPr>
          <w:rStyle w:val="StyleUnderline"/>
        </w:rPr>
        <w:t xml:space="preserve">“entanglements between land and oceanic space” on Block Island, specifically for peoples of Black and Indigenous descent </w:t>
      </w:r>
      <w:r w:rsidRPr="00B57C6D">
        <w:rPr>
          <w:sz w:val="16"/>
        </w:rPr>
        <w:t xml:space="preserve">(Guerin, 2019, p.36) </w:t>
      </w:r>
    </w:p>
    <w:p w14:paraId="5A70E6F3" w14:textId="77777777" w:rsidR="006A61BF" w:rsidRPr="00B57C6D" w:rsidRDefault="006A61BF" w:rsidP="006A61BF">
      <w:pPr>
        <w:pStyle w:val="Heading4"/>
      </w:pPr>
      <w:r w:rsidRPr="00B57C6D">
        <w:t xml:space="preserve">Colonization destroys the history of black and indigenous people—meaning that remembering those lost histories is a broad resistance to </w:t>
      </w:r>
      <w:proofErr w:type="spellStart"/>
      <w:r w:rsidRPr="00B57C6D">
        <w:t>setcol</w:t>
      </w:r>
      <w:proofErr w:type="spellEnd"/>
      <w:r w:rsidRPr="00B57C6D">
        <w:t xml:space="preserve">. </w:t>
      </w:r>
    </w:p>
    <w:p w14:paraId="3858CBD3" w14:textId="77777777" w:rsidR="006A61BF" w:rsidRPr="00B57C6D" w:rsidRDefault="006A61BF" w:rsidP="006A61BF">
      <w:r w:rsidRPr="00B57C6D">
        <w:rPr>
          <w:rFonts w:eastAsiaTheme="majorEastAsia" w:cstheme="majorBidi"/>
          <w:b/>
          <w:bCs/>
          <w:sz w:val="26"/>
          <w:szCs w:val="26"/>
        </w:rPr>
        <w:t>Cato</w:t>
      </w:r>
      <w:r w:rsidRPr="00B57C6D">
        <w:t>, Adrian (20</w:t>
      </w:r>
      <w:r w:rsidRPr="00B57C6D">
        <w:rPr>
          <w:rStyle w:val="Style13ptBold"/>
        </w:rPr>
        <w:t>21</w:t>
      </w:r>
      <w:r w:rsidRPr="00B57C6D">
        <w:t xml:space="preserve">). </w:t>
      </w:r>
      <w:r w:rsidRPr="00B57C6D">
        <w:rPr>
          <w:i/>
          <w:iCs/>
        </w:rPr>
        <w:t>Reclaiming black and indigenous ecologies on block island through oral history and ethnography</w:t>
      </w:r>
      <w:r w:rsidRPr="00B57C6D">
        <w:t xml:space="preserve"> (Order No. 28322592). Available from ProQuest Dissertations &amp; Theses </w:t>
      </w:r>
      <w:r w:rsidRPr="00B57C6D">
        <w:lastRenderedPageBreak/>
        <w:t xml:space="preserve">Global. (2521043800). Retrieved from </w:t>
      </w:r>
      <w:hyperlink r:id="rId97" w:history="1">
        <w:r w:rsidRPr="00B57C6D">
          <w:rPr>
            <w:rStyle w:val="FollowedHyperlink"/>
          </w:rPr>
          <w:t>https://proxy.lib.umich.edu/login?url=https://www-proquest-com.proxy.lib.umich.edu/dissertations-theses/reclaiming-black-indigenous-ecologies-on-block/docview/2521043800/se-2?accountid=14667</w:t>
        </w:r>
      </w:hyperlink>
      <w:r w:rsidRPr="00B57C6D">
        <w:t xml:space="preserve">. </w:t>
      </w:r>
      <w:r w:rsidRPr="00B57C6D">
        <w:rPr>
          <w:sz w:val="16"/>
          <w:szCs w:val="16"/>
        </w:rPr>
        <w:t xml:space="preserve">(Adrian is interested in environmental justice and place attachment as it pertains to coastal spaces and marine resources for people of color. She is working to research the collective memory and folklore of Block Island through the lens of the </w:t>
      </w:r>
      <w:proofErr w:type="spellStart"/>
      <w:r w:rsidRPr="00B57C6D">
        <w:rPr>
          <w:sz w:val="16"/>
          <w:szCs w:val="16"/>
        </w:rPr>
        <w:t>Gobern</w:t>
      </w:r>
      <w:proofErr w:type="spellEnd"/>
      <w:r w:rsidRPr="00B57C6D">
        <w:rPr>
          <w:sz w:val="16"/>
          <w:szCs w:val="16"/>
        </w:rPr>
        <w:t xml:space="preserve"> family, an Indigenous </w:t>
      </w:r>
      <w:proofErr w:type="spellStart"/>
      <w:r w:rsidRPr="00B57C6D">
        <w:rPr>
          <w:sz w:val="16"/>
          <w:szCs w:val="16"/>
        </w:rPr>
        <w:t>Manissean</w:t>
      </w:r>
      <w:proofErr w:type="spellEnd"/>
      <w:r w:rsidRPr="00B57C6D">
        <w:rPr>
          <w:sz w:val="16"/>
          <w:szCs w:val="16"/>
        </w:rPr>
        <w:t xml:space="preserve"> and African American Block Island family. She hopes to determine the contemporary experiences of people of color on Block Island to understand the intersections of race, place, and memory-making on our imaginings of Rhode Island’s coasts and communities.)</w:t>
      </w:r>
    </w:p>
    <w:p w14:paraId="4190256F" w14:textId="6F60A73C" w:rsidR="006A61BF" w:rsidRDefault="006A61BF" w:rsidP="006A61BF">
      <w:pPr>
        <w:rPr>
          <w:sz w:val="16"/>
        </w:rPr>
      </w:pPr>
      <w:r w:rsidRPr="00B57C6D">
        <w:rPr>
          <w:rStyle w:val="StyleUnderline"/>
        </w:rPr>
        <w:t xml:space="preserve">Colonization on islands plays a role in the construction of memory and history. For example, Bahn and </w:t>
      </w:r>
      <w:proofErr w:type="spellStart"/>
      <w:r w:rsidRPr="00B57C6D">
        <w:rPr>
          <w:rStyle w:val="StyleUnderline"/>
        </w:rPr>
        <w:t>Flenley</w:t>
      </w:r>
      <w:proofErr w:type="spellEnd"/>
      <w:r w:rsidRPr="00B57C6D">
        <w:rPr>
          <w:rStyle w:val="StyleUnderline"/>
        </w:rPr>
        <w:t>, in their analysis of the history of Easter Island, blame the Rapa Nui for their own population decline, due to overexploitation of resources, failing to acknowledge the role of western contact</w:t>
      </w:r>
      <w:r w:rsidRPr="00B57C6D">
        <w:rPr>
          <w:sz w:val="16"/>
        </w:rPr>
        <w:t xml:space="preserve">. The Rapa Nui civilization then becomes a legend, shrouded in mystery and a lesson for environmental sustainability. </w:t>
      </w:r>
      <w:r w:rsidRPr="00B57C6D">
        <w:rPr>
          <w:rStyle w:val="StyleUnderline"/>
        </w:rPr>
        <w:t>Acknowledging continued indigenous presence</w:t>
      </w:r>
      <w:r w:rsidRPr="00B57C6D">
        <w:rPr>
          <w:sz w:val="16"/>
        </w:rPr>
        <w:t xml:space="preserve"> on Easter Island </w:t>
      </w:r>
      <w:r w:rsidRPr="00B57C6D">
        <w:rPr>
          <w:rStyle w:val="StyleUnderline"/>
        </w:rPr>
        <w:t>would recognize the influence of western colonization on the island population</w:t>
      </w:r>
      <w:r w:rsidRPr="00B57C6D">
        <w:rPr>
          <w:sz w:val="16"/>
        </w:rPr>
        <w:t xml:space="preserve"> and that these islands are not isolated systems (Bahn &amp; </w:t>
      </w:r>
      <w:proofErr w:type="spellStart"/>
      <w:r w:rsidRPr="00B57C6D">
        <w:rPr>
          <w:sz w:val="16"/>
        </w:rPr>
        <w:t>Flenley</w:t>
      </w:r>
      <w:proofErr w:type="spellEnd"/>
      <w:r w:rsidRPr="00B57C6D">
        <w:rPr>
          <w:sz w:val="16"/>
        </w:rPr>
        <w:t xml:space="preserve"> 1992, </w:t>
      </w:r>
      <w:proofErr w:type="spellStart"/>
      <w:r w:rsidRPr="00B57C6D">
        <w:rPr>
          <w:sz w:val="16"/>
        </w:rPr>
        <w:t>Malm</w:t>
      </w:r>
      <w:proofErr w:type="spellEnd"/>
      <w:r w:rsidRPr="00B57C6D">
        <w:rPr>
          <w:sz w:val="16"/>
        </w:rPr>
        <w:t xml:space="preserve"> 2003). The </w:t>
      </w:r>
      <w:r w:rsidRPr="00B57C6D">
        <w:rPr>
          <w:rStyle w:val="StyleUnderline"/>
        </w:rPr>
        <w:t xml:space="preserve">folklore and legends </w:t>
      </w:r>
      <w:r w:rsidRPr="00B57C6D">
        <w:rPr>
          <w:sz w:val="16"/>
        </w:rPr>
        <w:t xml:space="preserve">on Block Island </w:t>
      </w:r>
      <w:r w:rsidRPr="00B57C6D">
        <w:rPr>
          <w:rStyle w:val="StyleUnderline"/>
        </w:rPr>
        <w:t>clearly play a similar role in historical erasure</w:t>
      </w:r>
      <w:r w:rsidRPr="00B57C6D">
        <w:rPr>
          <w:sz w:val="16"/>
        </w:rPr>
        <w:t xml:space="preserve">; as myths and legends, these stories are not unpacked any further. </w:t>
      </w:r>
      <w:r w:rsidRPr="00B57C6D">
        <w:rPr>
          <w:rStyle w:val="StyleUnderline"/>
        </w:rPr>
        <w:t xml:space="preserve">The lives of Fred Benson and Isaac Church are limited to their role as island legends and the additional details of their lives on the island as people of color is never explored and other possible truths are never ever addressed. Identifying and showcasing that there are, and have always have </w:t>
      </w:r>
      <w:proofErr w:type="gramStart"/>
      <w:r w:rsidRPr="00B57C6D">
        <w:rPr>
          <w:rStyle w:val="StyleUnderline"/>
        </w:rPr>
        <w:t>been,,</w:t>
      </w:r>
      <w:proofErr w:type="gramEnd"/>
      <w:r w:rsidRPr="00B57C6D">
        <w:rPr>
          <w:rStyle w:val="StyleUnderline"/>
        </w:rPr>
        <w:t xml:space="preserve"> people of </w:t>
      </w:r>
      <w:proofErr w:type="spellStart"/>
      <w:r w:rsidRPr="00B57C6D">
        <w:rPr>
          <w:rStyle w:val="StyleUnderline"/>
        </w:rPr>
        <w:t>Manissean</w:t>
      </w:r>
      <w:proofErr w:type="spellEnd"/>
      <w:r w:rsidRPr="00B57C6D">
        <w:rPr>
          <w:rStyle w:val="StyleUnderline"/>
        </w:rPr>
        <w:t xml:space="preserve"> descent on Block Island brings the fraught history of colonialism forward into the light</w:t>
      </w:r>
      <w:r w:rsidRPr="00B57C6D">
        <w:rPr>
          <w:sz w:val="16"/>
        </w:rPr>
        <w:t xml:space="preserve">. Block 47 Island is </w:t>
      </w:r>
      <w:r w:rsidRPr="00B57C6D">
        <w:rPr>
          <w:rStyle w:val="StyleUnderline"/>
        </w:rPr>
        <w:t>an opportunity to reshape narratives about colonialism and its long-lasting impacts on history, memory, and representation</w:t>
      </w:r>
      <w:r w:rsidRPr="00B57C6D">
        <w:rPr>
          <w:sz w:val="16"/>
        </w:rPr>
        <w:t xml:space="preserve">. Acknowledging the </w:t>
      </w:r>
      <w:r w:rsidRPr="00B57C6D">
        <w:rPr>
          <w:rStyle w:val="StyleUnderline"/>
        </w:rPr>
        <w:t>variety of knowledge that has been lost about Block Island from the perspective of indigenous peoples that have experienced historic erasure and attempting to reconcile this loss and erasure, is an act of decolonizing the Block Island narrative</w:t>
      </w:r>
      <w:r w:rsidRPr="00B57C6D">
        <w:rPr>
          <w:sz w:val="16"/>
        </w:rPr>
        <w:t xml:space="preserve">. Linda Tuhiwai Smith provides insight into the role of understanding history through the process of decolonization stating </w:t>
      </w:r>
      <w:r w:rsidRPr="00B57C6D">
        <w:rPr>
          <w:rStyle w:val="StyleUnderline"/>
        </w:rPr>
        <w:t>“Coming to know the past has been part of the critical pedagogy of decolonization. To hold alternative histories is to hold alternative knowledges”</w:t>
      </w:r>
      <w:r w:rsidRPr="00B57C6D">
        <w:rPr>
          <w:sz w:val="16"/>
        </w:rPr>
        <w:t xml:space="preserve"> (Tuhiwai Smith 2013, p. 36). </w:t>
      </w:r>
      <w:r w:rsidRPr="00B57C6D">
        <w:rPr>
          <w:rStyle w:val="Emphasis"/>
        </w:rPr>
        <w:t xml:space="preserve">Recognizing the continued presence of </w:t>
      </w:r>
      <w:proofErr w:type="spellStart"/>
      <w:r w:rsidRPr="00B57C6D">
        <w:rPr>
          <w:rStyle w:val="Emphasis"/>
        </w:rPr>
        <w:t>Manissean</w:t>
      </w:r>
      <w:proofErr w:type="spellEnd"/>
      <w:r w:rsidRPr="00B57C6D">
        <w:rPr>
          <w:rStyle w:val="Emphasis"/>
        </w:rPr>
        <w:t xml:space="preserve"> and black life on the island, asserts that colonization does not only exist in the past; descendants are dealing with these implications in the present.</w:t>
      </w:r>
      <w:r w:rsidRPr="00B57C6D">
        <w:rPr>
          <w:sz w:val="16"/>
        </w:rPr>
        <w:t xml:space="preserve"> Through the perspective of island studies, island colonization is a process, not an event, and therefore the process of decolonizing the narrative of Block Island will take time (Nadarajah &amp; </w:t>
      </w:r>
      <w:proofErr w:type="spellStart"/>
      <w:r w:rsidRPr="00B57C6D">
        <w:rPr>
          <w:sz w:val="16"/>
        </w:rPr>
        <w:t>Grydehøj</w:t>
      </w:r>
      <w:proofErr w:type="spellEnd"/>
      <w:r w:rsidRPr="00B57C6D">
        <w:rPr>
          <w:sz w:val="16"/>
        </w:rPr>
        <w:t xml:space="preserve"> 2016). Because of the intersection of settler colonialism in the histories of islands, unpacking the ways in which historical narrative and identity are shaped by this process allows for </w:t>
      </w:r>
      <w:proofErr w:type="spellStart"/>
      <w:r w:rsidRPr="00B57C6D">
        <w:rPr>
          <w:sz w:val="16"/>
        </w:rPr>
        <w:t>thethe</w:t>
      </w:r>
      <w:proofErr w:type="spellEnd"/>
      <w:r w:rsidRPr="00B57C6D">
        <w:rPr>
          <w:sz w:val="16"/>
        </w:rPr>
        <w:t xml:space="preserve"> possibility of reconciling these past histories, rather than disregarding </w:t>
      </w:r>
      <w:proofErr w:type="spellStart"/>
      <w:proofErr w:type="gramStart"/>
      <w:r w:rsidRPr="00B57C6D">
        <w:rPr>
          <w:sz w:val="16"/>
        </w:rPr>
        <w:t>them.Within</w:t>
      </w:r>
      <w:proofErr w:type="spellEnd"/>
      <w:proofErr w:type="gramEnd"/>
      <w:r w:rsidRPr="00B57C6D">
        <w:rPr>
          <w:sz w:val="16"/>
        </w:rPr>
        <w:t xml:space="preserve"> the field of island studies,, </w:t>
      </w:r>
      <w:r w:rsidRPr="00B57C6D">
        <w:rPr>
          <w:rStyle w:val="StyleUnderline"/>
        </w:rPr>
        <w:t>understanding island identity and history is especially poignant in areas in which tourism is a prominent industry. In these areas, tourism can continue to perpetuate colonial narratives that are not holistic or just. Recognizing and acknowledging a colonial past isn’t inherently an issue when showcasing the culture and history of the island, but it is when these narratives systematically erase, omit, or misrepresent communities that this becomes a form of 48 erasur</w:t>
      </w:r>
      <w:r w:rsidRPr="00B57C6D">
        <w:rPr>
          <w:sz w:val="16"/>
        </w:rPr>
        <w:t xml:space="preserve">e. As Nadarajah and </w:t>
      </w:r>
      <w:proofErr w:type="spellStart"/>
      <w:r w:rsidRPr="00B57C6D">
        <w:rPr>
          <w:sz w:val="16"/>
        </w:rPr>
        <w:t>Grydehøj</w:t>
      </w:r>
      <w:proofErr w:type="spellEnd"/>
      <w:r w:rsidRPr="00B57C6D">
        <w:rPr>
          <w:sz w:val="16"/>
        </w:rPr>
        <w:t xml:space="preserve"> state </w:t>
      </w:r>
      <w:r w:rsidRPr="00B57C6D">
        <w:rPr>
          <w:rStyle w:val="StyleUnderline"/>
        </w:rPr>
        <w:t xml:space="preserve">“There is no going back to pre-contact indigenous cultures, to precolonial political structures or economies” but within historical narratives, there is an ability to acknowledge that these cultures existed and continue to exist </w:t>
      </w:r>
      <w:r w:rsidRPr="00B57C6D">
        <w:rPr>
          <w:sz w:val="16"/>
        </w:rPr>
        <w:t xml:space="preserve">and to incorporate their narrative into the overall story and identity of Block Island. (Nadarajah and </w:t>
      </w:r>
      <w:proofErr w:type="spellStart"/>
      <w:r w:rsidRPr="00B57C6D">
        <w:rPr>
          <w:sz w:val="16"/>
        </w:rPr>
        <w:t>Grydehøj</w:t>
      </w:r>
      <w:proofErr w:type="spellEnd"/>
      <w:r w:rsidRPr="00B57C6D">
        <w:rPr>
          <w:sz w:val="16"/>
        </w:rPr>
        <w:t xml:space="preserve"> 438).</w:t>
      </w:r>
    </w:p>
    <w:p w14:paraId="69FCA45A" w14:textId="50971FD6" w:rsidR="002219DD" w:rsidRDefault="00F87E7A" w:rsidP="00F87E7A">
      <w:pPr>
        <w:pStyle w:val="Heading4"/>
      </w:pPr>
      <w:r>
        <w:lastRenderedPageBreak/>
        <w:t>Theories that solely center settler colonialism fail to explain the centrality of blackness and racial property regimes in creating and sustaining white settler dominance.</w:t>
      </w:r>
    </w:p>
    <w:p w14:paraId="50AD3387" w14:textId="606158E1" w:rsidR="00F87E7A" w:rsidRPr="00F87E7A" w:rsidRDefault="00F87E7A" w:rsidP="00F87E7A">
      <w:proofErr w:type="spellStart"/>
      <w:r w:rsidRPr="00F87E7A">
        <w:rPr>
          <w:rStyle w:val="Heading4Char"/>
        </w:rPr>
        <w:t>Dorries</w:t>
      </w:r>
      <w:proofErr w:type="spellEnd"/>
      <w:r w:rsidRPr="00F87E7A">
        <w:rPr>
          <w:rStyle w:val="Heading4Char"/>
        </w:rPr>
        <w:t xml:space="preserve">, </w:t>
      </w:r>
      <w:proofErr w:type="spellStart"/>
      <w:r w:rsidRPr="00F87E7A">
        <w:rPr>
          <w:rStyle w:val="Heading4Char"/>
        </w:rPr>
        <w:t>Hugill</w:t>
      </w:r>
      <w:proofErr w:type="spellEnd"/>
      <w:r w:rsidRPr="00F87E7A">
        <w:rPr>
          <w:rStyle w:val="Heading4Char"/>
        </w:rPr>
        <w:t xml:space="preserve">, and </w:t>
      </w:r>
      <w:proofErr w:type="spellStart"/>
      <w:r w:rsidRPr="00F87E7A">
        <w:rPr>
          <w:rStyle w:val="Heading4Char"/>
        </w:rPr>
        <w:t>Tomiak</w:t>
      </w:r>
      <w:proofErr w:type="spellEnd"/>
      <w:r w:rsidRPr="00F87E7A">
        <w:rPr>
          <w:rStyle w:val="Heading4Char"/>
        </w:rPr>
        <w:t xml:space="preserve"> </w:t>
      </w:r>
      <w:r>
        <w:rPr>
          <w:rStyle w:val="Heading4Char"/>
        </w:rPr>
        <w:t>’</w:t>
      </w:r>
      <w:r w:rsidRPr="00F87E7A">
        <w:rPr>
          <w:rStyle w:val="Heading4Char"/>
        </w:rPr>
        <w:t>19</w:t>
      </w:r>
      <w:r>
        <w:rPr>
          <w:rStyle w:val="Heading4Char"/>
        </w:rPr>
        <w:t xml:space="preserve"> </w:t>
      </w:r>
      <w:r>
        <w:t>--</w:t>
      </w:r>
      <w:r w:rsidRPr="00F87E7A">
        <w:t xml:space="preserve">*assistant professor at Carleton University where she teaches in the Indigenous Policy and Administration Program, </w:t>
      </w:r>
      <w:proofErr w:type="spellStart"/>
      <w:r w:rsidRPr="00F87E7A">
        <w:t>MScPl</w:t>
      </w:r>
      <w:proofErr w:type="spellEnd"/>
      <w:r w:rsidRPr="00F87E7A">
        <w:t xml:space="preserve"> and PhD in Planning at the University of Toronto, **</w:t>
      </w:r>
      <w:proofErr w:type="spellStart"/>
      <w:r w:rsidRPr="00F87E7A">
        <w:t>Hugill</w:t>
      </w:r>
      <w:proofErr w:type="spellEnd"/>
      <w:r w:rsidRPr="00F87E7A">
        <w:t>, Assistant Professor in the Department of Geography and Environmental Studies at Carleton University, PhD in Human Geography @ York University, MA in Canadian and Indigenous Studies @ Trent University, ***</w:t>
      </w:r>
      <w:proofErr w:type="spellStart"/>
      <w:r w:rsidRPr="00F87E7A">
        <w:t>Tomiak</w:t>
      </w:r>
      <w:proofErr w:type="spellEnd"/>
      <w:r w:rsidRPr="00F87E7A">
        <w:t xml:space="preserve">, PhD (Carleton, Canadian Studies, specialization in Political Economy), Assistant Professor in the Department of Sociology @ Carleton </w:t>
      </w:r>
      <w:r>
        <w:t>(</w:t>
      </w:r>
      <w:r w:rsidRPr="00F87E7A">
        <w:t xml:space="preserve">Heather, David, Julie, “Racial capitalism and the production of settler colonial cities,” </w:t>
      </w:r>
      <w:proofErr w:type="spellStart"/>
      <w:r w:rsidRPr="00F87E7A">
        <w:t>Geoforum</w:t>
      </w:r>
      <w:proofErr w:type="spellEnd"/>
      <w:r w:rsidRPr="00F87E7A">
        <w:t xml:space="preserve">, </w:t>
      </w:r>
      <w:r>
        <w:t>accessed 7-2-2021) //</w:t>
      </w:r>
      <w:proofErr w:type="spellStart"/>
      <w:r>
        <w:t>nikki</w:t>
      </w:r>
      <w:proofErr w:type="spellEnd"/>
    </w:p>
    <w:p w14:paraId="77EF7885" w14:textId="7E8532F6" w:rsidR="002219DD" w:rsidRDefault="002219DD" w:rsidP="002219DD">
      <w:pPr>
        <w:rPr>
          <w:rStyle w:val="StyleUnderline"/>
        </w:rPr>
      </w:pPr>
      <w:r w:rsidRPr="002219DD">
        <w:rPr>
          <w:sz w:val="16"/>
        </w:rPr>
        <w:t>In recent years, there has been an explosion of interest in understanding “settler colonialism” as a distinct form of imperial practice</w:t>
      </w:r>
      <w:r>
        <w:rPr>
          <w:sz w:val="16"/>
        </w:rPr>
        <w:t xml:space="preserve"> </w:t>
      </w:r>
      <w:r w:rsidRPr="002219DD">
        <w:rPr>
          <w:sz w:val="16"/>
        </w:rPr>
        <w:t xml:space="preserve">(Wolfe, 1999, 2006; Veracini, 2011; </w:t>
      </w:r>
      <w:proofErr w:type="spellStart"/>
      <w:r w:rsidRPr="002219DD">
        <w:rPr>
          <w:sz w:val="16"/>
        </w:rPr>
        <w:t>Coulthard</w:t>
      </w:r>
      <w:proofErr w:type="spellEnd"/>
      <w:r w:rsidRPr="002219DD">
        <w:rPr>
          <w:sz w:val="16"/>
        </w:rPr>
        <w:t>, 2014). Theorists define</w:t>
      </w:r>
      <w:r>
        <w:rPr>
          <w:sz w:val="16"/>
        </w:rPr>
        <w:t xml:space="preserve"> </w:t>
      </w:r>
      <w:r w:rsidRPr="002219DD">
        <w:rPr>
          <w:sz w:val="16"/>
        </w:rPr>
        <w:t>settler colonial societies as sites where settlers have “come to stay”</w:t>
      </w:r>
      <w:r>
        <w:rPr>
          <w:sz w:val="16"/>
        </w:rPr>
        <w:t xml:space="preserve"> </w:t>
      </w:r>
      <w:r w:rsidRPr="002219DD">
        <w:rPr>
          <w:sz w:val="16"/>
        </w:rPr>
        <w:t>(Wolfe, 2006, 388) and assert a sovereignty distinct from that of the</w:t>
      </w:r>
      <w:r>
        <w:rPr>
          <w:sz w:val="16"/>
        </w:rPr>
        <w:t xml:space="preserve"> </w:t>
      </w:r>
      <w:r w:rsidRPr="002219DD">
        <w:rPr>
          <w:sz w:val="16"/>
        </w:rPr>
        <w:t>metropolitan core. This is a spatial practice, relying upon the acquisition of Indigenous territory. The destruction of existing Indigenous</w:t>
      </w:r>
      <w:r>
        <w:rPr>
          <w:sz w:val="16"/>
        </w:rPr>
        <w:t xml:space="preserve"> </w:t>
      </w:r>
      <w:r w:rsidRPr="002219DD">
        <w:rPr>
          <w:sz w:val="16"/>
        </w:rPr>
        <w:t>forms of life and land use makes way for the creation of a new society</w:t>
      </w:r>
      <w:r>
        <w:rPr>
          <w:sz w:val="16"/>
        </w:rPr>
        <w:t xml:space="preserve"> </w:t>
      </w:r>
      <w:r w:rsidRPr="002219DD">
        <w:rPr>
          <w:sz w:val="16"/>
        </w:rPr>
        <w:t>on the expropriated land base. While we find the settler colonial framework helpful as a tool of analysis, we are also sympathetic to calls to</w:t>
      </w:r>
      <w:r>
        <w:rPr>
          <w:sz w:val="16"/>
        </w:rPr>
        <w:t xml:space="preserve"> </w:t>
      </w:r>
      <w:r w:rsidRPr="002219DD">
        <w:rPr>
          <w:sz w:val="16"/>
        </w:rPr>
        <w:t>be cautious about adopting it in an uncritical way. As several scholars</w:t>
      </w:r>
      <w:r>
        <w:rPr>
          <w:sz w:val="16"/>
        </w:rPr>
        <w:t xml:space="preserve"> </w:t>
      </w:r>
      <w:r w:rsidRPr="002219DD">
        <w:rPr>
          <w:sz w:val="16"/>
        </w:rPr>
        <w:t>have pointed out (</w:t>
      </w:r>
      <w:proofErr w:type="spellStart"/>
      <w:r w:rsidRPr="002219DD">
        <w:rPr>
          <w:sz w:val="16"/>
        </w:rPr>
        <w:t>Macoun</w:t>
      </w:r>
      <w:proofErr w:type="spellEnd"/>
      <w:r w:rsidRPr="002219DD">
        <w:rPr>
          <w:sz w:val="16"/>
        </w:rPr>
        <w:t xml:space="preserve"> and </w:t>
      </w:r>
      <w:proofErr w:type="spellStart"/>
      <w:r w:rsidRPr="002219DD">
        <w:rPr>
          <w:sz w:val="16"/>
        </w:rPr>
        <w:t>Strakosch</w:t>
      </w:r>
      <w:proofErr w:type="spellEnd"/>
      <w:r w:rsidRPr="002219DD">
        <w:rPr>
          <w:sz w:val="16"/>
        </w:rPr>
        <w:t xml:space="preserve">, 2013; </w:t>
      </w:r>
      <w:proofErr w:type="spellStart"/>
      <w:r w:rsidRPr="002219DD">
        <w:rPr>
          <w:sz w:val="16"/>
        </w:rPr>
        <w:t>Rowse</w:t>
      </w:r>
      <w:proofErr w:type="spellEnd"/>
      <w:r w:rsidRPr="002219DD">
        <w:rPr>
          <w:sz w:val="16"/>
        </w:rPr>
        <w:t xml:space="preserve">, 2010), </w:t>
      </w:r>
      <w:r w:rsidRPr="00857757">
        <w:rPr>
          <w:rStyle w:val="StyleUnderline"/>
        </w:rPr>
        <w:t xml:space="preserve">studies which focus on settler colonialism have sometimes overstated the strength and stability of colonial regimes while ignoring or underestimating the very real efforts of Indigenous actors to interrupt and reverse their effects. </w:t>
      </w:r>
      <w:r w:rsidRPr="002219DD">
        <w:rPr>
          <w:sz w:val="16"/>
        </w:rPr>
        <w:t>Some have argued that the recent surge of work in</w:t>
      </w:r>
      <w:r>
        <w:rPr>
          <w:sz w:val="16"/>
        </w:rPr>
        <w:t xml:space="preserve"> </w:t>
      </w:r>
      <w:r w:rsidRPr="002219DD">
        <w:rPr>
          <w:sz w:val="16"/>
        </w:rPr>
        <w:t>this subfield risks overshadowing important critical work that predates</w:t>
      </w:r>
      <w:r>
        <w:rPr>
          <w:sz w:val="16"/>
        </w:rPr>
        <w:t xml:space="preserve"> </w:t>
      </w:r>
      <w:r w:rsidRPr="002219DD">
        <w:rPr>
          <w:sz w:val="16"/>
        </w:rPr>
        <w:t>it, including work by Indigenous scholars themselves (</w:t>
      </w:r>
      <w:proofErr w:type="spellStart"/>
      <w:r w:rsidRPr="002219DD">
        <w:rPr>
          <w:sz w:val="16"/>
        </w:rPr>
        <w:t>Snelgrove</w:t>
      </w:r>
      <w:proofErr w:type="spellEnd"/>
      <w:r w:rsidRPr="002219DD">
        <w:rPr>
          <w:sz w:val="16"/>
        </w:rPr>
        <w:t>,</w:t>
      </w:r>
      <w:r>
        <w:rPr>
          <w:sz w:val="16"/>
        </w:rPr>
        <w:t xml:space="preserve"> </w:t>
      </w:r>
      <w:proofErr w:type="spellStart"/>
      <w:r w:rsidRPr="002219DD">
        <w:rPr>
          <w:sz w:val="16"/>
        </w:rPr>
        <w:t>Dhamoon</w:t>
      </w:r>
      <w:proofErr w:type="spellEnd"/>
      <w:r w:rsidRPr="002219DD">
        <w:rPr>
          <w:sz w:val="16"/>
        </w:rPr>
        <w:t xml:space="preserve">, and </w:t>
      </w:r>
      <w:proofErr w:type="spellStart"/>
      <w:r w:rsidRPr="002219DD">
        <w:rPr>
          <w:sz w:val="16"/>
        </w:rPr>
        <w:t>Corntassel</w:t>
      </w:r>
      <w:proofErr w:type="spellEnd"/>
      <w:r w:rsidRPr="002219DD">
        <w:rPr>
          <w:sz w:val="16"/>
        </w:rPr>
        <w:t>, 2014</w:t>
      </w:r>
      <w:r w:rsidRPr="00857757">
        <w:rPr>
          <w:rStyle w:val="StyleUnderline"/>
        </w:rPr>
        <w:t>). Other critics of settler colonialism argue that the focus on land often draws attention away from the ways that colonial processes are shaped and sustained by white supremacy, and intersect with other systems of oppression, including capitalism</w:t>
      </w:r>
      <w:r>
        <w:rPr>
          <w:sz w:val="16"/>
        </w:rPr>
        <w:t xml:space="preserve"> </w:t>
      </w:r>
      <w:r w:rsidRPr="002219DD">
        <w:rPr>
          <w:sz w:val="16"/>
        </w:rPr>
        <w:t>(Walcott, 2014; King, 2016</w:t>
      </w:r>
      <w:proofErr w:type="gramStart"/>
      <w:r w:rsidRPr="002219DD">
        <w:rPr>
          <w:sz w:val="16"/>
        </w:rPr>
        <w:t>a,b</w:t>
      </w:r>
      <w:proofErr w:type="gramEnd"/>
      <w:r w:rsidRPr="002219DD">
        <w:rPr>
          <w:sz w:val="16"/>
        </w:rPr>
        <w:t>).</w:t>
      </w:r>
      <w:r>
        <w:rPr>
          <w:sz w:val="16"/>
        </w:rPr>
        <w:t xml:space="preserve"> </w:t>
      </w:r>
      <w:r w:rsidRPr="002219DD">
        <w:rPr>
          <w:sz w:val="16"/>
        </w:rPr>
        <w:t>Taking up settler colonialism as a framework of analysis, scholars in</w:t>
      </w:r>
      <w:r>
        <w:rPr>
          <w:sz w:val="16"/>
        </w:rPr>
        <w:t xml:space="preserve"> </w:t>
      </w:r>
      <w:r w:rsidRPr="002219DD">
        <w:rPr>
          <w:sz w:val="16"/>
        </w:rPr>
        <w:t xml:space="preserve">the field of critical Indigenous studies have also highlighted how </w:t>
      </w:r>
      <w:r w:rsidRPr="00857757">
        <w:rPr>
          <w:rStyle w:val="StyleUnderline"/>
        </w:rPr>
        <w:t>settler colonialism is a project that is driven by the dispossession and commodification of Indigenous land, alongside the systematic devaluation and destruction of Indigenous life.</w:t>
      </w:r>
      <w:r w:rsidRPr="002219DD">
        <w:rPr>
          <w:sz w:val="16"/>
        </w:rPr>
        <w:t xml:space="preserve"> This scholarship also draws attention</w:t>
      </w:r>
      <w:r>
        <w:rPr>
          <w:sz w:val="16"/>
        </w:rPr>
        <w:t xml:space="preserve"> </w:t>
      </w:r>
      <w:r w:rsidRPr="002219DD">
        <w:rPr>
          <w:sz w:val="16"/>
        </w:rPr>
        <w:t xml:space="preserve">to the ways that Indigenous peoples have continually resisted and refused its processes (Simpson, 2014), including by </w:t>
      </w:r>
      <w:r w:rsidRPr="00857757">
        <w:rPr>
          <w:rStyle w:val="StyleUnderline"/>
        </w:rPr>
        <w:t>stressing the possibility of non-capitalist existence</w:t>
      </w:r>
      <w:r w:rsidRPr="002219DD">
        <w:rPr>
          <w:sz w:val="16"/>
        </w:rPr>
        <w:t xml:space="preserve"> (Simpson, 2017, 72–73). </w:t>
      </w:r>
      <w:r w:rsidRPr="00857757">
        <w:rPr>
          <w:rStyle w:val="StyleUnderline"/>
        </w:rPr>
        <w:t xml:space="preserve">This insistence is premised on Indigenous ways of conceptualizing land as a </w:t>
      </w:r>
      <w:proofErr w:type="gramStart"/>
      <w:r w:rsidRPr="00857757">
        <w:rPr>
          <w:rStyle w:val="StyleUnderline"/>
        </w:rPr>
        <w:t>relationship, and</w:t>
      </w:r>
      <w:proofErr w:type="gramEnd"/>
      <w:r w:rsidRPr="00857757">
        <w:rPr>
          <w:rStyle w:val="StyleUnderline"/>
        </w:rPr>
        <w:t xml:space="preserve"> refusing the racialized construction of property at the foundation of settler capitalism</w:t>
      </w:r>
      <w:r w:rsidRPr="002219DD">
        <w:rPr>
          <w:sz w:val="16"/>
        </w:rPr>
        <w:t xml:space="preserve"> (Arvin et al., 2013). These insights</w:t>
      </w:r>
      <w:r>
        <w:rPr>
          <w:sz w:val="16"/>
        </w:rPr>
        <w:t xml:space="preserve"> </w:t>
      </w:r>
      <w:r w:rsidRPr="002219DD">
        <w:rPr>
          <w:sz w:val="16"/>
        </w:rPr>
        <w:t>provide a more rigorous analysis of how injustice is reproduced and</w:t>
      </w:r>
      <w:r>
        <w:rPr>
          <w:sz w:val="16"/>
        </w:rPr>
        <w:t xml:space="preserve"> </w:t>
      </w:r>
      <w:r w:rsidRPr="002219DD">
        <w:rPr>
          <w:sz w:val="16"/>
        </w:rPr>
        <w:t>resisted in settler colonial contexts. Centering on Indigenous resistance</w:t>
      </w:r>
      <w:r>
        <w:rPr>
          <w:sz w:val="16"/>
        </w:rPr>
        <w:t xml:space="preserve"> </w:t>
      </w:r>
      <w:r w:rsidRPr="002219DD">
        <w:rPr>
          <w:sz w:val="16"/>
        </w:rPr>
        <w:t>and resurgence, this analysis also helps to avoid the tendency of privileging structural formations that are prevalent in settler colonialism</w:t>
      </w:r>
      <w:r>
        <w:rPr>
          <w:sz w:val="16"/>
        </w:rPr>
        <w:t xml:space="preserve"> </w:t>
      </w:r>
      <w:r w:rsidRPr="002219DD">
        <w:rPr>
          <w:sz w:val="16"/>
        </w:rPr>
        <w:t>by foregrounding Indigenous agency.</w:t>
      </w:r>
      <w:r>
        <w:rPr>
          <w:sz w:val="16"/>
        </w:rPr>
        <w:t xml:space="preserve"> </w:t>
      </w:r>
      <w:r w:rsidRPr="002219DD">
        <w:rPr>
          <w:sz w:val="16"/>
        </w:rPr>
        <w:t>Scholars within the paradigm of critical Indigenous studies also</w:t>
      </w:r>
      <w:r>
        <w:rPr>
          <w:sz w:val="16"/>
        </w:rPr>
        <w:t xml:space="preserve"> </w:t>
      </w:r>
      <w:r w:rsidRPr="002219DD">
        <w:rPr>
          <w:sz w:val="16"/>
        </w:rPr>
        <w:t xml:space="preserve">bring </w:t>
      </w:r>
      <w:r w:rsidRPr="00857757">
        <w:rPr>
          <w:rStyle w:val="StyleUnderline"/>
        </w:rPr>
        <w:t>capitalism, heteropatriarchy, and racism into view as interconnected modes through which settler colonial violence is reproduced and manifests in space</w:t>
      </w:r>
      <w:r w:rsidRPr="002219DD">
        <w:rPr>
          <w:sz w:val="16"/>
        </w:rPr>
        <w:t xml:space="preserve"> (Arvin et al., 2013; </w:t>
      </w:r>
      <w:proofErr w:type="spellStart"/>
      <w:r w:rsidRPr="002219DD">
        <w:rPr>
          <w:sz w:val="16"/>
        </w:rPr>
        <w:t>Coulthard</w:t>
      </w:r>
      <w:proofErr w:type="spellEnd"/>
      <w:r w:rsidRPr="002219DD">
        <w:rPr>
          <w:sz w:val="16"/>
        </w:rPr>
        <w:t xml:space="preserve">, 2014; </w:t>
      </w:r>
      <w:proofErr w:type="spellStart"/>
      <w:r w:rsidRPr="002219DD">
        <w:rPr>
          <w:sz w:val="16"/>
        </w:rPr>
        <w:t>Kuokkanen</w:t>
      </w:r>
      <w:proofErr w:type="spellEnd"/>
      <w:r w:rsidRPr="002219DD">
        <w:rPr>
          <w:sz w:val="16"/>
        </w:rPr>
        <w:t>,</w:t>
      </w:r>
      <w:r>
        <w:rPr>
          <w:sz w:val="16"/>
        </w:rPr>
        <w:t xml:space="preserve"> </w:t>
      </w:r>
      <w:r w:rsidRPr="002219DD">
        <w:rPr>
          <w:sz w:val="16"/>
        </w:rPr>
        <w:t xml:space="preserve">2008; Simpson, 2014, 2017; Tuck and Yang, 2012). </w:t>
      </w:r>
      <w:proofErr w:type="spellStart"/>
      <w:r w:rsidRPr="002219DD">
        <w:rPr>
          <w:sz w:val="16"/>
        </w:rPr>
        <w:t>Coulthard</w:t>
      </w:r>
      <w:proofErr w:type="spellEnd"/>
      <w:r w:rsidRPr="002219DD">
        <w:rPr>
          <w:sz w:val="16"/>
        </w:rPr>
        <w:t xml:space="preserve"> (2014,</w:t>
      </w:r>
      <w:r>
        <w:rPr>
          <w:sz w:val="16"/>
        </w:rPr>
        <w:t xml:space="preserve"> </w:t>
      </w:r>
      <w:r w:rsidRPr="002219DD">
        <w:rPr>
          <w:sz w:val="16"/>
        </w:rPr>
        <w:t xml:space="preserve">6–7) articulates an analysis that </w:t>
      </w:r>
      <w:proofErr w:type="spellStart"/>
      <w:r w:rsidRPr="002219DD">
        <w:rPr>
          <w:sz w:val="16"/>
        </w:rPr>
        <w:t>centres</w:t>
      </w:r>
      <w:proofErr w:type="spellEnd"/>
      <w:r w:rsidRPr="002219DD">
        <w:rPr>
          <w:sz w:val="16"/>
        </w:rPr>
        <w:t xml:space="preserve"> racial domination </w:t>
      </w:r>
      <w:proofErr w:type="gramStart"/>
      <w:r w:rsidRPr="002219DD">
        <w:rPr>
          <w:sz w:val="16"/>
        </w:rPr>
        <w:t>as a means to</w:t>
      </w:r>
      <w:proofErr w:type="gramEnd"/>
      <w:r>
        <w:rPr>
          <w:sz w:val="16"/>
        </w:rPr>
        <w:t xml:space="preserve"> </w:t>
      </w:r>
      <w:r w:rsidRPr="002219DD">
        <w:rPr>
          <w:sz w:val="16"/>
        </w:rPr>
        <w:t>territorial ends, grounded in “interrelated discursive and nondiscursive</w:t>
      </w:r>
      <w:r>
        <w:rPr>
          <w:sz w:val="16"/>
        </w:rPr>
        <w:t xml:space="preserve"> </w:t>
      </w:r>
      <w:r w:rsidRPr="002219DD">
        <w:rPr>
          <w:sz w:val="16"/>
        </w:rPr>
        <w:t xml:space="preserve">facets of economic, gendered, racial, and state power.” Because </w:t>
      </w:r>
      <w:r w:rsidRPr="00857757">
        <w:rPr>
          <w:rStyle w:val="StyleUnderline"/>
        </w:rPr>
        <w:t xml:space="preserve">capitalist accumulation requires expropriation and erasure at the expense of Indigenous peoples, Indigenous thinkers frame settler colonialism and capitalism as antagonistic to Indigenous life, arguing that Indigenous resurgence “requires a disruption of the capitalist industrial complex” </w:t>
      </w:r>
      <w:r w:rsidRPr="002219DD">
        <w:rPr>
          <w:sz w:val="16"/>
        </w:rPr>
        <w:t xml:space="preserve">(Simpson, 2011, 87). Or as </w:t>
      </w:r>
      <w:proofErr w:type="spellStart"/>
      <w:r w:rsidRPr="002219DD">
        <w:rPr>
          <w:sz w:val="16"/>
        </w:rPr>
        <w:t>Coulthard</w:t>
      </w:r>
      <w:proofErr w:type="spellEnd"/>
      <w:r w:rsidRPr="002219DD">
        <w:rPr>
          <w:sz w:val="16"/>
        </w:rPr>
        <w:t xml:space="preserve"> (2013) puts it, “for Indigenous</w:t>
      </w:r>
      <w:r>
        <w:rPr>
          <w:sz w:val="16"/>
        </w:rPr>
        <w:t xml:space="preserve"> </w:t>
      </w:r>
      <w:r w:rsidRPr="002219DD">
        <w:rPr>
          <w:sz w:val="16"/>
        </w:rPr>
        <w:t xml:space="preserve">nations to live, capitalism must die.” Accordingly, </w:t>
      </w:r>
      <w:r w:rsidRPr="00857757">
        <w:rPr>
          <w:rStyle w:val="StyleUnderline"/>
        </w:rPr>
        <w:t xml:space="preserve">an analysis which foregrounds the role of anti-Indigenous and anti-Black racism in the formation of capitalist relations stands to extend this work and make a significant contribution to our understanding of settler colonialism. Racial capitalism identifies racism as a structuring logic of capitalism. </w:t>
      </w:r>
      <w:r w:rsidRPr="002219DD">
        <w:rPr>
          <w:sz w:val="16"/>
        </w:rPr>
        <w:t xml:space="preserve">Robinson (2000) contends that </w:t>
      </w:r>
      <w:r w:rsidRPr="00857757">
        <w:rPr>
          <w:rStyle w:val="StyleUnderline"/>
        </w:rPr>
        <w:lastRenderedPageBreak/>
        <w:t>racism is not coincident with capitalism but predates it, constituting an extension of racist social orders “into the larger tapestry of the modern world’s political and economic relations”</w:t>
      </w:r>
      <w:r w:rsidRPr="002219DD">
        <w:rPr>
          <w:sz w:val="16"/>
        </w:rPr>
        <w:t xml:space="preserve"> (Robinson, 2000, 10). Where Marxism has typically treated race as an effect of the emergence of capitalist relations,</w:t>
      </w:r>
      <w:r>
        <w:rPr>
          <w:sz w:val="16"/>
        </w:rPr>
        <w:t xml:space="preserve"> </w:t>
      </w:r>
      <w:r w:rsidRPr="002219DD">
        <w:rPr>
          <w:sz w:val="16"/>
        </w:rPr>
        <w:t xml:space="preserve">Robinson argues </w:t>
      </w:r>
      <w:r w:rsidRPr="00857757">
        <w:rPr>
          <w:rStyle w:val="StyleUnderline"/>
        </w:rPr>
        <w:t>that capitalism came to life in a context that was already saturated with the divisions of “racialism.” Thus, capitalism was born from a world already defined by a range of ethnic and social distinctions, and was from its inception, racial capitalism.</w:t>
      </w:r>
      <w:r w:rsidRPr="002219DD">
        <w:rPr>
          <w:sz w:val="16"/>
        </w:rPr>
        <w:t xml:space="preserve"> In Robinson’s</w:t>
      </w:r>
      <w:r>
        <w:rPr>
          <w:sz w:val="16"/>
        </w:rPr>
        <w:t xml:space="preserve"> </w:t>
      </w:r>
      <w:r w:rsidRPr="002219DD">
        <w:rPr>
          <w:sz w:val="16"/>
        </w:rPr>
        <w:t xml:space="preserve">terms (2000, 26), then, </w:t>
      </w:r>
      <w:r w:rsidRPr="00857757">
        <w:rPr>
          <w:rStyle w:val="StyleUnderline"/>
        </w:rPr>
        <w:t xml:space="preserve">the introduction of capitalism served not to “homogenize” European societies but rather to “exaggerate regional, subcultural, and dialectical differences into ‘racial’ ones.” Capitalist accumulation is always racial in that it requires the differential valuation of people </w:t>
      </w:r>
      <w:r w:rsidRPr="002219DD">
        <w:rPr>
          <w:sz w:val="16"/>
        </w:rPr>
        <w:t>(McClintock, 2018; Melamed, 2015; Robinson, 2000). As</w:t>
      </w:r>
      <w:r>
        <w:rPr>
          <w:sz w:val="16"/>
        </w:rPr>
        <w:t xml:space="preserve"> </w:t>
      </w:r>
      <w:r w:rsidRPr="002219DD">
        <w:rPr>
          <w:sz w:val="16"/>
        </w:rPr>
        <w:t>McClintock (2018, 3) notes, “capitalist accumulation requires human</w:t>
      </w:r>
      <w:r>
        <w:rPr>
          <w:sz w:val="16"/>
        </w:rPr>
        <w:t xml:space="preserve"> </w:t>
      </w:r>
      <w:r w:rsidRPr="002219DD">
        <w:rPr>
          <w:sz w:val="16"/>
        </w:rPr>
        <w:t xml:space="preserve">difference and, in the process of exploiting it, reifies socio-spatial differentiation… </w:t>
      </w:r>
      <w:r w:rsidRPr="00857757">
        <w:rPr>
          <w:rStyle w:val="StyleUnderline"/>
        </w:rPr>
        <w:t xml:space="preserve">The relationship between racialization, capital accumulation, and the production of space is thus inherently both dialectical and geographical.” </w:t>
      </w:r>
      <w:r w:rsidRPr="002219DD">
        <w:rPr>
          <w:sz w:val="16"/>
        </w:rPr>
        <w:t>Importantly, racial capitalism is not static or general, it is a dynamic mode of organizing the world that articulates in</w:t>
      </w:r>
      <w:r>
        <w:rPr>
          <w:sz w:val="16"/>
        </w:rPr>
        <w:t xml:space="preserve"> </w:t>
      </w:r>
      <w:r w:rsidRPr="002219DD">
        <w:rPr>
          <w:sz w:val="16"/>
        </w:rPr>
        <w:t>particular ways in different contexts.</w:t>
      </w:r>
      <w:r>
        <w:rPr>
          <w:sz w:val="16"/>
        </w:rPr>
        <w:t xml:space="preserve"> </w:t>
      </w:r>
      <w:r w:rsidRPr="002219DD">
        <w:rPr>
          <w:sz w:val="16"/>
        </w:rPr>
        <w:t>While this paper draws on both racial capitalism and settler colonial</w:t>
      </w:r>
      <w:r>
        <w:rPr>
          <w:sz w:val="16"/>
        </w:rPr>
        <w:t xml:space="preserve"> </w:t>
      </w:r>
      <w:r w:rsidRPr="002219DD">
        <w:rPr>
          <w:sz w:val="16"/>
        </w:rPr>
        <w:t>literatures (with a preference for contributions that share affinities with</w:t>
      </w:r>
      <w:r>
        <w:rPr>
          <w:sz w:val="16"/>
        </w:rPr>
        <w:t xml:space="preserve"> </w:t>
      </w:r>
      <w:r w:rsidRPr="002219DD">
        <w:rPr>
          <w:sz w:val="16"/>
        </w:rPr>
        <w:t>critical Indigenous studies), we want to acknowledge some of the antagonisms that exist between them. Although settler colonialism,</w:t>
      </w:r>
      <w:r>
        <w:rPr>
          <w:sz w:val="16"/>
        </w:rPr>
        <w:t xml:space="preserve"> </w:t>
      </w:r>
      <w:r w:rsidRPr="002219DD">
        <w:rPr>
          <w:sz w:val="16"/>
        </w:rPr>
        <w:t>transatlantic slavery, and imperialism emerge from a common set of</w:t>
      </w:r>
      <w:r>
        <w:rPr>
          <w:sz w:val="16"/>
        </w:rPr>
        <w:t xml:space="preserve"> </w:t>
      </w:r>
      <w:r w:rsidRPr="002219DD">
        <w:rPr>
          <w:sz w:val="16"/>
        </w:rPr>
        <w:t>conditions (Lowe, 2015), scholars of racial capitalism and settler</w:t>
      </w:r>
      <w:r>
        <w:rPr>
          <w:sz w:val="16"/>
        </w:rPr>
        <w:t xml:space="preserve"> </w:t>
      </w:r>
      <w:r w:rsidRPr="002219DD">
        <w:rPr>
          <w:sz w:val="16"/>
        </w:rPr>
        <w:t>colonialism have noted that there are clear points of distinction between these forms of oppression and the ways that they are contested.</w:t>
      </w:r>
      <w:r>
        <w:rPr>
          <w:sz w:val="16"/>
        </w:rPr>
        <w:t xml:space="preserve"> </w:t>
      </w:r>
      <w:r w:rsidRPr="002219DD">
        <w:rPr>
          <w:sz w:val="16"/>
        </w:rPr>
        <w:t>While the oppression of both Black and Indigenous people are expressions of white supremacy, they emerge differently, are animated by</w:t>
      </w:r>
      <w:r>
        <w:rPr>
          <w:sz w:val="16"/>
        </w:rPr>
        <w:t xml:space="preserve"> </w:t>
      </w:r>
      <w:r w:rsidRPr="002219DD">
        <w:rPr>
          <w:sz w:val="16"/>
        </w:rPr>
        <w:t>different histories, and have different effects in different communities.</w:t>
      </w:r>
      <w:r>
        <w:rPr>
          <w:sz w:val="16"/>
        </w:rPr>
        <w:t xml:space="preserve"> </w:t>
      </w:r>
      <w:r w:rsidRPr="002219DD">
        <w:rPr>
          <w:sz w:val="16"/>
        </w:rPr>
        <w:t xml:space="preserve">Some critics (particularly those associated with the Afro-Pessimist tradition) have argued that </w:t>
      </w:r>
      <w:r w:rsidRPr="00857757">
        <w:rPr>
          <w:rStyle w:val="StyleUnderline"/>
        </w:rPr>
        <w:t xml:space="preserve">settler colonial studies and Indigenous studies pay insufficient attention to the importance of anti-Blackness and the global de-valuing of Black lives as a constitutive dimension of the modern world </w:t>
      </w:r>
      <w:r w:rsidRPr="002219DD">
        <w:rPr>
          <w:sz w:val="16"/>
        </w:rPr>
        <w:t xml:space="preserve">(Sexton, 2016; </w:t>
      </w:r>
      <w:proofErr w:type="spellStart"/>
      <w:r w:rsidRPr="002219DD">
        <w:rPr>
          <w:sz w:val="16"/>
        </w:rPr>
        <w:t>Wilderson</w:t>
      </w:r>
      <w:proofErr w:type="spellEnd"/>
      <w:r w:rsidRPr="002219DD">
        <w:rPr>
          <w:sz w:val="16"/>
        </w:rPr>
        <w:t>, 2010). Day (2015) nuances</w:t>
      </w:r>
      <w:r>
        <w:rPr>
          <w:sz w:val="16"/>
        </w:rPr>
        <w:t xml:space="preserve"> </w:t>
      </w:r>
      <w:r w:rsidRPr="002219DD">
        <w:rPr>
          <w:sz w:val="16"/>
        </w:rPr>
        <w:t xml:space="preserve">this view, </w:t>
      </w:r>
      <w:r w:rsidRPr="00857757">
        <w:rPr>
          <w:rStyle w:val="StyleUnderline"/>
        </w:rPr>
        <w:t>rejecting analyses that fail to account for connections between genocide and enslavement within settler colonial political economies</w:t>
      </w:r>
      <w:r w:rsidRPr="002219DD">
        <w:rPr>
          <w:sz w:val="16"/>
        </w:rPr>
        <w:t xml:space="preserve">. Walcott (2014), meanwhile, troubles </w:t>
      </w:r>
      <w:r w:rsidRPr="00857757">
        <w:rPr>
          <w:rStyle w:val="StyleUnderline"/>
        </w:rPr>
        <w:t>the insularity of settler colonial analysi</w:t>
      </w:r>
      <w:r w:rsidRPr="002219DD">
        <w:rPr>
          <w:sz w:val="16"/>
        </w:rPr>
        <w:t xml:space="preserve">s, insisting that </w:t>
      </w:r>
      <w:r w:rsidRPr="00857757">
        <w:rPr>
          <w:rStyle w:val="StyleUnderline"/>
        </w:rPr>
        <w:t>it is often too confined to the boundaries of a single settler-state milieu</w:t>
      </w:r>
      <w:r w:rsidRPr="002219DD">
        <w:rPr>
          <w:sz w:val="16"/>
        </w:rPr>
        <w:t>. At the same time, Robinson (2000) and</w:t>
      </w:r>
      <w:r>
        <w:rPr>
          <w:sz w:val="16"/>
        </w:rPr>
        <w:t xml:space="preserve"> </w:t>
      </w:r>
      <w:r w:rsidRPr="002219DD">
        <w:rPr>
          <w:sz w:val="16"/>
        </w:rPr>
        <w:t>other scholars of racial capitalism have tended to frame the dispossession of Indigenous peoples as a historical episode, taking the status of</w:t>
      </w:r>
      <w:r>
        <w:rPr>
          <w:sz w:val="16"/>
        </w:rPr>
        <w:t xml:space="preserve"> </w:t>
      </w:r>
      <w:r w:rsidRPr="002219DD">
        <w:rPr>
          <w:sz w:val="16"/>
        </w:rPr>
        <w:t>land for granted as the terrain of capitalist accumulation. This view</w:t>
      </w:r>
      <w:r>
        <w:rPr>
          <w:sz w:val="16"/>
        </w:rPr>
        <w:t xml:space="preserve"> </w:t>
      </w:r>
      <w:r w:rsidRPr="002219DD">
        <w:rPr>
          <w:sz w:val="16"/>
        </w:rPr>
        <w:t>clashes with critics of settler colonization, who argue that land theft is</w:t>
      </w:r>
      <w:r>
        <w:rPr>
          <w:sz w:val="16"/>
        </w:rPr>
        <w:t xml:space="preserve"> </w:t>
      </w:r>
      <w:r w:rsidRPr="002219DD">
        <w:rPr>
          <w:sz w:val="16"/>
        </w:rPr>
        <w:t>an ongoing process. While there is a long tradition in Indigenous studies</w:t>
      </w:r>
      <w:r>
        <w:rPr>
          <w:sz w:val="16"/>
        </w:rPr>
        <w:t xml:space="preserve"> </w:t>
      </w:r>
      <w:r w:rsidRPr="002219DD">
        <w:rPr>
          <w:sz w:val="16"/>
        </w:rPr>
        <w:t>of promoting and pursuing Indigenous sovereignty as a political goal</w:t>
      </w:r>
      <w:r>
        <w:rPr>
          <w:sz w:val="16"/>
        </w:rPr>
        <w:t xml:space="preserve"> </w:t>
      </w:r>
      <w:r w:rsidRPr="002219DD">
        <w:rPr>
          <w:sz w:val="16"/>
        </w:rPr>
        <w:t>(Barker, 2005; Cook-Lynn, 1997; Simpson, 2014), some in the Black</w:t>
      </w:r>
      <w:r>
        <w:rPr>
          <w:sz w:val="16"/>
        </w:rPr>
        <w:t xml:space="preserve"> </w:t>
      </w:r>
      <w:r w:rsidRPr="002219DD">
        <w:rPr>
          <w:sz w:val="16"/>
        </w:rPr>
        <w:t>radical tradition question the liberatory potential of sovereignty altogether (Sexton, 2016). Others have emphasized differences in the ways</w:t>
      </w:r>
      <w:r>
        <w:rPr>
          <w:sz w:val="16"/>
        </w:rPr>
        <w:t xml:space="preserve"> </w:t>
      </w:r>
      <w:r w:rsidRPr="002219DD">
        <w:rPr>
          <w:sz w:val="16"/>
        </w:rPr>
        <w:t xml:space="preserve">that racialized domination manifests. </w:t>
      </w:r>
      <w:r w:rsidRPr="00857757">
        <w:rPr>
          <w:rStyle w:val="StyleUnderline"/>
        </w:rPr>
        <w:t xml:space="preserve">Scholars of settler colonialism foreground the expropriation of Indigenous land as the primary axis of racialized violence </w:t>
      </w:r>
      <w:r w:rsidRPr="002219DD">
        <w:rPr>
          <w:sz w:val="16"/>
        </w:rPr>
        <w:t>(</w:t>
      </w:r>
      <w:proofErr w:type="spellStart"/>
      <w:r w:rsidRPr="002219DD">
        <w:rPr>
          <w:sz w:val="16"/>
        </w:rPr>
        <w:t>Coulthard</w:t>
      </w:r>
      <w:proofErr w:type="spellEnd"/>
      <w:r w:rsidRPr="002219DD">
        <w:rPr>
          <w:sz w:val="16"/>
        </w:rPr>
        <w:t xml:space="preserve">, 2014; Wolfe, 2006), </w:t>
      </w:r>
      <w:r w:rsidRPr="00857757">
        <w:rPr>
          <w:rStyle w:val="StyleUnderline"/>
        </w:rPr>
        <w:t xml:space="preserve">where scholars of anti-Black racism have tended to emphasize the exploitation of </w:t>
      </w:r>
      <w:proofErr w:type="spellStart"/>
      <w:r w:rsidRPr="00857757">
        <w:rPr>
          <w:rStyle w:val="StyleUnderline"/>
        </w:rPr>
        <w:t>labouring</w:t>
      </w:r>
      <w:proofErr w:type="spellEnd"/>
      <w:r w:rsidRPr="00857757">
        <w:rPr>
          <w:rStyle w:val="StyleUnderline"/>
        </w:rPr>
        <w:t xml:space="preserve"> bodies, both in the context of metropolitan colonialism </w:t>
      </w:r>
      <w:r w:rsidRPr="002219DD">
        <w:rPr>
          <w:sz w:val="16"/>
        </w:rPr>
        <w:t>(Fanon,</w:t>
      </w:r>
      <w:r>
        <w:rPr>
          <w:sz w:val="16"/>
        </w:rPr>
        <w:t xml:space="preserve"> </w:t>
      </w:r>
      <w:r w:rsidRPr="002219DD">
        <w:rPr>
          <w:sz w:val="16"/>
        </w:rPr>
        <w:t xml:space="preserve">2004 [1963]; </w:t>
      </w:r>
      <w:proofErr w:type="spellStart"/>
      <w:r w:rsidRPr="002219DD">
        <w:rPr>
          <w:sz w:val="16"/>
        </w:rPr>
        <w:t>Cesaire</w:t>
      </w:r>
      <w:proofErr w:type="spellEnd"/>
      <w:r w:rsidRPr="002219DD">
        <w:rPr>
          <w:sz w:val="16"/>
        </w:rPr>
        <w:t xml:space="preserve">, 2001 [1950]) </w:t>
      </w:r>
      <w:r w:rsidRPr="00F87E7A">
        <w:rPr>
          <w:rStyle w:val="StyleUnderline"/>
        </w:rPr>
        <w:t>and settler economies founded on slavery</w:t>
      </w:r>
      <w:r w:rsidRPr="002219DD">
        <w:rPr>
          <w:sz w:val="16"/>
        </w:rPr>
        <w:t xml:space="preserve"> (Harris, 1993).</w:t>
      </w:r>
      <w:r>
        <w:rPr>
          <w:sz w:val="16"/>
        </w:rPr>
        <w:t xml:space="preserve"> </w:t>
      </w:r>
      <w:r w:rsidRPr="002219DD">
        <w:rPr>
          <w:sz w:val="16"/>
        </w:rPr>
        <w:t>For our purposes, the most significant of the affinities between the</w:t>
      </w:r>
      <w:r>
        <w:rPr>
          <w:sz w:val="16"/>
        </w:rPr>
        <w:t xml:space="preserve"> </w:t>
      </w:r>
      <w:r w:rsidRPr="002219DD">
        <w:rPr>
          <w:sz w:val="16"/>
        </w:rPr>
        <w:t>settler colonialism and racial capitalism frameworks concern the ways</w:t>
      </w:r>
      <w:r>
        <w:rPr>
          <w:sz w:val="16"/>
        </w:rPr>
        <w:t xml:space="preserve"> </w:t>
      </w:r>
      <w:r w:rsidRPr="002219DD">
        <w:rPr>
          <w:sz w:val="16"/>
        </w:rPr>
        <w:t>that racialized hierarchies shape property regimes. When we talk about</w:t>
      </w:r>
      <w:r>
        <w:rPr>
          <w:sz w:val="16"/>
        </w:rPr>
        <w:t xml:space="preserve"> </w:t>
      </w:r>
      <w:proofErr w:type="gramStart"/>
      <w:r w:rsidRPr="002219DD">
        <w:rPr>
          <w:sz w:val="16"/>
        </w:rPr>
        <w:t>property</w:t>
      </w:r>
      <w:proofErr w:type="gramEnd"/>
      <w:r w:rsidRPr="002219DD">
        <w:rPr>
          <w:sz w:val="16"/>
        </w:rPr>
        <w:t xml:space="preserve"> we are referring to a bundle of social, political, and economic</w:t>
      </w:r>
      <w:r>
        <w:rPr>
          <w:sz w:val="16"/>
        </w:rPr>
        <w:t xml:space="preserve"> </w:t>
      </w:r>
      <w:r w:rsidRPr="002219DD">
        <w:rPr>
          <w:sz w:val="16"/>
        </w:rPr>
        <w:t>relations that operate through exclusion (</w:t>
      </w:r>
      <w:proofErr w:type="spellStart"/>
      <w:r w:rsidRPr="002219DD">
        <w:rPr>
          <w:sz w:val="16"/>
        </w:rPr>
        <w:t>Blomley</w:t>
      </w:r>
      <w:proofErr w:type="spellEnd"/>
      <w:r w:rsidRPr="002219DD">
        <w:rPr>
          <w:sz w:val="16"/>
        </w:rPr>
        <w:t>, 2004). Analyses of</w:t>
      </w:r>
      <w:r>
        <w:rPr>
          <w:sz w:val="16"/>
        </w:rPr>
        <w:t xml:space="preserve"> </w:t>
      </w:r>
      <w:r w:rsidRPr="002219DD">
        <w:rPr>
          <w:sz w:val="16"/>
        </w:rPr>
        <w:t>settler colonialism and racial capitalism shed light on the ways that</w:t>
      </w:r>
      <w:r>
        <w:rPr>
          <w:sz w:val="16"/>
        </w:rPr>
        <w:t xml:space="preserve"> </w:t>
      </w:r>
      <w:r w:rsidRPr="002219DD">
        <w:rPr>
          <w:sz w:val="16"/>
        </w:rPr>
        <w:t>these relations are racialized. However, racial capitalism unsettles and</w:t>
      </w:r>
      <w:r>
        <w:rPr>
          <w:sz w:val="16"/>
        </w:rPr>
        <w:t xml:space="preserve"> </w:t>
      </w:r>
      <w:r w:rsidRPr="002219DD">
        <w:rPr>
          <w:sz w:val="16"/>
        </w:rPr>
        <w:t>expands understandings of property commonly mobilized within the</w:t>
      </w:r>
      <w:r>
        <w:rPr>
          <w:sz w:val="16"/>
        </w:rPr>
        <w:t xml:space="preserve"> </w:t>
      </w:r>
      <w:r w:rsidRPr="002219DD">
        <w:rPr>
          <w:sz w:val="16"/>
        </w:rPr>
        <w:t>settler colonial framework, offering a more nuanced analysis of the</w:t>
      </w:r>
      <w:r>
        <w:rPr>
          <w:sz w:val="16"/>
        </w:rPr>
        <w:t xml:space="preserve"> </w:t>
      </w:r>
      <w:r w:rsidRPr="002219DD">
        <w:rPr>
          <w:sz w:val="16"/>
        </w:rPr>
        <w:t>relationship between settler colonialism and slavery, and the role that</w:t>
      </w:r>
      <w:r>
        <w:rPr>
          <w:sz w:val="16"/>
        </w:rPr>
        <w:t xml:space="preserve"> </w:t>
      </w:r>
      <w:r w:rsidRPr="002219DD">
        <w:rPr>
          <w:sz w:val="16"/>
        </w:rPr>
        <w:t>property plays in these related forms of oppression.</w:t>
      </w:r>
      <w:r>
        <w:rPr>
          <w:sz w:val="16"/>
        </w:rPr>
        <w:t xml:space="preserve"> </w:t>
      </w:r>
      <w:r w:rsidRPr="00F87E7A">
        <w:rPr>
          <w:rStyle w:val="StyleUnderline"/>
        </w:rPr>
        <w:t>An analysis of the production of racialized property regimes is central to studies of settler colonialism.</w:t>
      </w:r>
      <w:r w:rsidRPr="002219DD">
        <w:rPr>
          <w:sz w:val="16"/>
        </w:rPr>
        <w:t xml:space="preserve"> </w:t>
      </w:r>
      <w:proofErr w:type="spellStart"/>
      <w:r w:rsidRPr="002219DD">
        <w:rPr>
          <w:sz w:val="16"/>
        </w:rPr>
        <w:t>Bhandar</w:t>
      </w:r>
      <w:proofErr w:type="spellEnd"/>
      <w:r w:rsidRPr="002219DD">
        <w:rPr>
          <w:sz w:val="16"/>
        </w:rPr>
        <w:t xml:space="preserve"> (2018, 7) observes the</w:t>
      </w:r>
      <w:r>
        <w:rPr>
          <w:sz w:val="16"/>
        </w:rPr>
        <w:t xml:space="preserve"> </w:t>
      </w:r>
      <w:r w:rsidRPr="002219DD">
        <w:rPr>
          <w:sz w:val="16"/>
        </w:rPr>
        <w:t>“twinning [of] the production of racial subjects with an economy of</w:t>
      </w:r>
      <w:r>
        <w:rPr>
          <w:sz w:val="16"/>
        </w:rPr>
        <w:t xml:space="preserve"> </w:t>
      </w:r>
      <w:r w:rsidRPr="002219DD">
        <w:rPr>
          <w:sz w:val="16"/>
        </w:rPr>
        <w:t>private property ownership […] continues to prevail over indigenous</w:t>
      </w:r>
      <w:r>
        <w:rPr>
          <w:sz w:val="16"/>
        </w:rPr>
        <w:t xml:space="preserve"> </w:t>
      </w:r>
      <w:r w:rsidRPr="002219DD">
        <w:rPr>
          <w:sz w:val="16"/>
        </w:rPr>
        <w:t>and alternate modalities of relating to and using land and its resources.”</w:t>
      </w:r>
      <w:r>
        <w:rPr>
          <w:sz w:val="16"/>
        </w:rPr>
        <w:t xml:space="preserve"> </w:t>
      </w:r>
      <w:r w:rsidRPr="002219DD">
        <w:rPr>
          <w:sz w:val="16"/>
        </w:rPr>
        <w:t xml:space="preserve">As Indigenous thinkers have noted, this relies upon the racialized production of property. It demands the commodification of land, </w:t>
      </w:r>
      <w:proofErr w:type="gramStart"/>
      <w:r w:rsidRPr="002219DD">
        <w:rPr>
          <w:sz w:val="16"/>
        </w:rPr>
        <w:t>water</w:t>
      </w:r>
      <w:proofErr w:type="gramEnd"/>
      <w:r w:rsidRPr="002219DD">
        <w:rPr>
          <w:sz w:val="16"/>
        </w:rPr>
        <w:t xml:space="preserve"> and</w:t>
      </w:r>
      <w:r>
        <w:rPr>
          <w:sz w:val="16"/>
        </w:rPr>
        <w:t xml:space="preserve"> </w:t>
      </w:r>
      <w:r w:rsidRPr="002219DD">
        <w:rPr>
          <w:sz w:val="16"/>
        </w:rPr>
        <w:t xml:space="preserve">bodies as “white possession” (Moreton-Robinson, 2015). </w:t>
      </w:r>
      <w:proofErr w:type="spellStart"/>
      <w:r w:rsidRPr="002219DD">
        <w:rPr>
          <w:sz w:val="16"/>
        </w:rPr>
        <w:t>MoretonRobinson</w:t>
      </w:r>
      <w:proofErr w:type="spellEnd"/>
      <w:r w:rsidRPr="002219DD">
        <w:rPr>
          <w:sz w:val="16"/>
        </w:rPr>
        <w:t xml:space="preserve"> (2015) examines the possessory logics of British settler colonialism, for example. Focusing on the Australian context she argues</w:t>
      </w:r>
      <w:r>
        <w:rPr>
          <w:sz w:val="16"/>
        </w:rPr>
        <w:t xml:space="preserve"> </w:t>
      </w:r>
      <w:r w:rsidRPr="00F87E7A">
        <w:rPr>
          <w:rStyle w:val="StyleUnderline"/>
        </w:rPr>
        <w:t>that “race makes the law’s possessiveness,” and reveals how property is the means through which the settler colonial state affirms its ownership, control, and domination over territory.</w:t>
      </w:r>
      <w:r w:rsidRPr="002219DD">
        <w:rPr>
          <w:sz w:val="16"/>
        </w:rPr>
        <w:t xml:space="preserve"> She shows that “…</w:t>
      </w:r>
      <w:r w:rsidRPr="00F87E7A">
        <w:rPr>
          <w:rStyle w:val="StyleUnderline"/>
        </w:rPr>
        <w:t>racialization is a process by which whiteness operates possessively to define and construct itself as the pinnacle of its own racial hierarchy”</w:t>
      </w:r>
      <w:r w:rsidRPr="002219DD">
        <w:rPr>
          <w:sz w:val="16"/>
        </w:rPr>
        <w:t xml:space="preserve"> (2015,</w:t>
      </w:r>
      <w:r>
        <w:rPr>
          <w:sz w:val="16"/>
        </w:rPr>
        <w:t xml:space="preserve"> </w:t>
      </w:r>
      <w:r w:rsidRPr="002219DD">
        <w:rPr>
          <w:sz w:val="16"/>
        </w:rPr>
        <w:t xml:space="preserve">xx). Understanding </w:t>
      </w:r>
      <w:r w:rsidRPr="002219DD">
        <w:rPr>
          <w:sz w:val="16"/>
        </w:rPr>
        <w:lastRenderedPageBreak/>
        <w:t>property as operating through race also supports a</w:t>
      </w:r>
      <w:r>
        <w:rPr>
          <w:sz w:val="16"/>
        </w:rPr>
        <w:t xml:space="preserve"> </w:t>
      </w:r>
      <w:r w:rsidRPr="002219DD">
        <w:rPr>
          <w:sz w:val="16"/>
        </w:rPr>
        <w:t>particular understanding of the relationship between settler colonialism</w:t>
      </w:r>
      <w:r>
        <w:rPr>
          <w:sz w:val="16"/>
        </w:rPr>
        <w:t xml:space="preserve"> </w:t>
      </w:r>
      <w:r w:rsidRPr="002219DD">
        <w:rPr>
          <w:sz w:val="16"/>
        </w:rPr>
        <w:t>and chattel slavery. As Harris (1993, 1715) observes in the US context,</w:t>
      </w:r>
      <w:r>
        <w:rPr>
          <w:sz w:val="16"/>
        </w:rPr>
        <w:t xml:space="preserve"> </w:t>
      </w:r>
      <w:r w:rsidRPr="002219DD">
        <w:rPr>
          <w:sz w:val="16"/>
        </w:rPr>
        <w:t>“although systems of oppression of Blacks and Native Americans differed in form - the former involving the seizure and appropriation of</w:t>
      </w:r>
      <w:r>
        <w:rPr>
          <w:sz w:val="16"/>
        </w:rPr>
        <w:t xml:space="preserve"> </w:t>
      </w:r>
      <w:r w:rsidRPr="002219DD">
        <w:rPr>
          <w:sz w:val="16"/>
        </w:rPr>
        <w:t>labor, the latter entailing the seizure and appropriation of land – undergirding both was a racialized conception of property implemented</w:t>
      </w:r>
      <w:r>
        <w:rPr>
          <w:sz w:val="16"/>
        </w:rPr>
        <w:t xml:space="preserve"> </w:t>
      </w:r>
      <w:r w:rsidRPr="002219DD">
        <w:rPr>
          <w:sz w:val="16"/>
        </w:rPr>
        <w:t>by force and ratified by law.” Yet, while Harris’s work is foundational in</w:t>
      </w:r>
      <w:r>
        <w:rPr>
          <w:sz w:val="16"/>
        </w:rPr>
        <w:t xml:space="preserve"> </w:t>
      </w:r>
      <w:r w:rsidRPr="002219DD">
        <w:rPr>
          <w:sz w:val="16"/>
        </w:rPr>
        <w:t>making clear the central role of property in establishing and</w:t>
      </w:r>
      <w:r>
        <w:rPr>
          <w:sz w:val="16"/>
        </w:rPr>
        <w:t xml:space="preserve"> </w:t>
      </w:r>
      <w:r w:rsidRPr="002219DD">
        <w:rPr>
          <w:sz w:val="16"/>
        </w:rPr>
        <w:t>maintaining a system of racialized oppression, this view is not without</w:t>
      </w:r>
      <w:r>
        <w:rPr>
          <w:sz w:val="16"/>
        </w:rPr>
        <w:t xml:space="preserve"> </w:t>
      </w:r>
      <w:r w:rsidRPr="002219DD">
        <w:rPr>
          <w:sz w:val="16"/>
        </w:rPr>
        <w:t>its limits.</w:t>
      </w:r>
      <w:r>
        <w:rPr>
          <w:sz w:val="16"/>
        </w:rPr>
        <w:t xml:space="preserve"> </w:t>
      </w:r>
      <w:r w:rsidRPr="002219DD">
        <w:rPr>
          <w:sz w:val="16"/>
        </w:rPr>
        <w:t xml:space="preserve">Some critics argue that slavery is not reducible to the theft of </w:t>
      </w:r>
      <w:proofErr w:type="spellStart"/>
      <w:r w:rsidRPr="002219DD">
        <w:rPr>
          <w:sz w:val="16"/>
        </w:rPr>
        <w:t>labour</w:t>
      </w:r>
      <w:proofErr w:type="spellEnd"/>
      <w:r w:rsidRPr="002219DD">
        <w:rPr>
          <w:sz w:val="16"/>
        </w:rPr>
        <w:t>,</w:t>
      </w:r>
      <w:r>
        <w:rPr>
          <w:sz w:val="16"/>
        </w:rPr>
        <w:t xml:space="preserve"> </w:t>
      </w:r>
      <w:r w:rsidRPr="002219DD">
        <w:rPr>
          <w:sz w:val="16"/>
        </w:rPr>
        <w:t>and instead emphasize the ontological status of Blackness (King, 2016a,</w:t>
      </w:r>
      <w:r>
        <w:rPr>
          <w:sz w:val="16"/>
        </w:rPr>
        <w:t xml:space="preserve"> </w:t>
      </w:r>
      <w:r w:rsidRPr="002219DD">
        <w:rPr>
          <w:sz w:val="16"/>
        </w:rPr>
        <w:t xml:space="preserve">2016b; </w:t>
      </w:r>
      <w:proofErr w:type="spellStart"/>
      <w:r w:rsidRPr="002219DD">
        <w:rPr>
          <w:sz w:val="16"/>
        </w:rPr>
        <w:t>Wilderson</w:t>
      </w:r>
      <w:proofErr w:type="spellEnd"/>
      <w:r w:rsidRPr="002219DD">
        <w:rPr>
          <w:sz w:val="16"/>
        </w:rPr>
        <w:t xml:space="preserve">, 2010). King (2014) argues that </w:t>
      </w:r>
      <w:r w:rsidRPr="00F87E7A">
        <w:rPr>
          <w:rStyle w:val="StyleUnderline"/>
        </w:rPr>
        <w:t xml:space="preserve">Blackness is “much more than </w:t>
      </w:r>
      <w:proofErr w:type="spellStart"/>
      <w:r w:rsidRPr="00F87E7A">
        <w:rPr>
          <w:rStyle w:val="StyleUnderline"/>
        </w:rPr>
        <w:t>labour</w:t>
      </w:r>
      <w:proofErr w:type="spellEnd"/>
      <w:r w:rsidRPr="00F87E7A">
        <w:rPr>
          <w:rStyle w:val="StyleUnderline"/>
        </w:rPr>
        <w:t xml:space="preserve"> for both slavery’s and settler colonialism’s imaginaries.” </w:t>
      </w:r>
      <w:r w:rsidRPr="002219DD">
        <w:rPr>
          <w:sz w:val="16"/>
        </w:rPr>
        <w:t xml:space="preserve">Drawing on </w:t>
      </w:r>
      <w:proofErr w:type="spellStart"/>
      <w:r w:rsidRPr="002219DD">
        <w:rPr>
          <w:sz w:val="16"/>
        </w:rPr>
        <w:t>Sadiya</w:t>
      </w:r>
      <w:proofErr w:type="spellEnd"/>
      <w:r w:rsidRPr="002219DD">
        <w:rPr>
          <w:sz w:val="16"/>
        </w:rPr>
        <w:t xml:space="preserve"> Hartman, she uses the concept of fungibility</w:t>
      </w:r>
      <w:r>
        <w:rPr>
          <w:sz w:val="16"/>
        </w:rPr>
        <w:t xml:space="preserve"> </w:t>
      </w:r>
      <w:r w:rsidRPr="002219DD">
        <w:rPr>
          <w:sz w:val="16"/>
        </w:rPr>
        <w:t>to frame an understanding of the ways that “</w:t>
      </w:r>
      <w:r w:rsidRPr="00F87E7A">
        <w:rPr>
          <w:rStyle w:val="StyleUnderline"/>
        </w:rPr>
        <w:t>British colonial conceptions of Blackness mediated the ways the natural world could be imagined as manipulable and an open landscape of flux”</w:t>
      </w:r>
      <w:r w:rsidRPr="002219DD">
        <w:rPr>
          <w:sz w:val="16"/>
        </w:rPr>
        <w:t xml:space="preserve"> (King, 2016</w:t>
      </w:r>
      <w:proofErr w:type="gramStart"/>
      <w:r w:rsidRPr="002219DD">
        <w:rPr>
          <w:sz w:val="16"/>
        </w:rPr>
        <w:t>a,b</w:t>
      </w:r>
      <w:proofErr w:type="gramEnd"/>
      <w:r w:rsidRPr="002219DD">
        <w:rPr>
          <w:sz w:val="16"/>
        </w:rPr>
        <w:t>,</w:t>
      </w:r>
      <w:r>
        <w:rPr>
          <w:sz w:val="16"/>
        </w:rPr>
        <w:t xml:space="preserve"> </w:t>
      </w:r>
      <w:r w:rsidRPr="002219DD">
        <w:rPr>
          <w:sz w:val="16"/>
        </w:rPr>
        <w:t>1023). For her</w:t>
      </w:r>
      <w:r w:rsidRPr="00F87E7A">
        <w:rPr>
          <w:rStyle w:val="StyleUnderline"/>
        </w:rPr>
        <w:t xml:space="preserve">, fungibility signals much more than the </w:t>
      </w:r>
      <w:proofErr w:type="spellStart"/>
      <w:r w:rsidRPr="00F87E7A">
        <w:rPr>
          <w:rStyle w:val="StyleUnderline"/>
        </w:rPr>
        <w:t>alientation</w:t>
      </w:r>
      <w:proofErr w:type="spellEnd"/>
      <w:r w:rsidRPr="00F87E7A">
        <w:rPr>
          <w:rStyle w:val="StyleUnderline"/>
        </w:rPr>
        <w:t xml:space="preserve"> of </w:t>
      </w:r>
      <w:proofErr w:type="spellStart"/>
      <w:r w:rsidRPr="00F87E7A">
        <w:rPr>
          <w:rStyle w:val="StyleUnderline"/>
        </w:rPr>
        <w:t>labour</w:t>
      </w:r>
      <w:proofErr w:type="spellEnd"/>
      <w:r w:rsidRPr="00F87E7A">
        <w:rPr>
          <w:rStyle w:val="StyleUnderline"/>
        </w:rPr>
        <w:t>, and points to the fundamental dehumanization of Black life upon which slavery relies.</w:t>
      </w:r>
      <w:r w:rsidRPr="002219DD">
        <w:rPr>
          <w:sz w:val="16"/>
        </w:rPr>
        <w:t xml:space="preserve"> As King (2014) argues, “</w:t>
      </w:r>
      <w:r w:rsidRPr="00F87E7A">
        <w:rPr>
          <w:rStyle w:val="StyleUnderline"/>
        </w:rPr>
        <w:t>The space making practices of settler colonialism require the production of Black flesh as a fungible form of property, not just as a form of labor.”</w:t>
      </w:r>
      <w:r w:rsidRPr="002219DD">
        <w:rPr>
          <w:sz w:val="16"/>
        </w:rPr>
        <w:t xml:space="preserve"> Thus, both settler</w:t>
      </w:r>
      <w:r>
        <w:rPr>
          <w:sz w:val="16"/>
        </w:rPr>
        <w:t xml:space="preserve"> </w:t>
      </w:r>
      <w:r w:rsidRPr="002219DD">
        <w:rPr>
          <w:sz w:val="16"/>
        </w:rPr>
        <w:t xml:space="preserve">colonialism and chattel slavery are more complex than the theft of </w:t>
      </w:r>
      <w:proofErr w:type="spellStart"/>
      <w:r w:rsidRPr="002219DD">
        <w:rPr>
          <w:sz w:val="16"/>
        </w:rPr>
        <w:t>labour</w:t>
      </w:r>
      <w:proofErr w:type="spellEnd"/>
      <w:r w:rsidRPr="002219DD">
        <w:rPr>
          <w:sz w:val="16"/>
        </w:rPr>
        <w:t xml:space="preserve"> or </w:t>
      </w:r>
      <w:proofErr w:type="gramStart"/>
      <w:r w:rsidRPr="002219DD">
        <w:rPr>
          <w:sz w:val="16"/>
        </w:rPr>
        <w:t>land, and</w:t>
      </w:r>
      <w:proofErr w:type="gramEnd"/>
      <w:r w:rsidRPr="002219DD">
        <w:rPr>
          <w:sz w:val="16"/>
        </w:rPr>
        <w:t xml:space="preserve"> rely upon a host of dehumanizing </w:t>
      </w:r>
      <w:proofErr w:type="spellStart"/>
      <w:r w:rsidRPr="002219DD">
        <w:rPr>
          <w:sz w:val="16"/>
        </w:rPr>
        <w:t>violences</w:t>
      </w:r>
      <w:proofErr w:type="spellEnd"/>
      <w:r w:rsidRPr="002219DD">
        <w:rPr>
          <w:sz w:val="16"/>
        </w:rPr>
        <w:t>.</w:t>
      </w:r>
      <w:r>
        <w:rPr>
          <w:sz w:val="16"/>
        </w:rPr>
        <w:t xml:space="preserve"> </w:t>
      </w:r>
      <w:r w:rsidRPr="002219DD">
        <w:rPr>
          <w:sz w:val="16"/>
        </w:rPr>
        <w:t>To illustrate the analytic importance of racial capitalism, we turn</w:t>
      </w:r>
      <w:r>
        <w:rPr>
          <w:sz w:val="16"/>
        </w:rPr>
        <w:t xml:space="preserve"> </w:t>
      </w:r>
      <w:r w:rsidRPr="002219DD">
        <w:rPr>
          <w:sz w:val="16"/>
        </w:rPr>
        <w:t>now to the ways that property relations have functioned as a technique</w:t>
      </w:r>
      <w:r>
        <w:rPr>
          <w:sz w:val="16"/>
        </w:rPr>
        <w:t xml:space="preserve"> </w:t>
      </w:r>
      <w:r w:rsidRPr="002219DD">
        <w:rPr>
          <w:sz w:val="16"/>
        </w:rPr>
        <w:t>of racial domination in the production of North American urban space.</w:t>
      </w:r>
      <w:r>
        <w:rPr>
          <w:sz w:val="16"/>
        </w:rPr>
        <w:t xml:space="preserve"> </w:t>
      </w:r>
      <w:r w:rsidRPr="002219DD">
        <w:rPr>
          <w:sz w:val="16"/>
        </w:rPr>
        <w:t>Building on the scholarship of those who work with racial capitalism to</w:t>
      </w:r>
      <w:r>
        <w:rPr>
          <w:sz w:val="16"/>
        </w:rPr>
        <w:t xml:space="preserve"> </w:t>
      </w:r>
      <w:r w:rsidRPr="002219DD">
        <w:rPr>
          <w:sz w:val="16"/>
        </w:rPr>
        <w:t>demonstrate how the devaluation of racialized life is foundational to</w:t>
      </w:r>
      <w:r>
        <w:rPr>
          <w:sz w:val="16"/>
        </w:rPr>
        <w:t xml:space="preserve"> </w:t>
      </w:r>
      <w:r w:rsidRPr="002219DD">
        <w:rPr>
          <w:sz w:val="16"/>
        </w:rPr>
        <w:t>capitalism and the making of urban space (Pulido, 2017; Ranganathan,</w:t>
      </w:r>
      <w:r>
        <w:rPr>
          <w:sz w:val="16"/>
        </w:rPr>
        <w:t xml:space="preserve"> </w:t>
      </w:r>
      <w:r w:rsidRPr="002219DD">
        <w:rPr>
          <w:sz w:val="16"/>
        </w:rPr>
        <w:t>2016; McClintock, 2018; Toews, 2018), we argue that racial capitalism</w:t>
      </w:r>
      <w:r>
        <w:rPr>
          <w:sz w:val="16"/>
        </w:rPr>
        <w:t xml:space="preserve"> </w:t>
      </w:r>
      <w:r w:rsidRPr="002219DD">
        <w:rPr>
          <w:sz w:val="16"/>
        </w:rPr>
        <w:t>enables a more nuanced understanding of settler colonial urbanism.</w:t>
      </w:r>
      <w:r>
        <w:rPr>
          <w:sz w:val="16"/>
        </w:rPr>
        <w:t xml:space="preserve"> </w:t>
      </w:r>
      <w:r w:rsidRPr="002219DD">
        <w:rPr>
          <w:sz w:val="16"/>
        </w:rPr>
        <w:t>Beyond emphasizing how settler colonialism relies on the making of a</w:t>
      </w:r>
      <w:r>
        <w:rPr>
          <w:sz w:val="16"/>
        </w:rPr>
        <w:t xml:space="preserve"> </w:t>
      </w:r>
      <w:r w:rsidRPr="002219DD">
        <w:rPr>
          <w:sz w:val="16"/>
        </w:rPr>
        <w:t xml:space="preserve">racial hierarchy and the production of an oppressive regime, we contend that </w:t>
      </w:r>
      <w:r w:rsidRPr="00F87E7A">
        <w:rPr>
          <w:rStyle w:val="StyleUnderline"/>
        </w:rPr>
        <w:t xml:space="preserve">analyses that </w:t>
      </w:r>
      <w:proofErr w:type="spellStart"/>
      <w:r w:rsidRPr="00F87E7A">
        <w:rPr>
          <w:rStyle w:val="StyleUnderline"/>
        </w:rPr>
        <w:t>centre</w:t>
      </w:r>
      <w:proofErr w:type="spellEnd"/>
      <w:r w:rsidRPr="00F87E7A">
        <w:rPr>
          <w:rStyle w:val="StyleUnderline"/>
        </w:rPr>
        <w:t xml:space="preserve"> racial capitalism show that the making of urban space in settler colonial contexts is not only anti-Indigenous, but also anti-Black.</w:t>
      </w:r>
    </w:p>
    <w:p w14:paraId="5700F98F" w14:textId="64AF04FE" w:rsidR="007F1576" w:rsidRDefault="007F1576" w:rsidP="007F1576">
      <w:pPr>
        <w:pStyle w:val="Heading4"/>
        <w:rPr>
          <w:rStyle w:val="StyleUnderline"/>
          <w:u w:val="none"/>
        </w:rPr>
      </w:pPr>
      <w:r>
        <w:rPr>
          <w:rStyle w:val="StyleUnderline"/>
          <w:u w:val="none"/>
        </w:rPr>
        <w:t>An analysis of antiblackness is essential to understanding the process of racialization inherent to white settler governance</w:t>
      </w:r>
      <w:r w:rsidR="00360C42">
        <w:rPr>
          <w:rStyle w:val="StyleUnderline"/>
          <w:u w:val="none"/>
        </w:rPr>
        <w:t>.</w:t>
      </w:r>
    </w:p>
    <w:p w14:paraId="295F6D53" w14:textId="31FB5354" w:rsidR="00360C42" w:rsidRPr="00360C42" w:rsidRDefault="00360C42" w:rsidP="00360C42">
      <w:proofErr w:type="spellStart"/>
      <w:r w:rsidRPr="00F87E7A">
        <w:rPr>
          <w:rStyle w:val="Heading4Char"/>
        </w:rPr>
        <w:t>Dorries</w:t>
      </w:r>
      <w:proofErr w:type="spellEnd"/>
      <w:r w:rsidRPr="00F87E7A">
        <w:rPr>
          <w:rStyle w:val="Heading4Char"/>
        </w:rPr>
        <w:t xml:space="preserve">, </w:t>
      </w:r>
      <w:proofErr w:type="spellStart"/>
      <w:r w:rsidRPr="00F87E7A">
        <w:rPr>
          <w:rStyle w:val="Heading4Char"/>
        </w:rPr>
        <w:t>Hugill</w:t>
      </w:r>
      <w:proofErr w:type="spellEnd"/>
      <w:r w:rsidRPr="00F87E7A">
        <w:rPr>
          <w:rStyle w:val="Heading4Char"/>
        </w:rPr>
        <w:t xml:space="preserve">, and </w:t>
      </w:r>
      <w:proofErr w:type="spellStart"/>
      <w:r w:rsidRPr="00F87E7A">
        <w:rPr>
          <w:rStyle w:val="Heading4Char"/>
        </w:rPr>
        <w:t>Tomiak</w:t>
      </w:r>
      <w:proofErr w:type="spellEnd"/>
      <w:r w:rsidRPr="00F87E7A">
        <w:rPr>
          <w:rStyle w:val="Heading4Char"/>
        </w:rPr>
        <w:t xml:space="preserve"> </w:t>
      </w:r>
      <w:r>
        <w:rPr>
          <w:rStyle w:val="Heading4Char"/>
        </w:rPr>
        <w:t>’</w:t>
      </w:r>
      <w:r w:rsidRPr="00F87E7A">
        <w:rPr>
          <w:rStyle w:val="Heading4Char"/>
        </w:rPr>
        <w:t>19</w:t>
      </w:r>
      <w:r>
        <w:rPr>
          <w:rStyle w:val="Heading4Char"/>
        </w:rPr>
        <w:t xml:space="preserve"> </w:t>
      </w:r>
      <w:r>
        <w:t>--</w:t>
      </w:r>
      <w:r w:rsidRPr="00F87E7A">
        <w:t xml:space="preserve">*assistant professor at Carleton University where she teaches in the Indigenous Policy and Administration Program, </w:t>
      </w:r>
      <w:proofErr w:type="spellStart"/>
      <w:r w:rsidRPr="00F87E7A">
        <w:t>MScPl</w:t>
      </w:r>
      <w:proofErr w:type="spellEnd"/>
      <w:r w:rsidRPr="00F87E7A">
        <w:t xml:space="preserve"> and PhD in Planning at the University of Toronto, **</w:t>
      </w:r>
      <w:proofErr w:type="spellStart"/>
      <w:r w:rsidRPr="00F87E7A">
        <w:t>Hugill</w:t>
      </w:r>
      <w:proofErr w:type="spellEnd"/>
      <w:r w:rsidRPr="00F87E7A">
        <w:t>, Assistant Professor in the Department of Geography and Environmental Studies at Carleton University, PhD in Human Geography @ York University, MA in Canadian and Indigenous Studies @ Trent University, ***</w:t>
      </w:r>
      <w:proofErr w:type="spellStart"/>
      <w:r w:rsidRPr="00F87E7A">
        <w:t>Tomiak</w:t>
      </w:r>
      <w:proofErr w:type="spellEnd"/>
      <w:r w:rsidRPr="00F87E7A">
        <w:t xml:space="preserve">, PhD (Carleton, Canadian Studies, specialization in Political Economy), Assistant Professor in the Department of Sociology @ Carleton </w:t>
      </w:r>
      <w:r>
        <w:t>(</w:t>
      </w:r>
      <w:r w:rsidRPr="00F87E7A">
        <w:t xml:space="preserve">Heather, David, Julie, “Racial capitalism and the production of settler colonial cities,” </w:t>
      </w:r>
      <w:proofErr w:type="spellStart"/>
      <w:r w:rsidRPr="00F87E7A">
        <w:t>Geoforum</w:t>
      </w:r>
      <w:proofErr w:type="spellEnd"/>
      <w:r w:rsidRPr="00F87E7A">
        <w:t xml:space="preserve">, </w:t>
      </w:r>
      <w:r>
        <w:t>accessed 7-2-2021) //</w:t>
      </w:r>
      <w:proofErr w:type="spellStart"/>
      <w:r>
        <w:t>nikki</w:t>
      </w:r>
      <w:proofErr w:type="spellEnd"/>
    </w:p>
    <w:p w14:paraId="168F693A" w14:textId="1A705234" w:rsidR="00F87E7A" w:rsidRDefault="006064A2" w:rsidP="006064A2">
      <w:pPr>
        <w:rPr>
          <w:sz w:val="16"/>
        </w:rPr>
      </w:pPr>
      <w:r w:rsidRPr="006064A2">
        <w:rPr>
          <w:sz w:val="16"/>
        </w:rPr>
        <w:t>What we have attempted to show here is that race and racialization</w:t>
      </w:r>
      <w:r>
        <w:rPr>
          <w:sz w:val="16"/>
        </w:rPr>
        <w:t xml:space="preserve"> </w:t>
      </w:r>
      <w:r w:rsidRPr="006064A2">
        <w:rPr>
          <w:sz w:val="16"/>
        </w:rPr>
        <w:t>are at the center of the development of Winnipeg. The account above</w:t>
      </w:r>
      <w:r>
        <w:rPr>
          <w:sz w:val="16"/>
        </w:rPr>
        <w:t xml:space="preserve"> </w:t>
      </w:r>
      <w:r w:rsidRPr="006064A2">
        <w:rPr>
          <w:sz w:val="16"/>
        </w:rPr>
        <w:t xml:space="preserve">demonstrates how </w:t>
      </w:r>
      <w:r w:rsidRPr="006064A2">
        <w:rPr>
          <w:rStyle w:val="StyleUnderline"/>
        </w:rPr>
        <w:t>the settler colonial politics of dispossession fused with the legal architecture of the settler state to produce a racialized system of property ownership, designed not only to facilitate the theft of Indigenous land, and the establishment of a settler polity, but also to enact a massive transfer of wealth</w:t>
      </w:r>
      <w:r w:rsidRPr="006064A2">
        <w:rPr>
          <w:sz w:val="16"/>
        </w:rPr>
        <w:t>. This story is not unique to Winnipeg.</w:t>
      </w:r>
      <w:r>
        <w:rPr>
          <w:sz w:val="16"/>
        </w:rPr>
        <w:t xml:space="preserve"> </w:t>
      </w:r>
      <w:r w:rsidRPr="006064A2">
        <w:rPr>
          <w:sz w:val="16"/>
        </w:rPr>
        <w:t>It is at the center of settler colonial urbanism.</w:t>
      </w:r>
      <w:r>
        <w:rPr>
          <w:sz w:val="16"/>
        </w:rPr>
        <w:t xml:space="preserve"> </w:t>
      </w:r>
      <w:r w:rsidRPr="006064A2">
        <w:rPr>
          <w:sz w:val="16"/>
        </w:rPr>
        <w:t xml:space="preserve">Yet </w:t>
      </w:r>
      <w:r w:rsidRPr="006064A2">
        <w:rPr>
          <w:rStyle w:val="StyleUnderline"/>
        </w:rPr>
        <w:t>settler colonial analysis is not without its limits, some of which we have already outlined. On its own, this approach tells us very little about how settler colonization intersects with other forms of racialized oppression, including the ways that a global culture of anti-Blackness has functioned in the (re)production of settler societies and the urban centers that animate them</w:t>
      </w:r>
      <w:r w:rsidRPr="006064A2">
        <w:rPr>
          <w:sz w:val="16"/>
        </w:rPr>
        <w:t>. In the context of Canada, for example, this</w:t>
      </w:r>
      <w:r>
        <w:rPr>
          <w:sz w:val="16"/>
        </w:rPr>
        <w:t xml:space="preserve"> </w:t>
      </w:r>
      <w:r w:rsidRPr="006064A2">
        <w:rPr>
          <w:sz w:val="16"/>
        </w:rPr>
        <w:t>relation is often downplayed or occluded, with self-congratulatory (and</w:t>
      </w:r>
      <w:r>
        <w:rPr>
          <w:sz w:val="16"/>
        </w:rPr>
        <w:t xml:space="preserve"> </w:t>
      </w:r>
      <w:r w:rsidRPr="006064A2">
        <w:rPr>
          <w:sz w:val="16"/>
        </w:rPr>
        <w:t>historically dubious) comparisons to the United States allowing</w:t>
      </w:r>
      <w:r>
        <w:rPr>
          <w:sz w:val="16"/>
        </w:rPr>
        <w:t xml:space="preserve"> </w:t>
      </w:r>
      <w:r w:rsidRPr="006064A2">
        <w:rPr>
          <w:sz w:val="16"/>
        </w:rPr>
        <w:t xml:space="preserve">Canadians to enjoy an unseemly smugness. For Walcott (2014), </w:t>
      </w:r>
      <w:r w:rsidRPr="006064A2">
        <w:rPr>
          <w:rStyle w:val="StyleUnderline"/>
        </w:rPr>
        <w:t>the politics of anti-</w:t>
      </w:r>
      <w:proofErr w:type="spellStart"/>
      <w:r w:rsidRPr="006064A2">
        <w:rPr>
          <w:rStyle w:val="StyleUnderline"/>
        </w:rPr>
        <w:t>Backness</w:t>
      </w:r>
      <w:proofErr w:type="spellEnd"/>
      <w:r w:rsidRPr="006064A2">
        <w:rPr>
          <w:rStyle w:val="StyleUnderline"/>
        </w:rPr>
        <w:t xml:space="preserve"> not only devalue Black lives but also continually produce Black people as out of place in “post-colonial locations,”</w:t>
      </w:r>
      <w:r w:rsidRPr="006064A2">
        <w:rPr>
          <w:sz w:val="16"/>
        </w:rPr>
        <w:t xml:space="preserve"> including contemporary Canada. Similarly, McKittrick (2006,</w:t>
      </w:r>
      <w:r>
        <w:rPr>
          <w:sz w:val="16"/>
        </w:rPr>
        <w:t xml:space="preserve"> </w:t>
      </w:r>
      <w:r w:rsidRPr="006064A2">
        <w:rPr>
          <w:sz w:val="16"/>
        </w:rPr>
        <w:t>99) argues that in the terms of commonsense Canadian ideologies</w:t>
      </w:r>
      <w:r w:rsidRPr="006064A2">
        <w:rPr>
          <w:rStyle w:val="StyleUnderline"/>
        </w:rPr>
        <w:t>, Black communities are imagined as</w:t>
      </w:r>
      <w:r w:rsidRPr="006064A2">
        <w:rPr>
          <w:sz w:val="16"/>
        </w:rPr>
        <w:t xml:space="preserve"> “non-Canadian, always other, </w:t>
      </w:r>
      <w:r w:rsidRPr="006064A2">
        <w:rPr>
          <w:rStyle w:val="StyleUnderline"/>
        </w:rPr>
        <w:t xml:space="preserve">always elsewhere, recent, unfamiliar, and impossible.” Settler colonial scholarship sometimes repeats </w:t>
      </w:r>
      <w:r w:rsidRPr="006064A2">
        <w:rPr>
          <w:rStyle w:val="StyleUnderline"/>
        </w:rPr>
        <w:lastRenderedPageBreak/>
        <w:t xml:space="preserve">this pattern. By emphasizing land theft without interrogating the broader processes that shape its contours, it too often fails to grapple with how those processes were and are shaped by global and local cultures of anti-Blackness. </w:t>
      </w:r>
      <w:r w:rsidRPr="006064A2">
        <w:rPr>
          <w:sz w:val="16"/>
        </w:rPr>
        <w:t xml:space="preserve">Importantly, too, </w:t>
      </w:r>
      <w:r w:rsidRPr="006064A2">
        <w:rPr>
          <w:rStyle w:val="StyleUnderline"/>
        </w:rPr>
        <w:t>settler colonial analysis, with its keen interest in the violent formation of new settler polities, risks reducing the constitutive importance of racialized oppression to only its most salient local expression.</w:t>
      </w:r>
      <w:r w:rsidRPr="006064A2">
        <w:rPr>
          <w:sz w:val="16"/>
        </w:rPr>
        <w:t xml:space="preserve"> Walcott (2014, 99) notes that </w:t>
      </w:r>
      <w:r w:rsidRPr="006064A2">
        <w:rPr>
          <w:rStyle w:val="StyleUnderline"/>
        </w:rPr>
        <w:t>analyses of settler colonization too often “end at the geographical border of the nation state” and fail to engage with broader questions about the ways that settler colonial states continue to be bound up with a set of racialized and racializing commitments that overflow their territorial boundaries.</w:t>
      </w:r>
      <w:r w:rsidRPr="006064A2">
        <w:rPr>
          <w:sz w:val="16"/>
        </w:rPr>
        <w:t xml:space="preserve"> In</w:t>
      </w:r>
      <w:r>
        <w:rPr>
          <w:sz w:val="16"/>
        </w:rPr>
        <w:t xml:space="preserve"> </w:t>
      </w:r>
      <w:r w:rsidRPr="006064A2">
        <w:rPr>
          <w:sz w:val="16"/>
        </w:rPr>
        <w:t>such analyses, the power of the settler polity is generally assumed. But</w:t>
      </w:r>
      <w:r>
        <w:rPr>
          <w:sz w:val="16"/>
        </w:rPr>
        <w:t xml:space="preserve"> </w:t>
      </w:r>
      <w:r w:rsidRPr="006064A2">
        <w:rPr>
          <w:sz w:val="16"/>
        </w:rPr>
        <w:t>an analysis that integrates racial capitalism would also need to ask more</w:t>
      </w:r>
      <w:r>
        <w:rPr>
          <w:sz w:val="16"/>
        </w:rPr>
        <w:t xml:space="preserve"> </w:t>
      </w:r>
      <w:r w:rsidRPr="006064A2">
        <w:rPr>
          <w:sz w:val="16"/>
        </w:rPr>
        <w:t>pointed questions about the origins of the power and wealth that drive</w:t>
      </w:r>
      <w:r>
        <w:rPr>
          <w:sz w:val="16"/>
        </w:rPr>
        <w:t xml:space="preserve"> </w:t>
      </w:r>
      <w:r w:rsidRPr="006064A2">
        <w:rPr>
          <w:sz w:val="16"/>
        </w:rPr>
        <w:t>these processes.</w:t>
      </w:r>
      <w:r>
        <w:rPr>
          <w:sz w:val="16"/>
        </w:rPr>
        <w:t xml:space="preserve"> </w:t>
      </w:r>
      <w:r w:rsidRPr="006064A2">
        <w:rPr>
          <w:sz w:val="16"/>
        </w:rPr>
        <w:t>Foregrounding racial capitalism in our analyses allows us to expand</w:t>
      </w:r>
      <w:r>
        <w:rPr>
          <w:sz w:val="16"/>
        </w:rPr>
        <w:t xml:space="preserve"> </w:t>
      </w:r>
      <w:r w:rsidRPr="006064A2">
        <w:rPr>
          <w:sz w:val="16"/>
        </w:rPr>
        <w:t>the ways that we think about the history of Winnipeg. It encourages us</w:t>
      </w:r>
      <w:r>
        <w:rPr>
          <w:sz w:val="16"/>
        </w:rPr>
        <w:t xml:space="preserve"> </w:t>
      </w:r>
      <w:r w:rsidRPr="006064A2">
        <w:rPr>
          <w:sz w:val="16"/>
        </w:rPr>
        <w:t xml:space="preserve">to consider how </w:t>
      </w:r>
      <w:r w:rsidRPr="006064A2">
        <w:rPr>
          <w:rStyle w:val="StyleUnderline"/>
        </w:rPr>
        <w:t xml:space="preserve">settler programs of continental transformation do not occur in a geopolitical vacuum and makes it possible to draw lines of continuity between settler colonialism and other forms of racialized violence, including the transatlantic slave trade and the anti-Blackness that underpinned it. </w:t>
      </w:r>
      <w:r w:rsidRPr="006064A2">
        <w:rPr>
          <w:sz w:val="16"/>
        </w:rPr>
        <w:t>We might highlight, for example, how the political</w:t>
      </w:r>
      <w:r>
        <w:rPr>
          <w:sz w:val="16"/>
        </w:rPr>
        <w:t xml:space="preserve"> </w:t>
      </w:r>
      <w:r w:rsidRPr="006064A2">
        <w:rPr>
          <w:sz w:val="16"/>
        </w:rPr>
        <w:t>commitments and anti-Blackness that shaped British involvement in the</w:t>
      </w:r>
      <w:r>
        <w:rPr>
          <w:sz w:val="16"/>
        </w:rPr>
        <w:t xml:space="preserve"> </w:t>
      </w:r>
      <w:r w:rsidRPr="006064A2">
        <w:rPr>
          <w:sz w:val="16"/>
        </w:rPr>
        <w:t>transatlantic slave trade were echoed in the fur trade. Not only were</w:t>
      </w:r>
      <w:r>
        <w:rPr>
          <w:sz w:val="16"/>
        </w:rPr>
        <w:t xml:space="preserve"> </w:t>
      </w:r>
      <w:proofErr w:type="spellStart"/>
      <w:r w:rsidRPr="006064A2">
        <w:rPr>
          <w:sz w:val="16"/>
        </w:rPr>
        <w:t>Indigneous</w:t>
      </w:r>
      <w:proofErr w:type="spellEnd"/>
      <w:r w:rsidRPr="006064A2">
        <w:rPr>
          <w:sz w:val="16"/>
        </w:rPr>
        <w:t xml:space="preserve"> and Black slavery features of the fur trade, </w:t>
      </w:r>
      <w:proofErr w:type="gramStart"/>
      <w:r w:rsidRPr="006064A2">
        <w:rPr>
          <w:sz w:val="16"/>
        </w:rPr>
        <w:t>trans-Atlantic</w:t>
      </w:r>
      <w:r>
        <w:rPr>
          <w:sz w:val="16"/>
        </w:rPr>
        <w:t xml:space="preserve"> </w:t>
      </w:r>
      <w:r w:rsidRPr="006064A2">
        <w:rPr>
          <w:sz w:val="16"/>
        </w:rPr>
        <w:t>slavery</w:t>
      </w:r>
      <w:proofErr w:type="gramEnd"/>
      <w:r w:rsidRPr="006064A2">
        <w:rPr>
          <w:sz w:val="16"/>
        </w:rPr>
        <w:t xml:space="preserve"> shaped British interactions with Indigenous peoples. As Adele</w:t>
      </w:r>
      <w:r>
        <w:rPr>
          <w:sz w:val="16"/>
        </w:rPr>
        <w:t xml:space="preserve"> </w:t>
      </w:r>
      <w:r w:rsidRPr="006064A2">
        <w:rPr>
          <w:sz w:val="16"/>
        </w:rPr>
        <w:t>Perry (2014, 39) notes, “the fur trade entered Indigenous space with</w:t>
      </w:r>
      <w:r>
        <w:rPr>
          <w:sz w:val="16"/>
        </w:rPr>
        <w:t xml:space="preserve"> </w:t>
      </w:r>
      <w:r w:rsidRPr="006064A2">
        <w:rPr>
          <w:sz w:val="16"/>
        </w:rPr>
        <w:t>longstanding practices of human unfreedom, knitted them into their</w:t>
      </w:r>
      <w:r>
        <w:rPr>
          <w:sz w:val="16"/>
        </w:rPr>
        <w:t xml:space="preserve"> </w:t>
      </w:r>
      <w:r w:rsidRPr="006064A2">
        <w:rPr>
          <w:sz w:val="16"/>
        </w:rPr>
        <w:t>own social and economic practice, and transformed and profited from</w:t>
      </w:r>
      <w:r>
        <w:rPr>
          <w:sz w:val="16"/>
        </w:rPr>
        <w:t xml:space="preserve"> </w:t>
      </w:r>
      <w:r w:rsidRPr="006064A2">
        <w:rPr>
          <w:sz w:val="16"/>
        </w:rPr>
        <w:t>them.”</w:t>
      </w:r>
      <w:r>
        <w:rPr>
          <w:sz w:val="16"/>
        </w:rPr>
        <w:t xml:space="preserve"> </w:t>
      </w:r>
      <w:r w:rsidRPr="006064A2">
        <w:rPr>
          <w:sz w:val="16"/>
        </w:rPr>
        <w:t>Connectedly, racial capitalism also allows us to understand how</w:t>
      </w:r>
      <w:r>
        <w:rPr>
          <w:sz w:val="16"/>
        </w:rPr>
        <w:t xml:space="preserve"> </w:t>
      </w:r>
      <w:r w:rsidRPr="006064A2">
        <w:rPr>
          <w:sz w:val="16"/>
        </w:rPr>
        <w:t>anti-Blackness and anti-Indigenous attitudes shaped the postwar</w:t>
      </w:r>
      <w:r>
        <w:rPr>
          <w:sz w:val="16"/>
        </w:rPr>
        <w:t xml:space="preserve"> </w:t>
      </w:r>
      <w:r w:rsidRPr="006064A2">
        <w:rPr>
          <w:sz w:val="16"/>
        </w:rPr>
        <w:t>transformation of North American cities. While we would caution</w:t>
      </w:r>
      <w:r>
        <w:rPr>
          <w:sz w:val="16"/>
        </w:rPr>
        <w:t xml:space="preserve"> </w:t>
      </w:r>
      <w:r w:rsidRPr="006064A2">
        <w:rPr>
          <w:sz w:val="16"/>
        </w:rPr>
        <w:t>against a straightforward conflation of the production of stigmatized</w:t>
      </w:r>
      <w:r>
        <w:rPr>
          <w:sz w:val="16"/>
        </w:rPr>
        <w:t xml:space="preserve"> </w:t>
      </w:r>
      <w:r w:rsidRPr="006064A2">
        <w:rPr>
          <w:sz w:val="16"/>
        </w:rPr>
        <w:t xml:space="preserve">urban Indigenous and Black geographies, </w:t>
      </w:r>
      <w:r w:rsidRPr="006064A2">
        <w:rPr>
          <w:rStyle w:val="StyleUnderline"/>
        </w:rPr>
        <w:t xml:space="preserve">it may well prove fruitful to think about how </w:t>
      </w:r>
      <w:proofErr w:type="spellStart"/>
      <w:r w:rsidRPr="006064A2">
        <w:rPr>
          <w:rStyle w:val="StyleUnderline"/>
        </w:rPr>
        <w:t>dicourses</w:t>
      </w:r>
      <w:proofErr w:type="spellEnd"/>
      <w:r w:rsidRPr="006064A2">
        <w:rPr>
          <w:rStyle w:val="StyleUnderline"/>
        </w:rPr>
        <w:t xml:space="preserve"> of “out-of-placeness” were mobilized to serve white supremacist urban agendas in a range of places.</w:t>
      </w:r>
      <w:r w:rsidRPr="006064A2">
        <w:rPr>
          <w:sz w:val="16"/>
        </w:rPr>
        <w:t xml:space="preserve"> In the</w:t>
      </w:r>
      <w:r>
        <w:rPr>
          <w:sz w:val="16"/>
        </w:rPr>
        <w:t xml:space="preserve"> </w:t>
      </w:r>
      <w:r w:rsidRPr="006064A2">
        <w:rPr>
          <w:sz w:val="16"/>
        </w:rPr>
        <w:t>Canadian context, Walcott (2014) suggests that a more robust rethinking of the colonial order of things might well entail putting seemingly unrelated geographies of racialized exclusion into conversation</w:t>
      </w:r>
      <w:r>
        <w:rPr>
          <w:sz w:val="16"/>
        </w:rPr>
        <w:t xml:space="preserve"> </w:t>
      </w:r>
      <w:r w:rsidRPr="006064A2">
        <w:rPr>
          <w:sz w:val="16"/>
        </w:rPr>
        <w:t xml:space="preserve">with one another. In his terms, </w:t>
      </w:r>
      <w:r w:rsidRPr="006064A2">
        <w:rPr>
          <w:rStyle w:val="StyleUnderline"/>
        </w:rPr>
        <w:t xml:space="preserve">a “critical articulation of settler colonialism needs to engage the conditions and ideas of the plantation, the reservation, the ghetto, and neo colonial dispossession, revealing the particular euphemisms of those discursive and violent material constructions, but also their linked and shared realities as the result of the logic and practice of anti-Blackness and thus a wider reach of coloniality” </w:t>
      </w:r>
      <w:r w:rsidRPr="006064A2">
        <w:rPr>
          <w:sz w:val="16"/>
        </w:rPr>
        <w:t>(Walcott, 2014, 100). To draw these questions together, he contends, is to challenge commonsense presentations of them as “non-related entities.” In the case of Winnipeg, a settler-colonial analysis</w:t>
      </w:r>
      <w:r>
        <w:rPr>
          <w:sz w:val="16"/>
        </w:rPr>
        <w:t xml:space="preserve"> </w:t>
      </w:r>
      <w:r w:rsidRPr="006064A2">
        <w:rPr>
          <w:sz w:val="16"/>
        </w:rPr>
        <w:t>emphasizes how the active production of segregated spaces marked by</w:t>
      </w:r>
      <w:r>
        <w:rPr>
          <w:sz w:val="16"/>
        </w:rPr>
        <w:t xml:space="preserve"> </w:t>
      </w:r>
      <w:r w:rsidRPr="006064A2">
        <w:rPr>
          <w:sz w:val="16"/>
        </w:rPr>
        <w:t>disinvestment and concentrated poverty was aided by discourses which</w:t>
      </w:r>
      <w:r>
        <w:rPr>
          <w:sz w:val="16"/>
        </w:rPr>
        <w:t xml:space="preserve"> </w:t>
      </w:r>
      <w:r w:rsidRPr="006064A2">
        <w:rPr>
          <w:sz w:val="16"/>
        </w:rPr>
        <w:t>positioned Indigenous peoples as out-of-place and degenerate (</w:t>
      </w:r>
      <w:proofErr w:type="spellStart"/>
      <w:r w:rsidRPr="006064A2">
        <w:rPr>
          <w:sz w:val="16"/>
        </w:rPr>
        <w:t>Hugill</w:t>
      </w:r>
      <w:proofErr w:type="spellEnd"/>
      <w:r w:rsidRPr="006064A2">
        <w:rPr>
          <w:sz w:val="16"/>
        </w:rPr>
        <w:t>,</w:t>
      </w:r>
      <w:r>
        <w:rPr>
          <w:sz w:val="16"/>
        </w:rPr>
        <w:t xml:space="preserve"> </w:t>
      </w:r>
      <w:r w:rsidRPr="006064A2">
        <w:rPr>
          <w:sz w:val="16"/>
        </w:rPr>
        <w:t>2019). Racial capitalism invites us to analyze the production of urban</w:t>
      </w:r>
      <w:r>
        <w:rPr>
          <w:sz w:val="16"/>
        </w:rPr>
        <w:t xml:space="preserve"> </w:t>
      </w:r>
      <w:r w:rsidRPr="006064A2">
        <w:rPr>
          <w:sz w:val="16"/>
        </w:rPr>
        <w:t>space as part of a broader pattern that is rooted in both anti-Black and</w:t>
      </w:r>
      <w:r>
        <w:rPr>
          <w:sz w:val="16"/>
        </w:rPr>
        <w:t xml:space="preserve"> </w:t>
      </w:r>
      <w:r w:rsidRPr="006064A2">
        <w:rPr>
          <w:sz w:val="16"/>
        </w:rPr>
        <w:t>anti-Indigenous sentiment. In both cases, these narratives bolster a</w:t>
      </w:r>
      <w:r>
        <w:rPr>
          <w:sz w:val="16"/>
        </w:rPr>
        <w:t xml:space="preserve"> </w:t>
      </w:r>
      <w:r w:rsidRPr="006064A2">
        <w:rPr>
          <w:sz w:val="16"/>
        </w:rPr>
        <w:t>“white spatial imaginary” (Lipsitz, 2011) and naturalize racialized accumulations of property and advantage. Significant work by McKittrick</w:t>
      </w:r>
      <w:r>
        <w:rPr>
          <w:sz w:val="16"/>
        </w:rPr>
        <w:t xml:space="preserve"> </w:t>
      </w:r>
      <w:r w:rsidRPr="006064A2">
        <w:rPr>
          <w:sz w:val="16"/>
        </w:rPr>
        <w:t>(2006), Nelson (2009), Maynard (2017), Rutland (2018) and others</w:t>
      </w:r>
      <w:r>
        <w:rPr>
          <w:sz w:val="16"/>
        </w:rPr>
        <w:t xml:space="preserve"> </w:t>
      </w:r>
      <w:r w:rsidRPr="006064A2">
        <w:rPr>
          <w:sz w:val="16"/>
        </w:rPr>
        <w:t xml:space="preserve">investigates the role of anti-Blackness in the making of Canadian </w:t>
      </w:r>
      <w:proofErr w:type="gramStart"/>
      <w:r w:rsidRPr="006064A2">
        <w:rPr>
          <w:sz w:val="16"/>
        </w:rPr>
        <w:t>cities,</w:t>
      </w:r>
      <w:r>
        <w:rPr>
          <w:sz w:val="16"/>
        </w:rPr>
        <w:t xml:space="preserve"> </w:t>
      </w:r>
      <w:r w:rsidRPr="006064A2">
        <w:rPr>
          <w:sz w:val="16"/>
        </w:rPr>
        <w:t>and</w:t>
      </w:r>
      <w:proofErr w:type="gramEnd"/>
      <w:r w:rsidRPr="006064A2">
        <w:rPr>
          <w:sz w:val="16"/>
        </w:rPr>
        <w:t xml:space="preserve"> provides important points of departure to those wishing to understand how settler colonialism mobilizes anti-Blackness in the making</w:t>
      </w:r>
      <w:r>
        <w:rPr>
          <w:sz w:val="16"/>
        </w:rPr>
        <w:t xml:space="preserve"> </w:t>
      </w:r>
      <w:r w:rsidRPr="006064A2">
        <w:rPr>
          <w:sz w:val="16"/>
        </w:rPr>
        <w:t>of urban space.</w:t>
      </w:r>
      <w:r>
        <w:rPr>
          <w:sz w:val="16"/>
        </w:rPr>
        <w:t xml:space="preserve"> </w:t>
      </w:r>
      <w:r w:rsidRPr="006064A2">
        <w:rPr>
          <w:sz w:val="16"/>
        </w:rPr>
        <w:t xml:space="preserve">Racial capitalism also enables us to think of Winnipeg’s </w:t>
      </w:r>
      <w:r w:rsidRPr="007F1576">
        <w:rPr>
          <w:rStyle w:val="StyleUnderline"/>
        </w:rPr>
        <w:t>racialized geographies as shaped by more than the violence of settler colonization. While settler colonialism might train our attention on local and national expressions of racist violence, racial capitalism can help draw our attention beyond national border</w:t>
      </w:r>
      <w:r w:rsidRPr="006064A2">
        <w:rPr>
          <w:sz w:val="16"/>
        </w:rPr>
        <w:t>s. Drawing on empirical work about the</w:t>
      </w:r>
      <w:r>
        <w:rPr>
          <w:sz w:val="16"/>
        </w:rPr>
        <w:t xml:space="preserve"> </w:t>
      </w:r>
      <w:r w:rsidRPr="006064A2">
        <w:rPr>
          <w:sz w:val="16"/>
        </w:rPr>
        <w:t>nefarious reach of the contemporary Canadian banking system, Walcott</w:t>
      </w:r>
      <w:r>
        <w:rPr>
          <w:sz w:val="16"/>
        </w:rPr>
        <w:t xml:space="preserve"> </w:t>
      </w:r>
      <w:r w:rsidRPr="006064A2">
        <w:rPr>
          <w:sz w:val="16"/>
        </w:rPr>
        <w:t>makes the case that Canada’s colonial project “stretches far beyond the</w:t>
      </w:r>
      <w:r>
        <w:rPr>
          <w:sz w:val="16"/>
        </w:rPr>
        <w:t xml:space="preserve"> </w:t>
      </w:r>
      <w:r w:rsidRPr="006064A2">
        <w:rPr>
          <w:sz w:val="16"/>
        </w:rPr>
        <w:t>geo-politics of the ‘entity’ we now call Canada.” The same point could</w:t>
      </w:r>
      <w:r>
        <w:rPr>
          <w:sz w:val="16"/>
        </w:rPr>
        <w:t xml:space="preserve"> </w:t>
      </w:r>
      <w:r w:rsidRPr="006064A2">
        <w:rPr>
          <w:sz w:val="16"/>
        </w:rPr>
        <w:t>be made by looking at recent work that focuses on the violent record of</w:t>
      </w:r>
      <w:r>
        <w:rPr>
          <w:sz w:val="16"/>
        </w:rPr>
        <w:t xml:space="preserve"> </w:t>
      </w:r>
      <w:r w:rsidRPr="006064A2">
        <w:rPr>
          <w:sz w:val="16"/>
        </w:rPr>
        <w:t>the Canadian state and Canadian corporations in Latin America and the</w:t>
      </w:r>
      <w:r>
        <w:rPr>
          <w:sz w:val="16"/>
        </w:rPr>
        <w:t xml:space="preserve"> </w:t>
      </w:r>
      <w:r w:rsidRPr="006064A2">
        <w:rPr>
          <w:sz w:val="16"/>
        </w:rPr>
        <w:t>Caribbean (Gordon, 2010; Gordon and Webber, 2016; Shipley, 2017).</w:t>
      </w:r>
      <w:r>
        <w:rPr>
          <w:sz w:val="16"/>
        </w:rPr>
        <w:t xml:space="preserve"> </w:t>
      </w:r>
      <w:r w:rsidRPr="006064A2">
        <w:rPr>
          <w:sz w:val="16"/>
        </w:rPr>
        <w:t>Thus, while cities like Winnipeg are thoroughly animated by the violence of settler colonization, this is far from the only way that they are</w:t>
      </w:r>
      <w:r>
        <w:rPr>
          <w:sz w:val="16"/>
        </w:rPr>
        <w:t xml:space="preserve"> </w:t>
      </w:r>
      <w:r w:rsidRPr="006064A2">
        <w:rPr>
          <w:sz w:val="16"/>
        </w:rPr>
        <w:t>shaped by the global project of racial capitalism and its differential</w:t>
      </w:r>
      <w:r>
        <w:rPr>
          <w:sz w:val="16"/>
        </w:rPr>
        <w:t xml:space="preserve"> </w:t>
      </w:r>
      <w:r w:rsidRPr="006064A2">
        <w:rPr>
          <w:sz w:val="16"/>
        </w:rPr>
        <w:t>valuing of lives. Racial capitalism expands the settler colonial frame</w:t>
      </w:r>
      <w:r>
        <w:rPr>
          <w:sz w:val="16"/>
        </w:rPr>
        <w:t xml:space="preserve"> </w:t>
      </w:r>
      <w:r w:rsidRPr="006064A2">
        <w:rPr>
          <w:sz w:val="16"/>
        </w:rPr>
        <w:t xml:space="preserve">and positions it as part of a more </w:t>
      </w:r>
      <w:proofErr w:type="gramStart"/>
      <w:r w:rsidRPr="006064A2">
        <w:rPr>
          <w:sz w:val="16"/>
        </w:rPr>
        <w:t>far reaching</w:t>
      </w:r>
      <w:proofErr w:type="gramEnd"/>
      <w:r w:rsidRPr="006064A2">
        <w:rPr>
          <w:sz w:val="16"/>
        </w:rPr>
        <w:t xml:space="preserve"> system. Like other cities</w:t>
      </w:r>
      <w:r>
        <w:rPr>
          <w:sz w:val="16"/>
        </w:rPr>
        <w:t xml:space="preserve"> </w:t>
      </w:r>
      <w:r w:rsidRPr="006064A2">
        <w:rPr>
          <w:sz w:val="16"/>
        </w:rPr>
        <w:t xml:space="preserve">in the global North, Winnipeg is embedded in </w:t>
      </w:r>
      <w:r w:rsidRPr="007F1576">
        <w:rPr>
          <w:rStyle w:val="StyleUnderline"/>
        </w:rPr>
        <w:t xml:space="preserve">a racialized global order that has allowed it to benefit from “economic and ecological parasitism, forms of socio-political exclusion… and a dependence of commercial exchange on militarism, imperial expansion, and other forms of primitive accumulation” </w:t>
      </w:r>
      <w:r w:rsidRPr="006064A2">
        <w:rPr>
          <w:sz w:val="16"/>
        </w:rPr>
        <w:t>(</w:t>
      </w:r>
      <w:proofErr w:type="spellStart"/>
      <w:r w:rsidRPr="006064A2">
        <w:rPr>
          <w:sz w:val="16"/>
        </w:rPr>
        <w:t>Kipfer</w:t>
      </w:r>
      <w:proofErr w:type="spellEnd"/>
      <w:r w:rsidRPr="006064A2">
        <w:rPr>
          <w:sz w:val="16"/>
        </w:rPr>
        <w:t xml:space="preserve"> and </w:t>
      </w:r>
      <w:proofErr w:type="spellStart"/>
      <w:r w:rsidRPr="006064A2">
        <w:rPr>
          <w:sz w:val="16"/>
        </w:rPr>
        <w:t>Goonewardena</w:t>
      </w:r>
      <w:proofErr w:type="spellEnd"/>
      <w:r w:rsidRPr="006064A2">
        <w:rPr>
          <w:sz w:val="16"/>
        </w:rPr>
        <w:t>, 2007). Toews (2018)</w:t>
      </w:r>
      <w:r>
        <w:rPr>
          <w:sz w:val="16"/>
        </w:rPr>
        <w:t xml:space="preserve"> </w:t>
      </w:r>
      <w:r w:rsidRPr="006064A2">
        <w:rPr>
          <w:sz w:val="16"/>
        </w:rPr>
        <w:t>has already gone a long way in demonstrating how and why this is the</w:t>
      </w:r>
      <w:r>
        <w:rPr>
          <w:sz w:val="16"/>
        </w:rPr>
        <w:t xml:space="preserve"> </w:t>
      </w:r>
      <w:r w:rsidRPr="006064A2">
        <w:rPr>
          <w:sz w:val="16"/>
        </w:rPr>
        <w:t>case.</w:t>
      </w:r>
      <w:r>
        <w:rPr>
          <w:sz w:val="16"/>
        </w:rPr>
        <w:t xml:space="preserve"> </w:t>
      </w:r>
      <w:r w:rsidRPr="006064A2">
        <w:rPr>
          <w:sz w:val="16"/>
        </w:rPr>
        <w:t>Finally, bringing racial capitalism to bear on a settler colonial</w:t>
      </w:r>
      <w:r>
        <w:rPr>
          <w:sz w:val="16"/>
        </w:rPr>
        <w:t xml:space="preserve"> </w:t>
      </w:r>
      <w:r w:rsidRPr="006064A2">
        <w:rPr>
          <w:sz w:val="16"/>
        </w:rPr>
        <w:t xml:space="preserve">analysis also has implications for how we understand </w:t>
      </w:r>
      <w:r w:rsidRPr="006064A2">
        <w:rPr>
          <w:sz w:val="16"/>
        </w:rPr>
        <w:lastRenderedPageBreak/>
        <w:t>anti-colonial resistance. While racial capitalism and settler colonialism have had a</w:t>
      </w:r>
      <w:r>
        <w:rPr>
          <w:sz w:val="16"/>
        </w:rPr>
        <w:t xml:space="preserve"> </w:t>
      </w:r>
      <w:r w:rsidRPr="006064A2">
        <w:rPr>
          <w:sz w:val="16"/>
        </w:rPr>
        <w:t>profound impact on Winnipeg’s development, Indigenous peoples have</w:t>
      </w:r>
      <w:r>
        <w:rPr>
          <w:sz w:val="16"/>
        </w:rPr>
        <w:t xml:space="preserve"> </w:t>
      </w:r>
      <w:r w:rsidRPr="006064A2">
        <w:rPr>
          <w:sz w:val="16"/>
        </w:rPr>
        <w:t>been relentless in their resistance to these processes. Racial capitalism</w:t>
      </w:r>
      <w:r>
        <w:rPr>
          <w:sz w:val="16"/>
        </w:rPr>
        <w:t xml:space="preserve"> </w:t>
      </w:r>
      <w:r w:rsidRPr="006064A2">
        <w:rPr>
          <w:sz w:val="16"/>
        </w:rPr>
        <w:t xml:space="preserve">expands the terrain of resistance and points towards new ways of envisioning non-racist social, </w:t>
      </w:r>
      <w:proofErr w:type="gramStart"/>
      <w:r w:rsidRPr="006064A2">
        <w:rPr>
          <w:sz w:val="16"/>
        </w:rPr>
        <w:t>economic</w:t>
      </w:r>
      <w:proofErr w:type="gramEnd"/>
      <w:r w:rsidRPr="006064A2">
        <w:rPr>
          <w:sz w:val="16"/>
        </w:rPr>
        <w:t xml:space="preserve"> and political relations.</w:t>
      </w:r>
      <w:r>
        <w:rPr>
          <w:sz w:val="16"/>
        </w:rPr>
        <w:t xml:space="preserve"> </w:t>
      </w:r>
      <w:r w:rsidRPr="007F1576">
        <w:rPr>
          <w:rStyle w:val="StyleUnderline"/>
        </w:rPr>
        <w:t xml:space="preserve">Movements such as Idle No More and Black Lives Matter have demonstrated how </w:t>
      </w:r>
      <w:proofErr w:type="spellStart"/>
      <w:r w:rsidRPr="007F1576">
        <w:rPr>
          <w:rStyle w:val="StyleUnderline"/>
        </w:rPr>
        <w:t>translocal</w:t>
      </w:r>
      <w:proofErr w:type="spellEnd"/>
      <w:r w:rsidRPr="007F1576">
        <w:rPr>
          <w:rStyle w:val="StyleUnderline"/>
        </w:rPr>
        <w:t xml:space="preserve"> movements recognize and resist anti-Black and anti-Indigenous racism and dispossession as interrelated processes (</w:t>
      </w:r>
      <w:r w:rsidRPr="006064A2">
        <w:rPr>
          <w:sz w:val="16"/>
        </w:rPr>
        <w:t>Simpson et al., 2018), and in doing so set an agenda scholars would do</w:t>
      </w:r>
      <w:r>
        <w:rPr>
          <w:sz w:val="16"/>
        </w:rPr>
        <w:t xml:space="preserve"> </w:t>
      </w:r>
      <w:r w:rsidRPr="006064A2">
        <w:rPr>
          <w:sz w:val="16"/>
        </w:rPr>
        <w:t xml:space="preserve">well to follow. </w:t>
      </w:r>
      <w:r w:rsidRPr="007F1576">
        <w:rPr>
          <w:rStyle w:val="StyleUnderline"/>
        </w:rPr>
        <w:t>Thus, these analytic frameworks not only help us to better understand the dynamics of racialization and dispossession, but also to see the contours of resistance more clearly</w:t>
      </w:r>
      <w:r w:rsidRPr="006064A2">
        <w:rPr>
          <w:sz w:val="16"/>
        </w:rPr>
        <w:t>.</w:t>
      </w:r>
    </w:p>
    <w:p w14:paraId="69084873" w14:textId="35A85478" w:rsidR="00360C42" w:rsidRPr="00BA26C0" w:rsidRDefault="00360C42" w:rsidP="00360C42">
      <w:pPr>
        <w:pStyle w:val="Heading4"/>
        <w:rPr>
          <w:rFonts w:cs="Calibri"/>
        </w:rPr>
      </w:pPr>
      <w:r w:rsidRPr="00BA26C0">
        <w:rPr>
          <w:rFonts w:cs="Calibri"/>
        </w:rPr>
        <w:t xml:space="preserve">Settler </w:t>
      </w:r>
      <w:r>
        <w:rPr>
          <w:rFonts w:cs="Calibri"/>
        </w:rPr>
        <w:t>c</w:t>
      </w:r>
      <w:r w:rsidRPr="00BA26C0">
        <w:rPr>
          <w:rFonts w:cs="Calibri"/>
        </w:rPr>
        <w:t>olonialism erases the culture and identity of black bodies. Settler Colonialism is the justification that people use to force black bodies to be compliant, “essential republican citizen”. Without first getting rid of settler colonialism, black bodies will never be completely free</w:t>
      </w:r>
    </w:p>
    <w:p w14:paraId="7DD05CDC" w14:textId="77777777" w:rsidR="00360C42" w:rsidRPr="00BA26C0" w:rsidRDefault="00360C42" w:rsidP="00360C42">
      <w:proofErr w:type="spellStart"/>
      <w:r w:rsidRPr="00BA26C0">
        <w:rPr>
          <w:rStyle w:val="Style13ptBold"/>
        </w:rPr>
        <w:t>Asaka</w:t>
      </w:r>
      <w:proofErr w:type="spellEnd"/>
      <w:r w:rsidRPr="00BA26C0">
        <w:rPr>
          <w:rStyle w:val="Style13ptBold"/>
        </w:rPr>
        <w:t xml:space="preserve"> 17</w:t>
      </w:r>
      <w:proofErr w:type="gramStart"/>
      <w:r w:rsidRPr="00BA26C0">
        <w:t>—(</w:t>
      </w:r>
      <w:proofErr w:type="spellStart"/>
      <w:proofErr w:type="gramEnd"/>
      <w:r w:rsidRPr="00BA26C0">
        <w:t>Ikuko</w:t>
      </w:r>
      <w:proofErr w:type="spellEnd"/>
      <w:r w:rsidRPr="00BA26C0">
        <w:t xml:space="preserve">, PhD from </w:t>
      </w:r>
      <w:proofErr w:type="spellStart"/>
      <w:r w:rsidRPr="00BA26C0">
        <w:t>UWMadison</w:t>
      </w:r>
      <w:proofErr w:type="spellEnd"/>
      <w:r w:rsidRPr="00BA26C0">
        <w:t xml:space="preserve"> for Gender and Women’s History, “Tropical Freedom : Climate, Settler Colonialism, and Black Exclusion in the Age of Emancipation”, pp 120-124)</w:t>
      </w:r>
      <w:r>
        <w:t xml:space="preserve"> // </w:t>
      </w:r>
      <w:proofErr w:type="spellStart"/>
      <w:r>
        <w:t>Piedimonte</w:t>
      </w:r>
      <w:proofErr w:type="spellEnd"/>
      <w:r>
        <w:t xml:space="preserve"> </w:t>
      </w:r>
    </w:p>
    <w:p w14:paraId="3D875224" w14:textId="77777777" w:rsidR="00360C42" w:rsidRPr="00BA26C0" w:rsidRDefault="00360C42" w:rsidP="00360C42">
      <w:r w:rsidRPr="00BA26C0">
        <w:rPr>
          <w:sz w:val="16"/>
        </w:rPr>
        <w:t xml:space="preserve">Such a vision went beyond the private to the entire refugee population. Ward advocated the promotion of black </w:t>
      </w:r>
      <w:proofErr w:type="spellStart"/>
      <w:r w:rsidRPr="00BA26C0">
        <w:rPr>
          <w:sz w:val="16"/>
        </w:rPr>
        <w:t>settlerhood</w:t>
      </w:r>
      <w:proofErr w:type="spellEnd"/>
      <w:r w:rsidRPr="00BA26C0">
        <w:rPr>
          <w:sz w:val="16"/>
        </w:rPr>
        <w:t xml:space="preserve"> in his capacity as a traveling agent for the Anti- Slavery Society of Canada and by writing opinion pieces in black Canadian newspapers. </w:t>
      </w:r>
      <w:r w:rsidRPr="00BA26C0">
        <w:rPr>
          <w:u w:val="single"/>
        </w:rPr>
        <w:t xml:space="preserve">As the founding editor of the Provincial Freeman,31 Ward waged his early campaign to elevate former- slave mi grants to the status of landowning settlers: “The refugees from southern plantations shall be made welcome and pointed to means and </w:t>
      </w:r>
      <w:proofErr w:type="spellStart"/>
      <w:r w:rsidRPr="00BA26C0">
        <w:rPr>
          <w:u w:val="single"/>
        </w:rPr>
        <w:t>mea</w:t>
      </w:r>
      <w:proofErr w:type="spellEnd"/>
      <w:r w:rsidRPr="00BA26C0">
        <w:rPr>
          <w:u w:val="single"/>
        </w:rPr>
        <w:t xml:space="preserve"> sures for such improvement and development, as shall make them in de pen dent, self- sustaining laborers, justifying the impartial freedom they here enjoy, and contributing by their energy and industry, to the wealth of their adopted country</w:t>
      </w:r>
      <w:r w:rsidRPr="00BA26C0">
        <w:rPr>
          <w:sz w:val="16"/>
        </w:rPr>
        <w:t xml:space="preserve">.”32 Conscious of the per sis tent antiblack sentiment, Ward also retroactively attacked the 1849 Western District Council petition, condemning it as </w:t>
      </w:r>
      <w:r w:rsidRPr="00BA26C0">
        <w:rPr>
          <w:u w:val="single"/>
        </w:rPr>
        <w:t xml:space="preserve">an insult to “equal fellow subjects” and a barrier to their rights to “buy and settle upon lands, as have Irishmen, or Scotchmen, or such men as Mr. Larwill, and his fellow petitioners.”33 In placing black refugees in Canadian settler society, Ward refigured the unfavorable </w:t>
      </w:r>
      <w:proofErr w:type="spellStart"/>
      <w:r w:rsidRPr="00BA26C0">
        <w:rPr>
          <w:u w:val="single"/>
        </w:rPr>
        <w:t>repre</w:t>
      </w:r>
      <w:proofErr w:type="spellEnd"/>
      <w:r w:rsidRPr="00BA26C0">
        <w:rPr>
          <w:u w:val="single"/>
        </w:rPr>
        <w:t xml:space="preserve"> </w:t>
      </w:r>
      <w:proofErr w:type="spellStart"/>
      <w:r w:rsidRPr="00BA26C0">
        <w:rPr>
          <w:u w:val="single"/>
        </w:rPr>
        <w:t>sen</w:t>
      </w:r>
      <w:proofErr w:type="spellEnd"/>
      <w:r w:rsidRPr="00BA26C0">
        <w:rPr>
          <w:u w:val="single"/>
        </w:rPr>
        <w:t xml:space="preserve"> ta </w:t>
      </w:r>
      <w:proofErr w:type="spellStart"/>
      <w:r w:rsidRPr="00BA26C0">
        <w:rPr>
          <w:u w:val="single"/>
        </w:rPr>
        <w:t>tions</w:t>
      </w:r>
      <w:proofErr w:type="spellEnd"/>
      <w:r w:rsidRPr="00BA26C0">
        <w:rPr>
          <w:u w:val="single"/>
        </w:rPr>
        <w:t xml:space="preserve"> of fugitive escape by appropriating from U.S. abolitionist lit er a </w:t>
      </w:r>
      <w:proofErr w:type="spellStart"/>
      <w:r w:rsidRPr="00BA26C0">
        <w:rPr>
          <w:u w:val="single"/>
        </w:rPr>
        <w:t>ture</w:t>
      </w:r>
      <w:proofErr w:type="spellEnd"/>
      <w:r w:rsidRPr="00BA26C0">
        <w:rPr>
          <w:u w:val="single"/>
        </w:rPr>
        <w:t xml:space="preserve"> the motif of the courageous male fugitive slave.</w:t>
      </w:r>
      <w:r w:rsidRPr="00BA26C0">
        <w:rPr>
          <w:sz w:val="16"/>
        </w:rPr>
        <w:t xml:space="preserve"> Beginning in the 1840s fugitive slave narratives enjoyed an extensive circulation throughout the U.S. North </w:t>
      </w:r>
      <w:proofErr w:type="gramStart"/>
      <w:r w:rsidRPr="00BA26C0">
        <w:rPr>
          <w:sz w:val="16"/>
        </w:rPr>
        <w:t>as a result of</w:t>
      </w:r>
      <w:proofErr w:type="gramEnd"/>
      <w:r w:rsidRPr="00BA26C0">
        <w:rPr>
          <w:sz w:val="16"/>
        </w:rPr>
        <w:t xml:space="preserve"> the rapid development of or </w:t>
      </w:r>
      <w:proofErr w:type="spellStart"/>
      <w:r w:rsidRPr="00BA26C0">
        <w:rPr>
          <w:sz w:val="16"/>
        </w:rPr>
        <w:t>ga</w:t>
      </w:r>
      <w:proofErr w:type="spellEnd"/>
      <w:r w:rsidRPr="00BA26C0">
        <w:rPr>
          <w:sz w:val="16"/>
        </w:rPr>
        <w:t xml:space="preserve"> </w:t>
      </w:r>
      <w:proofErr w:type="spellStart"/>
      <w:r w:rsidRPr="00BA26C0">
        <w:rPr>
          <w:sz w:val="16"/>
        </w:rPr>
        <w:t>nized</w:t>
      </w:r>
      <w:proofErr w:type="spellEnd"/>
      <w:r w:rsidRPr="00BA26C0">
        <w:rPr>
          <w:sz w:val="16"/>
        </w:rPr>
        <w:t xml:space="preserve"> abolitionism in the region. Fugitive slave narratives, both oral and written, flourished as the northern abolition movement expanded its reach to the </w:t>
      </w:r>
      <w:proofErr w:type="gramStart"/>
      <w:r w:rsidRPr="00BA26C0">
        <w:rPr>
          <w:sz w:val="16"/>
        </w:rPr>
        <w:t>general public</w:t>
      </w:r>
      <w:proofErr w:type="gramEnd"/>
      <w:r w:rsidRPr="00BA26C0">
        <w:rPr>
          <w:sz w:val="16"/>
        </w:rPr>
        <w:t xml:space="preserve">, especially through the increased production of antislavery newspapers and publications and the expansion of lecture </w:t>
      </w:r>
      <w:proofErr w:type="spellStart"/>
      <w:r w:rsidRPr="00BA26C0">
        <w:rPr>
          <w:sz w:val="16"/>
        </w:rPr>
        <w:t>cir</w:t>
      </w:r>
      <w:proofErr w:type="spellEnd"/>
      <w:r w:rsidRPr="00BA26C0">
        <w:rPr>
          <w:sz w:val="16"/>
        </w:rPr>
        <w:t xml:space="preserve"> </w:t>
      </w:r>
      <w:proofErr w:type="spellStart"/>
      <w:r w:rsidRPr="00BA26C0">
        <w:rPr>
          <w:sz w:val="16"/>
        </w:rPr>
        <w:t>cuits</w:t>
      </w:r>
      <w:proofErr w:type="spellEnd"/>
      <w:r w:rsidRPr="00BA26C0">
        <w:rPr>
          <w:sz w:val="16"/>
        </w:rPr>
        <w:t xml:space="preserve">. </w:t>
      </w:r>
      <w:r w:rsidRPr="00BA26C0">
        <w:rPr>
          <w:u w:val="single"/>
        </w:rPr>
        <w:t>Fugitive slaves’ narration of their days in bondage was expected to lend authenticity to the movement’s goal of immediate emancipation</w:t>
      </w:r>
      <w:r w:rsidRPr="00BA26C0">
        <w:rPr>
          <w:sz w:val="16"/>
        </w:rPr>
        <w:t>.34 Especially for formerly enslaved abolitionists</w:t>
      </w:r>
      <w:r w:rsidRPr="00BA26C0">
        <w:rPr>
          <w:u w:val="single"/>
        </w:rPr>
        <w:t xml:space="preserve">, images of escaping slaves were effective discursive tools for refuting racist propaganda that slaves were content under slavery and lacked the capacities necessary for citizenship. Racialized notions of freedom and citizenship defined black men as lacking the characteristics essential to a male American republican citizen— in </w:t>
      </w:r>
      <w:proofErr w:type="spellStart"/>
      <w:r w:rsidRPr="00BA26C0">
        <w:rPr>
          <w:u w:val="single"/>
        </w:rPr>
        <w:t>depen</w:t>
      </w:r>
      <w:proofErr w:type="spellEnd"/>
      <w:r w:rsidRPr="00BA26C0">
        <w:rPr>
          <w:u w:val="single"/>
        </w:rPr>
        <w:t xml:space="preserve"> </w:t>
      </w:r>
      <w:proofErr w:type="spellStart"/>
      <w:r w:rsidRPr="00BA26C0">
        <w:rPr>
          <w:u w:val="single"/>
        </w:rPr>
        <w:t>dence</w:t>
      </w:r>
      <w:proofErr w:type="spellEnd"/>
      <w:r w:rsidRPr="00BA26C0">
        <w:rPr>
          <w:u w:val="single"/>
        </w:rPr>
        <w:t>, rationality, courage, patriarchal authority, and love of liberty</w:t>
      </w:r>
      <w:r w:rsidRPr="00BA26C0">
        <w:rPr>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sidRPr="00BA26C0">
        <w:rPr>
          <w:u w:val="single"/>
        </w:rPr>
        <w:t xml:space="preserve">. At the core of these formulations was a nineteenth- century </w:t>
      </w:r>
      <w:proofErr w:type="spellStart"/>
      <w:r w:rsidRPr="00BA26C0">
        <w:rPr>
          <w:u w:val="single"/>
        </w:rPr>
        <w:t>popu</w:t>
      </w:r>
      <w:proofErr w:type="spellEnd"/>
      <w:r w:rsidRPr="00BA26C0">
        <w:rPr>
          <w:u w:val="single"/>
        </w:rPr>
        <w:t xml:space="preserve"> lar discourse that grafted manhood and national identity onto an ability to surmount obstacles while on a journey</w:t>
      </w:r>
      <w:r w:rsidRPr="00BA26C0">
        <w:rPr>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sidRPr="00BA26C0">
        <w:rPr>
          <w:u w:val="single"/>
        </w:rPr>
        <w:t>36 The appropriation of “the dominant cultural code of manly power and dignity”</w:t>
      </w:r>
      <w:r w:rsidRPr="00BA26C0">
        <w:rPr>
          <w:sz w:val="16"/>
        </w:rPr>
        <w:t xml:space="preserve"> </w:t>
      </w:r>
      <w:r w:rsidRPr="00BA26C0">
        <w:rPr>
          <w:sz w:val="16"/>
        </w:rPr>
        <w:lastRenderedPageBreak/>
        <w:t xml:space="preserve">enabled Frederick Douglass and others to depict themselves and their enslaved brothers as equipped with the capacities of a true American man.37 In this way, </w:t>
      </w:r>
      <w:r w:rsidRPr="00BA26C0">
        <w:rPr>
          <w:u w:val="single"/>
        </w:rPr>
        <w:t>male authors inscribed a distinctively black form of movement— slave escape— with a set of traits traditionally associated with white male Americans</w:t>
      </w:r>
      <w:r w:rsidRPr="00BA26C0">
        <w:rPr>
          <w:sz w:val="16"/>
        </w:rPr>
        <w:t xml:space="preserve">. Adapting the </w:t>
      </w:r>
      <w:proofErr w:type="spellStart"/>
      <w:r w:rsidRPr="00BA26C0">
        <w:rPr>
          <w:sz w:val="16"/>
        </w:rPr>
        <w:t>repre</w:t>
      </w:r>
      <w:proofErr w:type="spellEnd"/>
      <w:r w:rsidRPr="00BA26C0">
        <w:rPr>
          <w:sz w:val="16"/>
        </w:rPr>
        <w:t xml:space="preserve"> </w:t>
      </w:r>
      <w:proofErr w:type="spellStart"/>
      <w:r w:rsidRPr="00BA26C0">
        <w:rPr>
          <w:sz w:val="16"/>
        </w:rPr>
        <w:t>sen</w:t>
      </w:r>
      <w:proofErr w:type="spellEnd"/>
      <w:r w:rsidRPr="00BA26C0">
        <w:rPr>
          <w:sz w:val="16"/>
        </w:rPr>
        <w:t xml:space="preserve"> ta </w:t>
      </w:r>
      <w:proofErr w:type="spellStart"/>
      <w:r w:rsidRPr="00BA26C0">
        <w:rPr>
          <w:sz w:val="16"/>
        </w:rPr>
        <w:t>tional</w:t>
      </w:r>
      <w:proofErr w:type="spellEnd"/>
      <w:r w:rsidRPr="00BA26C0">
        <w:rPr>
          <w:sz w:val="16"/>
        </w:rPr>
        <w:t xml:space="preserve"> politics of the American slave narratives, </w:t>
      </w:r>
      <w:proofErr w:type="gramStart"/>
      <w:r w:rsidRPr="00BA26C0">
        <w:rPr>
          <w:sz w:val="16"/>
        </w:rPr>
        <w:t>Ward</w:t>
      </w:r>
      <w:proofErr w:type="gramEnd"/>
      <w:r w:rsidRPr="00BA26C0">
        <w:rPr>
          <w:sz w:val="16"/>
        </w:rPr>
        <w:t xml:space="preserve"> reworked slave escape to Canada as a movement that required for its successful execution the very attributes of the ideal settler that white colonists denied in former slaves</w:t>
      </w:r>
      <w:r w:rsidRPr="00BA26C0">
        <w:rPr>
          <w:u w:val="single"/>
        </w:rPr>
        <w:t>. In Ward’s version the characteristics demonstrated by a slave’s escape showed male former slaves’ qualifications to be good British settlers: resourcefulness was translated into industry and enterprise, and risk taking into ardent love of the British Crown and the freedom granted by it.</w:t>
      </w:r>
      <w:r w:rsidRPr="00BA26C0">
        <w:rPr>
          <w:sz w:val="16"/>
        </w:rPr>
        <w:t xml:space="preserve"> The strategic value of Ward’s escape narrative was its ability to produce positive meanings about slave flight by shifting the focus from the purpose of the migration to its pro </w:t>
      </w:r>
      <w:proofErr w:type="spellStart"/>
      <w:r w:rsidRPr="00BA26C0">
        <w:rPr>
          <w:sz w:val="16"/>
        </w:rPr>
        <w:t>cess</w:t>
      </w:r>
      <w:proofErr w:type="spellEnd"/>
      <w:r w:rsidRPr="00BA26C0">
        <w:rPr>
          <w:sz w:val="16"/>
        </w:rPr>
        <w:t xml:space="preserve">. </w:t>
      </w:r>
      <w:r w:rsidRPr="00BA26C0">
        <w:rPr>
          <w:u w:val="single"/>
        </w:rPr>
        <w:t>While Larwill’s hierarchical dichotomy drew on the difference between each group’s reason for coming to Canada—to escape or to work—</w:t>
      </w:r>
      <w:r w:rsidRPr="00BA26C0">
        <w:rPr>
          <w:sz w:val="16"/>
        </w:rPr>
        <w:t xml:space="preserve"> Ward focused on the mental and physical rigors involved in the pro </w:t>
      </w:r>
      <w:proofErr w:type="spellStart"/>
      <w:r w:rsidRPr="00BA26C0">
        <w:rPr>
          <w:sz w:val="16"/>
        </w:rPr>
        <w:t>cess</w:t>
      </w:r>
      <w:proofErr w:type="spellEnd"/>
      <w:r w:rsidRPr="00BA26C0">
        <w:rPr>
          <w:sz w:val="16"/>
        </w:rPr>
        <w:t xml:space="preserve">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sidRPr="00BA26C0">
        <w:rPr>
          <w:u w:val="single"/>
        </w:rPr>
        <w:t xml:space="preserve">“his people who fled from slavery in the United States” and “immigrants from diff er </w:t>
      </w:r>
      <w:proofErr w:type="spellStart"/>
      <w:r w:rsidRPr="00BA26C0">
        <w:rPr>
          <w:u w:val="single"/>
        </w:rPr>
        <w:t>ent</w:t>
      </w:r>
      <w:proofErr w:type="spellEnd"/>
      <w:r w:rsidRPr="00BA26C0">
        <w:rPr>
          <w:u w:val="single"/>
        </w:rPr>
        <w:t xml:space="preserve"> parts of Eu rope” and explained to the audience that “the very fact of escaping from slavery” implied a fugitive’s greater physical and mental “energy” compared to that of “a white man going on board of a steamboat, or in a rail way car, to travel.</w:t>
      </w:r>
      <w:r w:rsidRPr="00BA26C0">
        <w:rPr>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w:t>
      </w:r>
      <w:proofErr w:type="spellStart"/>
      <w:r w:rsidRPr="00BA26C0">
        <w:rPr>
          <w:sz w:val="16"/>
        </w:rPr>
        <w:t>izations</w:t>
      </w:r>
      <w:proofErr w:type="spellEnd"/>
      <w:r w:rsidRPr="00BA26C0">
        <w:rPr>
          <w:sz w:val="16"/>
        </w:rPr>
        <w:t xml:space="preserve">, including the Congregational Union and the Colonial Missionary Society.41 Some public meetings were also held specifically for him and his cause, with a committee established solely to support his fund- raising work in England.42 At one of those gatherings, </w:t>
      </w:r>
      <w:r w:rsidRPr="00BA26C0">
        <w:rPr>
          <w:u w:val="single"/>
        </w:rPr>
        <w:t>Ward put into full use his male fugitive imagery to show that “it required quite a man to escape from slavery” and that those who succeeded in escaping were so self- reliant and resourceful as to be “about as good subjects as any that Her Majesty had</w:t>
      </w:r>
      <w:r w:rsidRPr="00BA26C0">
        <w:rPr>
          <w:sz w:val="16"/>
        </w:rPr>
        <w:t>.</w:t>
      </w:r>
    </w:p>
    <w:p w14:paraId="0BAAFEC3" w14:textId="43F721E3" w:rsidR="006A61BF" w:rsidRDefault="006A61BF" w:rsidP="006A61BF">
      <w:pPr>
        <w:pStyle w:val="Heading2"/>
      </w:pPr>
      <w:r>
        <w:lastRenderedPageBreak/>
        <w:t>2AC -- K -- Feminism/Queer Theory</w:t>
      </w:r>
    </w:p>
    <w:p w14:paraId="5E765CA5" w14:textId="77777777" w:rsidR="006A61BF" w:rsidRDefault="006A61BF" w:rsidP="006A61BF">
      <w:pPr>
        <w:pStyle w:val="Heading4"/>
      </w:pPr>
      <w:r>
        <w:t>Collective mourning is an intrinsically intersectional project grounded in a recognition of white heteropatriarchy as well as capitalism and the multiplicities of violence they encode on black life.</w:t>
      </w:r>
    </w:p>
    <w:p w14:paraId="7DCD18F4" w14:textId="77777777" w:rsidR="006A61BF" w:rsidRPr="00B304FD" w:rsidRDefault="006A61BF" w:rsidP="006A61BF">
      <w:r w:rsidRPr="00B304FD">
        <w:rPr>
          <w:rStyle w:val="Heading4Char"/>
        </w:rPr>
        <w:t>Golden ’18</w:t>
      </w:r>
      <w:r>
        <w:t xml:space="preserve"> -- assistant professor of Africana Studies at the University of Delaware (Kathryn E. Golden, 2018, “Throug</w:t>
      </w:r>
      <w:r w:rsidRPr="00B304FD">
        <w:t xml:space="preserve">h the Muck and Mire: </w:t>
      </w:r>
      <w:proofErr w:type="spellStart"/>
      <w:r w:rsidRPr="00B304FD">
        <w:t>Marronage</w:t>
      </w:r>
      <w:proofErr w:type="spellEnd"/>
      <w:r w:rsidRPr="00B304FD">
        <w:t>, Representation, and Memory in the Great Dismal Swamp</w:t>
      </w:r>
      <w:r>
        <w:t xml:space="preserve">”, </w:t>
      </w:r>
      <w:r w:rsidRPr="00B304FD">
        <w:t>UC Berkeley</w:t>
      </w:r>
      <w:r>
        <w:t>,</w:t>
      </w:r>
      <w:r w:rsidRPr="00B304FD">
        <w:t xml:space="preserve"> </w:t>
      </w:r>
      <w:hyperlink r:id="rId98" w:history="1">
        <w:r w:rsidRPr="007C4C88">
          <w:rPr>
            <w:rStyle w:val="FollowedHyperlink"/>
          </w:rPr>
          <w:t>https://escholarship.org/uc/item/6gq4r78s</w:t>
        </w:r>
      </w:hyperlink>
      <w:r>
        <w:t>, accessed 6-29-2021) //</w:t>
      </w:r>
      <w:proofErr w:type="spellStart"/>
      <w:r>
        <w:t>nikki</w:t>
      </w:r>
      <w:proofErr w:type="spellEnd"/>
    </w:p>
    <w:p w14:paraId="404341E0" w14:textId="77777777" w:rsidR="006A61BF" w:rsidRPr="00F362BA" w:rsidRDefault="006A61BF" w:rsidP="006A61BF">
      <w:pPr>
        <w:rPr>
          <w:sz w:val="16"/>
        </w:rPr>
      </w:pPr>
      <w:r w:rsidRPr="00F362BA">
        <w:rPr>
          <w:sz w:val="16"/>
        </w:rPr>
        <w:t xml:space="preserve">These intellectually challenging and forward-thinking texts frame observations and directives that do not find their much-needed expression in our contemporary </w:t>
      </w:r>
      <w:proofErr w:type="spellStart"/>
      <w:r w:rsidRPr="00F362BA">
        <w:rPr>
          <w:sz w:val="16"/>
        </w:rPr>
        <w:t>multiculture</w:t>
      </w:r>
      <w:proofErr w:type="spellEnd"/>
      <w:r w:rsidRPr="00F362BA">
        <w:rPr>
          <w:sz w:val="16"/>
        </w:rPr>
        <w:t xml:space="preserve">. First, </w:t>
      </w:r>
      <w:r w:rsidRPr="00695187">
        <w:rPr>
          <w:rStyle w:val="StyleUnderline"/>
        </w:rPr>
        <w:t>a proper, democratic mourning of the individualized nature of the crimes committed against black life is an enterprise steeped in black feminist inquiry.</w:t>
      </w:r>
      <w:r w:rsidRPr="00F362BA">
        <w:rPr>
          <w:sz w:val="16"/>
        </w:rPr>
        <w:t xml:space="preserve"> Moreover, </w:t>
      </w:r>
      <w:r w:rsidRPr="00695187">
        <w:rPr>
          <w:rStyle w:val="StyleUnderline"/>
        </w:rPr>
        <w:t>an outlook filtered through a melancholic hope that both anticipates and neutralizes ongoing crimes against black humanity is a task steeped in intersectional praxis.</w:t>
      </w:r>
      <w:r w:rsidRPr="00F362BA">
        <w:rPr>
          <w:sz w:val="16"/>
        </w:rPr>
        <w:t xml:space="preserve"> Indeed, </w:t>
      </w:r>
      <w:r w:rsidRPr="00695187">
        <w:rPr>
          <w:rStyle w:val="StyleUnderline"/>
        </w:rPr>
        <w:t>the democratic work of mourning and melancholic hope hinge on our willingness to outstrip the pain of racialization through the development and sustained address of inquiry that emerges from sensitivity to the contexts of grieving and everyday injustice.</w:t>
      </w:r>
      <w:r>
        <w:rPr>
          <w:rStyle w:val="StyleUnderline"/>
        </w:rPr>
        <w:t xml:space="preserve"> </w:t>
      </w:r>
      <w:r w:rsidRPr="00695187">
        <w:rPr>
          <w:rStyle w:val="StyleUnderline"/>
        </w:rPr>
        <w:t xml:space="preserve">An intersectional exploration of the continuation of the U.S. narratives of racial and social progress alongside neoliberal politics and rhetoric highlights the ways these discourses coalesce to obfuscate the propagation of a virulent </w:t>
      </w:r>
      <w:proofErr w:type="spellStart"/>
      <w:r w:rsidRPr="00695187">
        <w:rPr>
          <w:rStyle w:val="StyleUnderline"/>
        </w:rPr>
        <w:t>necropolitics</w:t>
      </w:r>
      <w:proofErr w:type="spellEnd"/>
      <w:r w:rsidRPr="00695187">
        <w:rPr>
          <w:rStyle w:val="StyleUnderline"/>
        </w:rPr>
        <w:t xml:space="preserve"> embedded within our contemporary society</w:t>
      </w:r>
      <w:r w:rsidRPr="00F362BA">
        <w:rPr>
          <w:sz w:val="16"/>
        </w:rPr>
        <w:t xml:space="preserve">. Although Winters and </w:t>
      </w:r>
      <w:proofErr w:type="spellStart"/>
      <w:r w:rsidRPr="00F362BA">
        <w:rPr>
          <w:sz w:val="16"/>
        </w:rPr>
        <w:t>McIvors</w:t>
      </w:r>
      <w:proofErr w:type="spellEnd"/>
      <w:r w:rsidRPr="00F362BA">
        <w:rPr>
          <w:sz w:val="16"/>
        </w:rPr>
        <w:t xml:space="preserve"> do not acknowledge this directly, </w:t>
      </w:r>
      <w:r w:rsidRPr="00695187">
        <w:rPr>
          <w:rStyle w:val="StyleUnderline"/>
        </w:rPr>
        <w:t xml:space="preserve">their books </w:t>
      </w:r>
      <w:r w:rsidRPr="00F362BA">
        <w:rPr>
          <w:sz w:val="16"/>
        </w:rPr>
        <w:t xml:space="preserve">work in tandem to </w:t>
      </w:r>
      <w:r w:rsidRPr="00695187">
        <w:rPr>
          <w:rStyle w:val="StyleUnderline"/>
        </w:rPr>
        <w:t>underscore the ways that black feminist theory and praxis can be drawn on to mitigate the disproportionate violence leveled against vulnerable communities. These texts encourage us to engage melancholic hope and democratic mourning in tandem, offering a paradigm for enacting a two-pronged queer theoretical praxis that mines intersectional inquiry to develop creative solutions to shared problems</w:t>
      </w:r>
      <w:r w:rsidRPr="00F362BA">
        <w:rPr>
          <w:sz w:val="16"/>
        </w:rPr>
        <w:t xml:space="preserve"> – problems that impact segments of vulnerable population uniquely and disproportionately. Both books think through insights from Sigmund Freud’s ‘Mourning and Melancholia’ (1917) astutely. When Freud outlined two ways of working through loss over a century ago, the complex landscape of social loss and racial grieving did not factor into his calculus. Freud situates mourning at the limits of melancholia. According to Freud, mourning is the successful integration of loss into consciousness. In melancholia, Freud maintains, a loss that is </w:t>
      </w:r>
      <w:proofErr w:type="spellStart"/>
      <w:r w:rsidRPr="00F362BA">
        <w:rPr>
          <w:sz w:val="16"/>
        </w:rPr>
        <w:t>unmourned</w:t>
      </w:r>
      <w:proofErr w:type="spellEnd"/>
      <w:r w:rsidRPr="00F362BA">
        <w:rPr>
          <w:sz w:val="16"/>
        </w:rPr>
        <w:t xml:space="preserve"> and barred from recognition is displaced discreetly onto the subject’s ego, enacting an unconscionable loss of self. For Freud, mourning is a healthy response to loss, and melancholia is an unhealthy one, because it can never be overcome after a lapse of time, and it perpetually haunts the subject’s ego. </w:t>
      </w:r>
      <w:r w:rsidRPr="00695187">
        <w:rPr>
          <w:rStyle w:val="StyleUnderline"/>
        </w:rPr>
        <w:t xml:space="preserve">The central commitment of Hope Draped in Black is to a more expansive consideration of the melancholic cast of </w:t>
      </w:r>
      <w:proofErr w:type="gramStart"/>
      <w:r w:rsidRPr="00695187">
        <w:rPr>
          <w:rStyle w:val="StyleUnderline"/>
        </w:rPr>
        <w:t>mind</w:t>
      </w:r>
      <w:proofErr w:type="gramEnd"/>
      <w:r w:rsidRPr="00695187">
        <w:rPr>
          <w:rStyle w:val="StyleUnderline"/>
        </w:rPr>
        <w:t xml:space="preserve"> that attends narratives of racial progress.</w:t>
      </w:r>
      <w:r w:rsidRPr="00F362BA">
        <w:rPr>
          <w:sz w:val="16"/>
        </w:rPr>
        <w:t xml:space="preserve"> Winters’ notion of ‘</w:t>
      </w:r>
      <w:r w:rsidRPr="00695187">
        <w:rPr>
          <w:rStyle w:val="StyleUnderline"/>
        </w:rPr>
        <w:t>melancholic hope’ renders the pervasive misrecognition directed toward the historical and ongoing offenses against people of color in the U.S. an unhealthy and irresponsible response.</w:t>
      </w:r>
      <w:r w:rsidRPr="00F362BA">
        <w:rPr>
          <w:sz w:val="16"/>
        </w:rPr>
        <w:t xml:space="preserve"> For Winters, ‘melancholic hope’ is a push for racial and social justice progress that acknowledges the </w:t>
      </w:r>
      <w:r w:rsidRPr="00695187">
        <w:rPr>
          <w:rStyle w:val="StyleUnderline"/>
        </w:rPr>
        <w:t xml:space="preserve">incomplete nature of past triumphs. ‘The notion of racial progress’, </w:t>
      </w:r>
      <w:r w:rsidRPr="00F362BA">
        <w:rPr>
          <w:sz w:val="16"/>
        </w:rPr>
        <w:t>Winters reminds us,</w:t>
      </w:r>
      <w:r w:rsidRPr="00695187">
        <w:rPr>
          <w:rStyle w:val="StyleUnderline"/>
        </w:rPr>
        <w:t xml:space="preserve"> ‘obscures the ways race operates to justify death and its various intimations – loss, exclusion, silencing, repression, hunger, and so forth’ </w:t>
      </w:r>
      <w:r w:rsidRPr="00F362BA">
        <w:rPr>
          <w:sz w:val="16"/>
        </w:rPr>
        <w:t xml:space="preserve">(p. 239). </w:t>
      </w:r>
      <w:proofErr w:type="gramStart"/>
      <w:r w:rsidRPr="00F362BA">
        <w:rPr>
          <w:sz w:val="16"/>
        </w:rPr>
        <w:t>On the basis of</w:t>
      </w:r>
      <w:proofErr w:type="gramEnd"/>
      <w:r w:rsidRPr="00F362BA">
        <w:rPr>
          <w:sz w:val="16"/>
        </w:rPr>
        <w:t xml:space="preserve"> close readings of Toni Morrison’s Paradise and Ralph Ellison’s essays on jazz and the blues, </w:t>
      </w:r>
      <w:r w:rsidRPr="00695187">
        <w:rPr>
          <w:rStyle w:val="StyleUnderline"/>
        </w:rPr>
        <w:t>Winters invites a renegotiation of linear notions of progress, myopic notions of exceptionalism and coherence, and binary notions of racial difference that render lives and circumstances lived beyond these frames subject to silence, sanctioned violence, or death. Melancholic hope shines a halogen light on the ontological and discursive circuitry that underpins</w:t>
      </w:r>
      <w:r w:rsidRPr="00F362BA">
        <w:rPr>
          <w:sz w:val="16"/>
        </w:rPr>
        <w:t xml:space="preserve"> the easy trafficking in </w:t>
      </w:r>
      <w:r w:rsidRPr="00695187">
        <w:rPr>
          <w:rStyle w:val="StyleUnderline"/>
        </w:rPr>
        <w:t>American exceptionalism rhetoric</w:t>
      </w:r>
      <w:r w:rsidRPr="00F362BA">
        <w:rPr>
          <w:sz w:val="16"/>
        </w:rPr>
        <w:t xml:space="preserve"> that makes laudable and acceptable death threats against Muslims, Arabs, and Latinos living in the United States. In his </w:t>
      </w:r>
      <w:r w:rsidRPr="00F362BA">
        <w:rPr>
          <w:sz w:val="16"/>
        </w:rPr>
        <w:lastRenderedPageBreak/>
        <w:t xml:space="preserve">discussion of the dangers of exceptionalism narratives, he points to how John McCain’s 2008 concession speech reinforced America’s collective self-image as an exceptional nation, as a place unequivocally defined by opportunity, tolerance, and freedom. Although the U.S. celebrated itself as an ideal democracy during the Obama era, the discourse of national exceptionalism persisted and engendered a national pride that also reinvigorated race pride. Winters writes: ‘After reassuring a gentleman at the meeting that Obama is a decent man, McCain offered the microphone to an elderly woman who expressed her distrust of the future president. She confessed that her distrust was motivated by a suspicion that Obama is an Arab’ (p. 239). He continues, ‘He rejoined in a civil manner, reassuring the woman and the audience that Obama is a “decent family man and citizen” … McCain’s rejoinder attempts to defuse the woman’s suspicion by making a tacit distinction between “decent family man and citizen” and the threatening Arab other’ (pp. 239–240). Winters </w:t>
      </w:r>
      <w:proofErr w:type="gramStart"/>
      <w:r w:rsidRPr="00F362BA">
        <w:rPr>
          <w:sz w:val="16"/>
        </w:rPr>
        <w:t>opens up</w:t>
      </w:r>
      <w:proofErr w:type="gramEnd"/>
      <w:r w:rsidRPr="00F362BA">
        <w:rPr>
          <w:sz w:val="16"/>
        </w:rPr>
        <w:t xml:space="preserve"> space for understanding the way racial anxiety cloaks and mobilizes the intersectional nature of oppression across national, gender, and sexual lines. Hope Draped in Black compels us to rethink notions of progress and pain beyond the black–white binary toward the address of the multilayered workings of hegemony. The book also renders visible ‘the limitations and dangers involved in projects that underscore the significance of race while downplaying the struggles, erasures, and losses attached to other identities and subject positions’ (p. 160). If </w:t>
      </w:r>
      <w:r w:rsidRPr="00695187">
        <w:rPr>
          <w:rStyle w:val="StyleUnderline"/>
        </w:rPr>
        <w:t xml:space="preserve">melancholic hope provides a conceptual lens for </w:t>
      </w:r>
      <w:proofErr w:type="spellStart"/>
      <w:r w:rsidRPr="00695187">
        <w:rPr>
          <w:rStyle w:val="StyleUnderline"/>
        </w:rPr>
        <w:t>higlighting</w:t>
      </w:r>
      <w:proofErr w:type="spellEnd"/>
      <w:r w:rsidRPr="00695187">
        <w:rPr>
          <w:rStyle w:val="StyleUnderline"/>
        </w:rPr>
        <w:t xml:space="preserve"> the paradoxical working of oppression under the auspices of racial progress and national cohesion</w:t>
      </w:r>
      <w:r w:rsidRPr="00F362BA">
        <w:rPr>
          <w:sz w:val="16"/>
        </w:rPr>
        <w:t xml:space="preserve">, David W. McIvor’s notion of </w:t>
      </w:r>
      <w:r w:rsidRPr="00695187">
        <w:rPr>
          <w:rStyle w:val="StyleUnderline"/>
        </w:rPr>
        <w:t>‘democratic morning’ issues an invitation to pair this offensive strategy with more tactical and multivocal modes of grieving and working through. The democratization of mourning,</w:t>
      </w:r>
      <w:r w:rsidRPr="00F362BA">
        <w:rPr>
          <w:sz w:val="16"/>
        </w:rPr>
        <w:t xml:space="preserve"> McIvor posits</w:t>
      </w:r>
      <w:r w:rsidRPr="00695187">
        <w:rPr>
          <w:rStyle w:val="StyleUnderline"/>
        </w:rPr>
        <w:t>, is an ongoing and dynamic preemptive strategy against the patterns of misrecognition accompanying rituals of grievance and reconciliation that fail to effect transformative, structural change.</w:t>
      </w:r>
      <w:r w:rsidRPr="00F362BA">
        <w:rPr>
          <w:sz w:val="16"/>
        </w:rPr>
        <w:t xml:space="preserve"> Drawing on scholarly discourses of truth and reconciliation, Greek tragedy, and psychoanalysis, McIvor highlights our capacity to mine moments of conflict and discord for structural and existential change. Presupposing that racial grieving structures and processes designed to promote social change inadvertently preserve and perpetuate violent patterns of misrecognitions</w:t>
      </w:r>
      <w:r w:rsidRPr="00695187">
        <w:rPr>
          <w:rStyle w:val="StyleUnderline"/>
        </w:rPr>
        <w:t>, McIvor makes a case for mining the tensions, dissonance, and disavowals characteristic of such spaces of racial grievance for more ‘inclusive, dialogic encounters across entrenched lines difference’</w:t>
      </w:r>
      <w:r w:rsidRPr="00F362BA">
        <w:rPr>
          <w:sz w:val="16"/>
        </w:rPr>
        <w:t xml:space="preserve"> (p. 121). For McIvor, public morning can be pathological, perpetuating racism discretely in and through the rhetoric of mourning, unless infused with the ‘generative natality’ of political life (p. 65). In the trenches of racial discord, amid ongoing violence and subjugation, is where, McIvor suggests, we might employ our most tactical maneuvers beyond unresolved racial grievances. I have called this cast of </w:t>
      </w:r>
      <w:proofErr w:type="gramStart"/>
      <w:r w:rsidRPr="00F362BA">
        <w:rPr>
          <w:sz w:val="16"/>
        </w:rPr>
        <w:t>mind</w:t>
      </w:r>
      <w:proofErr w:type="gramEnd"/>
      <w:r w:rsidRPr="00F362BA">
        <w:rPr>
          <w:sz w:val="16"/>
        </w:rPr>
        <w:t xml:space="preserve"> the ‘melancholic haze’, one that keeps the dead alive yet disavowed and set for reconstitution in the face of ongoing racial offense and strife (Singleton, 2015, p. 99). McIvor astutely highlights the capacity of public expressions of grief and rage to ‘shut down social reflexivity and make coalitional politics and civic labors less likely’ (p. 184). The Black Lives Matter movement, according to McIvor, sidesteps this pitfall. McIvor aptly draws a distinction between merely recognizing injustice, and ‘wrestling with the dominant norms of recognition and the anxieties and defenses that limn the circuitry of social interaction’ (p. 184), as expressed in Claudia Rankine’s Citizen. Only in recognition of this distinction can we engage in the dialogic work that hinges on a keen sensitivity to context, </w:t>
      </w:r>
      <w:proofErr w:type="gramStart"/>
      <w:r w:rsidRPr="00F362BA">
        <w:rPr>
          <w:sz w:val="16"/>
        </w:rPr>
        <w:t>so as to</w:t>
      </w:r>
      <w:proofErr w:type="gramEnd"/>
      <w:r w:rsidRPr="00F362BA">
        <w:rPr>
          <w:sz w:val="16"/>
        </w:rPr>
        <w:t xml:space="preserve"> be didactic and effective. For Rankine, McIvor notes, the Black Lives Matter movement ‘can be read as an attempt to keep mourning as an open dynamic in our culture’ (p. 177). Dissolving the ideological borders of our circumscription – and the resulting misrecognitions – requires us to avow the claims of racial traumas, knowing the struggle is subject to change at every turn. Attention to the ongoing and variable nature of this mourning is one of the most striking features of Mourning in America. While not made explicit by McIvor, </w:t>
      </w:r>
      <w:r w:rsidRPr="005F7A83">
        <w:rPr>
          <w:rStyle w:val="StyleUnderline"/>
        </w:rPr>
        <w:t>the democratic work of mourning – of exhuming and reshaping the social circuitry of recognition and misrecognition – is based in intersectional inquiry and praxis. McIvor warns against incorporating the notion of ‘authenticity’ into the politics and practice of mourning, citing the way it ‘ignores dimensions and fractures within black identity, dimensions inferred by class, gender, and sexual difference’</w:t>
      </w:r>
      <w:r w:rsidRPr="00F362BA">
        <w:rPr>
          <w:sz w:val="16"/>
        </w:rPr>
        <w:t xml:space="preserve"> (p. 141). The sexual underpinnings of the misalignment between the form and function of citizenship along racial lines is one of the most overlooked and pernicious misrecognitions with which the Black Lives Matter movement must wrestle. </w:t>
      </w:r>
      <w:r w:rsidRPr="005F7A83">
        <w:rPr>
          <w:rStyle w:val="StyleUnderline"/>
        </w:rPr>
        <w:t xml:space="preserve">The mutually reinforcing discourses of racial and sexual difference form a nexus of recognitions and misrecognitions that underwrite the </w:t>
      </w:r>
      <w:proofErr w:type="spellStart"/>
      <w:r w:rsidRPr="005F7A83">
        <w:rPr>
          <w:rStyle w:val="StyleUnderline"/>
        </w:rPr>
        <w:t>necropolitics</w:t>
      </w:r>
      <w:proofErr w:type="spellEnd"/>
      <w:r w:rsidRPr="005F7A83">
        <w:rPr>
          <w:rStyle w:val="StyleUnderline"/>
        </w:rPr>
        <w:t xml:space="preserve"> rendering black bodies subject to disproportionate violence and death.</w:t>
      </w:r>
      <w:r>
        <w:rPr>
          <w:rStyle w:val="StyleUnderline"/>
        </w:rPr>
        <w:t xml:space="preserve"> </w:t>
      </w:r>
      <w:r w:rsidRPr="00F362BA">
        <w:rPr>
          <w:sz w:val="16"/>
        </w:rPr>
        <w:t xml:space="preserve">One of queer theory’s major contributions to critical race studies is the grammar it provides for reading the impact of the mutually reinforcing discourses of racial and sexual difference on black life and race relations. </w:t>
      </w:r>
      <w:r w:rsidRPr="005F7A83">
        <w:rPr>
          <w:rStyle w:val="StyleUnderline"/>
        </w:rPr>
        <w:t>The status of the black body as the national locus of racial and sexual difference underpins the paradoxical terrain of both inclusion and despotism upon which black bodies stand in the contemporary U.S. society</w:t>
      </w:r>
      <w:r w:rsidRPr="00F362BA">
        <w:rPr>
          <w:sz w:val="16"/>
        </w:rPr>
        <w:t xml:space="preserve">. On Friday, June 25, 2015, the same week the Supreme Court announced the legalization of gay marriage, President Obama asked the nation to mourn the nine black lives lost in the Charleston church massacre. A full reckoning with the underpinnings of this tragedy would require us to confront the way Obama’s presidential inauguration set the pendulum of black progress and despair into rapid motion. More specifically, reading the presidency of Obama </w:t>
      </w:r>
      <w:r w:rsidRPr="00F362BA">
        <w:rPr>
          <w:sz w:val="16"/>
        </w:rPr>
        <w:lastRenderedPageBreak/>
        <w:t xml:space="preserve">through the lens of Winters’ notion of ‘melancholic hope’ hinges on understanding the status of whiteness as an ideological proposition and, moreover, process. </w:t>
      </w:r>
      <w:r w:rsidRPr="005F7A83">
        <w:rPr>
          <w:rStyle w:val="StyleUnderline"/>
        </w:rPr>
        <w:t xml:space="preserve">Whiteness has expanded its boarders of inclusion to exceptional figurations of blackness and queerness in ways that rendered ‘less exceptional’ racial and sexual minorities of color subject to </w:t>
      </w:r>
      <w:proofErr w:type="gramStart"/>
      <w:r w:rsidRPr="005F7A83">
        <w:rPr>
          <w:rStyle w:val="StyleUnderline"/>
        </w:rPr>
        <w:t>unprecedented sanctioned</w:t>
      </w:r>
      <w:proofErr w:type="gramEnd"/>
      <w:r w:rsidRPr="005F7A83">
        <w:rPr>
          <w:rStyle w:val="StyleUnderline"/>
        </w:rPr>
        <w:t xml:space="preserve"> violence at the hands of the law.</w:t>
      </w:r>
      <w:r w:rsidRPr="00F362BA">
        <w:rPr>
          <w:sz w:val="16"/>
        </w:rPr>
        <w:t xml:space="preserve"> What David L. </w:t>
      </w:r>
      <w:proofErr w:type="spellStart"/>
      <w:r w:rsidRPr="00F362BA">
        <w:rPr>
          <w:sz w:val="16"/>
        </w:rPr>
        <w:t>Eng</w:t>
      </w:r>
      <w:proofErr w:type="spellEnd"/>
      <w:r w:rsidRPr="00F362BA">
        <w:rPr>
          <w:sz w:val="16"/>
        </w:rPr>
        <w:t xml:space="preserve"> calls </w:t>
      </w:r>
      <w:r w:rsidRPr="005F7A83">
        <w:rPr>
          <w:rStyle w:val="StyleUnderline"/>
        </w:rPr>
        <w:t xml:space="preserve">‘queer liberalism’ pairs with the discourse of color blindness in ways that exacerbate the </w:t>
      </w:r>
      <w:proofErr w:type="spellStart"/>
      <w:r w:rsidRPr="005F7A83">
        <w:rPr>
          <w:rStyle w:val="StyleUnderline"/>
        </w:rPr>
        <w:t>necropolitics</w:t>
      </w:r>
      <w:proofErr w:type="spellEnd"/>
      <w:r w:rsidRPr="005F7A83">
        <w:rPr>
          <w:rStyle w:val="StyleUnderline"/>
        </w:rPr>
        <w:t xml:space="preserve"> waged against certain members of marginalized communities (</w:t>
      </w:r>
      <w:r w:rsidRPr="00F362BA">
        <w:rPr>
          <w:sz w:val="16"/>
        </w:rPr>
        <w:t xml:space="preserve">2010, pp. 2–3). President Obama’s embodiment of the abstract property of whiteness, and the extension of this domain to the LGBT community through the National Defense Authorization Act and the Marriage Equality Act, undermined the racial and sexual exclusion upon which white heteropatriarchal authority stands. </w:t>
      </w:r>
      <w:r w:rsidRPr="00F362BA">
        <w:rPr>
          <w:rStyle w:val="StyleUnderline"/>
        </w:rPr>
        <w:t>Increasing levels of anxiety over the porous borders of whiteness and its changing face have given way to an ever-increasing private sphere governed by a racialized liberal security state. Amidst all the self-congratulatory discourse and relative privilege afforded certain racial and sexual minorities, this racialized liberal security state waged war against those on the margins of marginalized communities.</w:t>
      </w:r>
      <w:r w:rsidRPr="00F362BA">
        <w:rPr>
          <w:sz w:val="16"/>
        </w:rPr>
        <w:t xml:space="preserve"> The dominant narrative of </w:t>
      </w:r>
      <w:r w:rsidRPr="00F362BA">
        <w:rPr>
          <w:rStyle w:val="StyleUnderline"/>
        </w:rPr>
        <w:t>American exceptionalism rose alongside heightened competition for domestic advancement, global capitalism,</w:t>
      </w:r>
      <w:r w:rsidRPr="00F362BA">
        <w:rPr>
          <w:sz w:val="16"/>
        </w:rPr>
        <w:t xml:space="preserve"> and the diminished federal funding of state programs and initiatives to make space for a hyper security state to which those on the periphery of marginalized communities fall prey disproportionately. </w:t>
      </w:r>
      <w:r w:rsidRPr="00F362BA">
        <w:rPr>
          <w:rStyle w:val="StyleUnderline"/>
        </w:rPr>
        <w:t>Anxiety over an increasingly fragile white heteropatriarchal norm, policing-for-profit, and poor-choice-baiting triangulate to ensnare poor, black, and/or queer ‘persons of irresponsibility.’ The nation’s expansion of the abstract property of whiteness to include certain racial and sexual minorities in the face of its diminishing returns in a globalized economy begs a melancholic reading that does not gloss over the racial oppression and violence that narratives of progress instigate and secure.</w:t>
      </w:r>
      <w:r w:rsidRPr="00F362BA">
        <w:rPr>
          <w:sz w:val="16"/>
        </w:rPr>
        <w:t xml:space="preserve"> For Winters, </w:t>
      </w:r>
      <w:r w:rsidRPr="00F362BA">
        <w:rPr>
          <w:rStyle w:val="StyleUnderline"/>
        </w:rPr>
        <w:t xml:space="preserve">the danger of overlooking those ‘individuals, strivings, and memories that are not immediately relevant’ and that ‘present an obstacle to a unified, harmonious future’ looms large </w:t>
      </w:r>
      <w:r w:rsidRPr="00F362BA">
        <w:rPr>
          <w:sz w:val="16"/>
        </w:rPr>
        <w:t xml:space="preserve">(pp. 10–11). In fact, </w:t>
      </w:r>
      <w:r w:rsidRPr="00F362BA">
        <w:rPr>
          <w:rStyle w:val="StyleUnderline"/>
        </w:rPr>
        <w:t>the consequence of resisting arrest and/or being black amidst a concurrent militarization of both American policing and public life, the decline of federal funding for state initiatives and programs, and the egoistic backlash of a declining white heteropatriarchal authority and centrality can be lethal.</w:t>
      </w:r>
      <w:r w:rsidRPr="00F362BA">
        <w:rPr>
          <w:sz w:val="16"/>
        </w:rPr>
        <w:t xml:space="preserve"> Violence and coercion thrive in social climates in which privilege is relative, fragile, and transferable. What is more, </w:t>
      </w:r>
      <w:r w:rsidRPr="00F362BA">
        <w:rPr>
          <w:rStyle w:val="StyleUnderline"/>
        </w:rPr>
        <w:t>figurations of blackness and difference function as central arteries in these social and libidinal networks of loss and compensation.</w:t>
      </w:r>
      <w:r w:rsidRPr="00F362BA">
        <w:rPr>
          <w:sz w:val="16"/>
        </w:rPr>
        <w:t xml:space="preserve"> A striking feature of the deaths of Oscar Grant, Sandra Bland, and Michael Brown is the fact that they were all prefigured by </w:t>
      </w:r>
      <w:proofErr w:type="spellStart"/>
      <w:r w:rsidRPr="00F362BA">
        <w:rPr>
          <w:sz w:val="16"/>
        </w:rPr>
        <w:t>ungendering</w:t>
      </w:r>
      <w:proofErr w:type="spellEnd"/>
      <w:r w:rsidRPr="00F362BA">
        <w:rPr>
          <w:sz w:val="16"/>
        </w:rPr>
        <w:t xml:space="preserve"> name-calling, issued from victim to convicted or alleged perpetrator. Eric Garner was convicted to ‘death by excessive force,’ which points to the asymmetries of crime and punishment that shore up when black assailants and suspects are subject to arrest. In part, the deaths of the Charleston Nine are the result of attempts by state and local municipalities to balance budget shortfalls through the sale of handguns and licenses to an increasingly over-medicated populace struggling to cope with the simultaneous globalization-stimulated racial and class anxieties. Jailed on false arrest charges, the acquittal and discharge of Marcus </w:t>
      </w:r>
      <w:proofErr w:type="spellStart"/>
      <w:r w:rsidRPr="00F362BA">
        <w:rPr>
          <w:sz w:val="16"/>
        </w:rPr>
        <w:t>Jetter</w:t>
      </w:r>
      <w:proofErr w:type="spellEnd"/>
      <w:r w:rsidRPr="00F362BA">
        <w:rPr>
          <w:sz w:val="16"/>
        </w:rPr>
        <w:t xml:space="preserve"> after the surfacing of lost dash cam footage registers a racialized police state and juridical system trafficking in the neoliberal narratives of black irresponsibility and poor choice. If Winters reminds us that racism is embedded in memorials and rituals in observation of racial progress, McIvor pushes for the development of a grammar for decoding the underpinning norms, </w:t>
      </w:r>
      <w:r w:rsidRPr="00F362BA">
        <w:rPr>
          <w:rStyle w:val="StyleUnderline"/>
        </w:rPr>
        <w:t>anxieties, and defenses that render modes of racial healing and reconciliation ineffectual. The libidinal currents that interlock categories of race, sexuality, and gender discreetly have always worked with the shifting demands and forces of nationalism to secure or undermine community across the racial divide</w:t>
      </w:r>
      <w:r w:rsidRPr="00F362BA">
        <w:rPr>
          <w:sz w:val="16"/>
        </w:rPr>
        <w:t xml:space="preserve">. As such, racial </w:t>
      </w:r>
      <w:proofErr w:type="gramStart"/>
      <w:r w:rsidRPr="00F362BA">
        <w:rPr>
          <w:sz w:val="16"/>
        </w:rPr>
        <w:t>truth</w:t>
      </w:r>
      <w:proofErr w:type="gramEnd"/>
      <w:r w:rsidRPr="00F362BA">
        <w:rPr>
          <w:sz w:val="16"/>
        </w:rPr>
        <w:t xml:space="preserve"> and racial healing, according to McIvor, are challenging to align. Neoliberal racial ideology makes this pairing ever more precarious. From its very inception, according to Michael Omi and Howard Winant, </w:t>
      </w:r>
      <w:r w:rsidRPr="00F362BA">
        <w:rPr>
          <w:rStyle w:val="StyleUnderline"/>
        </w:rPr>
        <w:t>neoliberalism was as much a racial project as a class project</w:t>
      </w:r>
      <w:r w:rsidRPr="00F362BA">
        <w:rPr>
          <w:sz w:val="16"/>
        </w:rPr>
        <w:t xml:space="preserve"> (2015, p. 69). The neoliberal racial ideology of color blindness was designed to dismantle the welfare state and apply the same market-based rules across racial lines. </w:t>
      </w:r>
      <w:r w:rsidRPr="00F362BA">
        <w:rPr>
          <w:rStyle w:val="StyleUnderline"/>
        </w:rPr>
        <w:t>Indifference and insensitivity to the ways free market capitalism and the clamor for privatization render black, poor, and/or queer lives subject to exclusion, devaluation, and death disproportionately is a neoliberal norm. As the flows of capital work to obliterate the middle class, this indifference grows unchecked.</w:t>
      </w:r>
      <w:r>
        <w:rPr>
          <w:rStyle w:val="StyleUnderline"/>
        </w:rPr>
        <w:t xml:space="preserve"> </w:t>
      </w:r>
      <w:r w:rsidRPr="00F362BA">
        <w:rPr>
          <w:rStyle w:val="StyleUnderline"/>
        </w:rPr>
        <w:t xml:space="preserve">What can queer theory’s </w:t>
      </w:r>
      <w:r w:rsidRPr="00F362BA">
        <w:rPr>
          <w:rStyle w:val="StyleUnderline"/>
        </w:rPr>
        <w:lastRenderedPageBreak/>
        <w:t>focus on desire, nonlinear trajectories, and untidy lines of demarcation provide in aid of efforts to understand and circumvent neoliberal racial ideology and practice? The political project of woman-of-color feminism is a conscious departure from identity-based forms of reconciliation and collectivity.</w:t>
      </w:r>
      <w:r w:rsidRPr="00F362BA">
        <w:rPr>
          <w:sz w:val="16"/>
        </w:rPr>
        <w:t xml:space="preserve"> How do we challenge the norm of indifference? How do we create and entrench new norms and meanings in the face of neoliberal racial ideology? How do we secure safety and promise in the interstices of identity categories within marginalized communities? Winters and McIvor invite more publications exploring the intersections of mourning, melancholia, and civic engagement. Subsequent volumes could contribute to these powerful paradigms for exploring the democratic and generative possibilities of racial grieving in the face of ongoing racial and social injustices. Situating identity and community as interstitial and dynamic libidinal forces, these two books also mark the fruitfulness of woman-of-color feminism and praxis on this pressing social justice front. Taken together, we are reminded that power flows as an intricate and contradictory assemblage and thus strategies and tactics in the service of racial healing and democratic pluralism must flow accordingly.</w:t>
      </w:r>
    </w:p>
    <w:p w14:paraId="64B30BEE" w14:textId="2EF2920B" w:rsidR="00360C42" w:rsidRDefault="00360C42" w:rsidP="00360C42">
      <w:pPr>
        <w:pStyle w:val="Heading4"/>
      </w:pPr>
      <w:r>
        <w:t xml:space="preserve">Contemporary queer/ fem scholars like Butler support melancholia as a method of developing kinship and solidarity between marginalized groups. </w:t>
      </w:r>
    </w:p>
    <w:p w14:paraId="43DDA41E" w14:textId="77777777" w:rsidR="00360C42" w:rsidRPr="009330A1" w:rsidRDefault="00360C42" w:rsidP="00360C42">
      <w:r>
        <w:t xml:space="preserve">Courtney Eleanor </w:t>
      </w:r>
      <w:r w:rsidRPr="009330A1">
        <w:rPr>
          <w:rStyle w:val="Style13ptBold"/>
        </w:rPr>
        <w:t>O'Dell-</w:t>
      </w:r>
      <w:proofErr w:type="spellStart"/>
      <w:r w:rsidRPr="009330A1">
        <w:rPr>
          <w:rStyle w:val="Style13ptBold"/>
        </w:rPr>
        <w:t>Chaib</w:t>
      </w:r>
      <w:proofErr w:type="spellEnd"/>
      <w:r w:rsidRPr="009330A1">
        <w:rPr>
          <w:rStyle w:val="Style13ptBold"/>
        </w:rPr>
        <w:t xml:space="preserve"> 19</w:t>
      </w:r>
      <w:r>
        <w:t>, “Desiring Devastated Landscapes: Love After Ecological Collapse" (2019). Dissertations - ALL. 1045.https://surface.syr.edu/</w:t>
      </w:r>
      <w:proofErr w:type="spellStart"/>
      <w:r>
        <w:t>etd</w:t>
      </w:r>
      <w:proofErr w:type="spellEnd"/>
      <w:r>
        <w:t xml:space="preserve">/1045. </w:t>
      </w:r>
      <w:r w:rsidRPr="009330A1">
        <w:rPr>
          <w:sz w:val="16"/>
          <w:szCs w:val="16"/>
        </w:rPr>
        <w:t>(Courtney O’Dell-</w:t>
      </w:r>
      <w:proofErr w:type="spellStart"/>
      <w:r w:rsidRPr="009330A1">
        <w:rPr>
          <w:sz w:val="16"/>
          <w:szCs w:val="16"/>
        </w:rPr>
        <w:t>Chaib</w:t>
      </w:r>
      <w:proofErr w:type="spellEnd"/>
      <w:r w:rsidRPr="009330A1">
        <w:rPr>
          <w:sz w:val="16"/>
          <w:szCs w:val="16"/>
        </w:rPr>
        <w:t xml:space="preserve"> is a doctoral candidate in Religion at Syracuse University. She has an M.A. in Women’s Studies from Texas Woman’s University and an M.T.S from </w:t>
      </w:r>
      <w:proofErr w:type="spellStart"/>
      <w:r w:rsidRPr="009330A1">
        <w:rPr>
          <w:sz w:val="16"/>
          <w:szCs w:val="16"/>
        </w:rPr>
        <w:t>Brite</w:t>
      </w:r>
      <w:proofErr w:type="spellEnd"/>
      <w:r w:rsidRPr="009330A1">
        <w:rPr>
          <w:sz w:val="16"/>
          <w:szCs w:val="16"/>
        </w:rPr>
        <w:t xml:space="preserve"> Divinity School, Texas Christian University. She is currently working on a dissertation titled, Desiring Devastated Landscapes: Love After Ecological Collapse. Research Interests: Religion &amp; Ecology, Affect Theory, Material Feminisms, and Queer Ecologies)</w:t>
      </w:r>
      <w:r>
        <w:t xml:space="preserve"> // </w:t>
      </w:r>
      <w:proofErr w:type="spellStart"/>
      <w:r>
        <w:t>Piedimonte</w:t>
      </w:r>
      <w:proofErr w:type="spellEnd"/>
      <w:r>
        <w:t xml:space="preserve"> </w:t>
      </w:r>
    </w:p>
    <w:p w14:paraId="28EDFA00" w14:textId="77777777" w:rsidR="00360C42" w:rsidRPr="009D3514" w:rsidRDefault="00360C42" w:rsidP="00360C42">
      <w:pPr>
        <w:rPr>
          <w:rStyle w:val="StyleUnderline"/>
        </w:rPr>
      </w:pPr>
      <w:r w:rsidRPr="00147580">
        <w:rPr>
          <w:rStyle w:val="StyleUnderline"/>
        </w:rPr>
        <w:t xml:space="preserve">To help religion and ecology begin to attune to the realities of environmental trauma, first I will guide “critical intimacy scholarship” or “cultural studies of the politics of intimacy,”716 on trauma and melancholy into conversation with nascent negotiations with environmental trauma and loss. </w:t>
      </w:r>
      <w:r w:rsidRPr="009D3514">
        <w:rPr>
          <w:sz w:val="16"/>
        </w:rPr>
        <w:t xml:space="preserve">Then I will closely attend to the work of two artists and scholars that </w:t>
      </w:r>
      <w:r w:rsidRPr="00147580">
        <w:rPr>
          <w:rStyle w:val="StyleUnderline"/>
        </w:rPr>
        <w:t>model thinking through the trouble at the intersections of historical and continual anti-black violence717 and environmental decline along the Gulf Coast</w:t>
      </w:r>
      <w:r w:rsidRPr="009D3514">
        <w:rPr>
          <w:sz w:val="16"/>
        </w:rPr>
        <w:t xml:space="preserve">. Natasha Trethewey’s (2010) memoir Beyond Katrina: A Meditation on the Mississippi Gulf Coast and Kara Walker’s (2007) </w:t>
      </w:r>
      <w:r w:rsidRPr="009D3514">
        <w:rPr>
          <w:rStyle w:val="StyleUnderline"/>
        </w:rPr>
        <w:t>“rumination” on Hurricane Katrina</w:t>
      </w:r>
      <w:r w:rsidRPr="009D3514">
        <w:rPr>
          <w:sz w:val="16"/>
        </w:rPr>
        <w:t xml:space="preserve"> in her visual essay After the Deluge, both explore complex “aesthetics of attachment” voiced by “minoritized subjects,” what Lauren Berlant drawing from Deleuze and </w:t>
      </w:r>
      <w:proofErr w:type="spellStart"/>
      <w:r w:rsidRPr="009D3514">
        <w:rPr>
          <w:sz w:val="16"/>
        </w:rPr>
        <w:t>Guattari</w:t>
      </w:r>
      <w:proofErr w:type="spellEnd"/>
      <w:r w:rsidRPr="009D3514">
        <w:rPr>
          <w:sz w:val="16"/>
        </w:rPr>
        <w:t xml:space="preserve"> calls “minor intimacies,” as </w:t>
      </w:r>
      <w:r w:rsidRPr="009D3514">
        <w:rPr>
          <w:rStyle w:val="StyleUnderline"/>
        </w:rPr>
        <w:t>occasions to rethink intimacy in ways that do not just reify the white, enclosed, rational, sovereign subject of new cosmology</w:t>
      </w:r>
      <w:r w:rsidRPr="009D3514">
        <w:rPr>
          <w:sz w:val="16"/>
        </w:rPr>
        <w:t xml:space="preserve">.718 715 Donna Haraway, “Introduction: A Kinship of Feminist Figurations,” in The Haraway Reader, Donna Haraway ed. 1-6 (New York: Routledge, 2014), 1. 716 Ara Wilson, “Intimacy: A Useful Category of Transnational Analysis,” 33-41. 717 For more discussion of environmental racism as anti-black violence see: </w:t>
      </w:r>
      <w:proofErr w:type="spellStart"/>
      <w:r w:rsidRPr="009D3514">
        <w:rPr>
          <w:sz w:val="16"/>
        </w:rPr>
        <w:t>Brentin</w:t>
      </w:r>
      <w:proofErr w:type="spellEnd"/>
      <w:r w:rsidRPr="009D3514">
        <w:rPr>
          <w:sz w:val="16"/>
        </w:rPr>
        <w:t xml:space="preserve"> Mock, “How Environmental Injustice Connects to Police Violence.” CityLab. July 21st, </w:t>
      </w:r>
      <w:proofErr w:type="gramStart"/>
      <w:r w:rsidRPr="009D3514">
        <w:rPr>
          <w:sz w:val="16"/>
        </w:rPr>
        <w:t>2016</w:t>
      </w:r>
      <w:proofErr w:type="gramEnd"/>
      <w:r w:rsidRPr="009D3514">
        <w:rPr>
          <w:sz w:val="16"/>
        </w:rPr>
        <w:t xml:space="preserve"> https://www.citylab.com/equity/2016/07/how-environmental-injustice-connects-to-policeviolence/492053/; </w:t>
      </w:r>
      <w:proofErr w:type="spellStart"/>
      <w:r w:rsidRPr="009D3514">
        <w:rPr>
          <w:sz w:val="16"/>
        </w:rPr>
        <w:t>Danya</w:t>
      </w:r>
      <w:proofErr w:type="spellEnd"/>
      <w:r w:rsidRPr="009D3514">
        <w:rPr>
          <w:sz w:val="16"/>
        </w:rPr>
        <w:t xml:space="preserve"> Al-Saleh and Mohammed Rafi </w:t>
      </w:r>
      <w:proofErr w:type="spellStart"/>
      <w:r w:rsidRPr="009D3514">
        <w:rPr>
          <w:sz w:val="16"/>
        </w:rPr>
        <w:t>Arefin</w:t>
      </w:r>
      <w:proofErr w:type="spellEnd"/>
      <w:r w:rsidRPr="009D3514">
        <w:rPr>
          <w:sz w:val="16"/>
        </w:rPr>
        <w:t xml:space="preserve">, “Doing Environmental Studies During Times of Racialized Violence.” Edge Effects. December 9th, </w:t>
      </w:r>
      <w:proofErr w:type="gramStart"/>
      <w:r w:rsidRPr="009D3514">
        <w:rPr>
          <w:sz w:val="16"/>
        </w:rPr>
        <w:t>2014</w:t>
      </w:r>
      <w:proofErr w:type="gramEnd"/>
      <w:r w:rsidRPr="009D3514">
        <w:rPr>
          <w:sz w:val="16"/>
        </w:rPr>
        <w:t xml:space="preserve"> http://edgeeffects.net/environmental-justice-race-violence/; Lindsay Dillon and Julie Sze, “Police Power and Particulate Matters: Environmental Justice and the </w:t>
      </w:r>
      <w:proofErr w:type="spellStart"/>
      <w:r w:rsidRPr="009D3514">
        <w:rPr>
          <w:sz w:val="16"/>
        </w:rPr>
        <w:t>Spatialities</w:t>
      </w:r>
      <w:proofErr w:type="spellEnd"/>
      <w:r w:rsidRPr="009D3514">
        <w:rPr>
          <w:sz w:val="16"/>
        </w:rPr>
        <w:t xml:space="preserve"> of In/Securities in U.S. Cities.” English Language Notes 54, no. 2 (2016): 13-23. 718 Lauren Berlant, “Intimacy: A Special Issue,” Critical Inquiry, 24, no. 2 (1998): 285-6. 221 Environmental Mourning While </w:t>
      </w:r>
      <w:r w:rsidRPr="009D3514">
        <w:rPr>
          <w:rStyle w:val="StyleUnderline"/>
        </w:rPr>
        <w:t>there is a “surprising lack of discussion around mourning related to environmental loss or dispossession in broader discursive frameworks or public dialogues,”719 there is increasing interest in the environmental humanities</w:t>
      </w:r>
      <w:r w:rsidRPr="009D3514">
        <w:rPr>
          <w:sz w:val="16"/>
        </w:rPr>
        <w:t xml:space="preserve">, with glimmers from religion, in unpacking environmental trauma, grief, loss, and mourning.720 These authors interrogate what it means to be passionately immersed in the lives of human and nonhuman others in a time of extinctions721 719 Ashlee </w:t>
      </w:r>
      <w:proofErr w:type="spellStart"/>
      <w:r w:rsidRPr="009D3514">
        <w:rPr>
          <w:sz w:val="16"/>
        </w:rPr>
        <w:t>Cunsolo</w:t>
      </w:r>
      <w:proofErr w:type="spellEnd"/>
      <w:r w:rsidRPr="009D3514">
        <w:rPr>
          <w:sz w:val="16"/>
        </w:rPr>
        <w:t xml:space="preserve"> and Karen Landman, “Introduction: To Mourn Beyond the Human,” in Mourning Nature: Hope at the Heart of Ecological Loss and Grief, Ashlee </w:t>
      </w:r>
      <w:proofErr w:type="spellStart"/>
      <w:r w:rsidRPr="009D3514">
        <w:rPr>
          <w:sz w:val="16"/>
        </w:rPr>
        <w:t>Cunsolo</w:t>
      </w:r>
      <w:proofErr w:type="spellEnd"/>
      <w:r w:rsidRPr="009D3514">
        <w:rPr>
          <w:sz w:val="16"/>
        </w:rPr>
        <w:t xml:space="preserve"> and Karen Landman, eds. 3-26 (Montreal &amp; Kingston: McGill-Queen’s University Press, 2017) 5. 720 For more see Hedda Haugen </w:t>
      </w:r>
      <w:proofErr w:type="spellStart"/>
      <w:r w:rsidRPr="009D3514">
        <w:rPr>
          <w:sz w:val="16"/>
        </w:rPr>
        <w:t>Askland</w:t>
      </w:r>
      <w:proofErr w:type="spellEnd"/>
      <w:r w:rsidRPr="009D3514">
        <w:rPr>
          <w:sz w:val="16"/>
        </w:rPr>
        <w:t xml:space="preserve"> and Matthew Bunn, “Lived Experiences of Environmental Change: </w:t>
      </w:r>
      <w:proofErr w:type="spellStart"/>
      <w:r w:rsidRPr="009D3514">
        <w:rPr>
          <w:sz w:val="16"/>
        </w:rPr>
        <w:t>Solastalgia</w:t>
      </w:r>
      <w:proofErr w:type="spellEnd"/>
      <w:r w:rsidRPr="009D3514">
        <w:rPr>
          <w:sz w:val="16"/>
        </w:rPr>
        <w:t xml:space="preserve">, Power, and Place”, Emotion, Space and Society 27 (2018): 16-22; Douglas Burton-Christie, “The Gift of Tears: Loss, Mourning and the Work of Ecological Restoration,” Worldviews 15 (2011): 29-49; Ashlee </w:t>
      </w:r>
      <w:proofErr w:type="spellStart"/>
      <w:r w:rsidRPr="009D3514">
        <w:rPr>
          <w:sz w:val="16"/>
        </w:rPr>
        <w:t>Cunsolo</w:t>
      </w:r>
      <w:proofErr w:type="spellEnd"/>
      <w:r w:rsidRPr="009D3514">
        <w:rPr>
          <w:sz w:val="16"/>
        </w:rPr>
        <w:t xml:space="preserve"> and Karen Landman, eds. Mourning Nature: Hope at the Heart of Ecological Loss and Grief (Montreal &amp; Kingston: McGill-Queen’s University Press, 2017); Suzanne </w:t>
      </w:r>
      <w:proofErr w:type="spellStart"/>
      <w:r w:rsidRPr="009D3514">
        <w:rPr>
          <w:sz w:val="16"/>
        </w:rPr>
        <w:t>Dallman</w:t>
      </w:r>
      <w:proofErr w:type="spellEnd"/>
      <w:r w:rsidRPr="009D3514">
        <w:rPr>
          <w:sz w:val="16"/>
        </w:rPr>
        <w:t xml:space="preserve">, Mary Ngo, Paul </w:t>
      </w:r>
      <w:proofErr w:type="spellStart"/>
      <w:r w:rsidRPr="009D3514">
        <w:rPr>
          <w:sz w:val="16"/>
        </w:rPr>
        <w:t>Laris</w:t>
      </w:r>
      <w:proofErr w:type="spellEnd"/>
      <w:r w:rsidRPr="009D3514">
        <w:rPr>
          <w:sz w:val="16"/>
        </w:rPr>
        <w:t xml:space="preserve">, and Deborah </w:t>
      </w:r>
      <w:proofErr w:type="spellStart"/>
      <w:r w:rsidRPr="009D3514">
        <w:rPr>
          <w:sz w:val="16"/>
        </w:rPr>
        <w:t>Thien</w:t>
      </w:r>
      <w:proofErr w:type="spellEnd"/>
      <w:r w:rsidRPr="009D3514">
        <w:rPr>
          <w:sz w:val="16"/>
        </w:rPr>
        <w:t xml:space="preserve">, “Political Ecology of Emotion and Sacred Space: The </w:t>
      </w:r>
      <w:proofErr w:type="spellStart"/>
      <w:r w:rsidRPr="009D3514">
        <w:rPr>
          <w:sz w:val="16"/>
        </w:rPr>
        <w:t>Winnemem</w:t>
      </w:r>
      <w:proofErr w:type="spellEnd"/>
      <w:r w:rsidRPr="009D3514">
        <w:rPr>
          <w:sz w:val="16"/>
        </w:rPr>
        <w:t xml:space="preserve"> </w:t>
      </w:r>
      <w:proofErr w:type="spellStart"/>
      <w:r w:rsidRPr="009D3514">
        <w:rPr>
          <w:sz w:val="16"/>
        </w:rPr>
        <w:t>Wintu</w:t>
      </w:r>
      <w:proofErr w:type="spellEnd"/>
      <w:r w:rsidRPr="009D3514">
        <w:rPr>
          <w:sz w:val="16"/>
        </w:rPr>
        <w:t xml:space="preserve"> Struggles with California Water Policy,” Emotion, Space and Society 6 (2013): 33-43; Georgina Drew, “Why Wouldn’t We Cry? Love and Loss Along a River in Decline,” Emotion, Space and Society 6 (2013): 25-32; Sarah M. Pike, “Mourning Nature: The Work of Grief in Radical Environmentalism,” Journal For the Study of Religion, Nature and Culture 10, no. 4 (2016): 419-441; For the Wild: Ritual </w:t>
      </w:r>
      <w:r w:rsidRPr="009D3514">
        <w:rPr>
          <w:sz w:val="16"/>
        </w:rPr>
        <w:lastRenderedPageBreak/>
        <w:t xml:space="preserve">and Commitment in Radical Eco-Activism (Oakland, CA: University of California Press, 2017); Deborah Bird Rose, Wild Dog Dreaming: Love and Extinction (Charlottesville: University of Virginia Press, 2011); “Flying Foxes: Kin, Keystone, </w:t>
      </w:r>
      <w:proofErr w:type="spellStart"/>
      <w:r w:rsidRPr="009D3514">
        <w:rPr>
          <w:sz w:val="16"/>
        </w:rPr>
        <w:t>Kontaminant</w:t>
      </w:r>
      <w:proofErr w:type="spellEnd"/>
      <w:r w:rsidRPr="009D3514">
        <w:rPr>
          <w:sz w:val="16"/>
        </w:rPr>
        <w:t xml:space="preserve">,” Australian Humanities Review 50 (2011): 119-136; “Judas Work: Four Modes of Sorrow,” Environmental Philosophy 5, no. 2 (2008): 51-66; Beth Seaton, “Siding with the World: Reciprocal Expressions of Human and Nature in An Impending Era of Loneliness,” Emotion, Space and Society 6 (2013): 73-80; Wendy S. Shaw and Alastair </w:t>
      </w:r>
      <w:proofErr w:type="spellStart"/>
      <w:r w:rsidRPr="009D3514">
        <w:rPr>
          <w:sz w:val="16"/>
        </w:rPr>
        <w:t>Bonnett</w:t>
      </w:r>
      <w:proofErr w:type="spellEnd"/>
      <w:r w:rsidRPr="009D3514">
        <w:rPr>
          <w:sz w:val="16"/>
        </w:rPr>
        <w:t xml:space="preserve">, “Environmental Crisis, Narcissism, and the Work of Grief,” Cultural Geographies 23, no. 4 (2016): 565-579; Mick Smith, “Earthly Passion(s): Essays Towards an Emotional Ecology,” Emotion, Space and Society 6 (2013): 1-3; </w:t>
      </w:r>
      <w:proofErr w:type="spellStart"/>
      <w:r w:rsidRPr="009D3514">
        <w:rPr>
          <w:sz w:val="16"/>
        </w:rPr>
        <w:t>Bron</w:t>
      </w:r>
      <w:proofErr w:type="spellEnd"/>
      <w:r w:rsidRPr="009D3514">
        <w:rPr>
          <w:sz w:val="16"/>
        </w:rPr>
        <w:t xml:space="preserve"> Taylor, Dark Green Religions: Nature Spirituality and the Planetary Future (Berkeley: University of California Press, 2010); Thom van </w:t>
      </w:r>
      <w:proofErr w:type="spellStart"/>
      <w:r w:rsidRPr="009D3514">
        <w:rPr>
          <w:sz w:val="16"/>
        </w:rPr>
        <w:t>Dooren</w:t>
      </w:r>
      <w:proofErr w:type="spellEnd"/>
      <w:r w:rsidRPr="009D3514">
        <w:rPr>
          <w:sz w:val="16"/>
        </w:rPr>
        <w:t xml:space="preserve">, Flight Ways: Life and Loss At the Edge of Extinctions (New York: Columbia University Press, 2014); “Pain of Extinction: The Death of a Vulture,” Cultural Studies Review 16, no. 2 (2010): 271-289; Kristoffer Whitney, “Tangled Up in Knots: An Emotional Ecology of Field Science,” Emotion, Space and Society 6 (2013): 100- 107. 721 Deborah Bird Rose and Thom van </w:t>
      </w:r>
      <w:proofErr w:type="spellStart"/>
      <w:r w:rsidRPr="009D3514">
        <w:rPr>
          <w:sz w:val="16"/>
        </w:rPr>
        <w:t>Dooren</w:t>
      </w:r>
      <w:proofErr w:type="spellEnd"/>
      <w:r w:rsidRPr="009D3514">
        <w:rPr>
          <w:sz w:val="16"/>
        </w:rPr>
        <w:t xml:space="preserve">, “Guest Editor’s Introduction,” Australian Humanities Review 50 (2011): 1-2. 222 </w:t>
      </w:r>
      <w:r w:rsidRPr="009D3514">
        <w:rPr>
          <w:rStyle w:val="StyleUnderline"/>
        </w:rPr>
        <w:t>or of particular interest to this dissertation, to what the entangled encounters of becoming-with might feel like when confronting the loss of species and habitats. Often this material is sparked by “personal experiences with deep and profound moments of grief for non-human entities and degrading landscapes and ecosystems.”</w:t>
      </w:r>
      <w:r w:rsidRPr="009D3514">
        <w:rPr>
          <w:sz w:val="16"/>
        </w:rPr>
        <w:t xml:space="preserve">722 </w:t>
      </w:r>
      <w:r w:rsidRPr="009D3514">
        <w:rPr>
          <w:rStyle w:val="StyleUnderline"/>
        </w:rPr>
        <w:t xml:space="preserve">Building from Judith Butler’s723 questions regarding “what, then, may be gained from ‘tarrying with grief, from remaining exposed to its </w:t>
      </w:r>
      <w:proofErr w:type="spellStart"/>
      <w:r w:rsidRPr="009D3514">
        <w:rPr>
          <w:rStyle w:val="StyleUnderline"/>
        </w:rPr>
        <w:t>unbearability</w:t>
      </w:r>
      <w:proofErr w:type="spellEnd"/>
      <w:r w:rsidRPr="009D3514">
        <w:rPr>
          <w:rStyle w:val="StyleUnderline"/>
        </w:rPr>
        <w:t xml:space="preserve"> and not endeavoring to seek a resolution for grief,’” current work on environmental grief: asks “what counts as a </w:t>
      </w:r>
      <w:proofErr w:type="spellStart"/>
      <w:r w:rsidRPr="009D3514">
        <w:rPr>
          <w:rStyle w:val="StyleUnderline"/>
        </w:rPr>
        <w:t>mournable</w:t>
      </w:r>
      <w:proofErr w:type="spellEnd"/>
      <w:r w:rsidRPr="009D3514">
        <w:rPr>
          <w:rStyle w:val="StyleUnderline"/>
        </w:rPr>
        <w:t xml:space="preserve"> body (and what does not),” it thinks “beyond the human to extend the work of mourning to non-humans to think about other possible futures, other possible </w:t>
      </w:r>
      <w:proofErr w:type="spellStart"/>
      <w:r w:rsidRPr="009D3514">
        <w:rPr>
          <w:rStyle w:val="StyleUnderline"/>
        </w:rPr>
        <w:t>mournings</w:t>
      </w:r>
      <w:proofErr w:type="spellEnd"/>
      <w:r w:rsidRPr="009D3514">
        <w:rPr>
          <w:rStyle w:val="StyleUnderline"/>
        </w:rPr>
        <w:t>,” and it recognizes “our shared vulnerabilities to human and non-human bodies” embracing “our complicity in the death of these other bodies—however painful that process may be.”724</w:t>
      </w:r>
    </w:p>
    <w:p w14:paraId="4C9CA971" w14:textId="77777777" w:rsidR="00360C42" w:rsidRDefault="00360C42" w:rsidP="00360C42"/>
    <w:p w14:paraId="311D2CEB" w14:textId="653F58E3" w:rsidR="00360C42" w:rsidRDefault="00360C42" w:rsidP="00360C42">
      <w:pPr>
        <w:pStyle w:val="Heading4"/>
      </w:pPr>
      <w:r>
        <w:t xml:space="preserve">Melancholia is specifically key to create an in-depth analysis of how different groups are structurally impacted by neoliberal and colonial structures- </w:t>
      </w:r>
      <w:r w:rsidRPr="008146FB">
        <w:rPr>
          <w:highlight w:val="green"/>
        </w:rPr>
        <w:t xml:space="preserve">&lt;&lt;especially works well as an analysis for queerness, </w:t>
      </w:r>
      <w:proofErr w:type="spellStart"/>
      <w:r w:rsidRPr="008146FB">
        <w:rPr>
          <w:highlight w:val="green"/>
        </w:rPr>
        <w:t>Indigineity</w:t>
      </w:r>
      <w:proofErr w:type="spellEnd"/>
      <w:r w:rsidRPr="008146FB">
        <w:rPr>
          <w:highlight w:val="green"/>
        </w:rPr>
        <w:t>, fem. &gt;&gt;</w:t>
      </w:r>
      <w:r>
        <w:t xml:space="preserve"> </w:t>
      </w:r>
    </w:p>
    <w:p w14:paraId="4750F72E" w14:textId="77777777" w:rsidR="00360C42" w:rsidRDefault="00360C42" w:rsidP="00360C42">
      <w:r w:rsidRPr="00817171">
        <w:rPr>
          <w:rStyle w:val="Style13ptBold"/>
        </w:rPr>
        <w:t xml:space="preserve">Wright </w:t>
      </w:r>
      <w:r w:rsidRPr="00817171">
        <w:t>C. (20</w:t>
      </w:r>
      <w:r w:rsidRPr="00817171">
        <w:rPr>
          <w:rStyle w:val="Style13ptBold"/>
        </w:rPr>
        <w:t>17</w:t>
      </w:r>
      <w:r w:rsidRPr="00817171">
        <w:t xml:space="preserve">) Dr Fanon on Colonial Narcissism and Anti-Colonial Melancholia. In: </w:t>
      </w:r>
      <w:proofErr w:type="spellStart"/>
      <w:r w:rsidRPr="00817171">
        <w:t>Sheils</w:t>
      </w:r>
      <w:proofErr w:type="spellEnd"/>
      <w:r w:rsidRPr="00817171">
        <w:t xml:space="preserve"> B., Walsh J. (eds) Narcissism, </w:t>
      </w:r>
      <w:proofErr w:type="gramStart"/>
      <w:r w:rsidRPr="00817171">
        <w:t>Melancholia</w:t>
      </w:r>
      <w:proofErr w:type="gramEnd"/>
      <w:r w:rsidRPr="00817171">
        <w:t xml:space="preserve"> and the Subject of Community. Studies in the Psychosocial. Palgrave Macmillan, Cham. </w:t>
      </w:r>
      <w:hyperlink r:id="rId99" w:history="1">
        <w:r w:rsidRPr="00500D7E">
          <w:rPr>
            <w:rStyle w:val="Hyperlink"/>
          </w:rPr>
          <w:t>https://doi-org.proxy.lib.umich.edu/10.1007/978-3-319-63829-4_8 //</w:t>
        </w:r>
      </w:hyperlink>
      <w:r>
        <w:t xml:space="preserve"> </w:t>
      </w:r>
      <w:proofErr w:type="spellStart"/>
      <w:r>
        <w:t>Piedimonte</w:t>
      </w:r>
      <w:proofErr w:type="spellEnd"/>
      <w:r>
        <w:t xml:space="preserve"> </w:t>
      </w:r>
    </w:p>
    <w:p w14:paraId="08278851" w14:textId="77777777" w:rsidR="00360C42" w:rsidRPr="00590C0F" w:rsidRDefault="00360C42" w:rsidP="00360C42">
      <w:pPr>
        <w:rPr>
          <w:rStyle w:val="StyleUnderline"/>
        </w:rPr>
      </w:pPr>
      <w:r w:rsidRPr="00590C0F">
        <w:rPr>
          <w:rStyle w:val="StyleUnderline"/>
        </w:rPr>
        <w:t>Commentaries on this discursive history have tended to identify narcissism as the dominant cultural diagnosis of Western society from the period of the 1970s to the 1990s, following which there was a discernible turn to melancholia</w:t>
      </w:r>
      <w:r w:rsidRPr="00590C0F">
        <w:rPr>
          <w:sz w:val="16"/>
        </w:rPr>
        <w:t xml:space="preserve"> (Frosh 2016; Jacobsen 2016; Walsh 2015). As Frosh narrates it, ‘narcissism was perhaps the term of choice for examining the problem of forging relationships that feel meaningful in the context of rapid change and neo-liberal expansions; then melancholia was (and is) drawn on to conceptualize the challenge of confronting loss and colonial theft […]’ (2016, 1</w:t>
      </w:r>
      <w:r w:rsidRPr="00590C0F">
        <w:rPr>
          <w:rStyle w:val="StyleUnderline"/>
        </w:rPr>
        <w:t xml:space="preserve">). Acknowledging that the mourning and melancholia framework was deployed as a category of social analysis as early as 1967 in the </w:t>
      </w:r>
      <w:proofErr w:type="spellStart"/>
      <w:r w:rsidRPr="00590C0F">
        <w:rPr>
          <w:rStyle w:val="StyleUnderline"/>
        </w:rPr>
        <w:t>Mitscherliches</w:t>
      </w:r>
      <w:proofErr w:type="spellEnd"/>
      <w:r w:rsidRPr="00590C0F">
        <w:rPr>
          <w:rStyle w:val="StyleUnderline"/>
        </w:rPr>
        <w:t xml:space="preserve">’ seminal text The Inability to Mourn (1975), it is true to say that the new millennium brought with it a renewed appetite for melancholia. As Frosh suggests, this often took place within the context of decolonizing critique; for example, Paul B. </w:t>
      </w:r>
      <w:proofErr w:type="spellStart"/>
      <w:r w:rsidRPr="00590C0F">
        <w:rPr>
          <w:rStyle w:val="StyleUnderline"/>
        </w:rPr>
        <w:t>Sheils</w:t>
      </w:r>
      <w:proofErr w:type="spellEnd"/>
      <w:r w:rsidRPr="00590C0F">
        <w:rPr>
          <w:rStyle w:val="StyleUnderline"/>
        </w:rPr>
        <w:t xml:space="preserve"> and J. Walsh 9 Gilroy’s writing on postcolonial melancholia,</w:t>
      </w:r>
      <w:r w:rsidRPr="00590C0F">
        <w:rPr>
          <w:sz w:val="16"/>
        </w:rPr>
        <w:t xml:space="preserve"> which redirected the work of the </w:t>
      </w:r>
      <w:proofErr w:type="spellStart"/>
      <w:r w:rsidRPr="00590C0F">
        <w:rPr>
          <w:sz w:val="16"/>
        </w:rPr>
        <w:t>Mitscherliches</w:t>
      </w:r>
      <w:proofErr w:type="spellEnd"/>
      <w:r w:rsidRPr="00590C0F">
        <w:rPr>
          <w:sz w:val="16"/>
        </w:rPr>
        <w:t xml:space="preserve"> by positing the melancholic’s disavowal of loss and resulting self-hatred as a structural model for thinking about the British response to the end of empire (2005, 87–88). It is further notable that in the year 2000, David L. </w:t>
      </w:r>
      <w:proofErr w:type="spellStart"/>
      <w:r w:rsidRPr="00590C0F">
        <w:rPr>
          <w:sz w:val="16"/>
        </w:rPr>
        <w:t>Eng</w:t>
      </w:r>
      <w:proofErr w:type="spellEnd"/>
      <w:r w:rsidRPr="00590C0F">
        <w:rPr>
          <w:sz w:val="16"/>
        </w:rPr>
        <w:t xml:space="preserve"> could observe that, Fanon aside, ‘</w:t>
      </w:r>
      <w:r w:rsidRPr="00590C0F">
        <w:rPr>
          <w:rStyle w:val="StyleUnderline"/>
        </w:rPr>
        <w:t xml:space="preserve">little [had] been written on the question of racial difference and melancholia’ until the emergence of work by Ann Anlin Cheng and José Esteban Muñoz—today it is fairly stated that racial melancholia studies comprises an academic field in its </w:t>
      </w:r>
      <w:r w:rsidRPr="00590C0F">
        <w:rPr>
          <w:rStyle w:val="StyleUnderline"/>
        </w:rPr>
        <w:lastRenderedPageBreak/>
        <w:t>own right</w:t>
      </w:r>
      <w:r w:rsidRPr="00590C0F">
        <w:rPr>
          <w:sz w:val="16"/>
        </w:rPr>
        <w:t>.</w:t>
      </w:r>
      <w:r w:rsidRPr="00590C0F">
        <w:rPr>
          <w:rStyle w:val="StyleUnderline"/>
        </w:rPr>
        <w:t>5 This important shift from the almost-default Americanism of midcentury critiques of narcissism to the more recent use of melancholy within critical-postcolonial and race studies, has been accompanied by a further discursive rehabilitation of melancholia through feminist and queer scholarship (notably Judith Butler</w:t>
      </w:r>
      <w:r w:rsidRPr="00590C0F">
        <w:rPr>
          <w:sz w:val="16"/>
        </w:rPr>
        <w:t xml:space="preserve"> 1997, 2004, 2005; and Douglas Crimp 2002). </w:t>
      </w:r>
      <w:r w:rsidRPr="00590C0F">
        <w:rPr>
          <w:rStyle w:val="StyleUnderline"/>
        </w:rPr>
        <w:t xml:space="preserve">Significantly, the use of the mourning and melancholia framework here </w:t>
      </w:r>
      <w:r w:rsidRPr="00590C0F">
        <w:rPr>
          <w:sz w:val="16"/>
        </w:rPr>
        <w:t xml:space="preserve">has been less concerned to diagnose as pathological cultural disavowals of loss (e.g., the British denial of a changing world order), than to </w:t>
      </w:r>
      <w:r w:rsidRPr="00590C0F">
        <w:rPr>
          <w:rStyle w:val="StyleUnderline"/>
        </w:rPr>
        <w:t>detect the operation of melancholia within the formation of critical subjec</w:t>
      </w:r>
      <w:r w:rsidRPr="00590C0F">
        <w:rPr>
          <w:sz w:val="16"/>
        </w:rPr>
        <w:t xml:space="preserve">ts. If narcissism and melancholia have both conventionally been taken to signify rigidity, symptomatic of a closed economy of desire, then </w:t>
      </w:r>
      <w:r w:rsidRPr="00590C0F">
        <w:rPr>
          <w:rStyle w:val="StyleUnderline"/>
        </w:rPr>
        <w:t xml:space="preserve">queer melancholia is more readily associated with modes of openness and </w:t>
      </w:r>
      <w:proofErr w:type="gramStart"/>
      <w:r w:rsidRPr="00590C0F">
        <w:rPr>
          <w:rStyle w:val="StyleUnderline"/>
        </w:rPr>
        <w:t>not-knowing</w:t>
      </w:r>
      <w:proofErr w:type="gramEnd"/>
      <w:r w:rsidRPr="00590C0F">
        <w:rPr>
          <w:rStyle w:val="StyleUnderline"/>
        </w:rPr>
        <w:t xml:space="preserve"> that correlate to expressions of ambivalence. The melancholic turn, suggests Butler, returning our eye to the </w:t>
      </w:r>
      <w:proofErr w:type="spellStart"/>
      <w:r w:rsidRPr="00590C0F">
        <w:rPr>
          <w:rStyle w:val="StyleUnderline"/>
        </w:rPr>
        <w:t>metapsychological</w:t>
      </w:r>
      <w:proofErr w:type="spellEnd"/>
      <w:r w:rsidRPr="00590C0F">
        <w:rPr>
          <w:rStyle w:val="StyleUnderline"/>
        </w:rPr>
        <w:t xml:space="preserve"> level, is the process by which ‘one makes of oneself an object for reflection; in the course of </w:t>
      </w:r>
      <w:proofErr w:type="gramStart"/>
      <w:r w:rsidRPr="00590C0F">
        <w:rPr>
          <w:rStyle w:val="StyleUnderline"/>
        </w:rPr>
        <w:t>producing</w:t>
      </w:r>
      <w:proofErr w:type="gramEnd"/>
      <w:r w:rsidRPr="00590C0F">
        <w:rPr>
          <w:rStyle w:val="StyleUnderline"/>
        </w:rPr>
        <w:t xml:space="preserve"> one’s alterity, one becomes established as a reflexive being’</w:t>
      </w:r>
      <w:r w:rsidRPr="00590C0F">
        <w:rPr>
          <w:sz w:val="16"/>
        </w:rPr>
        <w:t xml:space="preserve"> (1997, 22). Through this reflexivity all cultural diagnostic practices are called into question, most tellingly those patrician critiques that would seek to denounce so-called identity politics on the grounds of narcissism, whilst at the same time disavowing their own processes of identification (i.e., those critics—mostly men—who uphold the faith in the impersonality of the social order while refusing to interrogate the privilege of their own subject positions within it</w:t>
      </w:r>
      <w:r w:rsidRPr="00590C0F">
        <w:rPr>
          <w:rStyle w:val="StyleUnderline"/>
        </w:rPr>
        <w:t xml:space="preserve">). The recent ascendency of melancholia is of a piece with the need for a political language that addresses the themes of displacement and dispossession. The question that the melancholic subject never directly asks herself, but that she </w:t>
      </w:r>
      <w:proofErr w:type="gramStart"/>
      <w:r w:rsidRPr="00590C0F">
        <w:rPr>
          <w:rStyle w:val="StyleUnderline"/>
        </w:rPr>
        <w:t>carries around with her at all times</w:t>
      </w:r>
      <w:proofErr w:type="gramEnd"/>
      <w:r w:rsidRPr="00590C0F">
        <w:rPr>
          <w:rStyle w:val="StyleUnderline"/>
        </w:rPr>
        <w:t>, what have I incorporated in order</w:t>
      </w:r>
      <w:r w:rsidRPr="00590C0F">
        <w:rPr>
          <w:sz w:val="16"/>
        </w:rPr>
        <w:t xml:space="preserve"> 1 Introduction: Narcissism, Melancholia and the Subject... 10 to be? (</w:t>
      </w:r>
      <w:proofErr w:type="gramStart"/>
      <w:r w:rsidRPr="00590C0F">
        <w:rPr>
          <w:sz w:val="16"/>
        </w:rPr>
        <w:t>or</w:t>
      </w:r>
      <w:proofErr w:type="gramEnd"/>
      <w:r w:rsidRPr="00590C0F">
        <w:rPr>
          <w:sz w:val="16"/>
        </w:rPr>
        <w:t xml:space="preserve">, what amorphous lost object occupies the space of myself?) is nonetheless posed through the reflexivity of her actions and expressions. </w:t>
      </w:r>
      <w:r w:rsidRPr="00590C0F">
        <w:rPr>
          <w:rStyle w:val="StyleUnderline"/>
        </w:rPr>
        <w:t>Even if she doesn’t resolve upon fixed critical positions (the diagnosis of all society), the queer melancholic generates critical practices.</w:t>
      </w:r>
      <w:r w:rsidRPr="00590C0F">
        <w:rPr>
          <w:sz w:val="16"/>
        </w:rPr>
        <w:t xml:space="preserve"> Moving away from the generality of negative critique, then, recent attempts to think </w:t>
      </w:r>
      <w:proofErr w:type="spellStart"/>
      <w:r w:rsidRPr="00590C0F">
        <w:rPr>
          <w:sz w:val="16"/>
        </w:rPr>
        <w:t>metapsychologically</w:t>
      </w:r>
      <w:proofErr w:type="spellEnd"/>
      <w:r w:rsidRPr="00590C0F">
        <w:rPr>
          <w:sz w:val="16"/>
        </w:rPr>
        <w:t xml:space="preserve"> about such terms as hospitality, exile, border control, and parasitism—including those collected in the essays here—have tended to draw from art, </w:t>
      </w:r>
      <w:proofErr w:type="gramStart"/>
      <w:r w:rsidRPr="00590C0F">
        <w:rPr>
          <w:sz w:val="16"/>
        </w:rPr>
        <w:t>literature</w:t>
      </w:r>
      <w:proofErr w:type="gramEnd"/>
      <w:r w:rsidRPr="00590C0F">
        <w:rPr>
          <w:sz w:val="16"/>
        </w:rPr>
        <w:t xml:space="preserve"> and other cultural forms to describe the intimate politics of inclusion and exclusion. This is not to discount broad structural analyses of melancholic (or narcissistic) societies undertaken in the mode of the </w:t>
      </w:r>
      <w:proofErr w:type="spellStart"/>
      <w:r w:rsidRPr="00590C0F">
        <w:rPr>
          <w:sz w:val="16"/>
        </w:rPr>
        <w:t>Mitscherliches</w:t>
      </w:r>
      <w:proofErr w:type="spellEnd"/>
      <w:r w:rsidRPr="00590C0F">
        <w:rPr>
          <w:sz w:val="16"/>
        </w:rPr>
        <w:t xml:space="preserve"> and Gilroy, but it is to admit a different point of emphasis. </w:t>
      </w:r>
      <w:r w:rsidRPr="00590C0F">
        <w:rPr>
          <w:rStyle w:val="StyleUnderline"/>
        </w:rPr>
        <w:t>Butler’s focus is on melancholia as the ‘mechanism by which the distinction between internal and external worlds is instituted’: it creates a ‘variable boundary between the psychic and the social […]’ (171). Though this ‘variable boundary’ is described here in spatial terms, it must also be considered temporally in recognition of the shifting relations between the past, the present and the future. These shifting horizons will have further implications for our understanding of community</w:t>
      </w:r>
      <w:r w:rsidRPr="00590C0F">
        <w:rPr>
          <w:sz w:val="16"/>
        </w:rPr>
        <w:t xml:space="preserve">. Often consigned to the past within modern social critique (and reduced to a fantasy object of nostalgia), it is our ambition in this volume to recover community’s character as both interstitial and intermittent. By attempting to address these characteristics, one inevitably finds oneself occupying the ‘variable boundary’ in often-uncomfortable ways. </w:t>
      </w:r>
      <w:r w:rsidRPr="00590C0F">
        <w:rPr>
          <w:rStyle w:val="StyleUnderline"/>
        </w:rPr>
        <w:t xml:space="preserve">As we’ve already suggested, we prefer to view this uncertain occupation as both melancholic and narcissistic, insisting that, minimally, these terms can be productively confused. The ‘new psychical mechanism’, which for Freud makes narcissism possible, might also be conceived as the means by which the embodied query of melancholia—what have we </w:t>
      </w:r>
      <w:proofErr w:type="gramStart"/>
      <w:r w:rsidRPr="00590C0F">
        <w:rPr>
          <w:rStyle w:val="StyleUnderline"/>
        </w:rPr>
        <w:t>lost?—</w:t>
      </w:r>
      <w:proofErr w:type="gramEnd"/>
      <w:r w:rsidRPr="00590C0F">
        <w:rPr>
          <w:rStyle w:val="StyleUnderline"/>
        </w:rPr>
        <w:t>will be productively reprised as: what will we become?</w:t>
      </w:r>
    </w:p>
    <w:p w14:paraId="7ADBD48F" w14:textId="0F919C24" w:rsidR="006A61BF" w:rsidRDefault="002E36C9" w:rsidP="007657FB">
      <w:pPr>
        <w:pStyle w:val="Heading1"/>
      </w:pPr>
      <w:r>
        <w:lastRenderedPageBreak/>
        <w:t>Neg -- Ecological Loss</w:t>
      </w:r>
    </w:p>
    <w:p w14:paraId="7EC52132" w14:textId="0EE848C1" w:rsidR="002E36C9" w:rsidRDefault="002E36C9" w:rsidP="002E36C9">
      <w:pPr>
        <w:pStyle w:val="Heading2"/>
      </w:pPr>
      <w:r>
        <w:lastRenderedPageBreak/>
        <w:t>Case</w:t>
      </w:r>
    </w:p>
    <w:p w14:paraId="003BDC59" w14:textId="4D12317A" w:rsidR="002E36C9" w:rsidRPr="002E36C9" w:rsidRDefault="002E36C9" w:rsidP="002E36C9">
      <w:pPr>
        <w:pStyle w:val="Heading3"/>
      </w:pPr>
      <w:r>
        <w:lastRenderedPageBreak/>
        <w:t>1NC -- Melancholia Bad</w:t>
      </w:r>
    </w:p>
    <w:p w14:paraId="7A0FA16E" w14:textId="77777777" w:rsidR="002E36C9" w:rsidRDefault="002E36C9" w:rsidP="002E36C9">
      <w:pPr>
        <w:pStyle w:val="Heading4"/>
      </w:pPr>
      <w:r>
        <w:t xml:space="preserve">The </w:t>
      </w:r>
      <w:proofErr w:type="spellStart"/>
      <w:r>
        <w:t>aff</w:t>
      </w:r>
      <w:proofErr w:type="spellEnd"/>
      <w:r>
        <w:t xml:space="preserve"> mystifies the search for the lost object, </w:t>
      </w:r>
      <w:r w:rsidRPr="000966DE">
        <w:t>its</w:t>
      </w:r>
      <w:r>
        <w:t xml:space="preserve"> absence strips the melancholic of hope in the future, generating ressentiment and self-loathing </w:t>
      </w:r>
    </w:p>
    <w:p w14:paraId="44B0FCC3" w14:textId="77777777" w:rsidR="002E36C9" w:rsidRPr="000966DE" w:rsidRDefault="002E36C9" w:rsidP="002E36C9">
      <w:proofErr w:type="spellStart"/>
      <w:r w:rsidRPr="000966DE">
        <w:rPr>
          <w:rStyle w:val="Style13ptBold"/>
        </w:rPr>
        <w:t>Gana</w:t>
      </w:r>
      <w:proofErr w:type="spellEnd"/>
      <w:r w:rsidRPr="000966DE">
        <w:rPr>
          <w:rStyle w:val="Style13ptBold"/>
        </w:rPr>
        <w:t xml:space="preserve"> 6</w:t>
      </w:r>
      <w:r>
        <w:t xml:space="preserve"> (Nouri </w:t>
      </w:r>
      <w:proofErr w:type="spellStart"/>
      <w:r>
        <w:t>Gana</w:t>
      </w:r>
      <w:proofErr w:type="spellEnd"/>
      <w:r>
        <w:t xml:space="preserve">, </w:t>
      </w:r>
      <w:r>
        <w:rPr>
          <w:i/>
          <w:iCs/>
        </w:rPr>
        <w:t xml:space="preserve">The Vicissitudes of Melancholia in Freud and Joyce, </w:t>
      </w:r>
      <w:r>
        <w:t>James Joyce Quarterly, Fall 2006)//KS3</w:t>
      </w:r>
    </w:p>
    <w:p w14:paraId="54DD8BCC" w14:textId="77777777" w:rsidR="002E36C9" w:rsidRPr="0035062F" w:rsidRDefault="002E36C9" w:rsidP="002E36C9">
      <w:pPr>
        <w:spacing w:after="0" w:line="240" w:lineRule="auto"/>
        <w:rPr>
          <w:rFonts w:ascii="Times New Roman" w:eastAsia="Times New Roman" w:hAnsi="Times New Roman" w:cs="Times New Roman"/>
          <w:sz w:val="16"/>
        </w:rPr>
      </w:pPr>
      <w:r w:rsidRPr="00F97CC5">
        <w:rPr>
          <w:rFonts w:ascii="Times New Roman" w:eastAsia="Times New Roman" w:hAnsi="Times New Roman" w:cs="Times New Roman"/>
          <w:sz w:val="16"/>
        </w:rPr>
        <w:t>As a sign of commitment to the priesthood, the chalice belongs to a system of symbolic exchange and reparation: unless it has become unserviceable, it can be?</w:t>
      </w:r>
      <w:r w:rsidRPr="0035062F">
        <w:rPr>
          <w:rFonts w:ascii="Times New Roman" w:eastAsia="Times New Roman" w:hAnsi="Times New Roman" w:cs="Times New Roman"/>
          <w:sz w:val="16"/>
        </w:rPr>
        <w:t xml:space="preserve"> A</w:t>
      </w:r>
      <w:r w:rsidRPr="00F97CC5">
        <w:rPr>
          <w:rFonts w:ascii="Times New Roman" w:eastAsia="Times New Roman" w:hAnsi="Times New Roman" w:cs="Times New Roman"/>
          <w:sz w:val="16"/>
        </w:rPr>
        <w:t xml:space="preserve">s the text of the story itself implies? repaired, regilded, and reconsecrated without complications. But as a singular and ideal object (ideal in satisfying, that is, the needs of sublimated sexual instincts), the chalice cannot be placed within an economic system of circulation and exchange. In drawing a firm connection between the breaking of the chalice and the onset of Father Flynn's crisis, Eliza establishes that the </w:t>
      </w:r>
      <w:r w:rsidRPr="00F97CC5">
        <w:rPr>
          <w:rFonts w:ascii="Times New Roman" w:eastAsia="Times New Roman" w:hAnsi="Times New Roman" w:cs="Times New Roman"/>
          <w:sz w:val="24"/>
          <w:u w:val="single"/>
        </w:rPr>
        <w:t>chalice condenses the economy of priesthood (in effect, Father Flynn's life task), and as such its</w:t>
      </w:r>
      <w:r w:rsidRPr="000966DE">
        <w:rPr>
          <w:rFonts w:ascii="Times New Roman" w:eastAsia="Times New Roman" w:hAnsi="Times New Roman" w:cs="Times New Roman"/>
          <w:sz w:val="24"/>
          <w:u w:val="single"/>
        </w:rPr>
        <w:t xml:space="preserve"> loss pertains to an inimitable object that cannot possibly be recovered or redeemed. As Freud intimates in "Mourning and Melancholia," the </w:t>
      </w:r>
      <w:r w:rsidRPr="001E46D3">
        <w:rPr>
          <w:rFonts w:ascii="Times New Roman" w:eastAsia="Times New Roman" w:hAnsi="Times New Roman" w:cs="Times New Roman"/>
          <w:sz w:val="24"/>
          <w:highlight w:val="green"/>
          <w:u w:val="single"/>
        </w:rPr>
        <w:t>loss of an</w:t>
      </w:r>
      <w:r w:rsidRPr="000966DE">
        <w:rPr>
          <w:rFonts w:ascii="Times New Roman" w:eastAsia="Times New Roman" w:hAnsi="Times New Roman" w:cs="Times New Roman"/>
          <w:sz w:val="24"/>
          <w:u w:val="single"/>
        </w:rPr>
        <w:t xml:space="preserve"> ideal </w:t>
      </w:r>
      <w:r w:rsidRPr="001E46D3">
        <w:rPr>
          <w:rFonts w:ascii="Times New Roman" w:eastAsia="Times New Roman" w:hAnsi="Times New Roman" w:cs="Times New Roman"/>
          <w:sz w:val="24"/>
          <w:highlight w:val="green"/>
          <w:u w:val="single"/>
        </w:rPr>
        <w:t>object is</w:t>
      </w:r>
      <w:r w:rsidRPr="000966DE">
        <w:rPr>
          <w:rFonts w:ascii="Times New Roman" w:eastAsia="Times New Roman" w:hAnsi="Times New Roman" w:cs="Times New Roman"/>
          <w:sz w:val="24"/>
          <w:u w:val="single"/>
        </w:rPr>
        <w:t xml:space="preserve"> </w:t>
      </w:r>
      <w:r w:rsidRPr="001E46D3">
        <w:rPr>
          <w:rFonts w:ascii="Times New Roman" w:eastAsia="Times New Roman" w:hAnsi="Times New Roman" w:cs="Times New Roman"/>
          <w:sz w:val="24"/>
          <w:highlight w:val="green"/>
          <w:u w:val="single"/>
        </w:rPr>
        <w:t>hardly amenable to</w:t>
      </w:r>
      <w:r w:rsidRPr="000966DE">
        <w:rPr>
          <w:rFonts w:ascii="Times New Roman" w:eastAsia="Times New Roman" w:hAnsi="Times New Roman" w:cs="Times New Roman"/>
          <w:sz w:val="24"/>
          <w:u w:val="single"/>
        </w:rPr>
        <w:t xml:space="preserve"> the conciliatory work of </w:t>
      </w:r>
      <w:r w:rsidRPr="001E46D3">
        <w:rPr>
          <w:rFonts w:ascii="Times New Roman" w:eastAsia="Times New Roman" w:hAnsi="Times New Roman" w:cs="Times New Roman"/>
          <w:sz w:val="24"/>
          <w:highlight w:val="green"/>
          <w:u w:val="single"/>
        </w:rPr>
        <w:t>mourning</w:t>
      </w:r>
      <w:r w:rsidRPr="0035062F">
        <w:rPr>
          <w:rFonts w:ascii="Times New Roman" w:eastAsia="Times New Roman" w:hAnsi="Times New Roman" w:cs="Times New Roman"/>
          <w:sz w:val="16"/>
        </w:rPr>
        <w:t xml:space="preserve">. Father Flynn's uncertainty, in fact, about whether he committed a sin in breaking the chalice, intensifies his sense of having done so. This experience is not at all restricted to Father Flynn but extends to many other Dubliners, including Eveline, Mrs. </w:t>
      </w:r>
      <w:proofErr w:type="spellStart"/>
      <w:r w:rsidRPr="0035062F">
        <w:rPr>
          <w:rFonts w:ascii="Times New Roman" w:eastAsia="Times New Roman" w:hAnsi="Times New Roman" w:cs="Times New Roman"/>
          <w:sz w:val="16"/>
        </w:rPr>
        <w:t>Sinico</w:t>
      </w:r>
      <w:proofErr w:type="spellEnd"/>
      <w:r w:rsidRPr="0035062F">
        <w:rPr>
          <w:rFonts w:ascii="Times New Roman" w:eastAsia="Times New Roman" w:hAnsi="Times New Roman" w:cs="Times New Roman"/>
          <w:sz w:val="16"/>
        </w:rPr>
        <w:t xml:space="preserve">, and Gretta, </w:t>
      </w:r>
      <w:proofErr w:type="gramStart"/>
      <w:r w:rsidRPr="001E46D3">
        <w:rPr>
          <w:rFonts w:ascii="Times New Roman" w:eastAsia="Times New Roman" w:hAnsi="Times New Roman" w:cs="Times New Roman"/>
          <w:sz w:val="24"/>
          <w:highlight w:val="green"/>
          <w:u w:val="single"/>
        </w:rPr>
        <w:t>In</w:t>
      </w:r>
      <w:proofErr w:type="gramEnd"/>
      <w:r w:rsidRPr="001E46D3">
        <w:rPr>
          <w:rFonts w:ascii="Times New Roman" w:eastAsia="Times New Roman" w:hAnsi="Times New Roman" w:cs="Times New Roman"/>
          <w:sz w:val="24"/>
          <w:highlight w:val="green"/>
          <w:u w:val="single"/>
        </w:rPr>
        <w:t xml:space="preserve"> all</w:t>
      </w:r>
      <w:r w:rsidRPr="000966DE">
        <w:rPr>
          <w:rFonts w:ascii="Times New Roman" w:eastAsia="Times New Roman" w:hAnsi="Times New Roman" w:cs="Times New Roman"/>
          <w:sz w:val="24"/>
          <w:u w:val="single"/>
        </w:rPr>
        <w:t xml:space="preserve"> these </w:t>
      </w:r>
      <w:r w:rsidRPr="001E46D3">
        <w:rPr>
          <w:rFonts w:ascii="Times New Roman" w:eastAsia="Times New Roman" w:hAnsi="Times New Roman" w:cs="Times New Roman"/>
          <w:sz w:val="24"/>
          <w:highlight w:val="green"/>
          <w:u w:val="single"/>
        </w:rPr>
        <w:t>cases, something untruthful</w:t>
      </w:r>
      <w:r w:rsidRPr="000966DE">
        <w:rPr>
          <w:rFonts w:ascii="Times New Roman" w:eastAsia="Times New Roman" w:hAnsi="Times New Roman" w:cs="Times New Roman"/>
          <w:sz w:val="24"/>
          <w:u w:val="single"/>
        </w:rPr>
        <w:t xml:space="preserve"> </w:t>
      </w:r>
      <w:r w:rsidRPr="001E46D3">
        <w:rPr>
          <w:rFonts w:ascii="Times New Roman" w:eastAsia="Times New Roman" w:hAnsi="Times New Roman" w:cs="Times New Roman"/>
          <w:sz w:val="24"/>
          <w:highlight w:val="green"/>
          <w:u w:val="single"/>
        </w:rPr>
        <w:t>and in excess of reality</w:t>
      </w:r>
      <w:r w:rsidRPr="000966DE">
        <w:rPr>
          <w:rFonts w:ascii="Times New Roman" w:eastAsia="Times New Roman" w:hAnsi="Times New Roman" w:cs="Times New Roman"/>
          <w:sz w:val="24"/>
          <w:u w:val="single"/>
        </w:rPr>
        <w:t xml:space="preserve">, something that contains de facto no guilt at all, </w:t>
      </w:r>
      <w:r w:rsidRPr="001E46D3">
        <w:rPr>
          <w:rFonts w:ascii="Times New Roman" w:eastAsia="Times New Roman" w:hAnsi="Times New Roman" w:cs="Times New Roman"/>
          <w:sz w:val="24"/>
          <w:highlight w:val="green"/>
          <w:u w:val="single"/>
        </w:rPr>
        <w:t>burdens the mind</w:t>
      </w:r>
      <w:r w:rsidRPr="000966DE">
        <w:rPr>
          <w:rFonts w:ascii="Times New Roman" w:eastAsia="Times New Roman" w:hAnsi="Times New Roman" w:cs="Times New Roman"/>
          <w:sz w:val="24"/>
          <w:u w:val="single"/>
        </w:rPr>
        <w:t xml:space="preserve"> of its creator </w:t>
      </w:r>
      <w:r w:rsidRPr="001E46D3">
        <w:rPr>
          <w:rFonts w:ascii="Times New Roman" w:eastAsia="Times New Roman" w:hAnsi="Times New Roman" w:cs="Times New Roman"/>
          <w:sz w:val="24"/>
          <w:highlight w:val="green"/>
          <w:u w:val="single"/>
        </w:rPr>
        <w:t>and puts</w:t>
      </w:r>
      <w:r w:rsidRPr="000966DE">
        <w:rPr>
          <w:rFonts w:ascii="Times New Roman" w:eastAsia="Times New Roman" w:hAnsi="Times New Roman" w:cs="Times New Roman"/>
          <w:sz w:val="24"/>
          <w:u w:val="single"/>
        </w:rPr>
        <w:t xml:space="preserve"> his or </w:t>
      </w:r>
      <w:r w:rsidRPr="001E46D3">
        <w:rPr>
          <w:rFonts w:ascii="Times New Roman" w:eastAsia="Times New Roman" w:hAnsi="Times New Roman" w:cs="Times New Roman"/>
          <w:sz w:val="24"/>
          <w:highlight w:val="green"/>
          <w:u w:val="single"/>
        </w:rPr>
        <w:t>her psychological makeup in total disarray</w:t>
      </w:r>
      <w:r w:rsidRPr="000966DE">
        <w:rPr>
          <w:rFonts w:ascii="Times New Roman" w:eastAsia="Times New Roman" w:hAnsi="Times New Roman" w:cs="Times New Roman"/>
          <w:sz w:val="24"/>
          <w:u w:val="single"/>
        </w:rPr>
        <w:t xml:space="preserve">. Such a burden constitutes one aspect of paralysis in Dubliners. </w:t>
      </w:r>
      <w:r w:rsidRPr="001E46D3">
        <w:rPr>
          <w:rFonts w:ascii="Times New Roman" w:eastAsia="Times New Roman" w:hAnsi="Times New Roman" w:cs="Times New Roman"/>
          <w:sz w:val="24"/>
          <w:highlight w:val="green"/>
          <w:u w:val="single"/>
        </w:rPr>
        <w:t>Feeding</w:t>
      </w:r>
      <w:r w:rsidRPr="000966DE">
        <w:rPr>
          <w:rFonts w:ascii="Times New Roman" w:eastAsia="Times New Roman" w:hAnsi="Times New Roman" w:cs="Times New Roman"/>
          <w:sz w:val="24"/>
          <w:u w:val="single"/>
        </w:rPr>
        <w:t xml:space="preserve"> primarily </w:t>
      </w:r>
      <w:r w:rsidRPr="001E46D3">
        <w:rPr>
          <w:rFonts w:ascii="Times New Roman" w:eastAsia="Times New Roman" w:hAnsi="Times New Roman" w:cs="Times New Roman"/>
          <w:sz w:val="24"/>
          <w:highlight w:val="green"/>
          <w:u w:val="single"/>
        </w:rPr>
        <w:t>on</w:t>
      </w:r>
      <w:r w:rsidRPr="000966DE">
        <w:rPr>
          <w:rFonts w:ascii="Times New Roman" w:eastAsia="Times New Roman" w:hAnsi="Times New Roman" w:cs="Times New Roman"/>
          <w:sz w:val="24"/>
          <w:u w:val="single"/>
        </w:rPr>
        <w:t xml:space="preserve"> a persistent sense of </w:t>
      </w:r>
      <w:r w:rsidRPr="001E46D3">
        <w:rPr>
          <w:rFonts w:ascii="Times New Roman" w:eastAsia="Times New Roman" w:hAnsi="Times New Roman" w:cs="Times New Roman"/>
          <w:sz w:val="24"/>
          <w:highlight w:val="green"/>
          <w:u w:val="single"/>
        </w:rPr>
        <w:t xml:space="preserve">guilt, this paralysis trans </w:t>
      </w:r>
      <w:proofErr w:type="spellStart"/>
      <w:r w:rsidRPr="001E46D3">
        <w:rPr>
          <w:rFonts w:ascii="Times New Roman" w:eastAsia="Times New Roman" w:hAnsi="Times New Roman" w:cs="Times New Roman"/>
          <w:sz w:val="24"/>
          <w:highlight w:val="green"/>
          <w:u w:val="single"/>
        </w:rPr>
        <w:t>lates</w:t>
      </w:r>
      <w:proofErr w:type="spellEnd"/>
      <w:r w:rsidRPr="001E46D3">
        <w:rPr>
          <w:rFonts w:ascii="Times New Roman" w:eastAsia="Times New Roman" w:hAnsi="Times New Roman" w:cs="Times New Roman"/>
          <w:sz w:val="24"/>
          <w:highlight w:val="green"/>
          <w:u w:val="single"/>
        </w:rPr>
        <w:t xml:space="preserve"> into a self-ordained punishment, a warrant of self-indictment</w:t>
      </w:r>
      <w:r w:rsidRPr="0035062F">
        <w:rPr>
          <w:rFonts w:ascii="Times New Roman" w:eastAsia="Times New Roman" w:hAnsi="Times New Roman" w:cs="Times New Roman"/>
          <w:sz w:val="16"/>
        </w:rPr>
        <w:t xml:space="preserve">. </w:t>
      </w:r>
      <w:r w:rsidRPr="001E46D3">
        <w:rPr>
          <w:rFonts w:ascii="Times New Roman" w:eastAsia="Times New Roman" w:hAnsi="Times New Roman" w:cs="Times New Roman"/>
          <w:sz w:val="16"/>
        </w:rPr>
        <w:t>In</w:t>
      </w:r>
      <w:r w:rsidRPr="0035062F">
        <w:rPr>
          <w:rFonts w:ascii="Times New Roman" w:eastAsia="Times New Roman" w:hAnsi="Times New Roman" w:cs="Times New Roman"/>
          <w:sz w:val="16"/>
        </w:rPr>
        <w:t xml:space="preserve"> psychoanalytic terms, </w:t>
      </w:r>
      <w:r w:rsidRPr="000966DE">
        <w:rPr>
          <w:rFonts w:ascii="Times New Roman" w:eastAsia="Times New Roman" w:hAnsi="Times New Roman" w:cs="Times New Roman"/>
          <w:sz w:val="24"/>
          <w:u w:val="single"/>
        </w:rPr>
        <w:t xml:space="preserve">it might be understood as the upshot of </w:t>
      </w:r>
      <w:r w:rsidRPr="001E46D3">
        <w:rPr>
          <w:rFonts w:ascii="Times New Roman" w:eastAsia="Times New Roman" w:hAnsi="Times New Roman" w:cs="Times New Roman"/>
          <w:sz w:val="24"/>
          <w:highlight w:val="green"/>
          <w:u w:val="single"/>
        </w:rPr>
        <w:t>a lack of acceptance of loss</w:t>
      </w:r>
      <w:r w:rsidRPr="000966DE">
        <w:rPr>
          <w:rFonts w:ascii="Times New Roman" w:eastAsia="Times New Roman" w:hAnsi="Times New Roman" w:cs="Times New Roman"/>
          <w:sz w:val="24"/>
          <w:u w:val="single"/>
        </w:rPr>
        <w:t xml:space="preserve"> and especially of the conversion of loss into absence</w:t>
      </w:r>
      <w:r w:rsidRPr="0035062F">
        <w:rPr>
          <w:rFonts w:ascii="Times New Roman" w:eastAsia="Times New Roman" w:hAnsi="Times New Roman" w:cs="Times New Roman"/>
          <w:sz w:val="16"/>
        </w:rPr>
        <w:t xml:space="preserve">. In this respect, the breaking of the chalice is not perceived by Father Flynn as a loss that can be adequately addressed by the various techniques of reparation the church makes available; </w:t>
      </w:r>
      <w:proofErr w:type="gramStart"/>
      <w:r w:rsidRPr="0035062F">
        <w:rPr>
          <w:rFonts w:ascii="Times New Roman" w:eastAsia="Times New Roman" w:hAnsi="Times New Roman" w:cs="Times New Roman"/>
          <w:sz w:val="16"/>
        </w:rPr>
        <w:t>instead</w:t>
      </w:r>
      <w:proofErr w:type="gramEnd"/>
      <w:r w:rsidRPr="0035062F">
        <w:rPr>
          <w:rFonts w:ascii="Times New Roman" w:eastAsia="Times New Roman" w:hAnsi="Times New Roman" w:cs="Times New Roman"/>
          <w:sz w:val="16"/>
        </w:rPr>
        <w:t xml:space="preserve"> it brooks no reparation and comes ultimately to lay bare an </w:t>
      </w:r>
      <w:proofErr w:type="spellStart"/>
      <w:r w:rsidRPr="0035062F">
        <w:rPr>
          <w:rFonts w:ascii="Times New Roman" w:eastAsia="Times New Roman" w:hAnsi="Times New Roman" w:cs="Times New Roman"/>
          <w:sz w:val="16"/>
        </w:rPr>
        <w:t>originary</w:t>
      </w:r>
      <w:proofErr w:type="spellEnd"/>
      <w:r w:rsidRPr="0035062F">
        <w:rPr>
          <w:rFonts w:ascii="Times New Roman" w:eastAsia="Times New Roman" w:hAnsi="Times New Roman" w:cs="Times New Roman"/>
          <w:sz w:val="16"/>
        </w:rPr>
        <w:t xml:space="preserve"> sinfulness. </w:t>
      </w:r>
      <w:r w:rsidRPr="000966DE">
        <w:rPr>
          <w:rFonts w:ascii="Times New Roman" w:eastAsia="Times New Roman" w:hAnsi="Times New Roman" w:cs="Times New Roman"/>
          <w:sz w:val="24"/>
          <w:u w:val="single"/>
        </w:rPr>
        <w:t xml:space="preserve">The lack of the chalice </w:t>
      </w:r>
      <w:r w:rsidRPr="001E46D3">
        <w:rPr>
          <w:rFonts w:ascii="Times New Roman" w:eastAsia="Times New Roman" w:hAnsi="Times New Roman" w:cs="Times New Roman"/>
          <w:sz w:val="24"/>
          <w:highlight w:val="green"/>
          <w:u w:val="single"/>
        </w:rPr>
        <w:t>translates as</w:t>
      </w:r>
      <w:r w:rsidRPr="000966DE">
        <w:rPr>
          <w:rFonts w:ascii="Times New Roman" w:eastAsia="Times New Roman" w:hAnsi="Times New Roman" w:cs="Times New Roman"/>
          <w:sz w:val="24"/>
          <w:u w:val="single"/>
        </w:rPr>
        <w:t xml:space="preserve"> a loss of the priest hood, which is subsequently converted into an absence of the good, </w:t>
      </w:r>
      <w:r w:rsidRPr="001E46D3">
        <w:rPr>
          <w:rFonts w:ascii="Times New Roman" w:eastAsia="Times New Roman" w:hAnsi="Times New Roman" w:cs="Times New Roman"/>
          <w:sz w:val="24"/>
          <w:highlight w:val="green"/>
          <w:u w:val="single"/>
        </w:rPr>
        <w:t>an absence of hope</w:t>
      </w:r>
      <w:r w:rsidRPr="0035062F">
        <w:rPr>
          <w:rFonts w:ascii="Times New Roman" w:eastAsia="Times New Roman" w:hAnsi="Times New Roman" w:cs="Times New Roman"/>
          <w:sz w:val="16"/>
        </w:rPr>
        <w:t>: "There was no hope for him this time" (D 9).</w:t>
      </w:r>
    </w:p>
    <w:p w14:paraId="5248EB79" w14:textId="77777777" w:rsidR="002E36C9" w:rsidRPr="00F97CC5" w:rsidRDefault="002E36C9" w:rsidP="002E36C9">
      <w:pPr>
        <w:spacing w:after="0" w:line="240" w:lineRule="auto"/>
        <w:rPr>
          <w:rFonts w:ascii="Times New Roman" w:eastAsia="Times New Roman" w:hAnsi="Times New Roman" w:cs="Times New Roman"/>
          <w:sz w:val="24"/>
        </w:rPr>
      </w:pPr>
    </w:p>
    <w:p w14:paraId="527E5D0B" w14:textId="77777777" w:rsidR="002E36C9" w:rsidRPr="00F97CC5" w:rsidRDefault="002E36C9" w:rsidP="002E36C9">
      <w:pPr>
        <w:spacing w:after="0" w:line="240" w:lineRule="auto"/>
        <w:rPr>
          <w:rFonts w:ascii="Times New Roman" w:eastAsia="Times New Roman" w:hAnsi="Times New Roman" w:cs="Times New Roman"/>
          <w:sz w:val="24"/>
        </w:rPr>
      </w:pPr>
    </w:p>
    <w:p w14:paraId="54C451E7" w14:textId="77777777" w:rsidR="002E36C9" w:rsidRDefault="002E36C9" w:rsidP="002E36C9"/>
    <w:p w14:paraId="0A86DBC5" w14:textId="77777777" w:rsidR="002E36C9" w:rsidRPr="0035062F" w:rsidRDefault="002E36C9" w:rsidP="002E36C9">
      <w:pPr>
        <w:pStyle w:val="Heading4"/>
        <w:rPr>
          <w:rStyle w:val="Style13ptBold"/>
          <w:b/>
          <w:bCs w:val="0"/>
        </w:rPr>
      </w:pPr>
      <w:r w:rsidRPr="0035062F">
        <w:rPr>
          <w:rStyle w:val="Style13ptBold"/>
          <w:b/>
          <w:bCs w:val="0"/>
        </w:rPr>
        <w:t xml:space="preserve">The </w:t>
      </w:r>
      <w:proofErr w:type="spellStart"/>
      <w:r w:rsidRPr="0035062F">
        <w:rPr>
          <w:rStyle w:val="Style13ptBold"/>
          <w:b/>
          <w:bCs w:val="0"/>
        </w:rPr>
        <w:t>affs</w:t>
      </w:r>
      <w:proofErr w:type="spellEnd"/>
      <w:r w:rsidRPr="0035062F">
        <w:rPr>
          <w:rStyle w:val="Style13ptBold"/>
          <w:b/>
          <w:bCs w:val="0"/>
        </w:rPr>
        <w:t xml:space="preserve"> melancholic intervention is uniquely violent and translates to material forms of physical and psychic harm</w:t>
      </w:r>
      <w:r>
        <w:rPr>
          <w:rStyle w:val="Style13ptBold"/>
          <w:b/>
          <w:bCs w:val="0"/>
        </w:rPr>
        <w:t xml:space="preserve">- turns case </w:t>
      </w:r>
    </w:p>
    <w:p w14:paraId="72A9C7AA" w14:textId="77777777" w:rsidR="002E36C9" w:rsidRDefault="002E36C9" w:rsidP="002E36C9">
      <w:proofErr w:type="spellStart"/>
      <w:r w:rsidRPr="000966DE">
        <w:rPr>
          <w:rStyle w:val="Style13ptBold"/>
        </w:rPr>
        <w:t>Gana</w:t>
      </w:r>
      <w:proofErr w:type="spellEnd"/>
      <w:r w:rsidRPr="000966DE">
        <w:rPr>
          <w:rStyle w:val="Style13ptBold"/>
        </w:rPr>
        <w:t xml:space="preserve"> 6</w:t>
      </w:r>
      <w:r>
        <w:t xml:space="preserve"> (Nouri </w:t>
      </w:r>
      <w:proofErr w:type="spellStart"/>
      <w:r>
        <w:t>Gana</w:t>
      </w:r>
      <w:proofErr w:type="spellEnd"/>
      <w:r>
        <w:t xml:space="preserve">, </w:t>
      </w:r>
      <w:r>
        <w:rPr>
          <w:i/>
          <w:iCs/>
        </w:rPr>
        <w:t xml:space="preserve">The Vicissitudes of Melancholia in Freud and Joyce, </w:t>
      </w:r>
      <w:r>
        <w:t>James Joyce Quarterly, Fall 2006)//KS3</w:t>
      </w:r>
    </w:p>
    <w:p w14:paraId="765DC050" w14:textId="77777777" w:rsidR="002E36C9" w:rsidRPr="00F97CC5" w:rsidRDefault="002E36C9" w:rsidP="002E36C9">
      <w:pPr>
        <w:spacing w:after="0" w:line="240" w:lineRule="auto"/>
        <w:rPr>
          <w:rFonts w:ascii="Times New Roman" w:eastAsia="Times New Roman" w:hAnsi="Times New Roman" w:cs="Times New Roman"/>
          <w:sz w:val="14"/>
        </w:rPr>
      </w:pPr>
      <w:r w:rsidRPr="00F97CC5">
        <w:rPr>
          <w:rFonts w:ascii="Times New Roman" w:eastAsia="Times New Roman" w:hAnsi="Times New Roman" w:cs="Times New Roman"/>
          <w:sz w:val="24"/>
          <w:u w:val="single"/>
        </w:rPr>
        <w:t xml:space="preserve">Dominick </w:t>
      </w:r>
      <w:proofErr w:type="spellStart"/>
      <w:r w:rsidRPr="00F97CC5">
        <w:rPr>
          <w:rFonts w:ascii="Times New Roman" w:eastAsia="Times New Roman" w:hAnsi="Times New Roman" w:cs="Times New Roman"/>
          <w:sz w:val="24"/>
          <w:u w:val="single"/>
        </w:rPr>
        <w:t>LaCapra</w:t>
      </w:r>
      <w:proofErr w:type="spellEnd"/>
      <w:r w:rsidRPr="00F97CC5">
        <w:rPr>
          <w:rFonts w:ascii="Times New Roman" w:eastAsia="Times New Roman" w:hAnsi="Times New Roman" w:cs="Times New Roman"/>
          <w:sz w:val="24"/>
          <w:u w:val="single"/>
        </w:rPr>
        <w:t xml:space="preserve"> cautions against the </w:t>
      </w:r>
      <w:r w:rsidRPr="00F97CC5">
        <w:rPr>
          <w:rFonts w:ascii="Times New Roman" w:eastAsia="Times New Roman" w:hAnsi="Times New Roman" w:cs="Times New Roman"/>
          <w:sz w:val="24"/>
          <w:highlight w:val="green"/>
          <w:u w:val="single"/>
        </w:rPr>
        <w:t xml:space="preserve">psychic apparatuses </w:t>
      </w:r>
      <w:r w:rsidRPr="00F97CC5">
        <w:rPr>
          <w:rFonts w:ascii="Times New Roman" w:eastAsia="Times New Roman" w:hAnsi="Times New Roman" w:cs="Times New Roman"/>
          <w:sz w:val="24"/>
          <w:u w:val="single"/>
        </w:rPr>
        <w:t xml:space="preserve">that </w:t>
      </w:r>
      <w:r w:rsidRPr="00F97CC5">
        <w:rPr>
          <w:rFonts w:ascii="Times New Roman" w:eastAsia="Times New Roman" w:hAnsi="Times New Roman" w:cs="Times New Roman"/>
          <w:sz w:val="24"/>
          <w:highlight w:val="green"/>
          <w:u w:val="single"/>
        </w:rPr>
        <w:t xml:space="preserve">tend </w:t>
      </w:r>
      <w:r w:rsidRPr="00F97CC5">
        <w:rPr>
          <w:rFonts w:ascii="Times New Roman" w:eastAsia="Times New Roman" w:hAnsi="Times New Roman" w:cs="Times New Roman"/>
          <w:sz w:val="24"/>
          <w:u w:val="single"/>
        </w:rPr>
        <w:t xml:space="preserve">unwittingly </w:t>
      </w:r>
      <w:r w:rsidRPr="00F97CC5">
        <w:rPr>
          <w:rFonts w:ascii="Times New Roman" w:eastAsia="Times New Roman" w:hAnsi="Times New Roman" w:cs="Times New Roman"/>
          <w:sz w:val="24"/>
          <w:highlight w:val="green"/>
          <w:u w:val="single"/>
        </w:rPr>
        <w:t xml:space="preserve">to convert </w:t>
      </w:r>
      <w:r w:rsidRPr="00F97CC5">
        <w:rPr>
          <w:rFonts w:ascii="Times New Roman" w:eastAsia="Times New Roman" w:hAnsi="Times New Roman" w:cs="Times New Roman"/>
          <w:sz w:val="24"/>
          <w:u w:val="single"/>
        </w:rPr>
        <w:t xml:space="preserve">suffered </w:t>
      </w:r>
      <w:r w:rsidRPr="00F97CC5">
        <w:rPr>
          <w:rFonts w:ascii="Times New Roman" w:eastAsia="Times New Roman" w:hAnsi="Times New Roman" w:cs="Times New Roman"/>
          <w:sz w:val="24"/>
          <w:highlight w:val="green"/>
          <w:u w:val="single"/>
        </w:rPr>
        <w:t xml:space="preserve">losses into </w:t>
      </w:r>
      <w:r w:rsidRPr="00F97CC5">
        <w:rPr>
          <w:rFonts w:ascii="Times New Roman" w:eastAsia="Times New Roman" w:hAnsi="Times New Roman" w:cs="Times New Roman"/>
          <w:sz w:val="24"/>
          <w:u w:val="single"/>
        </w:rPr>
        <w:t xml:space="preserve">constitutive </w:t>
      </w:r>
      <w:r w:rsidRPr="00F97CC5">
        <w:rPr>
          <w:rFonts w:ascii="Times New Roman" w:eastAsia="Times New Roman" w:hAnsi="Times New Roman" w:cs="Times New Roman"/>
          <w:sz w:val="24"/>
          <w:highlight w:val="green"/>
          <w:u w:val="single"/>
        </w:rPr>
        <w:t>absences</w:t>
      </w:r>
      <w:r w:rsidRPr="00F97CC5">
        <w:rPr>
          <w:rFonts w:ascii="Times New Roman" w:eastAsia="Times New Roman" w:hAnsi="Times New Roman" w:cs="Times New Roman"/>
          <w:sz w:val="24"/>
          <w:u w:val="single"/>
        </w:rPr>
        <w:t xml:space="preserve">. </w:t>
      </w:r>
      <w:r w:rsidRPr="00F97CC5">
        <w:rPr>
          <w:rFonts w:ascii="Times New Roman" w:eastAsia="Times New Roman" w:hAnsi="Times New Roman" w:cs="Times New Roman"/>
          <w:sz w:val="24"/>
          <w:highlight w:val="green"/>
          <w:u w:val="single"/>
        </w:rPr>
        <w:t>"When</w:t>
      </w:r>
      <w:r w:rsidRPr="00F97CC5">
        <w:rPr>
          <w:rFonts w:ascii="Times New Roman" w:eastAsia="Times New Roman" w:hAnsi="Times New Roman" w:cs="Times New Roman"/>
          <w:sz w:val="24"/>
          <w:u w:val="single"/>
        </w:rPr>
        <w:t xml:space="preserve"> loss," </w:t>
      </w:r>
      <w:proofErr w:type="spellStart"/>
      <w:r w:rsidRPr="00F97CC5">
        <w:rPr>
          <w:rFonts w:ascii="Times New Roman" w:eastAsia="Times New Roman" w:hAnsi="Times New Roman" w:cs="Times New Roman"/>
          <w:sz w:val="24"/>
          <w:u w:val="single"/>
        </w:rPr>
        <w:t>LaCapra</w:t>
      </w:r>
      <w:proofErr w:type="spellEnd"/>
      <w:r w:rsidRPr="00F97CC5">
        <w:rPr>
          <w:rFonts w:ascii="Times New Roman" w:eastAsia="Times New Roman" w:hAnsi="Times New Roman" w:cs="Times New Roman"/>
          <w:sz w:val="24"/>
          <w:u w:val="single"/>
        </w:rPr>
        <w:t xml:space="preserve"> points out, "is </w:t>
      </w:r>
      <w:r w:rsidRPr="00F97CC5">
        <w:rPr>
          <w:rFonts w:ascii="Times New Roman" w:eastAsia="Times New Roman" w:hAnsi="Times New Roman" w:cs="Times New Roman"/>
          <w:sz w:val="24"/>
          <w:highlight w:val="green"/>
          <w:u w:val="single"/>
        </w:rPr>
        <w:t>converted</w:t>
      </w:r>
      <w:r w:rsidRPr="00F97CC5">
        <w:rPr>
          <w:rFonts w:ascii="Times New Roman" w:eastAsia="Times New Roman" w:hAnsi="Times New Roman" w:cs="Times New Roman"/>
          <w:sz w:val="24"/>
          <w:u w:val="single"/>
        </w:rPr>
        <w:t xml:space="preserve"> into (or encrypted in an indiscriminately generalized rhetoric of) absence, </w:t>
      </w:r>
      <w:r w:rsidRPr="00F97CC5">
        <w:rPr>
          <w:rFonts w:ascii="Times New Roman" w:eastAsia="Times New Roman" w:hAnsi="Times New Roman" w:cs="Times New Roman"/>
          <w:sz w:val="24"/>
          <w:highlight w:val="green"/>
          <w:u w:val="single"/>
        </w:rPr>
        <w:t>one faces</w:t>
      </w:r>
      <w:r w:rsidRPr="00F97CC5">
        <w:rPr>
          <w:rFonts w:ascii="Times New Roman" w:eastAsia="Times New Roman" w:hAnsi="Times New Roman" w:cs="Times New Roman"/>
          <w:sz w:val="24"/>
          <w:u w:val="single"/>
        </w:rPr>
        <w:t xml:space="preserve"> the impasse of </w:t>
      </w:r>
      <w:r w:rsidRPr="00F97CC5">
        <w:rPr>
          <w:rFonts w:ascii="Times New Roman" w:eastAsia="Times New Roman" w:hAnsi="Times New Roman" w:cs="Times New Roman"/>
          <w:sz w:val="24"/>
          <w:highlight w:val="green"/>
          <w:u w:val="single"/>
        </w:rPr>
        <w:t>endless melancholy, impossible mourning, and interminable aporia</w:t>
      </w:r>
      <w:r w:rsidRPr="00F97CC5">
        <w:rPr>
          <w:rFonts w:ascii="Times New Roman" w:eastAsia="Times New Roman" w:hAnsi="Times New Roman" w:cs="Times New Roman"/>
          <w:sz w:val="24"/>
          <w:u w:val="single"/>
        </w:rPr>
        <w:t xml:space="preserve"> in which any process of working through the past and its historical losses is foreclosed or prematurely aborted"</w:t>
      </w:r>
      <w:r w:rsidRPr="00F97CC5">
        <w:rPr>
          <w:rFonts w:ascii="Times New Roman" w:eastAsia="Times New Roman" w:hAnsi="Times New Roman" w:cs="Times New Roman"/>
          <w:sz w:val="14"/>
        </w:rPr>
        <w:t xml:space="preserve"> (698). Joyce multiplies the adjectives that attest not only to Father Flynn's guilt-stricken conscience but also to his envelopment in an overall discourse of absence: </w:t>
      </w:r>
      <w:r w:rsidRPr="00F97CC5">
        <w:rPr>
          <w:rFonts w:ascii="Times New Roman" w:eastAsia="Times New Roman" w:hAnsi="Times New Roman" w:cs="Times New Roman"/>
          <w:sz w:val="24"/>
          <w:u w:val="single"/>
        </w:rPr>
        <w:t>Father Flynn is described as "too scrupulous always," "crossed," "disappointed," and "nervous"</w:t>
      </w:r>
      <w:r w:rsidRPr="00F97CC5">
        <w:rPr>
          <w:rFonts w:ascii="Times New Roman" w:eastAsia="Times New Roman" w:hAnsi="Times New Roman" w:cs="Times New Roman"/>
          <w:sz w:val="14"/>
        </w:rPr>
        <w:t xml:space="preserve"> (D 17). His description of the "duties of the priest towards the Eucharist and towards the secrecy of the confessional" strikes the boy as so grave that he "wondered how anybody had ever found in himself the courage to undertake them" (D 13). The passage bears witness to the presence in Father Flynn's mind of aspects of what </w:t>
      </w:r>
      <w:proofErr w:type="spellStart"/>
      <w:r w:rsidRPr="00F97CC5">
        <w:rPr>
          <w:rFonts w:ascii="Times New Roman" w:eastAsia="Times New Roman" w:hAnsi="Times New Roman" w:cs="Times New Roman"/>
          <w:sz w:val="14"/>
        </w:rPr>
        <w:t>LaCapra</w:t>
      </w:r>
      <w:proofErr w:type="spellEnd"/>
      <w:r w:rsidRPr="00F97CC5">
        <w:rPr>
          <w:rFonts w:ascii="Times New Roman" w:eastAsia="Times New Roman" w:hAnsi="Times New Roman" w:cs="Times New Roman"/>
          <w:sz w:val="14"/>
        </w:rPr>
        <w:t xml:space="preserve"> calls an "all-or-nothing" tendency?</w:t>
      </w:r>
      <w:r w:rsidRPr="001E46D3">
        <w:rPr>
          <w:rFonts w:ascii="Times New Roman" w:eastAsia="Times New Roman" w:hAnsi="Times New Roman" w:cs="Times New Roman"/>
          <w:sz w:val="14"/>
        </w:rPr>
        <w:t xml:space="preserve"> A</w:t>
      </w:r>
      <w:r w:rsidRPr="00F97CC5">
        <w:rPr>
          <w:rFonts w:ascii="Times New Roman" w:eastAsia="Times New Roman" w:hAnsi="Times New Roman" w:cs="Times New Roman"/>
          <w:sz w:val="14"/>
        </w:rPr>
        <w:t xml:space="preserve"> tendency that hardly tolerates the role of intermediary or transitional processes such as those afforded by the work of mourning (717). </w:t>
      </w:r>
      <w:r w:rsidRPr="00F97CC5">
        <w:rPr>
          <w:rFonts w:ascii="Times New Roman" w:eastAsia="Times New Roman" w:hAnsi="Times New Roman" w:cs="Times New Roman"/>
          <w:sz w:val="24"/>
          <w:u w:val="single"/>
        </w:rPr>
        <w:t xml:space="preserve">Indeed, Father Flynn's psyche can hardly conceive of any possible reparation for the transgression of his duties towards the Eucharist, here, the breaking of the chalice. The </w:t>
      </w:r>
      <w:r w:rsidRPr="00F97CC5">
        <w:rPr>
          <w:rFonts w:ascii="Times New Roman" w:eastAsia="Times New Roman" w:hAnsi="Times New Roman" w:cs="Times New Roman"/>
          <w:sz w:val="24"/>
          <w:u w:val="single"/>
        </w:rPr>
        <w:lastRenderedPageBreak/>
        <w:t xml:space="preserve">perception of the </w:t>
      </w:r>
      <w:r w:rsidRPr="00F97CC5">
        <w:rPr>
          <w:rFonts w:ascii="Times New Roman" w:eastAsia="Times New Roman" w:hAnsi="Times New Roman" w:cs="Times New Roman"/>
          <w:sz w:val="24"/>
          <w:highlight w:val="green"/>
          <w:u w:val="single"/>
        </w:rPr>
        <w:t>loss</w:t>
      </w:r>
      <w:r w:rsidRPr="00F97CC5">
        <w:rPr>
          <w:rFonts w:ascii="Times New Roman" w:eastAsia="Times New Roman" w:hAnsi="Times New Roman" w:cs="Times New Roman"/>
          <w:sz w:val="24"/>
          <w:u w:val="single"/>
        </w:rPr>
        <w:t xml:space="preserve"> of the chalice as an instance </w:t>
      </w:r>
      <w:r w:rsidRPr="00F97CC5">
        <w:rPr>
          <w:rFonts w:ascii="Times New Roman" w:eastAsia="Times New Roman" w:hAnsi="Times New Roman" w:cs="Times New Roman"/>
          <w:sz w:val="24"/>
          <w:highlight w:val="green"/>
          <w:u w:val="single"/>
        </w:rPr>
        <w:t>of</w:t>
      </w:r>
      <w:r w:rsidRPr="00F97CC5">
        <w:rPr>
          <w:rFonts w:ascii="Times New Roman" w:eastAsia="Times New Roman" w:hAnsi="Times New Roman" w:cs="Times New Roman"/>
          <w:sz w:val="24"/>
          <w:u w:val="single"/>
        </w:rPr>
        <w:t xml:space="preserve"> the absence of </w:t>
      </w:r>
      <w:r w:rsidRPr="00F97CC5">
        <w:rPr>
          <w:rFonts w:ascii="Times New Roman" w:eastAsia="Times New Roman" w:hAnsi="Times New Roman" w:cs="Times New Roman"/>
          <w:sz w:val="24"/>
          <w:highlight w:val="green"/>
          <w:u w:val="single"/>
        </w:rPr>
        <w:t>hope</w:t>
      </w:r>
      <w:r w:rsidRPr="00F97CC5">
        <w:rPr>
          <w:rFonts w:ascii="Times New Roman" w:eastAsia="Times New Roman" w:hAnsi="Times New Roman" w:cs="Times New Roman"/>
          <w:sz w:val="24"/>
          <w:u w:val="single"/>
        </w:rPr>
        <w:t xml:space="preserve"> </w:t>
      </w:r>
      <w:r w:rsidRPr="00F97CC5">
        <w:rPr>
          <w:rFonts w:ascii="Times New Roman" w:eastAsia="Times New Roman" w:hAnsi="Times New Roman" w:cs="Times New Roman"/>
          <w:sz w:val="24"/>
          <w:highlight w:val="green"/>
          <w:u w:val="single"/>
        </w:rPr>
        <w:t>forecloses</w:t>
      </w:r>
      <w:r w:rsidRPr="00F97CC5">
        <w:rPr>
          <w:rFonts w:ascii="Times New Roman" w:eastAsia="Times New Roman" w:hAnsi="Times New Roman" w:cs="Times New Roman"/>
          <w:sz w:val="24"/>
          <w:u w:val="single"/>
        </w:rPr>
        <w:t xml:space="preserve"> prematurely any potential prospect for </w:t>
      </w:r>
      <w:r w:rsidRPr="00F97CC5">
        <w:rPr>
          <w:rFonts w:ascii="Times New Roman" w:eastAsia="Times New Roman" w:hAnsi="Times New Roman" w:cs="Times New Roman"/>
          <w:sz w:val="24"/>
          <w:highlight w:val="green"/>
          <w:u w:val="single"/>
        </w:rPr>
        <w:t>recovery</w:t>
      </w:r>
      <w:r w:rsidRPr="00F97CC5">
        <w:rPr>
          <w:rFonts w:ascii="Times New Roman" w:eastAsia="Times New Roman" w:hAnsi="Times New Roman" w:cs="Times New Roman"/>
          <w:sz w:val="14"/>
        </w:rPr>
        <w:t>.</w:t>
      </w:r>
      <w:r w:rsidRPr="001E46D3">
        <w:rPr>
          <w:rFonts w:ascii="Times New Roman" w:eastAsia="Times New Roman" w:hAnsi="Times New Roman" w:cs="Times New Roman"/>
          <w:sz w:val="14"/>
        </w:rPr>
        <w:t xml:space="preserve"> It thus coincides with the onset of </w:t>
      </w:r>
      <w:proofErr w:type="gramStart"/>
      <w:r w:rsidRPr="001E46D3">
        <w:rPr>
          <w:rFonts w:ascii="Times New Roman" w:eastAsia="Times New Roman" w:hAnsi="Times New Roman" w:cs="Times New Roman"/>
          <w:sz w:val="14"/>
        </w:rPr>
        <w:t>melancholia?</w:t>
      </w:r>
      <w:proofErr w:type="gramEnd"/>
      <w:r w:rsidRPr="001E46D3">
        <w:rPr>
          <w:rFonts w:ascii="Times New Roman" w:eastAsia="Times New Roman" w:hAnsi="Times New Roman" w:cs="Times New Roman"/>
          <w:sz w:val="14"/>
        </w:rPr>
        <w:t xml:space="preserve"> An affective process whereby the ego has no choice but to counterfeit the lost object </w:t>
      </w:r>
      <w:proofErr w:type="gramStart"/>
      <w:r w:rsidRPr="001E46D3">
        <w:rPr>
          <w:rFonts w:ascii="Times New Roman" w:eastAsia="Times New Roman" w:hAnsi="Times New Roman" w:cs="Times New Roman"/>
          <w:sz w:val="14"/>
        </w:rPr>
        <w:t>so as to</w:t>
      </w:r>
      <w:proofErr w:type="gramEnd"/>
      <w:r w:rsidRPr="001E46D3">
        <w:rPr>
          <w:rFonts w:ascii="Times New Roman" w:eastAsia="Times New Roman" w:hAnsi="Times New Roman" w:cs="Times New Roman"/>
          <w:sz w:val="14"/>
        </w:rPr>
        <w:t xml:space="preserve"> re-channel the id's outward release of (desexualized) libido? An action that comes to excite further the anger of an already furious super-ego. </w:t>
      </w:r>
      <w:r w:rsidRPr="00F97CC5">
        <w:rPr>
          <w:rFonts w:ascii="Times New Roman" w:eastAsia="Times New Roman" w:hAnsi="Times New Roman" w:cs="Times New Roman"/>
          <w:sz w:val="14"/>
        </w:rPr>
        <w:t xml:space="preserve">In melancholia, the lost object is incorporated within the psyche, rather than abandoned. Indeed, the ego itself dissembles the lost object, </w:t>
      </w:r>
      <w:proofErr w:type="gramStart"/>
      <w:r w:rsidRPr="00F97CC5">
        <w:rPr>
          <w:rFonts w:ascii="Times New Roman" w:eastAsia="Times New Roman" w:hAnsi="Times New Roman" w:cs="Times New Roman"/>
          <w:sz w:val="14"/>
        </w:rPr>
        <w:t>so as to</w:t>
      </w:r>
      <w:proofErr w:type="gramEnd"/>
      <w:r w:rsidRPr="00F97CC5">
        <w:rPr>
          <w:rFonts w:ascii="Times New Roman" w:eastAsia="Times New Roman" w:hAnsi="Times New Roman" w:cs="Times New Roman"/>
          <w:sz w:val="14"/>
        </w:rPr>
        <w:t xml:space="preserve"> exhort the id to direct its libido toward it, thus initiating a process Freud saw as a regression to infantile narcissism. Such a process provokes, Freud argues, the wrath of the super-ego, the agency that hosted the id's first libidinal expedition and had ever since stood apart from, and quite at loggerheads with, the ego. Feeling usurped, the super-ego exacts its revenge on the ego by inflicting it with guilt, if not thrusting it into death altogether. </w:t>
      </w:r>
      <w:r w:rsidRPr="00F97CC5">
        <w:rPr>
          <w:rFonts w:ascii="Times New Roman" w:eastAsia="Times New Roman" w:hAnsi="Times New Roman" w:cs="Times New Roman"/>
          <w:sz w:val="24"/>
          <w:u w:val="single"/>
        </w:rPr>
        <w:t xml:space="preserve">In Father Flynn's case, </w:t>
      </w:r>
      <w:r w:rsidRPr="00F97CC5">
        <w:rPr>
          <w:rFonts w:ascii="Times New Roman" w:eastAsia="Times New Roman" w:hAnsi="Times New Roman" w:cs="Times New Roman"/>
          <w:sz w:val="24"/>
          <w:highlight w:val="green"/>
          <w:u w:val="single"/>
        </w:rPr>
        <w:t>guilt is inseparable from its manic return</w:t>
      </w:r>
      <w:r w:rsidRPr="00F97CC5">
        <w:rPr>
          <w:rFonts w:ascii="Times New Roman" w:eastAsia="Times New Roman" w:hAnsi="Times New Roman" w:cs="Times New Roman"/>
          <w:sz w:val="24"/>
          <w:u w:val="single"/>
        </w:rPr>
        <w:t xml:space="preserve"> as demented laughter (D 18). This return, moreover, is symptomatic of aborted suicidal intents. The </w:t>
      </w:r>
      <w:r w:rsidRPr="00F97CC5">
        <w:rPr>
          <w:rFonts w:ascii="Times New Roman" w:eastAsia="Times New Roman" w:hAnsi="Times New Roman" w:cs="Times New Roman"/>
          <w:sz w:val="24"/>
          <w:highlight w:val="green"/>
          <w:u w:val="single"/>
        </w:rPr>
        <w:t>melancholic, guilt-pressured drive toward death defuses into the horizon of mania</w:t>
      </w:r>
      <w:r w:rsidRPr="00F97CC5">
        <w:rPr>
          <w:rFonts w:ascii="Times New Roman" w:eastAsia="Times New Roman" w:hAnsi="Times New Roman" w:cs="Times New Roman"/>
          <w:sz w:val="24"/>
          <w:u w:val="single"/>
        </w:rPr>
        <w:t>.</w:t>
      </w:r>
      <w:r w:rsidRPr="00F97CC5">
        <w:rPr>
          <w:rFonts w:ascii="Times New Roman" w:eastAsia="Times New Roman" w:hAnsi="Times New Roman" w:cs="Times New Roman"/>
          <w:sz w:val="14"/>
        </w:rPr>
        <w:t xml:space="preserve"> After all, the Hamlet-like death wish expressed at the very beginning of the story ("I am not long for this world") tallies perfectly well with Freud's reconstruction of the turn from melancholia, in which the super-ego becomes potentially "a kind of gathering place for the death-instinct" into mania (19:54), in which the ego seems unwittingly to compromise its mental functioning not only to throw off the object but especially to occlude the destruction of the whole organism</w:t>
      </w:r>
    </w:p>
    <w:p w14:paraId="05A7AB23" w14:textId="77777777" w:rsidR="002E36C9" w:rsidRPr="00F97CC5" w:rsidRDefault="002E36C9" w:rsidP="002E36C9">
      <w:pPr>
        <w:spacing w:after="0" w:line="240" w:lineRule="auto"/>
        <w:rPr>
          <w:rFonts w:ascii="Times New Roman" w:eastAsia="Times New Roman" w:hAnsi="Times New Roman" w:cs="Times New Roman"/>
          <w:sz w:val="24"/>
        </w:rPr>
      </w:pPr>
    </w:p>
    <w:p w14:paraId="0C5D0AC0" w14:textId="5354500C" w:rsidR="002E36C9" w:rsidRDefault="002E36C9" w:rsidP="002E36C9">
      <w:pPr>
        <w:pStyle w:val="Heading4"/>
      </w:pPr>
      <w:r>
        <w:t>**UNTAGGED**</w:t>
      </w:r>
    </w:p>
    <w:p w14:paraId="68722198" w14:textId="77777777" w:rsidR="002E36C9" w:rsidRDefault="002E36C9" w:rsidP="002E36C9">
      <w:proofErr w:type="spellStart"/>
      <w:r w:rsidRPr="000966DE">
        <w:rPr>
          <w:rStyle w:val="Style13ptBold"/>
        </w:rPr>
        <w:t>Gana</w:t>
      </w:r>
      <w:proofErr w:type="spellEnd"/>
      <w:r w:rsidRPr="000966DE">
        <w:rPr>
          <w:rStyle w:val="Style13ptBold"/>
        </w:rPr>
        <w:t xml:space="preserve"> 6</w:t>
      </w:r>
      <w:r>
        <w:t xml:space="preserve"> (Nouri </w:t>
      </w:r>
      <w:proofErr w:type="spellStart"/>
      <w:r>
        <w:t>Gana</w:t>
      </w:r>
      <w:proofErr w:type="spellEnd"/>
      <w:r>
        <w:t xml:space="preserve">, </w:t>
      </w:r>
      <w:r>
        <w:rPr>
          <w:i/>
          <w:iCs/>
        </w:rPr>
        <w:t xml:space="preserve">The Vicissitudes of Melancholia in Freud and Joyce, </w:t>
      </w:r>
      <w:r>
        <w:t>James Joyce Quarterly, Fall 2006)//KS3</w:t>
      </w:r>
    </w:p>
    <w:p w14:paraId="7D7FA6BF" w14:textId="77777777" w:rsidR="002E36C9" w:rsidRPr="001E46D3" w:rsidRDefault="002E36C9" w:rsidP="002E36C9">
      <w:pPr>
        <w:spacing w:after="0" w:line="240" w:lineRule="auto"/>
        <w:rPr>
          <w:rFonts w:ascii="Times New Roman" w:eastAsia="Times New Roman" w:hAnsi="Times New Roman" w:cs="Times New Roman"/>
          <w:sz w:val="24"/>
          <w:u w:val="single"/>
        </w:rPr>
      </w:pPr>
      <w:r w:rsidRPr="00F97CC5">
        <w:rPr>
          <w:rFonts w:ascii="Times New Roman" w:eastAsia="Times New Roman" w:hAnsi="Times New Roman" w:cs="Times New Roman"/>
          <w:sz w:val="24"/>
        </w:rPr>
        <w:t xml:space="preserve">Bit by bit, the psychic rationale behind Mrs. </w:t>
      </w:r>
      <w:proofErr w:type="spellStart"/>
      <w:r w:rsidRPr="00F97CC5">
        <w:rPr>
          <w:rFonts w:ascii="Times New Roman" w:eastAsia="Times New Roman" w:hAnsi="Times New Roman" w:cs="Times New Roman"/>
          <w:sz w:val="24"/>
        </w:rPr>
        <w:t>Sinico's</w:t>
      </w:r>
      <w:proofErr w:type="spellEnd"/>
      <w:r w:rsidRPr="00F97CC5">
        <w:rPr>
          <w:rFonts w:ascii="Times New Roman" w:eastAsia="Times New Roman" w:hAnsi="Times New Roman" w:cs="Times New Roman"/>
          <w:sz w:val="24"/>
        </w:rPr>
        <w:t xml:space="preserve"> aggressive U-turn against her own ego Is laid bare. </w:t>
      </w:r>
      <w:r w:rsidRPr="00F97CC5">
        <w:rPr>
          <w:rFonts w:ascii="Times New Roman" w:eastAsia="Times New Roman" w:hAnsi="Times New Roman" w:cs="Times New Roman"/>
          <w:sz w:val="24"/>
          <w:u w:val="single"/>
        </w:rPr>
        <w:t>When the sadistic raids of the super-ego are bolstered by the suppressed need of the ego for vindictive violence, the ego is left with no alternative but to fight back against the assault</w:t>
      </w:r>
      <w:r w:rsidRPr="00F97CC5">
        <w:rPr>
          <w:rFonts w:ascii="Times New Roman" w:eastAsia="Times New Roman" w:hAnsi="Times New Roman" w:cs="Times New Roman"/>
          <w:sz w:val="24"/>
        </w:rPr>
        <w:t xml:space="preserve"> </w:t>
      </w:r>
      <w:proofErr w:type="gramStart"/>
      <w:r w:rsidRPr="00F97CC5">
        <w:rPr>
          <w:rFonts w:ascii="Times New Roman" w:eastAsia="Times New Roman" w:hAnsi="Times New Roman" w:cs="Times New Roman"/>
          <w:sz w:val="24"/>
        </w:rPr>
        <w:t>In</w:t>
      </w:r>
      <w:proofErr w:type="gramEnd"/>
      <w:r w:rsidRPr="00F97CC5">
        <w:rPr>
          <w:rFonts w:ascii="Times New Roman" w:eastAsia="Times New Roman" w:hAnsi="Times New Roman" w:cs="Times New Roman"/>
          <w:sz w:val="24"/>
        </w:rPr>
        <w:t xml:space="preserve"> its retaliatory frenzy, the ego might, however, take a step whereby it unwittingly supplements the sadism of the super-ego and thus speeds up the process of its own diminishment. In this regard</w:t>
      </w:r>
      <w:r w:rsidRPr="00F97CC5">
        <w:rPr>
          <w:rFonts w:ascii="Times New Roman" w:eastAsia="Times New Roman" w:hAnsi="Times New Roman" w:cs="Times New Roman"/>
          <w:sz w:val="24"/>
          <w:u w:val="single"/>
        </w:rPr>
        <w:t xml:space="preserve">, </w:t>
      </w:r>
      <w:proofErr w:type="spellStart"/>
      <w:r w:rsidRPr="00F97CC5">
        <w:rPr>
          <w:rFonts w:ascii="Times New Roman" w:eastAsia="Times New Roman" w:hAnsi="Times New Roman" w:cs="Times New Roman"/>
          <w:sz w:val="24"/>
          <w:u w:val="single"/>
        </w:rPr>
        <w:t>Mrs</w:t>
      </w:r>
      <w:proofErr w:type="spellEnd"/>
      <w:r w:rsidRPr="00F97CC5">
        <w:rPr>
          <w:rFonts w:ascii="Times New Roman" w:eastAsia="Times New Roman" w:hAnsi="Times New Roman" w:cs="Times New Roman"/>
          <w:sz w:val="24"/>
          <w:u w:val="single"/>
        </w:rPr>
        <w:t xml:space="preserve"> </w:t>
      </w:r>
      <w:proofErr w:type="spellStart"/>
      <w:r w:rsidRPr="00F97CC5">
        <w:rPr>
          <w:rFonts w:ascii="Times New Roman" w:eastAsia="Times New Roman" w:hAnsi="Times New Roman" w:cs="Times New Roman"/>
          <w:sz w:val="24"/>
          <w:u w:val="single"/>
        </w:rPr>
        <w:t>Sinico's</w:t>
      </w:r>
      <w:proofErr w:type="spellEnd"/>
      <w:r w:rsidRPr="00F97CC5">
        <w:rPr>
          <w:rFonts w:ascii="Times New Roman" w:eastAsia="Times New Roman" w:hAnsi="Times New Roman" w:cs="Times New Roman"/>
          <w:sz w:val="24"/>
          <w:u w:val="single"/>
        </w:rPr>
        <w:t xml:space="preserve"> intemperate habits such as "crossing the lines late at night from platform to platform" or "going out at night to buy spirits"</w:t>
      </w:r>
      <w:r w:rsidRPr="00F97CC5">
        <w:rPr>
          <w:rFonts w:ascii="Times New Roman" w:eastAsia="Times New Roman" w:hAnsi="Times New Roman" w:cs="Times New Roman"/>
          <w:sz w:val="24"/>
        </w:rPr>
        <w:t xml:space="preserve"> (D 114,115) </w:t>
      </w:r>
      <w:r w:rsidRPr="00F97CC5">
        <w:rPr>
          <w:rFonts w:ascii="Times New Roman" w:eastAsia="Times New Roman" w:hAnsi="Times New Roman" w:cs="Times New Roman"/>
          <w:sz w:val="24"/>
          <w:u w:val="single"/>
        </w:rPr>
        <w:t>can be read not only as effects of the evasion-reflex and as defensive measures against the persecution of the super-ego but as unwitting masochistic contrivances</w:t>
      </w:r>
      <w:r w:rsidRPr="00F97CC5">
        <w:rPr>
          <w:rFonts w:ascii="Times New Roman" w:eastAsia="Times New Roman" w:hAnsi="Times New Roman" w:cs="Times New Roman"/>
          <w:sz w:val="24"/>
        </w:rPr>
        <w:t>. Thus, the sadism of the super-ego, which expresses itself through the whips</w:t>
      </w:r>
      <w:r>
        <w:rPr>
          <w:rFonts w:ascii="Times New Roman" w:eastAsia="Times New Roman" w:hAnsi="Times New Roman" w:cs="Times New Roman"/>
          <w:sz w:val="24"/>
        </w:rPr>
        <w:t xml:space="preserve"> </w:t>
      </w:r>
      <w:r w:rsidRPr="00F97CC5">
        <w:rPr>
          <w:rFonts w:ascii="Times New Roman" w:eastAsia="Times New Roman" w:hAnsi="Times New Roman" w:cs="Times New Roman"/>
          <w:sz w:val="24"/>
        </w:rPr>
        <w:t xml:space="preserve">of conscience, is inadvertently supplemented, in the very process of being countered, by the flight-reflex of the ego into behaviors that bring about its death. Freud notes that "[t]he sadism of the super-ego and the masochism of the ego supplement each other and unite to produce the same effects" (19:170). Deserted by all protective forces, strolling in the deathly stillness of exquisite isolation, and deceived by its own contrapuntal maneuvers, "the ego," in the words of Freud, "gives itself up," that is, "lets itself die" (19:58). </w:t>
      </w:r>
      <w:r w:rsidRPr="001E46D3">
        <w:rPr>
          <w:rFonts w:ascii="Times New Roman" w:eastAsia="Times New Roman" w:hAnsi="Times New Roman" w:cs="Times New Roman"/>
          <w:sz w:val="24"/>
          <w:u w:val="single"/>
        </w:rPr>
        <w:t xml:space="preserve">All forces have contrived against her; Emily </w:t>
      </w:r>
      <w:proofErr w:type="spellStart"/>
      <w:r w:rsidRPr="001E46D3">
        <w:rPr>
          <w:rFonts w:ascii="Times New Roman" w:eastAsia="Times New Roman" w:hAnsi="Times New Roman" w:cs="Times New Roman"/>
          <w:sz w:val="24"/>
          <w:u w:val="single"/>
        </w:rPr>
        <w:t>Sinico</w:t>
      </w:r>
      <w:proofErr w:type="spellEnd"/>
      <w:r w:rsidRPr="001E46D3">
        <w:rPr>
          <w:rFonts w:ascii="Times New Roman" w:eastAsia="Times New Roman" w:hAnsi="Times New Roman" w:cs="Times New Roman"/>
          <w:sz w:val="24"/>
          <w:u w:val="single"/>
        </w:rPr>
        <w:t xml:space="preserve"> dies even though "[t]</w:t>
      </w:r>
      <w:proofErr w:type="gramStart"/>
      <w:r w:rsidRPr="001E46D3">
        <w:rPr>
          <w:rFonts w:ascii="Times New Roman" w:eastAsia="Times New Roman" w:hAnsi="Times New Roman" w:cs="Times New Roman"/>
          <w:sz w:val="24"/>
          <w:u w:val="single"/>
        </w:rPr>
        <w:t>he</w:t>
      </w:r>
      <w:proofErr w:type="gramEnd"/>
      <w:r w:rsidRPr="001E46D3">
        <w:rPr>
          <w:rFonts w:ascii="Times New Roman" w:eastAsia="Times New Roman" w:hAnsi="Times New Roman" w:cs="Times New Roman"/>
          <w:sz w:val="24"/>
          <w:u w:val="single"/>
        </w:rPr>
        <w:t xml:space="preserve"> injuries were not sufficient to have caused death in a normal person"</w:t>
      </w:r>
      <w:r w:rsidRPr="00F97CC5">
        <w:rPr>
          <w:rFonts w:ascii="Times New Roman" w:eastAsia="Times New Roman" w:hAnsi="Times New Roman" w:cs="Times New Roman"/>
          <w:sz w:val="24"/>
        </w:rPr>
        <w:t xml:space="preserve"> (D 114). The need for self-annihilation has, in her case, exceeded the constraints of self-preservation. The aggression that should have found utterance against James </w:t>
      </w:r>
      <w:proofErr w:type="spellStart"/>
      <w:proofErr w:type="gramStart"/>
      <w:r w:rsidRPr="00F97CC5">
        <w:rPr>
          <w:rFonts w:ascii="Times New Roman" w:eastAsia="Times New Roman" w:hAnsi="Times New Roman" w:cs="Times New Roman"/>
          <w:sz w:val="24"/>
        </w:rPr>
        <w:t>Duffy?and</w:t>
      </w:r>
      <w:proofErr w:type="spellEnd"/>
      <w:proofErr w:type="gramEnd"/>
      <w:r w:rsidRPr="00F97CC5">
        <w:rPr>
          <w:rFonts w:ascii="Times New Roman" w:eastAsia="Times New Roman" w:hAnsi="Times New Roman" w:cs="Times New Roman"/>
          <w:sz w:val="24"/>
        </w:rPr>
        <w:t xml:space="preserve"> by implication against the sociocultural mores that regulate desire and the mourning of </w:t>
      </w:r>
      <w:proofErr w:type="spellStart"/>
      <w:r w:rsidRPr="00F97CC5">
        <w:rPr>
          <w:rFonts w:ascii="Times New Roman" w:eastAsia="Times New Roman" w:hAnsi="Times New Roman" w:cs="Times New Roman"/>
          <w:sz w:val="24"/>
        </w:rPr>
        <w:t>desire?is</w:t>
      </w:r>
      <w:proofErr w:type="spellEnd"/>
      <w:r w:rsidRPr="00F97CC5">
        <w:rPr>
          <w:rFonts w:ascii="Times New Roman" w:eastAsia="Times New Roman" w:hAnsi="Times New Roman" w:cs="Times New Roman"/>
          <w:sz w:val="24"/>
        </w:rPr>
        <w:t xml:space="preserve"> instead rerouted against her own ego. Nothing "breaks," as Butler astutely implies, "the hold of grief except the cultivation of the aggression that grief holds at bay against </w:t>
      </w:r>
      <w:proofErr w:type="gramStart"/>
      <w:r w:rsidRPr="00F97CC5">
        <w:rPr>
          <w:rFonts w:ascii="Times New Roman" w:eastAsia="Times New Roman" w:hAnsi="Times New Roman" w:cs="Times New Roman"/>
          <w:sz w:val="24"/>
        </w:rPr>
        <w:t>the means by which</w:t>
      </w:r>
      <w:proofErr w:type="gramEnd"/>
      <w:r w:rsidRPr="00F97CC5">
        <w:rPr>
          <w:rFonts w:ascii="Times New Roman" w:eastAsia="Times New Roman" w:hAnsi="Times New Roman" w:cs="Times New Roman"/>
          <w:sz w:val="24"/>
        </w:rPr>
        <w:t xml:space="preserve"> it is held at bay" (162). In this respect, only erotic vengeance against Mr. Duffy would have broken the lethal hold that Mrs. </w:t>
      </w:r>
      <w:proofErr w:type="spellStart"/>
      <w:r w:rsidRPr="00F97CC5">
        <w:rPr>
          <w:rFonts w:ascii="Times New Roman" w:eastAsia="Times New Roman" w:hAnsi="Times New Roman" w:cs="Times New Roman"/>
          <w:sz w:val="24"/>
        </w:rPr>
        <w:t>Sinico's</w:t>
      </w:r>
      <w:proofErr w:type="spellEnd"/>
      <w:r w:rsidRPr="00F97CC5">
        <w:rPr>
          <w:rFonts w:ascii="Times New Roman" w:eastAsia="Times New Roman" w:hAnsi="Times New Roman" w:cs="Times New Roman"/>
          <w:sz w:val="24"/>
        </w:rPr>
        <w:t xml:space="preserve"> impossible grief has laid on her psychic apparatus. </w:t>
      </w:r>
      <w:r w:rsidRPr="001E46D3">
        <w:rPr>
          <w:rFonts w:ascii="Times New Roman" w:eastAsia="Times New Roman" w:hAnsi="Times New Roman" w:cs="Times New Roman"/>
          <w:sz w:val="24"/>
          <w:u w:val="single"/>
        </w:rPr>
        <w:t>Only an unashamed and public expression of her grief</w:t>
      </w:r>
      <w:r>
        <w:rPr>
          <w:rFonts w:ascii="Times New Roman" w:eastAsia="Times New Roman" w:hAnsi="Times New Roman" w:cs="Times New Roman"/>
          <w:sz w:val="24"/>
          <w:u w:val="single"/>
        </w:rPr>
        <w:t xml:space="preserve">, </w:t>
      </w:r>
      <w:r w:rsidRPr="001E46D3">
        <w:rPr>
          <w:rFonts w:ascii="Times New Roman" w:eastAsia="Times New Roman" w:hAnsi="Times New Roman" w:cs="Times New Roman"/>
          <w:sz w:val="24"/>
          <w:u w:val="single"/>
        </w:rPr>
        <w:t xml:space="preserve">be it maniacally or hysterically </w:t>
      </w:r>
      <w:proofErr w:type="gramStart"/>
      <w:r w:rsidRPr="001E46D3">
        <w:rPr>
          <w:rFonts w:ascii="Times New Roman" w:eastAsia="Times New Roman" w:hAnsi="Times New Roman" w:cs="Times New Roman"/>
          <w:sz w:val="24"/>
          <w:u w:val="single"/>
        </w:rPr>
        <w:t>driven</w:t>
      </w:r>
      <w:r>
        <w:rPr>
          <w:rFonts w:ascii="Times New Roman" w:eastAsia="Times New Roman" w:hAnsi="Times New Roman" w:cs="Times New Roman"/>
          <w:sz w:val="24"/>
          <w:u w:val="single"/>
        </w:rPr>
        <w:t xml:space="preserve"> ,</w:t>
      </w:r>
      <w:r w:rsidRPr="001E46D3">
        <w:rPr>
          <w:rFonts w:ascii="Times New Roman" w:eastAsia="Times New Roman" w:hAnsi="Times New Roman" w:cs="Times New Roman"/>
          <w:sz w:val="24"/>
          <w:u w:val="single"/>
        </w:rPr>
        <w:t>would</w:t>
      </w:r>
      <w:proofErr w:type="gramEnd"/>
      <w:r w:rsidRPr="001E46D3">
        <w:rPr>
          <w:rFonts w:ascii="Times New Roman" w:eastAsia="Times New Roman" w:hAnsi="Times New Roman" w:cs="Times New Roman"/>
          <w:sz w:val="24"/>
          <w:u w:val="single"/>
        </w:rPr>
        <w:t xml:space="preserve"> have enabled her to survive the abysmal onslaughts of conscience</w:t>
      </w:r>
    </w:p>
    <w:p w14:paraId="252CE81F" w14:textId="77777777" w:rsidR="002E36C9" w:rsidRDefault="002E36C9" w:rsidP="002E36C9">
      <w:pPr>
        <w:spacing w:after="0" w:line="240" w:lineRule="auto"/>
        <w:rPr>
          <w:rFonts w:ascii="Times New Roman" w:eastAsia="Times New Roman" w:hAnsi="Times New Roman" w:cs="Times New Roman"/>
          <w:sz w:val="24"/>
        </w:rPr>
      </w:pPr>
    </w:p>
    <w:p w14:paraId="761E2127" w14:textId="77777777" w:rsidR="002E36C9" w:rsidRDefault="002E36C9" w:rsidP="002E36C9">
      <w:pPr>
        <w:pStyle w:val="Heading4"/>
      </w:pPr>
      <w:r>
        <w:lastRenderedPageBreak/>
        <w:t xml:space="preserve">The Plan fails- psychic death drive is a ridiculous theory to justify irresponsibility and insensitivity </w:t>
      </w:r>
    </w:p>
    <w:p w14:paraId="7CEACC86" w14:textId="77777777" w:rsidR="002E36C9" w:rsidRPr="00EA250F" w:rsidRDefault="002E36C9" w:rsidP="002E36C9">
      <w:pPr>
        <w:rPr>
          <w:b/>
          <w:bCs/>
          <w:sz w:val="26"/>
        </w:rPr>
      </w:pPr>
      <w:r w:rsidRPr="00030726">
        <w:rPr>
          <w:rStyle w:val="Style13ptBold"/>
        </w:rPr>
        <w:t xml:space="preserve">Dufresne 2000 </w:t>
      </w:r>
      <w:r w:rsidRPr="00030726">
        <w:rPr>
          <w:rStyle w:val="Style13ptBold"/>
          <w:sz w:val="18"/>
          <w:szCs w:val="18"/>
        </w:rPr>
        <w:t xml:space="preserve">[Todd. Canadian social and cultural theorist best known for his work on Sigmund Freud and the history of psychoanalysis. He is Professor of Philosophy at Lakehead University in Thunder Bay, Ontario. Tales from the Freudian Crypt: </w:t>
      </w:r>
      <w:proofErr w:type="gramStart"/>
      <w:r w:rsidRPr="00030726">
        <w:rPr>
          <w:rStyle w:val="Style13ptBold"/>
          <w:sz w:val="18"/>
          <w:szCs w:val="18"/>
        </w:rPr>
        <w:t>the</w:t>
      </w:r>
      <w:proofErr w:type="gramEnd"/>
      <w:r w:rsidRPr="00030726">
        <w:rPr>
          <w:rStyle w:val="Style13ptBold"/>
          <w:sz w:val="18"/>
          <w:szCs w:val="18"/>
        </w:rPr>
        <w:t xml:space="preserve"> Death Drive in Text and Context. Stanford University Press, 2000.</w:t>
      </w:r>
      <w:r>
        <w:rPr>
          <w:rStyle w:val="Style13ptBold"/>
          <w:sz w:val="18"/>
          <w:szCs w:val="18"/>
        </w:rPr>
        <w:t xml:space="preserve"> Pages 33-35.</w:t>
      </w:r>
      <w:r w:rsidRPr="00030726">
        <w:rPr>
          <w:rStyle w:val="Style13ptBold"/>
          <w:sz w:val="18"/>
          <w:szCs w:val="18"/>
        </w:rPr>
        <w:t xml:space="preserve">] </w:t>
      </w:r>
      <w:r>
        <w:rPr>
          <w:rStyle w:val="Style13ptBold"/>
          <w:sz w:val="18"/>
          <w:szCs w:val="18"/>
        </w:rPr>
        <w:t xml:space="preserve">// </w:t>
      </w:r>
      <w:proofErr w:type="spellStart"/>
      <w:r>
        <w:rPr>
          <w:rStyle w:val="Style13ptBold"/>
          <w:sz w:val="18"/>
          <w:szCs w:val="18"/>
        </w:rPr>
        <w:t>afre</w:t>
      </w:r>
      <w:proofErr w:type="spellEnd"/>
    </w:p>
    <w:p w14:paraId="56B53E85" w14:textId="77777777" w:rsidR="002E36C9" w:rsidRDefault="002E36C9" w:rsidP="002E36C9">
      <w:pPr>
        <w:rPr>
          <w:sz w:val="10"/>
        </w:rPr>
      </w:pPr>
      <w:r w:rsidRPr="003227D3">
        <w:rPr>
          <w:rStyle w:val="StyleUnderline"/>
          <w:highlight w:val="yellow"/>
        </w:rPr>
        <w:t>Freud's</w:t>
      </w:r>
      <w:r w:rsidRPr="002F6A68">
        <w:rPr>
          <w:sz w:val="10"/>
        </w:rPr>
        <w:t xml:space="preserve"> contempt for, and </w:t>
      </w:r>
      <w:r w:rsidRPr="003227D3">
        <w:rPr>
          <w:rStyle w:val="StyleUnderline"/>
          <w:highlight w:val="yellow"/>
        </w:rPr>
        <w:t>insensitivity to,</w:t>
      </w:r>
      <w:r w:rsidRPr="00EA250F">
        <w:rPr>
          <w:rStyle w:val="StyleUnderline"/>
        </w:rPr>
        <w:t xml:space="preserve"> </w:t>
      </w:r>
      <w:r w:rsidRPr="002F6A68">
        <w:rPr>
          <w:sz w:val="10"/>
        </w:rPr>
        <w:t>such</w:t>
      </w:r>
      <w:r w:rsidRPr="00EA250F">
        <w:rPr>
          <w:rStyle w:val="StyleUnderline"/>
        </w:rPr>
        <w:t xml:space="preserve"> </w:t>
      </w:r>
      <w:r w:rsidRPr="003227D3">
        <w:rPr>
          <w:rStyle w:val="StyleUnderline"/>
          <w:highlight w:val="yellow"/>
        </w:rPr>
        <w:t>human suffering was sometimes shocking</w:t>
      </w:r>
      <w:r w:rsidRPr="002F6A68">
        <w:rPr>
          <w:sz w:val="10"/>
        </w:rPr>
        <w:t xml:space="preserve">, as </w:t>
      </w:r>
      <w:proofErr w:type="spellStart"/>
      <w:r w:rsidRPr="002F6A68">
        <w:rPr>
          <w:sz w:val="10"/>
        </w:rPr>
        <w:t>Roazen</w:t>
      </w:r>
      <w:proofErr w:type="spellEnd"/>
      <w:r w:rsidRPr="002F6A68">
        <w:rPr>
          <w:sz w:val="10"/>
        </w:rPr>
        <w:t xml:space="preserve"> amply demonstrates in Brother Animal. To Lou Andreas-Salome, who was once </w:t>
      </w:r>
      <w:proofErr w:type="spellStart"/>
      <w:r w:rsidRPr="002F6A68">
        <w:rPr>
          <w:sz w:val="10"/>
        </w:rPr>
        <w:t>Tausk's</w:t>
      </w:r>
      <w:proofErr w:type="spellEnd"/>
      <w:r w:rsidRPr="002F6A68">
        <w:rPr>
          <w:sz w:val="10"/>
        </w:rPr>
        <w:t xml:space="preserve"> lover, Freud poured his venom: "I do not really miss him [</w:t>
      </w:r>
      <w:proofErr w:type="spellStart"/>
      <w:r w:rsidRPr="002F6A68">
        <w:rPr>
          <w:sz w:val="10"/>
        </w:rPr>
        <w:t>Tausk</w:t>
      </w:r>
      <w:proofErr w:type="spellEnd"/>
      <w:r w:rsidRPr="002F6A68">
        <w:rPr>
          <w:sz w:val="10"/>
        </w:rPr>
        <w:t xml:space="preserve">]; I had long taken him to be useless, indeed a threat to the future" (in </w:t>
      </w:r>
      <w:proofErr w:type="spellStart"/>
      <w:r w:rsidRPr="002F6A68">
        <w:rPr>
          <w:sz w:val="10"/>
        </w:rPr>
        <w:t>Roazen</w:t>
      </w:r>
      <w:proofErr w:type="spellEnd"/>
      <w:r w:rsidRPr="002F6A68">
        <w:rPr>
          <w:sz w:val="10"/>
        </w:rPr>
        <w:t xml:space="preserve"> 1969: 140). </w:t>
      </w:r>
      <w:r w:rsidRPr="003227D3">
        <w:rPr>
          <w:sz w:val="10"/>
        </w:rPr>
        <w:t xml:space="preserve">Elsewhere </w:t>
      </w:r>
      <w:r w:rsidRPr="003227D3">
        <w:rPr>
          <w:rStyle w:val="StyleUnderline"/>
          <w:highlight w:val="yellow"/>
        </w:rPr>
        <w:t>Freud writes</w:t>
      </w:r>
      <w:r w:rsidRPr="00EA250F">
        <w:rPr>
          <w:rStyle w:val="StyleUnderline"/>
        </w:rPr>
        <w:t>,</w:t>
      </w:r>
      <w:r w:rsidRPr="002F6A68">
        <w:rPr>
          <w:sz w:val="10"/>
        </w:rPr>
        <w:t xml:space="preserve"> "Despite appreciation of his talent, </w:t>
      </w:r>
      <w:r w:rsidRPr="00EA250F">
        <w:rPr>
          <w:rStyle w:val="StyleUnderline"/>
        </w:rPr>
        <w:t>[</w:t>
      </w:r>
      <w:r w:rsidRPr="003227D3">
        <w:rPr>
          <w:rStyle w:val="StyleUnderline"/>
          <w:highlight w:val="yellow"/>
        </w:rPr>
        <w:t>I have] no real sympathy in me</w:t>
      </w:r>
      <w:r w:rsidRPr="002F6A68">
        <w:rPr>
          <w:sz w:val="10"/>
        </w:rPr>
        <w:t>" (Freud and Ferenczi 1996: 363</w:t>
      </w:r>
      <w:proofErr w:type="gramStart"/>
      <w:r w:rsidRPr="002F6A68">
        <w:rPr>
          <w:sz w:val="10"/>
        </w:rPr>
        <w:t>).We</w:t>
      </w:r>
      <w:proofErr w:type="gramEnd"/>
      <w:r w:rsidRPr="002F6A68">
        <w:rPr>
          <w:sz w:val="10"/>
        </w:rPr>
        <w:t xml:space="preserve"> find a pattern here. Sachs recounts a time when he observed Freud as "the news came that someone with whom he had been on friendly terms for years had committed suicide. I found him 34 THE HETEROGENEOUS 'BEYOND' strangely unmoved by such a tragic event" (1945: 147). </w:t>
      </w:r>
      <w:r w:rsidRPr="00EA250F">
        <w:rPr>
          <w:rStyle w:val="StyleUnderline"/>
        </w:rPr>
        <w:t>Clearly Freud could be callous, if not cold-hearted</w:t>
      </w:r>
      <w:r w:rsidRPr="002F6A68">
        <w:rPr>
          <w:sz w:val="10"/>
        </w:rPr>
        <w:t xml:space="preserve">. According to Sandor </w:t>
      </w:r>
      <w:proofErr w:type="spellStart"/>
      <w:r w:rsidRPr="002F6A68">
        <w:rPr>
          <w:sz w:val="10"/>
        </w:rPr>
        <w:t>Rado</w:t>
      </w:r>
      <w:proofErr w:type="spellEnd"/>
      <w:r w:rsidRPr="002F6A68">
        <w:rPr>
          <w:sz w:val="10"/>
        </w:rPr>
        <w:t xml:space="preserve">, who was with Freud when the news of Karl Abraham's death </w:t>
      </w:r>
      <w:proofErr w:type="spellStart"/>
      <w:r w:rsidRPr="002F6A68">
        <w:rPr>
          <w:sz w:val="10"/>
        </w:rPr>
        <w:t>came,"Freud's</w:t>
      </w:r>
      <w:proofErr w:type="spellEnd"/>
      <w:r w:rsidRPr="002F6A68">
        <w:rPr>
          <w:sz w:val="10"/>
        </w:rPr>
        <w:t xml:space="preserve"> mourning was over after five minutes" (in </w:t>
      </w:r>
      <w:proofErr w:type="spellStart"/>
      <w:r w:rsidRPr="002F6A68">
        <w:rPr>
          <w:sz w:val="10"/>
        </w:rPr>
        <w:t>Roazen</w:t>
      </w:r>
      <w:proofErr w:type="spellEnd"/>
      <w:r w:rsidRPr="002F6A68">
        <w:rPr>
          <w:sz w:val="10"/>
        </w:rPr>
        <w:t xml:space="preserve"> and </w:t>
      </w:r>
      <w:proofErr w:type="spellStart"/>
      <w:r w:rsidRPr="002F6A68">
        <w:rPr>
          <w:sz w:val="10"/>
        </w:rPr>
        <w:t>Swerdloff</w:t>
      </w:r>
      <w:proofErr w:type="spellEnd"/>
      <w:r w:rsidRPr="002F6A68">
        <w:rPr>
          <w:sz w:val="10"/>
        </w:rPr>
        <w:t xml:space="preserve"> 1995: 9o). In any case, </w:t>
      </w:r>
      <w:proofErr w:type="spellStart"/>
      <w:r w:rsidRPr="002F6A68">
        <w:rPr>
          <w:sz w:val="10"/>
        </w:rPr>
        <w:t>Blumenberg</w:t>
      </w:r>
      <w:proofErr w:type="spellEnd"/>
      <w:r w:rsidRPr="002F6A68">
        <w:rPr>
          <w:sz w:val="10"/>
        </w:rPr>
        <w:t xml:space="preserve"> seems to support </w:t>
      </w:r>
      <w:proofErr w:type="spellStart"/>
      <w:r w:rsidRPr="002F6A68">
        <w:rPr>
          <w:sz w:val="10"/>
        </w:rPr>
        <w:t>Roazen's</w:t>
      </w:r>
      <w:proofErr w:type="spellEnd"/>
      <w:r w:rsidRPr="002F6A68">
        <w:rPr>
          <w:sz w:val="10"/>
        </w:rPr>
        <w:t xml:space="preserve"> contention that </w:t>
      </w:r>
      <w:r w:rsidRPr="003227D3">
        <w:rPr>
          <w:rStyle w:val="StyleUnderline"/>
          <w:highlight w:val="yellow"/>
        </w:rPr>
        <w:t xml:space="preserve">Freud's theoretical formulation of a death drive was really a way of denying responsibility for </w:t>
      </w:r>
      <w:proofErr w:type="spellStart"/>
      <w:r w:rsidRPr="003227D3">
        <w:rPr>
          <w:rStyle w:val="StyleUnderline"/>
          <w:highlight w:val="yellow"/>
        </w:rPr>
        <w:t>Tausk's</w:t>
      </w:r>
      <w:proofErr w:type="spellEnd"/>
      <w:r w:rsidRPr="003227D3">
        <w:rPr>
          <w:rStyle w:val="StyleUnderline"/>
          <w:highlight w:val="yellow"/>
        </w:rPr>
        <w:t xml:space="preserve"> suicide</w:t>
      </w:r>
      <w:r w:rsidRPr="002F6A68">
        <w:rPr>
          <w:sz w:val="10"/>
        </w:rPr>
        <w:t xml:space="preserve">. He writes: "Of course the </w:t>
      </w:r>
      <w:r w:rsidRPr="003227D3">
        <w:rPr>
          <w:rStyle w:val="StyleUnderline"/>
          <w:highlight w:val="yellow"/>
        </w:rPr>
        <w:t>death instin</w:t>
      </w:r>
      <w:r w:rsidRPr="00EA250F">
        <w:rPr>
          <w:rStyle w:val="StyleUnderline"/>
        </w:rPr>
        <w:t>ct</w:t>
      </w:r>
      <w:r w:rsidRPr="002F6A68">
        <w:rPr>
          <w:sz w:val="10"/>
        </w:rPr>
        <w:t xml:space="preserve"> had its own logical force in the development and completion of Freud's total myth; but the point in time, so close to a catastrophe [</w:t>
      </w:r>
      <w:proofErr w:type="spellStart"/>
      <w:r w:rsidRPr="002F6A68">
        <w:rPr>
          <w:sz w:val="10"/>
        </w:rPr>
        <w:t>Tausk's</w:t>
      </w:r>
      <w:proofErr w:type="spellEnd"/>
      <w:r w:rsidRPr="002F6A68">
        <w:rPr>
          <w:sz w:val="10"/>
        </w:rPr>
        <w:t xml:space="preserve"> suicide] in which Freud was involved in so many ways, may also have </w:t>
      </w:r>
      <w:r w:rsidRPr="003227D3">
        <w:rPr>
          <w:rStyle w:val="StyleUnderline"/>
          <w:highlight w:val="yellow"/>
        </w:rPr>
        <w:t>suited his need for consolation, a need that the new dualism of the system of instincts could satisfy</w:t>
      </w:r>
      <w:r w:rsidRPr="002F6A68">
        <w:rPr>
          <w:sz w:val="10"/>
        </w:rPr>
        <w:t xml:space="preserve">" (1985: 95). For </w:t>
      </w:r>
      <w:proofErr w:type="spellStart"/>
      <w:r w:rsidRPr="002F6A68">
        <w:rPr>
          <w:sz w:val="10"/>
        </w:rPr>
        <w:t>Blumenberg</w:t>
      </w:r>
      <w:proofErr w:type="spellEnd"/>
      <w:r w:rsidRPr="002F6A68">
        <w:rPr>
          <w:sz w:val="10"/>
        </w:rPr>
        <w:t xml:space="preserve">, then, </w:t>
      </w:r>
      <w:r w:rsidRPr="003227D3">
        <w:rPr>
          <w:rStyle w:val="StyleUnderline"/>
          <w:highlight w:val="yellow"/>
        </w:rPr>
        <w:t>the "myth" of psychoanalysis "becomes helpful to the survivor, as a means of exempting himself from traumatic impact</w:t>
      </w:r>
      <w:r w:rsidRPr="00EA250F">
        <w:rPr>
          <w:rStyle w:val="StyleUnderline"/>
        </w:rPr>
        <w:t>."</w:t>
      </w:r>
      <w:r w:rsidRPr="002F6A68">
        <w:rPr>
          <w:sz w:val="10"/>
        </w:rPr>
        <w:t xml:space="preserve"> Even more tantalizing is his suggestion that "the success of Freud's myths is the result of, among other things, the fact that they are the most complete guidelines to the formulation of excuses that have been offered since Origen." </w:t>
      </w:r>
      <w:r w:rsidRPr="003227D3">
        <w:rPr>
          <w:rStyle w:val="StyleUnderline"/>
          <w:highlight w:val="yellow"/>
        </w:rPr>
        <w:t>The death drive became for Freud a repository into which he could dump everything that didn't fit well in the categories of sexuality or libido</w:t>
      </w:r>
      <w:r w:rsidRPr="003227D3">
        <w:rPr>
          <w:sz w:val="10"/>
          <w:highlight w:val="yellow"/>
        </w:rPr>
        <w:t xml:space="preserve">. </w:t>
      </w:r>
      <w:r w:rsidRPr="003227D3">
        <w:rPr>
          <w:rStyle w:val="StyleUnderline"/>
          <w:highlight w:val="yellow"/>
        </w:rPr>
        <w:t>It was</w:t>
      </w:r>
      <w:r w:rsidRPr="002F6A68">
        <w:rPr>
          <w:sz w:val="10"/>
        </w:rPr>
        <w:t xml:space="preserve">, in effect, </w:t>
      </w:r>
      <w:r w:rsidRPr="003227D3">
        <w:rPr>
          <w:rStyle w:val="StyleUnderline"/>
          <w:highlight w:val="yellow"/>
        </w:rPr>
        <w:t>a "rhetorical strategy," whereby blame and responsibility could be assigned always elsewhere</w:t>
      </w:r>
      <w:r w:rsidRPr="002F6A68">
        <w:rPr>
          <w:sz w:val="10"/>
        </w:rPr>
        <w:t xml:space="preserve"> (Kerr 1993: </w:t>
      </w:r>
      <w:proofErr w:type="spellStart"/>
      <w:r w:rsidRPr="002F6A68">
        <w:rPr>
          <w:sz w:val="10"/>
        </w:rPr>
        <w:t>soo</w:t>
      </w:r>
      <w:proofErr w:type="spellEnd"/>
      <w:r w:rsidRPr="002F6A68">
        <w:rPr>
          <w:sz w:val="10"/>
        </w:rPr>
        <w:t xml:space="preserve">). At the same time, cut off from any referent save itself, </w:t>
      </w:r>
      <w:r w:rsidRPr="002F6A68">
        <w:rPr>
          <w:rStyle w:val="StyleUnderline"/>
        </w:rPr>
        <w:t>the death drive became increasingly</w:t>
      </w:r>
      <w:r w:rsidRPr="002F6A68">
        <w:rPr>
          <w:sz w:val="10"/>
        </w:rPr>
        <w:t xml:space="preserve"> less autobiographical or biological; in short, it became efficient and </w:t>
      </w:r>
      <w:r w:rsidRPr="002F6A68">
        <w:rPr>
          <w:rStyle w:val="StyleUnderline"/>
        </w:rPr>
        <w:t xml:space="preserve">silent, </w:t>
      </w:r>
      <w:proofErr w:type="gramStart"/>
      <w:r w:rsidRPr="002F6A68">
        <w:rPr>
          <w:rStyle w:val="StyleUnderline"/>
        </w:rPr>
        <w:t>sublime</w:t>
      </w:r>
      <w:proofErr w:type="gramEnd"/>
      <w:r w:rsidRPr="002F6A68">
        <w:rPr>
          <w:rStyle w:val="StyleUnderline"/>
        </w:rPr>
        <w:t xml:space="preserve"> and ridiculous</w:t>
      </w:r>
      <w:r w:rsidRPr="002F6A68">
        <w:rPr>
          <w:sz w:val="10"/>
        </w:rPr>
        <w:t xml:space="preserve">. 12 </w:t>
      </w:r>
      <w:r w:rsidRPr="002F6A68">
        <w:rPr>
          <w:rStyle w:val="StyleUnderline"/>
        </w:rPr>
        <w:t>It was, in short, a principle without example</w:t>
      </w:r>
      <w:r w:rsidRPr="002F6A68">
        <w:rPr>
          <w:sz w:val="10"/>
        </w:rPr>
        <w:t xml:space="preserve"> (see Deleuze and </w:t>
      </w:r>
      <w:proofErr w:type="spellStart"/>
      <w:r w:rsidRPr="002F6A68">
        <w:rPr>
          <w:sz w:val="10"/>
        </w:rPr>
        <w:t>Guattari</w:t>
      </w:r>
      <w:proofErr w:type="spellEnd"/>
      <w:r w:rsidRPr="002F6A68">
        <w:rPr>
          <w:sz w:val="10"/>
        </w:rPr>
        <w:t xml:space="preserve"> 1972: 332). </w:t>
      </w:r>
      <w:r w:rsidRPr="002F6A68">
        <w:rPr>
          <w:rStyle w:val="StyleUnderline"/>
        </w:rPr>
        <w:t>Take, for instance, the clinical viability of the death-drive theory</w:t>
      </w:r>
      <w:r w:rsidRPr="002F6A68">
        <w:rPr>
          <w:sz w:val="10"/>
        </w:rPr>
        <w:t xml:space="preserve">, the most scandalous instance being that of the "negative therapeutic reaction." </w:t>
      </w:r>
      <w:r w:rsidRPr="002F6A68">
        <w:rPr>
          <w:rStyle w:val="StyleUnderline"/>
        </w:rPr>
        <w:t xml:space="preserve">According to this bit of remarkable </w:t>
      </w:r>
      <w:proofErr w:type="gramStart"/>
      <w:r w:rsidRPr="002F6A68">
        <w:rPr>
          <w:rStyle w:val="StyleUnderline"/>
        </w:rPr>
        <w:t>double-think</w:t>
      </w:r>
      <w:proofErr w:type="gramEnd"/>
      <w:r w:rsidRPr="002F6A68">
        <w:rPr>
          <w:rStyle w:val="StyleUnderline"/>
        </w:rPr>
        <w:t>, a patient</w:t>
      </w:r>
      <w:r w:rsidRPr="002F6A68">
        <w:rPr>
          <w:sz w:val="10"/>
        </w:rPr>
        <w:t xml:space="preserve"> (or rather, a part of the patient's ego) </w:t>
      </w:r>
      <w:r w:rsidRPr="002F6A68">
        <w:rPr>
          <w:rStyle w:val="StyleUnderline"/>
        </w:rPr>
        <w:t>may be under the impress of an overly severe superego— the purveyor of the death drive—and thus be singularly responsible for the failure of the therapy</w:t>
      </w:r>
      <w:r w:rsidRPr="002F6A68">
        <w:rPr>
          <w:sz w:val="10"/>
        </w:rPr>
        <w:t xml:space="preserve">. "People in whom this unconscious sense of guilt is excessively strong betray themselves in analytic treatment by the negative therapeutic reaction which is so disagreeable from the prognostic point of view" (1933a: 109). In other words, while blame, just like aggression, might theoretically fall on one of two shoulders—analyst's or patient's—it was in practice dispensed to "bad" patients alone as the burden of an emotional and/or intellectual failure, weakness, or symptom. Or worse, it became a part of their biology, a constitutional problem. As Wilhelm Reich quite properly complained, </w:t>
      </w:r>
      <w:r w:rsidRPr="003227D3">
        <w:rPr>
          <w:rStyle w:val="StyleUnderline"/>
          <w:highlight w:val="yellow"/>
        </w:rPr>
        <w:t>the death drive thus did away with the necessity for considering the sociological side of neurotic disorders</w:t>
      </w:r>
      <w:r w:rsidRPr="003227D3">
        <w:rPr>
          <w:sz w:val="10"/>
          <w:highlight w:val="yellow"/>
        </w:rPr>
        <w:t>:</w:t>
      </w:r>
      <w:r w:rsidRPr="002F6A68">
        <w:rPr>
          <w:sz w:val="10"/>
        </w:rPr>
        <w:t xml:space="preserve"> THE HETEROGENEOUS 'BEYOND' 35 Such formulations have made any further thinking unnecessary. </w:t>
      </w:r>
      <w:r w:rsidRPr="003227D3">
        <w:rPr>
          <w:rStyle w:val="StyleUnderline"/>
          <w:highlight w:val="yellow"/>
        </w:rPr>
        <w:t>If one was not able to cure, the death instinct could be blamed</w:t>
      </w:r>
      <w:r w:rsidRPr="002F6A68">
        <w:rPr>
          <w:sz w:val="10"/>
        </w:rPr>
        <w:t xml:space="preserve">. When people committed murder, it was </w:t>
      </w:r>
      <w:proofErr w:type="gramStart"/>
      <w:r w:rsidRPr="002F6A68">
        <w:rPr>
          <w:sz w:val="10"/>
        </w:rPr>
        <w:t>in order to</w:t>
      </w:r>
      <w:proofErr w:type="gramEnd"/>
      <w:r w:rsidRPr="002F6A68">
        <w:rPr>
          <w:sz w:val="10"/>
        </w:rPr>
        <w:t xml:space="preserve"> go to prison; when children stole, it was to obtain relief from a conscience that troubled them. I marvel today at the energy that was expended at that time on the discussion of such opinions. (1952: 213) If resignation is at the bottom of the mystery of the new drive, the historian of psychology Daniel </w:t>
      </w:r>
      <w:proofErr w:type="spellStart"/>
      <w:r w:rsidRPr="002F6A68">
        <w:rPr>
          <w:sz w:val="10"/>
        </w:rPr>
        <w:t>Burston</w:t>
      </w:r>
      <w:proofErr w:type="spellEnd"/>
      <w:r w:rsidRPr="002F6A68">
        <w:rPr>
          <w:sz w:val="10"/>
        </w:rPr>
        <w:t xml:space="preserve"> adds that it was also "</w:t>
      </w:r>
      <w:r w:rsidRPr="002F6A68">
        <w:rPr>
          <w:rStyle w:val="StyleUnderline"/>
        </w:rPr>
        <w:t>a confession of impotence in the face of the baffling complexities of mental illness</w:t>
      </w:r>
      <w:r w:rsidRPr="002F6A68">
        <w:rPr>
          <w:sz w:val="10"/>
        </w:rPr>
        <w:t xml:space="preserve">" (1991: 199). If the devil is behind the bad conscience of the repentant Christian, </w:t>
      </w:r>
      <w:r w:rsidRPr="002F6A68">
        <w:rPr>
          <w:rStyle w:val="StyleUnderline"/>
        </w:rPr>
        <w:t>Freud obviously finds a new place for him in his psychology: first in the Inferno he called the unconscious, then in the death drive he called demonic, and finally in the superego he called repressive and overly harsh</w:t>
      </w:r>
      <w:r w:rsidRPr="002F6A68">
        <w:rPr>
          <w:sz w:val="10"/>
        </w:rPr>
        <w:t xml:space="preserve">. But in each case, and in any case, the devil was for Freud always on the side of the patient. And for one </w:t>
      </w:r>
      <w:proofErr w:type="gramStart"/>
      <w:r w:rsidRPr="002F6A68">
        <w:rPr>
          <w:sz w:val="10"/>
        </w:rPr>
        <w:t>absolutely unimpeachable</w:t>
      </w:r>
      <w:proofErr w:type="gramEnd"/>
      <w:r w:rsidRPr="002F6A68">
        <w:rPr>
          <w:sz w:val="10"/>
        </w:rPr>
        <w:t xml:space="preserve"> reason: Freud himself couldn't have been in the wrong.</w:t>
      </w:r>
    </w:p>
    <w:p w14:paraId="660306D5" w14:textId="77777777" w:rsidR="002E36C9" w:rsidRPr="002E3EE0" w:rsidRDefault="002E36C9" w:rsidP="002E36C9">
      <w:pPr>
        <w:pStyle w:val="Heading4"/>
      </w:pPr>
      <w:r>
        <w:t xml:space="preserve">The affirmatives logic of mourning will </w:t>
      </w:r>
      <w:proofErr w:type="gramStart"/>
      <w:r>
        <w:t>eventual</w:t>
      </w:r>
      <w:proofErr w:type="gramEnd"/>
      <w:r>
        <w:t xml:space="preserve"> reach an end, the process of mourning they seek is only driven by the ballot and once they receive it they forget about the logic of mourning they spent 2 hours debating about</w:t>
      </w:r>
    </w:p>
    <w:p w14:paraId="1D2A13F7" w14:textId="77777777" w:rsidR="002E36C9" w:rsidRPr="002E3EE0" w:rsidRDefault="002E36C9" w:rsidP="002E36C9">
      <w:pPr>
        <w:spacing w:after="0" w:line="240" w:lineRule="auto"/>
        <w:rPr>
          <w:rFonts w:eastAsia="Times New Roman"/>
          <w:sz w:val="12"/>
          <w:szCs w:val="12"/>
        </w:rPr>
      </w:pPr>
      <w:proofErr w:type="spellStart"/>
      <w:r w:rsidRPr="002E3EE0">
        <w:rPr>
          <w:rFonts w:eastAsia="Times New Roman"/>
          <w:b/>
          <w:bCs/>
          <w:sz w:val="26"/>
          <w:szCs w:val="26"/>
        </w:rPr>
        <w:t>Clewell</w:t>
      </w:r>
      <w:proofErr w:type="spellEnd"/>
      <w:r w:rsidRPr="002E3EE0">
        <w:rPr>
          <w:rFonts w:eastAsia="Times New Roman"/>
          <w:b/>
          <w:bCs/>
          <w:sz w:val="26"/>
          <w:szCs w:val="26"/>
        </w:rPr>
        <w:t xml:space="preserve"> 04</w:t>
      </w:r>
      <w:r w:rsidRPr="002E3EE0">
        <w:rPr>
          <w:rFonts w:eastAsia="Times New Roman"/>
          <w:sz w:val="24"/>
        </w:rPr>
        <w:t xml:space="preserve"> </w:t>
      </w:r>
      <w:r w:rsidRPr="002E3EE0">
        <w:rPr>
          <w:rFonts w:eastAsia="Times New Roman"/>
          <w:sz w:val="12"/>
          <w:szCs w:val="12"/>
        </w:rPr>
        <w:t xml:space="preserve">(Tammy </w:t>
      </w:r>
      <w:proofErr w:type="spellStart"/>
      <w:r w:rsidRPr="002E3EE0">
        <w:rPr>
          <w:rFonts w:eastAsia="Times New Roman"/>
          <w:sz w:val="12"/>
          <w:szCs w:val="12"/>
        </w:rPr>
        <w:t>Clewell</w:t>
      </w:r>
      <w:proofErr w:type="spellEnd"/>
      <w:r w:rsidRPr="002E3EE0">
        <w:rPr>
          <w:rFonts w:eastAsia="Times New Roman"/>
          <w:sz w:val="12"/>
          <w:szCs w:val="12"/>
        </w:rPr>
        <w:t>, Assistant Professor of English, Kent State University, MOURNING BEYOND MELANCHOLIA: FREUD’S PSYCHOANALYSIS OF LOSS 2004, https://d1wqtxts1xzle7.cloudfront.net/31829130/Mourning_beyond_Melancholia_%28Tammy_Clewell%29_.pdf?1378250873=&amp;response-content-disposition=inline%3B+filename%3DTammy_Clewell_52_1_MOURNING_BEYOND_MELAN.pdf&amp;Expires=1625258701&amp;Signature=eUB91VV9Y1dL6nAU5qbqT~n-aZo9LHM9uxqajo8j3tJPHK48UoZbalImRXcodwPkK0MVFzEeFQa0AEyq8LCAYCrEkb50vZwb5~Vv9LC6XqGV1vzW6AaiUYclyZHiZdNkJKFck~c~d~cYhKbjMjdhOTR0jbj~NxYnVOsOZCaKS3ID6v70FdaHdfgxc2EwBFI8N1dI34l4yyAtf3TK5HEZchPUoV6DnWQGMbi2OPZbvv3RlMOVgFjIqV-fF1TQnN6ymP1flA28V~01Fuhn8l-de8XD2No6uDT0b8zcsezz0QA24iR8brlUIVtxEzy6HkUQE4TxdkvRDyzwZ5yyMXc6fA__&amp;Key-Pair-Id=APKAJLOHF5GGSLRBV4ZA)</w:t>
      </w:r>
    </w:p>
    <w:p w14:paraId="724CA47F" w14:textId="77777777" w:rsidR="002E36C9" w:rsidRPr="002E3EE0" w:rsidRDefault="002E36C9" w:rsidP="002E36C9">
      <w:pPr>
        <w:spacing w:after="0" w:line="240" w:lineRule="auto"/>
        <w:rPr>
          <w:rFonts w:eastAsia="Times New Roman"/>
          <w:sz w:val="16"/>
          <w:szCs w:val="22"/>
        </w:rPr>
      </w:pPr>
      <w:r w:rsidRPr="002E3EE0">
        <w:rPr>
          <w:rFonts w:eastAsia="Times New Roman"/>
          <w:sz w:val="16"/>
          <w:szCs w:val="22"/>
        </w:rPr>
        <w:t xml:space="preserve">In laying out his early theory of mourning in “Mourning and Melancholia” (1917), Freud begins by defining similarities between the two responses to loss he otherwise seeks to distinguish. Mourning and melancholia entail similar symptoms: “profoundly painful </w:t>
      </w:r>
      <w:r w:rsidRPr="002E3EE0">
        <w:rPr>
          <w:rFonts w:eastAsia="Times New Roman"/>
          <w:sz w:val="16"/>
          <w:szCs w:val="22"/>
        </w:rPr>
        <w:lastRenderedPageBreak/>
        <w:t>dejection, cessation of interest in the outside world, loss of the capacity to love, [and] inhibition of all activity” (p. 244). Moreover, both “</w:t>
      </w:r>
      <w:r w:rsidRPr="002E3EE0">
        <w:rPr>
          <w:rFonts w:eastAsia="Times New Roman"/>
          <w:szCs w:val="22"/>
          <w:highlight w:val="cyan"/>
          <w:u w:val="single"/>
        </w:rPr>
        <w:t>normal” mourning and “pathological” melancholia may arise in “reaction to</w:t>
      </w:r>
      <w:r w:rsidRPr="002E3EE0">
        <w:rPr>
          <w:rFonts w:eastAsia="Times New Roman"/>
          <w:szCs w:val="22"/>
          <w:u w:val="single"/>
        </w:rPr>
        <w:t xml:space="preserve"> the </w:t>
      </w:r>
      <w:r w:rsidRPr="002E3EE0">
        <w:rPr>
          <w:rFonts w:eastAsia="Times New Roman"/>
          <w:szCs w:val="22"/>
          <w:highlight w:val="cyan"/>
          <w:u w:val="single"/>
        </w:rPr>
        <w:t>loss</w:t>
      </w:r>
      <w:r w:rsidRPr="002E3EE0">
        <w:rPr>
          <w:rFonts w:eastAsia="Times New Roman"/>
          <w:szCs w:val="22"/>
          <w:u w:val="single"/>
        </w:rPr>
        <w:t xml:space="preserve"> of a loved person, or to the loss of some abstraction which has taken the place of one, such as one’s country, liberty, and ideal, and so on” </w:t>
      </w:r>
      <w:r w:rsidRPr="002E3EE0">
        <w:rPr>
          <w:rFonts w:eastAsia="Times New Roman"/>
          <w:sz w:val="16"/>
          <w:szCs w:val="22"/>
        </w:rPr>
        <w:t xml:space="preserve">(p. 243). </w:t>
      </w:r>
      <w:r w:rsidRPr="002E3EE0">
        <w:rPr>
          <w:rFonts w:eastAsia="Times New Roman"/>
          <w:szCs w:val="22"/>
          <w:u w:val="single"/>
        </w:rPr>
        <w:t xml:space="preserve">Whether in response to literal death or symbolic loss, </w:t>
      </w:r>
      <w:r w:rsidRPr="002E3EE0">
        <w:rPr>
          <w:rFonts w:eastAsia="Times New Roman"/>
          <w:szCs w:val="22"/>
          <w:highlight w:val="cyan"/>
          <w:u w:val="single"/>
        </w:rPr>
        <w:t>mourning names an experience of grief and a process of working through during which the mourner relinquishes emotional ties to the lost object</w:t>
      </w:r>
      <w:r w:rsidRPr="002E3EE0">
        <w:rPr>
          <w:rFonts w:eastAsia="Times New Roman"/>
          <w:szCs w:val="22"/>
          <w:u w:val="single"/>
        </w:rPr>
        <w:t xml:space="preserve">. </w:t>
      </w:r>
      <w:r w:rsidRPr="002E3EE0">
        <w:rPr>
          <w:rFonts w:eastAsia="Times New Roman"/>
          <w:sz w:val="16"/>
          <w:szCs w:val="22"/>
        </w:rPr>
        <w:t xml:space="preserve">While drawing on prevailing assumptions about the mourning process,1 Freud suggested </w:t>
      </w:r>
      <w:r w:rsidRPr="002E3EE0">
        <w:rPr>
          <w:rFonts w:eastAsia="Times New Roman"/>
          <w:szCs w:val="22"/>
          <w:highlight w:val="cyan"/>
          <w:u w:val="single"/>
        </w:rPr>
        <w:t>this detachment of libido takes place through a “testing of reality.”</w:t>
      </w:r>
      <w:r w:rsidRPr="002E3EE0">
        <w:rPr>
          <w:rFonts w:eastAsia="Times New Roman"/>
          <w:sz w:val="16"/>
          <w:szCs w:val="22"/>
        </w:rPr>
        <w:t xml:space="preserve"> Although he admitted a lack of complete knowledge about reality testing, Freud maintained that the mourner severs attachments primarily through a labor of memory: “Each single one of the memories and expectations in which the libido is bound to the object is brought up and </w:t>
      </w:r>
      <w:proofErr w:type="spellStart"/>
      <w:r w:rsidRPr="002E3EE0">
        <w:rPr>
          <w:rFonts w:eastAsia="Times New Roman"/>
          <w:sz w:val="16"/>
          <w:szCs w:val="22"/>
        </w:rPr>
        <w:t>hypercathected</w:t>
      </w:r>
      <w:proofErr w:type="spellEnd"/>
      <w:r w:rsidRPr="002E3EE0">
        <w:rPr>
          <w:rFonts w:eastAsia="Times New Roman"/>
          <w:sz w:val="16"/>
          <w:szCs w:val="22"/>
        </w:rPr>
        <w:t>, and the detachment of the libido is accomplished in respect of it</w:t>
      </w:r>
      <w:proofErr w:type="gramStart"/>
      <w:r w:rsidRPr="002E3EE0">
        <w:rPr>
          <w:rFonts w:eastAsia="Times New Roman"/>
          <w:sz w:val="16"/>
          <w:szCs w:val="22"/>
        </w:rPr>
        <w:t>. . . .</w:t>
      </w:r>
      <w:proofErr w:type="gramEnd"/>
      <w:r w:rsidRPr="002E3EE0">
        <w:rPr>
          <w:rFonts w:eastAsia="Times New Roman"/>
          <w:sz w:val="16"/>
          <w:szCs w:val="22"/>
        </w:rPr>
        <w:t xml:space="preserve"> </w:t>
      </w:r>
      <w:r w:rsidRPr="002E3EE0">
        <w:rPr>
          <w:rFonts w:eastAsia="Times New Roman"/>
          <w:szCs w:val="22"/>
          <w:u w:val="single"/>
        </w:rPr>
        <w:t xml:space="preserve">When the work of mourning is </w:t>
      </w:r>
      <w:proofErr w:type="gramStart"/>
      <w:r w:rsidRPr="002E3EE0">
        <w:rPr>
          <w:rFonts w:eastAsia="Times New Roman"/>
          <w:szCs w:val="22"/>
          <w:u w:val="single"/>
        </w:rPr>
        <w:t>completed</w:t>
      </w:r>
      <w:proofErr w:type="gramEnd"/>
      <w:r w:rsidRPr="002E3EE0">
        <w:rPr>
          <w:rFonts w:eastAsia="Times New Roman"/>
          <w:szCs w:val="22"/>
          <w:u w:val="single"/>
        </w:rPr>
        <w:t xml:space="preserve"> the ego becomes free and uninhibited again</w:t>
      </w:r>
      <w:r w:rsidRPr="002E3EE0">
        <w:rPr>
          <w:rFonts w:eastAsia="Times New Roman"/>
          <w:sz w:val="16"/>
          <w:szCs w:val="22"/>
        </w:rPr>
        <w:t xml:space="preserve">” (p. 245). </w:t>
      </w:r>
      <w:r w:rsidRPr="002E3EE0">
        <w:rPr>
          <w:rFonts w:eastAsia="Times New Roman"/>
          <w:szCs w:val="22"/>
          <w:u w:val="single"/>
        </w:rPr>
        <w:t xml:space="preserve">The work of </w:t>
      </w:r>
      <w:r w:rsidRPr="002E3EE0">
        <w:rPr>
          <w:rFonts w:eastAsia="Times New Roman"/>
          <w:szCs w:val="22"/>
          <w:highlight w:val="cyan"/>
          <w:u w:val="single"/>
        </w:rPr>
        <w:t>mournin</w:t>
      </w:r>
      <w:r w:rsidRPr="002E3EE0">
        <w:rPr>
          <w:rFonts w:eastAsia="Times New Roman"/>
          <w:szCs w:val="22"/>
          <w:u w:val="single"/>
        </w:rPr>
        <w:t>g</w:t>
      </w:r>
      <w:r w:rsidRPr="002E3EE0">
        <w:rPr>
          <w:rFonts w:eastAsia="Times New Roman"/>
          <w:sz w:val="16"/>
          <w:szCs w:val="22"/>
        </w:rPr>
        <w:t xml:space="preserve">, as Freud describes it here, </w:t>
      </w:r>
      <w:r w:rsidRPr="002E3EE0">
        <w:rPr>
          <w:rFonts w:eastAsia="Times New Roman"/>
          <w:szCs w:val="22"/>
          <w:highlight w:val="cyan"/>
          <w:u w:val="single"/>
        </w:rPr>
        <w:t>entails a</w:t>
      </w:r>
      <w:r w:rsidRPr="002E3EE0">
        <w:rPr>
          <w:rFonts w:eastAsia="Times New Roman"/>
          <w:szCs w:val="22"/>
          <w:u w:val="single"/>
        </w:rPr>
        <w:t xml:space="preserve"> kind of </w:t>
      </w:r>
      <w:proofErr w:type="spellStart"/>
      <w:r w:rsidRPr="002E3EE0">
        <w:rPr>
          <w:rFonts w:eastAsia="Times New Roman"/>
          <w:szCs w:val="22"/>
          <w:u w:val="single"/>
        </w:rPr>
        <w:t>hyperremembering</w:t>
      </w:r>
      <w:proofErr w:type="spellEnd"/>
      <w:r w:rsidRPr="002E3EE0">
        <w:rPr>
          <w:rFonts w:eastAsia="Times New Roman"/>
          <w:szCs w:val="22"/>
          <w:u w:val="single"/>
        </w:rPr>
        <w:t xml:space="preserve">, a </w:t>
      </w:r>
      <w:r w:rsidRPr="002E3EE0">
        <w:rPr>
          <w:rFonts w:eastAsia="Times New Roman"/>
          <w:szCs w:val="22"/>
          <w:highlight w:val="cyan"/>
          <w:u w:val="single"/>
        </w:rPr>
        <w:t>process of obsessive recollection</w:t>
      </w:r>
      <w:r w:rsidRPr="002E3EE0">
        <w:rPr>
          <w:rFonts w:eastAsia="Times New Roman"/>
          <w:szCs w:val="22"/>
          <w:u w:val="single"/>
        </w:rPr>
        <w:t xml:space="preserve"> during which the survivor resuscitates the existence of the lost other in the space of the psyche, </w:t>
      </w:r>
      <w:r w:rsidRPr="002E3EE0">
        <w:rPr>
          <w:rFonts w:eastAsia="Times New Roman"/>
          <w:szCs w:val="22"/>
          <w:highlight w:val="cyan"/>
          <w:u w:val="single"/>
        </w:rPr>
        <w:t>replacing an actual absence with an imaginary presence</w:t>
      </w:r>
      <w:r w:rsidRPr="002E3EE0">
        <w:rPr>
          <w:rFonts w:eastAsia="Times New Roman"/>
          <w:sz w:val="16"/>
          <w:szCs w:val="22"/>
        </w:rPr>
        <w:t xml:space="preserve">. This magical restoration of the lost object enables the mourner to assess the value of the relationship and comprehend what he or she has lost in losing the other. </w:t>
      </w:r>
      <w:r w:rsidRPr="002E3EE0">
        <w:rPr>
          <w:rFonts w:eastAsia="Times New Roman"/>
          <w:b/>
          <w:bCs/>
          <w:szCs w:val="22"/>
          <w:highlight w:val="cyan"/>
          <w:u w:val="single"/>
        </w:rPr>
        <w:t>But prolonging the existence of the lost object at the center of grief work</w:t>
      </w:r>
      <w:r w:rsidRPr="002E3EE0">
        <w:rPr>
          <w:rFonts w:eastAsia="Times New Roman"/>
          <w:sz w:val="16"/>
          <w:szCs w:val="22"/>
        </w:rPr>
        <w:t xml:space="preserve"> (</w:t>
      </w:r>
      <w:proofErr w:type="spellStart"/>
      <w:r w:rsidRPr="002E3EE0">
        <w:rPr>
          <w:rFonts w:eastAsia="Times New Roman"/>
          <w:sz w:val="16"/>
          <w:szCs w:val="22"/>
        </w:rPr>
        <w:t>Trauerarbeit</w:t>
      </w:r>
      <w:proofErr w:type="spellEnd"/>
      <w:r w:rsidRPr="002E3EE0">
        <w:rPr>
          <w:rFonts w:eastAsia="Times New Roman"/>
          <w:sz w:val="16"/>
          <w:szCs w:val="22"/>
        </w:rPr>
        <w:t xml:space="preserve">) </w:t>
      </w:r>
      <w:r w:rsidRPr="002E3EE0">
        <w:rPr>
          <w:rFonts w:eastAsia="Times New Roman"/>
          <w:b/>
          <w:bCs/>
          <w:szCs w:val="22"/>
          <w:highlight w:val="cyan"/>
          <w:u w:val="single"/>
        </w:rPr>
        <w:t>does not persist indefinitely</w:t>
      </w:r>
      <w:r w:rsidRPr="002E3EE0">
        <w:rPr>
          <w:rFonts w:eastAsia="Times New Roman"/>
          <w:sz w:val="16"/>
          <w:szCs w:val="22"/>
        </w:rPr>
        <w:t>, for Freud claimed that</w:t>
      </w:r>
      <w:r w:rsidRPr="002E3EE0">
        <w:rPr>
          <w:rFonts w:eastAsia="Times New Roman"/>
          <w:sz w:val="16"/>
          <w:szCs w:val="22"/>
          <w:highlight w:val="cyan"/>
        </w:rPr>
        <w:t xml:space="preserve"> </w:t>
      </w:r>
      <w:r w:rsidRPr="002E3EE0">
        <w:rPr>
          <w:rFonts w:eastAsia="Times New Roman"/>
          <w:b/>
          <w:bCs/>
          <w:szCs w:val="22"/>
          <w:highlight w:val="cyan"/>
          <w:u w:val="single"/>
        </w:rPr>
        <w:t>the mourner, by comparing the memories of the other with actual reality, comes to an objective determination that the lost object no longer exists.</w:t>
      </w:r>
      <w:r w:rsidRPr="002E3EE0">
        <w:rPr>
          <w:rFonts w:eastAsia="Times New Roman"/>
          <w:b/>
          <w:bCs/>
          <w:szCs w:val="22"/>
          <w:u w:val="single"/>
        </w:rPr>
        <w:t xml:space="preserve"> </w:t>
      </w:r>
      <w:r w:rsidRPr="002E3EE0">
        <w:rPr>
          <w:rFonts w:eastAsia="Times New Roman"/>
          <w:sz w:val="16"/>
          <w:szCs w:val="22"/>
        </w:rPr>
        <w:t xml:space="preserve">With a very specific task to perform, the Freudian grief work seeks, then, to convert loving remembrances into a futureless memory. </w:t>
      </w:r>
      <w:r w:rsidRPr="002E3EE0">
        <w:rPr>
          <w:rFonts w:eastAsia="Times New Roman"/>
          <w:b/>
          <w:bCs/>
          <w:szCs w:val="22"/>
          <w:highlight w:val="cyan"/>
          <w:u w:val="single"/>
        </w:rPr>
        <w:t>Mourning comes to a decisive and “spontaneous end,”</w:t>
      </w:r>
      <w:r w:rsidRPr="002E3EE0">
        <w:rPr>
          <w:rFonts w:eastAsia="Times New Roman"/>
          <w:sz w:val="16"/>
          <w:szCs w:val="22"/>
        </w:rPr>
        <w:t xml:space="preserve"> according to Freud, </w:t>
      </w:r>
      <w:r w:rsidRPr="002E3EE0">
        <w:rPr>
          <w:rFonts w:eastAsia="Times New Roman"/>
          <w:b/>
          <w:bCs/>
          <w:szCs w:val="22"/>
          <w:highlight w:val="cyan"/>
          <w:u w:val="single"/>
        </w:rPr>
        <w:t>when the survivor has detached his or her emotional tie to the lost object and reattached the free libido to a new object, thus accepting consolation in the form of a substitute for what has been lost</w:t>
      </w:r>
      <w:r w:rsidRPr="002E3EE0">
        <w:rPr>
          <w:rFonts w:eastAsia="Times New Roman"/>
          <w:b/>
          <w:bCs/>
          <w:szCs w:val="22"/>
          <w:u w:val="single"/>
        </w:rPr>
        <w:t>.</w:t>
      </w:r>
      <w:r w:rsidRPr="002E3EE0">
        <w:rPr>
          <w:rFonts w:eastAsia="Times New Roman"/>
          <w:sz w:val="16"/>
          <w:szCs w:val="22"/>
        </w:rPr>
        <w:t xml:space="preserve"> Freud’s “Mourning and Melancholia” succeeds in countering the denial of death and demonization of bereavement typical of </w:t>
      </w:r>
      <w:proofErr w:type="spellStart"/>
      <w:r w:rsidRPr="002E3EE0">
        <w:rPr>
          <w:rFonts w:eastAsia="Times New Roman"/>
          <w:sz w:val="16"/>
          <w:szCs w:val="22"/>
        </w:rPr>
        <w:t>earlytwentieth</w:t>
      </w:r>
      <w:proofErr w:type="spellEnd"/>
      <w:r w:rsidRPr="002E3EE0">
        <w:rPr>
          <w:rFonts w:eastAsia="Times New Roman"/>
          <w:sz w:val="16"/>
          <w:szCs w:val="22"/>
        </w:rPr>
        <w:t xml:space="preserve">-century Western culture.2 However, there is still something self-serving about his description of mourning as a process of detachment and consoling substitution. Any effort to explain this selfishness would do well to recall that “Mourning and Melancholia” assumes a view of subjectivity and object-love that Freud articulated a year earlier in “On Narcissism: An Introduction” (1914). (The former work, though published in 1917, was written in 1915.) Although he begins with a discussion of narcissistic disturbances in which a person “treats his own body in the same way in which the body of a sexual object is ordinarily treated” (p. 73), Freud was less interested in clarifying mental disorders related to narcissism than in introducing the concept of primary narcissism as a normal stage in ego development. Primary narcissism names an initial investment of libido in the ego, an investment Freud termed “ego-libido” and linked to “the instinct of </w:t>
      </w:r>
      <w:proofErr w:type="spellStart"/>
      <w:r w:rsidRPr="002E3EE0">
        <w:rPr>
          <w:rFonts w:eastAsia="Times New Roman"/>
          <w:sz w:val="16"/>
          <w:szCs w:val="22"/>
        </w:rPr>
        <w:t>selfpreservation</w:t>
      </w:r>
      <w:proofErr w:type="spellEnd"/>
      <w:r w:rsidRPr="002E3EE0">
        <w:rPr>
          <w:rFonts w:eastAsia="Times New Roman"/>
          <w:sz w:val="16"/>
          <w:szCs w:val="22"/>
        </w:rPr>
        <w:t xml:space="preserve">” found in “every living creature” (p. 74). This investment of libido in the ego emerges in response to the loss of “original” narcissism, a state of unmediated selfhood prior to individuation, which prompts the child to construct an “ego ideal” by internalizing external attachments to parents. “This ideal ego,” Freud clarifies, “is now the target of the self-love which was enjoyed in childhood by the actual ego,” and functions as a “substitute for the lost narcissism” of childhood (p. 94). As a component of ego development, primary narcissism governs the formation of later attachments to others, transforming </w:t>
      </w:r>
      <w:proofErr w:type="spellStart"/>
      <w:r w:rsidRPr="002E3EE0">
        <w:rPr>
          <w:rFonts w:eastAsia="Times New Roman"/>
          <w:sz w:val="16"/>
          <w:szCs w:val="22"/>
        </w:rPr>
        <w:t>egolibido</w:t>
      </w:r>
      <w:proofErr w:type="spellEnd"/>
      <w:r w:rsidRPr="002E3EE0">
        <w:rPr>
          <w:rFonts w:eastAsia="Times New Roman"/>
          <w:sz w:val="16"/>
          <w:szCs w:val="22"/>
        </w:rPr>
        <w:t xml:space="preserve"> into what Freud called “object-libido” (p. 76). In achieving a more developed type of narcissism, </w:t>
      </w:r>
      <w:r w:rsidRPr="002E3EE0">
        <w:rPr>
          <w:rFonts w:eastAsia="Times New Roman"/>
          <w:szCs w:val="22"/>
          <w:u w:val="single"/>
        </w:rPr>
        <w:t xml:space="preserve">the subject forms attachments outside the self and constructs a self-image conditioned by an outside world of others and objects. </w:t>
      </w:r>
      <w:r w:rsidRPr="002E3EE0">
        <w:rPr>
          <w:rFonts w:eastAsia="Times New Roman"/>
          <w:sz w:val="16"/>
          <w:szCs w:val="22"/>
        </w:rPr>
        <w:t xml:space="preserve">The narcissistic constitution of subjectivity thus explains how human beings develop a sophisticated and realistic sense of self, realistic because self-love yields to object-love and gives rise to an image of the </w:t>
      </w:r>
      <w:proofErr w:type="spellStart"/>
      <w:r w:rsidRPr="002E3EE0">
        <w:rPr>
          <w:rFonts w:eastAsia="Times New Roman"/>
          <w:sz w:val="16"/>
          <w:szCs w:val="22"/>
        </w:rPr>
        <w:t>self mediated</w:t>
      </w:r>
      <w:proofErr w:type="spellEnd"/>
      <w:r w:rsidRPr="002E3EE0">
        <w:rPr>
          <w:rFonts w:eastAsia="Times New Roman"/>
          <w:sz w:val="16"/>
          <w:szCs w:val="22"/>
        </w:rPr>
        <w:t xml:space="preserve"> by the external world.</w:t>
      </w:r>
    </w:p>
    <w:p w14:paraId="014F9E11" w14:textId="77777777" w:rsidR="002E36C9" w:rsidRPr="002E3EE0" w:rsidRDefault="002E36C9" w:rsidP="002E36C9">
      <w:pPr>
        <w:spacing w:after="0" w:line="240" w:lineRule="auto"/>
        <w:rPr>
          <w:rFonts w:eastAsia="Times New Roman"/>
          <w:szCs w:val="22"/>
        </w:rPr>
      </w:pPr>
    </w:p>
    <w:p w14:paraId="666FA473" w14:textId="77777777" w:rsidR="002E36C9" w:rsidRDefault="002E36C9" w:rsidP="002E36C9">
      <w:pPr>
        <w:pStyle w:val="Heading4"/>
      </w:pPr>
      <w:r>
        <w:t xml:space="preserve">The </w:t>
      </w:r>
      <w:proofErr w:type="spellStart"/>
      <w:r>
        <w:t>affs</w:t>
      </w:r>
      <w:proofErr w:type="spellEnd"/>
      <w:r>
        <w:t xml:space="preserve"> insistence on bringing traumatic </w:t>
      </w:r>
      <w:proofErr w:type="spellStart"/>
      <w:r>
        <w:t>expierinces</w:t>
      </w:r>
      <w:proofErr w:type="spellEnd"/>
      <w:r>
        <w:t xml:space="preserve"> into debate leads to perpetuation of violence – turns all impacts</w:t>
      </w:r>
    </w:p>
    <w:p w14:paraId="6404CB69" w14:textId="77777777" w:rsidR="002E36C9" w:rsidRPr="00CA310F" w:rsidRDefault="002E36C9" w:rsidP="002E36C9">
      <w:pPr>
        <w:spacing w:after="0" w:line="240" w:lineRule="auto"/>
        <w:rPr>
          <w:rFonts w:eastAsia="Times New Roman"/>
          <w:sz w:val="12"/>
          <w:szCs w:val="12"/>
        </w:rPr>
      </w:pPr>
      <w:proofErr w:type="spellStart"/>
      <w:r w:rsidRPr="00CA310F">
        <w:rPr>
          <w:rFonts w:eastAsia="Times New Roman"/>
          <w:b/>
          <w:bCs/>
          <w:sz w:val="26"/>
          <w:szCs w:val="26"/>
        </w:rPr>
        <w:t>Neller</w:t>
      </w:r>
      <w:proofErr w:type="spellEnd"/>
      <w:r w:rsidRPr="00CA310F">
        <w:rPr>
          <w:rFonts w:eastAsia="Times New Roman"/>
          <w:b/>
          <w:bCs/>
          <w:sz w:val="26"/>
          <w:szCs w:val="26"/>
        </w:rPr>
        <w:t xml:space="preserve"> and Fabian 07</w:t>
      </w:r>
      <w:r w:rsidRPr="00CA310F">
        <w:rPr>
          <w:rFonts w:eastAsia="Times New Roman"/>
          <w:sz w:val="24"/>
        </w:rPr>
        <w:t xml:space="preserve"> </w:t>
      </w:r>
      <w:r w:rsidRPr="00CA310F">
        <w:rPr>
          <w:rFonts w:eastAsia="Times New Roman"/>
          <w:sz w:val="12"/>
          <w:szCs w:val="12"/>
        </w:rPr>
        <w:t xml:space="preserve">(Trauma and its contribution to violent </w:t>
      </w:r>
      <w:proofErr w:type="spellStart"/>
      <w:r w:rsidRPr="00CA310F">
        <w:rPr>
          <w:rFonts w:eastAsia="Times New Roman"/>
          <w:sz w:val="12"/>
          <w:szCs w:val="12"/>
        </w:rPr>
        <w:t>behaviour</w:t>
      </w:r>
      <w:proofErr w:type="spellEnd"/>
      <w:r w:rsidRPr="00CA310F">
        <w:rPr>
          <w:rFonts w:eastAsia="Times New Roman"/>
          <w:sz w:val="12"/>
          <w:szCs w:val="12"/>
        </w:rPr>
        <w:t xml:space="preserve">, </w:t>
      </w:r>
      <w:proofErr w:type="spellStart"/>
      <w:r w:rsidRPr="00CA310F">
        <w:rPr>
          <w:rFonts w:eastAsia="Times New Roman"/>
          <w:sz w:val="12"/>
          <w:szCs w:val="12"/>
        </w:rPr>
        <w:t>Cjm</w:t>
      </w:r>
      <w:proofErr w:type="spellEnd"/>
      <w:r w:rsidRPr="00CA310F">
        <w:rPr>
          <w:rFonts w:eastAsia="Times New Roman"/>
          <w:sz w:val="12"/>
          <w:szCs w:val="12"/>
        </w:rPr>
        <w:t xml:space="preserve"> no. 66 Winter 2006/07, Daniel J. </w:t>
      </w:r>
      <w:proofErr w:type="spellStart"/>
      <w:r w:rsidRPr="00CA310F">
        <w:rPr>
          <w:rFonts w:eastAsia="Times New Roman"/>
          <w:sz w:val="12"/>
          <w:szCs w:val="12"/>
        </w:rPr>
        <w:t>Neller</w:t>
      </w:r>
      <w:proofErr w:type="spellEnd"/>
      <w:r w:rsidRPr="00CA310F">
        <w:rPr>
          <w:rFonts w:eastAsia="Times New Roman"/>
          <w:sz w:val="12"/>
          <w:szCs w:val="12"/>
        </w:rPr>
        <w:t xml:space="preserve">, </w:t>
      </w:r>
      <w:proofErr w:type="spellStart"/>
      <w:r w:rsidRPr="00CA310F">
        <w:rPr>
          <w:rFonts w:eastAsia="Times New Roman"/>
          <w:sz w:val="12"/>
          <w:szCs w:val="12"/>
        </w:rPr>
        <w:t>Psy.D</w:t>
      </w:r>
      <w:proofErr w:type="spellEnd"/>
      <w:r w:rsidRPr="00CA310F">
        <w:rPr>
          <w:rFonts w:eastAsia="Times New Roman"/>
          <w:sz w:val="12"/>
          <w:szCs w:val="12"/>
        </w:rPr>
        <w:t xml:space="preserve">, practices clinical and forensic psychology at East Central Hospital in Augusta, Georgia. Any opinions expressed in this manuscript are those of the authors. They do not necessarily reflect opinions of the State of Georgia, Georgia Department of Human Resources, or East Central Regional Hospital. Correspondence regarding this article should be directed to: </w:t>
      </w:r>
      <w:proofErr w:type="spellStart"/>
      <w:r w:rsidRPr="00CA310F">
        <w:rPr>
          <w:rFonts w:eastAsia="Times New Roman"/>
          <w:sz w:val="12"/>
          <w:szCs w:val="12"/>
        </w:rPr>
        <w:t>danielj</w:t>
      </w:r>
      <w:proofErr w:type="spellEnd"/>
      <w:r w:rsidRPr="00CA310F">
        <w:rPr>
          <w:rFonts w:eastAsia="Times New Roman"/>
          <w:sz w:val="12"/>
          <w:szCs w:val="12"/>
        </w:rPr>
        <w:t xml:space="preserve"> neller@hotmail.com John Matthew Fabian, </w:t>
      </w:r>
      <w:proofErr w:type="spellStart"/>
      <w:r w:rsidRPr="00CA310F">
        <w:rPr>
          <w:rFonts w:eastAsia="Times New Roman"/>
          <w:sz w:val="12"/>
          <w:szCs w:val="12"/>
        </w:rPr>
        <w:t>Psy.D</w:t>
      </w:r>
      <w:proofErr w:type="spellEnd"/>
      <w:r w:rsidRPr="00CA310F">
        <w:rPr>
          <w:rFonts w:eastAsia="Times New Roman"/>
          <w:sz w:val="12"/>
          <w:szCs w:val="12"/>
        </w:rPr>
        <w:t>, JD, operates a multi-state private practice in clinical and forensic psychology. He resides in Cleveland, Ohio. https://www.crimeandjustice.org.uk/sites/crimeandjustice.org.uk/files/09627250608553387.pdf)</w:t>
      </w:r>
    </w:p>
    <w:p w14:paraId="26FC5536" w14:textId="77777777" w:rsidR="002E36C9" w:rsidRPr="00CA310F" w:rsidRDefault="002E36C9" w:rsidP="002E36C9">
      <w:pPr>
        <w:spacing w:after="0" w:line="240" w:lineRule="auto"/>
        <w:rPr>
          <w:rFonts w:eastAsia="Times New Roman"/>
          <w:szCs w:val="22"/>
          <w:u w:val="single"/>
        </w:rPr>
      </w:pPr>
      <w:r w:rsidRPr="00CA310F">
        <w:rPr>
          <w:rFonts w:eastAsia="Times New Roman"/>
          <w:sz w:val="16"/>
          <w:szCs w:val="22"/>
        </w:rPr>
        <w:t xml:space="preserve">Most people who experience traumatic events do not commit future acts of violence. Research strongly suggests, however, that for some people </w:t>
      </w:r>
      <w:r w:rsidRPr="00CA310F">
        <w:rPr>
          <w:rFonts w:eastAsia="Times New Roman"/>
          <w:b/>
          <w:bCs/>
          <w:szCs w:val="22"/>
          <w:highlight w:val="cyan"/>
          <w:u w:val="single"/>
        </w:rPr>
        <w:t>traumatic experiences are directly related to future perpetration of violence</w:t>
      </w:r>
      <w:r w:rsidRPr="00CA310F">
        <w:rPr>
          <w:rFonts w:eastAsia="Times New Roman"/>
          <w:sz w:val="16"/>
          <w:szCs w:val="22"/>
        </w:rPr>
        <w:t xml:space="preserve">. As should be evident by the preceding discussion, </w:t>
      </w:r>
      <w:r w:rsidRPr="00CA310F">
        <w:rPr>
          <w:rFonts w:eastAsia="Times New Roman"/>
          <w:b/>
          <w:bCs/>
          <w:szCs w:val="22"/>
          <w:highlight w:val="cyan"/>
          <w:u w:val="single"/>
        </w:rPr>
        <w:t>traumatic experiences also</w:t>
      </w:r>
      <w:r w:rsidRPr="00CA310F">
        <w:rPr>
          <w:rFonts w:eastAsia="Times New Roman"/>
          <w:sz w:val="16"/>
          <w:szCs w:val="22"/>
        </w:rPr>
        <w:t xml:space="preserve"> might </w:t>
      </w:r>
      <w:r w:rsidRPr="00CA310F">
        <w:rPr>
          <w:rFonts w:eastAsia="Times New Roman"/>
          <w:b/>
          <w:bCs/>
          <w:szCs w:val="22"/>
          <w:highlight w:val="cyan"/>
          <w:u w:val="single"/>
        </w:rPr>
        <w:t>contribute to the development of several risk factors associated with violence</w:t>
      </w:r>
      <w:r w:rsidRPr="00CA310F">
        <w:rPr>
          <w:rFonts w:eastAsia="Times New Roman"/>
          <w:sz w:val="16"/>
          <w:szCs w:val="22"/>
        </w:rPr>
        <w:t xml:space="preserve"> (e.g., substance use, personality disorder, emotional dysregulation). Based on available research, therefore, it is reasonable to conclude that </w:t>
      </w:r>
      <w:r w:rsidRPr="00CA310F">
        <w:rPr>
          <w:rFonts w:eastAsia="Times New Roman"/>
          <w:szCs w:val="22"/>
          <w:u w:val="single"/>
        </w:rPr>
        <w:t>trauma might directly and indirectly contribute to violent acts.</w:t>
      </w:r>
    </w:p>
    <w:p w14:paraId="395DB8D5" w14:textId="77777777" w:rsidR="002E36C9" w:rsidRPr="00156671" w:rsidRDefault="002E36C9" w:rsidP="002E36C9">
      <w:pPr>
        <w:rPr>
          <w:szCs w:val="22"/>
        </w:rPr>
      </w:pPr>
    </w:p>
    <w:p w14:paraId="5B889067" w14:textId="77777777" w:rsidR="002E36C9" w:rsidRDefault="002E36C9" w:rsidP="002E36C9">
      <w:pPr>
        <w:pStyle w:val="Heading4"/>
      </w:pPr>
      <w:r>
        <w:t xml:space="preserve">The </w:t>
      </w:r>
      <w:proofErr w:type="spellStart"/>
      <w:r>
        <w:t>Affs</w:t>
      </w:r>
      <w:proofErr w:type="spellEnd"/>
      <w:r>
        <w:t xml:space="preserve"> politics of trauma bring in “toxic stress” that have damaging effects on the people in this round, before we talk about the education of the </w:t>
      </w:r>
      <w:proofErr w:type="spellStart"/>
      <w:r>
        <w:t>aff</w:t>
      </w:r>
      <w:proofErr w:type="spellEnd"/>
      <w:r>
        <w:t xml:space="preserve"> we must consider the mental toll the </w:t>
      </w:r>
      <w:proofErr w:type="spellStart"/>
      <w:r>
        <w:t>aff</w:t>
      </w:r>
      <w:proofErr w:type="spellEnd"/>
      <w:r>
        <w:t xml:space="preserve"> has taken upon us</w:t>
      </w:r>
    </w:p>
    <w:p w14:paraId="2118B522" w14:textId="77777777" w:rsidR="002E36C9" w:rsidRPr="00156671" w:rsidRDefault="002E36C9" w:rsidP="002E36C9">
      <w:pPr>
        <w:spacing w:after="0" w:line="240" w:lineRule="auto"/>
        <w:rPr>
          <w:rFonts w:eastAsia="Times New Roman"/>
          <w:sz w:val="16"/>
          <w:szCs w:val="16"/>
        </w:rPr>
      </w:pPr>
      <w:r w:rsidRPr="00156671">
        <w:rPr>
          <w:b/>
          <w:bCs/>
          <w:sz w:val="26"/>
          <w:szCs w:val="26"/>
        </w:rPr>
        <w:t xml:space="preserve">Han 19 </w:t>
      </w:r>
      <w:r w:rsidRPr="00156671">
        <w:rPr>
          <w:sz w:val="16"/>
          <w:szCs w:val="16"/>
        </w:rPr>
        <w:t xml:space="preserve">(Daisy Han, 1-3-2019, "Reimagining Schools as Spaces for Radical Healing — Embracing Equity," Embracing Equity, </w:t>
      </w:r>
      <w:hyperlink r:id="rId100" w:history="1">
        <w:r w:rsidRPr="00156671">
          <w:rPr>
            <w:rStyle w:val="Hyperlink"/>
            <w:sz w:val="16"/>
            <w:szCs w:val="16"/>
          </w:rPr>
          <w:t>https://embracingequity.org/blog/2019/1/3/reimagining-schools-as-spaces-for-radical-healing</w:t>
        </w:r>
      </w:hyperlink>
      <w:r w:rsidRPr="00156671">
        <w:rPr>
          <w:sz w:val="16"/>
          <w:szCs w:val="16"/>
        </w:rPr>
        <w:t xml:space="preserve"> , </w:t>
      </w:r>
      <w:r w:rsidRPr="00156671">
        <w:rPr>
          <w:rFonts w:eastAsia="Times New Roman"/>
          <w:color w:val="1A1A1A"/>
          <w:sz w:val="16"/>
          <w:szCs w:val="16"/>
          <w:shd w:val="clear" w:color="auto" w:fill="FFFFFF"/>
        </w:rPr>
        <w:t xml:space="preserve">Carly Riley, is a Montessori primary teacher and teacher educator. Carly has served as a Public Montessori educator, coach, academic advisor, professional development consultant, and most recently the director of a nationally accredited Montessori teacher training program in Memphis, TN. She earned a B.A. in Early Childhood Education, an Early Childhood Montessori Diploma through the American Montessori </w:t>
      </w:r>
      <w:proofErr w:type="gramStart"/>
      <w:r w:rsidRPr="00156671">
        <w:rPr>
          <w:rFonts w:eastAsia="Times New Roman"/>
          <w:color w:val="1A1A1A"/>
          <w:sz w:val="16"/>
          <w:szCs w:val="16"/>
          <w:shd w:val="clear" w:color="auto" w:fill="FFFFFF"/>
        </w:rPr>
        <w:t>Society, and</w:t>
      </w:r>
      <w:proofErr w:type="gramEnd"/>
      <w:r w:rsidRPr="00156671">
        <w:rPr>
          <w:rFonts w:eastAsia="Times New Roman"/>
          <w:color w:val="1A1A1A"/>
          <w:sz w:val="16"/>
          <w:szCs w:val="16"/>
          <w:shd w:val="clear" w:color="auto" w:fill="FFFFFF"/>
        </w:rPr>
        <w:t xml:space="preserve"> is a licensed teacher in both Illinois and Tennessee. Carly is currently an Ed.M. candidate at the Harvard Graduate School of Education and is an Embracing Equity facilitator</w:t>
      </w:r>
      <w:proofErr w:type="gramStart"/>
      <w:r w:rsidRPr="00156671">
        <w:rPr>
          <w:rFonts w:eastAsia="Times New Roman"/>
          <w:color w:val="1A1A1A"/>
          <w:sz w:val="16"/>
          <w:szCs w:val="16"/>
          <w:shd w:val="clear" w:color="auto" w:fill="FFFFFF"/>
        </w:rPr>
        <w:t>. )</w:t>
      </w:r>
      <w:proofErr w:type="gramEnd"/>
    </w:p>
    <w:p w14:paraId="4BE99A8A" w14:textId="77777777" w:rsidR="002E36C9" w:rsidRPr="00CA310F" w:rsidRDefault="002E36C9" w:rsidP="002E36C9">
      <w:pPr>
        <w:shd w:val="clear" w:color="auto" w:fill="FFFFFF"/>
        <w:spacing w:before="100" w:beforeAutospacing="1" w:after="100" w:afterAutospacing="1" w:line="240" w:lineRule="auto"/>
        <w:rPr>
          <w:rFonts w:eastAsia="Times New Roman"/>
          <w:color w:val="000000" w:themeColor="text1"/>
          <w:sz w:val="16"/>
          <w:szCs w:val="22"/>
        </w:rPr>
      </w:pPr>
      <w:r w:rsidRPr="00CA310F">
        <w:rPr>
          <w:rFonts w:eastAsia="Times New Roman"/>
          <w:color w:val="000000" w:themeColor="text1"/>
          <w:sz w:val="16"/>
          <w:szCs w:val="22"/>
        </w:rPr>
        <w:t xml:space="preserve">Stress is a natural part of the human experience and learning to cope with challenges and adversity is an important component of child development. </w:t>
      </w:r>
      <w:proofErr w:type="gramStart"/>
      <w:r w:rsidRPr="00CA310F">
        <w:rPr>
          <w:rFonts w:eastAsia="Times New Roman"/>
          <w:color w:val="000000" w:themeColor="text1"/>
          <w:sz w:val="16"/>
          <w:szCs w:val="22"/>
        </w:rPr>
        <w:t>With this in mind, those</w:t>
      </w:r>
      <w:proofErr w:type="gramEnd"/>
      <w:r w:rsidRPr="00CA310F">
        <w:rPr>
          <w:rFonts w:eastAsia="Times New Roman"/>
          <w:color w:val="000000" w:themeColor="text1"/>
          <w:sz w:val="16"/>
          <w:szCs w:val="22"/>
        </w:rPr>
        <w:t xml:space="preserve"> of us who work with young children utilize a variety of strategies such as mindfulness exercises, Grace and Courtesy lessons, and restorative justice circles in order to facilitate the development of social and emotional literacy, empathy, and community building in our classrooms and beyond. However, </w:t>
      </w:r>
      <w:r w:rsidRPr="00CA310F">
        <w:rPr>
          <w:rFonts w:eastAsia="Times New Roman"/>
          <w:b/>
          <w:bCs/>
          <w:color w:val="000000" w:themeColor="text1"/>
          <w:szCs w:val="22"/>
          <w:highlight w:val="cyan"/>
          <w:u w:val="single"/>
        </w:rPr>
        <w:t>stress can become toxic when the activation of the brain’s stress response system is excessive or prolonged by exposure to stressful or traumatic events</w:t>
      </w:r>
      <w:r w:rsidRPr="00CA310F">
        <w:rPr>
          <w:rFonts w:eastAsia="Times New Roman"/>
          <w:color w:val="000000" w:themeColor="text1"/>
          <w:sz w:val="16"/>
          <w:szCs w:val="22"/>
        </w:rPr>
        <w:t>. Research from Harvard’s Center on the Developing Child tells us that “</w:t>
      </w:r>
      <w:r w:rsidRPr="00CA310F">
        <w:rPr>
          <w:rFonts w:eastAsia="Times New Roman"/>
          <w:color w:val="000000" w:themeColor="text1"/>
          <w:szCs w:val="22"/>
          <w:highlight w:val="cyan"/>
          <w:u w:val="single"/>
        </w:rPr>
        <w:t>toxic stress can have damaging effects on learning, behavior, and [physical and mental] health across the lifespan</w:t>
      </w:r>
      <w:r w:rsidRPr="00CA310F">
        <w:rPr>
          <w:rFonts w:eastAsia="Times New Roman"/>
          <w:color w:val="000000" w:themeColor="text1"/>
          <w:szCs w:val="22"/>
          <w:u w:val="single"/>
        </w:rPr>
        <w:t>.</w:t>
      </w:r>
      <w:r w:rsidRPr="00CA310F">
        <w:rPr>
          <w:rFonts w:eastAsia="Times New Roman"/>
          <w:color w:val="000000" w:themeColor="text1"/>
          <w:sz w:val="16"/>
          <w:szCs w:val="22"/>
        </w:rPr>
        <w:t xml:space="preserve">” Additionally, research from the relatively new field of epigenetics points to evidence that “repetitive, highly stressful experiences can cause changes that manage one’s response to adversity later in life.” Furthermore, the toxic and traumatic stress accrued by historically oppressed groups and communities cannot be ignored. </w:t>
      </w:r>
      <w:r w:rsidRPr="00CA310F">
        <w:rPr>
          <w:rFonts w:eastAsia="Times New Roman"/>
          <w:color w:val="000000" w:themeColor="text1"/>
          <w:szCs w:val="22"/>
          <w:highlight w:val="cyan"/>
          <w:u w:val="single"/>
        </w:rPr>
        <w:t>Systemic racism, prejudicial ideology, and macro- and micro-aggressions have contributed directly to transgenerational disparities in physical and mental health outcomes and treatments.</w:t>
      </w:r>
      <w:r w:rsidRPr="00CA310F">
        <w:rPr>
          <w:rFonts w:eastAsia="Times New Roman"/>
          <w:color w:val="000000" w:themeColor="text1"/>
          <w:szCs w:val="22"/>
          <w:u w:val="single"/>
        </w:rPr>
        <w:t xml:space="preserve"> </w:t>
      </w:r>
      <w:r>
        <w:rPr>
          <w:rFonts w:eastAsia="Times New Roman"/>
          <w:color w:val="000000" w:themeColor="text1"/>
          <w:szCs w:val="22"/>
          <w:u w:val="single"/>
        </w:rPr>
        <w:t xml:space="preserve"> </w:t>
      </w:r>
      <w:r w:rsidRPr="00CA310F">
        <w:rPr>
          <w:rFonts w:eastAsia="Times New Roman"/>
          <w:color w:val="000000" w:themeColor="text1"/>
          <w:sz w:val="16"/>
          <w:szCs w:val="22"/>
        </w:rPr>
        <w:t xml:space="preserve">Built on a foundation of institutional and state-sanctioned violence, the United States is again experiencing an alarmingly high rates of bias and hate crimes fueled by racist rhetoric and ideology; and our children are bearing witness. Furthermore, research suggests that an overwhelming number of school-aged children experience toxic stress or exposure to traumatic events; </w:t>
      </w:r>
      <w:proofErr w:type="gramStart"/>
      <w:r w:rsidRPr="00CA310F">
        <w:rPr>
          <w:rFonts w:eastAsia="Times New Roman"/>
          <w:color w:val="000000" w:themeColor="text1"/>
          <w:sz w:val="16"/>
          <w:szCs w:val="22"/>
        </w:rPr>
        <w:t>and,</w:t>
      </w:r>
      <w:proofErr w:type="gramEnd"/>
      <w:r w:rsidRPr="00CA310F">
        <w:rPr>
          <w:rFonts w:eastAsia="Times New Roman"/>
          <w:color w:val="000000" w:themeColor="text1"/>
          <w:sz w:val="16"/>
          <w:szCs w:val="22"/>
        </w:rPr>
        <w:t xml:space="preserve"> children from all races and socioeconomic backgrounds experience and are impacted by trauma. Children are sensitive and keen scientific observers—like sponges, they are soaking up and making sense of the world around them, all the while absorbing the </w:t>
      </w:r>
      <w:proofErr w:type="gramStart"/>
      <w:r w:rsidRPr="00CA310F">
        <w:rPr>
          <w:rFonts w:eastAsia="Times New Roman"/>
          <w:color w:val="000000" w:themeColor="text1"/>
          <w:sz w:val="16"/>
          <w:szCs w:val="22"/>
        </w:rPr>
        <w:t>injustices</w:t>
      </w:r>
      <w:proofErr w:type="gramEnd"/>
      <w:r w:rsidRPr="00CA310F">
        <w:rPr>
          <w:rFonts w:eastAsia="Times New Roman"/>
          <w:color w:val="000000" w:themeColor="text1"/>
          <w:sz w:val="16"/>
          <w:szCs w:val="22"/>
        </w:rPr>
        <w:t xml:space="preserve"> they both witness and experience.</w:t>
      </w:r>
      <w:r w:rsidRPr="00156671">
        <w:rPr>
          <w:rFonts w:eastAsia="Times New Roman"/>
          <w:color w:val="000000" w:themeColor="text1"/>
          <w:sz w:val="16"/>
          <w:szCs w:val="22"/>
        </w:rPr>
        <w:t xml:space="preserve"> </w:t>
      </w:r>
      <w:r w:rsidRPr="00CA310F">
        <w:rPr>
          <w:rFonts w:eastAsia="Times New Roman"/>
          <w:color w:val="000000" w:themeColor="text1"/>
          <w:sz w:val="16"/>
          <w:szCs w:val="22"/>
        </w:rPr>
        <w:t xml:space="preserve">Though distressing, this information is not deterministic. In the preface of </w:t>
      </w:r>
      <w:r w:rsidRPr="00CA310F">
        <w:rPr>
          <w:rFonts w:eastAsia="Times New Roman"/>
          <w:i/>
          <w:iCs/>
          <w:color w:val="000000" w:themeColor="text1"/>
          <w:sz w:val="16"/>
          <w:szCs w:val="22"/>
        </w:rPr>
        <w:t>Troublemakers: Lessons in Freedom from Young Children at School,</w:t>
      </w:r>
      <w:r w:rsidRPr="00CA310F">
        <w:rPr>
          <w:rFonts w:eastAsia="Times New Roman"/>
          <w:color w:val="000000" w:themeColor="text1"/>
          <w:sz w:val="16"/>
          <w:szCs w:val="22"/>
        </w:rPr>
        <w:t xml:space="preserve"> Carla </w:t>
      </w:r>
      <w:proofErr w:type="spellStart"/>
      <w:r w:rsidRPr="00CA310F">
        <w:rPr>
          <w:rFonts w:eastAsia="Times New Roman"/>
          <w:color w:val="000000" w:themeColor="text1"/>
          <w:sz w:val="16"/>
          <w:szCs w:val="22"/>
        </w:rPr>
        <w:t>Shalaby</w:t>
      </w:r>
      <w:proofErr w:type="spellEnd"/>
      <w:r w:rsidRPr="00CA310F">
        <w:rPr>
          <w:rFonts w:eastAsia="Times New Roman"/>
          <w:color w:val="000000" w:themeColor="text1"/>
          <w:sz w:val="16"/>
          <w:szCs w:val="22"/>
        </w:rPr>
        <w:t xml:space="preserve"> issues educators a call to action</w:t>
      </w:r>
      <w:proofErr w:type="gramStart"/>
      <w:r w:rsidRPr="00CA310F">
        <w:rPr>
          <w:rFonts w:eastAsia="Times New Roman"/>
          <w:color w:val="000000" w:themeColor="text1"/>
          <w:sz w:val="16"/>
          <w:szCs w:val="22"/>
        </w:rPr>
        <w:t xml:space="preserve">: </w:t>
      </w:r>
      <w:r w:rsidRPr="00156671">
        <w:rPr>
          <w:rFonts w:eastAsia="Times New Roman"/>
          <w:color w:val="000000" w:themeColor="text1"/>
          <w:sz w:val="16"/>
          <w:szCs w:val="22"/>
        </w:rPr>
        <w:t xml:space="preserve"> </w:t>
      </w:r>
      <w:r w:rsidRPr="00CA310F">
        <w:rPr>
          <w:rFonts w:eastAsia="Times New Roman"/>
          <w:i/>
          <w:iCs/>
          <w:color w:val="000000" w:themeColor="text1"/>
          <w:sz w:val="16"/>
          <w:szCs w:val="22"/>
        </w:rPr>
        <w:t>“</w:t>
      </w:r>
      <w:proofErr w:type="gramEnd"/>
      <w:r w:rsidRPr="00CA310F">
        <w:rPr>
          <w:rFonts w:eastAsia="Times New Roman"/>
          <w:i/>
          <w:iCs/>
          <w:color w:val="000000" w:themeColor="text1"/>
          <w:sz w:val="16"/>
          <w:szCs w:val="22"/>
        </w:rPr>
        <w:t>We need schools that offer young people a chance to grapple with these lessons—schools fueled by the imperative to imagine and to create a world in which there are no throwaway lives. Any of us invested in the rights of persons to be free have cause to care about the lives of children at school and to resurrect our imagination for schooling as deeply human, wildly revolutionary site of possibility” (p. xviii, 2017).</w:t>
      </w:r>
      <w:r w:rsidRPr="00156671">
        <w:rPr>
          <w:rFonts w:eastAsia="Times New Roman"/>
          <w:color w:val="000000" w:themeColor="text1"/>
          <w:sz w:val="16"/>
          <w:szCs w:val="22"/>
        </w:rPr>
        <w:t xml:space="preserve"> </w:t>
      </w:r>
      <w:r w:rsidRPr="00CA310F">
        <w:rPr>
          <w:rFonts w:eastAsia="Times New Roman"/>
          <w:color w:val="000000" w:themeColor="text1"/>
          <w:sz w:val="16"/>
          <w:szCs w:val="22"/>
        </w:rPr>
        <w:t xml:space="preserve">Russian-born American psychologist, </w:t>
      </w:r>
      <w:proofErr w:type="spellStart"/>
      <w:r w:rsidRPr="00CA310F">
        <w:rPr>
          <w:rFonts w:eastAsia="Times New Roman"/>
          <w:color w:val="000000" w:themeColor="text1"/>
          <w:sz w:val="16"/>
          <w:szCs w:val="22"/>
        </w:rPr>
        <w:t>Urie</w:t>
      </w:r>
      <w:proofErr w:type="spellEnd"/>
      <w:r w:rsidRPr="00CA310F">
        <w:rPr>
          <w:rFonts w:eastAsia="Times New Roman"/>
          <w:color w:val="000000" w:themeColor="text1"/>
          <w:sz w:val="16"/>
          <w:szCs w:val="22"/>
        </w:rPr>
        <w:t xml:space="preserve"> </w:t>
      </w:r>
      <w:proofErr w:type="spellStart"/>
      <w:r w:rsidRPr="00CA310F">
        <w:rPr>
          <w:rFonts w:eastAsia="Times New Roman"/>
          <w:color w:val="000000" w:themeColor="text1"/>
          <w:sz w:val="16"/>
          <w:szCs w:val="22"/>
        </w:rPr>
        <w:t>Brofenbrenner</w:t>
      </w:r>
      <w:proofErr w:type="spellEnd"/>
      <w:r w:rsidRPr="00CA310F">
        <w:rPr>
          <w:rFonts w:eastAsia="Times New Roman"/>
          <w:color w:val="000000" w:themeColor="text1"/>
          <w:sz w:val="16"/>
          <w:szCs w:val="22"/>
        </w:rPr>
        <w:t xml:space="preserve">, recognized that </w:t>
      </w:r>
      <w:r w:rsidRPr="00CA310F">
        <w:rPr>
          <w:rFonts w:eastAsia="Times New Roman"/>
          <w:color w:val="000000" w:themeColor="text1"/>
          <w:szCs w:val="22"/>
          <w:highlight w:val="cyan"/>
          <w:u w:val="single"/>
        </w:rPr>
        <w:t>an environment of supportive relationships is a critical part of healthy brain development and lays a foundation for outcomes in academic performance, mental health, and interpersonal skills</w:t>
      </w:r>
      <w:r w:rsidRPr="00CA310F">
        <w:rPr>
          <w:rFonts w:eastAsia="Times New Roman"/>
          <w:color w:val="000000" w:themeColor="text1"/>
          <w:szCs w:val="22"/>
          <w:u w:val="single"/>
        </w:rPr>
        <w:t xml:space="preserve">. </w:t>
      </w:r>
      <w:r>
        <w:rPr>
          <w:rFonts w:eastAsia="Times New Roman"/>
          <w:color w:val="000000" w:themeColor="text1"/>
          <w:szCs w:val="22"/>
          <w:u w:val="single"/>
        </w:rPr>
        <w:t xml:space="preserve"> </w:t>
      </w:r>
      <w:r w:rsidRPr="00CA310F">
        <w:rPr>
          <w:rFonts w:eastAsia="Times New Roman"/>
          <w:color w:val="000000" w:themeColor="text1"/>
          <w:sz w:val="16"/>
          <w:szCs w:val="22"/>
        </w:rPr>
        <w:t xml:space="preserve">Thus, </w:t>
      </w:r>
      <w:r w:rsidRPr="00CA310F">
        <w:rPr>
          <w:rFonts w:eastAsia="Times New Roman"/>
          <w:color w:val="000000" w:themeColor="text1"/>
          <w:szCs w:val="22"/>
          <w:u w:val="single"/>
        </w:rPr>
        <w:t>it is imperative that we create an environment of supportive relationships that honor every child’s humanity and dignity, prevent and/or reduce the impact of toxic and traumatic stress, and bolster a child’s resilience in the face of adversity.</w:t>
      </w:r>
      <w:r w:rsidRPr="00156671">
        <w:rPr>
          <w:rFonts w:eastAsia="Times New Roman"/>
          <w:color w:val="000000" w:themeColor="text1"/>
          <w:sz w:val="16"/>
          <w:szCs w:val="22"/>
        </w:rPr>
        <w:t xml:space="preserve"> </w:t>
      </w:r>
      <w:r w:rsidRPr="00CA310F">
        <w:rPr>
          <w:rFonts w:eastAsia="Times New Roman"/>
          <w:color w:val="000000" w:themeColor="text1"/>
          <w:sz w:val="16"/>
          <w:szCs w:val="22"/>
        </w:rPr>
        <w:t xml:space="preserve">Here are some resources you may consider for your school, organization, classroom, and/or educational practice to embrace equity: </w:t>
      </w:r>
      <w:r w:rsidRPr="00156671">
        <w:rPr>
          <w:rFonts w:eastAsia="Times New Roman"/>
          <w:color w:val="000000" w:themeColor="text1"/>
          <w:sz w:val="16"/>
          <w:szCs w:val="22"/>
        </w:rPr>
        <w:t xml:space="preserve"> </w:t>
      </w:r>
      <w:r w:rsidRPr="00CA310F">
        <w:rPr>
          <w:rFonts w:eastAsia="Times New Roman"/>
          <w:color w:val="000000" w:themeColor="text1"/>
          <w:sz w:val="16"/>
          <w:szCs w:val="22"/>
        </w:rPr>
        <w:t xml:space="preserve">Culturally Sustaining Pedagogies- Drawing from asset-based pedagogical research and justice movements, professors Django Paris &amp; H. </w:t>
      </w:r>
      <w:proofErr w:type="spellStart"/>
      <w:r w:rsidRPr="00CA310F">
        <w:rPr>
          <w:rFonts w:eastAsia="Times New Roman"/>
          <w:color w:val="000000" w:themeColor="text1"/>
          <w:sz w:val="16"/>
          <w:szCs w:val="22"/>
        </w:rPr>
        <w:t>Samy</w:t>
      </w:r>
      <w:proofErr w:type="spellEnd"/>
      <w:r w:rsidRPr="00CA310F">
        <w:rPr>
          <w:rFonts w:eastAsia="Times New Roman"/>
          <w:color w:val="000000" w:themeColor="text1"/>
          <w:sz w:val="16"/>
          <w:szCs w:val="22"/>
        </w:rPr>
        <w:t xml:space="preserve"> Alim contend that “culturally sustaining educators connect present learning to the histories of racial, ethnic, and linguistic communities, to histories of neighborhoods and cities, and the histories of the larger states and nation-states that they are part of.” Together with the founders of these frameworks, Django &amp; Alim put forth a “collective effort to address racism and all other forms of discrimination in our educational policies, practices, and pedagogies.”</w:t>
      </w:r>
      <w:r w:rsidRPr="00156671">
        <w:rPr>
          <w:rFonts w:eastAsia="Times New Roman"/>
          <w:color w:val="000000" w:themeColor="text1"/>
          <w:sz w:val="16"/>
          <w:szCs w:val="22"/>
        </w:rPr>
        <w:t xml:space="preserve"> </w:t>
      </w:r>
      <w:r w:rsidRPr="00CA310F">
        <w:rPr>
          <w:rFonts w:eastAsia="Times New Roman"/>
          <w:color w:val="000000" w:themeColor="text1"/>
          <w:sz w:val="16"/>
          <w:szCs w:val="22"/>
        </w:rPr>
        <w:t>Teaching Tolerance: The Social Justice Standards- This framework is a cornerstone of all of Teaching Tolerance’s anti-bias resources which “divides social justice teaching and learning to four key anti-bias domains: Identity, Diversity, Justice, and Action.” Teachers can use them to guide curriculum development, and administrators can use them to make schools more just, equitable and safe. The Standards are leveled for every stage of K–12 education and includes school-based scenarios to show what anti-bias attitudes and behavior may look like in the classroom.</w:t>
      </w:r>
      <w:r w:rsidRPr="00156671">
        <w:rPr>
          <w:rFonts w:eastAsia="Times New Roman"/>
          <w:color w:val="000000" w:themeColor="text1"/>
          <w:sz w:val="16"/>
          <w:szCs w:val="22"/>
        </w:rPr>
        <w:t xml:space="preserve"> </w:t>
      </w:r>
      <w:r w:rsidRPr="00CA310F">
        <w:rPr>
          <w:rFonts w:eastAsia="Times New Roman"/>
          <w:color w:val="000000" w:themeColor="text1"/>
          <w:sz w:val="16"/>
          <w:szCs w:val="22"/>
        </w:rPr>
        <w:t>Child Trauma Toolkit for Educators- The National Child Traumatic Stress Network (NCTSN) has developed a comprehensive list of traumatic stress symptoms and suggestions for educators, parents, and caregivers for both identifying and supporting children who have been exposed to traumatic events including traumatic grief.</w:t>
      </w:r>
      <w:r w:rsidRPr="00156671">
        <w:rPr>
          <w:rFonts w:eastAsia="Times New Roman"/>
          <w:color w:val="000000" w:themeColor="text1"/>
          <w:sz w:val="16"/>
          <w:szCs w:val="22"/>
        </w:rPr>
        <w:t xml:space="preserve"> </w:t>
      </w:r>
      <w:r w:rsidRPr="00CA310F">
        <w:rPr>
          <w:rFonts w:eastAsia="Times New Roman"/>
          <w:color w:val="000000" w:themeColor="text1"/>
          <w:sz w:val="16"/>
          <w:szCs w:val="22"/>
        </w:rPr>
        <w:t xml:space="preserve">Reframing Classroom Management: A Toolkit for Educators- Building upon previously published resources, Teaching Tolerance has published this toolkit to help educators shift their thinking about school discipline. “This toolkit seeks to reframe classroom management by questioning the assumption that teachers must always be in control and that students must always follow. This model supports teachers in responding to student behavior with the goal of keeping learning on track rather than keeping absolute control. It focuses on student development instead of punishment.” </w:t>
      </w:r>
      <w:r w:rsidRPr="00CA310F">
        <w:rPr>
          <w:rFonts w:eastAsia="Times New Roman"/>
          <w:i/>
          <w:iCs/>
          <w:color w:val="000000" w:themeColor="text1"/>
          <w:sz w:val="16"/>
          <w:szCs w:val="22"/>
        </w:rPr>
        <w:t xml:space="preserve">See also Code of Conduct and A </w:t>
      </w:r>
      <w:r w:rsidRPr="00CA310F">
        <w:rPr>
          <w:rFonts w:eastAsia="Times New Roman"/>
          <w:i/>
          <w:iCs/>
          <w:color w:val="000000" w:themeColor="text1"/>
          <w:sz w:val="16"/>
          <w:szCs w:val="22"/>
        </w:rPr>
        <w:lastRenderedPageBreak/>
        <w:t>Teachers Guide to Rerouting the School-to-Prison Pipeline</w:t>
      </w:r>
      <w:r w:rsidRPr="00156671">
        <w:rPr>
          <w:rFonts w:eastAsia="Times New Roman"/>
          <w:color w:val="000000" w:themeColor="text1"/>
          <w:sz w:val="16"/>
          <w:szCs w:val="22"/>
        </w:rPr>
        <w:t xml:space="preserve">. </w:t>
      </w:r>
      <w:r w:rsidRPr="00CA310F">
        <w:rPr>
          <w:rFonts w:eastAsia="Times New Roman"/>
          <w:color w:val="000000" w:themeColor="text1"/>
          <w:sz w:val="16"/>
          <w:szCs w:val="22"/>
        </w:rPr>
        <w:t xml:space="preserve">Colleen Wilkinson is a consultant at Trauma Informed Montessori and the director of Montessori Country Day School, in Houston, Texas. AMS-credentialed (Early Childhood). Wilkinson is available for consulting with schools and organizations. By understanding the causes, effects, and restorative responses to toxic and traumatic stress, we adults have not only the ability but the obligation to buffer its long-term impact on the children in our lives. The Montessori pedagogy provides a child-centered, individualized, and adaptive vehicle for what </w:t>
      </w:r>
      <w:proofErr w:type="spellStart"/>
      <w:r w:rsidRPr="00CA310F">
        <w:rPr>
          <w:rFonts w:eastAsia="Times New Roman"/>
          <w:color w:val="000000" w:themeColor="text1"/>
          <w:sz w:val="16"/>
          <w:szCs w:val="22"/>
        </w:rPr>
        <w:t>Shalaby</w:t>
      </w:r>
      <w:proofErr w:type="spellEnd"/>
      <w:r w:rsidRPr="00CA310F">
        <w:rPr>
          <w:rFonts w:eastAsia="Times New Roman"/>
          <w:color w:val="000000" w:themeColor="text1"/>
          <w:sz w:val="16"/>
          <w:szCs w:val="22"/>
        </w:rPr>
        <w:t xml:space="preserve"> describes as a “collective need to teach love and learn freedom;” but, to truly reimagine our schools as spaces for radical healing, we must be exceptionally intentional in the preparation of both ourselves and our environments.</w:t>
      </w:r>
    </w:p>
    <w:p w14:paraId="1F055C7B" w14:textId="4E6EB062" w:rsidR="002E36C9" w:rsidRDefault="002E36C9" w:rsidP="002E36C9">
      <w:pPr>
        <w:pStyle w:val="Heading3"/>
      </w:pPr>
      <w:r>
        <w:lastRenderedPageBreak/>
        <w:t>1NC -- Historical Focus Bad</w:t>
      </w:r>
    </w:p>
    <w:p w14:paraId="29A85A91" w14:textId="77777777" w:rsidR="002E36C9" w:rsidRDefault="002E36C9" w:rsidP="002E36C9">
      <w:pPr>
        <w:pStyle w:val="Heading4"/>
      </w:pPr>
      <w:r>
        <w:t xml:space="preserve">Fails to produce emancipatory political change and reifies the </w:t>
      </w:r>
      <w:proofErr w:type="spellStart"/>
      <w:r>
        <w:t>squo</w:t>
      </w:r>
      <w:proofErr w:type="spellEnd"/>
      <w:r>
        <w:t>.</w:t>
      </w:r>
    </w:p>
    <w:p w14:paraId="3AA730A3" w14:textId="77777777" w:rsidR="002E36C9" w:rsidRDefault="002E36C9" w:rsidP="002E36C9">
      <w:pPr>
        <w:rPr>
          <w:rFonts w:eastAsia="Calibri"/>
        </w:rPr>
      </w:pPr>
      <w:proofErr w:type="spellStart"/>
      <w:r>
        <w:rPr>
          <w:rFonts w:eastAsia="Calibri"/>
          <w:b/>
        </w:rPr>
        <w:t>Bevernage</w:t>
      </w:r>
      <w:proofErr w:type="spellEnd"/>
      <w:r>
        <w:rPr>
          <w:rFonts w:eastAsia="Calibri"/>
          <w:b/>
        </w:rPr>
        <w:t xml:space="preserve"> 15</w:t>
      </w:r>
      <w:r>
        <w:rPr>
          <w:rFonts w:eastAsia="Calibri"/>
        </w:rPr>
        <w:t xml:space="preserve"> – (October 2015, Berber, Assistant Professor of History at the University of Ghent, “The Past is Evil/Evil is Past: On Retrospective Politics, Philosophy of History, and Temporal Manichaeism,” History and Theory Volume 54, Issue 3, pages 333–352)</w:t>
      </w:r>
    </w:p>
    <w:p w14:paraId="3B01AD64" w14:textId="77777777" w:rsidR="002E36C9" w:rsidRDefault="002E36C9" w:rsidP="002E36C9">
      <w:pPr>
        <w:rPr>
          <w:rFonts w:eastAsia="Calibri"/>
        </w:rPr>
      </w:pPr>
    </w:p>
    <w:p w14:paraId="4A659671" w14:textId="77777777" w:rsidR="002E36C9" w:rsidRDefault="002E36C9" w:rsidP="002E36C9">
      <w:pPr>
        <w:rPr>
          <w:rFonts w:eastAsia="Calibri"/>
          <w:sz w:val="14"/>
          <w:szCs w:val="14"/>
        </w:rPr>
      </w:pPr>
      <w:proofErr w:type="spellStart"/>
      <w:r>
        <w:rPr>
          <w:rFonts w:eastAsia="Calibri"/>
          <w:sz w:val="14"/>
          <w:szCs w:val="14"/>
        </w:rPr>
        <w:t>Torpey</w:t>
      </w:r>
      <w:proofErr w:type="spellEnd"/>
      <w:r>
        <w:rPr>
          <w:rFonts w:eastAsia="Calibri"/>
          <w:sz w:val="14"/>
          <w:szCs w:val="14"/>
        </w:rPr>
        <w:t xml:space="preserve"> is certainly not the only intellectual expressing these worries. According to historian Pieter </w:t>
      </w:r>
      <w:proofErr w:type="spellStart"/>
      <w:r>
        <w:rPr>
          <w:rFonts w:eastAsia="Calibri"/>
          <w:sz w:val="14"/>
          <w:szCs w:val="14"/>
        </w:rPr>
        <w:t>Lagrou</w:t>
      </w:r>
      <w:proofErr w:type="spellEnd"/>
      <w:r>
        <w:rPr>
          <w:rFonts w:eastAsia="Calibri"/>
          <w:b/>
          <w:u w:val="single"/>
        </w:rPr>
        <w:t>, “our contemporary societies, for lack of future projects, shrink into a ‘</w:t>
      </w:r>
      <w:proofErr w:type="spellStart"/>
      <w:r>
        <w:rPr>
          <w:rFonts w:eastAsia="Calibri"/>
          <w:b/>
          <w:u w:val="single"/>
        </w:rPr>
        <w:t>passeist</w:t>
      </w:r>
      <w:proofErr w:type="spellEnd"/>
      <w:r>
        <w:rPr>
          <w:rFonts w:eastAsia="Calibri"/>
          <w:b/>
          <w:u w:val="single"/>
        </w:rPr>
        <w:t>’ culture.”</w:t>
      </w:r>
      <w:r>
        <w:rPr>
          <w:rFonts w:eastAsia="Calibri"/>
          <w:sz w:val="14"/>
          <w:szCs w:val="14"/>
        </w:rPr>
        <w:t xml:space="preserve">12 In European public discourse, he argues, </w:t>
      </w:r>
      <w:r>
        <w:rPr>
          <w:rFonts w:eastAsia="Calibri"/>
          <w:b/>
          <w:highlight w:val="yellow"/>
          <w:u w:val="single"/>
        </w:rPr>
        <w:t>the focus on</w:t>
      </w:r>
      <w:r>
        <w:rPr>
          <w:rFonts w:eastAsia="Calibri"/>
          <w:sz w:val="14"/>
          <w:szCs w:val="14"/>
        </w:rPr>
        <w:t xml:space="preserve"> crimes of </w:t>
      </w:r>
      <w:r>
        <w:rPr>
          <w:rFonts w:eastAsia="Calibri"/>
          <w:b/>
          <w:highlight w:val="yellow"/>
          <w:u w:val="single"/>
        </w:rPr>
        <w:t>the</w:t>
      </w:r>
      <w:r>
        <w:rPr>
          <w:rFonts w:eastAsia="Calibri"/>
          <w:sz w:val="14"/>
          <w:szCs w:val="14"/>
        </w:rPr>
        <w:t xml:space="preserve"> distant </w:t>
      </w:r>
      <w:r>
        <w:rPr>
          <w:rFonts w:eastAsia="Calibri"/>
          <w:b/>
          <w:highlight w:val="yellow"/>
          <w:u w:val="single"/>
        </w:rPr>
        <w:t>past</w:t>
      </w:r>
      <w:r>
        <w:rPr>
          <w:rFonts w:eastAsia="Calibri"/>
          <w:sz w:val="14"/>
          <w:szCs w:val="14"/>
        </w:rPr>
        <w:t xml:space="preserve"> has become so strong that it tends to </w:t>
      </w:r>
      <w:r>
        <w:rPr>
          <w:rFonts w:eastAsia="Calibri"/>
          <w:b/>
          <w:highlight w:val="yellow"/>
          <w:u w:val="single"/>
        </w:rPr>
        <w:t>marginalize claims of victims of contemporary crimes</w:t>
      </w:r>
      <w:r>
        <w:rPr>
          <w:rFonts w:eastAsia="Calibri"/>
          <w:sz w:val="14"/>
          <w:szCs w:val="14"/>
        </w:rPr>
        <w:t xml:space="preserve"> and human rights violations. Therefore, </w:t>
      </w:r>
      <w:proofErr w:type="spellStart"/>
      <w:r>
        <w:rPr>
          <w:rFonts w:eastAsia="Calibri"/>
          <w:sz w:val="14"/>
          <w:szCs w:val="14"/>
        </w:rPr>
        <w:t>Lagrou</w:t>
      </w:r>
      <w:proofErr w:type="spellEnd"/>
      <w:r>
        <w:rPr>
          <w:rFonts w:eastAsia="Calibri"/>
          <w:sz w:val="14"/>
          <w:szCs w:val="14"/>
        </w:rPr>
        <w:t xml:space="preserve"> argues, “a commemorative discourse of victimhood is very much the opposite of a constructive and dynamic engagement with the present, but rather a paralyzing regression of democratic debate.”13 </w:t>
      </w:r>
      <w:proofErr w:type="spellStart"/>
      <w:r>
        <w:rPr>
          <w:rFonts w:eastAsia="Calibri"/>
          <w:sz w:val="14"/>
          <w:szCs w:val="14"/>
        </w:rPr>
        <w:t>Lagrou's</w:t>
      </w:r>
      <w:proofErr w:type="spellEnd"/>
      <w:r>
        <w:rPr>
          <w:rFonts w:eastAsia="Calibri"/>
          <w:sz w:val="14"/>
          <w:szCs w:val="14"/>
        </w:rPr>
        <w:t xml:space="preserve"> argument closely resembles many others that turn against retrospective politics and “victim culture” such as Ian </w:t>
      </w:r>
      <w:proofErr w:type="spellStart"/>
      <w:r>
        <w:rPr>
          <w:rFonts w:eastAsia="Calibri"/>
          <w:sz w:val="14"/>
          <w:szCs w:val="14"/>
        </w:rPr>
        <w:t>Buruma's</w:t>
      </w:r>
      <w:proofErr w:type="spellEnd"/>
      <w:r>
        <w:rPr>
          <w:rFonts w:eastAsia="Calibri"/>
          <w:sz w:val="14"/>
          <w:szCs w:val="14"/>
        </w:rPr>
        <w:t xml:space="preserve"> warning about the peril of minorities defining themselves exclusively as historical victims and engaging in an “Olympics of suffering”14 and Charles Maier's claims about a “surfeit of memory.”15</w:t>
      </w:r>
    </w:p>
    <w:p w14:paraId="364940F9" w14:textId="77777777" w:rsidR="002E36C9" w:rsidRDefault="002E36C9" w:rsidP="002E36C9">
      <w:pPr>
        <w:rPr>
          <w:rFonts w:eastAsia="Calibri"/>
          <w:sz w:val="14"/>
          <w:szCs w:val="14"/>
        </w:rPr>
      </w:pPr>
      <w:r>
        <w:rPr>
          <w:rFonts w:eastAsia="Calibri"/>
          <w:sz w:val="14"/>
          <w:szCs w:val="14"/>
        </w:rPr>
        <w:t xml:space="preserve">These </w:t>
      </w:r>
      <w:r>
        <w:rPr>
          <w:rFonts w:eastAsia="Calibri"/>
          <w:b/>
          <w:highlight w:val="yellow"/>
          <w:u w:val="single"/>
        </w:rPr>
        <w:t>warnings</w:t>
      </w:r>
      <w:r>
        <w:rPr>
          <w:rFonts w:eastAsia="Calibri"/>
          <w:sz w:val="14"/>
          <w:szCs w:val="14"/>
        </w:rPr>
        <w:t xml:space="preserve"> about the perils of a retrospective politics outweighing or even banning politics directed at contemporary injustices or striving for a more just future </w:t>
      </w:r>
      <w:r>
        <w:rPr>
          <w:rFonts w:eastAsia="Calibri"/>
          <w:b/>
          <w:highlight w:val="yellow"/>
          <w:u w:val="single"/>
        </w:rPr>
        <w:t>should be taken seriously</w:t>
      </w:r>
      <w:r>
        <w:rPr>
          <w:rFonts w:eastAsia="Calibri"/>
          <w:sz w:val="14"/>
          <w:szCs w:val="14"/>
        </w:rPr>
        <w:t xml:space="preserve">.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w:t>
      </w:r>
      <w:proofErr w:type="gramStart"/>
      <w:r>
        <w:rPr>
          <w:rFonts w:eastAsia="Calibri"/>
          <w:sz w:val="14"/>
          <w:szCs w:val="14"/>
        </w:rPr>
        <w:t>in order to</w:t>
      </w:r>
      <w:proofErr w:type="gramEnd"/>
      <w:r>
        <w:rPr>
          <w:rFonts w:eastAsia="Calibri"/>
          <w:sz w:val="14"/>
          <w:szCs w:val="14"/>
        </w:rPr>
        <w:t xml:space="preserve"> justify past and present suffering. It could even be argued that the rise of dominant </w:t>
      </w:r>
      <w:proofErr w:type="spellStart"/>
      <w:r>
        <w:rPr>
          <w:rFonts w:eastAsia="Calibri"/>
          <w:sz w:val="14"/>
          <w:szCs w:val="14"/>
        </w:rPr>
        <w:t>restrospective</w:t>
      </w:r>
      <w:proofErr w:type="spellEnd"/>
      <w:r>
        <w:rPr>
          <w:rFonts w:eastAsia="Calibri"/>
          <w:sz w:val="14"/>
          <w:szCs w:val="14"/>
        </w:rPr>
        <w:t xml:space="preserve"> politics has been initiated partly </w:t>
      </w:r>
      <w:proofErr w:type="gramStart"/>
      <w:r>
        <w:rPr>
          <w:rFonts w:eastAsia="Calibri"/>
          <w:sz w:val="14"/>
          <w:szCs w:val="14"/>
        </w:rPr>
        <w:t>on the basis of</w:t>
      </w:r>
      <w:proofErr w:type="gramEnd"/>
      <w:r>
        <w:rPr>
          <w:rFonts w:eastAsia="Calibri"/>
          <w:sz w:val="14"/>
          <w:szCs w:val="14"/>
        </w:rPr>
        <w:t xml:space="preserve">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14:paraId="334E54B8" w14:textId="77777777" w:rsidR="002E36C9" w:rsidRDefault="002E36C9" w:rsidP="002E36C9">
      <w:pPr>
        <w:rPr>
          <w:rFonts w:eastAsia="Calibri"/>
          <w:sz w:val="14"/>
          <w:szCs w:val="14"/>
        </w:rPr>
      </w:pPr>
      <w:r>
        <w:rPr>
          <w:rFonts w:eastAsia="Calibri"/>
          <w:sz w:val="14"/>
          <w:szCs w:val="14"/>
        </w:rPr>
        <w:t xml:space="preserve">Therefore, </w:t>
      </w:r>
      <w:r>
        <w:rPr>
          <w:rFonts w:eastAsia="Calibri"/>
          <w:b/>
          <w:highlight w:val="yellow"/>
          <w:u w:val="single"/>
        </w:rPr>
        <w:t>we should resist dualist thinking that forces us to choose between restitution for historical injustices and struggle for justice in the present or the future</w:t>
      </w:r>
      <w:r>
        <w:rPr>
          <w:rFonts w:eastAsia="Calibri"/>
          <w:sz w:val="14"/>
          <w:szCs w:val="14"/>
        </w:rPr>
        <w:t xml:space="preserve">. </w:t>
      </w:r>
      <w:r>
        <w:rPr>
          <w:rFonts w:eastAsia="Calibri"/>
          <w:b/>
          <w:u w:val="single"/>
        </w:rPr>
        <w:t>Rather</w:t>
      </w:r>
      <w:r>
        <w:rPr>
          <w:rFonts w:eastAsia="Calibri"/>
          <w:b/>
          <w:highlight w:val="yellow"/>
          <w:u w:val="single"/>
        </w:rPr>
        <w:t>,</w:t>
      </w:r>
      <w:r>
        <w:rPr>
          <w:rFonts w:eastAsia="Calibri"/>
          <w:b/>
          <w:u w:val="single"/>
        </w:rPr>
        <w:t xml:space="preserve"> </w:t>
      </w:r>
      <w:r>
        <w:rPr>
          <w:rFonts w:eastAsia="Calibri"/>
          <w:b/>
          <w:highlight w:val="yellow"/>
          <w:u w:val="single"/>
        </w:rPr>
        <w:t>we should look for types of retrospective politics that do not oppose but complement</w:t>
      </w:r>
      <w:r>
        <w:rPr>
          <w:rFonts w:eastAsia="Calibri"/>
          <w:sz w:val="14"/>
          <w:szCs w:val="14"/>
        </w:rPr>
        <w:t xml:space="preserve"> or reinforce the </w:t>
      </w:r>
      <w:r>
        <w:rPr>
          <w:rFonts w:eastAsia="Calibri"/>
          <w:b/>
          <w:highlight w:val="yellow"/>
          <w:u w:val="single"/>
        </w:rPr>
        <w:t>emancipatory and utopian elements in present- and future-directed politics</w:t>
      </w:r>
      <w:r>
        <w:rPr>
          <w:rFonts w:eastAsia="Calibri"/>
          <w:sz w:val="14"/>
          <w:szCs w:val="14"/>
        </w:rPr>
        <w:t>—</w:t>
      </w:r>
      <w:r>
        <w:rPr>
          <w:rFonts w:eastAsia="Calibri"/>
          <w:b/>
          <w:u w:val="single"/>
        </w:rPr>
        <w:t>and</w:t>
      </w:r>
      <w:r>
        <w:rPr>
          <w:rFonts w:eastAsia="Calibri"/>
          <w:sz w:val="14"/>
          <w:szCs w:val="14"/>
        </w:rPr>
        <w:t xml:space="preserve"> the other way around: </w:t>
      </w:r>
      <w:r>
        <w:rPr>
          <w:rFonts w:eastAsia="Calibri"/>
          <w:b/>
          <w:u w:val="single"/>
        </w:rPr>
        <w:t>present- and future-oriented politics that do not forget about historical injustices</w:t>
      </w:r>
      <w:r>
        <w:rPr>
          <w:rFonts w:eastAsia="Calibri"/>
          <w:sz w:val="14"/>
          <w:szCs w:val="14"/>
        </w:rPr>
        <w:t>.</w:t>
      </w:r>
    </w:p>
    <w:p w14:paraId="5F14DC87" w14:textId="77777777" w:rsidR="002E36C9" w:rsidRDefault="002E36C9" w:rsidP="002E36C9">
      <w:pPr>
        <w:rPr>
          <w:rFonts w:eastAsia="Calibri"/>
          <w:sz w:val="14"/>
          <w:szCs w:val="14"/>
        </w:rPr>
      </w:pPr>
      <w:r>
        <w:rPr>
          <w:rFonts w:eastAsia="Calibri"/>
          <w:sz w:val="14"/>
          <w:szCs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Pr>
          <w:rFonts w:eastAsia="Calibri"/>
          <w:b/>
          <w:u w:val="single"/>
        </w:rPr>
        <w:t xml:space="preserve">currently </w:t>
      </w:r>
      <w:r>
        <w:rPr>
          <w:rFonts w:eastAsia="Calibri"/>
          <w:b/>
          <w:highlight w:val="yellow"/>
          <w:u w:val="single"/>
        </w:rPr>
        <w:t>dominant</w:t>
      </w:r>
      <w:r>
        <w:rPr>
          <w:rFonts w:eastAsia="Calibri"/>
          <w:sz w:val="14"/>
          <w:szCs w:val="14"/>
        </w:rPr>
        <w:t xml:space="preserve"> strands of </w:t>
      </w:r>
      <w:r>
        <w:rPr>
          <w:rFonts w:eastAsia="Calibri"/>
          <w:b/>
          <w:highlight w:val="yellow"/>
          <w:u w:val="single"/>
        </w:rPr>
        <w:t>retrospective politics</w:t>
      </w:r>
      <w:r>
        <w:rPr>
          <w:rFonts w:eastAsia="Calibri"/>
          <w:sz w:val="14"/>
          <w:szCs w:val="14"/>
        </w:rPr>
        <w:t xml:space="preserve"> indeed do </w:t>
      </w:r>
      <w:r>
        <w:rPr>
          <w:rFonts w:eastAsia="Calibri"/>
          <w:b/>
          <w:highlight w:val="yellow"/>
          <w:u w:val="single"/>
        </w:rPr>
        <w:t>tend to</w:t>
      </w:r>
      <w:r>
        <w:rPr>
          <w:rFonts w:eastAsia="Calibri"/>
          <w:sz w:val="14"/>
          <w:szCs w:val="14"/>
        </w:rPr>
        <w:t xml:space="preserve"> be anti-utopian and </w:t>
      </w:r>
      <w:r>
        <w:rPr>
          <w:rFonts w:eastAsia="Calibri"/>
          <w:b/>
          <w:highlight w:val="yellow"/>
          <w:u w:val="single"/>
        </w:rPr>
        <w:t>have a very limited emancipatory potential</w:t>
      </w:r>
      <w:r>
        <w:rPr>
          <w:rFonts w:eastAsia="Calibri"/>
          <w:sz w:val="14"/>
          <w:szCs w:val="14"/>
        </w:rPr>
        <w:t xml:space="preserve">. Moreover, I claim that currently dominant retrospective politics </w:t>
      </w:r>
      <w:r>
        <w:rPr>
          <w:rFonts w:eastAsia="Calibri"/>
          <w:b/>
          <w:u w:val="single"/>
        </w:rPr>
        <w:t>do not radically break with</w:t>
      </w:r>
      <w:r>
        <w:rPr>
          <w:rFonts w:eastAsia="Calibri"/>
          <w:sz w:val="14"/>
          <w:szCs w:val="14"/>
        </w:rPr>
        <w:t xml:space="preserve"> several of the </w:t>
      </w:r>
      <w:r>
        <w:rPr>
          <w:rFonts w:eastAsia="Calibri"/>
          <w:b/>
          <w:u w:val="single"/>
        </w:rPr>
        <w:t>exculpatory intellectual mechanisms</w:t>
      </w:r>
      <w:r>
        <w:rPr>
          <w:rFonts w:eastAsia="Calibri"/>
          <w:sz w:val="14"/>
          <w:szCs w:val="14"/>
        </w:rPr>
        <w:t xml:space="preserve"> that are typically </w:t>
      </w:r>
      <w:r>
        <w:rPr>
          <w:rFonts w:eastAsia="Calibri"/>
          <w:b/>
          <w:u w:val="single"/>
        </w:rPr>
        <w:t xml:space="preserve">associated with progressivist politics but </w:t>
      </w:r>
      <w:proofErr w:type="gramStart"/>
      <w:r>
        <w:rPr>
          <w:rFonts w:eastAsia="Calibri"/>
          <w:b/>
          <w:u w:val="single"/>
        </w:rPr>
        <w:t>actually modify</w:t>
      </w:r>
      <w:proofErr w:type="gramEnd"/>
      <w:r>
        <w:rPr>
          <w:rFonts w:eastAsia="Calibri"/>
          <w:b/>
          <w:u w:val="single"/>
        </w:rPr>
        <w:t xml:space="preserve"> and sometimes even radicalize them</w:t>
      </w:r>
      <w:r>
        <w:rPr>
          <w:rFonts w:eastAsia="Calibri"/>
          <w:sz w:val="14"/>
          <w:szCs w:val="14"/>
        </w:rPr>
        <w:t xml:space="preserve">. In that restricted sense, and only in this sense, it can be argued that currently </w:t>
      </w:r>
      <w:r>
        <w:rPr>
          <w:rFonts w:eastAsia="Calibri"/>
          <w:b/>
          <w:u w:val="single"/>
        </w:rPr>
        <w:t>dominant retrospective politics do not represent a fundamentally new way of dealing with historical evil and the ethics of responsibility</w:t>
      </w:r>
      <w:r>
        <w:rPr>
          <w:rFonts w:eastAsia="Calibri"/>
          <w:sz w:val="14"/>
          <w:szCs w:val="14"/>
        </w:rPr>
        <w:t>.</w:t>
      </w:r>
    </w:p>
    <w:p w14:paraId="3E5CFE09" w14:textId="77777777" w:rsidR="002E36C9" w:rsidRDefault="002E36C9" w:rsidP="002E36C9">
      <w:pPr>
        <w:rPr>
          <w:rFonts w:eastAsia="Calibri"/>
          <w:sz w:val="14"/>
          <w:szCs w:val="14"/>
        </w:rPr>
      </w:pPr>
      <w:r>
        <w:rPr>
          <w:rFonts w:eastAsia="Calibri"/>
          <w:sz w:val="14"/>
          <w:szCs w:val="14"/>
        </w:rPr>
        <w:t xml:space="preserve">My perspective is not a pessimistic one, however. Besides the currently dominant retrospective politics, </w:t>
      </w:r>
      <w:r>
        <w:rPr>
          <w:rFonts w:eastAsia="Calibri"/>
          <w:b/>
          <w:highlight w:val="yellow"/>
          <w:u w:val="single"/>
        </w:rPr>
        <w:t>there exist</w:t>
      </w:r>
      <w:r>
        <w:rPr>
          <w:rFonts w:eastAsia="Calibri"/>
          <w:sz w:val="14"/>
          <w:szCs w:val="14"/>
        </w:rPr>
        <w:t xml:space="preserve"> other strands </w:t>
      </w:r>
      <w:r>
        <w:rPr>
          <w:rFonts w:eastAsia="Calibri"/>
          <w:b/>
          <w:highlight w:val="yellow"/>
          <w:u w:val="single"/>
        </w:rPr>
        <w:t>of retrospective politics that</w:t>
      </w:r>
      <w:r>
        <w:rPr>
          <w:rFonts w:eastAsia="Calibri"/>
          <w:sz w:val="14"/>
          <w:szCs w:val="14"/>
        </w:rPr>
        <w:t xml:space="preserve"> </w:t>
      </w:r>
      <w:r>
        <w:rPr>
          <w:rFonts w:eastAsia="Calibri"/>
          <w:b/>
          <w:highlight w:val="yellow"/>
          <w:u w:val="single"/>
        </w:rPr>
        <w:t>do have emancipatory</w:t>
      </w:r>
      <w:r>
        <w:rPr>
          <w:rFonts w:eastAsia="Calibri"/>
          <w:sz w:val="14"/>
          <w:szCs w:val="14"/>
        </w:rPr>
        <w:t xml:space="preserve"> or even utopian </w:t>
      </w:r>
      <w:r>
        <w:rPr>
          <w:rFonts w:eastAsia="Calibri"/>
          <w:b/>
          <w:highlight w:val="yellow"/>
          <w:u w:val="single"/>
        </w:rPr>
        <w:t>features</w:t>
      </w:r>
      <w:r>
        <w:rPr>
          <w:rFonts w:eastAsia="Calibri"/>
          <w:sz w:val="14"/>
          <w:szCs w:val="14"/>
        </w:rPr>
        <w:t xml:space="preserve"> and that do not force us to choose between restitution for historical injustices and struggle for justice in the present or the future. Anti-utopianism and </w:t>
      </w:r>
      <w:r>
        <w:rPr>
          <w:rFonts w:eastAsia="Calibri"/>
          <w:b/>
          <w:highlight w:val="yellow"/>
          <w:u w:val="single"/>
        </w:rPr>
        <w:t>ethical “</w:t>
      </w:r>
      <w:proofErr w:type="spellStart"/>
      <w:r>
        <w:rPr>
          <w:rFonts w:eastAsia="Calibri"/>
          <w:b/>
          <w:highlight w:val="yellow"/>
          <w:u w:val="single"/>
        </w:rPr>
        <w:t>passeism</w:t>
      </w:r>
      <w:proofErr w:type="spellEnd"/>
      <w:r>
        <w:rPr>
          <w:rFonts w:eastAsia="Calibri"/>
          <w:b/>
          <w:highlight w:val="yellow"/>
          <w:u w:val="single"/>
        </w:rPr>
        <w:t>,”</w:t>
      </w:r>
      <w:r>
        <w:rPr>
          <w:rFonts w:eastAsia="Calibri"/>
          <w:b/>
          <w:u w:val="single"/>
        </w:rPr>
        <w:t xml:space="preserve"> </w:t>
      </w:r>
      <w:r>
        <w:rPr>
          <w:rFonts w:eastAsia="Calibri"/>
          <w:sz w:val="14"/>
          <w:szCs w:val="14"/>
        </w:rPr>
        <w:t xml:space="preserve">I argue, </w:t>
      </w:r>
      <w:r>
        <w:rPr>
          <w:rFonts w:eastAsia="Calibri"/>
          <w:b/>
          <w:highlight w:val="yellow"/>
          <w:u w:val="single"/>
        </w:rPr>
        <w:t>are not inherent or necessary features</w:t>
      </w:r>
      <w:r>
        <w:rPr>
          <w:rFonts w:eastAsia="Calibri"/>
          <w:sz w:val="14"/>
          <w:szCs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Pr>
          <w:rFonts w:eastAsia="Calibri"/>
          <w:b/>
          <w:highlight w:val="yellow"/>
          <w:u w:val="single"/>
        </w:rPr>
        <w:t xml:space="preserve">of “temporal </w:t>
      </w:r>
      <w:r>
        <w:rPr>
          <w:rFonts w:eastAsia="Calibri"/>
          <w:b/>
          <w:highlight w:val="yellow"/>
          <w:u w:val="single"/>
        </w:rPr>
        <w:lastRenderedPageBreak/>
        <w:t>Manichaeism” can be highly problematic</w:t>
      </w:r>
      <w:r>
        <w:rPr>
          <w:rFonts w:eastAsia="Calibri"/>
          <w:sz w:val="14"/>
          <w:szCs w:val="14"/>
        </w:rPr>
        <w:t>, I argue, because it not only posits that the “past is evil” but also tends to turn this reasoning around and stimulates the wishful thought that “evil is past.”</w:t>
      </w:r>
    </w:p>
    <w:p w14:paraId="0771892E" w14:textId="77777777" w:rsidR="002E36C9" w:rsidRPr="002E36C9" w:rsidRDefault="002E36C9" w:rsidP="002E36C9"/>
    <w:p w14:paraId="22A4B7D7" w14:textId="09731550" w:rsidR="002E36C9" w:rsidRDefault="002E36C9" w:rsidP="002E36C9">
      <w:pPr>
        <w:pStyle w:val="Heading3"/>
      </w:pPr>
      <w:r>
        <w:lastRenderedPageBreak/>
        <w:t>1NC -- Pessimism Bad</w:t>
      </w:r>
    </w:p>
    <w:p w14:paraId="5761F5B5" w14:textId="77777777" w:rsidR="002E36C9" w:rsidRDefault="002E36C9" w:rsidP="002E36C9">
      <w:pPr>
        <w:pStyle w:val="Heading4"/>
      </w:pPr>
      <w:r>
        <w:t xml:space="preserve">Reducing black people to fungible bodies and reading their experiences through pain creates the worst form of depoliticization – not only do they disregard black agency and resistance, </w:t>
      </w:r>
      <w:proofErr w:type="gramStart"/>
      <w:r>
        <w:t>they further</w:t>
      </w:r>
      <w:proofErr w:type="gramEnd"/>
      <w:r>
        <w:t xml:space="preserve"> perpetuate a narrative of white domination</w:t>
      </w:r>
    </w:p>
    <w:p w14:paraId="641C053B" w14:textId="77777777" w:rsidR="002E36C9" w:rsidRDefault="002E36C9" w:rsidP="002E36C9">
      <w:pPr>
        <w:rPr>
          <w:sz w:val="20"/>
          <w:szCs w:val="20"/>
          <w:u w:val="single"/>
        </w:rPr>
      </w:pPr>
      <w:r>
        <w:rPr>
          <w:b/>
          <w:u w:val="single"/>
        </w:rPr>
        <w:t xml:space="preserve">Kelley 16, </w:t>
      </w:r>
      <w:r>
        <w:rPr>
          <w:sz w:val="20"/>
          <w:szCs w:val="20"/>
          <w:u w:val="single"/>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101">
        <w:r>
          <w:rPr>
            <w:color w:val="000000"/>
            <w:sz w:val="20"/>
            <w:szCs w:val="20"/>
          </w:rPr>
          <w:t>http://www.blackagendareport.com/black_study_black_struggle</w:t>
        </w:r>
      </w:hyperlink>
      <w:r>
        <w:rPr>
          <w:sz w:val="20"/>
          <w:szCs w:val="20"/>
          <w:u w:val="single"/>
        </w:rPr>
        <w:t>, NN</w:t>
      </w:r>
    </w:p>
    <w:p w14:paraId="22019887" w14:textId="77777777" w:rsidR="002E36C9" w:rsidRDefault="002E36C9" w:rsidP="002E36C9">
      <w:pPr>
        <w:rPr>
          <w:sz w:val="12"/>
          <w:szCs w:val="12"/>
        </w:rPr>
      </w:pPr>
      <w:r>
        <w:rPr>
          <w:sz w:val="12"/>
          <w:szCs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w:t>
      </w:r>
      <w:proofErr w:type="gramStart"/>
      <w:r>
        <w:rPr>
          <w:sz w:val="12"/>
          <w:szCs w:val="12"/>
        </w:rPr>
        <w:t>over and over again</w:t>
      </w:r>
      <w:proofErr w:type="gramEnd"/>
      <w:r>
        <w:rPr>
          <w:sz w:val="12"/>
          <w:szCs w:val="12"/>
        </w:rPr>
        <w:t xml:space="preserve">, until the next murder knocks it off the news. </w:t>
      </w:r>
      <w:r>
        <w:rPr>
          <w:b/>
          <w:u w:val="single"/>
        </w:rPr>
        <w:t>We are also talking about a generation that has lived through two of the longest wars in U.S. history, raised on a culture of spectacle where horrific acts of violence are readily available</w:t>
      </w:r>
      <w:r>
        <w:rPr>
          <w:sz w:val="12"/>
          <w:szCs w:val="12"/>
        </w:rPr>
        <w:t xml:space="preserve"> on their smartphones. What Henry </w:t>
      </w:r>
      <w:r>
        <w:rPr>
          <w:b/>
          <w:u w:val="single"/>
        </w:rPr>
        <w:t xml:space="preserve">Giroux insightfully identifies as an addiction does nothing to </w:t>
      </w:r>
      <w:proofErr w:type="spellStart"/>
      <w:r>
        <w:rPr>
          <w:b/>
          <w:u w:val="single"/>
        </w:rPr>
        <w:t>inure</w:t>
      </w:r>
      <w:proofErr w:type="spellEnd"/>
      <w:r>
        <w:rPr>
          <w:b/>
          <w:u w:val="single"/>
        </w:rPr>
        <w:t xml:space="preserve"> or desensitize young people to violence</w:t>
      </w:r>
      <w:r>
        <w:rPr>
          <w:sz w:val="12"/>
          <w:szCs w:val="12"/>
        </w:rPr>
        <w:t xml:space="preserve">. On the contrary, it anchors violence in their collective consciousness, produces fear and paranoia – wrapped elegantly in thrill – and shrouds the many ways capitalism, militarism, and racism are killing black and brown people. </w:t>
      </w:r>
      <w:proofErr w:type="gramStart"/>
      <w:r>
        <w:rPr>
          <w:sz w:val="12"/>
          <w:szCs w:val="12"/>
        </w:rPr>
        <w:t>So</w:t>
      </w:r>
      <w:proofErr w:type="gramEnd"/>
      <w:r>
        <w:rPr>
          <w:sz w:val="12"/>
          <w:szCs w:val="12"/>
        </w:rPr>
        <w:t xml:space="preserve"> </w:t>
      </w:r>
      <w:r>
        <w:rPr>
          <w:b/>
          <w:u w:val="single"/>
        </w:rPr>
        <w:t>one can easily see why the language of trauma might appeal to black students. Trauma is real; it is no joke</w:t>
      </w:r>
      <w:r>
        <w:rPr>
          <w:sz w:val="12"/>
          <w:szCs w:val="12"/>
        </w:rPr>
        <w:t xml:space="preserve">. Mental health services and counseling are urgently needed. </w:t>
      </w:r>
      <w:r>
        <w:rPr>
          <w:b/>
          <w:u w:val="single"/>
        </w:rPr>
        <w:t xml:space="preserve">But </w:t>
      </w:r>
      <w:r>
        <w:rPr>
          <w:b/>
          <w:highlight w:val="cyan"/>
          <w:u w:val="single"/>
        </w:rPr>
        <w:t>reading black experience through trauma can easily slip into thinking of ourselves as victims and objects rather than agents, subjected to</w:t>
      </w:r>
      <w:r>
        <w:rPr>
          <w:b/>
          <w:u w:val="single"/>
        </w:rPr>
        <w:t xml:space="preserve"> centuries of </w:t>
      </w:r>
      <w:r>
        <w:rPr>
          <w:b/>
          <w:highlight w:val="cyan"/>
          <w:u w:val="single"/>
        </w:rPr>
        <w:t>gratuitous violence that have structured and overdetermined our</w:t>
      </w:r>
      <w:r>
        <w:rPr>
          <w:b/>
          <w:u w:val="single"/>
        </w:rPr>
        <w:t xml:space="preserve"> very </w:t>
      </w:r>
      <w:r>
        <w:rPr>
          <w:b/>
          <w:highlight w:val="cyan"/>
          <w:u w:val="single"/>
        </w:rPr>
        <w:t>being</w:t>
      </w:r>
      <w:r>
        <w:rPr>
          <w:sz w:val="12"/>
          <w:szCs w:val="12"/>
        </w:rPr>
        <w:t>. In the argot of our day, “</w:t>
      </w:r>
      <w:r>
        <w:rPr>
          <w:b/>
          <w:highlight w:val="cyan"/>
          <w:u w:val="single"/>
        </w:rPr>
        <w:t>bodies</w:t>
      </w:r>
      <w:r>
        <w:rPr>
          <w:b/>
          <w:u w:val="single"/>
        </w:rPr>
        <w:t xml:space="preserve">” – </w:t>
      </w:r>
      <w:r>
        <w:rPr>
          <w:b/>
          <w:highlight w:val="cyan"/>
          <w:u w:val="single"/>
        </w:rPr>
        <w:t>vulnerable and threatening</w:t>
      </w:r>
      <w:r>
        <w:rPr>
          <w:b/>
          <w:u w:val="single"/>
        </w:rPr>
        <w:t xml:space="preserve"> bodies – </w:t>
      </w:r>
      <w:r>
        <w:rPr>
          <w:b/>
          <w:highlight w:val="cyan"/>
          <w:u w:val="single"/>
        </w:rPr>
        <w:t>increasingly stand in for</w:t>
      </w:r>
      <w:r>
        <w:rPr>
          <w:b/>
          <w:u w:val="single"/>
        </w:rPr>
        <w:t xml:space="preserve"> actual </w:t>
      </w:r>
      <w:r>
        <w:rPr>
          <w:b/>
          <w:highlight w:val="cyan"/>
          <w:u w:val="single"/>
        </w:rPr>
        <w:t>people with names, experiences, dreams, and desires</w:t>
      </w:r>
      <w:r>
        <w:rPr>
          <w:sz w:val="12"/>
          <w:szCs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w:t>
      </w:r>
      <w:proofErr w:type="gramStart"/>
      <w:r>
        <w:rPr>
          <w:sz w:val="12"/>
          <w:szCs w:val="12"/>
        </w:rPr>
        <w:t>so</w:t>
      </w:r>
      <w:proofErr w:type="gramEnd"/>
      <w:r>
        <w:rPr>
          <w:sz w:val="12"/>
          <w:szCs w:val="12"/>
        </w:rPr>
        <w:t xml:space="preserve"> enslavement must be casual wrath and random </w:t>
      </w:r>
      <w:proofErr w:type="spellStart"/>
      <w:r>
        <w:rPr>
          <w:sz w:val="12"/>
          <w:szCs w:val="12"/>
        </w:rPr>
        <w:t>manglings</w:t>
      </w:r>
      <w:proofErr w:type="spellEnd"/>
      <w:r>
        <w:rPr>
          <w:sz w:val="12"/>
          <w:szCs w:val="12"/>
        </w:rPr>
        <w:t>, the gashing of heads and brains blown out over the river as the body seeks to escape. It must be rape so regular as to be industrial</w:t>
      </w:r>
      <w:proofErr w:type="gramStart"/>
      <w:r>
        <w:rPr>
          <w:sz w:val="12"/>
          <w:szCs w:val="12"/>
        </w:rPr>
        <w:t>. . . .</w:t>
      </w:r>
      <w:proofErr w:type="gramEnd"/>
      <w:r>
        <w:rPr>
          <w:sz w:val="12"/>
          <w:szCs w:val="12"/>
        </w:rPr>
        <w:t xml:space="preserve"> The spirit and soul are the body and brain, which are destructible—that is precisely why they are so precious. And the soul did not escape. The spirit did not steal away on gospel wings.” </w:t>
      </w:r>
      <w:r>
        <w:rPr>
          <w:b/>
          <w:u w:val="single"/>
        </w:rPr>
        <w:t>Coates</w:t>
      </w:r>
      <w:r>
        <w:rPr>
          <w:sz w:val="12"/>
          <w:szCs w:val="12"/>
        </w:rPr>
        <w:t xml:space="preserve"> implies that the person is the brain, and the brain just another organ to be crushed with the rest of the body’s parts. Earlier in the book, he </w:t>
      </w:r>
      <w:r>
        <w:rPr>
          <w:b/>
          <w:u w:val="single"/>
        </w:rPr>
        <w:t>makes the startling declaration that enslaved people “knew nothing but chains.</w:t>
      </w:r>
      <w:r>
        <w:rPr>
          <w:sz w:val="12"/>
          <w:szCs w:val="12"/>
        </w:rPr>
        <w:t xml:space="preserve">” </w:t>
      </w:r>
      <w:r>
        <w:rPr>
          <w:b/>
          <w:u w:val="single"/>
        </w:rPr>
        <w:t xml:space="preserve">I do not deny the violence Coates so eloquently describes </w:t>
      </w:r>
      <w:r>
        <w:rPr>
          <w:sz w:val="12"/>
          <w:szCs w:val="12"/>
        </w:rPr>
        <w:t xml:space="preserve">here, and I am sympathetic to his atheistic skepticism. </w:t>
      </w:r>
      <w:r>
        <w:rPr>
          <w:b/>
          <w:u w:val="single"/>
        </w:rPr>
        <w:t xml:space="preserve">But </w:t>
      </w:r>
      <w:r>
        <w:rPr>
          <w:b/>
          <w:highlight w:val="cyan"/>
          <w:u w:val="single"/>
        </w:rPr>
        <w:t xml:space="preserve">what sustained enslaved African people was a memory of freedom, dreams of seizing it, and conspiracies to enact it </w:t>
      </w:r>
      <w:r>
        <w:rPr>
          <w:sz w:val="12"/>
          <w:szCs w:val="12"/>
        </w:rPr>
        <w:t xml:space="preserve">– fugitive planning, if you will. </w:t>
      </w:r>
      <w:r>
        <w:rPr>
          <w:b/>
          <w:highlight w:val="cyan"/>
          <w:u w:val="single"/>
        </w:rPr>
        <w:t>If we reduce the enslaved to</w:t>
      </w:r>
      <w:r>
        <w:rPr>
          <w:b/>
          <w:u w:val="single"/>
        </w:rPr>
        <w:t xml:space="preserve"> mere </w:t>
      </w:r>
      <w:r>
        <w:rPr>
          <w:b/>
          <w:highlight w:val="cyan"/>
          <w:u w:val="single"/>
        </w:rPr>
        <w:t>fungible bodies, we cannot</w:t>
      </w:r>
      <w:r>
        <w:rPr>
          <w:b/>
          <w:u w:val="single"/>
        </w:rPr>
        <w:t xml:space="preserve"> possibly </w:t>
      </w:r>
      <w:r>
        <w:rPr>
          <w:b/>
          <w:highlight w:val="cyan"/>
          <w:u w:val="single"/>
        </w:rPr>
        <w:t>understand how they created families, communities, sociality; how they fled</w:t>
      </w:r>
      <w:r>
        <w:rPr>
          <w:b/>
          <w:u w:val="single"/>
        </w:rPr>
        <w:t xml:space="preserve"> and </w:t>
      </w:r>
      <w:r>
        <w:rPr>
          <w:b/>
          <w:highlight w:val="cyan"/>
          <w:u w:val="single"/>
        </w:rPr>
        <w:t>loved</w:t>
      </w:r>
      <w:r>
        <w:rPr>
          <w:b/>
          <w:u w:val="single"/>
        </w:rPr>
        <w:t xml:space="preserve"> and </w:t>
      </w:r>
      <w:r>
        <w:rPr>
          <w:b/>
          <w:highlight w:val="cyan"/>
          <w:u w:val="single"/>
        </w:rPr>
        <w:t>worshiped</w:t>
      </w:r>
      <w:r>
        <w:rPr>
          <w:b/>
          <w:u w:val="single"/>
        </w:rPr>
        <w:t xml:space="preserve"> </w:t>
      </w:r>
      <w:r>
        <w:rPr>
          <w:b/>
          <w:highlight w:val="cyan"/>
          <w:u w:val="single"/>
        </w:rPr>
        <w:t>and defended themselves</w:t>
      </w:r>
      <w:r>
        <w:rPr>
          <w:b/>
          <w:u w:val="single"/>
        </w:rPr>
        <w:t xml:space="preserve">; </w:t>
      </w:r>
      <w:r>
        <w:rPr>
          <w:b/>
          <w:highlight w:val="cyan"/>
          <w:u w:val="single"/>
        </w:rPr>
        <w:t>how they created the world’s first social democracy</w:t>
      </w:r>
      <w:r>
        <w:rPr>
          <w:b/>
          <w:u w:val="single"/>
        </w:rPr>
        <w:t xml:space="preserve">. </w:t>
      </w:r>
      <w:r>
        <w:rPr>
          <w:sz w:val="12"/>
          <w:szCs w:val="12"/>
        </w:rPr>
        <w:t>“</w:t>
      </w:r>
      <w:r>
        <w:rPr>
          <w:b/>
          <w:highlight w:val="cyan"/>
          <w:u w:val="single"/>
        </w:rPr>
        <w:t>Trauma is real. But reading black experience through trauma can lead to thinking of ourselves as victims rather than agents.</w:t>
      </w:r>
      <w:r>
        <w:rPr>
          <w:b/>
          <w:u w:val="single"/>
        </w:rPr>
        <w:t>”</w:t>
      </w:r>
      <w:r>
        <w:rPr>
          <w:sz w:val="12"/>
          <w:szCs w:val="12"/>
        </w:rPr>
        <w:t xml:space="preserve"> Moreover, </w:t>
      </w:r>
      <w:r>
        <w:rPr>
          <w:b/>
          <w:highlight w:val="cyan"/>
          <w:u w:val="single"/>
        </w:rPr>
        <w:t>to identify anti-black violence as heritage</w:t>
      </w:r>
      <w:r>
        <w:rPr>
          <w:b/>
          <w:u w:val="single"/>
        </w:rPr>
        <w:t xml:space="preserve"> may be true in a general sense, but it </w:t>
      </w:r>
      <w:r>
        <w:rPr>
          <w:b/>
          <w:highlight w:val="cyan"/>
          <w:u w:val="single"/>
        </w:rPr>
        <w:t>obscures the dialectic that produced</w:t>
      </w:r>
      <w:r>
        <w:rPr>
          <w:b/>
          <w:u w:val="single"/>
        </w:rPr>
        <w:t xml:space="preserve"> and reproduced </w:t>
      </w:r>
      <w:r>
        <w:rPr>
          <w:b/>
          <w:highlight w:val="cyan"/>
          <w:u w:val="single"/>
        </w:rPr>
        <w:t>the violence of a regime dependent on black life for</w:t>
      </w:r>
      <w:r>
        <w:rPr>
          <w:b/>
          <w:u w:val="single"/>
        </w:rPr>
        <w:t xml:space="preserve"> its </w:t>
      </w:r>
      <w:r>
        <w:rPr>
          <w:b/>
          <w:highlight w:val="cyan"/>
          <w:u w:val="single"/>
        </w:rPr>
        <w:t>profitability</w:t>
      </w:r>
      <w:r>
        <w:rPr>
          <w:sz w:val="12"/>
          <w:szCs w:val="12"/>
        </w:rPr>
        <w:t xml:space="preserve">. </w:t>
      </w:r>
      <w:r>
        <w:rPr>
          <w:b/>
          <w:highlight w:val="cyan"/>
          <w:u w:val="single"/>
        </w:rPr>
        <w:t>It was</w:t>
      </w:r>
      <w:r>
        <w:rPr>
          <w:b/>
          <w:u w:val="single"/>
        </w:rPr>
        <w:t xml:space="preserve">, after all, </w:t>
      </w:r>
      <w:r>
        <w:rPr>
          <w:b/>
          <w:highlight w:val="cyan"/>
          <w:u w:val="single"/>
        </w:rPr>
        <w:t>the resisting black body that needed “correction</w:t>
      </w:r>
      <w:r>
        <w:rPr>
          <w:sz w:val="12"/>
          <w:szCs w:val="12"/>
        </w:rPr>
        <w:t xml:space="preserve">.” Violence was used not only to break bodies but to discipline people who refused enslavement. And the impulse to resist is neither involuntary nor solitary. </w:t>
      </w:r>
      <w:r>
        <w:rPr>
          <w:b/>
          <w:u w:val="single"/>
        </w:rPr>
        <w:t xml:space="preserve">It is a choice made in community, made possible by community, and informed by memory, tradition, and witness. If Africans were entirely compliant and docile, there would have been no need for vast expenditures on corrections, security, and violence. </w:t>
      </w:r>
      <w:r>
        <w:rPr>
          <w:b/>
          <w:highlight w:val="cyan"/>
          <w:u w:val="single"/>
        </w:rPr>
        <w:t>Resistance is our heritage</w:t>
      </w:r>
      <w:r>
        <w:rPr>
          <w:b/>
          <w:u w:val="single"/>
        </w:rPr>
        <w:t xml:space="preserve">. </w:t>
      </w:r>
      <w:r>
        <w:rPr>
          <w:sz w:val="12"/>
          <w:szCs w:val="12"/>
        </w:rPr>
        <w:t xml:space="preserve">And </w:t>
      </w:r>
      <w:r>
        <w:rPr>
          <w:b/>
          <w:highlight w:val="cyan"/>
          <w:u w:val="single"/>
        </w:rPr>
        <w:t>resistance is our healing</w:t>
      </w:r>
      <w:r>
        <w:rPr>
          <w:sz w:val="12"/>
          <w:szCs w:val="12"/>
        </w:rPr>
        <w:t xml:space="preserve">. Through collective struggle, </w:t>
      </w:r>
      <w:r>
        <w:rPr>
          <w:b/>
          <w:highlight w:val="cyan"/>
          <w:u w:val="single"/>
        </w:rPr>
        <w:t>we alter our circumstances</w:t>
      </w:r>
      <w:r>
        <w:rPr>
          <w:b/>
          <w:u w:val="single"/>
        </w:rPr>
        <w:t xml:space="preserve">; </w:t>
      </w:r>
      <w:r>
        <w:rPr>
          <w:b/>
          <w:highlight w:val="cyan"/>
          <w:u w:val="single"/>
        </w:rPr>
        <w:t>contain, escape, or</w:t>
      </w:r>
      <w:r>
        <w:rPr>
          <w:b/>
          <w:u w:val="single"/>
        </w:rPr>
        <w:t xml:space="preserve"> possibly </w:t>
      </w:r>
      <w:r>
        <w:rPr>
          <w:b/>
          <w:highlight w:val="cyan"/>
          <w:u w:val="single"/>
        </w:rPr>
        <w:t>eviscerate</w:t>
      </w:r>
      <w:r>
        <w:rPr>
          <w:b/>
          <w:u w:val="single"/>
        </w:rPr>
        <w:t xml:space="preserve"> the source of </w:t>
      </w:r>
      <w:r>
        <w:rPr>
          <w:b/>
          <w:highlight w:val="cyan"/>
          <w:u w:val="single"/>
        </w:rPr>
        <w:t>trauma</w:t>
      </w:r>
      <w:r>
        <w:rPr>
          <w:b/>
          <w:u w:val="single"/>
        </w:rPr>
        <w:t xml:space="preserve">; </w:t>
      </w:r>
      <w:r>
        <w:rPr>
          <w:b/>
          <w:highlight w:val="cyan"/>
          <w:u w:val="single"/>
        </w:rPr>
        <w:t>recover our bodies; reclaim</w:t>
      </w:r>
      <w:r>
        <w:rPr>
          <w:b/>
          <w:u w:val="single"/>
        </w:rPr>
        <w:t xml:space="preserve"> and redeem </w:t>
      </w:r>
      <w:r>
        <w:rPr>
          <w:b/>
          <w:highlight w:val="cyan"/>
          <w:u w:val="single"/>
        </w:rPr>
        <w:t>our dead; and make ourselves whole</w:t>
      </w:r>
      <w:r>
        <w:rPr>
          <w:b/>
          <w:u w:val="single"/>
        </w:rPr>
        <w:t>.</w:t>
      </w:r>
      <w:r>
        <w:rPr>
          <w:sz w:val="12"/>
          <w:szCs w:val="12"/>
        </w:rPr>
        <w:t xml:space="preserve"> It is difficult to see this in a world where words such as trauma, PTSD, micro-aggression, and triggers have virtually replaced oppression, repression, and subjugation. Naomi Wallace, a brilliant playwright whose work explores </w:t>
      </w:r>
      <w:r>
        <w:rPr>
          <w:sz w:val="12"/>
          <w:szCs w:val="12"/>
        </w:rPr>
        <w:lastRenderedPageBreak/>
        <w:t xml:space="preserve">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Pr>
          <w:b/>
          <w:u w:val="singl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Pr>
          <w:sz w:val="12"/>
          <w:szCs w:val="12"/>
        </w:rPr>
        <w:t>“</w:t>
      </w:r>
      <w:r>
        <w:rPr>
          <w:b/>
          <w:u w:val="single"/>
        </w:rPr>
        <w:t>Through collective struggle, we alter our circumstances; contain, escape, or possibly eviscerate the source of trauma</w:t>
      </w:r>
      <w:r>
        <w:rPr>
          <w:sz w:val="12"/>
          <w:szCs w:val="12"/>
        </w:rPr>
        <w:t xml:space="preserve">.” </w:t>
      </w:r>
      <w:r>
        <w:rPr>
          <w:b/>
          <w:highlight w:val="cyan"/>
          <w:u w:val="single"/>
        </w:rPr>
        <w:t>Managing trauma does not require dismantling structural racism</w:t>
      </w:r>
      <w:r>
        <w:rPr>
          <w:b/>
          <w:u w:val="single"/>
        </w:rPr>
        <w:t>,</w:t>
      </w:r>
      <w:r>
        <w:rPr>
          <w:sz w:val="12"/>
          <w:szCs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w:t>
      </w:r>
      <w:proofErr w:type="spellStart"/>
      <w:r>
        <w:rPr>
          <w:sz w:val="12"/>
          <w:szCs w:val="12"/>
        </w:rPr>
        <w:t>postracial</w:t>
      </w:r>
      <w:proofErr w:type="spellEnd"/>
      <w:r>
        <w:rPr>
          <w:sz w:val="12"/>
          <w:szCs w:val="12"/>
        </w:rPr>
        <w:t xml:space="preserve">” moment. In Are We All </w:t>
      </w:r>
      <w:proofErr w:type="spellStart"/>
      <w:r>
        <w:rPr>
          <w:sz w:val="12"/>
          <w:szCs w:val="12"/>
        </w:rPr>
        <w:t>Postracial</w:t>
      </w:r>
      <w:proofErr w:type="spellEnd"/>
      <w:r>
        <w:rPr>
          <w:sz w:val="12"/>
          <w:szCs w:val="12"/>
        </w:rPr>
        <w:t xml:space="preserve"> Yet? (2015), David Theo Goldberg correctly sees </w:t>
      </w:r>
      <w:proofErr w:type="spellStart"/>
      <w:r>
        <w:rPr>
          <w:sz w:val="12"/>
          <w:szCs w:val="12"/>
        </w:rPr>
        <w:t>postracialism</w:t>
      </w:r>
      <w:proofErr w:type="spellEnd"/>
      <w:r>
        <w:rPr>
          <w:sz w:val="12"/>
          <w:szCs w:val="12"/>
        </w:rPr>
        <w:t xml:space="preserve">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w:t>
      </w:r>
      <w:proofErr w:type="gramStart"/>
      <w:r>
        <w:rPr>
          <w:sz w:val="12"/>
          <w:szCs w:val="12"/>
        </w:rPr>
        <w:t>Indeed</w:t>
      </w:r>
      <w:proofErr w:type="gramEnd"/>
      <w:r>
        <w:rPr>
          <w:sz w:val="12"/>
          <w:szCs w:val="12"/>
        </w:rPr>
        <w:t xml:space="preserve">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w:t>
      </w:r>
      <w:proofErr w:type="gramStart"/>
      <w:r>
        <w:rPr>
          <w:sz w:val="12"/>
          <w:szCs w:val="12"/>
        </w:rPr>
        <w:t>likewise</w:t>
      </w:r>
      <w:proofErr w:type="gramEnd"/>
      <w:r>
        <w:rPr>
          <w:sz w:val="12"/>
          <w:szCs w:val="12"/>
        </w:rPr>
        <w:t xml:space="preserv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w:t>
      </w:r>
      <w:proofErr w:type="spellStart"/>
      <w:r>
        <w:rPr>
          <w:sz w:val="12"/>
          <w:szCs w:val="12"/>
        </w:rPr>
        <w:t>postracial</w:t>
      </w:r>
      <w:proofErr w:type="spellEnd"/>
      <w:r>
        <w:rPr>
          <w:sz w:val="12"/>
          <w:szCs w:val="12"/>
        </w:rPr>
        <w:t xml:space="preserve">,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Pr>
          <w:b/>
          <w:highlight w:val="cyan"/>
          <w:u w:val="single"/>
        </w:rPr>
        <w:t>Depoliticization involves construing inequality, subordination, marginalization, and social conflict, which</w:t>
      </w:r>
      <w:r>
        <w:rPr>
          <w:b/>
          <w:u w:val="single"/>
        </w:rPr>
        <w:t xml:space="preserve"> all </w:t>
      </w:r>
      <w:r>
        <w:rPr>
          <w:b/>
          <w:highlight w:val="cyan"/>
          <w:u w:val="single"/>
        </w:rPr>
        <w:t>require political analysis and political solutions,</w:t>
      </w:r>
      <w:r>
        <w:rPr>
          <w:b/>
          <w:u w:val="single"/>
        </w:rPr>
        <w:t xml:space="preserve"> as personal and individual, on the one hand, or as natural, religious, or cultural on the other. </w:t>
      </w:r>
      <w:r>
        <w:rPr>
          <w:sz w:val="12"/>
          <w:szCs w:val="12"/>
        </w:rPr>
        <w:t xml:space="preserve">Tolerance works along both vectors of depoliticization – it </w:t>
      </w:r>
      <w:proofErr w:type="gramStart"/>
      <w:r>
        <w:rPr>
          <w:sz w:val="12"/>
          <w:szCs w:val="12"/>
        </w:rPr>
        <w:t>personalizes</w:t>
      </w:r>
      <w:proofErr w:type="gramEnd"/>
      <w:r>
        <w:rPr>
          <w:sz w:val="12"/>
          <w:szCs w:val="12"/>
        </w:rPr>
        <w:t xml:space="preserve"> and it naturalizes or </w:t>
      </w:r>
      <w:proofErr w:type="spellStart"/>
      <w:r>
        <w:rPr>
          <w:sz w:val="12"/>
          <w:szCs w:val="12"/>
        </w:rPr>
        <w:t>culturalizes</w:t>
      </w:r>
      <w:proofErr w:type="spellEnd"/>
      <w:r>
        <w:rPr>
          <w:sz w:val="12"/>
          <w:szCs w:val="12"/>
        </w:rPr>
        <w:t xml:space="preserve"> – and sometimes it intertwines them. But </w:t>
      </w:r>
      <w:r>
        <w:rPr>
          <w:b/>
          <w:u w:val="single"/>
        </w:rPr>
        <w:t>how can we embrace our students and acknowledge their pain while remaining wary of a culture that reduces structural oppression to misunderstanding and psychology</w:t>
      </w:r>
      <w:r>
        <w:rPr>
          <w:sz w:val="12"/>
          <w:szCs w:val="12"/>
        </w:rPr>
        <w:t>? Love, Study, Struggle Taped inside the top drawer of my desk is a small scrap of paper with three words scrawled across it: “</w:t>
      </w:r>
      <w:r>
        <w:rPr>
          <w:b/>
          <w:u w:val="single"/>
        </w:rPr>
        <w:t>Love, Study, Struggle</w:t>
      </w:r>
      <w:r>
        <w:rPr>
          <w:sz w:val="12"/>
          <w:szCs w:val="12"/>
        </w:rPr>
        <w:t xml:space="preserve">.” It serves as a daily reminder of what I am supposed to be doing. </w:t>
      </w:r>
      <w:r>
        <w:rPr>
          <w:b/>
          <w:highlight w:val="cyan"/>
          <w:u w:val="single"/>
        </w:rPr>
        <w:t>Black</w:t>
      </w:r>
      <w:r>
        <w:rPr>
          <w:b/>
          <w:u w:val="single"/>
        </w:rPr>
        <w:t xml:space="preserve"> study and </w:t>
      </w:r>
      <w:r>
        <w:rPr>
          <w:b/>
          <w:highlight w:val="cyan"/>
          <w:u w:val="single"/>
        </w:rPr>
        <w:t>resistance</w:t>
      </w:r>
      <w:r>
        <w:rPr>
          <w:b/>
          <w:u w:val="single"/>
        </w:rPr>
        <w:t xml:space="preserve"> </w:t>
      </w:r>
      <w:r>
        <w:rPr>
          <w:b/>
          <w:highlight w:val="cyan"/>
          <w:u w:val="single"/>
        </w:rPr>
        <w:t>must begin with</w:t>
      </w:r>
      <w:r>
        <w:rPr>
          <w:b/>
          <w:u w:val="single"/>
        </w:rPr>
        <w:t xml:space="preserve"> love.</w:t>
      </w:r>
      <w:r>
        <w:rPr>
          <w:sz w:val="12"/>
          <w:szCs w:val="12"/>
        </w:rPr>
        <w:t xml:space="preserve"> James Baldwin understood love-as-agency probably better than anyone. For him it meant to love ourselves as black people; it meant making love the motivation for making revolution; it meant </w:t>
      </w:r>
      <w:r>
        <w:rPr>
          <w:b/>
          <w:highlight w:val="cyan"/>
          <w:u w:val="single"/>
        </w:rPr>
        <w:t>envisioning a society where</w:t>
      </w:r>
      <w:r>
        <w:rPr>
          <w:b/>
          <w:u w:val="single"/>
        </w:rPr>
        <w:t xml:space="preserve"> everyone is embraced, where </w:t>
      </w:r>
      <w:r>
        <w:rPr>
          <w:b/>
          <w:highlight w:val="cyan"/>
          <w:u w:val="single"/>
        </w:rPr>
        <w:t>there is no oppression</w:t>
      </w:r>
      <w:r>
        <w:rPr>
          <w:b/>
          <w:u w:val="single"/>
        </w:rPr>
        <w:t xml:space="preserve">, </w:t>
      </w:r>
      <w:r>
        <w:rPr>
          <w:b/>
          <w:highlight w:val="cyan"/>
          <w:u w:val="single"/>
        </w:rPr>
        <w:t>where</w:t>
      </w:r>
      <w:r>
        <w:rPr>
          <w:b/>
          <w:u w:val="single"/>
        </w:rPr>
        <w:t xml:space="preserve"> </w:t>
      </w:r>
      <w:r>
        <w:rPr>
          <w:b/>
          <w:highlight w:val="cyan"/>
          <w:u w:val="single"/>
        </w:rPr>
        <w:t>every life is valued</w:t>
      </w:r>
      <w:r>
        <w:rPr>
          <w:b/>
          <w:u w:val="single"/>
        </w:rPr>
        <w:t xml:space="preserve"> – </w:t>
      </w:r>
      <w:r>
        <w:rPr>
          <w:b/>
          <w:highlight w:val="cyan"/>
          <w:u w:val="single"/>
        </w:rPr>
        <w:t>even those who</w:t>
      </w:r>
      <w:r>
        <w:rPr>
          <w:b/>
          <w:u w:val="single"/>
        </w:rPr>
        <w:t xml:space="preserve"> may once </w:t>
      </w:r>
      <w:r>
        <w:rPr>
          <w:b/>
          <w:highlight w:val="cyan"/>
          <w:u w:val="single"/>
        </w:rPr>
        <w:t>have been our oppressors</w:t>
      </w:r>
      <w:r>
        <w:rPr>
          <w:sz w:val="12"/>
          <w:szCs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Pr>
          <w:b/>
          <w:u w:val="single"/>
        </w:rPr>
        <w:t>To love this way requires relentless struggle, deep study, and critique</w:t>
      </w:r>
      <w:r>
        <w:rPr>
          <w:sz w:val="12"/>
          <w:szCs w:val="12"/>
        </w:rPr>
        <w:t xml:space="preserve">. </w:t>
      </w:r>
      <w:r>
        <w:rPr>
          <w:b/>
          <w:highlight w:val="cyan"/>
          <w:u w:val="single"/>
        </w:rPr>
        <w:t>Limiting our ambit to suffering, resistance, and achievement is not enough</w:t>
      </w:r>
      <w:r>
        <w:rPr>
          <w:sz w:val="12"/>
          <w:szCs w:val="12"/>
        </w:rPr>
        <w:t xml:space="preserve">. </w:t>
      </w:r>
      <w:r>
        <w:rPr>
          <w:b/>
          <w:u w:val="single"/>
        </w:rPr>
        <w:t xml:space="preserve">We must go to the root – the historical, political, social, cultural, ideological, material, economic root – of oppression </w:t>
      </w:r>
      <w:proofErr w:type="gramStart"/>
      <w:r>
        <w:rPr>
          <w:b/>
          <w:u w:val="single"/>
        </w:rPr>
        <w:t>in order to</w:t>
      </w:r>
      <w:proofErr w:type="gramEnd"/>
      <w:r>
        <w:rPr>
          <w:b/>
          <w:u w:val="single"/>
        </w:rPr>
        <w:t xml:space="preserve"> understand its negation, the prospect of our liberation</w:t>
      </w:r>
      <w:r>
        <w:rPr>
          <w:sz w:val="12"/>
          <w:szCs w:val="12"/>
        </w:rPr>
        <w:t xml:space="preserve">. Going to the root illuminates what is hidden from us, largely because most structures of oppression and </w:t>
      </w:r>
      <w:proofErr w:type="gramStart"/>
      <w:r>
        <w:rPr>
          <w:sz w:val="12"/>
          <w:szCs w:val="12"/>
        </w:rPr>
        <w:t>all of</w:t>
      </w:r>
      <w:proofErr w:type="gramEnd"/>
      <w:r>
        <w:rPr>
          <w:sz w:val="12"/>
          <w:szCs w:val="12"/>
        </w:rPr>
        <w:t xml:space="preserve"> their various entanglements are simply not visible and not felt. For example, </w:t>
      </w:r>
      <w:r>
        <w:rPr>
          <w:b/>
          <w:highlight w:val="cyan"/>
          <w:u w:val="single"/>
        </w:rPr>
        <w:t>if we argue that state violence is merely a manifestation of anti-blackness because that is what we see and feel, we are left with no theory of the state and</w:t>
      </w:r>
      <w:r>
        <w:rPr>
          <w:b/>
          <w:u w:val="single"/>
        </w:rPr>
        <w:t xml:space="preserve"> have </w:t>
      </w:r>
      <w:r>
        <w:rPr>
          <w:b/>
          <w:highlight w:val="cyan"/>
          <w:u w:val="single"/>
        </w:rPr>
        <w:t>no way of understanding racialized police violence in places</w:t>
      </w:r>
      <w:r>
        <w:rPr>
          <w:b/>
          <w:u w:val="single"/>
        </w:rPr>
        <w:t xml:space="preserve"> such as Atlanta and Detroit, </w:t>
      </w:r>
      <w:r>
        <w:rPr>
          <w:b/>
          <w:highlight w:val="cyan"/>
          <w:u w:val="single"/>
        </w:rPr>
        <w:t>where most cops are black</w:t>
      </w:r>
      <w:r>
        <w:rPr>
          <w:b/>
          <w:u w:val="single"/>
        </w:rPr>
        <w:t xml:space="preserve">, unless we turn to some metaphysical explanation. </w:t>
      </w:r>
      <w:r>
        <w:rPr>
          <w:sz w:val="12"/>
          <w:szCs w:val="12"/>
        </w:rPr>
        <w:t xml:space="preserve">For my generation, the formal classroom was never the space for deep critique precisely because it was not a place of love. The classroom was – and still is – a performative space, where faculty and students </w:t>
      </w:r>
      <w:proofErr w:type="gramStart"/>
      <w:r>
        <w:rPr>
          <w:sz w:val="12"/>
          <w:szCs w:val="12"/>
        </w:rPr>
        <w:t>compete with each other</w:t>
      </w:r>
      <w:proofErr w:type="gramEnd"/>
      <w:r>
        <w:rPr>
          <w:sz w:val="12"/>
          <w:szCs w:val="12"/>
        </w:rPr>
        <w:t xml:space="preserve">.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w:t>
      </w:r>
      <w:r>
        <w:rPr>
          <w:sz w:val="12"/>
          <w:szCs w:val="12"/>
        </w:rPr>
        <w:lastRenderedPageBreak/>
        <w:t xml:space="preserve">Karl Marx, Friedrich Engels, Vladimir Lenin, Chancellor Williams, George E. M. James, </w:t>
      </w:r>
      <w:proofErr w:type="spellStart"/>
      <w:r>
        <w:rPr>
          <w:sz w:val="12"/>
          <w:szCs w:val="12"/>
        </w:rPr>
        <w:t>Shulamith</w:t>
      </w:r>
      <w:proofErr w:type="spellEnd"/>
      <w:r>
        <w:rPr>
          <w:sz w:val="12"/>
          <w:szCs w:val="12"/>
        </w:rPr>
        <w:t xml:space="preserve"> Firestone, Kwame Nkrumah, Kwame </w:t>
      </w:r>
      <w:proofErr w:type="spellStart"/>
      <w:r>
        <w:rPr>
          <w:sz w:val="12"/>
          <w:szCs w:val="12"/>
        </w:rPr>
        <w:t>Turé</w:t>
      </w:r>
      <w:proofErr w:type="spellEnd"/>
      <w:r>
        <w:rPr>
          <w:sz w:val="12"/>
          <w:szCs w:val="12"/>
        </w:rPr>
        <w:t xml:space="preserve">, Rosa Luxemburg, Antonio Gramsci, </w:t>
      </w:r>
      <w:proofErr w:type="spellStart"/>
      <w:r>
        <w:rPr>
          <w:sz w:val="12"/>
          <w:szCs w:val="12"/>
        </w:rPr>
        <w:t>Chinweizu</w:t>
      </w:r>
      <w:proofErr w:type="spellEnd"/>
      <w:r>
        <w:rPr>
          <w:sz w:val="12"/>
          <w:szCs w:val="12"/>
        </w:rPr>
        <w:t xml:space="preserve"> </w:t>
      </w:r>
      <w:proofErr w:type="spellStart"/>
      <w:r>
        <w:rPr>
          <w:sz w:val="12"/>
          <w:szCs w:val="12"/>
        </w:rPr>
        <w:t>Ibekwe</w:t>
      </w:r>
      <w:proofErr w:type="spellEnd"/>
      <w:r>
        <w:rPr>
          <w:sz w:val="12"/>
          <w:szCs w:val="12"/>
        </w:rPr>
        <w:t xml:space="preserve">, </w:t>
      </w:r>
      <w:proofErr w:type="spellStart"/>
      <w:r>
        <w:rPr>
          <w:sz w:val="12"/>
          <w:szCs w:val="12"/>
        </w:rPr>
        <w:t>Amílcar</w:t>
      </w:r>
      <w:proofErr w:type="spellEnd"/>
      <w:r>
        <w:rPr>
          <w:sz w:val="12"/>
          <w:szCs w:val="12"/>
        </w:rPr>
        <w:t xml:space="preserve">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Pr>
          <w:b/>
          <w:u w:val="single"/>
        </w:rPr>
        <w:t xml:space="preserve">The most </w:t>
      </w:r>
      <w:r>
        <w:rPr>
          <w:b/>
          <w:highlight w:val="cyan"/>
          <w:u w:val="single"/>
        </w:rPr>
        <w:t>radical ideas</w:t>
      </w:r>
      <w:r>
        <w:rPr>
          <w:b/>
          <w:u w:val="single"/>
        </w:rPr>
        <w:t xml:space="preserve"> often </w:t>
      </w:r>
      <w:r>
        <w:rPr>
          <w:b/>
          <w:highlight w:val="cyan"/>
          <w:u w:val="single"/>
        </w:rPr>
        <w:t>grow out of a concrete intellectual engagement with the problems of aggrieved populations confronting systems of oppression.”</w:t>
      </w:r>
      <w:r>
        <w:rPr>
          <w:sz w:val="12"/>
          <w:szCs w:val="12"/>
          <w:highlight w:val="cyan"/>
        </w:rPr>
        <w:t xml:space="preserve"> </w:t>
      </w:r>
      <w:proofErr w:type="gramStart"/>
      <w:r>
        <w:rPr>
          <w:sz w:val="12"/>
          <w:szCs w:val="12"/>
        </w:rPr>
        <w:t>Ironically</w:t>
      </w:r>
      <w:proofErr w:type="gramEnd"/>
      <w:r>
        <w:rPr>
          <w:sz w:val="12"/>
          <w:szCs w:val="12"/>
        </w:rPr>
        <w:t xml:space="preserve"> I wrote these words with my students in mind, many of whom were involved in campus struggles, feeling a bit rudderless but believing that the only way to make themselves into authentic activists was to leave the books and radical theories at home or in their dorms. The </w:t>
      </w:r>
      <w:proofErr w:type="spellStart"/>
      <w:r>
        <w:rPr>
          <w:sz w:val="12"/>
          <w:szCs w:val="12"/>
        </w:rPr>
        <w:t>undercommons</w:t>
      </w:r>
      <w:proofErr w:type="spellEnd"/>
      <w:r>
        <w:rPr>
          <w:sz w:val="12"/>
          <w:szCs w:val="12"/>
        </w:rPr>
        <w:t xml:space="preserve"> offers students a valuable model of study that takes for granted the indivisibility of thought and struggle, not unlike its antecedent, the Mississippi Freedom Schools.</w:t>
      </w:r>
    </w:p>
    <w:p w14:paraId="2B53B071" w14:textId="77777777" w:rsidR="002E36C9" w:rsidRDefault="002E36C9" w:rsidP="002E36C9">
      <w:pPr>
        <w:pStyle w:val="Heading4"/>
      </w:pPr>
      <w:r>
        <w:t>Afro-pessimism bad</w:t>
      </w:r>
    </w:p>
    <w:p w14:paraId="44A49706" w14:textId="77777777" w:rsidR="002E36C9" w:rsidRDefault="002E36C9" w:rsidP="002E36C9">
      <w:pPr>
        <w:rPr>
          <w:sz w:val="20"/>
          <w:szCs w:val="20"/>
          <w:u w:val="single"/>
        </w:rPr>
      </w:pPr>
      <w:r>
        <w:rPr>
          <w:b/>
          <w:u w:val="single"/>
        </w:rPr>
        <w:t xml:space="preserve">Holley Jr 13, </w:t>
      </w:r>
      <w:r>
        <w:rPr>
          <w:sz w:val="20"/>
          <w:szCs w:val="20"/>
          <w:u w:val="single"/>
        </w:rPr>
        <w:t xml:space="preserve">“Eugene Holley, Jr. is a Delaware-based writer/essayist. He has written for the New York Times Book Review, Amazon.com, Ebony.com and Vibe,” 1/18/13, “Wake Up, People! How to Get Past African-American Pessimism in the Age of Obama,” </w:t>
      </w:r>
      <w:hyperlink r:id="rId102">
        <w:r>
          <w:rPr>
            <w:color w:val="000000"/>
            <w:sz w:val="20"/>
            <w:szCs w:val="20"/>
          </w:rPr>
          <w:t>http://www.alternet.org/news-amp-politics/wake-people-how-get-past-african-american-pessimism-age-obama</w:t>
        </w:r>
      </w:hyperlink>
      <w:r>
        <w:rPr>
          <w:sz w:val="20"/>
          <w:szCs w:val="20"/>
          <w:u w:val="single"/>
        </w:rPr>
        <w:t xml:space="preserve"> NN</w:t>
      </w:r>
    </w:p>
    <w:p w14:paraId="79428EF4" w14:textId="77777777" w:rsidR="002E36C9" w:rsidRDefault="002E36C9" w:rsidP="002E36C9">
      <w:pPr>
        <w:rPr>
          <w:b/>
          <w:u w:val="single"/>
        </w:rPr>
      </w:pPr>
      <w:r>
        <w:rPr>
          <w:b/>
          <w:highlight w:val="cyan"/>
          <w:u w:val="single"/>
        </w:rPr>
        <w:t>Afro-pessimism is rampant in the hood, but it also lives in academia</w:t>
      </w:r>
      <w:r>
        <w:rPr>
          <w:sz w:val="16"/>
          <w:szCs w:val="16"/>
        </w:rPr>
        <w:t>. Dr. Cornel West, when asked if he would serve in Obama’s White House, said, “[t]</w:t>
      </w:r>
      <w:proofErr w:type="spellStart"/>
      <w:r>
        <w:rPr>
          <w:sz w:val="16"/>
          <w:szCs w:val="16"/>
        </w:rPr>
        <w:t>hat’s</w:t>
      </w:r>
      <w:proofErr w:type="spellEnd"/>
      <w:r>
        <w:rPr>
          <w:sz w:val="16"/>
          <w:szCs w:val="16"/>
        </w:rPr>
        <w:t xml:space="preserve"> not my calling. Yeah, brother, you find me in a </w:t>
      </w:r>
      <w:proofErr w:type="spellStart"/>
      <w:r>
        <w:rPr>
          <w:sz w:val="16"/>
          <w:szCs w:val="16"/>
        </w:rPr>
        <w:t>crackhouse</w:t>
      </w:r>
      <w:proofErr w:type="spellEnd"/>
      <w:r>
        <w:rPr>
          <w:sz w:val="16"/>
          <w:szCs w:val="16"/>
        </w:rPr>
        <w:t xml:space="preserve"> before you find me in the White House." </w:t>
      </w:r>
      <w:r>
        <w:rPr>
          <w:b/>
          <w:highlight w:val="cyan"/>
          <w:u w:val="single"/>
        </w:rPr>
        <w:t>Afro-pessimism comes from a painful</w:t>
      </w:r>
      <w:r>
        <w:rPr>
          <w:b/>
          <w:u w:val="single"/>
        </w:rPr>
        <w:t xml:space="preserve"> and brutal </w:t>
      </w:r>
      <w:r>
        <w:rPr>
          <w:b/>
          <w:highlight w:val="cyan"/>
          <w:u w:val="single"/>
        </w:rPr>
        <w:t>history of slavery and its aftermath. And statistics tell us that we</w:t>
      </w:r>
      <w:r>
        <w:rPr>
          <w:b/>
          <w:u w:val="single"/>
        </w:rPr>
        <w:t xml:space="preserve"> still </w:t>
      </w:r>
      <w:r>
        <w:rPr>
          <w:b/>
          <w:highlight w:val="cyan"/>
          <w:u w:val="single"/>
        </w:rPr>
        <w:t>have a lot not to cheer about</w:t>
      </w:r>
      <w:r>
        <w:rPr>
          <w:sz w:val="16"/>
          <w:szCs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Pr>
          <w:b/>
          <w:highlight w:val="cyan"/>
          <w:u w:val="single"/>
        </w:rPr>
        <w:t>Those horrors are real. But what is also real is that against unimaginable odds, we are still here</w:t>
      </w:r>
      <w:r>
        <w:rPr>
          <w:sz w:val="16"/>
          <w:szCs w:val="16"/>
        </w:rPr>
        <w:t xml:space="preserve">. </w:t>
      </w:r>
      <w:r>
        <w:rPr>
          <w:b/>
          <w:highlight w:val="cyan"/>
          <w:u w:val="single"/>
        </w:rPr>
        <w:t>We forged ourselves, with the</w:t>
      </w:r>
      <w:r>
        <w:rPr>
          <w:b/>
          <w:u w:val="single"/>
        </w:rPr>
        <w:t xml:space="preserve"> full, white weight of the </w:t>
      </w:r>
      <w:r>
        <w:rPr>
          <w:b/>
          <w:highlight w:val="cyan"/>
          <w:u w:val="single"/>
        </w:rPr>
        <w:t>Western world bearing down us</w:t>
      </w:r>
      <w:r>
        <w:rPr>
          <w:sz w:val="16"/>
          <w:szCs w:val="16"/>
        </w:rPr>
        <w:t xml:space="preserve">, into what W.E.B. Du </w:t>
      </w:r>
      <w:proofErr w:type="spellStart"/>
      <w:r>
        <w:rPr>
          <w:sz w:val="16"/>
          <w:szCs w:val="16"/>
        </w:rPr>
        <w:t>Bois</w:t>
      </w:r>
      <w:proofErr w:type="spellEnd"/>
      <w:r>
        <w:rPr>
          <w:sz w:val="16"/>
          <w:szCs w:val="16"/>
        </w:rPr>
        <w:t xml:space="preserve"> called “a small nation of people.” This black nation is united less by any single African, pre-American past than by what Ralph Ellison termed “an identity of passions.” </w:t>
      </w:r>
      <w:r>
        <w:rPr>
          <w:b/>
          <w:highlight w:val="cyan"/>
          <w:u w:val="single"/>
        </w:rPr>
        <w:t>We are a</w:t>
      </w:r>
      <w:r>
        <w:rPr>
          <w:b/>
          <w:u w:val="single"/>
        </w:rPr>
        <w:t xml:space="preserve"> multicolored </w:t>
      </w:r>
      <w:r>
        <w:rPr>
          <w:b/>
          <w:highlight w:val="cyan"/>
          <w:u w:val="single"/>
        </w:rPr>
        <w:t>branch of humanity that won a centuries-spanning struggle that liberated master and slave</w:t>
      </w:r>
      <w:r>
        <w:rPr>
          <w:sz w:val="16"/>
          <w:szCs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w:t>
      </w:r>
      <w:proofErr w:type="gramStart"/>
      <w:r>
        <w:rPr>
          <w:sz w:val="16"/>
          <w:szCs w:val="16"/>
        </w:rPr>
        <w:t>Roma</w:t>
      </w:r>
      <w:proofErr w:type="gramEnd"/>
      <w:r>
        <w:rPr>
          <w:sz w:val="16"/>
          <w:szCs w:val="16"/>
        </w:rPr>
        <w:t xml:space="preserve"> and many other oppressed people on the planet. </w:t>
      </w:r>
      <w:r>
        <w:rPr>
          <w:b/>
          <w:u w:val="single"/>
        </w:rPr>
        <w:t xml:space="preserve">While </w:t>
      </w:r>
      <w:r>
        <w:rPr>
          <w:b/>
          <w:highlight w:val="cyan"/>
          <w:u w:val="single"/>
        </w:rPr>
        <w:t>pessimism</w:t>
      </w:r>
      <w:r>
        <w:rPr>
          <w:b/>
          <w:u w:val="single"/>
        </w:rPr>
        <w:t xml:space="preserve"> under unrelenting and brutal conditions is understandable, it c</w:t>
      </w:r>
      <w:r>
        <w:rPr>
          <w:b/>
          <w:highlight w:val="cyan"/>
          <w:u w:val="single"/>
        </w:rPr>
        <w:t>eases to be useful when we refuse to believe that better conditions are possible because believing it sets us up for disappointment</w:t>
      </w:r>
      <w:r>
        <w:rPr>
          <w:sz w:val="16"/>
          <w:szCs w:val="16"/>
        </w:rPr>
        <w:t xml:space="preserve">. </w:t>
      </w:r>
      <w:r>
        <w:rPr>
          <w:b/>
          <w:u w:val="single"/>
        </w:rPr>
        <w:t>The presidency of Barack Obama becomes too much to process, and we shy away from the work of overhauling negative thinkin</w:t>
      </w:r>
      <w:r>
        <w:rPr>
          <w:sz w:val="16"/>
          <w:szCs w:val="16"/>
        </w:rPr>
        <w:t xml:space="preserve">g. </w:t>
      </w:r>
      <w:r>
        <w:rPr>
          <w:b/>
          <w:highlight w:val="cyan"/>
          <w:u w:val="single"/>
        </w:rPr>
        <w:t>We shift into thinking that any</w:t>
      </w:r>
      <w:r>
        <w:rPr>
          <w:b/>
          <w:u w:val="single"/>
        </w:rPr>
        <w:t xml:space="preserve"> kind of </w:t>
      </w:r>
      <w:proofErr w:type="gramStart"/>
      <w:r>
        <w:rPr>
          <w:b/>
          <w:highlight w:val="cyan"/>
          <w:u w:val="single"/>
        </w:rPr>
        <w:t>African-American</w:t>
      </w:r>
      <w:proofErr w:type="gramEnd"/>
      <w:r>
        <w:rPr>
          <w:b/>
          <w:highlight w:val="cyan"/>
          <w:u w:val="single"/>
        </w:rPr>
        <w:t xml:space="preserve"> advancement is a sham, a trick, a hustle; an unforgivable delusion</w:t>
      </w:r>
      <w:r>
        <w:rPr>
          <w:b/>
          <w:u w:val="single"/>
        </w:rPr>
        <w:t xml:space="preserve"> unfit for those who keep it real</w:t>
      </w:r>
      <w:r>
        <w:rPr>
          <w:sz w:val="16"/>
          <w:szCs w:val="16"/>
        </w:rPr>
        <w:t xml:space="preserve">. </w:t>
      </w:r>
      <w:r>
        <w:rPr>
          <w:b/>
          <w:highlight w:val="cyan"/>
          <w:u w:val="single"/>
        </w:rPr>
        <w:t>Afro-pessimism is bad enough when it’s just about lack of positive action</w:t>
      </w:r>
      <w:r>
        <w:rPr>
          <w:b/>
          <w:u w:val="single"/>
        </w:rPr>
        <w:t xml:space="preserve">. But </w:t>
      </w:r>
      <w:r>
        <w:rPr>
          <w:b/>
          <w:highlight w:val="cyan"/>
          <w:u w:val="single"/>
        </w:rPr>
        <w:t>it plays out in</w:t>
      </w:r>
      <w:r>
        <w:rPr>
          <w:b/>
          <w:u w:val="single"/>
        </w:rPr>
        <w:t xml:space="preserve"> our </w:t>
      </w:r>
      <w:r>
        <w:rPr>
          <w:b/>
          <w:highlight w:val="cyan"/>
          <w:u w:val="single"/>
        </w:rPr>
        <w:t>young people in the worst aspects of</w:t>
      </w:r>
      <w:r>
        <w:rPr>
          <w:b/>
          <w:u w:val="single"/>
        </w:rPr>
        <w:t xml:space="preserve"> popular and hip-hop </w:t>
      </w:r>
      <w:r>
        <w:rPr>
          <w:b/>
          <w:highlight w:val="cyan"/>
          <w:u w:val="single"/>
        </w:rPr>
        <w:t>culture, where a black kid is called “acting white”</w:t>
      </w:r>
      <w:r>
        <w:rPr>
          <w:b/>
          <w:u w:val="single"/>
        </w:rPr>
        <w:t xml:space="preserve"> for speaking in non-accented Standard English, </w:t>
      </w:r>
      <w:r>
        <w:rPr>
          <w:b/>
          <w:highlight w:val="cyan"/>
          <w:u w:val="single"/>
        </w:rPr>
        <w:t>and</w:t>
      </w:r>
      <w:r>
        <w:rPr>
          <w:b/>
          <w:u w:val="single"/>
        </w:rPr>
        <w:t xml:space="preserve"> God forbid, </w:t>
      </w:r>
      <w:r>
        <w:rPr>
          <w:b/>
          <w:highlight w:val="cyan"/>
          <w:u w:val="single"/>
        </w:rPr>
        <w:t>excelling in school</w:t>
      </w:r>
      <w:r>
        <w:rPr>
          <w:sz w:val="16"/>
          <w:szCs w:val="16"/>
        </w:rPr>
        <w:t xml:space="preserve">. Add those incendiary ingredients to the American-as-apple-pie love for violence and </w:t>
      </w:r>
      <w:r>
        <w:rPr>
          <w:b/>
          <w:highlight w:val="cyan"/>
          <w:u w:val="single"/>
        </w:rPr>
        <w:t>you have a recipe for reverse-revolution; where black prison culture is celebrated</w:t>
      </w:r>
      <w:r>
        <w:rPr>
          <w:b/>
          <w:u w:val="single"/>
        </w:rPr>
        <w:t xml:space="preserve"> and rewarded by the larger white community</w:t>
      </w:r>
      <w:r>
        <w:rPr>
          <w:sz w:val="16"/>
          <w:szCs w:val="16"/>
        </w:rPr>
        <w:t xml:space="preserve"> and by the media’s insatiable appetite for black life on the mean streets. The good news is that </w:t>
      </w:r>
      <w:r>
        <w:rPr>
          <w:b/>
          <w:highlight w:val="cyan"/>
          <w:u w:val="single"/>
        </w:rPr>
        <w:t>Afro-pessimism is</w:t>
      </w:r>
      <w:r>
        <w:rPr>
          <w:b/>
          <w:u w:val="single"/>
        </w:rPr>
        <w:t xml:space="preserve"> a cultural response, and though it is </w:t>
      </w:r>
      <w:r>
        <w:rPr>
          <w:b/>
          <w:highlight w:val="cyan"/>
          <w:u w:val="single"/>
        </w:rPr>
        <w:t>shaped by socio-economic forces, it is reversible through</w:t>
      </w:r>
      <w:r>
        <w:rPr>
          <w:b/>
          <w:u w:val="single"/>
        </w:rPr>
        <w:t xml:space="preserve"> the same kind of </w:t>
      </w:r>
      <w:r>
        <w:rPr>
          <w:b/>
          <w:highlight w:val="cyan"/>
          <w:u w:val="single"/>
        </w:rPr>
        <w:t>positive, cultural engineering that all humans are capable of</w:t>
      </w:r>
      <w:r>
        <w:rPr>
          <w:sz w:val="16"/>
          <w:szCs w:val="16"/>
        </w:rPr>
        <w:t xml:space="preserve">. For starters, </w:t>
      </w:r>
      <w:r>
        <w:rPr>
          <w:b/>
          <w:u w:val="single"/>
        </w:rPr>
        <w:t>Afro-pessimists should consider our political history – as black people, and as Americans</w:t>
      </w:r>
      <w:r>
        <w:rPr>
          <w:sz w:val="16"/>
          <w:szCs w:val="16"/>
        </w:rPr>
        <w:t xml:space="preserve">. Remember that </w:t>
      </w:r>
      <w:r>
        <w:rPr>
          <w:b/>
          <w:u w:val="single"/>
        </w:rPr>
        <w:t xml:space="preserve">most of our </w:t>
      </w:r>
      <w:r>
        <w:rPr>
          <w:b/>
          <w:highlight w:val="cyan"/>
          <w:u w:val="single"/>
        </w:rPr>
        <w:t>victories don’t happen overnight</w:t>
      </w:r>
      <w:r>
        <w:rPr>
          <w:sz w:val="16"/>
          <w:szCs w:val="16"/>
        </w:rPr>
        <w:t xml:space="preserve">. Second, we need to </w:t>
      </w:r>
      <w:proofErr w:type="gramStart"/>
      <w:r>
        <w:rPr>
          <w:sz w:val="16"/>
          <w:szCs w:val="16"/>
        </w:rPr>
        <w:t>carefully scrutinize</w:t>
      </w:r>
      <w:proofErr w:type="gramEnd"/>
      <w:r>
        <w:rPr>
          <w:sz w:val="16"/>
          <w:szCs w:val="16"/>
        </w:rPr>
        <w:t xml:space="preserv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w:t>
      </w:r>
      <w:r>
        <w:rPr>
          <w:sz w:val="16"/>
          <w:szCs w:val="16"/>
        </w:rPr>
        <w:lastRenderedPageBreak/>
        <w:t xml:space="preserve">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Pr>
          <w:b/>
          <w:highlight w:val="cyan"/>
          <w:u w:val="single"/>
        </w:rPr>
        <w:t>Examining</w:t>
      </w:r>
      <w:r>
        <w:rPr>
          <w:b/>
          <w:u w:val="single"/>
        </w:rPr>
        <w:t xml:space="preserve"> evidence of </w:t>
      </w:r>
      <w:r>
        <w:rPr>
          <w:b/>
          <w:highlight w:val="cyan"/>
          <w:u w:val="single"/>
        </w:rPr>
        <w:t>Obama’s</w:t>
      </w:r>
      <w:r>
        <w:rPr>
          <w:b/>
          <w:u w:val="single"/>
        </w:rPr>
        <w:t xml:space="preserve"> positive </w:t>
      </w:r>
      <w:r>
        <w:rPr>
          <w:b/>
          <w:highlight w:val="cyan"/>
          <w:u w:val="single"/>
        </w:rPr>
        <w:t>effect on the black community can help lift the veil of Afro-</w:t>
      </w:r>
      <w:proofErr w:type="gramStart"/>
      <w:r>
        <w:rPr>
          <w:b/>
          <w:highlight w:val="cyan"/>
          <w:u w:val="single"/>
        </w:rPr>
        <w:t>pessimism</w:t>
      </w:r>
      <w:r>
        <w:rPr>
          <w:b/>
          <w:u w:val="single"/>
        </w:rPr>
        <w:t>, and</w:t>
      </w:r>
      <w:proofErr w:type="gramEnd"/>
      <w:r>
        <w:rPr>
          <w:b/>
          <w:u w:val="single"/>
        </w:rPr>
        <w:t xml:space="preserve"> allow us to view his reelection in a more realistic and positive light</w:t>
      </w:r>
      <w:r>
        <w:rPr>
          <w:sz w:val="16"/>
          <w:szCs w:val="16"/>
        </w:rPr>
        <w:t xml:space="preserve">. Remember, </w:t>
      </w:r>
      <w:r>
        <w:rPr>
          <w:b/>
          <w:highlight w:val="cyan"/>
          <w:u w:val="single"/>
        </w:rPr>
        <w:t>we are witnessing an event that was unimaginable less than 10 years ago</w:t>
      </w:r>
      <w:r>
        <w:rPr>
          <w:sz w:val="16"/>
          <w:szCs w:val="16"/>
        </w:rPr>
        <w:t xml:space="preserve">. </w:t>
      </w:r>
      <w:r>
        <w:rPr>
          <w:b/>
          <w:highlight w:val="cyan"/>
          <w:u w:val="single"/>
        </w:rPr>
        <w:t>If a black, mixed-race brother raised in Hawaii and Indonesia, with a Muslim-sounding name</w:t>
      </w:r>
      <w:r>
        <w:rPr>
          <w:b/>
          <w:u w:val="single"/>
        </w:rPr>
        <w:t xml:space="preserve"> a few years after 9/11 </w:t>
      </w:r>
      <w:r>
        <w:rPr>
          <w:b/>
          <w:highlight w:val="cyan"/>
          <w:u w:val="single"/>
        </w:rPr>
        <w:t>can win the presidency twice</w:t>
      </w:r>
      <w:r>
        <w:rPr>
          <w:sz w:val="16"/>
          <w:szCs w:val="16"/>
        </w:rPr>
        <w:t xml:space="preserve"> – especially after four years of vicious racist attacks – </w:t>
      </w:r>
      <w:r>
        <w:rPr>
          <w:b/>
          <w:highlight w:val="cyan"/>
          <w:u w:val="single"/>
        </w:rPr>
        <w:t>then</w:t>
      </w:r>
      <w:r>
        <w:rPr>
          <w:sz w:val="16"/>
          <w:szCs w:val="16"/>
        </w:rPr>
        <w:t xml:space="preserve"> simply put, </w:t>
      </w:r>
      <w:r>
        <w:rPr>
          <w:b/>
          <w:highlight w:val="cyan"/>
          <w:u w:val="single"/>
        </w:rPr>
        <w:t>all is possible</w:t>
      </w:r>
      <w:r>
        <w:rPr>
          <w:sz w:val="16"/>
          <w:szCs w:val="16"/>
        </w:rPr>
        <w:t xml:space="preserve">. </w:t>
      </w:r>
      <w:r>
        <w:rPr>
          <w:b/>
          <w:highlight w:val="cyan"/>
          <w:u w:val="single"/>
        </w:rPr>
        <w:t>We no longer have the option of rising to our lowest expectations</w:t>
      </w:r>
      <w:r>
        <w:rPr>
          <w:b/>
          <w:u w:val="single"/>
        </w:rPr>
        <w:t>.</w:t>
      </w:r>
    </w:p>
    <w:p w14:paraId="1C9C06DA" w14:textId="5AA51FB8" w:rsidR="002E36C9" w:rsidRDefault="002E36C9" w:rsidP="002E36C9">
      <w:pPr>
        <w:pStyle w:val="Heading3"/>
      </w:pPr>
      <w:r>
        <w:lastRenderedPageBreak/>
        <w:t>1NC -- State Engagement Good</w:t>
      </w:r>
    </w:p>
    <w:p w14:paraId="12469601" w14:textId="77777777" w:rsidR="002E36C9" w:rsidRDefault="002E36C9" w:rsidP="002E36C9">
      <w:pPr>
        <w:pStyle w:val="Heading4"/>
        <w:rPr>
          <w:color w:val="000000"/>
          <w:sz w:val="22"/>
        </w:rPr>
      </w:pPr>
      <w:r>
        <w:t>Our methodology is to utilize the state as a heuristic – only that pedagogy allows us to understand the analytical tools of government</w:t>
      </w:r>
    </w:p>
    <w:p w14:paraId="38F56879" w14:textId="77777777" w:rsidR="002E36C9" w:rsidRPr="003B1B0D" w:rsidRDefault="002E36C9" w:rsidP="002E36C9">
      <w:pPr>
        <w:rPr>
          <w:b/>
          <w:u w:val="single"/>
        </w:rPr>
      </w:pPr>
      <w:proofErr w:type="spellStart"/>
      <w:r w:rsidRPr="003B1B0D">
        <w:rPr>
          <w:b/>
          <w:sz w:val="26"/>
          <w:szCs w:val="26"/>
        </w:rPr>
        <w:t>Zanotti</w:t>
      </w:r>
      <w:proofErr w:type="spellEnd"/>
      <w:r w:rsidRPr="003B1B0D">
        <w:rPr>
          <w:b/>
          <w:sz w:val="26"/>
          <w:szCs w:val="26"/>
        </w:rPr>
        <w:t xml:space="preserve"> ’14</w:t>
      </w:r>
      <w:r>
        <w:rPr>
          <w:b/>
          <w:u w:val="single"/>
        </w:rPr>
        <w:t xml:space="preserve"> </w:t>
      </w:r>
      <w:r>
        <w:rPr>
          <w:color w:val="000000"/>
          <w:sz w:val="18"/>
          <w:szCs w:val="18"/>
        </w:rPr>
        <w:t xml:space="preserve">(Dr. Laura </w:t>
      </w:r>
      <w:proofErr w:type="spellStart"/>
      <w:r>
        <w:rPr>
          <w:color w:val="000000"/>
          <w:sz w:val="18"/>
          <w:szCs w:val="18"/>
        </w:rPr>
        <w:t>Zanotti</w:t>
      </w:r>
      <w:proofErr w:type="spellEnd"/>
      <w:r>
        <w:rPr>
          <w:color w:val="000000"/>
          <w:sz w:val="18"/>
          <w:szCs w:val="18"/>
        </w:rPr>
        <w:t xml:space="preserve"> is an Associate Professor of Political Science at Virginia Tech. Her research and teaching include critical political theory as well as international organizations, UN peacekeeping, democratization and the role of NGOs in post-conflict </w:t>
      </w:r>
      <w:proofErr w:type="spellStart"/>
      <w:proofErr w:type="gramStart"/>
      <w:r>
        <w:rPr>
          <w:color w:val="000000"/>
          <w:sz w:val="18"/>
          <w:szCs w:val="18"/>
        </w:rPr>
        <w:t>governance.“</w:t>
      </w:r>
      <w:proofErr w:type="gramEnd"/>
      <w:r>
        <w:rPr>
          <w:color w:val="000000"/>
          <w:sz w:val="18"/>
          <w:szCs w:val="18"/>
        </w:rPr>
        <w:t>Governmentality</w:t>
      </w:r>
      <w:proofErr w:type="spellEnd"/>
      <w:r>
        <w:rPr>
          <w:color w:val="000000"/>
          <w:sz w:val="18"/>
          <w:szCs w:val="18"/>
        </w:rPr>
        <w:t xml:space="preserve">, Ontology, Methodology: Re-thinking Political Agency in the Global World” – </w:t>
      </w:r>
      <w:r>
        <w:rPr>
          <w:color w:val="000000"/>
          <w:sz w:val="18"/>
          <w:szCs w:val="18"/>
          <w:u w:val="single"/>
        </w:rPr>
        <w:t>Alternatives: Global, Local, Political</w:t>
      </w:r>
      <w:r>
        <w:rPr>
          <w:color w:val="000000"/>
          <w:sz w:val="18"/>
          <w:szCs w:val="18"/>
        </w:rPr>
        <w:t xml:space="preserve"> – vol 38(4):p. 288-304,. A little unclear if this is late 2013 or early 2014 – The Stated “Version of Record” is </w:t>
      </w:r>
      <w:proofErr w:type="gramStart"/>
      <w:r>
        <w:rPr>
          <w:color w:val="000000"/>
          <w:sz w:val="18"/>
          <w:szCs w:val="18"/>
        </w:rPr>
        <w:t>Feb 20, 2014, but</w:t>
      </w:r>
      <w:proofErr w:type="gramEnd"/>
      <w:r>
        <w:rPr>
          <w:color w:val="000000"/>
          <w:sz w:val="18"/>
          <w:szCs w:val="18"/>
        </w:rPr>
        <w:t xml:space="preserve"> was originally published online on December 30</w:t>
      </w:r>
      <w:r>
        <w:rPr>
          <w:color w:val="000000"/>
          <w:sz w:val="18"/>
          <w:szCs w:val="18"/>
          <w:vertAlign w:val="superscript"/>
        </w:rPr>
        <w:t>th</w:t>
      </w:r>
      <w:r>
        <w:rPr>
          <w:color w:val="000000"/>
          <w:sz w:val="18"/>
          <w:szCs w:val="18"/>
        </w:rPr>
        <w:t>, 2013. Obtained via Sage Database</w:t>
      </w:r>
      <w:proofErr w:type="gramStart"/>
      <w:r>
        <w:rPr>
          <w:color w:val="000000"/>
          <w:sz w:val="18"/>
          <w:szCs w:val="18"/>
        </w:rPr>
        <w:t>. )</w:t>
      </w:r>
      <w:proofErr w:type="gramEnd"/>
    </w:p>
    <w:p w14:paraId="39B5C811" w14:textId="77777777" w:rsidR="002E36C9" w:rsidRPr="003B1B0D" w:rsidRDefault="002E36C9" w:rsidP="002E36C9">
      <w:pPr>
        <w:rPr>
          <w:sz w:val="16"/>
          <w:szCs w:val="22"/>
        </w:rPr>
      </w:pPr>
      <w:r w:rsidRPr="003B1B0D">
        <w:rPr>
          <w:color w:val="000000"/>
          <w:sz w:val="16"/>
          <w:szCs w:val="22"/>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3B1B0D">
        <w:rPr>
          <w:b/>
          <w:color w:val="000000"/>
          <w:szCs w:val="22"/>
          <w:highlight w:val="green"/>
          <w:u w:val="single"/>
        </w:rPr>
        <w:t>Options for resistance to government</w:t>
      </w:r>
      <w:r w:rsidRPr="003B1B0D">
        <w:rPr>
          <w:color w:val="000000"/>
          <w:sz w:val="16"/>
          <w:szCs w:val="22"/>
        </w:rPr>
        <w:t xml:space="preserve">al </w:t>
      </w:r>
      <w:r w:rsidRPr="003B1B0D">
        <w:rPr>
          <w:b/>
          <w:color w:val="000000"/>
          <w:szCs w:val="22"/>
          <w:u w:val="single"/>
        </w:rPr>
        <w:t xml:space="preserve">scripts </w:t>
      </w:r>
      <w:r w:rsidRPr="003B1B0D">
        <w:rPr>
          <w:b/>
          <w:color w:val="000000"/>
          <w:szCs w:val="22"/>
          <w:highlight w:val="green"/>
          <w:u w:val="single"/>
        </w:rPr>
        <w:t>are not limited to ‘‘rejection,</w:t>
      </w:r>
      <w:r w:rsidRPr="003B1B0D">
        <w:rPr>
          <w:color w:val="000000"/>
          <w:sz w:val="16"/>
          <w:szCs w:val="22"/>
        </w:rPr>
        <w:t xml:space="preserve">’’ ‘‘revolution,’’ or ‘‘dispossession’’ to regain a pristine ‘‘freedom from all constraints’’ or an immanent ideal social order. </w:t>
      </w:r>
      <w:r w:rsidRPr="003B1B0D">
        <w:rPr>
          <w:b/>
          <w:color w:val="000000"/>
          <w:szCs w:val="22"/>
          <w:highlight w:val="green"/>
          <w:u w:val="single"/>
        </w:rPr>
        <w:t>It is found instead in</w:t>
      </w:r>
      <w:r w:rsidRPr="003B1B0D">
        <w:rPr>
          <w:b/>
          <w:color w:val="000000"/>
          <w:szCs w:val="22"/>
          <w:u w:val="single"/>
        </w:rPr>
        <w:t xml:space="preserve"> </w:t>
      </w:r>
      <w:r w:rsidRPr="003B1B0D">
        <w:rPr>
          <w:color w:val="000000"/>
          <w:sz w:val="16"/>
          <w:szCs w:val="22"/>
        </w:rPr>
        <w:t xml:space="preserve">multifarious and </w:t>
      </w:r>
      <w:r w:rsidRPr="003B1B0D">
        <w:rPr>
          <w:b/>
          <w:szCs w:val="22"/>
          <w:highlight w:val="green"/>
          <w:u w:val="single"/>
        </w:rPr>
        <w:t>contingent struggles</w:t>
      </w:r>
      <w:r w:rsidRPr="003B1B0D">
        <w:rPr>
          <w:color w:val="000000"/>
          <w:sz w:val="16"/>
          <w:szCs w:val="22"/>
        </w:rPr>
        <w:t xml:space="preserve"> </w:t>
      </w:r>
      <w:r w:rsidRPr="003B1B0D">
        <w:rPr>
          <w:b/>
          <w:color w:val="000000"/>
          <w:szCs w:val="22"/>
          <w:highlight w:val="green"/>
          <w:u w:val="single"/>
        </w:rPr>
        <w:t>that are</w:t>
      </w:r>
      <w:r w:rsidRPr="003B1B0D">
        <w:rPr>
          <w:color w:val="000000"/>
          <w:sz w:val="16"/>
          <w:szCs w:val="22"/>
        </w:rPr>
        <w:t xml:space="preserve"> constituted </w:t>
      </w:r>
      <w:r w:rsidRPr="003B1B0D">
        <w:rPr>
          <w:b/>
          <w:szCs w:val="22"/>
          <w:highlight w:val="green"/>
          <w:u w:val="single"/>
        </w:rPr>
        <w:t>within</w:t>
      </w:r>
      <w:r w:rsidRPr="003B1B0D">
        <w:rPr>
          <w:color w:val="000000"/>
          <w:sz w:val="16"/>
          <w:szCs w:val="22"/>
        </w:rPr>
        <w:t xml:space="preserve"> the scripts of </w:t>
      </w:r>
      <w:r w:rsidRPr="003B1B0D">
        <w:rPr>
          <w:b/>
          <w:szCs w:val="22"/>
          <w:highlight w:val="green"/>
          <w:u w:val="single"/>
        </w:rPr>
        <w:t>government</w:t>
      </w:r>
      <w:r w:rsidRPr="003B1B0D">
        <w:rPr>
          <w:color w:val="000000"/>
          <w:sz w:val="16"/>
          <w:szCs w:val="22"/>
        </w:rPr>
        <w:t xml:space="preserve">al </w:t>
      </w:r>
      <w:r w:rsidRPr="003B1B0D">
        <w:rPr>
          <w:b/>
          <w:szCs w:val="22"/>
          <w:highlight w:val="green"/>
          <w:u w:val="single"/>
        </w:rPr>
        <w:t>rationalities</w:t>
      </w:r>
      <w:r w:rsidRPr="003B1B0D">
        <w:rPr>
          <w:b/>
          <w:color w:val="000000"/>
          <w:szCs w:val="22"/>
          <w:u w:val="single"/>
        </w:rPr>
        <w:t xml:space="preserve"> </w:t>
      </w:r>
      <w:r w:rsidRPr="003B1B0D">
        <w:rPr>
          <w:b/>
          <w:color w:val="000000"/>
          <w:szCs w:val="22"/>
          <w:highlight w:val="green"/>
          <w:u w:val="single"/>
        </w:rPr>
        <w:t xml:space="preserve">and </w:t>
      </w:r>
      <w:r w:rsidRPr="003B1B0D">
        <w:rPr>
          <w:b/>
          <w:color w:val="000000"/>
          <w:szCs w:val="22"/>
          <w:u w:val="single"/>
        </w:rPr>
        <w:t>at the same time exceed and</w:t>
      </w:r>
      <w:r w:rsidRPr="003B1B0D">
        <w:rPr>
          <w:color w:val="000000"/>
          <w:sz w:val="16"/>
          <w:szCs w:val="22"/>
        </w:rPr>
        <w:t xml:space="preserve"> </w:t>
      </w:r>
      <w:r w:rsidRPr="003B1B0D">
        <w:rPr>
          <w:b/>
          <w:szCs w:val="22"/>
          <w:highlight w:val="green"/>
          <w:u w:val="single"/>
        </w:rPr>
        <w:t>transform them</w:t>
      </w:r>
      <w:r w:rsidRPr="003B1B0D">
        <w:rPr>
          <w:color w:val="000000"/>
          <w:sz w:val="16"/>
          <w:szCs w:val="22"/>
        </w:rPr>
        <w:t xml:space="preserve">. </w:t>
      </w:r>
      <w:r w:rsidRPr="003B1B0D">
        <w:rPr>
          <w:b/>
          <w:color w:val="000000"/>
          <w:szCs w:val="22"/>
          <w:highlight w:val="green"/>
          <w:u w:val="single"/>
        </w:rPr>
        <w:t xml:space="preserve">This </w:t>
      </w:r>
      <w:r w:rsidRPr="003B1B0D">
        <w:rPr>
          <w:b/>
          <w:color w:val="000000"/>
          <w:szCs w:val="22"/>
          <w:u w:val="single"/>
        </w:rPr>
        <w:t>approach</w:t>
      </w:r>
      <w:r w:rsidRPr="003B1B0D">
        <w:rPr>
          <w:b/>
          <w:color w:val="000000"/>
          <w:szCs w:val="22"/>
          <w:highlight w:val="green"/>
          <w:u w:val="single"/>
        </w:rPr>
        <w:t xml:space="preserve"> questions oversimplification</w:t>
      </w:r>
      <w:r w:rsidRPr="003B1B0D">
        <w:rPr>
          <w:b/>
          <w:color w:val="000000"/>
          <w:szCs w:val="22"/>
          <w:u w:val="single"/>
        </w:rPr>
        <w:t>s</w:t>
      </w:r>
      <w:r w:rsidRPr="003B1B0D">
        <w:rPr>
          <w:b/>
          <w:color w:val="000000"/>
          <w:szCs w:val="22"/>
          <w:highlight w:val="green"/>
          <w:u w:val="single"/>
        </w:rPr>
        <w:t xml:space="preserve"> of</w:t>
      </w:r>
      <w:r w:rsidRPr="003B1B0D">
        <w:rPr>
          <w:color w:val="000000"/>
          <w:sz w:val="16"/>
          <w:szCs w:val="22"/>
        </w:rPr>
        <w:t xml:space="preserve"> the </w:t>
      </w:r>
      <w:r w:rsidRPr="003B1B0D">
        <w:rPr>
          <w:b/>
          <w:color w:val="000000"/>
          <w:szCs w:val="22"/>
          <w:highlight w:val="green"/>
          <w:u w:val="single"/>
        </w:rPr>
        <w:t>complex</w:t>
      </w:r>
      <w:r w:rsidRPr="003B1B0D">
        <w:rPr>
          <w:color w:val="000000"/>
          <w:sz w:val="16"/>
          <w:szCs w:val="22"/>
        </w:rPr>
        <w:t>ities of liberal</w:t>
      </w:r>
      <w:r w:rsidRPr="003B1B0D">
        <w:rPr>
          <w:b/>
          <w:color w:val="000000"/>
          <w:szCs w:val="22"/>
          <w:highlight w:val="green"/>
          <w:u w:val="single"/>
        </w:rPr>
        <w:t xml:space="preserve"> political rationalities</w:t>
      </w:r>
      <w:r w:rsidRPr="003B1B0D">
        <w:rPr>
          <w:color w:val="000000"/>
          <w:sz w:val="16"/>
          <w:szCs w:val="22"/>
        </w:rPr>
        <w:t xml:space="preserve"> and of their interactions with non-liberal political players </w:t>
      </w:r>
      <w:r w:rsidRPr="003B1B0D">
        <w:rPr>
          <w:b/>
          <w:color w:val="000000"/>
          <w:szCs w:val="22"/>
          <w:highlight w:val="green"/>
          <w:u w:val="single"/>
        </w:rPr>
        <w:t xml:space="preserve">and nurtures </w:t>
      </w:r>
      <w:r w:rsidRPr="003B1B0D">
        <w:rPr>
          <w:b/>
          <w:color w:val="000000"/>
          <w:szCs w:val="22"/>
          <w:u w:val="single"/>
        </w:rPr>
        <w:t>a</w:t>
      </w:r>
      <w:r w:rsidRPr="003B1B0D">
        <w:rPr>
          <w:color w:val="000000"/>
          <w:sz w:val="16"/>
          <w:szCs w:val="22"/>
        </w:rPr>
        <w:t xml:space="preserve"> radical </w:t>
      </w:r>
      <w:r w:rsidRPr="003B1B0D">
        <w:rPr>
          <w:b/>
          <w:color w:val="000000"/>
          <w:szCs w:val="22"/>
          <w:highlight w:val="green"/>
          <w:u w:val="single"/>
        </w:rPr>
        <w:t xml:space="preserve">skepticism about identifying universally good or bad actors or abstract solutions </w:t>
      </w:r>
      <w:r w:rsidRPr="003B1B0D">
        <w:rPr>
          <w:b/>
          <w:color w:val="000000"/>
          <w:szCs w:val="22"/>
          <w:u w:val="single"/>
        </w:rPr>
        <w:t>to political problems.</w:t>
      </w:r>
      <w:r w:rsidRPr="003B1B0D">
        <w:rPr>
          <w:color w:val="000000"/>
          <w:sz w:val="16"/>
          <w:szCs w:val="22"/>
        </w:rPr>
        <w:t xml:space="preserve"> International</w:t>
      </w:r>
      <w:r w:rsidRPr="003B1B0D">
        <w:rPr>
          <w:b/>
          <w:color w:val="000000"/>
          <w:szCs w:val="22"/>
          <w:u w:val="single"/>
        </w:rPr>
        <w:t xml:space="preserve"> </w:t>
      </w:r>
      <w:r w:rsidRPr="003B1B0D">
        <w:rPr>
          <w:b/>
          <w:color w:val="000000"/>
          <w:szCs w:val="22"/>
          <w:highlight w:val="green"/>
          <w:u w:val="single"/>
        </w:rPr>
        <w:t>power</w:t>
      </w:r>
      <w:r w:rsidRPr="003B1B0D">
        <w:rPr>
          <w:b/>
          <w:color w:val="000000"/>
          <w:szCs w:val="22"/>
          <w:u w:val="single"/>
        </w:rPr>
        <w:t xml:space="preserve"> </w:t>
      </w:r>
      <w:r w:rsidRPr="003B1B0D">
        <w:rPr>
          <w:b/>
          <w:color w:val="000000"/>
          <w:szCs w:val="22"/>
          <w:highlight w:val="green"/>
          <w:u w:val="single"/>
        </w:rPr>
        <w:t>interacts in complex ways with diverse political spaces</w:t>
      </w:r>
      <w:r w:rsidRPr="003B1B0D">
        <w:rPr>
          <w:color w:val="000000"/>
          <w:sz w:val="16"/>
          <w:szCs w:val="22"/>
        </w:rPr>
        <w:t xml:space="preserve"> and within these spaces it is appropriated, hybridized, redescribed, hijacked, and tinkered with. </w:t>
      </w:r>
      <w:r w:rsidRPr="003B1B0D">
        <w:rPr>
          <w:b/>
          <w:szCs w:val="22"/>
          <w:highlight w:val="green"/>
          <w:u w:val="single"/>
        </w:rPr>
        <w:t>Government</w:t>
      </w:r>
      <w:r w:rsidRPr="003B1B0D">
        <w:rPr>
          <w:color w:val="000000"/>
          <w:sz w:val="16"/>
          <w:szCs w:val="22"/>
        </w:rPr>
        <w:t xml:space="preserve">ality </w:t>
      </w:r>
      <w:r w:rsidRPr="003B1B0D">
        <w:rPr>
          <w:b/>
          <w:szCs w:val="22"/>
          <w:highlight w:val="green"/>
          <w:u w:val="single"/>
        </w:rPr>
        <w:t>as a heuristic</w:t>
      </w:r>
      <w:r w:rsidRPr="003B1B0D">
        <w:rPr>
          <w:color w:val="000000"/>
          <w:sz w:val="16"/>
          <w:szCs w:val="22"/>
        </w:rPr>
        <w:t xml:space="preserve"> focuses on performing complex diagnostics of events. It</w:t>
      </w:r>
      <w:r w:rsidRPr="003B1B0D">
        <w:rPr>
          <w:b/>
          <w:color w:val="000000"/>
          <w:szCs w:val="22"/>
          <w:u w:val="single"/>
        </w:rPr>
        <w:t xml:space="preserve"> </w:t>
      </w:r>
      <w:r w:rsidRPr="003B1B0D">
        <w:rPr>
          <w:b/>
          <w:color w:val="000000"/>
          <w:szCs w:val="22"/>
          <w:highlight w:val="green"/>
          <w:u w:val="single"/>
        </w:rPr>
        <w:t>invites</w:t>
      </w:r>
      <w:r w:rsidRPr="003B1B0D">
        <w:rPr>
          <w:color w:val="000000"/>
          <w:sz w:val="16"/>
          <w:szCs w:val="22"/>
        </w:rPr>
        <w:t xml:space="preserve"> historically situated explorations and </w:t>
      </w:r>
      <w:r w:rsidRPr="003B1B0D">
        <w:rPr>
          <w:b/>
          <w:color w:val="000000"/>
          <w:szCs w:val="22"/>
          <w:highlight w:val="green"/>
          <w:u w:val="single"/>
        </w:rPr>
        <w:t xml:space="preserve">careful differentiations rather than overarching </w:t>
      </w:r>
      <w:proofErr w:type="spellStart"/>
      <w:r w:rsidRPr="003B1B0D">
        <w:rPr>
          <w:b/>
          <w:color w:val="000000"/>
          <w:szCs w:val="22"/>
          <w:highlight w:val="green"/>
          <w:u w:val="single"/>
        </w:rPr>
        <w:t>demonization</w:t>
      </w:r>
      <w:r w:rsidRPr="003B1B0D">
        <w:rPr>
          <w:color w:val="000000"/>
          <w:sz w:val="16"/>
          <w:szCs w:val="22"/>
        </w:rPr>
        <w:t>s</w:t>
      </w:r>
      <w:proofErr w:type="spellEnd"/>
      <w:r w:rsidRPr="003B1B0D">
        <w:rPr>
          <w:b/>
          <w:color w:val="000000"/>
          <w:szCs w:val="22"/>
          <w:highlight w:val="green"/>
          <w:u w:val="single"/>
        </w:rPr>
        <w:t xml:space="preserve"> of ‘‘power,’’ </w:t>
      </w:r>
      <w:proofErr w:type="spellStart"/>
      <w:r w:rsidRPr="003B1B0D">
        <w:rPr>
          <w:b/>
          <w:color w:val="000000"/>
          <w:szCs w:val="22"/>
          <w:u w:val="single"/>
        </w:rPr>
        <w:t>romanticizations</w:t>
      </w:r>
      <w:proofErr w:type="spellEnd"/>
      <w:r w:rsidRPr="003B1B0D">
        <w:rPr>
          <w:b/>
          <w:color w:val="000000"/>
          <w:szCs w:val="22"/>
          <w:u w:val="single"/>
        </w:rPr>
        <w:t xml:space="preserve"> of the ‘‘rebel’’</w:t>
      </w:r>
      <w:r w:rsidRPr="003B1B0D">
        <w:rPr>
          <w:color w:val="000000"/>
          <w:sz w:val="16"/>
          <w:szCs w:val="22"/>
        </w:rPr>
        <w:t xml:space="preserve"> or the ‘‘the local.’’ More broadly, theoretical formulations that conceive the subject in non-substantialist terms </w:t>
      </w:r>
      <w:r w:rsidRPr="003B1B0D">
        <w:rPr>
          <w:b/>
          <w:color w:val="000000"/>
          <w:szCs w:val="22"/>
          <w:highlight w:val="green"/>
          <w:u w:val="single"/>
        </w:rPr>
        <w:t>and</w:t>
      </w:r>
      <w:r w:rsidRPr="003B1B0D">
        <w:rPr>
          <w:color w:val="000000"/>
          <w:sz w:val="16"/>
          <w:szCs w:val="22"/>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3B1B0D">
        <w:rPr>
          <w:b/>
          <w:color w:val="000000"/>
          <w:szCs w:val="22"/>
          <w:highlight w:val="green"/>
          <w:u w:val="single"/>
        </w:rPr>
        <w:t>foster</w:t>
      </w:r>
      <w:r w:rsidRPr="003B1B0D">
        <w:rPr>
          <w:b/>
          <w:color w:val="000000"/>
          <w:szCs w:val="22"/>
          <w:u w:val="single"/>
        </w:rPr>
        <w:t xml:space="preserve"> </w:t>
      </w:r>
      <w:r w:rsidRPr="003B1B0D">
        <w:rPr>
          <w:b/>
          <w:color w:val="000000"/>
          <w:szCs w:val="22"/>
          <w:highlight w:val="green"/>
          <w:u w:val="single"/>
        </w:rPr>
        <w:t>an ethic</w:t>
      </w:r>
      <w:r w:rsidRPr="003B1B0D">
        <w:rPr>
          <w:color w:val="000000"/>
          <w:sz w:val="16"/>
          <w:szCs w:val="22"/>
        </w:rPr>
        <w:t>s</w:t>
      </w:r>
      <w:r w:rsidRPr="003B1B0D">
        <w:rPr>
          <w:b/>
          <w:color w:val="000000"/>
          <w:szCs w:val="22"/>
          <w:highlight w:val="green"/>
          <w:u w:val="single"/>
        </w:rPr>
        <w:t xml:space="preserve"> of political engagement</w:t>
      </w:r>
      <w:r w:rsidRPr="003B1B0D">
        <w:rPr>
          <w:color w:val="000000"/>
          <w:sz w:val="16"/>
          <w:szCs w:val="22"/>
        </w:rPr>
        <w:t>, to be continuously</w:t>
      </w:r>
      <w:r w:rsidRPr="003B1B0D">
        <w:rPr>
          <w:b/>
          <w:color w:val="000000"/>
          <w:szCs w:val="22"/>
          <w:highlight w:val="green"/>
          <w:u w:val="single"/>
        </w:rPr>
        <w:t xml:space="preserve"> taken</w:t>
      </w:r>
      <w:r w:rsidRPr="003B1B0D">
        <w:rPr>
          <w:color w:val="000000"/>
          <w:sz w:val="16"/>
          <w:szCs w:val="22"/>
        </w:rPr>
        <w:t xml:space="preserve"> up</w:t>
      </w:r>
      <w:r w:rsidRPr="003B1B0D">
        <w:rPr>
          <w:b/>
          <w:color w:val="000000"/>
          <w:szCs w:val="22"/>
          <w:highlight w:val="green"/>
          <w:u w:val="single"/>
        </w:rPr>
        <w:t xml:space="preserve"> through plural </w:t>
      </w:r>
      <w:r w:rsidRPr="003B1B0D">
        <w:rPr>
          <w:b/>
          <w:color w:val="000000"/>
          <w:szCs w:val="22"/>
          <w:u w:val="single"/>
        </w:rPr>
        <w:t>and uncertain</w:t>
      </w:r>
      <w:r w:rsidRPr="003B1B0D">
        <w:rPr>
          <w:b/>
          <w:color w:val="000000"/>
          <w:szCs w:val="22"/>
          <w:highlight w:val="green"/>
          <w:u w:val="single"/>
        </w:rPr>
        <w:t xml:space="preserve"> practices, that demand continuous attention to ‘‘what happens’’ instead of </w:t>
      </w:r>
      <w:r w:rsidRPr="003B1B0D">
        <w:rPr>
          <w:b/>
          <w:color w:val="000000"/>
          <w:szCs w:val="22"/>
          <w:u w:val="single"/>
        </w:rPr>
        <w:t xml:space="preserve">fixations on </w:t>
      </w:r>
      <w:r w:rsidRPr="003B1B0D">
        <w:rPr>
          <w:b/>
          <w:color w:val="000000"/>
          <w:szCs w:val="22"/>
          <w:highlight w:val="green"/>
          <w:u w:val="single"/>
        </w:rPr>
        <w:t>‘‘what ought to be.</w:t>
      </w:r>
      <w:r w:rsidRPr="003B1B0D">
        <w:rPr>
          <w:color w:val="000000"/>
          <w:sz w:val="16"/>
          <w:szCs w:val="22"/>
        </w:rPr>
        <w:t xml:space="preserve">’’83 </w:t>
      </w:r>
      <w:r w:rsidRPr="003B1B0D">
        <w:rPr>
          <w:b/>
          <w:color w:val="000000"/>
          <w:szCs w:val="22"/>
          <w:highlight w:val="green"/>
          <w:u w:val="single"/>
        </w:rPr>
        <w:t>Such ethics of engagement would not await the revolution</w:t>
      </w:r>
      <w:r w:rsidRPr="003B1B0D">
        <w:rPr>
          <w:color w:val="000000"/>
          <w:sz w:val="16"/>
          <w:szCs w:val="22"/>
        </w:rPr>
        <w:t xml:space="preserve"> to come or hope for a pristine ‘‘freedom’’ to be regained. </w:t>
      </w:r>
      <w:r w:rsidRPr="003B1B0D">
        <w:rPr>
          <w:b/>
          <w:color w:val="000000"/>
          <w:szCs w:val="22"/>
          <w:highlight w:val="green"/>
          <w:u w:val="single"/>
        </w:rPr>
        <w:t xml:space="preserve">Instead, it would constantly attempt to twist </w:t>
      </w:r>
      <w:r w:rsidRPr="003B1B0D">
        <w:rPr>
          <w:color w:val="000000"/>
          <w:sz w:val="16"/>
          <w:szCs w:val="22"/>
        </w:rPr>
        <w:t>the working of</w:t>
      </w:r>
      <w:r w:rsidRPr="003B1B0D">
        <w:rPr>
          <w:b/>
          <w:color w:val="000000"/>
          <w:szCs w:val="22"/>
          <w:highlight w:val="green"/>
          <w:u w:val="single"/>
        </w:rPr>
        <w:t xml:space="preserve"> power by playing with whatever cards are available</w:t>
      </w:r>
      <w:r w:rsidRPr="003B1B0D">
        <w:rPr>
          <w:color w:val="000000"/>
          <w:sz w:val="16"/>
          <w:szCs w:val="22"/>
        </w:rPr>
        <w:t xml:space="preserve"> </w:t>
      </w:r>
      <w:r w:rsidRPr="003B1B0D">
        <w:rPr>
          <w:b/>
          <w:color w:val="000000"/>
          <w:szCs w:val="22"/>
          <w:highlight w:val="green"/>
          <w:u w:val="single"/>
        </w:rPr>
        <w:t>and would require intense pr</w:t>
      </w:r>
      <w:r w:rsidRPr="003B1B0D">
        <w:rPr>
          <w:b/>
          <w:color w:val="000000"/>
          <w:szCs w:val="22"/>
          <w:u w:val="single"/>
        </w:rPr>
        <w:t xml:space="preserve">ocesses of </w:t>
      </w:r>
      <w:r w:rsidRPr="003B1B0D">
        <w:rPr>
          <w:b/>
          <w:color w:val="000000"/>
          <w:szCs w:val="22"/>
          <w:highlight w:val="green"/>
          <w:u w:val="single"/>
        </w:rPr>
        <w:t>reflexivity on the consequences of political choices</w:t>
      </w:r>
      <w:r w:rsidRPr="003B1B0D">
        <w:rPr>
          <w:color w:val="000000"/>
          <w:sz w:val="16"/>
          <w:szCs w:val="22"/>
        </w:rPr>
        <w:t xml:space="preserve">. To conclude with a famous phrase by Michel Foucault ‘‘my point is not that everything is bad, but that everything is dangerous, which is not </w:t>
      </w:r>
      <w:proofErr w:type="gramStart"/>
      <w:r w:rsidRPr="003B1B0D">
        <w:rPr>
          <w:color w:val="000000"/>
          <w:sz w:val="16"/>
          <w:szCs w:val="22"/>
        </w:rPr>
        <w:t>exactly the same</w:t>
      </w:r>
      <w:proofErr w:type="gramEnd"/>
      <w:r w:rsidRPr="003B1B0D">
        <w:rPr>
          <w:color w:val="000000"/>
          <w:sz w:val="16"/>
          <w:szCs w:val="22"/>
        </w:rPr>
        <w:t xml:space="preserve"> as bad. If everything is dangerous, then we always have something to do. </w:t>
      </w:r>
      <w:proofErr w:type="gramStart"/>
      <w:r w:rsidRPr="003B1B0D">
        <w:rPr>
          <w:color w:val="000000"/>
          <w:sz w:val="16"/>
          <w:szCs w:val="22"/>
        </w:rPr>
        <w:t>So</w:t>
      </w:r>
      <w:proofErr w:type="gramEnd"/>
      <w:r w:rsidRPr="003B1B0D">
        <w:rPr>
          <w:color w:val="000000"/>
          <w:sz w:val="16"/>
          <w:szCs w:val="22"/>
        </w:rPr>
        <w:t xml:space="preserve"> </w:t>
      </w:r>
      <w:r w:rsidRPr="003B1B0D">
        <w:rPr>
          <w:b/>
          <w:color w:val="000000"/>
          <w:szCs w:val="22"/>
          <w:highlight w:val="green"/>
          <w:u w:val="single"/>
        </w:rPr>
        <w:t>my position leads not to apathy but to hyper- and pessimistic activism.</w:t>
      </w:r>
      <w:r w:rsidRPr="003B1B0D">
        <w:rPr>
          <w:color w:val="000000"/>
          <w:sz w:val="16"/>
          <w:szCs w:val="22"/>
        </w:rPr>
        <w:t xml:space="preserve">’’84 </w:t>
      </w:r>
    </w:p>
    <w:p w14:paraId="0DC9136A" w14:textId="77777777" w:rsidR="002E36C9" w:rsidRDefault="002E36C9" w:rsidP="002E36C9">
      <w:pPr>
        <w:pStyle w:val="Heading4"/>
      </w:pPr>
      <w:r>
        <w:t xml:space="preserve">We endorse a </w:t>
      </w:r>
      <w:proofErr w:type="spellStart"/>
      <w:r>
        <w:t>revolutionzed</w:t>
      </w:r>
      <w:proofErr w:type="spellEnd"/>
      <w:r>
        <w:t xml:space="preserve"> view of the government – one of governmentality where the government serves to be criticized and pushed back upon. We don’t think the state is </w:t>
      </w:r>
      <w:proofErr w:type="gramStart"/>
      <w:r>
        <w:t>good</w:t>
      </w:r>
      <w:proofErr w:type="gramEnd"/>
      <w:r>
        <w:t xml:space="preserve"> but we also don’t think that means the world is doomed</w:t>
      </w:r>
    </w:p>
    <w:p w14:paraId="75FA77CF" w14:textId="77777777" w:rsidR="002E36C9" w:rsidRDefault="002E36C9" w:rsidP="002E36C9">
      <w:proofErr w:type="spellStart"/>
      <w:r w:rsidRPr="003B1B0D">
        <w:rPr>
          <w:b/>
          <w:sz w:val="26"/>
          <w:szCs w:val="26"/>
        </w:rPr>
        <w:t>Zanotti</w:t>
      </w:r>
      <w:proofErr w:type="spellEnd"/>
      <w:r w:rsidRPr="003B1B0D">
        <w:rPr>
          <w:b/>
          <w:sz w:val="26"/>
          <w:szCs w:val="26"/>
        </w:rPr>
        <w:t xml:space="preserve"> 14</w:t>
      </w:r>
      <w:r w:rsidRPr="003B1B0D">
        <w:rPr>
          <w:sz w:val="26"/>
          <w:szCs w:val="26"/>
        </w:rPr>
        <w:t xml:space="preserve"> </w:t>
      </w:r>
      <w:r>
        <w:t xml:space="preserve">(Dr. Laura </w:t>
      </w:r>
      <w:proofErr w:type="spellStart"/>
      <w:r>
        <w:t>Zanotti</w:t>
      </w:r>
      <w:proofErr w:type="spellEnd"/>
      <w:r>
        <w:t xml:space="preserve">, Associate Professor of Political Science at Virginia Tech. Her research and teaching include critical political theory as well as international organizations, UN peacekeeping, democratization and the role of NGOs in post-conflict </w:t>
      </w:r>
      <w:proofErr w:type="spellStart"/>
      <w:proofErr w:type="gramStart"/>
      <w:r>
        <w:t>governance.“</w:t>
      </w:r>
      <w:proofErr w:type="gramEnd"/>
      <w:r>
        <w:t>Governmentality</w:t>
      </w:r>
      <w:proofErr w:type="spellEnd"/>
      <w:r>
        <w:t>, Ontology, Methodology: Re-thinking Political Agency in the Global World” – Alternatives: Global, Local, Political – vol 38(4):p. 288-304, Obtained via Sage Database) RR Jr</w:t>
      </w:r>
    </w:p>
    <w:p w14:paraId="24D34A25" w14:textId="77777777" w:rsidR="002E36C9" w:rsidRDefault="002E36C9" w:rsidP="002E36C9">
      <w:pPr>
        <w:rPr>
          <w:sz w:val="12"/>
          <w:szCs w:val="12"/>
        </w:rPr>
      </w:pPr>
      <w:r>
        <w:rPr>
          <w:sz w:val="12"/>
          <w:szCs w:val="12"/>
        </w:rPr>
        <w:lastRenderedPageBreak/>
        <w:t xml:space="preserve">In the last twenty years, theories of governmentality have gained considerable traction as a tool for critically exploring techniques of government within and beyond the state.1 Michel </w:t>
      </w:r>
      <w:r>
        <w:rPr>
          <w:b/>
          <w:u w:val="single"/>
        </w:rPr>
        <w:t>Foucault famously defined ‘‘governmentality’’ as the ‘‘conduct of conduct’’ and used it as an analytical tool to study the transformations that made modern modalities of government possible</w:t>
      </w:r>
      <w:r>
        <w:rPr>
          <w:sz w:val="12"/>
          <w:szCs w:val="12"/>
        </w:rPr>
        <w:t>. Unlike ‘‘</w:t>
      </w:r>
      <w:r>
        <w:rPr>
          <w:b/>
          <w:u w:val="single"/>
        </w:rPr>
        <w:t>governance’’ scholarship</w:t>
      </w:r>
      <w:r>
        <w:rPr>
          <w:sz w:val="12"/>
          <w:szCs w:val="12"/>
        </w:rPr>
        <w:t xml:space="preserve">, which </w:t>
      </w:r>
      <w:r>
        <w:rPr>
          <w:b/>
          <w:u w:val="single"/>
        </w:rPr>
        <w:t>is generally confident in the instruments of liberal government and Western democracies</w:t>
      </w:r>
      <w:r>
        <w:rPr>
          <w:sz w:val="12"/>
          <w:szCs w:val="12"/>
        </w:rPr>
        <w:t xml:space="preserve"> (or at least in their perfectibility), </w:t>
      </w:r>
      <w:r w:rsidRPr="003B1B0D">
        <w:rPr>
          <w:b/>
          <w:highlight w:val="cyan"/>
          <w:u w:val="single"/>
        </w:rPr>
        <w:t>governmentality theories denaturalize these practices and by and large criticize them. Analyses of governmentality explore government beyond its institutional aspects and study how discursive dimensions of power are manifested in political imaginaries and political rationalities that guide praxis</w:t>
      </w:r>
      <w:r w:rsidRPr="003B1B0D">
        <w:rPr>
          <w:sz w:val="12"/>
          <w:szCs w:val="12"/>
          <w:highlight w:val="cyan"/>
        </w:rPr>
        <w:t xml:space="preserve">. </w:t>
      </w:r>
      <w:r w:rsidRPr="003B1B0D">
        <w:rPr>
          <w:b/>
          <w:highlight w:val="cyan"/>
          <w:u w:val="single"/>
        </w:rPr>
        <w:t>They study the connections between instruments of knowledge and technologies of power, the entrenchment of governmental practices in apparently anodyne administrative provisions, as well as the unintended consequences of these endeavors</w:t>
      </w:r>
      <w:r>
        <w:rPr>
          <w:sz w:val="12"/>
          <w:szCs w:val="12"/>
        </w:rPr>
        <w:t xml:space="preserve">. In this way, governmentality scholars have shown that practices which ‘‘governance’’ frameworks portray as ‘‘democratic’’ and benevolent may be part of oppressive modalities of power and embody ethnocentric aspirations. In this article, I explore the ontological and epistemological assumptions of different versions of governmentality theory and highlight the importance of these assumptions for the conceptualization of political agency. I argue that </w:t>
      </w:r>
      <w:r>
        <w:rPr>
          <w:b/>
          <w:u w:val="single"/>
        </w:rPr>
        <w:t xml:space="preserve">some versions of governmentality remain trapped in the substantialist ontology they are set to criticize and that this ontological position stifles the possibility of reimagining political agency beyond liberal constraints. </w:t>
      </w:r>
      <w:r>
        <w:rPr>
          <w:sz w:val="12"/>
          <w:szCs w:val="12"/>
        </w:rPr>
        <w:t xml:space="preserve">While there are important variations in the way international relations scholars use governmentality theory, for the purpose of my argument I identify two broad trajectories.2 One body of scholarship uses governmentality as a heuristic tool to explore modalities of local and international government and to assess their effects in the contexts where they are deployed; the other adopts this notion as a descriptive tool to theorize the globally oppressive features of international liberalism. </w:t>
      </w:r>
      <w:r w:rsidRPr="003B1B0D">
        <w:rPr>
          <w:b/>
          <w:highlight w:val="cyan"/>
          <w:u w:val="single"/>
        </w:rPr>
        <w:t>Scholars who use governmentality as a heuristic tool tend to conduct inquiries based upon analyses of practices of government and resistance</w:t>
      </w:r>
      <w:r w:rsidRPr="003B1B0D">
        <w:rPr>
          <w:sz w:val="12"/>
          <w:szCs w:val="12"/>
          <w:highlight w:val="cyan"/>
        </w:rPr>
        <w:t xml:space="preserve">. </w:t>
      </w:r>
      <w:r w:rsidRPr="003B1B0D">
        <w:rPr>
          <w:b/>
          <w:highlight w:val="cyan"/>
          <w:u w:val="single"/>
        </w:rPr>
        <w:t>These scholars rely on ethnographic inquiries, emphasizes the multifarious ways government works in practice (to include its oppressive trajectories) and the ways uneven interactions of governmental strategies and resistance are contingently enacted</w:t>
      </w:r>
      <w:r>
        <w:rPr>
          <w:sz w:val="12"/>
          <w:szCs w:val="12"/>
        </w:rPr>
        <w:t xml:space="preserve">. As examples, Didier </w:t>
      </w:r>
      <w:proofErr w:type="spellStart"/>
      <w:r>
        <w:rPr>
          <w:sz w:val="12"/>
          <w:szCs w:val="12"/>
        </w:rPr>
        <w:t>Bigo</w:t>
      </w:r>
      <w:proofErr w:type="spellEnd"/>
      <w:r>
        <w:rPr>
          <w:sz w:val="12"/>
          <w:szCs w:val="12"/>
        </w:rPr>
        <w:t xml:space="preserve">, building upon Pierre Bourdieu, has encouraged a research methodology that privileges a relational approach and focuses on practice;3 </w:t>
      </w:r>
      <w:r>
        <w:rPr>
          <w:b/>
          <w:u w:val="single"/>
        </w:rPr>
        <w:t>William Walters has advocated considering governmentality as a research program rather than as a ‘‘depiction of discrete systems of power</w:t>
      </w:r>
      <w:r>
        <w:rPr>
          <w:sz w:val="12"/>
          <w:szCs w:val="12"/>
        </w:rPr>
        <w:t xml:space="preserve">;’’4 and </w:t>
      </w:r>
      <w:r>
        <w:rPr>
          <w:b/>
          <w:u w:val="single"/>
        </w:rPr>
        <w:t xml:space="preserve">Michael </w:t>
      </w:r>
      <w:proofErr w:type="spellStart"/>
      <w:r>
        <w:rPr>
          <w:b/>
          <w:u w:val="single"/>
        </w:rPr>
        <w:t>Merlingen</w:t>
      </w:r>
      <w:proofErr w:type="spellEnd"/>
      <w:r>
        <w:rPr>
          <w:b/>
          <w:u w:val="single"/>
        </w:rPr>
        <w:t xml:space="preserve"> has criticized the downplaying of resistance and the use of ‘‘governmentality’’ as interchangeable with liberalism.5 Many other scholars have engaged in contextualized analyses of governmental tactics and resistance. </w:t>
      </w:r>
      <w:r>
        <w:rPr>
          <w:sz w:val="12"/>
          <w:szCs w:val="12"/>
        </w:rPr>
        <w:t xml:space="preserve">Oded </w:t>
      </w:r>
      <w:proofErr w:type="spellStart"/>
      <w:r>
        <w:rPr>
          <w:sz w:val="12"/>
          <w:szCs w:val="12"/>
        </w:rPr>
        <w:t>Lowenheim</w:t>
      </w:r>
      <w:proofErr w:type="spellEnd"/>
      <w:r>
        <w:rPr>
          <w:sz w:val="12"/>
          <w:szCs w:val="12"/>
        </w:rPr>
        <w:t xml:space="preserve"> has shown how ‘‘</w:t>
      </w:r>
      <w:proofErr w:type="spellStart"/>
      <w:r>
        <w:rPr>
          <w:sz w:val="12"/>
          <w:szCs w:val="12"/>
        </w:rPr>
        <w:t>responsibilization</w:t>
      </w:r>
      <w:proofErr w:type="spellEnd"/>
      <w:r>
        <w:rPr>
          <w:sz w:val="12"/>
          <w:szCs w:val="12"/>
        </w:rPr>
        <w:t xml:space="preserve">’’ has become an instrument for governing individual travelers through ‘‘travel warnings’’ as well as for ‘‘developing states’’ through performance indicators;6 Wendy </w:t>
      </w:r>
      <w:proofErr w:type="spellStart"/>
      <w:r>
        <w:rPr>
          <w:sz w:val="12"/>
          <w:szCs w:val="12"/>
        </w:rPr>
        <w:t>Larner</w:t>
      </w:r>
      <w:proofErr w:type="spellEnd"/>
      <w:r>
        <w:rPr>
          <w:sz w:val="12"/>
          <w:szCs w:val="12"/>
        </w:rPr>
        <w:t xml:space="preserve">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w:t>
      </w:r>
      <w:r>
        <w:rPr>
          <w:b/>
          <w:u w:val="single"/>
        </w:rPr>
        <w:t xml:space="preserve">Ronnie D. </w:t>
      </w:r>
      <w:proofErr w:type="spellStart"/>
      <w:r>
        <w:rPr>
          <w:b/>
          <w:u w:val="single"/>
        </w:rPr>
        <w:t>Lipschutz</w:t>
      </w:r>
      <w:proofErr w:type="spellEnd"/>
      <w:r>
        <w:rPr>
          <w:b/>
          <w:u w:val="single"/>
        </w:rPr>
        <w:t xml:space="preserve"> and James K. Rowe have looked at how localized practices of resistance may engage and transform power relations</w:t>
      </w:r>
      <w:r>
        <w:rPr>
          <w:sz w:val="12"/>
          <w:szCs w:val="12"/>
        </w:rPr>
        <w:t xml:space="preserve">;8 </w:t>
      </w:r>
      <w:r>
        <w:rPr>
          <w:b/>
          <w:u w:val="single"/>
        </w:rPr>
        <w:t>and in my own work, I have studied the deployment of disciplinary and governmental tools for reforming governments in peacekeeping operations and how these practices were hijacked and resisted and by their targets.</w:t>
      </w:r>
    </w:p>
    <w:p w14:paraId="58D0305A" w14:textId="77777777" w:rsidR="002E36C9" w:rsidRPr="003244BC" w:rsidRDefault="002E36C9" w:rsidP="002E36C9">
      <w:pPr>
        <w:pStyle w:val="Heading4"/>
      </w:pPr>
      <w:r w:rsidRPr="003244BC">
        <w:t>Political progress happens through institutions---recognizing that doesn’t produce complacency---building politics is far more valuable than theorizing about anti-institutional black agency</w:t>
      </w:r>
    </w:p>
    <w:p w14:paraId="45DBCE67" w14:textId="77777777" w:rsidR="002E36C9" w:rsidRDefault="002E36C9" w:rsidP="002E36C9">
      <w:r>
        <w:rPr>
          <w:b/>
          <w:sz w:val="26"/>
          <w:szCs w:val="26"/>
        </w:rPr>
        <w:t>Reed 15</w:t>
      </w:r>
      <w:r>
        <w:t xml:space="preserve"> – professor of political science at the University of Pennsylvania (Adolph, “The James Brown Theory of Black Liberation,” https://www.jacobinmag.com/2015/10/adolph-reed-black-liberation-django-lincoln-selma-glory/)</w:t>
      </w:r>
    </w:p>
    <w:p w14:paraId="1C8A19DD" w14:textId="77777777" w:rsidR="002E36C9" w:rsidRDefault="002E36C9" w:rsidP="002E36C9">
      <w:pPr>
        <w:rPr>
          <w:sz w:val="16"/>
          <w:szCs w:val="16"/>
        </w:rPr>
      </w:pPr>
      <w:r>
        <w:rPr>
          <w:b/>
          <w:highlight w:val="yellow"/>
          <w:u w:val="single"/>
        </w:rPr>
        <w:t>What approach to political action can follow from</w:t>
      </w:r>
      <w:r>
        <w:rPr>
          <w:b/>
          <w:u w:val="single"/>
        </w:rPr>
        <w:t xml:space="preserve"> the contention that </w:t>
      </w:r>
      <w:r>
        <w:rPr>
          <w:b/>
          <w:highlight w:val="yellow"/>
          <w:u w:val="single"/>
        </w:rPr>
        <w:t>the Thirteenth Amendment was</w:t>
      </w:r>
      <w:r>
        <w:rPr>
          <w:b/>
          <w:u w:val="single"/>
        </w:rPr>
        <w:t xml:space="preserve"> empty </w:t>
      </w:r>
      <w:r>
        <w:rPr>
          <w:b/>
          <w:highlight w:val="yellow"/>
          <w:u w:val="single"/>
        </w:rPr>
        <w:t>window dressing</w:t>
      </w:r>
      <w:sdt>
        <w:sdtPr>
          <w:tag w:val="goog_rdk_4"/>
          <w:id w:val="980517973"/>
        </w:sdtPr>
        <w:sdtEndPr/>
        <w:sdtContent>
          <w:r>
            <w:rPr>
              <w:rFonts w:ascii="Arial Unicode MS" w:eastAsia="Arial Unicode MS" w:hAnsi="Arial Unicode MS" w:cs="Arial Unicode MS"/>
              <w:sz w:val="16"/>
              <w:szCs w:val="16"/>
            </w:rPr>
            <w:t xml:space="preserve"> and that black slaves’ emancipation was like James Brown’s backward, Nixonian ideal of self-help?∂ </w:t>
          </w:r>
        </w:sdtContent>
      </w:sdt>
      <w:r>
        <w:rPr>
          <w:b/>
          <w:highlight w:val="yellow"/>
          <w:u w:val="single"/>
        </w:rPr>
        <w:t>The perspective</w:t>
      </w:r>
      <w:r>
        <w:rPr>
          <w:b/>
          <w:u w:val="single"/>
        </w:rPr>
        <w:t xml:space="preserve"> that </w:t>
      </w:r>
      <w:r>
        <w:rPr>
          <w:b/>
          <w:highlight w:val="yellow"/>
          <w:u w:val="single"/>
        </w:rPr>
        <w:t>shrivels</w:t>
      </w:r>
      <w:r>
        <w:rPr>
          <w:b/>
          <w:u w:val="single"/>
        </w:rPr>
        <w:t xml:space="preserve"> the scope of </w:t>
      </w:r>
      <w:r>
        <w:rPr>
          <w:b/>
          <w:highlight w:val="yellow"/>
          <w:u w:val="single"/>
        </w:rPr>
        <w:t>black</w:t>
      </w:r>
      <w:r>
        <w:rPr>
          <w:b/>
          <w:u w:val="single"/>
        </w:rPr>
        <w:t xml:space="preserve"> </w:t>
      </w:r>
      <w:r>
        <w:rPr>
          <w:b/>
          <w:highlight w:val="yellow"/>
          <w:u w:val="single"/>
        </w:rPr>
        <w:t>political concern to</w:t>
      </w:r>
      <w:r>
        <w:rPr>
          <w:b/>
          <w:u w:val="single"/>
        </w:rPr>
        <w:t xml:space="preserve"> expressing </w:t>
      </w:r>
      <w:r>
        <w:rPr>
          <w:b/>
          <w:highlight w:val="yellow"/>
          <w:u w:val="single"/>
        </w:rPr>
        <w:t>racial “agency”</w:t>
      </w:r>
      <w:r>
        <w:rPr>
          <w:sz w:val="16"/>
          <w:szCs w:val="16"/>
        </w:rPr>
        <w:t xml:space="preserve"> similarly </w:t>
      </w:r>
      <w:r>
        <w:rPr>
          <w:b/>
          <w:highlight w:val="yellow"/>
          <w:u w:val="single"/>
        </w:rPr>
        <w:t>diminishes the significance of the</w:t>
      </w:r>
      <w:r>
        <w:rPr>
          <w:b/>
          <w:u w:val="single"/>
        </w:rPr>
        <w:t xml:space="preserve"> </w:t>
      </w:r>
      <w:r>
        <w:rPr>
          <w:b/>
          <w:highlight w:val="yellow"/>
          <w:u w:val="single"/>
        </w:rPr>
        <w:t>Fourteenth</w:t>
      </w:r>
      <w:r>
        <w:rPr>
          <w:b/>
          <w:u w:val="single"/>
        </w:rPr>
        <w:t xml:space="preserve"> and </w:t>
      </w:r>
      <w:r>
        <w:rPr>
          <w:b/>
          <w:highlight w:val="yellow"/>
          <w:u w:val="single"/>
        </w:rPr>
        <w:t>Fifteenth</w:t>
      </w:r>
      <w:r>
        <w:rPr>
          <w:b/>
          <w:u w:val="single"/>
        </w:rPr>
        <w:t xml:space="preserve"> Amendments, the US Supreme Court’s</w:t>
      </w:r>
      <w:r>
        <w:rPr>
          <w:sz w:val="16"/>
          <w:szCs w:val="16"/>
        </w:rPr>
        <w:t xml:space="preserve"> 1944 </w:t>
      </w:r>
      <w:r>
        <w:rPr>
          <w:b/>
          <w:highlight w:val="yellow"/>
          <w:u w:val="single"/>
        </w:rPr>
        <w:t>Smith</w:t>
      </w:r>
      <w:r>
        <w:rPr>
          <w:b/>
          <w:u w:val="single"/>
        </w:rPr>
        <w:t xml:space="preserve"> v. </w:t>
      </w:r>
      <w:proofErr w:type="spellStart"/>
      <w:r>
        <w:rPr>
          <w:b/>
          <w:u w:val="single"/>
        </w:rPr>
        <w:t>Allwright</w:t>
      </w:r>
      <w:proofErr w:type="spellEnd"/>
      <w:r>
        <w:rPr>
          <w:b/>
          <w:u w:val="single"/>
        </w:rPr>
        <w:t xml:space="preserve"> decision that outlawed </w:t>
      </w:r>
      <w:r>
        <w:rPr>
          <w:b/>
          <w:u w:val="single"/>
        </w:rPr>
        <w:lastRenderedPageBreak/>
        <w:t xml:space="preserve">the infamous “white primary” (and exponentially increased black voting in the South), the 1954 </w:t>
      </w:r>
      <w:r>
        <w:rPr>
          <w:b/>
          <w:highlight w:val="yellow"/>
          <w:u w:val="single"/>
        </w:rPr>
        <w:t>Brown</w:t>
      </w:r>
      <w:r>
        <w:rPr>
          <w:b/>
          <w:u w:val="single"/>
        </w:rPr>
        <w:t xml:space="preserve"> decision, 1964 </w:t>
      </w:r>
      <w:r>
        <w:rPr>
          <w:b/>
          <w:highlight w:val="yellow"/>
          <w:u w:val="single"/>
        </w:rPr>
        <w:t>Civil Rights</w:t>
      </w:r>
      <w:r>
        <w:rPr>
          <w:b/>
          <w:u w:val="single"/>
        </w:rPr>
        <w:t xml:space="preserve"> law, and 1965 </w:t>
      </w:r>
      <w:r>
        <w:rPr>
          <w:b/>
          <w:highlight w:val="yellow"/>
          <w:u w:val="single"/>
        </w:rPr>
        <w:t>Voting Rights</w:t>
      </w:r>
      <w:r>
        <w:rPr>
          <w:b/>
          <w:u w:val="single"/>
        </w:rPr>
        <w:t xml:space="preserve"> Act as if all were in some twisted way racially inauthentic because acknowledging their significance as moments in the struggle for social justice detracts from</w:t>
      </w:r>
      <w:r>
        <w:rPr>
          <w:sz w:val="16"/>
          <w:szCs w:val="16"/>
        </w:rPr>
        <w:t xml:space="preserve"> the James Brown Theory of </w:t>
      </w:r>
      <w:r>
        <w:rPr>
          <w:b/>
          <w:u w:val="single"/>
        </w:rPr>
        <w:t>Black Liberation</w:t>
      </w:r>
      <w:sdt>
        <w:sdtPr>
          <w:tag w:val="goog_rdk_5"/>
          <w:id w:val="25465744"/>
        </w:sdtPr>
        <w:sdtEndPr/>
        <w:sdtContent>
          <w:r>
            <w:rPr>
              <w:rFonts w:ascii="Arial Unicode MS" w:eastAsia="Arial Unicode MS" w:hAnsi="Arial Unicode MS" w:cs="Arial Unicode MS"/>
              <w:sz w:val="16"/>
              <w:szCs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sdtContent>
      </w:sdt>
      <w:r>
        <w:rPr>
          <w:b/>
          <w:u w:val="single"/>
        </w:rPr>
        <w:t xml:space="preserve">The </w:t>
      </w:r>
      <w:proofErr w:type="spellStart"/>
      <w:r>
        <w:rPr>
          <w:b/>
          <w:highlight w:val="yellow"/>
          <w:u w:val="single"/>
        </w:rPr>
        <w:t>psychobabbling</w:t>
      </w:r>
      <w:proofErr w:type="spellEnd"/>
      <w:r>
        <w:rPr>
          <w:b/>
          <w:u w:val="single"/>
        </w:rPr>
        <w:t xml:space="preserve"> bromides that elevate recognition and celebration of black agency rest on an ideological perspective that in practical terms </w:t>
      </w:r>
      <w:r>
        <w:rPr>
          <w:b/>
          <w:highlight w:val="yellow"/>
          <w:u w:val="single"/>
        </w:rPr>
        <w:t>rejects effective black political action in favor of expressive display</w:t>
      </w:r>
      <w:r>
        <w:rPr>
          <w:b/>
          <w:u w:val="single"/>
        </w:rPr>
        <w:t>. It is the worldview of an element of the contemporary black professional stratum anchored in the academy</w:t>
      </w:r>
      <w:r>
        <w:rPr>
          <w:sz w:val="16"/>
          <w:szCs w:val="16"/>
        </w:rPr>
        <w:t xml:space="preserve">, blogosphere, and the world of mass media chat </w:t>
      </w:r>
      <w:r>
        <w:rPr>
          <w:b/>
          <w:u w:val="single"/>
        </w:rPr>
        <w:t xml:space="preserve">whose standing in public life is bound up with establishing a professional authority in speaking for the race. </w:t>
      </w:r>
      <w:r>
        <w:rPr>
          <w:b/>
          <w:highlight w:val="yellow"/>
          <w:u w:val="single"/>
        </w:rPr>
        <w:t>This is the</w:t>
      </w:r>
      <w:r>
        <w:rPr>
          <w:b/>
          <w:u w:val="single"/>
        </w:rPr>
        <w:t xml:space="preserve"> occupational </w:t>
      </w:r>
      <w:r>
        <w:rPr>
          <w:b/>
          <w:highlight w:val="yellow"/>
          <w:u w:val="single"/>
        </w:rPr>
        <w:t>niche of the</w:t>
      </w:r>
      <w:r>
        <w:rPr>
          <w:b/>
          <w:u w:val="single"/>
        </w:rPr>
        <w:t xml:space="preserve"> so-called </w:t>
      </w:r>
      <w:r>
        <w:rPr>
          <w:b/>
          <w:highlight w:val="yellow"/>
          <w:u w:val="single"/>
        </w:rPr>
        <w:t>black</w:t>
      </w:r>
      <w:r>
        <w:rPr>
          <w:b/>
          <w:u w:val="single"/>
        </w:rPr>
        <w:t xml:space="preserve"> public </w:t>
      </w:r>
      <w:r>
        <w:rPr>
          <w:b/>
          <w:highlight w:val="yellow"/>
          <w:u w:val="single"/>
        </w:rPr>
        <w:t>intellectual</w:t>
      </w:r>
      <w:r>
        <w:rPr>
          <w:b/>
          <w:u w:val="single"/>
        </w:rPr>
        <w:t>s</w:t>
      </w:r>
      <w:sdt>
        <w:sdtPr>
          <w:tag w:val="goog_rdk_6"/>
          <w:id w:val="60794031"/>
        </w:sdtPr>
        <w:sdtEndPr/>
        <w:sdtContent>
          <w:r>
            <w:rPr>
              <w:rFonts w:ascii="Arial Unicode MS" w:eastAsia="Arial Unicode MS" w:hAnsi="Arial Unicode MS" w:cs="Arial Unicode MS"/>
              <w:sz w:val="16"/>
              <w:szCs w:val="16"/>
            </w:rPr>
            <w:t xml:space="preserve">.∂ The torrent of </w:t>
          </w:r>
        </w:sdtContent>
      </w:sdt>
      <w:r>
        <w:rPr>
          <w:b/>
          <w:u w:val="single"/>
        </w:rPr>
        <w:t>faddish chattering-class blather and</w:t>
      </w:r>
      <w:r>
        <w:rPr>
          <w:sz w:val="16"/>
          <w:szCs w:val="16"/>
        </w:rPr>
        <w:t xml:space="preserve"> trivial </w:t>
      </w:r>
      <w:r>
        <w:rPr>
          <w:b/>
          <w:u w:val="single"/>
        </w:rPr>
        <w:t>debate</w:t>
      </w:r>
      <w:r>
        <w:rPr>
          <w:sz w:val="16"/>
          <w:szCs w:val="16"/>
        </w:rPr>
        <w:t xml:space="preserve"> sparked by Michael Eric Dyson’s recent attack on Cornel West in the New Republic </w:t>
      </w:r>
      <w:r>
        <w:rPr>
          <w:b/>
          <w:u w:val="single"/>
        </w:rPr>
        <w:t>illustrates the utter fatuity of this domain, as if there were any reason to care about a squabble between two</w:t>
      </w:r>
      <w:r>
        <w:rPr>
          <w:sz w:val="16"/>
          <w:szCs w:val="16"/>
        </w:rPr>
        <w:t xml:space="preserve"> freelance Racial Voices </w:t>
      </w:r>
      <w:r>
        <w:rPr>
          <w:b/>
          <w:highlight w:val="yellow"/>
          <w:u w:val="single"/>
        </w:rPr>
        <w:t>with no</w:t>
      </w:r>
      <w:r>
        <w:rPr>
          <w:b/>
          <w:u w:val="single"/>
        </w:rPr>
        <w:t xml:space="preserve"> constituency or </w:t>
      </w:r>
      <w:r>
        <w:rPr>
          <w:b/>
          <w:highlight w:val="yellow"/>
          <w:u w:val="single"/>
        </w:rPr>
        <w:t>links to</w:t>
      </w:r>
      <w:r>
        <w:rPr>
          <w:b/>
          <w:u w:val="single"/>
        </w:rPr>
        <w:t xml:space="preserve"> </w:t>
      </w:r>
      <w:r>
        <w:rPr>
          <w:sz w:val="16"/>
          <w:szCs w:val="16"/>
        </w:rPr>
        <w:t xml:space="preserve">radical </w:t>
      </w:r>
      <w:r>
        <w:rPr>
          <w:b/>
          <w:highlight w:val="yellow"/>
          <w:u w:val="single"/>
        </w:rPr>
        <w:t>institutions</w:t>
      </w:r>
      <w:sdt>
        <w:sdtPr>
          <w:tag w:val="goog_rdk_7"/>
          <w:id w:val="822570900"/>
        </w:sdtPr>
        <w:sdtEndPr/>
        <w:sdtContent>
          <w:r>
            <w:rPr>
              <w:rFonts w:ascii="Arial Unicode MS" w:eastAsia="Arial Unicode MS" w:hAnsi="Arial Unicode MS" w:cs="Arial Unicode MS"/>
              <w:sz w:val="16"/>
              <w:szCs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w:t>
          </w:r>
          <w:proofErr w:type="gramStart"/>
          <w:r>
            <w:rPr>
              <w:rFonts w:ascii="Arial Unicode MS" w:eastAsia="Arial Unicode MS" w:hAnsi="Arial Unicode MS" w:cs="Arial Unicode MS"/>
              <w:sz w:val="16"/>
              <w:szCs w:val="16"/>
            </w:rPr>
            <w:t>”∂</w:t>
          </w:r>
          <w:proofErr w:type="gramEnd"/>
          <w:r>
            <w:rPr>
              <w:rFonts w:ascii="Arial Unicode MS" w:eastAsia="Arial Unicode MS" w:hAnsi="Arial Unicode MS" w:cs="Arial Unicode MS"/>
              <w:sz w:val="16"/>
              <w:szCs w:val="16"/>
            </w:rPr>
            <w:t xml:space="preserve"> Twenty years practically to the week before publication of Dyson’s essay, I took stock of what was then </w:t>
          </w:r>
        </w:sdtContent>
      </w:sdt>
      <w:r>
        <w:rPr>
          <w:b/>
          <w:u w:val="single"/>
        </w:rPr>
        <w:t>the newly confected category of the Black Public Intellectual</w:t>
      </w:r>
      <w:r>
        <w:rPr>
          <w:sz w:val="16"/>
          <w:szCs w:val="16"/>
        </w:rPr>
        <w:t xml:space="preserve"> and noted that the notion’s definitive irony was that its avatars </w:t>
      </w:r>
      <w:r>
        <w:rPr>
          <w:b/>
          <w:u w:val="single"/>
        </w:rPr>
        <w:t>were</w:t>
      </w:r>
      <w:r>
        <w:rPr>
          <w:sz w:val="16"/>
          <w:szCs w:val="16"/>
        </w:rPr>
        <w:t xml:space="preserve"> quite specifically </w:t>
      </w:r>
      <w:r>
        <w:rPr>
          <w:b/>
          <w:u w:val="single"/>
        </w:rPr>
        <w:t>not organically rooted in any dynamic political activity and</w:t>
      </w:r>
      <w:r>
        <w:rPr>
          <w:sz w:val="16"/>
          <w:szCs w:val="16"/>
        </w:rPr>
        <w:t xml:space="preserve"> in fact </w:t>
      </w:r>
      <w:r>
        <w:rPr>
          <w:b/>
          <w:u w:val="single"/>
        </w:rPr>
        <w:t>emerged only after opportunities for real connection to political movements had disappeared</w:t>
      </w:r>
      <w:sdt>
        <w:sdtPr>
          <w:tag w:val="goog_rdk_8"/>
          <w:id w:val="1649131722"/>
        </w:sdtPr>
        <w:sdtEndPr/>
        <w:sdtContent>
          <w:r>
            <w:rPr>
              <w:rFonts w:ascii="Arial Unicode MS" w:eastAsia="Arial Unicode MS" w:hAnsi="Arial Unicode MS" w:cs="Arial Unicode MS"/>
              <w:sz w:val="16"/>
              <w:szCs w:val="16"/>
            </w:rPr>
            <w:t xml:space="preserve">. Nor were the “public intellectuals” connected to any particular strain of scholarship or </w:t>
          </w:r>
          <w:proofErr w:type="gramStart"/>
          <w:r>
            <w:rPr>
              <w:rFonts w:ascii="Arial Unicode MS" w:eastAsia="Arial Unicode MS" w:hAnsi="Arial Unicode MS" w:cs="Arial Unicode MS"/>
              <w:sz w:val="16"/>
              <w:szCs w:val="16"/>
            </w:rPr>
            <w:t>criticism.∂</w:t>
          </w:r>
          <w:proofErr w:type="gramEnd"/>
          <w:r>
            <w:rPr>
              <w:rFonts w:ascii="Arial Unicode MS" w:eastAsia="Arial Unicode MS" w:hAnsi="Arial Unicode MS" w:cs="Arial Unicode MS"/>
              <w:sz w:val="16"/>
              <w:szCs w:val="16"/>
            </w:rPr>
            <w:t xml:space="preserve"> </w:t>
          </w:r>
        </w:sdtContent>
      </w:sdt>
      <w:r>
        <w:rPr>
          <w:b/>
          <w:u w:val="single"/>
        </w:rPr>
        <w:t xml:space="preserve">Rather, their status was no more than a posture and a brand. By the early 2000s, it was possible to see young people entering doctoral programs with their sights on the academy as a venue for </w:t>
      </w:r>
      <w:r>
        <w:rPr>
          <w:sz w:val="16"/>
          <w:szCs w:val="16"/>
        </w:rPr>
        <w:t xml:space="preserve">pursuing careers as public intellectuals — </w:t>
      </w:r>
      <w:proofErr w:type="gramStart"/>
      <w:r>
        <w:rPr>
          <w:sz w:val="16"/>
          <w:szCs w:val="16"/>
        </w:rPr>
        <w:t>i.e.</w:t>
      </w:r>
      <w:proofErr w:type="gramEnd"/>
      <w:r>
        <w:rPr>
          <w:sz w:val="16"/>
          <w:szCs w:val="16"/>
        </w:rPr>
        <w:t xml:space="preserve"> among the free-floating </w:t>
      </w:r>
      <w:r>
        <w:rPr>
          <w:b/>
          <w:u w:val="single"/>
        </w:rPr>
        <w:t>racial commentariat</w:t>
      </w:r>
      <w:sdt>
        <w:sdtPr>
          <w:tag w:val="goog_rdk_9"/>
          <w:id w:val="1004403918"/>
        </w:sdtPr>
        <w:sdtEndPr/>
        <w:sdtContent>
          <w:r>
            <w:rPr>
              <w:rFonts w:ascii="Arial Unicode MS" w:eastAsia="Arial Unicode MS" w:hAnsi="Arial Unicode MS" w:cs="Arial Unicode MS"/>
              <w:sz w:val="16"/>
              <w:szCs w:val="16"/>
            </w:rPr>
            <w:t xml:space="preserve">. And that was before the explosion of the blogosphere and </w:t>
          </w:r>
          <w:proofErr w:type="spellStart"/>
          <w:r>
            <w:rPr>
              <w:rFonts w:ascii="Arial Unicode MS" w:eastAsia="Arial Unicode MS" w:hAnsi="Arial Unicode MS" w:cs="Arial Unicode MS"/>
              <w:sz w:val="16"/>
              <w:szCs w:val="16"/>
            </w:rPr>
            <w:t>Twitterverse</w:t>
          </w:r>
          <w:proofErr w:type="spellEnd"/>
          <w:r>
            <w:rPr>
              <w:rFonts w:ascii="Arial Unicode MS" w:eastAsia="Arial Unicode MS" w:hAnsi="Arial Unicode MS" w:cs="Arial Unicode MS"/>
              <w:sz w:val="16"/>
              <w:szCs w:val="16"/>
            </w:rPr>
            <w:t xml:space="preserve">, which have exponentially increased both avenues for realizing such aspirations and the numbers of people pursuing them.∂ </w:t>
          </w:r>
        </w:sdtContent>
      </w:sdt>
      <w:r>
        <w:rPr>
          <w:b/>
          <w:u w:val="single"/>
        </w:rPr>
        <w:t xml:space="preserve">But </w:t>
      </w:r>
      <w:r>
        <w:rPr>
          <w:b/>
          <w:highlight w:val="yellow"/>
          <w:u w:val="single"/>
        </w:rPr>
        <w:t>the politics enacted in those venues is by and large</w:t>
      </w:r>
      <w:r>
        <w:rPr>
          <w:b/>
          <w:u w:val="single"/>
        </w:rPr>
        <w:t xml:space="preserve"> an </w:t>
      </w:r>
      <w:r>
        <w:rPr>
          <w:b/>
          <w:highlight w:val="yellow"/>
          <w:u w:val="single"/>
        </w:rPr>
        <w:t>ersatz</w:t>
      </w:r>
      <w:r>
        <w:rPr>
          <w:b/>
          <w:u w:val="single"/>
        </w:rPr>
        <w:t xml:space="preserve"> politics, and the controversies that sustain them are by and large </w:t>
      </w:r>
      <w:r>
        <w:rPr>
          <w:b/>
          <w:highlight w:val="yellow"/>
          <w:u w:val="single"/>
        </w:rPr>
        <w:t>ephemeral, vacant bullshit</w:t>
      </w:r>
      <w:r>
        <w:rPr>
          <w:sz w:val="16"/>
          <w:szCs w:val="16"/>
        </w:rPr>
        <w:t xml:space="preserve"> — </w:t>
      </w:r>
      <w:r>
        <w:rPr>
          <w:b/>
          <w:u w:val="single"/>
        </w:rPr>
        <w:t>the “feud” between Iggy Azalea and Azealia Banks, whether black people were dissed because Selma wasn’t nominated</w:t>
      </w:r>
      <w:sdt>
        <w:sdtPr>
          <w:tag w:val="goog_rdk_10"/>
          <w:id w:val="1995012206"/>
        </w:sdtPr>
        <w:sdtEndPr/>
        <w:sdtContent>
          <w:r>
            <w:rPr>
              <w:rFonts w:ascii="Arial Unicode MS" w:eastAsia="Arial Unicode MS" w:hAnsi="Arial Unicode MS" w:cs="Arial Unicode MS"/>
              <w:sz w:val="16"/>
              <w:szCs w:val="16"/>
            </w:rPr>
            <w:t xml:space="preserve"> for/didn’t win enough Oscars, and so on.∂ </w:t>
          </w:r>
        </w:sdtContent>
      </w:sdt>
      <w:r>
        <w:rPr>
          <w:b/>
          <w:u w:val="single"/>
        </w:rPr>
        <w:t>In the context of this sort of non-stop idiotic bread and circuses</w:t>
      </w:r>
      <w:r>
        <w:rPr>
          <w:sz w:val="16"/>
          <w:szCs w:val="16"/>
        </w:rPr>
        <w:t xml:space="preserve"> — and this may be an apt moment to remind that the blogosphere is open to any fool with a computer and Internet access —</w:t>
      </w:r>
      <w:r>
        <w:rPr>
          <w:b/>
          <w:u w:val="single"/>
        </w:rPr>
        <w:t xml:space="preserve"> </w:t>
      </w:r>
      <w:r>
        <w:rPr>
          <w:b/>
          <w:highlight w:val="yellow"/>
          <w:u w:val="single"/>
        </w:rPr>
        <w:t>it is good to reflect on</w:t>
      </w:r>
      <w:r>
        <w:rPr>
          <w:b/>
          <w:u w:val="single"/>
        </w:rPr>
        <w:t xml:space="preserve"> one of the </w:t>
      </w:r>
      <w:r>
        <w:rPr>
          <w:b/>
          <w:highlight w:val="yellow"/>
          <w:u w:val="single"/>
        </w:rPr>
        <w:t>crucial moments in</w:t>
      </w:r>
      <w:r>
        <w:rPr>
          <w:b/>
          <w:u w:val="single"/>
        </w:rPr>
        <w:t xml:space="preserve"> American </w:t>
      </w:r>
      <w:r>
        <w:rPr>
          <w:b/>
          <w:highlight w:val="yellow"/>
          <w:u w:val="single"/>
        </w:rPr>
        <w:t>history when</w:t>
      </w:r>
      <w:r>
        <w:rPr>
          <w:b/>
          <w:u w:val="single"/>
        </w:rPr>
        <w:t xml:space="preserve"> the </w:t>
      </w:r>
      <w:r>
        <w:rPr>
          <w:b/>
          <w:highlight w:val="yellow"/>
          <w:u w:val="single"/>
        </w:rPr>
        <w:t>linking</w:t>
      </w:r>
      <w:r>
        <w:rPr>
          <w:b/>
          <w:u w:val="single"/>
        </w:rPr>
        <w:t xml:space="preserve"> of </w:t>
      </w:r>
      <w:r>
        <w:rPr>
          <w:b/>
          <w:highlight w:val="yellow"/>
          <w:u w:val="single"/>
        </w:rPr>
        <w:t>social and political forces</w:t>
      </w:r>
      <w:r>
        <w:rPr>
          <w:b/>
          <w:u w:val="single"/>
        </w:rPr>
        <w:t xml:space="preserve"> presented a clear choice between egalitarian and inegalitarian interests, and masses of black people joined with others to strike a consequential blow for social justice and to wipe the scourge of slavery from the United States</w:t>
      </w:r>
      <w:sdt>
        <w:sdtPr>
          <w:tag w:val="goog_rdk_11"/>
          <w:id w:val="450776860"/>
        </w:sdtPr>
        <w:sdtEndPr/>
        <w:sdtContent>
          <w:r>
            <w:rPr>
              <w:rFonts w:ascii="Arial Unicode MS" w:eastAsia="Arial Unicode MS" w:hAnsi="Arial Unicode MS" w:cs="Arial Unicode MS"/>
              <w:sz w:val="16"/>
              <w:szCs w:val="16"/>
            </w:rPr>
            <w:t xml:space="preserve">.∂ </w:t>
          </w:r>
        </w:sdtContent>
      </w:sdt>
      <w:r>
        <w:rPr>
          <w:b/>
          <w:highlight w:val="yellow"/>
          <w:u w:val="single"/>
        </w:rPr>
        <w:t>No, it wasn’t a final victory</w:t>
      </w:r>
      <w:r>
        <w:rPr>
          <w:b/>
          <w:u w:val="single"/>
        </w:rPr>
        <w:t xml:space="preserve"> over inequality</w:t>
      </w:r>
      <w:r>
        <w:rPr>
          <w:sz w:val="16"/>
          <w:szCs w:val="16"/>
        </w:rPr>
        <w:t xml:space="preserve"> — </w:t>
      </w:r>
      <w:r>
        <w:rPr>
          <w:b/>
          <w:u w:val="single"/>
        </w:rPr>
        <w:t>it didn’t usher in a utopian order, and the greatest promises</w:t>
      </w:r>
      <w:r>
        <w:rPr>
          <w:sz w:val="16"/>
          <w:szCs w:val="16"/>
        </w:rPr>
        <w:t xml:space="preserve"> opened by the triumph </w:t>
      </w:r>
      <w:r>
        <w:rPr>
          <w:b/>
          <w:u w:val="single"/>
        </w:rPr>
        <w:t>were unfulfilled</w:t>
      </w:r>
      <w:r>
        <w:rPr>
          <w:sz w:val="16"/>
          <w:szCs w:val="16"/>
        </w:rPr>
        <w:t xml:space="preserve"> or largely undone. </w:t>
      </w:r>
      <w:r>
        <w:rPr>
          <w:b/>
          <w:highlight w:val="yellow"/>
          <w:u w:val="single"/>
        </w:rPr>
        <w:t>But</w:t>
      </w:r>
      <w:r>
        <w:rPr>
          <w:b/>
          <w:u w:val="single"/>
        </w:rPr>
        <w:t xml:space="preserve"> it was one of the most important victories that egalitarian forces have won, along with those of the twentieth-</w:t>
      </w:r>
      <w:r>
        <w:rPr>
          <w:b/>
          <w:u w:val="single"/>
        </w:rPr>
        <w:lastRenderedPageBreak/>
        <w:t xml:space="preserve">century labor, civil rights, and women’s movements, and it is worth reflecting on it and the ways </w:t>
      </w:r>
      <w:r>
        <w:rPr>
          <w:b/>
          <w:highlight w:val="yellow"/>
          <w:u w:val="single"/>
        </w:rPr>
        <w:t>it changed the country for the better</w:t>
      </w:r>
      <w:sdt>
        <w:sdtPr>
          <w:tag w:val="goog_rdk_12"/>
          <w:id w:val="531072930"/>
        </w:sdtPr>
        <w:sdtEndPr/>
        <w:sdtContent>
          <w:r>
            <w:rPr>
              <w:rFonts w:ascii="Arial Unicode MS" w:eastAsia="Arial Unicode MS" w:hAnsi="Arial Unicode MS" w:cs="Arial Unicode MS"/>
              <w:sz w:val="16"/>
              <w:szCs w:val="16"/>
            </w:rPr>
            <w:t xml:space="preserve">.∂ That struggle against the slaveholders’ insurrection, along with those latter movements, also underscores the fact that </w:t>
          </w:r>
        </w:sdtContent>
      </w:sdt>
      <w:r>
        <w:rPr>
          <w:b/>
          <w:highlight w:val="yellow"/>
          <w:u w:val="single"/>
        </w:rPr>
        <w:t>the path to winning</w:t>
      </w:r>
      <w:r>
        <w:rPr>
          <w:b/>
          <w:u w:val="single"/>
        </w:rPr>
        <w:t xml:space="preserve"> the kind of </w:t>
      </w:r>
      <w:r>
        <w:rPr>
          <w:b/>
          <w:highlight w:val="yellow"/>
          <w:u w:val="single"/>
        </w:rPr>
        <w:t>just world</w:t>
      </w:r>
      <w:r>
        <w:rPr>
          <w:b/>
          <w:u w:val="single"/>
        </w:rPr>
        <w:t xml:space="preserve"> to which a left should aspire </w:t>
      </w:r>
      <w:r>
        <w:rPr>
          <w:b/>
          <w:highlight w:val="yellow"/>
          <w:u w:val="single"/>
        </w:rPr>
        <w:t>requires building</w:t>
      </w:r>
      <w:r>
        <w:rPr>
          <w:b/>
          <w:u w:val="single"/>
        </w:rPr>
        <w:t xml:space="preserve"> a </w:t>
      </w:r>
      <w:r>
        <w:rPr>
          <w:b/>
          <w:highlight w:val="yellow"/>
          <w:u w:val="single"/>
        </w:rPr>
        <w:t>politics</w:t>
      </w:r>
      <w:r>
        <w:rPr>
          <w:b/>
          <w:u w:val="single"/>
        </w:rPr>
        <w:t xml:space="preserve"> that seeks</w:t>
      </w:r>
      <w:r>
        <w:rPr>
          <w:sz w:val="16"/>
          <w:szCs w:val="16"/>
        </w:rPr>
        <w:t xml:space="preserve">, as the old saying goes, </w:t>
      </w:r>
      <w:r>
        <w:rPr>
          <w:b/>
          <w:u w:val="single"/>
        </w:rPr>
        <w:t>to unite the many to defeat the few. Any other focus is either unserious or retrograde</w:t>
      </w:r>
      <w:r>
        <w:rPr>
          <w:sz w:val="16"/>
          <w:szCs w:val="16"/>
        </w:rPr>
        <w:t>.</w:t>
      </w:r>
    </w:p>
    <w:p w14:paraId="724789DC" w14:textId="655F8CC7" w:rsidR="00294459" w:rsidRDefault="00294459" w:rsidP="002E36C9">
      <w:pPr>
        <w:pStyle w:val="Heading3"/>
      </w:pPr>
      <w:r>
        <w:lastRenderedPageBreak/>
        <w:t>1NC -- Reform Good</w:t>
      </w:r>
    </w:p>
    <w:p w14:paraId="664768D7" w14:textId="77777777" w:rsidR="00294459" w:rsidRDefault="00294459" w:rsidP="00294459">
      <w:pPr>
        <w:pStyle w:val="Heading4"/>
      </w:pPr>
      <w:r>
        <w:t>Discussing the process of achieving reforms is valuable – we know that we’ll never be allowed to occupy positions of federal legislative power but creating movements from our subject position is valuable</w:t>
      </w:r>
    </w:p>
    <w:p w14:paraId="5C8DE7CE" w14:textId="77777777" w:rsidR="00294459" w:rsidRDefault="00294459" w:rsidP="00294459">
      <w:r>
        <w:rPr>
          <w:b/>
          <w:u w:val="single"/>
        </w:rPr>
        <w:t>Alexander 10</w:t>
      </w:r>
      <w:r>
        <w:t xml:space="preserve"> (Michelle Alexander, associate professor of law at Ohio State University, a civil rights </w:t>
      </w:r>
      <w:proofErr w:type="gramStart"/>
      <w:r>
        <w:t>advocate</w:t>
      </w:r>
      <w:proofErr w:type="gramEnd"/>
      <w:r>
        <w:t xml:space="preserve"> and a writer. “New Jim Crow: Mass Incarceration in the Age of Colorblindness” ProQuest ebrary, pp. 213-215) RR Jr</w:t>
      </w:r>
    </w:p>
    <w:p w14:paraId="4B02B2A9" w14:textId="77777777" w:rsidR="00294459" w:rsidRDefault="00294459" w:rsidP="00294459">
      <w:pPr>
        <w:rPr>
          <w:sz w:val="12"/>
          <w:szCs w:val="12"/>
        </w:rPr>
      </w:pPr>
      <w:r>
        <w:rPr>
          <w:sz w:val="12"/>
          <w:szCs w:val="12"/>
        </w:rPr>
        <w:t xml:space="preserve">A bit of civil rights history may be helpful here. </w:t>
      </w:r>
      <w:r>
        <w:rPr>
          <w:b/>
          <w:u w:val="single"/>
        </w:rPr>
        <w:t>Civil rights advocacy has not always looked the way it does today</w:t>
      </w:r>
      <w:r>
        <w:rPr>
          <w:sz w:val="12"/>
          <w:szCs w:val="12"/>
        </w:rPr>
        <w:t xml:space="preserve">. Throughout most of our nation’s history— </w:t>
      </w:r>
      <w:r>
        <w:rPr>
          <w:b/>
          <w:u w:val="single"/>
        </w:rPr>
        <w:t>from the days of the abolitionist movement through the Civil Rights Movement— racial justice advocacy has generally revolved around grassroots organizing and the strategic mobilization of public opinion</w:t>
      </w:r>
      <w:r>
        <w:rPr>
          <w:sz w:val="12"/>
          <w:szCs w:val="12"/>
        </w:rPr>
        <w:t>. In recent years, however, a bit of mythology has sprung up regarding the centrality of litigation to racial justice struggles</w:t>
      </w:r>
      <w:r w:rsidRPr="003B1B0D">
        <w:rPr>
          <w:sz w:val="12"/>
          <w:szCs w:val="12"/>
          <w:highlight w:val="cyan"/>
        </w:rPr>
        <w:t xml:space="preserve">. </w:t>
      </w:r>
      <w:r w:rsidRPr="003B1B0D">
        <w:rPr>
          <w:b/>
          <w:highlight w:val="cyan"/>
          <w:u w:val="single"/>
        </w:rPr>
        <w:t>The success of the brilliant legal crusade that led to Brown v. Board of Education has created a widespread perception that civil rights lawyers are the most important players in racial justice advocacy. This image was enhanced following the passage of the Civil Rights Acts of 1965</w:t>
      </w:r>
      <w:r>
        <w:rPr>
          <w:sz w:val="12"/>
          <w:szCs w:val="12"/>
        </w:rPr>
        <w:t xml:space="preserve">, when civil rights lawyers became embroiled in highly visible and controversial efforts to end hiring discrimination, create affirmative action plans, and enforce school desegregation orders. </w:t>
      </w:r>
      <w:r w:rsidRPr="003B1B0D">
        <w:rPr>
          <w:b/>
          <w:highlight w:val="cyan"/>
          <w:u w:val="single"/>
        </w:rPr>
        <w:t>As public attention shifted from the streets to the courtroom, the extraordinary grassroots movement that made civil rights legislation possible faded from public view</w:t>
      </w:r>
      <w:r>
        <w:rPr>
          <w:sz w:val="12"/>
          <w:szCs w:val="12"/>
        </w:rPr>
        <w:t xml:space="preserve">. The lawyers took over. With all deliberate speed, civil rights organizations became “professionalized” and increasingly disconnected from the communities they claimed to represent. Legal scholar and former NAACP Legal Defense Fund </w:t>
      </w:r>
      <w:proofErr w:type="gramStart"/>
      <w:r>
        <w:rPr>
          <w:sz w:val="12"/>
          <w:szCs w:val="12"/>
        </w:rPr>
        <w:t>lawyer</w:t>
      </w:r>
      <w:proofErr w:type="gramEnd"/>
      <w:r>
        <w:rPr>
          <w:sz w:val="12"/>
          <w:szCs w:val="12"/>
        </w:rPr>
        <w:t xml:space="preserve"> </w:t>
      </w:r>
      <w:r>
        <w:rPr>
          <w:b/>
          <w:u w:val="single"/>
        </w:rPr>
        <w:t>Derrick Bell was among the first to critique this phenomenon, arguing in a 1976 Yale Law Journal article that civil rights lawyers were pursuing their own agendas in school desegregation cases</w:t>
      </w:r>
      <w:r>
        <w:rPr>
          <w:sz w:val="12"/>
          <w:szCs w:val="12"/>
        </w:rPr>
        <w:t xml:space="preserve"> even when they conflicted with their clients’ expressed desires. 3 Two decades later, former NAACP Legal Defense Fund lawyer and current </w:t>
      </w:r>
      <w:r>
        <w:rPr>
          <w:b/>
          <w:u w:val="single"/>
        </w:rPr>
        <w:t>Harvard Law School professor Lani Guinier published a memoir in which she acknowledged that, “by the early 1990s, [civil rights] litigators like me had become like the Washington insiders we were so suspicious of</w:t>
      </w:r>
      <w:proofErr w:type="gramStart"/>
      <w:r>
        <w:rPr>
          <w:b/>
          <w:u w:val="single"/>
        </w:rPr>
        <w:t>. . . .</w:t>
      </w:r>
      <w:proofErr w:type="gramEnd"/>
      <w:r>
        <w:rPr>
          <w:b/>
          <w:u w:val="single"/>
        </w:rPr>
        <w:t xml:space="preserve"> We reflexively distanced ourselves from the very people on whose behalf we brought the cases in the first place</w:t>
      </w:r>
      <w:r>
        <w:rPr>
          <w:sz w:val="12"/>
          <w:szCs w:val="12"/>
        </w:rPr>
        <w:t xml:space="preserve">.” 4 </w:t>
      </w:r>
      <w:r>
        <w:rPr>
          <w:b/>
          <w:u w:val="single"/>
        </w:rPr>
        <w:t>This shift</w:t>
      </w:r>
      <w:r>
        <w:rPr>
          <w:sz w:val="12"/>
          <w:szCs w:val="12"/>
        </w:rPr>
        <w:t xml:space="preserve">, she noted, </w:t>
      </w:r>
      <w:r>
        <w:rPr>
          <w:b/>
          <w:u w:val="single"/>
        </w:rPr>
        <w:t>had profound consequences for the future of racial justice advocacy</w:t>
      </w:r>
      <w:r>
        <w:rPr>
          <w:sz w:val="12"/>
          <w:szCs w:val="12"/>
        </w:rPr>
        <w:t xml:space="preserve">; in fact, it was </w:t>
      </w:r>
      <w:r>
        <w:rPr>
          <w:strike/>
          <w:sz w:val="12"/>
          <w:szCs w:val="12"/>
        </w:rPr>
        <w:t>debilitating</w:t>
      </w:r>
      <w:r>
        <w:rPr>
          <w:sz w:val="12"/>
          <w:szCs w:val="12"/>
        </w:rPr>
        <w:t xml:space="preserve"> to the movement. </w:t>
      </w:r>
      <w:r>
        <w:rPr>
          <w:b/>
          <w:u w:val="single"/>
        </w:rPr>
        <w:t>Instead of a moral crusade, the movement became an almost purely legal crusade.</w:t>
      </w:r>
      <w:r>
        <w:rPr>
          <w:sz w:val="12"/>
          <w:szCs w:val="12"/>
        </w:rPr>
        <w:t xml:space="preserve"> Civil rights advocates pursued their own agendas as unelected representatives of communities defined by race and displayed considerable skill navigating courtrooms and halls of power across America. </w:t>
      </w:r>
      <w:r>
        <w:rPr>
          <w:b/>
          <w:u w:val="single"/>
        </w:rPr>
        <w:t>The law became what the lawyers and lobbyists said it was, with little or no input from the people whose fate hung in the balance</w:t>
      </w:r>
      <w:r>
        <w:rPr>
          <w:sz w:val="12"/>
          <w:szCs w:val="12"/>
        </w:rPr>
        <w:t xml:space="preserve">. Guinier continued: In charge, we channeled a passion for change into legal negotiations and lawsuits. We defined the issues in terms of developing legal doctrine and establishing legal precedent; our clients became important, but secondary, players in a formal arena that required lawyers to translate lay claims into technical speech. </w:t>
      </w:r>
      <w:r>
        <w:rPr>
          <w:b/>
          <w:u w:val="single"/>
        </w:rPr>
        <w:t>We</w:t>
      </w:r>
      <w:r>
        <w:rPr>
          <w:sz w:val="12"/>
          <w:szCs w:val="12"/>
        </w:rPr>
        <w:t xml:space="preserve"> then </w:t>
      </w:r>
      <w:r>
        <w:rPr>
          <w:b/>
          <w:u w:val="single"/>
        </w:rPr>
        <w:t>disembodied plaintiffs’ claims in judicially manageable or judicially enforceable terms, unenforceable without more lawyers</w:t>
      </w:r>
      <w:r>
        <w:rPr>
          <w:sz w:val="12"/>
          <w:szCs w:val="12"/>
        </w:rPr>
        <w:t>. Simultaneously, the movement’s center of gravity shifted to Washington, D.C</w:t>
      </w:r>
      <w:r>
        <w:rPr>
          <w:b/>
          <w:u w:val="single"/>
        </w:rPr>
        <w:t xml:space="preserve">. </w:t>
      </w:r>
      <w:r w:rsidRPr="003B1B0D">
        <w:rPr>
          <w:b/>
          <w:highlight w:val="cyan"/>
          <w:u w:val="single"/>
        </w:rPr>
        <w:t>As lawyers and national pundits became more prominent than clients and citizens, we isolated ourselves from the people who were our anchor and on whose behalf we had labored. We not only left people behind; of the movement itself</w:t>
      </w:r>
      <w:r>
        <w:rPr>
          <w:sz w:val="12"/>
          <w:szCs w:val="12"/>
        </w:rPr>
        <w:t xml:space="preserve">. 5 </w:t>
      </w:r>
      <w:r w:rsidRPr="003B1B0D">
        <w:rPr>
          <w:b/>
          <w:highlight w:val="cyan"/>
          <w:u w:val="single"/>
        </w:rPr>
        <w:t>Not surprisingly, as civil rights advocates converted a grassroots movement into a legal campaign, and as civil rights leaders became political insiders, many civil rights organizations became top-heavy with lawyers. This development enhanced their ability to wage legal battles but impeded their ability to acknowledge or respond to the emergence of a new caste system</w:t>
      </w:r>
      <w:r w:rsidRPr="003B1B0D">
        <w:rPr>
          <w:sz w:val="12"/>
          <w:szCs w:val="12"/>
          <w:highlight w:val="cyan"/>
        </w:rPr>
        <w:t>.</w:t>
      </w:r>
      <w:r>
        <w:rPr>
          <w:sz w:val="12"/>
          <w:szCs w:val="12"/>
        </w:rPr>
        <w:t xml:space="preserve"> Lawyers </w:t>
      </w:r>
      <w:proofErr w:type="gramStart"/>
      <w:r>
        <w:rPr>
          <w:sz w:val="12"/>
          <w:szCs w:val="12"/>
        </w:rPr>
        <w:t>have a tendency to</w:t>
      </w:r>
      <w:proofErr w:type="gramEnd"/>
      <w:r>
        <w:rPr>
          <w:sz w:val="12"/>
          <w:szCs w:val="12"/>
        </w:rPr>
        <w:t xml:space="preserve"> identify and concentrate on problems they know how to solve— i.e., problems that can be solved through litigation. The mass incarceration of people of color is not that kind of problem. Widespread preoccupation with litigation, however, is not the only— or even the main— reason civil rights groups have shied away from challenging the new caste system</w:t>
      </w:r>
      <w:r w:rsidRPr="003B1B0D">
        <w:rPr>
          <w:sz w:val="12"/>
          <w:szCs w:val="12"/>
          <w:highlight w:val="cyan"/>
        </w:rPr>
        <w:t xml:space="preserve">. </w:t>
      </w:r>
      <w:r w:rsidRPr="003B1B0D">
        <w:rPr>
          <w:b/>
          <w:highlight w:val="cyan"/>
          <w:u w:val="single"/>
        </w:rPr>
        <w:t xml:space="preserve">Challenging mass incarceration requires something civil rights advocates have long been reluctant to </w:t>
      </w:r>
      <w:proofErr w:type="gramStart"/>
      <w:r w:rsidRPr="003B1B0D">
        <w:rPr>
          <w:b/>
          <w:highlight w:val="cyan"/>
          <w:u w:val="single"/>
        </w:rPr>
        <w:t>do:</w:t>
      </w:r>
      <w:proofErr w:type="gramEnd"/>
      <w:r w:rsidRPr="003B1B0D">
        <w:rPr>
          <w:b/>
          <w:highlight w:val="cyan"/>
          <w:u w:val="single"/>
        </w:rPr>
        <w:t xml:space="preserve"> advocacy on behalf of criminals. Even at the height of Jim </w:t>
      </w:r>
      <w:r w:rsidRPr="003B1B0D">
        <w:rPr>
          <w:b/>
          <w:highlight w:val="cyan"/>
          <w:u w:val="single"/>
        </w:rPr>
        <w:lastRenderedPageBreak/>
        <w:t>Crow segregation— when black men were more likely to be lynched than to receive a fair trial in the South— NAACP lawyers were reluctant to advocate on behalf of blacks accused of crimes unless the lawyers were convinced of the men’s innocence</w:t>
      </w:r>
      <w:r w:rsidRPr="003B1B0D">
        <w:rPr>
          <w:sz w:val="12"/>
          <w:szCs w:val="12"/>
          <w:highlight w:val="cyan"/>
        </w:rPr>
        <w:t>.</w:t>
      </w:r>
      <w:r>
        <w:rPr>
          <w:sz w:val="12"/>
          <w:szCs w:val="12"/>
        </w:rPr>
        <w:t xml:space="preserve"> 6 The major exception was anti– death penalty advocacy. Over the years, civil rights lawyers have made heroic efforts to save the lives of condemned criminals. But outside of the death penalty arena, civil rights advocates have long been reluctant to leap to the defense of accused criminals. </w:t>
      </w:r>
      <w:r>
        <w:rPr>
          <w:b/>
          <w:u w:val="single"/>
        </w:rPr>
        <w:t xml:space="preserve">Advocates have found they are most successful when they draw attention to certain types of black people </w:t>
      </w:r>
      <w:r>
        <w:rPr>
          <w:sz w:val="12"/>
          <w:szCs w:val="12"/>
        </w:rPr>
        <w:t xml:space="preserve">(those who are easily understood by mainstream whites as “good” and “respectable”) and tell certain types of stories about them. Since the days when abolitionists struggled to eradicate slavery, </w:t>
      </w:r>
      <w:r w:rsidRPr="003B1B0D">
        <w:rPr>
          <w:b/>
          <w:highlight w:val="cyan"/>
          <w:u w:val="single"/>
        </w:rPr>
        <w:t>racial justice advocates have gone to great lengths to identify black people who defy racial stereotypes, and they have exercised considerable message discipline, telling only those stories of racial injustice that will evoke sympathy among whites.</w:t>
      </w:r>
    </w:p>
    <w:p w14:paraId="418CDBA8" w14:textId="77777777" w:rsidR="00294459" w:rsidRDefault="00294459" w:rsidP="00294459"/>
    <w:p w14:paraId="53D382D6" w14:textId="77777777" w:rsidR="00294459" w:rsidRDefault="00294459" w:rsidP="00294459">
      <w:pPr>
        <w:pStyle w:val="Heading4"/>
      </w:pPr>
      <w:r>
        <w:t>Discussing a non-traditional approach to reforms is valuable insofar as it invites dialogue and fosters critical consciousness among black communities which invite social movements</w:t>
      </w:r>
    </w:p>
    <w:p w14:paraId="744F3E88" w14:textId="77777777" w:rsidR="00294459" w:rsidRDefault="00294459" w:rsidP="00294459">
      <w:r>
        <w:rPr>
          <w:b/>
          <w:u w:val="single"/>
        </w:rPr>
        <w:t>Alexander 10</w:t>
      </w:r>
      <w:r>
        <w:t xml:space="preserve"> (Michelle Alexander, associate professor of law at Ohio State University, a civil rights </w:t>
      </w:r>
      <w:proofErr w:type="gramStart"/>
      <w:r>
        <w:t>advocate</w:t>
      </w:r>
      <w:proofErr w:type="gramEnd"/>
      <w:r>
        <w:t xml:space="preserve"> and a writer. “New Jim Crow: Mass Incarceration in the Age of Colorblindness” ProQuest ebrary, pp. 211-213) RR Jr</w:t>
      </w:r>
    </w:p>
    <w:p w14:paraId="1F1ECBBD" w14:textId="77777777" w:rsidR="00294459" w:rsidRDefault="00294459" w:rsidP="00294459">
      <w:pPr>
        <w:rPr>
          <w:sz w:val="12"/>
          <w:szCs w:val="12"/>
        </w:rPr>
      </w:pPr>
      <w:r>
        <w:rPr>
          <w:b/>
          <w:u w:val="single"/>
        </w:rPr>
        <w:t>The recent decisions by some state legislatures, most notably New York’s, to repeal or reduce mandatory drug sentencing laws have led some to believe that the system of racial control described in this book is already fading away. Such a conclusion, I believe, is a serious mistake</w:t>
      </w:r>
      <w:r>
        <w:rPr>
          <w:sz w:val="12"/>
          <w:szCs w:val="12"/>
        </w:rPr>
        <w:t xml:space="preserve">. Many of the states that have reconsidered their harsh sentencing schemes have done so not out of concern for the lives and </w:t>
      </w:r>
      <w:r>
        <w:rPr>
          <w:b/>
          <w:u w:val="single"/>
        </w:rPr>
        <w:t>families</w:t>
      </w:r>
      <w:r>
        <w:rPr>
          <w:sz w:val="12"/>
          <w:szCs w:val="12"/>
        </w:rPr>
        <w:t xml:space="preserve"> that </w:t>
      </w:r>
      <w:r>
        <w:rPr>
          <w:b/>
          <w:u w:val="single"/>
        </w:rPr>
        <w:t>have been destroyed by these laws or the racial dimensions of the drug war</w:t>
      </w:r>
      <w:r>
        <w:rPr>
          <w:sz w:val="12"/>
          <w:szCs w:val="12"/>
        </w:rPr>
        <w:t xml:space="preserve">, but out of concern for bursting state budgets in a time of economic recession. In other words, </w:t>
      </w:r>
      <w:r w:rsidRPr="003B1B0D">
        <w:rPr>
          <w:b/>
          <w:highlight w:val="cyan"/>
          <w:u w:val="single"/>
        </w:rPr>
        <w:t>the racial ideology that gave rise to these laws remains largely undisturbed.</w:t>
      </w:r>
      <w:r w:rsidRPr="003B1B0D">
        <w:rPr>
          <w:sz w:val="12"/>
          <w:szCs w:val="12"/>
          <w:highlight w:val="cyan"/>
        </w:rPr>
        <w:t xml:space="preserve"> </w:t>
      </w:r>
      <w:r w:rsidRPr="003B1B0D">
        <w:rPr>
          <w:b/>
          <w:highlight w:val="cyan"/>
          <w:u w:val="single"/>
        </w:rPr>
        <w:t>Changing economic conditions or rising crime rates could easily result in a reversal of fortunes for those who commit drug crimes, particularly if the drug criminals are perceived to be black and brown</w:t>
      </w:r>
      <w:r>
        <w:rPr>
          <w:sz w:val="12"/>
          <w:szCs w:val="12"/>
        </w:rPr>
        <w:t xml:space="preserve">. Equally important to understand is this: Merely </w:t>
      </w:r>
      <w:r>
        <w:rPr>
          <w:b/>
          <w:u w:val="single"/>
        </w:rPr>
        <w:t>reducing sentence length</w:t>
      </w:r>
      <w:r>
        <w:rPr>
          <w:sz w:val="12"/>
          <w:szCs w:val="12"/>
        </w:rPr>
        <w:t xml:space="preserve">, by itself, </w:t>
      </w:r>
      <w:r>
        <w:rPr>
          <w:b/>
          <w:u w:val="single"/>
        </w:rPr>
        <w:t>does not disturb the basic architecture of the New Jim Crow</w:t>
      </w:r>
      <w:r>
        <w:rPr>
          <w:sz w:val="12"/>
          <w:szCs w:val="12"/>
        </w:rPr>
        <w:t xml:space="preserve">. So long as large numbers of African Americans continue to be arrested and labeled drug criminals, they will continue to be relegated to a permanent second-class status upon their release, no matter how much (or how little) time they spend behind bars. </w:t>
      </w:r>
      <w:r>
        <w:rPr>
          <w:b/>
          <w:u w:val="single"/>
        </w:rPr>
        <w:t>The system of mass incarceration is based on the prison label, not prison time</w:t>
      </w:r>
      <w:r>
        <w:rPr>
          <w:sz w:val="12"/>
          <w:szCs w:val="12"/>
        </w:rPr>
        <w:t xml:space="preserve">. Skepticism about the claims made here is warranted. There are important differences, to be sure, among mass incarceration, Jim Crow, and slavery— the three major racialized systems of control adopted in the United States to date. Failure to acknowledge the relevant differences, as well as their implications, would be a disservice to racial justice discourse. </w:t>
      </w:r>
      <w:r>
        <w:rPr>
          <w:b/>
          <w:u w:val="single"/>
        </w:rPr>
        <w:t>Many of the differences are not as dramatic as they initially appear, however; others serve to illustrate the ways in which systems of racialized social control have managed to morph, evolve, and adapt to changes in the political, social, and legal context over time</w:t>
      </w:r>
      <w:r>
        <w:rPr>
          <w:sz w:val="12"/>
          <w:szCs w:val="12"/>
        </w:rPr>
        <w:t xml:space="preserve">. Ultimately, </w:t>
      </w:r>
      <w:r w:rsidRPr="003B1B0D">
        <w:rPr>
          <w:b/>
          <w:highlight w:val="cyan"/>
          <w:u w:val="single"/>
        </w:rPr>
        <w:t>I believe that the similarities between these systems of control overwhelm the differences and that mass incarceration, like its predecessors, has been largely immunized from legal challenge</w:t>
      </w:r>
      <w:r>
        <w:rPr>
          <w:sz w:val="12"/>
          <w:szCs w:val="12"/>
        </w:rPr>
        <w:t xml:space="preserve">. If this claim is substantially correct, </w:t>
      </w:r>
      <w:r>
        <w:rPr>
          <w:b/>
          <w:u w:val="single"/>
        </w:rPr>
        <w:t xml:space="preserve">the implications for racial justice advocacy are profound. With the benefit of hindsight, </w:t>
      </w:r>
      <w:proofErr w:type="gramStart"/>
      <w:r>
        <w:rPr>
          <w:b/>
          <w:u w:val="single"/>
        </w:rPr>
        <w:t>surely</w:t>
      </w:r>
      <w:proofErr w:type="gramEnd"/>
      <w:r>
        <w:rPr>
          <w:b/>
          <w:u w:val="single"/>
        </w:rPr>
        <w:t xml:space="preserve"> we can see that piecemeal policy reform or litigation alone would have been a futile approach to dismantling Jim Crow segregation</w:t>
      </w:r>
      <w:r>
        <w:rPr>
          <w:sz w:val="12"/>
          <w:szCs w:val="12"/>
        </w:rPr>
        <w:t xml:space="preserve">. While those strategies certainly had their place, </w:t>
      </w:r>
      <w:r>
        <w:rPr>
          <w:b/>
          <w:u w:val="single"/>
        </w:rPr>
        <w:t>the Civil Rights Act of 1964 and the concomitant cultural shift would never have occurred without the cultivation of a critical political consciousness in the African American community and the widespread, strategic activism that flowed from it</w:t>
      </w:r>
      <w:r>
        <w:rPr>
          <w:sz w:val="12"/>
          <w:szCs w:val="12"/>
        </w:rPr>
        <w:t xml:space="preserve">. Likewise, </w:t>
      </w:r>
      <w:r>
        <w:rPr>
          <w:b/>
          <w:u w:val="single"/>
        </w:rPr>
        <w:t xml:space="preserve">the notion that the New Jim Crow can ever be dismantled through traditional litigation and policy-reform strategies that </w:t>
      </w:r>
      <w:r>
        <w:rPr>
          <w:b/>
          <w:u w:val="single"/>
        </w:rPr>
        <w:lastRenderedPageBreak/>
        <w:t>are wholly disconnected from a major social movement seems fundamentally misguided.</w:t>
      </w:r>
      <w:r>
        <w:rPr>
          <w:sz w:val="12"/>
          <w:szCs w:val="12"/>
        </w:rPr>
        <w:t xml:space="preserve"> Such a movement is impossible, though, if those most committed to abolishing racial hierarchy continue to talk and behave as if a state-sponsored racial caste system no longer exists. </w:t>
      </w:r>
      <w:r>
        <w:rPr>
          <w:b/>
          <w:u w:val="single"/>
        </w:rPr>
        <w:t>If we continue to tell ourselves the popular myths about racial progress</w:t>
      </w:r>
      <w:r>
        <w:rPr>
          <w:sz w:val="12"/>
          <w:szCs w:val="12"/>
        </w:rPr>
        <w:t xml:space="preserve"> or, worse yet, if we say to ourselves that the problem of mass incarceration </w:t>
      </w:r>
      <w:r>
        <w:rPr>
          <w:b/>
          <w:u w:val="single"/>
        </w:rPr>
        <w:t>is just too big, too daunting for us to do anything about and that we should instead direct our energies to battles that might be more easily won, history will judge us harshly</w:t>
      </w:r>
      <w:r>
        <w:rPr>
          <w:sz w:val="12"/>
          <w:szCs w:val="12"/>
        </w:rPr>
        <w:t>. A human rights nightmare is occurring on our watch</w:t>
      </w:r>
      <w:r w:rsidRPr="003B1B0D">
        <w:rPr>
          <w:sz w:val="12"/>
          <w:szCs w:val="12"/>
          <w:highlight w:val="cyan"/>
        </w:rPr>
        <w:t xml:space="preserve">. </w:t>
      </w:r>
      <w:r w:rsidRPr="003B1B0D">
        <w:rPr>
          <w:b/>
          <w:highlight w:val="cyan"/>
          <w:u w:val="single"/>
        </w:rPr>
        <w:t>A new social consensus must be forged about race and the role of race in defining the basic structure of our society, if we hope ever to abolish the New Jim Crow. This</w:t>
      </w:r>
      <w:r>
        <w:rPr>
          <w:sz w:val="12"/>
          <w:szCs w:val="12"/>
        </w:rPr>
        <w:t xml:space="preserve"> new consensus </w:t>
      </w:r>
      <w:r w:rsidRPr="003B1B0D">
        <w:rPr>
          <w:b/>
          <w:highlight w:val="cyan"/>
          <w:u w:val="single"/>
        </w:rPr>
        <w:t>must begin with dialogue, a conversation that fosters a critical consciousness, a key prerequisite to effective social action</w:t>
      </w:r>
      <w:r>
        <w:rPr>
          <w:b/>
          <w:u w:val="single"/>
        </w:rPr>
        <w:t>.</w:t>
      </w:r>
      <w:r>
        <w:rPr>
          <w:sz w:val="12"/>
          <w:szCs w:val="12"/>
        </w:rPr>
        <w:t xml:space="preserve"> This book is an attempt to ensure that the conversation does not end with nervous laughter.</w:t>
      </w:r>
    </w:p>
    <w:p w14:paraId="1DA88D74" w14:textId="77777777" w:rsidR="00294459" w:rsidRPr="00294459" w:rsidRDefault="00294459" w:rsidP="00294459"/>
    <w:p w14:paraId="0BBEC08C" w14:textId="1825840C" w:rsidR="002E36C9" w:rsidRDefault="002E36C9" w:rsidP="002E36C9">
      <w:pPr>
        <w:pStyle w:val="Heading3"/>
      </w:pPr>
      <w:r>
        <w:lastRenderedPageBreak/>
        <w:t>1NC -- Movements Key</w:t>
      </w:r>
    </w:p>
    <w:p w14:paraId="0579E673" w14:textId="77777777" w:rsidR="002E36C9" w:rsidRDefault="002E36C9" w:rsidP="002E36C9">
      <w:pPr>
        <w:pStyle w:val="Heading4"/>
      </w:pPr>
      <w:r>
        <w:t>Concrete organizing of black movements is crucial to effectuating change – only a radical commitment to insurgency results in power shifts</w:t>
      </w:r>
    </w:p>
    <w:p w14:paraId="308A76F6" w14:textId="77777777" w:rsidR="002E36C9" w:rsidRDefault="002E36C9" w:rsidP="002E36C9">
      <w:r w:rsidRPr="003B1B0D">
        <w:rPr>
          <w:b/>
          <w:sz w:val="26"/>
          <w:szCs w:val="26"/>
        </w:rPr>
        <w:t>Dawson 15</w:t>
      </w:r>
      <w:r>
        <w:t xml:space="preserve"> (</w:t>
      </w:r>
      <w:r w:rsidRPr="003B1B0D">
        <w:rPr>
          <w:sz w:val="16"/>
          <w:szCs w:val="16"/>
        </w:rPr>
        <w:t xml:space="preserve">Michael C., John D. MacArthur Distinguished Service Professor of Poly Sci @ U Chicago, “Blacks </w:t>
      </w:r>
      <w:proofErr w:type="gramStart"/>
      <w:r w:rsidRPr="003B1B0D">
        <w:rPr>
          <w:sz w:val="16"/>
          <w:szCs w:val="16"/>
        </w:rPr>
        <w:t>In</w:t>
      </w:r>
      <w:proofErr w:type="gramEnd"/>
      <w:r w:rsidRPr="003B1B0D">
        <w:rPr>
          <w:sz w:val="16"/>
          <w:szCs w:val="16"/>
        </w:rPr>
        <w:t xml:space="preserve"> and Out of the Left” pp. 91-96) RR Jr</w:t>
      </w:r>
    </w:p>
    <w:p w14:paraId="4B028326" w14:textId="77777777" w:rsidR="002E36C9" w:rsidRDefault="002E36C9" w:rsidP="002E36C9">
      <w:pPr>
        <w:rPr>
          <w:sz w:val="12"/>
          <w:szCs w:val="12"/>
        </w:rPr>
      </w:pPr>
      <w:r>
        <w:rPr>
          <w:b/>
          <w:u w:val="single"/>
        </w:rPr>
        <w:t xml:space="preserve">American politics today has moved massively to the right </w:t>
      </w:r>
      <w:proofErr w:type="gramStart"/>
      <w:r>
        <w:rPr>
          <w:b/>
          <w:u w:val="single"/>
        </w:rPr>
        <w:t>as a result of</w:t>
      </w:r>
      <w:proofErr w:type="gramEnd"/>
      <w:r>
        <w:rPr>
          <w:b/>
          <w:u w:val="single"/>
        </w:rPr>
        <w:t xml:space="preserve"> the sundering</w:t>
      </w:r>
      <w:r>
        <w:rPr>
          <w:sz w:val="12"/>
          <w:szCs w:val="12"/>
        </w:rPr>
        <w:t xml:space="preserve">. </w:t>
      </w:r>
      <w:r>
        <w:rPr>
          <w:b/>
          <w:u w:val="single"/>
        </w:rPr>
        <w:t>This situation is due in no small part to the isolation of African Americans from mainstream discourses on domestic politics and public policy</w:t>
      </w:r>
      <w:r>
        <w:rPr>
          <w:sz w:val="12"/>
          <w:szCs w:val="12"/>
        </w:rPr>
        <w:t xml:space="preserve">. </w:t>
      </w:r>
      <w:r>
        <w:rPr>
          <w:b/>
          <w:u w:val="single"/>
        </w:rPr>
        <w:t>African Americans</w:t>
      </w:r>
      <w:r>
        <w:rPr>
          <w:sz w:val="12"/>
          <w:szCs w:val="12"/>
        </w:rPr>
        <w:t xml:space="preserve"> throughout the second half of the twentieth century were the strongest supporters of a social democratic agenda-an agenda that </w:t>
      </w:r>
      <w:r>
        <w:rPr>
          <w:b/>
          <w:u w:val="single"/>
        </w:rPr>
        <w:t>consistently attacked multiple forms of inequality and injustice-and when they were an active part of American political discourse, they helped move that discourse leftward</w:t>
      </w:r>
      <w:r>
        <w:rPr>
          <w:sz w:val="12"/>
          <w:szCs w:val="12"/>
        </w:rPr>
        <w:t xml:space="preserve">. Another factor is that, from Frederick Douglass in the mid-nineteenth century through Du </w:t>
      </w:r>
      <w:proofErr w:type="spellStart"/>
      <w:r>
        <w:rPr>
          <w:sz w:val="12"/>
          <w:szCs w:val="12"/>
        </w:rPr>
        <w:t>Bois</w:t>
      </w:r>
      <w:proofErr w:type="spellEnd"/>
      <w:r>
        <w:rPr>
          <w:sz w:val="12"/>
          <w:szCs w:val="12"/>
        </w:rPr>
        <w:t xml:space="preserve"> and King in the twentieth, </w:t>
      </w:r>
      <w:r>
        <w:rPr>
          <w:b/>
          <w:u w:val="single"/>
        </w:rPr>
        <w:t xml:space="preserve">the black </w:t>
      </w:r>
      <w:proofErr w:type="spellStart"/>
      <w:r>
        <w:rPr>
          <w:b/>
          <w:u w:val="single"/>
        </w:rPr>
        <w:t>counterpublic</w:t>
      </w:r>
      <w:proofErr w:type="spellEnd"/>
      <w:r>
        <w:rPr>
          <w:b/>
          <w:u w:val="single"/>
        </w:rPr>
        <w:t xml:space="preserve"> was often the site of the most trenchant critiques of a very flawed American democracy</w:t>
      </w:r>
      <w:r>
        <w:rPr>
          <w:sz w:val="12"/>
          <w:szCs w:val="12"/>
        </w:rPr>
        <w:t>. These trends continued as African Americans in the early twenty-first century supported the redistributive, progressive economic policies that radical liberals and leftists all supported before the sundering. Similarly, from Vietnam through Iraq, African Americans have proved to be the group of Americans most opposed to U.S. military intervention</w:t>
      </w:r>
      <w:r>
        <w:rPr>
          <w:b/>
          <w:u w:val="single"/>
        </w:rPr>
        <w:t>. The defeat of black radicals during the 1970s aided the acceleration of the rightward shift</w:t>
      </w:r>
      <w:r>
        <w:rPr>
          <w:sz w:val="12"/>
          <w:szCs w:val="12"/>
        </w:rPr>
        <w:t xml:space="preserve">, which was consolidated with the election of Ronald Reagan. With black speakers and black political speech demonized, a progressive force was removed from American political discourse. There are some lessons that we can apply to contemporary politics. One is that </w:t>
      </w:r>
      <w:r>
        <w:rPr>
          <w:b/>
          <w:u w:val="single"/>
        </w:rPr>
        <w:t>even devastating political eras are not permanent</w:t>
      </w:r>
      <w:r>
        <w:rPr>
          <w:sz w:val="12"/>
          <w:szCs w:val="12"/>
        </w:rPr>
        <w:t xml:space="preserve">. </w:t>
      </w:r>
      <w:proofErr w:type="gramStart"/>
      <w:r>
        <w:rPr>
          <w:sz w:val="12"/>
          <w:szCs w:val="12"/>
        </w:rPr>
        <w:t>In the midst of</w:t>
      </w:r>
      <w:proofErr w:type="gramEnd"/>
      <w:r>
        <w:rPr>
          <w:sz w:val="12"/>
          <w:szCs w:val="12"/>
        </w:rPr>
        <w:t xml:space="preserve"> the latest right-wing wave, which has led to an even more degenerate state of global neoliberal politics and capitalist exploitation, this lesson is faintly heartening. As I argue elsewhere, </w:t>
      </w:r>
      <w:r>
        <w:rPr>
          <w:b/>
          <w:u w:val="single"/>
        </w:rPr>
        <w:t>there are substantial lessons, positive and negative, from the earlier periods of radical black insurgency that can be of help to</w:t>
      </w:r>
      <w:r>
        <w:rPr>
          <w:sz w:val="12"/>
          <w:szCs w:val="12"/>
        </w:rPr>
        <w:t xml:space="preserve"> political analysis and </w:t>
      </w:r>
      <w:r>
        <w:rPr>
          <w:b/>
          <w:u w:val="single"/>
        </w:rPr>
        <w:t>movements that remain committed to fighting against racial inequality and other forms of injustice</w:t>
      </w:r>
      <w:r>
        <w:rPr>
          <w:sz w:val="12"/>
          <w:szCs w:val="12"/>
        </w:rPr>
        <w:t xml:space="preserve"> (Dawson 2001, 2011). </w:t>
      </w:r>
      <w:r>
        <w:rPr>
          <w:b/>
          <w:u w:val="single"/>
        </w:rPr>
        <w:t>A key lesson is that the political choices black radicals made were consequential, substantially contributing to the sundering and more generally to the decline of black radical movements in both periods of insurgency</w:t>
      </w:r>
      <w:r>
        <w:rPr>
          <w:sz w:val="12"/>
          <w:szCs w:val="12"/>
        </w:rPr>
        <w:t xml:space="preserve">. McCarthyism, of course, devastated all sectors of the left, including the black left. Yet I agree with </w:t>
      </w:r>
      <w:proofErr w:type="spellStart"/>
      <w:r>
        <w:rPr>
          <w:sz w:val="12"/>
          <w:szCs w:val="12"/>
        </w:rPr>
        <w:t>Arnesen</w:t>
      </w:r>
      <w:proofErr w:type="spellEnd"/>
      <w:r>
        <w:rPr>
          <w:sz w:val="12"/>
          <w:szCs w:val="12"/>
        </w:rPr>
        <w:t xml:space="preserve"> (2012) when he assigns significant responsibility to the left itself. He is also correct when he suggests that the political program of the CPUSA during this period was in no small part responsible for the decline of the left and what I have called the sundering. Where he is very wrong is in his analysis of black politics and more generally the politics of race within the Leninist/CPUSA-dominated left. While he has a point when he argues that the language that the black left and its allies used to criticize black liberals during this period was harsh and quite probably often ill-considered, </w:t>
      </w:r>
      <w:r>
        <w:rPr>
          <w:b/>
          <w:u w:val="single"/>
        </w:rPr>
        <w:t>the substance of black liberals’ claims about having been betrayed between 1947-1955 has been well documented by historians</w:t>
      </w:r>
      <w:r>
        <w:rPr>
          <w:sz w:val="12"/>
          <w:szCs w:val="12"/>
        </w:rPr>
        <w:t xml:space="preserve">. While it is true that the black left often overlooked, ignored, or discounted the crimes of the Stalinist-era Soviet Union and the spread in central and eastern Europe after the war of what some labeled Soviet social imperialism, it is also the case that these same leftists’ critique of the crimes of U.S. imperialism would prove to be on the mark, as demonstrated during the 1950s in Africa, Asia, and Latin America, where the United States was implicated in the overthrow of democratically elected governments, assassinations, and the backing of a set of puppet governments. Strangely, </w:t>
      </w:r>
      <w:proofErr w:type="spellStart"/>
      <w:r>
        <w:rPr>
          <w:sz w:val="12"/>
          <w:szCs w:val="12"/>
        </w:rPr>
        <w:t>Arnesen</w:t>
      </w:r>
      <w:proofErr w:type="spellEnd"/>
      <w:r>
        <w:rPr>
          <w:sz w:val="12"/>
          <w:szCs w:val="12"/>
        </w:rPr>
        <w:t xml:space="preserve"> emphasizes campaigns against white chauvinism as being the cause of the weakening of multiracial alliance without mentioning the attack that the CPUSA launched on work in support of black liberation. </w:t>
      </w:r>
      <w:r>
        <w:rPr>
          <w:b/>
          <w:u w:val="single"/>
        </w:rPr>
        <w:t xml:space="preserve">Instead of grappling with the changes in an economy that was increasingly pitting black workers against white workers at a time when blacks were seeking to make up ground after being excluded by both unions and management, </w:t>
      </w:r>
      <w:proofErr w:type="spellStart"/>
      <w:r>
        <w:rPr>
          <w:b/>
          <w:u w:val="single"/>
        </w:rPr>
        <w:t>Arnesen</w:t>
      </w:r>
      <w:proofErr w:type="spellEnd"/>
      <w:r>
        <w:rPr>
          <w:b/>
          <w:u w:val="single"/>
        </w:rPr>
        <w:t xml:space="preserve"> attacks policies designed to rectify the past and current injustices faced by midcentury black workers. These were difficult problems that faced progressive workers and their organizations, but to decline to address them in the name of a mythical working-class unity is to replicate in the twenty-first century the mistake of the American left that led to working-class division throughout the late nineteenth and twentieth centuries. </w:t>
      </w:r>
      <w:proofErr w:type="spellStart"/>
      <w:r>
        <w:rPr>
          <w:b/>
          <w:u w:val="single"/>
        </w:rPr>
        <w:t>Arnesen’s</w:t>
      </w:r>
      <w:proofErr w:type="spellEnd"/>
      <w:r>
        <w:rPr>
          <w:b/>
          <w:u w:val="single"/>
        </w:rPr>
        <w:t xml:space="preserve"> racial dogmatism is displayed when he argues that the CPUSA’s “civil rights initiatives-and Party policies-drove out white members</w:t>
      </w:r>
      <w:r>
        <w:rPr>
          <w:sz w:val="12"/>
          <w:szCs w:val="12"/>
        </w:rPr>
        <w:t>” of the United Packinghouse Workers locals in Chicago and Texas even though on the same page he cites in a footnote a passage claiming instead that what led to segregated facilities was “alarming sigs of racial prejudice and segregation” among white workers, not the left’s policies (</w:t>
      </w:r>
      <w:proofErr w:type="spellStart"/>
      <w:r>
        <w:rPr>
          <w:sz w:val="12"/>
          <w:szCs w:val="12"/>
        </w:rPr>
        <w:t>Arnesen</w:t>
      </w:r>
      <w:proofErr w:type="spellEnd"/>
      <w:r>
        <w:rPr>
          <w:sz w:val="12"/>
          <w:szCs w:val="12"/>
        </w:rPr>
        <w:t xml:space="preserve"> 2012, 38). </w:t>
      </w:r>
      <w:r>
        <w:rPr>
          <w:b/>
          <w:u w:val="single"/>
        </w:rPr>
        <w:t>Some lessons about how to build multiracial unity, it appears, have yet to be learned</w:t>
      </w:r>
      <w:r>
        <w:rPr>
          <w:sz w:val="12"/>
          <w:szCs w:val="12"/>
        </w:rPr>
        <w:t xml:space="preserve">. To conclude, </w:t>
      </w:r>
      <w:proofErr w:type="spellStart"/>
      <w:r>
        <w:rPr>
          <w:sz w:val="12"/>
          <w:szCs w:val="12"/>
        </w:rPr>
        <w:t>Arnesen</w:t>
      </w:r>
      <w:proofErr w:type="spellEnd"/>
      <w:r>
        <w:rPr>
          <w:sz w:val="12"/>
          <w:szCs w:val="12"/>
        </w:rPr>
        <w:t xml:space="preserve"> is right when he states that the sundering did not end either the civil rights movement or black radical struggle more generally, but he severely underestimates how the character of those struggles was changed by the sundering</w:t>
      </w:r>
      <w:r w:rsidRPr="003B1B0D">
        <w:rPr>
          <w:sz w:val="12"/>
          <w:szCs w:val="12"/>
          <w:highlight w:val="cyan"/>
        </w:rPr>
        <w:t xml:space="preserve">. </w:t>
      </w:r>
      <w:r w:rsidRPr="003B1B0D">
        <w:rPr>
          <w:b/>
          <w:highlight w:val="cyan"/>
          <w:u w:val="single"/>
        </w:rPr>
        <w:t xml:space="preserve">Radical possibilities that existed before the </w:t>
      </w:r>
      <w:r w:rsidRPr="003B1B0D">
        <w:rPr>
          <w:b/>
          <w:highlight w:val="cyan"/>
          <w:u w:val="single"/>
        </w:rPr>
        <w:lastRenderedPageBreak/>
        <w:t xml:space="preserve">sundering no longer were perceived as being available a decade later-a perception that was dangerous </w:t>
      </w:r>
      <w:proofErr w:type="gramStart"/>
      <w:r w:rsidRPr="003B1B0D">
        <w:rPr>
          <w:b/>
          <w:highlight w:val="cyan"/>
          <w:u w:val="single"/>
        </w:rPr>
        <w:t>inasmuch as</w:t>
      </w:r>
      <w:proofErr w:type="gramEnd"/>
      <w:r w:rsidRPr="003B1B0D">
        <w:rPr>
          <w:b/>
          <w:highlight w:val="cyan"/>
          <w:u w:val="single"/>
        </w:rPr>
        <w:t xml:space="preserve"> it led to a narrowing of the radical imagination in black movements and many others</w:t>
      </w:r>
      <w:r>
        <w:rPr>
          <w:sz w:val="12"/>
          <w:szCs w:val="12"/>
        </w:rPr>
        <w:t>. This is a problem that has only grown more severe over the past several decades. More abstractly, the same point can be made in arguing against David Scott’s rejection of “utopian” projects of “political and social change.” He argues that since “we are [at] the virtual closure of the nationalist Bandung project that grew out of the anticolonial revolution, this story is an enfeebled and exhausted one” (Scott 2004, 30</w:t>
      </w:r>
      <w:r w:rsidRPr="003B1B0D">
        <w:rPr>
          <w:sz w:val="12"/>
          <w:szCs w:val="12"/>
          <w:highlight w:val="cyan"/>
        </w:rPr>
        <w:t xml:space="preserve">). </w:t>
      </w:r>
      <w:r w:rsidRPr="003B1B0D">
        <w:rPr>
          <w:b/>
          <w:highlight w:val="cyan"/>
          <w:u w:val="single"/>
        </w:rPr>
        <w:t xml:space="preserve">I disagree that concepts such as self-determination must be discarded. Self-determination need not be bound to nationalist fantasies in the United States or elsewhere. It has been a central tenet of black political traditions that </w:t>
      </w:r>
      <w:proofErr w:type="gramStart"/>
      <w:r w:rsidRPr="003B1B0D">
        <w:rPr>
          <w:b/>
          <w:highlight w:val="cyan"/>
          <w:u w:val="single"/>
        </w:rPr>
        <w:t>as long as</w:t>
      </w:r>
      <w:proofErr w:type="gramEnd"/>
      <w:r w:rsidRPr="003B1B0D">
        <w:rPr>
          <w:b/>
          <w:highlight w:val="cyan"/>
          <w:u w:val="single"/>
        </w:rPr>
        <w:t xml:space="preserve"> white supremacy reigns and blacks are systematically disadvantaged, blacks have the right to determine their relationship to the polity and to society. As black leftists argued in the twentieth century, support for self-determination does not automatically entail support for racial separation or nationalism</w:t>
      </w:r>
      <w:r>
        <w:rPr>
          <w:b/>
          <w:u w:val="single"/>
        </w:rPr>
        <w:t>.</w:t>
      </w:r>
      <w:r>
        <w:rPr>
          <w:sz w:val="12"/>
          <w:szCs w:val="12"/>
        </w:rPr>
        <w:t xml:space="preserve"> Gary Wilder points to </w:t>
      </w:r>
      <w:proofErr w:type="spellStart"/>
      <w:r>
        <w:rPr>
          <w:sz w:val="12"/>
          <w:szCs w:val="12"/>
        </w:rPr>
        <w:t>Aime</w:t>
      </w:r>
      <w:proofErr w:type="spellEnd"/>
      <w:r>
        <w:rPr>
          <w:sz w:val="12"/>
          <w:szCs w:val="12"/>
        </w:rPr>
        <w:t xml:space="preserve">’ </w:t>
      </w:r>
      <w:proofErr w:type="spellStart"/>
      <w:r>
        <w:rPr>
          <w:sz w:val="12"/>
          <w:szCs w:val="12"/>
        </w:rPr>
        <w:t>Ce’saire’s</w:t>
      </w:r>
      <w:proofErr w:type="spellEnd"/>
      <w:r>
        <w:rPr>
          <w:sz w:val="12"/>
          <w:szCs w:val="12"/>
        </w:rPr>
        <w:t xml:space="preserve"> controversial attempts to develop a program of anticolonialism in Martinique that did not have national independence as its goal. Right or wrong, </w:t>
      </w:r>
      <w:proofErr w:type="spellStart"/>
      <w:r>
        <w:rPr>
          <w:sz w:val="12"/>
          <w:szCs w:val="12"/>
        </w:rPr>
        <w:t>Ce’saire’s</w:t>
      </w:r>
      <w:proofErr w:type="spellEnd"/>
      <w:r>
        <w:rPr>
          <w:sz w:val="12"/>
          <w:szCs w:val="12"/>
        </w:rPr>
        <w:t xml:space="preserve"> formulation called for a revolutionary transformation of the French Republic </w:t>
      </w:r>
      <w:proofErr w:type="gramStart"/>
      <w:r>
        <w:rPr>
          <w:sz w:val="12"/>
          <w:szCs w:val="12"/>
        </w:rPr>
        <w:t>in order for</w:t>
      </w:r>
      <w:proofErr w:type="gramEnd"/>
      <w:r>
        <w:rPr>
          <w:sz w:val="12"/>
          <w:szCs w:val="12"/>
        </w:rPr>
        <w:t xml:space="preserve"> it to be able to </w:t>
      </w:r>
      <w:proofErr w:type="spellStart"/>
      <w:r>
        <w:rPr>
          <w:sz w:val="12"/>
          <w:szCs w:val="12"/>
        </w:rPr>
        <w:t>incoporatee</w:t>
      </w:r>
      <w:proofErr w:type="spellEnd"/>
      <w:r>
        <w:rPr>
          <w:sz w:val="12"/>
          <w:szCs w:val="12"/>
        </w:rPr>
        <w:t xml:space="preserve"> former colonies into the republic as fully equal partners. Wilder argues that </w:t>
      </w:r>
      <w:proofErr w:type="spellStart"/>
      <w:r>
        <w:rPr>
          <w:sz w:val="12"/>
          <w:szCs w:val="12"/>
        </w:rPr>
        <w:t>Ce’saire</w:t>
      </w:r>
      <w:proofErr w:type="spellEnd"/>
      <w:r>
        <w:rPr>
          <w:sz w:val="12"/>
          <w:szCs w:val="12"/>
        </w:rPr>
        <w:t xml:space="preserve"> attempted to universalize “republican universality by deracializing it” (Wilder 2009, 135), but Frederick Cooper demonstrates that key West African activist in French colonies, such as </w:t>
      </w:r>
      <w:proofErr w:type="spellStart"/>
      <w:r>
        <w:rPr>
          <w:sz w:val="12"/>
          <w:szCs w:val="12"/>
        </w:rPr>
        <w:t>Le’opold</w:t>
      </w:r>
      <w:proofErr w:type="spellEnd"/>
      <w:r>
        <w:rPr>
          <w:sz w:val="12"/>
          <w:szCs w:val="12"/>
        </w:rPr>
        <w:t xml:space="preserve"> Senghor, were also interpreting self-determination in a manner that was not at all tied to nation-state sovereignty (Cooper 2012). </w:t>
      </w:r>
      <w:r w:rsidRPr="003B1B0D">
        <w:rPr>
          <w:b/>
          <w:highlight w:val="cyan"/>
          <w:u w:val="single"/>
        </w:rPr>
        <w:t>The point to be made is that just as the periods of insurgency and mobilization may harbor unanticipated possibilities, what Wilder calls “futures that were once imagined but never came to be” may have “not yet realized emancipatory possibilities” that may “be recognized and reawakened as durable and vital legacies” in times of despair</w:t>
      </w:r>
      <w:r>
        <w:rPr>
          <w:sz w:val="12"/>
          <w:szCs w:val="12"/>
        </w:rPr>
        <w:t xml:space="preserve"> (Wilder 2009, 103). That is</w:t>
      </w:r>
      <w:r w:rsidRPr="003B1B0D">
        <w:rPr>
          <w:sz w:val="12"/>
          <w:szCs w:val="12"/>
          <w:highlight w:val="cyan"/>
        </w:rPr>
        <w:t xml:space="preserve">, </w:t>
      </w:r>
      <w:r w:rsidRPr="003B1B0D">
        <w:rPr>
          <w:b/>
          <w:highlight w:val="cyan"/>
          <w:u w:val="single"/>
        </w:rPr>
        <w:t>by acting as if the impossible is possible, we may perhaps hasten its arrival</w:t>
      </w:r>
      <w:r w:rsidRPr="003B1B0D">
        <w:rPr>
          <w:sz w:val="12"/>
          <w:szCs w:val="12"/>
          <w:highlight w:val="cyan"/>
        </w:rPr>
        <w:t>.</w:t>
      </w:r>
      <w:r>
        <w:rPr>
          <w:sz w:val="12"/>
          <w:szCs w:val="12"/>
        </w:rPr>
        <w:t xml:space="preserve"> Contrast this view with the pessimism of David Scott, who argues that “after Bandung, after the end of anticolonialism’s promise…we live in tragic times…[The] critical languages in which we wagered our moral vision and our political hope (including, importantly, the languages of black emancipation and postcolonial critique) are no longer commensurate with the world they were meant to understand, engage, and overcome” (Scott 2004, 210). Using Scott’s language, the period of the sundering was a “tragic” time-one that heralded the end of old alliances, old progressive politics. Yet a new era of black radicalism was only a decade off. </w:t>
      </w:r>
      <w:r>
        <w:rPr>
          <w:b/>
          <w:u w:val="single"/>
        </w:rPr>
        <w:t xml:space="preserve">This insurgency would take different forms than it did in the previous period, but it was </w:t>
      </w:r>
      <w:proofErr w:type="gramStart"/>
      <w:r>
        <w:rPr>
          <w:b/>
          <w:u w:val="single"/>
        </w:rPr>
        <w:t>transformative in its own right</w:t>
      </w:r>
      <w:proofErr w:type="gramEnd"/>
      <w:r>
        <w:rPr>
          <w:b/>
          <w:u w:val="single"/>
        </w:rPr>
        <w:t xml:space="preserve">. There is no reason to think that we will never see another period of black radical insurgency. There is every reason to think that it will take very different forms, tackle different questions, and develop in directions </w:t>
      </w:r>
      <w:proofErr w:type="gramStart"/>
      <w:r>
        <w:rPr>
          <w:b/>
          <w:u w:val="single"/>
        </w:rPr>
        <w:t>as yet</w:t>
      </w:r>
      <w:proofErr w:type="gramEnd"/>
      <w:r>
        <w:rPr>
          <w:b/>
          <w:u w:val="single"/>
        </w:rPr>
        <w:t xml:space="preserve"> unforeseen</w:t>
      </w:r>
      <w:r>
        <w:rPr>
          <w:sz w:val="12"/>
          <w:szCs w:val="12"/>
        </w:rPr>
        <w:t xml:space="preserve">. Given the ravages that white supremacy still produces (such as in the case of Trayvon Martin, an unarmed teenager who in February 2012 was shot by a neighborhood watch coordinator </w:t>
      </w:r>
      <w:proofErr w:type="spellStart"/>
      <w:r>
        <w:rPr>
          <w:sz w:val="12"/>
          <w:szCs w:val="12"/>
        </w:rPr>
        <w:t>ina</w:t>
      </w:r>
      <w:proofErr w:type="spellEnd"/>
      <w:r>
        <w:rPr>
          <w:sz w:val="12"/>
          <w:szCs w:val="12"/>
        </w:rPr>
        <w:t xml:space="preserve"> gated community in Sanford, Florida), we cannot afford to succumb to Scott’s despair. Wilder argues that for the activists of </w:t>
      </w:r>
      <w:proofErr w:type="spellStart"/>
      <w:r>
        <w:rPr>
          <w:sz w:val="12"/>
          <w:szCs w:val="12"/>
        </w:rPr>
        <w:t>Ce’saire’s</w:t>
      </w:r>
      <w:proofErr w:type="spellEnd"/>
      <w:r>
        <w:rPr>
          <w:sz w:val="12"/>
          <w:szCs w:val="12"/>
        </w:rPr>
        <w:t xml:space="preserve"> time (1945-1962), the actors of the 1790s (the period of the Haitian revolution) and 1840s (the abolition of slavery in Martinique) were present and alive. My argument is that </w:t>
      </w:r>
      <w:r>
        <w:rPr>
          <w:b/>
          <w:u w:val="single"/>
        </w:rPr>
        <w:t>the sundering to a significant degree constituted a self-conscious attempt by the state and reactionary forces to erase Reconstruction, the pre-World War I period, and the 1930s from black politics and that this erasure was aided by many civil rights and labor leaders. They failed</w:t>
      </w:r>
      <w:r>
        <w:rPr>
          <w:sz w:val="12"/>
          <w:szCs w:val="12"/>
        </w:rPr>
        <w:t>. Their successors also failed to fully erase the legacies of the black insurgencies of the 1960s and 1970s, despite the historical revisionism toward those times exemplified by the whitewashing of the legacies of Martin Luther King Jr. and Malcolm X. Those times are a part of our present, but so is the sundering. Thus</w:t>
      </w:r>
      <w:r w:rsidRPr="003B1B0D">
        <w:rPr>
          <w:sz w:val="12"/>
          <w:szCs w:val="12"/>
          <w:highlight w:val="cyan"/>
        </w:rPr>
        <w:t xml:space="preserve">, </w:t>
      </w:r>
      <w:r w:rsidRPr="003B1B0D">
        <w:rPr>
          <w:b/>
          <w:highlight w:val="cyan"/>
          <w:u w:val="single"/>
        </w:rPr>
        <w:t xml:space="preserve">we </w:t>
      </w:r>
      <w:proofErr w:type="gramStart"/>
      <w:r w:rsidRPr="003B1B0D">
        <w:rPr>
          <w:b/>
          <w:highlight w:val="cyan"/>
          <w:u w:val="single"/>
        </w:rPr>
        <w:t>have to</w:t>
      </w:r>
      <w:proofErr w:type="gramEnd"/>
      <w:r w:rsidRPr="003B1B0D">
        <w:rPr>
          <w:b/>
          <w:highlight w:val="cyan"/>
          <w:u w:val="single"/>
        </w:rPr>
        <w:t xml:space="preserve"> understand and build new political movements that incorporate the lessons of the sundering as well as those of the insurgent traditions of the past</w:t>
      </w:r>
      <w:r>
        <w:rPr>
          <w:sz w:val="12"/>
          <w:szCs w:val="12"/>
        </w:rPr>
        <w:t>. During the civil rights movement and black power eras, new paths were forged that laid the basis for contemporary black politics.</w:t>
      </w:r>
    </w:p>
    <w:p w14:paraId="3A6E2318" w14:textId="77777777" w:rsidR="002E36C9" w:rsidRDefault="002E36C9" w:rsidP="002E36C9"/>
    <w:p w14:paraId="2E4524D7" w14:textId="77777777" w:rsidR="002E36C9" w:rsidRDefault="002E36C9" w:rsidP="002E36C9">
      <w:pPr>
        <w:pStyle w:val="Heading4"/>
      </w:pPr>
      <w:r>
        <w:t>Black public spheres need a new awakening – face to face interactions and community level organizing has historically provided tools to transform material reality in America</w:t>
      </w:r>
    </w:p>
    <w:p w14:paraId="2DA30CC5" w14:textId="77777777" w:rsidR="002E36C9" w:rsidRDefault="002E36C9" w:rsidP="002E36C9">
      <w:r>
        <w:rPr>
          <w:b/>
          <w:u w:val="single"/>
        </w:rPr>
        <w:t>Dawson 15</w:t>
      </w:r>
      <w:r>
        <w:t xml:space="preserve"> (Michael C., John D. MacArthur Distinguished Service Professor of Poly Sci @ U Chicago, “Blacks </w:t>
      </w:r>
      <w:proofErr w:type="gramStart"/>
      <w:r>
        <w:t>In</w:t>
      </w:r>
      <w:proofErr w:type="gramEnd"/>
      <w:r>
        <w:t xml:space="preserve"> and Out of the Left” pp. 198-199) RR Jr</w:t>
      </w:r>
    </w:p>
    <w:p w14:paraId="632DB20A" w14:textId="77777777" w:rsidR="002E36C9" w:rsidRDefault="002E36C9" w:rsidP="002E36C9">
      <w:pPr>
        <w:rPr>
          <w:sz w:val="12"/>
          <w:szCs w:val="12"/>
        </w:rPr>
      </w:pPr>
      <w:r>
        <w:rPr>
          <w:sz w:val="12"/>
          <w:szCs w:val="12"/>
        </w:rPr>
        <w:t xml:space="preserve">2.  The black public sphere, what I have called </w:t>
      </w:r>
      <w:r w:rsidRPr="003B1B0D">
        <w:rPr>
          <w:b/>
          <w:highlight w:val="cyan"/>
          <w:u w:val="single"/>
        </w:rPr>
        <w:t xml:space="preserve">the black </w:t>
      </w:r>
      <w:proofErr w:type="spellStart"/>
      <w:r w:rsidRPr="003B1B0D">
        <w:rPr>
          <w:b/>
          <w:highlight w:val="cyan"/>
          <w:u w:val="single"/>
        </w:rPr>
        <w:t>counterpublic</w:t>
      </w:r>
      <w:proofErr w:type="spellEnd"/>
      <w:r w:rsidRPr="003B1B0D">
        <w:rPr>
          <w:b/>
          <w:highlight w:val="cyan"/>
          <w:u w:val="single"/>
        </w:rPr>
        <w:t>, must be rebuilt from the bottom up</w:t>
      </w:r>
      <w:r>
        <w:rPr>
          <w:sz w:val="12"/>
          <w:szCs w:val="12"/>
        </w:rPr>
        <w:t>, and quickly</w:t>
      </w:r>
      <w:r w:rsidRPr="003B1B0D">
        <w:rPr>
          <w:sz w:val="12"/>
          <w:szCs w:val="12"/>
          <w:highlight w:val="cyan"/>
        </w:rPr>
        <w:t xml:space="preserve">.  </w:t>
      </w:r>
      <w:r w:rsidRPr="003B1B0D">
        <w:rPr>
          <w:b/>
          <w:highlight w:val="cyan"/>
          <w:u w:val="single"/>
        </w:rPr>
        <w:t>We need to learn from</w:t>
      </w:r>
      <w:r>
        <w:rPr>
          <w:sz w:val="12"/>
          <w:szCs w:val="12"/>
        </w:rPr>
        <w:t xml:space="preserve"> some of the more technologically </w:t>
      </w:r>
      <w:r w:rsidRPr="003B1B0D">
        <w:rPr>
          <w:b/>
          <w:highlight w:val="cyan"/>
          <w:u w:val="single"/>
        </w:rPr>
        <w:t>innovative forces within the progressive movement</w:t>
      </w:r>
      <w:r>
        <w:rPr>
          <w:sz w:val="12"/>
          <w:szCs w:val="12"/>
        </w:rPr>
        <w:t xml:space="preserve"> to use technology </w:t>
      </w:r>
      <w:proofErr w:type="gramStart"/>
      <w:r>
        <w:rPr>
          <w:sz w:val="12"/>
          <w:szCs w:val="12"/>
        </w:rPr>
        <w:t>as a way to</w:t>
      </w:r>
      <w:proofErr w:type="gramEnd"/>
      <w:r>
        <w:rPr>
          <w:sz w:val="12"/>
          <w:szCs w:val="12"/>
        </w:rPr>
        <w:t xml:space="preserve"> help people in neighborhoods meet and </w:t>
      </w:r>
      <w:r>
        <w:rPr>
          <w:b/>
          <w:u w:val="single"/>
        </w:rPr>
        <w:t xml:space="preserve">talk face-to-face, have these smaller groups link to each </w:t>
      </w:r>
      <w:r>
        <w:rPr>
          <w:b/>
          <w:u w:val="single"/>
        </w:rPr>
        <w:lastRenderedPageBreak/>
        <w:t xml:space="preserve">other’s discussion, and give people at the local level an online set of tools to help them organize themselves.  </w:t>
      </w:r>
      <w:r w:rsidRPr="003B1B0D">
        <w:rPr>
          <w:b/>
          <w:highlight w:val="cyan"/>
          <w:u w:val="single"/>
        </w:rPr>
        <w:t>The black public sphere has historically been central to the multiple social movements</w:t>
      </w:r>
      <w:r>
        <w:rPr>
          <w:sz w:val="12"/>
          <w:szCs w:val="12"/>
        </w:rPr>
        <w:t xml:space="preserve"> that have emerged out of black civil society, movements that in turn transformed America for the better.  The black public sphere, as King and many others have said, has </w:t>
      </w:r>
      <w:r w:rsidRPr="003B1B0D">
        <w:rPr>
          <w:b/>
          <w:highlight w:val="cyan"/>
          <w:u w:val="single"/>
        </w:rPr>
        <w:t xml:space="preserve">also been the site of trenchant, </w:t>
      </w:r>
      <w:proofErr w:type="gramStart"/>
      <w:r w:rsidRPr="003B1B0D">
        <w:rPr>
          <w:b/>
          <w:highlight w:val="cyan"/>
          <w:u w:val="single"/>
        </w:rPr>
        <w:t>effective</w:t>
      </w:r>
      <w:proofErr w:type="gramEnd"/>
      <w:r w:rsidRPr="003B1B0D">
        <w:rPr>
          <w:b/>
          <w:highlight w:val="cyan"/>
          <w:u w:val="single"/>
        </w:rPr>
        <w:t xml:space="preserve"> and influential critiques of democracy in America, as well as the instrument through which African Americans have been able</w:t>
      </w:r>
      <w:r w:rsidRPr="003B1B0D">
        <w:rPr>
          <w:sz w:val="12"/>
          <w:szCs w:val="12"/>
          <w:highlight w:val="cyan"/>
        </w:rPr>
        <w:t>,</w:t>
      </w:r>
      <w:r>
        <w:rPr>
          <w:sz w:val="12"/>
          <w:szCs w:val="12"/>
        </w:rPr>
        <w:t xml:space="preserve"> sometimes effectively, </w:t>
      </w:r>
      <w:r w:rsidRPr="003B1B0D">
        <w:rPr>
          <w:b/>
          <w:highlight w:val="cyan"/>
          <w:u w:val="single"/>
        </w:rPr>
        <w:t>to influence political debate</w:t>
      </w:r>
      <w:r>
        <w:rPr>
          <w:sz w:val="12"/>
          <w:szCs w:val="12"/>
        </w:rPr>
        <w:t xml:space="preserve"> within the country as a whole.  That is why it must be rebuilt.</w:t>
      </w:r>
    </w:p>
    <w:p w14:paraId="429266AE" w14:textId="5A37AA25" w:rsidR="002E36C9" w:rsidRDefault="00294459" w:rsidP="00294459">
      <w:pPr>
        <w:pStyle w:val="Heading3"/>
      </w:pPr>
      <w:r>
        <w:lastRenderedPageBreak/>
        <w:t>1NC -- Radical Reimagination Key</w:t>
      </w:r>
    </w:p>
    <w:p w14:paraId="6F87CC00" w14:textId="77777777" w:rsidR="00294459" w:rsidRDefault="00294459" w:rsidP="00294459">
      <w:pPr>
        <w:pStyle w:val="Heading4"/>
      </w:pPr>
      <w:r>
        <w:t xml:space="preserve">The 1AC was hope – hope in black imagination, hope in revolutionizing the current tools of black resistance. Only a complete re-conception of our politics through a disruption of silence is sufficient to overthrow attempts to maintain the racial hierarchy </w:t>
      </w:r>
    </w:p>
    <w:p w14:paraId="47AA00C7" w14:textId="77777777" w:rsidR="00294459" w:rsidRDefault="00294459" w:rsidP="00294459">
      <w:r>
        <w:rPr>
          <w:b/>
          <w:u w:val="single"/>
        </w:rPr>
        <w:t>Johnson 16</w:t>
      </w:r>
      <w:r>
        <w:t xml:space="preserve"> (Myles, writer of critical and personal essays, children’s literature and speculative fiction, work has been featured in Huffington Post, Published by Philadelphia Printworks, Published on November 11</w:t>
      </w:r>
      <w:r>
        <w:rPr>
          <w:vertAlign w:val="superscript"/>
        </w:rPr>
        <w:t>th</w:t>
      </w:r>
      <w:r>
        <w:t xml:space="preserve"> 2016, “Supreme Imagination: The Black Reality, Future, and How the Imagination Controls It All”, </w:t>
      </w:r>
      <w:hyperlink r:id="rId103">
        <w:r>
          <w:rPr>
            <w:color w:val="000000"/>
          </w:rPr>
          <w:t>https://www.philadelphiaprintworks.com/blogs/news/supreme-imagination-the-black-reality-future-how-the-imagination-controls-it-all</w:t>
        </w:r>
      </w:hyperlink>
      <w:r>
        <w:t>) RR Jr</w:t>
      </w:r>
    </w:p>
    <w:p w14:paraId="5FECB7F8" w14:textId="77777777" w:rsidR="00294459" w:rsidRDefault="00294459" w:rsidP="00294459">
      <w:pPr>
        <w:rPr>
          <w:sz w:val="12"/>
          <w:szCs w:val="12"/>
        </w:rPr>
      </w:pPr>
      <w:r>
        <w:rPr>
          <w:sz w:val="12"/>
          <w:szCs w:val="12"/>
        </w:rPr>
        <w:t xml:space="preserve">The day following Trump’s election, my phone was the most active it has ever been in my life. I had many people, most living at the intersection of queerness and blackness; call, text, and direct message me on social media looking for a plan and hope. I had hope and vision, but I did not have patience or the energy to sugarcoat truths that is usually accompanied with my patience. </w:t>
      </w:r>
      <w:r>
        <w:rPr>
          <w:b/>
          <w:u w:val="single"/>
        </w:rPr>
        <w:t xml:space="preserve">My thoughts on </w:t>
      </w:r>
      <w:r w:rsidRPr="003B1B0D">
        <w:rPr>
          <w:b/>
          <w:highlight w:val="cyan"/>
          <w:u w:val="single"/>
        </w:rPr>
        <w:t>whiteness can scale from soft to harsh, but</w:t>
      </w:r>
      <w:r>
        <w:rPr>
          <w:b/>
          <w:u w:val="single"/>
        </w:rPr>
        <w:t xml:space="preserve"> on that day, and every day after, I knew </w:t>
      </w:r>
      <w:r w:rsidRPr="003B1B0D">
        <w:rPr>
          <w:b/>
          <w:highlight w:val="cyan"/>
          <w:u w:val="single"/>
        </w:rPr>
        <w:t xml:space="preserve">I could not afford to ever fail to </w:t>
      </w:r>
      <w:proofErr w:type="gramStart"/>
      <w:r w:rsidRPr="003B1B0D">
        <w:rPr>
          <w:b/>
          <w:highlight w:val="cyan"/>
          <w:u w:val="single"/>
        </w:rPr>
        <w:t>boldly and loudly name the dangers of all whiteness</w:t>
      </w:r>
      <w:proofErr w:type="gramEnd"/>
      <w:r>
        <w:rPr>
          <w:b/>
          <w:u w:val="single"/>
        </w:rPr>
        <w:t>. This means whiteness that dances to hip-hop songs and voted for Hillary Clinton, and whiteness that burns crosses and votes for Donald Trump</w:t>
      </w:r>
      <w:r>
        <w:rPr>
          <w:sz w:val="12"/>
          <w:szCs w:val="12"/>
        </w:rPr>
        <w:t xml:space="preserve">. I thought of </w:t>
      </w:r>
      <w:r>
        <w:rPr>
          <w:b/>
          <w:u w:val="single"/>
        </w:rPr>
        <w:t>Dr. Martin Luther King’s quote, “The Negro’s great stumbling block in the stride toward freedom is</w:t>
      </w:r>
      <w:r>
        <w:rPr>
          <w:sz w:val="12"/>
          <w:szCs w:val="12"/>
        </w:rPr>
        <w:t xml:space="preserve"> not the White Citizens Councilor or the Ku Klux </w:t>
      </w:r>
      <w:proofErr w:type="spellStart"/>
      <w:r>
        <w:rPr>
          <w:sz w:val="12"/>
          <w:szCs w:val="12"/>
        </w:rPr>
        <w:t>Klanner</w:t>
      </w:r>
      <w:proofErr w:type="spellEnd"/>
      <w:r>
        <w:rPr>
          <w:sz w:val="12"/>
          <w:szCs w:val="12"/>
        </w:rPr>
        <w:t xml:space="preserve"> but </w:t>
      </w:r>
      <w:r>
        <w:rPr>
          <w:b/>
          <w:u w:val="single"/>
        </w:rPr>
        <w:t>the white moderate who is more devoted to order than to justice.” It is interesting to meditate on this quote by King and reflect that his legacy and likeness has been weaponized by these very white moderates</w:t>
      </w:r>
      <w:r>
        <w:rPr>
          <w:sz w:val="12"/>
          <w:szCs w:val="12"/>
        </w:rPr>
        <w:t xml:space="preserve">, which may refer to themselves as liberals, </w:t>
      </w:r>
      <w:r>
        <w:rPr>
          <w:b/>
          <w:u w:val="single"/>
        </w:rPr>
        <w:t>to push Black people that are practicing resistance and employing radical strategies to be quiet</w:t>
      </w:r>
      <w:r>
        <w:rPr>
          <w:sz w:val="12"/>
          <w:szCs w:val="12"/>
        </w:rPr>
        <w:t xml:space="preserve"> and to stay in order. </w:t>
      </w:r>
      <w:r>
        <w:rPr>
          <w:b/>
          <w:u w:val="single"/>
        </w:rPr>
        <w:t>They</w:t>
      </w:r>
      <w:r>
        <w:rPr>
          <w:sz w:val="12"/>
          <w:szCs w:val="12"/>
        </w:rPr>
        <w:t xml:space="preserve"> will often remind us of Martin Luther King Jr.’s desire for non-violent </w:t>
      </w:r>
      <w:proofErr w:type="gramStart"/>
      <w:r>
        <w:rPr>
          <w:sz w:val="12"/>
          <w:szCs w:val="12"/>
        </w:rPr>
        <w:t>protest, but</w:t>
      </w:r>
      <w:proofErr w:type="gramEnd"/>
      <w:r>
        <w:rPr>
          <w:sz w:val="12"/>
          <w:szCs w:val="12"/>
        </w:rPr>
        <w:t xml:space="preserve"> f</w:t>
      </w:r>
      <w:r>
        <w:rPr>
          <w:b/>
          <w:u w:val="single"/>
        </w:rPr>
        <w:t>ail to remind us that the U.S. government killed him when his politics focused more sharply on anti-capitalism. Whiteness, even the liberal brand, is conniving in that way.</w:t>
      </w:r>
      <w:r>
        <w:rPr>
          <w:sz w:val="12"/>
          <w:szCs w:val="12"/>
        </w:rPr>
        <w:t xml:space="preserve"> </w:t>
      </w:r>
      <w:r>
        <w:rPr>
          <w:b/>
          <w:u w:val="single"/>
        </w:rPr>
        <w:t>This weaponizing of order to silence and de-radicalize black people serves all of whiteness</w:t>
      </w:r>
      <w:r>
        <w:rPr>
          <w:sz w:val="12"/>
          <w:szCs w:val="12"/>
        </w:rPr>
        <w:t xml:space="preserve">, liberal and conservative, </w:t>
      </w:r>
      <w:r>
        <w:rPr>
          <w:b/>
          <w:u w:val="single"/>
        </w:rPr>
        <w:t>because it keeps the black person docile enough not to disrupt daily life</w:t>
      </w:r>
      <w:r>
        <w:rPr>
          <w:sz w:val="12"/>
          <w:szCs w:val="12"/>
        </w:rPr>
        <w:t xml:space="preserve"> that includes upholding and privileging whiteness, but angry enough to be used as a mule in the next four years or whenever else the blue side of whiteness needs something done, politically or socially. This white supremacist function does not have to be carried out by white people. We will see a former black president, black organizers with invested interest in imperialist white supremacist domination politics, and black citizens fearful of change and/or invested in domination, employ these same white supremacist traditions of order. This is how black people continue to be lynched by the police while Donald Trump mobilizes millions of white supremacists to elect him ruler of the land. </w:t>
      </w:r>
      <w:r w:rsidRPr="003B1B0D">
        <w:rPr>
          <w:b/>
          <w:highlight w:val="cyan"/>
          <w:u w:val="single"/>
        </w:rPr>
        <w:t>This lust for order and sustaining domination is how the struggle continues</w:t>
      </w:r>
      <w:r>
        <w:rPr>
          <w:b/>
          <w:u w:val="single"/>
        </w:rPr>
        <w:t>.</w:t>
      </w:r>
      <w:r>
        <w:rPr>
          <w:sz w:val="12"/>
          <w:szCs w:val="12"/>
        </w:rPr>
        <w:t xml:space="preserve"> Black people have become used to watering gardens of others, while we are set aflame</w:t>
      </w:r>
      <w:r w:rsidRPr="003B1B0D">
        <w:rPr>
          <w:sz w:val="12"/>
          <w:szCs w:val="12"/>
          <w:highlight w:val="cyan"/>
        </w:rPr>
        <w:t xml:space="preserve">. </w:t>
      </w:r>
      <w:r w:rsidRPr="003B1B0D">
        <w:rPr>
          <w:b/>
          <w:highlight w:val="cyan"/>
          <w:u w:val="single"/>
        </w:rPr>
        <w:t>My hope is informed by the liberation of the black imagination. The idea that we can imagine and then ultimately create, selves separate from whiteness. The ideas</w:t>
      </w:r>
      <w:r>
        <w:rPr>
          <w:sz w:val="12"/>
          <w:szCs w:val="12"/>
        </w:rPr>
        <w:t xml:space="preserve">, like what </w:t>
      </w:r>
      <w:r w:rsidRPr="003B1B0D">
        <w:rPr>
          <w:b/>
          <w:highlight w:val="cyan"/>
          <w:u w:val="single"/>
        </w:rPr>
        <w:t>we observed with the Black Panther Party and Black Wall Street, is to create programs and systems that can exist outside of white domination and its many manifestations</w:t>
      </w:r>
      <w:r>
        <w:rPr>
          <w:sz w:val="12"/>
          <w:szCs w:val="12"/>
        </w:rPr>
        <w:t xml:space="preserve">. My hope is informed by a day where every four years, we don’t put black well-being up on the auction block or make a lottery out of the black future. </w:t>
      </w:r>
      <w:r>
        <w:rPr>
          <w:b/>
          <w:u w:val="single"/>
        </w:rPr>
        <w:t>My hope is informed by my capacity to imagine systems and programs that exist regardless of more liberal or conservative white supremacist rulings. My hope is the collective black imagination realizes that there is not a scholarship, grant, or social program that white supremacy can design that will remove the terror it has reeked on displaced Africans in America</w:t>
      </w:r>
      <w:r>
        <w:rPr>
          <w:sz w:val="12"/>
          <w:szCs w:val="12"/>
        </w:rPr>
        <w:t xml:space="preserve">. </w:t>
      </w:r>
      <w:r>
        <w:rPr>
          <w:b/>
          <w:u w:val="single"/>
        </w:rPr>
        <w:t>My hope is that the black imagination is informed by history and finds solace in that this is not the first time we’ve known this place</w:t>
      </w:r>
      <w:r>
        <w:rPr>
          <w:sz w:val="12"/>
          <w:szCs w:val="12"/>
        </w:rPr>
        <w:t xml:space="preserve">. We know Fred Hampton and we read about Black Wall Street being burned down. </w:t>
      </w:r>
      <w:r>
        <w:rPr>
          <w:b/>
          <w:u w:val="single"/>
        </w:rPr>
        <w:t>Thanks to</w:t>
      </w:r>
      <w:r>
        <w:rPr>
          <w:sz w:val="12"/>
          <w:szCs w:val="12"/>
        </w:rPr>
        <w:t xml:space="preserve"> modern times and </w:t>
      </w:r>
      <w:r>
        <w:rPr>
          <w:b/>
          <w:u w:val="single"/>
        </w:rPr>
        <w:t>more global connections, our practices of resistance and programs that prioritize optimal black well-being do not have to be localized or static</w:t>
      </w:r>
      <w:r>
        <w:rPr>
          <w:sz w:val="12"/>
          <w:szCs w:val="12"/>
        </w:rPr>
        <w:t xml:space="preserve">. It can exist infinitely and without a central head to be cut off. This is the language of the hope I can believe in when President Obama’s hope proved to not be enough. Now, Donald Trump is president. The world is over. The sky is falling. The good news is that it isn’t your sky to mourn or your world to protect. It is simply the sky and world you were shackled to. </w:t>
      </w:r>
      <w:r>
        <w:rPr>
          <w:sz w:val="12"/>
          <w:szCs w:val="12"/>
        </w:rPr>
        <w:lastRenderedPageBreak/>
        <w:t xml:space="preserve">Don’t conflate the two. </w:t>
      </w:r>
      <w:r w:rsidRPr="003B1B0D">
        <w:rPr>
          <w:b/>
          <w:highlight w:val="cyan"/>
          <w:u w:val="single"/>
        </w:rPr>
        <w:t>My dream is that black people become wildly and uncontrollably curious as to what existence not dependent on white domination looks like, and brave enough to move and create towards it because it must be better than what we are being offered by white domination</w:t>
      </w:r>
      <w:r w:rsidRPr="003B1B0D">
        <w:rPr>
          <w:sz w:val="12"/>
          <w:szCs w:val="12"/>
          <w:highlight w:val="cyan"/>
        </w:rPr>
        <w:t>.</w:t>
      </w:r>
      <w:r>
        <w:rPr>
          <w:sz w:val="12"/>
          <w:szCs w:val="12"/>
        </w:rPr>
        <w:t xml:space="preserve"> The dream is that </w:t>
      </w:r>
      <w:r>
        <w:rPr>
          <w:b/>
          <w:u w:val="single"/>
        </w:rPr>
        <w:t>the desire for this dream to become a reality leads people to push and put pressure on organizers, teachers, doctors, writers, artists, lawyers, and all black people to imagine what you can create</w:t>
      </w:r>
      <w:r>
        <w:rPr>
          <w:sz w:val="12"/>
          <w:szCs w:val="12"/>
        </w:rPr>
        <w:t xml:space="preserve"> and participate in that exists outside of white domination to sustain, empower, and prioritize black lives. </w:t>
      </w:r>
      <w:r>
        <w:rPr>
          <w:b/>
          <w:u w:val="single"/>
        </w:rPr>
        <w:t>This does not just look like protests, panel discussions, and meetings of how to best reform a white supremacist thing</w:t>
      </w:r>
      <w:r>
        <w:rPr>
          <w:sz w:val="12"/>
          <w:szCs w:val="12"/>
        </w:rPr>
        <w:t xml:space="preserve">. </w:t>
      </w:r>
      <w:r>
        <w:rPr>
          <w:b/>
          <w:u w:val="single"/>
        </w:rPr>
        <w:t>This looks like reimagining black education, black healthcare, black law, black housing, black banking, black media, black art</w:t>
      </w:r>
      <w:r>
        <w:rPr>
          <w:sz w:val="12"/>
          <w:szCs w:val="12"/>
        </w:rPr>
        <w:t xml:space="preserve"> in a way that is not dependent on the mercy of white supremacy to thrive and sustain itself. </w:t>
      </w:r>
      <w:r>
        <w:rPr>
          <w:b/>
          <w:u w:val="single"/>
        </w:rPr>
        <w:t>This vision of the supreme moment of black imagination</w:t>
      </w:r>
      <w:r>
        <w:rPr>
          <w:sz w:val="12"/>
          <w:szCs w:val="12"/>
        </w:rPr>
        <w:t xml:space="preserve">, and its following manifestation </w:t>
      </w:r>
      <w:r>
        <w:rPr>
          <w:b/>
          <w:u w:val="single"/>
        </w:rPr>
        <w:t>is where my hope is based on</w:t>
      </w:r>
      <w:r>
        <w:rPr>
          <w:sz w:val="12"/>
          <w:szCs w:val="12"/>
        </w:rPr>
        <w:t>, and the only place my focus can exist for the next four years and beyond.</w:t>
      </w:r>
    </w:p>
    <w:p w14:paraId="175A9198" w14:textId="77777777" w:rsidR="00294459" w:rsidRDefault="00294459" w:rsidP="00294459"/>
    <w:p w14:paraId="0890284C" w14:textId="77777777" w:rsidR="00294459" w:rsidRDefault="00294459" w:rsidP="00294459"/>
    <w:p w14:paraId="1D66A84E" w14:textId="77777777" w:rsidR="00294459" w:rsidRDefault="00294459" w:rsidP="00294459">
      <w:pPr>
        <w:pStyle w:val="Heading4"/>
      </w:pPr>
      <w:r>
        <w:t xml:space="preserve">New conceptions of action in the face of state violence </w:t>
      </w:r>
      <w:proofErr w:type="gramStart"/>
      <w:r>
        <w:t>is</w:t>
      </w:r>
      <w:proofErr w:type="gramEnd"/>
      <w:r>
        <w:t xml:space="preserve"> key – we control uniqueness, attenuation of black public spheres has led to the depreciation of radical thought</w:t>
      </w:r>
    </w:p>
    <w:p w14:paraId="065370C3" w14:textId="77777777" w:rsidR="00294459" w:rsidRDefault="00294459" w:rsidP="00294459">
      <w:r>
        <w:rPr>
          <w:b/>
          <w:u w:val="single"/>
        </w:rPr>
        <w:t>Dawson 15</w:t>
      </w:r>
      <w:r>
        <w:t xml:space="preserve"> (Michael C., John D. MacArthur Distinguished Service Professor of Poly Sci @ U Chicago, “Blacks </w:t>
      </w:r>
      <w:proofErr w:type="gramStart"/>
      <w:r>
        <w:t>In</w:t>
      </w:r>
      <w:proofErr w:type="gramEnd"/>
      <w:r>
        <w:t xml:space="preserve"> and Out of the Left” pp. 186-188) RR Jr</w:t>
      </w:r>
    </w:p>
    <w:p w14:paraId="4A1993B3" w14:textId="77777777" w:rsidR="00294459" w:rsidRDefault="00294459" w:rsidP="00294459">
      <w:pPr>
        <w:rPr>
          <w:sz w:val="12"/>
          <w:szCs w:val="12"/>
        </w:rPr>
      </w:pPr>
      <w:r>
        <w:rPr>
          <w:sz w:val="12"/>
          <w:szCs w:val="12"/>
        </w:rPr>
        <w:t xml:space="preserve">  Throughout both the nineteenth and twentieth centuries </w:t>
      </w:r>
      <w:r w:rsidRPr="003B1B0D">
        <w:rPr>
          <w:b/>
          <w:highlight w:val="cyan"/>
          <w:u w:val="single"/>
        </w:rPr>
        <w:t>African Americans had the relative luxury of being able to rely on a wide range of black ideologies that saw as a central task the naming of both the problem of black oppression and its solution. The attenuation of the black public sphere</w:t>
      </w:r>
      <w:r>
        <w:rPr>
          <w:sz w:val="12"/>
          <w:szCs w:val="12"/>
        </w:rPr>
        <w:t xml:space="preserve">, the conversion of many black elites to neoliberal ideology, and the defeat or diminution of a wide variety of black progressive movements (nationalist, feminist, social democratic, and those more to the left) </w:t>
      </w:r>
      <w:r>
        <w:rPr>
          <w:b/>
          <w:u w:val="single"/>
        </w:rPr>
        <w:t>have all greatly reduced the ideological resources African Americans have for identifying problems and solutions and for being able to vigorously debate the merits of alternatives</w:t>
      </w:r>
      <w:r>
        <w:rPr>
          <w:sz w:val="12"/>
          <w:szCs w:val="12"/>
        </w:rPr>
        <w:t xml:space="preserve">. </w:t>
      </w:r>
      <w:r>
        <w:rPr>
          <w:b/>
          <w:u w:val="single"/>
        </w:rPr>
        <w:t>Blacks no longer have anywhere near the ideological resources they had during the last century</w:t>
      </w:r>
      <w:r>
        <w:rPr>
          <w:sz w:val="12"/>
          <w:szCs w:val="12"/>
        </w:rPr>
        <w:t xml:space="preserve"> for productive utopian thinking and debate. </w:t>
      </w:r>
      <w:r>
        <w:rPr>
          <w:b/>
          <w:u w:val="single"/>
        </w:rPr>
        <w:t xml:space="preserve">Political depression is one result of this </w:t>
      </w:r>
      <w:proofErr w:type="gramStart"/>
      <w:r>
        <w:rPr>
          <w:b/>
          <w:u w:val="single"/>
        </w:rPr>
        <w:t>state of affairs</w:t>
      </w:r>
      <w:proofErr w:type="gramEnd"/>
      <w:r>
        <w:rPr>
          <w:sz w:val="12"/>
          <w:szCs w:val="12"/>
        </w:rPr>
        <w:t xml:space="preserve">. The political and other spectacles that serve as our Roman circuses are necessary to prevent political depression from turning into righteous anger-or at least that is the theory. The </w:t>
      </w:r>
      <w:proofErr w:type="gramStart"/>
      <w:r>
        <w:rPr>
          <w:sz w:val="12"/>
          <w:szCs w:val="12"/>
        </w:rPr>
        <w:t>state of affairs</w:t>
      </w:r>
      <w:proofErr w:type="gramEnd"/>
      <w:r>
        <w:rPr>
          <w:sz w:val="12"/>
          <w:szCs w:val="12"/>
        </w:rPr>
        <w:t xml:space="preserve"> that led to widespread political depression is also partly, though not wholly, the source of the hope and affection invested in candidate Barack Obama in 2008. </w:t>
      </w:r>
      <w:r w:rsidRPr="003B1B0D">
        <w:rPr>
          <w:b/>
          <w:highlight w:val="cyan"/>
          <w:u w:val="single"/>
        </w:rPr>
        <w:t>Our institutions have failed and there are no strong mass movements, but he stood as one of the few remaining sites for political hope, and more generally hope for the American dream</w:t>
      </w:r>
      <w:r>
        <w:rPr>
          <w:sz w:val="12"/>
          <w:szCs w:val="12"/>
        </w:rPr>
        <w:t>. The danger of the genuine and understandable optimism generated by the 2008 campaign is that “the vague futurities of normative optimism produce small self-interruptions as the utopias of structural inequality…[S]</w:t>
      </w:r>
      <w:proofErr w:type="spellStart"/>
      <w:r>
        <w:rPr>
          <w:sz w:val="12"/>
          <w:szCs w:val="12"/>
        </w:rPr>
        <w:t>hifts</w:t>
      </w:r>
      <w:proofErr w:type="spellEnd"/>
      <w:r>
        <w:rPr>
          <w:sz w:val="12"/>
          <w:szCs w:val="12"/>
        </w:rPr>
        <w:t xml:space="preserve"> in affective atmosphere are not equal to changing the world” (Berlant 2008, 49). </w:t>
      </w:r>
      <w:r>
        <w:rPr>
          <w:b/>
          <w:u w:val="single"/>
        </w:rPr>
        <w:t>Without such spectacles, it is even more likely we will be trapped in a syndrome within which “the American Dream does not allow a lot of time for curiosity about people it is not convenient or productive to have curiosity about</w:t>
      </w:r>
      <w:r>
        <w:rPr>
          <w:sz w:val="12"/>
          <w:szCs w:val="12"/>
        </w:rPr>
        <w:t xml:space="preserve">” (Berlant 2008, 37.)   Several visions of contemporary life make it more difficult for us to imagine a better world. In one vision, </w:t>
      </w:r>
      <w:r>
        <w:rPr>
          <w:b/>
          <w:u w:val="single"/>
        </w:rPr>
        <w:t>we are told that we live in the best of all possible worlds. We are told this on television, in the movies, and in music videos. We are only some bling and a black</w:t>
      </w:r>
      <w:r>
        <w:rPr>
          <w:sz w:val="12"/>
          <w:szCs w:val="12"/>
        </w:rPr>
        <w:t xml:space="preserve"> (even better than platinum!) </w:t>
      </w:r>
      <w:r>
        <w:rPr>
          <w:b/>
          <w:u w:val="single"/>
        </w:rPr>
        <w:t xml:space="preserve">American Express card away from the good life to which we all should aspire. </w:t>
      </w:r>
      <w:r>
        <w:rPr>
          <w:sz w:val="12"/>
          <w:szCs w:val="12"/>
        </w:rPr>
        <w:t xml:space="preserve">Conversely, </w:t>
      </w:r>
      <w:r>
        <w:rPr>
          <w:b/>
          <w:u w:val="single"/>
        </w:rPr>
        <w:t>a more dystopian vision tells us that there is no good life-that everything has decayed and cannot be recovered</w:t>
      </w:r>
      <w:r>
        <w:rPr>
          <w:sz w:val="12"/>
          <w:szCs w:val="12"/>
        </w:rPr>
        <w:t xml:space="preserve">; that, as Rousseau and Machiavelli feared and anticipated, modernity corrupts; and that in this neo-Hobbesian world we live in, only the strong survive. </w:t>
      </w:r>
      <w:r>
        <w:rPr>
          <w:b/>
          <w:u w:val="single"/>
        </w:rPr>
        <w:t>The current economic crisis can be read as the extension of black dystopia into the</w:t>
      </w:r>
      <w:r>
        <w:rPr>
          <w:sz w:val="12"/>
          <w:szCs w:val="12"/>
        </w:rPr>
        <w:t xml:space="preserve"> previously perceived, if illusory, </w:t>
      </w:r>
      <w:r>
        <w:rPr>
          <w:b/>
          <w:u w:val="single"/>
        </w:rPr>
        <w:t>good life of middle-class white suburbia</w:t>
      </w:r>
      <w:r>
        <w:rPr>
          <w:sz w:val="12"/>
          <w:szCs w:val="12"/>
        </w:rPr>
        <w:t xml:space="preserve">. In this view, thinking about better alternatives is a waste of time; all any of us can do is hope that we survive and that our tribe proves to be the strongest. A third alternative defines the vision of the good life as Pat Buchanan, Glenn Beck, Rush Limbaugh, and their compatriots do. </w:t>
      </w:r>
      <w:r w:rsidRPr="003B1B0D">
        <w:rPr>
          <w:b/>
          <w:highlight w:val="cyan"/>
          <w:u w:val="single"/>
        </w:rPr>
        <w:t xml:space="preserve">We regain </w:t>
      </w:r>
      <w:r w:rsidRPr="003B1B0D">
        <w:rPr>
          <w:b/>
          <w:highlight w:val="cyan"/>
          <w:u w:val="single"/>
        </w:rPr>
        <w:lastRenderedPageBreak/>
        <w:t>this vision by returning to a mythical version of 1950s America: where black men and all women knew their place</w:t>
      </w:r>
      <w:r>
        <w:rPr>
          <w:b/>
          <w:u w:val="single"/>
        </w:rPr>
        <w:t>;</w:t>
      </w:r>
      <w:r>
        <w:rPr>
          <w:sz w:val="12"/>
          <w:szCs w:val="12"/>
        </w:rPr>
        <w:t xml:space="preserve"> where non-European immigrants were both invisible and silent; where, as Pat Buchanan recently said, white men were properly respected for building all that is good in this country; where queers did not exist, and if they did, they had the common courtesy not to allow their deviance to become public; </w:t>
      </w:r>
      <w:r>
        <w:rPr>
          <w:b/>
          <w:u w:val="single"/>
        </w:rPr>
        <w:t>where democracy was mainly limited to, and power strictly exercised by, those who deserved to rule</w:t>
      </w:r>
      <w:r>
        <w:rPr>
          <w:sz w:val="12"/>
          <w:szCs w:val="12"/>
        </w:rPr>
        <w:t xml:space="preserve"> (Buchanan 2011). In such a world, “</w:t>
      </w:r>
      <w:r>
        <w:rPr>
          <w:b/>
          <w:u w:val="single"/>
        </w:rPr>
        <w:t>foreigners are only tolerable so long as the ‘integrate’ themselves into the magnificent model presented to them by our institutions, our astonishing systems of education and representation</w:t>
      </w:r>
      <w:r>
        <w:rPr>
          <w:sz w:val="12"/>
          <w:szCs w:val="12"/>
        </w:rPr>
        <w:t xml:space="preserve">. Proof that, so far as people’s real lives and what happens to them is concerned, there exists a despicable complicity between the globalized logic of capital and French </w:t>
      </w:r>
      <w:proofErr w:type="spellStart"/>
      <w:r>
        <w:rPr>
          <w:sz w:val="12"/>
          <w:szCs w:val="12"/>
        </w:rPr>
        <w:t>identitarian</w:t>
      </w:r>
      <w:proofErr w:type="spellEnd"/>
      <w:r>
        <w:rPr>
          <w:sz w:val="12"/>
          <w:szCs w:val="12"/>
        </w:rPr>
        <w:t xml:space="preserve"> fanaticism” (</w:t>
      </w:r>
      <w:proofErr w:type="spellStart"/>
      <w:r>
        <w:rPr>
          <w:sz w:val="12"/>
          <w:szCs w:val="12"/>
        </w:rPr>
        <w:t>Badiou</w:t>
      </w:r>
      <w:proofErr w:type="spellEnd"/>
      <w:r>
        <w:rPr>
          <w:sz w:val="12"/>
          <w:szCs w:val="12"/>
        </w:rPr>
        <w:t xml:space="preserve"> 2003, 8-9). </w:t>
      </w:r>
      <w:r w:rsidRPr="003B1B0D">
        <w:rPr>
          <w:b/>
          <w:highlight w:val="cyan"/>
          <w:u w:val="single"/>
        </w:rPr>
        <w:t>This critique well describes American conservatives, particularly those who emphasize a whitewashed American identity and the need for nonwhites to give up their culture to become provisional sub-Americans</w:t>
      </w:r>
      <w:r>
        <w:rPr>
          <w:sz w:val="12"/>
          <w:szCs w:val="12"/>
        </w:rPr>
        <w:t xml:space="preserve">. “Keeping up with the Joneses” if you are black, Latino, or Asian American means speaking “standard” English and “acting white.” </w:t>
      </w:r>
      <w:r>
        <w:rPr>
          <w:b/>
          <w:u w:val="single"/>
        </w:rPr>
        <w:t xml:space="preserve">What </w:t>
      </w:r>
      <w:proofErr w:type="gramStart"/>
      <w:r>
        <w:rPr>
          <w:b/>
          <w:u w:val="single"/>
        </w:rPr>
        <w:t>all of</w:t>
      </w:r>
      <w:proofErr w:type="gramEnd"/>
      <w:r>
        <w:rPr>
          <w:b/>
          <w:u w:val="single"/>
        </w:rPr>
        <w:t xml:space="preserve"> these visions have in common is that the good life is reserved for a privileged few</w:t>
      </w:r>
      <w:r>
        <w:rPr>
          <w:sz w:val="12"/>
          <w:szCs w:val="12"/>
        </w:rPr>
        <w:t xml:space="preserve">. </w:t>
      </w:r>
      <w:proofErr w:type="gramStart"/>
      <w:r>
        <w:rPr>
          <w:sz w:val="12"/>
          <w:szCs w:val="12"/>
        </w:rPr>
        <w:t>All of</w:t>
      </w:r>
      <w:proofErr w:type="gramEnd"/>
      <w:r>
        <w:rPr>
          <w:sz w:val="12"/>
          <w:szCs w:val="12"/>
        </w:rPr>
        <w:t xml:space="preserve"> </w:t>
      </w:r>
      <w:r>
        <w:rPr>
          <w:b/>
          <w:u w:val="single"/>
        </w:rPr>
        <w:t>these visions shut off the possibility of conceptualizing a better world</w:t>
      </w:r>
      <w:r>
        <w:rPr>
          <w:sz w:val="12"/>
          <w:szCs w:val="12"/>
        </w:rPr>
        <w:t>, one in which political, economic, and social arrangements are designed to better the lives of the vast majority of humanity.</w:t>
      </w:r>
    </w:p>
    <w:p w14:paraId="52440FF8" w14:textId="4446628F" w:rsidR="00294459" w:rsidRDefault="00294459" w:rsidP="00294459">
      <w:pPr>
        <w:pStyle w:val="Heading3"/>
      </w:pPr>
      <w:r>
        <w:lastRenderedPageBreak/>
        <w:t>1NC -- Framework/Legal Debates Good</w:t>
      </w:r>
    </w:p>
    <w:p w14:paraId="0869F2A0" w14:textId="77777777" w:rsidR="00294459" w:rsidRDefault="00294459" w:rsidP="00294459">
      <w:pPr>
        <w:pStyle w:val="Heading4"/>
      </w:pPr>
      <w:r>
        <w:rPr>
          <w:u w:val="single"/>
        </w:rPr>
        <w:t>Simulated legal debates</w:t>
      </w:r>
      <w:r>
        <w:t xml:space="preserve"> are crucial for social transformation---teaching legal </w:t>
      </w:r>
      <w:r>
        <w:rPr>
          <w:u w:val="single"/>
        </w:rPr>
        <w:t>precision</w:t>
      </w:r>
      <w:r>
        <w:t xml:space="preserve"> is </w:t>
      </w:r>
      <w:r>
        <w:rPr>
          <w:u w:val="single"/>
        </w:rPr>
        <w:t>net-better</w:t>
      </w:r>
      <w:r>
        <w:t xml:space="preserve"> for eliminating oppression </w:t>
      </w:r>
      <w:r>
        <w:rPr>
          <w:u w:val="single"/>
        </w:rPr>
        <w:t>even if</w:t>
      </w:r>
      <w:r>
        <w:t xml:space="preserve"> one-shot legal solutions don’t work the first time </w:t>
      </w:r>
    </w:p>
    <w:p w14:paraId="638DA6A9" w14:textId="77777777" w:rsidR="00294459" w:rsidRPr="003B1B0D" w:rsidRDefault="00294459" w:rsidP="00294459">
      <w:proofErr w:type="spellStart"/>
      <w:r w:rsidRPr="003B1B0D">
        <w:rPr>
          <w:b/>
          <w:bCs/>
          <w:sz w:val="26"/>
          <w:szCs w:val="26"/>
        </w:rPr>
        <w:t>Klare</w:t>
      </w:r>
      <w:proofErr w:type="spellEnd"/>
      <w:r w:rsidRPr="003B1B0D">
        <w:rPr>
          <w:b/>
          <w:bCs/>
          <w:sz w:val="26"/>
          <w:szCs w:val="26"/>
        </w:rPr>
        <w:t xml:space="preserve"> 11</w:t>
      </w:r>
      <w:r w:rsidRPr="003B1B0D">
        <w:rPr>
          <w:sz w:val="16"/>
          <w:szCs w:val="16"/>
        </w:rPr>
        <w:t xml:space="preserve"> (Karl </w:t>
      </w:r>
      <w:proofErr w:type="spellStart"/>
      <w:r w:rsidRPr="003B1B0D">
        <w:rPr>
          <w:sz w:val="16"/>
          <w:szCs w:val="16"/>
        </w:rPr>
        <w:t>Klare</w:t>
      </w:r>
      <w:proofErr w:type="spellEnd"/>
      <w:r w:rsidRPr="003B1B0D">
        <w:rPr>
          <w:sz w:val="16"/>
          <w:szCs w:val="16"/>
        </w:rPr>
        <w:t>, George J. &amp; Kathleen Waters Matthews Distinguished University Professor, Northeastern University School of Law, “Teaching Local 1330—Reflections on Critical Legal Pedagogy,” (‘11). School of Law Faculty Publications. Paper 167. http://hdl.handle.net/2047/d20002528)</w:t>
      </w:r>
    </w:p>
    <w:p w14:paraId="4C3F869F" w14:textId="77777777" w:rsidR="00294459" w:rsidRDefault="00294459" w:rsidP="00294459">
      <w:pPr>
        <w:rPr>
          <w:sz w:val="16"/>
          <w:szCs w:val="16"/>
        </w:rPr>
      </w:pPr>
      <w:r>
        <w:rPr>
          <w:sz w:val="16"/>
          <w:szCs w:val="16"/>
        </w:rPr>
        <w:t xml:space="preserve">By now it has begun to dawn that one of the subjects of this class session is how lawyers translate their moral intuitions and sense of justice into legal arguments. </w:t>
      </w:r>
      <w:r>
        <w:rPr>
          <w:u w:val="single"/>
        </w:rPr>
        <w:t>Most</w:t>
      </w:r>
      <w:r>
        <w:rPr>
          <w:sz w:val="16"/>
          <w:szCs w:val="16"/>
        </w:rPr>
        <w:t xml:space="preserve"> beginning </w:t>
      </w:r>
      <w:r>
        <w:rPr>
          <w:u w:val="single"/>
        </w:rPr>
        <w:t>students have found themselves in the situation of wanting to express their</w:t>
      </w:r>
      <w:r>
        <w:rPr>
          <w:sz w:val="16"/>
          <w:szCs w:val="16"/>
        </w:rPr>
        <w:t xml:space="preserve"> </w:t>
      </w:r>
      <w:r>
        <w:rPr>
          <w:b/>
          <w:u w:val="single"/>
        </w:rPr>
        <w:t>moral intuitions</w:t>
      </w:r>
      <w:r>
        <w:rPr>
          <w:sz w:val="16"/>
          <w:szCs w:val="16"/>
        </w:rPr>
        <w:t xml:space="preserve"> </w:t>
      </w:r>
      <w:r>
        <w:rPr>
          <w:u w:val="single"/>
        </w:rPr>
        <w:t>in the form of legal arguments</w:t>
      </w:r>
      <w:r>
        <w:rPr>
          <w:sz w:val="16"/>
          <w:szCs w:val="16"/>
        </w:rPr>
        <w:t xml:space="preserve"> </w:t>
      </w:r>
      <w:r>
        <w:rPr>
          <w:u w:val="single"/>
        </w:rPr>
        <w:t>but of feeling powerless to do so</w:t>
      </w:r>
      <w:r>
        <w:rPr>
          <w:sz w:val="16"/>
          <w:szCs w:val="16"/>
        </w:rPr>
        <w:t xml:space="preserve">. </w:t>
      </w:r>
      <w:r>
        <w:rPr>
          <w:u w:val="single"/>
        </w:rPr>
        <w:t>A common attitude of</w:t>
      </w:r>
      <w:r>
        <w:rPr>
          <w:sz w:val="16"/>
          <w:szCs w:val="16"/>
        </w:rPr>
        <w:t xml:space="preserve"> Northeastern </w:t>
      </w:r>
      <w:r>
        <w:rPr>
          <w:u w:val="single"/>
        </w:rPr>
        <w:t>students is that a lawyer</w:t>
      </w:r>
      <w:r>
        <w:rPr>
          <w:sz w:val="16"/>
          <w:szCs w:val="16"/>
        </w:rPr>
        <w:t xml:space="preserve"> </w:t>
      </w:r>
      <w:r>
        <w:rPr>
          <w:b/>
          <w:u w:val="single"/>
        </w:rPr>
        <w:t>cannot turn moral and political convictions into legal arguments</w:t>
      </w:r>
      <w:r>
        <w:rPr>
          <w:sz w:val="16"/>
          <w:szCs w:val="16"/>
        </w:rPr>
        <w:t xml:space="preserve"> in the context of case-litigation. </w:t>
      </w:r>
      <w:r>
        <w:rPr>
          <w:highlight w:val="yellow"/>
          <w:u w:val="single"/>
        </w:rPr>
        <w:t>If you are interested in</w:t>
      </w:r>
      <w:r>
        <w:rPr>
          <w:sz w:val="16"/>
          <w:szCs w:val="16"/>
        </w:rPr>
        <w:t xml:space="preserve"> directly </w:t>
      </w:r>
      <w:r>
        <w:rPr>
          <w:highlight w:val="yellow"/>
          <w:u w:val="single"/>
        </w:rPr>
        <w:t>pursuing a moral</w:t>
      </w:r>
      <w:r>
        <w:rPr>
          <w:u w:val="single"/>
        </w:rPr>
        <w:t xml:space="preserve"> and/or political </w:t>
      </w:r>
      <w:r>
        <w:rPr>
          <w:highlight w:val="yellow"/>
          <w:u w:val="single"/>
        </w:rPr>
        <w:t>agenda</w:t>
      </w:r>
      <w:r>
        <w:rPr>
          <w:sz w:val="16"/>
          <w:szCs w:val="16"/>
        </w:rPr>
        <w:t xml:space="preserve">, at a minimum </w:t>
      </w:r>
      <w:r>
        <w:rPr>
          <w:highlight w:val="yellow"/>
          <w:u w:val="single"/>
        </w:rPr>
        <w:t>you need to take up</w:t>
      </w:r>
      <w:r>
        <w:rPr>
          <w:sz w:val="16"/>
          <w:szCs w:val="16"/>
        </w:rPr>
        <w:t xml:space="preserve"> </w:t>
      </w:r>
      <w:r>
        <w:rPr>
          <w:u w:val="single"/>
        </w:rPr>
        <w:t xml:space="preserve">legislative and </w:t>
      </w:r>
      <w:r>
        <w:rPr>
          <w:highlight w:val="yellow"/>
          <w:u w:val="single"/>
        </w:rPr>
        <w:t>policy work</w:t>
      </w:r>
      <w:r>
        <w:rPr>
          <w:sz w:val="16"/>
          <w:szCs w:val="16"/>
        </w:rPr>
        <w:t xml:space="preserve">, and more likely you need to leave the law altogether and take up grass roots organizing instead. I insist that we keep the focus on litigation for this class period. After the straw poll, I ask the students to simulate the role of </w:t>
      </w:r>
      <w:proofErr w:type="spellStart"/>
      <w:r>
        <w:rPr>
          <w:sz w:val="16"/>
          <w:szCs w:val="16"/>
        </w:rPr>
        <w:t>Staughton</w:t>
      </w:r>
      <w:proofErr w:type="spellEnd"/>
      <w:r>
        <w:rPr>
          <w:sz w:val="16"/>
          <w:szCs w:val="16"/>
        </w:rPr>
        <w:t xml:space="preserve"> </w:t>
      </w:r>
      <w:proofErr w:type="spellStart"/>
      <w:r>
        <w:rPr>
          <w:sz w:val="16"/>
          <w:szCs w:val="16"/>
        </w:rPr>
        <w:t>Lynd‟s</w:t>
      </w:r>
      <w:proofErr w:type="spellEnd"/>
      <w:r>
        <w:rPr>
          <w:sz w:val="16"/>
          <w:szCs w:val="16"/>
        </w:rPr>
        <w:t xml:space="preserve">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w:t>
      </w:r>
      <w:proofErr w:type="spellStart"/>
      <w:r>
        <w:rPr>
          <w:sz w:val="16"/>
          <w:szCs w:val="16"/>
        </w:rPr>
        <w:t>community‟s</w:t>
      </w:r>
      <w:proofErr w:type="spellEnd"/>
      <w:r>
        <w:rPr>
          <w:sz w:val="16"/>
          <w:szCs w:val="16"/>
        </w:rPr>
        <w:t xml:space="preserve"> rights. In some classroom exercises, I permit students to select the side for which they wish to argue, but I do not allow that in this session. </w:t>
      </w:r>
      <w:r>
        <w:rPr>
          <w:u w:val="single"/>
        </w:rPr>
        <w:t xml:space="preserve">All </w:t>
      </w:r>
      <w:r>
        <w:rPr>
          <w:highlight w:val="yellow"/>
          <w:u w:val="single"/>
        </w:rPr>
        <w:t xml:space="preserve">students are asked to </w:t>
      </w:r>
      <w:r>
        <w:rPr>
          <w:b/>
          <w:highlight w:val="yellow"/>
          <w:u w:val="single"/>
        </w:rPr>
        <w:t>simulate the role</w:t>
      </w:r>
      <w:r>
        <w:rPr>
          <w:sz w:val="16"/>
          <w:szCs w:val="16"/>
        </w:rPr>
        <w:t xml:space="preserve"> of plaintiffs‟ counsel </w:t>
      </w:r>
      <w:r>
        <w:rPr>
          <w:u w:val="single"/>
        </w:rPr>
        <w:t xml:space="preserve">and </w:t>
      </w:r>
      <w:r>
        <w:rPr>
          <w:sz w:val="16"/>
          <w:szCs w:val="16"/>
        </w:rPr>
        <w:t xml:space="preserve">to </w:t>
      </w:r>
      <w:r>
        <w:rPr>
          <w:b/>
          <w:u w:val="single"/>
        </w:rPr>
        <w:t>make the best arguments they can</w:t>
      </w:r>
      <w:r>
        <w:rPr>
          <w:sz w:val="16"/>
          <w:szCs w:val="16"/>
        </w:rPr>
        <w:t>—</w:t>
      </w:r>
      <w:r>
        <w:rPr>
          <w:b/>
          <w:u w:val="single"/>
        </w:rPr>
        <w:t>either because they</w:t>
      </w:r>
      <w:r>
        <w:rPr>
          <w:sz w:val="16"/>
          <w:szCs w:val="16"/>
        </w:rPr>
        <w:t xml:space="preserve"> actually </w:t>
      </w:r>
      <w:r>
        <w:rPr>
          <w:b/>
          <w:u w:val="single"/>
        </w:rPr>
        <w:t>believe</w:t>
      </w:r>
      <w:r>
        <w:rPr>
          <w:sz w:val="16"/>
          <w:szCs w:val="16"/>
        </w:rPr>
        <w:t xml:space="preserve"> </w:t>
      </w:r>
      <w:r>
        <w:rPr>
          <w:b/>
          <w:u w:val="single"/>
        </w:rPr>
        <w:t>such arguments</w:t>
      </w:r>
      <w:r>
        <w:rPr>
          <w:sz w:val="16"/>
          <w:szCs w:val="16"/>
        </w:rPr>
        <w:t xml:space="preserve"> </w:t>
      </w:r>
      <w:r>
        <w:rPr>
          <w:b/>
          <w:u w:val="single"/>
        </w:rPr>
        <w:t xml:space="preserve">and/or </w:t>
      </w:r>
      <w:r>
        <w:rPr>
          <w:b/>
          <w:highlight w:val="yellow"/>
          <w:u w:val="single"/>
        </w:rPr>
        <w:t>because in their simulated role</w:t>
      </w:r>
      <w:r>
        <w:rPr>
          <w:sz w:val="16"/>
          <w:szCs w:val="16"/>
          <w:highlight w:val="yellow"/>
        </w:rPr>
        <w:t xml:space="preserve"> </w:t>
      </w:r>
      <w:r>
        <w:rPr>
          <w:highlight w:val="yellow"/>
          <w:u w:val="single"/>
        </w:rPr>
        <w:t>they are fulfilling their</w:t>
      </w:r>
      <w:r>
        <w:rPr>
          <w:sz w:val="16"/>
          <w:szCs w:val="16"/>
        </w:rPr>
        <w:t xml:space="preserve"> ethical </w:t>
      </w:r>
      <w:r>
        <w:rPr>
          <w:b/>
          <w:highlight w:val="yellow"/>
          <w:u w:val="single"/>
        </w:rPr>
        <w:t>duty to provide</w:t>
      </w:r>
      <w:r>
        <w:rPr>
          <w:sz w:val="16"/>
          <w:szCs w:val="16"/>
        </w:rPr>
        <w:t xml:space="preserve"> zealous </w:t>
      </w:r>
      <w:r>
        <w:rPr>
          <w:b/>
          <w:highlight w:val="yellow"/>
          <w:u w:val="single"/>
        </w:rPr>
        <w:t>representation</w:t>
      </w:r>
      <w:r>
        <w:rPr>
          <w:sz w:val="16"/>
          <w:szCs w:val="16"/>
        </w:rPr>
        <w:t>. A recurring, instant reflex is to say: “</w:t>
      </w:r>
      <w:proofErr w:type="spellStart"/>
      <w:r>
        <w:rPr>
          <w:sz w:val="16"/>
          <w:szCs w:val="16"/>
        </w:rPr>
        <w:t>it‟s</w:t>
      </w:r>
      <w:proofErr w:type="spellEnd"/>
      <w:r>
        <w:rPr>
          <w:sz w:val="16"/>
          <w:szCs w:val="16"/>
        </w:rPr>
        <w:t xml:space="preserve"> simple—the workers‟ human rights were violated in the Youngstown case.” I remind the class that the challenge I set was to come up with a common law theory. The great appeal of human rights discourse for </w:t>
      </w:r>
      <w:proofErr w:type="spellStart"/>
      <w:r>
        <w:rPr>
          <w:sz w:val="16"/>
          <w:szCs w:val="16"/>
        </w:rPr>
        <w:t>today‟s</w:t>
      </w:r>
      <w:proofErr w:type="spellEnd"/>
      <w:r>
        <w:rPr>
          <w:sz w:val="16"/>
          <w:szCs w:val="16"/>
        </w:rPr>
        <w:t xml:space="preserve">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w:t>
      </w:r>
      <w:proofErr w:type="spellStart"/>
      <w:r>
        <w:rPr>
          <w:sz w:val="16"/>
          <w:szCs w:val="16"/>
        </w:rPr>
        <w:t>Steel‟s</w:t>
      </w:r>
      <w:proofErr w:type="spellEnd"/>
      <w:r>
        <w:rPr>
          <w:sz w:val="16"/>
          <w:szCs w:val="16"/>
        </w:rPr>
        <w:t xml:space="preserve">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w:t>
      </w:r>
      <w:proofErr w:type="gramStart"/>
      <w:r>
        <w:rPr>
          <w:sz w:val="16"/>
          <w:szCs w:val="16"/>
        </w:rPr>
        <w:t>community</w:t>
      </w:r>
      <w:proofErr w:type="gramEnd"/>
      <w:r>
        <w:rPr>
          <w:sz w:val="16"/>
          <w:szCs w:val="16"/>
        </w:rPr>
        <w:t xml:space="preserve"> but no-strings-attached gifts given in the hope of attracting or retaining the </w:t>
      </w:r>
      <w:proofErr w:type="spellStart"/>
      <w:r>
        <w:rPr>
          <w:sz w:val="16"/>
          <w:szCs w:val="16"/>
        </w:rPr>
        <w:t>company‟s</w:t>
      </w:r>
      <w:proofErr w:type="spellEnd"/>
      <w:r>
        <w:rPr>
          <w:sz w:val="16"/>
          <w:szCs w:val="16"/>
        </w:rPr>
        <w:t xml:space="preserve"> business. At this point I usually give a hint by saying, “if </w:t>
      </w:r>
      <w:proofErr w:type="spellStart"/>
      <w:r>
        <w:rPr>
          <w:sz w:val="16"/>
          <w:szCs w:val="16"/>
        </w:rPr>
        <w:t>we‟ve</w:t>
      </w:r>
      <w:proofErr w:type="spellEnd"/>
      <w:r>
        <w:rPr>
          <w:sz w:val="16"/>
          <w:szCs w:val="16"/>
        </w:rPr>
        <w:t xml:space="preserve"> ruled out contract claims, and </w:t>
      </w:r>
      <w:proofErr w:type="spellStart"/>
      <w:r>
        <w:rPr>
          <w:sz w:val="16"/>
          <w:szCs w:val="16"/>
        </w:rPr>
        <w:t>we‟ve</w:t>
      </w:r>
      <w:proofErr w:type="spellEnd"/>
      <w:r>
        <w:rPr>
          <w:sz w:val="16"/>
          <w:szCs w:val="16"/>
        </w:rPr>
        <w:t xml:space="preser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w:t>
      </w:r>
      <w:proofErr w:type="spellStart"/>
      <w:r>
        <w:rPr>
          <w:sz w:val="16"/>
          <w:szCs w:val="16"/>
        </w:rPr>
        <w:t>there‟s</w:t>
      </w:r>
      <w:proofErr w:type="spellEnd"/>
      <w:r>
        <w:rPr>
          <w:sz w:val="16"/>
          <w:szCs w:val="16"/>
        </w:rPr>
        <w:t xml:space="preserve">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w:t>
      </w:r>
      <w:r>
        <w:rPr>
          <w:sz w:val="16"/>
          <w:szCs w:val="16"/>
        </w:rPr>
        <w:lastRenderedPageBreak/>
        <w:t xml:space="preserve">“In what way is U.S. </w:t>
      </w:r>
      <w:proofErr w:type="spellStart"/>
      <w:r>
        <w:rPr>
          <w:sz w:val="16"/>
          <w:szCs w:val="16"/>
        </w:rPr>
        <w:t>Steel‟s</w:t>
      </w:r>
      <w:proofErr w:type="spellEnd"/>
      <w:r>
        <w:rPr>
          <w:sz w:val="16"/>
          <w:szCs w:val="16"/>
        </w:rPr>
        <w:t xml:space="preserve">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w:t>
      </w:r>
      <w:proofErr w:type="gramStart"/>
      <w:r>
        <w:rPr>
          <w:sz w:val="16"/>
          <w:szCs w:val="16"/>
        </w:rPr>
        <w:t>conduct</w:t>
      </w:r>
      <w:proofErr w:type="gramEnd"/>
      <w:r>
        <w:rPr>
          <w:sz w:val="16"/>
          <w:szCs w:val="16"/>
        </w:rPr>
        <w:t xml:space="preserve">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w:t>
      </w:r>
      <w:proofErr w:type="spellStart"/>
      <w:r>
        <w:rPr>
          <w:sz w:val="16"/>
          <w:szCs w:val="16"/>
        </w:rPr>
        <w:t>awhile</w:t>
      </w:r>
      <w:proofErr w:type="spellEnd"/>
      <w:r>
        <w:rPr>
          <w:sz w:val="16"/>
          <w:szCs w:val="16"/>
        </w:rPr>
        <w:t xml:space="preserve">. </w:t>
      </w:r>
      <w:r>
        <w:rPr>
          <w:u w:val="single"/>
        </w:rPr>
        <w:t>One ineffective theory after another is put on the table</w:t>
      </w:r>
      <w:r>
        <w:rPr>
          <w:sz w:val="16"/>
          <w:szCs w:val="16"/>
        </w:rPr>
        <w:t xml:space="preserve">. </w:t>
      </w:r>
      <w:r>
        <w:rPr>
          <w:u w:val="single"/>
        </w:rPr>
        <w:t>Only once or twice in the decades I have taught this exercise have the students gotten close to a viable legal theory</w:t>
      </w:r>
      <w:r>
        <w:rPr>
          <w:sz w:val="16"/>
          <w:szCs w:val="16"/>
        </w:rPr>
        <w:t xml:space="preserve">. </w:t>
      </w:r>
      <w:r>
        <w:rPr>
          <w:b/>
          <w:u w:val="single"/>
        </w:rPr>
        <w:t>But this is not wasted time</w:t>
      </w:r>
      <w:r>
        <w:rPr>
          <w:sz w:val="16"/>
          <w:szCs w:val="16"/>
        </w:rPr>
        <w:t>—lear</w:t>
      </w:r>
      <w:r>
        <w:rPr>
          <w:u w:val="single"/>
        </w:rPr>
        <w:t>n</w:t>
      </w:r>
      <w:r>
        <w:rPr>
          <w:sz w:val="16"/>
          <w:szCs w:val="16"/>
        </w:rPr>
        <w:t xml:space="preserve">ing </w:t>
      </w:r>
      <w:r>
        <w:rPr>
          <w:u w:val="single"/>
        </w:rPr>
        <w:t>occurs in</w:t>
      </w:r>
      <w:r>
        <w:rPr>
          <w:sz w:val="16"/>
          <w:szCs w:val="16"/>
        </w:rPr>
        <w:t xml:space="preserve"> this phase of </w:t>
      </w:r>
      <w:r>
        <w:rPr>
          <w:u w:val="single"/>
        </w:rPr>
        <w:t>the exercise</w:t>
      </w:r>
      <w:r>
        <w:rPr>
          <w:sz w:val="16"/>
          <w:szCs w:val="16"/>
        </w:rPr>
        <w:t xml:space="preserve">. </w:t>
      </w:r>
      <w:r>
        <w:rPr>
          <w:u w:val="single"/>
        </w:rPr>
        <w:t>The point conveyed is</w:t>
      </w:r>
      <w:r>
        <w:rPr>
          <w:sz w:val="16"/>
          <w:szCs w:val="16"/>
        </w:rPr>
        <w:t xml:space="preserve"> that </w:t>
      </w:r>
      <w:r>
        <w:rPr>
          <w:u w:val="single"/>
        </w:rPr>
        <w:t>while law and morals/politics are inextricably intertwined</w:t>
      </w:r>
      <w:r>
        <w:rPr>
          <w:sz w:val="16"/>
          <w:szCs w:val="16"/>
        </w:rPr>
        <w:t xml:space="preserve">, </w:t>
      </w:r>
      <w:r>
        <w:rPr>
          <w:u w:val="single"/>
        </w:rPr>
        <w:t>they are not the same</w:t>
      </w:r>
      <w:r>
        <w:rPr>
          <w:sz w:val="16"/>
          <w:szCs w:val="16"/>
        </w:rPr>
        <w:t xml:space="preserve">. For one thing, </w:t>
      </w:r>
      <w:r>
        <w:rPr>
          <w:u w:val="single"/>
        </w:rPr>
        <w:t>lawyers have a distinct way of talking about and analyzing problems</w:t>
      </w:r>
      <w:r>
        <w:rPr>
          <w:sz w:val="16"/>
          <w:szCs w:val="16"/>
        </w:rPr>
        <w:t xml:space="preserve"> that is characteristic of the legal culture of a given time and place. So-called “</w:t>
      </w:r>
      <w:r>
        <w:rPr>
          <w:u w:val="single"/>
        </w:rPr>
        <w:t>legal reasoning</w:t>
      </w:r>
      <w:r>
        <w:rPr>
          <w:sz w:val="16"/>
          <w:szCs w:val="16"/>
        </w:rPr>
        <w:t xml:space="preserve">” </w:t>
      </w:r>
      <w:r>
        <w:rPr>
          <w:u w:val="single"/>
        </w:rPr>
        <w:t xml:space="preserve">is actually a repertoire of </w:t>
      </w:r>
      <w:r>
        <w:rPr>
          <w:b/>
          <w:u w:val="single"/>
        </w:rPr>
        <w:t>conventional</w:t>
      </w:r>
      <w:r>
        <w:rPr>
          <w:sz w:val="16"/>
          <w:szCs w:val="16"/>
        </w:rPr>
        <w:t xml:space="preserve">, </w:t>
      </w:r>
      <w:r>
        <w:rPr>
          <w:b/>
          <w:u w:val="single"/>
        </w:rPr>
        <w:t xml:space="preserve">culturally approved rhetorical moves and </w:t>
      </w:r>
      <w:proofErr w:type="gramStart"/>
      <w:r>
        <w:rPr>
          <w:b/>
          <w:u w:val="single"/>
        </w:rPr>
        <w:t>counter-moves</w:t>
      </w:r>
      <w:proofErr w:type="gramEnd"/>
      <w:r>
        <w:rPr>
          <w:sz w:val="16"/>
          <w:szCs w:val="16"/>
        </w:rPr>
        <w:t xml:space="preserve"> </w:t>
      </w:r>
      <w:r>
        <w:rPr>
          <w:u w:val="single"/>
        </w:rPr>
        <w:t>deployed by lawyers</w:t>
      </w:r>
      <w:r>
        <w:rPr>
          <w:sz w:val="16"/>
          <w:szCs w:val="16"/>
        </w:rPr>
        <w:t xml:space="preserve"> to </w:t>
      </w:r>
      <w:r>
        <w:rPr>
          <w:u w:val="single"/>
        </w:rPr>
        <w:t>create an appearance of</w:t>
      </w:r>
      <w:r>
        <w:rPr>
          <w:sz w:val="16"/>
          <w:szCs w:val="16"/>
        </w:rPr>
        <w:t xml:space="preserve"> the </w:t>
      </w:r>
      <w:r>
        <w:rPr>
          <w:u w:val="single"/>
        </w:rPr>
        <w:t>legal necessity</w:t>
      </w:r>
      <w:r>
        <w:rPr>
          <w:sz w:val="16"/>
          <w:szCs w:val="16"/>
        </w:rPr>
        <w:t xml:space="preserve"> of the results for which they contend. In addition, </w:t>
      </w:r>
      <w:r>
        <w:rPr>
          <w:u w:val="single"/>
        </w:rPr>
        <w:t>good lawyers</w:t>
      </w:r>
      <w:r>
        <w:rPr>
          <w:sz w:val="16"/>
          <w:szCs w:val="16"/>
        </w:rPr>
        <w:t xml:space="preserve"> </w:t>
      </w:r>
      <w:proofErr w:type="gramStart"/>
      <w:r>
        <w:rPr>
          <w:sz w:val="16"/>
          <w:szCs w:val="16"/>
        </w:rPr>
        <w:t xml:space="preserve">actually </w:t>
      </w:r>
      <w:r>
        <w:rPr>
          <w:u w:val="single"/>
        </w:rPr>
        <w:t>possess</w:t>
      </w:r>
      <w:proofErr w:type="gramEnd"/>
      <w:r>
        <w:rPr>
          <w:u w:val="single"/>
        </w:rPr>
        <w:t xml:space="preserve"> </w:t>
      </w:r>
      <w:r>
        <w:rPr>
          <w:b/>
          <w:u w:val="single"/>
        </w:rPr>
        <w:t>useful</w:t>
      </w:r>
      <w:r>
        <w:rPr>
          <w:sz w:val="16"/>
          <w:szCs w:val="16"/>
        </w:rPr>
        <w:t xml:space="preserve">, specialized </w:t>
      </w:r>
      <w:r>
        <w:rPr>
          <w:b/>
          <w:u w:val="single"/>
        </w:rPr>
        <w:t>knowledge not</w:t>
      </w:r>
      <w:r>
        <w:rPr>
          <w:u w:val="single"/>
        </w:rPr>
        <w:t xml:space="preserve"> generally </w:t>
      </w:r>
      <w:r>
        <w:rPr>
          <w:b/>
          <w:u w:val="single"/>
        </w:rPr>
        <w:t>absorbed by</w:t>
      </w:r>
      <w:r>
        <w:rPr>
          <w:u w:val="single"/>
        </w:rPr>
        <w:t xml:space="preserve"> political theorists or movement </w:t>
      </w:r>
      <w:r>
        <w:rPr>
          <w:b/>
          <w:u w:val="single"/>
        </w:rPr>
        <w:t>activists</w:t>
      </w:r>
      <w:r>
        <w:rPr>
          <w:u w:val="single"/>
        </w:rPr>
        <w:t xml:space="preserve">. </w:t>
      </w:r>
      <w:r>
        <w:rPr>
          <w:highlight w:val="yellow"/>
          <w:u w:val="single"/>
        </w:rPr>
        <w:t xml:space="preserve">Legal training </w:t>
      </w:r>
      <w:r>
        <w:rPr>
          <w:b/>
          <w:highlight w:val="yellow"/>
          <w:u w:val="single"/>
        </w:rPr>
        <w:t>sensitizes us</w:t>
      </w:r>
      <w:r>
        <w:rPr>
          <w:sz w:val="16"/>
          <w:szCs w:val="16"/>
          <w:highlight w:val="yellow"/>
        </w:rPr>
        <w:t xml:space="preserve"> </w:t>
      </w:r>
      <w:r>
        <w:rPr>
          <w:highlight w:val="yellow"/>
          <w:u w:val="single"/>
        </w:rPr>
        <w:t xml:space="preserve">to the many </w:t>
      </w:r>
      <w:r>
        <w:rPr>
          <w:b/>
          <w:highlight w:val="yellow"/>
          <w:u w:val="single"/>
        </w:rPr>
        <w:t xml:space="preserve">complexities </w:t>
      </w:r>
      <w:r>
        <w:rPr>
          <w:highlight w:val="yellow"/>
          <w:u w:val="single"/>
        </w:rPr>
        <w:t>that arise whenever general norms and principles are implemented in the form of rules</w:t>
      </w:r>
      <w:r>
        <w:rPr>
          <w:sz w:val="16"/>
          <w:szCs w:val="16"/>
        </w:rPr>
        <w:t xml:space="preserve"> of decision </w:t>
      </w:r>
      <w:r>
        <w:rPr>
          <w:u w:val="single"/>
        </w:rPr>
        <w:t>or case applications</w:t>
      </w:r>
      <w:r>
        <w:rPr>
          <w:sz w:val="16"/>
          <w:szCs w:val="16"/>
        </w:rPr>
        <w:t xml:space="preserve">. </w:t>
      </w:r>
      <w:r>
        <w:rPr>
          <w:u w:val="single"/>
        </w:rPr>
        <w:t>Lawyers know</w:t>
      </w:r>
      <w:r>
        <w:rPr>
          <w:sz w:val="16"/>
          <w:szCs w:val="16"/>
        </w:rPr>
        <w:t xml:space="preserve">, for example, that </w:t>
      </w:r>
      <w:r>
        <w:rPr>
          <w:b/>
          <w:highlight w:val="yellow"/>
          <w:u w:val="single"/>
        </w:rPr>
        <w:t>large stakes may turn on precisely how a right is defined</w:t>
      </w:r>
      <w:r>
        <w:rPr>
          <w:sz w:val="16"/>
          <w:szCs w:val="16"/>
        </w:rPr>
        <w:t xml:space="preserve">, </w:t>
      </w:r>
      <w:r>
        <w:rPr>
          <w:b/>
          <w:u w:val="single"/>
        </w:rPr>
        <w:t xml:space="preserve">who has standing </w:t>
      </w:r>
      <w:r>
        <w:rPr>
          <w:sz w:val="16"/>
          <w:szCs w:val="16"/>
        </w:rPr>
        <w:t xml:space="preserve">to vindicate it, </w:t>
      </w:r>
      <w:r>
        <w:rPr>
          <w:b/>
          <w:highlight w:val="yellow"/>
          <w:u w:val="single"/>
        </w:rPr>
        <w:t>what remedies it provides, how the right is enforced</w:t>
      </w:r>
      <w:r>
        <w:rPr>
          <w:sz w:val="16"/>
          <w:szCs w:val="16"/>
        </w:rPr>
        <w:t xml:space="preserve"> and in what venue(s), and so on. </w:t>
      </w:r>
      <w:r>
        <w:rPr>
          <w:b/>
          <w:u w:val="single"/>
        </w:rPr>
        <w:t>We are not doing our jobs</w:t>
      </w:r>
      <w:r>
        <w:rPr>
          <w:sz w:val="16"/>
          <w:szCs w:val="16"/>
        </w:rPr>
        <w:t xml:space="preserve"> properly </w:t>
      </w:r>
      <w:r>
        <w:rPr>
          <w:b/>
          <w:u w:val="single"/>
        </w:rPr>
        <w:t>if we argue,</w:t>
      </w:r>
      <w:r>
        <w:rPr>
          <w:sz w:val="16"/>
          <w:szCs w:val="16"/>
        </w:rPr>
        <w:t xml:space="preserve"> simply, “</w:t>
      </w:r>
      <w:r>
        <w:rPr>
          <w:b/>
          <w:u w:val="single"/>
        </w:rPr>
        <w:t xml:space="preserve">what the defendant did was </w:t>
      </w:r>
      <w:proofErr w:type="gramStart"/>
      <w:r>
        <w:rPr>
          <w:b/>
          <w:u w:val="single"/>
        </w:rPr>
        <w:t>unjust</w:t>
      </w:r>
      <w:proofErr w:type="gramEnd"/>
      <w:r>
        <w:rPr>
          <w:b/>
          <w:u w:val="single"/>
        </w:rPr>
        <w:t xml:space="preserve"> and the plaintiff deserves relief</w:t>
      </w:r>
      <w:r>
        <w:rPr>
          <w:sz w:val="16"/>
          <w:szCs w:val="16"/>
        </w:rPr>
        <w:t xml:space="preserve">.” No one needs a lawyer to make the “what the defendant did was unjust” argument. As </w:t>
      </w:r>
      <w:proofErr w:type="spellStart"/>
      <w:r>
        <w:rPr>
          <w:sz w:val="16"/>
          <w:szCs w:val="16"/>
        </w:rPr>
        <w:t>Lynd‟s</w:t>
      </w:r>
      <w:proofErr w:type="spellEnd"/>
      <w:r>
        <w:rPr>
          <w:sz w:val="16"/>
          <w:szCs w:val="16"/>
        </w:rPr>
        <w:t xml:space="preserve"> account shows, the workers of Youngstown did make that argument in their own, eloquent words and through their collective resistance to the shut-downs. </w:t>
      </w:r>
      <w:r>
        <w:rPr>
          <w:highlight w:val="yellow"/>
          <w:u w:val="single"/>
        </w:rPr>
        <w:t xml:space="preserve">If “what the defendant did was unjust” is all we have to offer, </w:t>
      </w:r>
      <w:r>
        <w:rPr>
          <w:b/>
          <w:highlight w:val="yellow"/>
          <w:u w:val="single"/>
        </w:rPr>
        <w:t>lawyers bring no added value to the table</w:t>
      </w:r>
      <w:r>
        <w:rPr>
          <w:b/>
          <w:u w:val="single"/>
        </w:rPr>
        <w:t xml:space="preserve">. </w:t>
      </w:r>
      <w:r>
        <w:rPr>
          <w:u w:val="single"/>
        </w:rPr>
        <w:t xml:space="preserve">Progressive students </w:t>
      </w:r>
      <w:r>
        <w:rPr>
          <w:sz w:val="16"/>
          <w:szCs w:val="16"/>
        </w:rPr>
        <w:t xml:space="preserve">sometimes </w:t>
      </w:r>
      <w:r>
        <w:rPr>
          <w:u w:val="single"/>
        </w:rPr>
        <w:t>tell themselves</w:t>
      </w:r>
      <w:r>
        <w:rPr>
          <w:sz w:val="16"/>
          <w:szCs w:val="16"/>
        </w:rPr>
        <w:t xml:space="preserve"> that </w:t>
      </w:r>
      <w:r>
        <w:rPr>
          <w:u w:val="single"/>
        </w:rPr>
        <w:t>law is</w:t>
      </w:r>
      <w:r>
        <w:rPr>
          <w:sz w:val="16"/>
          <w:szCs w:val="16"/>
        </w:rPr>
        <w:t xml:space="preserve"> basically </w:t>
      </w:r>
      <w:r>
        <w:rPr>
          <w:b/>
          <w:u w:val="single"/>
        </w:rPr>
        <w:t>gobbledygook</w:t>
      </w:r>
      <w:r>
        <w:rPr>
          <w:sz w:val="16"/>
          <w:szCs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Pr>
          <w:u w:val="single"/>
        </w:rPr>
        <w:t xml:space="preserve">a social justice lawyer must use the bits and pieces lying around to generate </w:t>
      </w:r>
      <w:r>
        <w:rPr>
          <w:b/>
          <w:u w:val="single"/>
        </w:rPr>
        <w:t>new legal knowledge</w:t>
      </w:r>
      <w:r>
        <w:rPr>
          <w:u w:val="single"/>
        </w:rPr>
        <w:t xml:space="preserve"> and </w:t>
      </w:r>
      <w:r>
        <w:rPr>
          <w:b/>
          <w:u w:val="single"/>
        </w:rPr>
        <w:t>new legal theories</w:t>
      </w:r>
      <w:r>
        <w:rPr>
          <w:sz w:val="16"/>
          <w:szCs w:val="16"/>
        </w:rPr>
        <w:t xml:space="preserve">. And </w:t>
      </w:r>
      <w:r>
        <w:rPr>
          <w:u w:val="single"/>
        </w:rPr>
        <w:t>these new theories must say something</w:t>
      </w:r>
      <w:r>
        <w:rPr>
          <w:sz w:val="16"/>
          <w:szCs w:val="16"/>
        </w:rPr>
        <w:t xml:space="preserve"> </w:t>
      </w:r>
      <w:r>
        <w:rPr>
          <w:u w:val="single"/>
        </w:rPr>
        <w:t>more than</w:t>
      </w:r>
      <w:r>
        <w:rPr>
          <w:sz w:val="16"/>
          <w:szCs w:val="16"/>
        </w:rPr>
        <w:t xml:space="preserve"> “</w:t>
      </w:r>
      <w:r>
        <w:rPr>
          <w:b/>
          <w:u w:val="single"/>
        </w:rPr>
        <w:t>my client deserves to win</w:t>
      </w:r>
      <w:r>
        <w:rPr>
          <w:sz w:val="16"/>
          <w:szCs w:val="16"/>
        </w:rPr>
        <w:t xml:space="preserve">” (although it is fine to commence </w:t>
      </w:r>
      <w:proofErr w:type="spellStart"/>
      <w:r>
        <w:rPr>
          <w:sz w:val="16"/>
          <w:szCs w:val="16"/>
        </w:rPr>
        <w:t>one‟s</w:t>
      </w:r>
      <w:proofErr w:type="spellEnd"/>
      <w:r>
        <w:rPr>
          <w:sz w:val="16"/>
          <w:szCs w:val="16"/>
        </w:rPr>
        <w:t xml:space="preserve"> research </w:t>
      </w:r>
      <w:proofErr w:type="gramStart"/>
      <w:r>
        <w:rPr>
          <w:sz w:val="16"/>
          <w:szCs w:val="16"/>
        </w:rPr>
        <w:t>on the basis of</w:t>
      </w:r>
      <w:proofErr w:type="gramEnd"/>
      <w:r>
        <w:rPr>
          <w:sz w:val="16"/>
          <w:szCs w:val="16"/>
        </w:rPr>
        <w:t xml:space="preserve"> that moral intuition). The class is beginning to get frustrated, and around now someone says “well, what do you expect? This is capitalism. </w:t>
      </w:r>
      <w:proofErr w:type="spellStart"/>
      <w:r>
        <w:rPr>
          <w:sz w:val="16"/>
          <w:szCs w:val="16"/>
        </w:rPr>
        <w:t>There‟s</w:t>
      </w:r>
      <w:proofErr w:type="spellEnd"/>
      <w:r>
        <w:rPr>
          <w:sz w:val="16"/>
          <w:szCs w:val="16"/>
        </w:rPr>
        <w:t xml:space="preserve">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w:t>
      </w:r>
      <w:proofErr w:type="spellStart"/>
      <w:r>
        <w:rPr>
          <w:sz w:val="16"/>
          <w:szCs w:val="16"/>
        </w:rPr>
        <w:t>doesn‟t</w:t>
      </w:r>
      <w:proofErr w:type="spellEnd"/>
      <w:r>
        <w:rPr>
          <w:sz w:val="16"/>
          <w:szCs w:val="16"/>
        </w:rPr>
        <w:t xml:space="preserve"> matter what theory you come up with; 999 US judges out of 1,000 would rule for U. S. Steel.”17 I allow that this is probably true, but not very revealing. The workers knew what the odds were before they launched the case. </w:t>
      </w:r>
      <w:r>
        <w:rPr>
          <w:b/>
          <w:u w:val="single"/>
        </w:rPr>
        <w:t>Even if doomed to fail</w:t>
      </w:r>
      <w:r>
        <w:rPr>
          <w:sz w:val="16"/>
          <w:szCs w:val="16"/>
        </w:rPr>
        <w:t xml:space="preserve">, </w:t>
      </w:r>
      <w:r>
        <w:rPr>
          <w:highlight w:val="yellow"/>
          <w:u w:val="single"/>
        </w:rPr>
        <w:t xml:space="preserve">a legal case </w:t>
      </w:r>
      <w:r>
        <w:rPr>
          <w:b/>
          <w:highlight w:val="yellow"/>
          <w:u w:val="single"/>
        </w:rPr>
        <w:t xml:space="preserve">may still </w:t>
      </w:r>
      <w:proofErr w:type="gramStart"/>
      <w:r>
        <w:rPr>
          <w:b/>
          <w:highlight w:val="yellow"/>
          <w:u w:val="single"/>
        </w:rPr>
        <w:t>make a contribution</w:t>
      </w:r>
      <w:proofErr w:type="gramEnd"/>
      <w:r>
        <w:rPr>
          <w:b/>
          <w:highlight w:val="yellow"/>
          <w:u w:val="single"/>
        </w:rPr>
        <w:t xml:space="preserve"> to social justice</w:t>
      </w:r>
      <w:r>
        <w:rPr>
          <w:sz w:val="16"/>
          <w:szCs w:val="16"/>
        </w:rPr>
        <w:t xml:space="preserve"> if </w:t>
      </w:r>
      <w:r>
        <w:rPr>
          <w:u w:val="single"/>
        </w:rPr>
        <w:t>the litigation creates a</w:t>
      </w:r>
      <w:r>
        <w:rPr>
          <w:sz w:val="16"/>
          <w:szCs w:val="16"/>
        </w:rPr>
        <w:t xml:space="preserve"> </w:t>
      </w:r>
      <w:r>
        <w:rPr>
          <w:b/>
          <w:u w:val="single"/>
        </w:rPr>
        <w:t>focal point of energy around which a community can mobilize, articulate moral and political claims, educate the wider public, and conduct political consciousness-raising</w:t>
      </w:r>
      <w:r>
        <w:rPr>
          <w:sz w:val="16"/>
          <w:szCs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w:t>
      </w:r>
      <w:proofErr w:type="spellStart"/>
      <w:r>
        <w:rPr>
          <w:sz w:val="16"/>
          <w:szCs w:val="16"/>
        </w:rPr>
        <w:t>Steel‟s</w:t>
      </w:r>
      <w:proofErr w:type="spellEnd"/>
      <w:r>
        <w:rPr>
          <w:sz w:val="16"/>
          <w:szCs w:val="16"/>
        </w:rPr>
        <w:t xml:space="preserve"> decision to leave Youngstown. </w:t>
      </w:r>
      <w:r>
        <w:rPr>
          <w:u w:val="single"/>
        </w:rPr>
        <w:t>This reading of the TIC comment embodies</w:t>
      </w:r>
      <w:r>
        <w:rPr>
          <w:sz w:val="16"/>
          <w:szCs w:val="16"/>
        </w:rPr>
        <w:t xml:space="preserve"> </w:t>
      </w:r>
      <w:r>
        <w:rPr>
          <w:u w:val="single"/>
        </w:rPr>
        <w:t>the idea</w:t>
      </w:r>
      <w:r>
        <w:rPr>
          <w:sz w:val="16"/>
          <w:szCs w:val="16"/>
        </w:rPr>
        <w:t xml:space="preserve"> that </w:t>
      </w:r>
      <w:r>
        <w:rPr>
          <w:u w:val="single"/>
        </w:rPr>
        <w:t>legal discourse</w:t>
      </w:r>
      <w:r>
        <w:rPr>
          <w:sz w:val="16"/>
          <w:szCs w:val="16"/>
        </w:rPr>
        <w:t xml:space="preserve"> is </w:t>
      </w:r>
      <w:r>
        <w:rPr>
          <w:u w:val="single"/>
        </w:rPr>
        <w:t>encased within a deeper</w:t>
      </w:r>
      <w:r>
        <w:rPr>
          <w:sz w:val="16"/>
          <w:szCs w:val="16"/>
        </w:rPr>
        <w:t xml:space="preserve">, extra-legal </w:t>
      </w:r>
      <w:r>
        <w:rPr>
          <w:u w:val="single"/>
        </w:rPr>
        <w:t>structure given by requirements of</w:t>
      </w:r>
      <w:r>
        <w:rPr>
          <w:sz w:val="16"/>
          <w:szCs w:val="16"/>
        </w:rPr>
        <w:t xml:space="preserve"> the social order (</w:t>
      </w:r>
      <w:r>
        <w:rPr>
          <w:u w:val="single"/>
        </w:rPr>
        <w:t>capitalism</w:t>
      </w:r>
      <w:r>
        <w:rPr>
          <w:sz w:val="16"/>
          <w:szCs w:val="16"/>
        </w:rPr>
        <w:t xml:space="preserve">), </w:t>
      </w:r>
      <w:r>
        <w:rPr>
          <w:u w:val="single"/>
        </w:rPr>
        <w:t>so that within professionally responsible legal argument</w:t>
      </w:r>
      <w:r>
        <w:rPr>
          <w:sz w:val="16"/>
          <w:szCs w:val="16"/>
        </w:rPr>
        <w:t xml:space="preserve"> </w:t>
      </w:r>
      <w:r>
        <w:rPr>
          <w:u w:val="single"/>
        </w:rPr>
        <w:t>the best lawyers in the world could not state a winning theory</w:t>
      </w:r>
      <w:r>
        <w:rPr>
          <w:sz w:val="16"/>
          <w:szCs w:val="16"/>
        </w:rPr>
        <w:t xml:space="preserve"> in Local 1330. Ironically, </w:t>
      </w:r>
      <w:r>
        <w:rPr>
          <w:b/>
          <w:u w:val="single"/>
        </w:rPr>
        <w:t xml:space="preserve">the left and the right in the class often share this belief. </w:t>
      </w:r>
      <w:r>
        <w:rPr>
          <w:sz w:val="16"/>
          <w:szCs w:val="16"/>
        </w:rPr>
        <w:t xml:space="preserve">I take both conservative and progressive students on about this. I insist that </w:t>
      </w:r>
      <w:r>
        <w:rPr>
          <w:highlight w:val="yellow"/>
          <w:u w:val="single"/>
        </w:rPr>
        <w:t>the</w:t>
      </w:r>
      <w:r>
        <w:rPr>
          <w:sz w:val="16"/>
          <w:szCs w:val="16"/>
          <w:highlight w:val="yellow"/>
        </w:rPr>
        <w:t xml:space="preserve"> </w:t>
      </w:r>
      <w:r>
        <w:rPr>
          <w:highlight w:val="yellow"/>
          <w:u w:val="single"/>
        </w:rPr>
        <w:t xml:space="preserve">claim </w:t>
      </w:r>
      <w:r>
        <w:rPr>
          <w:sz w:val="16"/>
          <w:szCs w:val="16"/>
          <w:highlight w:val="yellow"/>
        </w:rPr>
        <w:t xml:space="preserve">that </w:t>
      </w:r>
      <w:r>
        <w:rPr>
          <w:highlight w:val="yellow"/>
          <w:u w:val="single"/>
        </w:rPr>
        <w:t xml:space="preserve">our law is </w:t>
      </w:r>
      <w:r>
        <w:rPr>
          <w:highlight w:val="yellow"/>
          <w:u w:val="single"/>
        </w:rPr>
        <w:lastRenderedPageBreak/>
        <w:t>constrained by a</w:t>
      </w:r>
      <w:r>
        <w:rPr>
          <w:sz w:val="16"/>
          <w:szCs w:val="16"/>
          <w:highlight w:val="yellow"/>
        </w:rPr>
        <w:t xml:space="preserve"> </w:t>
      </w:r>
      <w:r>
        <w:rPr>
          <w:b/>
          <w:highlight w:val="yellow"/>
          <w:u w:val="single"/>
        </w:rPr>
        <w:t xml:space="preserve">rigid </w:t>
      </w:r>
      <w:r>
        <w:rPr>
          <w:highlight w:val="yellow"/>
          <w:u w:val="single"/>
        </w:rPr>
        <w:t>meta-logic</w:t>
      </w:r>
      <w:r>
        <w:rPr>
          <w:u w:val="single"/>
        </w:rPr>
        <w:t xml:space="preserve"> of capitalism</w:t>
      </w:r>
      <w:r>
        <w:rPr>
          <w:sz w:val="16"/>
          <w:szCs w:val="16"/>
        </w:rPr>
        <w:t>—which curiously parallels the notion that legal outcomes are tightly constrained by legal reasoning—</w:t>
      </w:r>
      <w:r>
        <w:rPr>
          <w:b/>
          <w:highlight w:val="yellow"/>
          <w:u w:val="single"/>
        </w:rPr>
        <w:t>is</w:t>
      </w:r>
      <w:r>
        <w:rPr>
          <w:b/>
          <w:u w:val="single"/>
        </w:rPr>
        <w:t xml:space="preserve"> just plain </w:t>
      </w:r>
      <w:r>
        <w:rPr>
          <w:b/>
          <w:highlight w:val="yellow"/>
          <w:u w:val="single"/>
        </w:rPr>
        <w:t>wrong</w:t>
      </w:r>
      <w:r>
        <w:rPr>
          <w:sz w:val="16"/>
          <w:szCs w:val="16"/>
        </w:rPr>
        <w:t xml:space="preserve">. </w:t>
      </w:r>
      <w:r>
        <w:rPr>
          <w:u w:val="single"/>
        </w:rPr>
        <w:t>Capitalist societies recognize</w:t>
      </w:r>
      <w:r>
        <w:rPr>
          <w:sz w:val="16"/>
          <w:szCs w:val="16"/>
        </w:rPr>
        <w:t xml:space="preserve"> all </w:t>
      </w:r>
      <w:r>
        <w:rPr>
          <w:b/>
          <w:u w:val="single"/>
        </w:rPr>
        <w:t>sorts of limitations</w:t>
      </w:r>
      <w:r>
        <w:rPr>
          <w:sz w:val="16"/>
          <w:szCs w:val="16"/>
        </w:rPr>
        <w:t xml:space="preserve"> </w:t>
      </w:r>
      <w:r>
        <w:rPr>
          <w:u w:val="single"/>
        </w:rPr>
        <w:t>on the rights of property owners</w:t>
      </w:r>
      <w:r>
        <w:rPr>
          <w:sz w:val="16"/>
          <w:szCs w:val="16"/>
        </w:rPr>
        <w:t xml:space="preserve">. Professor </w:t>
      </w:r>
      <w:proofErr w:type="spellStart"/>
      <w:r>
        <w:rPr>
          <w:sz w:val="16"/>
          <w:szCs w:val="16"/>
        </w:rPr>
        <w:t>Singer‟s</w:t>
      </w:r>
      <w:proofErr w:type="spellEnd"/>
      <w:r>
        <w:rPr>
          <w:sz w:val="16"/>
          <w:szCs w:val="16"/>
        </w:rPr>
        <w:t xml:space="preserve"> classic article catalogues a multitude of them.18 </w:t>
      </w:r>
      <w:r>
        <w:rPr>
          <w:u w:val="single"/>
        </w:rPr>
        <w:t xml:space="preserve">The claim is </w:t>
      </w:r>
      <w:r>
        <w:rPr>
          <w:b/>
          <w:u w:val="single"/>
        </w:rPr>
        <w:t>not only false</w:t>
      </w:r>
      <w:r>
        <w:rPr>
          <w:sz w:val="16"/>
          <w:szCs w:val="16"/>
        </w:rPr>
        <w:t xml:space="preserve">, </w:t>
      </w:r>
      <w:proofErr w:type="gramStart"/>
      <w:r>
        <w:rPr>
          <w:b/>
          <w:u w:val="single"/>
        </w:rPr>
        <w:t>it is</w:t>
      </w:r>
      <w:proofErr w:type="gramEnd"/>
      <w:r>
        <w:rPr>
          <w:b/>
          <w:u w:val="single"/>
        </w:rPr>
        <w:t xml:space="preserve"> a dangerous falsehood</w:t>
      </w:r>
      <w:r>
        <w:rPr>
          <w:sz w:val="16"/>
          <w:szCs w:val="16"/>
        </w:rPr>
        <w:t xml:space="preserve">. </w:t>
      </w:r>
      <w:r>
        <w:rPr>
          <w:b/>
          <w:u w:val="single"/>
        </w:rPr>
        <w:t>To believe TIC in this sense is to limit in advance our aspirations for what social justice lawyering can accomplish</w:t>
      </w:r>
      <w:r>
        <w:rPr>
          <w:sz w:val="16"/>
          <w:szCs w:val="16"/>
        </w:rPr>
        <w:t xml:space="preserve">. Now the class begins to sense that I am not just playing law professor and asking rhetorical questions to which there are no answers. The students realize that I </w:t>
      </w:r>
      <w:proofErr w:type="gramStart"/>
      <w:r>
        <w:rPr>
          <w:sz w:val="16"/>
          <w:szCs w:val="16"/>
        </w:rPr>
        <w:t>actually think</w:t>
      </w:r>
      <w:proofErr w:type="gramEnd"/>
      <w:r>
        <w:rPr>
          <w:sz w:val="16"/>
          <w:szCs w:val="16"/>
        </w:rPr>
        <w:t xml:space="preserve">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w:t>
      </w:r>
      <w:proofErr w:type="gramStart"/>
      <w:r>
        <w:rPr>
          <w:sz w:val="16"/>
          <w:szCs w:val="16"/>
        </w:rPr>
        <w:t>straying</w:t>
      </w:r>
      <w:proofErr w:type="gramEnd"/>
      <w:r>
        <w:rPr>
          <w:sz w:val="16"/>
          <w:szCs w:val="16"/>
        </w:rPr>
        <w:t xml:space="preserve">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w:t>
      </w:r>
      <w:proofErr w:type="gramStart"/>
      <w:r>
        <w:rPr>
          <w:sz w:val="16"/>
          <w:szCs w:val="16"/>
        </w:rPr>
        <w:t>actually conduct</w:t>
      </w:r>
      <w:proofErr w:type="gramEnd"/>
      <w:r>
        <w:rPr>
          <w:sz w:val="16"/>
          <w:szCs w:val="16"/>
        </w:rPr>
        <w:t xml:space="preserve"> it. Such actors will have incentives to make their products and activities safer and/or to develop safer substitute products and activities.21 Actors will then pass each </w:t>
      </w:r>
      <w:proofErr w:type="spellStart"/>
      <w:r>
        <w:rPr>
          <w:sz w:val="16"/>
          <w:szCs w:val="16"/>
        </w:rPr>
        <w:t>activity‟s</w:t>
      </w:r>
      <w:proofErr w:type="spellEnd"/>
      <w:r>
        <w:rPr>
          <w:sz w:val="16"/>
          <w:szCs w:val="16"/>
        </w:rPr>
        <w:t xml:space="preserve">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w:t>
      </w:r>
      <w:proofErr w:type="gramStart"/>
      <w:r>
        <w:rPr>
          <w:sz w:val="16"/>
          <w:szCs w:val="16"/>
        </w:rPr>
        <w:t>in light of</w:t>
      </w:r>
      <w:proofErr w:type="gramEnd"/>
      <w:r>
        <w:rPr>
          <w:sz w:val="16"/>
          <w:szCs w:val="16"/>
        </w:rPr>
        <w:t xml:space="preserve"> its accident as well as its production costs. In principle, if a particular actor produces an unduly risky product (in the sense that its accident costs are above “market level”), that </w:t>
      </w:r>
      <w:proofErr w:type="spellStart"/>
      <w:r>
        <w:rPr>
          <w:sz w:val="16"/>
          <w:szCs w:val="16"/>
        </w:rPr>
        <w:t>actor‟s</w:t>
      </w:r>
      <w:proofErr w:type="spellEnd"/>
      <w:r>
        <w:rPr>
          <w:sz w:val="16"/>
          <w:szCs w:val="16"/>
        </w:rPr>
        <w:t xml:space="preserve">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w:t>
      </w:r>
      <w:proofErr w:type="spellStart"/>
      <w:r>
        <w:rPr>
          <w:sz w:val="16"/>
          <w:szCs w:val="16"/>
        </w:rPr>
        <w:t>one‟s</w:t>
      </w:r>
      <w:proofErr w:type="spellEnd"/>
      <w:r>
        <w:rPr>
          <w:sz w:val="16"/>
          <w:szCs w:val="16"/>
        </w:rPr>
        <w:t xml:space="preserve">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w:t>
      </w:r>
      <w:proofErr w:type="gramStart"/>
      <w:r>
        <w:rPr>
          <w:sz w:val="16"/>
          <w:szCs w:val="16"/>
        </w:rPr>
        <w:t>of course</w:t>
      </w:r>
      <w:proofErr w:type="gramEnd"/>
      <w:r>
        <w:rPr>
          <w:sz w:val="16"/>
          <w:szCs w:val="16"/>
        </w:rPr>
        <w:t xml:space="preserve"> the U.S. largely rejected Rylands. Why was that? Because, as was memorably stated in </w:t>
      </w:r>
      <w:proofErr w:type="spellStart"/>
      <w:r>
        <w:rPr>
          <w:sz w:val="16"/>
          <w:szCs w:val="16"/>
        </w:rPr>
        <w:t>Losee</w:t>
      </w:r>
      <w:proofErr w:type="spellEnd"/>
      <w:r>
        <w:rPr>
          <w:sz w:val="16"/>
          <w:szCs w:val="16"/>
        </w:rPr>
        <w:t xml:space="preserve"> v. Buchanan: “We must have factories, machinery, dams, canals and railroads. They are demanded by the manifold wants of </w:t>
      </w:r>
      <w:proofErr w:type="gramStart"/>
      <w:r>
        <w:rPr>
          <w:sz w:val="16"/>
          <w:szCs w:val="16"/>
        </w:rPr>
        <w:t>mankind, and</w:t>
      </w:r>
      <w:proofErr w:type="gramEnd"/>
      <w:r>
        <w:rPr>
          <w:sz w:val="16"/>
          <w:szCs w:val="16"/>
        </w:rPr>
        <w:t xml:space="preserve"> lay at the basis of all our civilization.”27 In assuming that entrepreneurial capitalism would be stymied if enterprises were obliged to pay for the harms they cause, the </w:t>
      </w:r>
      <w:proofErr w:type="spellStart"/>
      <w:r>
        <w:rPr>
          <w:sz w:val="16"/>
          <w:szCs w:val="16"/>
        </w:rPr>
        <w:t>Losee</w:t>
      </w:r>
      <w:proofErr w:type="spellEnd"/>
      <w:r>
        <w:rPr>
          <w:sz w:val="16"/>
          <w:szCs w:val="16"/>
        </w:rPr>
        <w:t xml:space="preserv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w:t>
      </w:r>
      <w:proofErr w:type="gramStart"/>
      <w:r>
        <w:rPr>
          <w:sz w:val="16"/>
          <w:szCs w:val="16"/>
        </w:rPr>
        <w:t xml:space="preserve">in </w:t>
      </w:r>
      <w:r>
        <w:rPr>
          <w:sz w:val="16"/>
          <w:szCs w:val="16"/>
        </w:rPr>
        <w:lastRenderedPageBreak/>
        <w:t>order for</w:t>
      </w:r>
      <w:proofErr w:type="gramEnd"/>
      <w:r>
        <w:rPr>
          <w:sz w:val="16"/>
          <w:szCs w:val="16"/>
        </w:rPr>
        <w:t xml:space="preserve">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w:t>
      </w:r>
      <w:proofErr w:type="gramStart"/>
      <w:r>
        <w:rPr>
          <w:sz w:val="16"/>
          <w:szCs w:val="16"/>
        </w:rPr>
        <w:t>also carefully consider the negative social dislocation costs properly attributable</w:t>
      </w:r>
      <w:proofErr w:type="gramEnd"/>
      <w:r>
        <w:rPr>
          <w:sz w:val="16"/>
          <w:szCs w:val="16"/>
        </w:rPr>
        <w:t xml:space="preserv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w:t>
      </w:r>
      <w:proofErr w:type="gramStart"/>
      <w:r>
        <w:rPr>
          <w:sz w:val="16"/>
          <w:szCs w:val="16"/>
        </w:rPr>
        <w:t>take into account</w:t>
      </w:r>
      <w:proofErr w:type="gramEnd"/>
      <w:r>
        <w:rPr>
          <w:sz w:val="16"/>
          <w:szCs w:val="16"/>
        </w:rPr>
        <w:t xml:space="preserve"> the social dislocation costs of disinvestment, the new investment opportunity will appear more attractive than it really is in a social sense. The situation involves a classic form of market failure. The market is imperfect because investors are not obliged to </w:t>
      </w:r>
      <w:proofErr w:type="gramStart"/>
      <w:r>
        <w:rPr>
          <w:sz w:val="16"/>
          <w:szCs w:val="16"/>
        </w:rPr>
        <w:t>take into account</w:t>
      </w:r>
      <w:proofErr w:type="gramEnd"/>
      <w:r>
        <w:rPr>
          <w:sz w:val="16"/>
          <w:szCs w:val="16"/>
        </w:rPr>
        <w:t xml:space="preserve">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w:t>
      </w:r>
      <w:proofErr w:type="spellStart"/>
      <w:r>
        <w:rPr>
          <w:sz w:val="16"/>
          <w:szCs w:val="16"/>
        </w:rPr>
        <w:t>society‟s</w:t>
      </w:r>
      <w:proofErr w:type="spellEnd"/>
      <w:r>
        <w:rPr>
          <w:sz w:val="16"/>
          <w:szCs w:val="16"/>
        </w:rPr>
        <w:t xml:space="preserve"> resources are devoted to their most productive uses. Society </w:t>
      </w:r>
      <w:proofErr w:type="gramStart"/>
      <w:r>
        <w:rPr>
          <w:sz w:val="16"/>
          <w:szCs w:val="16"/>
        </w:rPr>
        <w:t>as a whole is</w:t>
      </w:r>
      <w:proofErr w:type="gramEnd"/>
      <w:r>
        <w:rPr>
          <w:sz w:val="16"/>
          <w:szCs w:val="16"/>
        </w:rPr>
        <w:t xml:space="preserve">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w:t>
      </w:r>
      <w:proofErr w:type="spellStart"/>
      <w:r>
        <w:rPr>
          <w:sz w:val="16"/>
          <w:szCs w:val="16"/>
        </w:rPr>
        <w:t>Steel‟s</w:t>
      </w:r>
      <w:proofErr w:type="spellEnd"/>
      <w:r>
        <w:rPr>
          <w:sz w:val="16"/>
          <w:szCs w:val="16"/>
        </w:rPr>
        <w:t xml:space="preserve">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w:t>
      </w:r>
      <w:proofErr w:type="spellStart"/>
      <w:r>
        <w:rPr>
          <w:sz w:val="16"/>
          <w:szCs w:val="16"/>
        </w:rPr>
        <w:t>gotta</w:t>
      </w:r>
      <w:proofErr w:type="spellEnd"/>
      <w:r>
        <w:rPr>
          <w:sz w:val="16"/>
          <w:szCs w:val="16"/>
        </w:rPr>
        <w:t xml:space="preserve">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w:t>
      </w:r>
      <w:proofErr w:type="gramStart"/>
      <w:r>
        <w:rPr>
          <w:sz w:val="16"/>
          <w:szCs w:val="16"/>
        </w:rPr>
        <w:t>on the basis of</w:t>
      </w:r>
      <w:proofErr w:type="gramEnd"/>
      <w:r>
        <w:rPr>
          <w:sz w:val="16"/>
          <w:szCs w:val="16"/>
        </w:rPr>
        <w:t xml:space="preserve">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w:t>
      </w:r>
      <w:proofErr w:type="gramStart"/>
      <w:r>
        <w:rPr>
          <w:sz w:val="16"/>
          <w:szCs w:val="16"/>
        </w:rPr>
        <w:t>counter-arguments</w:t>
      </w:r>
      <w:proofErr w:type="gramEnd"/>
      <w:r>
        <w:rPr>
          <w:sz w:val="16"/>
          <w:szCs w:val="16"/>
        </w:rPr>
        <w:t xml:space="preserve">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w:t>
      </w:r>
      <w:r>
        <w:rPr>
          <w:sz w:val="16"/>
          <w:szCs w:val="16"/>
        </w:rPr>
        <w:lastRenderedPageBreak/>
        <w:t xml:space="preserve">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w:t>
      </w:r>
      <w:proofErr w:type="spellStart"/>
      <w:r>
        <w:rPr>
          <w:sz w:val="16"/>
          <w:szCs w:val="16"/>
        </w:rPr>
        <w:t>isn‟t</w:t>
      </w:r>
      <w:proofErr w:type="spellEnd"/>
      <w:r>
        <w:rPr>
          <w:sz w:val="16"/>
          <w:szCs w:val="16"/>
        </w:rPr>
        <w:t xml:space="preserve">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w:t>
      </w:r>
      <w:proofErr w:type="gramStart"/>
      <w:r>
        <w:rPr>
          <w:sz w:val="16"/>
          <w:szCs w:val="16"/>
        </w:rPr>
        <w:t>particular case</w:t>
      </w:r>
      <w:proofErr w:type="gramEnd"/>
      <w:r>
        <w:rPr>
          <w:sz w:val="16"/>
          <w:szCs w:val="16"/>
        </w:rPr>
        <w:t xml:space="preserve"> of heart failure or suicide in Youngstown? Problems of causal uncertainty are a familiar issue, and I remind students that they were exposed to several well-known responses in Torts. A time-honored, if simplistic device is to shift the burden of proof regarding </w:t>
      </w:r>
      <w:proofErr w:type="spellStart"/>
      <w:r>
        <w:rPr>
          <w:sz w:val="16"/>
          <w:szCs w:val="16"/>
        </w:rPr>
        <w:t>causationinfact</w:t>
      </w:r>
      <w:proofErr w:type="spellEnd"/>
      <w:r>
        <w:rPr>
          <w:sz w:val="16"/>
          <w:szCs w:val="16"/>
        </w:rPr>
        <w:t xml:space="preserve">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w:t>
      </w:r>
      <w:proofErr w:type="gramStart"/>
      <w:r>
        <w:rPr>
          <w:sz w:val="16"/>
          <w:szCs w:val="16"/>
        </w:rPr>
        <w:t>consumers</w:t>
      </w:r>
      <w:proofErr w:type="gramEnd"/>
      <w:r>
        <w:rPr>
          <w:sz w:val="16"/>
          <w:szCs w:val="16"/>
        </w:rPr>
        <w:t xml:space="preserve">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w:t>
      </w:r>
      <w:proofErr w:type="spellStart"/>
      <w:r>
        <w:rPr>
          <w:sz w:val="16"/>
          <w:szCs w:val="16"/>
        </w:rPr>
        <w:t>Sindell</w:t>
      </w:r>
      <w:proofErr w:type="spellEnd"/>
      <w:r>
        <w:rPr>
          <w:sz w:val="16"/>
          <w:szCs w:val="16"/>
        </w:rPr>
        <w:t xml:space="preserve"> theory of market-share liability, the court arrives at a fair method of attributing to the plant shutdown some portion of the social trauma and injuries occurring in the wake of U.S. </w:t>
      </w:r>
      <w:proofErr w:type="spellStart"/>
      <w:r>
        <w:rPr>
          <w:sz w:val="16"/>
          <w:szCs w:val="16"/>
        </w:rPr>
        <w:t>Steel‟s</w:t>
      </w:r>
      <w:proofErr w:type="spellEnd"/>
      <w:r>
        <w:rPr>
          <w:sz w:val="16"/>
          <w:szCs w:val="16"/>
        </w:rPr>
        <w:t xml:space="preserve"> departure from Youngstown. How do we know whether the plant closing proximately caused these harms? What do we mean by “proximate causation” anyway, and why does it matter? These questions present another exciting, teachable moment. Naturally, the students </w:t>
      </w:r>
      <w:proofErr w:type="spellStart"/>
      <w:r>
        <w:rPr>
          <w:sz w:val="16"/>
          <w:szCs w:val="16"/>
        </w:rPr>
        <w:t>haven‟t</w:t>
      </w:r>
      <w:proofErr w:type="spellEnd"/>
      <w:r>
        <w:rPr>
          <w:sz w:val="16"/>
          <w:szCs w:val="16"/>
        </w:rPr>
        <w:t xml:space="preserve"> thought about proximate cause </w:t>
      </w:r>
      <w:proofErr w:type="gramStart"/>
      <w:r>
        <w:rPr>
          <w:sz w:val="16"/>
          <w:szCs w:val="16"/>
        </w:rPr>
        <w:t>since</w:t>
      </w:r>
      <w:proofErr w:type="gramEnd"/>
      <w:r>
        <w:rPr>
          <w:sz w:val="16"/>
          <w:szCs w:val="16"/>
        </w:rPr>
        <w:t xml:space="preserv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w:t>
      </w:r>
      <w:proofErr w:type="spellStart"/>
      <w:r>
        <w:rPr>
          <w:sz w:val="16"/>
          <w:szCs w:val="16"/>
        </w:rPr>
        <w:t>Palsgraf</w:t>
      </w:r>
      <w:proofErr w:type="spellEnd"/>
      <w:r>
        <w:rPr>
          <w:sz w:val="16"/>
          <w:szCs w:val="16"/>
        </w:rPr>
        <w:t xml:space="preserve"> v. Long Island R.R,41 which all law students remember. Perhaps U.S. Steel might fairly be held accountable for the suicide of steelworkers within ninety days of the plant closing, but we might draw the line before holding U.S. Steel liable for a stroke suffered by a </w:t>
      </w:r>
      <w:proofErr w:type="spellStart"/>
      <w:r>
        <w:rPr>
          <w:sz w:val="16"/>
          <w:szCs w:val="16"/>
        </w:rPr>
        <w:t>steelworker‟s</w:t>
      </w:r>
      <w:proofErr w:type="spellEnd"/>
      <w:r>
        <w:rPr>
          <w:sz w:val="16"/>
          <w:szCs w:val="16"/>
        </w:rPr>
        <w:t xml:space="preserve"> spouse five years later. Now keyed </w:t>
      </w:r>
      <w:proofErr w:type="gramStart"/>
      <w:r>
        <w:rPr>
          <w:sz w:val="16"/>
          <w:szCs w:val="16"/>
        </w:rPr>
        <w:t>in to</w:t>
      </w:r>
      <w:proofErr w:type="gramEnd"/>
      <w:r>
        <w:rPr>
          <w:sz w:val="16"/>
          <w:szCs w:val="16"/>
        </w:rPr>
        <w:t xml:space="preserve"> what proximate cause doctrine is about, the students eagerly wait for me to tell them what the “answer” is, that is, where proximate causation doctrine would draw the line in the Youngstown case. </w:t>
      </w:r>
      <w:proofErr w:type="spellStart"/>
      <w:r>
        <w:rPr>
          <w:sz w:val="16"/>
          <w:szCs w:val="16"/>
        </w:rPr>
        <w:t>That‟s</w:t>
      </w:r>
      <w:proofErr w:type="spellEnd"/>
      <w:r>
        <w:rPr>
          <w:sz w:val="16"/>
          <w:szCs w:val="16"/>
        </w:rPr>
        <w:t xml:space="preserve">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w:t>
      </w:r>
      <w:proofErr w:type="spellStart"/>
      <w:r>
        <w:rPr>
          <w:sz w:val="16"/>
          <w:szCs w:val="16"/>
        </w:rPr>
        <w:t>Palsgraf</w:t>
      </w:r>
      <w:proofErr w:type="spellEnd"/>
      <w:r>
        <w:rPr>
          <w:sz w:val="16"/>
          <w:szCs w:val="16"/>
        </w:rPr>
        <w:t xml:space="preserve"> dissent: What we . . . mean by the word „proximate‟ is, that because of convenience, of public policy, of a rough sense of justice, the law arbitrarily declines to trace a series of events beyond a certain point. This is not logic. It is practical politics </w:t>
      </w:r>
      <w:proofErr w:type="gramStart"/>
      <w:r>
        <w:rPr>
          <w:sz w:val="16"/>
          <w:szCs w:val="16"/>
        </w:rPr>
        <w:t>. . . .</w:t>
      </w:r>
      <w:proofErr w:type="gramEnd"/>
      <w:r>
        <w:rPr>
          <w:sz w:val="16"/>
          <w:szCs w:val="16"/>
        </w:rPr>
        <w:t xml:space="preserve">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w:t>
      </w:r>
      <w:proofErr w:type="spellStart"/>
      <w:r>
        <w:rPr>
          <w:sz w:val="16"/>
          <w:szCs w:val="16"/>
        </w:rPr>
        <w:t>company‟s</w:t>
      </w:r>
      <w:proofErr w:type="spellEnd"/>
      <w:r>
        <w:rPr>
          <w:sz w:val="16"/>
          <w:szCs w:val="16"/>
        </w:rPr>
        <w:t xml:space="preserve"> land? Why not assume that the coal </w:t>
      </w:r>
      <w:proofErr w:type="spellStart"/>
      <w:r>
        <w:rPr>
          <w:sz w:val="16"/>
          <w:szCs w:val="16"/>
        </w:rPr>
        <w:t>company‟s</w:t>
      </w:r>
      <w:proofErr w:type="spellEnd"/>
      <w:r>
        <w:rPr>
          <w:sz w:val="16"/>
          <w:szCs w:val="16"/>
        </w:rPr>
        <w:t xml:space="preserve"> decision to dig close to the border diminished the value of the </w:t>
      </w:r>
      <w:proofErr w:type="spellStart"/>
      <w:r>
        <w:rPr>
          <w:sz w:val="16"/>
          <w:szCs w:val="16"/>
        </w:rPr>
        <w:t>manufacturer‟s</w:t>
      </w:r>
      <w:proofErr w:type="spellEnd"/>
      <w:r>
        <w:rPr>
          <w:sz w:val="16"/>
          <w:szCs w:val="16"/>
        </w:rPr>
        <w:t xml:space="preserve"> land (by increasing the cost of using the type of reservoir needed in its production process)? For that matter, why assume that the cattle trample on the neighbors‟ crops? Why not assume that the crops get in the way of the cattle? My handout also contains my variation on Robert </w:t>
      </w:r>
      <w:proofErr w:type="spellStart"/>
      <w:r>
        <w:rPr>
          <w:sz w:val="16"/>
          <w:szCs w:val="16"/>
        </w:rPr>
        <w:t>Keeton‟s</w:t>
      </w:r>
      <w:proofErr w:type="spellEnd"/>
      <w:r>
        <w:rPr>
          <w:sz w:val="16"/>
          <w:szCs w:val="16"/>
        </w:rPr>
        <w:t xml:space="preserve"> famous definition of proximate cause45: When a court states that „the </w:t>
      </w:r>
      <w:proofErr w:type="spellStart"/>
      <w:r>
        <w:rPr>
          <w:sz w:val="16"/>
          <w:szCs w:val="16"/>
        </w:rPr>
        <w:t>defendant‟s</w:t>
      </w:r>
      <w:proofErr w:type="spellEnd"/>
      <w:r>
        <w:rPr>
          <w:sz w:val="16"/>
          <w:szCs w:val="16"/>
        </w:rPr>
        <w:t xml:space="preserve"> conduct was the proximate cause of (some portion of) the </w:t>
      </w:r>
      <w:proofErr w:type="spellStart"/>
      <w:r>
        <w:rPr>
          <w:sz w:val="16"/>
          <w:szCs w:val="16"/>
        </w:rPr>
        <w:t>plaintiff‟s</w:t>
      </w:r>
      <w:proofErr w:type="spellEnd"/>
      <w:r>
        <w:rPr>
          <w:sz w:val="16"/>
          <w:szCs w:val="16"/>
        </w:rPr>
        <w:t xml:space="preserve"> injuries,‟ what the court means is that (1) the </w:t>
      </w:r>
      <w:proofErr w:type="spellStart"/>
      <w:r>
        <w:rPr>
          <w:sz w:val="16"/>
          <w:szCs w:val="16"/>
        </w:rPr>
        <w:t>defendant‟s</w:t>
      </w:r>
      <w:proofErr w:type="spellEnd"/>
      <w:r>
        <w:rPr>
          <w:sz w:val="16"/>
          <w:szCs w:val="16"/>
        </w:rPr>
        <w:t xml:space="preserve"> conduct was a cause-in-fact of that portion of </w:t>
      </w:r>
      <w:proofErr w:type="spellStart"/>
      <w:r>
        <w:rPr>
          <w:sz w:val="16"/>
          <w:szCs w:val="16"/>
        </w:rPr>
        <w:t>plaintiff‟s</w:t>
      </w:r>
      <w:proofErr w:type="spellEnd"/>
      <w:r>
        <w:rPr>
          <w:sz w:val="16"/>
          <w:szCs w:val="16"/>
        </w:rPr>
        <w:t xml:space="preserve"> injuries; and (2) the </w:t>
      </w:r>
      <w:proofErr w:type="spellStart"/>
      <w:r>
        <w:rPr>
          <w:sz w:val="16"/>
          <w:szCs w:val="16"/>
        </w:rPr>
        <w:t>defendant‟s</w:t>
      </w:r>
      <w:proofErr w:type="spellEnd"/>
      <w:r>
        <w:rPr>
          <w:sz w:val="16"/>
          <w:szCs w:val="16"/>
        </w:rPr>
        <w:t xml:space="preserve"> conduct and the </w:t>
      </w:r>
      <w:proofErr w:type="spellStart"/>
      <w:r>
        <w:rPr>
          <w:sz w:val="16"/>
          <w:szCs w:val="16"/>
        </w:rPr>
        <w:t>plaintiff‟s</w:t>
      </w:r>
      <w:proofErr w:type="spellEnd"/>
      <w:r>
        <w:rPr>
          <w:sz w:val="16"/>
          <w:szCs w:val="16"/>
        </w:rPr>
        <w:t xml:space="preserve"> specified injuries are so related that it is appropriate, from the moral and social-policy points of view, to hold the defendant legally responsible for that portion of the </w:t>
      </w:r>
      <w:proofErr w:type="spellStart"/>
      <w:r>
        <w:rPr>
          <w:sz w:val="16"/>
          <w:szCs w:val="16"/>
        </w:rPr>
        <w:t>plaintiff‟s</w:t>
      </w:r>
      <w:proofErr w:type="spellEnd"/>
      <w:r>
        <w:rPr>
          <w:sz w:val="16"/>
          <w:szCs w:val="16"/>
        </w:rPr>
        <w:t xml:space="preserve"> injuries. What we mean when we ask whether the social dislocation costs associated with the shutdown of the steel plant were proximately caused by capital mobility is whether these costs are, in whole or in part, </w:t>
      </w:r>
      <w:r>
        <w:rPr>
          <w:sz w:val="16"/>
          <w:szCs w:val="16"/>
        </w:rPr>
        <w:lastRenderedPageBreak/>
        <w:t xml:space="preserve">properly attributable from a moral/political point of view to U.S. </w:t>
      </w:r>
      <w:proofErr w:type="spellStart"/>
      <w:r>
        <w:rPr>
          <w:sz w:val="16"/>
          <w:szCs w:val="16"/>
        </w:rPr>
        <w:t>Steel‟s</w:t>
      </w:r>
      <w:proofErr w:type="spellEnd"/>
      <w:r>
        <w:rPr>
          <w:sz w:val="16"/>
          <w:szCs w:val="16"/>
        </w:rPr>
        <w:t xml:space="preserve">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 The lesson is that </w:t>
      </w:r>
      <w:r>
        <w:rPr>
          <w:u w:val="single"/>
        </w:rPr>
        <w:t>in legal reasoning</w:t>
      </w:r>
      <w:r>
        <w:rPr>
          <w:sz w:val="16"/>
          <w:szCs w:val="16"/>
        </w:rPr>
        <w:t xml:space="preserve"> </w:t>
      </w:r>
      <w:r>
        <w:rPr>
          <w:b/>
          <w:u w:val="single"/>
        </w:rPr>
        <w:t>there is no escape</w:t>
      </w:r>
      <w:r>
        <w:rPr>
          <w:sz w:val="16"/>
          <w:szCs w:val="16"/>
        </w:rPr>
        <w:t xml:space="preserve"> </w:t>
      </w:r>
      <w:r>
        <w:rPr>
          <w:b/>
          <w:u w:val="single"/>
        </w:rPr>
        <w:t>from moral and political choice</w:t>
      </w:r>
      <w:r>
        <w:rPr>
          <w:sz w:val="16"/>
          <w:szCs w:val="16"/>
        </w:rPr>
        <w:t xml:space="preserve">. If things have gone according to plan, time conveniently runs out, and the class is dismissed on that note. What am I trying to accomplish in a class like this? What are the objectives of critical legal pedagogy? </w:t>
      </w:r>
      <w:r>
        <w:rPr>
          <w:highlight w:val="yellow"/>
          <w:u w:val="single"/>
        </w:rPr>
        <w:t>Legal education should</w:t>
      </w:r>
      <w:r>
        <w:rPr>
          <w:sz w:val="16"/>
          <w:szCs w:val="16"/>
          <w:highlight w:val="yellow"/>
        </w:rPr>
        <w:t xml:space="preserve"> </w:t>
      </w:r>
      <w:r>
        <w:rPr>
          <w:b/>
          <w:highlight w:val="yellow"/>
          <w:u w:val="single"/>
        </w:rPr>
        <w:t>empower students</w:t>
      </w:r>
      <w:r>
        <w:rPr>
          <w:sz w:val="16"/>
          <w:szCs w:val="16"/>
        </w:rPr>
        <w:t xml:space="preserve">. </w:t>
      </w:r>
      <w:r>
        <w:rPr>
          <w:u w:val="single"/>
        </w:rPr>
        <w:t xml:space="preserve">It should put them in touch with their </w:t>
      </w:r>
      <w:r>
        <w:rPr>
          <w:b/>
          <w:u w:val="single"/>
        </w:rPr>
        <w:t>own capacity</w:t>
      </w:r>
      <w:r>
        <w:rPr>
          <w:sz w:val="16"/>
          <w:szCs w:val="16"/>
        </w:rPr>
        <w:t xml:space="preserve"> </w:t>
      </w:r>
      <w:r>
        <w:rPr>
          <w:u w:val="single"/>
        </w:rPr>
        <w:t>to take control over their lives</w:t>
      </w:r>
      <w:r>
        <w:rPr>
          <w:sz w:val="16"/>
          <w:szCs w:val="16"/>
        </w:rPr>
        <w:t xml:space="preserve"> </w:t>
      </w:r>
      <w:r>
        <w:rPr>
          <w:u w:val="single"/>
        </w:rPr>
        <w:t xml:space="preserve">and professional education and development. </w:t>
      </w:r>
      <w:r>
        <w:rPr>
          <w:highlight w:val="yellow"/>
          <w:u w:val="single"/>
        </w:rPr>
        <w:t>It should enable them to</w:t>
      </w:r>
      <w:r>
        <w:rPr>
          <w:sz w:val="16"/>
          <w:szCs w:val="16"/>
        </w:rPr>
        <w:t xml:space="preserve"> experience the possibility of </w:t>
      </w:r>
      <w:r>
        <w:rPr>
          <w:highlight w:val="yellow"/>
          <w:u w:val="single"/>
        </w:rPr>
        <w:t>participat</w:t>
      </w:r>
      <w:r>
        <w:rPr>
          <w:sz w:val="16"/>
          <w:szCs w:val="16"/>
        </w:rPr>
        <w:t xml:space="preserve">ing, </w:t>
      </w:r>
      <w:r>
        <w:rPr>
          <w:b/>
          <w:u w:val="single"/>
        </w:rPr>
        <w:t>as lawyers,</w:t>
      </w:r>
      <w:r>
        <w:rPr>
          <w:sz w:val="16"/>
          <w:szCs w:val="16"/>
        </w:rPr>
        <w:t xml:space="preserve"> </w:t>
      </w:r>
      <w:r>
        <w:rPr>
          <w:b/>
          <w:highlight w:val="yellow"/>
          <w:u w:val="single"/>
        </w:rPr>
        <w:t>in transformative social movements</w:t>
      </w:r>
      <w:r>
        <w:rPr>
          <w:sz w:val="16"/>
          <w:szCs w:val="16"/>
        </w:rPr>
        <w:t xml:space="preserve">. But all too often classroom legal education is deadening. The law </w:t>
      </w:r>
      <w:proofErr w:type="spellStart"/>
      <w:r>
        <w:rPr>
          <w:sz w:val="16"/>
          <w:szCs w:val="16"/>
        </w:rPr>
        <w:t>student‟s</w:t>
      </w:r>
      <w:proofErr w:type="spellEnd"/>
      <w:r>
        <w:rPr>
          <w:sz w:val="16"/>
          <w:szCs w:val="16"/>
        </w:rPr>
        <w:t xml:space="preserve"> job, mastering doctrine, appears utterly unconnected to any process of learning about oneself or developing </w:t>
      </w:r>
      <w:proofErr w:type="spellStart"/>
      <w:r>
        <w:rPr>
          <w:sz w:val="16"/>
          <w:szCs w:val="16"/>
        </w:rPr>
        <w:t>one‟s</w:t>
      </w:r>
      <w:proofErr w:type="spellEnd"/>
      <w:r>
        <w:rPr>
          <w:sz w:val="16"/>
          <w:szCs w:val="16"/>
        </w:rPr>
        <w:t xml:space="preserve"> moral, political, or professional identity. </w:t>
      </w:r>
      <w:r>
        <w:rPr>
          <w:u w:val="single"/>
        </w:rPr>
        <w:t xml:space="preserve">Classroom legal education tends to reinforce </w:t>
      </w:r>
      <w:r>
        <w:rPr>
          <w:b/>
          <w:u w:val="single"/>
        </w:rPr>
        <w:t>a sense of powerlessness</w:t>
      </w:r>
      <w:r>
        <w:rPr>
          <w:u w:val="single"/>
        </w:rPr>
        <w:t xml:space="preserve"> about our capacity to change social institutions</w:t>
      </w:r>
      <w:r>
        <w:rPr>
          <w:sz w:val="16"/>
          <w:szCs w:val="16"/>
        </w:rPr>
        <w:t xml:space="preserve">. Indeed, </w:t>
      </w:r>
      <w:r>
        <w:rPr>
          <w:u w:val="single"/>
        </w:rPr>
        <w:t xml:space="preserve">it often induces students to feel </w:t>
      </w:r>
      <w:r>
        <w:rPr>
          <w:sz w:val="16"/>
          <w:szCs w:val="16"/>
        </w:rPr>
        <w:t xml:space="preserve">that </w:t>
      </w:r>
      <w:r>
        <w:rPr>
          <w:u w:val="single"/>
        </w:rPr>
        <w:t>they are powerless to shape and alter their own legal education</w:t>
      </w:r>
      <w:r>
        <w:rPr>
          <w:sz w:val="16"/>
          <w:szCs w:val="16"/>
        </w:rPr>
        <w:t xml:space="preserve">. </w:t>
      </w:r>
      <w:r>
        <w:rPr>
          <w:u w:val="single"/>
        </w:rPr>
        <w:t xml:space="preserve">Much of legal education induces in students a </w:t>
      </w:r>
      <w:r>
        <w:rPr>
          <w:b/>
          <w:u w:val="single"/>
        </w:rPr>
        <w:t>pervasive and exaggerated</w:t>
      </w:r>
      <w:r>
        <w:rPr>
          <w:u w:val="single"/>
        </w:rPr>
        <w:t xml:space="preserve"> </w:t>
      </w:r>
      <w:r>
        <w:rPr>
          <w:b/>
          <w:u w:val="single"/>
        </w:rPr>
        <w:t>sense of the constraint of legal rules</w:t>
      </w:r>
      <w:r>
        <w:rPr>
          <w:sz w:val="16"/>
          <w:szCs w:val="16"/>
        </w:rPr>
        <w:t xml:space="preserve"> </w:t>
      </w:r>
      <w:r>
        <w:rPr>
          <w:u w:val="single"/>
        </w:rPr>
        <w:t>and roles and</w:t>
      </w:r>
      <w:r>
        <w:rPr>
          <w:sz w:val="16"/>
          <w:szCs w:val="16"/>
        </w:rPr>
        <w:t xml:space="preserve"> </w:t>
      </w:r>
      <w:r>
        <w:rPr>
          <w:u w:val="single"/>
        </w:rPr>
        <w:t xml:space="preserve">the </w:t>
      </w:r>
      <w:r>
        <w:rPr>
          <w:sz w:val="16"/>
          <w:szCs w:val="16"/>
        </w:rPr>
        <w:t xml:space="preserve">students‟ </w:t>
      </w:r>
      <w:r>
        <w:rPr>
          <w:u w:val="single"/>
        </w:rPr>
        <w:t xml:space="preserve">inability to do much about it. </w:t>
      </w:r>
      <w:r>
        <w:rPr>
          <w:sz w:val="16"/>
          <w:szCs w:val="16"/>
        </w:rPr>
        <w:t xml:space="preserve">In capsule form, </w:t>
      </w:r>
      <w:r>
        <w:rPr>
          <w:u w:val="single"/>
        </w:rPr>
        <w:t>the goals of critical legal pedagogy are</w:t>
      </w:r>
      <w:r>
        <w:rPr>
          <w:sz w:val="16"/>
          <w:szCs w:val="16"/>
        </w:rPr>
        <w:t xml:space="preserve">— • </w:t>
      </w:r>
      <w:r>
        <w:rPr>
          <w:b/>
          <w:u w:val="single"/>
        </w:rPr>
        <w:t>to disrupt the socialization process</w:t>
      </w:r>
      <w:r>
        <w:rPr>
          <w:sz w:val="16"/>
          <w:szCs w:val="16"/>
        </w:rPr>
        <w:t xml:space="preserve"> that occurs during legal education; • </w:t>
      </w:r>
      <w:r>
        <w:rPr>
          <w:b/>
          <w:u w:val="single"/>
        </w:rPr>
        <w:t>to unfreeze entrenched habits</w:t>
      </w:r>
      <w:r>
        <w:rPr>
          <w:sz w:val="16"/>
          <w:szCs w:val="16"/>
        </w:rPr>
        <w:t xml:space="preserve"> </w:t>
      </w:r>
      <w:r>
        <w:rPr>
          <w:u w:val="single"/>
        </w:rPr>
        <w:t xml:space="preserve">of mind and </w:t>
      </w:r>
      <w:r>
        <w:rPr>
          <w:b/>
          <w:u w:val="single"/>
        </w:rPr>
        <w:t xml:space="preserve">deconstruct </w:t>
      </w:r>
      <w:r>
        <w:rPr>
          <w:u w:val="single"/>
        </w:rPr>
        <w:t>the false claims of necessity</w:t>
      </w:r>
      <w:r>
        <w:rPr>
          <w:sz w:val="16"/>
          <w:szCs w:val="16"/>
        </w:rPr>
        <w:t xml:space="preserve"> which constitute so-called “legal reasoning”; • </w:t>
      </w:r>
      <w:r>
        <w:rPr>
          <w:u w:val="single"/>
        </w:rPr>
        <w:t xml:space="preserve">to urge students to see their </w:t>
      </w:r>
      <w:proofErr w:type="spellStart"/>
      <w:r>
        <w:rPr>
          <w:u w:val="single"/>
        </w:rPr>
        <w:t>life‟s</w:t>
      </w:r>
      <w:proofErr w:type="spellEnd"/>
      <w:r>
        <w:rPr>
          <w:u w:val="single"/>
        </w:rPr>
        <w:t xml:space="preserve"> work ahead as an opportunity to unearth and challenge </w:t>
      </w:r>
      <w:proofErr w:type="spellStart"/>
      <w:r>
        <w:rPr>
          <w:u w:val="single"/>
        </w:rPr>
        <w:t>law‟s</w:t>
      </w:r>
      <w:proofErr w:type="spellEnd"/>
      <w:r>
        <w:rPr>
          <w:u w:val="single"/>
        </w:rPr>
        <w:t xml:space="preserve"> dominant ideas about society, justice, and human possibility</w:t>
      </w:r>
      <w:r>
        <w:rPr>
          <w:sz w:val="16"/>
          <w:szCs w:val="16"/>
        </w:rPr>
        <w:t xml:space="preserve"> </w:t>
      </w:r>
      <w:r>
        <w:rPr>
          <w:u w:val="single"/>
        </w:rPr>
        <w:t xml:space="preserve">and </w:t>
      </w:r>
      <w:r>
        <w:rPr>
          <w:sz w:val="16"/>
          <w:szCs w:val="16"/>
        </w:rPr>
        <w:t xml:space="preserve">to </w:t>
      </w:r>
      <w:r>
        <w:rPr>
          <w:b/>
          <w:u w:val="single"/>
        </w:rPr>
        <w:t>inf</w:t>
      </w:r>
      <w:r>
        <w:rPr>
          <w:b/>
          <w:highlight w:val="yellow"/>
          <w:u w:val="single"/>
        </w:rPr>
        <w:t>use</w:t>
      </w:r>
      <w:r>
        <w:rPr>
          <w:sz w:val="16"/>
          <w:szCs w:val="16"/>
          <w:highlight w:val="yellow"/>
        </w:rPr>
        <w:t xml:space="preserve"> </w:t>
      </w:r>
      <w:r>
        <w:rPr>
          <w:b/>
          <w:highlight w:val="yellow"/>
          <w:u w:val="single"/>
        </w:rPr>
        <w:t>legal rules and practices</w:t>
      </w:r>
      <w:r>
        <w:rPr>
          <w:sz w:val="16"/>
          <w:szCs w:val="16"/>
          <w:highlight w:val="yellow"/>
        </w:rPr>
        <w:t xml:space="preserve"> </w:t>
      </w:r>
      <w:r>
        <w:rPr>
          <w:b/>
          <w:highlight w:val="yellow"/>
          <w:u w:val="single"/>
        </w:rPr>
        <w:t>with emancipatory and egalitarian</w:t>
      </w:r>
      <w:r>
        <w:rPr>
          <w:sz w:val="16"/>
          <w:szCs w:val="16"/>
          <w:highlight w:val="yellow"/>
        </w:rPr>
        <w:t xml:space="preserve"> </w:t>
      </w:r>
      <w:r>
        <w:rPr>
          <w:b/>
          <w:highlight w:val="yellow"/>
          <w:u w:val="single"/>
        </w:rPr>
        <w:t>content</w:t>
      </w:r>
      <w:r>
        <w:rPr>
          <w:sz w:val="16"/>
          <w:szCs w:val="16"/>
        </w:rPr>
        <w:t xml:space="preserve">; • to </w:t>
      </w:r>
      <w:r>
        <w:rPr>
          <w:highlight w:val="yellow"/>
          <w:u w:val="single"/>
        </w:rPr>
        <w:t>persuade students</w:t>
      </w:r>
      <w:r>
        <w:rPr>
          <w:sz w:val="16"/>
          <w:szCs w:val="16"/>
        </w:rPr>
        <w:t xml:space="preserve"> that legal </w:t>
      </w:r>
      <w:r>
        <w:rPr>
          <w:u w:val="single"/>
        </w:rPr>
        <w:t xml:space="preserve">discourses and practices comprise a </w:t>
      </w:r>
      <w:r>
        <w:rPr>
          <w:b/>
          <w:u w:val="single"/>
        </w:rPr>
        <w:t>medium</w:t>
      </w:r>
      <w:r>
        <w:rPr>
          <w:sz w:val="16"/>
          <w:szCs w:val="16"/>
        </w:rPr>
        <w:t xml:space="preserve">, </w:t>
      </w:r>
      <w:r>
        <w:rPr>
          <w:b/>
          <w:u w:val="single"/>
        </w:rPr>
        <w:t>neither infinitely plastic nor inalterably rigid</w:t>
      </w:r>
      <w:r>
        <w:rPr>
          <w:u w:val="single"/>
        </w:rPr>
        <w:t xml:space="preserve">, </w:t>
      </w:r>
      <w:r>
        <w:rPr>
          <w:highlight w:val="yellow"/>
          <w:u w:val="single"/>
        </w:rPr>
        <w:t>in which they can</w:t>
      </w:r>
      <w:r>
        <w:rPr>
          <w:u w:val="single"/>
        </w:rPr>
        <w:t xml:space="preserve"> pursue moral and political projects and </w:t>
      </w:r>
      <w:r>
        <w:rPr>
          <w:b/>
          <w:u w:val="single"/>
        </w:rPr>
        <w:t>artic</w:t>
      </w:r>
      <w:r>
        <w:rPr>
          <w:b/>
          <w:highlight w:val="yellow"/>
          <w:u w:val="single"/>
        </w:rPr>
        <w:t>ulate alternative visions of</w:t>
      </w:r>
      <w:r>
        <w:rPr>
          <w:b/>
          <w:u w:val="single"/>
        </w:rPr>
        <w:t xml:space="preserve"> social organization and </w:t>
      </w:r>
      <w:r>
        <w:rPr>
          <w:b/>
          <w:highlight w:val="yellow"/>
          <w:u w:val="single"/>
        </w:rPr>
        <w:t>social justice</w:t>
      </w:r>
      <w:r>
        <w:rPr>
          <w:sz w:val="16"/>
          <w:szCs w:val="16"/>
        </w:rPr>
        <w:t xml:space="preserve">; • </w:t>
      </w:r>
      <w:r>
        <w:rPr>
          <w:u w:val="single"/>
        </w:rPr>
        <w:t xml:space="preserve">to train them to </w:t>
      </w:r>
      <w:r>
        <w:rPr>
          <w:b/>
          <w:u w:val="single"/>
        </w:rPr>
        <w:t xml:space="preserve">argue </w:t>
      </w:r>
      <w:r>
        <w:rPr>
          <w:sz w:val="16"/>
          <w:szCs w:val="16"/>
        </w:rPr>
        <w:t xml:space="preserve">professionally and respectably </w:t>
      </w:r>
      <w:r>
        <w:rPr>
          <w:b/>
          <w:u w:val="single"/>
        </w:rPr>
        <w:t>for the utopian and the impossible</w:t>
      </w:r>
      <w:r>
        <w:rPr>
          <w:sz w:val="16"/>
          <w:szCs w:val="16"/>
        </w:rPr>
        <w:t xml:space="preserve">; • </w:t>
      </w:r>
      <w:r>
        <w:rPr>
          <w:u w:val="single"/>
        </w:rPr>
        <w:t>to alert them</w:t>
      </w:r>
      <w:r>
        <w:rPr>
          <w:sz w:val="16"/>
          <w:szCs w:val="16"/>
        </w:rPr>
        <w:t xml:space="preserve"> that </w:t>
      </w:r>
      <w:r>
        <w:rPr>
          <w:u w:val="single"/>
        </w:rPr>
        <w:t>legal cases</w:t>
      </w:r>
      <w:r>
        <w:rPr>
          <w:sz w:val="16"/>
          <w:szCs w:val="16"/>
        </w:rPr>
        <w:t xml:space="preserve"> </w:t>
      </w:r>
      <w:r>
        <w:rPr>
          <w:u w:val="single"/>
        </w:rPr>
        <w:t>potentially provide a forum for</w:t>
      </w:r>
      <w:r>
        <w:rPr>
          <w:sz w:val="16"/>
          <w:szCs w:val="16"/>
        </w:rPr>
        <w:t xml:space="preserve"> </w:t>
      </w:r>
      <w:r>
        <w:rPr>
          <w:b/>
          <w:u w:val="single"/>
        </w:rPr>
        <w:t>intense public consciousness-raising</w:t>
      </w:r>
      <w:r>
        <w:rPr>
          <w:sz w:val="16"/>
          <w:szCs w:val="16"/>
        </w:rPr>
        <w:t xml:space="preserve"> </w:t>
      </w:r>
      <w:r>
        <w:rPr>
          <w:b/>
          <w:u w:val="single"/>
        </w:rPr>
        <w:t xml:space="preserve">about </w:t>
      </w:r>
      <w:r>
        <w:rPr>
          <w:sz w:val="16"/>
          <w:szCs w:val="16"/>
        </w:rPr>
        <w:t xml:space="preserve">issues of </w:t>
      </w:r>
      <w:r>
        <w:rPr>
          <w:b/>
          <w:u w:val="single"/>
        </w:rPr>
        <w:t>social justice</w:t>
      </w:r>
      <w:r>
        <w:rPr>
          <w:sz w:val="16"/>
          <w:szCs w:val="16"/>
        </w:rPr>
        <w:t xml:space="preserve">; • </w:t>
      </w:r>
      <w:r>
        <w:rPr>
          <w:u w:val="single"/>
        </w:rPr>
        <w:t>to encourage them to view legal representation as an opportunity</w:t>
      </w:r>
      <w:r>
        <w:rPr>
          <w:sz w:val="16"/>
          <w:szCs w:val="16"/>
        </w:rPr>
        <w:t xml:space="preserve"> to challenge, push, and relocate the boundaries between intra-systemic and extra-systemic activity, that is, an opportunity </w:t>
      </w:r>
      <w:r>
        <w:rPr>
          <w:b/>
          <w:u w:val="single"/>
        </w:rPr>
        <w:t>to work within the system in a way that reconstitutes it</w:t>
      </w:r>
      <w:r>
        <w:rPr>
          <w:sz w:val="16"/>
          <w:szCs w:val="16"/>
        </w:rPr>
        <w:t xml:space="preserve">; </w:t>
      </w:r>
      <w:r>
        <w:rPr>
          <w:u w:val="single"/>
        </w:rPr>
        <w:t xml:space="preserve">and </w:t>
      </w:r>
      <w:r>
        <w:rPr>
          <w:sz w:val="16"/>
          <w:szCs w:val="16"/>
        </w:rPr>
        <w:t xml:space="preserve">• to </w:t>
      </w:r>
      <w:r>
        <w:rPr>
          <w:u w:val="single"/>
        </w:rPr>
        <w:t>show t</w:t>
      </w:r>
      <w:r>
        <w:rPr>
          <w:sz w:val="16"/>
          <w:szCs w:val="16"/>
        </w:rPr>
        <w:t xml:space="preserve">hat </w:t>
      </w:r>
      <w:r>
        <w:rPr>
          <w:highlight w:val="yellow"/>
          <w:u w:val="single"/>
        </w:rPr>
        <w:t xml:space="preserve">the existing social order is </w:t>
      </w:r>
      <w:r>
        <w:rPr>
          <w:b/>
          <w:highlight w:val="yellow"/>
          <w:u w:val="single"/>
        </w:rPr>
        <w:t>not immutable</w:t>
      </w:r>
      <w:r>
        <w:rPr>
          <w:sz w:val="16"/>
          <w:szCs w:val="16"/>
        </w:rPr>
        <w:t xml:space="preserve"> </w:t>
      </w:r>
      <w:r>
        <w:rPr>
          <w:u w:val="single"/>
        </w:rPr>
        <w:t xml:space="preserve">but </w:t>
      </w:r>
      <w:r>
        <w:rPr>
          <w:sz w:val="16"/>
          <w:szCs w:val="16"/>
        </w:rPr>
        <w:t>“</w:t>
      </w:r>
      <w:r>
        <w:rPr>
          <w:u w:val="single"/>
        </w:rPr>
        <w:t>is merely possible</w:t>
      </w:r>
      <w:r>
        <w:rPr>
          <w:sz w:val="16"/>
          <w:szCs w:val="16"/>
        </w:rPr>
        <w:t xml:space="preserve">, </w:t>
      </w:r>
      <w:r>
        <w:rPr>
          <w:u w:val="single"/>
        </w:rPr>
        <w:t xml:space="preserve">and </w:t>
      </w:r>
      <w:r>
        <w:rPr>
          <w:sz w:val="16"/>
          <w:szCs w:val="16"/>
        </w:rPr>
        <w:t xml:space="preserve">that </w:t>
      </w:r>
      <w:r>
        <w:rPr>
          <w:u w:val="single"/>
        </w:rPr>
        <w:t>people have the freedom and power to act upon it.”</w:t>
      </w:r>
      <w:r>
        <w:rPr>
          <w:sz w:val="16"/>
          <w:szCs w:val="16"/>
        </w:rPr>
        <w:t xml:space="preserve">46 </w:t>
      </w:r>
      <w:r>
        <w:rPr>
          <w:u w:val="single"/>
        </w:rPr>
        <w:t>The most important</w:t>
      </w:r>
      <w:r>
        <w:rPr>
          <w:sz w:val="16"/>
          <w:szCs w:val="16"/>
        </w:rPr>
        <w:t xml:space="preserve"> </w:t>
      </w:r>
      <w:r>
        <w:rPr>
          <w:u w:val="single"/>
        </w:rPr>
        <w:t xml:space="preserve">point </w:t>
      </w:r>
      <w:r>
        <w:rPr>
          <w:sz w:val="16"/>
          <w:szCs w:val="16"/>
        </w:rPr>
        <w:t xml:space="preserve">of the class </w:t>
      </w:r>
      <w:r>
        <w:rPr>
          <w:u w:val="single"/>
        </w:rPr>
        <w:t xml:space="preserve">is </w:t>
      </w:r>
      <w:r>
        <w:rPr>
          <w:sz w:val="16"/>
          <w:szCs w:val="16"/>
        </w:rPr>
        <w:t xml:space="preserve">that </w:t>
      </w:r>
      <w:r>
        <w:rPr>
          <w:u w:val="single"/>
        </w:rPr>
        <w:t>social justice lawyers</w:t>
      </w:r>
      <w:r>
        <w:rPr>
          <w:sz w:val="16"/>
          <w:szCs w:val="16"/>
        </w:rPr>
        <w:t xml:space="preserve"> </w:t>
      </w:r>
      <w:r>
        <w:rPr>
          <w:b/>
          <w:u w:val="single"/>
        </w:rPr>
        <w:t>never give up.</w:t>
      </w:r>
      <w:r>
        <w:rPr>
          <w:sz w:val="16"/>
          <w:szCs w:val="16"/>
        </w:rPr>
        <w:t xml:space="preserve"> </w:t>
      </w:r>
      <w:r>
        <w:rPr>
          <w:b/>
          <w:u w:val="single"/>
        </w:rPr>
        <w:t>The appropriate response</w:t>
      </w:r>
      <w:r>
        <w:rPr>
          <w:sz w:val="16"/>
          <w:szCs w:val="16"/>
        </w:rPr>
        <w:t xml:space="preserve"> </w:t>
      </w:r>
      <w:r>
        <w:rPr>
          <w:b/>
          <w:u w:val="single"/>
        </w:rPr>
        <w:t>when you think you have a hopeless case</w:t>
      </w:r>
      <w:r>
        <w:rPr>
          <w:sz w:val="16"/>
          <w:szCs w:val="16"/>
        </w:rPr>
        <w:t xml:space="preserve"> </w:t>
      </w:r>
      <w:r>
        <w:rPr>
          <w:b/>
          <w:u w:val="single"/>
        </w:rPr>
        <w:t>is to go back and do more work in the legal medium</w:t>
      </w:r>
      <w:r>
        <w:rPr>
          <w:sz w:val="16"/>
          <w:szCs w:val="16"/>
        </w:rPr>
        <w:t>.</w:t>
      </w:r>
    </w:p>
    <w:p w14:paraId="5B3FE3B3" w14:textId="77777777" w:rsidR="00294459" w:rsidRPr="00294459" w:rsidRDefault="00294459" w:rsidP="00294459"/>
    <w:p w14:paraId="24872449" w14:textId="77777777" w:rsidR="00294459" w:rsidRPr="00294459" w:rsidRDefault="00294459" w:rsidP="00294459"/>
    <w:p w14:paraId="288A08BC" w14:textId="58819886" w:rsidR="002E36C9" w:rsidRDefault="002E36C9" w:rsidP="002E36C9">
      <w:pPr>
        <w:pStyle w:val="Heading2"/>
      </w:pPr>
      <w:r>
        <w:lastRenderedPageBreak/>
        <w:t>K -- Feminism/Queer Theory</w:t>
      </w:r>
    </w:p>
    <w:p w14:paraId="3D5CD1EA" w14:textId="386C29BD" w:rsidR="002E36C9" w:rsidRDefault="002E36C9" w:rsidP="002E36C9">
      <w:pPr>
        <w:pStyle w:val="Heading4"/>
      </w:pPr>
      <w:r>
        <w:t>Melancholia re-entrenches the subjection of women under a patriarchal society – the 1AC is not radical but rather glorifies an instantiation of oppression.</w:t>
      </w:r>
    </w:p>
    <w:p w14:paraId="2CEDD24E" w14:textId="77777777" w:rsidR="002E36C9" w:rsidRDefault="002E36C9" w:rsidP="002E36C9">
      <w:proofErr w:type="spellStart"/>
      <w:r w:rsidRPr="007657FB">
        <w:rPr>
          <w:rStyle w:val="Heading4Char"/>
        </w:rPr>
        <w:t>Huthchinson</w:t>
      </w:r>
      <w:proofErr w:type="spellEnd"/>
      <w:r w:rsidRPr="007657FB">
        <w:rPr>
          <w:rStyle w:val="Heading4Char"/>
        </w:rPr>
        <w:t xml:space="preserve"> ‘01</w:t>
      </w:r>
      <w:r>
        <w:t xml:space="preserve"> -- </w:t>
      </w:r>
      <w:r w:rsidRPr="007657FB">
        <w:t xml:space="preserve">Professor Emerita, Department of Gender, Sexuality &amp; Women's Studies, Virginia Commonwealth University </w:t>
      </w:r>
      <w:r>
        <w:t xml:space="preserve">(Janet R. </w:t>
      </w:r>
      <w:proofErr w:type="spellStart"/>
      <w:r>
        <w:t>Huntchinson</w:t>
      </w:r>
      <w:proofErr w:type="spellEnd"/>
      <w:r>
        <w:t xml:space="preserve">, 2001, </w:t>
      </w:r>
      <w:r w:rsidRPr="00BD4E07">
        <w:t>“</w:t>
      </w:r>
      <w:proofErr w:type="spellStart"/>
      <w:r w:rsidRPr="00BD4E07">
        <w:t>Multigendering</w:t>
      </w:r>
      <w:proofErr w:type="spellEnd"/>
      <w:r w:rsidRPr="00BD4E07">
        <w:t xml:space="preserve"> PA: Anti-Administration, Anti-Blues”</w:t>
      </w:r>
      <w:r>
        <w:t>,</w:t>
      </w:r>
      <w:r w:rsidRPr="00BD4E07">
        <w:t xml:space="preserve"> Administrative Theory &amp; Praxis, vol. 23, no. 4, 2001, pp. 589–604. JSTOR, </w:t>
      </w:r>
      <w:hyperlink r:id="rId104" w:history="1">
        <w:r w:rsidRPr="007C4C88">
          <w:rPr>
            <w:rStyle w:val="Hyperlink"/>
          </w:rPr>
          <w:t>www.jstor.org/stable/25611545</w:t>
        </w:r>
      </w:hyperlink>
      <w:r>
        <w:t>, accessed 7-2-2021)</w:t>
      </w:r>
    </w:p>
    <w:p w14:paraId="3AA9BB13" w14:textId="77777777" w:rsidR="002E36C9" w:rsidRDefault="002E36C9" w:rsidP="002E36C9">
      <w:r>
        <w:t xml:space="preserve">An important aspect of anti-administration is playing-with-a-purpose, that is giving </w:t>
      </w:r>
      <w:proofErr w:type="gramStart"/>
      <w:r>
        <w:t>ourselves</w:t>
      </w:r>
      <w:proofErr w:type="gramEnd"/>
      <w:r>
        <w:t xml:space="preserve"> permission to suspend judgment, to think outside the box. This paper plays (with a purpose) with two apparently disparate ideas, </w:t>
      </w:r>
      <w:proofErr w:type="spellStart"/>
      <w:r>
        <w:t>multigendering</w:t>
      </w:r>
      <w:proofErr w:type="spellEnd"/>
      <w:r>
        <w:t xml:space="preserve"> and melancholy, linking them in a seemingly unlikely </w:t>
      </w:r>
      <w:proofErr w:type="spellStart"/>
      <w:proofErr w:type="gramStart"/>
      <w:r>
        <w:t>place?the</w:t>
      </w:r>
      <w:proofErr w:type="spellEnd"/>
      <w:proofErr w:type="gramEnd"/>
      <w:r>
        <w:t xml:space="preserve"> organization. It explores </w:t>
      </w:r>
      <w:r w:rsidRPr="00F84EA9">
        <w:rPr>
          <w:rStyle w:val="StyleUnderline"/>
        </w:rPr>
        <w:t xml:space="preserve">the present dilemma of gender construction in the public agency domain, and the repercussive melancholy that sex/gender stereotyping creates among women, </w:t>
      </w:r>
      <w:proofErr w:type="gramStart"/>
      <w:r w:rsidRPr="00F84EA9">
        <w:rPr>
          <w:rStyle w:val="StyleUnderline"/>
        </w:rPr>
        <w:t>men</w:t>
      </w:r>
      <w:proofErr w:type="gramEnd"/>
      <w:r w:rsidRPr="00F84EA9">
        <w:rPr>
          <w:rStyle w:val="StyleUnderline"/>
        </w:rPr>
        <w:t xml:space="preserve"> and the organizations they work in.</w:t>
      </w:r>
      <w:r>
        <w:t xml:space="preserve"> The debate over gender construction is visited </w:t>
      </w:r>
      <w:proofErr w:type="gramStart"/>
      <w:r>
        <w:t>noting briefly</w:t>
      </w:r>
      <w:proofErr w:type="gramEnd"/>
      <w:r>
        <w:t xml:space="preserve"> the compounding claims against a bipolar or dualist representation. This is followed by a discussion of the biological and social arguments proposed in support for the notion of </w:t>
      </w:r>
      <w:proofErr w:type="spellStart"/>
      <w:r>
        <w:t>multigendering</w:t>
      </w:r>
      <w:proofErr w:type="spellEnd"/>
      <w:r>
        <w:t xml:space="preserve">. In discussing </w:t>
      </w:r>
      <w:r w:rsidRPr="00F84EA9">
        <w:rPr>
          <w:rStyle w:val="StyleUnderline"/>
        </w:rPr>
        <w:t>the roots of melancholy,</w:t>
      </w:r>
      <w:r>
        <w:t xml:space="preserve"> emphasis is placed on the interpretations by Sigmund Freud, Melanie Klein, and Julia Kristeva, and, particularly in </w:t>
      </w:r>
      <w:proofErr w:type="spellStart"/>
      <w:r>
        <w:t>Kirsteva's</w:t>
      </w:r>
      <w:proofErr w:type="spellEnd"/>
      <w:r>
        <w:t xml:space="preserve"> view</w:t>
      </w:r>
      <w:r w:rsidRPr="00F84EA9">
        <w:rPr>
          <w:rStyle w:val="StyleUnderline"/>
        </w:rPr>
        <w:t>, its relationship to woman through misplaced abjection, which is at the heart of women's oppression in a patriarchal world.</w:t>
      </w:r>
      <w:r>
        <w:t xml:space="preserve"> Finally, the point is made that </w:t>
      </w:r>
      <w:r w:rsidRPr="00F84EA9">
        <w:rPr>
          <w:rStyle w:val="StyleUnderline"/>
        </w:rPr>
        <w:t>reorganizations, re-inventions, and the puny processes of human relations specialists come to nothing</w:t>
      </w:r>
      <w:r>
        <w:t xml:space="preserve"> (except more re-inventing) </w:t>
      </w:r>
      <w:r w:rsidRPr="00F84EA9">
        <w:rPr>
          <w:rStyle w:val="StyleUnderline"/>
        </w:rPr>
        <w:t>so long as the endemic melancholy of oppression afflicts the spirit of the individual and</w:t>
      </w:r>
      <w:r>
        <w:t xml:space="preserve">, by extension, </w:t>
      </w:r>
      <w:r w:rsidRPr="00F84EA9">
        <w:rPr>
          <w:rStyle w:val="StyleUnderline"/>
        </w:rPr>
        <w:t>the organization. Both the oppressed and the oppressors give expression to their experience of loss through melancholy</w:t>
      </w:r>
      <w:r>
        <w:t xml:space="preserve">? An overt or latent sense of sadness and indefinable longing. </w:t>
      </w:r>
      <w:r w:rsidRPr="00FB4E60">
        <w:rPr>
          <w:rStyle w:val="StyleUnderline"/>
        </w:rPr>
        <w:t>Anti-administration is the antidote to this debilitating affliction.</w:t>
      </w:r>
      <w:r>
        <w:t xml:space="preserve"> Anti-administration (Farmer, 1995) is both proscriptive and prescriptive? It condemns the tendency to hide behind old categories of Foucault's Negative and hails the positive (multiples, diversity over uniformity, flows over unities, mobile arrangements over systems [Farmer 1995, p. 230]). </w:t>
      </w:r>
      <w:r w:rsidRPr="00FB4E60">
        <w:rPr>
          <w:rStyle w:val="StyleUnderline"/>
        </w:rPr>
        <w:t xml:space="preserve">I would add to these the radically different, feminist perspective with its fresh insights over traditional patriarchal "urges to power" that condone domination and enslave the spirit. An important element of </w:t>
      </w:r>
      <w:proofErr w:type="spellStart"/>
      <w:r w:rsidRPr="00FB4E60">
        <w:rPr>
          <w:rStyle w:val="StyleUnderline"/>
        </w:rPr>
        <w:t>anti administration</w:t>
      </w:r>
      <w:proofErr w:type="spellEnd"/>
      <w:r w:rsidRPr="00FB4E60">
        <w:rPr>
          <w:rStyle w:val="StyleUnderline"/>
        </w:rPr>
        <w:t xml:space="preserve"> is the deconstruction of artificial oppositions (</w:t>
      </w:r>
      <w:r>
        <w:t xml:space="preserve">false dichotomies) </w:t>
      </w:r>
      <w:r w:rsidRPr="00FB4E60">
        <w:rPr>
          <w:rStyle w:val="StyleUnderline"/>
        </w:rPr>
        <w:t xml:space="preserve">and metaphors that inhibit our creativity and defeat our ability to </w:t>
      </w:r>
      <w:proofErr w:type="spellStart"/>
      <w:r w:rsidRPr="00FB4E60">
        <w:rPr>
          <w:rStyle w:val="StyleUnderline"/>
        </w:rPr>
        <w:t>imaginize</w:t>
      </w:r>
      <w:proofErr w:type="spellEnd"/>
      <w:r>
        <w:t xml:space="preserve"> (Farmer, 1995). The terms masculine-gendered and feminine-gendered are used in two ways in this paper. As hyphenated gender constructions, they acknowledge preferred ambiguities of gender interpretations arrayed on a palette of feminine and masculine. </w:t>
      </w:r>
      <w:r w:rsidRPr="00FB4E60">
        <w:rPr>
          <w:rStyle w:val="StyleUnderline"/>
        </w:rPr>
        <w:t xml:space="preserve">As metaphors for administration and </w:t>
      </w:r>
      <w:proofErr w:type="spellStart"/>
      <w:r w:rsidRPr="00FB4E60">
        <w:rPr>
          <w:rStyle w:val="StyleUnderline"/>
        </w:rPr>
        <w:t>anti administration</w:t>
      </w:r>
      <w:proofErr w:type="spellEnd"/>
      <w:r w:rsidRPr="00FB4E60">
        <w:rPr>
          <w:rStyle w:val="StyleUnderline"/>
        </w:rPr>
        <w:t>, they acknowledge the hegemonic persistence of masculinized norms embodied in Western administrative theory and practice juxtaposed with the silent acquiescence of women in public administration</w:t>
      </w:r>
      <w:r>
        <w:t xml:space="preserve">. Despite their hegemonic advantage, men too, fall victim to social constructions of gender and the obsessively masculine portrayals that assault their psyches from their earliest childhood experiences. Succumbing, they fail in the end to develop and experience other potentially more productive identities. Like Antony in Shakespeare's Antony and Cleopatra, who "is always someone else's version...never himself, he both exhibits and </w:t>
      </w:r>
      <w:r w:rsidRPr="00FB4E60">
        <w:rPr>
          <w:rStyle w:val="StyleUnderline"/>
        </w:rPr>
        <w:t xml:space="preserve">provokes in audiences a melancholic longing for </w:t>
      </w:r>
      <w:r w:rsidRPr="00FB4E60">
        <w:rPr>
          <w:rStyle w:val="StyleUnderline"/>
        </w:rPr>
        <w:lastRenderedPageBreak/>
        <w:t xml:space="preserve">self-identical presence" (Marshall 1993, p. 387). The losses engendered by a pervasive melancholy are not remedied by traditional organization development strategies. Potentially more useful is the notion of a </w:t>
      </w:r>
      <w:proofErr w:type="spellStart"/>
      <w:r w:rsidRPr="00FB4E60">
        <w:rPr>
          <w:rStyle w:val="StyleUnderline"/>
        </w:rPr>
        <w:t>multigendering</w:t>
      </w:r>
      <w:proofErr w:type="spellEnd"/>
      <w:r w:rsidRPr="00FB4E60">
        <w:rPr>
          <w:rStyle w:val="StyleUnderline"/>
        </w:rPr>
        <w:t xml:space="preserve"> that responds to a conceptual lacuna embedding a more liberating gender theory</w:t>
      </w:r>
      <w:r>
        <w:t xml:space="preserve"> (as opposed to the conservative and less useful liberal gender theory) in theories of public administration.</w:t>
      </w:r>
    </w:p>
    <w:p w14:paraId="7528169C" w14:textId="77777777" w:rsidR="002E36C9" w:rsidRDefault="002E36C9" w:rsidP="002E36C9">
      <w:pPr>
        <w:pStyle w:val="Heading4"/>
      </w:pPr>
      <w:r>
        <w:t xml:space="preserve">Melancholia is inherently rooted in Freudian psychoanalysis </w:t>
      </w:r>
      <w:r w:rsidRPr="008146FB">
        <w:rPr>
          <w:highlight w:val="green"/>
        </w:rPr>
        <w:t>&lt;&lt;combine with some Freud sexist/ homophobic warrant.&gt;&gt;</w:t>
      </w:r>
    </w:p>
    <w:p w14:paraId="1DF8580F" w14:textId="77777777" w:rsidR="002E36C9" w:rsidRPr="008146FB" w:rsidRDefault="002E36C9" w:rsidP="002E36C9">
      <w:r w:rsidRPr="00817171">
        <w:rPr>
          <w:rStyle w:val="Style13ptBold"/>
        </w:rPr>
        <w:t xml:space="preserve">Wright </w:t>
      </w:r>
      <w:r w:rsidRPr="00817171">
        <w:t>C. (20</w:t>
      </w:r>
      <w:r w:rsidRPr="00817171">
        <w:rPr>
          <w:rStyle w:val="Style13ptBold"/>
        </w:rPr>
        <w:t>17</w:t>
      </w:r>
      <w:r w:rsidRPr="00817171">
        <w:t xml:space="preserve">) Dr Fanon on Colonial Narcissism and Anti-Colonial Melancholia. In: </w:t>
      </w:r>
      <w:proofErr w:type="spellStart"/>
      <w:r w:rsidRPr="00817171">
        <w:t>Sheils</w:t>
      </w:r>
      <w:proofErr w:type="spellEnd"/>
      <w:r w:rsidRPr="00817171">
        <w:t xml:space="preserve"> B., Walsh J. (eds) Narcissism, </w:t>
      </w:r>
      <w:proofErr w:type="gramStart"/>
      <w:r w:rsidRPr="00817171">
        <w:t>Melancholia</w:t>
      </w:r>
      <w:proofErr w:type="gramEnd"/>
      <w:r w:rsidRPr="00817171">
        <w:t xml:space="preserve"> and the Subject of Community. Studies in the Psychosocial. Palgrave Macmillan, Cham. </w:t>
      </w:r>
      <w:hyperlink r:id="rId105" w:history="1">
        <w:r w:rsidRPr="00500D7E">
          <w:rPr>
            <w:rStyle w:val="Hyperlink"/>
          </w:rPr>
          <w:t>https://doi-org.proxy.lib.umich.edu/10.1007/978-3-319-63829-4_8 //</w:t>
        </w:r>
      </w:hyperlink>
      <w:r>
        <w:t xml:space="preserve"> </w:t>
      </w:r>
      <w:proofErr w:type="spellStart"/>
      <w:r>
        <w:t>Piedimonte</w:t>
      </w:r>
      <w:proofErr w:type="spellEnd"/>
      <w:r>
        <w:t xml:space="preserve"> </w:t>
      </w:r>
    </w:p>
    <w:p w14:paraId="5B56F4D0" w14:textId="77777777" w:rsidR="002E36C9" w:rsidRPr="00590C0F" w:rsidRDefault="002E36C9" w:rsidP="002E36C9">
      <w:pPr>
        <w:rPr>
          <w:sz w:val="16"/>
        </w:rPr>
      </w:pPr>
      <w:r w:rsidRPr="00590C0F">
        <w:rPr>
          <w:sz w:val="16"/>
        </w:rPr>
        <w:t xml:space="preserve">Whilst it is true that the term narcissism especially has come to be deployed in ways that seem foreign to the complexities of Freud’s 1914 paper (by its reduction to a personality disorder for example), it remains the case that </w:t>
      </w:r>
      <w:r w:rsidRPr="00590C0F">
        <w:rPr>
          <w:rStyle w:val="StyleUnderline"/>
        </w:rPr>
        <w:t>neither narcissism nor melancholia can be thought about today without expressing some debt to Freudian metapsychology. However, whereas Freud was most evidently concerned to describe the structure of ego-formation, many subsequent commentators have preferred to emphasize the cultural and normative dimensions of the terms</w:t>
      </w:r>
      <w:r w:rsidRPr="00590C0F">
        <w:rPr>
          <w:sz w:val="16"/>
        </w:rPr>
        <w:t xml:space="preserve">. If we consider their respective discursive histories, we can see that </w:t>
      </w:r>
      <w:r w:rsidRPr="00590C0F">
        <w:rPr>
          <w:rStyle w:val="StyleUnderline"/>
        </w:rPr>
        <w:t>narcissism and melancholia</w:t>
      </w:r>
      <w:r w:rsidRPr="00590C0F">
        <w:rPr>
          <w:sz w:val="16"/>
        </w:rPr>
        <w:t xml:space="preserve"> have been put to work in very different ways (see more later in the chapter), and yet remain </w:t>
      </w:r>
      <w:r w:rsidRPr="00590C0F">
        <w:rPr>
          <w:rStyle w:val="StyleUnderline"/>
        </w:rPr>
        <w:t>grounded by a shared concern with modes of relation and identification</w:t>
      </w:r>
      <w:r w:rsidRPr="00590C0F">
        <w:rPr>
          <w:sz w:val="16"/>
        </w:rPr>
        <w:t>. This shared concern, we would suggest, is the basis upon which they’ve been most productively reanimated in recent years: the rise of melancholia as a critical aid to the study of cultural displacement and dispossession (Khanna 2003; Gilroy 2005; Butler 1997, 2004; Frosh 2013), and the determined redemption of narcissism from its pejorative characterization as fundamentally anti-social (</w:t>
      </w:r>
      <w:proofErr w:type="spellStart"/>
      <w:r w:rsidRPr="00590C0F">
        <w:rPr>
          <w:sz w:val="16"/>
        </w:rPr>
        <w:t>Bersani</w:t>
      </w:r>
      <w:proofErr w:type="spellEnd"/>
      <w:r w:rsidRPr="00590C0F">
        <w:rPr>
          <w:sz w:val="16"/>
        </w:rPr>
        <w:t xml:space="preserve"> 2010; </w:t>
      </w:r>
      <w:proofErr w:type="spellStart"/>
      <w:r w:rsidRPr="00590C0F">
        <w:rPr>
          <w:sz w:val="16"/>
        </w:rPr>
        <w:t>DeArmitt</w:t>
      </w:r>
      <w:proofErr w:type="spellEnd"/>
      <w:r w:rsidRPr="00590C0F">
        <w:rPr>
          <w:sz w:val="16"/>
        </w:rPr>
        <w:t xml:space="preserve"> 2014; </w:t>
      </w:r>
      <w:proofErr w:type="spellStart"/>
      <w:r w:rsidRPr="00590C0F">
        <w:rPr>
          <w:sz w:val="16"/>
        </w:rPr>
        <w:t>Lunbeck</w:t>
      </w:r>
      <w:proofErr w:type="spellEnd"/>
      <w:r w:rsidRPr="00590C0F">
        <w:rPr>
          <w:sz w:val="16"/>
        </w:rPr>
        <w:t xml:space="preserve"> 2014; Walsh 2015). What is most noteworthy in this post-Freudian literature is the increasing relevance of metapsychology to social and political theory, especially for the purpose of </w:t>
      </w:r>
      <w:proofErr w:type="spellStart"/>
      <w:r w:rsidRPr="00590C0F">
        <w:rPr>
          <w:sz w:val="16"/>
        </w:rPr>
        <w:t>theorising</w:t>
      </w:r>
      <w:proofErr w:type="spellEnd"/>
      <w:r w:rsidRPr="00590C0F">
        <w:rPr>
          <w:sz w:val="16"/>
        </w:rPr>
        <w:t xml:space="preserve"> a reflexive and embodied subjectivity.</w:t>
      </w:r>
    </w:p>
    <w:p w14:paraId="31FAC6B3" w14:textId="16077DA7" w:rsidR="002E36C9" w:rsidRDefault="002E36C9" w:rsidP="002E36C9">
      <w:pPr>
        <w:pStyle w:val="Heading4"/>
      </w:pPr>
      <w:r>
        <w:t xml:space="preserve">Endorsements of melancholia play into the patriarchal expectation of gender melancholia for young girls. </w:t>
      </w:r>
    </w:p>
    <w:p w14:paraId="7CA59385" w14:textId="77777777" w:rsidR="002E36C9" w:rsidRPr="00134DE7" w:rsidRDefault="002E36C9" w:rsidP="002E36C9">
      <w:pPr>
        <w:rPr>
          <w:szCs w:val="22"/>
        </w:rPr>
      </w:pPr>
      <w:r>
        <w:t>Amy Shields Dobson 13. “</w:t>
      </w:r>
      <w:r w:rsidRPr="00817171">
        <w:t>Performative shamelessness on young women’s social network sites: Shielding the self and resisting gender melancholia</w:t>
      </w:r>
      <w:proofErr w:type="gramStart"/>
      <w:r>
        <w:t>,”  12</w:t>
      </w:r>
      <w:proofErr w:type="gramEnd"/>
      <w:r>
        <w:t xml:space="preserve">-1-2013. </w:t>
      </w:r>
      <w:r w:rsidRPr="00817171">
        <w:rPr>
          <w:i/>
          <w:iCs/>
        </w:rPr>
        <w:t>Feminism and Psychology</w:t>
      </w:r>
      <w:r>
        <w:t xml:space="preserve">, </w:t>
      </w:r>
      <w:hyperlink r:id="rId106" w:history="1">
        <w:r w:rsidRPr="00500D7E">
          <w:rPr>
            <w:rStyle w:val="Hyperlink"/>
          </w:rPr>
          <w:t>https://doi-org.proxy.lib.umich.edu/10.1177/0959353513510651</w:t>
        </w:r>
      </w:hyperlink>
      <w:r>
        <w:t>.</w:t>
      </w:r>
      <w:r w:rsidRPr="00817171">
        <w:rPr>
          <w:sz w:val="14"/>
          <w:szCs w:val="14"/>
        </w:rPr>
        <w:t xml:space="preserve"> (</w:t>
      </w:r>
      <w:r w:rsidRPr="00817171">
        <w:rPr>
          <w:sz w:val="10"/>
          <w:szCs w:val="10"/>
        </w:rPr>
        <w:t xml:space="preserve">Amy Shields Dobson's research focuses on gender and sexuality in digital cultures and social </w:t>
      </w:r>
      <w:proofErr w:type="gramStart"/>
      <w:r w:rsidRPr="00817171">
        <w:rPr>
          <w:sz w:val="10"/>
          <w:szCs w:val="10"/>
        </w:rPr>
        <w:t>media in particular</w:t>
      </w:r>
      <w:proofErr w:type="gramEnd"/>
      <w:r w:rsidRPr="00817171">
        <w:rPr>
          <w:sz w:val="10"/>
          <w:szCs w:val="10"/>
        </w:rPr>
        <w:t xml:space="preserve">. Before starting her University of Queensland Postdoctoral Fellowship, Amy was a lecturer in Sociology and Gender at Monash University. She has conducted research into young people’s social media use and digital self-representation, sexting and </w:t>
      </w:r>
      <w:proofErr w:type="spellStart"/>
      <w:r w:rsidRPr="00817171">
        <w:rPr>
          <w:sz w:val="10"/>
          <w:szCs w:val="10"/>
        </w:rPr>
        <w:t>cybersafety</w:t>
      </w:r>
      <w:proofErr w:type="spellEnd"/>
      <w:r w:rsidRPr="00817171">
        <w:rPr>
          <w:sz w:val="10"/>
          <w:szCs w:val="10"/>
        </w:rPr>
        <w:t xml:space="preserve"> education in schools, and female genital cosmetic surgery in Australia. Research Interests Digital cultures and social media Youth and girlhood studies Femininity, postfeminist subjectivities </w:t>
      </w:r>
      <w:proofErr w:type="spellStart"/>
      <w:r w:rsidRPr="00817171">
        <w:rPr>
          <w:sz w:val="10"/>
          <w:szCs w:val="10"/>
        </w:rPr>
        <w:t>Sexualisation</w:t>
      </w:r>
      <w:proofErr w:type="spellEnd"/>
      <w:r w:rsidRPr="00817171">
        <w:rPr>
          <w:sz w:val="10"/>
          <w:szCs w:val="10"/>
        </w:rPr>
        <w:t xml:space="preserve"> and raunch culture Sexting I welcome applications from prospective PhD students working in any of the above areas. Current Research Amy is currently undertaking several projects in the areas of youth, gender politics, and social media. Her postdoctoral research project investigates the experiences and opinions of youth and those who care for youth in Queensland on the gender dynamics of youth digital cultures; how gendered and sexual media practices among youth are handled in schools and communities; and how key stakeholders think they should be handled, as well as documenting the experiences of families who have been directly involved in instances of sexual image exchange among teenage youth. Amy is also working on a Humanities and Social Sciences Strategic Research Fund project examining how education institutions contribute to a more inclusive and cohesive society, led by Professor Martin Mills, Associate Professor Amanda Keddie, and Professor </w:t>
      </w:r>
      <w:proofErr w:type="spellStart"/>
      <w:r w:rsidRPr="00817171">
        <w:rPr>
          <w:sz w:val="10"/>
          <w:szCs w:val="10"/>
        </w:rPr>
        <w:t>Annemaree</w:t>
      </w:r>
      <w:proofErr w:type="spellEnd"/>
      <w:r w:rsidRPr="00817171">
        <w:rPr>
          <w:sz w:val="10"/>
          <w:szCs w:val="10"/>
        </w:rPr>
        <w:t xml:space="preserve"> Carroll, Education, </w:t>
      </w:r>
      <w:proofErr w:type="gramStart"/>
      <w:r w:rsidRPr="00817171">
        <w:rPr>
          <w:sz w:val="10"/>
          <w:szCs w:val="10"/>
        </w:rPr>
        <w:t>UQ .</w:t>
      </w:r>
      <w:proofErr w:type="gramEnd"/>
      <w:r w:rsidRPr="00817171">
        <w:rPr>
          <w:sz w:val="10"/>
          <w:szCs w:val="10"/>
        </w:rPr>
        <w:t xml:space="preserve"> Part of this research examines the current functions of online communities and social media forums in social inclusion and cohesion, both youth-led and school-led. Amy is also currently working with researchers at Jean </w:t>
      </w:r>
      <w:proofErr w:type="spellStart"/>
      <w:r w:rsidRPr="00817171">
        <w:rPr>
          <w:sz w:val="10"/>
          <w:szCs w:val="10"/>
        </w:rPr>
        <w:t>Hailes</w:t>
      </w:r>
      <w:proofErr w:type="spellEnd"/>
      <w:r w:rsidRPr="00817171">
        <w:rPr>
          <w:sz w:val="10"/>
          <w:szCs w:val="10"/>
        </w:rPr>
        <w:t xml:space="preserve"> - For Women’s Health, Dr Maggie Kirkman, Prof Jane Fisher, Prof Kay Souter, and Dr </w:t>
      </w:r>
      <w:proofErr w:type="spellStart"/>
      <w:r w:rsidRPr="00817171">
        <w:rPr>
          <w:sz w:val="10"/>
          <w:szCs w:val="10"/>
        </w:rPr>
        <w:t>Karalyn</w:t>
      </w:r>
      <w:proofErr w:type="spellEnd"/>
      <w:r w:rsidRPr="00817171">
        <w:rPr>
          <w:sz w:val="10"/>
          <w:szCs w:val="10"/>
        </w:rPr>
        <w:t xml:space="preserve"> McDonald on the ARC Linkage Project: ‘Elucidating the increasing demand for genital cosmetic surgery among girls and women in </w:t>
      </w:r>
      <w:proofErr w:type="gramStart"/>
      <w:r w:rsidRPr="00817171">
        <w:rPr>
          <w:sz w:val="10"/>
          <w:szCs w:val="10"/>
        </w:rPr>
        <w:t>Australia‘</w:t>
      </w:r>
      <w:proofErr w:type="gramEnd"/>
      <w:r w:rsidRPr="00817171">
        <w:rPr>
          <w:sz w:val="10"/>
          <w:szCs w:val="10"/>
        </w:rPr>
        <w:t xml:space="preserve">. This project aims to elucidate the reasons for increasing numbers of girls and women in Australia undergoing genital cosmetic surgery, and to map perceptions of female genital appearance through interviews with women, cosmetic surgeons, and </w:t>
      </w:r>
      <w:proofErr w:type="spellStart"/>
      <w:r w:rsidRPr="00817171">
        <w:rPr>
          <w:sz w:val="10"/>
          <w:szCs w:val="10"/>
        </w:rPr>
        <w:t>gynaecologists</w:t>
      </w:r>
      <w:proofErr w:type="spellEnd"/>
      <w:r w:rsidRPr="00817171">
        <w:rPr>
          <w:sz w:val="10"/>
          <w:szCs w:val="10"/>
        </w:rPr>
        <w:t xml:space="preserve">, as well as an online survey, and monitoring of social media discussion and advertising. Industry partners include Southern Health, Women’s Health Victoria, Family Planning Victoria, Australian Federation of Medical Women, and The Jean </w:t>
      </w:r>
      <w:proofErr w:type="spellStart"/>
      <w:r w:rsidRPr="00817171">
        <w:rPr>
          <w:sz w:val="10"/>
          <w:szCs w:val="10"/>
        </w:rPr>
        <w:t>Hailes</w:t>
      </w:r>
      <w:proofErr w:type="spellEnd"/>
      <w:r w:rsidRPr="00817171">
        <w:rPr>
          <w:sz w:val="10"/>
          <w:szCs w:val="10"/>
        </w:rPr>
        <w:t xml:space="preserve"> Foundation. In 2013, Amy led the study 'Youth, mobile technologies and gender politics: young people’s beliefs about gender and ethical use of communication technologies’ in collaboration with Dr Danielle Tyson (Criminology, Monash), Dr Mary Lou Rasmussen (Education, Monash), and Adrian Farrugia. The group conducted focus groups with 24 young people in Years 10 and 11 at two regional Victorian high schools. This study examined young people’s views on the </w:t>
      </w:r>
      <w:proofErr w:type="spellStart"/>
      <w:r w:rsidRPr="00817171">
        <w:rPr>
          <w:sz w:val="10"/>
          <w:szCs w:val="10"/>
        </w:rPr>
        <w:t>cybersafety</w:t>
      </w:r>
      <w:proofErr w:type="spellEnd"/>
      <w:r w:rsidRPr="00817171">
        <w:rPr>
          <w:sz w:val="10"/>
          <w:szCs w:val="10"/>
        </w:rPr>
        <w:t xml:space="preserve"> film ‘Tagged’’ (ACMA) and gender roles within it. Amy has also conducted research into young women’s self-representations on social network site profiles, and Internet cam girl cultures, exploring the meanings of femininity, performativity, and young women’s online representations in postfeminist digital media contexts.)</w:t>
      </w:r>
      <w:r>
        <w:rPr>
          <w:sz w:val="10"/>
          <w:szCs w:val="10"/>
        </w:rPr>
        <w:t xml:space="preserve"> </w:t>
      </w:r>
      <w:r>
        <w:rPr>
          <w:szCs w:val="22"/>
        </w:rPr>
        <w:t xml:space="preserve">// </w:t>
      </w:r>
      <w:proofErr w:type="spellStart"/>
      <w:r>
        <w:rPr>
          <w:szCs w:val="22"/>
        </w:rPr>
        <w:t>Piedimonte</w:t>
      </w:r>
      <w:proofErr w:type="spellEnd"/>
    </w:p>
    <w:p w14:paraId="771954FE" w14:textId="2471D9D3" w:rsidR="002E36C9" w:rsidRDefault="002E36C9" w:rsidP="002E36C9">
      <w:pPr>
        <w:rPr>
          <w:rStyle w:val="StyleUnderline"/>
        </w:rPr>
      </w:pPr>
      <w:r w:rsidRPr="00134DE7">
        <w:rPr>
          <w:sz w:val="16"/>
        </w:rPr>
        <w:t>In this paper, I ask what the self-representations of young women on social network sites can tell us about the conditions and experience of inhabiting femininity in the digitally mediated post-feminist context. First, I outline four conditions of post-feminist girlhood that I suggest young women must navigate in the processes of subjectivity construction. I then describe some of the common kinds of performativity found on a small selection of social network site profiles owned by young Australian women</w:t>
      </w:r>
      <w:r w:rsidRPr="00C32B0C">
        <w:rPr>
          <w:rStyle w:val="StyleUnderline"/>
        </w:rPr>
        <w:t xml:space="preserve">. I suggest that a ‘shameless’ affect may be a necessary form of self-protection for these young women, operating in contexts that appear to require copious amounts, and intense forms, of self-display. The kind of ‘shameless’ affectations we can see on young women’s social network </w:t>
      </w:r>
      <w:r w:rsidRPr="00C32B0C">
        <w:rPr>
          <w:rStyle w:val="StyleUnderline"/>
        </w:rPr>
        <w:lastRenderedPageBreak/>
        <w:t>site profiles may also be a way of resisting the dominant terms by which contemporary femininity is understood as normatively ‘melancholic’ or damaged</w:t>
      </w:r>
      <w:r w:rsidRPr="00134DE7">
        <w:rPr>
          <w:sz w:val="16"/>
        </w:rPr>
        <w:t xml:space="preserve">. Keywords Femininity, social networking sites, </w:t>
      </w:r>
      <w:proofErr w:type="spellStart"/>
      <w:r w:rsidRPr="00134DE7">
        <w:rPr>
          <w:sz w:val="16"/>
        </w:rPr>
        <w:t>sexualisation</w:t>
      </w:r>
      <w:proofErr w:type="spellEnd"/>
      <w:r w:rsidRPr="00134DE7">
        <w:rPr>
          <w:sz w:val="16"/>
        </w:rPr>
        <w:t xml:space="preserve">, post-feminism, girlhood, girl power, affect, melancholia </w:t>
      </w:r>
      <w:proofErr w:type="gramStart"/>
      <w:r w:rsidRPr="00134DE7">
        <w:rPr>
          <w:sz w:val="16"/>
        </w:rPr>
        <w:t>In</w:t>
      </w:r>
      <w:proofErr w:type="gramEnd"/>
      <w:r w:rsidRPr="00134DE7">
        <w:rPr>
          <w:sz w:val="16"/>
        </w:rPr>
        <w:t xml:space="preserve"> this paper, I ask what the self-representations of young women on social network sites (SNSs) can tell us about the conditions and experience of inhabiting femininity in the digitally mediated post-feminist context. I examine a small selection of SNS profiles owned by Australian women aged 18–21. I </w:t>
      </w:r>
      <w:r w:rsidRPr="00C32B0C">
        <w:rPr>
          <w:rStyle w:val="StyleUnderline"/>
        </w:rPr>
        <w:t xml:space="preserve">draw from a post-structuralist feminist analytical tradition to do so and engage </w:t>
      </w:r>
      <w:proofErr w:type="gramStart"/>
      <w:r w:rsidRPr="00C32B0C">
        <w:rPr>
          <w:rStyle w:val="StyleUnderline"/>
        </w:rPr>
        <w:t>in particular with</w:t>
      </w:r>
      <w:proofErr w:type="gramEnd"/>
      <w:r w:rsidRPr="00C32B0C">
        <w:rPr>
          <w:rStyle w:val="StyleUnderline"/>
        </w:rPr>
        <w:t xml:space="preserve"> some of Angela McRobbie’s ideas about the </w:t>
      </w:r>
      <w:proofErr w:type="spellStart"/>
      <w:r w:rsidRPr="00C32B0C">
        <w:rPr>
          <w:rStyle w:val="StyleUnderline"/>
        </w:rPr>
        <w:t>normalisation</w:t>
      </w:r>
      <w:proofErr w:type="spellEnd"/>
      <w:r w:rsidRPr="00C32B0C">
        <w:rPr>
          <w:rStyle w:val="StyleUnderline"/>
        </w:rPr>
        <w:t xml:space="preserve"> of signs of sadness and distress for young women (‘gender melancholia’) in the post-feminist era. McRobbie’s writings on femininity and popular culture have been shedding light on the social and cultural conditions that shape young women’s lives since the 1970s. Her recent writings on ‘gender melancholia’ and ‘post-feminist disorders’ paint a particularly bleak portrait of inhabiting young femininity today, and yet one that resonates strongly.</w:t>
      </w:r>
      <w:r w:rsidRPr="00134DE7">
        <w:rPr>
          <w:sz w:val="16"/>
        </w:rPr>
        <w:t xml:space="preserve"> McRobbie suggests that ‘Popular </w:t>
      </w:r>
      <w:r w:rsidRPr="00C32B0C">
        <w:rPr>
          <w:rStyle w:val="StyleUnderline"/>
        </w:rPr>
        <w:t>culture is asking young women to get used to gender melancholia</w:t>
      </w:r>
      <w:r w:rsidRPr="00134DE7">
        <w:rPr>
          <w:sz w:val="16"/>
        </w:rPr>
        <w:t xml:space="preserve">, and to </w:t>
      </w:r>
      <w:proofErr w:type="spellStart"/>
      <w:r w:rsidRPr="00134DE7">
        <w:rPr>
          <w:sz w:val="16"/>
        </w:rPr>
        <w:t>recognise</w:t>
      </w:r>
      <w:proofErr w:type="spellEnd"/>
      <w:r w:rsidRPr="00134DE7">
        <w:rPr>
          <w:sz w:val="16"/>
        </w:rPr>
        <w:t xml:space="preserve"> themselves and each other within its terms’ (2009: 115). McRobbie writes that today, being ‘“culturally intelligible” as a girl makes one ill. But by today’s standards, that is almost acceptable’ (2009: 97). </w:t>
      </w:r>
      <w:r w:rsidRPr="00C32B0C">
        <w:rPr>
          <w:rStyle w:val="StyleUnderline"/>
        </w:rPr>
        <w:t>‘Better to be an ill girl’, she suggests, ‘than a girl who gets up out of her sickbed and challenges the power of the heterosexual matrix’</w:t>
      </w:r>
      <w:r w:rsidRPr="00134DE7">
        <w:rPr>
          <w:sz w:val="16"/>
        </w:rPr>
        <w:t xml:space="preserve"> (2009: 96). </w:t>
      </w:r>
      <w:r w:rsidRPr="00C32B0C">
        <w:rPr>
          <w:rStyle w:val="StyleUnderline"/>
        </w:rPr>
        <w:t xml:space="preserve">McRobbie implies a connection between young women’s ‘shameless self-exposure’ and the </w:t>
      </w:r>
      <w:proofErr w:type="spellStart"/>
      <w:r w:rsidRPr="00C32B0C">
        <w:rPr>
          <w:rStyle w:val="StyleUnderline"/>
        </w:rPr>
        <w:t>normalisation</w:t>
      </w:r>
      <w:proofErr w:type="spellEnd"/>
      <w:r w:rsidRPr="00C32B0C">
        <w:rPr>
          <w:rStyle w:val="StyleUnderline"/>
        </w:rPr>
        <w:t xml:space="preserve"> of gender melancholia, and it is this connection I want to further unpack and question here. </w:t>
      </w:r>
      <w:r w:rsidRPr="00134DE7">
        <w:rPr>
          <w:sz w:val="16"/>
        </w:rPr>
        <w:t xml:space="preserve">In one example she gives of this phenomenon, from the website of Amy Winehouse, she points to the possibility that forms of social media may function as an avenue for young women’s ‘shameless self-exposure’ and wider advertisement of their pain under a somewhat agentic guise (2009: 116). However, ‘shameless self-exposure’ online does not only come in the form of advertisement of pain for young women inhabiting femininity. In my data from </w:t>
      </w:r>
      <w:proofErr w:type="spellStart"/>
      <w:r w:rsidRPr="00134DE7">
        <w:rPr>
          <w:sz w:val="16"/>
        </w:rPr>
        <w:t>MySpace</w:t>
      </w:r>
      <w:proofErr w:type="spellEnd"/>
      <w:r w:rsidRPr="00134DE7">
        <w:rPr>
          <w:sz w:val="16"/>
        </w:rPr>
        <w:t xml:space="preserve"> profiles, self-exposure online comes in the form of more celebratory performances of shamelessness itself. In the profiles I have examined, young women often employ hetero-sexy female celebrities and icons in their </w:t>
      </w:r>
      <w:proofErr w:type="gramStart"/>
      <w:r w:rsidRPr="00134DE7">
        <w:rPr>
          <w:sz w:val="16"/>
        </w:rPr>
        <w:t>decoration, and</w:t>
      </w:r>
      <w:proofErr w:type="gramEnd"/>
      <w:r w:rsidRPr="00134DE7">
        <w:rPr>
          <w:sz w:val="16"/>
        </w:rPr>
        <w:t xml:space="preserve"> depict themselves drinking and partying in ‘laddish’ fashion in their photo galleries. The sexy, wild, laddish and generally ‘out there’ identity performances of these feminine subjects are often framed for viewers by mottos or self-descriptive texts proclaiming </w:t>
      </w:r>
      <w:proofErr w:type="gramStart"/>
      <w:r w:rsidRPr="00134DE7">
        <w:rPr>
          <w:sz w:val="16"/>
        </w:rPr>
        <w:t>confidence, and</w:t>
      </w:r>
      <w:proofErr w:type="gramEnd"/>
      <w:r w:rsidRPr="00134DE7">
        <w:rPr>
          <w:sz w:val="16"/>
        </w:rPr>
        <w:t xml:space="preserve"> dismissing the potential criticisms or judgements of viewers on the basis of autonomy and self-acceptance. A display of shamelessness itself also appears to be connected to inhabiting femininity in this </w:t>
      </w:r>
      <w:proofErr w:type="gramStart"/>
      <w:r w:rsidRPr="00134DE7">
        <w:rPr>
          <w:sz w:val="16"/>
        </w:rPr>
        <w:t>particular online</w:t>
      </w:r>
      <w:proofErr w:type="gramEnd"/>
      <w:r w:rsidRPr="00134DE7">
        <w:rPr>
          <w:sz w:val="16"/>
        </w:rPr>
        <w:t xml:space="preserve"> social context. In this paper, I examine the meaning of this more celebratory kind of ‘shameless self-exposure’ performed in the online-mediated sphere as part of contemporary young femininity. I first outline the socio-cultural context in which we need to situate young women’s online self-representations on SNSs. Next, I </w:t>
      </w:r>
      <w:proofErr w:type="spellStart"/>
      <w:r w:rsidRPr="00134DE7">
        <w:rPr>
          <w:sz w:val="16"/>
        </w:rPr>
        <w:t>summarise</w:t>
      </w:r>
      <w:proofErr w:type="spellEnd"/>
      <w:r w:rsidRPr="00134DE7">
        <w:rPr>
          <w:sz w:val="16"/>
        </w:rPr>
        <w:t xml:space="preserve"> the key findings from my data regarding common modes of feminine performativity on the SNSs viewed. In my discussion of these data, I develop the concept of ‘performative shamelessness’ to describe the affective tone of these young women’s mediated identities. Building on McRobbie’s ideas, I suggest that these data can help us better understand the conditions of inhabiting femininity in this context in two </w:t>
      </w:r>
      <w:proofErr w:type="gramStart"/>
      <w:r w:rsidRPr="00134DE7">
        <w:rPr>
          <w:sz w:val="16"/>
        </w:rPr>
        <w:t>key ways</w:t>
      </w:r>
      <w:proofErr w:type="gramEnd"/>
      <w:r w:rsidRPr="00134DE7">
        <w:rPr>
          <w:sz w:val="16"/>
        </w:rPr>
        <w:t xml:space="preserve">. First, we can see here the ways in which young women are socially and culturally compelled towards performances of shamelessness in the post-feminist online social context. </w:t>
      </w:r>
      <w:r w:rsidRPr="00134DE7">
        <w:rPr>
          <w:rStyle w:val="StyleUnderline"/>
        </w:rPr>
        <w:t xml:space="preserve">Second, performative shamelessness may, at the same time, function as a response to the terms of ‘gender melancholia’: drawing on girl-powered discursive constructs of femininity may prove a useful or attractive option for self-representation in the face of a broader socio-cultural </w:t>
      </w:r>
      <w:proofErr w:type="spellStart"/>
      <w:r w:rsidRPr="00134DE7">
        <w:rPr>
          <w:rStyle w:val="StyleUnderline"/>
        </w:rPr>
        <w:t>pathologisation</w:t>
      </w:r>
      <w:proofErr w:type="spellEnd"/>
      <w:r w:rsidRPr="00134DE7">
        <w:rPr>
          <w:rStyle w:val="StyleUnderline"/>
        </w:rPr>
        <w:t xml:space="preserve"> of young femininity. </w:t>
      </w:r>
    </w:p>
    <w:p w14:paraId="24CF7689" w14:textId="77777777" w:rsidR="002E36C9" w:rsidRDefault="002E36C9" w:rsidP="002E36C9">
      <w:pPr>
        <w:pStyle w:val="Heading4"/>
      </w:pPr>
      <w:r>
        <w:t xml:space="preserve">Melancholia reinforces existing gender norms through hierarchical standards of the lost object </w:t>
      </w:r>
    </w:p>
    <w:p w14:paraId="46032755" w14:textId="77777777" w:rsidR="002E36C9" w:rsidRPr="00DC612F" w:rsidRDefault="002E36C9" w:rsidP="002E36C9">
      <w:proofErr w:type="spellStart"/>
      <w:r w:rsidRPr="00DC612F">
        <w:rPr>
          <w:rStyle w:val="Style13ptBold"/>
        </w:rPr>
        <w:t>Eng</w:t>
      </w:r>
      <w:proofErr w:type="spellEnd"/>
      <w:r w:rsidRPr="00DC612F">
        <w:rPr>
          <w:rStyle w:val="Style13ptBold"/>
        </w:rPr>
        <w:t xml:space="preserve"> 2K</w:t>
      </w:r>
      <w:r>
        <w:t xml:space="preserve"> (David </w:t>
      </w:r>
      <w:proofErr w:type="spellStart"/>
      <w:r>
        <w:t>Eng</w:t>
      </w:r>
      <w:proofErr w:type="spellEnd"/>
      <w:r>
        <w:t xml:space="preserve">, </w:t>
      </w:r>
      <w:r>
        <w:rPr>
          <w:i/>
          <w:iCs/>
        </w:rPr>
        <w:t>Melancholia in the Late 20</w:t>
      </w:r>
      <w:r w:rsidRPr="00DC612F">
        <w:rPr>
          <w:i/>
          <w:iCs/>
          <w:vertAlign w:val="superscript"/>
        </w:rPr>
        <w:t>th</w:t>
      </w:r>
      <w:r>
        <w:rPr>
          <w:i/>
          <w:iCs/>
        </w:rPr>
        <w:t xml:space="preserve"> Century, </w:t>
      </w:r>
      <w:r>
        <w:t>Feminisms at Millennium, Summer 2000)</w:t>
      </w:r>
    </w:p>
    <w:p w14:paraId="0208BF40" w14:textId="77777777" w:rsidR="002E36C9" w:rsidRPr="00DC612F" w:rsidRDefault="002E36C9" w:rsidP="002E36C9">
      <w:pPr>
        <w:spacing w:after="0" w:line="240" w:lineRule="auto"/>
        <w:rPr>
          <w:rFonts w:ascii="Times New Roman" w:eastAsia="Times New Roman" w:hAnsi="Times New Roman" w:cs="Times New Roman"/>
          <w:sz w:val="24"/>
          <w:u w:val="single"/>
        </w:rPr>
      </w:pPr>
      <w:r w:rsidRPr="00DC612F">
        <w:rPr>
          <w:rFonts w:ascii="Times New Roman" w:eastAsia="Times New Roman" w:hAnsi="Times New Roman" w:cs="Times New Roman"/>
          <w:sz w:val="16"/>
        </w:rPr>
        <w:t xml:space="preserve">Freud states that melancholia comes about through the loss of-and the inability to relinquish- an object, a place, or an ideal. While he makes no social distinctions between the various lost objects engendering melancholia, we must. </w:t>
      </w:r>
      <w:r w:rsidRPr="00DC612F">
        <w:rPr>
          <w:rFonts w:ascii="Times New Roman" w:eastAsia="Times New Roman" w:hAnsi="Times New Roman" w:cs="Times New Roman"/>
          <w:sz w:val="24"/>
          <w:u w:val="single"/>
        </w:rPr>
        <w:t xml:space="preserve">A </w:t>
      </w:r>
      <w:r w:rsidRPr="00DC612F">
        <w:rPr>
          <w:rFonts w:ascii="Times New Roman" w:eastAsia="Times New Roman" w:hAnsi="Times New Roman" w:cs="Times New Roman"/>
          <w:sz w:val="24"/>
          <w:highlight w:val="green"/>
          <w:u w:val="single"/>
        </w:rPr>
        <w:t>political reading of</w:t>
      </w:r>
      <w:r w:rsidRPr="00DC612F">
        <w:rPr>
          <w:rFonts w:ascii="Times New Roman" w:eastAsia="Times New Roman" w:hAnsi="Times New Roman" w:cs="Times New Roman"/>
          <w:sz w:val="24"/>
          <w:u w:val="single"/>
        </w:rPr>
        <w:t xml:space="preserve"> this aspect of </w:t>
      </w:r>
      <w:r w:rsidRPr="00DC612F">
        <w:rPr>
          <w:rFonts w:ascii="Times New Roman" w:eastAsia="Times New Roman" w:hAnsi="Times New Roman" w:cs="Times New Roman"/>
          <w:sz w:val="24"/>
          <w:highlight w:val="green"/>
          <w:u w:val="single"/>
        </w:rPr>
        <w:t>melancholia is crucial</w:t>
      </w:r>
      <w:r w:rsidRPr="00DC612F">
        <w:rPr>
          <w:rFonts w:ascii="Times New Roman" w:eastAsia="Times New Roman" w:hAnsi="Times New Roman" w:cs="Times New Roman"/>
          <w:sz w:val="24"/>
          <w:u w:val="single"/>
        </w:rPr>
        <w:t xml:space="preserve">, for the </w:t>
      </w:r>
      <w:r w:rsidRPr="00DC612F">
        <w:rPr>
          <w:rFonts w:ascii="Times New Roman" w:eastAsia="Times New Roman" w:hAnsi="Times New Roman" w:cs="Times New Roman"/>
          <w:sz w:val="24"/>
          <w:highlight w:val="green"/>
          <w:u w:val="single"/>
        </w:rPr>
        <w:t>social status</w:t>
      </w:r>
      <w:r w:rsidRPr="00DC612F">
        <w:rPr>
          <w:rFonts w:ascii="Times New Roman" w:eastAsia="Times New Roman" w:hAnsi="Times New Roman" w:cs="Times New Roman"/>
          <w:sz w:val="24"/>
          <w:u w:val="single"/>
        </w:rPr>
        <w:t xml:space="preserve"> of the lost object </w:t>
      </w:r>
      <w:r w:rsidRPr="00DC612F">
        <w:rPr>
          <w:rFonts w:ascii="Times New Roman" w:eastAsia="Times New Roman" w:hAnsi="Times New Roman" w:cs="Times New Roman"/>
          <w:sz w:val="24"/>
          <w:highlight w:val="green"/>
          <w:u w:val="single"/>
        </w:rPr>
        <w:t>seems</w:t>
      </w:r>
      <w:r w:rsidRPr="00DC612F">
        <w:rPr>
          <w:rFonts w:ascii="Times New Roman" w:eastAsia="Times New Roman" w:hAnsi="Times New Roman" w:cs="Times New Roman"/>
          <w:sz w:val="24"/>
          <w:u w:val="single"/>
        </w:rPr>
        <w:t xml:space="preserve"> largely </w:t>
      </w:r>
      <w:r w:rsidRPr="00DC612F">
        <w:rPr>
          <w:rFonts w:ascii="Times New Roman" w:eastAsia="Times New Roman" w:hAnsi="Times New Roman" w:cs="Times New Roman"/>
          <w:sz w:val="24"/>
          <w:highlight w:val="green"/>
          <w:u w:val="single"/>
        </w:rPr>
        <w:t>to</w:t>
      </w:r>
      <w:r w:rsidRPr="00DC612F">
        <w:rPr>
          <w:rFonts w:ascii="Times New Roman" w:eastAsia="Times New Roman" w:hAnsi="Times New Roman" w:cs="Times New Roman"/>
          <w:sz w:val="24"/>
          <w:u w:val="single"/>
        </w:rPr>
        <w:t xml:space="preserve"> </w:t>
      </w:r>
      <w:r w:rsidRPr="00DC612F">
        <w:rPr>
          <w:rFonts w:ascii="Times New Roman" w:eastAsia="Times New Roman" w:hAnsi="Times New Roman" w:cs="Times New Roman"/>
          <w:sz w:val="24"/>
          <w:highlight w:val="green"/>
          <w:u w:val="single"/>
        </w:rPr>
        <w:t>determine</w:t>
      </w:r>
      <w:r w:rsidRPr="00DC612F">
        <w:rPr>
          <w:rFonts w:ascii="Times New Roman" w:eastAsia="Times New Roman" w:hAnsi="Times New Roman" w:cs="Times New Roman"/>
          <w:sz w:val="24"/>
          <w:u w:val="single"/>
        </w:rPr>
        <w:t xml:space="preserve"> whether </w:t>
      </w:r>
      <w:r w:rsidRPr="00DC612F">
        <w:rPr>
          <w:rFonts w:ascii="Times New Roman" w:eastAsia="Times New Roman" w:hAnsi="Times New Roman" w:cs="Times New Roman"/>
          <w:sz w:val="24"/>
          <w:highlight w:val="green"/>
          <w:u w:val="single"/>
        </w:rPr>
        <w:t>the</w:t>
      </w:r>
      <w:r w:rsidRPr="00DC612F">
        <w:rPr>
          <w:rFonts w:ascii="Times New Roman" w:eastAsia="Times New Roman" w:hAnsi="Times New Roman" w:cs="Times New Roman"/>
          <w:sz w:val="24"/>
          <w:u w:val="single"/>
        </w:rPr>
        <w:t xml:space="preserve"> subject is </w:t>
      </w:r>
      <w:r w:rsidRPr="00DC612F">
        <w:rPr>
          <w:rFonts w:ascii="Times New Roman" w:eastAsia="Times New Roman" w:hAnsi="Times New Roman" w:cs="Times New Roman"/>
          <w:sz w:val="24"/>
          <w:highlight w:val="green"/>
          <w:u w:val="single"/>
        </w:rPr>
        <w:t>fated</w:t>
      </w:r>
      <w:r w:rsidRPr="00DC612F">
        <w:rPr>
          <w:rFonts w:ascii="Times New Roman" w:eastAsia="Times New Roman" w:hAnsi="Times New Roman" w:cs="Times New Roman"/>
          <w:sz w:val="24"/>
          <w:u w:val="single"/>
        </w:rPr>
        <w:t xml:space="preserve"> to an existence of depression and despair.</w:t>
      </w:r>
      <w:r w:rsidRPr="00DC612F">
        <w:rPr>
          <w:rFonts w:ascii="Times New Roman" w:eastAsia="Times New Roman" w:hAnsi="Times New Roman" w:cs="Times New Roman"/>
          <w:sz w:val="16"/>
        </w:rPr>
        <w:t xml:space="preserve"> In a society organized by compulsory heterosexuality</w:t>
      </w:r>
      <w:r w:rsidRPr="00DC612F">
        <w:rPr>
          <w:rFonts w:ascii="Times New Roman" w:eastAsia="Times New Roman" w:hAnsi="Times New Roman" w:cs="Times New Roman"/>
          <w:sz w:val="24"/>
          <w:u w:val="single"/>
        </w:rPr>
        <w:t xml:space="preserve">, </w:t>
      </w:r>
      <w:r w:rsidRPr="00DC612F">
        <w:rPr>
          <w:rFonts w:ascii="Times New Roman" w:eastAsia="Times New Roman" w:hAnsi="Times New Roman" w:cs="Times New Roman"/>
          <w:sz w:val="24"/>
          <w:highlight w:val="green"/>
          <w:u w:val="single"/>
        </w:rPr>
        <w:t>the</w:t>
      </w:r>
      <w:r w:rsidRPr="00DC612F">
        <w:rPr>
          <w:rFonts w:ascii="Times New Roman" w:eastAsia="Times New Roman" w:hAnsi="Times New Roman" w:cs="Times New Roman"/>
          <w:sz w:val="24"/>
          <w:u w:val="single"/>
        </w:rPr>
        <w:t xml:space="preserve"> little </w:t>
      </w:r>
      <w:r w:rsidRPr="00DC612F">
        <w:rPr>
          <w:rFonts w:ascii="Times New Roman" w:eastAsia="Times New Roman" w:hAnsi="Times New Roman" w:cs="Times New Roman"/>
          <w:sz w:val="24"/>
          <w:highlight w:val="green"/>
          <w:u w:val="single"/>
        </w:rPr>
        <w:t>boy has</w:t>
      </w:r>
      <w:r w:rsidRPr="00DC612F">
        <w:rPr>
          <w:rFonts w:ascii="Times New Roman" w:eastAsia="Times New Roman" w:hAnsi="Times New Roman" w:cs="Times New Roman"/>
          <w:sz w:val="24"/>
          <w:u w:val="single"/>
        </w:rPr>
        <w:t xml:space="preserve"> tremendous </w:t>
      </w:r>
      <w:r w:rsidRPr="00DC612F">
        <w:rPr>
          <w:rFonts w:ascii="Times New Roman" w:eastAsia="Times New Roman" w:hAnsi="Times New Roman" w:cs="Times New Roman"/>
          <w:sz w:val="24"/>
          <w:highlight w:val="green"/>
          <w:u w:val="single"/>
        </w:rPr>
        <w:t>support</w:t>
      </w:r>
      <w:r w:rsidRPr="00DC612F">
        <w:rPr>
          <w:rFonts w:ascii="Times New Roman" w:eastAsia="Times New Roman" w:hAnsi="Times New Roman" w:cs="Times New Roman"/>
          <w:sz w:val="16"/>
        </w:rPr>
        <w:t xml:space="preserve">--indeed psychic pressure as well as material incentive-to cede the father as an object of desire for a socially sanctioned identification with him. Here, </w:t>
      </w:r>
      <w:r w:rsidRPr="00DC612F">
        <w:rPr>
          <w:rFonts w:ascii="Times New Roman" w:eastAsia="Times New Roman" w:hAnsi="Times New Roman" w:cs="Times New Roman"/>
          <w:sz w:val="24"/>
          <w:highlight w:val="green"/>
          <w:u w:val="single"/>
        </w:rPr>
        <w:lastRenderedPageBreak/>
        <w:t>melancholia functions to</w:t>
      </w:r>
      <w:r w:rsidRPr="00DC612F">
        <w:rPr>
          <w:rFonts w:ascii="Times New Roman" w:eastAsia="Times New Roman" w:hAnsi="Times New Roman" w:cs="Times New Roman"/>
          <w:sz w:val="24"/>
          <w:u w:val="single"/>
        </w:rPr>
        <w:t xml:space="preserve"> regulate, to </w:t>
      </w:r>
      <w:r w:rsidRPr="00DC612F">
        <w:rPr>
          <w:rFonts w:ascii="Times New Roman" w:eastAsia="Times New Roman" w:hAnsi="Times New Roman" w:cs="Times New Roman"/>
          <w:sz w:val="24"/>
          <w:highlight w:val="green"/>
          <w:u w:val="single"/>
        </w:rPr>
        <w:t>normalize</w:t>
      </w:r>
      <w:r w:rsidRPr="00DC612F">
        <w:rPr>
          <w:rFonts w:ascii="Times New Roman" w:eastAsia="Times New Roman" w:hAnsi="Times New Roman" w:cs="Times New Roman"/>
          <w:sz w:val="24"/>
          <w:u w:val="single"/>
        </w:rPr>
        <w:t xml:space="preserve">, and to designate </w:t>
      </w:r>
      <w:r w:rsidRPr="00DC612F">
        <w:rPr>
          <w:rFonts w:ascii="Times New Roman" w:eastAsia="Times New Roman" w:hAnsi="Times New Roman" w:cs="Times New Roman"/>
          <w:sz w:val="24"/>
          <w:highlight w:val="green"/>
          <w:u w:val="single"/>
        </w:rPr>
        <w:t>a sphere of prevailing gender norms</w:t>
      </w:r>
      <w:r w:rsidRPr="00DC612F">
        <w:rPr>
          <w:rFonts w:ascii="Times New Roman" w:eastAsia="Times New Roman" w:hAnsi="Times New Roman" w:cs="Times New Roman"/>
          <w:sz w:val="24"/>
          <w:u w:val="single"/>
        </w:rPr>
        <w:t xml:space="preserve"> and acceptable attachments. At the same time, </w:t>
      </w:r>
      <w:r w:rsidRPr="00DC612F">
        <w:rPr>
          <w:rFonts w:ascii="Times New Roman" w:eastAsia="Times New Roman" w:hAnsi="Times New Roman" w:cs="Times New Roman"/>
          <w:sz w:val="24"/>
          <w:highlight w:val="green"/>
          <w:u w:val="single"/>
        </w:rPr>
        <w:t>it</w:t>
      </w:r>
      <w:r w:rsidRPr="00DC612F">
        <w:rPr>
          <w:rFonts w:ascii="Times New Roman" w:eastAsia="Times New Roman" w:hAnsi="Times New Roman" w:cs="Times New Roman"/>
          <w:sz w:val="24"/>
          <w:u w:val="single"/>
        </w:rPr>
        <w:t xml:space="preserve"> also </w:t>
      </w:r>
      <w:r w:rsidRPr="00DC612F">
        <w:rPr>
          <w:rFonts w:ascii="Times New Roman" w:eastAsia="Times New Roman" w:hAnsi="Times New Roman" w:cs="Times New Roman"/>
          <w:sz w:val="24"/>
          <w:highlight w:val="green"/>
          <w:u w:val="single"/>
        </w:rPr>
        <w:t>delimits a sphere of unacceptable objects</w:t>
      </w:r>
      <w:r w:rsidRPr="00DC612F">
        <w:rPr>
          <w:rFonts w:ascii="Times New Roman" w:eastAsia="Times New Roman" w:hAnsi="Times New Roman" w:cs="Times New Roman"/>
          <w:sz w:val="24"/>
          <w:u w:val="single"/>
        </w:rPr>
        <w:t xml:space="preserve"> </w:t>
      </w:r>
      <w:r w:rsidRPr="00DC612F">
        <w:rPr>
          <w:rFonts w:ascii="Times New Roman" w:eastAsia="Times New Roman" w:hAnsi="Times New Roman" w:cs="Times New Roman"/>
          <w:sz w:val="24"/>
          <w:highlight w:val="green"/>
          <w:u w:val="single"/>
        </w:rPr>
        <w:t>and</w:t>
      </w:r>
      <w:r w:rsidRPr="00DC612F">
        <w:rPr>
          <w:rFonts w:ascii="Times New Roman" w:eastAsia="Times New Roman" w:hAnsi="Times New Roman" w:cs="Times New Roman"/>
          <w:sz w:val="24"/>
          <w:u w:val="single"/>
        </w:rPr>
        <w:t xml:space="preserve"> </w:t>
      </w:r>
      <w:proofErr w:type="spellStart"/>
      <w:r w:rsidRPr="00DC612F">
        <w:rPr>
          <w:rFonts w:ascii="Times New Roman" w:eastAsia="Times New Roman" w:hAnsi="Times New Roman" w:cs="Times New Roman"/>
          <w:sz w:val="24"/>
          <w:u w:val="single"/>
        </w:rPr>
        <w:t>abjected</w:t>
      </w:r>
      <w:proofErr w:type="spellEnd"/>
      <w:r w:rsidRPr="00DC612F">
        <w:rPr>
          <w:rFonts w:ascii="Times New Roman" w:eastAsia="Times New Roman" w:hAnsi="Times New Roman" w:cs="Times New Roman"/>
          <w:sz w:val="24"/>
          <w:u w:val="single"/>
        </w:rPr>
        <w:t xml:space="preserve"> </w:t>
      </w:r>
      <w:r w:rsidRPr="00DC612F">
        <w:rPr>
          <w:rFonts w:ascii="Times New Roman" w:eastAsia="Times New Roman" w:hAnsi="Times New Roman" w:cs="Times New Roman"/>
          <w:sz w:val="24"/>
          <w:highlight w:val="green"/>
          <w:u w:val="single"/>
        </w:rPr>
        <w:t>identifications</w:t>
      </w:r>
      <w:r w:rsidRPr="00DC612F">
        <w:rPr>
          <w:rFonts w:ascii="Times New Roman" w:eastAsia="Times New Roman" w:hAnsi="Times New Roman" w:cs="Times New Roman"/>
          <w:sz w:val="24"/>
          <w:u w:val="single"/>
        </w:rPr>
        <w:t>.</w:t>
      </w:r>
    </w:p>
    <w:p w14:paraId="3EBE47A6" w14:textId="77777777" w:rsidR="002E36C9" w:rsidRPr="00134DE7" w:rsidRDefault="002E36C9" w:rsidP="002E36C9">
      <w:pPr>
        <w:rPr>
          <w:rStyle w:val="StyleUnderline"/>
        </w:rPr>
      </w:pPr>
    </w:p>
    <w:p w14:paraId="601FC1DB" w14:textId="5C1BAFC5" w:rsidR="002E36C9" w:rsidRDefault="00294459" w:rsidP="00294459">
      <w:pPr>
        <w:pStyle w:val="Heading2"/>
      </w:pPr>
      <w:r>
        <w:lastRenderedPageBreak/>
        <w:t>K -- Settler Colonialism</w:t>
      </w:r>
    </w:p>
    <w:p w14:paraId="08E604A1" w14:textId="77777777" w:rsidR="00294459" w:rsidRPr="00BA26C0" w:rsidRDefault="00294459" w:rsidP="00294459">
      <w:pPr>
        <w:pStyle w:val="Heading4"/>
        <w:rPr>
          <w:rFonts w:eastAsiaTheme="minorEastAsia" w:cs="Calibri"/>
          <w:bCs w:val="0"/>
          <w:szCs w:val="24"/>
        </w:rPr>
      </w:pPr>
      <w:r w:rsidRPr="00BA26C0">
        <w:rPr>
          <w:rFonts w:cs="Calibri"/>
        </w:rPr>
        <w:t xml:space="preserve">Death is not a symptom or consequence of modernity, but rather its intrinsic and foundational nature. The </w:t>
      </w:r>
      <w:proofErr w:type="spellStart"/>
      <w:r w:rsidRPr="00BA26C0">
        <w:rPr>
          <w:rFonts w:cs="Calibri"/>
        </w:rPr>
        <w:t>aff’s</w:t>
      </w:r>
      <w:proofErr w:type="spellEnd"/>
      <w:r w:rsidRPr="00BA26C0">
        <w:rPr>
          <w:rFonts w:cs="Calibri"/>
        </w:rPr>
        <w:t xml:space="preserve"> political dissent serves primarily to expand the death-inducing authority of the colonist, whose terms of negotiation are extermination, </w:t>
      </w:r>
      <w:proofErr w:type="gramStart"/>
      <w:r w:rsidRPr="00BA26C0">
        <w:rPr>
          <w:rFonts w:cs="Calibri"/>
        </w:rPr>
        <w:t>incorporation</w:t>
      </w:r>
      <w:proofErr w:type="gramEnd"/>
      <w:r w:rsidRPr="00BA26C0">
        <w:rPr>
          <w:rFonts w:cs="Calibri"/>
        </w:rPr>
        <w:t xml:space="preserve"> and dependency. Imperialism makes normal and necessary war, imprisonment, exploitation through racialized narratives rooted in white superiority</w:t>
      </w:r>
    </w:p>
    <w:p w14:paraId="7B4C5B71" w14:textId="77777777" w:rsidR="00294459" w:rsidRPr="00BA26C0" w:rsidRDefault="00294459" w:rsidP="00294459">
      <w:proofErr w:type="spellStart"/>
      <w:r w:rsidRPr="00BA26C0">
        <w:rPr>
          <w:b/>
        </w:rPr>
        <w:t>Lystrup</w:t>
      </w:r>
      <w:proofErr w:type="spellEnd"/>
      <w:r w:rsidRPr="00BA26C0">
        <w:rPr>
          <w:b/>
        </w:rPr>
        <w:t xml:space="preserve"> 15. </w:t>
      </w:r>
      <w:r w:rsidRPr="00BA26C0">
        <w:t xml:space="preserve">Lauren, University of California, Irvine, Doctor of Law (JD), 2015 – 2018. DePaul University Master's degree, Social and Cultural Foundations of Education, 2013 – 2015. University of California, Santa Cruz B.A. Feminist Studies, Education Minor, Law, Politics and Social Change, 2007 – 2011. "Decolonial Futures and the Law: Reflections on Mitigating Projects of Coloniality" (2015). </w:t>
      </w:r>
      <w:hyperlink r:id="rId107" w:history="1">
        <w:r w:rsidRPr="00BA26C0">
          <w:rPr>
            <w:rStyle w:val="Hyperlink"/>
          </w:rPr>
          <w:t>http://via.library.depaul.edu/soe_etd/77</w:t>
        </w:r>
      </w:hyperlink>
    </w:p>
    <w:p w14:paraId="3B5CFEC7" w14:textId="77777777" w:rsidR="00294459" w:rsidRPr="00BA26C0" w:rsidRDefault="00294459" w:rsidP="00294459">
      <w:pPr>
        <w:rPr>
          <w:sz w:val="16"/>
        </w:rPr>
      </w:pPr>
      <w:r w:rsidRPr="00BA26C0">
        <w:rPr>
          <w:sz w:val="16"/>
        </w:rPr>
        <w:t>Introduction “</w:t>
      </w:r>
      <w:r w:rsidRPr="00BA26C0">
        <w:rPr>
          <w:rStyle w:val="TitleChar"/>
        </w:rPr>
        <w:t xml:space="preserve">They talk to me </w:t>
      </w:r>
      <w:r w:rsidRPr="00BA26C0">
        <w:rPr>
          <w:sz w:val="16"/>
        </w:rPr>
        <w:t xml:space="preserve">about </w:t>
      </w:r>
      <w:r w:rsidRPr="00BA26C0">
        <w:rPr>
          <w:rStyle w:val="TitleChar"/>
        </w:rPr>
        <w:t>progress</w:t>
      </w:r>
      <w:r w:rsidRPr="00BA26C0">
        <w:rPr>
          <w:sz w:val="16"/>
        </w:rPr>
        <w:t>, about ‘</w:t>
      </w:r>
      <w:r w:rsidRPr="00BA26C0">
        <w:rPr>
          <w:rStyle w:val="TitleChar"/>
        </w:rPr>
        <w:t>achievements,’ diseases cured, improved standards of living. I am talking about societies drained of their essence, cultures trampled underfoot, institutions undermined, lands confiscated, religions smashed, magnificent artistic creations destroyed, extraordinary possibilities wiped out.”</w:t>
      </w:r>
      <w:r w:rsidRPr="00BA26C0">
        <w:rPr>
          <w:sz w:val="16"/>
        </w:rPr>
        <w:t xml:space="preserve"> -</w:t>
      </w:r>
      <w:proofErr w:type="spellStart"/>
      <w:r w:rsidRPr="00BA26C0">
        <w:rPr>
          <w:sz w:val="16"/>
        </w:rPr>
        <w:t>Aime</w:t>
      </w:r>
      <w:proofErr w:type="spellEnd"/>
      <w:r w:rsidRPr="00BA26C0">
        <w:rPr>
          <w:sz w:val="16"/>
        </w:rPr>
        <w:t xml:space="preserve"> </w:t>
      </w:r>
      <w:proofErr w:type="spellStart"/>
      <w:r w:rsidRPr="00BA26C0">
        <w:rPr>
          <w:sz w:val="16"/>
        </w:rPr>
        <w:t>Cesaire</w:t>
      </w:r>
      <w:proofErr w:type="spellEnd"/>
      <w:r w:rsidRPr="00BA26C0">
        <w:rPr>
          <w:sz w:val="16"/>
        </w:rPr>
        <w:t xml:space="preserve"> in Discourse on </w:t>
      </w:r>
      <w:proofErr w:type="spellStart"/>
      <w:r w:rsidRPr="00BA26C0">
        <w:rPr>
          <w:sz w:val="16"/>
        </w:rPr>
        <w:t>Colonialiasm</w:t>
      </w:r>
      <w:proofErr w:type="spellEnd"/>
      <w:r w:rsidRPr="00BA26C0">
        <w:rPr>
          <w:sz w:val="16"/>
        </w:rPr>
        <w:t xml:space="preserve"> This thesis could have been called “Coloniality Matters</w:t>
      </w:r>
      <w:proofErr w:type="gramStart"/>
      <w:r w:rsidRPr="00BA26C0">
        <w:rPr>
          <w:sz w:val="16"/>
        </w:rPr>
        <w:t>1 ,</w:t>
      </w:r>
      <w:proofErr w:type="gramEnd"/>
      <w:r w:rsidRPr="00BA26C0">
        <w:rPr>
          <w:sz w:val="16"/>
        </w:rPr>
        <w:t xml:space="preserve">” or “Why Decoloniality in the 21st Century2 ,” but those titles have already been taken in part or in full. What I have intended to signal here, though, is that coloniality still matters, and that decoloniality or </w:t>
      </w:r>
      <w:proofErr w:type="spellStart"/>
      <w:r w:rsidRPr="00BA26C0">
        <w:rPr>
          <w:sz w:val="16"/>
        </w:rPr>
        <w:t>decolonialities</w:t>
      </w:r>
      <w:proofErr w:type="spellEnd"/>
      <w:r w:rsidRPr="00BA26C0">
        <w:rPr>
          <w:sz w:val="16"/>
        </w:rPr>
        <w:t xml:space="preserve"> in the plural (as I will explain later), is a necessary and viable project. Building on the work of decolonial scholars such as Fanon, Quijano, Maldonado-Torres, and </w:t>
      </w:r>
      <w:proofErr w:type="spellStart"/>
      <w:r w:rsidRPr="00BA26C0">
        <w:rPr>
          <w:sz w:val="16"/>
        </w:rPr>
        <w:t>Mignolo</w:t>
      </w:r>
      <w:proofErr w:type="spellEnd"/>
      <w:r w:rsidRPr="00BA26C0">
        <w:rPr>
          <w:sz w:val="16"/>
        </w:rPr>
        <w:t xml:space="preserve">, I find </w:t>
      </w:r>
      <w:r w:rsidRPr="00BA26C0">
        <w:rPr>
          <w:rStyle w:val="TitleChar"/>
        </w:rPr>
        <w:t>it is necessary to examine the violence of modernity and capitalist development through its historical rootedness in coloniality</w:t>
      </w:r>
      <w:r w:rsidRPr="00BA26C0">
        <w:rPr>
          <w:sz w:val="16"/>
        </w:rPr>
        <w:t xml:space="preserve">, or what </w:t>
      </w:r>
      <w:proofErr w:type="spellStart"/>
      <w:r w:rsidRPr="00BA26C0">
        <w:rPr>
          <w:sz w:val="16"/>
        </w:rPr>
        <w:t>Mignolo</w:t>
      </w:r>
      <w:proofErr w:type="spellEnd"/>
      <w:r w:rsidRPr="00BA26C0">
        <w:rPr>
          <w:sz w:val="16"/>
        </w:rPr>
        <w:t xml:space="preserve"> (2010) has termed the modern/ colonial order. I </w:t>
      </w:r>
      <w:r w:rsidRPr="00BA26C0">
        <w:rPr>
          <w:rStyle w:val="TitleChar"/>
        </w:rPr>
        <w:t xml:space="preserve">intend to demonstrate the inherent </w:t>
      </w:r>
      <w:r w:rsidRPr="00062174">
        <w:rPr>
          <w:rStyle w:val="StyleUnderline"/>
        </w:rPr>
        <w:t>death facilitating processes of modern/ colonial development</w:t>
      </w:r>
      <w:r w:rsidRPr="00BA26C0">
        <w:rPr>
          <w:rStyle w:val="TitleChar"/>
        </w:rPr>
        <w:t>, which make evident the extraordinary and urgent need to break (delink) from the project of coloniality</w:t>
      </w:r>
      <w:r w:rsidRPr="00BA26C0">
        <w:rPr>
          <w:sz w:val="16"/>
        </w:rPr>
        <w:t xml:space="preserve"> in all forms (materially, epistemically, and ontologically). </w:t>
      </w:r>
      <w:r w:rsidRPr="00062174">
        <w:rPr>
          <w:rStyle w:val="StyleUnderline"/>
        </w:rPr>
        <w:t xml:space="preserve">Death is not symptom or consequence of coloniality but intrinsic and foundational to its nature. Sanctioned political dissent through channels accepted as appropriate means of expressing disagreement to these </w:t>
      </w:r>
      <w:proofErr w:type="spellStart"/>
      <w:r w:rsidRPr="00062174">
        <w:rPr>
          <w:rStyle w:val="StyleUnderline"/>
        </w:rPr>
        <w:t>everyday</w:t>
      </w:r>
      <w:proofErr w:type="spellEnd"/>
      <w:r w:rsidRPr="00062174">
        <w:rPr>
          <w:rStyle w:val="StyleUnderline"/>
        </w:rPr>
        <w:t xml:space="preserve"> and atrocities serve primarily to maintain and expand colonial authority, forced under the terms of negotiation set by the colonist.</w:t>
      </w:r>
      <w:r w:rsidRPr="00BA26C0">
        <w:rPr>
          <w:sz w:val="16"/>
        </w:rPr>
        <w:t xml:space="preserve"> Modern/ </w:t>
      </w:r>
      <w:r w:rsidRPr="00BA26C0">
        <w:rPr>
          <w:rStyle w:val="TitleChar"/>
        </w:rPr>
        <w:t>colonial</w:t>
      </w:r>
      <w:r w:rsidRPr="00BA26C0">
        <w:rPr>
          <w:sz w:val="16"/>
        </w:rPr>
        <w:t xml:space="preserve"> (</w:t>
      </w:r>
      <w:proofErr w:type="spellStart"/>
      <w:r w:rsidRPr="00BA26C0">
        <w:rPr>
          <w:sz w:val="16"/>
        </w:rPr>
        <w:t>Mignolo</w:t>
      </w:r>
      <w:proofErr w:type="spellEnd"/>
      <w:r w:rsidRPr="00BA26C0">
        <w:rPr>
          <w:sz w:val="16"/>
        </w:rPr>
        <w:t xml:space="preserve">, 2000) </w:t>
      </w:r>
      <w:r w:rsidRPr="00BA26C0">
        <w:rPr>
          <w:rStyle w:val="TitleChar"/>
        </w:rPr>
        <w:t xml:space="preserve">relations are </w:t>
      </w:r>
      <w:r w:rsidRPr="00BA26C0">
        <w:rPr>
          <w:sz w:val="16"/>
        </w:rPr>
        <w:t xml:space="preserve">historically compounded and </w:t>
      </w:r>
      <w:r w:rsidRPr="00BA26C0">
        <w:rPr>
          <w:rStyle w:val="TitleChar"/>
        </w:rPr>
        <w:t xml:space="preserve">codified into the law in a totalizing effect that facilitates </w:t>
      </w:r>
      <w:r w:rsidRPr="00062174">
        <w:rPr>
          <w:rStyle w:val="StyleUnderline"/>
        </w:rPr>
        <w:t>death (extermination), incorporation, and dependency</w:t>
      </w:r>
      <w:r w:rsidRPr="00BA26C0">
        <w:rPr>
          <w:rStyle w:val="TitleChar"/>
        </w:rPr>
        <w:t xml:space="preserve"> as inherent to their projects of development</w:t>
      </w:r>
      <w:r w:rsidRPr="00BA26C0">
        <w:rPr>
          <w:sz w:val="16"/>
        </w:rPr>
        <w:t xml:space="preserve"> and expansion to which the </w:t>
      </w:r>
      <w:r w:rsidRPr="00BA26C0">
        <w:rPr>
          <w:rStyle w:val="TitleChar"/>
        </w:rPr>
        <w:t>acts of self-becoming and delinking are necessary to assert a thriving decolonial future.</w:t>
      </w:r>
      <w:r w:rsidRPr="00BA26C0">
        <w:rPr>
          <w:sz w:val="16"/>
        </w:rPr>
        <w:t xml:space="preserve"> Further, </w:t>
      </w:r>
      <w:r w:rsidRPr="00BA26C0">
        <w:rPr>
          <w:rStyle w:val="TitleChar"/>
        </w:rPr>
        <w:t>given that the production of excess or redundant populations and death are integral to modern/ colonial development, I look toward political mechanisms of decoloniality that can hold colonization, whiteness, and capitalism accountable.</w:t>
      </w:r>
      <w:r w:rsidRPr="00BA26C0">
        <w:rPr>
          <w:sz w:val="16"/>
        </w:rPr>
        <w:t xml:space="preserve"> I find the reasonable </w:t>
      </w:r>
      <w:r w:rsidRPr="00BA26C0">
        <w:rPr>
          <w:rStyle w:val="TitleChar"/>
        </w:rPr>
        <w:t>political desires of decoloniality</w:t>
      </w:r>
      <w:r w:rsidRPr="00BA26C0">
        <w:rPr>
          <w:sz w:val="16"/>
        </w:rPr>
        <w:t xml:space="preserve">, in accordance with Fanon (1955, 1967) and Maldonado-Torres (2007), </w:t>
      </w:r>
      <w:r w:rsidRPr="00BA26C0">
        <w:rPr>
          <w:rStyle w:val="TitleChar"/>
        </w:rPr>
        <w:t>will be taken</w:t>
      </w:r>
      <w:r w:rsidRPr="00BA26C0">
        <w:rPr>
          <w:sz w:val="16"/>
        </w:rPr>
        <w:t xml:space="preserve"> and </w:t>
      </w:r>
      <w:r w:rsidRPr="00BA26C0">
        <w:rPr>
          <w:rStyle w:val="TitleChar"/>
        </w:rPr>
        <w:t>not granted</w:t>
      </w:r>
      <w:r w:rsidRPr="00BA26C0">
        <w:rPr>
          <w:sz w:val="16"/>
        </w:rPr>
        <w:t xml:space="preserve">, </w:t>
      </w:r>
      <w:r w:rsidRPr="00BA26C0">
        <w:rPr>
          <w:rStyle w:val="TitleChar"/>
        </w:rPr>
        <w:t>and</w:t>
      </w:r>
      <w:r w:rsidRPr="00BA26C0">
        <w:rPr>
          <w:sz w:val="16"/>
        </w:rPr>
        <w:t xml:space="preserve"> </w:t>
      </w:r>
      <w:r w:rsidRPr="00BA26C0">
        <w:rPr>
          <w:rStyle w:val="TitleChar"/>
        </w:rPr>
        <w:t>will</w:t>
      </w:r>
      <w:r w:rsidRPr="00BA26C0">
        <w:rPr>
          <w:sz w:val="16"/>
        </w:rPr>
        <w:t xml:space="preserve"> continuously </w:t>
      </w:r>
      <w:r w:rsidRPr="00BA26C0">
        <w:rPr>
          <w:rStyle w:val="TitleChar"/>
        </w:rPr>
        <w:t>mitigate the violence of coloniality as the two are antithetical projects where the existence of one denies the existence of the other</w:t>
      </w:r>
      <w:r w:rsidRPr="00BA26C0">
        <w:rPr>
          <w:rStyle w:val="Emphasis"/>
        </w:rPr>
        <w:t>.</w:t>
      </w:r>
      <w:r w:rsidRPr="00BA26C0">
        <w:rPr>
          <w:sz w:val="16"/>
        </w:rPr>
        <w:t xml:space="preserve"> </w:t>
      </w:r>
      <w:r w:rsidRPr="00BA26C0">
        <w:rPr>
          <w:rStyle w:val="TitleChar"/>
        </w:rPr>
        <w:t>I intend to dispel the notions that turning to the histories of marginalized and colonized peoples represents a romanticized, or nostalgic return to the past,</w:t>
      </w:r>
      <w:r w:rsidRPr="00BA26C0">
        <w:rPr>
          <w:sz w:val="16"/>
        </w:rPr>
        <w:t xml:space="preserve"> or that decolonization has already occurred. These are overwhelmingly the </w:t>
      </w:r>
      <w:r w:rsidRPr="00BA26C0">
        <w:rPr>
          <w:rStyle w:val="TitleChar"/>
        </w:rPr>
        <w:t xml:space="preserve">stories representing indigenous peoples, particularly in the United States, </w:t>
      </w:r>
      <w:r w:rsidRPr="00BA26C0">
        <w:rPr>
          <w:sz w:val="16"/>
        </w:rPr>
        <w:t xml:space="preserve">and the stories warning against dissent to modern/ colonial design. </w:t>
      </w:r>
      <w:r w:rsidRPr="00BA26C0">
        <w:rPr>
          <w:rStyle w:val="TitleChar"/>
        </w:rPr>
        <w:t>The telling of history is a process infused with the power assign value, name, and to know in order address current conditions with future “horizons of promise”</w:t>
      </w:r>
      <w:r w:rsidRPr="00BA26C0">
        <w:rPr>
          <w:sz w:val="16"/>
        </w:rPr>
        <w:t xml:space="preserve"> (Quijano, 2002, p. 78). </w:t>
      </w:r>
      <w:r w:rsidRPr="00BA26C0">
        <w:rPr>
          <w:rStyle w:val="TitleChar"/>
        </w:rPr>
        <w:t>It is, therefore, a future oriented task tied to geopolitics and</w:t>
      </w:r>
      <w:r w:rsidRPr="00BA26C0">
        <w:rPr>
          <w:sz w:val="16"/>
        </w:rPr>
        <w:t xml:space="preserve"> its perhaps less frequently discussed but parallel function, </w:t>
      </w:r>
      <w:proofErr w:type="spellStart"/>
      <w:r w:rsidRPr="00BA26C0">
        <w:rPr>
          <w:sz w:val="16"/>
        </w:rPr>
        <w:t>chronopolitics</w:t>
      </w:r>
      <w:proofErr w:type="spellEnd"/>
      <w:r w:rsidRPr="00BA26C0">
        <w:rPr>
          <w:sz w:val="16"/>
        </w:rPr>
        <w:t xml:space="preserve">, </w:t>
      </w:r>
      <w:r w:rsidRPr="00BA26C0">
        <w:rPr>
          <w:sz w:val="16"/>
        </w:rPr>
        <w:lastRenderedPageBreak/>
        <w:t xml:space="preserve">or the </w:t>
      </w:r>
      <w:r w:rsidRPr="00BA26C0">
        <w:rPr>
          <w:rStyle w:val="TitleChar"/>
        </w:rPr>
        <w:t>politics of time</w:t>
      </w:r>
      <w:r w:rsidRPr="00BA26C0">
        <w:rPr>
          <w:sz w:val="16"/>
        </w:rPr>
        <w:t xml:space="preserve">. I explore these claims through analysis of development projects and discourse by integrating insights from Critical Race Theory, dialectical materialism, and dependency theory through a larger decolonial framework. </w:t>
      </w:r>
      <w:r w:rsidRPr="00BA26C0">
        <w:rPr>
          <w:rStyle w:val="TitleChar"/>
        </w:rPr>
        <w:t xml:space="preserve">This thesis is grounded in </w:t>
      </w:r>
      <w:r w:rsidRPr="00BA26C0">
        <w:rPr>
          <w:sz w:val="16"/>
        </w:rPr>
        <w:t xml:space="preserve">the assertion of anti-colonial political leader </w:t>
      </w:r>
      <w:proofErr w:type="spellStart"/>
      <w:r w:rsidRPr="00BA26C0">
        <w:rPr>
          <w:sz w:val="16"/>
        </w:rPr>
        <w:t>Amiclar</w:t>
      </w:r>
      <w:proofErr w:type="spellEnd"/>
      <w:r w:rsidRPr="00BA26C0">
        <w:rPr>
          <w:sz w:val="16"/>
        </w:rPr>
        <w:t xml:space="preserve"> Cabral’s (1979) </w:t>
      </w:r>
      <w:r w:rsidRPr="00062174">
        <w:rPr>
          <w:rStyle w:val="StyleUnderline"/>
        </w:rPr>
        <w:t>speech emboldening the idea of theory as a weapon</w:t>
      </w:r>
      <w:r w:rsidRPr="00BA26C0">
        <w:rPr>
          <w:sz w:val="16"/>
        </w:rPr>
        <w:t xml:space="preserve"> </w:t>
      </w:r>
      <w:r w:rsidRPr="00BA26C0">
        <w:rPr>
          <w:rStyle w:val="TitleChar"/>
        </w:rPr>
        <w:t>and</w:t>
      </w:r>
      <w:r w:rsidRPr="00BA26C0">
        <w:rPr>
          <w:sz w:val="16"/>
        </w:rPr>
        <w:t xml:space="preserve"> specifically in his statement: For us the basis of national liberation, whatever the formulas adopted in international law, is </w:t>
      </w:r>
      <w:r w:rsidRPr="00BA26C0">
        <w:rPr>
          <w:rStyle w:val="TitleChar"/>
        </w:rPr>
        <w:t>the inalienable right of every people to have their own history</w:t>
      </w:r>
      <w:r w:rsidRPr="00BA26C0">
        <w:rPr>
          <w:sz w:val="16"/>
        </w:rPr>
        <w:t>; and the aim of national liberation is to regain this right usurped by imperialism, that is to free the process of development of the national productive forces. (Cabral, 1979, p. 130)</w:t>
      </w:r>
      <w:r w:rsidRPr="00BA26C0">
        <w:rPr>
          <w:u w:val="single"/>
        </w:rPr>
        <w:t xml:space="preserve"> </w:t>
      </w:r>
      <w:r w:rsidRPr="00BA26C0">
        <w:rPr>
          <w:rStyle w:val="TitleChar"/>
        </w:rPr>
        <w:t xml:space="preserve">Decoloniality recognizes the urgency and right to have a history that is not simply about rewriting </w:t>
      </w:r>
      <w:proofErr w:type="gramStart"/>
      <w:r w:rsidRPr="00BA26C0">
        <w:rPr>
          <w:rStyle w:val="TitleChar"/>
        </w:rPr>
        <w:t>textbooks, but</w:t>
      </w:r>
      <w:proofErr w:type="gramEnd"/>
      <w:r w:rsidRPr="00BA26C0">
        <w:rPr>
          <w:rStyle w:val="TitleChar"/>
        </w:rPr>
        <w:t xml:space="preserve"> looking toward histories to understand and alter present relations.</w:t>
      </w:r>
      <w:r w:rsidRPr="00BA26C0">
        <w:rPr>
          <w:sz w:val="16"/>
        </w:rPr>
        <w:t xml:space="preserve"> While one might read Cabral’s statement as a dismissal of international law, I have chosen here to use it as an entry point for examining the law and the political mechanisms of a peoples right their own his/herstory. Cabral </w:t>
      </w:r>
      <w:r w:rsidRPr="00BA26C0">
        <w:rPr>
          <w:rStyle w:val="TitleChar"/>
        </w:rPr>
        <w:t>brings together two important contentions: an epistemological/ ontological concern for accessing one’s history, inextricably tied to a political project reconciling the material disparities resulting from imperial domination.</w:t>
      </w:r>
      <w:r w:rsidRPr="00BA26C0">
        <w:rPr>
          <w:sz w:val="16"/>
        </w:rPr>
        <w:t xml:space="preserve"> Cabral views history and knowledge-of-self as linked directly to understandings of being, place, social order, political and economic relations </w:t>
      </w:r>
      <w:r w:rsidRPr="00062174">
        <w:rPr>
          <w:rStyle w:val="StyleUnderline"/>
        </w:rPr>
        <w:t>Law itself becomes a codification of memory, cyclically reified through its enforcement. Imperialism and colonization make normal and necessary the violence of war, imprisonment, removal, exploitation, and extractive relationships through racialized narratives rooted in white superiority.</w:t>
      </w:r>
      <w:r w:rsidRPr="00BA26C0">
        <w:rPr>
          <w:sz w:val="16"/>
        </w:rPr>
        <w:t xml:space="preserve"> </w:t>
      </w:r>
      <w:r w:rsidRPr="00BA26C0">
        <w:rPr>
          <w:rStyle w:val="TitleChar"/>
        </w:rPr>
        <w:t>Remembering and misremembering is always already a political process and project.</w:t>
      </w:r>
      <w:r w:rsidRPr="00BA26C0">
        <w:rPr>
          <w:sz w:val="16"/>
        </w:rPr>
        <w:t xml:space="preserve"> Today, </w:t>
      </w:r>
      <w:r w:rsidRPr="00BA26C0">
        <w:rPr>
          <w:rStyle w:val="TitleChar"/>
        </w:rPr>
        <w:t>nearly all materiality and wealth within a modernized industrial society can be traced to histories and present forms of slavery and colonization</w:t>
      </w:r>
      <w:r w:rsidRPr="00BA26C0">
        <w:rPr>
          <w:sz w:val="16"/>
        </w:rPr>
        <w:t xml:space="preserve"> (Rodney, 1972). The </w:t>
      </w:r>
      <w:r w:rsidRPr="00BA26C0">
        <w:rPr>
          <w:rStyle w:val="TitleChar"/>
        </w:rPr>
        <w:t xml:space="preserve">lines of relation, </w:t>
      </w:r>
      <w:r w:rsidRPr="00BA26C0">
        <w:rPr>
          <w:sz w:val="16"/>
        </w:rPr>
        <w:t xml:space="preserve">however, </w:t>
      </w:r>
      <w:r w:rsidRPr="00BA26C0">
        <w:rPr>
          <w:rStyle w:val="TitleChar"/>
        </w:rPr>
        <w:t>are systematically obfuscated through a pathological,</w:t>
      </w:r>
      <w:r w:rsidRPr="00BA26C0">
        <w:rPr>
          <w:sz w:val="16"/>
        </w:rPr>
        <w:t xml:space="preserve"> Lady Macbethian-style delusion of </w:t>
      </w:r>
      <w:proofErr w:type="gramStart"/>
      <w:r w:rsidRPr="00BA26C0">
        <w:rPr>
          <w:sz w:val="16"/>
        </w:rPr>
        <w:t>obsessive compulsive</w:t>
      </w:r>
      <w:proofErr w:type="gramEnd"/>
      <w:r w:rsidRPr="00BA26C0">
        <w:rPr>
          <w:sz w:val="16"/>
        </w:rPr>
        <w:t xml:space="preserve"> </w:t>
      </w:r>
      <w:r w:rsidRPr="00BA26C0">
        <w:rPr>
          <w:rStyle w:val="TitleChar"/>
        </w:rPr>
        <w:t>sanitization</w:t>
      </w:r>
      <w:r w:rsidRPr="00BA26C0">
        <w:rPr>
          <w:rStyle w:val="Emphasis"/>
        </w:rPr>
        <w:t xml:space="preserve">, </w:t>
      </w:r>
      <w:r w:rsidRPr="00062174">
        <w:rPr>
          <w:rStyle w:val="StyleUnderline"/>
        </w:rPr>
        <w:t>to wash one’s hands clean from the marks of death that facilitate the usurpation of power.</w:t>
      </w:r>
      <w:r w:rsidRPr="00BA26C0">
        <w:rPr>
          <w:rStyle w:val="Emphasis"/>
        </w:rPr>
        <w:t xml:space="preserve"> </w:t>
      </w:r>
      <w:r w:rsidRPr="00BA26C0">
        <w:rPr>
          <w:rStyle w:val="TitleChar"/>
        </w:rPr>
        <w:t>Colonial logics represent a concerted, historically compounded denial of humanity and possibility outside constructions of Western ontology and epistemology</w:t>
      </w:r>
      <w:r w:rsidRPr="00BA26C0">
        <w:rPr>
          <w:sz w:val="16"/>
        </w:rPr>
        <w:t xml:space="preserve">. These processes of dehumanization have been referred to by </w:t>
      </w:r>
      <w:proofErr w:type="spellStart"/>
      <w:r w:rsidRPr="00BA26C0">
        <w:rPr>
          <w:sz w:val="16"/>
        </w:rPr>
        <w:t>Aime</w:t>
      </w:r>
      <w:proofErr w:type="spellEnd"/>
      <w:r w:rsidRPr="00BA26C0">
        <w:rPr>
          <w:sz w:val="16"/>
        </w:rPr>
        <w:t xml:space="preserve"> </w:t>
      </w:r>
      <w:proofErr w:type="spellStart"/>
      <w:r w:rsidRPr="00BA26C0">
        <w:rPr>
          <w:sz w:val="16"/>
        </w:rPr>
        <w:t>Cesaire’s</w:t>
      </w:r>
      <w:proofErr w:type="spellEnd"/>
      <w:r w:rsidRPr="00BA26C0">
        <w:rPr>
          <w:sz w:val="16"/>
        </w:rPr>
        <w:t xml:space="preserve"> (1995) as </w:t>
      </w:r>
      <w:proofErr w:type="spellStart"/>
      <w:r w:rsidRPr="00BA26C0">
        <w:rPr>
          <w:rStyle w:val="TitleChar"/>
        </w:rPr>
        <w:t>thingification</w:t>
      </w:r>
      <w:proofErr w:type="spellEnd"/>
      <w:r w:rsidRPr="00BA26C0">
        <w:rPr>
          <w:sz w:val="16"/>
        </w:rPr>
        <w:t xml:space="preserve">, </w:t>
      </w:r>
      <w:r w:rsidRPr="00BA26C0">
        <w:rPr>
          <w:rStyle w:val="TitleChar"/>
        </w:rPr>
        <w:t>making bodies into object or animal to be used as productive tool for industry</w:t>
      </w:r>
      <w:r w:rsidRPr="00BA26C0">
        <w:rPr>
          <w:sz w:val="16"/>
        </w:rPr>
        <w:t xml:space="preserve">, and by Frantz Fanon as </w:t>
      </w:r>
      <w:r w:rsidRPr="00BA26C0">
        <w:rPr>
          <w:rStyle w:val="TitleChar"/>
        </w:rPr>
        <w:t xml:space="preserve">le </w:t>
      </w:r>
      <w:proofErr w:type="spellStart"/>
      <w:r w:rsidRPr="00BA26C0">
        <w:rPr>
          <w:rStyle w:val="TitleChar"/>
        </w:rPr>
        <w:t>damne</w:t>
      </w:r>
      <w:proofErr w:type="spellEnd"/>
      <w:r w:rsidRPr="00BA26C0">
        <w:rPr>
          <w:sz w:val="16"/>
        </w:rPr>
        <w:t xml:space="preserve"> (Fanon, 1961; Maldonado-Torres, 2007), th</w:t>
      </w:r>
      <w:r w:rsidRPr="00BA26C0">
        <w:rPr>
          <w:rStyle w:val="TitleChar"/>
        </w:rPr>
        <w:t>ose without capacity to give because everything has been taken away</w:t>
      </w:r>
      <w:r w:rsidRPr="00BA26C0">
        <w:rPr>
          <w:sz w:val="16"/>
        </w:rPr>
        <w:t xml:space="preserve">, and who represent a kinship with death and </w:t>
      </w:r>
      <w:proofErr w:type="gramStart"/>
      <w:r w:rsidRPr="00BA26C0">
        <w:rPr>
          <w:sz w:val="16"/>
        </w:rPr>
        <w:t>hell in itself</w:t>
      </w:r>
      <w:proofErr w:type="gramEnd"/>
      <w:r w:rsidRPr="00BA26C0">
        <w:rPr>
          <w:sz w:val="16"/>
        </w:rPr>
        <w:t xml:space="preserve">. </w:t>
      </w:r>
      <w:r w:rsidRPr="00BA26C0">
        <w:rPr>
          <w:rStyle w:val="TitleChar"/>
        </w:rPr>
        <w:t>Death as a singular option or reality for oppressed peoples is not only in the physical sense such as genocide, state sanctioned murder of black and brown peoples, or the mass atrocities caused by the many consequences of global warming</w:t>
      </w:r>
      <w:r w:rsidRPr="00062174">
        <w:rPr>
          <w:rStyle w:val="StyleUnderline"/>
        </w:rPr>
        <w:t>. Each of these urgent physical and material consequences are manifestations of a Western epistemology where Europe is the loci of enunciation defining what is inside and outside Man as Human (</w:t>
      </w:r>
      <w:proofErr w:type="spellStart"/>
      <w:r w:rsidRPr="00062174">
        <w:rPr>
          <w:rStyle w:val="StyleUnderline"/>
        </w:rPr>
        <w:t>Mignolo</w:t>
      </w:r>
      <w:proofErr w:type="spellEnd"/>
      <w:r w:rsidRPr="00062174">
        <w:rPr>
          <w:rStyle w:val="StyleUnderline"/>
        </w:rPr>
        <w:t>, 2011, Wynter, 2003), and therefore what and how life exists</w:t>
      </w:r>
      <w:r w:rsidRPr="00BA26C0">
        <w:rPr>
          <w:sz w:val="16"/>
        </w:rPr>
        <w:t xml:space="preserve">. This recognition begs the question: If a society necessitates death </w:t>
      </w:r>
      <w:proofErr w:type="gramStart"/>
      <w:r w:rsidRPr="00BA26C0">
        <w:rPr>
          <w:sz w:val="16"/>
        </w:rPr>
        <w:t>in order to</w:t>
      </w:r>
      <w:proofErr w:type="gramEnd"/>
      <w:r w:rsidRPr="00BA26C0">
        <w:rPr>
          <w:sz w:val="16"/>
        </w:rPr>
        <w:t xml:space="preserve"> develop and progress, as is the situation of settler colonies and empires, what are the possibilities and rights to delink (Zhang, 2013; </w:t>
      </w:r>
      <w:proofErr w:type="spellStart"/>
      <w:r w:rsidRPr="00BA26C0">
        <w:rPr>
          <w:sz w:val="16"/>
        </w:rPr>
        <w:t>Mignolo</w:t>
      </w:r>
      <w:proofErr w:type="spellEnd"/>
      <w:r w:rsidRPr="00BA26C0">
        <w:rPr>
          <w:sz w:val="16"/>
        </w:rPr>
        <w:t xml:space="preserve">, 2010)? The first part will elaborate on the logics of coloniality as dependency, </w:t>
      </w:r>
      <w:proofErr w:type="gramStart"/>
      <w:r w:rsidRPr="00BA26C0">
        <w:rPr>
          <w:sz w:val="16"/>
        </w:rPr>
        <w:t>extermination</w:t>
      </w:r>
      <w:proofErr w:type="gramEnd"/>
      <w:r w:rsidRPr="00BA26C0">
        <w:rPr>
          <w:sz w:val="16"/>
        </w:rPr>
        <w:t xml:space="preserve"> and incorporation (operationalized throughout the following chapters) and the juridical and administrative mechanisms that rationalize and perpetuate modern/ colonial orders. </w:t>
      </w:r>
      <w:r w:rsidRPr="00BA26C0">
        <w:rPr>
          <w:rStyle w:val="TitleChar"/>
        </w:rPr>
        <w:t xml:space="preserve">Beyond the economic logics and fallacies of development, modern/colonial designs are perpetuated through fear, insecurity, and, at best, lack of imagination. Even when the colonial designs fail to be economically productive for the owning class, their ordering of knowledge, power and being </w:t>
      </w:r>
      <w:proofErr w:type="gramStart"/>
      <w:r w:rsidRPr="00BA26C0">
        <w:rPr>
          <w:rStyle w:val="TitleChar"/>
        </w:rPr>
        <w:t>continue</w:t>
      </w:r>
      <w:proofErr w:type="gramEnd"/>
      <w:r w:rsidRPr="00BA26C0">
        <w:rPr>
          <w:rStyle w:val="TitleChar"/>
        </w:rPr>
        <w:t xml:space="preserve"> to hold </w:t>
      </w:r>
      <w:r w:rsidRPr="00062174">
        <w:rPr>
          <w:rStyle w:val="StyleUnderline"/>
        </w:rPr>
        <w:t>anything outside the imaginary of western modernity as outside humanity or reason and therefore positioned as either a threat or irrelevance to humanities future.</w:t>
      </w:r>
      <w:r w:rsidRPr="00BA26C0">
        <w:rPr>
          <w:b/>
          <w:iCs/>
          <w:u w:val="single"/>
        </w:rPr>
        <w:t xml:space="preserve"> </w:t>
      </w:r>
      <w:r w:rsidRPr="00BA26C0">
        <w:rPr>
          <w:sz w:val="16"/>
        </w:rPr>
        <w:t xml:space="preserve">The second, third, and fourth chapters </w:t>
      </w:r>
      <w:r w:rsidRPr="00062174">
        <w:rPr>
          <w:rStyle w:val="StyleUnderline"/>
        </w:rPr>
        <w:t xml:space="preserve">examine policy and legislation grounded in development discourse tied to land or territory </w:t>
      </w:r>
      <w:proofErr w:type="gramStart"/>
      <w:r w:rsidRPr="00062174">
        <w:rPr>
          <w:rStyle w:val="StyleUnderline"/>
        </w:rPr>
        <w:t>in order to</w:t>
      </w:r>
      <w:proofErr w:type="gramEnd"/>
      <w:r w:rsidRPr="00062174">
        <w:rPr>
          <w:rStyle w:val="StyleUnderline"/>
        </w:rPr>
        <w:t xml:space="preserve"> provide empirical evidence to the foundations of coloniality as an ongoing process of extermination, incorporation and dependency</w:t>
      </w:r>
      <w:r w:rsidRPr="00BA26C0">
        <w:rPr>
          <w:sz w:val="16"/>
        </w:rPr>
        <w:t xml:space="preserve">. Creating and securing private property is a historically and politically infused process that forms the nucleus of material colonial designs (Harris, 1993). </w:t>
      </w:r>
      <w:r w:rsidRPr="00BA26C0">
        <w:rPr>
          <w:rStyle w:val="TitleChar"/>
        </w:rPr>
        <w:t>Each example demonstrates the simultaneous reification of nation-state formations as ultimate sovereign authority</w:t>
      </w:r>
      <w:r w:rsidRPr="00BA26C0">
        <w:rPr>
          <w:sz w:val="16"/>
        </w:rPr>
        <w:t xml:space="preserve"> and expansion of </w:t>
      </w:r>
      <w:proofErr w:type="spellStart"/>
      <w:r w:rsidRPr="00BA26C0">
        <w:rPr>
          <w:sz w:val="16"/>
        </w:rPr>
        <w:t>empireThe</w:t>
      </w:r>
      <w:proofErr w:type="spellEnd"/>
      <w:r w:rsidRPr="00BA26C0">
        <w:rPr>
          <w:sz w:val="16"/>
        </w:rPr>
        <w:t xml:space="preserve"> examples are organized as 1) Knowledge of development: STEM education from the space race to Race to the Top, 2) </w:t>
      </w:r>
      <w:r w:rsidRPr="00BA26C0">
        <w:rPr>
          <w:sz w:val="16"/>
        </w:rPr>
        <w:lastRenderedPageBreak/>
        <w:t>Modes of development: intellectual property law and the incorporation of indigeneity, 3) Sanctioned Dissent to modern/ colonial development: Hawaiian Homes Commission Act and the codification of race. Each of the chapters will examine the relations between whiteness, coloniality and decoloniality with the hope of envisaging a productive, actionable move toward decoloniality by demonstrating the incapacity for colonial thought and design to offer adequate blueprints to urgent global problems.</w:t>
      </w:r>
    </w:p>
    <w:p w14:paraId="2EE2EA87" w14:textId="400F3669" w:rsidR="00294459" w:rsidRDefault="00294459" w:rsidP="00294459">
      <w:pPr>
        <w:pStyle w:val="Heading2"/>
      </w:pPr>
      <w:r>
        <w:lastRenderedPageBreak/>
        <w:t>K -- Psychoanalysis</w:t>
      </w:r>
    </w:p>
    <w:p w14:paraId="44BDD6A3" w14:textId="77777777" w:rsidR="00294459" w:rsidRDefault="00294459" w:rsidP="00294459">
      <w:pPr>
        <w:pStyle w:val="Heading4"/>
      </w:pPr>
      <w:r>
        <w:t xml:space="preserve">Melancholia underlies the creation of fascist and protectionist nation-states—fear of loss and consequent perpetual loss of identity feed into the mechanisms of the Lack and Death Drive. </w:t>
      </w:r>
    </w:p>
    <w:p w14:paraId="41E00B7F" w14:textId="77777777" w:rsidR="00294459" w:rsidRPr="008146FB" w:rsidRDefault="00294459" w:rsidP="00294459">
      <w:r>
        <w:t xml:space="preserve"> </w:t>
      </w:r>
      <w:r w:rsidRPr="00817171">
        <w:rPr>
          <w:rStyle w:val="Style13ptBold"/>
        </w:rPr>
        <w:t xml:space="preserve">Wright </w:t>
      </w:r>
      <w:r w:rsidRPr="00817171">
        <w:t>C. (20</w:t>
      </w:r>
      <w:r w:rsidRPr="00817171">
        <w:rPr>
          <w:rStyle w:val="Style13ptBold"/>
        </w:rPr>
        <w:t>17</w:t>
      </w:r>
      <w:r w:rsidRPr="00817171">
        <w:t xml:space="preserve">) Dr Fanon on Colonial Narcissism and Anti-Colonial Melancholia. In: </w:t>
      </w:r>
      <w:proofErr w:type="spellStart"/>
      <w:r w:rsidRPr="00817171">
        <w:t>Sheils</w:t>
      </w:r>
      <w:proofErr w:type="spellEnd"/>
      <w:r w:rsidRPr="00817171">
        <w:t xml:space="preserve"> B., Walsh J. (eds) Narcissism, </w:t>
      </w:r>
      <w:proofErr w:type="gramStart"/>
      <w:r w:rsidRPr="00817171">
        <w:t>Melancholia</w:t>
      </w:r>
      <w:proofErr w:type="gramEnd"/>
      <w:r w:rsidRPr="00817171">
        <w:t xml:space="preserve"> and the Subject of Community. Studies in the Psychosocial. Palgrave Macmillan, Cham. </w:t>
      </w:r>
      <w:hyperlink r:id="rId108" w:history="1">
        <w:r w:rsidRPr="00500D7E">
          <w:rPr>
            <w:rStyle w:val="Hyperlink"/>
          </w:rPr>
          <w:t>https://doi-org.proxy.lib.umich.edu/10.1007/978-3-319-63829-4_8 //</w:t>
        </w:r>
      </w:hyperlink>
      <w:r>
        <w:t xml:space="preserve"> </w:t>
      </w:r>
      <w:proofErr w:type="spellStart"/>
      <w:r>
        <w:t>Piedimonte</w:t>
      </w:r>
      <w:proofErr w:type="spellEnd"/>
      <w:r>
        <w:t xml:space="preserve"> </w:t>
      </w:r>
    </w:p>
    <w:p w14:paraId="4B25F0A3" w14:textId="77777777" w:rsidR="00294459" w:rsidRPr="00966788" w:rsidRDefault="00294459" w:rsidP="00294459">
      <w:pPr>
        <w:rPr>
          <w:rStyle w:val="StyleUnderline"/>
        </w:rPr>
      </w:pPr>
      <w:r w:rsidRPr="00966788">
        <w:rPr>
          <w:sz w:val="16"/>
        </w:rPr>
        <w:t xml:space="preserve">There are some convincing instances of the use of the psychoanalytic concept of melancholia to explain states of mind that have had the power to shape an entire society. The foremost of these is the </w:t>
      </w:r>
      <w:proofErr w:type="spellStart"/>
      <w:r w:rsidRPr="00966788">
        <w:rPr>
          <w:sz w:val="16"/>
        </w:rPr>
        <w:t>Mitscherlichs</w:t>
      </w:r>
      <w:proofErr w:type="spellEnd"/>
      <w:r w:rsidRPr="00966788">
        <w:rPr>
          <w:sz w:val="16"/>
        </w:rPr>
        <w:t xml:space="preserve">’ analysis of the psychosocial condition, or ‘structure of feeling’ to use Raymond Williams’s term, of post-war Germany, in their book The Inability to Mourn (1973). In the title essay of this work, the authors describe what can be called a shared manic </w:t>
      </w:r>
      <w:proofErr w:type="spellStart"/>
      <w:r w:rsidRPr="00966788">
        <w:rPr>
          <w:sz w:val="16"/>
        </w:rPr>
        <w:t>defence</w:t>
      </w:r>
      <w:proofErr w:type="spellEnd"/>
      <w:r w:rsidRPr="00966788">
        <w:rPr>
          <w:sz w:val="16"/>
        </w:rPr>
        <w:t xml:space="preserve"> against the virtual impossibility of mourning the catastrophe of the Third Reich and its collapse, so catastrophic would such a mourning process have been. (At least if it were attempted at a time too close to the catastrophe. After a passage of nearly thirty years, different responses seemed to have become possible.) The </w:t>
      </w:r>
      <w:proofErr w:type="spellStart"/>
      <w:r w:rsidRPr="00966788">
        <w:rPr>
          <w:sz w:val="16"/>
        </w:rPr>
        <w:t>Mitscherlichs</w:t>
      </w:r>
      <w:proofErr w:type="spellEnd"/>
      <w:r w:rsidRPr="00966788">
        <w:rPr>
          <w:sz w:val="16"/>
        </w:rPr>
        <w:t>’ essay describes the almost total identification of the German people with their Führer, and the loss of individual identity and powers of discrimination that this involved</w:t>
      </w:r>
      <w:r w:rsidRPr="003364BE">
        <w:rPr>
          <w:rStyle w:val="StyleUnderline"/>
        </w:rPr>
        <w:t>. They argue (consistently with Adorno and Horkheimer’s authoritarian personality thesis) that the ingrained habit of obedience of members of German society conditioned them to accept with little demur an authority structure that could both claim, and through its military triumphs, then prove’ its total legitimacy. The collapse in humiliating defeat of this system threatened those who had subscribed to it with breakdown into a state of melancholia.</w:t>
      </w:r>
      <w:r w:rsidRPr="00966788">
        <w:rPr>
          <w:sz w:val="16"/>
        </w:rPr>
        <w:t xml:space="preserve"> What would</w:t>
      </w:r>
      <w:r w:rsidRPr="003364BE">
        <w:rPr>
          <w:rStyle w:val="StyleUnderline"/>
        </w:rPr>
        <w:t>, from the perspective of the reality principle, have been revealed in a process of mourning was that those ‘objects’</w:t>
      </w:r>
      <w:r w:rsidRPr="00966788">
        <w:rPr>
          <w:sz w:val="16"/>
        </w:rPr>
        <w:t xml:space="preserve"> (the leaders, their consuming hatreds, their atrocities, their </w:t>
      </w:r>
      <w:proofErr w:type="spellStart"/>
      <w:r w:rsidRPr="00966788">
        <w:rPr>
          <w:sz w:val="16"/>
        </w:rPr>
        <w:t>lies</w:t>
      </w:r>
      <w:proofErr w:type="spellEnd"/>
      <w:r w:rsidRPr="00966788">
        <w:rPr>
          <w:sz w:val="16"/>
        </w:rPr>
        <w:t xml:space="preserve"> and their doctrines</w:t>
      </w:r>
      <w:r w:rsidRPr="003364BE">
        <w:rPr>
          <w:rStyle w:val="StyleUnderline"/>
        </w:rPr>
        <w:t xml:space="preserve">), with which Germans had identified or been complicit, were at root evil, and that 2 Narcissism and Melancholia from the </w:t>
      </w:r>
      <w:r w:rsidRPr="000C2F66">
        <w:rPr>
          <w:rStyle w:val="StyleUnderline"/>
        </w:rPr>
        <w:t>Psychoanalytical... 54 nothing but suffering, both to Germany’s victims and to Germany, had come from their domination and from the people’s unwavering support for them. This recognition was a virtually impossible psychological burden to take on, in part because there had been so little dissent or resistance to the Nazis among the German people.</w:t>
      </w:r>
      <w:r w:rsidRPr="00966788">
        <w:rPr>
          <w:sz w:val="16"/>
        </w:rPr>
        <w:t xml:space="preserve"> The alternative to melancholia, the </w:t>
      </w:r>
      <w:proofErr w:type="spellStart"/>
      <w:r w:rsidRPr="00966788">
        <w:rPr>
          <w:sz w:val="16"/>
        </w:rPr>
        <w:t>Mitscherlichs</w:t>
      </w:r>
      <w:proofErr w:type="spellEnd"/>
      <w:r w:rsidRPr="00966788">
        <w:rPr>
          <w:sz w:val="16"/>
        </w:rPr>
        <w:t xml:space="preserve"> argued, was denial, </w:t>
      </w:r>
      <w:proofErr w:type="gramStart"/>
      <w:r w:rsidRPr="00966788">
        <w:rPr>
          <w:sz w:val="16"/>
        </w:rPr>
        <w:t>amnesia</w:t>
      </w:r>
      <w:proofErr w:type="gramEnd"/>
      <w:r w:rsidRPr="00966788">
        <w:rPr>
          <w:sz w:val="16"/>
        </w:rPr>
        <w:t xml:space="preserve"> and a manic flight into economic recovery, the </w:t>
      </w:r>
      <w:proofErr w:type="spellStart"/>
      <w:r w:rsidRPr="00966788">
        <w:rPr>
          <w:sz w:val="16"/>
        </w:rPr>
        <w:t>Wirtschafwunder</w:t>
      </w:r>
      <w:proofErr w:type="spellEnd"/>
      <w:r w:rsidRPr="00966788">
        <w:rPr>
          <w:sz w:val="16"/>
        </w:rPr>
        <w:t xml:space="preserve"> or German economic miracle. Ancillary to this was the transmutation of the paranoid-schizoid fears and </w:t>
      </w:r>
      <w:proofErr w:type="spellStart"/>
      <w:r w:rsidRPr="00966788">
        <w:rPr>
          <w:sz w:val="16"/>
        </w:rPr>
        <w:t>loathings</w:t>
      </w:r>
      <w:proofErr w:type="spellEnd"/>
      <w:r w:rsidRPr="00966788">
        <w:rPr>
          <w:sz w:val="16"/>
        </w:rPr>
        <w:t xml:space="preserve"> of the Nazi period into the antagonistic sentiments of anti-communism and the Cold War, with the Soviet Union cast once again in the role of the enemy. West Germany had the parallel world of East Germany—a convenient alter ego—on to which </w:t>
      </w:r>
      <w:proofErr w:type="gramStart"/>
      <w:r w:rsidRPr="00966788">
        <w:rPr>
          <w:sz w:val="16"/>
        </w:rPr>
        <w:t>blame</w:t>
      </w:r>
      <w:proofErr w:type="gramEnd"/>
      <w:r w:rsidRPr="00966788">
        <w:rPr>
          <w:sz w:val="16"/>
        </w:rPr>
        <w:t xml:space="preserve"> and contempt could be dumped. In Klein’s view, contempt is an important aspect of mania.12 The </w:t>
      </w:r>
      <w:proofErr w:type="spellStart"/>
      <w:r w:rsidRPr="00966788">
        <w:rPr>
          <w:sz w:val="16"/>
        </w:rPr>
        <w:t>Mitscherlichs</w:t>
      </w:r>
      <w:proofErr w:type="spellEnd"/>
      <w:r w:rsidRPr="00966788">
        <w:rPr>
          <w:sz w:val="16"/>
        </w:rPr>
        <w:t xml:space="preserve">’ book was first published in 1967. The authors were able to take note in a later edition in 1975 of what they saw as the transformative moment of Willy Brandt’s public act of remorse—his falling to his knees at the memorial to the Warsaw Ghetto in 1970. Brandt had lived in Norway and Sweden during the </w:t>
      </w:r>
      <w:proofErr w:type="gramStart"/>
      <w:r w:rsidRPr="00966788">
        <w:rPr>
          <w:sz w:val="16"/>
        </w:rPr>
        <w:t>war, and</w:t>
      </w:r>
      <w:proofErr w:type="gramEnd"/>
      <w:r w:rsidRPr="00966788">
        <w:rPr>
          <w:sz w:val="16"/>
        </w:rPr>
        <w:t xml:space="preserve"> had openly rejected and opposed the cause of Nazi Germany—he had been in the Norwegian army. Yet he was to </w:t>
      </w:r>
      <w:proofErr w:type="gramStart"/>
      <w:r w:rsidRPr="00966788">
        <w:rPr>
          <w:sz w:val="16"/>
        </w:rPr>
        <w:t>became</w:t>
      </w:r>
      <w:proofErr w:type="gramEnd"/>
      <w:r w:rsidRPr="00966788">
        <w:rPr>
          <w:sz w:val="16"/>
        </w:rPr>
        <w:t xml:space="preserve"> Chancellor of the Federal Republic, holding that position from 1969 to 1974 (he was leader of the West German Social Democrat Party, the SPD, from 1964 to 1987). Anyone who has visited Berlin can hardly have failed to notice from encounters with the public art of that city how substantial has become its acknowledgement of the guilt and suffering of the Nazi period.13 Not everything is what it was </w:t>
      </w:r>
      <w:r w:rsidRPr="00966788">
        <w:rPr>
          <w:rStyle w:val="StyleUnderline"/>
        </w:rPr>
        <w:t xml:space="preserve">when the </w:t>
      </w:r>
      <w:proofErr w:type="spellStart"/>
      <w:r w:rsidRPr="00966788">
        <w:rPr>
          <w:rStyle w:val="StyleUnderline"/>
        </w:rPr>
        <w:t>Mitscherlichs</w:t>
      </w:r>
      <w:proofErr w:type="spellEnd"/>
      <w:r w:rsidRPr="00966788">
        <w:rPr>
          <w:rStyle w:val="StyleUnderline"/>
        </w:rPr>
        <w:t xml:space="preserve"> wrote their best-selling book; indeed their writing surely contributed significantly, just as one hopes that a psychoanalytic interpretation would do, to such ‘ability to mourn’ as developed subsequent to their work. Indeed, their writing provides a powerful example of how the psychoanalytic category of mourning can be found an exact application at a specific moment of history</w:t>
      </w:r>
    </w:p>
    <w:p w14:paraId="0CACD412" w14:textId="77777777" w:rsidR="00294459" w:rsidRPr="00294459" w:rsidRDefault="00294459" w:rsidP="00294459"/>
    <w:sectPr w:rsidR="00294459" w:rsidRPr="0029445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45A8E"/>
    <w:multiLevelType w:val="hybridMultilevel"/>
    <w:tmpl w:val="21DE9816"/>
    <w:lvl w:ilvl="0" w:tplc="043EF87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8946BC"/>
    <w:multiLevelType w:val="hybridMultilevel"/>
    <w:tmpl w:val="ED08D518"/>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92951AE"/>
    <w:multiLevelType w:val="hybridMultilevel"/>
    <w:tmpl w:val="7D4C5E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67752F"/>
    <w:multiLevelType w:val="hybridMultilevel"/>
    <w:tmpl w:val="D1067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A4E1B"/>
    <w:multiLevelType w:val="hybridMultilevel"/>
    <w:tmpl w:val="1E1EAF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62D61"/>
    <w:multiLevelType w:val="hybridMultilevel"/>
    <w:tmpl w:val="92647D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83EB4"/>
    <w:multiLevelType w:val="hybridMultilevel"/>
    <w:tmpl w:val="FBF2119E"/>
    <w:lvl w:ilvl="0" w:tplc="23AA9CF8">
      <w:start w:val="1"/>
      <w:numFmt w:val="decimal"/>
      <w:lvlText w:val="%1)"/>
      <w:lvlJc w:val="left"/>
      <w:pPr>
        <w:ind w:left="450" w:hanging="360"/>
      </w:pPr>
      <w:rPr>
        <w:rFonts w:ascii="Calibri" w:eastAsiaTheme="majorEastAsia" w:hAnsi="Calibri" w:cstheme="majorBidi"/>
      </w:rPr>
    </w:lvl>
    <w:lvl w:ilvl="1" w:tplc="04090019">
      <w:start w:val="1"/>
      <w:numFmt w:val="lowerLetter"/>
      <w:lvlText w:val="%2."/>
      <w:lvlJc w:val="left"/>
      <w:pPr>
        <w:ind w:left="810" w:hanging="360"/>
      </w:pPr>
    </w:lvl>
    <w:lvl w:ilvl="2" w:tplc="0409001B">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8" w15:restartNumberingAfterBreak="0">
    <w:nsid w:val="5FBE3A4D"/>
    <w:multiLevelType w:val="hybridMultilevel"/>
    <w:tmpl w:val="04E2CC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56C74"/>
    <w:multiLevelType w:val="hybridMultilevel"/>
    <w:tmpl w:val="313AC6EC"/>
    <w:lvl w:ilvl="0" w:tplc="E618B0B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8"/>
  </w:num>
  <w:num w:numId="14">
    <w:abstractNumId w:val="19"/>
  </w:num>
  <w:num w:numId="15">
    <w:abstractNumId w:val="11"/>
  </w:num>
  <w:num w:numId="16">
    <w:abstractNumId w:val="14"/>
  </w:num>
  <w:num w:numId="17">
    <w:abstractNumId w:val="12"/>
  </w:num>
  <w:num w:numId="18">
    <w:abstractNumId w:val="13"/>
  </w:num>
  <w:num w:numId="19">
    <w:abstractNumId w:val="1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B04D5"/>
    <w:rsid w:val="000029E3"/>
    <w:rsid w:val="000029E8"/>
    <w:rsid w:val="00004225"/>
    <w:rsid w:val="000066CA"/>
    <w:rsid w:val="00007264"/>
    <w:rsid w:val="000076A9"/>
    <w:rsid w:val="00014FAD"/>
    <w:rsid w:val="00015D2A"/>
    <w:rsid w:val="00021873"/>
    <w:rsid w:val="0002490B"/>
    <w:rsid w:val="00026465"/>
    <w:rsid w:val="00030204"/>
    <w:rsid w:val="000312A0"/>
    <w:rsid w:val="000312E6"/>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0EC6"/>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295"/>
    <w:rsid w:val="001D36BF"/>
    <w:rsid w:val="001D4C28"/>
    <w:rsid w:val="001E0B1F"/>
    <w:rsid w:val="001E0C0F"/>
    <w:rsid w:val="001E1E0B"/>
    <w:rsid w:val="001F1173"/>
    <w:rsid w:val="001F4C53"/>
    <w:rsid w:val="002005A8"/>
    <w:rsid w:val="00203DD8"/>
    <w:rsid w:val="00204E1D"/>
    <w:rsid w:val="00205940"/>
    <w:rsid w:val="002059BD"/>
    <w:rsid w:val="00207FD8"/>
    <w:rsid w:val="00210FAF"/>
    <w:rsid w:val="00213B1E"/>
    <w:rsid w:val="00215284"/>
    <w:rsid w:val="002168F2"/>
    <w:rsid w:val="002219DD"/>
    <w:rsid w:val="0022589F"/>
    <w:rsid w:val="002343FE"/>
    <w:rsid w:val="00235F7B"/>
    <w:rsid w:val="002502CF"/>
    <w:rsid w:val="002606A0"/>
    <w:rsid w:val="00267EBB"/>
    <w:rsid w:val="0027023B"/>
    <w:rsid w:val="00272F3F"/>
    <w:rsid w:val="00274EDB"/>
    <w:rsid w:val="0027729E"/>
    <w:rsid w:val="002843B2"/>
    <w:rsid w:val="00284ED6"/>
    <w:rsid w:val="00290C5A"/>
    <w:rsid w:val="00290C92"/>
    <w:rsid w:val="00294459"/>
    <w:rsid w:val="0029647A"/>
    <w:rsid w:val="00296504"/>
    <w:rsid w:val="002A7A44"/>
    <w:rsid w:val="002B5511"/>
    <w:rsid w:val="002B7ACF"/>
    <w:rsid w:val="002E0643"/>
    <w:rsid w:val="002E36C9"/>
    <w:rsid w:val="002E392E"/>
    <w:rsid w:val="002E6BBC"/>
    <w:rsid w:val="002F1BA9"/>
    <w:rsid w:val="002F6E74"/>
    <w:rsid w:val="002F714E"/>
    <w:rsid w:val="003106B3"/>
    <w:rsid w:val="00310EB4"/>
    <w:rsid w:val="0031385D"/>
    <w:rsid w:val="003171AB"/>
    <w:rsid w:val="003223B2"/>
    <w:rsid w:val="00322A67"/>
    <w:rsid w:val="00330E13"/>
    <w:rsid w:val="00335A23"/>
    <w:rsid w:val="00340707"/>
    <w:rsid w:val="00341C61"/>
    <w:rsid w:val="00351841"/>
    <w:rsid w:val="00360C42"/>
    <w:rsid w:val="003615DC"/>
    <w:rsid w:val="003624A6"/>
    <w:rsid w:val="00364ADF"/>
    <w:rsid w:val="00365C8D"/>
    <w:rsid w:val="003670D9"/>
    <w:rsid w:val="00370B41"/>
    <w:rsid w:val="00371B27"/>
    <w:rsid w:val="003726C3"/>
    <w:rsid w:val="00375D2E"/>
    <w:rsid w:val="003829B6"/>
    <w:rsid w:val="00383071"/>
    <w:rsid w:val="00383B19"/>
    <w:rsid w:val="00384CBC"/>
    <w:rsid w:val="003933F9"/>
    <w:rsid w:val="00395864"/>
    <w:rsid w:val="00396557"/>
    <w:rsid w:val="00397316"/>
    <w:rsid w:val="003A248F"/>
    <w:rsid w:val="003A4D9C"/>
    <w:rsid w:val="003B1668"/>
    <w:rsid w:val="003B7002"/>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4114"/>
    <w:rsid w:val="005B6EE8"/>
    <w:rsid w:val="005B7731"/>
    <w:rsid w:val="005C4515"/>
    <w:rsid w:val="005C5602"/>
    <w:rsid w:val="005C74A6"/>
    <w:rsid w:val="005D3B4D"/>
    <w:rsid w:val="005D615C"/>
    <w:rsid w:val="005E1860"/>
    <w:rsid w:val="005F063B"/>
    <w:rsid w:val="005F192D"/>
    <w:rsid w:val="005F24C8"/>
    <w:rsid w:val="005F26AF"/>
    <w:rsid w:val="006064A2"/>
    <w:rsid w:val="00607D6C"/>
    <w:rsid w:val="0061383D"/>
    <w:rsid w:val="00614D69"/>
    <w:rsid w:val="00617030"/>
    <w:rsid w:val="00621301"/>
    <w:rsid w:val="0062173F"/>
    <w:rsid w:val="006235FB"/>
    <w:rsid w:val="0062674F"/>
    <w:rsid w:val="00626A15"/>
    <w:rsid w:val="006379E9"/>
    <w:rsid w:val="006438CB"/>
    <w:rsid w:val="006529B9"/>
    <w:rsid w:val="00654695"/>
    <w:rsid w:val="0065500A"/>
    <w:rsid w:val="00655217"/>
    <w:rsid w:val="0065727C"/>
    <w:rsid w:val="00674A78"/>
    <w:rsid w:val="00696A16"/>
    <w:rsid w:val="006A4840"/>
    <w:rsid w:val="006A52A0"/>
    <w:rsid w:val="006A61BF"/>
    <w:rsid w:val="006A7E1D"/>
    <w:rsid w:val="006C3A56"/>
    <w:rsid w:val="006D13F4"/>
    <w:rsid w:val="006D6AED"/>
    <w:rsid w:val="006E01D2"/>
    <w:rsid w:val="006E6D0B"/>
    <w:rsid w:val="006F126E"/>
    <w:rsid w:val="006F32C9"/>
    <w:rsid w:val="006F3834"/>
    <w:rsid w:val="006F5693"/>
    <w:rsid w:val="006F5D4C"/>
    <w:rsid w:val="00717B01"/>
    <w:rsid w:val="007227D9"/>
    <w:rsid w:val="0072491F"/>
    <w:rsid w:val="00725598"/>
    <w:rsid w:val="007374A1"/>
    <w:rsid w:val="00741421"/>
    <w:rsid w:val="00752712"/>
    <w:rsid w:val="00753A84"/>
    <w:rsid w:val="007611F5"/>
    <w:rsid w:val="007619E4"/>
    <w:rsid w:val="00761E75"/>
    <w:rsid w:val="0076495E"/>
    <w:rsid w:val="007657FB"/>
    <w:rsid w:val="00765FC8"/>
    <w:rsid w:val="00775694"/>
    <w:rsid w:val="0078505B"/>
    <w:rsid w:val="00793F46"/>
    <w:rsid w:val="007A1325"/>
    <w:rsid w:val="007A1A18"/>
    <w:rsid w:val="007A3BAF"/>
    <w:rsid w:val="007B04D5"/>
    <w:rsid w:val="007B53D8"/>
    <w:rsid w:val="007C22C5"/>
    <w:rsid w:val="007C57E1"/>
    <w:rsid w:val="007C5811"/>
    <w:rsid w:val="007D2DF5"/>
    <w:rsid w:val="007D451A"/>
    <w:rsid w:val="007D5E3E"/>
    <w:rsid w:val="007D7596"/>
    <w:rsid w:val="007E242C"/>
    <w:rsid w:val="007E6631"/>
    <w:rsid w:val="007F1576"/>
    <w:rsid w:val="00803A12"/>
    <w:rsid w:val="00805417"/>
    <w:rsid w:val="008266F9"/>
    <w:rsid w:val="008267E2"/>
    <w:rsid w:val="00826A9B"/>
    <w:rsid w:val="00834842"/>
    <w:rsid w:val="00840E7B"/>
    <w:rsid w:val="0084437D"/>
    <w:rsid w:val="008536AF"/>
    <w:rsid w:val="00853D40"/>
    <w:rsid w:val="008564FC"/>
    <w:rsid w:val="00857757"/>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5763"/>
    <w:rsid w:val="008D724A"/>
    <w:rsid w:val="008E41BE"/>
    <w:rsid w:val="008E7A3E"/>
    <w:rsid w:val="008F41FD"/>
    <w:rsid w:val="008F4479"/>
    <w:rsid w:val="008F4BA0"/>
    <w:rsid w:val="00901726"/>
    <w:rsid w:val="00920E6A"/>
    <w:rsid w:val="00931816"/>
    <w:rsid w:val="00932C71"/>
    <w:rsid w:val="00933D5B"/>
    <w:rsid w:val="00950471"/>
    <w:rsid w:val="009509D5"/>
    <w:rsid w:val="009538F5"/>
    <w:rsid w:val="00957187"/>
    <w:rsid w:val="00960255"/>
    <w:rsid w:val="009603E1"/>
    <w:rsid w:val="00961872"/>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7B4"/>
    <w:rsid w:val="00A65C0B"/>
    <w:rsid w:val="00A776BA"/>
    <w:rsid w:val="00A81FD2"/>
    <w:rsid w:val="00A8441A"/>
    <w:rsid w:val="00A8674A"/>
    <w:rsid w:val="00A96E24"/>
    <w:rsid w:val="00AA6F6E"/>
    <w:rsid w:val="00AB122B"/>
    <w:rsid w:val="00AB21B0"/>
    <w:rsid w:val="00AB48D3"/>
    <w:rsid w:val="00AB4949"/>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597B"/>
    <w:rsid w:val="00B6601F"/>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4E07"/>
    <w:rsid w:val="00BE6472"/>
    <w:rsid w:val="00BF29B8"/>
    <w:rsid w:val="00BF2BD4"/>
    <w:rsid w:val="00BF46EA"/>
    <w:rsid w:val="00C07769"/>
    <w:rsid w:val="00C07D05"/>
    <w:rsid w:val="00C10856"/>
    <w:rsid w:val="00C203FA"/>
    <w:rsid w:val="00C244F5"/>
    <w:rsid w:val="00C3164F"/>
    <w:rsid w:val="00C31B5E"/>
    <w:rsid w:val="00C34D3E"/>
    <w:rsid w:val="00C35117"/>
    <w:rsid w:val="00C35B37"/>
    <w:rsid w:val="00C3747A"/>
    <w:rsid w:val="00C37F29"/>
    <w:rsid w:val="00C56DCC"/>
    <w:rsid w:val="00C57075"/>
    <w:rsid w:val="00C72AFE"/>
    <w:rsid w:val="00C81619"/>
    <w:rsid w:val="00CA013C"/>
    <w:rsid w:val="00CA6D6D"/>
    <w:rsid w:val="00CB0C63"/>
    <w:rsid w:val="00CC7A4E"/>
    <w:rsid w:val="00CD1359"/>
    <w:rsid w:val="00CD1360"/>
    <w:rsid w:val="00CD4C83"/>
    <w:rsid w:val="00CE5EDF"/>
    <w:rsid w:val="00CF6E4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3408"/>
    <w:rsid w:val="00E45B40"/>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567"/>
    <w:rsid w:val="00EC7106"/>
    <w:rsid w:val="00ED0120"/>
    <w:rsid w:val="00ED3BBA"/>
    <w:rsid w:val="00ED4E12"/>
    <w:rsid w:val="00EE051B"/>
    <w:rsid w:val="00EE54B4"/>
    <w:rsid w:val="00EF1AD8"/>
    <w:rsid w:val="00EF2B5C"/>
    <w:rsid w:val="00EF7794"/>
    <w:rsid w:val="00F02046"/>
    <w:rsid w:val="00F053D8"/>
    <w:rsid w:val="00F07888"/>
    <w:rsid w:val="00F1313D"/>
    <w:rsid w:val="00F13A60"/>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4EA9"/>
    <w:rsid w:val="00F87E7A"/>
    <w:rsid w:val="00F94060"/>
    <w:rsid w:val="00FA56F6"/>
    <w:rsid w:val="00FB329D"/>
    <w:rsid w:val="00FB4E60"/>
    <w:rsid w:val="00FC27E3"/>
    <w:rsid w:val="00FC74C7"/>
    <w:rsid w:val="00FD451D"/>
    <w:rsid w:val="00FD5B22"/>
    <w:rsid w:val="00FE1B01"/>
    <w:rsid w:val="00FE6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0C7DD"/>
  <w14:defaultImageDpi w14:val="300"/>
  <w15:docId w15:val="{777B6D04-FB7B-A542-ADA1-5062DC8A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8505B"/>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7850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1 Char,Heading 2 Char Char Char,Heading 2 Char Char1,Heading 21, Char Char Char Char1,Hats, 1,C,Char Char Char Char1,Char2,Aligned Card Text,CD Tag,TAG Char3,BlockText,Sub-Block,BLOCK"/>
    <w:basedOn w:val="Normal"/>
    <w:next w:val="Normal"/>
    <w:link w:val="Heading2Char"/>
    <w:uiPriority w:val="9"/>
    <w:unhideWhenUsed/>
    <w:qFormat/>
    <w:rsid w:val="007850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har,n"/>
    <w:basedOn w:val="Normal"/>
    <w:next w:val="Normal"/>
    <w:link w:val="Heading3Char"/>
    <w:uiPriority w:val="9"/>
    <w:unhideWhenUsed/>
    <w:qFormat/>
    <w:rsid w:val="007850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ta,Ta,No Spacing21,tag,T"/>
    <w:basedOn w:val="Normal"/>
    <w:next w:val="Normal"/>
    <w:link w:val="Heading4Char"/>
    <w:autoRedefine/>
    <w:uiPriority w:val="9"/>
    <w:unhideWhenUsed/>
    <w:qFormat/>
    <w:rsid w:val="0078505B"/>
    <w:pPr>
      <w:keepNext/>
      <w:keepLines/>
      <w:spacing w:before="40" w:after="0"/>
      <w:outlineLvl w:val="3"/>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rsid w:val="007850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05B"/>
  </w:style>
  <w:style w:type="character" w:customStyle="1" w:styleId="Heading1Char">
    <w:name w:val="Heading 1 Char"/>
    <w:aliases w:val="Pocket Char"/>
    <w:basedOn w:val="DefaultParagraphFont"/>
    <w:link w:val="Heading1"/>
    <w:uiPriority w:val="9"/>
    <w:rsid w:val="0078505B"/>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1 Char, Char Char Char Char1 Char,Hats Char, 1 Char,C Char,Char2 Char,CD Tag Char"/>
    <w:basedOn w:val="DefaultParagraphFont"/>
    <w:link w:val="Heading2"/>
    <w:uiPriority w:val="9"/>
    <w:rsid w:val="0078505B"/>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Char Char1"/>
    <w:basedOn w:val="DefaultParagraphFont"/>
    <w:link w:val="Heading3"/>
    <w:uiPriority w:val="9"/>
    <w:rsid w:val="0078505B"/>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9"/>
    <w:rsid w:val="0078505B"/>
    <w:rPr>
      <w:rFonts w:asciiTheme="majorHAnsi" w:eastAsiaTheme="majorEastAsia" w:hAnsiTheme="majorHAns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8505B"/>
    <w:rPr>
      <w:rFonts w:asciiTheme="majorHAnsi" w:hAnsiTheme="majorHAnsi"/>
      <w:b/>
      <w:i/>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78505B"/>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20"/>
    <w:qFormat/>
    <w:rsid w:val="0078505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505B"/>
    <w:rPr>
      <w:color w:val="auto"/>
      <w:u w: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78505B"/>
    <w:rPr>
      <w:color w:val="auto"/>
      <w:u w:val="none"/>
    </w:rPr>
  </w:style>
  <w:style w:type="paragraph" w:styleId="DocumentMap">
    <w:name w:val="Document Map"/>
    <w:basedOn w:val="Normal"/>
    <w:link w:val="DocumentMapChar"/>
    <w:uiPriority w:val="99"/>
    <w:semiHidden/>
    <w:unhideWhenUsed/>
    <w:rsid w:val="00785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8505B"/>
    <w:rPr>
      <w:rFonts w:ascii="Lucida Grande" w:hAnsi="Lucida Grande" w:cs="Lucida Grande"/>
    </w:rPr>
  </w:style>
  <w:style w:type="paragraph" w:customStyle="1" w:styleId="textbold">
    <w:name w:val="text bold"/>
    <w:basedOn w:val="Normal"/>
    <w:link w:val="Emphasis"/>
    <w:uiPriority w:val="20"/>
    <w:qFormat/>
    <w:rsid w:val="007B04D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NoSpacing">
    <w:name w:val="No Spacing"/>
    <w:aliases w:val="CD - Cite,DDI Tag,Card Format,Tag Title,Note Level 21,ClearFormatting,Clear,No Spacing51,Dont u"/>
    <w:uiPriority w:val="1"/>
    <w:qFormat/>
    <w:rsid w:val="007B04D5"/>
    <w:rPr>
      <w:rFonts w:ascii="Calibri" w:hAnsi="Calibri"/>
      <w:sz w:val="22"/>
    </w:rPr>
  </w:style>
  <w:style w:type="paragraph" w:styleId="NormalWeb">
    <w:name w:val="Normal (Web)"/>
    <w:basedOn w:val="Normal"/>
    <w:uiPriority w:val="99"/>
    <w:unhideWhenUsed/>
    <w:rsid w:val="007B04D5"/>
    <w:pPr>
      <w:spacing w:before="100" w:beforeAutospacing="1" w:after="100" w:afterAutospacing="1"/>
    </w:pPr>
  </w:style>
  <w:style w:type="paragraph" w:styleId="Revision">
    <w:name w:val="Revision"/>
    <w:hidden/>
    <w:uiPriority w:val="99"/>
    <w:semiHidden/>
    <w:rsid w:val="00F13A60"/>
    <w:rPr>
      <w:rFonts w:ascii="Calibri" w:hAnsi="Calibri" w:cs="Calibri"/>
      <w:sz w:val="22"/>
    </w:rPr>
  </w:style>
  <w:style w:type="character" w:styleId="UnresolvedMention">
    <w:name w:val="Unresolved Mention"/>
    <w:basedOn w:val="DefaultParagraphFont"/>
    <w:uiPriority w:val="99"/>
    <w:semiHidden/>
    <w:unhideWhenUsed/>
    <w:rsid w:val="00961872"/>
    <w:rPr>
      <w:color w:val="605E5C"/>
      <w:shd w:val="clear" w:color="auto" w:fill="E1DFDD"/>
    </w:rPr>
  </w:style>
  <w:style w:type="character" w:customStyle="1" w:styleId="TitleChar">
    <w:name w:val="Title Char"/>
    <w:aliases w:val="UNDERLINE Char,Bold Underlined Char,Cites and Cards Char,title Char"/>
    <w:basedOn w:val="DefaultParagraphFont"/>
    <w:link w:val="Title"/>
    <w:uiPriority w:val="6"/>
    <w:qFormat/>
    <w:rsid w:val="00294459"/>
    <w:rPr>
      <w:rFonts w:ascii="Times New Roman" w:hAnsi="Times New Roman"/>
      <w:bCs/>
      <w:u w:val="single"/>
    </w:rPr>
  </w:style>
  <w:style w:type="paragraph" w:styleId="Title">
    <w:name w:val="Title"/>
    <w:aliases w:val="UNDERLINE,Bold Underlined,Cites and Cards,title"/>
    <w:basedOn w:val="Normal"/>
    <w:link w:val="TitleChar"/>
    <w:uiPriority w:val="6"/>
    <w:qFormat/>
    <w:rsid w:val="00294459"/>
    <w:pPr>
      <w:spacing w:before="240" w:after="60" w:line="240" w:lineRule="auto"/>
      <w:ind w:left="432" w:right="432"/>
      <w:jc w:val="center"/>
      <w:outlineLvl w:val="0"/>
    </w:pPr>
    <w:rPr>
      <w:rFonts w:ascii="Times New Roman" w:hAnsi="Times New Roman" w:cstheme="minorBidi"/>
      <w:bCs/>
      <w:sz w:val="24"/>
      <w:u w:val="single"/>
    </w:rPr>
  </w:style>
  <w:style w:type="character" w:customStyle="1" w:styleId="TitleChar1">
    <w:name w:val="Title Char1"/>
    <w:basedOn w:val="DefaultParagraphFont"/>
    <w:uiPriority w:val="10"/>
    <w:rsid w:val="00294459"/>
    <w:rPr>
      <w:rFonts w:asciiTheme="majorHAnsi" w:eastAsiaTheme="majorEastAsia" w:hAnsiTheme="majorHAnsi" w:cstheme="majorBidi"/>
      <w:spacing w:val="-10"/>
      <w:kern w:val="28"/>
      <w:sz w:val="56"/>
      <w:szCs w:val="56"/>
    </w:rPr>
  </w:style>
  <w:style w:type="character" w:customStyle="1" w:styleId="analytics">
    <w:name w:val="analytics"/>
    <w:basedOn w:val="DefaultParagraphFont"/>
    <w:uiPriority w:val="1"/>
    <w:qFormat/>
    <w:rsid w:val="0078505B"/>
    <w:rPr>
      <w:rFonts w:ascii="Calibri" w:eastAsiaTheme="majorEastAsia" w:hAnsi="Calibri" w:cstheme="majorBidi"/>
      <w:b/>
      <w:bCs/>
      <w:i w:val="0"/>
      <w:sz w:val="28"/>
      <w:szCs w:val="26"/>
    </w:rPr>
  </w:style>
  <w:style w:type="character" w:customStyle="1" w:styleId="analyticsChar">
    <w:name w:val="analytics Char"/>
    <w:basedOn w:val="DefaultParagraphFont"/>
    <w:uiPriority w:val="4"/>
    <w:rsid w:val="0078505B"/>
    <w:rPr>
      <w:rFonts w:ascii="Calibri" w:eastAsiaTheme="majorEastAsia" w:hAnsi="Calibri" w:cstheme="majorBidi"/>
      <w:b/>
      <w:bCs/>
      <w:sz w:val="26"/>
      <w:szCs w:val="26"/>
    </w:rPr>
  </w:style>
  <w:style w:type="paragraph" w:customStyle="1" w:styleId="officalanalytics">
    <w:name w:val="offical analytics"/>
    <w:basedOn w:val="Normal"/>
    <w:autoRedefine/>
    <w:qFormat/>
    <w:rsid w:val="0078505B"/>
    <w:rPr>
      <w:b/>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use-jhu-edu.proxy.lib.umich.edu/chapter/2103556/pdf" TargetMode="External"/><Relationship Id="rId21" Type="http://schemas.openxmlformats.org/officeDocument/2006/relationships/hyperlink" Target="https://repository.usfca.edu/cgi/viewcontent.cgi?article=1088&amp;context=diss" TargetMode="External"/><Relationship Id="rId42" Type="http://schemas.openxmlformats.org/officeDocument/2006/relationships/hyperlink" Target="https://www.sciencedirect.com/science/article/pii/S0277379118307261" TargetMode="External"/><Relationship Id="rId47" Type="http://schemas.openxmlformats.org/officeDocument/2006/relationships/hyperlink" Target="https://www.nature.com/articles/nature14258" TargetMode="External"/><Relationship Id="rId63" Type="http://schemas.openxmlformats.org/officeDocument/2006/relationships/hyperlink" Target="https://doi.org/10.17763/1943-5045-89.2.227" TargetMode="External"/><Relationship Id="rId68" Type="http://schemas.openxmlformats.org/officeDocument/2006/relationships/hyperlink" Target="https://www.newyorker.com/magazine/2020/05/25/is-capitalism-racist" TargetMode="External"/><Relationship Id="rId84" Type="http://schemas.openxmlformats.org/officeDocument/2006/relationships/hyperlink" Target="https://theconversation.com/european-colonisation-of-the-americas-killed-10-of-world-population-and-caused-global-cooling-110549" TargetMode="External"/><Relationship Id="rId89" Type="http://schemas.openxmlformats.org/officeDocument/2006/relationships/hyperlink" Target="https://theconversation.com/european-colonisation-of-the-americas-killed-10-of-world-population-and-caused-global-cooling-110549" TargetMode="External"/><Relationship Id="rId16" Type="http://schemas.openxmlformats.org/officeDocument/2006/relationships/hyperlink" Target="https://www.climaterealityproject.org/blog/environmental-racism-what-it-and-how-you-can-fight-it" TargetMode="External"/><Relationship Id="rId107" Type="http://schemas.openxmlformats.org/officeDocument/2006/relationships/hyperlink" Target="http://via.library.depaul.edu/soe_etd/77" TargetMode="External"/><Relationship Id="rId11" Type="http://schemas.openxmlformats.org/officeDocument/2006/relationships/hyperlink" Target="https://doi.org/10.1177%2F0263775820904485" TargetMode="External"/><Relationship Id="rId32" Type="http://schemas.openxmlformats.org/officeDocument/2006/relationships/hyperlink" Target="http://science.sciencemag.org/content/351/6269/aad2622" TargetMode="External"/><Relationship Id="rId37" Type="http://schemas.openxmlformats.org/officeDocument/2006/relationships/hyperlink" Target="https://www.nature.com/articles/nature14258" TargetMode="External"/><Relationship Id="rId53" Type="http://schemas.openxmlformats.org/officeDocument/2006/relationships/hyperlink" Target="https://doi.org/10.17763/1943-5045-89.2.227" TargetMode="External"/><Relationship Id="rId58" Type="http://schemas.openxmlformats.org/officeDocument/2006/relationships/hyperlink" Target="https://www.tandfonline.com/doi/full/10.1080/02529203.2017.1302234?scroll=top&amp;needAccess=true" TargetMode="External"/><Relationship Id="rId74" Type="http://schemas.openxmlformats.org/officeDocument/2006/relationships/hyperlink" Target="https://www.ipcc.ch/sr15/" TargetMode="External"/><Relationship Id="rId79" Type="http://schemas.openxmlformats.org/officeDocument/2006/relationships/hyperlink" Target="https://population.un.org/wpp/" TargetMode="External"/><Relationship Id="rId102" Type="http://schemas.openxmlformats.org/officeDocument/2006/relationships/hyperlink" Target="http://www.alternet.org/news-amp-politics/wake-people-how-get-past-african-american-pessimism-age-obama" TargetMode="External"/><Relationship Id="rId5" Type="http://schemas.openxmlformats.org/officeDocument/2006/relationships/numbering" Target="numbering.xml"/><Relationship Id="rId90" Type="http://schemas.openxmlformats.org/officeDocument/2006/relationships/hyperlink" Target="https://www.history.com/topics/native-american-history/trail-of-tears" TargetMode="External"/><Relationship Id="rId95" Type="http://schemas.openxmlformats.org/officeDocument/2006/relationships/hyperlink" Target="https://proxy.lib.umich.edu/login?url=https://www-proquest-com.proxy.lib.umich.edu/dissertations-theses/reclaiming-black-indigenous-ecologies-on-block/docview/2521043800/se-2?accountid=14667" TargetMode="External"/><Relationship Id="rId22" Type="http://schemas.openxmlformats.org/officeDocument/2006/relationships/hyperlink" Target="https://www.scientificamerican.com/article/minorities-breathe-more-than-their-share-of-polluted-air/" TargetMode="External"/><Relationship Id="rId27" Type="http://schemas.openxmlformats.org/officeDocument/2006/relationships/hyperlink" Target="https://theconversation.com/britains-monument-culture-obscures-a-violent-history-of-white-supremacy-and-colonial-violence-140370" TargetMode="External"/><Relationship Id="rId43" Type="http://schemas.openxmlformats.org/officeDocument/2006/relationships/hyperlink" Target="https://www.slavevoyages.org/assessment/estimates" TargetMode="External"/><Relationship Id="rId48" Type="http://schemas.openxmlformats.org/officeDocument/2006/relationships/hyperlink" Target="https://www.nature.com/articles/s41561-019-0519-z" TargetMode="External"/><Relationship Id="rId64" Type="http://schemas.openxmlformats.org/officeDocument/2006/relationships/hyperlink" Target="https://onlinelibrary.wiley.com/doi/abs/10.1111/anti.12272" TargetMode="External"/><Relationship Id="rId69" Type="http://schemas.openxmlformats.org/officeDocument/2006/relationships/hyperlink" Target="https://www.insidehighered.com/advice/2020/07/15/why-classroom-conversations-about-diversity-and-identity-shouldnt-be-framed" TargetMode="External"/><Relationship Id="rId80" Type="http://schemas.openxmlformats.org/officeDocument/2006/relationships/hyperlink" Target="https://www.nature.com/articles/nature14258" TargetMode="External"/><Relationship Id="rId85" Type="http://schemas.openxmlformats.org/officeDocument/2006/relationships/hyperlink" Target="https://journeys.dartmouth.edu/censushistory/2016/01/25/native-americans-and-the-census/" TargetMode="External"/><Relationship Id="rId12" Type="http://schemas.openxmlformats.org/officeDocument/2006/relationships/hyperlink" Target="http://www.jstor.org/stable/10.15767/feministstudies.41.1.213" TargetMode="External"/><Relationship Id="rId17" Type="http://schemas.openxmlformats.org/officeDocument/2006/relationships/hyperlink" Target="https://repository.usfca.edu/cgi/viewcontent.cgi?article=1088&amp;context=diss" TargetMode="External"/><Relationship Id="rId33" Type="http://schemas.openxmlformats.org/officeDocument/2006/relationships/hyperlink" Target="http://science.sciencemag.org/content/351/6269/aad2622" TargetMode="External"/><Relationship Id="rId38" Type="http://schemas.openxmlformats.org/officeDocument/2006/relationships/hyperlink" Target="https://www.penguin.co.uk/books/298/298037/the-human-planet/9780241280881.html" TargetMode="External"/><Relationship Id="rId59" Type="http://schemas.openxmlformats.org/officeDocument/2006/relationships/hyperlink" Target="https://www.tandfonline.com/doi/full/10.1080/02529203.2017.1302234?scroll=top&amp;needAccess=true" TargetMode="External"/><Relationship Id="rId103" Type="http://schemas.openxmlformats.org/officeDocument/2006/relationships/hyperlink" Target="https://www.philadelphiaprintworks.com/blogs/news/supreme-imagination-the-black-reality-future-how-the-imagination-controls-it-all" TargetMode="External"/><Relationship Id="rId108" Type="http://schemas.openxmlformats.org/officeDocument/2006/relationships/hyperlink" Target="https://doi-org.proxy.lib.umich.edu/10.1007/978-3-319-63829-4_8%20//" TargetMode="External"/><Relationship Id="rId54" Type="http://schemas.openxmlformats.org/officeDocument/2006/relationships/hyperlink" Target="https://doi.org/10.17763/1943-5045-89.2.227" TargetMode="External"/><Relationship Id="rId70" Type="http://schemas.openxmlformats.org/officeDocument/2006/relationships/hyperlink" Target="https://belonging.berkeley.edu/identity-politics-friend-or-foe" TargetMode="External"/><Relationship Id="rId75" Type="http://schemas.openxmlformats.org/officeDocument/2006/relationships/hyperlink" Target="https://www.carbonbrief.org/human-emissions-will-delay-next-ice-age-by-50000-years-study-says" TargetMode="External"/><Relationship Id="rId91" Type="http://schemas.openxmlformats.org/officeDocument/2006/relationships/hyperlink" Target="https://www.nature.com/articles/nature14258" TargetMode="External"/><Relationship Id="rId96" Type="http://schemas.openxmlformats.org/officeDocument/2006/relationships/hyperlink" Target="https://proxy.lib.umich.edu/login?url=https://www-proquest-com.proxy.lib.umich.edu/dissertations-theses/reclaiming-black-indigenous-ecologies-on-block/docview/2521043800/se-2?accountid=1466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roxy.lib.umich.edu/login?url=https://www-proquest-com.proxy.lib.umich.edu/dissertations-theses/reclaiming-black-indigenous-ecologies-on-block/docview/2521043800/se-2?accountid=14667" TargetMode="External"/><Relationship Id="rId23" Type="http://schemas.openxmlformats.org/officeDocument/2006/relationships/hyperlink" Target="https://www.latimes.com/environment/newsletter/2020-10-08/boiling-point-air-pollution-and-covid-19-can-be-a-deadly-mix-boiling-point" TargetMode="External"/><Relationship Id="rId28" Type="http://schemas.openxmlformats.org/officeDocument/2006/relationships/hyperlink" Target="https://books.google.co.uk/books?id=EiNiAgAAQBAJ&amp;q=racism&amp;redir_esc=y" TargetMode="External"/><Relationship Id="rId36" Type="http://schemas.openxmlformats.org/officeDocument/2006/relationships/hyperlink" Target="https://www.nature.com/articles/nature14258" TargetMode="External"/><Relationship Id="rId49" Type="http://schemas.openxmlformats.org/officeDocument/2006/relationships/hyperlink" Target="https://www.upress.umn.edu/book-division/books/a-billion-black-anthropocenes-or-none" TargetMode="External"/><Relationship Id="rId57" Type="http://schemas.openxmlformats.org/officeDocument/2006/relationships/hyperlink" Target="https://doi.org/10.1177/0306312712441396" TargetMode="External"/><Relationship Id="rId106" Type="http://schemas.openxmlformats.org/officeDocument/2006/relationships/hyperlink" Target="https://doi-org.proxy.lib.umich.edu/10.1177/0959353513510651" TargetMode="External"/><Relationship Id="rId10" Type="http://schemas.openxmlformats.org/officeDocument/2006/relationships/hyperlink" Target="https://onlinelibrary.wiley.com/doi/abs/10.1111/anti.12272" TargetMode="External"/><Relationship Id="rId31" Type="http://schemas.openxmlformats.org/officeDocument/2006/relationships/hyperlink" Target="https://www.carbonbrief.org/human-emissions-will-delay-next-ice-age-by-50000-years-study-says" TargetMode="External"/><Relationship Id="rId44" Type="http://schemas.openxmlformats.org/officeDocument/2006/relationships/hyperlink" Target="https://www.pbs.org/wnet/african-americans-many-rivers-to-cross/history/how-many-slaves-landed-in-the-us/" TargetMode="External"/><Relationship Id="rId52" Type="http://schemas.openxmlformats.org/officeDocument/2006/relationships/hyperlink" Target="https://proxy.lib.umich.edu/login?url=https://www-proquest-com.proxy.lib.umich.edu/dissertations-theses/reclaiming-black-indigenous-ecologies-on-block/docview/2521043800/se-2?accountid=14667" TargetMode="External"/><Relationship Id="rId60" Type="http://schemas.openxmlformats.org/officeDocument/2006/relationships/hyperlink" Target="https://muse-jhu-edu.proxy.lib.umich.edu/chapter/2103556/pdf" TargetMode="External"/><Relationship Id="rId65" Type="http://schemas.openxmlformats.org/officeDocument/2006/relationships/hyperlink" Target="https://onlinelibrary.wiley.com/doi/abs/10.1111/anti.12272" TargetMode="External"/><Relationship Id="rId73" Type="http://schemas.openxmlformats.org/officeDocument/2006/relationships/hyperlink" Target="https://www.penguin.co.uk/books/298/298037/the-human-planet/9780241280881.html" TargetMode="External"/><Relationship Id="rId78" Type="http://schemas.openxmlformats.org/officeDocument/2006/relationships/hyperlink" Target="http://www.fao.org/3/a-i4691e.pdf" TargetMode="External"/><Relationship Id="rId81" Type="http://schemas.openxmlformats.org/officeDocument/2006/relationships/hyperlink" Target="https://www.nature.com/articles/nature14258" TargetMode="External"/><Relationship Id="rId86" Type="http://schemas.openxmlformats.org/officeDocument/2006/relationships/hyperlink" Target="https://www.sciencedirect.com/science/article/pii/S0277379118307261" TargetMode="External"/><Relationship Id="rId94" Type="http://schemas.openxmlformats.org/officeDocument/2006/relationships/hyperlink" Target="https://www.penguin.co.uk/books/298/298037/the-human-planet/9780241280881.html" TargetMode="External"/><Relationship Id="rId99" Type="http://schemas.openxmlformats.org/officeDocument/2006/relationships/hyperlink" Target="https://doi-org.proxy.lib.umich.edu/10.1007/978-3-319-63829-4_8%20//" TargetMode="External"/><Relationship Id="rId101" Type="http://schemas.openxmlformats.org/officeDocument/2006/relationships/hyperlink" Target="http://www.blackagendareport.com/black_study_black_struggle" TargetMode="External"/><Relationship Id="rId4" Type="http://schemas.openxmlformats.org/officeDocument/2006/relationships/customXml" Target="../customXml/item4.xml"/><Relationship Id="rId9" Type="http://schemas.openxmlformats.org/officeDocument/2006/relationships/hyperlink" Target="https://onlinelibrary.wiley.com/doi/abs/10.1111/anti.12425" TargetMode="External"/><Relationship Id="rId13" Type="http://schemas.openxmlformats.org/officeDocument/2006/relationships/hyperlink" Target="https://doi.org/10.17763/1943-5045-89.2.227" TargetMode="External"/><Relationship Id="rId18" Type="http://schemas.openxmlformats.org/officeDocument/2006/relationships/hyperlink" Target="https://www.thenation.com/article/archive/race-best-predicts-whether-you-live-near-pollution/" TargetMode="External"/><Relationship Id="rId39" Type="http://schemas.openxmlformats.org/officeDocument/2006/relationships/hyperlink" Target="https://theconversation.com/european-colonisation-of-the-americas-killed-10-of-world-population-and-caused-global-cooling-110549" TargetMode="External"/><Relationship Id="rId109" Type="http://schemas.openxmlformats.org/officeDocument/2006/relationships/fontTable" Target="fontTable.xml"/><Relationship Id="rId34" Type="http://schemas.openxmlformats.org/officeDocument/2006/relationships/hyperlink" Target="http://www.fao.org/3/a-i4691e.pdf" TargetMode="External"/><Relationship Id="rId50" Type="http://schemas.openxmlformats.org/officeDocument/2006/relationships/hyperlink" Target="https://www.penguin.co.uk/books/298/298037/the-human-planet/9780241280881.html" TargetMode="External"/><Relationship Id="rId55" Type="http://schemas.openxmlformats.org/officeDocument/2006/relationships/hyperlink" Target="https://muse-jhu-edu.proxy.lib.umich.edu/chapter/2103556/pdf" TargetMode="External"/><Relationship Id="rId76" Type="http://schemas.openxmlformats.org/officeDocument/2006/relationships/hyperlink" Target="http://science.sciencemag.org/content/351/6269/aad2622" TargetMode="External"/><Relationship Id="rId97" Type="http://schemas.openxmlformats.org/officeDocument/2006/relationships/hyperlink" Target="https://proxy.lib.umich.edu/login?url=https://www-proquest-com.proxy.lib.umich.edu/dissertations-theses/reclaiming-black-indigenous-ecologies-on-block/docview/2521043800/se-2?accountid=14667" TargetMode="External"/><Relationship Id="rId104" Type="http://schemas.openxmlformats.org/officeDocument/2006/relationships/hyperlink" Target="http://www.jstor.org/stable/25611545" TargetMode="External"/><Relationship Id="rId7" Type="http://schemas.openxmlformats.org/officeDocument/2006/relationships/settings" Target="settings.xml"/><Relationship Id="rId71" Type="http://schemas.openxmlformats.org/officeDocument/2006/relationships/hyperlink" Target="https://theconversation.com/britains-monument-culture-obscures-a-violent-history-of-white-supremacy-and-colonial-violence-140370" TargetMode="External"/><Relationship Id="rId92" Type="http://schemas.openxmlformats.org/officeDocument/2006/relationships/hyperlink" Target="https://www.nature.com/articles/s41561-019-0519-z" TargetMode="External"/><Relationship Id="rId2" Type="http://schemas.openxmlformats.org/officeDocument/2006/relationships/customXml" Target="../customXml/item2.xml"/><Relationship Id="rId29" Type="http://schemas.openxmlformats.org/officeDocument/2006/relationships/hyperlink" Target="https://www.penguin.co.uk/books/298/298037/the-human-planet/9780241280881.html" TargetMode="External"/><Relationship Id="rId24" Type="http://schemas.openxmlformats.org/officeDocument/2006/relationships/hyperlink" Target="https://sanjosespotlight.com/silicon-valley-lawmaker-examines-links-between-racism-the-environment-and-covid-19/" TargetMode="External"/><Relationship Id="rId40" Type="http://schemas.openxmlformats.org/officeDocument/2006/relationships/hyperlink" Target="https://theconversation.com/european-colonisation-of-the-americas-killed-10-of-world-population-and-caused-global-cooling-110549" TargetMode="External"/><Relationship Id="rId45" Type="http://schemas.openxmlformats.org/officeDocument/2006/relationships/hyperlink" Target="https://theconversation.com/european-colonisation-of-the-americas-killed-10-of-world-population-and-caused-global-cooling-110549" TargetMode="External"/><Relationship Id="rId66" Type="http://schemas.openxmlformats.org/officeDocument/2006/relationships/hyperlink" Target="https://libcom.org/files/Black%20Marxism-Cedric%20J.%20Robinson.pdf" TargetMode="External"/><Relationship Id="rId87" Type="http://schemas.openxmlformats.org/officeDocument/2006/relationships/hyperlink" Target="https://www.slavevoyages.org/assessment/estimates" TargetMode="External"/><Relationship Id="rId110" Type="http://schemas.openxmlformats.org/officeDocument/2006/relationships/theme" Target="theme/theme1.xml"/><Relationship Id="rId61" Type="http://schemas.openxmlformats.org/officeDocument/2006/relationships/hyperlink" Target="https://doi.org/10.17763/1943-5045-89.2.227" TargetMode="External"/><Relationship Id="rId82" Type="http://schemas.openxmlformats.org/officeDocument/2006/relationships/hyperlink" Target="https://www.penguin.co.uk/books/298/298037/the-human-planet/9780241280881.html" TargetMode="External"/><Relationship Id="rId19" Type="http://schemas.openxmlformats.org/officeDocument/2006/relationships/hyperlink" Target="https://repository.usfca.edu/cgi/viewcontent.cgi?article=1088&amp;context=diss" TargetMode="External"/><Relationship Id="rId14" Type="http://schemas.openxmlformats.org/officeDocument/2006/relationships/hyperlink" Target="http://read.dukeupress.edu/radical-history-review/article-pdf/1999/74/65/466163/ddrhr_1999_74_65.pdf" TargetMode="External"/><Relationship Id="rId30" Type="http://schemas.openxmlformats.org/officeDocument/2006/relationships/hyperlink" Target="https://www.ipcc.ch/sr15/" TargetMode="External"/><Relationship Id="rId35" Type="http://schemas.openxmlformats.org/officeDocument/2006/relationships/hyperlink" Target="https://population.un.org/wpp/" TargetMode="External"/><Relationship Id="rId56" Type="http://schemas.openxmlformats.org/officeDocument/2006/relationships/hyperlink" Target="http://watergovernance.ca/" TargetMode="External"/><Relationship Id="rId77" Type="http://schemas.openxmlformats.org/officeDocument/2006/relationships/hyperlink" Target="http://science.sciencemag.org/content/351/6269/aad2622" TargetMode="External"/><Relationship Id="rId100" Type="http://schemas.openxmlformats.org/officeDocument/2006/relationships/hyperlink" Target="https://embracingequity.org/blog/2019/1/3/reimagining-schools-as-spaces-for-radical-healing" TargetMode="External"/><Relationship Id="rId105" Type="http://schemas.openxmlformats.org/officeDocument/2006/relationships/hyperlink" Target="https://doi-org.proxy.lib.umich.edu/10.1007/978-3-319-63829-4_8%20//" TargetMode="External"/><Relationship Id="rId8" Type="http://schemas.openxmlformats.org/officeDocument/2006/relationships/webSettings" Target="webSettings.xml"/><Relationship Id="rId51" Type="http://schemas.openxmlformats.org/officeDocument/2006/relationships/hyperlink" Target="https://aha.confex.com/aha/2019/webprogram/Paper25534.html" TargetMode="External"/><Relationship Id="rId72" Type="http://schemas.openxmlformats.org/officeDocument/2006/relationships/hyperlink" Target="https://books.google.co.uk/books?id=EiNiAgAAQBAJ&amp;q=racism&amp;redir_esc=y" TargetMode="External"/><Relationship Id="rId93" Type="http://schemas.openxmlformats.org/officeDocument/2006/relationships/hyperlink" Target="https://www.upress.umn.edu/book-division/books/a-billion-black-anthropocenes-or-none" TargetMode="External"/><Relationship Id="rId98" Type="http://schemas.openxmlformats.org/officeDocument/2006/relationships/hyperlink" Target="https://escholarship.org/uc/item/6gq4r78s" TargetMode="External"/><Relationship Id="rId3" Type="http://schemas.openxmlformats.org/officeDocument/2006/relationships/customXml" Target="../customXml/item3.xml"/><Relationship Id="rId25" Type="http://schemas.openxmlformats.org/officeDocument/2006/relationships/hyperlink" Target="https://muse-jhu-edu.proxy.lib.umich.edu/chapter/2103556/pdf" TargetMode="External"/><Relationship Id="rId46" Type="http://schemas.openxmlformats.org/officeDocument/2006/relationships/hyperlink" Target="https://www.history.com/topics/native-american-history/trail-of-tears" TargetMode="External"/><Relationship Id="rId67" Type="http://schemas.openxmlformats.org/officeDocument/2006/relationships/hyperlink" Target="https://libcom.org/files/Black%20Marxism-Cedric%20J.%20Robinson.pdf" TargetMode="External"/><Relationship Id="rId20" Type="http://schemas.openxmlformats.org/officeDocument/2006/relationships/hyperlink" Target="https://www.nbcbayarea.com/news/local/toxic-plumes-the-dark-side-of-silicon-valley/1971023/" TargetMode="External"/><Relationship Id="rId41" Type="http://schemas.openxmlformats.org/officeDocument/2006/relationships/hyperlink" Target="https://journeys.dartmouth.edu/censushistory/2016/01/25/native-americans-and-the-census/" TargetMode="External"/><Relationship Id="rId62" Type="http://schemas.openxmlformats.org/officeDocument/2006/relationships/hyperlink" Target="https://doi.org/10.1080/10665684.2020.1863879" TargetMode="External"/><Relationship Id="rId83" Type="http://schemas.openxmlformats.org/officeDocument/2006/relationships/hyperlink" Target="https://theconversation.com/european-colonisation-of-the-americas-killed-10-of-world-population-and-caused-global-cooling-110549" TargetMode="External"/><Relationship Id="rId88" Type="http://schemas.openxmlformats.org/officeDocument/2006/relationships/hyperlink" Target="https://www.pbs.org/wnet/african-americans-many-rivers-to-cross/history/how-many-slaves-landed-in-th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tev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EEAD03B-1A4B-E84A-88EC-364F9C0221C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229</Pages>
  <Words>143149</Words>
  <Characters>815950</Characters>
  <Application>Microsoft Office Word</Application>
  <DocSecurity>0</DocSecurity>
  <Lines>6799</Lines>
  <Paragraphs>1914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957185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Haoshui Yu</cp:lastModifiedBy>
  <cp:revision>3</cp:revision>
  <dcterms:created xsi:type="dcterms:W3CDTF">2021-07-05T17:43:00Z</dcterms:created>
  <dcterms:modified xsi:type="dcterms:W3CDTF">2021-08-11T02:46:00Z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