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C4E7F" w14:textId="32688B07" w:rsidR="00A95652" w:rsidRDefault="002C471C" w:rsidP="002C471C">
      <w:pPr>
        <w:pStyle w:val="Heading1"/>
      </w:pPr>
      <w:r>
        <w:t>***</w:t>
      </w:r>
      <w:proofErr w:type="spellStart"/>
      <w:r>
        <w:t>aff</w:t>
      </w:r>
      <w:proofErr w:type="spellEnd"/>
      <w:r>
        <w:t xml:space="preserve"> – infrastructure </w:t>
      </w:r>
      <w:proofErr w:type="spellStart"/>
      <w:r>
        <w:t>aff</w:t>
      </w:r>
      <w:proofErr w:type="spellEnd"/>
      <w:r>
        <w:t xml:space="preserve"> answers to politics – </w:t>
      </w:r>
      <w:proofErr w:type="spellStart"/>
      <w:r>
        <w:t>fbspw</w:t>
      </w:r>
      <w:proofErr w:type="spellEnd"/>
    </w:p>
    <w:p w14:paraId="6FAA4B61" w14:textId="731ABF26" w:rsidR="002C471C" w:rsidRDefault="002C471C" w:rsidP="002C471C"/>
    <w:p w14:paraId="2B6C8733" w14:textId="7E0F8690" w:rsidR="001E7106" w:rsidRDefault="001E7106" w:rsidP="001E7106">
      <w:pPr>
        <w:pStyle w:val="Heading3"/>
      </w:pPr>
      <w:r>
        <w:t xml:space="preserve">2ac – democratic infighting </w:t>
      </w:r>
      <w:r w:rsidR="00FC61D9">
        <w:t xml:space="preserve">link </w:t>
      </w:r>
      <w:r>
        <w:t>turn</w:t>
      </w:r>
    </w:p>
    <w:p w14:paraId="7D8B6EC3" w14:textId="3DE8C9EE" w:rsidR="001E7106" w:rsidRPr="00765FE8" w:rsidRDefault="001E7106" w:rsidP="001E7106">
      <w:pPr>
        <w:pStyle w:val="Heading4"/>
        <w:rPr>
          <w:rStyle w:val="Emphasis"/>
        </w:rPr>
      </w:pPr>
      <w:r>
        <w:t xml:space="preserve">Progressives will kill the bipartisan bill now- </w:t>
      </w:r>
      <w:r w:rsidR="001B4E61">
        <w:t xml:space="preserve">that </w:t>
      </w:r>
      <w:r>
        <w:t xml:space="preserve">poisons the well with moderates and makes reconciliation impossible- plan resolves democratic in-fighting and allows for unity over a broader infrastructure bill </w:t>
      </w:r>
      <w:proofErr w:type="gramStart"/>
      <w:r>
        <w:t>later</w:t>
      </w:r>
      <w:proofErr w:type="gramEnd"/>
    </w:p>
    <w:p w14:paraId="69253ABB" w14:textId="77777777" w:rsidR="001E7106" w:rsidRDefault="001E7106" w:rsidP="001E7106">
      <w:r w:rsidRPr="00765FE8">
        <w:rPr>
          <w:rStyle w:val="Style13ptBold"/>
        </w:rPr>
        <w:t>Bolton 6/17</w:t>
      </w:r>
      <w:r w:rsidRPr="00765FE8">
        <w:t xml:space="preserve"> (Alexander, Senior Reporter for The Hill. "Tensions grow between liberals and centrists on infrastructure" </w:t>
      </w:r>
      <w:hyperlink r:id="rId6" w:history="1">
        <w:r w:rsidRPr="00CF0477">
          <w:rPr>
            <w:rStyle w:val="Hyperlink"/>
          </w:rPr>
          <w:t>https://thehill.com/homenews/senate/558860-tensions-grow-between-liberals-and-centrists-on-infrastructure?rl=1</w:t>
        </w:r>
      </w:hyperlink>
      <w:r w:rsidRPr="00765FE8">
        <w:t>)</w:t>
      </w:r>
    </w:p>
    <w:p w14:paraId="544AF691" w14:textId="77777777" w:rsidR="001E7106" w:rsidRDefault="001E7106" w:rsidP="001E7106">
      <w:r w:rsidRPr="00324443">
        <w:rPr>
          <w:rStyle w:val="StyleUnderline"/>
          <w:highlight w:val="cyan"/>
        </w:rPr>
        <w:t>Centrist Democrats</w:t>
      </w:r>
      <w:r w:rsidRPr="008B7A4E">
        <w:rPr>
          <w:rStyle w:val="StyleUnderline"/>
        </w:rPr>
        <w:t xml:space="preserve"> led by</w:t>
      </w:r>
      <w:r>
        <w:t xml:space="preserve"> Sen. Joe </w:t>
      </w:r>
      <w:r w:rsidRPr="008B7A4E">
        <w:rPr>
          <w:rStyle w:val="StyleUnderline"/>
        </w:rPr>
        <w:t>Manchin</w:t>
      </w:r>
      <w:r>
        <w:t xml:space="preserve"> (D-W.Va.) </w:t>
      </w:r>
      <w:r w:rsidRPr="00324443">
        <w:rPr>
          <w:rStyle w:val="StyleUnderline"/>
          <w:highlight w:val="cyan"/>
        </w:rPr>
        <w:t>and progressives</w:t>
      </w:r>
      <w:r w:rsidRPr="008B7A4E">
        <w:rPr>
          <w:rStyle w:val="StyleUnderline"/>
        </w:rPr>
        <w:t xml:space="preserve"> led by</w:t>
      </w:r>
      <w:r>
        <w:t xml:space="preserve"> Sens. Bernie </w:t>
      </w:r>
      <w:r w:rsidRPr="008B7A4E">
        <w:rPr>
          <w:rStyle w:val="StyleUnderline"/>
        </w:rPr>
        <w:t>Sanders</w:t>
      </w:r>
      <w:r>
        <w:t xml:space="preserve"> (I-Vt.) and Elizabeth Warren (D-Mass.) </w:t>
      </w:r>
      <w:r w:rsidRPr="00324443">
        <w:rPr>
          <w:rStyle w:val="StyleUnderline"/>
          <w:highlight w:val="cyan"/>
        </w:rPr>
        <w:t>are at loggerheads over</w:t>
      </w:r>
      <w:r w:rsidRPr="008B7A4E">
        <w:rPr>
          <w:rStyle w:val="StyleUnderline"/>
        </w:rPr>
        <w:t xml:space="preserve"> how to move President Biden’s ambitious </w:t>
      </w:r>
      <w:r w:rsidRPr="00324443">
        <w:rPr>
          <w:rStyle w:val="StyleUnderline"/>
          <w:highlight w:val="cyan"/>
        </w:rPr>
        <w:t>infrastructure</w:t>
      </w:r>
      <w:r w:rsidRPr="008B7A4E">
        <w:rPr>
          <w:rStyle w:val="StyleUnderline"/>
        </w:rPr>
        <w:t xml:space="preserve"> agenda</w:t>
      </w:r>
      <w:r>
        <w:t>.</w:t>
      </w:r>
    </w:p>
    <w:p w14:paraId="5AE20253" w14:textId="77777777" w:rsidR="001E7106" w:rsidRDefault="001E7106" w:rsidP="001E7106">
      <w:r w:rsidRPr="00324443">
        <w:rPr>
          <w:rStyle w:val="StyleUnderline"/>
          <w:highlight w:val="cyan"/>
        </w:rPr>
        <w:t>Manchin fired a shot at liberal colleagues</w:t>
      </w:r>
      <w:r w:rsidRPr="008B7A4E">
        <w:rPr>
          <w:rStyle w:val="StyleUnderline"/>
        </w:rPr>
        <w:t xml:space="preserve"> Wednesday when he declared </w:t>
      </w:r>
      <w:r w:rsidRPr="00324443">
        <w:rPr>
          <w:rStyle w:val="StyleUnderline"/>
          <w:highlight w:val="cyan"/>
        </w:rPr>
        <w:t>he will not commit to</w:t>
      </w:r>
      <w:r w:rsidRPr="008B7A4E">
        <w:rPr>
          <w:rStyle w:val="StyleUnderline"/>
        </w:rPr>
        <w:t xml:space="preserve"> supporting a </w:t>
      </w:r>
      <w:r w:rsidRPr="00324443">
        <w:rPr>
          <w:rStyle w:val="StyleUnderline"/>
          <w:highlight w:val="cyan"/>
        </w:rPr>
        <w:t>reconciliation</w:t>
      </w:r>
      <w:r w:rsidRPr="008B7A4E">
        <w:rPr>
          <w:rStyle w:val="StyleUnderline"/>
        </w:rPr>
        <w:t xml:space="preserve"> package that progressives want to pack with their ambitious priorities</w:t>
      </w:r>
      <w:r>
        <w:t>.</w:t>
      </w:r>
    </w:p>
    <w:p w14:paraId="2B800857" w14:textId="77777777" w:rsidR="001E7106" w:rsidRDefault="001E7106" w:rsidP="001E7106">
      <w:r>
        <w:t>Asked if he would commit to support a reconciliation package, Manchin said: “I’m not committing to that.”</w:t>
      </w:r>
    </w:p>
    <w:p w14:paraId="69CCB171" w14:textId="77777777" w:rsidR="001E7106" w:rsidRDefault="001E7106" w:rsidP="001E7106">
      <w:r>
        <w:t>“I’m not committing to anything,” he said. “I want to look at everything.”</w:t>
      </w:r>
    </w:p>
    <w:p w14:paraId="6CC032F6" w14:textId="77777777" w:rsidR="001E7106" w:rsidRDefault="001E7106" w:rsidP="001E7106">
      <w:r>
        <w:t>“I want to make sure that we make good decisions, sound decisions based on facts,” he added, indicating that he wants to review the details of any legislative proposal before saying how he will vote.</w:t>
      </w:r>
    </w:p>
    <w:p w14:paraId="246FEB53" w14:textId="77777777" w:rsidR="001E7106" w:rsidRDefault="001E7106" w:rsidP="001E7106">
      <w:r>
        <w:t>Manchin, in an op-ed earlier this year, urged his Democratic colleagues not to rely on the special budget process to pass major bills with only Democratic votes.</w:t>
      </w:r>
    </w:p>
    <w:p w14:paraId="74A38E9D" w14:textId="77777777" w:rsidR="001E7106" w:rsidRDefault="001E7106" w:rsidP="001E7106">
      <w:r w:rsidRPr="00B237E0">
        <w:rPr>
          <w:rStyle w:val="StyleUnderline"/>
          <w:highlight w:val="cyan"/>
        </w:rPr>
        <w:t>Progressive Democrats</w:t>
      </w:r>
      <w:r w:rsidRPr="00B237E0">
        <w:rPr>
          <w:highlight w:val="cyan"/>
        </w:rPr>
        <w:t xml:space="preserve"> i</w:t>
      </w:r>
      <w:r>
        <w:t xml:space="preserve">n turn </w:t>
      </w:r>
      <w:r w:rsidRPr="00B237E0">
        <w:rPr>
          <w:rStyle w:val="StyleUnderline"/>
          <w:highlight w:val="cyan"/>
        </w:rPr>
        <w:t>warned</w:t>
      </w:r>
      <w:r>
        <w:t xml:space="preserve"> Wednesday </w:t>
      </w:r>
      <w:r w:rsidRPr="00B237E0">
        <w:rPr>
          <w:rStyle w:val="StyleUnderline"/>
          <w:highlight w:val="cyan"/>
        </w:rPr>
        <w:t>that</w:t>
      </w:r>
      <w:r>
        <w:t xml:space="preserve"> </w:t>
      </w:r>
      <w:r w:rsidRPr="00E10B6A">
        <w:rPr>
          <w:rStyle w:val="StyleUnderline"/>
        </w:rPr>
        <w:t xml:space="preserve">Manchin’s refusal to commit ahead of time to a reconciliation bill </w:t>
      </w:r>
      <w:r w:rsidRPr="00B237E0">
        <w:rPr>
          <w:rStyle w:val="StyleUnderline"/>
          <w:highlight w:val="cyan"/>
        </w:rPr>
        <w:t>could scuttle</w:t>
      </w:r>
      <w:r w:rsidRPr="00E10B6A">
        <w:rPr>
          <w:rStyle w:val="StyleUnderline"/>
        </w:rPr>
        <w:t xml:space="preserve"> any effort to pass </w:t>
      </w:r>
      <w:r w:rsidRPr="00B237E0">
        <w:rPr>
          <w:rStyle w:val="StyleUnderline"/>
          <w:highlight w:val="cyan"/>
        </w:rPr>
        <w:t>a bipartisan infrastructure bill</w:t>
      </w:r>
      <w:r w:rsidRPr="00E10B6A">
        <w:rPr>
          <w:rStyle w:val="StyleUnderline"/>
        </w:rPr>
        <w:t xml:space="preserve"> Manchin has been working on with a group of four other moderate Democrats and five moderate Republicans</w:t>
      </w:r>
      <w:r>
        <w:t>.</w:t>
      </w:r>
    </w:p>
    <w:p w14:paraId="41A31778" w14:textId="77777777" w:rsidR="001E7106" w:rsidRDefault="001E7106" w:rsidP="001E7106">
      <w:r>
        <w:t xml:space="preserve">Senate Majority Leader Charles </w:t>
      </w:r>
      <w:r w:rsidRPr="00493CEE">
        <w:rPr>
          <w:rStyle w:val="StyleUnderline"/>
        </w:rPr>
        <w:t>Schumer</w:t>
      </w:r>
      <w:r>
        <w:t xml:space="preserve"> (D-N.Y.) </w:t>
      </w:r>
      <w:r w:rsidRPr="00493CEE">
        <w:rPr>
          <w:rStyle w:val="StyleUnderline"/>
        </w:rPr>
        <w:t>bowed to mounting pressure from progressives in his caucus by meeting with the</w:t>
      </w:r>
      <w:r>
        <w:t xml:space="preserve"> 11 Democratic members of the </w:t>
      </w:r>
      <w:r w:rsidRPr="00493CEE">
        <w:rPr>
          <w:rStyle w:val="StyleUnderline"/>
        </w:rPr>
        <w:t>Budget Committee</w:t>
      </w:r>
      <w:r>
        <w:t xml:space="preserve"> on Wednesday afternoon </w:t>
      </w:r>
      <w:r w:rsidRPr="00493CEE">
        <w:rPr>
          <w:rStyle w:val="StyleUnderline"/>
        </w:rPr>
        <w:t>to set a plan for moving forward with the budget reconciliation process in July</w:t>
      </w:r>
      <w:r w:rsidRPr="00F50F00">
        <w:rPr>
          <w:rStyle w:val="StyleUnderline"/>
        </w:rPr>
        <w:t>. That process will allow them to pass a massive infrastructure bill with only 50 Democratic votes</w:t>
      </w:r>
      <w:r>
        <w:t xml:space="preserve"> if Vice President Harris casts the tie-breaking votes.</w:t>
      </w:r>
    </w:p>
    <w:p w14:paraId="28C828F1" w14:textId="77777777" w:rsidR="001E7106" w:rsidRDefault="001E7106" w:rsidP="001E7106">
      <w:r w:rsidRPr="00F50F00">
        <w:rPr>
          <w:rStyle w:val="Emphasis"/>
        </w:rPr>
        <w:t xml:space="preserve">But for now, </w:t>
      </w:r>
      <w:proofErr w:type="gramStart"/>
      <w:r w:rsidRPr="00B237E0">
        <w:rPr>
          <w:rStyle w:val="Emphasis"/>
          <w:highlight w:val="cyan"/>
        </w:rPr>
        <w:t>there’s</w:t>
      </w:r>
      <w:proofErr w:type="gramEnd"/>
      <w:r w:rsidRPr="00B237E0">
        <w:rPr>
          <w:rStyle w:val="Emphasis"/>
          <w:highlight w:val="cyan"/>
        </w:rPr>
        <w:t xml:space="preserve"> no guarantee</w:t>
      </w:r>
      <w:r w:rsidRPr="00F50F00">
        <w:rPr>
          <w:rStyle w:val="Emphasis"/>
        </w:rPr>
        <w:t xml:space="preserve"> that all </w:t>
      </w:r>
      <w:r w:rsidRPr="00B237E0">
        <w:rPr>
          <w:rStyle w:val="Emphasis"/>
          <w:highlight w:val="cyan"/>
        </w:rPr>
        <w:t>50 members</w:t>
      </w:r>
      <w:r w:rsidRPr="00F50F00">
        <w:rPr>
          <w:rStyle w:val="Emphasis"/>
        </w:rPr>
        <w:t xml:space="preserve"> of the Democratic caucus </w:t>
      </w:r>
      <w:r w:rsidRPr="00B237E0">
        <w:rPr>
          <w:rStyle w:val="Emphasis"/>
          <w:highlight w:val="cyan"/>
        </w:rPr>
        <w:t>will support</w:t>
      </w:r>
      <w:r w:rsidRPr="00F50F00">
        <w:rPr>
          <w:rStyle w:val="Emphasis"/>
        </w:rPr>
        <w:t xml:space="preserve"> a </w:t>
      </w:r>
      <w:r w:rsidRPr="00B237E0">
        <w:rPr>
          <w:rStyle w:val="Emphasis"/>
          <w:highlight w:val="cyan"/>
        </w:rPr>
        <w:t>reconciliation</w:t>
      </w:r>
      <w:r w:rsidRPr="00F50F00">
        <w:rPr>
          <w:rStyle w:val="Emphasis"/>
        </w:rPr>
        <w:t xml:space="preserve"> bill, </w:t>
      </w:r>
      <w:r w:rsidRPr="00B237E0">
        <w:rPr>
          <w:rStyle w:val="Emphasis"/>
          <w:highlight w:val="cyan"/>
        </w:rPr>
        <w:t>and growing tensions between moderates and liberals are adding to</w:t>
      </w:r>
      <w:r w:rsidRPr="00F50F00">
        <w:rPr>
          <w:rStyle w:val="Emphasis"/>
        </w:rPr>
        <w:t xml:space="preserve"> the sense of </w:t>
      </w:r>
      <w:r w:rsidRPr="00B237E0">
        <w:rPr>
          <w:rStyle w:val="Emphasis"/>
          <w:highlight w:val="cyan"/>
        </w:rPr>
        <w:t>uncertainty</w:t>
      </w:r>
      <w:r>
        <w:t>.</w:t>
      </w:r>
    </w:p>
    <w:p w14:paraId="21D770EE" w14:textId="77777777" w:rsidR="001E7106" w:rsidRDefault="001E7106" w:rsidP="001E7106">
      <w:r>
        <w:t>“There was universal agreement we have a lot of things we have to do to help the American people and we have to have unity to do it. Everyone has to listen to one another,” Schumer said after the meeting.</w:t>
      </w:r>
    </w:p>
    <w:p w14:paraId="611429F5" w14:textId="77777777" w:rsidR="001E7106" w:rsidRDefault="001E7106" w:rsidP="001E7106">
      <w:r>
        <w:t xml:space="preserve">Schumer has said the Senate will vote on a budget resolution in July, but he </w:t>
      </w:r>
      <w:proofErr w:type="gramStart"/>
      <w:r>
        <w:t>hasn’t</w:t>
      </w:r>
      <w:proofErr w:type="gramEnd"/>
      <w:r>
        <w:t xml:space="preserve"> yet clarified whether the reconciliation package that would include the meat of Biden’s agenda will also pass next month or wait until the fall.</w:t>
      </w:r>
    </w:p>
    <w:p w14:paraId="5D9A917D" w14:textId="77777777" w:rsidR="001E7106" w:rsidRDefault="001E7106" w:rsidP="001E7106">
      <w:r w:rsidRPr="00F50F00">
        <w:rPr>
          <w:rStyle w:val="StyleUnderline"/>
        </w:rPr>
        <w:t xml:space="preserve">The five </w:t>
      </w:r>
      <w:r w:rsidRPr="00AD3289">
        <w:rPr>
          <w:rStyle w:val="StyleUnderline"/>
          <w:highlight w:val="cyan"/>
        </w:rPr>
        <w:t>centrist Democrats</w:t>
      </w:r>
      <w:r w:rsidRPr="00F50F00">
        <w:rPr>
          <w:rStyle w:val="StyleUnderline"/>
        </w:rPr>
        <w:t xml:space="preserve"> who unveiled their framework last week </w:t>
      </w:r>
      <w:r w:rsidRPr="00AD3289">
        <w:rPr>
          <w:rStyle w:val="StyleUnderline"/>
          <w:highlight w:val="cyan"/>
        </w:rPr>
        <w:t>flexed their</w:t>
      </w:r>
      <w:r w:rsidRPr="00F50F00">
        <w:rPr>
          <w:rStyle w:val="StyleUnderline"/>
        </w:rPr>
        <w:t xml:space="preserve"> own </w:t>
      </w:r>
      <w:r w:rsidRPr="00AD3289">
        <w:rPr>
          <w:rStyle w:val="StyleUnderline"/>
          <w:highlight w:val="cyan"/>
        </w:rPr>
        <w:t>political muscle</w:t>
      </w:r>
      <w:r w:rsidRPr="00F50F00">
        <w:rPr>
          <w:rStyle w:val="StyleUnderline"/>
        </w:rPr>
        <w:t xml:space="preserve"> Wednesday afternoon by </w:t>
      </w:r>
      <w:r w:rsidRPr="00AD3289">
        <w:rPr>
          <w:rStyle w:val="StyleUnderline"/>
          <w:highlight w:val="cyan"/>
        </w:rPr>
        <w:t>announcing</w:t>
      </w:r>
      <w:r w:rsidRPr="00F50F00">
        <w:rPr>
          <w:rStyle w:val="StyleUnderline"/>
        </w:rPr>
        <w:t xml:space="preserve"> that 10 new senators had signed on to their proposal</w:t>
      </w:r>
      <w:r>
        <w:t xml:space="preserve"> — five new Republicans, four new Democrats and Sen. Angus King (Maine), an independent who caucuses with Democrats.</w:t>
      </w:r>
    </w:p>
    <w:p w14:paraId="0DCC616C" w14:textId="77777777" w:rsidR="001E7106" w:rsidRDefault="001E7106" w:rsidP="001E7106">
      <w:r>
        <w:t>“</w:t>
      </w:r>
      <w:r w:rsidRPr="00BA7DD1">
        <w:rPr>
          <w:rStyle w:val="StyleUnderline"/>
        </w:rPr>
        <w:t xml:space="preserve">We support this </w:t>
      </w:r>
      <w:r w:rsidRPr="00AD3289">
        <w:rPr>
          <w:rStyle w:val="StyleUnderline"/>
          <w:highlight w:val="cyan"/>
        </w:rPr>
        <w:t xml:space="preserve">bipartisan </w:t>
      </w:r>
      <w:r w:rsidRPr="00AD3289">
        <w:rPr>
          <w:rStyle w:val="StyleUnderline"/>
        </w:rPr>
        <w:t>framework</w:t>
      </w:r>
      <w:r w:rsidRPr="00BA7DD1">
        <w:rPr>
          <w:rStyle w:val="StyleUnderline"/>
        </w:rPr>
        <w:t xml:space="preserve"> that provides an historic </w:t>
      </w:r>
      <w:r w:rsidRPr="00AD3289">
        <w:rPr>
          <w:rStyle w:val="StyleUnderline"/>
          <w:highlight w:val="cyan"/>
        </w:rPr>
        <w:t>investment in</w:t>
      </w:r>
      <w:r w:rsidRPr="00BA7DD1">
        <w:rPr>
          <w:rStyle w:val="StyleUnderline"/>
        </w:rPr>
        <w:t xml:space="preserve"> our nation’s core </w:t>
      </w:r>
      <w:r w:rsidRPr="00AD3289">
        <w:rPr>
          <w:rStyle w:val="StyleUnderline"/>
          <w:highlight w:val="cyan"/>
        </w:rPr>
        <w:t>infrastructure</w:t>
      </w:r>
      <w:r w:rsidRPr="00BA7DD1">
        <w:rPr>
          <w:rStyle w:val="StyleUnderline"/>
        </w:rPr>
        <w:t xml:space="preserve"> needs without raising taxes. We look forward to working with our Republican and Democratic colleagues to develop legislation based on this framework to address America’s critical infrastructure challenges,” the group of 20 senators said in a joint statement.</w:t>
      </w:r>
    </w:p>
    <w:p w14:paraId="74C22D1F" w14:textId="77777777" w:rsidR="001E7106" w:rsidRDefault="001E7106" w:rsidP="001E7106">
      <w:r>
        <w:t xml:space="preserve">Sens. Chris Coons (D-Del.), Maggie Hassan (D-N.H.), John Hickenlooper (D-Colo.) and Mark Kelly (D-Ariz.) announced Wednesday they would join Manchin, Sen. Kyrsten Sinema (D-Ariz.) and other </w:t>
      </w:r>
      <w:r w:rsidRPr="001E7106">
        <w:rPr>
          <w:rStyle w:val="StyleUnderline"/>
        </w:rPr>
        <w:t>moderates</w:t>
      </w:r>
      <w:r>
        <w:t xml:space="preserve"> in </w:t>
      </w:r>
      <w:r w:rsidRPr="001E7106">
        <w:rPr>
          <w:rStyle w:val="StyleUnderline"/>
        </w:rPr>
        <w:t>support</w:t>
      </w:r>
      <w:r>
        <w:t xml:space="preserve">ing </w:t>
      </w:r>
      <w:r w:rsidRPr="001E7106">
        <w:rPr>
          <w:rStyle w:val="StyleUnderline"/>
        </w:rPr>
        <w:t>the proposal, which is focused on hard infrastructure and repurposes unspent COVID-19 relief money.</w:t>
      </w:r>
    </w:p>
    <w:p w14:paraId="5849E3A3" w14:textId="77777777" w:rsidR="001E7106" w:rsidRDefault="001E7106" w:rsidP="001E7106">
      <w:r w:rsidRPr="00AD3289">
        <w:rPr>
          <w:rStyle w:val="Emphasis"/>
          <w:highlight w:val="cyan"/>
        </w:rPr>
        <w:t xml:space="preserve">But even if 10 Republicans vote for a scaled-down bipartisan infrastructure bill, </w:t>
      </w:r>
      <w:proofErr w:type="gramStart"/>
      <w:r w:rsidRPr="00AD3289">
        <w:rPr>
          <w:rStyle w:val="Emphasis"/>
          <w:highlight w:val="cyan"/>
        </w:rPr>
        <w:t>it’s</w:t>
      </w:r>
      <w:proofErr w:type="gramEnd"/>
      <w:r w:rsidRPr="00AD3289">
        <w:rPr>
          <w:rStyle w:val="Emphasis"/>
          <w:highlight w:val="cyan"/>
        </w:rPr>
        <w:t xml:space="preserve"> not guaranteed to pass because</w:t>
      </w:r>
      <w:r w:rsidRPr="001E7106">
        <w:rPr>
          <w:rStyle w:val="Emphasis"/>
        </w:rPr>
        <w:t xml:space="preserve"> as many as a half-dozen </w:t>
      </w:r>
      <w:r w:rsidRPr="00AD3289">
        <w:rPr>
          <w:rStyle w:val="Emphasis"/>
          <w:highlight w:val="cyan"/>
        </w:rPr>
        <w:t>progressive Democrats are threatening to oppose it</w:t>
      </w:r>
      <w:r>
        <w:t xml:space="preserve"> for leaving out many of Biden’s priorities and for not raising taxes on the wealthy.</w:t>
      </w:r>
    </w:p>
    <w:p w14:paraId="25AEDB47" w14:textId="77777777" w:rsidR="001E7106" w:rsidRDefault="001E7106" w:rsidP="001E7106">
      <w:r w:rsidRPr="001E7106">
        <w:rPr>
          <w:rStyle w:val="StyleUnderline"/>
        </w:rPr>
        <w:t xml:space="preserve">Informed that Manchin </w:t>
      </w:r>
      <w:proofErr w:type="gramStart"/>
      <w:r w:rsidRPr="001E7106">
        <w:rPr>
          <w:rStyle w:val="StyleUnderline"/>
        </w:rPr>
        <w:t>won’t</w:t>
      </w:r>
      <w:proofErr w:type="gramEnd"/>
      <w:r w:rsidRPr="001E7106">
        <w:rPr>
          <w:rStyle w:val="StyleUnderline"/>
        </w:rPr>
        <w:t xml:space="preserve"> commit in advance to supporting a reconciliation package, one Democratic senator who requested anonymity to discuss internal deliberations said, “then I don’t know there are the votes” for a bipartisan package</w:t>
      </w:r>
      <w:r>
        <w:t>.</w:t>
      </w:r>
    </w:p>
    <w:p w14:paraId="401EFE52" w14:textId="77777777" w:rsidR="001E7106" w:rsidRDefault="001E7106" w:rsidP="001E7106">
      <w:r w:rsidRPr="001E7106">
        <w:rPr>
          <w:rStyle w:val="Emphasis"/>
        </w:rPr>
        <w:t xml:space="preserve">But </w:t>
      </w:r>
      <w:r w:rsidRPr="007C4DF8">
        <w:rPr>
          <w:rStyle w:val="Emphasis"/>
          <w:highlight w:val="cyan"/>
        </w:rPr>
        <w:t>centrist Democrats</w:t>
      </w:r>
      <w:r w:rsidRPr="001E7106">
        <w:rPr>
          <w:rStyle w:val="Emphasis"/>
        </w:rPr>
        <w:t xml:space="preserve"> in the bipartisan group of 10 </w:t>
      </w:r>
      <w:r w:rsidRPr="007C4DF8">
        <w:rPr>
          <w:rStyle w:val="Emphasis"/>
          <w:highlight w:val="cyan"/>
        </w:rPr>
        <w:t>say if the bipartisan package fails</w:t>
      </w:r>
      <w:r w:rsidRPr="001E7106">
        <w:rPr>
          <w:rStyle w:val="Emphasis"/>
        </w:rPr>
        <w:t xml:space="preserve">, then </w:t>
      </w:r>
      <w:r w:rsidRPr="007C4DF8">
        <w:rPr>
          <w:rStyle w:val="Emphasis"/>
          <w:highlight w:val="cyan"/>
        </w:rPr>
        <w:t>Biden may not get any of his infrastructure agenda</w:t>
      </w:r>
      <w:r w:rsidRPr="001E7106">
        <w:rPr>
          <w:rStyle w:val="Emphasis"/>
        </w:rPr>
        <w:t xml:space="preserve"> passed through the Congress</w:t>
      </w:r>
      <w:r>
        <w:t xml:space="preserve">.  </w:t>
      </w:r>
    </w:p>
    <w:p w14:paraId="000F6D3B" w14:textId="77777777" w:rsidR="001E7106" w:rsidRDefault="001E7106" w:rsidP="001E7106">
      <w:r>
        <w:t>“</w:t>
      </w:r>
      <w:r w:rsidRPr="007C4DF8">
        <w:rPr>
          <w:rStyle w:val="StyleUnderline"/>
          <w:highlight w:val="cyan"/>
        </w:rPr>
        <w:t>You kill it,</w:t>
      </w:r>
      <w:r w:rsidRPr="001E7106">
        <w:rPr>
          <w:rStyle w:val="StyleUnderline"/>
        </w:rPr>
        <w:t xml:space="preserve"> what do you get? </w:t>
      </w:r>
      <w:r w:rsidRPr="007C4DF8">
        <w:rPr>
          <w:rStyle w:val="StyleUnderline"/>
          <w:highlight w:val="cyan"/>
        </w:rPr>
        <w:t>You end up with nothing</w:t>
      </w:r>
      <w:r w:rsidRPr="001E7106">
        <w:rPr>
          <w:rStyle w:val="StyleUnderline"/>
        </w:rPr>
        <w:t xml:space="preserve">,” said </w:t>
      </w:r>
      <w:r>
        <w:t xml:space="preserve">Sen. Jon </w:t>
      </w:r>
      <w:r w:rsidRPr="001E7106">
        <w:rPr>
          <w:rStyle w:val="StyleUnderline"/>
        </w:rPr>
        <w:t>Tester</w:t>
      </w:r>
      <w:r>
        <w:t xml:space="preserve"> (Mont.), </w:t>
      </w:r>
      <w:r w:rsidRPr="001E7106">
        <w:rPr>
          <w:rStyle w:val="StyleUnderline"/>
        </w:rPr>
        <w:t>one of the five centrist Democrats</w:t>
      </w:r>
      <w:r>
        <w:t xml:space="preserve"> who backed a bipartisan $974 billion, five-year infrastructure bill last week.</w:t>
      </w:r>
    </w:p>
    <w:p w14:paraId="6ADE10F3" w14:textId="77777777" w:rsidR="001E7106" w:rsidRDefault="001E7106" w:rsidP="001E7106">
      <w:r w:rsidRPr="000A6405">
        <w:rPr>
          <w:rStyle w:val="StyleUnderline"/>
        </w:rPr>
        <w:t xml:space="preserve">Tester said he disagrees with fellow </w:t>
      </w:r>
      <w:r w:rsidRPr="00917982">
        <w:rPr>
          <w:rStyle w:val="StyleUnderline"/>
          <w:highlight w:val="cyan"/>
        </w:rPr>
        <w:t>Democrats who</w:t>
      </w:r>
      <w:r w:rsidRPr="000A6405">
        <w:rPr>
          <w:rStyle w:val="StyleUnderline"/>
        </w:rPr>
        <w:t xml:space="preserve"> want to </w:t>
      </w:r>
      <w:r w:rsidRPr="00917982">
        <w:rPr>
          <w:rStyle w:val="StyleUnderline"/>
          <w:highlight w:val="cyan"/>
        </w:rPr>
        <w:t>kill the bipartisan proposal</w:t>
      </w:r>
      <w:r w:rsidRPr="000A6405">
        <w:rPr>
          <w:rStyle w:val="StyleUnderline"/>
        </w:rPr>
        <w:t xml:space="preserve"> in hopes of getting all 50 members of the Senate Democratic Conference </w:t>
      </w:r>
      <w:r w:rsidRPr="00917982">
        <w:rPr>
          <w:rStyle w:val="StyleUnderline"/>
          <w:highlight w:val="cyan"/>
        </w:rPr>
        <w:t>to support a much larger infrastructure</w:t>
      </w:r>
      <w:r w:rsidRPr="000A6405">
        <w:rPr>
          <w:rStyle w:val="StyleUnderline"/>
        </w:rPr>
        <w:t xml:space="preserve"> and social spending </w:t>
      </w:r>
      <w:r w:rsidRPr="00917982">
        <w:rPr>
          <w:rStyle w:val="StyleUnderline"/>
          <w:highlight w:val="cyan"/>
        </w:rPr>
        <w:t>package</w:t>
      </w:r>
      <w:r w:rsidRPr="000A6405">
        <w:rPr>
          <w:rStyle w:val="StyleUnderline"/>
        </w:rPr>
        <w:t xml:space="preserve"> that could pass under budget reconciliation and bypass a GOP filibuster</w:t>
      </w:r>
      <w:r>
        <w:t>.</w:t>
      </w:r>
    </w:p>
    <w:p w14:paraId="643D3409" w14:textId="77777777" w:rsidR="001E7106" w:rsidRDefault="001E7106" w:rsidP="001E7106">
      <w:r>
        <w:t xml:space="preserve">“No, I think </w:t>
      </w:r>
      <w:r w:rsidRPr="000A6405">
        <w:rPr>
          <w:rStyle w:val="Emphasis"/>
        </w:rPr>
        <w:t xml:space="preserve">you </w:t>
      </w:r>
      <w:r w:rsidRPr="00917982">
        <w:rPr>
          <w:rStyle w:val="Emphasis"/>
          <w:highlight w:val="cyan"/>
        </w:rPr>
        <w:t>end up with nothing</w:t>
      </w:r>
      <w:r>
        <w:t>,” he said.</w:t>
      </w:r>
    </w:p>
    <w:p w14:paraId="1B022B31" w14:textId="77777777" w:rsidR="001E7106" w:rsidRDefault="001E7106" w:rsidP="001E7106">
      <w:r>
        <w:t xml:space="preserve">Sanders, the Senate Budget Committee chairman, said Monday that he will not vote for the bipartisan plan because it </w:t>
      </w:r>
      <w:proofErr w:type="gramStart"/>
      <w:r>
        <w:t>doesn’t</w:t>
      </w:r>
      <w:proofErr w:type="gramEnd"/>
      <w:r>
        <w:t xml:space="preserve"> meet what he says is the need for a “massive” investment and because it doesn’t include “progressive” ways to pay for it.</w:t>
      </w:r>
    </w:p>
    <w:p w14:paraId="3D3FBC2F" w14:textId="77777777" w:rsidR="001E7106" w:rsidRDefault="001E7106" w:rsidP="001E7106">
      <w:r>
        <w:t xml:space="preserve">Other </w:t>
      </w:r>
      <w:r w:rsidRPr="00E9626F">
        <w:rPr>
          <w:rStyle w:val="StyleUnderline"/>
        </w:rPr>
        <w:t>progressives</w:t>
      </w:r>
      <w:r>
        <w:t xml:space="preserve">, including Warren and Sens. Ed Markey (D-Mass.), Jeff Merkley (D-Ore.) and Richard Blumenthal (D-Conn.) </w:t>
      </w:r>
      <w:r w:rsidRPr="00E9626F">
        <w:rPr>
          <w:rStyle w:val="StyleUnderline"/>
        </w:rPr>
        <w:t>say they will only vote for the bipartisan infrastructure proposal</w:t>
      </w:r>
      <w:r>
        <w:t xml:space="preserve"> — </w:t>
      </w:r>
      <w:r w:rsidRPr="00E9626F">
        <w:rPr>
          <w:rStyle w:val="StyleUnderline"/>
        </w:rPr>
        <w:t>which still needs to be fully fleshed out</w:t>
      </w:r>
      <w:r>
        <w:t xml:space="preserve"> — </w:t>
      </w:r>
      <w:r w:rsidRPr="00E9626F">
        <w:rPr>
          <w:rStyle w:val="StyleUnderline"/>
        </w:rPr>
        <w:t>if they have an “ironclad” guarantee on what the reconciliation package will look like and whether it will have enough Democratic votes to pass</w:t>
      </w:r>
      <w:r>
        <w:t>.</w:t>
      </w:r>
    </w:p>
    <w:p w14:paraId="5123388E" w14:textId="77777777" w:rsidR="001E7106" w:rsidRDefault="001E7106" w:rsidP="001E7106">
      <w:r w:rsidRPr="00E9626F">
        <w:rPr>
          <w:rStyle w:val="StyleUnderline"/>
        </w:rPr>
        <w:t>Democratic centrists say this is an unrealistic demand</w:t>
      </w:r>
      <w:r>
        <w:t>.</w:t>
      </w:r>
    </w:p>
    <w:p w14:paraId="621F8988" w14:textId="77777777" w:rsidR="001E7106" w:rsidRPr="00765FE8" w:rsidRDefault="001E7106" w:rsidP="001E7106"/>
    <w:p w14:paraId="6423F8D5" w14:textId="50F1E89B" w:rsidR="002C471C" w:rsidRDefault="008C0BFB" w:rsidP="008C0BFB">
      <w:pPr>
        <w:pStyle w:val="Heading3"/>
      </w:pPr>
      <w:r>
        <w:t xml:space="preserve">2ac – </w:t>
      </w:r>
      <w:proofErr w:type="spellStart"/>
      <w:r w:rsidR="00E17DB6">
        <w:t>manchin</w:t>
      </w:r>
      <w:proofErr w:type="spellEnd"/>
      <w:r>
        <w:t xml:space="preserve"> link turn</w:t>
      </w:r>
    </w:p>
    <w:p w14:paraId="7890ECA6" w14:textId="1D006A62" w:rsidR="008C0BFB" w:rsidRPr="008C0BFB" w:rsidRDefault="00BF6F16" w:rsidP="008C0BFB">
      <w:pPr>
        <w:pStyle w:val="Heading4"/>
      </w:pPr>
      <w:r>
        <w:t>Manchin won’t support reconciliation in the status quo</w:t>
      </w:r>
      <w:r w:rsidR="00E83800">
        <w:t>-</w:t>
      </w:r>
      <w:r w:rsidR="00E17DB6">
        <w:t xml:space="preserve"> </w:t>
      </w:r>
      <w:r w:rsidR="0065415D">
        <w:t>fiat means he</w:t>
      </w:r>
      <w:r w:rsidR="00165A98">
        <w:t xml:space="preserve"> commit</w:t>
      </w:r>
      <w:r w:rsidR="0065415D">
        <w:t>s</w:t>
      </w:r>
      <w:r w:rsidR="00165A98">
        <w:t xml:space="preserve"> to supporting it later</w:t>
      </w:r>
      <w:r w:rsidR="008C0BFB">
        <w:t xml:space="preserve">- it’s the only way to get climate legislation </w:t>
      </w:r>
      <w:proofErr w:type="gramStart"/>
      <w:r w:rsidR="008C0BFB">
        <w:t>through</w:t>
      </w:r>
      <w:proofErr w:type="gramEnd"/>
    </w:p>
    <w:p w14:paraId="49FF7CFC" w14:textId="7B28CB61" w:rsidR="008C0BFB" w:rsidRDefault="008C0BFB" w:rsidP="008C0BFB">
      <w:proofErr w:type="spellStart"/>
      <w:r w:rsidRPr="008C0BFB">
        <w:rPr>
          <w:rStyle w:val="Style13ptBold"/>
        </w:rPr>
        <w:t>Pramuk</w:t>
      </w:r>
      <w:proofErr w:type="spellEnd"/>
      <w:r w:rsidRPr="008C0BFB">
        <w:rPr>
          <w:rStyle w:val="Style13ptBold"/>
        </w:rPr>
        <w:t xml:space="preserve"> 6/15</w:t>
      </w:r>
      <w:r w:rsidRPr="008C0BFB">
        <w:t xml:space="preserve"> (Jacob, staff reporter. "Senators face roadblocks to passing bipartisan infrastructure plan as opposition mounts" </w:t>
      </w:r>
      <w:hyperlink r:id="rId7" w:history="1">
        <w:r w:rsidRPr="00CF0477">
          <w:rPr>
            <w:rStyle w:val="Hyperlink"/>
          </w:rPr>
          <w:t>https://www.cnbc.com/2021/06/15/infrastructure-bipartisan-senate-plan-faces-opposition-from-democrats.html</w:t>
        </w:r>
      </w:hyperlink>
      <w:r w:rsidRPr="008C0BFB">
        <w:t>)</w:t>
      </w:r>
    </w:p>
    <w:p w14:paraId="7BDA62F2" w14:textId="554784A8" w:rsidR="00EB3A0D" w:rsidRDefault="00EB3A0D" w:rsidP="00EB3A0D">
      <w:r>
        <w:t xml:space="preserve">The Democratic and Republican </w:t>
      </w:r>
      <w:r w:rsidRPr="00E83800">
        <w:rPr>
          <w:rStyle w:val="StyleUnderline"/>
        </w:rPr>
        <w:t xml:space="preserve">senators pitching </w:t>
      </w:r>
      <w:r w:rsidRPr="00165A98">
        <w:rPr>
          <w:rStyle w:val="StyleUnderline"/>
          <w:highlight w:val="cyan"/>
        </w:rPr>
        <w:t>an infrastructure deal face early hurdles</w:t>
      </w:r>
      <w:r w:rsidRPr="00E83800">
        <w:rPr>
          <w:rStyle w:val="StyleUnderline"/>
        </w:rPr>
        <w:t xml:space="preserve"> in pushing their roughly $1 trillion plan through Congress</w:t>
      </w:r>
      <w:r>
        <w:t>.</w:t>
      </w:r>
    </w:p>
    <w:p w14:paraId="64D14032" w14:textId="27ACFA5A" w:rsidR="00EB3A0D" w:rsidRDefault="00EB3A0D" w:rsidP="00EB3A0D">
      <w:r w:rsidRPr="00165A98">
        <w:rPr>
          <w:rStyle w:val="StyleUnderline"/>
          <w:highlight w:val="cyan"/>
        </w:rPr>
        <w:t>The bipartisan proposal</w:t>
      </w:r>
      <w:r>
        <w:t xml:space="preserve"> crafted by 10 senators would focus on transportation, </w:t>
      </w:r>
      <w:proofErr w:type="gramStart"/>
      <w:r>
        <w:t>broadband</w:t>
      </w:r>
      <w:proofErr w:type="gramEnd"/>
      <w:r>
        <w:t xml:space="preserve"> and water, and </w:t>
      </w:r>
      <w:r w:rsidRPr="00165A98">
        <w:rPr>
          <w:rStyle w:val="StyleUnderline"/>
          <w:highlight w:val="cyan"/>
        </w:rPr>
        <w:t>would not raise taxes</w:t>
      </w:r>
      <w:r>
        <w:t xml:space="preserve"> to offset costs. </w:t>
      </w:r>
      <w:r w:rsidRPr="00E83800">
        <w:rPr>
          <w:rStyle w:val="StyleUnderline"/>
        </w:rPr>
        <w:t xml:space="preserve">A handful of </w:t>
      </w:r>
      <w:r w:rsidRPr="00165A98">
        <w:rPr>
          <w:rStyle w:val="StyleUnderline"/>
          <w:highlight w:val="cyan"/>
        </w:rPr>
        <w:t>Democrats</w:t>
      </w:r>
      <w:r w:rsidRPr="00E83800">
        <w:rPr>
          <w:rStyle w:val="StyleUnderline"/>
        </w:rPr>
        <w:t xml:space="preserve"> who seek a broader plan that addresses climate change</w:t>
      </w:r>
      <w:r>
        <w:t xml:space="preserve"> and social programs, </w:t>
      </w:r>
      <w:r w:rsidRPr="00E83800">
        <w:rPr>
          <w:rStyle w:val="StyleUnderline"/>
        </w:rPr>
        <w:t>paid for by increasing taxes</w:t>
      </w:r>
      <w:r>
        <w:t xml:space="preserve"> on corporations or the wealthy, </w:t>
      </w:r>
      <w:r w:rsidRPr="00E83800">
        <w:rPr>
          <w:rStyle w:val="StyleUnderline"/>
        </w:rPr>
        <w:t xml:space="preserve">have </w:t>
      </w:r>
      <w:r w:rsidRPr="00165A98">
        <w:rPr>
          <w:rStyle w:val="StyleUnderline"/>
          <w:highlight w:val="cyan"/>
        </w:rPr>
        <w:t>oppose</w:t>
      </w:r>
      <w:r w:rsidRPr="00E83800">
        <w:rPr>
          <w:rStyle w:val="StyleUnderline"/>
        </w:rPr>
        <w:t xml:space="preserve">d </w:t>
      </w:r>
      <w:r w:rsidRPr="00165A98">
        <w:rPr>
          <w:rStyle w:val="StyleUnderline"/>
          <w:highlight w:val="cyan"/>
        </w:rPr>
        <w:t>the framework</w:t>
      </w:r>
      <w:r>
        <w:t>.</w:t>
      </w:r>
    </w:p>
    <w:p w14:paraId="5D5F3543" w14:textId="6A432741" w:rsidR="00EB3A0D" w:rsidRPr="00165A98" w:rsidRDefault="00EB3A0D" w:rsidP="00EB3A0D">
      <w:r w:rsidRPr="00E83800">
        <w:rPr>
          <w:rStyle w:val="StyleUnderline"/>
        </w:rPr>
        <w:t xml:space="preserve">Senators </w:t>
      </w:r>
      <w:proofErr w:type="gramStart"/>
      <w:r w:rsidRPr="00E83800">
        <w:rPr>
          <w:rStyle w:val="StyleUnderline"/>
        </w:rPr>
        <w:t>have to</w:t>
      </w:r>
      <w:proofErr w:type="gramEnd"/>
      <w:r w:rsidRPr="00E83800">
        <w:rPr>
          <w:rStyle w:val="StyleUnderline"/>
        </w:rPr>
        <w:t xml:space="preserve"> walk a fine line as </w:t>
      </w:r>
      <w:r w:rsidRPr="00165A98">
        <w:rPr>
          <w:rStyle w:val="StyleUnderline"/>
          <w:highlight w:val="cyan"/>
        </w:rPr>
        <w:t>concessions to win over one party jeopardizes support from the other</w:t>
      </w:r>
      <w:r>
        <w:t xml:space="preserve">. </w:t>
      </w:r>
      <w:r w:rsidRPr="00165A98">
        <w:t>Despite growing opposition from liberals, one Republican who worked on the plan hopes the group can gain support from enough GOP senators to overcome a loss of Democratic votes.</w:t>
      </w:r>
    </w:p>
    <w:p w14:paraId="288B4207" w14:textId="77777777" w:rsidR="00EB3A0D" w:rsidRDefault="00EB3A0D" w:rsidP="00EB3A0D">
      <w:r>
        <w:t xml:space="preserve">“There certainly should be,” Sen. Rob Portman, R-Ohio, told CNBC on Tuesday when asked whether there would be enough Republican support to pass the plan. “I mean, </w:t>
      </w:r>
      <w:r w:rsidRPr="00C30800">
        <w:rPr>
          <w:rStyle w:val="StyleUnderline"/>
        </w:rPr>
        <w:t xml:space="preserve">this is a proposal for infrastructure that Republicans have traditionally supported. </w:t>
      </w:r>
      <w:proofErr w:type="gramStart"/>
      <w:r w:rsidRPr="00C30800">
        <w:rPr>
          <w:rStyle w:val="StyleUnderline"/>
        </w:rPr>
        <w:t>It’s</w:t>
      </w:r>
      <w:proofErr w:type="gramEnd"/>
      <w:r w:rsidRPr="00C30800">
        <w:rPr>
          <w:rStyle w:val="StyleUnderline"/>
        </w:rPr>
        <w:t xml:space="preserve"> also a proposal without raising income taxes</w:t>
      </w:r>
      <w:r>
        <w:t>. … I think it’s something that’s going to get a lot of support on both sides of the aisle.”</w:t>
      </w:r>
    </w:p>
    <w:p w14:paraId="728FB5E5" w14:textId="71283FFC" w:rsidR="00EB3A0D" w:rsidRDefault="00EB3A0D" w:rsidP="00EB3A0D">
      <w:r>
        <w:t xml:space="preserve">President Joe Biden proposed a $2.3 trillion infrastructure and economic recovery plan as his second major legislative initiative. After his talks with Republicans collapsed amid disagreements over what to include in a bill and how to pay for it, </w:t>
      </w:r>
      <w:r w:rsidRPr="00BF6F16">
        <w:rPr>
          <w:rStyle w:val="StyleUnderline"/>
        </w:rPr>
        <w:t>lawmakers pushed ahead with a last-ditch effort to craft a bipartisan plan</w:t>
      </w:r>
      <w:r>
        <w:t>.</w:t>
      </w:r>
    </w:p>
    <w:p w14:paraId="13C92C7B" w14:textId="2C755AE3" w:rsidR="00EB3A0D" w:rsidRDefault="00EB3A0D" w:rsidP="00EB3A0D">
      <w:r w:rsidRPr="00165A98">
        <w:rPr>
          <w:rStyle w:val="StyleUnderline"/>
        </w:rPr>
        <w:t xml:space="preserve">As the 10 senators try to win support for their proposal, </w:t>
      </w:r>
      <w:r w:rsidRPr="00165A98">
        <w:rPr>
          <w:rStyle w:val="StyleUnderline"/>
          <w:highlight w:val="cyan"/>
        </w:rPr>
        <w:t>Democrats have set the groundwork</w:t>
      </w:r>
      <w:r w:rsidRPr="00165A98">
        <w:rPr>
          <w:rStyle w:val="StyleUnderline"/>
        </w:rPr>
        <w:t xml:space="preserve"> to approve a bill </w:t>
      </w:r>
      <w:r w:rsidRPr="00165A98">
        <w:rPr>
          <w:rStyle w:val="StyleUnderline"/>
          <w:highlight w:val="cyan"/>
        </w:rPr>
        <w:t>on</w:t>
      </w:r>
      <w:r w:rsidRPr="00165A98">
        <w:rPr>
          <w:rStyle w:val="StyleUnderline"/>
        </w:rPr>
        <w:t xml:space="preserve"> their own through budget </w:t>
      </w:r>
      <w:r w:rsidRPr="00165A98">
        <w:rPr>
          <w:rStyle w:val="StyleUnderline"/>
          <w:highlight w:val="cyan"/>
        </w:rPr>
        <w:t>reconciliation</w:t>
      </w:r>
      <w:r w:rsidRPr="00165A98">
        <w:t xml:space="preserve">. During a meeting with House Democrats on Tuesday, White House advisor Steve </w:t>
      </w:r>
      <w:proofErr w:type="spellStart"/>
      <w:r w:rsidRPr="00165A98">
        <w:t>Ricchetti</w:t>
      </w:r>
      <w:proofErr w:type="spellEnd"/>
      <w:r w:rsidRPr="00165A98">
        <w:t xml:space="preserve"> said the administration would wait “a week or 10 days” to see if a bipartisan deal materializes, according to House Budget Committee Chair Rep. John Yarmuth, D-Ky. If not, Democrats “move along with reconciliation for everything,” Yarmuth said.</w:t>
      </w:r>
    </w:p>
    <w:p w14:paraId="793C6147" w14:textId="00B2E3E4" w:rsidR="00EB3A0D" w:rsidRDefault="00EB3A0D" w:rsidP="00EB3A0D">
      <w:r>
        <w:t xml:space="preserve">However, </w:t>
      </w:r>
      <w:r w:rsidRPr="00165A98">
        <w:rPr>
          <w:rStyle w:val="Emphasis"/>
          <w:highlight w:val="cyan"/>
        </w:rPr>
        <w:t>a Democrats-only bill appears blocked for now as</w:t>
      </w:r>
      <w:r w:rsidRPr="00CF08E7">
        <w:rPr>
          <w:rStyle w:val="Emphasis"/>
        </w:rPr>
        <w:t xml:space="preserve"> </w:t>
      </w:r>
      <w:r>
        <w:t xml:space="preserve">at least one Democrat involved in the talks, Joe </w:t>
      </w:r>
      <w:r w:rsidRPr="00165A98">
        <w:rPr>
          <w:rStyle w:val="Emphasis"/>
          <w:highlight w:val="cyan"/>
        </w:rPr>
        <w:t>Manchin</w:t>
      </w:r>
      <w:r>
        <w:t xml:space="preserve"> of West Virginia, </w:t>
      </w:r>
      <w:r w:rsidRPr="00165A98">
        <w:rPr>
          <w:rStyle w:val="Emphasis"/>
          <w:highlight w:val="cyan"/>
        </w:rPr>
        <w:t>insists he wants to pass a plan with bipartisan support</w:t>
      </w:r>
      <w:r w:rsidRPr="00165A98">
        <w:rPr>
          <w:highlight w:val="cyan"/>
        </w:rPr>
        <w:t>.</w:t>
      </w:r>
    </w:p>
    <w:p w14:paraId="141AF530" w14:textId="32A64CC7" w:rsidR="00EB3A0D" w:rsidRDefault="00EB3A0D" w:rsidP="00EB3A0D">
      <w:r>
        <w:t xml:space="preserve">Congressional leaders have a math problem. To get through the evenly split Senate under the normal process, legislation would need support from </w:t>
      </w:r>
      <w:proofErr w:type="gramStart"/>
      <w:r>
        <w:t>all of</w:t>
      </w:r>
      <w:proofErr w:type="gramEnd"/>
      <w:r>
        <w:t xml:space="preserve"> the Democratic caucus and at least 10 Republicans — or more if any Democrats defect. If </w:t>
      </w:r>
      <w:r w:rsidRPr="00165A98">
        <w:rPr>
          <w:rStyle w:val="StyleUnderline"/>
          <w:highlight w:val="cyan"/>
        </w:rPr>
        <w:t>Democrats</w:t>
      </w:r>
      <w:r>
        <w:t xml:space="preserve"> try to approve legislation on their own using budget reconciliation, they </w:t>
      </w:r>
      <w:r w:rsidRPr="00165A98">
        <w:rPr>
          <w:rStyle w:val="StyleUnderline"/>
          <w:highlight w:val="cyan"/>
        </w:rPr>
        <w:t>cannot lose a single vote</w:t>
      </w:r>
      <w:r>
        <w:t>.</w:t>
      </w:r>
    </w:p>
    <w:p w14:paraId="2C9EBB8E" w14:textId="295F32CE" w:rsidR="00EB3A0D" w:rsidRDefault="00EB3A0D" w:rsidP="00EB3A0D">
      <w:r w:rsidRPr="005E7ED5">
        <w:rPr>
          <w:rStyle w:val="StyleUnderline"/>
        </w:rPr>
        <w:t>The bipartisan strategy faces its share of skeptics</w:t>
      </w:r>
      <w:r>
        <w:t>. Sen. Bernie Sanders, a Vermont independent who caucuses with Democrats, told reporters Monday he will not vote for the plan.</w:t>
      </w:r>
    </w:p>
    <w:p w14:paraId="4016F0F3" w14:textId="71290216" w:rsidR="00EB3A0D" w:rsidRDefault="00EB3A0D" w:rsidP="00EB3A0D">
      <w:r>
        <w:t>“The bottom line is, there are a lot of needs facing this country,” he said. “Now is the time to address those needs, and it has to be paid for in a progressive way, given the fact that we have massive income and wealth inequality in America.”</w:t>
      </w:r>
    </w:p>
    <w:p w14:paraId="1CABFB4C" w14:textId="5EE572E6" w:rsidR="00EB3A0D" w:rsidRDefault="00EB3A0D" w:rsidP="00EB3A0D">
      <w:r>
        <w:t>At least two other Democrats — Sens. Ed Markey of Massachusetts and Jeff Merkley of Oregon — have signaled they will oppose an infrastructure deal unless it invests more in fighting climate change.</w:t>
      </w:r>
    </w:p>
    <w:p w14:paraId="49DEA5A4" w14:textId="4D21C424" w:rsidR="00EB3A0D" w:rsidRDefault="00EB3A0D" w:rsidP="00EB3A0D">
      <w:r>
        <w:t>Passing a bill in the Senate will also depend on whether the bipartisan group can win over Majority Leader Chuck Schumer, D-N.Y., and Minority Leader Mitch McConnell, R-Ky. Neither senator has endorsed the framework.</w:t>
      </w:r>
    </w:p>
    <w:p w14:paraId="02D9E5A6" w14:textId="69773AC9" w:rsidR="00EB3A0D" w:rsidRDefault="00EB3A0D" w:rsidP="00EB3A0D">
      <w:r>
        <w:t>McConnell is “open minded, as he’s said to the media. ... I think Democrats are talking to Sen. Schumer as well, and I think he’s also open minded,” Portman told CNBC.</w:t>
      </w:r>
    </w:p>
    <w:p w14:paraId="7FC3959B" w14:textId="21CFB899" w:rsidR="00EB3A0D" w:rsidRDefault="00EB3A0D" w:rsidP="00EB3A0D">
      <w:r>
        <w:t>While McConnell has said he hopes to reach a bipartisan infrastructure deal, he has also vowed to fight Biden’s economic agenda. On Tuesday, McConnell told reporters he is “hopeful that somehow, someway we’ll be able to move forward with an infrastructure bill” that does not touch the 2017 GOP tax law but “credibly” pays for the spending.</w:t>
      </w:r>
    </w:p>
    <w:p w14:paraId="38094740" w14:textId="09BBAC8C" w:rsidR="00EB3A0D" w:rsidRDefault="00EB3A0D" w:rsidP="00EB3A0D">
      <w:r>
        <w:t>Schumer said Monday that “</w:t>
      </w:r>
      <w:r w:rsidRPr="00606EBD">
        <w:rPr>
          <w:rStyle w:val="StyleUnderline"/>
        </w:rPr>
        <w:t>discussions about infrastructure investments are progressing on two tracks</w:t>
      </w:r>
      <w:r>
        <w:t>.” The Democrat added that as bipartisan talks take place, Senate committees are also working on a plan based around Biden’s proposal, “which will be considered even if it does not have bipartisan support.”</w:t>
      </w:r>
    </w:p>
    <w:p w14:paraId="1A23DF59" w14:textId="77A3749D" w:rsidR="00EB3A0D" w:rsidRDefault="00EB3A0D" w:rsidP="00EB3A0D">
      <w:r>
        <w:t>He also signaled he wants to see a larger investment in climate action.</w:t>
      </w:r>
    </w:p>
    <w:p w14:paraId="3484CA35" w14:textId="34961292" w:rsidR="00EB3A0D" w:rsidRDefault="00EB3A0D" w:rsidP="00EB3A0D">
      <w:r>
        <w:t>“And as a reminder to the Senate, a reminder to the Senate: as I’ve said from the start that in order to move forward on infrastructure, we must include bold action on climate,” he said.</w:t>
      </w:r>
    </w:p>
    <w:p w14:paraId="01F4111A" w14:textId="20484331" w:rsidR="00EB3A0D" w:rsidRDefault="00EB3A0D" w:rsidP="00EB3A0D">
      <w:r w:rsidRPr="00165A98">
        <w:rPr>
          <w:rStyle w:val="StyleUnderline"/>
          <w:highlight w:val="cyan"/>
        </w:rPr>
        <w:t>The challenges are not limited to the Senate. House progressives have started to come out against a bipartisan plan</w:t>
      </w:r>
      <w:r>
        <w:t xml:space="preserve"> smaller than the one Biden proposed. House Speaker Nancy Pelosi, D-Calif., also said a provision to index the gas tax to inflation would not get the White House’s blessing.</w:t>
      </w:r>
    </w:p>
    <w:p w14:paraId="511DA794" w14:textId="5C9063DE" w:rsidR="00EB3A0D" w:rsidRDefault="00EB3A0D" w:rsidP="00EB3A0D">
      <w:r>
        <w:t>“The president of the United States is a major factor in this, and he has said he would not support any taxes on people making under $400,000 a year, and that includes increasing the gas tax,” she told CNN on Sunday.</w:t>
      </w:r>
    </w:p>
    <w:p w14:paraId="5743BC6D" w14:textId="7F928B23" w:rsidR="00EB3A0D" w:rsidRDefault="00EB3A0D" w:rsidP="00EB3A0D">
      <w:r>
        <w:t>Portman said Tuesday that the bipartisan framework would include a “slight increase” to the tax.</w:t>
      </w:r>
    </w:p>
    <w:p w14:paraId="1389CAEA" w14:textId="10745327" w:rsidR="00EB3A0D" w:rsidRDefault="00EB3A0D" w:rsidP="00EB3A0D">
      <w:r w:rsidRPr="00165A98">
        <w:rPr>
          <w:rStyle w:val="StyleUnderline"/>
          <w:highlight w:val="cyan"/>
        </w:rPr>
        <w:t>Pelosi</w:t>
      </w:r>
      <w:r w:rsidRPr="001B04B0">
        <w:rPr>
          <w:rStyle w:val="StyleUnderline"/>
        </w:rPr>
        <w:t xml:space="preserve"> on Sunday </w:t>
      </w:r>
      <w:r w:rsidRPr="00165A98">
        <w:rPr>
          <w:rStyle w:val="StyleUnderline"/>
          <w:highlight w:val="cyan"/>
        </w:rPr>
        <w:t>did not rule out</w:t>
      </w:r>
      <w:r w:rsidRPr="001B04B0">
        <w:rPr>
          <w:rStyle w:val="StyleUnderline"/>
        </w:rPr>
        <w:t xml:space="preserve"> her caucus supporting </w:t>
      </w:r>
      <w:r w:rsidRPr="00165A98">
        <w:rPr>
          <w:rStyle w:val="StyleUnderline"/>
          <w:highlight w:val="cyan"/>
        </w:rPr>
        <w:t xml:space="preserve">a </w:t>
      </w:r>
      <w:proofErr w:type="gramStart"/>
      <w:r w:rsidRPr="00165A98">
        <w:rPr>
          <w:rStyle w:val="StyleUnderline"/>
          <w:highlight w:val="cyan"/>
        </w:rPr>
        <w:t>more narrow</w:t>
      </w:r>
      <w:proofErr w:type="gramEnd"/>
      <w:r w:rsidRPr="00165A98">
        <w:rPr>
          <w:rStyle w:val="StyleUnderline"/>
          <w:highlight w:val="cyan"/>
        </w:rPr>
        <w:t xml:space="preserve"> infrastructure package</w:t>
      </w:r>
      <w:r w:rsidRPr="001B04B0">
        <w:rPr>
          <w:rStyle w:val="StyleUnderline"/>
        </w:rPr>
        <w:t xml:space="preserve">. She said </w:t>
      </w:r>
      <w:r w:rsidRPr="00165A98">
        <w:rPr>
          <w:rStyle w:val="Emphasis"/>
          <w:highlight w:val="cyan"/>
        </w:rPr>
        <w:t>Democrats would</w:t>
      </w:r>
      <w:r w:rsidRPr="001B04B0">
        <w:rPr>
          <w:rStyle w:val="StyleUnderline"/>
        </w:rPr>
        <w:t xml:space="preserve"> likely </w:t>
      </w:r>
      <w:r w:rsidRPr="00165A98">
        <w:rPr>
          <w:rStyle w:val="Emphasis"/>
          <w:highlight w:val="cyan"/>
        </w:rPr>
        <w:t>need assurances they will next pass a broader bill that includes more party priorities</w:t>
      </w:r>
      <w:r w:rsidRPr="001B04B0">
        <w:rPr>
          <w:rStyle w:val="Emphasis"/>
        </w:rPr>
        <w:t>.</w:t>
      </w:r>
    </w:p>
    <w:p w14:paraId="15BCA9EA" w14:textId="283A3120" w:rsidR="008C0BFB" w:rsidRPr="008C0BFB" w:rsidRDefault="00EB3A0D" w:rsidP="00EB3A0D">
      <w:r>
        <w:t>“</w:t>
      </w:r>
      <w:r w:rsidRPr="00165A98">
        <w:rPr>
          <w:rStyle w:val="Emphasis"/>
          <w:highlight w:val="cyan"/>
        </w:rPr>
        <w:t>If [a bipartisan deal] is something that can be agreed upon, I don’t know how we can possibly sell it to our caucus unless we know there is more to come</w:t>
      </w:r>
      <w:r>
        <w:t>,” she said.</w:t>
      </w:r>
    </w:p>
    <w:p w14:paraId="6414A1AB" w14:textId="236CE486" w:rsidR="002C471C" w:rsidRDefault="002C471C" w:rsidP="00B55AD5"/>
    <w:p w14:paraId="2387A1DA" w14:textId="01294472" w:rsidR="0063235F" w:rsidRDefault="0063235F" w:rsidP="0063235F">
      <w:pPr>
        <w:pStyle w:val="Heading3"/>
      </w:pPr>
      <w:r>
        <w:t xml:space="preserve">2ac – </w:t>
      </w:r>
      <w:r w:rsidR="00FC61D9">
        <w:t>timing</w:t>
      </w:r>
      <w:r>
        <w:t xml:space="preserve"> link turn</w:t>
      </w:r>
    </w:p>
    <w:p w14:paraId="4637C149" w14:textId="2A861E82" w:rsidR="0063235F" w:rsidRPr="0063235F" w:rsidRDefault="00D63AF6" w:rsidP="0063235F">
      <w:pPr>
        <w:pStyle w:val="Heading4"/>
      </w:pPr>
      <w:r>
        <w:t xml:space="preserve">Bipartisan piecemeal bill gets Manchin on board- the </w:t>
      </w:r>
      <w:r w:rsidR="00B33A70">
        <w:t>greatest</w:t>
      </w:r>
      <w:r>
        <w:t xml:space="preserve"> risk </w:t>
      </w:r>
      <w:r w:rsidR="005C39AD">
        <w:t xml:space="preserve">to a broader bill </w:t>
      </w:r>
      <w:r>
        <w:t xml:space="preserve">is time- plan </w:t>
      </w:r>
      <w:r w:rsidR="008054B5">
        <w:t xml:space="preserve">means bipartisan negotiations are over </w:t>
      </w:r>
      <w:r w:rsidR="008F0CE6">
        <w:t>and Dems can move on to reconciliation</w:t>
      </w:r>
      <w:r w:rsidR="00C765C8">
        <w:t xml:space="preserve">- letting negotiations fail takes too long and means there’s no time for </w:t>
      </w:r>
      <w:proofErr w:type="gramStart"/>
      <w:r w:rsidR="00C765C8">
        <w:t>reconciliation</w:t>
      </w:r>
      <w:proofErr w:type="gramEnd"/>
      <w:r>
        <w:t xml:space="preserve"> </w:t>
      </w:r>
    </w:p>
    <w:p w14:paraId="51F83FD7" w14:textId="0A938D7B" w:rsidR="00F0160A" w:rsidRDefault="0063235F" w:rsidP="00F0160A">
      <w:proofErr w:type="spellStart"/>
      <w:r w:rsidRPr="0063235F">
        <w:rPr>
          <w:rStyle w:val="Style13ptBold"/>
        </w:rPr>
        <w:t>Debendetti</w:t>
      </w:r>
      <w:proofErr w:type="spellEnd"/>
      <w:r w:rsidRPr="0063235F">
        <w:rPr>
          <w:rStyle w:val="Style13ptBold"/>
        </w:rPr>
        <w:t xml:space="preserve"> 6/17</w:t>
      </w:r>
      <w:r w:rsidRPr="0063235F">
        <w:t xml:space="preserve"> (Gabriel, national correspondent, NY Mag. "Biden’s Stealth Strategy for Getting Big Things Done — Even With a Split Senate" </w:t>
      </w:r>
      <w:hyperlink r:id="rId8" w:history="1">
        <w:r w:rsidR="00425511" w:rsidRPr="00CF0477">
          <w:rPr>
            <w:rStyle w:val="Hyperlink"/>
          </w:rPr>
          <w:t>https://nymag.com/intelligencer/2021/06/bidens-plan-for-getting-big-things-done.html</w:t>
        </w:r>
      </w:hyperlink>
      <w:r w:rsidRPr="0063235F">
        <w:t>)</w:t>
      </w:r>
    </w:p>
    <w:p w14:paraId="4E129EA1" w14:textId="5A3E68F4" w:rsidR="00F0160A" w:rsidRDefault="00F0160A" w:rsidP="00F0160A">
      <w:r w:rsidRPr="00090F97">
        <w:rPr>
          <w:rStyle w:val="StyleUnderline"/>
          <w:highlight w:val="cyan"/>
        </w:rPr>
        <w:t>Biden</w:t>
      </w:r>
      <w:r w:rsidRPr="00090F97">
        <w:rPr>
          <w:highlight w:val="cyan"/>
        </w:rPr>
        <w:t>’s</w:t>
      </w:r>
      <w:r>
        <w:t xml:space="preserve"> bigger annoyance is that he </w:t>
      </w:r>
      <w:proofErr w:type="gramStart"/>
      <w:r w:rsidRPr="00C765C8">
        <w:rPr>
          <w:rStyle w:val="StyleUnderline"/>
        </w:rPr>
        <w:t>can’t</w:t>
      </w:r>
      <w:proofErr w:type="gramEnd"/>
      <w:r w:rsidRPr="00C765C8">
        <w:rPr>
          <w:rStyle w:val="StyleUnderline"/>
        </w:rPr>
        <w:t xml:space="preserve"> afford to say his true </w:t>
      </w:r>
      <w:r w:rsidRPr="00090F97">
        <w:rPr>
          <w:rStyle w:val="StyleUnderline"/>
          <w:highlight w:val="cyan"/>
        </w:rPr>
        <w:t>strategy</w:t>
      </w:r>
      <w:r w:rsidRPr="00C765C8">
        <w:rPr>
          <w:rStyle w:val="StyleUnderline"/>
        </w:rPr>
        <w:t xml:space="preserve"> out loud</w:t>
      </w:r>
      <w:r>
        <w:t>.</w:t>
      </w:r>
    </w:p>
    <w:p w14:paraId="62EDDC6B" w14:textId="455A3C42" w:rsidR="00F0160A" w:rsidRDefault="00F0160A" w:rsidP="00F0160A">
      <w:r w:rsidRPr="00C222AF">
        <w:rPr>
          <w:rStyle w:val="Emphasis"/>
        </w:rPr>
        <w:t xml:space="preserve">The White House’s best hope now </w:t>
      </w:r>
      <w:r w:rsidRPr="00090F97">
        <w:rPr>
          <w:rStyle w:val="Emphasis"/>
          <w:highlight w:val="cyan"/>
        </w:rPr>
        <w:t>is to</w:t>
      </w:r>
      <w:r w:rsidRPr="00C222AF">
        <w:rPr>
          <w:rStyle w:val="Emphasis"/>
        </w:rPr>
        <w:t xml:space="preserve"> help </w:t>
      </w:r>
      <w:r w:rsidRPr="00090F97">
        <w:rPr>
          <w:rStyle w:val="Emphasis"/>
          <w:highlight w:val="cyan"/>
        </w:rPr>
        <w:t>shepherd</w:t>
      </w:r>
      <w:r w:rsidRPr="00C222AF">
        <w:rPr>
          <w:rStyle w:val="Emphasis"/>
        </w:rPr>
        <w:t xml:space="preserve"> along </w:t>
      </w:r>
      <w:r w:rsidRPr="00090F97">
        <w:rPr>
          <w:rStyle w:val="Emphasis"/>
          <w:highlight w:val="cyan"/>
        </w:rPr>
        <w:t>a narrow infrastructure bill</w:t>
      </w:r>
      <w:r>
        <w:t xml:space="preserve"> that has sufficient environmental protections </w:t>
      </w:r>
      <w:r w:rsidRPr="00C222AF">
        <w:rPr>
          <w:rStyle w:val="Emphasis"/>
        </w:rPr>
        <w:t xml:space="preserve">to keep a critical mass of Democrats onboard to pass </w:t>
      </w:r>
      <w:r w:rsidRPr="00090F97">
        <w:rPr>
          <w:rStyle w:val="Emphasis"/>
          <w:highlight w:val="cyan"/>
        </w:rPr>
        <w:t>with votes from</w:t>
      </w:r>
      <w:r w:rsidRPr="00C222AF">
        <w:rPr>
          <w:rStyle w:val="Emphasis"/>
        </w:rPr>
        <w:t xml:space="preserve"> both </w:t>
      </w:r>
      <w:r w:rsidRPr="00090F97">
        <w:rPr>
          <w:rStyle w:val="Emphasis"/>
          <w:highlight w:val="cyan"/>
        </w:rPr>
        <w:t>the right and the left</w:t>
      </w:r>
      <w:r>
        <w:t xml:space="preserve"> — a priority Biden has stated internally multiple times, according to aides </w:t>
      </w:r>
      <w:proofErr w:type="gramStart"/>
      <w:r>
        <w:t>who’ve</w:t>
      </w:r>
      <w:proofErr w:type="gramEnd"/>
      <w:r>
        <w:t xml:space="preserve"> heard him state it. </w:t>
      </w:r>
      <w:r w:rsidRPr="009A1D7A">
        <w:rPr>
          <w:rStyle w:val="StyleUnderline"/>
          <w:highlight w:val="cyan"/>
        </w:rPr>
        <w:t>Democrats’</w:t>
      </w:r>
      <w:r>
        <w:t xml:space="preserve"> hope, </w:t>
      </w:r>
      <w:r w:rsidRPr="009A1D7A">
        <w:rPr>
          <w:rStyle w:val="StyleUnderline"/>
          <w:highlight w:val="cyan"/>
        </w:rPr>
        <w:t>then</w:t>
      </w:r>
      <w:r>
        <w:t xml:space="preserve">, is that they </w:t>
      </w:r>
      <w:r w:rsidRPr="009A1D7A">
        <w:rPr>
          <w:rStyle w:val="Emphasis"/>
          <w:highlight w:val="cyan"/>
        </w:rPr>
        <w:t>can pile</w:t>
      </w:r>
      <w:r w:rsidRPr="00C222AF">
        <w:rPr>
          <w:rStyle w:val="Emphasis"/>
        </w:rPr>
        <w:t xml:space="preserve"> more of their </w:t>
      </w:r>
      <w:r w:rsidRPr="009A1D7A">
        <w:rPr>
          <w:rStyle w:val="Emphasis"/>
          <w:highlight w:val="cyan"/>
        </w:rPr>
        <w:t>infrastructure priorities, and include</w:t>
      </w:r>
      <w:r w:rsidRPr="00C222AF">
        <w:rPr>
          <w:rStyle w:val="Emphasis"/>
        </w:rPr>
        <w:t xml:space="preserve"> some immigration and </w:t>
      </w:r>
      <w:r w:rsidRPr="009A1D7A">
        <w:rPr>
          <w:rStyle w:val="Emphasis"/>
          <w:highlight w:val="cyan"/>
        </w:rPr>
        <w:t>climate</w:t>
      </w:r>
      <w:r w:rsidRPr="00C222AF">
        <w:rPr>
          <w:rStyle w:val="Emphasis"/>
        </w:rPr>
        <w:t xml:space="preserve"> measures, into a huge bill and pass that this year on party lines </w:t>
      </w:r>
      <w:r w:rsidRPr="009A1D7A">
        <w:rPr>
          <w:rStyle w:val="Emphasis"/>
          <w:highlight w:val="cyan"/>
        </w:rPr>
        <w:t>using reconciliation</w:t>
      </w:r>
      <w:r>
        <w:t xml:space="preserve">. The bet is that </w:t>
      </w:r>
      <w:r w:rsidRPr="00C222AF">
        <w:rPr>
          <w:rStyle w:val="Emphasis"/>
        </w:rPr>
        <w:t xml:space="preserve">by </w:t>
      </w:r>
      <w:r w:rsidRPr="009A1D7A">
        <w:rPr>
          <w:rStyle w:val="Emphasis"/>
          <w:highlight w:val="cyan"/>
        </w:rPr>
        <w:t>pushing</w:t>
      </w:r>
      <w:r w:rsidRPr="00C222AF">
        <w:rPr>
          <w:rStyle w:val="Emphasis"/>
        </w:rPr>
        <w:t xml:space="preserve"> for </w:t>
      </w:r>
      <w:r w:rsidRPr="009A1D7A">
        <w:rPr>
          <w:rStyle w:val="Emphasis"/>
          <w:highlight w:val="cyan"/>
        </w:rPr>
        <w:t>a bipartisan agreement first</w:t>
      </w:r>
      <w:r w:rsidRPr="00C222AF">
        <w:rPr>
          <w:rStyle w:val="Emphasis"/>
        </w:rPr>
        <w:t xml:space="preserve">, the White House </w:t>
      </w:r>
      <w:r w:rsidRPr="009A1D7A">
        <w:rPr>
          <w:rStyle w:val="Emphasis"/>
          <w:highlight w:val="cyan"/>
        </w:rPr>
        <w:t>will</w:t>
      </w:r>
      <w:r w:rsidRPr="00C222AF">
        <w:rPr>
          <w:rStyle w:val="Emphasis"/>
        </w:rPr>
        <w:t xml:space="preserve"> have </w:t>
      </w:r>
      <w:r w:rsidRPr="009A1D7A">
        <w:rPr>
          <w:rStyle w:val="Emphasis"/>
          <w:highlight w:val="cyan"/>
        </w:rPr>
        <w:t>show</w:t>
      </w:r>
      <w:r w:rsidRPr="00C222AF">
        <w:rPr>
          <w:rStyle w:val="Emphasis"/>
        </w:rPr>
        <w:t xml:space="preserve">n </w:t>
      </w:r>
      <w:r w:rsidRPr="009A1D7A">
        <w:rPr>
          <w:rStyle w:val="Emphasis"/>
          <w:highlight w:val="cyan"/>
        </w:rPr>
        <w:t>Manchin and Sinema</w:t>
      </w:r>
      <w:r w:rsidRPr="00C222AF">
        <w:rPr>
          <w:rStyle w:val="Emphasis"/>
        </w:rPr>
        <w:t xml:space="preserve"> that </w:t>
      </w:r>
      <w:r w:rsidRPr="009A1D7A">
        <w:rPr>
          <w:rStyle w:val="Emphasis"/>
          <w:highlight w:val="cyan"/>
        </w:rPr>
        <w:t xml:space="preserve">they </w:t>
      </w:r>
      <w:proofErr w:type="gramStart"/>
      <w:r w:rsidRPr="009A1D7A">
        <w:rPr>
          <w:rStyle w:val="Emphasis"/>
          <w:highlight w:val="cyan"/>
        </w:rPr>
        <w:t>aren’t</w:t>
      </w:r>
      <w:proofErr w:type="gramEnd"/>
      <w:r w:rsidRPr="009A1D7A">
        <w:rPr>
          <w:rStyle w:val="Emphasis"/>
          <w:highlight w:val="cyan"/>
        </w:rPr>
        <w:t xml:space="preserve"> just trying to ram through their pet projects, earning them goodwill and their votes</w:t>
      </w:r>
      <w:r>
        <w:t>. Neither will sign onto this strategy publicly, but Democrats pushing it see their silence as implicit encouragement, which shows no sign of flagging, as Manchin also works with liberals to craft a voting-rights bill he can vote for, short of the massive one more of his colleagues had been supporting.</w:t>
      </w:r>
    </w:p>
    <w:p w14:paraId="2B993FB2" w14:textId="64BEFE5D" w:rsidR="00F0160A" w:rsidRDefault="00F0160A" w:rsidP="00F0160A">
      <w:r>
        <w:t>Even if the bipartisan infrastructure maneuver fails, people close to the White House think that could prove the point to the swing senators. “You can’t just come out and say, ‘We are doing this because we think it’s going to fail, but we have to prove to some people on our side it’s going to fail.’ It’s not a thing you can say out loud,” said Pfeiffer, who drew a parallel to protracted negotiations over Obama’s health-care law in 2009 that stretched out in large part to prove to Democratic senator Max Baucus that the bipartisan effort was in good faith.</w:t>
      </w:r>
    </w:p>
    <w:p w14:paraId="32109B42" w14:textId="2E2B7872" w:rsidR="00F0160A" w:rsidRDefault="00F0160A" w:rsidP="00F0160A">
      <w:r>
        <w:t>The trick is communicating to progressives that this is the real plan without angering Manchin, Sinema, or any of the other moderate Democrats who are wary of going it alone but are less likely to say so out loud. (When Manchin voted against raising the minimum wage in March, he was the face of the push, but a handful of Democrats, including lower-profile senators like Tom Carper and Maggie Hassan, voted with him.)</w:t>
      </w:r>
    </w:p>
    <w:p w14:paraId="06D0784D" w14:textId="6551B188" w:rsidR="00F0160A" w:rsidRDefault="00F0160A" w:rsidP="00F0160A">
      <w:r>
        <w:t xml:space="preserve">And, for now, to urge patience. </w:t>
      </w:r>
      <w:r w:rsidRPr="00A70EB8">
        <w:rPr>
          <w:rStyle w:val="StyleUnderline"/>
          <w:highlight w:val="cyan"/>
        </w:rPr>
        <w:t>Three months into</w:t>
      </w:r>
      <w:r w:rsidRPr="00290779">
        <w:rPr>
          <w:rStyle w:val="StyleUnderline"/>
        </w:rPr>
        <w:t xml:space="preserve"> the </w:t>
      </w:r>
      <w:r w:rsidRPr="00A70EB8">
        <w:rPr>
          <w:rStyle w:val="StyleUnderline"/>
          <w:highlight w:val="cyan"/>
        </w:rPr>
        <w:t>infrastructure negotiations</w:t>
      </w:r>
      <w:r w:rsidRPr="00290779">
        <w:rPr>
          <w:rStyle w:val="StyleUnderline"/>
        </w:rPr>
        <w:t xml:space="preserve">, rank-and-file </w:t>
      </w:r>
      <w:r w:rsidRPr="00A70EB8">
        <w:rPr>
          <w:rStyle w:val="StyleUnderline"/>
          <w:highlight w:val="cyan"/>
        </w:rPr>
        <w:t>Democratic senators now think they have no choice but</w:t>
      </w:r>
      <w:r w:rsidRPr="00290779">
        <w:rPr>
          <w:rStyle w:val="StyleUnderline"/>
        </w:rPr>
        <w:t xml:space="preserve"> to try for </w:t>
      </w:r>
      <w:r w:rsidRPr="00A70EB8">
        <w:rPr>
          <w:rStyle w:val="StyleUnderline"/>
          <w:highlight w:val="cyan"/>
        </w:rPr>
        <w:t>a party-line vote on some large</w:t>
      </w:r>
      <w:r w:rsidRPr="00290779">
        <w:rPr>
          <w:rStyle w:val="StyleUnderline"/>
        </w:rPr>
        <w:t xml:space="preserve"> piece of </w:t>
      </w:r>
      <w:r w:rsidRPr="00A70EB8">
        <w:rPr>
          <w:rStyle w:val="StyleUnderline"/>
          <w:highlight w:val="cyan"/>
        </w:rPr>
        <w:t>Frankenstein law</w:t>
      </w:r>
      <w:r w:rsidRPr="00290779">
        <w:rPr>
          <w:rStyle w:val="StyleUnderline"/>
        </w:rPr>
        <w:t xml:space="preserve"> this summer or fall </w:t>
      </w:r>
      <w:r w:rsidRPr="00A70EB8">
        <w:rPr>
          <w:rStyle w:val="StyleUnderline"/>
          <w:highlight w:val="cyan"/>
        </w:rPr>
        <w:t>after the current infrastructure negotiations end</w:t>
      </w:r>
      <w:r w:rsidRPr="00A70EB8">
        <w:rPr>
          <w:highlight w:val="cyan"/>
        </w:rPr>
        <w:t>,</w:t>
      </w:r>
      <w:r>
        <w:t xml:space="preserve"> and they think voters — who are broadly still satisfied with the results of March’s COVID-relief legislation — will give them time.</w:t>
      </w:r>
    </w:p>
    <w:p w14:paraId="5928ECF4" w14:textId="727E45B9" w:rsidR="00F0160A" w:rsidRDefault="00F0160A" w:rsidP="00F0160A">
      <w:proofErr w:type="gramStart"/>
      <w:r>
        <w:t>They’ll</w:t>
      </w:r>
      <w:proofErr w:type="gramEnd"/>
      <w:r>
        <w:t xml:space="preserve"> probably need it. “</w:t>
      </w:r>
      <w:r w:rsidRPr="00A70EB8">
        <w:rPr>
          <w:rStyle w:val="StyleUnderline"/>
          <w:highlight w:val="cyan"/>
        </w:rPr>
        <w:t>The administration</w:t>
      </w:r>
      <w:r>
        <w:t xml:space="preserve"> agrees; that’s where they’re at right now,” said yet another senior Democratic aide in the Senate who </w:t>
      </w:r>
      <w:r w:rsidRPr="00A70EB8">
        <w:rPr>
          <w:rStyle w:val="StyleUnderline"/>
          <w:highlight w:val="cyan"/>
        </w:rPr>
        <w:t>is</w:t>
      </w:r>
      <w:r>
        <w:t xml:space="preserve"> in regular touch with top Biden advisers. “And that explains why </w:t>
      </w:r>
      <w:r w:rsidRPr="004F1B2A">
        <w:rPr>
          <w:rStyle w:val="StyleUnderline"/>
        </w:rPr>
        <w:t>they’re</w:t>
      </w:r>
      <w:r>
        <w:t xml:space="preserve"> more </w:t>
      </w:r>
      <w:r w:rsidRPr="00A70EB8">
        <w:rPr>
          <w:rStyle w:val="StyleUnderline"/>
          <w:highlight w:val="cyan"/>
        </w:rPr>
        <w:t>patient around Manchin and Sinema</w:t>
      </w:r>
      <w:r>
        <w:t xml:space="preserve">. </w:t>
      </w:r>
      <w:r w:rsidRPr="00A70EB8">
        <w:rPr>
          <w:rStyle w:val="StyleUnderline"/>
          <w:highlight w:val="cyan"/>
        </w:rPr>
        <w:t>If you know you</w:t>
      </w:r>
      <w:r w:rsidRPr="004F1B2A">
        <w:rPr>
          <w:rStyle w:val="StyleUnderline"/>
        </w:rPr>
        <w:t xml:space="preserve"> have this mechanism where you </w:t>
      </w:r>
      <w:r w:rsidRPr="00A70EB8">
        <w:rPr>
          <w:rStyle w:val="StyleUnderline"/>
          <w:highlight w:val="cyan"/>
        </w:rPr>
        <w:t>can pass something big with 50 votes</w:t>
      </w:r>
      <w:r w:rsidRPr="004F1B2A">
        <w:rPr>
          <w:rStyle w:val="StyleUnderline"/>
        </w:rPr>
        <w:t xml:space="preserve">, </w:t>
      </w:r>
      <w:r w:rsidRPr="00A70EB8">
        <w:rPr>
          <w:rStyle w:val="StyleUnderline"/>
          <w:highlight w:val="cyan"/>
        </w:rPr>
        <w:t xml:space="preserve">their votes are critical. </w:t>
      </w:r>
      <w:proofErr w:type="gramStart"/>
      <w:r w:rsidRPr="00A70EB8">
        <w:rPr>
          <w:rStyle w:val="StyleUnderline"/>
          <w:highlight w:val="cyan"/>
        </w:rPr>
        <w:t>So</w:t>
      </w:r>
      <w:proofErr w:type="gramEnd"/>
      <w:r w:rsidRPr="00A70EB8">
        <w:rPr>
          <w:rStyle w:val="StyleUnderline"/>
          <w:highlight w:val="cyan"/>
        </w:rPr>
        <w:t xml:space="preserve"> you give them the space</w:t>
      </w:r>
      <w:r w:rsidRPr="004F1B2A">
        <w:rPr>
          <w:rStyle w:val="StyleUnderline"/>
        </w:rPr>
        <w:t xml:space="preserve"> to be annoying </w:t>
      </w:r>
      <w:r w:rsidRPr="00A70EB8">
        <w:rPr>
          <w:rStyle w:val="StyleUnderline"/>
          <w:highlight w:val="cyan"/>
        </w:rPr>
        <w:t>here</w:t>
      </w:r>
      <w:r>
        <w:t>.”</w:t>
      </w:r>
    </w:p>
    <w:p w14:paraId="65E83746" w14:textId="66A2AB27" w:rsidR="00425511" w:rsidRDefault="00F0160A" w:rsidP="00F0160A">
      <w:r w:rsidRPr="00A70EB8">
        <w:rPr>
          <w:rStyle w:val="Emphasis"/>
          <w:highlight w:val="cyan"/>
        </w:rPr>
        <w:t xml:space="preserve">Just </w:t>
      </w:r>
      <w:proofErr w:type="gramStart"/>
      <w:r w:rsidRPr="00A70EB8">
        <w:rPr>
          <w:rStyle w:val="Emphasis"/>
          <w:highlight w:val="cyan"/>
        </w:rPr>
        <w:t>as long as</w:t>
      </w:r>
      <w:proofErr w:type="gramEnd"/>
      <w:r w:rsidRPr="00A70EB8">
        <w:rPr>
          <w:rStyle w:val="Emphasis"/>
          <w:highlight w:val="cyan"/>
        </w:rPr>
        <w:t xml:space="preserve"> they don’t take too much time. The Senate recesses for six weeks in August, and</w:t>
      </w:r>
      <w:r w:rsidRPr="004F1B2A">
        <w:rPr>
          <w:rStyle w:val="Emphasis"/>
        </w:rPr>
        <w:t xml:space="preserve"> when the lawmakers return, </w:t>
      </w:r>
      <w:r w:rsidRPr="00A70EB8">
        <w:rPr>
          <w:rStyle w:val="Emphasis"/>
          <w:highlight w:val="cyan"/>
        </w:rPr>
        <w:t>it will almost be midterm election season</w:t>
      </w:r>
      <w:r>
        <w:t>.</w:t>
      </w:r>
    </w:p>
    <w:p w14:paraId="098CEF5B" w14:textId="7EC73705" w:rsidR="00512D98" w:rsidRDefault="00512D98" w:rsidP="00F0160A"/>
    <w:p w14:paraId="3B96A72A" w14:textId="5021080C" w:rsidR="00512D98" w:rsidRDefault="00512D98" w:rsidP="00512D98">
      <w:pPr>
        <w:pStyle w:val="Heading3"/>
      </w:pPr>
      <w:r>
        <w:t xml:space="preserve">2ac – </w:t>
      </w:r>
      <w:r w:rsidR="002F269A">
        <w:t>resources</w:t>
      </w:r>
      <w:r>
        <w:t xml:space="preserve"> link turn</w:t>
      </w:r>
    </w:p>
    <w:p w14:paraId="1C0232D7" w14:textId="4F0C35A2" w:rsidR="00512D98" w:rsidRPr="00512D98" w:rsidRDefault="002D62A3" w:rsidP="00512D98">
      <w:pPr>
        <w:pStyle w:val="Heading4"/>
      </w:pPr>
      <w:r>
        <w:t xml:space="preserve">Plan frees up time and </w:t>
      </w:r>
      <w:r w:rsidR="00510A2F">
        <w:t>money</w:t>
      </w:r>
      <w:r>
        <w:t xml:space="preserve"> for </w:t>
      </w:r>
      <w:proofErr w:type="gramStart"/>
      <w:r>
        <w:t>reconciliation</w:t>
      </w:r>
      <w:proofErr w:type="gramEnd"/>
    </w:p>
    <w:p w14:paraId="7AE43EEF" w14:textId="5327D295" w:rsidR="00512D98" w:rsidRDefault="00512D98" w:rsidP="00512D98">
      <w:r w:rsidRPr="00512D98">
        <w:rPr>
          <w:rStyle w:val="Style13ptBold"/>
        </w:rPr>
        <w:t>Fox 6/14</w:t>
      </w:r>
      <w:r w:rsidRPr="00512D98">
        <w:t xml:space="preserve"> (Lauren, CNN Congressional Correspondent. "How Democrats are laying the groundwork now for a potential reconciliation bill" </w:t>
      </w:r>
      <w:hyperlink r:id="rId9" w:history="1">
        <w:r w:rsidR="00D24DE6" w:rsidRPr="00CF0477">
          <w:rPr>
            <w:rStyle w:val="Hyperlink"/>
          </w:rPr>
          <w:t>https://www.cnn.com/2021/06/14/politics/reconciliation-infrastructure-negotiations/index.html</w:t>
        </w:r>
      </w:hyperlink>
      <w:r w:rsidRPr="00512D98">
        <w:t>)</w:t>
      </w:r>
    </w:p>
    <w:p w14:paraId="2897104F" w14:textId="574C7C11" w:rsidR="00D24DE6" w:rsidRDefault="00D24DE6" w:rsidP="00D24DE6">
      <w:r w:rsidRPr="00223721">
        <w:rPr>
          <w:rStyle w:val="StyleUnderline"/>
          <w:highlight w:val="cyan"/>
        </w:rPr>
        <w:t>As the bipartisan group continues</w:t>
      </w:r>
      <w:r w:rsidRPr="00010DB7">
        <w:rPr>
          <w:rStyle w:val="StyleUnderline"/>
        </w:rPr>
        <w:t xml:space="preserve"> to educate their respective members on their $1.2 trillion infrastructure proposal, </w:t>
      </w:r>
      <w:r w:rsidRPr="00223721">
        <w:rPr>
          <w:rStyle w:val="StyleUnderline"/>
          <w:highlight w:val="cyan"/>
        </w:rPr>
        <w:t>Democratic leadership</w:t>
      </w:r>
      <w:r w:rsidRPr="00010DB7">
        <w:rPr>
          <w:rStyle w:val="StyleUnderline"/>
        </w:rPr>
        <w:t xml:space="preserve"> and key chairs </w:t>
      </w:r>
      <w:r w:rsidRPr="00223721">
        <w:rPr>
          <w:rStyle w:val="StyleUnderline"/>
          <w:highlight w:val="cyan"/>
        </w:rPr>
        <w:t>will</w:t>
      </w:r>
      <w:r w:rsidRPr="00010DB7">
        <w:rPr>
          <w:rStyle w:val="StyleUnderline"/>
        </w:rPr>
        <w:t xml:space="preserve"> crank up the </w:t>
      </w:r>
      <w:r w:rsidRPr="00223721">
        <w:rPr>
          <w:rStyle w:val="StyleUnderline"/>
          <w:highlight w:val="cyan"/>
        </w:rPr>
        <w:t>work on a potential Democratic-only infrastructure bill</w:t>
      </w:r>
      <w:r w:rsidRPr="00010DB7">
        <w:rPr>
          <w:rStyle w:val="StyleUnderline"/>
        </w:rPr>
        <w:t xml:space="preserve"> this week, paving the way for Democrats to go it alone if they choose to do so</w:t>
      </w:r>
      <w:r>
        <w:t>.</w:t>
      </w:r>
    </w:p>
    <w:p w14:paraId="465975AC" w14:textId="77777777" w:rsidR="00D24DE6" w:rsidRDefault="00D24DE6" w:rsidP="00D24DE6">
      <w:r>
        <w:t xml:space="preserve">This week, Majority Leader Chuck </w:t>
      </w:r>
      <w:r w:rsidRPr="00010DB7">
        <w:rPr>
          <w:rStyle w:val="StyleUnderline"/>
        </w:rPr>
        <w:t xml:space="preserve">Schumer will meet </w:t>
      </w:r>
      <w:r w:rsidRPr="002D62A3">
        <w:rPr>
          <w:rStyle w:val="StyleUnderline"/>
        </w:rPr>
        <w:t xml:space="preserve">with </w:t>
      </w:r>
      <w:r w:rsidRPr="00B00CF0">
        <w:rPr>
          <w:rStyle w:val="StyleUnderline"/>
          <w:highlight w:val="cyan"/>
        </w:rPr>
        <w:t>key members</w:t>
      </w:r>
      <w:r w:rsidRPr="002D62A3">
        <w:rPr>
          <w:rStyle w:val="StyleUnderline"/>
        </w:rPr>
        <w:t xml:space="preserve"> of the Senate Budget Committee</w:t>
      </w:r>
      <w:r>
        <w:t xml:space="preserve"> including Chairman Bernie Sanders, a Vermont independent senator who caucuses with the Democrats, </w:t>
      </w:r>
      <w:r w:rsidRPr="002D62A3">
        <w:rPr>
          <w:rStyle w:val="StyleUnderline"/>
        </w:rPr>
        <w:t xml:space="preserve">to </w:t>
      </w:r>
      <w:r w:rsidRPr="00B00CF0">
        <w:rPr>
          <w:rStyle w:val="StyleUnderline"/>
          <w:highlight w:val="cyan"/>
        </w:rPr>
        <w:t>begin discussions about how to effectively write</w:t>
      </w:r>
      <w:r w:rsidRPr="002D62A3">
        <w:rPr>
          <w:rStyle w:val="StyleUnderline"/>
        </w:rPr>
        <w:t xml:space="preserve"> </w:t>
      </w:r>
      <w:r w:rsidRPr="00B00CF0">
        <w:rPr>
          <w:rStyle w:val="StyleUnderline"/>
          <w:highlight w:val="cyan"/>
        </w:rPr>
        <w:t>and pass a budget that can pass a diverse swath of the caucus in committee</w:t>
      </w:r>
      <w:r>
        <w:t>.</w:t>
      </w:r>
    </w:p>
    <w:p w14:paraId="7104328E" w14:textId="77777777" w:rsidR="00D24DE6" w:rsidRDefault="00D24DE6" w:rsidP="00D24DE6">
      <w:r w:rsidRPr="00B00CF0">
        <w:rPr>
          <w:rStyle w:val="StyleUnderline"/>
          <w:highlight w:val="cyan"/>
        </w:rPr>
        <w:t>The budget</w:t>
      </w:r>
      <w:r w:rsidRPr="002D62A3">
        <w:rPr>
          <w:rStyle w:val="StyleUnderline"/>
        </w:rPr>
        <w:t xml:space="preserve"> document is the first step in the reconciliation process and </w:t>
      </w:r>
      <w:r w:rsidRPr="00B00CF0">
        <w:rPr>
          <w:rStyle w:val="StyleUnderline"/>
          <w:highlight w:val="cyan"/>
        </w:rPr>
        <w:t xml:space="preserve">sets the guardrails of what any infrastructure bill can include. The budget would provide a dollar amount for each committee to </w:t>
      </w:r>
      <w:proofErr w:type="gramStart"/>
      <w:r w:rsidRPr="00B00CF0">
        <w:rPr>
          <w:rStyle w:val="StyleUnderline"/>
          <w:highlight w:val="cyan"/>
        </w:rPr>
        <w:t>spend</w:t>
      </w:r>
      <w:proofErr w:type="gramEnd"/>
      <w:r w:rsidRPr="002D62A3">
        <w:rPr>
          <w:rStyle w:val="StyleUnderline"/>
        </w:rPr>
        <w:t xml:space="preserve"> and those targets would give instructions to key committees to rewrite the tax code and reimagine the country's social safety net in an infrastructure bill</w:t>
      </w:r>
      <w:r>
        <w:t>.</w:t>
      </w:r>
    </w:p>
    <w:p w14:paraId="2DDD20E5" w14:textId="77777777" w:rsidR="00D24DE6" w:rsidRDefault="00D24DE6" w:rsidP="00D24DE6">
      <w:r>
        <w:t>Making sure the legislation would qualify under reconciliation is important because that process requires a simple majority of senators to pass, as opposed to most other legislation that needs 60 votes to advance. With the Democratic caucus in control of only 50 seats, reconciliation offers them an opportunity to pass certain legislation without Republican votes.</w:t>
      </w:r>
    </w:p>
    <w:p w14:paraId="1743C8DC" w14:textId="77777777" w:rsidR="00D24DE6" w:rsidRDefault="00D24DE6" w:rsidP="00D24DE6">
      <w:r>
        <w:t xml:space="preserve">Aides familiar with the plans tell CNN that </w:t>
      </w:r>
      <w:r w:rsidRPr="00335C81">
        <w:rPr>
          <w:rStyle w:val="StyleUnderline"/>
        </w:rPr>
        <w:t xml:space="preserve">the </w:t>
      </w:r>
      <w:r w:rsidRPr="000B66CD">
        <w:rPr>
          <w:rStyle w:val="StyleUnderline"/>
          <w:highlight w:val="cyan"/>
        </w:rPr>
        <w:t>bipart</w:t>
      </w:r>
      <w:r w:rsidRPr="00335C81">
        <w:rPr>
          <w:rStyle w:val="StyleUnderline"/>
        </w:rPr>
        <w:t xml:space="preserve">isan track </w:t>
      </w:r>
      <w:r w:rsidRPr="000B66CD">
        <w:rPr>
          <w:rStyle w:val="StyleUnderline"/>
          <w:highlight w:val="cyan"/>
        </w:rPr>
        <w:t>and</w:t>
      </w:r>
      <w:r w:rsidRPr="00335C81">
        <w:rPr>
          <w:rStyle w:val="StyleUnderline"/>
        </w:rPr>
        <w:t xml:space="preserve"> budget </w:t>
      </w:r>
      <w:r w:rsidRPr="000B66CD">
        <w:rPr>
          <w:rStyle w:val="StyleUnderline"/>
          <w:highlight w:val="cyan"/>
        </w:rPr>
        <w:t>reconciliation</w:t>
      </w:r>
      <w:r w:rsidRPr="00335C81">
        <w:rPr>
          <w:rStyle w:val="StyleUnderline"/>
        </w:rPr>
        <w:t xml:space="preserve"> track </w:t>
      </w:r>
      <w:r w:rsidRPr="000B66CD">
        <w:rPr>
          <w:rStyle w:val="StyleUnderline"/>
          <w:highlight w:val="cyan"/>
        </w:rPr>
        <w:t xml:space="preserve">can work in </w:t>
      </w:r>
      <w:r w:rsidRPr="004563DB">
        <w:rPr>
          <w:rStyle w:val="StyleUnderline"/>
          <w:highlight w:val="cyan"/>
        </w:rPr>
        <w:t>tandem and</w:t>
      </w:r>
      <w:r w:rsidRPr="00335C81">
        <w:rPr>
          <w:rStyle w:val="StyleUnderline"/>
        </w:rPr>
        <w:t xml:space="preserve"> that </w:t>
      </w:r>
      <w:r w:rsidRPr="004563DB">
        <w:rPr>
          <w:rStyle w:val="StyleUnderline"/>
          <w:highlight w:val="cyan"/>
        </w:rPr>
        <w:t>even if</w:t>
      </w:r>
      <w:r w:rsidRPr="00335C81">
        <w:rPr>
          <w:rStyle w:val="StyleUnderline"/>
        </w:rPr>
        <w:t xml:space="preserve"> Democrats and Republicans were able to come together on </w:t>
      </w:r>
      <w:r w:rsidRPr="004563DB">
        <w:rPr>
          <w:rStyle w:val="StyleUnderline"/>
          <w:highlight w:val="cyan"/>
        </w:rPr>
        <w:t>a</w:t>
      </w:r>
      <w:r w:rsidRPr="00335C81">
        <w:rPr>
          <w:rStyle w:val="StyleUnderline"/>
        </w:rPr>
        <w:t xml:space="preserve"> modest, </w:t>
      </w:r>
      <w:r w:rsidRPr="004563DB">
        <w:rPr>
          <w:rStyle w:val="StyleUnderline"/>
          <w:highlight w:val="cyan"/>
        </w:rPr>
        <w:t>bipart</w:t>
      </w:r>
      <w:r w:rsidRPr="00335C81">
        <w:rPr>
          <w:rStyle w:val="StyleUnderline"/>
        </w:rPr>
        <w:t xml:space="preserve">isan infrastructure </w:t>
      </w:r>
      <w:r w:rsidRPr="004563DB">
        <w:rPr>
          <w:rStyle w:val="StyleUnderline"/>
          <w:highlight w:val="cyan"/>
        </w:rPr>
        <w:t>package</w:t>
      </w:r>
      <w:r>
        <w:t xml:space="preserve"> -- a framework for which </w:t>
      </w:r>
      <w:r w:rsidRPr="004563DB">
        <w:rPr>
          <w:rStyle w:val="StyleUnderline"/>
          <w:highlight w:val="cyan"/>
        </w:rPr>
        <w:t>was</w:t>
      </w:r>
      <w:r>
        <w:t xml:space="preserve"> </w:t>
      </w:r>
      <w:r w:rsidRPr="004563DB">
        <w:rPr>
          <w:rStyle w:val="StyleUnderline"/>
          <w:highlight w:val="cyan"/>
        </w:rPr>
        <w:t>unveiled</w:t>
      </w:r>
      <w:r>
        <w:t xml:space="preserve"> last week -- </w:t>
      </w:r>
      <w:r w:rsidRPr="004563DB">
        <w:rPr>
          <w:rStyle w:val="StyleUnderline"/>
          <w:highlight w:val="cyan"/>
        </w:rPr>
        <w:t>there</w:t>
      </w:r>
      <w:r w:rsidRPr="00335C81">
        <w:rPr>
          <w:rStyle w:val="StyleUnderline"/>
        </w:rPr>
        <w:t xml:space="preserve"> still </w:t>
      </w:r>
      <w:r w:rsidRPr="004563DB">
        <w:rPr>
          <w:rStyle w:val="StyleUnderline"/>
          <w:highlight w:val="cyan"/>
        </w:rPr>
        <w:t>would</w:t>
      </w:r>
      <w:r w:rsidRPr="00335C81">
        <w:rPr>
          <w:rStyle w:val="StyleUnderline"/>
        </w:rPr>
        <w:t xml:space="preserve"> likely </w:t>
      </w:r>
      <w:r w:rsidRPr="004563DB">
        <w:rPr>
          <w:rStyle w:val="StyleUnderline"/>
          <w:highlight w:val="cyan"/>
        </w:rPr>
        <w:t>need to be</w:t>
      </w:r>
      <w:r w:rsidRPr="00335C81">
        <w:rPr>
          <w:rStyle w:val="StyleUnderline"/>
        </w:rPr>
        <w:t xml:space="preserve"> a path for </w:t>
      </w:r>
      <w:r w:rsidRPr="004563DB">
        <w:rPr>
          <w:rStyle w:val="StyleUnderline"/>
          <w:highlight w:val="cyan"/>
        </w:rPr>
        <w:t>reconciliation</w:t>
      </w:r>
      <w:r w:rsidRPr="00335C81">
        <w:rPr>
          <w:rStyle w:val="StyleUnderline"/>
        </w:rPr>
        <w:t xml:space="preserve"> in order for Democrats to pass more sweeping reforms and tax changes that are a centerpiece of Biden's legislative agenda</w:t>
      </w:r>
      <w:r>
        <w:t>.</w:t>
      </w:r>
    </w:p>
    <w:p w14:paraId="1E7D6755" w14:textId="77777777" w:rsidR="00D24DE6" w:rsidRDefault="00D24DE6" w:rsidP="00D24DE6">
      <w:r>
        <w:t xml:space="preserve">This budget process is expected to be far more fraught than the one that unfolded when Democrats passed the Covid-19 relief bill earlier this year, sources say. As one Democratic source told CNN, </w:t>
      </w:r>
      <w:proofErr w:type="gramStart"/>
      <w:r>
        <w:t>"</w:t>
      </w:r>
      <w:r w:rsidRPr="00893640">
        <w:rPr>
          <w:rStyle w:val="StyleUnderline"/>
        </w:rPr>
        <w:t>every</w:t>
      </w:r>
      <w:proofErr w:type="gramEnd"/>
      <w:r w:rsidRPr="00893640">
        <w:rPr>
          <w:rStyle w:val="StyleUnderline"/>
        </w:rPr>
        <w:t xml:space="preserve"> Democratic priority from the last 40 years is about to have to be squeezed into one bill</w:t>
      </w:r>
      <w:r>
        <w:t>."</w:t>
      </w:r>
    </w:p>
    <w:p w14:paraId="4A24E287" w14:textId="77777777" w:rsidR="00D24DE6" w:rsidRPr="00635562" w:rsidRDefault="00D24DE6" w:rsidP="00D24DE6">
      <w:pPr>
        <w:rPr>
          <w:rStyle w:val="StyleUnderline"/>
        </w:rPr>
      </w:pPr>
      <w:r w:rsidRPr="00635562">
        <w:rPr>
          <w:rStyle w:val="StyleUnderline"/>
        </w:rPr>
        <w:t>The budget will only provide a framework for a Democratic-only infrastructure bill</w:t>
      </w:r>
      <w:r>
        <w:t xml:space="preserve">. </w:t>
      </w:r>
      <w:r w:rsidRPr="00635562">
        <w:rPr>
          <w:rStyle w:val="StyleUnderline"/>
        </w:rPr>
        <w:t xml:space="preserve">However, in order </w:t>
      </w:r>
      <w:r w:rsidRPr="008E49D9">
        <w:rPr>
          <w:rStyle w:val="StyleUnderline"/>
          <w:highlight w:val="cyan"/>
        </w:rPr>
        <w:t>to ensure</w:t>
      </w:r>
      <w:r w:rsidRPr="00635562">
        <w:rPr>
          <w:rStyle w:val="StyleUnderline"/>
        </w:rPr>
        <w:t xml:space="preserve"> the </w:t>
      </w:r>
      <w:proofErr w:type="gramStart"/>
      <w:r w:rsidRPr="008E49D9">
        <w:rPr>
          <w:rStyle w:val="StyleUnderline"/>
          <w:highlight w:val="cyan"/>
        </w:rPr>
        <w:t>committees</w:t>
      </w:r>
      <w:proofErr w:type="gramEnd"/>
      <w:r w:rsidRPr="008E49D9">
        <w:rPr>
          <w:rStyle w:val="StyleUnderline"/>
          <w:highlight w:val="cyan"/>
        </w:rPr>
        <w:t xml:space="preserve"> have enough flexibility</w:t>
      </w:r>
      <w:r w:rsidRPr="00635562">
        <w:rPr>
          <w:rStyle w:val="StyleUnderline"/>
        </w:rPr>
        <w:t xml:space="preserve">, </w:t>
      </w:r>
      <w:r w:rsidRPr="008E49D9">
        <w:rPr>
          <w:rStyle w:val="StyleUnderline"/>
          <w:highlight w:val="cyan"/>
        </w:rPr>
        <w:t>Dem</w:t>
      </w:r>
      <w:r w:rsidRPr="00635562">
        <w:rPr>
          <w:rStyle w:val="StyleUnderline"/>
        </w:rPr>
        <w:t xml:space="preserve">ocratic </w:t>
      </w:r>
      <w:r w:rsidRPr="008E49D9">
        <w:rPr>
          <w:rStyle w:val="StyleUnderline"/>
          <w:highlight w:val="cyan"/>
        </w:rPr>
        <w:t>leaders</w:t>
      </w:r>
      <w:r w:rsidRPr="00635562">
        <w:rPr>
          <w:rStyle w:val="StyleUnderline"/>
        </w:rPr>
        <w:t xml:space="preserve"> </w:t>
      </w:r>
      <w:r w:rsidRPr="008E49D9">
        <w:rPr>
          <w:rStyle w:val="StyleUnderline"/>
          <w:highlight w:val="cyan"/>
        </w:rPr>
        <w:t>have to think</w:t>
      </w:r>
      <w:r w:rsidRPr="00635562">
        <w:rPr>
          <w:rStyle w:val="StyleUnderline"/>
        </w:rPr>
        <w:t xml:space="preserve"> ahead as to </w:t>
      </w:r>
      <w:r w:rsidRPr="008E49D9">
        <w:rPr>
          <w:rStyle w:val="StyleUnderline"/>
          <w:highlight w:val="cyan"/>
        </w:rPr>
        <w:t>what they will</w:t>
      </w:r>
      <w:r w:rsidRPr="00635562">
        <w:rPr>
          <w:rStyle w:val="StyleUnderline"/>
        </w:rPr>
        <w:t xml:space="preserve"> want to eventually </w:t>
      </w:r>
      <w:r w:rsidRPr="008E49D9">
        <w:rPr>
          <w:rStyle w:val="StyleUnderline"/>
          <w:highlight w:val="cyan"/>
        </w:rPr>
        <w:t>include in an infrastructure bill</w:t>
      </w:r>
      <w:r w:rsidRPr="00635562">
        <w:rPr>
          <w:rStyle w:val="StyleUnderline"/>
        </w:rPr>
        <w:t xml:space="preserve"> to set the right targets. The goal is to pass the budget next month.</w:t>
      </w:r>
    </w:p>
    <w:p w14:paraId="04133721" w14:textId="77777777" w:rsidR="00D24DE6" w:rsidRDefault="00D24DE6" w:rsidP="00D24DE6">
      <w:r w:rsidRPr="00967B41">
        <w:rPr>
          <w:rStyle w:val="StyleUnderline"/>
          <w:highlight w:val="cyan"/>
        </w:rPr>
        <w:t>Still undecided is</w:t>
      </w:r>
      <w:r>
        <w:t xml:space="preserve"> how and whether Democrats will include an overhaul of how prescription drugs are paid for in this proposal, </w:t>
      </w:r>
      <w:r w:rsidRPr="00967B41">
        <w:rPr>
          <w:rStyle w:val="StyleUnderline"/>
        </w:rPr>
        <w:t>how large of a bill</w:t>
      </w:r>
      <w:r>
        <w:t xml:space="preserve"> Democrats can </w:t>
      </w:r>
      <w:proofErr w:type="gramStart"/>
      <w:r>
        <w:t>actually support</w:t>
      </w:r>
      <w:proofErr w:type="gramEnd"/>
      <w:r>
        <w:t xml:space="preserve"> and </w:t>
      </w:r>
      <w:r w:rsidRPr="000A1487">
        <w:rPr>
          <w:rStyle w:val="StyleUnderline"/>
          <w:highlight w:val="cyan"/>
        </w:rPr>
        <w:t>what kinds of changes</w:t>
      </w:r>
      <w:r w:rsidRPr="00583115">
        <w:rPr>
          <w:rStyle w:val="StyleUnderline"/>
        </w:rPr>
        <w:t xml:space="preserve"> to the country's policies </w:t>
      </w:r>
      <w:r w:rsidRPr="000A1487">
        <w:rPr>
          <w:rStyle w:val="StyleUnderline"/>
          <w:highlight w:val="cyan"/>
        </w:rPr>
        <w:t>on climate</w:t>
      </w:r>
      <w:r w:rsidRPr="00583115">
        <w:rPr>
          <w:rStyle w:val="StyleUnderline"/>
        </w:rPr>
        <w:t xml:space="preserve"> change</w:t>
      </w:r>
      <w:r>
        <w:t xml:space="preserve"> and the care economy </w:t>
      </w:r>
      <w:r w:rsidRPr="000A1487">
        <w:rPr>
          <w:rStyle w:val="StyleUnderline"/>
          <w:highlight w:val="cyan"/>
        </w:rPr>
        <w:t>can</w:t>
      </w:r>
      <w:r w:rsidRPr="00583115">
        <w:rPr>
          <w:rStyle w:val="StyleUnderline"/>
        </w:rPr>
        <w:t xml:space="preserve"> actually </w:t>
      </w:r>
      <w:r w:rsidRPr="000A1487">
        <w:rPr>
          <w:rStyle w:val="StyleUnderline"/>
          <w:highlight w:val="cyan"/>
        </w:rPr>
        <w:t>be made under the strict budget process</w:t>
      </w:r>
      <w:r>
        <w:t xml:space="preserve">. Democrats will also decide how much they want to gut the Republican's 2017 tax bill </w:t>
      </w:r>
      <w:proofErr w:type="gramStart"/>
      <w:r>
        <w:t>in order to</w:t>
      </w:r>
      <w:proofErr w:type="gramEnd"/>
      <w:r>
        <w:t xml:space="preserve"> pay for their proposal.</w:t>
      </w:r>
    </w:p>
    <w:p w14:paraId="7036978C" w14:textId="77777777" w:rsidR="00D24DE6" w:rsidRDefault="00D24DE6" w:rsidP="00D24DE6">
      <w:r w:rsidRPr="00EA2186">
        <w:rPr>
          <w:rStyle w:val="StyleUnderline"/>
          <w:highlight w:val="cyan"/>
        </w:rPr>
        <w:t>One of the challenges will be</w:t>
      </w:r>
      <w:r w:rsidRPr="00583115">
        <w:rPr>
          <w:rStyle w:val="StyleUnderline"/>
        </w:rPr>
        <w:t xml:space="preserve"> that Democrats will be governed by </w:t>
      </w:r>
      <w:r w:rsidRPr="00EA2186">
        <w:rPr>
          <w:rStyle w:val="StyleUnderline"/>
          <w:highlight w:val="cyan"/>
        </w:rPr>
        <w:t>a strict set of rules on</w:t>
      </w:r>
      <w:r w:rsidRPr="00583115">
        <w:rPr>
          <w:rStyle w:val="StyleUnderline"/>
        </w:rPr>
        <w:t xml:space="preserve"> </w:t>
      </w:r>
      <w:r w:rsidRPr="00EA2186">
        <w:rPr>
          <w:rStyle w:val="StyleUnderline"/>
          <w:highlight w:val="cyan"/>
        </w:rPr>
        <w:t>what they</w:t>
      </w:r>
      <w:r w:rsidRPr="00583115">
        <w:rPr>
          <w:rStyle w:val="StyleUnderline"/>
        </w:rPr>
        <w:t xml:space="preserve"> can and </w:t>
      </w:r>
      <w:r w:rsidRPr="00EA2186">
        <w:rPr>
          <w:rStyle w:val="StyleUnderline"/>
          <w:highlight w:val="cyan"/>
        </w:rPr>
        <w:t>cannot include in reconciliation</w:t>
      </w:r>
      <w:r>
        <w:t xml:space="preserve">. Some of those questions </w:t>
      </w:r>
      <w:proofErr w:type="gramStart"/>
      <w:r>
        <w:t>won't</w:t>
      </w:r>
      <w:proofErr w:type="gramEnd"/>
      <w:r>
        <w:t xml:space="preserve"> be answered for weeks, which is why aides say it is important for committees to begin the work now. Questions remain for example about whether you could include a permanent expansion of the child tax credit or a robust overhaul of the paid family leave policy on private companies.</w:t>
      </w:r>
    </w:p>
    <w:p w14:paraId="7960B64A" w14:textId="77777777" w:rsidR="00D24DE6" w:rsidRDefault="00D24DE6" w:rsidP="00D24DE6">
      <w:r>
        <w:t>The Finance Committee and the Committee on Health, Education, Labor &amp; Pensions are expected to receive a large chunk of the responsibility in writing the Democratic-only infrastructure bill, sources say.</w:t>
      </w:r>
    </w:p>
    <w:p w14:paraId="0E3E2C66" w14:textId="77777777" w:rsidR="00D24DE6" w:rsidRDefault="00D24DE6" w:rsidP="00D24DE6">
      <w:r w:rsidRPr="007F464C">
        <w:rPr>
          <w:rStyle w:val="StyleUnderline"/>
          <w:highlight w:val="cyan"/>
        </w:rPr>
        <w:t>Dem</w:t>
      </w:r>
      <w:r w:rsidRPr="00055374">
        <w:rPr>
          <w:rStyle w:val="StyleUnderline"/>
        </w:rPr>
        <w:t>ocrat</w:t>
      </w:r>
      <w:r w:rsidRPr="007F464C">
        <w:rPr>
          <w:rStyle w:val="StyleUnderline"/>
          <w:highlight w:val="cyan"/>
        </w:rPr>
        <w:t>s</w:t>
      </w:r>
      <w:r w:rsidRPr="00055374">
        <w:rPr>
          <w:rStyle w:val="StyleUnderline"/>
        </w:rPr>
        <w:t xml:space="preserve"> </w:t>
      </w:r>
      <w:proofErr w:type="gramStart"/>
      <w:r w:rsidRPr="007F464C">
        <w:rPr>
          <w:rStyle w:val="StyleUnderline"/>
          <w:highlight w:val="cyan"/>
        </w:rPr>
        <w:t>won't</w:t>
      </w:r>
      <w:proofErr w:type="gramEnd"/>
      <w:r w:rsidRPr="007F464C">
        <w:rPr>
          <w:rStyle w:val="StyleUnderline"/>
          <w:highlight w:val="cyan"/>
        </w:rPr>
        <w:t xml:space="preserve"> be able to go alone</w:t>
      </w:r>
      <w:r w:rsidRPr="00055374">
        <w:rPr>
          <w:rStyle w:val="StyleUnderline"/>
        </w:rPr>
        <w:t xml:space="preserve">, however, </w:t>
      </w:r>
      <w:r w:rsidRPr="007F464C">
        <w:rPr>
          <w:rStyle w:val="StyleUnderline"/>
          <w:highlight w:val="cyan"/>
        </w:rPr>
        <w:t>until and only if moderate members agree</w:t>
      </w:r>
      <w:r w:rsidRPr="00055374">
        <w:rPr>
          <w:rStyle w:val="StyleUnderline"/>
        </w:rPr>
        <w:t xml:space="preserve"> to that process</w:t>
      </w:r>
      <w:r>
        <w:t xml:space="preserve"> -- </w:t>
      </w:r>
      <w:r w:rsidRPr="00055374">
        <w:rPr>
          <w:rStyle w:val="StyleUnderline"/>
        </w:rPr>
        <w:t xml:space="preserve">most </w:t>
      </w:r>
      <w:r w:rsidRPr="007F464C">
        <w:rPr>
          <w:rStyle w:val="StyleUnderline"/>
          <w:highlight w:val="cyan"/>
        </w:rPr>
        <w:t>notably</w:t>
      </w:r>
      <w:r>
        <w:t xml:space="preserve"> Democratic Sens. Joe </w:t>
      </w:r>
      <w:r w:rsidRPr="007F464C">
        <w:rPr>
          <w:rStyle w:val="StyleUnderline"/>
          <w:highlight w:val="cyan"/>
        </w:rPr>
        <w:t>Manchin</w:t>
      </w:r>
      <w:r>
        <w:t xml:space="preserve"> of West Virginia </w:t>
      </w:r>
      <w:r w:rsidRPr="007F464C">
        <w:rPr>
          <w:rStyle w:val="StyleUnderline"/>
          <w:highlight w:val="cyan"/>
        </w:rPr>
        <w:t>and</w:t>
      </w:r>
      <w:r>
        <w:t xml:space="preserve"> Kyrsten </w:t>
      </w:r>
      <w:r w:rsidRPr="007F464C">
        <w:rPr>
          <w:rStyle w:val="StyleUnderline"/>
          <w:highlight w:val="cyan"/>
        </w:rPr>
        <w:t>Sinema</w:t>
      </w:r>
      <w:r>
        <w:t xml:space="preserve"> of Arizona. That still </w:t>
      </w:r>
      <w:proofErr w:type="gramStart"/>
      <w:r>
        <w:t>has to</w:t>
      </w:r>
      <w:proofErr w:type="gramEnd"/>
      <w:r>
        <w:t xml:space="preserve"> play out.</w:t>
      </w:r>
    </w:p>
    <w:p w14:paraId="6D058623" w14:textId="59B73975" w:rsidR="00D24DE6" w:rsidRDefault="00D24DE6" w:rsidP="00D24DE6">
      <w:proofErr w:type="gramStart"/>
      <w:r>
        <w:t>But,</w:t>
      </w:r>
      <w:proofErr w:type="gramEnd"/>
      <w:r>
        <w:t xml:space="preserve"> several Democratic aides tell CNN that </w:t>
      </w:r>
      <w:r w:rsidRPr="002E277D">
        <w:rPr>
          <w:rStyle w:val="StyleUnderline"/>
        </w:rPr>
        <w:t xml:space="preserve">the effort on </w:t>
      </w:r>
      <w:r w:rsidRPr="000A4BD9">
        <w:rPr>
          <w:rStyle w:val="StyleUnderline"/>
          <w:highlight w:val="cyan"/>
        </w:rPr>
        <w:t>infrastructure is so complicated</w:t>
      </w:r>
      <w:r w:rsidRPr="002E277D">
        <w:rPr>
          <w:rStyle w:val="StyleUnderline"/>
        </w:rPr>
        <w:t xml:space="preserve"> that </w:t>
      </w:r>
      <w:r w:rsidRPr="000A4BD9">
        <w:rPr>
          <w:rStyle w:val="StyleUnderline"/>
          <w:highlight w:val="cyan"/>
        </w:rPr>
        <w:t>committees have to begin</w:t>
      </w:r>
      <w:r w:rsidRPr="002E277D">
        <w:rPr>
          <w:rStyle w:val="StyleUnderline"/>
        </w:rPr>
        <w:t xml:space="preserve"> their work </w:t>
      </w:r>
      <w:r w:rsidRPr="000A4BD9">
        <w:rPr>
          <w:rStyle w:val="StyleUnderline"/>
          <w:highlight w:val="cyan"/>
        </w:rPr>
        <w:t>now</w:t>
      </w:r>
      <w:r w:rsidRPr="002E277D">
        <w:rPr>
          <w:rStyle w:val="StyleUnderline"/>
        </w:rPr>
        <w:t xml:space="preserve"> in order </w:t>
      </w:r>
      <w:r w:rsidRPr="000A4BD9">
        <w:rPr>
          <w:rStyle w:val="StyleUnderline"/>
          <w:highlight w:val="cyan"/>
        </w:rPr>
        <w:t>to be prepared if that eventuality comes to pass</w:t>
      </w:r>
      <w:r>
        <w:t>.</w:t>
      </w:r>
    </w:p>
    <w:p w14:paraId="65241671" w14:textId="347DDE32" w:rsidR="00FA245A" w:rsidRDefault="00FA245A" w:rsidP="00D24DE6"/>
    <w:sectPr w:rsidR="00FA2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C471C"/>
    <w:rsid w:val="00010DB7"/>
    <w:rsid w:val="000139A3"/>
    <w:rsid w:val="00055374"/>
    <w:rsid w:val="00090F97"/>
    <w:rsid w:val="000A1487"/>
    <w:rsid w:val="000A4BD9"/>
    <w:rsid w:val="000A6405"/>
    <w:rsid w:val="000B66CD"/>
    <w:rsid w:val="00100833"/>
    <w:rsid w:val="00104529"/>
    <w:rsid w:val="00105942"/>
    <w:rsid w:val="00107396"/>
    <w:rsid w:val="00144A4C"/>
    <w:rsid w:val="00165A98"/>
    <w:rsid w:val="00176AB0"/>
    <w:rsid w:val="00177B7D"/>
    <w:rsid w:val="0018322D"/>
    <w:rsid w:val="001B04B0"/>
    <w:rsid w:val="001B4E61"/>
    <w:rsid w:val="001B5776"/>
    <w:rsid w:val="001E296D"/>
    <w:rsid w:val="001E527A"/>
    <w:rsid w:val="001E7106"/>
    <w:rsid w:val="001F78CE"/>
    <w:rsid w:val="00207B40"/>
    <w:rsid w:val="00223721"/>
    <w:rsid w:val="00251FC7"/>
    <w:rsid w:val="002855A7"/>
    <w:rsid w:val="00290779"/>
    <w:rsid w:val="002B146A"/>
    <w:rsid w:val="002B5E17"/>
    <w:rsid w:val="002C471C"/>
    <w:rsid w:val="002D62A3"/>
    <w:rsid w:val="002E277D"/>
    <w:rsid w:val="002F269A"/>
    <w:rsid w:val="00315690"/>
    <w:rsid w:val="00316B75"/>
    <w:rsid w:val="00324443"/>
    <w:rsid w:val="00325646"/>
    <w:rsid w:val="00335C81"/>
    <w:rsid w:val="003460F2"/>
    <w:rsid w:val="0038158C"/>
    <w:rsid w:val="003902BA"/>
    <w:rsid w:val="003A09E2"/>
    <w:rsid w:val="003C7E09"/>
    <w:rsid w:val="00407037"/>
    <w:rsid w:val="00425511"/>
    <w:rsid w:val="004563DB"/>
    <w:rsid w:val="004605D6"/>
    <w:rsid w:val="00464932"/>
    <w:rsid w:val="00493CEE"/>
    <w:rsid w:val="004C60E8"/>
    <w:rsid w:val="004D278D"/>
    <w:rsid w:val="004E3579"/>
    <w:rsid w:val="004E728B"/>
    <w:rsid w:val="004F1B2A"/>
    <w:rsid w:val="004F39E0"/>
    <w:rsid w:val="00510A2F"/>
    <w:rsid w:val="00512D98"/>
    <w:rsid w:val="00517C58"/>
    <w:rsid w:val="00537BD5"/>
    <w:rsid w:val="0057268A"/>
    <w:rsid w:val="00583115"/>
    <w:rsid w:val="005921BE"/>
    <w:rsid w:val="005C39AD"/>
    <w:rsid w:val="005D2912"/>
    <w:rsid w:val="005E43C3"/>
    <w:rsid w:val="005E7ED5"/>
    <w:rsid w:val="006065BD"/>
    <w:rsid w:val="00606EBD"/>
    <w:rsid w:val="0063235F"/>
    <w:rsid w:val="00635562"/>
    <w:rsid w:val="00645FA9"/>
    <w:rsid w:val="00647866"/>
    <w:rsid w:val="0065415D"/>
    <w:rsid w:val="00664292"/>
    <w:rsid w:val="00665003"/>
    <w:rsid w:val="00694D44"/>
    <w:rsid w:val="006A2AD0"/>
    <w:rsid w:val="006C2375"/>
    <w:rsid w:val="006D4ECC"/>
    <w:rsid w:val="00722258"/>
    <w:rsid w:val="007243E5"/>
    <w:rsid w:val="00765FE8"/>
    <w:rsid w:val="00766EA0"/>
    <w:rsid w:val="007A2226"/>
    <w:rsid w:val="007C4DF8"/>
    <w:rsid w:val="007F464C"/>
    <w:rsid w:val="007F5B66"/>
    <w:rsid w:val="008054B5"/>
    <w:rsid w:val="00823A1C"/>
    <w:rsid w:val="00845B9D"/>
    <w:rsid w:val="00860984"/>
    <w:rsid w:val="00893640"/>
    <w:rsid w:val="008B3ECB"/>
    <w:rsid w:val="008B4E85"/>
    <w:rsid w:val="008B73C3"/>
    <w:rsid w:val="008B7A4E"/>
    <w:rsid w:val="008C0BFB"/>
    <w:rsid w:val="008C1B2E"/>
    <w:rsid w:val="008E49D9"/>
    <w:rsid w:val="008F0CE6"/>
    <w:rsid w:val="0091627E"/>
    <w:rsid w:val="00917982"/>
    <w:rsid w:val="00967B41"/>
    <w:rsid w:val="0097032B"/>
    <w:rsid w:val="009A1D7A"/>
    <w:rsid w:val="009D2EAD"/>
    <w:rsid w:val="009D54B2"/>
    <w:rsid w:val="009E1922"/>
    <w:rsid w:val="009F7ED2"/>
    <w:rsid w:val="00A70EB8"/>
    <w:rsid w:val="00A93661"/>
    <w:rsid w:val="00A95652"/>
    <w:rsid w:val="00AC0AB8"/>
    <w:rsid w:val="00AD3289"/>
    <w:rsid w:val="00AF5761"/>
    <w:rsid w:val="00AF5CF9"/>
    <w:rsid w:val="00B00CF0"/>
    <w:rsid w:val="00B237E0"/>
    <w:rsid w:val="00B33A70"/>
    <w:rsid w:val="00B33C6D"/>
    <w:rsid w:val="00B4508F"/>
    <w:rsid w:val="00B51870"/>
    <w:rsid w:val="00B54E87"/>
    <w:rsid w:val="00B55AD5"/>
    <w:rsid w:val="00B8057C"/>
    <w:rsid w:val="00BA7DD1"/>
    <w:rsid w:val="00BB1348"/>
    <w:rsid w:val="00BD6238"/>
    <w:rsid w:val="00BF593B"/>
    <w:rsid w:val="00BF6F16"/>
    <w:rsid w:val="00BF773A"/>
    <w:rsid w:val="00BF7E81"/>
    <w:rsid w:val="00C13773"/>
    <w:rsid w:val="00C17CC8"/>
    <w:rsid w:val="00C222AF"/>
    <w:rsid w:val="00C26821"/>
    <w:rsid w:val="00C30800"/>
    <w:rsid w:val="00C65043"/>
    <w:rsid w:val="00C765C8"/>
    <w:rsid w:val="00C83417"/>
    <w:rsid w:val="00C9604F"/>
    <w:rsid w:val="00CA19AA"/>
    <w:rsid w:val="00CB2D4F"/>
    <w:rsid w:val="00CC5298"/>
    <w:rsid w:val="00CD399B"/>
    <w:rsid w:val="00CD736E"/>
    <w:rsid w:val="00CD798D"/>
    <w:rsid w:val="00CE161E"/>
    <w:rsid w:val="00CF08E7"/>
    <w:rsid w:val="00CF59A8"/>
    <w:rsid w:val="00D24DE6"/>
    <w:rsid w:val="00D325A9"/>
    <w:rsid w:val="00D36A8A"/>
    <w:rsid w:val="00D61409"/>
    <w:rsid w:val="00D63AF6"/>
    <w:rsid w:val="00D6691E"/>
    <w:rsid w:val="00D71170"/>
    <w:rsid w:val="00DA1C92"/>
    <w:rsid w:val="00DA25D4"/>
    <w:rsid w:val="00DA2D8D"/>
    <w:rsid w:val="00DA6538"/>
    <w:rsid w:val="00DB6A77"/>
    <w:rsid w:val="00E10B6A"/>
    <w:rsid w:val="00E15E75"/>
    <w:rsid w:val="00E17DB6"/>
    <w:rsid w:val="00E5262C"/>
    <w:rsid w:val="00E83800"/>
    <w:rsid w:val="00E9626F"/>
    <w:rsid w:val="00EA2186"/>
    <w:rsid w:val="00EB3A0D"/>
    <w:rsid w:val="00EC7DC4"/>
    <w:rsid w:val="00ED30CF"/>
    <w:rsid w:val="00EE5B0F"/>
    <w:rsid w:val="00F0160A"/>
    <w:rsid w:val="00F176EF"/>
    <w:rsid w:val="00F45E10"/>
    <w:rsid w:val="00F50F00"/>
    <w:rsid w:val="00F6364A"/>
    <w:rsid w:val="00F9113A"/>
    <w:rsid w:val="00F94A0F"/>
    <w:rsid w:val="00FA245A"/>
    <w:rsid w:val="00FB452E"/>
    <w:rsid w:val="00FC61D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582E"/>
  <w15:chartTrackingRefBased/>
  <w15:docId w15:val="{E49F4D68-113C-46A3-BE2F-3E7DB6CA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C471C"/>
    <w:rPr>
      <w:rFonts w:ascii="Calibri" w:hAnsi="Calibri" w:cs="Calibri"/>
    </w:rPr>
  </w:style>
  <w:style w:type="paragraph" w:styleId="Heading1">
    <w:name w:val="heading 1"/>
    <w:aliases w:val="Pocket"/>
    <w:basedOn w:val="Normal"/>
    <w:next w:val="Normal"/>
    <w:link w:val="Heading1Char"/>
    <w:qFormat/>
    <w:rsid w:val="002C47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C47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C47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C47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47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471C"/>
  </w:style>
  <w:style w:type="character" w:customStyle="1" w:styleId="Heading1Char">
    <w:name w:val="Heading 1 Char"/>
    <w:aliases w:val="Pocket Char"/>
    <w:basedOn w:val="DefaultParagraphFont"/>
    <w:link w:val="Heading1"/>
    <w:rsid w:val="002C47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47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471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C471C"/>
    <w:rPr>
      <w:rFonts w:ascii="Calibri" w:eastAsiaTheme="majorEastAsia" w:hAnsi="Calibri" w:cstheme="majorBidi"/>
      <w:b/>
      <w:iCs/>
      <w:sz w:val="26"/>
    </w:rPr>
  </w:style>
  <w:style w:type="character" w:styleId="Emphasis">
    <w:name w:val="Emphasis"/>
    <w:basedOn w:val="DefaultParagraphFont"/>
    <w:uiPriority w:val="7"/>
    <w:qFormat/>
    <w:rsid w:val="002C471C"/>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2C471C"/>
    <w:rPr>
      <w:b/>
      <w:bCs/>
      <w:sz w:val="26"/>
      <w:u w:val="none"/>
    </w:rPr>
  </w:style>
  <w:style w:type="character" w:customStyle="1" w:styleId="StyleUnderline">
    <w:name w:val="Style Underline"/>
    <w:aliases w:val="Underline"/>
    <w:basedOn w:val="DefaultParagraphFont"/>
    <w:uiPriority w:val="6"/>
    <w:qFormat/>
    <w:rsid w:val="002C471C"/>
    <w:rPr>
      <w:b w:val="0"/>
      <w:sz w:val="22"/>
      <w:u w:val="single"/>
    </w:rPr>
  </w:style>
  <w:style w:type="character" w:styleId="Hyperlink">
    <w:name w:val="Hyperlink"/>
    <w:basedOn w:val="DefaultParagraphFont"/>
    <w:uiPriority w:val="99"/>
    <w:unhideWhenUsed/>
    <w:rsid w:val="002C471C"/>
    <w:rPr>
      <w:color w:val="auto"/>
      <w:u w:val="none"/>
    </w:rPr>
  </w:style>
  <w:style w:type="character" w:styleId="FollowedHyperlink">
    <w:name w:val="FollowedHyperlink"/>
    <w:basedOn w:val="DefaultParagraphFont"/>
    <w:uiPriority w:val="99"/>
    <w:semiHidden/>
    <w:unhideWhenUsed/>
    <w:rsid w:val="002C471C"/>
    <w:rPr>
      <w:color w:val="auto"/>
      <w:u w:val="none"/>
    </w:rPr>
  </w:style>
  <w:style w:type="character" w:styleId="UnresolvedMention">
    <w:name w:val="Unresolved Mention"/>
    <w:basedOn w:val="DefaultParagraphFont"/>
    <w:uiPriority w:val="99"/>
    <w:semiHidden/>
    <w:unhideWhenUsed/>
    <w:rsid w:val="008C0B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mag.com/intelligencer/2021/06/bidens-plan-for-getting-big-things-done.html" TargetMode="External"/><Relationship Id="rId3" Type="http://schemas.openxmlformats.org/officeDocument/2006/relationships/styles" Target="styles.xml"/><Relationship Id="rId7" Type="http://schemas.openxmlformats.org/officeDocument/2006/relationships/hyperlink" Target="https://www.cnbc.com/2021/06/15/infrastructure-bipartisan-senate-plan-faces-opposition-from-democrat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hill.com/homenews/senate/558860-tensions-grow-between-liberals-and-centrists-on-infrastructure?rl=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nn.com/2021/06/14/politics/reconciliation-infrastructure-negotiations/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1090</TotalTime>
  <Pages>1</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78</cp:revision>
  <dcterms:created xsi:type="dcterms:W3CDTF">2021-06-17T20:04:00Z</dcterms:created>
  <dcterms:modified xsi:type="dcterms:W3CDTF">2021-06-18T18:27:00Z</dcterms:modified>
</cp:coreProperties>
</file>