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20F96" w14:textId="2D332329" w:rsidR="00A95652" w:rsidRPr="00E70197" w:rsidRDefault="002B2F4D" w:rsidP="002B2F4D">
      <w:pPr>
        <w:pStyle w:val="Heading1"/>
      </w:pPr>
      <w:r w:rsidRPr="00E70197">
        <w:t>Space  Exploration</w:t>
      </w:r>
      <w:r w:rsidR="00127F99">
        <w:t xml:space="preserve"> – </w:t>
      </w:r>
      <w:proofErr w:type="spellStart"/>
      <w:r w:rsidR="00127F99" w:rsidRPr="00E70197">
        <w:t>Aff</w:t>
      </w:r>
      <w:proofErr w:type="spellEnd"/>
      <w:r w:rsidR="00127F99" w:rsidRPr="00E70197">
        <w:t>/Neg</w:t>
      </w:r>
      <w:r w:rsidR="00127F99">
        <w:t xml:space="preserve"> – TDI 21</w:t>
      </w:r>
    </w:p>
    <w:p w14:paraId="0116476E" w14:textId="598D3B27" w:rsidR="002B2F4D" w:rsidRPr="00E70197" w:rsidRDefault="002B2F4D" w:rsidP="002B2F4D">
      <w:pPr>
        <w:pStyle w:val="Heading2"/>
      </w:pPr>
      <w:proofErr w:type="spellStart"/>
      <w:r w:rsidRPr="00E70197">
        <w:t>Aff</w:t>
      </w:r>
      <w:proofErr w:type="spellEnd"/>
      <w:r w:rsidRPr="00E70197">
        <w:t xml:space="preserve"> – Space Exploration</w:t>
      </w:r>
    </w:p>
    <w:p w14:paraId="1A23334B" w14:textId="418D4C7B" w:rsidR="002B2F4D" w:rsidRPr="00E70197" w:rsidRDefault="002B2F4D" w:rsidP="002B2F4D">
      <w:pPr>
        <w:pStyle w:val="Heading3"/>
      </w:pPr>
      <w:r w:rsidRPr="00E70197">
        <w:t>AC – Inherency</w:t>
      </w:r>
    </w:p>
    <w:p w14:paraId="64BBE592" w14:textId="71E696BB" w:rsidR="002B2F4D" w:rsidRPr="00E70197" w:rsidRDefault="002B2F4D" w:rsidP="002B2F4D">
      <w:pPr>
        <w:pStyle w:val="Heading4"/>
      </w:pPr>
      <w:r w:rsidRPr="00E70197">
        <w:t>Currently, entrepreneurs are pushing for privatization of space travel with increasing success</w:t>
      </w:r>
    </w:p>
    <w:p w14:paraId="1762F88B" w14:textId="77777777" w:rsidR="002B2F4D" w:rsidRPr="00E70197" w:rsidRDefault="002B2F4D" w:rsidP="002B2F4D">
      <w:r w:rsidRPr="00E70197">
        <w:rPr>
          <w:rStyle w:val="Style13ptBold"/>
        </w:rPr>
        <w:t xml:space="preserve">Thompson 20 </w:t>
      </w:r>
      <w:r w:rsidRPr="00E70197">
        <w:t xml:space="preserve">[(Clive, author of Coders: The Making of a New Tribe and the Remaking of the World, a columnist for Wired magazine, and a contributing writer to The New York Times Magazine) “Monetizing the Final Frontier The strange new push for space privatization,” December 3, 2020 </w:t>
      </w:r>
      <w:hyperlink r:id="rId6" w:history="1">
        <w:r w:rsidRPr="00E70197">
          <w:rPr>
            <w:rStyle w:val="Hyperlink"/>
          </w:rPr>
          <w:t>https://newrepublic.com/article/160303/monetizing-final-frontier</w:t>
        </w:r>
      </w:hyperlink>
      <w:r w:rsidRPr="00E70197">
        <w:t>] TDI</w:t>
      </w:r>
    </w:p>
    <w:p w14:paraId="7A496073" w14:textId="68FFC50E" w:rsidR="002B2F4D" w:rsidRPr="00E70197" w:rsidRDefault="002B2F4D" w:rsidP="002B2F4D">
      <w:pPr>
        <w:rPr>
          <w:b/>
          <w:u w:val="single"/>
        </w:rPr>
      </w:pPr>
      <w:r w:rsidRPr="00E70197">
        <w:t>For longtime enthusiasts of NASA’s human spacefaring, it was a singularly auspicious moment. Ever since NASA’s space shuttles were mothballed in 2011, the agency had no American-owned way of getting people into space. It had been paying the Russian government to fly U.S. astronauts up and back, on Russia’s Soyuz spacecraft. But this flight was different</w:t>
      </w:r>
      <w:r w:rsidRPr="00E70197">
        <w:rPr>
          <w:rStyle w:val="StyleUnderline"/>
        </w:rPr>
        <w:t>. It was the first time humans had flown in a rocket and a capsule made by a private-sector company: SpaceX, the creation of the billionaire Elon Musk.</w:t>
      </w:r>
      <w:r w:rsidRPr="00E70197">
        <w:t xml:space="preserve"> The launch was also a SpaceX branding bonanza. The astronauts rode up to the rocket in a Tesla, Musk’s fabled luxury electric car; when they’d reached orbit, they broadcast a live video in which they thanked SpaceX for making the flight happen, and showed off the sleek capsule—a genuine marvel of engineering, with huge touch screen control panels that looked rather like the ones inside a Tesla itself</w:t>
      </w:r>
      <w:r w:rsidRPr="00E70197">
        <w:rPr>
          <w:rStyle w:val="StyleUnderline"/>
        </w:rPr>
        <w:t xml:space="preserve">. Over the next few years, NASA will pay Musk and SpaceX $2.6 billion to ferry astronauts to and from the space station six times. </w:t>
      </w:r>
      <w:r w:rsidRPr="00E70197">
        <w:t xml:space="preserve">For the feds, this price tag is remarkably cheaper than the space shuttle, which cost over $1 billion per flight. In his speech after the launch, Trump lauded the cost savings that SpaceX had realized on the government’s behalf. SpaceX, he announced, “embodies the American ethos of big thinking and risk-taking.... Congratulations, Elon.” </w:t>
      </w:r>
      <w:r w:rsidRPr="00E70197">
        <w:rPr>
          <w:rStyle w:val="StyleUnderline"/>
        </w:rPr>
        <w:t>For Musk, though, the launch was more than just a technical success, and is bigger even than the $2.6 billion contract. It cements him as a leading player in what might seem the unlikeliest stage of the final frontier’s exploration—the privatization of space. Private-sector activity in space travel is accelerating dramatically—rocketing, one might say. For decades, ever since people first headed for orbit in the 1960s, spaceflight had been mostly the preserve of governments.</w:t>
      </w:r>
      <w:r w:rsidRPr="00E70197">
        <w:t xml:space="preserve"> States were the only actors with the money and technical acumen to blast things into the vacuum and get them safely down again. </w:t>
      </w:r>
      <w:r w:rsidRPr="00E70197">
        <w:rPr>
          <w:rStyle w:val="StyleUnderline"/>
        </w:rPr>
        <w:t>The private sector didn’t have NASA’s know-how, nor—more important—a business plan that could rationalize the massive outlay of capital required to operate in space. In the last few years, that calculus has changed dramatically. A generation of “New Space” entrepreneurs has begun launching rockets and satellites. Some seek to flood the planet with fast, cheap mobile-phone signals; others want to manufacture new products in zero gravity, harnessing the novel physics of such conditions to engineer substances that can’t be made in Earth’s gravity</w:t>
      </w:r>
      <w:r w:rsidRPr="00E70197">
        <w:t>. Further afield, they’re aiming to harvest water on the moon and even mine asteroids</w:t>
      </w:r>
      <w:r w:rsidRPr="00E70197">
        <w:rPr>
          <w:rStyle w:val="StyleUnderline"/>
        </w:rPr>
        <w:t>. Backing this burst of entrepreneurial fervor are many billionaires who made their money in the early Wild West of the internet, including Amazon’s Jeff Bezos, with dreams of building space colonies, and Musk, the former PayPal titan who hopes to personally make it to Mars.</w:t>
      </w:r>
      <w:r w:rsidRPr="00E70197">
        <w:rPr>
          <w:b/>
          <w:u w:val="single"/>
        </w:rPr>
        <w:t xml:space="preserve"> </w:t>
      </w:r>
      <w:r w:rsidRPr="00E70197">
        <w:rPr>
          <w:rStyle w:val="StyleUnderline"/>
        </w:rPr>
        <w:t>Barack Obama’s administration made the first major overtures to the space privatizers, signing legislation that paved the way for today’s space boom. But the real land rush has occurred under Trump, via a flurry of executive orders designed to give private firms greater access to “low-Earth orbit.” Trump officials have even touted the idea of privatizing the $100 billion space station itself</w:t>
      </w:r>
      <w:r w:rsidRPr="00E70197">
        <w:t>—the last signature NASA-sponsored human spacecraft project still aloft. When Trump’s transition team in 2017 pondered the handoff of low-Earth orbit to the private sector, it concluded: “</w:t>
      </w:r>
      <w:r w:rsidRPr="00E70197">
        <w:rPr>
          <w:rStyle w:val="StyleUnderline"/>
        </w:rPr>
        <w:t>This may be the biggest and most public privatization effort America has ever conducted.</w:t>
      </w:r>
      <w:r w:rsidRPr="00E70197">
        <w:t>” Or as Texas GOP Senator Ted Cruz—at the time the chairman of the Space, Science, and Competitiveness Subcommittee—put it in 2018: “</w:t>
      </w:r>
      <w:r w:rsidRPr="00E70197">
        <w:rPr>
          <w:rStyle w:val="StyleUnderline"/>
        </w:rPr>
        <w:t xml:space="preserve">I predict the first trillionaire will be made in space.” </w:t>
      </w:r>
      <w:r w:rsidRPr="00E70197">
        <w:t xml:space="preserve">The burst of activity and high-tech acumen thrills many space fans. But it is making many others quite nervous. Opening up space to a frenzy of private actors could, they agree, produce measurable benefits back on planet Earth—making crucial scientific research, environmental monitoring, and everyday communication cheaper. But the critics are quick to note as well that </w:t>
      </w:r>
      <w:r w:rsidRPr="00E70197">
        <w:rPr>
          <w:rStyle w:val="StyleUnderline"/>
        </w:rPr>
        <w:t>the history of privatization is spotty at best, with plenty of civically brutal knock-on effects: concentrations of monopolistic power, enfeebled democratic control, and widespread environmental degradation. We’ve seen all those problems appear on Earth as all manner of traditional social goods, from education and housing to pension plans and mass transit, have been targeted for private-sector control. Next up, it seems, is the great beyond.</w:t>
      </w:r>
    </w:p>
    <w:p w14:paraId="036B3DBC" w14:textId="152C9CD1" w:rsidR="002B2F4D" w:rsidRPr="00E70197" w:rsidRDefault="002B2F4D" w:rsidP="002B2F4D">
      <w:pPr>
        <w:pStyle w:val="Heading3"/>
      </w:pPr>
      <w:r w:rsidRPr="00E70197">
        <w:t xml:space="preserve">AC – </w:t>
      </w:r>
      <w:r w:rsidR="00137D3B" w:rsidRPr="00E70197">
        <w:t>Exploration</w:t>
      </w:r>
      <w:r w:rsidRPr="00E70197">
        <w:t xml:space="preserve"> Advantage</w:t>
      </w:r>
    </w:p>
    <w:p w14:paraId="68D17EED" w14:textId="3FA9A311" w:rsidR="002B2F4D" w:rsidRPr="00E70197" w:rsidRDefault="002B2F4D" w:rsidP="002B2F4D">
      <w:pPr>
        <w:pStyle w:val="Heading4"/>
      </w:pPr>
      <w:r w:rsidRPr="00E70197">
        <w:t xml:space="preserve">Space exploration is essential to the survival of humanity. Two impacts—  </w:t>
      </w:r>
    </w:p>
    <w:p w14:paraId="69E19751" w14:textId="77777777" w:rsidR="00A32B30" w:rsidRPr="00E70197" w:rsidRDefault="00A32B30" w:rsidP="00A32B30"/>
    <w:p w14:paraId="76CC7787" w14:textId="05F95954" w:rsidR="002B2F4D" w:rsidRPr="00E70197" w:rsidRDefault="002B2F4D" w:rsidP="002B2F4D">
      <w:pPr>
        <w:pStyle w:val="Heading4"/>
      </w:pPr>
      <w:r w:rsidRPr="00E70197">
        <w:t xml:space="preserve">First, colonization— </w:t>
      </w:r>
    </w:p>
    <w:p w14:paraId="49E49D45" w14:textId="77777777" w:rsidR="00A32B30" w:rsidRPr="00E70197" w:rsidRDefault="00A32B30" w:rsidP="00A32B30"/>
    <w:p w14:paraId="7CBF413F" w14:textId="3AE8D507" w:rsidR="002B2F4D" w:rsidRPr="00E70197" w:rsidRDefault="002B2F4D" w:rsidP="002B2F4D">
      <w:pPr>
        <w:pStyle w:val="Heading4"/>
      </w:pPr>
      <w:r w:rsidRPr="00E70197">
        <w:t>It solves a litany of existential threats – don’t put all your eggs in one basket.</w:t>
      </w:r>
    </w:p>
    <w:p w14:paraId="50370A1E" w14:textId="77777777" w:rsidR="002B2F4D" w:rsidRPr="00E70197" w:rsidRDefault="002B2F4D" w:rsidP="002B2F4D">
      <w:r w:rsidRPr="00E70197">
        <w:rPr>
          <w:rStyle w:val="Style13ptBold"/>
        </w:rPr>
        <w:t xml:space="preserve">Fitzgerald 3/9 </w:t>
      </w:r>
      <w:r w:rsidRPr="00E70197">
        <w:t>[(</w:t>
      </w:r>
      <w:proofErr w:type="spellStart"/>
      <w:r w:rsidRPr="00E70197">
        <w:t>Shanon</w:t>
      </w:r>
      <w:proofErr w:type="spellEnd"/>
      <w:r w:rsidRPr="00E70197">
        <w:t>, Assistant Websites Editor at Liberty Fund), “Why Human Space Exploration Matters,” March 9 2021, https://www.econlib.org/why-human-space-exploration-matters/] TDI</w:t>
      </w:r>
    </w:p>
    <w:p w14:paraId="6A8C0107" w14:textId="5BCB3186" w:rsidR="002B2F4D" w:rsidRPr="00E70197" w:rsidRDefault="002B2F4D" w:rsidP="002B2F4D">
      <w:pPr>
        <w:rPr>
          <w:rStyle w:val="StyleUnderline"/>
        </w:rPr>
      </w:pPr>
      <w:r w:rsidRPr="00E70197">
        <w:rPr>
          <w:rStyle w:val="StyleUnderline"/>
        </w:rPr>
        <w:t>While the yields to space exploration and the development of spaceflight technology may appear minimal in the immediate future, shifting our perspective to the longer term renders the human situation vis a viz space exploration extremely clear: if humans want to survive in perpetuity, we need to establish ourselves on other planets in addition to Earth</w:t>
      </w:r>
      <w:r w:rsidRPr="00E70197">
        <w:t xml:space="preserve">. It is as simple as that. And yet we are not doing all that much to make that happen. To be clear, I’m long on Earth, too, and hope that technological improvements will continue to allow our species to get “more from less” right here on the third rock from the sun, enabling us to keep occupying the planet that saw us evolve into consciousness. I like to imagine that the distant future on Earth has the potential to be an extremely pleasant one, as advances in our scientific understanding and bio-technical praxis should hopefully allow our descendants to clean up any of the remaining messes previous generations will have left behind (e.g., nuclear and industrial waste, high amounts of atmospheric carbon, other lingering nasties) and stable-state free societies will hopefully allow all persons (or very nearly all persons) to live free and meaningful lives in productive community and exchange with their fellows. As the previous qualification highlights, the trickiest problems here on Earth and extending to wherever humans end up in the spacefaring age will still be social and political, and their successful resolution will depend more on the future state of our governing arts than our hard sciences. But </w:t>
      </w:r>
      <w:r w:rsidRPr="00E70197">
        <w:rPr>
          <w:rStyle w:val="StyleUnderline"/>
        </w:rPr>
        <w:t xml:space="preserve">regarding the negative events that could very well happen to Earth I think we all need to be equally clear: life might not make it here. There is no guarantee that it will, and in the very long run, with the expansion and subsequent death of our sun, we know with near certainty that it will not. Consider just a few possible extinction-level events that could strike even earlier: large meteors, </w:t>
      </w:r>
      <w:proofErr w:type="spellStart"/>
      <w:r w:rsidRPr="00E70197">
        <w:rPr>
          <w:rStyle w:val="StyleUnderline"/>
        </w:rPr>
        <w:t>supervolcanic</w:t>
      </w:r>
      <w:proofErr w:type="spellEnd"/>
      <w:r w:rsidRPr="00E70197">
        <w:rPr>
          <w:rStyle w:val="StyleUnderline"/>
        </w:rPr>
        <w:t xml:space="preserve"> eruptions, drastic climactic disruption of the “Snowball Earth” variety</w:t>
      </w:r>
      <w:r w:rsidRPr="00E70197">
        <w:t xml:space="preserve">. As SpaceX founder and Tesla CEO Elon Musk recently observed on the Joe Rogan Experience podcast, </w:t>
      </w:r>
      <w:r w:rsidRPr="00E70197">
        <w:rPr>
          <w:rStyle w:val="StyleUnderline"/>
        </w:rPr>
        <w:t>“A species that does not become multiplanetary is simply waiting around until there is some extinction event, either self-inflicted or external.”</w:t>
      </w:r>
      <w:r w:rsidRPr="00E70197">
        <w:t xml:space="preserve"> </w:t>
      </w:r>
      <w:r w:rsidRPr="00E70197">
        <w:rPr>
          <w:rStyle w:val="StyleUnderline"/>
        </w:rPr>
        <w:t xml:space="preserve">This statement, applied to the human species, is obviously true on its face. As doomsday events go a giant asteroid might be more shocking, since we (people living today) have never experienced one before while concerned atomic scientists warn us about the nuclear bomb all the time, but the odds that we blow ourselves up are still there. Slim, but there. It’s more plausible that a severe nuclear war and the nuclear winter it would likely trigger would leave the human population greatly reduced as opposed to completely extinct, but then the question becomes: why is that a risk we would want to take? The bomb is here to stay for now, but there is no reason that 100% of known life in the universe needs to stay here on Earth to keep it company, waiting around for something even more destructive to show up. While we’re on that happy subject: Do you have any good intuitions about our collective chances against hostile, or simply arrogant or domineering, technologically-advanced extraterrestrial lifeforms, if and/or when they decide to pay us a visit on our home turf? </w:t>
      </w:r>
      <w:r w:rsidRPr="00E70197">
        <w:t xml:space="preserve">These scary situation sketches will suffice. At bottom, </w:t>
      </w:r>
      <w:r w:rsidRPr="00E70197">
        <w:rPr>
          <w:rStyle w:val="StyleUnderline"/>
        </w:rPr>
        <w:t>the core reason I am a believer in the need to make life—and not just human life—multiplanetary is the same basic reason I would never counsel a friend to keep all their money and valuables in one place: diversification is good.</w:t>
      </w:r>
      <w:r w:rsidRPr="00E70197">
        <w:t xml:space="preserve"> Wisdom and experience suggest we store precious resources in multiple safe(</w:t>
      </w:r>
      <w:proofErr w:type="spellStart"/>
      <w:r w:rsidRPr="00E70197">
        <w:t>ish</w:t>
      </w:r>
      <w:proofErr w:type="spellEnd"/>
      <w:r w:rsidRPr="00E70197">
        <w:t xml:space="preserve">) places. Diversification limits our exposure to risk, and increases our resilience when bad things do happen. One reserve gets hit, two or three others survive, and you probably feel that the effort to spread things out was worth it. </w:t>
      </w:r>
      <w:r w:rsidRPr="00E70197">
        <w:rPr>
          <w:rStyle w:val="StyleUnderline"/>
        </w:rPr>
        <w:t>What I’m saying here has strong undercurrents of common sense, yet our approach to the human population itself—the universal store and font of “human capital”—does not currently prioritize diversification to the degree our technological capabilities would allow. The distribution of the human population, and of almost all human knowledge and works, is overwhelmingly local</w:t>
      </w:r>
      <w:r w:rsidRPr="00E70197">
        <w:t>. (Let us set to one side the possibility that aliens somewhere maintain an archive of captured human information.) Establishing outposts at least as large as those we maintain in Antarctica on the Moon and Mars, or other more suitable sites, by the end of this century would be a great first step toward genuinely diversifying the physical locations of the most precious resources known to us: human consciousness and creativity, human love and human soul, the great works in which all these things are displayed. Add also to this list repositories of scientific knowledge and knowhow, seed reserves, and certain materials necessary to re-start the manufacturing of fundamental technologies</w:t>
      </w:r>
      <w:r w:rsidRPr="00E70197">
        <w:rPr>
          <w:rStyle w:val="StyleUnderline"/>
        </w:rPr>
        <w:t>. Spreading these goods to a few additional locations within the solar system would be a major species-and-civilization-level accomplishment that all living at the time could feel satisfied by, and even take some pride in. And this is something that we seem to be just on the cusp of being able to do</w:t>
      </w:r>
      <w:r w:rsidRPr="00E70197">
        <w:t xml:space="preserve">, given our recent and rapid technological advances in rocketry, computers, and materials science and engineering, among other important fields for space exploration and settlement. </w:t>
      </w:r>
      <w:r w:rsidRPr="00E70197">
        <w:rPr>
          <w:rStyle w:val="StyleUnderline"/>
        </w:rPr>
        <w:t xml:space="preserve">Quickly the </w:t>
      </w:r>
      <w:proofErr w:type="spellStart"/>
      <w:r w:rsidRPr="00E70197">
        <w:rPr>
          <w:rStyle w:val="StyleUnderline"/>
        </w:rPr>
        <w:t>uniplanetary</w:t>
      </w:r>
      <w:proofErr w:type="spellEnd"/>
      <w:r w:rsidRPr="00E70197">
        <w:rPr>
          <w:rStyle w:val="StyleUnderline"/>
        </w:rPr>
        <w:t xml:space="preserve"> human situation is becoming, if it is not already, one of pure choice.</w:t>
      </w:r>
    </w:p>
    <w:p w14:paraId="1D37CE7A" w14:textId="7FCE107F" w:rsidR="002B2F4D" w:rsidRPr="00E70197" w:rsidRDefault="002B2F4D" w:rsidP="002B2F4D">
      <w:pPr>
        <w:rPr>
          <w:rStyle w:val="StyleUnderline"/>
        </w:rPr>
      </w:pPr>
    </w:p>
    <w:p w14:paraId="1F5BCD1A" w14:textId="19C60FCB" w:rsidR="002B2F4D" w:rsidRPr="00E70197" w:rsidRDefault="002B2F4D" w:rsidP="00137D3B">
      <w:pPr>
        <w:pStyle w:val="Heading4"/>
        <w:rPr>
          <w:rStyle w:val="StyleUnderline"/>
          <w:b/>
          <w:sz w:val="26"/>
          <w:u w:val="none"/>
        </w:rPr>
      </w:pPr>
      <w:r w:rsidRPr="00E70197">
        <w:rPr>
          <w:rStyle w:val="StyleUnderline"/>
          <w:b/>
          <w:sz w:val="26"/>
          <w:u w:val="none"/>
        </w:rPr>
        <w:t xml:space="preserve">Second, </w:t>
      </w:r>
      <w:r w:rsidR="00D817D3" w:rsidRPr="00E70197">
        <w:rPr>
          <w:rStyle w:val="StyleUnderline"/>
          <w:b/>
          <w:sz w:val="26"/>
          <w:u w:val="none"/>
        </w:rPr>
        <w:t xml:space="preserve">Russia— </w:t>
      </w:r>
    </w:p>
    <w:p w14:paraId="68D99FA3" w14:textId="77777777" w:rsidR="002B2F4D" w:rsidRPr="00E70197" w:rsidRDefault="002B2F4D" w:rsidP="002B2F4D">
      <w:pPr>
        <w:rPr>
          <w:rStyle w:val="StyleUnderline"/>
        </w:rPr>
      </w:pPr>
    </w:p>
    <w:p w14:paraId="18106B79" w14:textId="1925D364" w:rsidR="002B2F4D" w:rsidRPr="00E70197" w:rsidRDefault="00D817D3" w:rsidP="002B2F4D">
      <w:pPr>
        <w:pStyle w:val="Heading4"/>
      </w:pPr>
      <w:r w:rsidRPr="00E70197">
        <w:t>Deep s</w:t>
      </w:r>
      <w:r w:rsidR="002B2F4D" w:rsidRPr="00E70197">
        <w:t>pace exploration</w:t>
      </w:r>
      <w:r w:rsidRPr="00E70197">
        <w:t xml:space="preserve"> is a shared goal that prevents escalation of US-Russia tensions. But privatization threatens it independent of our other internal links</w:t>
      </w:r>
    </w:p>
    <w:p w14:paraId="64DDB663" w14:textId="4C07F6D8" w:rsidR="00D817D3" w:rsidRPr="00E70197" w:rsidRDefault="00D817D3" w:rsidP="00137D3B">
      <w:pPr>
        <w:rPr>
          <w:rStyle w:val="Style13ptBold"/>
        </w:rPr>
      </w:pPr>
      <w:r w:rsidRPr="00E70197">
        <w:rPr>
          <w:rStyle w:val="Style13ptBold"/>
        </w:rPr>
        <w:t xml:space="preserve">CSIS 18 </w:t>
      </w:r>
      <w:r w:rsidRPr="00E70197">
        <w:t>[(Center for Strategic and International Studies), “Why Human Space Exploration Matters,” August 21, 2018 https://www.csis.org/blogs/post-soviet-post/space-cooperation] TDI</w:t>
      </w:r>
    </w:p>
    <w:p w14:paraId="5CA8D641" w14:textId="09A04758" w:rsidR="00137D3B" w:rsidRPr="00E70197" w:rsidRDefault="00137D3B" w:rsidP="00137D3B">
      <w:r w:rsidRPr="00E70197">
        <w:rPr>
          <w:rStyle w:val="StyleUnderline"/>
        </w:rPr>
        <w:t>U.S.-Russian space cooperation continues to be a stated mutual goal. In April 2018,</w:t>
      </w:r>
      <w:r w:rsidRPr="00E70197">
        <w:t xml:space="preserve"> President </w:t>
      </w:r>
      <w:r w:rsidRPr="00E70197">
        <w:rPr>
          <w:rStyle w:val="StyleUnderline"/>
        </w:rPr>
        <w:t>Putin said of space, “Thank God, this field of activity is not being influenced by problems in politics.</w:t>
      </w:r>
      <w:r w:rsidRPr="00E70197">
        <w:t xml:space="preserve"> Therefore, I hope that everything will develop, since it is in the interests of everyone…This is a sphere that unites people. I hope it will continue to be this way.” During his statement at a recent event at CSIS, NASA Administrator Jim </w:t>
      </w:r>
      <w:proofErr w:type="spellStart"/>
      <w:r w:rsidRPr="00E70197">
        <w:t>Bridenstine</w:t>
      </w:r>
      <w:proofErr w:type="spellEnd"/>
      <w:r w:rsidRPr="00E70197">
        <w:t xml:space="preserve"> said, </w:t>
      </w:r>
      <w:r w:rsidRPr="00E70197">
        <w:rPr>
          <w:rStyle w:val="Emphasis"/>
        </w:rPr>
        <w:t>“[space] is our best opportunity to dialogue when everything else falls apart.</w:t>
      </w:r>
      <w:r w:rsidRPr="00E70197">
        <w:rPr>
          <w:rStyle w:val="StyleUnderline"/>
        </w:rPr>
        <w:t xml:space="preserve"> We’ve got American astronauts and Russian cosmonauts dependent on each other on the International Space Station, which enables us to ultimately maintain that dialogue.” </w:t>
      </w:r>
      <w:r w:rsidRPr="00E70197">
        <w:t xml:space="preserve">The U.S. and Russia both benefit from the ISS partnership. Russia provides transportation to the ISS for U.S. astronauts, from which Russia receives an average of $81 million per seat on the Soyuz (and recognition of its status as a space power). The U.S. also benefits from Russia’s technical contributions to the ISS while Russia benefits  </w:t>
      </w:r>
      <w:r w:rsidRPr="00E70197">
        <w:rPr>
          <w:rStyle w:val="Emphasis"/>
        </w:rPr>
        <w:t xml:space="preserve">The U.S. and Russia </w:t>
      </w:r>
      <w:r w:rsidRPr="00E70197">
        <w:rPr>
          <w:rStyle w:val="StyleUnderline"/>
        </w:rPr>
        <w:t>signed a joint statement in 2017 in</w:t>
      </w:r>
      <w:r w:rsidRPr="00E70197">
        <w:rPr>
          <w:rStyle w:val="Emphasis"/>
        </w:rPr>
        <w:t xml:space="preserve"> support</w:t>
      </w:r>
      <w:r w:rsidRPr="00E70197">
        <w:rPr>
          <w:rStyle w:val="StyleUnderline"/>
        </w:rPr>
        <w:t xml:space="preserve"> of</w:t>
      </w:r>
      <w:r w:rsidRPr="00E70197">
        <w:rPr>
          <w:rStyle w:val="Emphasis"/>
        </w:rPr>
        <w:t xml:space="preserve"> the idea of collaborating on deep space exploration</w:t>
      </w:r>
      <w:r w:rsidRPr="00E70197">
        <w:rPr>
          <w:rStyle w:val="StyleUnderline"/>
        </w:rPr>
        <w:t>, including the construction of the Lunar Orbital Platform-Gateway, a research-focused space station orbiting the moon.</w:t>
      </w:r>
      <w:r w:rsidRPr="00E70197">
        <w:t xml:space="preserve"> Through agreements on civilian space exploration, such as the Lunar Orbital Platform-Gateway or future Mars projects, that have clear benefits to both sides, some degree of cooperation will remain in both countries’ interest. </w:t>
      </w:r>
      <w:r w:rsidRPr="00E70197">
        <w:rPr>
          <w:rStyle w:val="StyleUnderline"/>
        </w:rPr>
        <w:t>The high price tag for pursuing space exploration alone and opportunities for sharing and receiving technical expertise encourages international partnerships like the ISS.</w:t>
      </w:r>
    </w:p>
    <w:p w14:paraId="224DA60B" w14:textId="79DEFA09" w:rsidR="002B2F4D" w:rsidRPr="00E70197" w:rsidRDefault="00137D3B" w:rsidP="002B2F4D">
      <w:r w:rsidRPr="00E70197">
        <w:t xml:space="preserve">However, at least three </w:t>
      </w:r>
      <w:r w:rsidRPr="00E70197">
        <w:rPr>
          <w:rStyle w:val="StyleUnderline"/>
        </w:rPr>
        <w:t xml:space="preserve">factors, apart from the overall deterioration of U.S.-Russia relations, threaten this cooperation. </w:t>
      </w:r>
      <w:r w:rsidRPr="00E70197">
        <w:t xml:space="preserve">First, </w:t>
      </w:r>
      <w:r w:rsidRPr="00E70197">
        <w:rPr>
          <w:rStyle w:val="Emphasis"/>
        </w:rPr>
        <w:t>growth of the private sector space industry may alter the economic arrangement between the U.S. and Russia,</w:t>
      </w:r>
      <w:r w:rsidRPr="00E70197">
        <w:rPr>
          <w:rStyle w:val="StyleUnderline"/>
        </w:rPr>
        <w:t xml:space="preserve"> and ultimately </w:t>
      </w:r>
      <w:r w:rsidRPr="00E70197">
        <w:rPr>
          <w:rStyle w:val="Emphasis"/>
        </w:rPr>
        <w:t>lower the benefits of cooperation to both</w:t>
      </w:r>
      <w:r w:rsidRPr="00E70197">
        <w:rPr>
          <w:rStyle w:val="StyleUnderline"/>
        </w:rPr>
        <w:t xml:space="preserve"> countries. The development of advanced technologies by private companies will give NASA new options to choose from and reduce the need to depend on (and negotiate with) Russia. </w:t>
      </w:r>
      <w:r w:rsidRPr="00E70197">
        <w:rPr>
          <w:rStyle w:val="Emphasis"/>
        </w:rPr>
        <w:t xml:space="preserve">If NASA and its Russian counterpart, </w:t>
      </w:r>
      <w:proofErr w:type="spellStart"/>
      <w:r w:rsidRPr="00E70197">
        <w:rPr>
          <w:rStyle w:val="Emphasis"/>
        </w:rPr>
        <w:t>Roskosmos</w:t>
      </w:r>
      <w:proofErr w:type="spellEnd"/>
      <w:r w:rsidRPr="00E70197">
        <w:rPr>
          <w:rStyle w:val="Emphasis"/>
        </w:rPr>
        <w:t xml:space="preserve">, have no need to talk with one another, they probably won’t in the face of tense political relations. </w:t>
      </w:r>
      <w:r w:rsidRPr="00E70197">
        <w:rPr>
          <w:rStyle w:val="StyleUnderline"/>
        </w:rPr>
        <w:t>The U.S. intends to use Boeing and SpaceX capsules for human spaceflight beginning in 2020, and a Congressional plan in 2016 set a phase out date of Russian RD-180 rocket engines by 2022.</w:t>
      </w:r>
    </w:p>
    <w:p w14:paraId="7B7DA455" w14:textId="5820BABD" w:rsidR="00D817D3" w:rsidRPr="00E70197" w:rsidRDefault="00B11F72" w:rsidP="00B11F72">
      <w:pPr>
        <w:pStyle w:val="Heading4"/>
      </w:pPr>
      <w:r w:rsidRPr="00E70197">
        <w:t xml:space="preserve">It’s make or break for the relationship—Ukraine, decline of US moral authority on international affairs </w:t>
      </w:r>
      <w:r w:rsidR="001063C8" w:rsidRPr="00E70197">
        <w:t xml:space="preserve">puts us at the brink of the end of Russian diplomacy </w:t>
      </w:r>
      <w:r w:rsidR="00A32B30" w:rsidRPr="00E70197">
        <w:t>and</w:t>
      </w:r>
      <w:r w:rsidR="001063C8" w:rsidRPr="00E70197">
        <w:t xml:space="preserve"> even war</w:t>
      </w:r>
      <w:r w:rsidRPr="00E70197">
        <w:t xml:space="preserve"> </w:t>
      </w:r>
    </w:p>
    <w:p w14:paraId="56266759" w14:textId="34F391C4" w:rsidR="00D817D3" w:rsidRPr="00E70197" w:rsidRDefault="00B11F72" w:rsidP="002B2F4D">
      <w:r w:rsidRPr="00E70197">
        <w:rPr>
          <w:rStyle w:val="Style13ptBold"/>
        </w:rPr>
        <w:t>Weir</w:t>
      </w:r>
      <w:r w:rsidR="00D817D3" w:rsidRPr="00E70197">
        <w:rPr>
          <w:rStyle w:val="Style13ptBold"/>
        </w:rPr>
        <w:t xml:space="preserve"> 21</w:t>
      </w:r>
      <w:r w:rsidR="00D817D3" w:rsidRPr="00E70197">
        <w:t xml:space="preserve"> [</w:t>
      </w:r>
      <w:r w:rsidRPr="00E70197">
        <w:t xml:space="preserve">(Fred Weir has been the Monitor's Moscow correspondent, covering Russia and the former Soviet Union, since 1998. He's traveled over much of that vast territory, reporting on stories ranging from Russia's financial crash to the war in Chechnya, creeping Islamization in central Asia, Russia's demographic crisis, the rise of Vladimir Putin and his repeated returns to the Kremlin, and the ups and downs of US-Russia relations). “Worse than the Cold War? US-Russia relations hit new low.“ </w:t>
      </w:r>
      <w:r w:rsidR="00D817D3" w:rsidRPr="00E70197">
        <w:t xml:space="preserve">Christian Science Monitor 4-20-2021 </w:t>
      </w:r>
      <w:r w:rsidRPr="00E70197">
        <w:t>https://www.csmonitor.com/World/Europe/2021/0420/Worse-than-the-Cold-War-US-Russia-relations-hit-new-low</w:t>
      </w:r>
      <w:r w:rsidR="00D817D3" w:rsidRPr="00E70197">
        <w:t xml:space="preserve">] </w:t>
      </w:r>
      <w:r w:rsidRPr="00E70197">
        <w:t>TDI</w:t>
      </w:r>
    </w:p>
    <w:p w14:paraId="26B3AD75" w14:textId="0BB4F569" w:rsidR="00D817D3" w:rsidRPr="00E70197" w:rsidRDefault="00D817D3" w:rsidP="002B2F4D">
      <w:pPr>
        <w:rPr>
          <w:b/>
          <w:u w:val="single"/>
        </w:rPr>
      </w:pPr>
      <w:r w:rsidRPr="00E70197">
        <w:rPr>
          <w:rStyle w:val="StyleUnderline"/>
        </w:rPr>
        <w:t>Russia’s relations with the West, and the United States in particular, appear to be plumbing depths of acrimony and mutual misunderstanding unseen even during the original Cold War.</w:t>
      </w:r>
    </w:p>
    <w:p w14:paraId="659D54ED" w14:textId="0ADE42CA" w:rsidR="00D817D3" w:rsidRPr="00E70197" w:rsidRDefault="00D817D3" w:rsidP="002B2F4D">
      <w:r w:rsidRPr="00E70197">
        <w:t>After years of deteriorating relations, sanctions, tit-for-tat diplomatic expulsions, and an escalating “information war,” some in Moscow are asking if there even is any point in seeking renewed dialogue with the U.S., if only out of concern that more talking might just make things worse.</w:t>
      </w:r>
    </w:p>
    <w:p w14:paraId="629803A3" w14:textId="2221EF18" w:rsidR="00D817D3" w:rsidRPr="00E70197" w:rsidRDefault="00D817D3" w:rsidP="00B11F72">
      <w:r w:rsidRPr="00E70197">
        <w:t>Events have cascaded over the past month. Russia’s treatment of imprisoned dissident Alexei Navalny, who has been sent to a prison hospital amid reports of failing health, underlines the sharp perceived differences between Russia and the West over matters of human rights. Meanwhile, a Russian military buildup near Ukraine has illustrated that the conflict in the Donbass region might explode at any time, possibly even dragging Russia and NATO into direct confrontation.</w:t>
      </w:r>
    </w:p>
    <w:p w14:paraId="3E47C839" w14:textId="38376F33" w:rsidR="00D817D3" w:rsidRPr="00E70197" w:rsidRDefault="00D817D3" w:rsidP="002B2F4D">
      <w:r w:rsidRPr="00E70197">
        <w:t>With its relations with Washington at a nadir, Russia is eyeing a more pragmatic, if adversarial, relationship with the U.S. in the hopes of getting the respect it desires.</w:t>
      </w:r>
    </w:p>
    <w:p w14:paraId="24157FC7" w14:textId="41B1B7E4" w:rsidR="00D817D3" w:rsidRPr="00E70197" w:rsidRDefault="00D817D3" w:rsidP="002B2F4D">
      <w:r w:rsidRPr="00E70197">
        <w:t>President Joe Biden surprised the Kremlin by proposing a “personal summit” to discuss the growing list of U.S.-Russia disagreements in a phone conversation with Vladimir Putin last week. He later spoke of the need for “disengagement” in the escalating tensions around Ukraine, and postponed a planned visit of two U.S. warships to Russia-adjacent waters in the Black Sea.</w:t>
      </w:r>
    </w:p>
    <w:p w14:paraId="22943A6B" w14:textId="59E880CA" w:rsidR="00D817D3" w:rsidRPr="00E70197" w:rsidRDefault="00D817D3" w:rsidP="002B2F4D">
      <w:r w:rsidRPr="00E70197">
        <w:t>But days later he also imposed a package of tough sanctions against Russia, for its alleged SolarWinds hacking and interference in the 2020 U.S. presidential elections, infuriating Moscow and drawing threats of retaliation. Last month, after Mr. Biden agreed with a journalist’s intimation that Mr. Putin is a “killer,” the Kremlin ordered Russia’s ambassador to the U.S. to return home for intensive consultations, an almost unprecedented peacetime move. Over the weekend, Russian Foreign Minister Sergey Lavrov suggested that the acting U.S. ambassador to Moscow, John Sullivan, should likewise go back to Washington for a spell. On Tuesday, Mr. Sullivan announced he would do just that this week.</w:t>
      </w:r>
    </w:p>
    <w:p w14:paraId="488E3992" w14:textId="77777777" w:rsidR="00D817D3" w:rsidRPr="00E70197" w:rsidRDefault="00D817D3" w:rsidP="002B2F4D">
      <w:r w:rsidRPr="00E70197">
        <w:t xml:space="preserve">And </w:t>
      </w:r>
      <w:r w:rsidRPr="00E70197">
        <w:rPr>
          <w:rStyle w:val="StyleUnderline"/>
        </w:rPr>
        <w:t>there is a growing sense in Moscow that the downward spiral of East-West ties has reached a point of no return, and that Russia should consider abandoning hopes of reconciliation with the West</w:t>
      </w:r>
      <w:r w:rsidRPr="00E70197">
        <w:t xml:space="preserve"> and seek permanent alternatives: perhaps in an intensified compact with China, and targeted relationships with countries of Europe and other regions that are willing to do business with Moscow.</w:t>
      </w:r>
    </w:p>
    <w:p w14:paraId="2C3AF53A" w14:textId="47A1B2DA" w:rsidR="00D817D3" w:rsidRPr="00E70197" w:rsidRDefault="00D817D3" w:rsidP="002B2F4D">
      <w:r w:rsidRPr="00E70197">
        <w:rPr>
          <w:rStyle w:val="Emphasis"/>
        </w:rPr>
        <w:t>“Things are at rock bottom.</w:t>
      </w:r>
      <w:r w:rsidRPr="00E70197">
        <w:rPr>
          <w:rStyle w:val="StyleUnderline"/>
        </w:rPr>
        <w:t xml:space="preserve"> This may not be structurally a cold war in the way the old one was, but mentally, in terms of atmosphere, it’s even worse,”</w:t>
      </w:r>
      <w:r w:rsidRPr="00E70197">
        <w:t xml:space="preserve"> says Fyodor Lukyanov, editor of Russia in Global Affairs, a Moscow-based foreign policy journal. “The fact that Biden offered a summit meeting would have sounded a hopeful note anytime in the past. Now, nobody can be sure of that. A hypothetical Putin-Biden meeting might not prove to be a path to better relations, but just the opposite. It could just become a shouting match that would bring a hardening of differences, and make relations look like even more of a dead end.”</w:t>
      </w:r>
    </w:p>
    <w:p w14:paraId="2BA9A4EF" w14:textId="77777777" w:rsidR="00D817D3" w:rsidRPr="00E70197" w:rsidRDefault="00D817D3" w:rsidP="002B2F4D">
      <w:r w:rsidRPr="00E70197">
        <w:t>Room for discussion</w:t>
      </w:r>
    </w:p>
    <w:p w14:paraId="204C9CB6" w14:textId="2ADF04FC" w:rsidR="00D817D3" w:rsidRPr="00E70197" w:rsidRDefault="00D817D3" w:rsidP="00B11F72">
      <w:r w:rsidRPr="00E70197">
        <w:t>Foreign policy experts agree that there is a long list of practical issues that could benefit from purposeful high-level discussion. With the U.S. preparing to finally exit Afghanistan, some coordination with regional countries, including Russia and its Central Asian allies, might make the transition easier for everyone. One of Mr. Biden’s first acts in office was to extend the New START arms control agreement, which the Trump administration had been threatening to abandon, but the former paradigm of strategic stability remains in tatters and requires urgent attention, experts say.</w:t>
      </w:r>
    </w:p>
    <w:p w14:paraId="380FA776" w14:textId="48CEF4D7" w:rsidR="00D817D3" w:rsidRPr="00E70197" w:rsidRDefault="00D817D3" w:rsidP="002B2F4D">
      <w:r w:rsidRPr="00E70197">
        <w:t xml:space="preserve">“If you are looking for opportunities to make the world a safer place through reason and compromise, there are quite a few,” says Andrey </w:t>
      </w:r>
      <w:proofErr w:type="spellStart"/>
      <w:r w:rsidRPr="00E70197">
        <w:t>Kortunov</w:t>
      </w:r>
      <w:proofErr w:type="spellEnd"/>
      <w:r w:rsidRPr="00E70197">
        <w:t>, director of the Russian International Affairs Council, which is affiliated with the Foreign Ministry. “There are also some areas where the best we could do is agree to disagree, such as Ukraine and human rights issues.”</w:t>
      </w:r>
    </w:p>
    <w:p w14:paraId="531A1D6E" w14:textId="2950B243" w:rsidR="00D817D3" w:rsidRPr="00E70197" w:rsidRDefault="00D817D3" w:rsidP="00B11F72">
      <w:r w:rsidRPr="00E70197">
        <w:rPr>
          <w:rStyle w:val="StyleUnderline"/>
        </w:rPr>
        <w:t>The plight of Mr. Navalny, which has evoked so much outrage in the West, seems unlikely to provide leverage in dealing with the Kremlin because – as Western moral authority fades – Russian public opinion appears indifferent, or even in agreement with its government’s actions.</w:t>
      </w:r>
      <w:r w:rsidRPr="00E70197">
        <w:t xml:space="preserve"> Recent surveys by the Levada Center in Moscow, Russia’s only independent pollster, found that fewer than a fifth of Russians approve of Mr. Navalny’s activities, while well over half disapprove. An April poll found that while 29% of Russians consider Mr. Navalny’s imprisonment unfair, 48% think it is fair.</w:t>
      </w:r>
    </w:p>
    <w:p w14:paraId="14BA8A56" w14:textId="77777777" w:rsidR="00D817D3" w:rsidRPr="00E70197" w:rsidRDefault="00D817D3" w:rsidP="002B2F4D">
      <w:r w:rsidRPr="00E70197">
        <w:t xml:space="preserve">Russian opposition figure Alexei Navalny, shown here during a hearing in the </w:t>
      </w:r>
      <w:proofErr w:type="spellStart"/>
      <w:r w:rsidRPr="00E70197">
        <w:t>Babuskinsky</w:t>
      </w:r>
      <w:proofErr w:type="spellEnd"/>
      <w:r w:rsidRPr="00E70197">
        <w:t xml:space="preserve"> District Court in Moscow Feb. 12, 2021, is in poor health amid his hunger strike while in prison in Russia. He was recently moved to a prison hospital.</w:t>
      </w:r>
    </w:p>
    <w:p w14:paraId="09B04492" w14:textId="17D38D48" w:rsidR="00D817D3" w:rsidRPr="00E70197" w:rsidRDefault="00D817D3" w:rsidP="002B2F4D">
      <w:pPr>
        <w:rPr>
          <w:rStyle w:val="StyleUnderline"/>
        </w:rPr>
      </w:pPr>
      <w:r w:rsidRPr="00E70197">
        <w:rPr>
          <w:rStyle w:val="StyleUnderline"/>
        </w:rPr>
        <w:t xml:space="preserve">Tensions around the Russian-backed rebel republics in eastern Ukraine have been much severer than usual, with a spike in violent incidents on the front line, a demonstrative Russian military buildup near the borders, and strong U.S. and NATO affirmations of support for Kyiv. The Russian narrative claims that Ukrainian President Volodymyr </w:t>
      </w:r>
      <w:proofErr w:type="spellStart"/>
      <w:r w:rsidRPr="00E70197">
        <w:rPr>
          <w:rStyle w:val="StyleUnderline"/>
        </w:rPr>
        <w:t>Zelenskiy</w:t>
      </w:r>
      <w:proofErr w:type="spellEnd"/>
      <w:r w:rsidRPr="00E70197">
        <w:rPr>
          <w:rStyle w:val="StyleUnderline"/>
        </w:rPr>
        <w:t xml:space="preserve"> triggered the crisis a month ago</w:t>
      </w:r>
      <w:r w:rsidRPr="00E70197">
        <w:t xml:space="preserve"> by signing a decree that makes retaking the Russian-annexed territory of Crimea official Ukrainian state policy. </w:t>
      </w:r>
      <w:r w:rsidRPr="00E70197">
        <w:rPr>
          <w:rStyle w:val="StyleUnderline"/>
        </w:rPr>
        <w:t xml:space="preserve">Mr. </w:t>
      </w:r>
      <w:proofErr w:type="spellStart"/>
      <w:r w:rsidRPr="00E70197">
        <w:rPr>
          <w:rStyle w:val="StyleUnderline"/>
        </w:rPr>
        <w:t>Zelenskiy</w:t>
      </w:r>
      <w:proofErr w:type="spellEnd"/>
      <w:r w:rsidRPr="00E70197">
        <w:rPr>
          <w:rStyle w:val="StyleUnderline"/>
        </w:rPr>
        <w:t xml:space="preserve"> has also appealed to the U.S. and Europe to expedite Ukraine’s membership in NATO, which Russia has long described as </w:t>
      </w:r>
      <w:r w:rsidRPr="00E70197">
        <w:rPr>
          <w:rStyle w:val="Emphasis"/>
        </w:rPr>
        <w:t>a “red line” that would lead to war.</w:t>
      </w:r>
    </w:p>
    <w:p w14:paraId="1AB3BB60" w14:textId="29DFCDF0" w:rsidR="00D817D3" w:rsidRPr="00E70197" w:rsidRDefault="00D817D3" w:rsidP="002B2F4D">
      <w:r w:rsidRPr="00E70197">
        <w:t xml:space="preserve">But </w:t>
      </w:r>
      <w:r w:rsidRPr="00E70197">
        <w:rPr>
          <w:rStyle w:val="StyleUnderline"/>
        </w:rPr>
        <w:t>Russian leaders</w:t>
      </w:r>
      <w:r w:rsidRPr="00E70197">
        <w:t xml:space="preserve">, who have been </w:t>
      </w:r>
      <w:r w:rsidRPr="00E70197">
        <w:rPr>
          <w:rStyle w:val="StyleUnderline"/>
        </w:rPr>
        <w:t>at pains to deny any direct involvement in Ukraine’s war for the past seven years, now say openly that they will fight to defend the two rebel republics.</w:t>
      </w:r>
      <w:r w:rsidRPr="00E70197">
        <w:t xml:space="preserve"> Top Kremlin official Dmitry Kozak even warned that if conflict erupts, it could be “the beginning of the end” for Ukraine.</w:t>
      </w:r>
    </w:p>
    <w:p w14:paraId="73DF29DA" w14:textId="09EC2E4F" w:rsidR="00D817D3" w:rsidRPr="00E70197" w:rsidRDefault="00D817D3" w:rsidP="002B2F4D">
      <w:r w:rsidRPr="00E70197">
        <w:rPr>
          <w:rStyle w:val="Emphasis"/>
        </w:rPr>
        <w:t>“This is a very desperate situation</w:t>
      </w:r>
      <w:r w:rsidRPr="00E70197">
        <w:rPr>
          <w:rStyle w:val="StyleUnderline"/>
        </w:rPr>
        <w:t>,”</w:t>
      </w:r>
      <w:r w:rsidRPr="00E70197">
        <w:t xml:space="preserve"> says Vadim </w:t>
      </w:r>
      <w:proofErr w:type="spellStart"/>
      <w:r w:rsidRPr="00E70197">
        <w:t>Karasyov</w:t>
      </w:r>
      <w:proofErr w:type="spellEnd"/>
      <w:r w:rsidRPr="00E70197">
        <w:t>, director of the independent Institute of Global Strategies in Kyiv. “We know the West is not going to help Ukraine militarily if it comes to war. So we need to find some kind of workable compromises, not more pretexts for war.”</w:t>
      </w:r>
    </w:p>
    <w:p w14:paraId="10641AEA" w14:textId="77777777" w:rsidR="00D817D3" w:rsidRPr="00E70197" w:rsidRDefault="00D817D3" w:rsidP="002B2F4D">
      <w:r w:rsidRPr="00E70197">
        <w:t>Time to turn eastward?</w:t>
      </w:r>
    </w:p>
    <w:p w14:paraId="7E04758B" w14:textId="44B93011" w:rsidR="00D817D3" w:rsidRPr="00E70197" w:rsidRDefault="00D817D3" w:rsidP="002B2F4D">
      <w:r w:rsidRPr="00E70197">
        <w:t>In this increasingly vexed atmosphere, the Russians appear to be saying there is no point in Mr. Putin and Mr. Biden meeting unless an agenda has been prepared well in advance, setting out a few achievable goals and leaving aside areas where there can be no agreement.</w:t>
      </w:r>
    </w:p>
    <w:p w14:paraId="30EA73D5" w14:textId="0F75CBD4" w:rsidR="00D817D3" w:rsidRPr="00E70197" w:rsidRDefault="00D817D3" w:rsidP="002B2F4D">
      <w:r w:rsidRPr="00E70197">
        <w:t xml:space="preserve">“Russia isn’t going to take part in another circus like we had with Trump in Helsinki in 2018,” says Sergei </w:t>
      </w:r>
      <w:proofErr w:type="spellStart"/>
      <w:r w:rsidRPr="00E70197">
        <w:t>Markedonov</w:t>
      </w:r>
      <w:proofErr w:type="spellEnd"/>
      <w:r w:rsidRPr="00E70197">
        <w:t>, an expert with MGIMO University in Moscow. “What is needed is a deeper dialogue. That could begin if we had a real old-fashioned summit between Biden and Putin, one that has been calculated to yield at least some positive results. We need to find a modus vivendi going forward, and the present course is not leading there.”</w:t>
      </w:r>
    </w:p>
    <w:p w14:paraId="45B5C341" w14:textId="23EE48E3" w:rsidR="00D817D3" w:rsidRPr="00E70197" w:rsidRDefault="00D817D3" w:rsidP="00B11F72">
      <w:r w:rsidRPr="00E70197">
        <w:t xml:space="preserve">Alternatively, </w:t>
      </w:r>
      <w:r w:rsidRPr="00E70197">
        <w:rPr>
          <w:rStyle w:val="StyleUnderline"/>
        </w:rPr>
        <w:t>Russia may turn away from any hopes of even pragmatic rapprochement with the West,</w:t>
      </w:r>
      <w:r w:rsidRPr="00E70197">
        <w:t xml:space="preserve"> experts warn.</w:t>
      </w:r>
    </w:p>
    <w:p w14:paraId="525C3DE5" w14:textId="076EEE1B" w:rsidR="00D817D3" w:rsidRPr="00E70197" w:rsidRDefault="00D817D3" w:rsidP="002B2F4D">
      <w:pPr>
        <w:rPr>
          <w:rStyle w:val="StyleUnderline"/>
        </w:rPr>
      </w:pPr>
      <w:r w:rsidRPr="00E70197">
        <w:t>Mr.</w:t>
      </w:r>
      <w:r w:rsidRPr="00E70197">
        <w:rPr>
          <w:rStyle w:val="StyleUnderline"/>
        </w:rPr>
        <w:t xml:space="preserve"> Lukyanov</w:t>
      </w:r>
      <w:r w:rsidRPr="00E70197">
        <w:t xml:space="preserve">, who </w:t>
      </w:r>
      <w:r w:rsidRPr="00E70197">
        <w:rPr>
          <w:rStyle w:val="StyleUnderline"/>
        </w:rPr>
        <w:t>maintains close contact with his Chinese counterparts</w:t>
      </w:r>
      <w:r w:rsidRPr="00E70197">
        <w:t xml:space="preserve">, says </w:t>
      </w:r>
      <w:r w:rsidRPr="00E70197">
        <w:rPr>
          <w:rStyle w:val="StyleUnderline"/>
        </w:rPr>
        <w:t>they felt blindsided at a summit with U.S. foreign policy chiefs in Alaska last month, when what they expected to be a practical discussion of how to overcome the acrimonious Trump-era legacy in their relations turned into what they saw as a U.S. lecture about how China needs to obey the “rules-based” international order.</w:t>
      </w:r>
    </w:p>
    <w:p w14:paraId="7845AF33" w14:textId="7A2B1511" w:rsidR="001063C8" w:rsidRPr="00E70197" w:rsidRDefault="00D817D3" w:rsidP="002B2F4D">
      <w:r w:rsidRPr="00E70197">
        <w:t>“</w:t>
      </w:r>
      <w:r w:rsidRPr="00E70197">
        <w:rPr>
          <w:rStyle w:val="StyleUnderline"/>
        </w:rPr>
        <w:t>It was the Chinese, in the past, who were very cautious about participating” in anything that looked like an anti-Western alliance</w:t>
      </w:r>
      <w:r w:rsidRPr="00E70197">
        <w:t>, says Mr. Lukyanov. “</w:t>
      </w:r>
      <w:r w:rsidRPr="00E70197">
        <w:rPr>
          <w:rStyle w:val="Emphasis"/>
        </w:rPr>
        <w:t>We are hearing a new tone from them now.</w:t>
      </w:r>
      <w:r w:rsidRPr="00E70197">
        <w:t xml:space="preserve"> Now our growing relationship with China isn’t just about compensating for a lack of relations with the U.S. It’s about the need to build up a group of countries that will resist the U.S., aimed at containing U.S. activities and policies that are harmful to our two countries.”</w:t>
      </w:r>
    </w:p>
    <w:p w14:paraId="3D021520" w14:textId="6371E496" w:rsidR="00ED2F3E" w:rsidRPr="00E70197" w:rsidRDefault="00ED2F3E" w:rsidP="00ED2F3E">
      <w:pPr>
        <w:pStyle w:val="Heading4"/>
      </w:pPr>
      <w:r w:rsidRPr="00E70197">
        <w:t xml:space="preserve">Space weapons heighten potential for escalation and make </w:t>
      </w:r>
      <w:r w:rsidRPr="00E70197">
        <w:rPr>
          <w:u w:val="single"/>
        </w:rPr>
        <w:t>perceptions</w:t>
      </w:r>
      <w:r w:rsidRPr="00E70197">
        <w:t xml:space="preserve"> of US-Russia space conflict key. </w:t>
      </w:r>
    </w:p>
    <w:p w14:paraId="2B93449C" w14:textId="653DB1C6" w:rsidR="00ED2F3E" w:rsidRPr="00E70197" w:rsidRDefault="00ED2F3E" w:rsidP="00ED2F3E">
      <w:r w:rsidRPr="00E70197">
        <w:t xml:space="preserve">Alexey </w:t>
      </w:r>
      <w:proofErr w:type="spellStart"/>
      <w:r w:rsidRPr="00E70197">
        <w:rPr>
          <w:rStyle w:val="Style13ptBold"/>
        </w:rPr>
        <w:t>Arbatov</w:t>
      </w:r>
      <w:proofErr w:type="spellEnd"/>
      <w:r w:rsidRPr="00E70197">
        <w:rPr>
          <w:rStyle w:val="Style13ptBold"/>
        </w:rPr>
        <w:t xml:space="preserve"> et al</w:t>
      </w:r>
      <w:r w:rsidRPr="00E70197">
        <w:t xml:space="preserve">, head of the Center for International Security at the Primakov National Research Institute of World Economy and International Relations, Major General Vladimir </w:t>
      </w:r>
      <w:proofErr w:type="spellStart"/>
      <w:r w:rsidRPr="00E70197">
        <w:t>Dvorkin</w:t>
      </w:r>
      <w:proofErr w:type="spellEnd"/>
      <w:r w:rsidRPr="00E70197">
        <w:t xml:space="preserve">, a principal researcher at the Center for International Security at the Primakov National Research Institute of World Economy and International Relations and Peter </w:t>
      </w:r>
      <w:proofErr w:type="spellStart"/>
      <w:r w:rsidRPr="00E70197">
        <w:t>Topychkanov</w:t>
      </w:r>
      <w:proofErr w:type="spellEnd"/>
      <w:r w:rsidRPr="00E70197">
        <w:t xml:space="preserve">, fellow at the Carnegie Moscow Center’s Nonproliferation Program, </w:t>
      </w:r>
      <w:r w:rsidRPr="00E70197">
        <w:rPr>
          <w:rStyle w:val="Style13ptBold"/>
        </w:rPr>
        <w:t>‘17</w:t>
      </w:r>
      <w:r w:rsidRPr="00E70197">
        <w:t xml:space="preserve"> “Russian And Chinese Perspectives On Non-Nuclear Weapons And Nuclear Risks” </w:t>
      </w:r>
      <w:r w:rsidRPr="00E70197">
        <w:rPr>
          <w:i/>
        </w:rPr>
        <w:t xml:space="preserve">Carnegie Endowment for International Peace Publications, </w:t>
      </w:r>
      <w:hyperlink r:id="rId7" w:history="1">
        <w:r w:rsidRPr="00E70197">
          <w:rPr>
            <w:rStyle w:val="Hyperlink"/>
          </w:rPr>
          <w:t>https://www.russiamatters.org/sites/default/files/media/files/Entanglement_interior_FNL.pdf</w:t>
        </w:r>
      </w:hyperlink>
      <w:r w:rsidRPr="00E70197">
        <w:t xml:space="preserve"> </w:t>
      </w:r>
    </w:p>
    <w:p w14:paraId="4BBBD988" w14:textId="77777777" w:rsidR="00ED2F3E" w:rsidRPr="00E70197" w:rsidRDefault="00ED2F3E" w:rsidP="00ED2F3E">
      <w:r w:rsidRPr="00E70197">
        <w:t xml:space="preserve">Against this background, </w:t>
      </w:r>
      <w:r w:rsidRPr="00E70197">
        <w:rPr>
          <w:rStyle w:val="StyleUnderline"/>
        </w:rPr>
        <w:t>Russian military and technical experts are</w:t>
      </w:r>
      <w:r w:rsidRPr="00E70197">
        <w:t xml:space="preserve"> currently </w:t>
      </w:r>
      <w:r w:rsidRPr="00E70197">
        <w:rPr>
          <w:rStyle w:val="StyleUnderline"/>
        </w:rPr>
        <w:t>engaged in efforts to elaborate strategies for fighting an air-space war</w:t>
      </w:r>
      <w:r w:rsidRPr="00E70197">
        <w:t xml:space="preserve">. The following is an attempt to frame such an integrated doctrine by one of </w:t>
      </w:r>
      <w:r w:rsidRPr="00E70197">
        <w:rPr>
          <w:rStyle w:val="StyleUnderline"/>
        </w:rPr>
        <w:t xml:space="preserve">its main theoreticians, Colonel Yuri </w:t>
      </w:r>
      <w:proofErr w:type="spellStart"/>
      <w:r w:rsidRPr="00E70197">
        <w:rPr>
          <w:rStyle w:val="StyleUnderline"/>
        </w:rPr>
        <w:t>Krinitsky</w:t>
      </w:r>
      <w:proofErr w:type="spellEnd"/>
      <w:r w:rsidRPr="00E70197">
        <w:rPr>
          <w:rStyle w:val="StyleUnderline"/>
        </w:rPr>
        <w:t xml:space="preserve"> from the Military Air-Space Defense Academy: “</w:t>
      </w:r>
      <w:r w:rsidRPr="00E70197">
        <w:t xml:space="preserve">The integration of aerial and space-based means of attack has transformed airspace and space into a specific field of armed conflict: an air-space theater of military operations. United, systematically </w:t>
      </w:r>
      <w:r w:rsidRPr="00E70197">
        <w:rPr>
          <w:rStyle w:val="StyleUnderline"/>
        </w:rPr>
        <w:t>organized actions of [U.S.] air-space power in this theater should be countered with united and systematically organized actions by the Russian Air-Space Defense Forces</w:t>
      </w:r>
      <w:r w:rsidRPr="00E70197">
        <w:t>. This is required under the National Security Strategy of the Russian Federation and Air-Space Defense Plan approved by the Russian president in 2006</w:t>
      </w:r>
      <w:r w:rsidRPr="00E70197">
        <w:rPr>
          <w:rStyle w:val="StyleUnderline"/>
        </w:rPr>
        <w:t>.”</w:t>
      </w:r>
      <w:r w:rsidRPr="00E70197">
        <w:t>6</w:t>
      </w:r>
    </w:p>
    <w:p w14:paraId="00950D7A" w14:textId="77777777" w:rsidR="00ED2F3E" w:rsidRPr="00E70197" w:rsidRDefault="00ED2F3E" w:rsidP="00ED2F3E">
      <w:r w:rsidRPr="00E70197">
        <w:t xml:space="preserve"> This document goes on to list the tasks of the Air-Space Defense Forces as “monitoring and reconnaissance of the airspace situation; identifying the beginning of an aerial, missile, or space attack; informing state organs and the military leadership of the Russian Federation about it; repelling air-space attacks; and defending command sites of the top levels of state and military command authorities, strategic nuclear forces’ groupings, and the elements of missile warning systems.”7</w:t>
      </w:r>
    </w:p>
    <w:p w14:paraId="7132B757" w14:textId="77777777" w:rsidR="00ED2F3E" w:rsidRPr="00E70197" w:rsidRDefault="00ED2F3E" w:rsidP="00ED2F3E">
      <w:r w:rsidRPr="00E70197">
        <w:t>While picking apart in detail the organizational, operational, and technical aspects of the Air-Space Defense Forces (now part of the Air-Space Forces),8 military analysts step around the basic question of what constitutes “the means of air-space attack” (SVKN in Russian, MASA in English). This term and “air-space attack” are broadly used in official documents (including the Military Doctrine) and statements, as well as in the new names of military organizations (such as the Air-Space Forces), and in a seemingly infinite number of professional articles, books, and pamphlets.</w:t>
      </w:r>
    </w:p>
    <w:p w14:paraId="41B08363" w14:textId="77777777" w:rsidR="00ED2F3E" w:rsidRPr="00E70197" w:rsidRDefault="00ED2F3E" w:rsidP="00ED2F3E">
      <w:r w:rsidRPr="00E70197">
        <w:t>If MASA refers to aircraft and cruise missiles, then what does space have to do with it? To be sure, various military communication and intelligence, reconnaissance, and surveillance satellites are based in space, but these assets also serve the Navy and Ground Forces without the word “space” tacked onto their names.</w:t>
      </w:r>
    </w:p>
    <w:p w14:paraId="2BAD38DE" w14:textId="77777777" w:rsidR="00ED2F3E" w:rsidRPr="00E70197" w:rsidRDefault="00ED2F3E" w:rsidP="00ED2F3E">
      <w:r w:rsidRPr="00E70197">
        <w:t xml:space="preserve">If MASA refers to long-range ballistic missiles, which have trajectories that pass mostly through space, then this threat is not new but has existed for more than sixty years. There was—and still is—no defense against a massive ballistic missile strike, and none is likely in the future in spite of U.S. and Russian efforts at missile defense. In the past (and possibly now), one of the possible tasks of ballistic missiles was to break “corridors” in the enemy’s air-defense system to enable bombers to penetrate it. But with ballistic missiles being armed with more warheads with improved accuracy, and with the advent of </w:t>
      </w:r>
      <w:proofErr w:type="spellStart"/>
      <w:r w:rsidRPr="00E70197">
        <w:t>longrange</w:t>
      </w:r>
      <w:proofErr w:type="spellEnd"/>
      <w:r w:rsidRPr="00E70197">
        <w:t xml:space="preserve"> air-launched cruise missiles, it is increasingly unnecessary for bombers to be able to penetrate enemy air defenses. Coordination between air and notional “space” systems has apparently moved to the background of strategic planning. Anyway, this tactic was never considered as air-space warfare before now. </w:t>
      </w:r>
    </w:p>
    <w:p w14:paraId="2F6B7690" w14:textId="77777777" w:rsidR="00ED2F3E" w:rsidRPr="00E70197" w:rsidRDefault="00ED2F3E" w:rsidP="00ED2F3E">
      <w:r w:rsidRPr="00E70197">
        <w:t>MASA may be used in reference to potential hypersonic boost-glide weapons, which are discussed below. But their role and capabilities are not yet known, so it would clearly be premature to build the theory of air-space war on them, and even more so to start creating defenses against them. In any case, referring to those weapons as MASA is farfetched: besides a short boost phase, their entire trajectory is in the upper atmosphere at speeds greater than airplanes but lower than ballistic missiles. It is, therefore, even less apt to describe such systems as space arms than it is to refer to traditional long-range ballistic missiles as such. Finally, as for theoretically possible space-based weapons that would conduct strikes against targets on the ground, at sea, and in the air, they do not yet exist, and their future viability is far from clear.</w:t>
      </w:r>
    </w:p>
    <w:p w14:paraId="48B04AF4" w14:textId="77777777" w:rsidR="00ED2F3E" w:rsidRPr="00E70197" w:rsidRDefault="00ED2F3E" w:rsidP="00ED2F3E">
      <w:r w:rsidRPr="00E70197">
        <w:t xml:space="preserve">Even if the concept of air-space war is ill-defined, </w:t>
      </w:r>
      <w:r w:rsidRPr="00E70197">
        <w:rPr>
          <w:rStyle w:val="StyleUnderline"/>
        </w:rPr>
        <w:t>the military and technical experts who propound it reach a predictable conclusion with regard to the capabilities needed to fight one</w:t>
      </w:r>
      <w:r w:rsidRPr="00E70197">
        <w:t xml:space="preserve">. They typically argue that </w:t>
      </w:r>
      <w:r w:rsidRPr="00E70197">
        <w:rPr>
          <w:rStyle w:val="StyleUnderline"/>
        </w:rPr>
        <w:t>Russia needs “to counter the air-space attack system with an air-space defense system</w:t>
      </w:r>
      <w:r w:rsidRPr="00E70197">
        <w:t xml:space="preserve">. . . . </w:t>
      </w:r>
      <w:r w:rsidRPr="00E70197">
        <w:rPr>
          <w:rStyle w:val="StyleUnderline"/>
        </w:rPr>
        <w:t>A prospective system for destroying and suppressing MASA should be a synergy of anti-missile, anti-satellite, and air-defense missiles, and air units, and radio-electronic warfare forces</w:t>
      </w:r>
      <w:r w:rsidRPr="00E70197">
        <w:t xml:space="preserve">. And its composition should be multilayered.”9 </w:t>
      </w:r>
      <w:r w:rsidRPr="00E70197">
        <w:rPr>
          <w:rStyle w:val="Emphasis"/>
        </w:rPr>
        <w:t>Such calls are being translated into policy.</w:t>
      </w:r>
      <w:r w:rsidRPr="00E70197">
        <w:t xml:space="preserve"> Most notably, </w:t>
      </w:r>
      <w:r w:rsidRPr="00E70197">
        <w:rPr>
          <w:rStyle w:val="StyleUnderline"/>
        </w:rPr>
        <w:t>the air-space defense program, for which the military’s top brass and industrial corporations lobbied, is the single largest component of the State Armaments Program through 2020</w:t>
      </w:r>
      <w:r w:rsidRPr="00E70197">
        <w:t xml:space="preserve">, </w:t>
      </w:r>
      <w:r w:rsidRPr="00E70197">
        <w:rPr>
          <w:rStyle w:val="StyleUnderline"/>
        </w:rPr>
        <w:t>accounting for</w:t>
      </w:r>
      <w:r w:rsidRPr="00E70197">
        <w:t xml:space="preserve"> about 20 percent of all costs when the program was first announced in 2011—about 3.4 trillion rubles ($</w:t>
      </w:r>
      <w:r w:rsidRPr="00E70197">
        <w:rPr>
          <w:rStyle w:val="StyleUnderline"/>
        </w:rPr>
        <w:t xml:space="preserve">106 billion </w:t>
      </w:r>
      <w:r w:rsidRPr="00E70197">
        <w:t xml:space="preserve">at the time).10 Along with the modernization of the missile early-warning system by the development and deployment of new Voronezh-type land-based radars and missile-launch detection satellites, </w:t>
      </w:r>
      <w:r w:rsidRPr="00E70197">
        <w:rPr>
          <w:rStyle w:val="StyleUnderline"/>
        </w:rPr>
        <w:t xml:space="preserve">the program envisages the deployment of twenty-eight missile regiments </w:t>
      </w:r>
      <w:r w:rsidRPr="00E70197">
        <w:t xml:space="preserve">of S-400 Triumph air-defense systems (about 450 to 670 launchers), </w:t>
      </w:r>
      <w:r w:rsidRPr="00E70197">
        <w:rPr>
          <w:rStyle w:val="StyleUnderline"/>
        </w:rPr>
        <w:t>and thirty-eight battalions equipped with the next-generation</w:t>
      </w:r>
      <w:r w:rsidRPr="00E70197">
        <w:t xml:space="preserve"> S-500 Vityaz (recently renamed </w:t>
      </w:r>
      <w:proofErr w:type="spellStart"/>
      <w:r w:rsidRPr="00E70197">
        <w:t>Prometey</w:t>
      </w:r>
      <w:proofErr w:type="spellEnd"/>
      <w:r w:rsidRPr="00E70197">
        <w:t xml:space="preserve">) systems (300 to 460 launchers).11 In total, </w:t>
      </w:r>
      <w:r w:rsidRPr="00E70197">
        <w:rPr>
          <w:rStyle w:val="StyleUnderline"/>
        </w:rPr>
        <w:t>the plan is to manufacture up to 3,000 missile interceptors</w:t>
      </w:r>
      <w:r w:rsidRPr="00E70197">
        <w:t xml:space="preserve"> of the two types, for which three new production plants were built. A new integrated and fully automatic command-and-control system is being created to facilitate operations by the Air-Space Defense Forces. </w:t>
      </w:r>
      <w:r w:rsidRPr="00E70197">
        <w:rPr>
          <w:rStyle w:val="StyleUnderline"/>
        </w:rPr>
        <w:t>The Moscow A-135 missile defense system</w:t>
      </w:r>
      <w:r w:rsidRPr="00E70197">
        <w:t xml:space="preserve"> (now renamed A-235) </w:t>
      </w:r>
      <w:r w:rsidRPr="00E70197">
        <w:rPr>
          <w:rStyle w:val="StyleUnderline"/>
        </w:rPr>
        <w:t>is being modernized</w:t>
      </w:r>
      <w:r w:rsidRPr="00E70197">
        <w:t xml:space="preserve"> with non-nuclear kinetic interceptors to engage incoming ballistic missiles (previously the interceptors were armed with nuclear warheads).12 The current Russian economic crisis, which has resulted in defense budget cuts in fiscal year 2017, may slow down the air-space armament programs and the scale of arms procurement, but the underlying momentum will be unaffected unless stopped or redirected by a major change in Russia’s defense posture.</w:t>
      </w:r>
    </w:p>
    <w:p w14:paraId="2E3847E9" w14:textId="77777777" w:rsidR="00ED2F3E" w:rsidRPr="00E70197" w:rsidRDefault="00ED2F3E" w:rsidP="00ED2F3E">
      <w:r w:rsidRPr="00E70197">
        <w:t xml:space="preserve">In a sense, </w:t>
      </w:r>
      <w:r w:rsidRPr="00E70197">
        <w:rPr>
          <w:rStyle w:val="StyleUnderline"/>
        </w:rPr>
        <w:t xml:space="preserve">Russian policy may be explained by the </w:t>
      </w:r>
      <w:r w:rsidRPr="00E70197">
        <w:rPr>
          <w:rStyle w:val="Emphasis"/>
        </w:rPr>
        <w:t>visceral desire</w:t>
      </w:r>
      <w:r w:rsidRPr="00E70197">
        <w:t xml:space="preserve"> of the military </w:t>
      </w:r>
      <w:r w:rsidRPr="00E70197">
        <w:rPr>
          <w:rStyle w:val="StyleUnderline"/>
        </w:rPr>
        <w:t>to break out from the deadlock</w:t>
      </w:r>
      <w:r w:rsidRPr="00E70197">
        <w:t>—the “strangulating effect”—</w:t>
      </w:r>
      <w:r w:rsidRPr="00E70197">
        <w:rPr>
          <w:rStyle w:val="StyleUnderline"/>
        </w:rPr>
        <w:t>of mutual assured nuclear destruction, which has made further arms development</w:t>
      </w:r>
      <w:r w:rsidRPr="00E70197">
        <w:t>, high-technology competition, and supposedly fascinating global war scenarios senseless (indeed, it prompted U.S. and Soviet leaders of the 1970s and 1980s to agree that, as then U.S. president Ronald Reagan put it, “a nuclear war cannot be won and must never be fought.”13) During the four decades of the Cold War, several generations of the Soviet military and defense industrial elite had learned and become accustomed to competing with the most powerful possible opponent, the United States, and such competition became their raison d’être.</w:t>
      </w:r>
    </w:p>
    <w:p w14:paraId="402B843F" w14:textId="77777777" w:rsidR="00ED2F3E" w:rsidRPr="00E70197" w:rsidRDefault="00ED2F3E" w:rsidP="00ED2F3E">
      <w:pPr>
        <w:rPr>
          <w:rStyle w:val="StyleUnderline"/>
        </w:rPr>
      </w:pPr>
      <w:r w:rsidRPr="00E70197">
        <w:t xml:space="preserve">The end of the Cold War and of the nuclear arms race in the early 1990s deprived them of this supposedly glorious quest, and opposing rogue states and terrorists was not a noble substitute. </w:t>
      </w:r>
      <w:r w:rsidRPr="00E70197">
        <w:rPr>
          <w:rStyle w:val="StyleUnderline"/>
        </w:rPr>
        <w:t>U.S</w:t>
      </w:r>
      <w:r w:rsidRPr="00E70197">
        <w:t xml:space="preserve">. and NATO </w:t>
      </w:r>
      <w:r w:rsidRPr="00E70197">
        <w:rPr>
          <w:rStyle w:val="StyleUnderline"/>
        </w:rPr>
        <w:t>operations in Yugoslavia and I</w:t>
      </w:r>
      <w:r w:rsidRPr="00E70197">
        <w:t xml:space="preserve">raq, however, </w:t>
      </w:r>
      <w:r w:rsidRPr="00E70197">
        <w:rPr>
          <w:rStyle w:val="StyleUnderline"/>
        </w:rPr>
        <w:t xml:space="preserve">provided a new </w:t>
      </w:r>
      <w:proofErr w:type="spellStart"/>
      <w:r w:rsidRPr="00E70197">
        <w:rPr>
          <w:rStyle w:val="StyleUnderline"/>
        </w:rPr>
        <w:t>hightechnology</w:t>
      </w:r>
      <w:proofErr w:type="spellEnd"/>
      <w:r w:rsidRPr="00E70197">
        <w:rPr>
          <w:rStyle w:val="StyleUnderline"/>
        </w:rPr>
        <w:t xml:space="preserve"> challenge, defined in Russia as air-space warfare, which was eagerly embraced as a new and fascinating domain of </w:t>
      </w:r>
      <w:r w:rsidRPr="00E70197">
        <w:rPr>
          <w:rStyle w:val="Emphasis"/>
        </w:rPr>
        <w:t>seemingly endless competition</w:t>
      </w:r>
      <w:r w:rsidRPr="00E70197">
        <w:t xml:space="preserve"> with a worthy counterpart. Besides, </w:t>
      </w:r>
      <w:r w:rsidRPr="00E70197">
        <w:rPr>
          <w:rStyle w:val="StyleUnderline"/>
        </w:rPr>
        <w:t>this new dimension of warfare doubtless gave the military and associated defense industries an opportunity to impress political leadership with</w:t>
      </w:r>
      <w:r w:rsidRPr="00E70197">
        <w:t xml:space="preserve"> newly discovered esoteric and </w:t>
      </w:r>
      <w:r w:rsidRPr="00E70197">
        <w:rPr>
          <w:rStyle w:val="Emphasis"/>
        </w:rPr>
        <w:t>frightening threats</w:t>
      </w:r>
      <w:r w:rsidRPr="00E70197">
        <w:t xml:space="preserve">, </w:t>
      </w:r>
      <w:r w:rsidRPr="00E70197">
        <w:rPr>
          <w:rStyle w:val="StyleUnderline"/>
        </w:rPr>
        <w:t>justifying the prioritization of national defense, and hence arms procurement programs and large defense budgets.</w:t>
      </w:r>
    </w:p>
    <w:p w14:paraId="607D2D1E" w14:textId="77777777" w:rsidR="00ED2F3E" w:rsidRPr="00E70197" w:rsidRDefault="00ED2F3E" w:rsidP="00ED2F3E">
      <w:r w:rsidRPr="00E70197">
        <w:t>In any case, the Russian strategy for air-space war is directly connected to the problem of entanglement. Astonishingly—and this makes the concept look quite scholastic—its framers shed no light on the single most important question: Is the context for air-space war a global (or regional) nuclear war, or a non-nuclear war that pits Russia against the United States and NATO?</w:t>
      </w:r>
    </w:p>
    <w:p w14:paraId="3D38B5A2" w14:textId="77777777" w:rsidR="00ED2F3E" w:rsidRPr="00E70197" w:rsidRDefault="00ED2F3E" w:rsidP="00ED2F3E">
      <w:r w:rsidRPr="00E70197">
        <w:t>If it is the former, then in the event of the large-scale use of ballistic missiles armed with nuclear warheads (and in the absence of effective missile defense systems), the Russian Air-Space Forces would be unlikely to function effectively. Except for issuing warnings about incoming missile attacks, they would not be able to fulfill the tasks assigned to them by Russia’s Military Doctrine, including “repelling air-space attacks and defending command sites of the top levels of state and military administration, strategic nuclear forces’ units, and elements of missile warning systems.”14</w:t>
      </w:r>
    </w:p>
    <w:p w14:paraId="439CEA9B" w14:textId="77777777" w:rsidR="00ED2F3E" w:rsidRPr="00E70197" w:rsidRDefault="00ED2F3E" w:rsidP="00ED2F3E">
      <w:r w:rsidRPr="00E70197">
        <w:t xml:space="preserve">Alternatively, if air-space war assumes a non-nuclear conflict, then the concept raises serious doubts of a different nature. </w:t>
      </w:r>
      <w:r w:rsidRPr="00E70197">
        <w:rPr>
          <w:rStyle w:val="StyleUnderline"/>
        </w:rPr>
        <w:t>Russian state</w:t>
      </w:r>
      <w:r w:rsidRPr="00E70197">
        <w:t xml:space="preserve"> and military </w:t>
      </w:r>
      <w:r w:rsidRPr="00E70197">
        <w:rPr>
          <w:rStyle w:val="StyleUnderline"/>
        </w:rPr>
        <w:t>leaders have regularly depicted terrifying scenarios of large-scale conflicts being won through non-nuclear means</w:t>
      </w:r>
      <w:r w:rsidRPr="00E70197">
        <w:t xml:space="preserve">. Former deputy defense minister </w:t>
      </w:r>
      <w:r w:rsidRPr="00E70197">
        <w:rPr>
          <w:rStyle w:val="StyleUnderline"/>
        </w:rPr>
        <w:t xml:space="preserve">General </w:t>
      </w:r>
      <w:proofErr w:type="spellStart"/>
      <w:r w:rsidRPr="00E70197">
        <w:rPr>
          <w:rStyle w:val="StyleUnderline"/>
        </w:rPr>
        <w:t>Arkady</w:t>
      </w:r>
      <w:proofErr w:type="spellEnd"/>
      <w:r w:rsidRPr="00E70197">
        <w:rPr>
          <w:rStyle w:val="StyleUnderline"/>
        </w:rPr>
        <w:t xml:space="preserve"> </w:t>
      </w:r>
      <w:proofErr w:type="spellStart"/>
      <w:r w:rsidRPr="00E70197">
        <w:rPr>
          <w:rStyle w:val="StyleUnderline"/>
        </w:rPr>
        <w:t>Bakhin</w:t>
      </w:r>
      <w:proofErr w:type="spellEnd"/>
      <w:r w:rsidRPr="00E70197">
        <w:rPr>
          <w:rStyle w:val="StyleUnderline"/>
        </w:rPr>
        <w:t>, for example, has described how “leading world powers are staking everything on winning supremacy in the air and in space</w:t>
      </w:r>
      <w:r w:rsidRPr="00E70197">
        <w:t xml:space="preserve">, on carrying out massive air-space operations at the outbreak of hostilities, to conduct strikes against sites of strategic and vital importance all across the country.”15 </w:t>
      </w:r>
      <w:r w:rsidRPr="00E70197">
        <w:rPr>
          <w:rStyle w:val="StyleUnderline"/>
        </w:rPr>
        <w:t>It is difficult to imagine, however, that such a conflict, in reality, would not quickly escalate to a nuclear exchange</w:t>
      </w:r>
      <w:r w:rsidRPr="00E70197">
        <w:t>, especially as strategic forces and their C3I systems were continually attacked by conventional munitions.</w:t>
      </w:r>
    </w:p>
    <w:p w14:paraId="75E12594" w14:textId="77777777" w:rsidR="00ED2F3E" w:rsidRPr="00E70197" w:rsidRDefault="00ED2F3E" w:rsidP="00ED2F3E">
      <w:r w:rsidRPr="00E70197">
        <w:t>Right up until the mid-1980s, the military leadership of the USSR believed that a major war would likely begin in Europe with the early use by Warsaw Pact forces of hundreds of tactical nuclear weapons “as soon as [they] received information” that NATO was preparing to launch a nuclear strike.16 After that, Soviet armies would reach the English Channel and the Pyrenees in a few weeks, or massive nuclear strikes would be inflicted by the USSR and the United States on one another, and the war would be over in a few hours, or at most in a few days, with catastrophic consequences.17</w:t>
      </w:r>
    </w:p>
    <w:p w14:paraId="596BA6D6" w14:textId="77777777" w:rsidR="00ED2F3E" w:rsidRPr="00E70197" w:rsidRDefault="00ED2F3E" w:rsidP="00ED2F3E">
      <w:r w:rsidRPr="00E70197">
        <w:t xml:space="preserve">After the end of the Cold War, the task of elaborating probable major war scenarios was practically shelved because such a war had become unthinkable in the new political environment. However, strategic thinking on the next high-technology global war apparently continued in secret (and probably not only in Russia). </w:t>
      </w:r>
      <w:r w:rsidRPr="00E70197">
        <w:rPr>
          <w:rStyle w:val="StyleUnderline"/>
        </w:rPr>
        <w:t>Now, at a time of renewed confrontation between Russia and the West, the fruits of that work are finally seeing the light of</w:t>
      </w:r>
      <w:r w:rsidRPr="00E70197">
        <w:t xml:space="preserve"> day. In all likelihood, </w:t>
      </w:r>
      <w:r w:rsidRPr="00E70197">
        <w:rPr>
          <w:rStyle w:val="StyleUnderline"/>
        </w:rPr>
        <w:t>the authors of the strategy imagine that over a relatively long period of time</w:t>
      </w:r>
      <w:r w:rsidRPr="00E70197">
        <w:t>—days or weeks—</w:t>
      </w:r>
      <w:r w:rsidRPr="00E70197">
        <w:rPr>
          <w:rStyle w:val="StyleUnderline"/>
        </w:rPr>
        <w:t>the West would wage a campaign of air and missile strikes against Russia without using nuclear weapons. Russia,</w:t>
      </w:r>
      <w:r w:rsidRPr="00E70197">
        <w:t xml:space="preserve"> in turn, </w:t>
      </w:r>
      <w:r w:rsidRPr="00E70197">
        <w:rPr>
          <w:rStyle w:val="StyleUnderline"/>
        </w:rPr>
        <w:t>would defend against such attacks and carry out retaliatory strikes with long-range conventional weapons.</w:t>
      </w:r>
      <w:r w:rsidRPr="00E70197">
        <w:t xml:space="preserve"> Notably, in 2016, Russian Defense Minister Sergei Shoigu stated that “by 2021, it is planned to increase by four times the combat capabilities of the nation’s strategic non-nuclear forces, which will provide the possibility of fully implementing the tasks of non-nuclear deterrence.”18</w:t>
      </w:r>
    </w:p>
    <w:p w14:paraId="11EC3431" w14:textId="77777777" w:rsidR="00ED2F3E" w:rsidRPr="00E70197" w:rsidRDefault="00ED2F3E" w:rsidP="00ED2F3E">
      <w:r w:rsidRPr="00E70197">
        <w:t xml:space="preserve">In other words, </w:t>
      </w:r>
      <w:r w:rsidRPr="00E70197">
        <w:rPr>
          <w:rStyle w:val="StyleUnderline"/>
        </w:rPr>
        <w:t>the basic premise is that the U.S.-led campaigns against Yugoslavia in 1999 or Iraq in 1990 and 2003</w:t>
      </w:r>
      <w:r w:rsidRPr="00E70197">
        <w:t xml:space="preserve"> (which are often cited by experts in this context</w:t>
      </w:r>
      <w:r w:rsidRPr="00E70197">
        <w:rPr>
          <w:rStyle w:val="StyleUnderline"/>
        </w:rPr>
        <w:t>) may be implemented against Russia</w:t>
      </w:r>
      <w:r w:rsidRPr="00E70197">
        <w:t>—</w:t>
      </w:r>
      <w:r w:rsidRPr="00E70197">
        <w:rPr>
          <w:rStyle w:val="StyleUnderline"/>
        </w:rPr>
        <w:t>but with different results, thanks to the operations of the Russian Air-Space Forces,</w:t>
      </w:r>
      <w:r w:rsidRPr="00E70197">
        <w:t xml:space="preserve"> the Strategic Rocket Forces, and the Navy against the United States and its allies.</w:t>
      </w:r>
    </w:p>
    <w:p w14:paraId="2D9AE41D" w14:textId="77777777" w:rsidR="00ED2F3E" w:rsidRPr="00E70197" w:rsidRDefault="00ED2F3E" w:rsidP="00ED2F3E">
      <w:r w:rsidRPr="00E70197">
        <w:t xml:space="preserve">The </w:t>
      </w:r>
      <w:r w:rsidRPr="00E70197">
        <w:rPr>
          <w:rStyle w:val="StyleUnderline"/>
        </w:rPr>
        <w:t>emphasis on defensive and offensive strategic non-nuclear</w:t>
      </w:r>
      <w:r w:rsidRPr="00E70197">
        <w:t xml:space="preserve"> arms does not exclude, but—on the contrary—</w:t>
      </w:r>
      <w:r w:rsidRPr="00E70197">
        <w:rPr>
          <w:rStyle w:val="StyleUnderline"/>
        </w:rPr>
        <w:t xml:space="preserve">implies the limited use of nuclear weapons at some point </w:t>
      </w:r>
      <w:r w:rsidRPr="00E70197">
        <w:t xml:space="preserve">of the armed conflict. </w:t>
      </w:r>
      <w:r w:rsidRPr="00E70197">
        <w:rPr>
          <w:rStyle w:val="StyleUnderline"/>
        </w:rPr>
        <w:t xml:space="preserve">Sergei </w:t>
      </w:r>
      <w:proofErr w:type="spellStart"/>
      <w:r w:rsidRPr="00E70197">
        <w:rPr>
          <w:rStyle w:val="StyleUnderline"/>
        </w:rPr>
        <w:t>Sukhanov</w:t>
      </w:r>
      <w:proofErr w:type="spellEnd"/>
      <w:r w:rsidRPr="00E70197">
        <w:rPr>
          <w:rStyle w:val="StyleUnderline"/>
        </w:rPr>
        <w:t>, one of the most authoritative representatives of the defense industries</w:t>
      </w:r>
      <w:r w:rsidRPr="00E70197">
        <w:t xml:space="preserve"> as the constructor general of the </w:t>
      </w:r>
      <w:proofErr w:type="spellStart"/>
      <w:r w:rsidRPr="00E70197">
        <w:t>Vympel</w:t>
      </w:r>
      <w:proofErr w:type="spellEnd"/>
      <w:r w:rsidRPr="00E70197">
        <w:t xml:space="preserve"> Corporation, which is responsible for designing strategic defense systems, has </w:t>
      </w:r>
      <w:r w:rsidRPr="00E70197">
        <w:rPr>
          <w:rStyle w:val="StyleUnderline"/>
        </w:rPr>
        <w:t>exposed the whole panorama of Russia’s contemporary strategic logic on the interactio</w:t>
      </w:r>
      <w:r w:rsidRPr="00E70197">
        <w:t>ns between offensive and defensive systems and between nuclear and non-nuclear systems:</w:t>
      </w:r>
    </w:p>
    <w:p w14:paraId="2A2DFBBC" w14:textId="77777777" w:rsidR="00ED2F3E" w:rsidRPr="00E70197" w:rsidRDefault="00ED2F3E" w:rsidP="00ED2F3E">
      <w:pPr>
        <w:ind w:left="720"/>
        <w:rPr>
          <w:rStyle w:val="StyleUnderline"/>
        </w:rPr>
      </w:pPr>
      <w:r w:rsidRPr="00E70197">
        <w:t xml:space="preserve">If we cannot exclude the possibility of the large-scale use of air-space attacks by the U.S. and other NATO countries (i.e., if we accept that the Yugoslavian strategy might be applied against Russia), then </w:t>
      </w:r>
      <w:r w:rsidRPr="00E70197">
        <w:rPr>
          <w:rStyle w:val="StyleUnderline"/>
        </w:rPr>
        <w:t>it is clearly impossible to solve the problem by fighting off air-space attacks with weapons that would neutralize them in the air-space theater</w:t>
      </w:r>
      <w:r w:rsidRPr="00E70197">
        <w:t xml:space="preserve">, since this would require the creation of highly effective air- and missile defense systems across the country. Therefore, the strategy for solving the air-space defense tasks faced in this eventuality should be based on deterring the enemy from large-scale air-space attacks by implementing the tasks facing air-space defense in this eventuality at a scale that would avoid escalation but force the enemy to refrain from further airspace attack.19 (Emphasis added.) In other words, </w:t>
      </w:r>
      <w:r w:rsidRPr="00E70197">
        <w:rPr>
          <w:rStyle w:val="StyleUnderline"/>
        </w:rPr>
        <w:t xml:space="preserve">because of the inevitable limitations in Russia’s ability to defend against air-space attacks, </w:t>
      </w:r>
      <w:proofErr w:type="spellStart"/>
      <w:r w:rsidRPr="00E70197">
        <w:rPr>
          <w:rStyle w:val="StyleUnderline"/>
        </w:rPr>
        <w:t>Sukhanov</w:t>
      </w:r>
      <w:proofErr w:type="spellEnd"/>
      <w:r w:rsidRPr="00E70197">
        <w:rPr>
          <w:rStyle w:val="StyleUnderline"/>
        </w:rPr>
        <w:t xml:space="preserve"> argues that Russia may have to resort to the limited use of nuclear weapons</w:t>
      </w:r>
      <w:r w:rsidRPr="00E70197">
        <w:t xml:space="preserve"> in order </w:t>
      </w:r>
      <w:r w:rsidRPr="00E70197">
        <w:rPr>
          <w:rStyle w:val="StyleUnderline"/>
        </w:rPr>
        <w:t xml:space="preserve">to compel the United States and its allies into backing down. This basic logic is </w:t>
      </w:r>
      <w:r w:rsidRPr="00E70197">
        <w:rPr>
          <w:rStyle w:val="Emphasis"/>
        </w:rPr>
        <w:t>widely accepted</w:t>
      </w:r>
      <w:r w:rsidRPr="00E70197">
        <w:rPr>
          <w:rStyle w:val="StyleUnderline"/>
        </w:rPr>
        <w:t xml:space="preserve"> in Russia.</w:t>
      </w:r>
    </w:p>
    <w:p w14:paraId="776DD053" w14:textId="61D4194C" w:rsidR="001063C8" w:rsidRPr="00E70197" w:rsidRDefault="00ED2F3E" w:rsidP="001063C8">
      <w:r w:rsidRPr="00E70197">
        <w:t xml:space="preserve">Judging by the available information, the United States does not have—and is not expected to have for the foreseeable future—the technological means or the operational plans to wage non-nuclear air-space warfare against Russia. However, </w:t>
      </w:r>
      <w:r w:rsidRPr="00E70197">
        <w:rPr>
          <w:rStyle w:val="StyleUnderline"/>
        </w:rPr>
        <w:t xml:space="preserve">the fact that a major war with the United States </w:t>
      </w:r>
      <w:r w:rsidRPr="00E70197">
        <w:t xml:space="preserve">and NATO </w:t>
      </w:r>
      <w:r w:rsidRPr="00E70197">
        <w:rPr>
          <w:rStyle w:val="StyleUnderline"/>
        </w:rPr>
        <w:t xml:space="preserve">is </w:t>
      </w:r>
      <w:r w:rsidRPr="00E70197">
        <w:rPr>
          <w:rStyle w:val="Emphasis"/>
          <w:i/>
          <w:iCs w:val="0"/>
        </w:rPr>
        <w:t>seen</w:t>
      </w:r>
      <w:r w:rsidRPr="00E70197">
        <w:t xml:space="preserve"> </w:t>
      </w:r>
      <w:r w:rsidRPr="00E70197">
        <w:rPr>
          <w:rStyle w:val="StyleUnderline"/>
        </w:rPr>
        <w:t>in contemporary Russian strategic thinking as a prolonged endeavor involving an integrated technological and operational continuum of nuclear and non-nuclear operation</w:t>
      </w:r>
      <w:r w:rsidRPr="00E70197">
        <w:t xml:space="preserve">s, defensive and offensive capabilities, and ballistic and aerodynamic weapons </w:t>
      </w:r>
      <w:r w:rsidRPr="00E70197">
        <w:rPr>
          <w:rStyle w:val="StyleUnderline"/>
        </w:rPr>
        <w:t xml:space="preserve">creates a breeding ground for entanglement. The result could be the rapid escalation of a local non-nuclear conflict to a </w:t>
      </w:r>
      <w:r w:rsidRPr="00E70197">
        <w:rPr>
          <w:rStyle w:val="Emphasis"/>
        </w:rPr>
        <w:t>global nuclear war</w:t>
      </w:r>
      <w:r w:rsidRPr="00E70197">
        <w:t>. The remainder of this chapter discusses how new and emerging military technologies might contribute to such an escalation.</w:t>
      </w:r>
    </w:p>
    <w:p w14:paraId="61063615" w14:textId="77777777" w:rsidR="004317D8" w:rsidRPr="00E70197" w:rsidRDefault="004317D8" w:rsidP="004317D8">
      <w:pPr>
        <w:pStyle w:val="Heading4"/>
        <w:rPr>
          <w:rFonts w:cstheme="majorHAnsi"/>
        </w:rPr>
      </w:pPr>
      <w:r w:rsidRPr="00E70197">
        <w:rPr>
          <w:rFonts w:cstheme="majorHAnsi"/>
        </w:rPr>
        <w:t xml:space="preserve">It’s existential. </w:t>
      </w:r>
    </w:p>
    <w:p w14:paraId="4655A0FD" w14:textId="77777777" w:rsidR="004317D8" w:rsidRPr="00E70197" w:rsidRDefault="004317D8" w:rsidP="004317D8">
      <w:pPr>
        <w:rPr>
          <w:rFonts w:cstheme="majorHAnsi"/>
        </w:rPr>
      </w:pPr>
      <w:r w:rsidRPr="00E70197">
        <w:rPr>
          <w:rFonts w:cstheme="majorHAnsi"/>
        </w:rPr>
        <w:t xml:space="preserve">Owen </w:t>
      </w:r>
      <w:r w:rsidRPr="00E70197">
        <w:rPr>
          <w:rStyle w:val="Style13ptBold"/>
          <w:rFonts w:cstheme="majorHAnsi"/>
        </w:rPr>
        <w:t>Cotton-Barratt 17</w:t>
      </w:r>
      <w:r w:rsidRPr="00E70197">
        <w:rPr>
          <w:rFonts w:cstheme="majorHAnsi"/>
        </w:rPr>
        <w:t>. PhD in Pure Mathematics, Oxford, Lecturer in Mathematics at Oxford, Research Associate at the Future of Humanity Institute. 2-3-2017. “Existential Risk: Diplomacy and Governance.” https://www.fhi.ox.ac.uk/wp-content/uploads/Existential-Risks-2017-01-23.pdf</w:t>
      </w:r>
    </w:p>
    <w:p w14:paraId="5E0DF030" w14:textId="77777777" w:rsidR="004317D8" w:rsidRPr="00E70197" w:rsidRDefault="004317D8" w:rsidP="004317D8">
      <w:pPr>
        <w:rPr>
          <w:rFonts w:cstheme="majorHAnsi"/>
        </w:rPr>
      </w:pPr>
      <w:r w:rsidRPr="00E70197">
        <w:rPr>
          <w:rFonts w:cstheme="majorHAnsi"/>
        </w:rPr>
        <w:t xml:space="preserve">The bombings of Hiroshima and Nagasaki demonstrated the unprecedented destructive power of nuclear weapons. However, </w:t>
      </w:r>
      <w:r w:rsidRPr="00E70197">
        <w:rPr>
          <w:rStyle w:val="StyleUnderline"/>
          <w:rFonts w:cstheme="majorHAnsi"/>
        </w:rPr>
        <w:t xml:space="preserve">even in an all-out nuclear war between the </w:t>
      </w:r>
      <w:r w:rsidRPr="00E70197">
        <w:rPr>
          <w:rStyle w:val="Emphasis"/>
          <w:rFonts w:cstheme="majorHAnsi"/>
        </w:rPr>
        <w:t>U</w:t>
      </w:r>
      <w:r w:rsidRPr="00E70197">
        <w:rPr>
          <w:rFonts w:cstheme="majorHAnsi"/>
        </w:rPr>
        <w:t xml:space="preserve">nited </w:t>
      </w:r>
      <w:r w:rsidRPr="00E70197">
        <w:rPr>
          <w:rStyle w:val="Emphasis"/>
          <w:rFonts w:cstheme="majorHAnsi"/>
        </w:rPr>
        <w:t>S</w:t>
      </w:r>
      <w:r w:rsidRPr="00E70197">
        <w:rPr>
          <w:rFonts w:cstheme="majorHAnsi"/>
        </w:rPr>
        <w:t xml:space="preserve">tates </w:t>
      </w:r>
      <w:r w:rsidRPr="00E70197">
        <w:rPr>
          <w:rStyle w:val="StyleUnderline"/>
          <w:rFonts w:cstheme="majorHAnsi"/>
        </w:rPr>
        <w:t xml:space="preserve">and </w:t>
      </w:r>
      <w:r w:rsidRPr="00E70197">
        <w:rPr>
          <w:rStyle w:val="Emphasis"/>
          <w:rFonts w:cstheme="majorHAnsi"/>
        </w:rPr>
        <w:t>Russia</w:t>
      </w:r>
      <w:r w:rsidRPr="00E70197">
        <w:rPr>
          <w:rFonts w:cstheme="majorHAnsi"/>
        </w:rPr>
        <w:t xml:space="preserve">, despite horrific casualties, </w:t>
      </w:r>
      <w:r w:rsidRPr="00E70197">
        <w:rPr>
          <w:rStyle w:val="StyleUnderline"/>
          <w:rFonts w:cstheme="majorHAnsi"/>
        </w:rPr>
        <w:t xml:space="preserve">neither country’s population is likely to be completely destroyed </w:t>
      </w:r>
      <w:r w:rsidRPr="00E70197">
        <w:rPr>
          <w:rStyle w:val="Emphasis"/>
          <w:rFonts w:cstheme="majorHAnsi"/>
        </w:rPr>
        <w:t>by the direct effects of the blast</w:t>
      </w:r>
      <w:r w:rsidRPr="00E70197">
        <w:rPr>
          <w:rFonts w:cstheme="majorHAnsi"/>
        </w:rPr>
        <w:t xml:space="preserve">, fire, and radiation.8 </w:t>
      </w:r>
      <w:r w:rsidRPr="00E70197">
        <w:rPr>
          <w:rStyle w:val="StyleUnderline"/>
          <w:rFonts w:cstheme="majorHAnsi"/>
        </w:rPr>
        <w:t xml:space="preserve">The aftermath could be </w:t>
      </w:r>
      <w:r w:rsidRPr="00E70197">
        <w:rPr>
          <w:rStyle w:val="Emphasis"/>
          <w:rFonts w:cstheme="majorHAnsi"/>
        </w:rPr>
        <w:t>much worse</w:t>
      </w:r>
      <w:r w:rsidRPr="00E70197">
        <w:rPr>
          <w:rFonts w:cstheme="majorHAnsi"/>
        </w:rPr>
        <w:t xml:space="preserve">: the </w:t>
      </w:r>
      <w:r w:rsidRPr="00E70197">
        <w:rPr>
          <w:rStyle w:val="StyleUnderline"/>
          <w:rFonts w:cstheme="majorHAnsi"/>
        </w:rPr>
        <w:t>burning</w:t>
      </w:r>
      <w:r w:rsidRPr="00E70197">
        <w:rPr>
          <w:rFonts w:cstheme="majorHAnsi"/>
        </w:rPr>
        <w:t xml:space="preserve"> of </w:t>
      </w:r>
      <w:r w:rsidRPr="00E70197">
        <w:rPr>
          <w:rStyle w:val="StyleUnderline"/>
          <w:rFonts w:cstheme="majorHAnsi"/>
        </w:rPr>
        <w:t>flammable materials could send massive amounts of smoke into the atmosphere</w:t>
      </w:r>
      <w:r w:rsidRPr="00E70197">
        <w:rPr>
          <w:rFonts w:cstheme="majorHAnsi"/>
        </w:rPr>
        <w:t xml:space="preserve">, which would absorb sunlight and cause sustained global cooling, severe ozone loss, and agricultural disruption – </w:t>
      </w:r>
      <w:r w:rsidRPr="00E70197">
        <w:rPr>
          <w:rStyle w:val="Emphasis"/>
          <w:rFonts w:cstheme="majorHAnsi"/>
        </w:rPr>
        <w:t>a nuclear winter</w:t>
      </w:r>
      <w:r w:rsidRPr="00E70197">
        <w:rPr>
          <w:rFonts w:cstheme="majorHAnsi"/>
        </w:rPr>
        <w:t>.</w:t>
      </w:r>
    </w:p>
    <w:p w14:paraId="57C438F4" w14:textId="77777777" w:rsidR="004317D8" w:rsidRPr="00E70197" w:rsidRDefault="004317D8" w:rsidP="004317D8">
      <w:pPr>
        <w:rPr>
          <w:rFonts w:cstheme="majorHAnsi"/>
        </w:rPr>
      </w:pPr>
      <w:r w:rsidRPr="00E70197">
        <w:rPr>
          <w:rFonts w:cstheme="majorHAnsi"/>
        </w:rPr>
        <w:t xml:space="preserve">According to one model 9, </w:t>
      </w:r>
      <w:r w:rsidRPr="00E70197">
        <w:rPr>
          <w:rStyle w:val="StyleUnderline"/>
          <w:rFonts w:cstheme="majorHAnsi"/>
        </w:rPr>
        <w:t>an all-out exchange of 4,000 weapons</w:t>
      </w:r>
      <w:r w:rsidRPr="00E70197">
        <w:rPr>
          <w:rFonts w:cstheme="majorHAnsi"/>
        </w:rPr>
        <w:t xml:space="preserve">10 </w:t>
      </w:r>
      <w:r w:rsidRPr="00E70197">
        <w:rPr>
          <w:rStyle w:val="StyleUnderline"/>
          <w:rFonts w:cstheme="majorHAnsi"/>
        </w:rPr>
        <w:t xml:space="preserve">could lead to a drop in global temperatures of around 8°C, making it </w:t>
      </w:r>
      <w:r w:rsidRPr="00E70197">
        <w:rPr>
          <w:rStyle w:val="Emphasis"/>
          <w:rFonts w:cstheme="majorHAnsi"/>
        </w:rPr>
        <w:t>impossible to grow food for</w:t>
      </w:r>
      <w:r w:rsidRPr="00E70197">
        <w:rPr>
          <w:rFonts w:cstheme="majorHAnsi"/>
        </w:rPr>
        <w:t xml:space="preserve"> 4 to </w:t>
      </w:r>
      <w:r w:rsidRPr="00E70197">
        <w:rPr>
          <w:rStyle w:val="Emphasis"/>
          <w:rFonts w:cstheme="majorHAnsi"/>
        </w:rPr>
        <w:t>5 years</w:t>
      </w:r>
      <w:r w:rsidRPr="00E70197">
        <w:rPr>
          <w:rStyle w:val="StyleUnderline"/>
          <w:rFonts w:cstheme="majorHAnsi"/>
        </w:rPr>
        <w:t>. This could leave some survivors</w:t>
      </w:r>
      <w:r w:rsidRPr="00E70197">
        <w:rPr>
          <w:rFonts w:cstheme="majorHAnsi"/>
        </w:rPr>
        <w:t xml:space="preserve"> in parts of Australia and New Zealand, </w:t>
      </w:r>
      <w:r w:rsidRPr="00E70197">
        <w:rPr>
          <w:rStyle w:val="StyleUnderline"/>
          <w:rFonts w:cstheme="majorHAnsi"/>
        </w:rPr>
        <w:t xml:space="preserve">but they would be in a very precarious situation and the </w:t>
      </w:r>
      <w:r w:rsidRPr="00E70197">
        <w:rPr>
          <w:rStyle w:val="Emphasis"/>
          <w:rFonts w:cstheme="majorHAnsi"/>
        </w:rPr>
        <w:t>threat of extinction from other sources would be great</w:t>
      </w:r>
      <w:r w:rsidRPr="00E70197">
        <w:rPr>
          <w:rStyle w:val="StyleUnderline"/>
          <w:rFonts w:cstheme="majorHAnsi"/>
        </w:rPr>
        <w:t xml:space="preserve">. An exchange on this scale is </w:t>
      </w:r>
      <w:r w:rsidRPr="00E70197">
        <w:rPr>
          <w:rStyle w:val="Emphasis"/>
          <w:rFonts w:cstheme="majorHAnsi"/>
        </w:rPr>
        <w:t>only possible between the US and Russia</w:t>
      </w:r>
      <w:r w:rsidRPr="00E70197">
        <w:rPr>
          <w:rStyle w:val="StyleUnderline"/>
          <w:rFonts w:cstheme="majorHAnsi"/>
        </w:rPr>
        <w:t xml:space="preserve"> who have more than 90% of the world’s nuclear weapons</w:t>
      </w:r>
      <w:r w:rsidRPr="00E70197">
        <w:rPr>
          <w:rFonts w:cstheme="majorHAnsi"/>
        </w:rPr>
        <w:t xml:space="preserve">, with stockpiles of around 4,500 warheads each, although many are not operationally deployed.11 Some models suggest that even </w:t>
      </w:r>
      <w:r w:rsidRPr="00E70197">
        <w:rPr>
          <w:rStyle w:val="StyleUnderline"/>
          <w:rFonts w:cstheme="majorHAnsi"/>
        </w:rPr>
        <w:t>a small regional nuclear war involving 100 nuclear weapons would</w:t>
      </w:r>
      <w:r w:rsidRPr="00E70197">
        <w:rPr>
          <w:rFonts w:cstheme="majorHAnsi"/>
        </w:rPr>
        <w:t xml:space="preserve"> produce a nuclear winter serious enough to </w:t>
      </w:r>
      <w:r w:rsidRPr="00E70197">
        <w:rPr>
          <w:rStyle w:val="StyleUnderline"/>
          <w:rFonts w:cstheme="majorHAnsi"/>
        </w:rPr>
        <w:t>put two billion</w:t>
      </w:r>
      <w:r w:rsidRPr="00E70197">
        <w:rPr>
          <w:rFonts w:cstheme="majorHAnsi"/>
        </w:rPr>
        <w:t xml:space="preserve"> people </w:t>
      </w:r>
      <w:r w:rsidRPr="00E70197">
        <w:rPr>
          <w:rStyle w:val="StyleUnderline"/>
          <w:rFonts w:cstheme="majorHAnsi"/>
        </w:rPr>
        <w:t>at risk</w:t>
      </w:r>
      <w:r w:rsidRPr="00E70197">
        <w:rPr>
          <w:rFonts w:cstheme="majorHAnsi"/>
        </w:rPr>
        <w:t xml:space="preserve"> of starvation,12 </w:t>
      </w:r>
      <w:r w:rsidRPr="00E70197">
        <w:rPr>
          <w:rStyle w:val="StyleUnderline"/>
          <w:rFonts w:cstheme="majorHAnsi"/>
        </w:rPr>
        <w:t>though this</w:t>
      </w:r>
      <w:r w:rsidRPr="00E70197">
        <w:rPr>
          <w:rFonts w:cstheme="majorHAnsi"/>
        </w:rPr>
        <w:t xml:space="preserve"> estimate </w:t>
      </w:r>
      <w:r w:rsidRPr="00E70197">
        <w:rPr>
          <w:rStyle w:val="Emphasis"/>
          <w:rFonts w:cstheme="majorHAnsi"/>
        </w:rPr>
        <w:t>might be pessimistic</w:t>
      </w:r>
      <w:r w:rsidRPr="00E70197">
        <w:rPr>
          <w:rFonts w:cstheme="majorHAnsi"/>
        </w:rPr>
        <w:t xml:space="preserve">.13 </w:t>
      </w:r>
      <w:r w:rsidRPr="00E70197">
        <w:rPr>
          <w:rStyle w:val="StyleUnderline"/>
          <w:rFonts w:cstheme="majorHAnsi"/>
        </w:rPr>
        <w:t xml:space="preserve">Wars on this scale are </w:t>
      </w:r>
      <w:r w:rsidRPr="00E70197">
        <w:rPr>
          <w:rStyle w:val="Emphasis"/>
          <w:rFonts w:cstheme="majorHAnsi"/>
        </w:rPr>
        <w:t>unlikely to lead to</w:t>
      </w:r>
      <w:r w:rsidRPr="00E70197">
        <w:rPr>
          <w:rFonts w:cstheme="majorHAnsi"/>
        </w:rPr>
        <w:t xml:space="preserve"> outright </w:t>
      </w:r>
      <w:r w:rsidRPr="00E70197">
        <w:rPr>
          <w:rStyle w:val="Emphasis"/>
          <w:rFonts w:cstheme="majorHAnsi"/>
        </w:rPr>
        <w:t>human extinction</w:t>
      </w:r>
      <w:r w:rsidRPr="00E70197">
        <w:rPr>
          <w:rFonts w:cstheme="majorHAnsi"/>
        </w:rPr>
        <w:t xml:space="preserve">, but this does suggest that conflicts which are around an order of magnitude larger may be likely to threaten </w:t>
      </w:r>
      <w:proofErr w:type="spellStart"/>
      <w:r w:rsidRPr="00E70197">
        <w:rPr>
          <w:rFonts w:cstheme="majorHAnsi"/>
        </w:rPr>
        <w:t>civilisation</w:t>
      </w:r>
      <w:proofErr w:type="spellEnd"/>
      <w:r w:rsidRPr="00E70197">
        <w:rPr>
          <w:rFonts w:cstheme="majorHAnsi"/>
        </w:rPr>
        <w:t xml:space="preserve">. It should be </w:t>
      </w:r>
      <w:proofErr w:type="spellStart"/>
      <w:r w:rsidRPr="00E70197">
        <w:rPr>
          <w:rFonts w:cstheme="majorHAnsi"/>
        </w:rPr>
        <w:t>emphasised</w:t>
      </w:r>
      <w:proofErr w:type="spellEnd"/>
      <w:r w:rsidRPr="00E70197">
        <w:rPr>
          <w:rFonts w:cstheme="majorHAnsi"/>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56539EF6" w14:textId="611CB002" w:rsidR="004317D8" w:rsidRPr="00E70197" w:rsidRDefault="004317D8" w:rsidP="001063C8">
      <w:pPr>
        <w:rPr>
          <w:rFonts w:cstheme="majorHAnsi"/>
        </w:rPr>
      </w:pPr>
      <w:r w:rsidRPr="00E70197">
        <w:rPr>
          <w:rStyle w:val="StyleUnderline"/>
          <w:rFonts w:cstheme="majorHAnsi"/>
        </w:rPr>
        <w:t>It is</w:t>
      </w:r>
      <w:r w:rsidRPr="00E70197">
        <w:rPr>
          <w:rFonts w:cstheme="majorHAnsi"/>
        </w:rPr>
        <w:t xml:space="preserve"> very </w:t>
      </w:r>
      <w:r w:rsidRPr="00E70197">
        <w:rPr>
          <w:rStyle w:val="StyleUnderline"/>
          <w:rFonts w:cstheme="majorHAnsi"/>
        </w:rPr>
        <w:t xml:space="preserve">difficult to precisely estimate the probability of </w:t>
      </w:r>
      <w:r w:rsidRPr="00E70197">
        <w:rPr>
          <w:rStyle w:val="Emphasis"/>
          <w:rFonts w:cstheme="majorHAnsi"/>
        </w:rPr>
        <w:t>existential risk from nuclear war</w:t>
      </w:r>
      <w:r w:rsidRPr="00E70197">
        <w:rPr>
          <w:rFonts w:cstheme="majorHAnsi"/>
        </w:rPr>
        <w:t xml:space="preserve"> over the next century, and existing attempts leave very large confidence intervals. According to many experts, </w:t>
      </w:r>
      <w:r w:rsidRPr="00E70197">
        <w:rPr>
          <w:rStyle w:val="StyleUnderline"/>
          <w:rFonts w:cstheme="majorHAnsi"/>
        </w:rPr>
        <w:t>the most likely nuclear war</w:t>
      </w:r>
      <w:r w:rsidRPr="00E70197">
        <w:rPr>
          <w:rFonts w:cstheme="majorHAnsi"/>
        </w:rPr>
        <w:t xml:space="preserve"> at present </w:t>
      </w:r>
      <w:r w:rsidRPr="00E70197">
        <w:rPr>
          <w:rStyle w:val="StyleUnderline"/>
          <w:rFonts w:cstheme="majorHAnsi"/>
        </w:rPr>
        <w:t>is between India and Pakistan</w:t>
      </w:r>
      <w:r w:rsidRPr="00E70197">
        <w:rPr>
          <w:rFonts w:cstheme="majorHAnsi"/>
        </w:rPr>
        <w:t xml:space="preserve">.14 </w:t>
      </w:r>
      <w:r w:rsidRPr="00E70197">
        <w:rPr>
          <w:rStyle w:val="StyleUnderline"/>
          <w:rFonts w:cstheme="majorHAnsi"/>
        </w:rPr>
        <w:t xml:space="preserve">However, given the relatively modest size of their arsenals, the risk of human extinction is </w:t>
      </w:r>
      <w:r w:rsidRPr="00E70197">
        <w:rPr>
          <w:rStyle w:val="Emphasis"/>
          <w:rFonts w:cstheme="majorHAnsi"/>
        </w:rPr>
        <w:t>plausibly greater</w:t>
      </w:r>
      <w:r w:rsidRPr="00E70197">
        <w:rPr>
          <w:rStyle w:val="StyleUnderline"/>
          <w:rFonts w:cstheme="majorHAnsi"/>
        </w:rPr>
        <w:t xml:space="preserve"> from a conflict between the </w:t>
      </w:r>
      <w:r w:rsidRPr="00E70197">
        <w:rPr>
          <w:rStyle w:val="Emphasis"/>
          <w:rFonts w:cstheme="majorHAnsi"/>
        </w:rPr>
        <w:t>U</w:t>
      </w:r>
      <w:r w:rsidRPr="00E70197">
        <w:rPr>
          <w:rFonts w:cstheme="majorHAnsi"/>
        </w:rPr>
        <w:t xml:space="preserve">nited </w:t>
      </w:r>
      <w:r w:rsidRPr="00E70197">
        <w:rPr>
          <w:rStyle w:val="Emphasis"/>
          <w:rFonts w:cstheme="majorHAnsi"/>
        </w:rPr>
        <w:t>S</w:t>
      </w:r>
      <w:r w:rsidRPr="00E70197">
        <w:rPr>
          <w:rFonts w:cstheme="majorHAnsi"/>
        </w:rPr>
        <w:t xml:space="preserve">tates </w:t>
      </w:r>
      <w:r w:rsidRPr="00E70197">
        <w:rPr>
          <w:rStyle w:val="StyleUnderline"/>
          <w:rFonts w:cstheme="majorHAnsi"/>
        </w:rPr>
        <w:t xml:space="preserve">and </w:t>
      </w:r>
      <w:r w:rsidRPr="00E70197">
        <w:rPr>
          <w:rStyle w:val="Emphasis"/>
          <w:rFonts w:cstheme="majorHAnsi"/>
        </w:rPr>
        <w:t>Russia</w:t>
      </w:r>
      <w:r w:rsidRPr="00E70197">
        <w:rPr>
          <w:rFonts w:cstheme="majorHAnsi"/>
        </w:rPr>
        <w:t>. Tensions between these countries have increased in recent years and it seems unreasonable to rule out the possibility of them rising further in the future.</w:t>
      </w:r>
    </w:p>
    <w:p w14:paraId="3659F053" w14:textId="77777777" w:rsidR="004317D8" w:rsidRPr="00E70197" w:rsidRDefault="004317D8" w:rsidP="001063C8"/>
    <w:p w14:paraId="3DD54204" w14:textId="7B9687B3" w:rsidR="001063C8" w:rsidRPr="00E70197" w:rsidRDefault="001063C8" w:rsidP="001063C8">
      <w:pPr>
        <w:pStyle w:val="Heading4"/>
      </w:pPr>
      <w:r w:rsidRPr="00E70197">
        <w:t>Privat</w:t>
      </w:r>
      <w:r w:rsidR="00A32B30" w:rsidRPr="00E70197">
        <w:t xml:space="preserve">ization of space travel kills </w:t>
      </w:r>
      <w:r w:rsidR="00ED2F3E" w:rsidRPr="00E70197">
        <w:t xml:space="preserve">off </w:t>
      </w:r>
      <w:r w:rsidR="00A32B30" w:rsidRPr="00E70197">
        <w:t>public</w:t>
      </w:r>
      <w:r w:rsidRPr="00E70197">
        <w:t xml:space="preserve"> space exploration.</w:t>
      </w:r>
    </w:p>
    <w:p w14:paraId="69127535" w14:textId="04276B31" w:rsidR="001063C8" w:rsidRPr="00E70197" w:rsidRDefault="001063C8" w:rsidP="001063C8"/>
    <w:p w14:paraId="7747F0B8" w14:textId="66A76593" w:rsidR="001063C8" w:rsidRPr="00E70197" w:rsidRDefault="001063C8" w:rsidP="001063C8">
      <w:pPr>
        <w:pStyle w:val="Heading4"/>
      </w:pPr>
      <w:r w:rsidRPr="00E70197">
        <w:t>Two internal link</w:t>
      </w:r>
      <w:r w:rsidR="00A32B30" w:rsidRPr="00E70197">
        <w:t>s</w:t>
      </w:r>
      <w:r w:rsidRPr="00E70197">
        <w:t>—</w:t>
      </w:r>
    </w:p>
    <w:p w14:paraId="7FC8D89F" w14:textId="674007DA" w:rsidR="001063C8" w:rsidRPr="00E70197" w:rsidRDefault="001063C8" w:rsidP="001063C8"/>
    <w:p w14:paraId="1E7A15E2" w14:textId="36D4CE52" w:rsidR="001063C8" w:rsidRPr="00E70197" w:rsidRDefault="001063C8" w:rsidP="001063C8">
      <w:pPr>
        <w:pStyle w:val="Heading4"/>
      </w:pPr>
      <w:r w:rsidRPr="00E70197">
        <w:t xml:space="preserve">First, </w:t>
      </w:r>
      <w:r w:rsidR="00A32B30" w:rsidRPr="00E70197">
        <w:t xml:space="preserve">tradeoff— </w:t>
      </w:r>
    </w:p>
    <w:p w14:paraId="399E3B20" w14:textId="3A6BFE83" w:rsidR="00A32B30" w:rsidRPr="00E70197" w:rsidRDefault="001063C8" w:rsidP="00A32B30">
      <w:pPr>
        <w:pStyle w:val="Heading4"/>
      </w:pPr>
      <w:r w:rsidRPr="00E70197">
        <w:t xml:space="preserve">Space exploration must be public-sector – entrepreneurs </w:t>
      </w:r>
      <w:r w:rsidR="00A32B30" w:rsidRPr="00E70197">
        <w:t>purposely understate the barriers to colonization</w:t>
      </w:r>
      <w:r w:rsidRPr="00E70197">
        <w:t xml:space="preserve">, yet exploit </w:t>
      </w:r>
      <w:r w:rsidR="00A32B30" w:rsidRPr="00E70197">
        <w:t>its</w:t>
      </w:r>
      <w:r w:rsidRPr="00E70197">
        <w:t xml:space="preserve"> potential </w:t>
      </w:r>
      <w:r w:rsidR="00A32B30" w:rsidRPr="00E70197">
        <w:t>for financial gain.</w:t>
      </w:r>
      <w:r w:rsidRPr="00E70197">
        <w:t xml:space="preserve"> </w:t>
      </w:r>
    </w:p>
    <w:p w14:paraId="0D7FDE0E" w14:textId="539C98C9" w:rsidR="001063C8" w:rsidRPr="00E70197" w:rsidRDefault="001063C8" w:rsidP="001063C8">
      <w:r w:rsidRPr="00E70197">
        <w:rPr>
          <w:rStyle w:val="Style13ptBold"/>
        </w:rPr>
        <w:t xml:space="preserve">Phillips 20 </w:t>
      </w:r>
      <w:r w:rsidRPr="00E70197">
        <w:t>[(Leigh, science writer and EU affairs journalist, author of Austerity Ecology &amp; the Collapse-Porn Addicts.) “We Don’t Need Elon Musk to Explore the Solar System,” May 8, 2021, https://jacobinmag.com/2021/05/elon-musk-space-exploration-mars-colonization] TDI</w:t>
      </w:r>
    </w:p>
    <w:p w14:paraId="11045769" w14:textId="20DB56A6" w:rsidR="001063C8" w:rsidRPr="00E70197" w:rsidRDefault="001063C8" w:rsidP="001063C8">
      <w:pPr>
        <w:rPr>
          <w:b/>
          <w:u w:val="single"/>
        </w:rPr>
      </w:pPr>
      <w:r w:rsidRPr="00E70197">
        <w:t>He opens the paper with a recognition that, at some point</w:t>
      </w:r>
      <w:r w:rsidRPr="00E70197">
        <w:rPr>
          <w:rStyle w:val="StyleUnderline"/>
        </w:rPr>
        <w:t xml:space="preserve">, if we stay on Earth, we will confront an eventual extinction event. “The alternative is to become a spacefaring civilization and a multi-planetary species.” </w:t>
      </w:r>
      <w:r w:rsidRPr="00E70197">
        <w:t xml:space="preserve">He alights upon Mars as the obvious first option for establishing a “self-sustaining city — a city that is not merely an outpost, but which can become a planet in its own right.” He rejects Venus due to it being, as he correctly puts it, a super-high-pressure, hot acid bath. He rejects Mercury due to it being too close to the Sun, and the Moon for lack of atmosphere and its twenty-eight-day “day” (a Martian day, or “sol,” for comparison, is an Earthling-friendly 24.5 hours). And he rejects, at least for now, the moons of Jupiter or Saturn, as they are much harder to get to. </w:t>
      </w:r>
      <w:r w:rsidRPr="00E70197">
        <w:rPr>
          <w:rStyle w:val="StyleUnderline"/>
        </w:rPr>
        <w:t>Mars has more than its own share of habitability issues, but Musk does not mention them, other than to say that, while Mars is “a little cold</w:t>
      </w:r>
      <w:r w:rsidRPr="00E70197">
        <w:t>” (in reality, -63ºC, or -81ºF, compared to Earth’s balmy 16ºC, or 57ºF), “we can warm it up.” The Martian atmosphere is “very helpful” because it’s primarily CO2, with some nitrogen and argon, meaning that “we can grow plants on Mars just by compressing the atmosphere.” Most cheery of all, Musk says it would be “quite fun” to be on Mars, because the gravity is about 38 percent that of Earth, making it easy to lift heavy things and “bound around.” Mars, as seen from space. (</w:t>
      </w:r>
      <w:proofErr w:type="spellStart"/>
      <w:r w:rsidRPr="00E70197">
        <w:t>WikiImages</w:t>
      </w:r>
      <w:proofErr w:type="spellEnd"/>
      <w:r w:rsidRPr="00E70197">
        <w:t xml:space="preserve"> via </w:t>
      </w:r>
      <w:proofErr w:type="spellStart"/>
      <w:r w:rsidRPr="00E70197">
        <w:t>Pixabay</w:t>
      </w:r>
      <w:proofErr w:type="spellEnd"/>
      <w:r w:rsidRPr="00E70197">
        <w:t xml:space="preserve">) It’s all so simple. “We just need to change the populations because currently we have seven billion people on Earth and none on Mars.” </w:t>
      </w:r>
      <w:r w:rsidRPr="00E70197">
        <w:rPr>
          <w:rStyle w:val="StyleUnderline"/>
        </w:rPr>
        <w:t>And so the paper is primarily devoted to explaining how to solve that sole problem: how to lower the cost of a trip to Mars from the current roughly $10 billion per person down to the median cost of a house in the United States. By making rockets reusable, refilling in orbit, producing propellant on Mars, choosing the right propellant, and improving system design and performance, Musk reckons he can get the cost of a ticket down to $200,000, perhaps as little as $100,000. And Musk’s SpaceX has done a tremendous job so far of sharply reducing the cost of escaping Earth’s gravity well, primarily via deep vertical integration of the firm.</w:t>
      </w:r>
      <w:r w:rsidRPr="00E70197">
        <w:t xml:space="preserve"> It produces a whopping 70 percent of its components in-house, as opposed to the 1,200 different suppliers in the outsourced supply chain of its main competitor, the Boeing–Lockheed Martin partnership known as the United Space Alliance. Each of these suppliers extracts their own profit margin from every contract in the chain, jacking up the cost per launch to $460 million. SpaceX, by comparison, charges NASA and its other clients just $62 million per launch, and Musk says he has slashed the marginal cost of a reused Falcon 9 booster launch to a mere $15 million. </w:t>
      </w:r>
      <w:r w:rsidRPr="00E70197">
        <w:rPr>
          <w:rStyle w:val="StyleUnderline"/>
        </w:rPr>
        <w:t>Well done, Elon. Or, rather, well done to all the engineers, logistical experts, and other workers who have done most of the labor, allowing SpaceX to revolutionize the business model of getting to space. There is not really any mention of the enormous challenges of the atmosphere’s low pressure and toxic composition, the preponderance of deadly perchlorates in the soil, or the lack of magnetosphere to protect against solar and cosmic radiation</w:t>
      </w:r>
      <w:r w:rsidRPr="00E70197">
        <w:t xml:space="preserve">. The current atmosphere of Mars is too thin to support most life: its pressure is only about 1 percent that of Earth. Only </w:t>
      </w:r>
      <w:proofErr w:type="spellStart"/>
      <w:r w:rsidRPr="00E70197">
        <w:t>hypopiezotolerant</w:t>
      </w:r>
      <w:proofErr w:type="spellEnd"/>
      <w:r w:rsidRPr="00E70197">
        <w:t xml:space="preserve"> microbes (those that live in low-pressure environments), such as ones that are lofted by winds into Earth’s stratosphere, would be able to survive. The atmosphere is also 95 percent carbon dioxide — fine for plants (if the pressure were able to be raised) but not for animals. Musk does say that once Mars is warmed up, “we would once again have a thick atmosphere and liquid oceans.” Bioremediation using bacteria to clean up perchlorates already occurs on Earth, but we are talking about an entire planet here. There is no discussion of how any of this might happen, over what time period, and who would pay for it. Same with the construction of an artificial magnetosphere. Dealing with the perchlorates alone would likely be profoundly more challenging and expensive than the relatively straightforward process of decarbonizing Earth’s economy. </w:t>
      </w:r>
      <w:r w:rsidRPr="00E70197">
        <w:rPr>
          <w:rStyle w:val="StyleUnderline"/>
        </w:rPr>
        <w:t xml:space="preserve">A 2018 NASA study found that there is insufficient CO2 and H2O from the Martian soil, polar ice caps, and minerals in the upper crust to get anywhere close to thickening the atmosphere and using it like a blanket to warm up the planet. All these sources combined would still only boost the pressure to about 7 percent of that of Earth. Carbon-bearing minerals deep in the crust might have enough CO2 to achieve the needed pressure, but nothing is known about their extent, and recovering them with current technology would be colossally energy intensive. Another idea is to direct comets or asteroids to crash into Mars and release their greenhouse gases that way. Again, these are fantastical ideas that will be impractical for many, many generations yet to come. </w:t>
      </w:r>
      <w:r w:rsidRPr="00E70197">
        <w:t xml:space="preserve">NASA astronauts in space. (NASA) </w:t>
      </w:r>
      <w:r w:rsidRPr="00E70197">
        <w:rPr>
          <w:rStyle w:val="StyleUnderline"/>
        </w:rPr>
        <w:t>And there is likely no way of ever overcoming Mars’s low gravity</w:t>
      </w:r>
      <w:r w:rsidRPr="00E70197">
        <w:t xml:space="preserve">. If you added all the mass of Venus to that of Mars, smashing the planets together, even then, you would still not quite achieve Earth’s gravity. It is true that we do not know what the physiological effects of 38 percent of Earth’s gravity are, either on humans or other life. We have two data points: Earth gravity, what we call 1G, and the 0G microgravity of the International Space Station (ISS). But from studies of astronauts who have spent extended periods aboard the ISS, we know that 0G is extremely bad for human health. </w:t>
      </w:r>
      <w:r w:rsidRPr="00E70197">
        <w:rPr>
          <w:rStyle w:val="StyleUnderline"/>
        </w:rPr>
        <w:t xml:space="preserve">Muscles atrophy. Tendons and ligaments begin to fail. Facial and finger muscles, which cannot be worked out via onboard gyms or treadmills, weaken. The spine lengthens, with astronauts gaining an inch or two in height and suffering from back pain. Bones demineralize, losing density at a rate of 1 percent per month. </w:t>
      </w:r>
      <w:r w:rsidRPr="00E70197">
        <w:t xml:space="preserve">As Christopher </w:t>
      </w:r>
      <w:proofErr w:type="spellStart"/>
      <w:r w:rsidRPr="00E70197">
        <w:t>Wanjek</w:t>
      </w:r>
      <w:proofErr w:type="spellEnd"/>
      <w:r w:rsidRPr="00E70197">
        <w:t xml:space="preserve">, a former NASA science writer and author of 2020 book Spacefarers — which is an optimistic volume on the viability of manned space travel — notes: “To visualize how bad that bone loss is, consider the fact that the major obstacle to fully recycling urine into drinking water on the ISS is that the filters get clogged daily with calcium deposits.” </w:t>
      </w:r>
      <w:proofErr w:type="spellStart"/>
      <w:r w:rsidRPr="00E70197">
        <w:t>Wanjek</w:t>
      </w:r>
      <w:proofErr w:type="spellEnd"/>
      <w:r w:rsidRPr="00E70197">
        <w:t xml:space="preserve"> writes how the rate of vision loss is such that a crew to Mars would need to pack eyeglasses with various prescriptions for “each phase of their gradual, inevitable, and permanent vision loss.” </w:t>
      </w:r>
      <w:r w:rsidRPr="00E70197">
        <w:rPr>
          <w:rStyle w:val="StyleUnderline"/>
        </w:rPr>
        <w:t xml:space="preserve">Kidneys get confused by blood not being where it’s supposed to be and think there is an excess, so they start to remove what they believe to be excess water. The blood thickens, driving a reduced production of red blood cells, which in turn drives anemia, shortness of breath, lethargy, and greater likelihood of infection. Perhaps worst of all, brain compression resulting from microgravity negatively impacts regions responsible for fine motor movement and executive function — deteriorations that could be permanent. </w:t>
      </w:r>
      <w:r w:rsidRPr="00E70197">
        <w:t xml:space="preserve">A range of interventions, including exercise, drugs, and compression clothing can shave the sharp edges off some of these effects, but ultimately, the solution on a spacecraft is the simulation of gravity via centrifugal force — a spinning ship. This is not something that you can do with a whole planet. </w:t>
      </w:r>
      <w:r w:rsidRPr="00E70197">
        <w:rPr>
          <w:rStyle w:val="StyleUnderline"/>
        </w:rPr>
        <w:t xml:space="preserve">It is for this reason that Venus, with its gravity not too far off that of Earth, may actually be a better terraforming candidate than Mars — one day — despite its currently inhospitable atmosphere. The Real Business of SpaceX Isn’t Mars One has to suspect that Musk knows all this. We have a hint of this when, at one point in his paper, Musk concedes that it will be difficult to fund his vision just by slashing the cost of getting to space. He admits that SpaceX expects to generate substantial cash flow from launching lots of satellites and servicing the International Space Station for NASA. Additional help for bankrolling the Mars project might come from the emergence of a market for really fast transportation of things or people around the world by rocket: cargo could be transported anywhere on Earth in forty-five minutes, and a trip from New York to Tokyo could take a mere twenty-five minutes (so long as takeoff and landing takes place where the tremendous noise, as he puts it in hip-CEO-speak, “is not a super-big deal”). As a result, one gets the impression by reading between the lines that a self-sustaining Martian city is all just an impressive marketing maneuver taking advantage of most people’s sense of adventure and wonder; of our species’ ancient need to wander and explore. The real business of SpaceX was never a Martian colony but rather servicing a mature satellite market, stealing government space contracts from the likes of Boeing, and kicking off a terrestrial rocket transport sector. The dream of Mars is, in this case, not really any different from the adman’s fiction of romance and aspiration that sells a can of Pepsi or a Jeep. </w:t>
      </w:r>
      <w:r w:rsidRPr="00E70197">
        <w:t xml:space="preserve">The dream of Mars is, in this case, not really any different from the adman’s fiction of romance and aspiration that sells a can of Pepsi or a Jeep. None of this is to suggest that establishing an outpost on Mars for the purposes of scientific exploration should not be attempted, even in the next couple of decades. But an outpost, as Musk himself makes clear, does not approach a self-sustaining city, and still less a multi-planetary species. </w:t>
      </w:r>
      <w:r w:rsidRPr="00E70197">
        <w:rPr>
          <w:rStyle w:val="StyleUnderline"/>
        </w:rPr>
        <w:t>Because humans do need to exit Earth at some point in order to maintain the species, if we are to establish genuinely self-sustaining colonies, then terraforming will likely be necessary one day, as well as interstellar generation ships that take us to habitable exoplanets far beyond the solar system. For all of this, we will have to figure out how to take our ecology with us. We are not really the collection of individuals we thought we were, but rather are deeply embedded within our ecosystems</w:t>
      </w:r>
      <w:r w:rsidRPr="00E70197">
        <w:t xml:space="preserve">. Indeed, each of us is a microbial ecosystem whose edges are vague. Where does the bacterial, fungal, and viral multitude that is “me” stop and my equally microbiological environment begin? This does not mean that Earth will be the only home we ever have, but it does mean that the antiseptic, forestless, </w:t>
      </w:r>
      <w:proofErr w:type="spellStart"/>
      <w:r w:rsidRPr="00E70197">
        <w:t>riverless</w:t>
      </w:r>
      <w:proofErr w:type="spellEnd"/>
      <w:r w:rsidRPr="00E70197">
        <w:t xml:space="preserve"> Starship Enterprise would leave its inhabitants very sick before too long. How much of our ecology do we need to take with us, though? We just don’t know yet</w:t>
      </w:r>
      <w:r w:rsidRPr="00E70197">
        <w:rPr>
          <w:rStyle w:val="StyleUnderline"/>
        </w:rPr>
        <w:t>. The science of ecology is very much still a young discipline.</w:t>
      </w:r>
      <w:r w:rsidRPr="00E70197">
        <w:t xml:space="preserve"> This is where fantastical science-fiction conceptions of vast ships made from hollowed out asteroids and packed with different biomes fills the gap of what we do not know. Likewise for novels like Becky </w:t>
      </w:r>
      <w:proofErr w:type="spellStart"/>
      <w:r w:rsidRPr="00E70197">
        <w:t>Chambers’s</w:t>
      </w:r>
      <w:proofErr w:type="spellEnd"/>
      <w:r w:rsidRPr="00E70197">
        <w:t xml:space="preserve"> To be Taught, if Fortunate, in which, instead of terraforming other worlds, adapting them to our needs, we genetically alter our bodies via “</w:t>
      </w:r>
      <w:proofErr w:type="spellStart"/>
      <w:r w:rsidRPr="00E70197">
        <w:t>somaforming</w:t>
      </w:r>
      <w:proofErr w:type="spellEnd"/>
      <w:r w:rsidRPr="00E70197">
        <w:t xml:space="preserve">” to adapt ourselves to their conditions. </w:t>
      </w:r>
      <w:r w:rsidRPr="00E70197">
        <w:rPr>
          <w:rStyle w:val="StyleUnderline"/>
        </w:rPr>
        <w:t>Plainly, then, there is no rush for any of this, even as there is a moral imperative for us, one day in the distant future, to permanently exit Earth. Our colonization of other worlds is akin to the building of the grandest cathedral we have ever envisaged: a project that will take centuries, or more likely millennia, many millennia. This is nothing that a private company can deliver. There is no near-term return on investment; indeed, there is no aim of profitability at all, but rather of our species’ survival through the eons.</w:t>
      </w:r>
    </w:p>
    <w:p w14:paraId="6577065D" w14:textId="7915554E" w:rsidR="00A32B30" w:rsidRPr="00E70197" w:rsidRDefault="00A32B30" w:rsidP="00A32B30">
      <w:pPr>
        <w:pStyle w:val="Heading4"/>
      </w:pPr>
      <w:r w:rsidRPr="00E70197">
        <w:t>Privatization of space travel makes it politically polarizing and drains public support.</w:t>
      </w:r>
    </w:p>
    <w:p w14:paraId="223BFCDF" w14:textId="77777777" w:rsidR="00A32B30" w:rsidRPr="00E70197" w:rsidRDefault="00A32B30" w:rsidP="00A32B30">
      <w:r w:rsidRPr="00E70197">
        <w:rPr>
          <w:rStyle w:val="Style13ptBold"/>
        </w:rPr>
        <w:t xml:space="preserve">Phillips 20 </w:t>
      </w:r>
      <w:r w:rsidRPr="00E70197">
        <w:t>[(Leigh, science writer and EU affairs journalist, author of Austerity Ecology &amp; the Collapse-Porn Addicts.) “We Don’t Need Elon Musk to Explore the Solar System,” May 8, 2021, https://jacobinmag.com/2021/05/elon-musk-space-exploration-mars-colonization] TDI</w:t>
      </w:r>
    </w:p>
    <w:p w14:paraId="7260BDBE" w14:textId="15526EC8" w:rsidR="00A32B30" w:rsidRPr="00E70197" w:rsidRDefault="00A32B30" w:rsidP="00A32B30">
      <w:r w:rsidRPr="00E70197">
        <w:rPr>
          <w:rStyle w:val="StyleUnderline"/>
        </w:rPr>
        <w:t xml:space="preserve">Elon Musk is right to dream of humanity’s future as a multi-planet species. However, the multigenerational, millennia-long project of </w:t>
      </w:r>
      <w:r w:rsidRPr="00E70197">
        <w:rPr>
          <w:rStyle w:val="Emphasis"/>
        </w:rPr>
        <w:t xml:space="preserve">space colonization will be a public-sector endeavor, or it will not happen. </w:t>
      </w:r>
      <w:r w:rsidRPr="00E70197">
        <w:t xml:space="preserve">Elon Musk, the third-richest man in the world, CEO of SpaceX and Tesla (and dabbler in online </w:t>
      </w:r>
      <w:proofErr w:type="spellStart"/>
      <w:r w:rsidRPr="00E70197">
        <w:t>edgelord</w:t>
      </w:r>
      <w:proofErr w:type="spellEnd"/>
      <w:r w:rsidRPr="00E70197">
        <w:t xml:space="preserve"> provocation), issued a strange Twitter post last month in defense of his wealth. “I am accumulating resources to help make life multiplanetary &amp; extend the light of consciousness to the stars,” he declared. And then, this week, the </w:t>
      </w:r>
      <w:proofErr w:type="spellStart"/>
      <w:r w:rsidRPr="00E70197">
        <w:t>centibillionaire</w:t>
      </w:r>
      <w:proofErr w:type="spellEnd"/>
      <w:r w:rsidRPr="00E70197">
        <w:t xml:space="preserve"> further provoked when he mentioned in an interview about Martian colonization that, while it would be a glorious experience, “a bunch of people will probably die in the beginning.” All this within days of NASA’s Perseverance Mars mission achieving the first helicopter flight on another planet and producing five grams of oxygen from the planet’s carbon dioxide–dominant atmosphere — two major milestones in space exploration. A reasonable critique of Musk’s SpaceX endeavors might begin by noting that, regardless of how noble an aim Musk may have for his </w:t>
      </w:r>
      <w:proofErr w:type="spellStart"/>
      <w:r w:rsidRPr="00E70197">
        <w:t>centibillions</w:t>
      </w:r>
      <w:proofErr w:type="spellEnd"/>
      <w:r w:rsidRPr="00E70197">
        <w:t xml:space="preserve">, there simply should not be </w:t>
      </w:r>
      <w:proofErr w:type="spellStart"/>
      <w:r w:rsidRPr="00E70197">
        <w:t>centibillionaires</w:t>
      </w:r>
      <w:proofErr w:type="spellEnd"/>
      <w:r w:rsidRPr="00E70197">
        <w:t xml:space="preserve"> (or even regular millionaires and billionaires). One might also echo Neil Armstrong’s criticism of private space flight — a criticism that once made Elon cry when 60 Minutes asked him about his hero arguing against the privatization of space. We might note how space exploration during the Cold War, despite the militarist overtones of the Space Race, was explicitly intended to be for all mankind rather than in service of the jollies of ultrarich space tourists. </w:t>
      </w:r>
      <w:r w:rsidRPr="00E70197">
        <w:rPr>
          <w:rStyle w:val="StyleUnderline"/>
        </w:rPr>
        <w:t xml:space="preserve">A democratic and public redirection of Elon Musk’s billions might be spent differently. One might further assert that, given the non-identity of the set of all things that are beneficial and the set of all things that are profitable, space colonization will be a public-sector endeavor, or it will not happen — as such a private space travel has no near-term, medium-term, or even long-term prospect of any return on financial investment beyond servicing low-earth, medium-earth, or geostationary orbit. And, finally, we might denounce the union-busting at Musk’s factories or even argue that his “accumulation of resources” is less the product of his own efforts than it is primarily an upward redistribution of value created by his workers. That is to say that there are a raft of progressive critiques of Musk that could be made that nevertheless still value space exploration and, one day, human colonization of the cosmos. </w:t>
      </w:r>
      <w:r w:rsidRPr="00E70197">
        <w:t xml:space="preserve">Indeed, </w:t>
      </w:r>
      <w:r w:rsidRPr="00E70197">
        <w:rPr>
          <w:rStyle w:val="StyleUnderline"/>
        </w:rPr>
        <w:t>if one values space exploration</w:t>
      </w:r>
      <w:r w:rsidRPr="00E70197">
        <w:t xml:space="preserve"> and looks forward to the time, as astronomer Carl Sagan put it, “when most human cultures will be engaged in an activity you might describe as a dandelion going to seed</w:t>
      </w:r>
      <w:r w:rsidRPr="00E70197">
        <w:rPr>
          <w:rStyle w:val="StyleUnderline"/>
        </w:rPr>
        <w:t xml:space="preserve">,” then a socialist critique is all the more necessary, given the irrational limitations markets impose on human endeavor. </w:t>
      </w:r>
      <w:r w:rsidRPr="00E70197">
        <w:t xml:space="preserve">There are a raft of progressive critiques of Elon Musk that could be made that nevertheless still value space exploration and, one day, human colonization of the cosmos. But instead, there are thousands of snark-drenched tweets sneering at how crackpot, masculinist, and even childish Elon’s dream is. They argue that space travel is a waste of resources that would be better spent solving problems here on Earth, and that space colonization is a repetition of the colonization of the New World. Even Bernie Sanders responded to Musk by saying: “Space travel is an exciting idea, but right now we need to focus on Earth and create a progressive tax system so that children don’t go hungry, people are not homeless and all Americans have healthcare. The level of inequality in America is obscene and a threat to our democracy.” At the time of writing, the senator’s tweet had received some 95,000 likes. Bernie is, in this case, wrong. </w:t>
      </w:r>
      <w:r w:rsidRPr="00E70197">
        <w:rPr>
          <w:rStyle w:val="StyleUnderline"/>
        </w:rPr>
        <w:t xml:space="preserve">Space exploration, including space travel, is one of the grandest tasks humanity has ever set for itself. It is a false dichotomy — and an </w:t>
      </w:r>
      <w:proofErr w:type="spellStart"/>
      <w:r w:rsidRPr="00E70197">
        <w:rPr>
          <w:rStyle w:val="StyleUnderline"/>
        </w:rPr>
        <w:t>austerian</w:t>
      </w:r>
      <w:proofErr w:type="spellEnd"/>
      <w:r w:rsidRPr="00E70197">
        <w:rPr>
          <w:rStyle w:val="StyleUnderline"/>
        </w:rPr>
        <w:t xml:space="preserve"> one at that — to say that we do not have enough money for both a space program and social justice or environmental protection. We can more than afford to do both. NASA’s budget is but a fraction of the Pentagon’s. It should not be difficult to imagine a democratic socialist economy, or even just one a little less neoliberal, that permits much more space and much less war. We can have public health care and science. We can end homelessness and explore the cosmos. We can have unionized, family-supporting jobs for all and, one day, almost certainly some considerable time from now, colonies on other worlds. </w:t>
      </w:r>
      <w:r w:rsidRPr="00E70197">
        <w:t xml:space="preserve">The Postcolonial Space Programs Let me offer a personal anecdote about how I came to change my mind about this. A few years ago, I was researching the space programs of developing nations in Sub-Saharan Africa and South America for a feature article for a science magazine. While I have always been a cheerleader for space science, I had heard that, in some cases, the states concerned did not really have the capacity for such activities and were doing little more than rebranding British or American satellites launched from Russian spaceports. I thought I would have a nice story of neoliberal regimes wasting what little money these countries had on vanity projects that were of dubious national provenance. So I got in touch with some of the British and American engineers that had worked on these projects and interviewed them off the record. To varying degrees, they conceded that this was more or less what was happening in some places, but not in others, where a country was more advanced and did have at least some of the capacity necessary. Off the record, they told stories of corruption and incompetence, delays and malfunctions. But they also said that there was a learning process and there absolutely was a transfer of skills and knowledge. It was a mixed bag, they said. It is a false dichotomy — and an </w:t>
      </w:r>
      <w:proofErr w:type="spellStart"/>
      <w:r w:rsidRPr="00E70197">
        <w:t>austerian</w:t>
      </w:r>
      <w:proofErr w:type="spellEnd"/>
      <w:r w:rsidRPr="00E70197">
        <w:t xml:space="preserve"> one at that — to say that we do not have enough money for both a space program and social justice or environmental protection. More than this, what told me that made me completely rethink my attitude toward developing world space programs. They said that, however much they might have questioned the priority given to a space program for a country without functioning roads or sewage systems, everywhere they went, when they said why they were in the country, ordinary people would respond by bursting with pride that their country, too, was going into space. For them, it symbolized that they were just as good as any developed nation, that modernity was coming, and that they, too, could be explorers and pioneers. I put away my story and never wrote it. Instead, I investigated the decline of mathematical training in Africa in the neoliberal era. During the postcolonial era, African socialist governments had been committed to developing a cadre of professionals schooled in advanced mathematics and science, sometimes with the assistance of the Soviet Union, sometimes with aid from the United States or France, depending on the contingencies of the Cold War. But the indifference that followed the end of the Cold War and the advent of neoliberalism had gutted such training, and now, in many countries, the aging, mathematically trained professionals were retiring or dying with no one to replace them. Such training is essential not just for scientific research but for civil engineering, national budgeting, and enterprise planning. Thankfully, a celebrated physicist, Neil </w:t>
      </w:r>
      <w:proofErr w:type="spellStart"/>
      <w:r w:rsidRPr="00E70197">
        <w:t>Turok</w:t>
      </w:r>
      <w:proofErr w:type="spellEnd"/>
      <w:r w:rsidRPr="00E70197">
        <w:t xml:space="preserve"> — also the son of the man who crafted the South African ANC’s armed struggle strategy, Ben </w:t>
      </w:r>
      <w:proofErr w:type="spellStart"/>
      <w:r w:rsidRPr="00E70197">
        <w:t>Turok</w:t>
      </w:r>
      <w:proofErr w:type="spellEnd"/>
      <w:r w:rsidRPr="00E70197">
        <w:t xml:space="preserve"> — had started a new institute expressly committed to reviving Africa’s mathematical capacity. I wrote about that instead. We can today spend on both space exploration and mathematics education — and we could have in the 1960s. We don’t only need charity, but we need vaulting ambition as well: not just social programs but science. Or, put another way: we want bread, but we want roses, too. How Venus Helped Us Understand Global Warming But even if Bernie made an unwittingly neoliberal argument by imagining there is not enough wealth in America to afford both an ambitious space program and luxuriant social programs, he did at least state that he thought space travel was exciting. It was a matter of prioritization rather than outright opposition. There were others, however, who attacked the very idea of going into space, not least at a time of climate emergency. We should focus on this living planet rather than unfathomably distant dead ones, they said. This is not a one-off; Left critics of space programs repeatedly issue calls for a focus on the environmental challenges Earth faces instead of going to space. But this is a second false dichotomy. Space science, in so many respects, is Earth science. NASA is perhaps the premier Earth science research agency in the world. Its Landsat program, originally named the Earth Resources Technology Satellite and dating back to 1972, is the longest running effort to deliver satellite imagery of the planet. Its latest iteration, Landsat 8, launched in 2013 and delivers millions of images free of charge to researchers or any member of the public, tracking forest loss and degrowth, glacier and icecap melt, land-use change and agricultural water use. Left critics of space programs repeatedly issue calls for a focus on the environmental challenges Earth faces instead of going to space. But space science, in so many respects, is Earth science. Then there is AIRS, the Atmospheric Infrared Sounder, on NASA’s Aqua satellite, which gathers infrared energy emitted from Earth’s surface and atmosphere and measurements of temperature and water vapor that are used to assess the accuracy of climate models, detect volcanic plumes, and forecast droughts. The Geostationary Carbon Observatory (</w:t>
      </w:r>
      <w:proofErr w:type="spellStart"/>
      <w:r w:rsidRPr="00E70197">
        <w:t>GeoCarb</w:t>
      </w:r>
      <w:proofErr w:type="spellEnd"/>
      <w:r w:rsidRPr="00E70197">
        <w:t xml:space="preserve">), yet to launch, will monitor greenhouse gas emissions, and the Ice, Cloud and land Elevation Satellite-2 (ICESat-2) mission will measure ice-sheet elevation, sea-ice thickness, and tree-canopy height to track changes in Greenland and Antarctica ice and assess changes in the total mass of the world’s vegetation. As of 2021, there are some forty different current and soon-to-launch Earth science missions performed by NASA. When we send missions to other worlds, again, learning about them teaches us as much about Earth as they do about the Moon, Mars, Venus, Europa, Titan, or Enceladus. Let’s remember that climatologist James Hansen — whose 1988 congressional testimony on global warming was one of the main catalysts of early public and political awareness of the climate emergency — had his start studying the transfer of radiation through the Venusian atmosphere. It was his work investigating Venus — a planet with a runaway greenhouse effect — that led him to work on climate change on Earth. Indeed, the study of the atmospheres of both Venus and Mars is a key part of the story of how we discovered global warming. Robots vs. Humans One might respond that all of this is unmanned space exploration. Surely steady advances in robotics and miniaturization have weakened the case for manned spaceflight. Robots like the Perseverance rover (nicknamed Percy), which recently landed in </w:t>
      </w:r>
      <w:proofErr w:type="spellStart"/>
      <w:r w:rsidRPr="00E70197">
        <w:t>Jezero</w:t>
      </w:r>
      <w:proofErr w:type="spellEnd"/>
      <w:r w:rsidRPr="00E70197">
        <w:t xml:space="preserve"> Crater on Mars aiming, among other goals, to search for evidence of ancient microbial life, are much more able to access extreme environments inhospitable to humans and at a much lower cost. But while there are many things robots can do that humans cannot, there are also many things humans can do that robots cannot and will never be able to (at least until the advent of artificial general intelligence). As British planetary scientist Ian Crawford argues, humans have the advantage over robots with respect to on-the-spot decision-making and flexibility and thus increased probability of making serendipitous discoveries. There is also greater efficiency of sample collection and return with humans (382 kg of moon rocks returned by Apollo vs the 0.32 kg from the sample returns of the Soviet Union’s robotic Luna missions), and greater potential for large-scale exploratory activity, deployment, and maintenance of complex equipment. But it is the universal problem-solving capability of humans that is key. Crawford quotes Steve </w:t>
      </w:r>
      <w:proofErr w:type="spellStart"/>
      <w:r w:rsidRPr="00E70197">
        <w:t>Squyres</w:t>
      </w:r>
      <w:proofErr w:type="spellEnd"/>
      <w:r w:rsidRPr="00E70197">
        <w:t xml:space="preserve">, the principal investigator for the Mars exploration rovers Spirit and Opportunity, who concluded in 2005: “The unfortunate truth is that most things our rovers can do in a perfect sol [a Martian day] a human explorer can do in less than a minute.” An artist’s rendering of the Perseverance rover on Mars. (Tim </w:t>
      </w:r>
      <w:proofErr w:type="spellStart"/>
      <w:r w:rsidRPr="00E70197">
        <w:t>Tim</w:t>
      </w:r>
      <w:proofErr w:type="spellEnd"/>
      <w:r w:rsidRPr="00E70197">
        <w:t xml:space="preserve"> / Wikimedia Commons) And we see this in the scientific literature. Comparing the number of refereed publications resulting from the Apollo moon missions (the only human exploration missions) with those from robotic missions to the Moon and Mars, Crawford finds the former has produced a much greater volume. Dividing the cumulative number of publications by days of fieldwork on the surface, Crawford gauges that the Apollo project was three orders of magnitude more efficient in producing scientific papers per day than its unmanned counterparts, while being about one or two orders of magnitude more expensive. He notes that the next most productive missions are the Luna sample return missions. This shows how important sample return is, and indeed, one of Percy’s goals is to collect rock and regolith (“soil”) samples that, at some point in the early 2030s, will be retrieved by a “fetch rover” mission and sent back to Earth via a Mars Ascent Vehicle, a miniature rocket whose design has yet to be agreed. One of the main reasons robotic missions have been cheaper is that they do not return. The return mission thus bumps up the cost. But the quantity and diversity of samples will not be as high as a human mission could deliver. He is keen to stress that none of this should downplay the importance of robotic Martian sample return, which is necessary until humans can safely be sent to Mars and back. The point is to correct the erroneous notion that manned space missions are merely white elephants servicing national pride in contests with geopolitical rivals such as the USSR or China but have no real scientific purpose. Even though the priority should be, and very much is, on robotic exploration, we will learn more if we do both over time than if we depend upon robotic exploration alone. Robots enhance rather than replace human exploration. The Prison of the Possible </w:t>
      </w:r>
      <w:r w:rsidRPr="00E70197">
        <w:rPr>
          <w:rStyle w:val="StyleUnderline"/>
        </w:rPr>
        <w:t>One might then argue, nevertheless, that, given the exorbitant cost of space travel, whether by human, robot, or satellite (a robot of a sort), we should still, as Bernie’s tweet stated, focus instead on hunger, homelessness, and health care on Earth. Prioritization of spending will always be necessary, but a strictly utilitarian approach that demands we cannot spend on large scientific endeavors until poverty and inequality are eradicated would likewise have to rule out other big-ticket but curiosity-driven science efforts such as the Large Hadron Collider.</w:t>
      </w:r>
      <w:r w:rsidRPr="00E70197">
        <w:t xml:space="preserve"> Indeed, it also follows that any scholarship that is not applied research with a demonstrably near-term human benefit should be halted until all other problems are solved, expensive or not. Of course, applied research would sooner or later come to a halt as well under such a utilitarian research regime as, by definition, applied research is an application of basic research. </w:t>
      </w:r>
      <w:r w:rsidRPr="00E70197">
        <w:rPr>
          <w:rStyle w:val="StyleUnderline"/>
        </w:rPr>
        <w:t xml:space="preserve">Those in the seventeenth century who thought, “Isn’t it kind of neat and weird that when I rub a piece of amber against a cat’s fur, the amber can pick up a feather? I wonder why this is,” had no notion that any investigation into the phenomenon of what we now call electricity would one day result in applications that power much of the world. And the demand that we only engage in activities with clear utility requires that all resources allocated to art and music be shifted elsewhere. </w:t>
      </w:r>
      <w:r w:rsidRPr="00E70197">
        <w:t>How like the university administration philistines we see today slashing humanities funding to deliver more to STEM subjects, mothballing language courses and classics programs!</w:t>
      </w:r>
    </w:p>
    <w:p w14:paraId="16709AF1" w14:textId="77777777" w:rsidR="003C75FA" w:rsidRPr="00E70197" w:rsidRDefault="003C75FA" w:rsidP="00A32B30"/>
    <w:p w14:paraId="6366585E" w14:textId="78F4D06F" w:rsidR="00A32B30" w:rsidRPr="00E70197" w:rsidRDefault="00A32B30" w:rsidP="00AB16A6">
      <w:pPr>
        <w:pStyle w:val="Heading4"/>
      </w:pPr>
      <w:r w:rsidRPr="00E70197">
        <w:t>Second, debris—</w:t>
      </w:r>
    </w:p>
    <w:p w14:paraId="62ED3E10" w14:textId="77777777" w:rsidR="003C75FA" w:rsidRPr="00E70197" w:rsidRDefault="003C75FA" w:rsidP="003C75FA"/>
    <w:p w14:paraId="6858FF96" w14:textId="0D1B5A5B" w:rsidR="00A32B30" w:rsidRPr="00E70197" w:rsidRDefault="00AB16A6" w:rsidP="00A32B30">
      <w:pPr>
        <w:pStyle w:val="Heading4"/>
      </w:pPr>
      <w:r w:rsidRPr="00E70197">
        <w:t>Commercial rocket launches produce space clutter—increased debris could reach a tipping point</w:t>
      </w:r>
    </w:p>
    <w:p w14:paraId="39521DD8" w14:textId="77777777" w:rsidR="00A32B30" w:rsidRPr="00E70197" w:rsidRDefault="00A32B30" w:rsidP="00A32B30">
      <w:r w:rsidRPr="00E70197">
        <w:rPr>
          <w:rStyle w:val="Style13ptBold"/>
        </w:rPr>
        <w:t xml:space="preserve">Thompson 20 </w:t>
      </w:r>
      <w:r w:rsidRPr="00E70197">
        <w:t xml:space="preserve">[(Clive, author of Coders: The Making of a New Tribe and the Remaking of the World, a columnist for Wired magazine, and a contributing writer to The New York Times Magazine) “Monetizing the Final Frontier The strange new push for space privatization,” December 3, 2020 </w:t>
      </w:r>
      <w:hyperlink r:id="rId8" w:history="1">
        <w:r w:rsidRPr="00E70197">
          <w:rPr>
            <w:rStyle w:val="Hyperlink"/>
          </w:rPr>
          <w:t>https://newrepublic.com/article/160303/monetizing-final-frontier</w:t>
        </w:r>
      </w:hyperlink>
      <w:r w:rsidRPr="00E70197">
        <w:t>] TDI</w:t>
      </w:r>
    </w:p>
    <w:p w14:paraId="1E4FC714" w14:textId="4272E2E0" w:rsidR="00A32B30" w:rsidRPr="00E70197" w:rsidRDefault="00A32B30" w:rsidP="00A32B30">
      <w:r w:rsidRPr="00E70197">
        <w:rPr>
          <w:rStyle w:val="StyleUnderline"/>
        </w:rPr>
        <w:t>“Physics tells us that two things can’t occupy the same space at the same time or else bad things happen,”</w:t>
      </w:r>
      <w:r w:rsidRPr="00E70197">
        <w:t xml:space="preserve"> Jah said dryly. Indeed, </w:t>
      </w:r>
      <w:r w:rsidRPr="00E70197">
        <w:rPr>
          <w:rStyle w:val="StyleUnderline"/>
        </w:rPr>
        <w:t xml:space="preserve">there’s already been one collision that produced sprawling orbital pollution. </w:t>
      </w:r>
      <w:r w:rsidRPr="00E70197">
        <w:t xml:space="preserve">In 2009, a satellite owned by the U.S. firm Iridium slammed into a decommissioned Russian government satellite at more than 26,000 mph. The crash produced 2,300 pieces of debris, spraying off in all directions. And debris is a particularly gnarly problem in space, because when it’s traveling at thousands of miles an hour, even a marble-size chunk is like a bullet, capable of rendering a damaged satellite inoperable and </w:t>
      </w:r>
      <w:proofErr w:type="spellStart"/>
      <w:r w:rsidRPr="00E70197">
        <w:t>unsteerable</w:t>
      </w:r>
      <w:proofErr w:type="spellEnd"/>
      <w:r w:rsidRPr="00E70197">
        <w:t xml:space="preserve">—the owner can no longer fire its boosters to guide it into a higher or lower orbit. There are currently an estimated 500,000 marble-size chunks up there. Decades of space travel by governments left plenty of refuse, ranging from parts of rocket boosters to stray bits of scientific experiments. </w:t>
      </w:r>
      <w:r w:rsidRPr="00E70197">
        <w:rPr>
          <w:rStyle w:val="StyleUnderline"/>
        </w:rPr>
        <w:t>One particularly grim vision of the future that haunts astronomers is the “Kessler syndrome,” proposed by the astrophysicist Donald Kessler in 1978. Kessler hypothesized that space clutter could reach a tipping point: One really bad collision could produce so much junk that it would trigger a chain reaction of collisions. This disaster scenario would leave hundreds of satellites eventually destroyed, and create a ring of debris that would make launching any new satellites impossible, forever.</w:t>
      </w:r>
      <w:r w:rsidRPr="00E70197">
        <w:t xml:space="preserve"> </w:t>
      </w:r>
      <w:r w:rsidRPr="00E70197">
        <w:rPr>
          <w:rStyle w:val="StyleUnderline"/>
        </w:rPr>
        <w:t>“Near space is finite—it’s a finite resource</w:t>
      </w:r>
      <w:r w:rsidRPr="00E70197">
        <w:t xml:space="preserve">,” Jah said. “So now you have this growing trash problem that isn’t being remediated.... And </w:t>
      </w:r>
      <w:r w:rsidRPr="00E70197">
        <w:rPr>
          <w:rStyle w:val="StyleUnderline"/>
        </w:rPr>
        <w:t>if we exceed the capacity of the environment to carry all this traffic safely, then it becomes unusable</w:t>
      </w:r>
      <w:r w:rsidRPr="00E70197">
        <w:t xml:space="preserve">.” That’s why a growing chorus of critics are already making the case that space is the next major environmental area to protect, after the oceans and land on Earth. “People seem to really treat resources in space as being infinite,” said Erika </w:t>
      </w:r>
      <w:proofErr w:type="spellStart"/>
      <w:r w:rsidRPr="00E70197">
        <w:t>Nesvold</w:t>
      </w:r>
      <w:proofErr w:type="spellEnd"/>
      <w:r w:rsidRPr="00E70197">
        <w:t xml:space="preserve">, an astrophysicist who’s the cofounder of The </w:t>
      </w:r>
      <w:proofErr w:type="spellStart"/>
      <w:r w:rsidRPr="00E70197">
        <w:t>JustSpace</w:t>
      </w:r>
      <w:proofErr w:type="spellEnd"/>
      <w:r w:rsidRPr="00E70197">
        <w:t xml:space="preserve"> Alliance. “As we’ve seen, people don’t really intuitively understand exponential growth.” That’s the dilemma in a nutshell: </w:t>
      </w:r>
      <w:r w:rsidRPr="00E70197">
        <w:rPr>
          <w:rStyle w:val="StyleUnderline"/>
        </w:rPr>
        <w:t xml:space="preserve">The available room in the sky is limited, but the plans for growth are exponential. SpaceX isn’t the only New Space firm looking to toss up satellites. Satellite and rocket start-ups are now lining up </w:t>
      </w:r>
      <w:proofErr w:type="spellStart"/>
      <w:r w:rsidRPr="00E70197">
        <w:rPr>
          <w:rStyle w:val="StyleUnderline"/>
        </w:rPr>
        <w:t>en</w:t>
      </w:r>
      <w:proofErr w:type="spellEnd"/>
      <w:r w:rsidRPr="00E70197">
        <w:rPr>
          <w:rStyle w:val="StyleUnderline"/>
        </w:rPr>
        <w:t xml:space="preserve"> masse, atop new waves of investment</w:t>
      </w:r>
      <w:r w:rsidRPr="00E70197">
        <w:t xml:space="preserve">. There are satellites geared up to connect to “the internet of things” so companies can communicate among proprietary networks of household devices. There are floating cameras pointing down—so as to gather “geospatial intelligence,” which is to say data streamed from “the vantage point you get from satellites looking down on Earth and giving us information about our planet,” as the venture capitalist Anderson told me. And new forms of satellite vision are emerging all the time, such as cameras that can see at night, or are specially designed to see agriculture. Experiments abound, and so satellite launches will inevitably multiply in their wake. Part of what makes near-Earth orbit so chaotic is that it is, at the moment, remarkably unregulated—not unlike the internet of the early ’90s. An American firm has to get permission from the Federal Communications Commission to launch a satellite, but once it’s in orbit, there’s no federal agency that can compel it to move out of the path of a collision. Satellite owners generally don’t like to move if they can avoid it, because their satellites have a limited amount of fuel; any movement decreases their usable lifespan. On top of that, there are dozens of nations shooting satellites into low-Earth orbit—but no international body coordinating their flight paths. Last fall, the European Space Agency realized one of SpaceX’s new </w:t>
      </w:r>
      <w:proofErr w:type="spellStart"/>
      <w:r w:rsidRPr="00E70197">
        <w:t>Starlink</w:t>
      </w:r>
      <w:proofErr w:type="spellEnd"/>
      <w:r w:rsidRPr="00E70197">
        <w:t xml:space="preserve"> satellites was on a dangerously close path to an ESA satellite. SpaceX said it had no plans to move the satellite; so the ESA decided to fire its thrusters and get clear. This high-stakes negotiation was conducted via email. What’s more, </w:t>
      </w:r>
      <w:r w:rsidRPr="00E70197">
        <w:rPr>
          <w:rStyle w:val="StyleUnderline"/>
        </w:rPr>
        <w:t>space debris is extremely hard to source</w:t>
      </w:r>
      <w:r w:rsidRPr="00E70197">
        <w:t xml:space="preserve">. If a British satellite slams into yours, you can probably figure out who hit you. But </w:t>
      </w:r>
      <w:r w:rsidRPr="00E70197">
        <w:rPr>
          <w:rStyle w:val="StyleUnderline"/>
        </w:rPr>
        <w:t>if your satellite is wrecked by a random piece of junk, nobody has any clue where that debris came from</w:t>
      </w:r>
      <w:r w:rsidRPr="00E70197">
        <w:t xml:space="preserve">. It is, in this way, a neat parallel to the problem of C02, where a ceaseless barrage of tiny commercial decisions creates a sprawling problem—one that’s all but designed to ensure that everyone who caused it can deny responsibility. And </w:t>
      </w:r>
      <w:r w:rsidRPr="00E70197">
        <w:rPr>
          <w:rStyle w:val="StyleUnderline"/>
        </w:rPr>
        <w:t xml:space="preserve">damage is asymmetric: A company with a small $60,000 satellite could smash into a wildly expensive one paid for by U.S. taxpayers. </w:t>
      </w:r>
      <w:r w:rsidRPr="00E70197">
        <w:t>“</w:t>
      </w:r>
      <w:r w:rsidRPr="00E70197">
        <w:rPr>
          <w:rStyle w:val="StyleUnderline"/>
        </w:rPr>
        <w:t>A National Reconnaissance Office satellite is at least a billion dollars, if not more, so they have a lot more to lose if something hits a satellite</w:t>
      </w:r>
      <w:r w:rsidRPr="00E70197">
        <w:t xml:space="preserve">,” Bhavya Lal, a researcher at the IDA Science and Technology Policy Institute, noted. “As more private activity starts to happen, there’s more chances of that loss of control, too.” One might dismiss all this anxiety as a sort of sci-fi version of hippie environmentalism—except that </w:t>
      </w:r>
      <w:r w:rsidRPr="00E70197">
        <w:rPr>
          <w:rStyle w:val="StyleUnderline"/>
        </w:rPr>
        <w:t>even the administrator of NASA is deeply worried about the chaos and destruction likely to be sown by commercial activity in near-Earth orbit.</w:t>
      </w:r>
      <w:r w:rsidRPr="00E70197">
        <w:t xml:space="preserve"> Jim </w:t>
      </w:r>
      <w:proofErr w:type="spellStart"/>
      <w:r w:rsidRPr="00E70197">
        <w:t>Bridenstine</w:t>
      </w:r>
      <w:proofErr w:type="spellEnd"/>
      <w:r w:rsidRPr="00E70197">
        <w:t>, the Trump-appointed head of NASA, is as pro-market as one can be. He praises SpaceX every chance he gets; he talks about privatizing the space station. But when I asked him about the looming danger of space debris, during a press-conference call, he conceded that it’s a huge, unresolved issue.</w:t>
      </w:r>
    </w:p>
    <w:p w14:paraId="4C7676E7" w14:textId="77777777" w:rsidR="003C75FA" w:rsidRPr="00E70197" w:rsidRDefault="003C75FA" w:rsidP="00A32B30">
      <w:pPr>
        <w:rPr>
          <w:rStyle w:val="StyleUnderline"/>
        </w:rPr>
      </w:pPr>
    </w:p>
    <w:p w14:paraId="75951B69" w14:textId="7E57EE04" w:rsidR="00A32B30" w:rsidRPr="00E70197" w:rsidRDefault="00B8701A" w:rsidP="00A32B30">
      <w:pPr>
        <w:pStyle w:val="Heading4"/>
      </w:pPr>
      <w:r w:rsidRPr="00E70197">
        <w:t>Privatized space tourism</w:t>
      </w:r>
      <w:r w:rsidR="00A32B30" w:rsidRPr="00E70197">
        <w:t xml:space="preserve"> increases collision risks due to orbital debris.</w:t>
      </w:r>
    </w:p>
    <w:p w14:paraId="7449807B" w14:textId="77777777" w:rsidR="00A32B30" w:rsidRPr="00E70197" w:rsidRDefault="00A32B30" w:rsidP="00A32B30">
      <w:r w:rsidRPr="00E70197">
        <w:rPr>
          <w:rStyle w:val="Style13ptBold"/>
        </w:rPr>
        <w:t xml:space="preserve">Tehrani 4/1 </w:t>
      </w:r>
      <w:r w:rsidRPr="00E70197">
        <w:t xml:space="preserve">[(James, Editor in Chief of Spark Magazine) “Space Junk: A Safety and Sustainability Problem Moving at 18,000 MPH,” April 1, 2021, </w:t>
      </w:r>
      <w:hyperlink r:id="rId9" w:history="1">
        <w:r w:rsidRPr="00E70197">
          <w:rPr>
            <w:rStyle w:val="Hyperlink"/>
          </w:rPr>
          <w:t>https://sphera.com/spark/space-junk-a-safety-and-sustainability-problem-moving-at-18000-mph/</w:t>
        </w:r>
      </w:hyperlink>
      <w:r w:rsidRPr="00E70197">
        <w:t>] TDI</w:t>
      </w:r>
    </w:p>
    <w:p w14:paraId="42D2D9E8" w14:textId="0E530638" w:rsidR="00A32B30" w:rsidRPr="00E70197" w:rsidRDefault="00A32B30" w:rsidP="00A32B30">
      <w:pPr>
        <w:rPr>
          <w:rStyle w:val="StyleUnderline"/>
        </w:rPr>
      </w:pPr>
      <w:r w:rsidRPr="00E70197">
        <w:t xml:space="preserve">Most of the </w:t>
      </w:r>
      <w:r w:rsidRPr="00E70197">
        <w:rPr>
          <w:rStyle w:val="StyleUnderline"/>
        </w:rPr>
        <w:t>current debris is found in the low Earth orbit</w:t>
      </w:r>
      <w:r w:rsidRPr="00E70197">
        <w:t xml:space="preserve"> (LEO), which is about 600 to 1,200 miles (1,000 to 2,000 kilometers) above the planet. NASA calls LEO an “orbital space junkyard.” The junk isn’t sitting idly in a landfill; it </w:t>
      </w:r>
      <w:r w:rsidRPr="00E70197">
        <w:rPr>
          <w:rStyle w:val="StyleUnderline"/>
        </w:rPr>
        <w:t xml:space="preserve">is moving around at speeds up to 18,000 mph (29,000 kph), or 23 times the speed of sound. </w:t>
      </w:r>
      <w:r w:rsidRPr="00E70197">
        <w:t xml:space="preserve">While the Inter-Agency Space Debris Coordination Committee was designed to coordinate space debris efforts, </w:t>
      </w:r>
      <w:r w:rsidRPr="00E70197">
        <w:rPr>
          <w:rStyle w:val="StyleUnderline"/>
        </w:rPr>
        <w:t>there are currently no international laws in place regarding removing space debris. Since a single satellite can cost between $50 million and $400 million, the risk of damage from space debris to a satellite is clearly significant. And as more debris is left behind, there is obviously more risk of collisions, especially when space tourism picks up</w:t>
      </w:r>
      <w:r w:rsidRPr="00E70197">
        <w:t>. The orbiting junk was explored in the 2013 film “Gravity,” starring George Clooney and Sandra Bullock; it’s known as the Kessler Effect. Don Kessler, the former NASA scientist who studied space debris even told the Guardian back in 2011 in regard to formulating a plan to deal with space junk: “</w:t>
      </w:r>
      <w:r w:rsidRPr="00E70197">
        <w:rPr>
          <w:rStyle w:val="StyleUnderline"/>
        </w:rPr>
        <w:t>The longer you wait to do this, the more expensive it’s going to be</w:t>
      </w:r>
      <w:r w:rsidRPr="00E70197">
        <w:t xml:space="preserve">. … This scenario of increasing space debris will play out even if we don’t put anything else in orbit,” he said. On that point, the European Space Agency has contracted with a Swiss startup called </w:t>
      </w:r>
      <w:proofErr w:type="spellStart"/>
      <w:r w:rsidRPr="00E70197">
        <w:t>ClearSpace</w:t>
      </w:r>
      <w:proofErr w:type="spellEnd"/>
      <w:r w:rsidRPr="00E70197">
        <w:t xml:space="preserve"> that plans to launch its first mission to remove space debris in 2025. The Gravity of the Situation Without a doubt</w:t>
      </w:r>
      <w:r w:rsidRPr="00E70197">
        <w:rPr>
          <w:rStyle w:val="StyleUnderline"/>
        </w:rPr>
        <w:t xml:space="preserve">, space debris is an Operational Risk; even the International Space Station has to dodge space junk at times. </w:t>
      </w:r>
      <w:r w:rsidRPr="00E70197">
        <w:t xml:space="preserve">Former NASA Administrator Jim </w:t>
      </w:r>
      <w:proofErr w:type="spellStart"/>
      <w:r w:rsidRPr="00E70197">
        <w:t>Bridenstine</w:t>
      </w:r>
      <w:proofErr w:type="spellEnd"/>
      <w:r w:rsidRPr="00E70197">
        <w:t xml:space="preserve"> even tweeted last September that the “Space Station has maneuvered 3 times in 2020 to avoid debris. </w:t>
      </w:r>
      <w:r w:rsidRPr="00E70197">
        <w:rPr>
          <w:rStyle w:val="StyleUnderline"/>
        </w:rPr>
        <w:t>In the last 2 weeks, there have been 3 high concern potential conjunctions. Debris is getting worse!” Some of the larger debris that doesn’t burn up re-entering the atmosphere (about one object per day) even crashes back on Earth.</w:t>
      </w:r>
      <w:r w:rsidRPr="00E70197">
        <w:t xml:space="preserve"> Since most of the Earth’s surface is covered in water, it’s not surprisingly that most of the junk winds up in oceans, so the risk to humans is statistically very low. That doesn’t mean nil though. For example, </w:t>
      </w:r>
      <w:r w:rsidRPr="00E70197">
        <w:rPr>
          <w:rStyle w:val="StyleUnderline"/>
        </w:rPr>
        <w:t xml:space="preserve">there is debris from Russian Proton rockets that has been found in Siberia, including that of old fuel tanks containing toxic fuel residue, which can be harmful to plants, animals and humans. </w:t>
      </w:r>
      <w:r w:rsidRPr="00E70197">
        <w:t>The environmental risks of space junk need to be explored further. A piece of space junk floating through the ocean is certainly not nearly as concerning as our plastic problem, but it’s nothing to ignore either. LCA Leads the Way Just as more and more companies are assessing the Life Cycle Assessment (LCA) of their products and services from cradle to grave on Planet Earth, it stands to reason that LCA could be just as important in outer space.</w:t>
      </w:r>
      <w:r w:rsidRPr="00E70197">
        <w:rPr>
          <w:rStyle w:val="StyleUnderline"/>
        </w:rPr>
        <w:t xml:space="preserve"> That’s especially true when you consider space tourism is poised to blast off to become a potential $1.5 billion industry by 2028. The more activity, the more debris.</w:t>
      </w:r>
    </w:p>
    <w:p w14:paraId="22224213" w14:textId="77777777" w:rsidR="00B8701A" w:rsidRPr="00E70197" w:rsidRDefault="00B8701A" w:rsidP="00A32B30">
      <w:pPr>
        <w:rPr>
          <w:rStyle w:val="StyleUnderline"/>
        </w:rPr>
      </w:pPr>
    </w:p>
    <w:p w14:paraId="197903DE" w14:textId="5C83DFEE" w:rsidR="00AB16A6" w:rsidRPr="00E70197" w:rsidRDefault="00B8701A" w:rsidP="00B8701A">
      <w:pPr>
        <w:pStyle w:val="Heading4"/>
      </w:pPr>
      <w:r w:rsidRPr="00E70197">
        <w:t>Increased space debris makes future space exploration impossible</w:t>
      </w:r>
    </w:p>
    <w:p w14:paraId="654FE7F2" w14:textId="5FB31ED8" w:rsidR="00AB16A6" w:rsidRPr="00E70197" w:rsidRDefault="00AB16A6" w:rsidP="00A32B30">
      <w:r w:rsidRPr="00E70197">
        <w:rPr>
          <w:rStyle w:val="Style13ptBold"/>
        </w:rPr>
        <w:t>Webb 18</w:t>
      </w:r>
      <w:r w:rsidRPr="00E70197">
        <w:t xml:space="preserve"> [(Amy Webb is a professor at the NYU Stern School of Business and is the chief executive of the Future Today Institute, a strategic foresight and research group in Washington, D.C.), “Space Oddities: We Need a Plan to Stop Polluting Space Before It’s Too Late” WIRED Science April 12, 2018 https://www.wired.com/story/we-need-a-plan-to-stop-polluting-space-before-its-too-late/] TDI</w:t>
      </w:r>
    </w:p>
    <w:p w14:paraId="55836933" w14:textId="759AEC18" w:rsidR="00AB16A6" w:rsidRPr="00E70197" w:rsidRDefault="00AB16A6" w:rsidP="00A32B30">
      <w:pPr>
        <w:rPr>
          <w:rStyle w:val="StyleUnderline"/>
        </w:rPr>
      </w:pPr>
      <w:r w:rsidRPr="00E70197">
        <w:rPr>
          <w:rStyle w:val="StyleUnderline"/>
        </w:rPr>
        <w:t>Space is our next dumping ground.</w:t>
      </w:r>
      <w:r w:rsidRPr="00E70197">
        <w:t xml:space="preserve"> As many as 170 million fragments of metal and </w:t>
      </w:r>
      <w:proofErr w:type="spellStart"/>
      <w:r w:rsidRPr="00E70197">
        <w:t>astro</w:t>
      </w:r>
      <w:proofErr w:type="spellEnd"/>
      <w:r w:rsidRPr="00E70197">
        <w:t xml:space="preserve"> debris necklace Earth. That includes 20,000 pieces larger than a softball, and 500,000 about the size of a marble, according to NASA. Old satellites, like Tiangong-1, are the biggest and highest-profile lumps of rubbish, but most of it comes from rocket parts and even lost astronaut tools. </w:t>
      </w:r>
      <w:r w:rsidRPr="00E70197">
        <w:rPr>
          <w:rStyle w:val="StyleUnderline"/>
        </w:rPr>
        <w:t>Size doesn’t always matter—a fleck of paint, orbiting at a high velocity, cracked the Space Shuttle's windshield.</w:t>
      </w:r>
    </w:p>
    <w:p w14:paraId="6D34B926" w14:textId="53605020" w:rsidR="00AB16A6" w:rsidRPr="00E70197" w:rsidRDefault="00AB16A6" w:rsidP="00A32B30">
      <w:r w:rsidRPr="00E70197">
        <w:t xml:space="preserve">This </w:t>
      </w:r>
      <w:r w:rsidRPr="00E70197">
        <w:rPr>
          <w:rStyle w:val="Emphasis"/>
        </w:rPr>
        <w:t>debris will pose a navigation hazard for many centuries to come</w:t>
      </w:r>
      <w:r w:rsidRPr="00E70197">
        <w:t xml:space="preserve">. At least 200 objects roar back into the atmosphere each year, including pieces of solar panels and antennas and fragments of metal. All of them pose dangers for future astronauts: </w:t>
      </w:r>
      <w:r w:rsidRPr="00E70197">
        <w:rPr>
          <w:rStyle w:val="StyleUnderline"/>
        </w:rPr>
        <w:t>One plum-sized piece of gnarled space trash traveling faster than a speeding bullet could rip a five-foot hole into a spacecraft.</w:t>
      </w:r>
      <w:r w:rsidRPr="00E70197">
        <w:t xml:space="preserve"> And that collision, then, would hatch its own spectacle of shrapnel, which would join the rushing river of junk already circling the planet.</w:t>
      </w:r>
    </w:p>
    <w:p w14:paraId="2CB0A930" w14:textId="53F5EBEC" w:rsidR="00AB16A6" w:rsidRPr="00E70197" w:rsidRDefault="00AB16A6" w:rsidP="00A32B30">
      <w:r w:rsidRPr="00E70197">
        <w:t>It’s not just Americans doing the dumping. China and Russia each have dozens of decommissioned satellites overhead, though the US certainly does it with style. Like everyone, I marveled at the successful launch of SpaceX’s Falcon Heavy rocket, whose cargo included Elon Musk’s Tesla Roaster and a mannequin driver named Starman. I’ll admit, I teared up listening to David Bowie as the rockets separated from the payload. It was an incredible technological achievement, one proving that the system could someday transport people and goods—perhaps real cars, and real people—into space.</w:t>
      </w:r>
    </w:p>
    <w:p w14:paraId="0B892F32" w14:textId="1C68A809" w:rsidR="00AB16A6" w:rsidRPr="00E70197" w:rsidRDefault="00AB16A6" w:rsidP="00A32B30">
      <w:r w:rsidRPr="00E70197">
        <w:t>Now that Tesla and its driver are overhead, in America’s junkyard in the sky. To be sure, space is big. Really big. Most debris soars about 1,250 miles above the Earth’s surface, so you have better odds scoring a seat on Virgin Galactic’s maiden voyage than witnessing Starman crash into your next door neighbor’s house. But it’s our behavior back here on Earth—our insistence on sending things up, without really thinking how to safely contain or send them back down—that should concern you.</w:t>
      </w:r>
    </w:p>
    <w:p w14:paraId="771B5B39" w14:textId="760318F0" w:rsidR="00AB16A6" w:rsidRPr="00E70197" w:rsidRDefault="00AB16A6" w:rsidP="00A32B30">
      <w:r w:rsidRPr="00E70197">
        <w:t>We weren’t always so short-sighted. Ancient Native Americans lived by the Seventh Generation Principal, a way of long-term thinking that considered how every decision would affect their descendants seven generations into the future. In Japan, Buddhist monks devoted part of their daily rituals and work to ensuring the longevity of their communities, even planting and tending to bamboo forests, which would eventually be harvested, treated and used to repair temple roofs many decades hence. With each new generation, we live life faster than our ancestors. As a result, we spend less time thinking about the farther future of humanity.</w:t>
      </w:r>
    </w:p>
    <w:p w14:paraId="0741BC0B" w14:textId="5D6000D8" w:rsidR="00AB16A6" w:rsidRPr="00E70197" w:rsidRDefault="00AB16A6" w:rsidP="00A32B30">
      <w:pPr>
        <w:rPr>
          <w:rStyle w:val="StyleUnderline"/>
        </w:rPr>
      </w:pPr>
      <w:r w:rsidRPr="00E70197">
        <w:rPr>
          <w:rStyle w:val="StyleUnderline"/>
        </w:rPr>
        <w:t>We now have our sights set on colonizing</w:t>
      </w:r>
      <w:r w:rsidRPr="00E70197">
        <w:t xml:space="preserve"> Mars, mining asteroids for research and commerce, </w:t>
      </w:r>
      <w:r w:rsidRPr="00E70197">
        <w:rPr>
          <w:rStyle w:val="StyleUnderline"/>
        </w:rPr>
        <w:t>and venturing out to the furthest reaches of our galaxy. Space is no longer the final frontier; we’re already exploring it. Our current approach is about getting there</w:t>
      </w:r>
      <w:r w:rsidRPr="00E70197">
        <w:t>, rather than considering what “getting there” could mean for future generations of humans, not to mention other life in the universe.</w:t>
      </w:r>
    </w:p>
    <w:p w14:paraId="77FC9A98" w14:textId="470D4C51" w:rsidR="00AB16A6" w:rsidRPr="00E70197" w:rsidRDefault="00AB16A6" w:rsidP="00A32B30">
      <w:r w:rsidRPr="00E70197">
        <w:t>Where all that junk winds up isn’t something we can predict accurately. We could be unintentionally wreaking havoc on civilizations far away from Earth, catalyzing future intergalactic wars. Or, we might cause far less scintillating problems. Space junk could start to behave in unpredictable ways, reflecting sunlight the wrong direction, or changing our atmosphere, or impacting the universe in ways that don’t fit into our current understanding of physics.</w:t>
      </w:r>
    </w:p>
    <w:p w14:paraId="78D8F453" w14:textId="643594D8" w:rsidR="00AB16A6" w:rsidRPr="00E70197" w:rsidRDefault="00AB16A6" w:rsidP="00A32B30">
      <w:r w:rsidRPr="00E70197">
        <w:t xml:space="preserve">Last week—30 years after my friends and I created an imaginary net to capture space debris—SpaceX launched </w:t>
      </w:r>
      <w:proofErr w:type="spellStart"/>
      <w:r w:rsidRPr="00E70197">
        <w:t>RemoveDEBRIS</w:t>
      </w:r>
      <w:proofErr w:type="spellEnd"/>
      <w:r w:rsidRPr="00E70197">
        <w:t>, its own prototype, an experimental net to collect junk in orbit. It’s a neat idea, but even as middle schoolers, we knew it was an impractical one. Individual nets can’t possibly scale to address the hundreds of millions of particles of debris already in orbit.</w:t>
      </w:r>
    </w:p>
    <w:p w14:paraId="2DFE706D" w14:textId="77BC595A" w:rsidR="00A32B30" w:rsidRPr="00E70197" w:rsidRDefault="00AB16A6" w:rsidP="00A32B30">
      <w:r w:rsidRPr="00E70197">
        <w:t xml:space="preserve">The challenge is that all of our space agencies are inextricably tied to national governments and militaries. Seeking a global agreement on how to mitigate debris would involve each country divulging exactly what it was launching and when—an unlikely scenario. </w:t>
      </w:r>
      <w:r w:rsidRPr="00E70197">
        <w:rPr>
          <w:rStyle w:val="StyleUnderline"/>
        </w:rPr>
        <w:t>The private sector could collaborate to build grand-scale orbital cleaners, but their commercial interests are driven by immediate launches. Given all the planned launches in our near future, we don’t have much time to wait.</w:t>
      </w:r>
      <w:r w:rsidRPr="00E70197">
        <w:t xml:space="preserve"> We must learn to be better stewards of our own planet—and commit to very long-term thinking—before we try to colonize any others.</w:t>
      </w:r>
    </w:p>
    <w:p w14:paraId="0FBCBEF2" w14:textId="77777777" w:rsidR="003C75FA" w:rsidRPr="00E70197" w:rsidRDefault="003C75FA" w:rsidP="00A32B30"/>
    <w:p w14:paraId="152BC298" w14:textId="0DDBF12A" w:rsidR="00A32B30" w:rsidRPr="00E70197" w:rsidRDefault="00A32B30" w:rsidP="00A32B30">
      <w:pPr>
        <w:pStyle w:val="Heading4"/>
      </w:pPr>
      <w:r w:rsidRPr="00E70197">
        <w:t>Independently</w:t>
      </w:r>
      <w:r w:rsidR="00B8701A" w:rsidRPr="00E70197">
        <w:t>, debris</w:t>
      </w:r>
      <w:r w:rsidRPr="00E70197">
        <w:t xml:space="preserve"> causes great power war.</w:t>
      </w:r>
    </w:p>
    <w:p w14:paraId="4AD4EF26" w14:textId="77777777" w:rsidR="00A32B30" w:rsidRPr="00E70197" w:rsidRDefault="00A32B30" w:rsidP="00A32B30">
      <w:r w:rsidRPr="00E70197">
        <w:rPr>
          <w:rStyle w:val="Style13ptBold"/>
        </w:rPr>
        <w:t xml:space="preserve">Orwig 16 </w:t>
      </w:r>
      <w:r w:rsidRPr="00E70197">
        <w:t>[(Jessica, senior editor at Insider. She has a Master of Science in science and technology journalism from Texas A&amp;M University and a Bachelor of Science in astronomy and physics from The Ohio State University.) “Russia says a growing problem in space could be enough to spark a war,” January 26, 2016, https://www.businessinsider.com/russia-says-space-junk-could-spark-war-2016-1] TDI</w:t>
      </w:r>
    </w:p>
    <w:p w14:paraId="351541DD" w14:textId="1997D036" w:rsidR="003C75FA" w:rsidRPr="00E70197" w:rsidRDefault="00A32B30" w:rsidP="00B8701A">
      <w:r w:rsidRPr="00E70197">
        <w:rPr>
          <w:rStyle w:val="StyleUnderline"/>
        </w:rPr>
        <w:t xml:space="preserve">NASA has already warned that the large amount of space junk around our planet is growing beyond our control, but now a team of Russian scientists has cited another potentially unforeseen consequence of that debris: War. Scientists estimate that anywhere from 500,000 to 600,000 pieces of human-made space debris between 0.4 and 4 inches in size are currently orbiting the Earth and traveling at speeds over 17,000 miles per hour. </w:t>
      </w:r>
      <w:r w:rsidRPr="00E70197">
        <w:t xml:space="preserve">NEWSLETTER Sign up for the Insider Healthcare newsletter for the latest healthcare news and analysis delivered straight to your inbox. Email address Email address By clicking ‘Sign up’, you agree to receive marketing emails from Insider as well as other partner offers and accept our Terms of Service and Privacy Policy. </w:t>
      </w:r>
      <w:r w:rsidRPr="00E70197">
        <w:rPr>
          <w:rStyle w:val="StyleUnderline"/>
        </w:rPr>
        <w:t>If one of those pieces smashed into a military satellite it "may provoke political or even armed conflict between space-faring nations,"</w:t>
      </w:r>
      <w:r w:rsidRPr="00E70197">
        <w:t xml:space="preserve"> Vitaly </w:t>
      </w:r>
      <w:proofErr w:type="spellStart"/>
      <w:r w:rsidRPr="00E70197">
        <w:t>Adushkin</w:t>
      </w:r>
      <w:proofErr w:type="spellEnd"/>
      <w:r w:rsidRPr="00E70197">
        <w:t xml:space="preserve">, a researcher for the Institute of Geosphere Dynamics at the Russian Academy of Sciences, reported in a paper set to be published in the peer-reviewed journal Acta </w:t>
      </w:r>
      <w:proofErr w:type="spellStart"/>
      <w:r w:rsidRPr="00E70197">
        <w:t>Astronautica</w:t>
      </w:r>
      <w:proofErr w:type="spellEnd"/>
      <w:r w:rsidRPr="00E70197">
        <w:t xml:space="preserve">, which is sponsored by the International Academy of Astronautics. </w:t>
      </w:r>
      <w:r w:rsidRPr="00E70197">
        <w:rPr>
          <w:rStyle w:val="StyleUnderline"/>
        </w:rPr>
        <w:t>Say, for example, that a satellite was destroyed or significantly damaged in orbit — something that a 4-inch hunk of space junk could easily do traveling at speeds of 17,500 miles per hour</w:t>
      </w:r>
      <w:r w:rsidRPr="00E70197">
        <w:t xml:space="preserve">, </w:t>
      </w:r>
      <w:proofErr w:type="spellStart"/>
      <w:r w:rsidRPr="00E70197">
        <w:t>Adushkin</w:t>
      </w:r>
      <w:proofErr w:type="spellEnd"/>
      <w:r w:rsidRPr="00E70197">
        <w:t xml:space="preserve"> reported. (Even smaller pieces no bigger than size of a pea could cause enough damage to the satellite that it would no longer operate correctly, he notes.) </w:t>
      </w:r>
      <w:r w:rsidRPr="00E70197">
        <w:rPr>
          <w:rStyle w:val="StyleUnderline"/>
        </w:rPr>
        <w:t xml:space="preserve">It would be difficult for anyone to determine whether the event was accidental or deliberate. This lack of immediate proof could lead to false accusations, heated arguments and, eventually, war, according to </w:t>
      </w:r>
      <w:proofErr w:type="spellStart"/>
      <w:r w:rsidRPr="00E70197">
        <w:rPr>
          <w:rStyle w:val="StyleUnderline"/>
        </w:rPr>
        <w:t>Adushkin</w:t>
      </w:r>
      <w:proofErr w:type="spellEnd"/>
      <w:r w:rsidRPr="00E70197">
        <w:rPr>
          <w:rStyle w:val="StyleUnderline"/>
        </w:rPr>
        <w:t xml:space="preserve"> and his colleagues. </w:t>
      </w:r>
      <w:r w:rsidRPr="00E70197">
        <w:t xml:space="preserve">A politically dangerous dilemma space junk ESA - </w:t>
      </w:r>
      <w:proofErr w:type="spellStart"/>
      <w:r w:rsidRPr="00E70197">
        <w:t>D.Ducros</w:t>
      </w:r>
      <w:proofErr w:type="spellEnd"/>
      <w:r w:rsidRPr="00E70197">
        <w:t xml:space="preserve"> </w:t>
      </w:r>
      <w:r w:rsidRPr="00E70197">
        <w:rPr>
          <w:rStyle w:val="StyleUnderline"/>
        </w:rPr>
        <w:t xml:space="preserve">In the report, the </w:t>
      </w:r>
      <w:proofErr w:type="spellStart"/>
      <w:r w:rsidRPr="00E70197">
        <w:rPr>
          <w:rStyle w:val="StyleUnderline"/>
        </w:rPr>
        <w:t>Adushkin</w:t>
      </w:r>
      <w:proofErr w:type="spellEnd"/>
      <w:r w:rsidRPr="00E70197">
        <w:rPr>
          <w:rStyle w:val="StyleUnderline"/>
        </w:rPr>
        <w:t xml:space="preserve"> said that there have already been repeated "sudden failures" of military spacecraft in the last two decades that cannot be explained. "So, there are two possible explanations," he wrote. The first is "unregistered collisions with space objects." The second is "machinations" [deliberate action] of the space adversary. </w:t>
      </w:r>
      <w:r w:rsidRPr="00E70197">
        <w:t>"</w:t>
      </w:r>
      <w:r w:rsidRPr="00E70197">
        <w:rPr>
          <w:rStyle w:val="StyleUnderline"/>
        </w:rPr>
        <w:t>This is a politically dangerous dilemma</w:t>
      </w:r>
      <w:r w:rsidRPr="00E70197">
        <w:t xml:space="preserve">," he added. </w:t>
      </w:r>
      <w:r w:rsidRPr="00E70197">
        <w:rPr>
          <w:rStyle w:val="StyleUnderline"/>
        </w:rPr>
        <w:t xml:space="preserve">But these mysterious failures in the past aren't what concerns </w:t>
      </w:r>
      <w:proofErr w:type="spellStart"/>
      <w:r w:rsidRPr="00E70197">
        <w:rPr>
          <w:rStyle w:val="StyleUnderline"/>
        </w:rPr>
        <w:t>Adushkin</w:t>
      </w:r>
      <w:proofErr w:type="spellEnd"/>
      <w:r w:rsidRPr="00E70197">
        <w:rPr>
          <w:rStyle w:val="StyleUnderline"/>
        </w:rPr>
        <w:t xml:space="preserve"> most. It's a future threat of what experts call the cascade effect that has </w:t>
      </w:r>
      <w:proofErr w:type="spellStart"/>
      <w:r w:rsidRPr="00E70197">
        <w:rPr>
          <w:rStyle w:val="StyleUnderline"/>
        </w:rPr>
        <w:t>Adushkin</w:t>
      </w:r>
      <w:proofErr w:type="spellEnd"/>
      <w:r w:rsidRPr="00E70197">
        <w:rPr>
          <w:rStyle w:val="StyleUnderline"/>
        </w:rPr>
        <w:t xml:space="preserve"> and other scientists around the world extremely concerned. The Kessler Syndrome </w:t>
      </w:r>
      <w:r w:rsidRPr="00E70197">
        <w:t xml:space="preserve">space debris 2 </w:t>
      </w:r>
      <w:proofErr w:type="spellStart"/>
      <w:r w:rsidRPr="00E70197">
        <w:t>leo</w:t>
      </w:r>
      <w:proofErr w:type="spellEnd"/>
      <w:r w:rsidRPr="00E70197">
        <w:t xml:space="preserve"> </w:t>
      </w:r>
      <w:proofErr w:type="spellStart"/>
      <w:r w:rsidRPr="00E70197">
        <w:t>David.Shikomba</w:t>
      </w:r>
      <w:proofErr w:type="spellEnd"/>
      <w:r w:rsidRPr="00E70197">
        <w:t xml:space="preserve"> on Wikipedia In 1978, American astrophysicist Donald Kessler predicted that the amount of space debris around Earth would begin to grow exponentially after the turn of the millennium. </w:t>
      </w:r>
      <w:r w:rsidRPr="00E70197">
        <w:rPr>
          <w:rStyle w:val="StyleUnderline"/>
        </w:rPr>
        <w:t xml:space="preserve">Kessler 's predictions rely on the fact that over time, space junk accumulates. We leave most of our defunct satellites in space, and when meteors and other man-made space debris slam into them, you get a cascade of debris. The cascade effect — also known as the Kessler Syndrome — refers to a critical point wherein the density of space junk grows so large that a single collision could set off a domino effect of increasingly more collisions. </w:t>
      </w:r>
      <w:r w:rsidRPr="00E70197">
        <w:t xml:space="preserve">For Kessler, this is a problem because it would "create small debris faster than it can be removed," Kessler said last year. And this cloud of junk could eventually make missions to space too dangerous. </w:t>
      </w:r>
      <w:r w:rsidRPr="00E70197">
        <w:rPr>
          <w:rStyle w:val="StyleUnderline"/>
        </w:rPr>
        <w:t xml:space="preserve">For </w:t>
      </w:r>
      <w:proofErr w:type="spellStart"/>
      <w:r w:rsidRPr="00E70197">
        <w:rPr>
          <w:rStyle w:val="StyleUnderline"/>
        </w:rPr>
        <w:t>Adushkin</w:t>
      </w:r>
      <w:proofErr w:type="spellEnd"/>
      <w:r w:rsidRPr="00E70197">
        <w:rPr>
          <w:rStyle w:val="StyleUnderline"/>
        </w:rPr>
        <w:t xml:space="preserve">, this would exacerbate the issue of identifying what, or who, could be behind broken satellites. </w:t>
      </w:r>
      <w:r w:rsidRPr="00E70197">
        <w:t xml:space="preserve">The future satellite Facebook Developers/YouTube </w:t>
      </w:r>
      <w:r w:rsidRPr="00E70197">
        <w:rPr>
          <w:rStyle w:val="StyleUnderline"/>
        </w:rPr>
        <w:t xml:space="preserve">So far, the US and Russian Space Surveillance Systems have catalogued 170,000 pieces of large space debris (between 4 and 8 inches wide) and are currently tracking them to prevent anymore dilemmas like the ones </w:t>
      </w:r>
      <w:proofErr w:type="spellStart"/>
      <w:r w:rsidRPr="00E70197">
        <w:rPr>
          <w:rStyle w:val="StyleUnderline"/>
        </w:rPr>
        <w:t>Adushkin</w:t>
      </w:r>
      <w:proofErr w:type="spellEnd"/>
      <w:r w:rsidRPr="00E70197">
        <w:rPr>
          <w:rStyle w:val="StyleUnderline"/>
        </w:rPr>
        <w:t xml:space="preserve"> and his colleagues cite in their paper. </w:t>
      </w:r>
      <w:r w:rsidRPr="00E70197">
        <w:t xml:space="preserve">But it's not just the large objects that concern </w:t>
      </w:r>
      <w:proofErr w:type="spellStart"/>
      <w:r w:rsidRPr="00E70197">
        <w:t>Adushkin</w:t>
      </w:r>
      <w:proofErr w:type="spellEnd"/>
      <w:r w:rsidRPr="00E70197">
        <w:t xml:space="preserve">, who reported that even small objects (less than 1/3 of an inch) could damage satellites to the point they can't function properly. Using mathematical models, </w:t>
      </w:r>
      <w:proofErr w:type="spellStart"/>
      <w:r w:rsidRPr="00E70197">
        <w:t>Adushkin</w:t>
      </w:r>
      <w:proofErr w:type="spellEnd"/>
      <w:r w:rsidRPr="00E70197">
        <w:t xml:space="preserve"> and his colleagues calculated what the </w:t>
      </w:r>
      <w:proofErr w:type="spellStart"/>
      <w:r w:rsidRPr="00E70197">
        <w:t>situtation</w:t>
      </w:r>
      <w:proofErr w:type="spellEnd"/>
      <w:r w:rsidRPr="00E70197">
        <w:t xml:space="preserve"> will be like in 200 years if we continue to leave satellites in space and make no effort to clean up the mess. They estimate we'll have: 1.5 times more fragments greater than 8 inches across 3.2 times more fragments between 4 and 8 inches across 13-20 times more smaller-sized fragments less than 4 inches across </w:t>
      </w:r>
      <w:r w:rsidRPr="00E70197">
        <w:rPr>
          <w:rStyle w:val="StyleUnderline"/>
        </w:rPr>
        <w:t>"The number of small-size, non-catalogued objects will grow exponentially in mutual collisions,"</w:t>
      </w:r>
      <w:r w:rsidRPr="00E70197">
        <w:t xml:space="preserve"> the researchers reported.</w:t>
      </w:r>
    </w:p>
    <w:p w14:paraId="68BF72F0" w14:textId="52BB88DF" w:rsidR="00A32B30" w:rsidRPr="00E70197" w:rsidRDefault="00A32B30" w:rsidP="00A32B30">
      <w:pPr>
        <w:pStyle w:val="Heading3"/>
      </w:pPr>
      <w:r w:rsidRPr="00E70197">
        <w:t xml:space="preserve">AC – Solvency </w:t>
      </w:r>
    </w:p>
    <w:p w14:paraId="13A946F1" w14:textId="77777777" w:rsidR="00A32B30" w:rsidRPr="00E70197" w:rsidRDefault="00A32B30" w:rsidP="00AB16A6">
      <w:pPr>
        <w:pStyle w:val="Heading4"/>
        <w:rPr>
          <w:rStyle w:val="Style13ptBold"/>
          <w:b/>
          <w:bCs w:val="0"/>
        </w:rPr>
      </w:pPr>
      <w:r w:rsidRPr="00E70197">
        <w:rPr>
          <w:rStyle w:val="StyleUnderline"/>
          <w:b/>
          <w:sz w:val="26"/>
          <w:u w:val="none"/>
        </w:rPr>
        <w:t>The United States federal government should end commercial space exploration and tourism, ruling that they violate its non-appropriation obligations under the Outer Space Treaty of 1967 and its succeeding treaties.</w:t>
      </w:r>
    </w:p>
    <w:p w14:paraId="601358A6" w14:textId="77777777" w:rsidR="00A32B30" w:rsidRPr="00E70197" w:rsidRDefault="00A32B30" w:rsidP="00A32B30">
      <w:r w:rsidRPr="00E70197">
        <w:rPr>
          <w:rStyle w:val="Style13ptBold"/>
        </w:rPr>
        <w:t>Cooper 8</w:t>
      </w:r>
      <w:r w:rsidRPr="00E70197">
        <w:t xml:space="preserve"> [Cooper, Nikhil D. "Circumventing Non-Appropriation: Law and Development of United States Space Commerce." Hastings Const. LQ 36 (2008): 457.] TDI</w:t>
      </w:r>
    </w:p>
    <w:p w14:paraId="6E831415" w14:textId="0692FE91" w:rsidR="00A32B30" w:rsidRPr="00E70197" w:rsidRDefault="00A32B30" w:rsidP="00A32B30">
      <w:r w:rsidRPr="00E70197">
        <w:t xml:space="preserve">The latest piece of congressional legislation regulating the commercial space industry was </w:t>
      </w:r>
      <w:r w:rsidRPr="00E70197">
        <w:rPr>
          <w:rStyle w:val="StyleUnderline"/>
        </w:rPr>
        <w:t xml:space="preserve">the </w:t>
      </w:r>
      <w:r w:rsidRPr="00E70197">
        <w:rPr>
          <w:rStyle w:val="Emphasis"/>
        </w:rPr>
        <w:t>C</w:t>
      </w:r>
      <w:r w:rsidRPr="00E70197">
        <w:rPr>
          <w:rStyle w:val="StyleUnderline"/>
        </w:rPr>
        <w:t xml:space="preserve">ommercial </w:t>
      </w:r>
      <w:r w:rsidRPr="00E70197">
        <w:rPr>
          <w:rStyle w:val="Emphasis"/>
        </w:rPr>
        <w:t>S</w:t>
      </w:r>
      <w:r w:rsidRPr="00E70197">
        <w:rPr>
          <w:rStyle w:val="StyleUnderline"/>
        </w:rPr>
        <w:t xml:space="preserve">pace </w:t>
      </w:r>
      <w:r w:rsidRPr="00E70197">
        <w:rPr>
          <w:rStyle w:val="Emphasis"/>
        </w:rPr>
        <w:t>L</w:t>
      </w:r>
      <w:r w:rsidRPr="00E70197">
        <w:rPr>
          <w:rStyle w:val="StyleUnderline"/>
        </w:rPr>
        <w:t xml:space="preserve">aunch </w:t>
      </w:r>
      <w:r w:rsidRPr="00E70197">
        <w:rPr>
          <w:rStyle w:val="Emphasis"/>
        </w:rPr>
        <w:t>A</w:t>
      </w:r>
      <w:r w:rsidRPr="00E70197">
        <w:rPr>
          <w:rStyle w:val="StyleUnderline"/>
        </w:rPr>
        <w:t>ct</w:t>
      </w:r>
      <w:r w:rsidRPr="00E70197">
        <w:t xml:space="preserve"> (CSLA) 77 that was spurred on in part by the host of new technologies capable of commercially exploiting space. 78 The CSLA</w:t>
      </w:r>
      <w:r w:rsidRPr="00E70197">
        <w:rPr>
          <w:rStyle w:val="StyleUnderline"/>
        </w:rPr>
        <w:t xml:space="preserve"> streamlined the earlier space-launch bureaucracy and </w:t>
      </w:r>
      <w:r w:rsidRPr="00E70197">
        <w:rPr>
          <w:rStyle w:val="Emphasis"/>
        </w:rPr>
        <w:t>mandated</w:t>
      </w:r>
      <w:r w:rsidRPr="00E70197">
        <w:rPr>
          <w:rStyle w:val="StyleUnderline"/>
        </w:rPr>
        <w:t xml:space="preserve"> the DOT to issue </w:t>
      </w:r>
      <w:r w:rsidRPr="00E70197">
        <w:rPr>
          <w:rStyle w:val="Emphasis"/>
        </w:rPr>
        <w:t>licenses for</w:t>
      </w:r>
      <w:r w:rsidRPr="00E70197">
        <w:rPr>
          <w:rStyle w:val="StyleUnderline"/>
        </w:rPr>
        <w:t xml:space="preserve"> all </w:t>
      </w:r>
      <w:r w:rsidRPr="00E70197">
        <w:rPr>
          <w:rStyle w:val="Emphasis"/>
        </w:rPr>
        <w:t>commercial space launch</w:t>
      </w:r>
      <w:r w:rsidRPr="00E70197">
        <w:rPr>
          <w:rStyle w:val="StyleUnderline"/>
        </w:rPr>
        <w:t xml:space="preserve"> programs,</w:t>
      </w:r>
      <w:r w:rsidRPr="00E70197">
        <w:t xml:space="preserve"> 79</w:t>
      </w:r>
      <w:r w:rsidRPr="00E70197">
        <w:rPr>
          <w:rStyle w:val="StyleUnderline"/>
        </w:rPr>
        <w:t xml:space="preserve"> regulate forms of </w:t>
      </w:r>
      <w:r w:rsidRPr="00E70197">
        <w:rPr>
          <w:rStyle w:val="Emphasis"/>
        </w:rPr>
        <w:t>space tourism</w:t>
      </w:r>
      <w:r w:rsidRPr="00E70197">
        <w:t xml:space="preserve">8 and space advertising, 8 ' </w:t>
      </w:r>
      <w:r w:rsidRPr="00E70197">
        <w:rPr>
          <w:rStyle w:val="StyleUnderline"/>
        </w:rPr>
        <w:t xml:space="preserve">impose minimum liability insurance </w:t>
      </w:r>
      <w:r w:rsidRPr="00E70197">
        <w:rPr>
          <w:rStyle w:val="Emphasis"/>
        </w:rPr>
        <w:t>and financial responsibility</w:t>
      </w:r>
      <w:r w:rsidRPr="00E70197">
        <w:rPr>
          <w:rStyle w:val="StyleUnderline"/>
        </w:rPr>
        <w:t xml:space="preserve"> requirements, and</w:t>
      </w:r>
      <w:r w:rsidRPr="00E70197">
        <w:t xml:space="preserve">82 </w:t>
      </w:r>
      <w:r w:rsidRPr="00E70197">
        <w:rPr>
          <w:rStyle w:val="StyleUnderline"/>
        </w:rPr>
        <w:t>provide for administrative and judicial review</w:t>
      </w:r>
      <w:r w:rsidRPr="00E70197">
        <w:t xml:space="preserve"> of DOT Secretariat decisions.83 Il. A Legal System? </w:t>
      </w:r>
      <w:r w:rsidRPr="00E70197">
        <w:rPr>
          <w:rStyle w:val="StyleUnderline"/>
        </w:rPr>
        <w:t xml:space="preserve">The CSLA represents the most recent and comprehensive United States space commerce legislation; but, in the years since its passage, no one has seriously questioned its consistency with United States international obligations of "non-appropriation." The issue is especially apt now, however, because the current and future capacities of commercially exploiting space seem primed to challenge non-appropriation as the guiding theme in space commerce. Therefore, the question we must ask now is whether or not </w:t>
      </w:r>
      <w:r w:rsidRPr="00E70197">
        <w:rPr>
          <w:rStyle w:val="Emphasis"/>
        </w:rPr>
        <w:t>the United States is circumventing the intent of non-appropriation by encouraging and protecting private commercial expansion into space</w:t>
      </w:r>
      <w:r w:rsidRPr="00E70197">
        <w:rPr>
          <w:rStyle w:val="StyleUnderline"/>
        </w:rPr>
        <w:t>.</w:t>
      </w:r>
      <w:r w:rsidRPr="00E70197">
        <w:t xml:space="preserve"> A. Treaties Versus Congressional Acts </w:t>
      </w:r>
      <w:r w:rsidRPr="00E70197">
        <w:rPr>
          <w:rStyle w:val="StyleUnderline"/>
        </w:rPr>
        <w:t xml:space="preserve">Whether the regulatory regime outlined in the CSLA conflicts with the national non-appropriation principle, as outlined in the Outer Space Treaty of 1967 and in its succeeding treaties, is </w:t>
      </w:r>
      <w:r w:rsidRPr="00E70197">
        <w:rPr>
          <w:rStyle w:val="Emphasis"/>
        </w:rPr>
        <w:t>an issue that could be reviewed by the federal judiciary under its constitutional grant of subject-matter jurisdiction over cases "arising under" treaties</w:t>
      </w:r>
      <w:r w:rsidRPr="00E70197">
        <w:t xml:space="preserve">.8 4 The judiciary's power to interpret treaties is a power distinct from the treaty-making authority delegated to the executive and legislative branches. Article II of the United States Constitution authorizes the president to ratify treaties with the consent of two-thirds membership of the Senate. 5 </w:t>
      </w:r>
      <w:r w:rsidRPr="00E70197">
        <w:rPr>
          <w:rStyle w:val="StyleUnderline"/>
        </w:rPr>
        <w:t>Treaties</w:t>
      </w:r>
      <w:r w:rsidRPr="00E70197">
        <w:t xml:space="preserve"> entered into in this manner </w:t>
      </w:r>
      <w:r w:rsidRPr="00E70197">
        <w:rPr>
          <w:rStyle w:val="StyleUnderline"/>
        </w:rPr>
        <w:t>are the supreme law of the United States and bind state constitutions, legislatures, and judiciaries.</w:t>
      </w:r>
      <w:r w:rsidRPr="00E70197">
        <w:t>8 6 Generally, courts employ distinct methods of interpretation when called on to perform the separate but related tasks of interpreting treaties and resolving treaty-statutory disputes. As to the former, courts generally will liberally construct a treaty "to give effect to the purpose which animates it" and will prefer that liberal construction "[e]</w:t>
      </w:r>
      <w:proofErr w:type="spellStart"/>
      <w:r w:rsidRPr="00E70197">
        <w:t>ven</w:t>
      </w:r>
      <w:proofErr w:type="spellEnd"/>
      <w:r w:rsidRPr="00E70197">
        <w:t xml:space="preserve"> where a provision of a treaty fairly admits of two constructions, one restricting, the other enlarging [of] rights which may be claimed under it."87 A preference for broad construction, however, is not a license for courts to impose any interpretation they deem appropriate. For example, although courts have a greater ability to construct treaties more broadly than private contracts, they are still precluded from interpreting a treaty beyond the "apparent intent and purport" of its language.88 in this way, determining a treaty's "intent" delineates the boundaries of how broadly or narrowly the court may interpret a treaty's provision. Courts obviously have a much easier time determining a treaty's intent where the treaty language is unambiguous. In these instances, courts expressly forbid looking beyond the language of the treaty to supply the intent of the parties at the time the treaty was drawn.89 When the language of the treaty is ambiguous, however, the court will attempt to effectuate the drafter's intent through a broader inquiry into "the letter and spirit of the instrument," and may take into account "considerations deducible from the situation of the parties; and the reasonableness, justice, and nature of the thing, for which provision has been made." 90 The United States Supreme Court summarized its interpretive process in the case Eastern Airlines Inc., v. Floyd: When interpreting a treaty, [begin] "with the text of the treaty and the context in which the written words are used." 91 [When confronted with difficult or ambiguous passages, the Court provided that] [o]</w:t>
      </w:r>
      <w:proofErr w:type="spellStart"/>
      <w:r w:rsidRPr="00E70197">
        <w:t>ther</w:t>
      </w:r>
      <w:proofErr w:type="spellEnd"/>
      <w:r w:rsidRPr="00E70197">
        <w:t xml:space="preserve"> general rules of construction may be brought to bear[.] [And it finally noted that] treaties are construed more liberally than private agreements, and to ascertain their meaning we may look beyond the written words to the history of the treaty, the negotiations, and the practical construction adopted by the parties. 92 Treaty interpretation as described above is important when determining whether the treaty conflicts with an act of Congress. Each being the supreme law of the land, treaties and congressional acts are governed by the last-in-time rule: when they conflict, courts must privilege the last enacted treaty or congressional act over the other. 93 Still, federal courts often avoid finding such conflicts between congressional acts and treaty obligations. As Justice Marshall opined in 1804: [A]n act of Congress ought never to be construed to violate the law of nations if any other possible construction remains, and consequently can never be construed to violate neutral rights, or to affect neutral commerce, further than is warranted by the law of nations as understood in this country. 94 Supreme Court jurisprudence since has largely followed the same presumption and, therefore, courts are inclined to harmonize treaties and congressional legislation that are seemingly antithetical to one another. 95 In the event that a congressional act were to supplant United States treaty obligations, courts would look for unambiguous evidence appearing “clearly and distinctly" in the text of the statute or treaty provision. 96 In other words, repeals of prior statutes or treaty provision must likely be made express. In contrast, "repeals by implication" are generally disfavored "unless the last statute is so broad in its terms and so clear and explicit in its words as to show that it was intended to cover the whole subject, and, therefore, to displace the prior statute. 97 B. CSLA Versus the Outer Space Treaty Both being duly enacted, the CSLA and the Outer Space Treaty are considered the supreme law of the land. If there is a conflict between the United States space commerce provisions as outlined in the CSLA and the Outer Space Treaty, a reviewing court would first be called upon to interpret the intent of the treaty itself. Recall that in the context of treaty interpretation, a court would be at liberty to give the treaty a broad construction to effectuate its intent. The key provision of the Outer Space Treaty at issue would be the language of Article II which forecloses "national appropriation" of space by claims of sovereignty, means of use, occupation, or any other means.98 Black's Law Dictionary defines "appropriation" as "the exercise of control over property, a taking of possession." 99 If defined broadly enough, the joint enterprise nature of the United States space commerce, as implemented in the CSLA, might violate the "spirit" of non-appropriation as outlined in the Outer Space Treaty of 1967. </w:t>
      </w:r>
      <w:r w:rsidRPr="00E70197">
        <w:rPr>
          <w:rStyle w:val="StyleUnderline"/>
        </w:rPr>
        <w:t>The best argument one could make against the CSLA's provisions is to advocate the court to broadly interpret the "appropriation" principle of the Outer Space Treaty.</w:t>
      </w:r>
      <w:r w:rsidRPr="00E70197">
        <w:t xml:space="preserve"> The proponent of this argument would urge that </w:t>
      </w:r>
      <w:r w:rsidRPr="00E70197">
        <w:rPr>
          <w:rStyle w:val="StyleUnderline"/>
        </w:rPr>
        <w:t>in so doing, a court should look beyond the words of the treaty and examine the history, negotiations, and practical considerations at the time of the treaty's negotiation to determine its true intent.</w:t>
      </w:r>
      <w:r w:rsidRPr="00E70197">
        <w:t xml:space="preserve"> 100 One would also want to argue </w:t>
      </w:r>
      <w:r w:rsidRPr="00E70197">
        <w:rPr>
          <w:rStyle w:val="Emphasis"/>
        </w:rPr>
        <w:t>that the space commerce industry violates</w:t>
      </w:r>
      <w:r w:rsidRPr="00E70197">
        <w:rPr>
          <w:rStyle w:val="StyleUnderline"/>
        </w:rPr>
        <w:t xml:space="preserve"> perhaps not the "letter" of the treaty, but circumvents entirely </w:t>
      </w:r>
      <w:r w:rsidRPr="00E70197">
        <w:rPr>
          <w:rStyle w:val="Emphasis"/>
        </w:rPr>
        <w:t>its "spirit</w:t>
      </w:r>
      <w:r w:rsidRPr="00E70197">
        <w:rPr>
          <w:rStyle w:val="StyleUnderline"/>
        </w:rPr>
        <w:t>" if a court were taking into account "considerations deducible from the situation of the parties; and the reasonableness, justice, and nature of the thing, for which provision has been made."'</w:t>
      </w:r>
      <w:r w:rsidRPr="00E70197">
        <w:t xml:space="preserve"> 01 One who attacked the CSLA's general legitimacy in this way could argue that </w:t>
      </w:r>
      <w:r w:rsidRPr="00E70197">
        <w:rPr>
          <w:rStyle w:val="StyleUnderline"/>
        </w:rPr>
        <w:t xml:space="preserve">the United States </w:t>
      </w:r>
      <w:r w:rsidRPr="00E70197">
        <w:rPr>
          <w:rStyle w:val="Emphasis"/>
        </w:rPr>
        <w:t>is effectively "appropriating" space through its protection and encouragement of private industry</w:t>
      </w:r>
      <w:r w:rsidRPr="00E70197">
        <w:rPr>
          <w:rStyle w:val="StyleUnderline"/>
        </w:rPr>
        <w:t>. Such an appropriation would take place</w:t>
      </w:r>
      <w:r w:rsidRPr="00E70197">
        <w:t xml:space="preserve"> not by realizing a "sovereign" right to space property or the uses of space as expressly proscribed in the Outer Space Treaty, but, instead, </w:t>
      </w:r>
      <w:r w:rsidRPr="00E70197">
        <w:rPr>
          <w:rStyle w:val="StyleUnderline"/>
        </w:rPr>
        <w:t>through the effective use of government power, services, and contracts to encourage and support the rapid development of the private space commerce industry in the United States.</w:t>
      </w:r>
      <w:r w:rsidRPr="00E70197">
        <w:t xml:space="preserve"> In essence, the result of such government encouragement might not amount to wholesale sovereign appropriation, but, at the very least, a kind of sovereign and private space activity that would cast doubt on whether the non-appropriation principle is actually being respected. Therefore, one arguing that such activities were tantamount to sovereign appropriation would highlight the interrelatedness of government and private industry and argue for a broad interpretation of "appropriation" that encompassed the practical effects of such a relationship. In addition to the regulatory interaction between the CSLA and private space commerce industries, the interrelatedness between government and private industry is clearly illustrated by the interaction between CSLA and the 1972 Liability Convention. Recall that </w:t>
      </w:r>
      <w:r w:rsidRPr="00E70197">
        <w:rPr>
          <w:rStyle w:val="StyleUnderline"/>
        </w:rPr>
        <w:t>the Outer Space Treaty and its progeny envision a "state-oriented" system of responsibility</w:t>
      </w:r>
      <w:r w:rsidRPr="00E70197">
        <w:t xml:space="preserve"> 10 2 </w:t>
      </w:r>
      <w:r w:rsidRPr="00E70197">
        <w:rPr>
          <w:rStyle w:val="StyleUnderline"/>
        </w:rPr>
        <w:t>where each member state is responsible for all actions in outer space undertaken by the state and its nationals.</w:t>
      </w:r>
      <w:r w:rsidRPr="00E70197">
        <w:t xml:space="preserve"> 10 3 The Liability Convention further binds member states by holding each strictly liable for its actions or the actions of its nationals within outer space and permits only member states to petition for remuneration under the terms of the treaty. 1 04 In its text, the CSLA cites to such international obligations,'0 5 while also mitigating the United States' liability under the Liability Convention. 0 6 </w:t>
      </w:r>
      <w:r w:rsidRPr="00E70197">
        <w:rPr>
          <w:rStyle w:val="Emphasis"/>
        </w:rPr>
        <w:t>The CSLA licensing program</w:t>
      </w:r>
      <w:r w:rsidRPr="00E70197">
        <w:t xml:space="preserve"> ensures overall safety of private space ventures, 0 7 </w:t>
      </w:r>
      <w:r w:rsidRPr="00E70197">
        <w:rPr>
          <w:rStyle w:val="StyleUnderline"/>
        </w:rPr>
        <w:t>raises the funds necessary to pay "potential treaty claims through its liability insurance requirement,'</w:t>
      </w:r>
      <w:r w:rsidRPr="00E70197">
        <w:t xml:space="preserve"> 10 8 </w:t>
      </w:r>
      <w:r w:rsidRPr="00E70197">
        <w:rPr>
          <w:rStyle w:val="StyleUnderline"/>
        </w:rPr>
        <w:t xml:space="preserve">and limits the United States' joint and several liability exposure through </w:t>
      </w:r>
      <w:r w:rsidRPr="00E70197">
        <w:rPr>
          <w:rStyle w:val="Emphasis"/>
        </w:rPr>
        <w:t>restricti</w:t>
      </w:r>
      <w:r w:rsidRPr="00E70197">
        <w:rPr>
          <w:rStyle w:val="StyleUnderline"/>
        </w:rPr>
        <w:t xml:space="preserve">ng </w:t>
      </w:r>
      <w:r w:rsidRPr="00E70197">
        <w:rPr>
          <w:rStyle w:val="Emphasis"/>
        </w:rPr>
        <w:t>private use of foreign launch and reentry facilities</w:t>
      </w:r>
      <w:r w:rsidRPr="00E70197">
        <w:rPr>
          <w:rStyle w:val="StyleUnderline"/>
        </w:rPr>
        <w:t>.</w:t>
      </w:r>
      <w:r w:rsidRPr="00E70197">
        <w:t xml:space="preserve">'09 These </w:t>
      </w:r>
      <w:r w:rsidRPr="00E70197">
        <w:rPr>
          <w:rStyle w:val="StyleUnderline"/>
        </w:rPr>
        <w:t xml:space="preserve">provisions </w:t>
      </w:r>
      <w:r w:rsidRPr="00E70197">
        <w:rPr>
          <w:rStyle w:val="Emphasis"/>
        </w:rPr>
        <w:t>effectively allow the U</w:t>
      </w:r>
      <w:r w:rsidRPr="00E70197">
        <w:rPr>
          <w:rStyle w:val="StyleUnderline"/>
        </w:rPr>
        <w:t xml:space="preserve">nited </w:t>
      </w:r>
      <w:r w:rsidRPr="00E70197">
        <w:rPr>
          <w:rStyle w:val="Emphasis"/>
        </w:rPr>
        <w:t>S</w:t>
      </w:r>
      <w:r w:rsidRPr="00E70197">
        <w:rPr>
          <w:rStyle w:val="StyleUnderline"/>
        </w:rPr>
        <w:t xml:space="preserve">tates </w:t>
      </w:r>
      <w:r w:rsidRPr="00E70197">
        <w:rPr>
          <w:rStyle w:val="Emphasis"/>
        </w:rPr>
        <w:t>to pass on</w:t>
      </w:r>
      <w:r w:rsidRPr="00E70197">
        <w:rPr>
          <w:rStyle w:val="StyleUnderline"/>
        </w:rPr>
        <w:t xml:space="preserve"> the financial cost and recover from their private entities the amount of </w:t>
      </w:r>
      <w:r w:rsidRPr="00E70197">
        <w:rPr>
          <w:rStyle w:val="Emphasis"/>
        </w:rPr>
        <w:t>damages for which they are internationally liable</w:t>
      </w:r>
      <w:r w:rsidRPr="00E70197">
        <w:t>. 110</w:t>
      </w:r>
      <w:r w:rsidRPr="00E70197">
        <w:rPr>
          <w:rStyle w:val="StyleUnderline"/>
        </w:rPr>
        <w:t xml:space="preserve"> In this way, the government is limiting its international liability exposure by passing on the cost to the private sector. </w:t>
      </w:r>
      <w:r w:rsidRPr="00E70197">
        <w:t>When highlighting the further interrelatedness between government and private industry, one could also note that the United States government holds something of a monopoly in launch services and currently requires that decisions regarding commercial space-launch must be approved through the CSLA. 1' In addition, one making this argument would want to highlight the highly interdependent nature of investment flowing from government to private space commerce: in a February 4, 2008 press release, NASA Deputy Administrator Shana Dale justified the agency's 2009 budget request of $17.6 billion by claiming that "[t]he development of space simply cannot be 'all government all the time[]' . . . . NASA's budget for [fiscal year] 2009 provides $173 million for entrepreneurs-from big companies or small ones-to develop commercial transport capabilities. . . [and] NASA is designating $500 million toward the development of this commercial space capability." 2</w:t>
      </w:r>
    </w:p>
    <w:p w14:paraId="35A64CC3" w14:textId="77777777" w:rsidR="00A32B30" w:rsidRPr="00E70197" w:rsidRDefault="00A32B30" w:rsidP="00A32B30">
      <w:pPr>
        <w:pStyle w:val="Heading4"/>
      </w:pPr>
      <w:r w:rsidRPr="00E70197">
        <w:t xml:space="preserve">The </w:t>
      </w:r>
      <w:proofErr w:type="spellStart"/>
      <w:r w:rsidRPr="00E70197">
        <w:t>aff</w:t>
      </w:r>
      <w:proofErr w:type="spellEnd"/>
      <w:r w:rsidRPr="00E70197">
        <w:t xml:space="preserve"> solves orbital debris and decreases collision risks.</w:t>
      </w:r>
    </w:p>
    <w:p w14:paraId="47DB944E" w14:textId="2C180ED3" w:rsidR="00A32B30" w:rsidRPr="00E70197" w:rsidRDefault="00A32B30" w:rsidP="00A32B30">
      <w:proofErr w:type="spellStart"/>
      <w:r w:rsidRPr="00E70197">
        <w:rPr>
          <w:rStyle w:val="Style13ptBold"/>
        </w:rPr>
        <w:t>Budhiraia</w:t>
      </w:r>
      <w:proofErr w:type="spellEnd"/>
      <w:r w:rsidRPr="00E70197">
        <w:rPr>
          <w:rStyle w:val="Style13ptBold"/>
        </w:rPr>
        <w:t xml:space="preserve"> 20</w:t>
      </w:r>
      <w:r w:rsidRPr="00E70197">
        <w:t xml:space="preserve"> [(</w:t>
      </w:r>
      <w:proofErr w:type="spellStart"/>
      <w:r w:rsidRPr="00E70197">
        <w:t>Mili</w:t>
      </w:r>
      <w:proofErr w:type="spellEnd"/>
      <w:r w:rsidRPr="00E70197">
        <w:t>, LL.B. candidate 2022 at Faculty of Law, University of Delhi.) “The Menace of Space Debris,” August 30, 2020, https://www.jurist.org/commentary/2020/08/mili-budhiraja-space-debris-india/] TDI</w:t>
      </w:r>
    </w:p>
    <w:p w14:paraId="6DF2F207" w14:textId="039AD34E" w:rsidR="00B8701A" w:rsidRPr="00E70197" w:rsidRDefault="00A32B30" w:rsidP="00A32B30">
      <w:r w:rsidRPr="00E70197">
        <w:t>For most of the time India has participated in the space industry, it has played with one hand firmly tied behind its back. But with the introduction of the Self-Reliant India Movement (</w:t>
      </w:r>
      <w:proofErr w:type="spellStart"/>
      <w:r w:rsidRPr="00E70197">
        <w:t>Aatma</w:t>
      </w:r>
      <w:proofErr w:type="spellEnd"/>
      <w:r w:rsidRPr="00E70197">
        <w:t xml:space="preserve"> </w:t>
      </w:r>
      <w:proofErr w:type="spellStart"/>
      <w:r w:rsidRPr="00E70197">
        <w:t>Nirbhar</w:t>
      </w:r>
      <w:proofErr w:type="spellEnd"/>
      <w:r w:rsidRPr="00E70197">
        <w:t xml:space="preserve"> Bharat </w:t>
      </w:r>
      <w:proofErr w:type="spellStart"/>
      <w:r w:rsidRPr="00E70197">
        <w:t>Abhiyaan</w:t>
      </w:r>
      <w:proofErr w:type="spellEnd"/>
      <w:r w:rsidRPr="00E70197">
        <w:t xml:space="preserve">), </w:t>
      </w:r>
      <w:r w:rsidRPr="00E70197">
        <w:rPr>
          <w:rStyle w:val="StyleUnderline"/>
        </w:rPr>
        <w:t>private companies hold the baton along with the government organizations to operate in the entire range of space activities.</w:t>
      </w:r>
      <w:r w:rsidRPr="00E70197">
        <w:t xml:space="preserve"> The Indian space industry now has unrivaled possibilities in the sectorial dimensions that constitute the field of space research and exploration. This raises the question of how privatization in the new space economy has increased the threshold of accountability for state actors involved in the operations. As of now</w:t>
      </w:r>
      <w:r w:rsidRPr="00E70197">
        <w:rPr>
          <w:rStyle w:val="StyleUnderline"/>
        </w:rPr>
        <w:t xml:space="preserve">, there are 375 private companies all across the globe engaged in the space industry. The privatization of the space industry relies upon the premise that it would lead to the expansion of opportunities to utilize the space. </w:t>
      </w:r>
      <w:r w:rsidRPr="00E70197">
        <w:t xml:space="preserve">When in the mid-twentieth century the concept of privatization rose to the fore, it was faced with a bitter backlash. The Treaty on Principles Governing the Activities of States in the Exploration and Use of Outer Space, Including the Moon and Other Celestial Bodies, popularly known as </w:t>
      </w:r>
      <w:r w:rsidRPr="00E70197">
        <w:rPr>
          <w:rStyle w:val="StyleUnderline"/>
        </w:rPr>
        <w:t>the ‘Outer Space Treaty’, was made when the concept of involving commercial entities into the multitude of space operations was not favored. The United States Communication Satellite Act of 1962 provided foundational support to the launch of communication satellites by commercial enterprises, thereby setting the stage for the entry of private players into the industry. But with increasing access to space operations and a growing level of satellite population, the problem of space debris, and the pollution caused due to the congestion of satellites, witnessed a simultaneous growth reaction</w:t>
      </w:r>
      <w:r w:rsidRPr="00E70197">
        <w:t xml:space="preserve">. Space debris ranges from defunct spacecraft to paint flecks chipped off from wear and tear. </w:t>
      </w:r>
      <w:r w:rsidRPr="00E70197">
        <w:rPr>
          <w:rStyle w:val="StyleUnderline"/>
        </w:rPr>
        <w:t>A small debris particle of a mere 1 millimeter has the potential to cause catastrophic collisions. Privatization can act as an inducement in a hyper-dependent society banking upon satellite supported technology to launch more satellites into space. The estimate hints upon a possible 1100 satellites launched by the space industry each year by 2025. While satellites provide a broad, interdisciplinary use including human space exploration, meteorology, and climate change to name a few, the situation has the potential to significantly increase space traffic.</w:t>
      </w:r>
      <w:r w:rsidRPr="00E70197">
        <w:t xml:space="preserve"> It calls for a higher level of safety in the orbiting region from the floating debris, </w:t>
      </w:r>
      <w:r w:rsidRPr="00E70197">
        <w:rPr>
          <w:rStyle w:val="StyleUnderline"/>
        </w:rPr>
        <w:t>which can cause collisions. Astrophysicist Donald J. Kessler predicted that the debris in the Lower Earth Orbit (LEO) would reach a breaking point with an increase in satellite traffic and would start a collision chain reaction. This phenomenon is known as Kessler Syndrome</w:t>
      </w:r>
      <w:r w:rsidRPr="00E70197">
        <w:t xml:space="preserve">. As a corollary to this phenomenon runs the concept of “Tragedy of the Commons” introduced by Garrett </w:t>
      </w:r>
      <w:proofErr w:type="spellStart"/>
      <w:r w:rsidRPr="00E70197">
        <w:t>Hardins</w:t>
      </w:r>
      <w:proofErr w:type="spellEnd"/>
      <w:r w:rsidRPr="00E70197">
        <w:t xml:space="preserve">. </w:t>
      </w:r>
      <w:r w:rsidRPr="00E70197">
        <w:rPr>
          <w:rStyle w:val="StyleUnderline"/>
        </w:rPr>
        <w:t xml:space="preserve">The tragedy of commons occurs in a shared-resource system where independent operations motivated by self-interests deplete the shared-resource through their collective action. The increase in space traffic, which subsequently leads to an increase in space debris, can render LEO economically unviable for other participants. </w:t>
      </w:r>
      <w:r w:rsidRPr="00E70197">
        <w:t xml:space="preserve">The legal framework dealing with the issue of space contamination is insufficient to provide any recourse. The Space Debris Mitigation Guidelines of the Committee on the Peaceful Uses of Outer Space (2007) provides an international instrument of a persuasive nature and therefore, making it obligatory on the state parties is an onerous task. </w:t>
      </w:r>
      <w:r w:rsidRPr="00E70197">
        <w:rPr>
          <w:rStyle w:val="StyleUnderline"/>
        </w:rPr>
        <w:t xml:space="preserve">Article VI of the Outer Space Treaty imposes an international responsibility on the states, and Article VII renders a state party internationally liable to other states for any harm caused due to their operations. Though these provisions address the issues of responsibility in case of ruptures caused at an international level, they do not obligate states to take preventive actions or to remove the harmful agents from the outer space region. Moreover, Article IX of the Outer Space Treaty creates an obligation on the state parties to intimate with other members of the “potentially harmful activities”, but because the release of pollution is a recurrent phenomenon, the law cannot be put to good use. </w:t>
      </w:r>
      <w:r w:rsidRPr="00E70197">
        <w:t xml:space="preserve">Article I of the Convention on International Liability for Damage Caused by Space Objects (Liability Convention) does not even cover environmental harm under the definition of damage. It exhibits the temperament of organizations on addressing the issues of environmental safety. The academic debate over the tackling of this issue has steered into the arena of taxation. A study has suggested that the problem of space debris can be controlled by levying “Orbit Tax”. The concept of Orbit Tax or Orbital Use Fees (OUF) stems from the Pigouvian Tax System proposed by the economist, Arthur Pigou. The Pigouvian tax was assessed on activities that adversely affect societal interests. The carbon tax which is assessed on the emission of greenhouse gasses illustrates the nature of this taxation system and the jurisprudence behind it. But as the question stands, is the employing of Orbit Tax an effective solution to curb the menace of space pollution? The answer cannot be in a binary nature. The implementation of the OUF requires global participation of the state actors who are involved in the space industry. Harmonious participation could only be ensured with the consensus reached among the state parties on the rate of taxation proposed, the criteria of assessing tax, etc. The Carbon Tax, a form of pollution tax, was implemented under the United Nations Framework Convention on Climate Change. It has witnessed significant participation and changes brought about in the municipal laws of many state members. But there has been a difference in the rate of taxation among the states which convolutes its implementation. Such disparities cannot be allowed to persist in the OUF model adopted for space debris taxation. Even if a presumption is accepted that Orbit Tax will be efficient in controlling the space debris release, the issue of the increased cost of operating satellites can result in a subsequent increase in the cost of providing satellite services. This can have an adverse impact on economically backward countries which are dependent on other state parties for launch and other satellite operations. Moreover, this does not provide an ultimate solution to eliminate the greater risk that debris causes. A better solution would be to motivate states to deploy efficient satellite infrastructure with a lower depletion rate. Instead of increasing the overall cost of a satellite through haphazard taxation measures, the satellite infrastructure shall be made more efficient. The goal should be of sustainable use of the resources. </w:t>
      </w:r>
      <w:r w:rsidRPr="00E70197">
        <w:rPr>
          <w:rStyle w:val="StyleUnderline"/>
        </w:rPr>
        <w:t>With the growing privatization of the Space Industry, the responsibility in outer space requires prompt actions. There is a need for international agreements of a binding nature to increase the threshold of accountability of member states to ensure a sustainable orbital domain.</w:t>
      </w:r>
      <w:r w:rsidRPr="00E70197">
        <w:t xml:space="preserve"> While increased participation of commercial enterprises is expounded as an economically growing feature of a country</w:t>
      </w:r>
      <w:r w:rsidRPr="00E70197">
        <w:rPr>
          <w:rStyle w:val="StyleUnderline"/>
        </w:rPr>
        <w:t>, the liability involved with the enlargement of the opportunity base cannot be side-lined. A legal framework has to be structured at both the international and national level to respond to the international responsibility laid down in Article VI of the Outer Space Treaty. Since the Outer Space Treaty is limited in its jurisdiction to state-sponsored activities, there is a need for an international instrument governing the operations of private players</w:t>
      </w:r>
      <w:r w:rsidRPr="00E70197">
        <w:t>. The delay in employing environmental measures has significantly impacted the atmospheric make-up. The same temperament showcased for this issue could bring Kessler Syndrome to life.</w:t>
      </w:r>
    </w:p>
    <w:p w14:paraId="766B4D9F" w14:textId="77777777" w:rsidR="00A32B30" w:rsidRPr="00E70197" w:rsidRDefault="00A32B30" w:rsidP="00A32B30">
      <w:pPr>
        <w:pStyle w:val="Heading4"/>
      </w:pPr>
      <w:r w:rsidRPr="00E70197">
        <w:t xml:space="preserve">A public-private partnership solves none of the </w:t>
      </w:r>
      <w:proofErr w:type="spellStart"/>
      <w:r w:rsidRPr="00E70197">
        <w:t>aff</w:t>
      </w:r>
      <w:proofErr w:type="spellEnd"/>
      <w:r w:rsidRPr="00E70197">
        <w:t xml:space="preserve"> – market dynamics and hiring competition mean the two sectors are zero sum.</w:t>
      </w:r>
    </w:p>
    <w:p w14:paraId="0D8DCADF" w14:textId="0C465648" w:rsidR="00A32B30" w:rsidRPr="00E70197" w:rsidRDefault="00A32B30" w:rsidP="00A32B30">
      <w:r w:rsidRPr="00E70197">
        <w:rPr>
          <w:rStyle w:val="Style13ptBold"/>
        </w:rPr>
        <w:t xml:space="preserve">Davenport 2/25 </w:t>
      </w:r>
      <w:r w:rsidRPr="00E70197">
        <w:t>[(Christian, Reporter covering NASA and the space industry, Colby College, B.A., American Studies), “As private companies erode government’s hold on space travel, NASA looks to open a new frontier,” February 25, 2021, https://www.washingtonpost.com/technology/2021/02/25/nasa-space-future-private/] TDI</w:t>
      </w:r>
    </w:p>
    <w:p w14:paraId="7896ABB1" w14:textId="47459611" w:rsidR="00734AE0" w:rsidRPr="00E70197" w:rsidRDefault="00A32B30" w:rsidP="00A32B30">
      <w:pPr>
        <w:rPr>
          <w:b/>
          <w:u w:val="single"/>
        </w:rPr>
      </w:pPr>
      <w:r w:rsidRPr="00E70197">
        <w:rPr>
          <w:rStyle w:val="StyleUnderline"/>
        </w:rPr>
        <w:t>The four astronauts who will fly on a SpaceX mission by the end of the year will be a bunch of private citizens with no space experience.</w:t>
      </w:r>
      <w:r w:rsidRPr="00E70197">
        <w:t xml:space="preserve"> One’s a billionaire funding the mission; another is a health care provider. The third will be selected at random through a sweepstakes, and the last seat will go to the winner of a competition. </w:t>
      </w:r>
      <w:r w:rsidRPr="00E70197">
        <w:rPr>
          <w:rStyle w:val="StyleUnderline"/>
        </w:rPr>
        <w:t>In the new Space Age, you can buy a ticket to orbit</w:t>
      </w:r>
      <w:r w:rsidRPr="00E70197">
        <w:t xml:space="preserve"> — no need to have been a fighter pilot in the military or to compete against thousands of other overachievers for a coveted spot in NASA’s astronaut corps. </w:t>
      </w:r>
      <w:r w:rsidRPr="00E70197">
        <w:rPr>
          <w:rStyle w:val="StyleUnderline"/>
        </w:rPr>
        <w:t xml:space="preserve">In fact, for this mission, the first composed entirely of private citizens, NASA is little more than a bystander. It does not own or operate the rocket that will blast the astronauts into space or the capsule they will live in for the few days they are scheduled to circle Earth every 90 minutes. NASA has no say in selecting the astronauts, and it will not train or outfit them — that will all be done by Elon Musk’s SpaceX. The money to pay for the flight also will not come from NASA — or any other government account. The cost of the project is being borne by a billionaire, Jared </w:t>
      </w:r>
      <w:proofErr w:type="spellStart"/>
      <w:r w:rsidRPr="00E70197">
        <w:rPr>
          <w:rStyle w:val="StyleUnderline"/>
        </w:rPr>
        <w:t>Isaacman</w:t>
      </w:r>
      <w:proofErr w:type="spellEnd"/>
      <w:r w:rsidRPr="00E70197">
        <w:t xml:space="preserve">, who has set it up as a fundraiser for St. Jude’s Research Hospital and a promotional device for his business, Shift4Shop, which helps businesses set up websites and process payments. </w:t>
      </w:r>
      <w:r w:rsidRPr="00E70197">
        <w:rPr>
          <w:rStyle w:val="StyleUnderline"/>
        </w:rPr>
        <w:t xml:space="preserve">This is the new look of human space exploration as government’s long-held monopoly on space travel continues to erode, redefining not only who owns the vehicles that carry people to space, but also the very nature of what an astronaut is and who gets to be one. </w:t>
      </w:r>
      <w:r w:rsidRPr="00E70197">
        <w:t xml:space="preserve">And it comes as NASA confronts some of the largest changes it has faced since it was founded in 1958 when the United States’ world standing was challenged by the Soviet Union’s surprise launch of the first Sputnik into orbit. </w:t>
      </w:r>
      <w:r w:rsidRPr="00E70197">
        <w:rPr>
          <w:rStyle w:val="StyleUnderline"/>
        </w:rPr>
        <w:t xml:space="preserve">Now it is NASA’s unrivaled primacy in human spaceflight that is under challenge. Thanks to NASA’s investments and guidance, the private space sector has grown tremendously — no entity more than SpaceX, which according to CNBC is now worth $74 billion. The commercial space industry is taking on ever more roles and responsibilities — flying not just cargo and supplies to the International Space Station, but even NASA’s astronauts there. The private sector will launch some of the major components of the space station NASA wants to build in orbit around the moon, and private companies are developing the spacecraft that will fly astronauts to and from the lunar surface. Space enthusiasts, including NASA, see enormous benefit in the shift — a new era of space exploration that will usher in a more capable and efficient space industry. But the changing dynamic also has left NASA, which for decades has set the pace for the American space project, with an uncertain role, a development NASA’s Safety Aerospace Safety Advisory Panel warns could have consequences for years to come. </w:t>
      </w:r>
      <w:r w:rsidRPr="00E70197">
        <w:t>The growth of companies like SpaceX has "tremendous upside potential — and are accompanied by equally tremendous challenges for managing the risk of human space exploration,” it said in its annual report, released last month. “</w:t>
      </w:r>
      <w:r w:rsidRPr="00E70197">
        <w:rPr>
          <w:rStyle w:val="StyleUnderline"/>
        </w:rPr>
        <w:t xml:space="preserve">NASA leadership in human space exploration is still preeminent, but the agency’s role is evolving with critical implications for how risk and safety will be managed.” </w:t>
      </w:r>
      <w:r w:rsidRPr="00E70197">
        <w:t xml:space="preserve">So far, NASA has done well “as it shifts from principally executing its programs and missions to commercially acquiring significant key elements and services,” it said. But as the agency continues to evolve, “NASA must make some strategically critical decisions, based on deliberate and thorough consideration, that are necessary because of their momentous consequences for the future of human space exploration and, in particular, for the management of the attendant risks.” In an interview, Steve </w:t>
      </w:r>
      <w:proofErr w:type="spellStart"/>
      <w:r w:rsidRPr="00E70197">
        <w:t>Jurczyk</w:t>
      </w:r>
      <w:proofErr w:type="spellEnd"/>
      <w:r w:rsidRPr="00E70197">
        <w:t xml:space="preserve">, NASA’s acting administrator, said the agency is well aware of how </w:t>
      </w:r>
      <w:r w:rsidRPr="00E70197">
        <w:rPr>
          <w:rStyle w:val="StyleUnderline"/>
        </w:rPr>
        <w:t xml:space="preserve">its identity and role are changing, and he likened the agency’s role to how the U.S. government fostered the commercial aviation industry in the early 20th century. </w:t>
      </w:r>
      <w:r w:rsidRPr="00E70197">
        <w:t xml:space="preserve">NASA’s predecessor, NACA, or the National Advisory Committee for Aeronautics, “did research, technology development to initially support defense … but also later on supporting a burgeoning commercial aircraft industry and aviation industry,” he said. “So that may be how we evolve, moving forward on the space side. We’re going to do the research and the technology development and be the enablers for continuing to support the commercial space sector.” NASA has not ceded all ground. It still leads major exploration and science programs that no company could match. Last week, for example, it landed a rover the size of a car on Mars, hitting a precise landing target after traveling nearly 300 million miles. Later this year, it is scheduled to launch the James Webb telescope, which is designed to look back in time to the origins of the universe. And it also recently snagged a sample of rocks and soil from an asteroid 200 million miles from Earth to return them to Earth for study. “NASA works," Rob Manning, the chief engineer at NASA’s Jet Propulsion Laboratory, said after the Perseverance landed safely on Mars. “When we put our arms together and our hands together and our brains together, we can succeed. This is what NASA does.” Those big, daring, push-the-envelope missions is where NASA’s future lies, agency and industry officials agree. Not in looking for financial gain, but blazing the trail and opening new frontiers, and then allowing private industry to take over in the way homesteaders expanded into the West. Within NASA, there is still some resistance to that paradigm shift. “NASA feels like that’s our domain,” said Phil McAlister, NASA’s director of commercial spaceflight. “And my response is, the solar system is a big place. We at NASA should always be doing the next thing, the thing where the profit motive is not as evident and where the barriers to entry are still too high for the private sector to really make a compelling business case.” Jan </w:t>
      </w:r>
      <w:proofErr w:type="spellStart"/>
      <w:r w:rsidRPr="00E70197">
        <w:t>Worner</w:t>
      </w:r>
      <w:proofErr w:type="spellEnd"/>
      <w:r w:rsidRPr="00E70197">
        <w:t xml:space="preserve">, the outgoing general director of the European Space Agency, agrees. “I believe space agencies have to change,” he said in an interview. “If you are fixed permanently to the same thing that you did in the past, you will lose.” But </w:t>
      </w:r>
      <w:r w:rsidRPr="00E70197">
        <w:rPr>
          <w:rStyle w:val="StyleUnderline"/>
        </w:rPr>
        <w:t>NASA officials are concerned that much of the future workforce is going to be attracted to a growing number of commercial companies doing amazing things. There is Planet, for example, which is putting up constellations of small satellites that take an image of Earth every day. Or Relativity Space, which is 3-D printing entire rockets. Or Axiom Space, which is building a commercial space station. Or Astrobotic, which intends to land a spacecraft on the moon later this year. The question NASA faces, then, is an urgent one: “How do you maintain that NASA technical expertise?”</w:t>
      </w:r>
      <w:r w:rsidRPr="00E70197">
        <w:t xml:space="preserve"> </w:t>
      </w:r>
      <w:proofErr w:type="spellStart"/>
      <w:r w:rsidRPr="00E70197">
        <w:t>Jurczyk</w:t>
      </w:r>
      <w:proofErr w:type="spellEnd"/>
      <w:r w:rsidRPr="00E70197">
        <w:t xml:space="preserve"> said. </w:t>
      </w:r>
      <w:r w:rsidRPr="00E70197">
        <w:rPr>
          <w:rStyle w:val="StyleUnderline"/>
        </w:rPr>
        <w:t xml:space="preserve">The agency does not know. </w:t>
      </w:r>
      <w:r w:rsidRPr="00E70197">
        <w:t xml:space="preserve">“It may mean people are hiring more midcareer from industry or having people come to NASA, then go to industry, and come back. Or a different model where maybe you’re not coming to NASA and staying for your 35-, 40-year career,” he said. “We’re still thinking through that.” </w:t>
      </w:r>
      <w:r w:rsidRPr="00E70197">
        <w:rPr>
          <w:rStyle w:val="StyleUnderline"/>
        </w:rPr>
        <w:t>The workforce predicament was not on NASA’s mind when it embarked on this road in 2006</w:t>
      </w:r>
      <w:r w:rsidRPr="00E70197">
        <w:t xml:space="preserve">. That is when it awarded relatively small contracts to see whether the private sector could develop spacecraft capable of taking cargo to the International Space Station. At the time, SpaceX, which won an award, was largely unknown and on the verge of bankruptcy, with just one successful flight to orbit for its Falcon 1 rocket after three failures. Outside of what Musk once called “the weird rebels within NASA,” few thought the program would work. It was not taken seriously by the mainstream aerospace industry or even by NASA’s leadership. “Let’s just give these annoying commercial people enough money so that they can fail, and we can say, ‘That was dumb. We don’t have to do that again,'” Musk once told The Washington Post. But it did work. And </w:t>
      </w:r>
      <w:r w:rsidRPr="00E70197">
        <w:rPr>
          <w:rStyle w:val="StyleUnderline"/>
        </w:rPr>
        <w:t>now NASA is relying on the private sector not only to deliver supplies and science experiments to the surface of the moon, but also its most precious cargo — its astronauts — there. Turning over human spaceflight to the private sector was a line many thought NASA would never cross. But last year, SpaceX successfully flew two crewed missions to the space station, and Boeing, the other company with the human spaceflight contract, is hoping to fly its first later this year.</w:t>
      </w:r>
      <w:r w:rsidRPr="00E70197">
        <w:t xml:space="preserve"> NASA has been eager to build on that success and hire private-sector companies to build and operate the spacecraft that would take astronauts to and from the surface of the moon. And while NASA’s flagship rocket, the Space Launch System, would be used to fly astronauts to the moon and be the most powerful ever built, it has suffered all sorts of cost overruns and technical delays. A test of its engines that was supposed to last as long as eight minutes was cut short after just one because of a technical problem. And the redo of the test was recently postponed by NASA, which said it was looking into a problem with one of the valves. Recently, the NASA inspector general said the total cost of the rocket would reach $27 billion through 2025. That enormous cost has outraged critics of the space program, who have derided the effort as little more than a jobs program for select congressional districts and dubbed it the “Senate Launch System.” Recently, the Bloomberg editorial board called for the Biden administration to “scrap the Space Launch System,” asking, “Why is the U.S. government building a space rocket?” “No doubt, the era of government spacefaring had its glories,” the editorial read. “But space is now a $424 billion business, with U.S. companies at its forefront. The new administration should embrace this revolution — and bring the power of private enterprise to bear in crossing the next cosmic frontier.” Some high-level NASA officials, including former NASA Administrator Jim </w:t>
      </w:r>
      <w:proofErr w:type="spellStart"/>
      <w:r w:rsidRPr="00E70197">
        <w:t>Bridenstine</w:t>
      </w:r>
      <w:proofErr w:type="spellEnd"/>
      <w:r w:rsidRPr="00E70197">
        <w:t xml:space="preserve">, have indicated that </w:t>
      </w:r>
      <w:r w:rsidRPr="00E70197">
        <w:rPr>
          <w:rStyle w:val="StyleUnderline"/>
        </w:rPr>
        <w:t>if the commercial sector can develop lower-cost alternatives, the space agency would have no choice but to consider those instead. NASA has already shifted one major mission from SLS — recently it announced that a commercial rocket, and not SLS, as Congress had mandated for years, would launch the Europa Clipper spacecraft that would study Jupiter’s moon. That alone would save NASA “over $1.5 billion compared to using an SLS rocket,” according to NASA’s fiscal year 2021 budget request. NASA has always relied on contractors to build its hardware — from the Apollo lunar module built by Grumman to the space shuttle, built largely by North American Rockwell. But NASA defined the precise requirements, took ownership of the spacecraft and operated them. That is not the case with many of its programs today</w:t>
      </w:r>
      <w:r w:rsidRPr="00E70197">
        <w:t xml:space="preserve">. It works alongside the companies to validate their rockets and spacecraft and ensure they meet the agency’s safety standards. But </w:t>
      </w:r>
      <w:r w:rsidRPr="00E70197">
        <w:rPr>
          <w:rStyle w:val="StyleUnderline"/>
        </w:rPr>
        <w:t>the hardware and the launch procedures remain in private hands. The private astronaut mission, dubbed Inspiration4, marks the next iteration in this transition</w:t>
      </w:r>
      <w:r w:rsidRPr="00E70197">
        <w:t xml:space="preserve">. </w:t>
      </w:r>
      <w:proofErr w:type="spellStart"/>
      <w:r w:rsidRPr="00E70197">
        <w:t>Isaacman</w:t>
      </w:r>
      <w:proofErr w:type="spellEnd"/>
      <w:r w:rsidRPr="00E70197">
        <w:t xml:space="preserve">, the billionaire founder and chief executive of Shift4Shop, a payments technology company, paid an undisclosed sum for the SpaceX flight. </w:t>
      </w:r>
      <w:proofErr w:type="spellStart"/>
      <w:r w:rsidRPr="00E70197">
        <w:t>Isaacman</w:t>
      </w:r>
      <w:proofErr w:type="spellEnd"/>
      <w:r w:rsidRPr="00E70197">
        <w:t xml:space="preserve">, an accomplished pilot, will occupy one of the four seats. Another will go to Hayley Arceneaux, a 29-year-old physician assistant at St. Jude Children’s Research Hospital. The third is to be raffled off as part of a fundraising effort for the hospital. And the fourth seat will go to the winner of a competition among entrepreneurs who use Shift4Shop’s platform. </w:t>
      </w:r>
      <w:proofErr w:type="spellStart"/>
      <w:r w:rsidRPr="00E70197">
        <w:t>Isaacman</w:t>
      </w:r>
      <w:proofErr w:type="spellEnd"/>
      <w:r w:rsidRPr="00E70197">
        <w:t xml:space="preserve"> has donated $100 million to St. Jude and hopes the fundraising effort will match that. “We will, of course, coordinate this with NASA,” Musk said on a call with reporters earlier this month to discuss the mission. “NASA has been briefed on this and is supportive.” But </w:t>
      </w:r>
      <w:r w:rsidRPr="00E70197">
        <w:rPr>
          <w:rStyle w:val="StyleUnderline"/>
        </w:rPr>
        <w:t>it will be SpaceX and the crew that will determine the flight parameters and training requirements, not NASA</w:t>
      </w:r>
      <w:r w:rsidRPr="00E70197">
        <w:t xml:space="preserve">. “Wherever you want to go, we’ll take you there,” Musk said to </w:t>
      </w:r>
      <w:proofErr w:type="spellStart"/>
      <w:r w:rsidRPr="00E70197">
        <w:t>Isaacman</w:t>
      </w:r>
      <w:proofErr w:type="spellEnd"/>
      <w:r w:rsidRPr="00E70197">
        <w:t xml:space="preserve"> on the call. Meet the people paying $55 million each to fly to the space station That mission will be followed by a second flight made up entirely of civilians — three wealthy business executives, who are each paying $55 million, in addition to the commander, Michael Lopez-Alegria, a former NASA astronaut who now serves as a vice president at Axiom. Instead of spending a few days inside SpaceX’s Dragon spacecraft, which has about as much interior room as a large SUV, they will fly to the International Space Station. They will spend eight days there before flying back. </w:t>
      </w:r>
      <w:r w:rsidRPr="00E70197">
        <w:rPr>
          <w:rStyle w:val="StyleUnderline"/>
        </w:rPr>
        <w:t>Ultimately, Axiom’s goal is even bigger — to build a space station of its own.</w:t>
      </w:r>
      <w:r w:rsidRPr="00E70197">
        <w:t xml:space="preserve"> The ISS is getting old and will need to come down at some point. NASA has said that it would eventually get out of the space station business — and outsource that to the private sector as well. Axiom is one of the leading candidates to build the successor. </w:t>
      </w:r>
      <w:r w:rsidRPr="00E70197">
        <w:rPr>
          <w:rStyle w:val="StyleUnderline"/>
        </w:rPr>
        <w:t>If Axiom is successful, it could then proceed to its ultimate goal: charter missions of private citizens, flying on private rockets to a private space station with little to no involvement from NASA.</w:t>
      </w:r>
    </w:p>
    <w:p w14:paraId="7795D8A2" w14:textId="77777777" w:rsidR="00A32B30" w:rsidRPr="00E70197" w:rsidRDefault="00A32B30" w:rsidP="00A32B30">
      <w:pPr>
        <w:pStyle w:val="Heading4"/>
      </w:pPr>
      <w:r w:rsidRPr="00E70197">
        <w:t xml:space="preserve">Every adv CP fails – corporate incentives defang policy reforms and treaties. </w:t>
      </w:r>
    </w:p>
    <w:p w14:paraId="4AA4C739" w14:textId="7A4C668D" w:rsidR="00A32B30" w:rsidRPr="00E70197" w:rsidRDefault="00A32B30" w:rsidP="00A32B30">
      <w:r w:rsidRPr="00E70197">
        <w:rPr>
          <w:rStyle w:val="Style13ptBold"/>
        </w:rPr>
        <w:t xml:space="preserve">Thompson 20 </w:t>
      </w:r>
      <w:r w:rsidRPr="00E70197">
        <w:t>[(Clive, author of Coders: The Making of a New Tribe and the Remaking of the World, a columnist for Wired magazine, and a contributing writer to The New York Times Magazine) “Monetizing the Final Frontier The strange new push for space privatization,” December 3, 2020 https://newrepublic.com/article/160303/monetizing-final-frontier] TDI</w:t>
      </w:r>
    </w:p>
    <w:p w14:paraId="2E7B9FAA" w14:textId="77777777" w:rsidR="00A32B30" w:rsidRPr="00E70197" w:rsidRDefault="00A32B30" w:rsidP="00A32B30">
      <w:r w:rsidRPr="00E70197">
        <w:rPr>
          <w:rStyle w:val="StyleUnderline"/>
        </w:rPr>
        <w:t>But even assuming the wet new lunar frontier can be tamed—for all the space-booster rhetoric, it’s still a very speculative prospect, both logistically and economically—there’s a whole host of untested questions about property rights in the great beyond. Space law, it turns out, is very ambiguous about who’s empowered to exploit space resources,</w:t>
      </w:r>
      <w:r w:rsidRPr="00E70197">
        <w:t xml:space="preserve"> and to what geopolitical-cum-commercial ends. There’s an Outer Space Treaty, signed in 1967 by most major industrial countries, which seeks to establish space as a shared resource for humanity. It lets corporations engage in commercial activities on other celestial bodies—but neither they nor countries can claim property rights; and whatever a corporation does in space, its host country is on the hook for. There is also a Moon Treaty, created in 1979, that bans property rights on the moon and requires equitable use of lunar resources by all nations. But </w:t>
      </w:r>
      <w:r w:rsidRPr="00E70197">
        <w:rPr>
          <w:rStyle w:val="StyleUnderline"/>
        </w:rPr>
        <w:t>the Moon Treaty is mostly toothless; no country that has launched humans into space ever signed it. The force of those treaties was never certain. But now that there’s possible money at hand, individual countries are openly defying the treaties—writing laws under their own steam to allow property rights in the heavens</w:t>
      </w:r>
      <w:r w:rsidRPr="00E70197">
        <w:t xml:space="preserve">. In 2015, Obama signed the SPACE Act, which explicitly gives U.S. firms the rights to any resources they mine from a celestial body. The Trump administration is actively pushing for firms to mine the moon. Other countries courting New Space firms—hello, Luxembourg—are following suit. </w:t>
      </w:r>
      <w:r w:rsidRPr="00E70197">
        <w:rPr>
          <w:rStyle w:val="StyleUnderline"/>
        </w:rPr>
        <w:t xml:space="preserve">History, of course, would suggest that treaties crumble when serious money comes into play. Western settlers signed treaties with indigenous people in the Americas, then ignored them, </w:t>
      </w:r>
      <w:r w:rsidRPr="00E70197">
        <w:t xml:space="preserve">as </w:t>
      </w:r>
      <w:proofErr w:type="spellStart"/>
      <w:r w:rsidRPr="00E70197">
        <w:t>Lucianne</w:t>
      </w:r>
      <w:proofErr w:type="spellEnd"/>
      <w:r w:rsidRPr="00E70197">
        <w:t xml:space="preserve"> </w:t>
      </w:r>
      <w:proofErr w:type="spellStart"/>
      <w:r w:rsidRPr="00E70197">
        <w:t>Walkowicz</w:t>
      </w:r>
      <w:proofErr w:type="spellEnd"/>
      <w:r w:rsidRPr="00E70197">
        <w:t xml:space="preserve">, an astronomer at the Adler Planetarium and another cofounder of the </w:t>
      </w:r>
      <w:proofErr w:type="spellStart"/>
      <w:r w:rsidRPr="00E70197">
        <w:t>JustSpace</w:t>
      </w:r>
      <w:proofErr w:type="spellEnd"/>
      <w:r w:rsidRPr="00E70197">
        <w:t xml:space="preserve"> Alliance, noted.</w:t>
      </w:r>
      <w:r w:rsidRPr="00E70197">
        <w:rPr>
          <w:rStyle w:val="StyleUnderline"/>
        </w:rPr>
        <w:t xml:space="preserve"> “In many cases,” she told me, “treaties are good until somebody discovers something that they want</w:t>
      </w:r>
      <w:r w:rsidRPr="00E70197">
        <w:t>.” She’s a fan of the Outer Space Treaty, finding it “a very, like, hopeful, peaceful, almost Star Trek-</w:t>
      </w:r>
      <w:proofErr w:type="spellStart"/>
      <w:r w:rsidRPr="00E70197">
        <w:t>esque</w:t>
      </w:r>
      <w:proofErr w:type="spellEnd"/>
      <w:r w:rsidRPr="00E70197">
        <w:t xml:space="preserve"> view of what space is.” She hopes it proves stronger than it looks. Historically, however, </w:t>
      </w:r>
      <w:r w:rsidRPr="00E70197">
        <w:rPr>
          <w:rStyle w:val="StyleUnderline"/>
        </w:rPr>
        <w:t>law tends to follow the facts on the ground rather than shape them. When a new geography for commerce opens, whoever shows up first to exploit the resources sets the norm—and then law is written to validate the first movers. “‘First come, first serve’ is essentially what’s going to happen when people start to do things on the moon,”</w:t>
      </w:r>
      <w:r w:rsidRPr="00E70197">
        <w:t xml:space="preserve"> Peter Ward, author of The Consequential Frontier, said.</w:t>
      </w:r>
    </w:p>
    <w:p w14:paraId="32099244" w14:textId="691431A0" w:rsidR="00B8701A" w:rsidRPr="00E70197" w:rsidRDefault="00B8701A" w:rsidP="00B8701A">
      <w:pPr>
        <w:pStyle w:val="Heading2"/>
      </w:pPr>
      <w:r w:rsidRPr="00E70197">
        <w:t>Neg – case</w:t>
      </w:r>
    </w:p>
    <w:p w14:paraId="343CF79F" w14:textId="344A3B50" w:rsidR="00B8701A" w:rsidRPr="00E70197" w:rsidRDefault="00B8701A" w:rsidP="00B8701A">
      <w:pPr>
        <w:pStyle w:val="Heading3"/>
      </w:pPr>
      <w:r w:rsidRPr="00E70197">
        <w:t>1NC – Privatization good</w:t>
      </w:r>
    </w:p>
    <w:p w14:paraId="21F45C17" w14:textId="77777777" w:rsidR="00B8701A" w:rsidRPr="00E70197" w:rsidRDefault="00B8701A" w:rsidP="00B8701A">
      <w:pPr>
        <w:pStyle w:val="Heading4"/>
      </w:pPr>
      <w:r w:rsidRPr="00E70197">
        <w:t>Privatization is key to space exploration and maximizing public sector efficiency.</w:t>
      </w:r>
    </w:p>
    <w:p w14:paraId="367DA337" w14:textId="77777777" w:rsidR="00B8701A" w:rsidRPr="00E70197" w:rsidRDefault="00B8701A" w:rsidP="00B8701A">
      <w:pPr>
        <w:rPr>
          <w:b/>
          <w:sz w:val="26"/>
        </w:rPr>
      </w:pPr>
      <w:r w:rsidRPr="00E70197">
        <w:rPr>
          <w:rStyle w:val="Style13ptBold"/>
        </w:rPr>
        <w:t xml:space="preserve">Houser 17 </w:t>
      </w:r>
      <w:r w:rsidRPr="00E70197">
        <w:t xml:space="preserve">[(Kristen, staff writer at </w:t>
      </w:r>
      <w:proofErr w:type="spellStart"/>
      <w:r w:rsidRPr="00E70197">
        <w:t>Freethink</w:t>
      </w:r>
      <w:proofErr w:type="spellEnd"/>
      <w:r w:rsidRPr="00E70197">
        <w:t xml:space="preserve">, where she covers science and tech. Her written work has appeared in Business Insider, NBC News and </w:t>
      </w:r>
      <w:proofErr w:type="spellStart"/>
      <w:r w:rsidRPr="00E70197">
        <w:t>Futurimsm</w:t>
      </w:r>
      <w:proofErr w:type="spellEnd"/>
      <w:r w:rsidRPr="00E70197">
        <w:t xml:space="preserve">), “Private Companies, Not Governments, Are Shaping the Future of Space Exploration,” June 12, 2017, </w:t>
      </w:r>
      <w:hyperlink r:id="rId10" w:history="1">
        <w:r w:rsidRPr="00E70197">
          <w:rPr>
            <w:rStyle w:val="Hyperlink"/>
          </w:rPr>
          <w:t>https://futurism.com/private-companies-not-governments-are-shaping-the-future-of-space-exploration</w:t>
        </w:r>
      </w:hyperlink>
      <w:r w:rsidRPr="00E70197">
        <w:t>] TDI</w:t>
      </w:r>
    </w:p>
    <w:p w14:paraId="39D144BF" w14:textId="701B5A0B" w:rsidR="00B8701A" w:rsidRPr="00E70197" w:rsidRDefault="00B8701A" w:rsidP="00B8701A">
      <w:r w:rsidRPr="00E70197">
        <w:rPr>
          <w:rStyle w:val="StyleUnderline"/>
        </w:rPr>
        <w:t xml:space="preserve">Private Companies, Not Governments, Are Shaping the Future of Space Exploration </w:t>
      </w:r>
      <w:r w:rsidRPr="00E70197">
        <w:t xml:space="preserve">The power is in our hands. / Off World/ Blue Origin/ NASA/ Space Race 2 0 SpaceX / Flickr Image by SpaceX / Flickr SPACE RACE 2.0 Sixty years ago, the Soviet Union launched the first artificial satellite into orbit. The event served as the starting pistol in what would come to be known as the Space Race, a competition between the U.S.S.R. and the United States for spaceflight supremacy. In the decades that followed, the first human reached space, a man walked on the Moon, and the first space stations were built. The U.S.S.R. and the U.S. were soon joined by other world powers in exploring the final frontier, and by the time the Soviet Union was dissolved in 1991, the contentious Space Race was something of a distant memory. The World’s Top Space Agencies [INFOGRAPHIC] Click to View Full Infographic </w:t>
      </w:r>
      <w:r w:rsidRPr="00E70197">
        <w:rPr>
          <w:rStyle w:val="StyleUnderline"/>
        </w:rPr>
        <w:t xml:space="preserve">In recent years, however, a new Space Race has taken shape—Space Race 2.0. Rather than powerful nations guided by presidents and premiers, however, the competitors in this race are tech startups and private businesses spearheaded by billionaire entrepreneurs. And while the current atmosphere is far less contentious than that of the first Space Race (save the odd tweet or two), the competition is just as fierce. </w:t>
      </w:r>
      <w:r w:rsidRPr="00E70197">
        <w:t xml:space="preserve">A CROWDED FIELD </w:t>
      </w:r>
      <w:r w:rsidRPr="00E70197">
        <w:rPr>
          <w:rStyle w:val="StyleUnderline"/>
        </w:rPr>
        <w:t xml:space="preserve">SpaceX, Blue Origin, Bigelow Airspace, Virgin Galactic, Boeing, Lockheed Martin… Not only has the number of private companies engaged in space exploration grown remarkably in recent years, these companies are quickly besting their government-sponsored competitors. </w:t>
      </w:r>
      <w:r w:rsidRPr="00E70197">
        <w:t xml:space="preserve">ADVERTISEMENT </w:t>
      </w:r>
      <w:r w:rsidRPr="00E70197">
        <w:rPr>
          <w:rStyle w:val="StyleUnderline"/>
        </w:rPr>
        <w:t xml:space="preserve">“We’re starting to see advances made by private entities that are more significant than any advances in the last three years that were made by the government,” </w:t>
      </w:r>
      <w:r w:rsidRPr="00E70197">
        <w:t xml:space="preserve">Chris Lewicki, CEO and President of Planetary Resources, tells Futurism. Amazon CEO Jeff Bezos’s Blue Origin and Tesla CEO Elon Musk’s SpaceX are arguably the two companies that are setting the pace. In November 2015, the former completed the first successful vertical rocket landing after sending their New Shepard 100 kilometers (62 miles) into the air. SpaceX landed its own rocket a month later, only they did so with a craft twice as heavy as Blue Origin’s and traveled all the way into space first. </w:t>
      </w:r>
      <w:r w:rsidRPr="00E70197">
        <w:rPr>
          <w:rStyle w:val="StyleUnderline"/>
        </w:rPr>
        <w:t>A month after that, in January 2016, Bezos’s company became the first entity to re-launch and re-land a previously used rocket. SpaceX followed suit in 2017. “The government was never able to [build reusable rockets], but now, two private companies within the space of the same year have done that,”</w:t>
      </w:r>
      <w:r w:rsidRPr="00E70197">
        <w:t xml:space="preserve"> points out Lewicki. </w:t>
      </w:r>
      <w:r w:rsidRPr="00E70197">
        <w:rPr>
          <w:rStyle w:val="StyleUnderline"/>
        </w:rPr>
        <w:t xml:space="preserve">Not only are private companies already surpassing their government counterparts, several are poised to widen their lead in the coming months and years. </w:t>
      </w:r>
      <w:r w:rsidRPr="00E70197">
        <w:t xml:space="preserve">ADVERTISEMENT </w:t>
      </w:r>
      <w:r w:rsidRPr="00E70197">
        <w:rPr>
          <w:rStyle w:val="StyleUnderline"/>
        </w:rPr>
        <w:t xml:space="preserve">If all goes according to plan, when SpaceX’s Falcon Heavy launches in September, it’ll take the title of the world’s most powerful rocket away from NASA’s Saturn V. Virgin Galactic is already selling tickets for what it expects to be the first private spaceflights, which will take place aboard the sleek VSS Unity. SpaceX plans to send space tourists to the Moon in 2018, and then in 2024, the company hopes to launch a system that will take people all the way to Mars…roughly 5-15 years before NASA expects to do the same. </w:t>
      </w:r>
      <w:r w:rsidRPr="00E70197">
        <w:t xml:space="preserve">ALL ON THE SAME TEAM Private companies may be in the lead, but the finish line for this Space Race isn’t exactly clear. The first iteration was arguably “won” when Neil Armstrong took his first steps on the Moon, so does this sequel end when we establish the first Moon base? When a human walks on Mars? When we leave the solar system? Truthfully, the likelihood of humanity ever calling it a day on space exploration is slim to none. </w:t>
      </w:r>
      <w:r w:rsidRPr="00E70197">
        <w:rPr>
          <w:rStyle w:val="StyleUnderline"/>
        </w:rPr>
        <w:t xml:space="preserve">The universe is huge, with galaxy estimates in the trillions, so the goalpost will continue moving back (to bring another sport into the analogy). Rather than focusing on competing in what is ultimately an unwinnable race, private and government-backed space agencies can actually benefit from collaboration thanks to their inherent differences. </w:t>
      </w:r>
      <w:r w:rsidRPr="00E70197">
        <w:t xml:space="preserve">“The way that SpaceX, Planetary Resources, or Virgin Galactic approaches space exploration is going to be very different from NASA or the Air Force,” explains Lewicki. </w:t>
      </w:r>
      <w:r w:rsidRPr="00E70197">
        <w:rPr>
          <w:rStyle w:val="StyleUnderline"/>
        </w:rPr>
        <w:t>Private companies aren’t beholden to the same slow processes that often stall government projects, and they can secure or reallocate funding much more swiftly if need be.</w:t>
      </w:r>
      <w:r w:rsidRPr="00E70197">
        <w:t xml:space="preserve"> However, unlike agencies like NASA, they do have shareholders to keep happy and a need to constantly pursue profitability. ADVERTISEMENT </w:t>
      </w:r>
      <w:r w:rsidRPr="00E70197">
        <w:rPr>
          <w:rStyle w:val="StyleUnderline"/>
        </w:rPr>
        <w:t>The two sectors, therefore, have a tremendous opportunity to help one another. Private companies can generate revenue through government contracts —for example, NASA has contracted Boeing to transport astronauts to the International Space Station (ISS), and SpaceX just closed a deal with the U.S. Air Force to launch its secretive space drone.</w:t>
      </w:r>
      <w:r w:rsidRPr="00E70197">
        <w:t xml:space="preserve"> This leaves the government agencies free to pursue the kind of forward-thinking, longer-term research that might not immediately generate revenue, but that can be later streamlined and improved upon in the private sector. Ultimately, Space Race 2.0 has no losers. </w:t>
      </w:r>
      <w:r w:rsidRPr="00E70197">
        <w:rPr>
          <w:rStyle w:val="StyleUnderline"/>
        </w:rPr>
        <w:t>The breakthroughs happening in space exploration benefit us all, and truly, a little friendly competition never hurt anyone</w:t>
      </w:r>
      <w:r w:rsidRPr="00E70197">
        <w:t xml:space="preserve"> (unless you count the egos bruised by those tweets).</w:t>
      </w:r>
    </w:p>
    <w:p w14:paraId="2C472BCE" w14:textId="77777777" w:rsidR="00B8701A" w:rsidRPr="00E70197" w:rsidRDefault="00B8701A" w:rsidP="00B8701A">
      <w:pPr>
        <w:pStyle w:val="Heading4"/>
      </w:pPr>
      <w:r w:rsidRPr="00E70197">
        <w:t>Space exploration fails without private sector leadership.</w:t>
      </w:r>
    </w:p>
    <w:p w14:paraId="41683E33" w14:textId="77777777" w:rsidR="00B8701A" w:rsidRPr="00E70197" w:rsidRDefault="00B8701A" w:rsidP="00B8701A">
      <w:r w:rsidRPr="00E70197">
        <w:rPr>
          <w:rStyle w:val="Style13ptBold"/>
        </w:rPr>
        <w:t xml:space="preserve">WAMU 20 </w:t>
      </w:r>
      <w:r w:rsidRPr="00E70197">
        <w:t xml:space="preserve">[(interviewing Ariel </w:t>
      </w:r>
      <w:proofErr w:type="spellStart"/>
      <w:r w:rsidRPr="00E70197">
        <w:t>Ekblaw</w:t>
      </w:r>
      <w:proofErr w:type="spellEnd"/>
      <w:r w:rsidRPr="00E70197">
        <w:t>, founder and lead of MIT Media Lab’s Space Exploration Initiative and Charles Bolden, NASA administrator from 2009-2017) “How Private Companies Are Changing The Future Of Space Exploration,” February 6, 2020, https://wamu.org/story/20/02/06/how-private-companies-are-changing-the-future-of-space-exploration/] TDI</w:t>
      </w:r>
    </w:p>
    <w:p w14:paraId="5727057D" w14:textId="36EC639E" w:rsidR="00B8701A" w:rsidRPr="00E70197" w:rsidRDefault="00B8701A" w:rsidP="00B8701A">
      <w:pPr>
        <w:rPr>
          <w:rStyle w:val="StyleUnderline"/>
        </w:rPr>
      </w:pPr>
      <w:r w:rsidRPr="00E70197">
        <w:t xml:space="preserve">How </w:t>
      </w:r>
      <w:r w:rsidRPr="00E70197">
        <w:rPr>
          <w:rStyle w:val="StyleUnderline"/>
        </w:rPr>
        <w:t>Private Companies Are Changing The Future Of Space Exploration</w:t>
      </w:r>
      <w:r w:rsidRPr="00E70197">
        <w:t xml:space="preserve"> LISTEN SpaceX founder Elon Musk addresses the media alongside NASA Administrator Jim </w:t>
      </w:r>
      <w:proofErr w:type="spellStart"/>
      <w:r w:rsidRPr="00E70197">
        <w:t>Bridenstine</w:t>
      </w:r>
      <w:proofErr w:type="spellEnd"/>
      <w:r w:rsidRPr="00E70197">
        <w:t xml:space="preserve">, and astronauts Doug Hurley and Bob Behnken, during a press conference announcing new developments of the Crew Dragon reusable spacecraft, at SpaceX headquarters in Hawthorne, California on October 10, 2019. (Philip Pacheco / AFP) </w:t>
      </w:r>
      <w:r w:rsidRPr="00E70197">
        <w:rPr>
          <w:rStyle w:val="StyleUnderline"/>
        </w:rPr>
        <w:t>Private companies like SpaceX are testing vehicles for manned space missions</w:t>
      </w:r>
      <w:r w:rsidRPr="00E70197">
        <w:t xml:space="preserve">. We’ll peer out into the near future and next steps in human space exploration. Guests Ariel </w:t>
      </w:r>
      <w:proofErr w:type="spellStart"/>
      <w:r w:rsidRPr="00E70197">
        <w:t>Ekblaw</w:t>
      </w:r>
      <w:proofErr w:type="spellEnd"/>
      <w:r w:rsidRPr="00E70197">
        <w:t xml:space="preserve">, founder and lead of MIT Media Lab’s Space Exploration Initiative. (@ariel_ekblaw) Charles Bolden, NASA administrator from 2009-2017, and a former astronaut and Marine Corps general. (@cboldenjr) Interview Highlights American astronaut Christina Koch broke the record for the longest-ever space flight by a woman today. Where is human space exploration going next? Ariel </w:t>
      </w:r>
      <w:proofErr w:type="spellStart"/>
      <w:r w:rsidRPr="00E70197">
        <w:t>Ekblaw</w:t>
      </w:r>
      <w:proofErr w:type="spellEnd"/>
      <w:r w:rsidRPr="00E70197">
        <w:t xml:space="preserve">: “It’s a huge milestone. Part of her story around the spacesuit, and the sizing of the spacesuits, and the all-female spacewalk is something that we pay a lot of attention to at our group at M.I.T. And then being able to be in space for that length of time provides an invaluable sense of knowledge of what is the human lived experience of space. “How might we better design for her comfort to delight her in space? To now, thanks to standing on the shoulders of groups like NASA and Charlie’s work, think about not just a survivalist mode for space exploration, but what are the artifacts, and the tools, and the experiences that we could design for Christine in the future? Given her experience of this 300-plus-day journey and stay to really delight her for her experience in space exploration. And in the future, scale that to space tourists and others besides astronauts.” On </w:t>
      </w:r>
      <w:r w:rsidRPr="00E70197">
        <w:rPr>
          <w:rStyle w:val="StyleUnderline"/>
        </w:rPr>
        <w:t xml:space="preserve">how close we are to regular space tourism </w:t>
      </w:r>
      <w:r w:rsidRPr="00E70197">
        <w:t xml:space="preserve">Ariel </w:t>
      </w:r>
      <w:proofErr w:type="spellStart"/>
      <w:r w:rsidRPr="00E70197">
        <w:t>Ekblaw</w:t>
      </w:r>
      <w:proofErr w:type="spellEnd"/>
      <w:r w:rsidRPr="00E70197">
        <w:rPr>
          <w:rStyle w:val="StyleUnderline"/>
        </w:rPr>
        <w:t>: “I would say we’re both close — we’re dangerously close — and yet so far away. So companies like Blue Origin and Virgin Galactic are racing to be able to send some of the first space tourists into low Earth orbit on some of their crafts, in either this year, or upcoming years.</w:t>
      </w:r>
      <w:r w:rsidRPr="00E70197">
        <w:t xml:space="preserve"> With Axiom and the announcement from NASA about the first commercial space station to be attached to the International Space Station. “</w:t>
      </w:r>
      <w:r w:rsidRPr="00E70197">
        <w:rPr>
          <w:rStyle w:val="StyleUnderline"/>
        </w:rPr>
        <w:t>We’re beginning to build up that infrastructure that could support real space tourism.</w:t>
      </w:r>
      <w:r w:rsidRPr="00E70197">
        <w:t xml:space="preserve"> There are still, as I’m sure Charlie can also speak to, large unanswered questions about how do you prepare someone if not off the street — A space enthusiast — for the experience of space when they’re not necessarily going to have the same in-depth, extensive training as a NASA astronaut? How do we keep them safe? How do we handle mental health? How do we prepare them for both the excitement and the responsibility that they might have as a member of a crew in a resource constrained environment?” On whether people who aren’t trained as astronauts should be able to go into space Charles Bolden: “Yes, without a doubt. … They’ve got to have some training. But I would say it depends on what the flight is going to be. I haven’t had a chance to talk to Beth Moses from Virgin Galactic. But Beth would be — she’s not a normal person off the street, because she’s the astronaut training officer at Blue Origin. But Beth had an opportunity to fly, and she didn’t go through years of training. You know, I think there’s some fundamental things that you teach someone about mobility. And, ‘don’t touch that.’ And you let them go.” </w:t>
      </w:r>
      <w:r w:rsidRPr="00E70197">
        <w:rPr>
          <w:rStyle w:val="StyleUnderline"/>
        </w:rPr>
        <w:t xml:space="preserve">On whether it’s possible to go to Mars without commercial interest involved </w:t>
      </w:r>
      <w:r w:rsidRPr="00E70197">
        <w:t xml:space="preserve">Ariel </w:t>
      </w:r>
      <w:proofErr w:type="spellStart"/>
      <w:r w:rsidRPr="00E70197">
        <w:t>Ekblaw</w:t>
      </w:r>
      <w:proofErr w:type="spellEnd"/>
      <w:r w:rsidRPr="00E70197">
        <w:t xml:space="preserve">: “I think </w:t>
      </w:r>
      <w:r w:rsidRPr="00E70197">
        <w:rPr>
          <w:rStyle w:val="StyleUnderline"/>
        </w:rPr>
        <w:t>it’s critical to have both</w:t>
      </w:r>
      <w:r w:rsidRPr="00E70197">
        <w:t xml:space="preserve">. As Charlie and </w:t>
      </w:r>
      <w:proofErr w:type="spellStart"/>
      <w:r w:rsidRPr="00E70197">
        <w:t>Dava</w:t>
      </w:r>
      <w:proofErr w:type="spellEnd"/>
      <w:r w:rsidRPr="00E70197">
        <w:t xml:space="preserve"> Newman — another colleague of mine — have shown: </w:t>
      </w:r>
      <w:r w:rsidRPr="00E70197">
        <w:rPr>
          <w:rStyle w:val="StyleUnderline"/>
        </w:rPr>
        <w:t>the path from moon to Mars is going to be a public-private partnership path</w:t>
      </w:r>
      <w:r w:rsidRPr="00E70197">
        <w:t xml:space="preserve">. And </w:t>
      </w:r>
      <w:r w:rsidRPr="00E70197">
        <w:rPr>
          <w:rStyle w:val="StyleUnderline"/>
        </w:rPr>
        <w:t>we need the capability that private brings</w:t>
      </w:r>
      <w:r w:rsidRPr="00E70197">
        <w:t xml:space="preserve"> and the inspiration that NASA and that the governments can still bring to the task.” On what it’s like to go to space Charles Bolden: “It’s much more spectacular than the pictures portray. We have great cameras nowadays. They’re better and better than they ever were before, but they just cannot capture what the human eye sees. God’s camera is pretty awesome. The ability to play around with Newton’s law, the fact that, you know, because gravity is overcome by the speed at which you’re going around the planet allows us to seem like we’re floating. And that’s a lot of fun to get to play with. You know, a body at rest stays at rest, a body in motion stays in motion. And for every action, there’s an equal and opposite reaction. It makes all that stuff that you learned in middle school, if you learned it, or if you avoided it, it brings it to life for you. So that’s incredible.” From The Reading List Wall Street Journal: “Space Is Poised for Explosive Growth. Let’s Get It Right.” — “In the 19th century, urban planners wrangled the chaotic metropolises of Paris and New York into “planned cities,” turning warrens of streets into orderly grids, building sewage systems and transit lines, and allowing for new types of architecture, such as apartment buildings. Today, we face a similar inflection point in developing the nearest reaches of space. “The next decade is set to bring explosive commercial growth and more private industry players to low-earth orbit, the area spanning 100 to 1,240 miles above the planet’s surface. SpaceX has proposed a satellite-based internet, and Planet is growing its fleet of Earth-imaging satellites. NASA plans a transition towards commercial management of the international space station. Several startups are developing low-earth orbit advertisements—logos or other designs, visible in the night sky, made from tiny, reflective satellites. Entrepreneurs are making plans for space hotels. “Before we let rampant development go unchecked, we should consider how these efforts might conflict with or complement each other. We still have the chance to intentionally design humanity’s first ‘planned orbit.’” MIT Media Lab: “Democratizing Access to Space” — “The Space Exploration Initiative’s founding mission is to rigorously, vigorously build out the technologies of our sci-fi space future while keeping our innovations and team as open and accessible as possible. When we say we’re ‘democratizing access to space exploration,’ what do we mean? In the context of our blue sky goal — to realize an inclusive, impactful — we approach democratization in four core ways. We are: “1. Democratizing access by inviting and uniting new disciplines in our creative practice] “2. Democratizing access by designing space tools, products, and experiences for all of us, not just the pinnacle of human talent embodied by astronauts. “3. Democratizing access by developing hands-on, widely accessible opportunities to shape the technologies of our space future. “4. Democratizing access through the celebration of new narratives through which we can tell the story of Space Exploration, writ large.” The Verge: “This was the decade the commercial spaceflight industry leapt forward” — “Two years into the decade, on May 25th, 2012, a small teardrop-shaped capsule arrived at the International Space Station, packed with cargo and supplies for the crew living on board. Its resupply mission at the ISS wasn’t remarkable, but the vehicle itself was unique: it was a Dragon cargo capsule, owned and operated by a private company called SpaceX. “Before 2012, only vehicles operated by governments had ever visited the ISS. The Dragon was the first commercial vehicle to dock with the station. The milestone was a crowning achievement for the commercial industry, which has permanently altered the spaceflight sector over the last 10 years. “This decade, </w:t>
      </w:r>
      <w:r w:rsidRPr="00E70197">
        <w:rPr>
          <w:rStyle w:val="StyleUnderline"/>
        </w:rPr>
        <w:t>the space industry has seen a shift in the way it does business, with newer players looking to capitalize on different markets and more ambitious projects. The result has been an explosion of growth within the commercial sector. It’s allowing for easier access to space than ever before</w:t>
      </w:r>
      <w:r w:rsidRPr="00E70197">
        <w:t xml:space="preserve">, with both positive and negative results. Such growth is providing the commercial space industry with lots of momentum coming into the 2020s, but it’s unclear if this pace is something that can be kept up.” </w:t>
      </w:r>
      <w:proofErr w:type="spellStart"/>
      <w:r w:rsidRPr="00E70197">
        <w:t>Axios</w:t>
      </w:r>
      <w:proofErr w:type="spellEnd"/>
      <w:r w:rsidRPr="00E70197">
        <w:t>: “NASA’s murky commercial space future” — “</w:t>
      </w:r>
      <w:r w:rsidRPr="00E70197">
        <w:rPr>
          <w:rStyle w:val="StyleUnderline"/>
        </w:rPr>
        <w:t xml:space="preserve">NASA’s plans to create a robust economy in low-Earth orbit where private spaceflight companies can flourish could eventually leave the agency’s astronauts stranded on Earth with nowhere to go. </w:t>
      </w:r>
      <w:r w:rsidRPr="00E70197">
        <w:t xml:space="preserve">“Why it matters: </w:t>
      </w:r>
      <w:r w:rsidRPr="00E70197">
        <w:rPr>
          <w:rStyle w:val="StyleUnderline"/>
        </w:rPr>
        <w:t>NASA hopes to play a lead role in developing a private spaceflight economy, including private sector astronauts. The agency sees this as a way to free it up to focus on farther afield goals like bringing humans back to the Moon and, eventually, to Mars.</w:t>
      </w:r>
    </w:p>
    <w:p w14:paraId="25B6806A" w14:textId="30D2D939" w:rsidR="004317D8" w:rsidRPr="00E70197" w:rsidRDefault="004317D8" w:rsidP="004317D8">
      <w:pPr>
        <w:pStyle w:val="Heading3"/>
        <w:rPr>
          <w:rStyle w:val="StyleUnderline"/>
          <w:b/>
          <w:sz w:val="32"/>
        </w:rPr>
      </w:pPr>
      <w:r w:rsidRPr="00E70197">
        <w:rPr>
          <w:rStyle w:val="StyleUnderline"/>
          <w:b/>
          <w:sz w:val="32"/>
        </w:rPr>
        <w:t>1NC – Russia impact answers</w:t>
      </w:r>
    </w:p>
    <w:p w14:paraId="1FA7F3FE" w14:textId="570C833A" w:rsidR="004317D8" w:rsidRPr="00E70197" w:rsidRDefault="004317D8" w:rsidP="004317D8">
      <w:pPr>
        <w:pStyle w:val="Heading4"/>
      </w:pPr>
      <w:r w:rsidRPr="00E70197">
        <w:t>No Russia war</w:t>
      </w:r>
      <w:bookmarkStart w:id="0" w:name="OLE_LINK1"/>
      <w:r w:rsidRPr="00E70197">
        <w:t>—no motivation for Russian aggression.</w:t>
      </w:r>
    </w:p>
    <w:bookmarkEnd w:id="0"/>
    <w:p w14:paraId="094825A7" w14:textId="77777777" w:rsidR="004317D8" w:rsidRPr="00E70197" w:rsidRDefault="004317D8" w:rsidP="004317D8">
      <w:proofErr w:type="spellStart"/>
      <w:r w:rsidRPr="00E70197">
        <w:rPr>
          <w:rStyle w:val="Style13ptBold"/>
        </w:rPr>
        <w:t>Trenin</w:t>
      </w:r>
      <w:proofErr w:type="spellEnd"/>
      <w:r w:rsidRPr="00E70197">
        <w:rPr>
          <w:rStyle w:val="Style13ptBold"/>
        </w:rPr>
        <w:t xml:space="preserve"> 18</w:t>
      </w:r>
      <w:r w:rsidRPr="00E70197">
        <w:t xml:space="preserve"> [Dmitri </w:t>
      </w:r>
      <w:proofErr w:type="spellStart"/>
      <w:r w:rsidRPr="00E70197">
        <w:t>Trenin</w:t>
      </w:r>
      <w:proofErr w:type="spellEnd"/>
      <w:r w:rsidRPr="00E70197">
        <w:t xml:space="preserve"> is director of the Carnegie Moscow Center. </w:t>
      </w:r>
      <w:r w:rsidRPr="00E70197">
        <w:rPr>
          <w:rStyle w:val="Emphasis"/>
        </w:rPr>
        <w:t>Fears</w:t>
      </w:r>
      <w:r w:rsidRPr="00E70197">
        <w:rPr>
          <w:sz w:val="20"/>
          <w:szCs w:val="20"/>
          <w:u w:val="single"/>
        </w:rPr>
        <w:t xml:space="preserve"> of </w:t>
      </w:r>
      <w:r w:rsidRPr="00E70197">
        <w:rPr>
          <w:rStyle w:val="Emphasis"/>
        </w:rPr>
        <w:t>World War III</w:t>
      </w:r>
      <w:r w:rsidRPr="00E70197">
        <w:rPr>
          <w:sz w:val="20"/>
          <w:szCs w:val="20"/>
          <w:u w:val="single"/>
        </w:rPr>
        <w:t xml:space="preserve"> are </w:t>
      </w:r>
      <w:r w:rsidRPr="00E70197">
        <w:rPr>
          <w:rStyle w:val="Emphasis"/>
        </w:rPr>
        <w:t>overblown</w:t>
      </w:r>
      <w:r w:rsidRPr="00E70197">
        <w:t>. July 20, 2018. https://www.politico.eu/article/donald-trump-vladimir-putin-nato-crimea-fears-of-world-war-iii-are-overblown/]</w:t>
      </w:r>
    </w:p>
    <w:p w14:paraId="2FD92AFF" w14:textId="77777777" w:rsidR="004317D8" w:rsidRPr="00E70197" w:rsidRDefault="004317D8" w:rsidP="004317D8">
      <w:r w:rsidRPr="00E70197">
        <w:rPr>
          <w:sz w:val="20"/>
          <w:szCs w:val="20"/>
          <w:u w:val="single"/>
        </w:rPr>
        <w:t xml:space="preserve">Europeans fretted about the </w:t>
      </w:r>
      <w:r w:rsidRPr="00E70197">
        <w:rPr>
          <w:rStyle w:val="Emphasis"/>
        </w:rPr>
        <w:t>end of NATO</w:t>
      </w:r>
      <w:r w:rsidRPr="00E70197">
        <w:t xml:space="preserve">. But </w:t>
      </w:r>
      <w:r w:rsidRPr="00E70197">
        <w:rPr>
          <w:rStyle w:val="Emphasis"/>
        </w:rPr>
        <w:t>seen from Moscow</w:t>
      </w:r>
      <w:r w:rsidRPr="00E70197">
        <w:t xml:space="preserve">, </w:t>
      </w:r>
      <w:r w:rsidRPr="00E70197">
        <w:rPr>
          <w:sz w:val="20"/>
          <w:szCs w:val="20"/>
          <w:u w:val="single"/>
        </w:rPr>
        <w:t>the</w:t>
      </w:r>
      <w:r w:rsidRPr="00E70197">
        <w:t xml:space="preserve"> military </w:t>
      </w:r>
      <w:r w:rsidRPr="00E70197">
        <w:rPr>
          <w:sz w:val="20"/>
          <w:szCs w:val="20"/>
          <w:u w:val="single"/>
        </w:rPr>
        <w:t xml:space="preserve">alliance still appears to be </w:t>
      </w:r>
      <w:r w:rsidRPr="00E70197">
        <w:rPr>
          <w:rStyle w:val="Emphasis"/>
        </w:rPr>
        <w:t>very</w:t>
      </w:r>
      <w:r w:rsidRPr="00E70197">
        <w:rPr>
          <w:sz w:val="20"/>
          <w:szCs w:val="20"/>
          <w:u w:val="single"/>
        </w:rPr>
        <w:t xml:space="preserve"> much </w:t>
      </w:r>
      <w:r w:rsidRPr="00E70197">
        <w:rPr>
          <w:rStyle w:val="Emphasis"/>
        </w:rPr>
        <w:t>alive</w:t>
      </w:r>
      <w:r w:rsidRPr="00E70197">
        <w:t xml:space="preserve">. </w:t>
      </w:r>
      <w:r w:rsidRPr="00E70197">
        <w:rPr>
          <w:sz w:val="20"/>
          <w:szCs w:val="20"/>
          <w:u w:val="single"/>
        </w:rPr>
        <w:t>Trump's harsh words to</w:t>
      </w:r>
      <w:r w:rsidRPr="00E70197">
        <w:t xml:space="preserve"> his </w:t>
      </w:r>
      <w:r w:rsidRPr="00E70197">
        <w:rPr>
          <w:sz w:val="20"/>
          <w:szCs w:val="20"/>
          <w:u w:val="single"/>
        </w:rPr>
        <w:t>allies</w:t>
      </w:r>
      <w:r w:rsidRPr="00E70197">
        <w:t xml:space="preserve"> on spending </w:t>
      </w:r>
      <w:r w:rsidRPr="00E70197">
        <w:rPr>
          <w:sz w:val="20"/>
          <w:szCs w:val="20"/>
          <w:u w:val="single"/>
        </w:rPr>
        <w:t>haven't changed that</w:t>
      </w:r>
      <w:r w:rsidRPr="00E70197">
        <w:t xml:space="preserve">. </w:t>
      </w:r>
      <w:r w:rsidRPr="00E70197">
        <w:rPr>
          <w:rStyle w:val="Emphasis"/>
        </w:rPr>
        <w:t>Russia</w:t>
      </w:r>
      <w:r w:rsidRPr="00E70197">
        <w:rPr>
          <w:sz w:val="20"/>
          <w:szCs w:val="20"/>
          <w:u w:val="single"/>
        </w:rPr>
        <w:t xml:space="preserve"> is </w:t>
      </w:r>
      <w:r w:rsidRPr="00E70197">
        <w:rPr>
          <w:rStyle w:val="Emphasis"/>
        </w:rPr>
        <w:t>all too aware</w:t>
      </w:r>
      <w:r w:rsidRPr="00E70197">
        <w:rPr>
          <w:sz w:val="20"/>
          <w:szCs w:val="20"/>
          <w:u w:val="single"/>
        </w:rPr>
        <w:t xml:space="preserve"> that the </w:t>
      </w:r>
      <w:r w:rsidRPr="00E70197">
        <w:rPr>
          <w:rStyle w:val="Emphasis"/>
        </w:rPr>
        <w:t>alliance</w:t>
      </w:r>
      <w:r w:rsidRPr="00E70197">
        <w:rPr>
          <w:sz w:val="20"/>
          <w:szCs w:val="20"/>
          <w:u w:val="single"/>
        </w:rPr>
        <w:t xml:space="preserve"> is </w:t>
      </w:r>
      <w:r w:rsidRPr="00E70197">
        <w:rPr>
          <w:rStyle w:val="Emphasis"/>
        </w:rPr>
        <w:t>focused on its eastern flank</w:t>
      </w:r>
      <w:r w:rsidRPr="00E70197">
        <w:t xml:space="preserve">, and not only rhetorically. Since it rediscovered Russia as a threat in 2014, </w:t>
      </w:r>
      <w:r w:rsidRPr="00E70197">
        <w:rPr>
          <w:sz w:val="20"/>
          <w:szCs w:val="20"/>
          <w:u w:val="single"/>
        </w:rPr>
        <w:t>there have been new deployments, a higher degree of mobility, and more military exercises along the Russian border</w:t>
      </w:r>
      <w:r w:rsidRPr="00E70197">
        <w:t xml:space="preserve">, from the Barents to the Black Seas. </w:t>
      </w:r>
      <w:r w:rsidRPr="00E70197">
        <w:rPr>
          <w:rStyle w:val="Emphasis"/>
        </w:rPr>
        <w:t>Hardly a boon</w:t>
      </w:r>
      <w:r w:rsidRPr="00E70197">
        <w:rPr>
          <w:sz w:val="20"/>
          <w:szCs w:val="20"/>
          <w:u w:val="single"/>
        </w:rPr>
        <w:t xml:space="preserve"> for Russia</w:t>
      </w:r>
      <w:r w:rsidRPr="00E70197">
        <w:t>.</w:t>
      </w:r>
    </w:p>
    <w:p w14:paraId="39533C5F" w14:textId="77777777" w:rsidR="004317D8" w:rsidRPr="00E70197" w:rsidRDefault="004317D8" w:rsidP="004317D8">
      <w:r w:rsidRPr="00E70197">
        <w:t xml:space="preserve">It was clear at last week's NATO summit that </w:t>
      </w:r>
      <w:r w:rsidRPr="00E70197">
        <w:rPr>
          <w:sz w:val="20"/>
          <w:szCs w:val="20"/>
          <w:u w:val="single"/>
        </w:rPr>
        <w:t>allies</w:t>
      </w:r>
      <w:r w:rsidRPr="00E70197">
        <w:t xml:space="preserve"> agree on the need to upgrade the bloc’s military efforts. Germany, Italy, France, the U.S. — they </w:t>
      </w:r>
      <w:r w:rsidRPr="00E70197">
        <w:rPr>
          <w:rStyle w:val="Emphasis"/>
        </w:rPr>
        <w:t>all agree</w:t>
      </w:r>
      <w:r w:rsidRPr="00E70197">
        <w:rPr>
          <w:sz w:val="20"/>
          <w:szCs w:val="20"/>
          <w:u w:val="single"/>
        </w:rPr>
        <w:t xml:space="preserve"> members’ defense spending should go up</w:t>
      </w:r>
      <w:r w:rsidRPr="00E70197">
        <w:t>.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p>
    <w:p w14:paraId="493FEA25" w14:textId="77777777" w:rsidR="004317D8" w:rsidRPr="00E70197" w:rsidRDefault="004317D8" w:rsidP="004317D8">
      <w:r w:rsidRPr="00E70197">
        <w:t>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w:t>
      </w:r>
    </w:p>
    <w:p w14:paraId="34065AEB" w14:textId="77777777" w:rsidR="004317D8" w:rsidRPr="00E70197" w:rsidRDefault="004317D8" w:rsidP="004317D8">
      <w:r w:rsidRPr="00E70197">
        <w:t>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w:t>
      </w:r>
    </w:p>
    <w:p w14:paraId="72DABC2A" w14:textId="77777777" w:rsidR="004317D8" w:rsidRPr="00E70197" w:rsidRDefault="004317D8" w:rsidP="004317D8">
      <w:r w:rsidRPr="00E70197">
        <w:rPr>
          <w:sz w:val="20"/>
          <w:szCs w:val="20"/>
          <w:u w:val="single"/>
        </w:rPr>
        <w:t xml:space="preserve">NATO is still very much </w:t>
      </w:r>
      <w:r w:rsidRPr="00E70197">
        <w:rPr>
          <w:rStyle w:val="Emphasis"/>
        </w:rPr>
        <w:t>exerting pressure</w:t>
      </w:r>
      <w:r w:rsidRPr="00E70197">
        <w:rPr>
          <w:sz w:val="20"/>
          <w:szCs w:val="20"/>
          <w:u w:val="single"/>
        </w:rPr>
        <w:t xml:space="preserve"> on </w:t>
      </w:r>
      <w:r w:rsidRPr="00E70197">
        <w:rPr>
          <w:rStyle w:val="Emphasis"/>
        </w:rPr>
        <w:t>Russia</w:t>
      </w:r>
      <w:r w:rsidRPr="00E70197">
        <w:rPr>
          <w:szCs w:val="16"/>
        </w:rPr>
        <w:t>. It's considered more of an annoyance than an immediate threat in Moscow, but also keeps the country in permanent "war mode" vis-à-vis the U</w:t>
      </w:r>
      <w:r w:rsidRPr="00E70197">
        <w:t>.S. Because Moscow is focused on Washington, this means Europeans usually get a pass.</w:t>
      </w:r>
    </w:p>
    <w:p w14:paraId="4C718C72" w14:textId="77777777" w:rsidR="004317D8" w:rsidRPr="00E70197" w:rsidRDefault="004317D8" w:rsidP="004317D8">
      <w:r w:rsidRPr="00E70197">
        <w:rPr>
          <w:sz w:val="20"/>
          <w:szCs w:val="20"/>
          <w:u w:val="single"/>
        </w:rPr>
        <w:t xml:space="preserve">As for </w:t>
      </w:r>
      <w:r w:rsidRPr="00E70197">
        <w:rPr>
          <w:rStyle w:val="Emphasis"/>
        </w:rPr>
        <w:t>Russia’s</w:t>
      </w:r>
      <w:r w:rsidRPr="00E70197">
        <w:rPr>
          <w:sz w:val="20"/>
          <w:szCs w:val="20"/>
          <w:u w:val="single"/>
        </w:rPr>
        <w:t xml:space="preserve"> own </w:t>
      </w:r>
      <w:r w:rsidRPr="00E70197">
        <w:rPr>
          <w:rStyle w:val="Emphasis"/>
        </w:rPr>
        <w:t>intentions</w:t>
      </w:r>
      <w:r w:rsidRPr="00E70197">
        <w:rPr>
          <w:sz w:val="20"/>
          <w:szCs w:val="20"/>
          <w:u w:val="single"/>
        </w:rPr>
        <w:t>, two things are clear</w:t>
      </w:r>
      <w:r w:rsidRPr="00E70197">
        <w:t xml:space="preserve">. </w:t>
      </w:r>
      <w:r w:rsidRPr="00E70197">
        <w:rPr>
          <w:sz w:val="20"/>
          <w:szCs w:val="20"/>
          <w:u w:val="single"/>
        </w:rPr>
        <w:t>There is no interest</w:t>
      </w:r>
      <w:r w:rsidRPr="00E70197">
        <w:t xml:space="preserve"> in Moscow </w:t>
      </w:r>
      <w:r w:rsidRPr="00E70197">
        <w:rPr>
          <w:sz w:val="20"/>
          <w:szCs w:val="20"/>
          <w:u w:val="single"/>
        </w:rPr>
        <w:t xml:space="preserve">in attacking the </w:t>
      </w:r>
      <w:r w:rsidRPr="00E70197">
        <w:rPr>
          <w:rStyle w:val="Emphasis"/>
        </w:rPr>
        <w:t>Baltic states</w:t>
      </w:r>
      <w:r w:rsidRPr="00E70197">
        <w:rPr>
          <w:sz w:val="20"/>
          <w:szCs w:val="20"/>
          <w:u w:val="single"/>
        </w:rPr>
        <w:t xml:space="preserve"> or </w:t>
      </w:r>
      <w:r w:rsidRPr="00E70197">
        <w:rPr>
          <w:rStyle w:val="Emphasis"/>
        </w:rPr>
        <w:t>Poland</w:t>
      </w:r>
      <w:r w:rsidRPr="00E70197">
        <w:t xml:space="preserve">. </w:t>
      </w:r>
      <w:r w:rsidRPr="00E70197">
        <w:rPr>
          <w:sz w:val="20"/>
          <w:szCs w:val="20"/>
          <w:u w:val="single"/>
        </w:rPr>
        <w:t>These</w:t>
      </w:r>
      <w:r w:rsidRPr="00E70197">
        <w:t xml:space="preserve"> countries </w:t>
      </w:r>
      <w:r w:rsidRPr="00E70197">
        <w:rPr>
          <w:sz w:val="20"/>
          <w:szCs w:val="20"/>
          <w:u w:val="single"/>
        </w:rPr>
        <w:t>are as safe</w:t>
      </w:r>
      <w:r w:rsidRPr="00E70197">
        <w:t xml:space="preserve"> now </w:t>
      </w:r>
      <w:r w:rsidRPr="00E70197">
        <w:rPr>
          <w:sz w:val="20"/>
          <w:szCs w:val="20"/>
          <w:u w:val="single"/>
        </w:rPr>
        <w:t>as they were before 2014</w:t>
      </w:r>
      <w:r w:rsidRPr="00E70197">
        <w:t>. Suggestions otherwise simply point to the deep wounds in both nations' psyche, which will not be healed for many decades.</w:t>
      </w:r>
    </w:p>
    <w:p w14:paraId="3B25CE8D" w14:textId="77777777" w:rsidR="004317D8" w:rsidRPr="00E70197" w:rsidRDefault="004317D8" w:rsidP="004317D8">
      <w:r w:rsidRPr="00E70197">
        <w:t>Should Ukraine's leaders decide to repeat Mikheil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p>
    <w:p w14:paraId="3471C899" w14:textId="77777777" w:rsidR="004317D8" w:rsidRPr="00E70197" w:rsidRDefault="004317D8" w:rsidP="004317D8">
      <w:r w:rsidRPr="00E70197">
        <w:rPr>
          <w:rStyle w:val="Emphasis"/>
        </w:rPr>
        <w:t>Putin's main concerns</w:t>
      </w:r>
      <w:r w:rsidRPr="00E70197">
        <w:rPr>
          <w:sz w:val="20"/>
          <w:szCs w:val="20"/>
          <w:u w:val="single"/>
        </w:rPr>
        <w:t xml:space="preserve"> are largely </w:t>
      </w:r>
      <w:r w:rsidRPr="00E70197">
        <w:rPr>
          <w:rStyle w:val="Emphasis"/>
        </w:rPr>
        <w:t>domestic</w:t>
      </w:r>
      <w:r w:rsidRPr="00E70197">
        <w:t xml:space="preserve">. </w:t>
      </w:r>
      <w:r w:rsidRPr="00E70197">
        <w:rPr>
          <w:sz w:val="20"/>
          <w:szCs w:val="20"/>
          <w:u w:val="single"/>
        </w:rPr>
        <w:t xml:space="preserve">He has an ambitious program that logically calls for </w:t>
      </w:r>
      <w:r w:rsidRPr="00E70197">
        <w:rPr>
          <w:rStyle w:val="Emphasis"/>
        </w:rPr>
        <w:t>more economic ties</w:t>
      </w:r>
      <w:r w:rsidRPr="00E70197">
        <w:rPr>
          <w:sz w:val="20"/>
          <w:szCs w:val="20"/>
          <w:u w:val="single"/>
        </w:rPr>
        <w:t xml:space="preserve"> with the </w:t>
      </w:r>
      <w:r w:rsidRPr="00E70197">
        <w:rPr>
          <w:rStyle w:val="Emphasis"/>
        </w:rPr>
        <w:t>West</w:t>
      </w:r>
      <w:r w:rsidRPr="00E70197">
        <w:t xml:space="preserve">. To move forward, </w:t>
      </w:r>
      <w:r w:rsidRPr="00E70197">
        <w:rPr>
          <w:sz w:val="20"/>
          <w:szCs w:val="20"/>
          <w:u w:val="single"/>
        </w:rPr>
        <w:t xml:space="preserve">he is looking to </w:t>
      </w:r>
      <w:r w:rsidRPr="00E70197">
        <w:rPr>
          <w:rStyle w:val="Emphasis"/>
        </w:rPr>
        <w:t>ease tensions</w:t>
      </w:r>
      <w:r w:rsidRPr="00E70197">
        <w:rPr>
          <w:sz w:val="20"/>
          <w:szCs w:val="20"/>
          <w:u w:val="single"/>
        </w:rPr>
        <w:t xml:space="preserve"> with the </w:t>
      </w:r>
      <w:r w:rsidRPr="00E70197">
        <w:rPr>
          <w:rStyle w:val="Emphasis"/>
        </w:rPr>
        <w:t>EU</w:t>
      </w:r>
      <w:r w:rsidRPr="00E70197">
        <w:rPr>
          <w:sz w:val="20"/>
          <w:szCs w:val="20"/>
          <w:u w:val="single"/>
        </w:rPr>
        <w:t xml:space="preserve"> and the </w:t>
      </w:r>
      <w:r w:rsidRPr="00E70197">
        <w:rPr>
          <w:rStyle w:val="Emphasis"/>
        </w:rPr>
        <w:t>U.S</w:t>
      </w:r>
      <w:r w:rsidRPr="00E70197">
        <w:t xml:space="preserve">. </w:t>
      </w:r>
      <w:r w:rsidRPr="00E70197">
        <w:rPr>
          <w:sz w:val="20"/>
          <w:szCs w:val="20"/>
          <w:u w:val="single"/>
        </w:rPr>
        <w:t xml:space="preserve">What Putin wanted to get out of Helsinki was mainly to </w:t>
      </w:r>
      <w:r w:rsidRPr="00E70197">
        <w:rPr>
          <w:rStyle w:val="Emphasis"/>
        </w:rPr>
        <w:t>start a dialogue</w:t>
      </w:r>
      <w:r w:rsidRPr="00E70197">
        <w:rPr>
          <w:sz w:val="20"/>
          <w:szCs w:val="20"/>
          <w:u w:val="single"/>
        </w:rPr>
        <w:t xml:space="preserve"> with Washington</w:t>
      </w:r>
      <w:r w:rsidRPr="00E70197">
        <w:t>.</w:t>
      </w:r>
    </w:p>
    <w:p w14:paraId="0C29531A" w14:textId="77777777" w:rsidR="004317D8" w:rsidRPr="00E70197" w:rsidRDefault="004317D8" w:rsidP="004317D8">
      <w:r w:rsidRPr="00E70197">
        <w:t>Those hopes are now visibly going up in smoke. It is safe to bet that Russia will continue to face the same opposition from a coalition of U.S. and EU interests.</w:t>
      </w:r>
    </w:p>
    <w:p w14:paraId="2865C4CB" w14:textId="77777777" w:rsidR="004317D8" w:rsidRPr="00E70197" w:rsidRDefault="004317D8" w:rsidP="004317D8">
      <w:r w:rsidRPr="00E70197">
        <w:rPr>
          <w:sz w:val="20"/>
          <w:szCs w:val="20"/>
          <w:u w:val="single"/>
        </w:rPr>
        <w:t xml:space="preserve">The first </w:t>
      </w:r>
      <w:r w:rsidRPr="00E70197">
        <w:rPr>
          <w:rStyle w:val="Emphasis"/>
        </w:rPr>
        <w:t>détente</w:t>
      </w:r>
      <w:r w:rsidRPr="00E70197">
        <w:rPr>
          <w:sz w:val="20"/>
          <w:szCs w:val="20"/>
          <w:u w:val="single"/>
        </w:rPr>
        <w:t xml:space="preserve"> in the hybrid war between Russia and the West was indeed </w:t>
      </w:r>
      <w:r w:rsidRPr="00E70197">
        <w:rPr>
          <w:rStyle w:val="Emphasis"/>
        </w:rPr>
        <w:t>nipped in the bud</w:t>
      </w:r>
      <w:r w:rsidRPr="00E70197">
        <w:rPr>
          <w:sz w:val="20"/>
          <w:szCs w:val="20"/>
          <w:u w:val="single"/>
        </w:rPr>
        <w:t xml:space="preserve"> by </w:t>
      </w:r>
      <w:r w:rsidRPr="00E70197">
        <w:rPr>
          <w:rStyle w:val="Emphasis"/>
        </w:rPr>
        <w:t xml:space="preserve">Trump's behavior </w:t>
      </w:r>
      <w:r w:rsidRPr="00E70197">
        <w:t>and the vehemence of his domestic critics. So be it.</w:t>
      </w:r>
    </w:p>
    <w:p w14:paraId="333AC813" w14:textId="645A3B33" w:rsidR="004317D8" w:rsidRPr="00E70197" w:rsidRDefault="004317D8" w:rsidP="004317D8">
      <w:pPr>
        <w:rPr>
          <w:rFonts w:eastAsiaTheme="majorEastAsia" w:cstheme="majorBidi"/>
          <w:b/>
          <w:sz w:val="32"/>
          <w:szCs w:val="24"/>
          <w:u w:val="single"/>
        </w:rPr>
      </w:pPr>
      <w:r w:rsidRPr="00E70197">
        <w:rPr>
          <w:sz w:val="20"/>
          <w:szCs w:val="20"/>
          <w:u w:val="single"/>
        </w:rPr>
        <w:t>Moscow will not capitulate</w:t>
      </w:r>
      <w:r w:rsidRPr="00E70197">
        <w:t xml:space="preserve">, and will indeed push back. </w:t>
      </w:r>
      <w:r w:rsidRPr="00E70197">
        <w:rPr>
          <w:rStyle w:val="Emphasis"/>
        </w:rPr>
        <w:t>But</w:t>
      </w:r>
      <w:r w:rsidRPr="00E70197">
        <w:t xml:space="preserve"> </w:t>
      </w:r>
      <w:r w:rsidRPr="00E70197">
        <w:rPr>
          <w:sz w:val="20"/>
          <w:szCs w:val="20"/>
          <w:u w:val="single"/>
        </w:rPr>
        <w:t xml:space="preserve">it's </w:t>
      </w:r>
      <w:r w:rsidRPr="00E70197">
        <w:rPr>
          <w:rStyle w:val="Emphasis"/>
        </w:rPr>
        <w:t>not likely</w:t>
      </w:r>
      <w:r w:rsidRPr="00E70197">
        <w:rPr>
          <w:sz w:val="20"/>
          <w:szCs w:val="20"/>
          <w:u w:val="single"/>
        </w:rPr>
        <w:t xml:space="preserve"> to take the form of an </w:t>
      </w:r>
      <w:r w:rsidRPr="00E70197">
        <w:rPr>
          <w:rStyle w:val="Emphasis"/>
        </w:rPr>
        <w:t>aggressive</w:t>
      </w:r>
      <w:r w:rsidRPr="00E70197">
        <w:rPr>
          <w:sz w:val="20"/>
          <w:szCs w:val="20"/>
          <w:u w:val="single"/>
        </w:rPr>
        <w:t xml:space="preserve">, overt </w:t>
      </w:r>
      <w:r w:rsidRPr="00E70197">
        <w:rPr>
          <w:rStyle w:val="Emphasis"/>
        </w:rPr>
        <w:t>military attack</w:t>
      </w:r>
      <w:r w:rsidRPr="00E70197">
        <w:rPr>
          <w:sz w:val="20"/>
          <w:szCs w:val="20"/>
          <w:u w:val="single"/>
        </w:rPr>
        <w:t xml:space="preserve">. </w:t>
      </w:r>
      <w:r w:rsidRPr="00E70197">
        <w:rPr>
          <w:rStyle w:val="Emphasis"/>
        </w:rPr>
        <w:t>Fears of</w:t>
      </w:r>
      <w:r w:rsidRPr="00E70197">
        <w:rPr>
          <w:sz w:val="20"/>
          <w:szCs w:val="20"/>
          <w:u w:val="single"/>
        </w:rPr>
        <w:t xml:space="preserve"> new </w:t>
      </w:r>
      <w:r w:rsidRPr="00E70197">
        <w:rPr>
          <w:rStyle w:val="Emphasis"/>
        </w:rPr>
        <w:t>wars</w:t>
      </w:r>
      <w:r w:rsidRPr="00E70197">
        <w:rPr>
          <w:sz w:val="20"/>
          <w:szCs w:val="20"/>
          <w:u w:val="single"/>
        </w:rPr>
        <w:t xml:space="preserve"> are </w:t>
      </w:r>
      <w:r w:rsidRPr="00E70197">
        <w:rPr>
          <w:rStyle w:val="Emphasis"/>
        </w:rPr>
        <w:t>far from accurate</w:t>
      </w:r>
      <w:r w:rsidRPr="00E70197">
        <w:t>.</w:t>
      </w:r>
    </w:p>
    <w:p w14:paraId="33FEB864" w14:textId="73123246" w:rsidR="004317D8" w:rsidRPr="00E70197" w:rsidRDefault="004317D8" w:rsidP="004317D8">
      <w:pPr>
        <w:pStyle w:val="Heading4"/>
      </w:pPr>
      <w:r w:rsidRPr="00E70197">
        <w:t>No war—deterrence makes Russia war impossible.</w:t>
      </w:r>
    </w:p>
    <w:p w14:paraId="4DF4A16E" w14:textId="77777777" w:rsidR="004317D8" w:rsidRPr="00E70197" w:rsidRDefault="004317D8" w:rsidP="004317D8">
      <w:pPr>
        <w:rPr>
          <w:rFonts w:cstheme="majorHAnsi"/>
        </w:rPr>
      </w:pPr>
      <w:r w:rsidRPr="00E70197">
        <w:rPr>
          <w:rFonts w:cstheme="majorHAnsi"/>
        </w:rPr>
        <w:t xml:space="preserve">Alexander </w:t>
      </w:r>
      <w:proofErr w:type="spellStart"/>
      <w:r w:rsidRPr="00E70197">
        <w:rPr>
          <w:rStyle w:val="Style13ptBold"/>
          <w:rFonts w:cstheme="majorHAnsi"/>
        </w:rPr>
        <w:t>Lanoszka</w:t>
      </w:r>
      <w:proofErr w:type="spellEnd"/>
      <w:r w:rsidRPr="00E70197">
        <w:rPr>
          <w:rStyle w:val="Style13ptBold"/>
          <w:rFonts w:cstheme="majorHAnsi"/>
        </w:rPr>
        <w:t xml:space="preserve"> 20</w:t>
      </w:r>
      <w:r w:rsidRPr="00E70197">
        <w:rPr>
          <w:rFonts w:cstheme="majorHAnsi"/>
        </w:rPr>
        <w:t xml:space="preserve">. </w:t>
      </w:r>
      <w:proofErr w:type="spellStart"/>
      <w:r w:rsidRPr="00E70197">
        <w:rPr>
          <w:rFonts w:cstheme="majorHAnsi"/>
        </w:rPr>
        <w:t>Lanoszka</w:t>
      </w:r>
      <w:proofErr w:type="spellEnd"/>
      <w:r w:rsidRPr="00E70197">
        <w:rPr>
          <w:rFonts w:cstheme="majorHAnsi"/>
        </w:rPr>
        <w:t xml:space="preserve"> is an Assistant Professor of International Relations at the University of Waterloo. “Thank goodness for NATO enlargement.” https://link.springer.com/article/10.1057/s41311-020-00234-8</w:t>
      </w:r>
    </w:p>
    <w:p w14:paraId="6DBCBC46" w14:textId="749E003F" w:rsidR="004317D8" w:rsidRPr="00E70197" w:rsidRDefault="004317D8" w:rsidP="004317D8">
      <w:pPr>
        <w:rPr>
          <w:rStyle w:val="Emphasis"/>
          <w:rFonts w:cstheme="majorHAnsi"/>
        </w:rPr>
      </w:pPr>
      <w:r w:rsidRPr="00E70197">
        <w:rPr>
          <w:rStyle w:val="StyleUnderline"/>
          <w:rFonts w:cstheme="majorHAnsi"/>
        </w:rPr>
        <w:t>Pessimism regarding the defensibility of NATO’s</w:t>
      </w:r>
      <w:r w:rsidRPr="00E70197">
        <w:rPr>
          <w:rFonts w:cstheme="majorHAnsi"/>
        </w:rPr>
        <w:t xml:space="preserve"> so-called </w:t>
      </w:r>
      <w:r w:rsidRPr="00E70197">
        <w:rPr>
          <w:rStyle w:val="StyleUnderline"/>
          <w:rFonts w:cstheme="majorHAnsi"/>
        </w:rPr>
        <w:t>northeastern flank is</w:t>
      </w:r>
      <w:r w:rsidRPr="00E70197">
        <w:rPr>
          <w:rFonts w:cstheme="majorHAnsi"/>
        </w:rPr>
        <w:t xml:space="preserve"> also </w:t>
      </w:r>
      <w:r w:rsidRPr="00E70197">
        <w:rPr>
          <w:rStyle w:val="Emphasis"/>
          <w:rFonts w:cstheme="majorHAnsi"/>
        </w:rPr>
        <w:t>unwarranted</w:t>
      </w:r>
      <w:r w:rsidRPr="00E70197">
        <w:rPr>
          <w:rFonts w:cstheme="majorHAnsi"/>
        </w:rPr>
        <w:t xml:space="preserve">. To begin with, </w:t>
      </w:r>
      <w:r w:rsidRPr="00E70197">
        <w:rPr>
          <w:rStyle w:val="StyleUnderline"/>
          <w:rFonts w:cstheme="majorHAnsi"/>
        </w:rPr>
        <w:t xml:space="preserve">much of the policy literature on this region </w:t>
      </w:r>
      <w:r w:rsidRPr="00E70197">
        <w:rPr>
          <w:rStyle w:val="Emphasis"/>
          <w:rFonts w:cstheme="majorHAnsi"/>
        </w:rPr>
        <w:t>concentrates on Russia’s strengths</w:t>
      </w:r>
      <w:r w:rsidRPr="00E70197">
        <w:rPr>
          <w:rStyle w:val="StyleUnderline"/>
          <w:rFonts w:cstheme="majorHAnsi"/>
        </w:rPr>
        <w:t xml:space="preserve"> while </w:t>
      </w:r>
      <w:r w:rsidRPr="00E70197">
        <w:rPr>
          <w:rStyle w:val="Emphasis"/>
          <w:rFonts w:cstheme="majorHAnsi"/>
        </w:rPr>
        <w:t>ignoring its key weaknesses</w:t>
      </w:r>
      <w:r w:rsidRPr="00E70197">
        <w:rPr>
          <w:rFonts w:cstheme="majorHAnsi"/>
        </w:rPr>
        <w:t xml:space="preserve">. </w:t>
      </w:r>
      <w:r w:rsidRPr="00E70197">
        <w:rPr>
          <w:rStyle w:val="StyleUnderline"/>
          <w:rFonts w:cstheme="majorHAnsi"/>
        </w:rPr>
        <w:t xml:space="preserve">The Baltic countries would almost surely lose set piece battles against Russia, but deterrence ultimately hinges </w:t>
      </w:r>
      <w:r w:rsidRPr="00E70197">
        <w:rPr>
          <w:rStyle w:val="Emphasis"/>
          <w:rFonts w:cstheme="majorHAnsi"/>
        </w:rPr>
        <w:t>less on being victorious</w:t>
      </w:r>
      <w:r w:rsidRPr="00E70197">
        <w:rPr>
          <w:rStyle w:val="StyleUnderline"/>
          <w:rFonts w:cstheme="majorHAnsi"/>
        </w:rPr>
        <w:t xml:space="preserve"> in a potential war than on </w:t>
      </w:r>
      <w:r w:rsidRPr="00E70197">
        <w:rPr>
          <w:rStyle w:val="Emphasis"/>
          <w:rFonts w:cstheme="majorHAnsi"/>
        </w:rPr>
        <w:t>imposing unacceptable costs on the adversary</w:t>
      </w:r>
      <w:r w:rsidRPr="00E70197">
        <w:rPr>
          <w:rFonts w:cstheme="majorHAnsi"/>
        </w:rPr>
        <w:t xml:space="preserve">. </w:t>
      </w:r>
      <w:r w:rsidRPr="00E70197">
        <w:rPr>
          <w:rStyle w:val="StyleUnderline"/>
          <w:rFonts w:cstheme="majorHAnsi"/>
        </w:rPr>
        <w:t>The Baltic states have</w:t>
      </w:r>
      <w:r w:rsidRPr="00E70197">
        <w:rPr>
          <w:rFonts w:cstheme="majorHAnsi"/>
        </w:rPr>
        <w:t xml:space="preserve"> already </w:t>
      </w:r>
      <w:r w:rsidRPr="00E70197">
        <w:rPr>
          <w:rStyle w:val="StyleUnderline"/>
          <w:rFonts w:cstheme="majorHAnsi"/>
        </w:rPr>
        <w:t xml:space="preserve">begun embracing </w:t>
      </w:r>
      <w:r w:rsidRPr="00E70197">
        <w:rPr>
          <w:rStyle w:val="Emphasis"/>
          <w:rFonts w:cstheme="majorHAnsi"/>
        </w:rPr>
        <w:t>unconventional strategies</w:t>
      </w:r>
      <w:r w:rsidRPr="00E70197">
        <w:rPr>
          <w:rStyle w:val="StyleUnderline"/>
          <w:rFonts w:cstheme="majorHAnsi"/>
        </w:rPr>
        <w:t xml:space="preserve"> intended to boost national resiliency and make occupation difficult</w:t>
      </w:r>
      <w:r w:rsidRPr="00E70197">
        <w:rPr>
          <w:rFonts w:cstheme="majorHAnsi"/>
        </w:rPr>
        <w:t xml:space="preserve"> (Collins and </w:t>
      </w:r>
      <w:proofErr w:type="spellStart"/>
      <w:r w:rsidRPr="00E70197">
        <w:rPr>
          <w:rFonts w:cstheme="majorHAnsi"/>
        </w:rPr>
        <w:t>Beehner</w:t>
      </w:r>
      <w:proofErr w:type="spellEnd"/>
      <w:r w:rsidRPr="00E70197">
        <w:rPr>
          <w:rFonts w:cstheme="majorHAnsi"/>
        </w:rPr>
        <w:t xml:space="preserve"> 2019). </w:t>
      </w:r>
      <w:r w:rsidRPr="00E70197">
        <w:rPr>
          <w:rStyle w:val="StyleUnderline"/>
          <w:rFonts w:cstheme="majorHAnsi"/>
        </w:rPr>
        <w:t xml:space="preserve">Guerrilla tactics and territorial defense serve to augment their denial capabilities that in turn would </w:t>
      </w:r>
      <w:r w:rsidRPr="00E70197">
        <w:rPr>
          <w:rStyle w:val="Emphasis"/>
          <w:rFonts w:cstheme="majorHAnsi"/>
        </w:rPr>
        <w:t>complicate Russian efforts</w:t>
      </w:r>
      <w:r w:rsidRPr="00E70197">
        <w:rPr>
          <w:rStyle w:val="StyleUnderline"/>
          <w:rFonts w:cstheme="majorHAnsi"/>
        </w:rPr>
        <w:t xml:space="preserve"> to hold territory and pacify the local population</w:t>
      </w:r>
      <w:r w:rsidRPr="00E70197">
        <w:rPr>
          <w:rFonts w:cstheme="majorHAnsi"/>
        </w:rPr>
        <w:t xml:space="preserve">. Moreover, </w:t>
      </w:r>
      <w:r w:rsidRPr="00E70197">
        <w:rPr>
          <w:rStyle w:val="StyleUnderline"/>
          <w:rFonts w:cstheme="majorHAnsi"/>
        </w:rPr>
        <w:t xml:space="preserve">Russia may have </w:t>
      </w:r>
      <w:r w:rsidRPr="00E70197">
        <w:rPr>
          <w:rStyle w:val="Emphasis"/>
          <w:rFonts w:cstheme="majorHAnsi"/>
        </w:rPr>
        <w:t>local escalation dominance</w:t>
      </w:r>
      <w:r w:rsidRPr="00E70197">
        <w:rPr>
          <w:rStyle w:val="StyleUnderline"/>
          <w:rFonts w:cstheme="majorHAnsi"/>
        </w:rPr>
        <w:t xml:space="preserve">, but it </w:t>
      </w:r>
      <w:r w:rsidRPr="00E70197">
        <w:rPr>
          <w:rStyle w:val="Emphasis"/>
          <w:rFonts w:cstheme="majorHAnsi"/>
        </w:rPr>
        <w:t>does not have global escalation dominance</w:t>
      </w:r>
      <w:r w:rsidRPr="00E70197">
        <w:rPr>
          <w:rStyle w:val="StyleUnderline"/>
          <w:rFonts w:cstheme="majorHAnsi"/>
        </w:rPr>
        <w:t xml:space="preserve">, given the forces that NATO members possess. A large-scale land grab made at the expense of any of the Baltic countries might precipitate </w:t>
      </w:r>
      <w:r w:rsidRPr="00E70197">
        <w:rPr>
          <w:rStyle w:val="Emphasis"/>
          <w:rFonts w:cstheme="majorHAnsi"/>
        </w:rPr>
        <w:t>escalatory dynamics that it could not control.</w:t>
      </w:r>
      <w:r w:rsidRPr="00E70197">
        <w:rPr>
          <w:rStyle w:val="StyleUnderline"/>
          <w:rFonts w:cstheme="majorHAnsi"/>
        </w:rPr>
        <w:t xml:space="preserve"> </w:t>
      </w:r>
      <w:r w:rsidRPr="00E70197">
        <w:rPr>
          <w:rFonts w:cstheme="majorHAnsi"/>
        </w:rPr>
        <w:t xml:space="preserve">Nuclear war may be a remote possibility, but it cannot be discounted altogether. </w:t>
      </w:r>
      <w:r w:rsidRPr="00E70197">
        <w:rPr>
          <w:rStyle w:val="StyleUnderline"/>
          <w:rFonts w:cstheme="majorHAnsi"/>
        </w:rPr>
        <w:t xml:space="preserve">One reason why Russia has resorted to </w:t>
      </w:r>
      <w:r w:rsidRPr="00E70197">
        <w:rPr>
          <w:rFonts w:cstheme="majorHAnsi"/>
        </w:rPr>
        <w:t xml:space="preserve">so-called </w:t>
      </w:r>
      <w:r w:rsidRPr="00E70197">
        <w:rPr>
          <w:rStyle w:val="Emphasis"/>
          <w:rFonts w:cstheme="majorHAnsi"/>
        </w:rPr>
        <w:t>hybrid tactics</w:t>
      </w:r>
      <w:r w:rsidRPr="00E70197">
        <w:rPr>
          <w:rFonts w:cstheme="majorHAnsi"/>
        </w:rPr>
        <w:t xml:space="preserve"> against the Baltic countries—such as political subversion and </w:t>
      </w:r>
      <w:proofErr w:type="spellStart"/>
      <w:r w:rsidRPr="00E70197">
        <w:rPr>
          <w:rFonts w:cstheme="majorHAnsi"/>
        </w:rPr>
        <w:t>eforts</w:t>
      </w:r>
      <w:proofErr w:type="spellEnd"/>
      <w:r w:rsidRPr="00E70197">
        <w:rPr>
          <w:rFonts w:cstheme="majorHAnsi"/>
        </w:rPr>
        <w:t xml:space="preserve"> to foment unrest—</w:t>
      </w:r>
      <w:r w:rsidRPr="00E70197">
        <w:rPr>
          <w:rStyle w:val="StyleUnderline"/>
          <w:rFonts w:cstheme="majorHAnsi"/>
        </w:rPr>
        <w:t>is that it does not wish to provoke a reaction</w:t>
      </w:r>
      <w:r w:rsidRPr="00E70197">
        <w:rPr>
          <w:rFonts w:cstheme="majorHAnsi"/>
        </w:rPr>
        <w:t xml:space="preserve"> that it cannot handle (</w:t>
      </w:r>
      <w:proofErr w:type="spellStart"/>
      <w:r w:rsidRPr="00E70197">
        <w:rPr>
          <w:rFonts w:cstheme="majorHAnsi"/>
        </w:rPr>
        <w:t>Lanoszka</w:t>
      </w:r>
      <w:proofErr w:type="spellEnd"/>
      <w:r w:rsidRPr="00E70197">
        <w:rPr>
          <w:rFonts w:cstheme="majorHAnsi"/>
        </w:rPr>
        <w:t xml:space="preserve"> 2016). Put simply, </w:t>
      </w:r>
      <w:r w:rsidRPr="00E70197">
        <w:rPr>
          <w:rStyle w:val="Emphasis"/>
          <w:rFonts w:cstheme="majorHAnsi"/>
        </w:rPr>
        <w:t xml:space="preserve">Russia may believe in NATO’s Article Five collective defense commitment more than NATO members themselves do. </w:t>
      </w:r>
      <w:r w:rsidRPr="00E70197">
        <w:rPr>
          <w:rStyle w:val="StyleUnderline"/>
          <w:rFonts w:cstheme="majorHAnsi"/>
        </w:rPr>
        <w:t>Russia’s ability to mount a major assault</w:t>
      </w:r>
      <w:r w:rsidRPr="00E70197">
        <w:rPr>
          <w:rFonts w:cstheme="majorHAnsi"/>
        </w:rPr>
        <w:t xml:space="preserve"> on the Baltic littoral region </w:t>
      </w:r>
      <w:r w:rsidRPr="00E70197">
        <w:rPr>
          <w:rStyle w:val="StyleUnderline"/>
          <w:rFonts w:cstheme="majorHAnsi"/>
        </w:rPr>
        <w:t>should not be exaggerated</w:t>
      </w:r>
      <w:r w:rsidRPr="00E70197">
        <w:rPr>
          <w:rFonts w:cstheme="majorHAnsi"/>
        </w:rPr>
        <w:t xml:space="preserve"> either. </w:t>
      </w:r>
      <w:r w:rsidRPr="00E70197">
        <w:rPr>
          <w:rStyle w:val="StyleUnderline"/>
          <w:rFonts w:cstheme="majorHAnsi"/>
        </w:rPr>
        <w:t>Strategic assets that Russia supposedly has</w:t>
      </w:r>
      <w:r w:rsidRPr="00E70197">
        <w:rPr>
          <w:rFonts w:cstheme="majorHAnsi"/>
        </w:rPr>
        <w:t xml:space="preserve"> at its disposal </w:t>
      </w:r>
      <w:r w:rsidRPr="00E70197">
        <w:rPr>
          <w:rStyle w:val="Emphasis"/>
          <w:rFonts w:cstheme="majorHAnsi"/>
        </w:rPr>
        <w:t>can become liabilities</w:t>
      </w:r>
      <w:r w:rsidRPr="00E70197">
        <w:rPr>
          <w:rFonts w:cstheme="majorHAnsi"/>
        </w:rPr>
        <w:t xml:space="preserve">. </w:t>
      </w:r>
      <w:proofErr w:type="spellStart"/>
      <w:r w:rsidRPr="00E70197">
        <w:rPr>
          <w:rStyle w:val="StyleUnderline"/>
          <w:rFonts w:cstheme="majorHAnsi"/>
        </w:rPr>
        <w:t>Its</w:t>
      </w:r>
      <w:proofErr w:type="spellEnd"/>
      <w:r w:rsidRPr="00E70197">
        <w:rPr>
          <w:rStyle w:val="StyleUnderline"/>
          <w:rFonts w:cstheme="majorHAnsi"/>
        </w:rPr>
        <w:t xml:space="preserve"> one formal defense partner</w:t>
      </w:r>
      <w:r w:rsidRPr="00E70197">
        <w:rPr>
          <w:rFonts w:cstheme="majorHAnsi"/>
        </w:rPr>
        <w:t>—Belarus—</w:t>
      </w:r>
      <w:r w:rsidRPr="00E70197">
        <w:rPr>
          <w:rStyle w:val="StyleUnderline"/>
          <w:rFonts w:cstheme="majorHAnsi"/>
        </w:rPr>
        <w:t>has proved reluctant to accept additional forward deployed military assets and to provide diplomatic support</w:t>
      </w:r>
      <w:r w:rsidRPr="00E70197">
        <w:rPr>
          <w:rFonts w:cstheme="majorHAnsi"/>
        </w:rPr>
        <w:t xml:space="preserve"> in Russia’s territorial disputes with its neighbors. </w:t>
      </w:r>
      <w:r w:rsidRPr="00E70197">
        <w:rPr>
          <w:rStyle w:val="StyleUnderline"/>
          <w:rFonts w:cstheme="majorHAnsi"/>
        </w:rPr>
        <w:t>Because Belarus has potentially much to lose from getting involved in any sort of military confrontation</w:t>
      </w:r>
      <w:r w:rsidRPr="00E70197">
        <w:rPr>
          <w:rFonts w:cstheme="majorHAnsi"/>
        </w:rPr>
        <w:t xml:space="preserve"> between Russia and NATO, </w:t>
      </w:r>
      <w:r w:rsidRPr="00E70197">
        <w:rPr>
          <w:rStyle w:val="StyleUnderline"/>
          <w:rFonts w:cstheme="majorHAnsi"/>
        </w:rPr>
        <w:t xml:space="preserve">its leaders will be hesitant to offer material support to Russia, </w:t>
      </w:r>
      <w:r w:rsidRPr="00E70197">
        <w:rPr>
          <w:rStyle w:val="Emphasis"/>
          <w:rFonts w:cstheme="majorHAnsi"/>
        </w:rPr>
        <w:t>especially if they fear becoming the target</w:t>
      </w:r>
      <w:r w:rsidRPr="00E70197">
        <w:rPr>
          <w:rStyle w:val="StyleUnderline"/>
          <w:rFonts w:cstheme="majorHAnsi"/>
        </w:rPr>
        <w:t xml:space="preserve"> of NATO countermeasures.</w:t>
      </w:r>
      <w:r w:rsidRPr="00E70197">
        <w:rPr>
          <w:rFonts w:cstheme="majorHAnsi"/>
        </w:rPr>
        <w:t xml:space="preserve"> Moreover, </w:t>
      </w:r>
      <w:r w:rsidRPr="00E70197">
        <w:rPr>
          <w:rStyle w:val="StyleUnderline"/>
          <w:rFonts w:cstheme="majorHAnsi"/>
        </w:rPr>
        <w:t>any massive assault on Poland and the Baltic countries would require extensive stockpiling of military hardware</w:t>
      </w:r>
      <w:r w:rsidRPr="00E70197">
        <w:rPr>
          <w:rFonts w:cstheme="majorHAnsi"/>
        </w:rPr>
        <w:t xml:space="preserve">, ammunition, medical equipment, and other supplies, </w:t>
      </w:r>
      <w:r w:rsidRPr="00E70197">
        <w:rPr>
          <w:rStyle w:val="Emphasis"/>
          <w:rFonts w:cstheme="majorHAnsi"/>
        </w:rPr>
        <w:t>which would provide NATO defense planners with early warning</w:t>
      </w:r>
      <w:r w:rsidRPr="00E70197">
        <w:rPr>
          <w:rFonts w:cstheme="majorHAnsi"/>
        </w:rPr>
        <w:t xml:space="preserve">. The Russian exclave of </w:t>
      </w:r>
      <w:r w:rsidRPr="00E70197">
        <w:rPr>
          <w:rStyle w:val="StyleUnderline"/>
          <w:rFonts w:cstheme="majorHAnsi"/>
        </w:rPr>
        <w:t>Kaliningrad might also be vulnerable. Swedish researchers have called into question Russian A2/AD capabilities</w:t>
      </w:r>
      <w:r w:rsidRPr="00E70197">
        <w:rPr>
          <w:rFonts w:cstheme="majorHAnsi"/>
        </w:rPr>
        <w:t xml:space="preserve"> located in Kaliningrad and elsewhere, </w:t>
      </w:r>
      <w:r w:rsidRPr="00E70197">
        <w:rPr>
          <w:rStyle w:val="StyleUnderline"/>
          <w:rFonts w:cstheme="majorHAnsi"/>
        </w:rPr>
        <w:t xml:space="preserve">alleging that its missile systems have </w:t>
      </w:r>
      <w:r w:rsidRPr="00E70197">
        <w:rPr>
          <w:rStyle w:val="Emphasis"/>
          <w:rFonts w:cstheme="majorHAnsi"/>
        </w:rPr>
        <w:t>much shorter ranges</w:t>
      </w:r>
      <w:r w:rsidRPr="00E70197">
        <w:rPr>
          <w:rStyle w:val="StyleUnderline"/>
          <w:rFonts w:cstheme="majorHAnsi"/>
        </w:rPr>
        <w:t xml:space="preserve"> than commonly presumed and may be </w:t>
      </w:r>
      <w:r w:rsidRPr="00E70197">
        <w:rPr>
          <w:rStyle w:val="Emphasis"/>
          <w:rFonts w:cstheme="majorHAnsi"/>
        </w:rPr>
        <w:t>vulnerable to countermeasures</w:t>
      </w:r>
      <w:r w:rsidRPr="00E70197">
        <w:rPr>
          <w:rFonts w:cstheme="majorHAnsi"/>
        </w:rPr>
        <w:t xml:space="preserve"> (</w:t>
      </w:r>
      <w:proofErr w:type="spellStart"/>
      <w:r w:rsidRPr="00E70197">
        <w:rPr>
          <w:rFonts w:cstheme="majorHAnsi"/>
        </w:rPr>
        <w:t>Dalsjö</w:t>
      </w:r>
      <w:proofErr w:type="spellEnd"/>
      <w:r w:rsidRPr="00E70197">
        <w:rPr>
          <w:rFonts w:cstheme="majorHAnsi"/>
        </w:rPr>
        <w:t xml:space="preserve"> et al. 2019). </w:t>
      </w:r>
      <w:r w:rsidRPr="00E70197">
        <w:rPr>
          <w:rStyle w:val="StyleUnderline"/>
          <w:rFonts w:cstheme="majorHAnsi"/>
        </w:rPr>
        <w:t>NATO militaries</w:t>
      </w:r>
      <w:r w:rsidRPr="00E70197">
        <w:rPr>
          <w:rFonts w:cstheme="majorHAnsi"/>
        </w:rPr>
        <w:t xml:space="preserve"> like the Polish Armed Forces </w:t>
      </w:r>
      <w:r w:rsidRPr="00E70197">
        <w:rPr>
          <w:rStyle w:val="StyleUnderline"/>
          <w:rFonts w:cstheme="majorHAnsi"/>
        </w:rPr>
        <w:t>could hold at risk Kaliningrad. The question should</w:t>
      </w:r>
      <w:r w:rsidRPr="00E70197">
        <w:rPr>
          <w:rFonts w:cstheme="majorHAnsi"/>
        </w:rPr>
        <w:t xml:space="preserve"> not necessarily </w:t>
      </w:r>
      <w:r w:rsidRPr="00E70197">
        <w:rPr>
          <w:rStyle w:val="StyleUnderline"/>
          <w:rFonts w:cstheme="majorHAnsi"/>
        </w:rPr>
        <w:t>be</w:t>
      </w:r>
      <w:r w:rsidRPr="00E70197">
        <w:rPr>
          <w:rFonts w:cstheme="majorHAnsi"/>
        </w:rPr>
        <w:t xml:space="preserve"> whether the United States would trade ‘Toledo for Tallinn’ but </w:t>
      </w:r>
      <w:r w:rsidRPr="00E70197">
        <w:rPr>
          <w:rStyle w:val="StyleUnderline"/>
          <w:rFonts w:cstheme="majorHAnsi"/>
        </w:rPr>
        <w:t>whether Russia would trade Kaliningrad for Vilnius</w:t>
      </w:r>
      <w:r w:rsidRPr="00E70197">
        <w:rPr>
          <w:rFonts w:cstheme="majorHAnsi"/>
        </w:rPr>
        <w:t xml:space="preserve">. And indeed, </w:t>
      </w:r>
      <w:r w:rsidRPr="00E70197">
        <w:rPr>
          <w:rStyle w:val="Emphasis"/>
          <w:rFonts w:cstheme="majorHAnsi"/>
        </w:rPr>
        <w:t xml:space="preserve">Russia would need the </w:t>
      </w:r>
      <w:proofErr w:type="spellStart"/>
      <w:r w:rsidRPr="00E70197">
        <w:rPr>
          <w:rStyle w:val="Emphasis"/>
          <w:rFonts w:cstheme="majorHAnsi"/>
        </w:rPr>
        <w:t>Suwałki</w:t>
      </w:r>
      <w:proofErr w:type="spellEnd"/>
      <w:r w:rsidRPr="00E70197">
        <w:rPr>
          <w:rStyle w:val="Emphasis"/>
          <w:rFonts w:cstheme="majorHAnsi"/>
        </w:rPr>
        <w:t xml:space="preserve"> Gap as much as NATO</w:t>
      </w:r>
      <w:r w:rsidRPr="00E70197">
        <w:rPr>
          <w:rStyle w:val="StyleUnderline"/>
          <w:rFonts w:cstheme="majorHAnsi"/>
        </w:rPr>
        <w:t xml:space="preserve"> would because the area provides a bridge between Belarus and Kaliningrad. Attempts to close it necessarily involve </w:t>
      </w:r>
      <w:r w:rsidRPr="00E70197">
        <w:rPr>
          <w:rStyle w:val="Emphasis"/>
          <w:rFonts w:cstheme="majorHAnsi"/>
        </w:rPr>
        <w:t>violating Poland’s territorial integrity</w:t>
      </w:r>
      <w:r w:rsidRPr="00E70197">
        <w:rPr>
          <w:rStyle w:val="StyleUnderline"/>
          <w:rFonts w:cstheme="majorHAnsi"/>
        </w:rPr>
        <w:t xml:space="preserve"> and would </w:t>
      </w:r>
      <w:r w:rsidRPr="00E70197">
        <w:rPr>
          <w:rStyle w:val="Emphasis"/>
          <w:rFonts w:cstheme="majorHAnsi"/>
        </w:rPr>
        <w:t>provide justification for NATO to escalate</w:t>
      </w:r>
      <w:r w:rsidRPr="00E70197">
        <w:rPr>
          <w:rFonts w:cstheme="majorHAnsi"/>
        </w:rPr>
        <w:t xml:space="preserve">. </w:t>
      </w:r>
      <w:r w:rsidRPr="00E70197">
        <w:rPr>
          <w:rStyle w:val="StyleUnderline"/>
          <w:rFonts w:cstheme="majorHAnsi"/>
        </w:rPr>
        <w:t>Partly because of these difficulties associated with a major conventional attack</w:t>
      </w:r>
      <w:r w:rsidRPr="00E70197">
        <w:rPr>
          <w:rFonts w:cstheme="majorHAnsi"/>
        </w:rPr>
        <w:t xml:space="preserve">, regional </w:t>
      </w:r>
      <w:r w:rsidRPr="00E70197">
        <w:rPr>
          <w:rStyle w:val="Emphasis"/>
          <w:rFonts w:cstheme="majorHAnsi"/>
        </w:rPr>
        <w:t>experts</w:t>
      </w:r>
      <w:r w:rsidRPr="00E70197">
        <w:rPr>
          <w:rFonts w:cstheme="majorHAnsi"/>
        </w:rPr>
        <w:t xml:space="preserve"> and government officials </w:t>
      </w:r>
      <w:r w:rsidRPr="00E70197">
        <w:rPr>
          <w:rStyle w:val="Emphasis"/>
          <w:rFonts w:cstheme="majorHAnsi"/>
        </w:rPr>
        <w:t>judge the probability</w:t>
      </w:r>
      <w:r w:rsidRPr="00E70197">
        <w:rPr>
          <w:rStyle w:val="StyleUnderline"/>
          <w:rFonts w:cstheme="majorHAnsi"/>
        </w:rPr>
        <w:t xml:space="preserve"> of something of this sort </w:t>
      </w:r>
      <w:r w:rsidRPr="00E70197">
        <w:rPr>
          <w:rStyle w:val="Emphasis"/>
          <w:rFonts w:cstheme="majorHAnsi"/>
        </w:rPr>
        <w:t>happening to be low</w:t>
      </w:r>
      <w:r w:rsidRPr="00E70197">
        <w:rPr>
          <w:rStyle w:val="StyleUnderline"/>
          <w:rFonts w:cstheme="majorHAnsi"/>
        </w:rPr>
        <w:t xml:space="preserve"> </w:t>
      </w:r>
      <w:r w:rsidRPr="00E70197">
        <w:rPr>
          <w:rFonts w:cstheme="majorHAnsi"/>
        </w:rPr>
        <w:t>(</w:t>
      </w:r>
      <w:proofErr w:type="spellStart"/>
      <w:r w:rsidRPr="00E70197">
        <w:rPr>
          <w:rFonts w:cstheme="majorHAnsi"/>
        </w:rPr>
        <w:t>Lanoszka</w:t>
      </w:r>
      <w:proofErr w:type="spellEnd"/>
      <w:r w:rsidRPr="00E70197">
        <w:rPr>
          <w:rFonts w:cstheme="majorHAnsi"/>
        </w:rPr>
        <w:t xml:space="preserve"> and </w:t>
      </w:r>
      <w:proofErr w:type="spellStart"/>
      <w:r w:rsidRPr="00E70197">
        <w:rPr>
          <w:rFonts w:cstheme="majorHAnsi"/>
        </w:rPr>
        <w:t>Hunzeker</w:t>
      </w:r>
      <w:proofErr w:type="spellEnd"/>
      <w:r w:rsidRPr="00E70197">
        <w:rPr>
          <w:rFonts w:cstheme="majorHAnsi"/>
        </w:rPr>
        <w:t xml:space="preserve"> 2019, 29–30, 79). That is not to say Russia is weak; for example, its widening missile advantages still create gaps in NATO’s deterrence posture. But </w:t>
      </w:r>
      <w:r w:rsidRPr="00E70197">
        <w:rPr>
          <w:rStyle w:val="Emphasis"/>
          <w:rFonts w:cstheme="majorHAnsi"/>
        </w:rPr>
        <w:t>Russia is not a military juggernaut</w:t>
      </w:r>
      <w:r w:rsidRPr="00E70197">
        <w:rPr>
          <w:rFonts w:cstheme="majorHAnsi"/>
        </w:rPr>
        <w:t xml:space="preserve"> either. Even the use of so-called hybrid tactics may have limited efficacy in the Baltic region. The three Baltic countries have been subject to an intense Russian disinformation campaign since at least 2014. Nevertheless, local public opinion remains largely supportive of NATO and other defense policy measures aimed at boosting deterrence. One reason why these societies may be inoculated against Russian disinformation is that they have grown accustomed to seeing Russia in adversarial terms, thus making average citizens critical of pro-Kremlin narratives (</w:t>
      </w:r>
      <w:proofErr w:type="spellStart"/>
      <w:r w:rsidRPr="00E70197">
        <w:rPr>
          <w:rFonts w:cstheme="majorHAnsi"/>
        </w:rPr>
        <w:t>Lanoszka</w:t>
      </w:r>
      <w:proofErr w:type="spellEnd"/>
      <w:r w:rsidRPr="00E70197">
        <w:rPr>
          <w:rFonts w:cstheme="majorHAnsi"/>
        </w:rPr>
        <w:t xml:space="preserve"> 2019). In addition, the Baltic states have integrated their minority populations far better than is often assumed. Although many Russophones may still lack citizenship rights in Estonia and Latvia and so are more likely to experience political discrimination and economic hardship, they nevertheless retain key benefits associated with living in the European Union (</w:t>
      </w:r>
      <w:proofErr w:type="spellStart"/>
      <w:r w:rsidRPr="00E70197">
        <w:rPr>
          <w:rFonts w:cstheme="majorHAnsi"/>
        </w:rPr>
        <w:t>Trimbach</w:t>
      </w:r>
      <w:proofErr w:type="spellEnd"/>
      <w:r w:rsidRPr="00E70197">
        <w:rPr>
          <w:rFonts w:cstheme="majorHAnsi"/>
        </w:rPr>
        <w:t xml:space="preserve"> and </w:t>
      </w:r>
      <w:proofErr w:type="spellStart"/>
      <w:r w:rsidRPr="00E70197">
        <w:rPr>
          <w:rFonts w:cstheme="majorHAnsi"/>
        </w:rPr>
        <w:t>O’Lear</w:t>
      </w:r>
      <w:proofErr w:type="spellEnd"/>
      <w:r w:rsidRPr="00E70197">
        <w:rPr>
          <w:rFonts w:cstheme="majorHAnsi"/>
        </w:rPr>
        <w:t xml:space="preserve"> 2015). They may have sympathies for aspects of Russian foreign policy, but these sympathies do not translate into a preference to be reunited with Russia (</w:t>
      </w:r>
      <w:proofErr w:type="spellStart"/>
      <w:r w:rsidRPr="00E70197">
        <w:rPr>
          <w:rFonts w:cstheme="majorHAnsi"/>
        </w:rPr>
        <w:t>Kallas</w:t>
      </w:r>
      <w:proofErr w:type="spellEnd"/>
      <w:r w:rsidRPr="00E70197">
        <w:rPr>
          <w:rFonts w:cstheme="majorHAnsi"/>
        </w:rPr>
        <w:t xml:space="preserve"> 2016). Accordingly, Russia faces serious obstacles replicating what it did in Crimea. Russians living in Crimea were generally sympathetic to being part of </w:t>
      </w:r>
      <w:proofErr w:type="spellStart"/>
      <w:r w:rsidRPr="00E70197">
        <w:rPr>
          <w:rFonts w:cstheme="majorHAnsi"/>
        </w:rPr>
        <w:t>Russkiy</w:t>
      </w:r>
      <w:proofErr w:type="spellEnd"/>
      <w:r w:rsidRPr="00E70197">
        <w:rPr>
          <w:rFonts w:cstheme="majorHAnsi"/>
        </w:rPr>
        <w:t xml:space="preserve"> Mir (‘Russian World’), making them more willing to be the objects of an annexation </w:t>
      </w:r>
      <w:proofErr w:type="spellStart"/>
      <w:r w:rsidRPr="00E70197">
        <w:rPr>
          <w:rFonts w:cstheme="majorHAnsi"/>
        </w:rPr>
        <w:t>efort</w:t>
      </w:r>
      <w:proofErr w:type="spellEnd"/>
      <w:r w:rsidRPr="00E70197">
        <w:rPr>
          <w:rFonts w:cstheme="majorHAnsi"/>
        </w:rPr>
        <w:t xml:space="preserve"> (O’Loughlin, </w:t>
      </w:r>
      <w:proofErr w:type="spellStart"/>
      <w:r w:rsidRPr="00E70197">
        <w:rPr>
          <w:rFonts w:cstheme="majorHAnsi"/>
        </w:rPr>
        <w:t>Toal</w:t>
      </w:r>
      <w:proofErr w:type="spellEnd"/>
      <w:r w:rsidRPr="00E70197">
        <w:rPr>
          <w:rFonts w:cstheme="majorHAnsi"/>
        </w:rPr>
        <w:t xml:space="preserve">, and </w:t>
      </w:r>
      <w:proofErr w:type="spellStart"/>
      <w:r w:rsidRPr="00E70197">
        <w:rPr>
          <w:rFonts w:cstheme="majorHAnsi"/>
        </w:rPr>
        <w:t>Kolosov</w:t>
      </w:r>
      <w:proofErr w:type="spellEnd"/>
      <w:r w:rsidRPr="00E70197">
        <w:rPr>
          <w:rFonts w:cstheme="majorHAnsi"/>
        </w:rPr>
        <w:t xml:space="preserve"> 2016, 761). Further, Russia does not have an existing military presence in the Baltic countries—as it did with the Black Sea Fleet stationed in Sevastopol—that it could leverage to achieve easy faits </w:t>
      </w:r>
      <w:proofErr w:type="spellStart"/>
      <w:r w:rsidRPr="00E70197">
        <w:rPr>
          <w:rFonts w:cstheme="majorHAnsi"/>
        </w:rPr>
        <w:t>accomplis</w:t>
      </w:r>
      <w:proofErr w:type="spellEnd"/>
      <w:r w:rsidRPr="00E70197">
        <w:rPr>
          <w:rFonts w:cstheme="majorHAnsi"/>
        </w:rPr>
        <w:t xml:space="preserve"> and dissuade potential challengers from organizing. In sum, </w:t>
      </w:r>
      <w:r w:rsidRPr="00E70197">
        <w:rPr>
          <w:rStyle w:val="StyleUnderline"/>
          <w:rFonts w:cstheme="majorHAnsi"/>
        </w:rPr>
        <w:t xml:space="preserve">NATO does not need to have a heavy footprint in the Baltic region to deter Russian aggression. Russia would have to </w:t>
      </w:r>
      <w:r w:rsidRPr="00E70197">
        <w:rPr>
          <w:rStyle w:val="Emphasis"/>
          <w:rFonts w:cstheme="majorHAnsi"/>
        </w:rPr>
        <w:t>overcome major operational challenges</w:t>
      </w:r>
      <w:r w:rsidRPr="00E70197">
        <w:rPr>
          <w:rStyle w:val="StyleUnderline"/>
          <w:rFonts w:cstheme="majorHAnsi"/>
        </w:rPr>
        <w:t xml:space="preserve"> if it wished to undertake a successful conquest</w:t>
      </w:r>
      <w:r w:rsidRPr="00E70197">
        <w:rPr>
          <w:rFonts w:cstheme="majorHAnsi"/>
        </w:rPr>
        <w:t xml:space="preserve"> of the Baltic countries. Of course, none of this is to invite complacency about Baltic security. The Baltic states and Poland should deepen regional cooperation in order to ensure that no key policy differences exist between them (</w:t>
      </w:r>
      <w:proofErr w:type="spellStart"/>
      <w:r w:rsidRPr="00E70197">
        <w:rPr>
          <w:rFonts w:cstheme="majorHAnsi"/>
        </w:rPr>
        <w:t>Jermalavicius</w:t>
      </w:r>
      <w:proofErr w:type="spellEnd"/>
      <w:r w:rsidRPr="00E70197">
        <w:rPr>
          <w:rFonts w:cstheme="majorHAnsi"/>
        </w:rPr>
        <w:t xml:space="preserve"> et al. 2018). They also face potential vulnerabilities at sea and so need to improve the resilience of their undersea and maritime infrastructure (Schaub et al. 2017). Still, </w:t>
      </w:r>
      <w:r w:rsidRPr="00E70197">
        <w:rPr>
          <w:rStyle w:val="Emphasis"/>
          <w:rFonts w:cstheme="majorHAnsi"/>
        </w:rPr>
        <w:t>the defensibility of the Baltic region helps illuminate why Russia resorts to disinformation campaigns</w:t>
      </w:r>
      <w:r w:rsidRPr="00E70197">
        <w:rPr>
          <w:rStyle w:val="StyleUnderline"/>
          <w:rFonts w:cstheme="majorHAnsi"/>
        </w:rPr>
        <w:t xml:space="preserve">, airspace incursions, vague nuclear threats, and other attempts at subversion. It cannot do much more lest it would </w:t>
      </w:r>
      <w:r w:rsidRPr="00E70197">
        <w:rPr>
          <w:rStyle w:val="Emphasis"/>
          <w:rFonts w:cstheme="majorHAnsi"/>
        </w:rPr>
        <w:t>provoke an unwanted response.</w:t>
      </w:r>
    </w:p>
    <w:p w14:paraId="5B1F4994" w14:textId="77777777" w:rsidR="004317D8" w:rsidRPr="00E70197" w:rsidRDefault="004317D8" w:rsidP="004317D8">
      <w:pPr>
        <w:pStyle w:val="Heading4"/>
        <w:rPr>
          <w:rFonts w:cs="Times New Roman"/>
        </w:rPr>
      </w:pPr>
      <w:r w:rsidRPr="00E70197">
        <w:rPr>
          <w:rFonts w:cs="Times New Roman"/>
        </w:rPr>
        <w:t xml:space="preserve">Alt cause—relations irreparable. </w:t>
      </w:r>
    </w:p>
    <w:p w14:paraId="5A569EE3" w14:textId="77777777" w:rsidR="004317D8" w:rsidRPr="00E70197" w:rsidRDefault="004317D8" w:rsidP="004317D8">
      <w:r w:rsidRPr="00E70197">
        <w:t xml:space="preserve">Nikolas K. </w:t>
      </w:r>
      <w:r w:rsidRPr="00E70197">
        <w:rPr>
          <w:rStyle w:val="Style13ptBold"/>
        </w:rPr>
        <w:t>GVOSDEV 17</w:t>
      </w:r>
      <w:r w:rsidRPr="00E70197">
        <w:t xml:space="preserve">, contributing editor at the National Interest, senior fellow at the Foreign Policy Research Institute [“Damage Done: How Russia Hysteria Has Hurt U.S.-Russia Relations,” </w:t>
      </w:r>
      <w:r w:rsidRPr="00E70197">
        <w:rPr>
          <w:i/>
        </w:rPr>
        <w:t>The National Interest</w:t>
      </w:r>
      <w:r w:rsidRPr="00E70197">
        <w:t>, March 6 17, http://nationalinterest.org/feature/damage-done-how-russia-hysteria-has-hurt-us-russia-relations-19687]</w:t>
      </w:r>
    </w:p>
    <w:p w14:paraId="481A486D" w14:textId="77777777" w:rsidR="004317D8" w:rsidRPr="00E70197" w:rsidRDefault="004317D8" w:rsidP="004317D8">
      <w:pPr>
        <w:rPr>
          <w:sz w:val="16"/>
        </w:rPr>
      </w:pPr>
      <w:r w:rsidRPr="00E70197">
        <w:rPr>
          <w:sz w:val="16"/>
        </w:rPr>
        <w:t xml:space="preserve">But we should also recognize that </w:t>
      </w:r>
      <w:r w:rsidRPr="00E70197">
        <w:rPr>
          <w:rStyle w:val="StyleUnderline"/>
        </w:rPr>
        <w:t xml:space="preserve">the </w:t>
      </w:r>
      <w:r w:rsidRPr="00E70197">
        <w:rPr>
          <w:rStyle w:val="Emphasis"/>
        </w:rPr>
        <w:t>damage is done</w:t>
      </w:r>
      <w:r w:rsidRPr="00E70197">
        <w:rPr>
          <w:rStyle w:val="StyleUnderline"/>
        </w:rPr>
        <w:t>. The current political climate</w:t>
      </w:r>
      <w:r w:rsidRPr="00E70197">
        <w:rPr>
          <w:sz w:val="16"/>
        </w:rPr>
        <w:t xml:space="preserve"> now </w:t>
      </w:r>
      <w:r w:rsidRPr="00E70197">
        <w:rPr>
          <w:rStyle w:val="StyleUnderline"/>
        </w:rPr>
        <w:t>guarantees</w:t>
      </w:r>
      <w:r w:rsidRPr="00E70197">
        <w:rPr>
          <w:sz w:val="16"/>
        </w:rPr>
        <w:t xml:space="preserve"> that </w:t>
      </w:r>
      <w:r w:rsidRPr="00E70197">
        <w:rPr>
          <w:rStyle w:val="StyleUnderline"/>
        </w:rPr>
        <w:t>any sort of pragmatic approach to settling the disputes between the U</w:t>
      </w:r>
      <w:r w:rsidRPr="00E70197">
        <w:rPr>
          <w:sz w:val="16"/>
        </w:rPr>
        <w:t xml:space="preserve">nited </w:t>
      </w:r>
      <w:r w:rsidRPr="00E70197">
        <w:rPr>
          <w:rStyle w:val="StyleUnderline"/>
        </w:rPr>
        <w:t>S</w:t>
      </w:r>
      <w:r w:rsidRPr="00E70197">
        <w:rPr>
          <w:sz w:val="16"/>
        </w:rPr>
        <w:t xml:space="preserve">tates </w:t>
      </w:r>
      <w:r w:rsidRPr="00E70197">
        <w:rPr>
          <w:rStyle w:val="StyleUnderline"/>
        </w:rPr>
        <w:t xml:space="preserve">and Russia is off the table. There seems </w:t>
      </w:r>
      <w:r w:rsidRPr="00E70197">
        <w:rPr>
          <w:rStyle w:val="Emphasis"/>
        </w:rPr>
        <w:t>no way</w:t>
      </w:r>
      <w:r w:rsidRPr="00E70197">
        <w:rPr>
          <w:rStyle w:val="StyleUnderline"/>
        </w:rPr>
        <w:t xml:space="preserve"> that U.S.-Russia relations can be easily extracted from the hole in which they currently reside</w:t>
      </w:r>
      <w:r w:rsidRPr="00E70197">
        <w:rPr>
          <w:sz w:val="16"/>
        </w:rPr>
        <w:t xml:space="preserve">. In turn, </w:t>
      </w:r>
      <w:r w:rsidRPr="00E70197">
        <w:rPr>
          <w:rStyle w:val="StyleUnderline"/>
        </w:rPr>
        <w:t>those in Russia who were cautiously advocating for exploring areas where Moscow and Washington might cooperate are seeing that position being discredited</w:t>
      </w:r>
      <w:r w:rsidRPr="00E70197">
        <w:rPr>
          <w:sz w:val="16"/>
        </w:rPr>
        <w:t>.</w:t>
      </w:r>
    </w:p>
    <w:p w14:paraId="7FE1401A" w14:textId="6C7C603A" w:rsidR="00203204" w:rsidRPr="00E70197" w:rsidRDefault="004317D8" w:rsidP="004317D8">
      <w:pPr>
        <w:rPr>
          <w:sz w:val="16"/>
        </w:rPr>
      </w:pPr>
      <w:r w:rsidRPr="00E70197">
        <w:rPr>
          <w:sz w:val="16"/>
        </w:rPr>
        <w:t xml:space="preserve">Over the past few years, a number of analysts have warned about the creeping strategic partnership between Moscow and Beijing and how closer Russia-China relations create real problems for the United States. The window of opportunity to nudge the Kremlin to adopt a much more equidistant posture between the two—despite all of the slings and arrows Moscow has cast our way—is closing. </w:t>
      </w:r>
      <w:r w:rsidRPr="00E70197">
        <w:rPr>
          <w:rStyle w:val="StyleUnderline"/>
        </w:rPr>
        <w:t>Getting the U.S.-Russia relationship back to some semblance of a normal bilateral encounter</w:t>
      </w:r>
      <w:r w:rsidRPr="00E70197">
        <w:rPr>
          <w:sz w:val="16"/>
        </w:rPr>
        <w:t xml:space="preserve"> was already going to be difficult, but it </w:t>
      </w:r>
      <w:r w:rsidRPr="00E70197">
        <w:rPr>
          <w:rStyle w:val="StyleUnderline"/>
        </w:rPr>
        <w:t xml:space="preserve">now may prove to be </w:t>
      </w:r>
      <w:r w:rsidRPr="00E70197">
        <w:rPr>
          <w:rStyle w:val="Emphasis"/>
        </w:rPr>
        <w:t>nearly impossible</w:t>
      </w:r>
      <w:r w:rsidRPr="00E70197">
        <w:rPr>
          <w:sz w:val="16"/>
        </w:rPr>
        <w:t>.</w:t>
      </w:r>
    </w:p>
    <w:p w14:paraId="40647AFD" w14:textId="509B2C43" w:rsidR="00203204" w:rsidRPr="00E70197" w:rsidRDefault="00203204" w:rsidP="00203204">
      <w:pPr>
        <w:pStyle w:val="Heading4"/>
        <w:rPr>
          <w:b w:val="0"/>
          <w:iCs w:val="0"/>
        </w:rPr>
      </w:pPr>
      <w:r w:rsidRPr="00E70197">
        <w:t xml:space="preserve">No space war </w:t>
      </w:r>
    </w:p>
    <w:p w14:paraId="69CF149F" w14:textId="77777777" w:rsidR="00203204" w:rsidRPr="00E70197" w:rsidRDefault="00203204" w:rsidP="00203204">
      <w:pPr>
        <w:rPr>
          <w:rFonts w:eastAsia="Cambria"/>
        </w:rPr>
      </w:pPr>
      <w:proofErr w:type="spellStart"/>
      <w:r w:rsidRPr="00E70197">
        <w:rPr>
          <w:rStyle w:val="Style13ptBold"/>
        </w:rPr>
        <w:t>Pavur</w:t>
      </w:r>
      <w:proofErr w:type="spellEnd"/>
      <w:r w:rsidRPr="00E70197">
        <w:rPr>
          <w:rStyle w:val="Style13ptBold"/>
        </w:rPr>
        <w:t xml:space="preserve"> and Martinovic 19</w:t>
      </w:r>
      <w:r w:rsidRPr="00E70197">
        <w:rPr>
          <w:rFonts w:eastAsia="Cambria"/>
        </w:rPr>
        <w:t xml:space="preserve"> [James </w:t>
      </w:r>
      <w:proofErr w:type="spellStart"/>
      <w:r w:rsidRPr="00E70197">
        <w:rPr>
          <w:rFonts w:eastAsia="Cambria"/>
        </w:rPr>
        <w:t>Pavur</w:t>
      </w:r>
      <w:proofErr w:type="spellEnd"/>
      <w:r w:rsidRPr="00E70197">
        <w:rPr>
          <w:rFonts w:eastAsia="Cambria"/>
        </w:rPr>
        <w:t xml:space="preserve">, DPhil Researcher Cybersecurity Centre for Doctoral Training Oxford University, Ivan Martinovic, Professor of Computer Science Department of Computer Science Oxford University, “The Cyber-ASAT: On the Impact of Cyber Weapons in Outer Space,” 2019 11th International Conference on Cyber Conflict: Silent Battle, </w:t>
      </w:r>
      <w:hyperlink r:id="rId11" w:history="1">
        <w:r w:rsidRPr="00E70197">
          <w:rPr>
            <w:rFonts w:eastAsia="Cambria"/>
          </w:rPr>
          <w:t>https://ccdcoe.org/uploads/2019/06/Art_12_The-Cyber-ASAT.pdf</w:t>
        </w:r>
      </w:hyperlink>
      <w:r w:rsidRPr="00E70197">
        <w:rPr>
          <w:rFonts w:eastAsia="Cambria"/>
        </w:rPr>
        <w:t xml:space="preserve">] </w:t>
      </w:r>
    </w:p>
    <w:p w14:paraId="40C77F1E" w14:textId="7A848E46" w:rsidR="00203204" w:rsidRPr="00E70197" w:rsidRDefault="00203204" w:rsidP="00203204">
      <w:pPr>
        <w:rPr>
          <w:rFonts w:eastAsia="Cambria"/>
          <w:u w:val="single"/>
        </w:rPr>
      </w:pPr>
      <w:r w:rsidRPr="00E70197">
        <w:rPr>
          <w:rFonts w:eastAsia="Cambria"/>
        </w:rPr>
        <w:t xml:space="preserve">STABILITY IN SPACE </w:t>
      </w:r>
      <w:r w:rsidRPr="00E70197">
        <w:rPr>
          <w:rFonts w:eastAsia="Cambria"/>
          <w:u w:val="single"/>
        </w:rPr>
        <w:t>Given the uncomfortable combination of high dependency and low survivability, one might expect to observe frequent attacks against critical military assets in orbit.</w:t>
      </w:r>
      <w:r w:rsidRPr="00E70197">
        <w:rPr>
          <w:rFonts w:eastAsia="Cambria"/>
        </w:rPr>
        <w:t xml:space="preserve"> However, </w:t>
      </w:r>
      <w:r w:rsidRPr="00E70197">
        <w:rPr>
          <w:rFonts w:eastAsia="Cambria"/>
          <w:b/>
          <w:iCs/>
          <w:u w:val="single"/>
          <w:bdr w:val="single" w:sz="8" w:space="0" w:color="auto"/>
        </w:rPr>
        <w:t>despite decades of recurring prophesies of impending space war, no such conflict has broken out</w:t>
      </w:r>
      <w:r w:rsidRPr="00E70197">
        <w:rPr>
          <w:rFonts w:eastAsia="Cambria"/>
        </w:rPr>
        <w:t xml:space="preserve"> [14]–[18]. It is true that a handful of space security crises have occurred; most notably, the 2007 Chinese anti-satellite weapon (ASAT) test and the 2008 US ASAT demonstration in response [19]. Moreover, a recent Centre for Strategic and International Studies report suggests increasing interest in attacking US space assets, particularly among the Chinese, Russian, North Korean and Iranian militaries [20]. Overall, however, </w:t>
      </w:r>
      <w:r w:rsidRPr="00E70197">
        <w:rPr>
          <w:rFonts w:eastAsia="Cambria"/>
          <w:u w:val="single"/>
        </w:rPr>
        <w:t>the space domain has remained puzzlingly peaceful.</w:t>
      </w:r>
      <w:r w:rsidRPr="00E70197">
        <w:rPr>
          <w:rFonts w:eastAsia="Cambria"/>
        </w:rPr>
        <w:t xml:space="preserve"> In this section, </w:t>
      </w:r>
      <w:r w:rsidRPr="00E70197">
        <w:rPr>
          <w:rFonts w:eastAsia="Cambria"/>
          <w:u w:val="single"/>
        </w:rPr>
        <w:t xml:space="preserve">we outline three major contributors to this enduring stability: limited accessibility, attributable norms, and environmental interdependence. </w:t>
      </w:r>
      <w:r w:rsidRPr="00E70197">
        <w:rPr>
          <w:rFonts w:eastAsia="Cambria"/>
        </w:rPr>
        <w:t xml:space="preserve">A. </w:t>
      </w:r>
      <w:r w:rsidRPr="00E70197">
        <w:rPr>
          <w:rFonts w:eastAsia="Cambria"/>
          <w:u w:val="single"/>
        </w:rPr>
        <w:t>Limited Accessibility Space is difficult</w:t>
      </w:r>
      <w:r w:rsidRPr="00E70197">
        <w:rPr>
          <w:rFonts w:eastAsia="Cambria"/>
        </w:rPr>
        <w:t xml:space="preserve">. Over 60 years have passed since the first Sputnik launch and only nine countries (ten including the EU) have orbital launch capabilities. Moreover, a launch </w:t>
      </w:r>
      <w:proofErr w:type="spellStart"/>
      <w:r w:rsidRPr="00E70197">
        <w:rPr>
          <w:rFonts w:eastAsia="Cambria"/>
        </w:rPr>
        <w:t>programme</w:t>
      </w:r>
      <w:proofErr w:type="spellEnd"/>
      <w:r w:rsidRPr="00E70197">
        <w:rPr>
          <w:rFonts w:eastAsia="Cambria"/>
        </w:rPr>
        <w:t xml:space="preserve"> alone does not guarantee the resources and precision required to operate a meaningful ASAT capability. Given this, one possible reason why space wars have not broken out is simply because only the US has ever had the ability to fight one [21, p. 402], [22, pp. 419–420]. </w:t>
      </w:r>
      <w:r w:rsidRPr="00E70197">
        <w:rPr>
          <w:rFonts w:eastAsia="Cambria"/>
          <w:u w:val="single"/>
        </w:rPr>
        <w:t>Although launch technology may become cheaper and easier, it is unclear to what extent these advances will be distributed among presently non-spacefaring nations.</w:t>
      </w:r>
      <w:r w:rsidRPr="00E70197">
        <w:rPr>
          <w:rFonts w:eastAsia="Cambria"/>
        </w:rPr>
        <w:t xml:space="preserve"> Limited access to orbit necessarily reduces the scenarios which could plausibly escalate to ASAT usage. Only major conflicts between the handful of states with ‘space club’ membership could be considered possible flashpoints. Even then, the fragility of an attacker’s own space assets creates de-escalatory pressures due to the deterrent effect of retaliation. Since the earliest days of the space race, dominant powers have recognized this dynamic and demonstrated an inclination towards de-escalatory space strategies [23]. B. </w:t>
      </w:r>
      <w:r w:rsidRPr="00E70197">
        <w:rPr>
          <w:rFonts w:eastAsia="Cambria"/>
          <w:u w:val="single"/>
        </w:rPr>
        <w:t xml:space="preserve">Attributable Norms There also exists a long-standing normative framework </w:t>
      </w:r>
      <w:proofErr w:type="spellStart"/>
      <w:r w:rsidRPr="00E70197">
        <w:rPr>
          <w:rFonts w:eastAsia="Cambria"/>
          <w:u w:val="single"/>
        </w:rPr>
        <w:t>favouring</w:t>
      </w:r>
      <w:proofErr w:type="spellEnd"/>
      <w:r w:rsidRPr="00E70197">
        <w:rPr>
          <w:rFonts w:eastAsia="Cambria"/>
          <w:u w:val="single"/>
        </w:rPr>
        <w:t xml:space="preserve"> the peaceful use of space</w:t>
      </w:r>
      <w:r w:rsidRPr="00E70197">
        <w:rPr>
          <w:rFonts w:eastAsia="Cambria"/>
        </w:rPr>
        <w:t xml:space="preserve">. </w:t>
      </w:r>
      <w:r w:rsidRPr="00E70197">
        <w:rPr>
          <w:rFonts w:eastAsia="Cambria"/>
          <w:u w:val="single"/>
        </w:rPr>
        <w:t xml:space="preserve">The effectiveness of this regime, </w:t>
      </w:r>
      <w:proofErr w:type="spellStart"/>
      <w:r w:rsidRPr="00E70197">
        <w:rPr>
          <w:rFonts w:eastAsia="Cambria"/>
          <w:u w:val="single"/>
        </w:rPr>
        <w:t>centred</w:t>
      </w:r>
      <w:proofErr w:type="spellEnd"/>
      <w:r w:rsidRPr="00E70197">
        <w:rPr>
          <w:rFonts w:eastAsia="Cambria"/>
          <w:u w:val="single"/>
        </w:rPr>
        <w:t xml:space="preserve"> around the Outer Space Treaty </w:t>
      </w:r>
      <w:r w:rsidRPr="00E70197">
        <w:rPr>
          <w:rFonts w:eastAsia="Cambria"/>
        </w:rPr>
        <w:t xml:space="preserve">(OST), </w:t>
      </w:r>
      <w:r w:rsidRPr="00E70197">
        <w:rPr>
          <w:rFonts w:eastAsia="Cambria"/>
          <w:u w:val="single"/>
        </w:rPr>
        <w:t>is highly contentious and many have pointed out its serious legal and political shortcomings</w:t>
      </w:r>
      <w:r w:rsidRPr="00E70197">
        <w:rPr>
          <w:rFonts w:eastAsia="Cambria"/>
        </w:rPr>
        <w:t xml:space="preserve"> [24]–[26]. </w:t>
      </w:r>
      <w:r w:rsidRPr="00E70197">
        <w:rPr>
          <w:rFonts w:eastAsia="Cambria"/>
          <w:b/>
          <w:iCs/>
          <w:u w:val="single"/>
          <w:bdr w:val="single" w:sz="8" w:space="0" w:color="auto"/>
        </w:rPr>
        <w:t>Nevertheless, this status quo framework has somehow supported over six decades of relative peace in orbit.</w:t>
      </w:r>
      <w:r w:rsidRPr="00E70197">
        <w:rPr>
          <w:rFonts w:eastAsia="Cambria"/>
        </w:rPr>
        <w:t xml:space="preserve"> </w:t>
      </w:r>
      <w:r w:rsidRPr="00E70197">
        <w:rPr>
          <w:rFonts w:eastAsia="Cambria"/>
          <w:u w:val="single"/>
        </w:rPr>
        <w:t>Over these six decades, norms have become deeply ingrained into the way states describe and perceive space weaponization</w:t>
      </w:r>
      <w:r w:rsidRPr="00E70197">
        <w:rPr>
          <w:rFonts w:eastAsia="Cambria"/>
        </w:rPr>
        <w:t xml:space="preserve">. </w:t>
      </w:r>
      <w:r w:rsidRPr="00E70197">
        <w:rPr>
          <w:rFonts w:eastAsia="Cambria"/>
          <w:u w:val="single"/>
        </w:rPr>
        <w:t>This de facto codification was dramatically demonstrated in 2005 when the US found itself on the short end of a 160-1 UN vote after opposing a non-binding resolution on space weaponization</w:t>
      </w:r>
      <w:r w:rsidRPr="00E70197">
        <w:rPr>
          <w:rFonts w:eastAsia="Cambria"/>
        </w:rPr>
        <w:t xml:space="preserve">. </w:t>
      </w:r>
      <w:r w:rsidRPr="00E70197">
        <w:rPr>
          <w:rFonts w:eastAsia="Cambria"/>
          <w:b/>
          <w:iCs/>
          <w:u w:val="single"/>
          <w:bdr w:val="single" w:sz="8" w:space="0" w:color="auto"/>
        </w:rPr>
        <w:t>Although states have occasionally pushed the boundaries of these norms, this has typically occurred through incremental legal re-interpretation rather than outright opposition</w:t>
      </w:r>
      <w:r w:rsidRPr="00E70197">
        <w:rPr>
          <w:rFonts w:eastAsia="Cambria"/>
        </w:rPr>
        <w:t xml:space="preserve"> [27]. </w:t>
      </w:r>
      <w:r w:rsidRPr="00E70197">
        <w:rPr>
          <w:rFonts w:eastAsia="Cambria"/>
          <w:u w:val="single"/>
        </w:rPr>
        <w:t>Even the most notable incidents, such as the 2007-2008 US and Chinese ASAT demonstrations, were couched in rhetoric from both the norm violators and defenders, depicting space as a peaceful global commons</w:t>
      </w:r>
      <w:r w:rsidRPr="00E70197">
        <w:rPr>
          <w:rFonts w:eastAsia="Cambria"/>
        </w:rPr>
        <w:t xml:space="preserve"> [27, p. 56]. Altogether, this suggests that </w:t>
      </w:r>
      <w:r w:rsidRPr="00E70197">
        <w:rPr>
          <w:rFonts w:eastAsia="Cambria"/>
          <w:b/>
          <w:iCs/>
          <w:u w:val="single"/>
          <w:bdr w:val="single" w:sz="8" w:space="0" w:color="auto"/>
        </w:rPr>
        <w:t xml:space="preserve">states perceive real costs to breaking this normative tradition and may even moderate their </w:t>
      </w:r>
      <w:proofErr w:type="spellStart"/>
      <w:r w:rsidRPr="00E70197">
        <w:rPr>
          <w:rFonts w:eastAsia="Cambria"/>
          <w:b/>
          <w:iCs/>
          <w:u w:val="single"/>
          <w:bdr w:val="single" w:sz="8" w:space="0" w:color="auto"/>
        </w:rPr>
        <w:t>behaviours</w:t>
      </w:r>
      <w:proofErr w:type="spellEnd"/>
      <w:r w:rsidRPr="00E70197">
        <w:rPr>
          <w:rFonts w:eastAsia="Cambria"/>
          <w:b/>
          <w:iCs/>
          <w:u w:val="single"/>
          <w:bdr w:val="single" w:sz="8" w:space="0" w:color="auto"/>
        </w:rPr>
        <w:t xml:space="preserve"> accordingly. </w:t>
      </w:r>
      <w:r w:rsidRPr="00E70197">
        <w:rPr>
          <w:rFonts w:eastAsia="Cambria"/>
          <w:u w:val="single"/>
        </w:rPr>
        <w:t>One further factor supporting this norms regime is the high degree of attributability surrounding ASAT weapons</w:t>
      </w:r>
      <w:r w:rsidRPr="00E70197">
        <w:rPr>
          <w:rFonts w:eastAsia="Cambria"/>
        </w:rPr>
        <w:t xml:space="preserve">. </w:t>
      </w:r>
      <w:r w:rsidRPr="00E70197">
        <w:rPr>
          <w:rFonts w:eastAsia="Cambria"/>
          <w:u w:val="single"/>
        </w:rPr>
        <w:t xml:space="preserve">For </w:t>
      </w:r>
      <w:r w:rsidRPr="00E70197">
        <w:rPr>
          <w:rFonts w:eastAsia="Cambria"/>
          <w:b/>
          <w:iCs/>
          <w:u w:val="single"/>
          <w:bdr w:val="single" w:sz="8" w:space="0" w:color="auto"/>
        </w:rPr>
        <w:t>kinetic ASAT technology, plausible deniability and stealth are essentially impossible</w:t>
      </w:r>
      <w:r w:rsidRPr="00E70197">
        <w:rPr>
          <w:rFonts w:eastAsia="Cambria"/>
        </w:rPr>
        <w:t xml:space="preserve">. </w:t>
      </w:r>
      <w:r w:rsidRPr="00E70197">
        <w:rPr>
          <w:rFonts w:eastAsia="Cambria"/>
          <w:u w:val="single"/>
        </w:rPr>
        <w:t xml:space="preserve">The literally explosive act of launching a rocket cannot evade detection and, if used offensively, retaliation. </w:t>
      </w:r>
      <w:r w:rsidRPr="00E70197">
        <w:rPr>
          <w:rFonts w:eastAsia="Cambria"/>
          <w:b/>
          <w:iCs/>
          <w:u w:val="single"/>
          <w:bdr w:val="single" w:sz="8" w:space="0" w:color="auto"/>
        </w:rPr>
        <w:t>This imposes high diplomatic costs on ASAT usage and testing</w:t>
      </w:r>
      <w:r w:rsidRPr="00E70197">
        <w:rPr>
          <w:rFonts w:eastAsia="Cambria"/>
          <w:u w:val="single"/>
        </w:rPr>
        <w:t xml:space="preserve">, particularly during peacetime. </w:t>
      </w:r>
      <w:r w:rsidRPr="00E70197">
        <w:rPr>
          <w:rFonts w:eastAsia="Cambria"/>
        </w:rPr>
        <w:t xml:space="preserve">C. </w:t>
      </w:r>
      <w:r w:rsidRPr="00E70197">
        <w:rPr>
          <w:rFonts w:eastAsia="Cambria"/>
          <w:u w:val="single"/>
        </w:rPr>
        <w:t>Environmental Interdependence</w:t>
      </w:r>
      <w:r w:rsidRPr="00E70197">
        <w:rPr>
          <w:rFonts w:eastAsia="Cambria"/>
        </w:rPr>
        <w:t xml:space="preserve"> </w:t>
      </w:r>
      <w:r w:rsidRPr="00E70197">
        <w:rPr>
          <w:rFonts w:eastAsia="Cambria"/>
          <w:u w:val="single"/>
        </w:rPr>
        <w:t>A third stabilizing force relates to the orbital debris consequences of ASATs. China’s 2007 ASAT demonstration was the largest debris-generating event in history, as the targeted satellite dissipated into thousands of dangerous debris particles</w:t>
      </w:r>
      <w:r w:rsidRPr="00E70197">
        <w:rPr>
          <w:rFonts w:eastAsia="Cambria"/>
        </w:rPr>
        <w:t xml:space="preserve"> [28, p. 4]. Since debris particles are indiscriminate and unpredictable, they often threaten the attacker’s own space assets [22, p. 420]. This is compounded by Kessler syndrome, </w:t>
      </w:r>
      <w:r w:rsidRPr="00E70197">
        <w:rPr>
          <w:rFonts w:eastAsia="Cambria"/>
          <w:u w:val="single"/>
        </w:rPr>
        <w:t>a phenomenon whereby orbital debris ‘breeds’ as large pieces of debris collide and disintegrate. As space debris remains in orbit for hundreds of years, the cascade effect of an ASAT attack can constrain the attacker’s long-term use of space</w:t>
      </w:r>
      <w:r w:rsidRPr="00E70197">
        <w:rPr>
          <w:rFonts w:eastAsia="Cambria"/>
        </w:rPr>
        <w:t xml:space="preserve"> [29, pp. 295– 296]. </w:t>
      </w:r>
      <w:r w:rsidRPr="00E70197">
        <w:rPr>
          <w:rFonts w:eastAsia="Cambria"/>
          <w:u w:val="single"/>
        </w:rPr>
        <w:t xml:space="preserve">Any state with kinetic ASAT capabilities will likely also operate satellites of its own, and they are necessarily exposed to this collateral damage threat. </w:t>
      </w:r>
      <w:r w:rsidRPr="00E70197">
        <w:rPr>
          <w:rFonts w:eastAsia="Cambria"/>
          <w:b/>
          <w:iCs/>
          <w:u w:val="single"/>
          <w:bdr w:val="single" w:sz="8" w:space="0" w:color="auto"/>
        </w:rPr>
        <w:t>Space debris thus acts as a strong strategic deterrent to ASAT usage.</w:t>
      </w:r>
      <w:r w:rsidRPr="00E70197">
        <w:rPr>
          <w:rFonts w:eastAsia="Cambria"/>
          <w:u w:val="single"/>
        </w:rPr>
        <w:t xml:space="preserve"> </w:t>
      </w:r>
    </w:p>
    <w:p w14:paraId="168D3FF3" w14:textId="2609D5C6" w:rsidR="00B955CC" w:rsidRPr="00E70197" w:rsidRDefault="00B955CC" w:rsidP="00B955CC">
      <w:pPr>
        <w:pStyle w:val="Heading3"/>
      </w:pPr>
      <w:r w:rsidRPr="00E70197">
        <w:rPr>
          <w:rStyle w:val="StyleUnderline"/>
          <w:b/>
          <w:sz w:val="32"/>
        </w:rPr>
        <w:t>1NC – Space colonization infeasible</w:t>
      </w:r>
    </w:p>
    <w:p w14:paraId="43DB12F6" w14:textId="77777777" w:rsidR="00B955CC" w:rsidRPr="00E70197" w:rsidRDefault="00B955CC" w:rsidP="00B955CC">
      <w:pPr>
        <w:pStyle w:val="Heading4"/>
      </w:pPr>
      <w:r w:rsidRPr="00E70197">
        <w:t xml:space="preserve">Space colonization financially, scientifically, and logistically infeasible. </w:t>
      </w:r>
    </w:p>
    <w:p w14:paraId="46733E5C" w14:textId="77777777" w:rsidR="00B955CC" w:rsidRPr="00E70197" w:rsidRDefault="00B955CC" w:rsidP="00B955CC">
      <w:proofErr w:type="spellStart"/>
      <w:r w:rsidRPr="00E70197">
        <w:rPr>
          <w:rStyle w:val="Style13ptBold"/>
        </w:rPr>
        <w:t>Impey</w:t>
      </w:r>
      <w:proofErr w:type="spellEnd"/>
      <w:r w:rsidRPr="00E70197">
        <w:rPr>
          <w:rStyle w:val="Style13ptBold"/>
        </w:rPr>
        <w:t xml:space="preserve"> 19 </w:t>
      </w:r>
      <w:r w:rsidRPr="00E70197">
        <w:t xml:space="preserve">— Chris </w:t>
      </w:r>
      <w:proofErr w:type="spellStart"/>
      <w:r w:rsidRPr="00E70197">
        <w:t>Impey</w:t>
      </w:r>
      <w:proofErr w:type="spellEnd"/>
      <w:r w:rsidRPr="00E70197">
        <w:t xml:space="preserve">, a faculty member at the University of Arizona, served as Vice-President of the American Astronomical Society, a Fellow of the American Association for the Advancement of Science, and a Howard Hughes Medical Institute Professor, serves on the Advisory Council of METI (Messaging Extraterrestrial Intelligence), 2019 (“Chapter 5: Mars and Beyond: The Feasibility of Living in the Solar System,” </w:t>
      </w:r>
      <w:r w:rsidRPr="00E70197">
        <w:rPr>
          <w:i/>
          <w:iCs/>
        </w:rPr>
        <w:t>The Human Factor in a Mission to Mars: An Interdisciplinary Approach</w:t>
      </w:r>
      <w:r w:rsidRPr="00E70197">
        <w:t xml:space="preserve">, Edited by Konrad </w:t>
      </w:r>
      <w:proofErr w:type="spellStart"/>
      <w:r w:rsidRPr="00E70197">
        <w:t>Szocik</w:t>
      </w:r>
      <w:proofErr w:type="spellEnd"/>
      <w:r w:rsidRPr="00E70197">
        <w:t>, Published by Springer, ISBN 978-3-030-02059-0, Accessed 08-30-2019, pp. 97-99)</w:t>
      </w:r>
    </w:p>
    <w:p w14:paraId="4E2C24D7" w14:textId="77777777" w:rsidR="00B955CC" w:rsidRPr="00E70197" w:rsidRDefault="00B955CC" w:rsidP="00B955CC">
      <w:r w:rsidRPr="00E70197">
        <w:t>5.2 Establishing a Colony</w:t>
      </w:r>
    </w:p>
    <w:p w14:paraId="0E8E28A5" w14:textId="77777777" w:rsidR="00B955CC" w:rsidRPr="00E70197" w:rsidRDefault="00B955CC" w:rsidP="00B955CC">
      <w:r w:rsidRPr="00E70197">
        <w:t xml:space="preserve">Robert </w:t>
      </w:r>
      <w:proofErr w:type="spellStart"/>
      <w:r w:rsidRPr="00E70197">
        <w:t>Zubrin</w:t>
      </w:r>
      <w:proofErr w:type="spellEnd"/>
      <w:r w:rsidRPr="00E70197">
        <w:t xml:space="preserve"> never lost the faith. With a Ph.D. in Nuclear Engineering and over 200 technical papers to his credit, </w:t>
      </w:r>
      <w:proofErr w:type="spellStart"/>
      <w:r w:rsidRPr="00E70197">
        <w:t>Zubrin</w:t>
      </w:r>
      <w:proofErr w:type="spellEnd"/>
      <w:r w:rsidRPr="00E70197">
        <w:t xml:space="preserve"> has been a staunch advocate of human exploration of Mars for 30 years. He holds patents for hybrid rocket-planes, synthetic fuel manufacturing, magnetic sails, salt-water nuclear reactors, and three-person chess, but his true passion is Mars. He thinks we can lower the cost and complexity of a Mars mission by “living off the land,” or utilizing many resources as possible from the air and soil. His ideas were strong enough to be adopted by NASA as their “design reference mission,” but he became frustrated at NASA’s glacial progress and anemic government support so he founded the advocacy group Mars Society in 1998. He’s written a series of books that make the case for going to Mars (</w:t>
      </w:r>
      <w:proofErr w:type="spellStart"/>
      <w:r w:rsidRPr="00E70197">
        <w:t>Zubrin</w:t>
      </w:r>
      <w:proofErr w:type="spellEnd"/>
      <w:r w:rsidRPr="00E70197">
        <w:t xml:space="preserve"> and Wagner 1996; </w:t>
      </w:r>
      <w:proofErr w:type="spellStart"/>
      <w:r w:rsidRPr="00E70197">
        <w:t>Zubrin</w:t>
      </w:r>
      <w:proofErr w:type="spellEnd"/>
      <w:r w:rsidRPr="00E70197">
        <w:t xml:space="preserve"> 2008). His most recent book brings Mars exploration up to date with the Mars Direct proposal using the </w:t>
      </w:r>
      <w:proofErr w:type="spellStart"/>
      <w:r w:rsidRPr="00E70197">
        <w:t>DragonX</w:t>
      </w:r>
      <w:proofErr w:type="spellEnd"/>
      <w:r w:rsidRPr="00E70197">
        <w:t xml:space="preserve"> rocket (</w:t>
      </w:r>
      <w:proofErr w:type="spellStart"/>
      <w:r w:rsidRPr="00E70197">
        <w:t>Zubrin</w:t>
      </w:r>
      <w:proofErr w:type="spellEnd"/>
      <w:r w:rsidRPr="00E70197">
        <w:t xml:space="preserve"> 2013).</w:t>
      </w:r>
    </w:p>
    <w:p w14:paraId="7EBA01ED" w14:textId="77777777" w:rsidR="00B955CC" w:rsidRPr="00E70197" w:rsidRDefault="00B955CC" w:rsidP="00B955CC">
      <w:r w:rsidRPr="00E70197">
        <w:t xml:space="preserve">Asked about saving costs with a one-way journey, </w:t>
      </w:r>
      <w:proofErr w:type="spellStart"/>
      <w:r w:rsidRPr="00E70197">
        <w:t>Zubrin</w:t>
      </w:r>
      <w:proofErr w:type="spellEnd"/>
      <w:r w:rsidRPr="00E70197">
        <w:t xml:space="preserve"> has said: “Life is a one-way trip, and one way to spend it is by going to Mars and starting a new branch of human civilization there” (</w:t>
      </w:r>
      <w:proofErr w:type="spellStart"/>
      <w:r w:rsidRPr="00E70197">
        <w:t>Zubrin</w:t>
      </w:r>
      <w:proofErr w:type="spellEnd"/>
      <w:r w:rsidRPr="00E70197">
        <w:t xml:space="preserve"> 2011).</w:t>
      </w:r>
    </w:p>
    <w:p w14:paraId="40E8E5F2" w14:textId="77777777" w:rsidR="00B955CC" w:rsidRPr="00E70197" w:rsidRDefault="00B955CC" w:rsidP="00B955CC">
      <w:r w:rsidRPr="00E70197">
        <w:rPr>
          <w:rStyle w:val="StyleUnderline"/>
        </w:rPr>
        <w:t>Mars is a challenging goal for human exploration</w:t>
      </w:r>
      <w:r w:rsidRPr="00E70197">
        <w:t xml:space="preserve">. The problem isn’t energy. The energy cost of going to Mars is less than 10% more than the energy cost of going to the Moon. </w:t>
      </w:r>
      <w:r w:rsidRPr="00E70197">
        <w:rPr>
          <w:rStyle w:val="StyleUnderline"/>
        </w:rPr>
        <w:t>The problem is the distance</w:t>
      </w:r>
      <w:r w:rsidRPr="00E70197">
        <w:t xml:space="preserve">. </w:t>
      </w:r>
      <w:r w:rsidRPr="00E70197">
        <w:rPr>
          <w:rStyle w:val="StyleUnderline"/>
        </w:rPr>
        <w:t>An energy-efficient trajectory involves a travel time of 9 months each way</w:t>
      </w:r>
      <w:r w:rsidRPr="00E70197">
        <w:t xml:space="preserve">. </w:t>
      </w:r>
      <w:r w:rsidRPr="00E70197">
        <w:rPr>
          <w:rStyle w:val="StyleUnderline"/>
        </w:rPr>
        <w:t>The trip can be shortened to 6–7 months at the expense of extra energy</w:t>
      </w:r>
      <w:r w:rsidRPr="00E70197">
        <w:t xml:space="preserve">—a far cry from the week it takes to get to the Moon. </w:t>
      </w:r>
      <w:r w:rsidRPr="00E70197">
        <w:rPr>
          <w:rStyle w:val="StyleUnderline"/>
        </w:rPr>
        <w:t xml:space="preserve">The cost of transporting 2 years of supplies for even a small crew is daunting. </w:t>
      </w:r>
      <w:proofErr w:type="spellStart"/>
      <w:r w:rsidRPr="00E70197">
        <w:t>Wernher</w:t>
      </w:r>
      <w:proofErr w:type="spellEnd"/>
      <w:r w:rsidRPr="00E70197">
        <w:t xml:space="preserve"> von Braun was the first to make a technical study of a Mars mission in the 1950s but it was hopelessly grandiose, using a thousand Saturn V rockets to build a fleet of ten spacecraft in Earth orbit to then carry seventy astronauts to Mars. He pitched a scaled-down concept to Richard Nixon but it was passed over in favor of the Space Shuttle. Former NASA administrator Thomas Paine tried next. Perhaps he’d watched too much Star Trek, but he aimed to conquer and industrialize the Moon with nuclear space tugs, launch a fleet of space stations into orbit around the Earth, and send several dozen spaceships a year to Mars to build a space station and support the settlement The Reagan administration was happy to shelve his report.</w:t>
      </w:r>
    </w:p>
    <w:p w14:paraId="41CA50B4" w14:textId="77777777" w:rsidR="00B955CC" w:rsidRPr="00E70197" w:rsidRDefault="00B955CC" w:rsidP="00B955CC">
      <w:r w:rsidRPr="00E70197">
        <w:rPr>
          <w:rStyle w:val="StyleUnderline"/>
        </w:rPr>
        <w:t>In 2014,</w:t>
      </w:r>
      <w:r w:rsidRPr="00E70197">
        <w:t xml:space="preserve"> </w:t>
      </w:r>
      <w:r w:rsidRPr="00E70197">
        <w:rPr>
          <w:rStyle w:val="StyleUnderline"/>
        </w:rPr>
        <w:t>the National Research Council revisited human flight</w:t>
      </w:r>
      <w:r w:rsidRPr="00E70197">
        <w:t>, as directed by Congress</w:t>
      </w:r>
      <w:r w:rsidRPr="00E70197">
        <w:rPr>
          <w:rStyle w:val="StyleUnderline"/>
        </w:rPr>
        <w:t>. Its sweeping 286-page report concluded bluntly that NASA had an unsustainable and unsafe strategy that will prevent the U</w:t>
      </w:r>
      <w:r w:rsidRPr="00E70197">
        <w:t xml:space="preserve">nited </w:t>
      </w:r>
      <w:r w:rsidRPr="00E70197">
        <w:rPr>
          <w:rStyle w:val="StyleUnderline"/>
        </w:rPr>
        <w:t>S</w:t>
      </w:r>
      <w:r w:rsidRPr="00E70197">
        <w:t xml:space="preserve">tates </w:t>
      </w:r>
      <w:r w:rsidRPr="00E70197">
        <w:rPr>
          <w:rStyle w:val="StyleUnderline"/>
        </w:rPr>
        <w:t>from achieving a human landing on Mars any time in the foreseeable future</w:t>
      </w:r>
      <w:r w:rsidRPr="00E70197">
        <w:t xml:space="preserve"> (National Research Council 2014). </w:t>
      </w:r>
      <w:r w:rsidRPr="00E70197">
        <w:rPr>
          <w:rStyle w:val="StyleUnderline"/>
        </w:rPr>
        <w:t>With current budgets</w:t>
      </w:r>
      <w:r w:rsidRPr="00E70197">
        <w:t xml:space="preserve">, </w:t>
      </w:r>
      <w:r w:rsidRPr="00E70197">
        <w:rPr>
          <w:rStyle w:val="StyleUnderline"/>
        </w:rPr>
        <w:t>they suggest that it can’t happen before mid-century</w:t>
      </w:r>
      <w:r w:rsidRPr="00E70197">
        <w:t>. Along the way, the report addresses the philosophical question of why we should send people into space at all, concluding that purely practical and economic benefits don’t justify the cost, but the aspirational aspect of the endeavor might make it worthwhile.</w:t>
      </w:r>
    </w:p>
    <w:p w14:paraId="0986D06D" w14:textId="77777777" w:rsidR="00B955CC" w:rsidRPr="00E70197" w:rsidRDefault="00B955CC" w:rsidP="00B955CC">
      <w:r w:rsidRPr="00E70197">
        <w:t xml:space="preserve">There must be good reasons and a strong will, because Mars is hard. </w:t>
      </w:r>
      <w:r w:rsidRPr="00E70197">
        <w:rPr>
          <w:rStyle w:val="StyleUnderline"/>
        </w:rPr>
        <w:t>One risk is radiation</w:t>
      </w:r>
      <w:r w:rsidRPr="00E70197">
        <w:t xml:space="preserve">. </w:t>
      </w:r>
      <w:r w:rsidRPr="00E70197">
        <w:rPr>
          <w:rStyle w:val="StyleUnderline"/>
        </w:rPr>
        <w:t>Earth dwellers are sheltered from high-energy cosmic rays and solar flares by our atmosphere and magnetic field</w:t>
      </w:r>
      <w:r w:rsidRPr="00E70197">
        <w:t xml:space="preserve">. </w:t>
      </w:r>
      <w:r w:rsidRPr="00E70197">
        <w:rPr>
          <w:rStyle w:val="StyleUnderline"/>
        </w:rPr>
        <w:t>When the Curiosity rover headed to Mars</w:t>
      </w:r>
      <w:r w:rsidRPr="00E70197">
        <w:t xml:space="preserve">, [end page 96] </w:t>
      </w:r>
      <w:r w:rsidRPr="00E70197">
        <w:rPr>
          <w:rStyle w:val="StyleUnderline"/>
        </w:rPr>
        <w:t>scientists switched on a radiation detector and found that the radiation environment in deep space is far more intense than it is on Earth</w:t>
      </w:r>
      <w:r w:rsidRPr="00E70197">
        <w:t xml:space="preserve">. </w:t>
      </w:r>
      <w:r w:rsidRPr="00E70197">
        <w:rPr>
          <w:rStyle w:val="StyleUnderline"/>
        </w:rPr>
        <w:t xml:space="preserve">An astronaut on a 2-year trip to Mars would get </w:t>
      </w:r>
      <w:r w:rsidRPr="00E70197">
        <w:rPr>
          <w:rStyle w:val="Emphasis"/>
        </w:rPr>
        <w:t>200 times more radiation dose</w:t>
      </w:r>
      <w:r w:rsidRPr="00E70197">
        <w:rPr>
          <w:rStyle w:val="StyleUnderline"/>
        </w:rPr>
        <w:t xml:space="preserve"> than an Earth dweller over that same period</w:t>
      </w:r>
      <w:r w:rsidRPr="00E70197">
        <w:t xml:space="preserve"> (Fig. 5.2). However, to put it in perspective, </w:t>
      </w:r>
      <w:r w:rsidRPr="00E70197">
        <w:rPr>
          <w:rStyle w:val="StyleUnderline"/>
        </w:rPr>
        <w:t>the adventure</w:t>
      </w:r>
      <w:r w:rsidRPr="00E70197">
        <w:t xml:space="preserve"> only </w:t>
      </w:r>
      <w:r w:rsidRPr="00E70197">
        <w:rPr>
          <w:rStyle w:val="StyleUnderline"/>
        </w:rPr>
        <w:t>increases the lifetime risk of cancer from 21 to 24%.</w:t>
      </w:r>
      <w:r w:rsidRPr="00E70197">
        <w:t xml:space="preserve"> </w:t>
      </w:r>
      <w:r w:rsidRPr="00E70197">
        <w:rPr>
          <w:rStyle w:val="StyleUnderline"/>
        </w:rPr>
        <w:t>The risk of</w:t>
      </w:r>
      <w:r w:rsidRPr="00E70197">
        <w:t xml:space="preserve"> some sort of </w:t>
      </w:r>
      <w:r w:rsidRPr="00E70197">
        <w:rPr>
          <w:rStyle w:val="StyleUnderline"/>
        </w:rPr>
        <w:t>spacecraft malfunction is likely to be much higher</w:t>
      </w:r>
      <w:r w:rsidRPr="00E70197">
        <w:t>.</w:t>
      </w:r>
    </w:p>
    <w:p w14:paraId="13F6A092" w14:textId="77777777" w:rsidR="00B955CC" w:rsidRPr="00E70197" w:rsidRDefault="00B955CC" w:rsidP="00B955CC">
      <w:r w:rsidRPr="00E70197">
        <w:t xml:space="preserve">Another risk is </w:t>
      </w:r>
      <w:r w:rsidRPr="00E70197">
        <w:rPr>
          <w:rStyle w:val="StyleUnderline"/>
        </w:rPr>
        <w:t>weightlessness</w:t>
      </w:r>
      <w:r w:rsidRPr="00E70197">
        <w:t xml:space="preserve">. Substantial physiological changes result from a microgravity environment. Russian cosmonaut Valeri </w:t>
      </w:r>
      <w:r w:rsidRPr="00E70197">
        <w:rPr>
          <w:rStyle w:val="StyleUnderline"/>
        </w:rPr>
        <w:t>Polyakov spent 438 days on board Mir, making a dizzying 7000 orbits of the Earth,</w:t>
      </w:r>
      <w:r w:rsidRPr="00E70197">
        <w:t xml:space="preserve"> </w:t>
      </w:r>
      <w:r w:rsidRPr="00E70197">
        <w:rPr>
          <w:rStyle w:val="StyleUnderline"/>
        </w:rPr>
        <w:t>in part to see if humans could handle a trip to Mars</w:t>
      </w:r>
      <w:r w:rsidRPr="00E70197">
        <w:t xml:space="preserve">. The Russians reported that </w:t>
      </w:r>
      <w:r w:rsidRPr="00E70197">
        <w:rPr>
          <w:rStyle w:val="StyleUnderline"/>
        </w:rPr>
        <w:t>he suffered no long-term ill-effects from his 14 months in space</w:t>
      </w:r>
      <w:r w:rsidRPr="00E70197">
        <w:t xml:space="preserve">. </w:t>
      </w:r>
      <w:r w:rsidRPr="00E70197">
        <w:rPr>
          <w:rStyle w:val="StyleUnderline"/>
        </w:rPr>
        <w:t>There is extensive literature on the adverse effects of microgravity on humans</w:t>
      </w:r>
      <w:r w:rsidRPr="00E70197">
        <w:t xml:space="preserve">, </w:t>
      </w:r>
      <w:r w:rsidRPr="00E70197">
        <w:rPr>
          <w:rStyle w:val="StyleUnderline"/>
        </w:rPr>
        <w:t>including bone loss</w:t>
      </w:r>
      <w:r w:rsidRPr="00E70197">
        <w:t xml:space="preserve">, </w:t>
      </w:r>
      <w:r w:rsidRPr="00E70197">
        <w:rPr>
          <w:rStyle w:val="StyleUnderline"/>
        </w:rPr>
        <w:t>muscle atrophy</w:t>
      </w:r>
      <w:r w:rsidRPr="00E70197">
        <w:t xml:space="preserve">, </w:t>
      </w:r>
      <w:r w:rsidRPr="00E70197">
        <w:rPr>
          <w:rStyle w:val="StyleUnderline"/>
        </w:rPr>
        <w:t>cardiovascular dysfunction</w:t>
      </w:r>
      <w:r w:rsidRPr="00E70197">
        <w:t xml:space="preserve">, </w:t>
      </w:r>
      <w:r w:rsidRPr="00E70197">
        <w:rPr>
          <w:rStyle w:val="StyleUnderline"/>
        </w:rPr>
        <w:t>and reduced functioning of the immune system</w:t>
      </w:r>
      <w:r w:rsidRPr="00E70197">
        <w:t xml:space="preserve"> (White and </w:t>
      </w:r>
      <w:proofErr w:type="spellStart"/>
      <w:r w:rsidRPr="00E70197">
        <w:t>Averner</w:t>
      </w:r>
      <w:proofErr w:type="spellEnd"/>
      <w:r w:rsidRPr="00E70197">
        <w:t xml:space="preserve"> 2001). </w:t>
      </w:r>
      <w:r w:rsidRPr="00E70197">
        <w:rPr>
          <w:rStyle w:val="StyleUnderline"/>
        </w:rPr>
        <w:t>Some</w:t>
      </w:r>
      <w:r w:rsidRPr="00E70197">
        <w:t xml:space="preserve"> of these effects, like bone loss, </w:t>
      </w:r>
      <w:r w:rsidRPr="00E70197">
        <w:rPr>
          <w:rStyle w:val="StyleUnderline"/>
        </w:rPr>
        <w:t>can be mitigated but not completely compensated for, by exercise and diet</w:t>
      </w:r>
      <w:r w:rsidRPr="00E70197">
        <w:t xml:space="preserve"> (Grimm et al. 2016). [end page 97]</w:t>
      </w:r>
    </w:p>
    <w:p w14:paraId="777AB2A3" w14:textId="77777777" w:rsidR="00B955CC" w:rsidRPr="00E70197" w:rsidRDefault="00B955CC" w:rsidP="00B955CC">
      <w:r w:rsidRPr="00E70197">
        <w:t xml:space="preserve">Robert </w:t>
      </w:r>
      <w:proofErr w:type="spellStart"/>
      <w:r w:rsidRPr="00E70197">
        <w:t>Zubrin</w:t>
      </w:r>
      <w:proofErr w:type="spellEnd"/>
      <w:r w:rsidRPr="00E70197">
        <w:t xml:space="preserve"> notes that the used upper stage of a Mars launch vehicle could be employed as a counterweight. With a mile-long tether and a spin rate of 2 rpm, Earth gravity would be simulated. With a spin rate of 1 rpm, it would be Mars gravity and the astronauts could get acclimatized to the new situation before landing. </w:t>
      </w:r>
      <w:r w:rsidRPr="00E70197">
        <w:rPr>
          <w:rStyle w:val="StyleUnderline"/>
        </w:rPr>
        <w:t>Materials exist with the requisite tensile strength to construct such a tether, but it would add cost to a mission so it is not clear if such technology is warranted by the health risks</w:t>
      </w:r>
      <w:r w:rsidRPr="00E70197">
        <w:t>.</w:t>
      </w:r>
    </w:p>
    <w:p w14:paraId="392420DC" w14:textId="77777777" w:rsidR="00B955CC" w:rsidRPr="00E70197" w:rsidRDefault="00B955CC" w:rsidP="00B955CC">
      <w:r w:rsidRPr="00E70197">
        <w:rPr>
          <w:rStyle w:val="StyleUnderline"/>
        </w:rPr>
        <w:t>A third risk is being cooped up.</w:t>
      </w:r>
      <w:r w:rsidRPr="00E70197">
        <w:t xml:space="preserve"> A </w:t>
      </w:r>
      <w:r w:rsidRPr="00E70197">
        <w:rPr>
          <w:rStyle w:val="StyleUnderline"/>
        </w:rPr>
        <w:t>Mars traveler would have to spend a year and a half in a cabin the size of a school bus,</w:t>
      </w:r>
      <w:r w:rsidRPr="00E70197">
        <w:t xml:space="preserve"> </w:t>
      </w:r>
      <w:r w:rsidRPr="00E70197">
        <w:rPr>
          <w:rStyle w:val="StyleUnderline"/>
        </w:rPr>
        <w:t>and</w:t>
      </w:r>
      <w:r w:rsidRPr="00E70197">
        <w:t xml:space="preserve"> </w:t>
      </w:r>
      <w:r w:rsidRPr="00E70197">
        <w:rPr>
          <w:rStyle w:val="StyleUnderline"/>
        </w:rPr>
        <w:t>as much as a year at their destination</w:t>
      </w:r>
      <w:r w:rsidRPr="00E70197">
        <w:t xml:space="preserve"> in a space </w:t>
      </w:r>
      <w:r w:rsidRPr="00E70197">
        <w:rPr>
          <w:rStyle w:val="StyleUnderline"/>
        </w:rPr>
        <w:t>no bigger than a large motor home</w:t>
      </w:r>
      <w:r w:rsidRPr="00E70197">
        <w:t xml:space="preserve">. </w:t>
      </w:r>
      <w:r w:rsidRPr="00E70197">
        <w:rPr>
          <w:rStyle w:val="StyleUnderline"/>
        </w:rPr>
        <w:t>The Mars500 mission locked an international crew of six volunteers in a mock spaceship bound for Mars, but actually sitting in Moscow for a year and a half.</w:t>
      </w:r>
      <w:r w:rsidRPr="00E70197">
        <w:t xml:space="preserve"> </w:t>
      </w:r>
      <w:r w:rsidRPr="00E70197">
        <w:rPr>
          <w:rStyle w:val="StyleUnderline"/>
        </w:rPr>
        <w:t>The crew “returned to Earth” in 2011.</w:t>
      </w:r>
      <w:r w:rsidRPr="00E70197">
        <w:t xml:space="preserve"> </w:t>
      </w:r>
      <w:r w:rsidRPr="00E70197">
        <w:rPr>
          <w:rStyle w:val="StyleUnderline"/>
        </w:rPr>
        <w:t>Most of them experienced severely disrupted sleep patterns and all of them reduced their activity levels in the confined space</w:t>
      </w:r>
      <w:r w:rsidRPr="00E70197">
        <w:t xml:space="preserve">, </w:t>
      </w:r>
      <w:r w:rsidRPr="00E70197">
        <w:rPr>
          <w:rStyle w:val="StyleUnderline"/>
        </w:rPr>
        <w:t>something researchers call a behavioral torpor</w:t>
      </w:r>
      <w:r w:rsidRPr="00E70197">
        <w:t xml:space="preserve"> (Vigo et al. 2013). The experiment made clear how important it will be to simulate Earth life rhythms in the spaceship or on Mars, and how important it will be to stay physically active.</w:t>
      </w:r>
    </w:p>
    <w:p w14:paraId="3A0D6553" w14:textId="77777777" w:rsidR="00B955CC" w:rsidRPr="00E70197" w:rsidRDefault="00B955CC" w:rsidP="00B955CC">
      <w:r w:rsidRPr="00E70197">
        <w:t xml:space="preserve">It’s hard to judge the psychological impacts of such a trip. People who winter in Antarctica experience a diluted version of the problems. But </w:t>
      </w:r>
      <w:r w:rsidRPr="00E70197">
        <w:rPr>
          <w:rStyle w:val="StyleUnderline"/>
        </w:rPr>
        <w:t>travelers to Mars will be the most isolated humans who ever lived.</w:t>
      </w:r>
      <w:r w:rsidRPr="00E70197">
        <w:t xml:space="preserve"> They’ll have real-time interactions with a small number of companions and delayed communications with friends and loved ones who are tens of millions of miles away. They’ll be in a confined space with no option to simply go out for a walk, and </w:t>
      </w:r>
      <w:r w:rsidRPr="00E70197">
        <w:rPr>
          <w:rStyle w:val="StyleUnderline"/>
        </w:rPr>
        <w:t xml:space="preserve">they’ll be continuously monitored by </w:t>
      </w:r>
      <w:r w:rsidRPr="00E70197">
        <w:t xml:space="preserve">anxious </w:t>
      </w:r>
      <w:r w:rsidRPr="00E70197">
        <w:rPr>
          <w:rStyle w:val="StyleUnderline"/>
        </w:rPr>
        <w:t>ground crews and scientists on Earth</w:t>
      </w:r>
      <w:r w:rsidRPr="00E70197">
        <w:t xml:space="preserve">. </w:t>
      </w:r>
      <w:r w:rsidRPr="00E70197">
        <w:rPr>
          <w:rStyle w:val="StyleUnderline"/>
        </w:rPr>
        <w:t>If anyone spins out of control</w:t>
      </w:r>
      <w:r w:rsidRPr="00E70197">
        <w:t xml:space="preserve">, </w:t>
      </w:r>
      <w:r w:rsidRPr="00E70197">
        <w:rPr>
          <w:rStyle w:val="StyleUnderline"/>
        </w:rPr>
        <w:t>there’s no real-time access to mental health services such as counseling or psychotherapy</w:t>
      </w:r>
      <w:r w:rsidRPr="00E70197">
        <w:t>.</w:t>
      </w:r>
    </w:p>
    <w:p w14:paraId="2EF4ECFB" w14:textId="77777777" w:rsidR="00B955CC" w:rsidRPr="00E70197" w:rsidRDefault="00B955CC" w:rsidP="00B955CC">
      <w:r w:rsidRPr="00E70197">
        <w:t>The visionaries are undeterred. Apollo astronaut Buzz Aldrin put it like this: “Going to Mars means staying on Mars—a mission by which we are building up a confidence level to become a two-planet species. At Mars, we’ve been given a wonderful set of moons which can act as offshore worlds from which crews can robotically preposition hardware and establish radiation shielding on the Martian surface to begin sustaining increasing numbers of people” (Aldrin 2013).</w:t>
      </w:r>
    </w:p>
    <w:p w14:paraId="05342C22" w14:textId="77777777" w:rsidR="00B955CC" w:rsidRPr="00E70197" w:rsidRDefault="00B955CC" w:rsidP="00B955CC">
      <w:r w:rsidRPr="00E70197">
        <w:rPr>
          <w:rStyle w:val="StyleUnderline"/>
        </w:rPr>
        <w:t xml:space="preserve">Two new ventures are trying to put Mars within reach </w:t>
      </w:r>
      <w:r w:rsidRPr="00E70197">
        <w:t xml:space="preserve">without using any government resources. </w:t>
      </w:r>
      <w:r w:rsidRPr="00E70197">
        <w:rPr>
          <w:rStyle w:val="StyleUnderline"/>
        </w:rPr>
        <w:t>Inspiration Mars</w:t>
      </w:r>
      <w:r w:rsidRPr="00E70197">
        <w:t xml:space="preserve"> is the brainchild of Dennis Tito, an engineer turned tycoon who was the world’s first space tourist in 2001. </w:t>
      </w:r>
      <w:r w:rsidRPr="00E70197">
        <w:rPr>
          <w:rStyle w:val="StyleUnderline"/>
        </w:rPr>
        <w:t>Tito plans to keep costs down by not landing</w:t>
      </w:r>
      <w:r w:rsidRPr="00E70197">
        <w:t xml:space="preserve">. His </w:t>
      </w:r>
      <w:r w:rsidRPr="00E70197">
        <w:rPr>
          <w:rStyle w:val="StyleUnderline"/>
        </w:rPr>
        <w:t>billion-dollar fly-by</w:t>
      </w:r>
      <w:r w:rsidRPr="00E70197">
        <w:t xml:space="preserve"> plans to use an upgraded version of the SpaceX Dragon capsule. With a cleverly designed trajectory, </w:t>
      </w:r>
      <w:r w:rsidRPr="00E70197">
        <w:rPr>
          <w:rStyle w:val="StyleUnderline"/>
        </w:rPr>
        <w:t>he can get there with a single burn of the engine</w:t>
      </w:r>
      <w:r w:rsidRPr="00E70197">
        <w:t xml:space="preserve">. </w:t>
      </w:r>
      <w:r w:rsidRPr="00E70197">
        <w:rPr>
          <w:rStyle w:val="StyleUnderline"/>
        </w:rPr>
        <w:t>The return is challenging. The capsule will slam into the Earth’s atmosphere at 32,000 mph, requiring new materials for a heat shield</w:t>
      </w:r>
      <w:r w:rsidRPr="00E70197">
        <w:t>. The project is currently aiming for a launch in 2021.</w:t>
      </w:r>
    </w:p>
    <w:p w14:paraId="3D8DCAC0" w14:textId="77777777" w:rsidR="00B955CC" w:rsidRPr="00E70197" w:rsidRDefault="00B955CC" w:rsidP="00B955CC">
      <w:r w:rsidRPr="00E70197">
        <w:rPr>
          <w:rStyle w:val="StyleUnderline"/>
        </w:rPr>
        <w:t>Mars One</w:t>
      </w:r>
      <w:r w:rsidRPr="00E70197">
        <w:t xml:space="preserve"> is run by Dutch entrepreneur Bas </w:t>
      </w:r>
      <w:proofErr w:type="spellStart"/>
      <w:r w:rsidRPr="00E70197">
        <w:t>Lansdorp</w:t>
      </w:r>
      <w:proofErr w:type="spellEnd"/>
      <w:r w:rsidRPr="00E70197">
        <w:t xml:space="preserve">, who also plans to use a SpaceX capsule. </w:t>
      </w:r>
      <w:r w:rsidRPr="00E70197">
        <w:rPr>
          <w:rStyle w:val="StyleUnderline"/>
        </w:rPr>
        <w:t>He plans to keep costs down by leaving his four passengers on Mars. If they survive the trip, they will build a habitat from their spacecraft and adjacent inflated areas covered by Martian regolith</w:t>
      </w:r>
      <w:r w:rsidRPr="00E70197">
        <w:t xml:space="preserve">. </w:t>
      </w:r>
      <w:r w:rsidRPr="00E70197">
        <w:rPr>
          <w:rStyle w:val="StyleUnderline"/>
        </w:rPr>
        <w:t>They’ll create water, oxygen, and some food locally, augmented by regular supply missions, and every 2 years they will be joined by four more refugees from Earth</w:t>
      </w:r>
      <w:r w:rsidRPr="00E70197">
        <w:t xml:space="preserve">. </w:t>
      </w:r>
      <w:r w:rsidRPr="00E70197">
        <w:rPr>
          <w:rStyle w:val="StyleUnderline"/>
        </w:rPr>
        <w:t>Gradually, they will build a settlement</w:t>
      </w:r>
      <w:r w:rsidRPr="00E70197">
        <w:t xml:space="preserve"> (Fig. 5.3). </w:t>
      </w:r>
      <w:proofErr w:type="spellStart"/>
      <w:r w:rsidRPr="00E70197">
        <w:rPr>
          <w:rStyle w:val="StyleUnderline"/>
        </w:rPr>
        <w:t>Lansdorp</w:t>
      </w:r>
      <w:proofErr w:type="spellEnd"/>
      <w:r w:rsidRPr="00E70197">
        <w:rPr>
          <w:rStyle w:val="StyleUnderline"/>
        </w:rPr>
        <w:t xml:space="preserve"> estimates his costs to be $6 billion for the first trip and $4 billion</w:t>
      </w:r>
      <w:r w:rsidRPr="00E70197">
        <w:t xml:space="preserve"> [end page 98] </w:t>
      </w:r>
      <w:r w:rsidRPr="00E70197">
        <w:rPr>
          <w:rStyle w:val="StyleUnderline"/>
        </w:rPr>
        <w:t>for each crew that follows</w:t>
      </w:r>
      <w:r w:rsidRPr="00E70197">
        <w:t xml:space="preserve">. </w:t>
      </w:r>
      <w:r w:rsidRPr="00E70197">
        <w:rPr>
          <w:rStyle w:val="StyleUnderline"/>
        </w:rPr>
        <w:t>Space experts judge the plan to be very ambitious</w:t>
      </w:r>
      <w:r w:rsidRPr="00E70197">
        <w:t xml:space="preserve">; </w:t>
      </w:r>
      <w:r w:rsidRPr="00E70197">
        <w:rPr>
          <w:rStyle w:val="StyleUnderline"/>
        </w:rPr>
        <w:t>some judge it to be impossible</w:t>
      </w:r>
      <w:r w:rsidRPr="00E70197">
        <w:t xml:space="preserve">. </w:t>
      </w:r>
      <w:r w:rsidRPr="00E70197">
        <w:rPr>
          <w:rStyle w:val="StyleUnderline"/>
        </w:rPr>
        <w:t>Everyone agrees that it is audacious</w:t>
      </w:r>
      <w:r w:rsidRPr="00E70197">
        <w:t xml:space="preserve"> (Do et al. 2014). </w:t>
      </w:r>
      <w:r w:rsidRPr="00E70197">
        <w:rPr>
          <w:rStyle w:val="StyleUnderline"/>
        </w:rPr>
        <w:t>NASA has a plan that will take several decades and cost about $100 billion</w:t>
      </w:r>
      <w:r w:rsidRPr="00E70197">
        <w:t xml:space="preserve">, </w:t>
      </w:r>
      <w:r w:rsidRPr="00E70197">
        <w:rPr>
          <w:rStyle w:val="StyleUnderline"/>
        </w:rPr>
        <w:t>which makes the claims of Mars One seem unrealistic</w:t>
      </w:r>
      <w:r w:rsidRPr="00E70197">
        <w:t>.</w:t>
      </w:r>
    </w:p>
    <w:p w14:paraId="626D4F6F" w14:textId="337B8E2B" w:rsidR="00B955CC" w:rsidRPr="00E70197" w:rsidRDefault="00B955CC" w:rsidP="00B955CC">
      <w:r w:rsidRPr="00E70197">
        <w:t xml:space="preserve">Would-be Martians are in a race against time. </w:t>
      </w:r>
      <w:r w:rsidRPr="00E70197">
        <w:rPr>
          <w:rStyle w:val="StyleUnderline"/>
        </w:rPr>
        <w:t xml:space="preserve">The red planet has its next close approach to the Earth in 2018, and it </w:t>
      </w:r>
      <w:r w:rsidRPr="00E70197">
        <w:rPr>
          <w:rStyle w:val="Emphasis"/>
        </w:rPr>
        <w:t>won’t get as close again until 2035</w:t>
      </w:r>
      <w:r w:rsidRPr="00E70197">
        <w:rPr>
          <w:rStyle w:val="StyleUnderline"/>
        </w:rPr>
        <w:t>.</w:t>
      </w:r>
      <w:r w:rsidRPr="00E70197">
        <w:t xml:space="preserve"> Inspiration Mars and Mars One have both had to slip past the most favorable 2018 launch date. Mars One accepted over 200,000 applications online for the chance to live and die on Mars. In 2014 the number was culled to 1058, and then to 705. Those who remain will go endure rigorous physical and psychological testing to generate a final group of 24. </w:t>
      </w:r>
      <w:proofErr w:type="spellStart"/>
      <w:r w:rsidRPr="00E70197">
        <w:rPr>
          <w:rStyle w:val="StyleUnderline"/>
        </w:rPr>
        <w:t>Lansdorp</w:t>
      </w:r>
      <w:proofErr w:type="spellEnd"/>
      <w:r w:rsidRPr="00E70197">
        <w:rPr>
          <w:rStyle w:val="StyleUnderline"/>
        </w:rPr>
        <w:t xml:space="preserve"> plans to finance his venture by turning it into a reality TV epic—think Survivor meets The Truman Show meets The Martian Chronicles</w:t>
      </w:r>
      <w:r w:rsidRPr="00E70197">
        <w:t>.</w:t>
      </w:r>
    </w:p>
    <w:p w14:paraId="02A86DEA" w14:textId="23E08CA9" w:rsidR="00B8701A" w:rsidRPr="00E70197" w:rsidRDefault="00B8701A" w:rsidP="00B8701A">
      <w:pPr>
        <w:pStyle w:val="Heading2"/>
      </w:pPr>
      <w:r w:rsidRPr="00E70197">
        <w:t>Neg – off-case</w:t>
      </w:r>
    </w:p>
    <w:p w14:paraId="4791F3A0" w14:textId="305B0934" w:rsidR="00B8701A" w:rsidRPr="00E70197" w:rsidRDefault="00DA1DEC" w:rsidP="00B8701A">
      <w:pPr>
        <w:pStyle w:val="Heading3"/>
      </w:pPr>
      <w:r w:rsidRPr="00E70197">
        <w:t>PPP CP</w:t>
      </w:r>
    </w:p>
    <w:p w14:paraId="453C17BE" w14:textId="1A11C477" w:rsidR="00B8701A" w:rsidRPr="00E70197" w:rsidRDefault="00B8701A" w:rsidP="00B8701A">
      <w:pPr>
        <w:pStyle w:val="Heading4"/>
      </w:pPr>
      <w:r w:rsidRPr="00E70197">
        <w:t>CP text: The United States federal government ought to fund a public-private partnership for deep space exploration.</w:t>
      </w:r>
    </w:p>
    <w:p w14:paraId="2D67ACF7" w14:textId="77777777" w:rsidR="00B8701A" w:rsidRPr="00E70197" w:rsidRDefault="00B8701A" w:rsidP="00B8701A">
      <w:proofErr w:type="spellStart"/>
      <w:r w:rsidRPr="00E70197">
        <w:rPr>
          <w:rStyle w:val="Style13ptBold"/>
        </w:rPr>
        <w:t>Galeon</w:t>
      </w:r>
      <w:proofErr w:type="spellEnd"/>
      <w:r w:rsidRPr="00E70197">
        <w:rPr>
          <w:rStyle w:val="Style13ptBold"/>
        </w:rPr>
        <w:t xml:space="preserve"> 17 </w:t>
      </w:r>
      <w:r w:rsidRPr="00E70197">
        <w:t xml:space="preserve">[(Dom, writer for Futurism), “SpaceX Asks the U.S. To Fund a Public-Private Partnership for Deep Space Exploration,” July 14, 2017, </w:t>
      </w:r>
      <w:hyperlink r:id="rId12" w:history="1">
        <w:r w:rsidRPr="00E70197">
          <w:rPr>
            <w:rStyle w:val="Hyperlink"/>
          </w:rPr>
          <w:t>https://futurism.com/spacex-asks-the-u-s-to-fund-a-public-private-partnership-for-deep-space-exploration</w:t>
        </w:r>
      </w:hyperlink>
      <w:r w:rsidRPr="00E70197">
        <w:t>] TDI</w:t>
      </w:r>
    </w:p>
    <w:p w14:paraId="652E41B4" w14:textId="4A530159" w:rsidR="00B8701A" w:rsidRPr="00E70197" w:rsidRDefault="00B8701A" w:rsidP="00B8701A">
      <w:pPr>
        <w:rPr>
          <w:rStyle w:val="StyleUnderline"/>
        </w:rPr>
      </w:pPr>
      <w:r w:rsidRPr="00E70197">
        <w:rPr>
          <w:rStyle w:val="StyleUnderline"/>
        </w:rPr>
        <w:t xml:space="preserve">SpaceX Asks the U.S. To Fund a Public-Private Partnership for Deep Space Exploration The best chance of success could come from pooling our resources. </w:t>
      </w:r>
      <w:r w:rsidRPr="00E70197">
        <w:t xml:space="preserve">/ Off World/ Deep Space Exploration/ NASA/ Public Private Partnerships SpaceX/Flickr Image by SpaceX/Flickr WORKING TOGETHER </w:t>
      </w:r>
      <w:r w:rsidRPr="00E70197">
        <w:rPr>
          <w:rStyle w:val="StyleUnderline"/>
        </w:rPr>
        <w:t xml:space="preserve">Some 10 years back now, the National Aeronautics and Space Administration (NASA) decided to work with private space companies to ferry people and cargo to the International Space Station (ISS). At the time, the space agency perhaps didn’t expect that it was heralding in a new era in space exploration. Both NASA and private agencies like SpaceX and Blue Origin have benefited from the collaboration. The former is able to save on costs, while the latter get to pursue their own individual programs, such as perfecting their reusable rocket technologies for commercial use. Without this partnership, these companies would not have been able to grow and develop at the same rate. Thus far, the joint missions have been limited to just orbital and near-orbit launches, like the Commercial Orbital Transportation Services (COTS) program, but SpaceX wants that to change. </w:t>
      </w:r>
      <w:r w:rsidRPr="00E70197">
        <w:t xml:space="preserve">At a hearing of the U.S. Senate’s Subcommittee on Space, Science, and Competitiveness on Thursday, SpaceX’s senior vice president for global business and government affairs Tim Hughes </w:t>
      </w:r>
      <w:r w:rsidRPr="00E70197">
        <w:rPr>
          <w:rStyle w:val="StyleUnderline"/>
        </w:rPr>
        <w:t>asked the U.S. government to open up deep space exploration for similar public-private partnerships.</w:t>
      </w:r>
      <w:r w:rsidRPr="00E70197">
        <w:t xml:space="preserve"> “The principles applied in past programs for low Earth orbit capability can and should be applied to deep space exploration,” he said, referencing the COTS program. ADVERTISEMENT A DEEP SPACE FUTURE </w:t>
      </w:r>
      <w:r w:rsidRPr="00E70197">
        <w:rPr>
          <w:rStyle w:val="StyleUnderline"/>
        </w:rPr>
        <w:t>In order for the U.S. and for humankind to establish a more permanent presence in space, Hughes asserts that the government should fund a COTS-like program for deep space</w:t>
      </w:r>
      <w:r w:rsidRPr="00E70197">
        <w:t xml:space="preserve">. It won’t really be a matter of funding the competition, he argued, because the program could run parallel to NASA’s existing deep space exploration plans, such as the Space Launch System (SLS) and the Orion spacecraft. Living Off The Land: A Guide To Settling Mars [Infographic] Click to View Full Infographic </w:t>
      </w:r>
      <w:r w:rsidRPr="00E70197">
        <w:rPr>
          <w:rStyle w:val="StyleUnderline"/>
        </w:rPr>
        <w:t xml:space="preserve">“I think [these] can be readily supplemented with public-private partnerships to allow us to sustain a permanent presence in space,” </w:t>
      </w:r>
      <w:r w:rsidRPr="00E70197">
        <w:t xml:space="preserve">said Hughes. NASA could impose “high level requirements” for this deep space partnership, just like it does with COTS, Hughes added. </w:t>
      </w:r>
      <w:r w:rsidRPr="00E70197">
        <w:rPr>
          <w:rStyle w:val="StyleUnderline"/>
        </w:rPr>
        <w:t xml:space="preserve">The partnership could prove particularly beneficial for NASA right now given the recent reports saying it doesn’t have the funding needed for its Mars mission. </w:t>
      </w:r>
      <w:r w:rsidRPr="00E70197">
        <w:t xml:space="preserve">Of course, as with any change, push back is to be expected. For one, more established aerospace firms that already work with NASA — Lockheed Martin and Boeing, among others — might not be in favor of this idea. The important thing, however, is to realize that </w:t>
      </w:r>
      <w:r w:rsidRPr="00E70197">
        <w:rPr>
          <w:rStyle w:val="StyleUnderline"/>
        </w:rPr>
        <w:t>deep space exploration is an entirely different ballgame than missions in near-Earth orbit, and the best chance of success may come from pooling our resources.</w:t>
      </w:r>
    </w:p>
    <w:p w14:paraId="3A9B868F" w14:textId="77777777" w:rsidR="00B8701A" w:rsidRPr="00E70197" w:rsidRDefault="00B8701A" w:rsidP="00B8701A">
      <w:pPr>
        <w:pStyle w:val="Heading4"/>
      </w:pPr>
      <w:r w:rsidRPr="00E70197">
        <w:t xml:space="preserve">The CP turns the </w:t>
      </w:r>
      <w:proofErr w:type="spellStart"/>
      <w:r w:rsidRPr="00E70197">
        <w:t>aff</w:t>
      </w:r>
      <w:proofErr w:type="spellEnd"/>
      <w:r w:rsidRPr="00E70197">
        <w:t xml:space="preserve"> and prevents stifling of innovation.</w:t>
      </w:r>
    </w:p>
    <w:p w14:paraId="7B85F290" w14:textId="77777777" w:rsidR="00B8701A" w:rsidRPr="00E70197" w:rsidRDefault="00B8701A" w:rsidP="00B8701A">
      <w:r w:rsidRPr="00E70197">
        <w:rPr>
          <w:rStyle w:val="Style13ptBold"/>
        </w:rPr>
        <w:t xml:space="preserve">Van </w:t>
      </w:r>
      <w:proofErr w:type="spellStart"/>
      <w:r w:rsidRPr="00E70197">
        <w:rPr>
          <w:rStyle w:val="Style13ptBold"/>
        </w:rPr>
        <w:t>Burken</w:t>
      </w:r>
      <w:proofErr w:type="spellEnd"/>
      <w:r w:rsidRPr="00E70197">
        <w:rPr>
          <w:rStyle w:val="Style13ptBold"/>
        </w:rPr>
        <w:t xml:space="preserve"> 20 </w:t>
      </w:r>
      <w:r w:rsidRPr="00E70197">
        <w:t>[(Rebecca, technology policy analyst at Reason Foundation) “Biden Can Utilize Space Companies and Public-Private Partnerships,” December 14, 2020 https://reason.org/commentary/biden-can-utilize-space-companies-and-public-private-partnerships/] TDI</w:t>
      </w:r>
    </w:p>
    <w:p w14:paraId="5CB77D9D" w14:textId="77777777" w:rsidR="00B8701A" w:rsidRPr="00E70197" w:rsidRDefault="00B8701A" w:rsidP="00B8701A">
      <w:pPr>
        <w:rPr>
          <w:rStyle w:val="StyleUnderline"/>
        </w:rPr>
      </w:pPr>
      <w:r w:rsidRPr="00E70197">
        <w:rPr>
          <w:rStyle w:val="StyleUnderline"/>
        </w:rPr>
        <w:t xml:space="preserve">Biden Can Utilize Space Companies and Public-Private Partnerships The commercial space industry is making NASA's operations more cost-effective and encouraging innovation. </w:t>
      </w:r>
      <w:r w:rsidRPr="00E70197">
        <w:t xml:space="preserve">By Rebecca van </w:t>
      </w:r>
      <w:proofErr w:type="spellStart"/>
      <w:r w:rsidRPr="00E70197">
        <w:t>Burken</w:t>
      </w:r>
      <w:proofErr w:type="spellEnd"/>
      <w:r w:rsidRPr="00E70197">
        <w:t xml:space="preserve"> December 14, 2020 President-elect Joe Biden will predictably distance himself from many of the Trump administration’s policies and positions, but its openness to commercial space partnerships should not be among them. </w:t>
      </w:r>
      <w:r w:rsidRPr="00E70197">
        <w:rPr>
          <w:rStyle w:val="StyleUnderline"/>
        </w:rPr>
        <w:t xml:space="preserve">The expansion of public-private space partnerships that began during the Obama administration has continued during the Trump administration. These public-private partnerships have helped lead to many major space successes, including crewed-launches returning to American soil through SpaceX and the first-ever civilian passenger on a private suborbital spaceflight as part of Virgin Galactic’s 2019 VSS Unity SpaceShipTwo launch. These successes, and others, reflect positively on the U.S. space sector. However, they would not have happened without the entrepreneurial nature of commercial space. Unlike government engineers and scientists, commercial space operations are not constrained by government bureaucracy nor reliant on taxpayer funding. This allows commercial space companies to explore some seemingly far-fetched ideas, like 3D printing of small rockets, a concept being pioneered by the small start-up Relativity. </w:t>
      </w:r>
      <w:r w:rsidRPr="00E70197">
        <w:t xml:space="preserve">Commercial space companies must also develop and maintain a competitive edge to survive in the market. Significant competition ultimately creates less-costly services that give NASA more bang for its buck when developing new technology. </w:t>
      </w:r>
      <w:r w:rsidRPr="00E70197">
        <w:rPr>
          <w:rStyle w:val="StyleUnderline"/>
        </w:rPr>
        <w:t>Competitive market pressures have created inspiring innovation exemplified by SpaceX’s reusable rocket technology and proposals for recycling and turning discarded orbiting tanks into space stations. Without the federal government’s continued openness to commercial space, innovation, and invention in the U.S. space industry could be stifled</w:t>
      </w:r>
      <w:r w:rsidRPr="00E70197">
        <w:t xml:space="preserve">. Commercial space continues to show up when the government needs new services. </w:t>
      </w:r>
      <w:r w:rsidRPr="00E70197">
        <w:rPr>
          <w:rStyle w:val="StyleUnderline"/>
        </w:rPr>
        <w:t>Over the last few years, we have seen amazing new technologies developed to track environmental and climate concerns. This is, in part, because NASA has entered into deals with private companies like Planet that are able to analyze data collected by satellite imagery</w:t>
      </w:r>
      <w:r w:rsidRPr="00E70197">
        <w:t xml:space="preserve">. Planet has stakes in defense satellite imagery but has expanded its portfolio to collect data for climate scientists and researchers to use. Its constellation of 120 satellites is at work photographing every portion of the world at least once a day, which provides constant and up-to-date environmental information. </w:t>
      </w:r>
      <w:r w:rsidRPr="00E70197">
        <w:rPr>
          <w:rStyle w:val="StyleUnderline"/>
        </w:rPr>
        <w:t xml:space="preserve">By maintaining deals like that with commercial satellite companies, NASA can avoid the costs of creating its own satellite constellation and other remote sensing technology. Additionally, NASA does not need to focus its energies on updating technologies to keep up with new software and technological capabilities. </w:t>
      </w:r>
      <w:r w:rsidRPr="00E70197">
        <w:t xml:space="preserve">Companies that worry about competition in the market naturally reassess their services and the burden of doing this should be put on private industry, not on the government. </w:t>
      </w:r>
      <w:r w:rsidRPr="00E70197">
        <w:rPr>
          <w:rStyle w:val="StyleUnderline"/>
        </w:rPr>
        <w:t xml:space="preserve">Biden’s team should seek out the most effective private partners, hiring new talent in civil programs to use these systems. This would also free up funding for crewed space exploration. </w:t>
      </w:r>
      <w:r w:rsidRPr="00E70197">
        <w:t xml:space="preserve">In addition to looking to develop new partnerships for space-related efforts, a Biden administration should reassess the government’s old partnerships. Prior to the election, Reuters reported that some Biden associates believe he may try to continue funding the International Space Station (ISS) beyond its planned termination in 2025. Reuters reported: …Biden, on the other hand, would likely call for a delayed moonshot and propose a funding extension for the International Space Station if he wins the White House, according to people familiar with the fledging Biden space </w:t>
      </w:r>
      <w:proofErr w:type="spellStart"/>
      <w:r w:rsidRPr="00E70197">
        <w:t>agenda.Pushing</w:t>
      </w:r>
      <w:proofErr w:type="spellEnd"/>
      <w:r w:rsidRPr="00E70197">
        <w:t xml:space="preserve"> back the moon mission could cast more doubt on the long-term fate of Boeing Co’s Space Launch System (SLS) rocket, just as Elon Musk’s SpaceX and Jeff Bezos’ Blue Origin scramble to bring rival rockets to market as soon as next year. Extending support for the space station for a decade would also be a major boost for Boeing, whose $225 million annual ISS operations contract is set to expire in 2024 and is at the depths of a financial crisis caused by the COVID-19 pandemic and the 737 MAX grounding after fatal crashes. This directly contradicts the Trump administration’s efforts to cease funding for the archaic space station by 2025. If Biden were to continue funding this aging facility via NASA it would drain funds that could be used for more important space activities, including manned missions. Commercial companies are primed and ready to take over the space station’s functions, and NASA should allow them to do so. If Biden has taxpayers and NASA continue to fund the ISS, it would most likely continue to contract with a company that famous for draining government money—Boeing. The partnerships with Boeing are the types of space policies the incoming Biden administration should be reviewing. It should ask Congress for a Government Accountability Office audit of Boeing’s work on the Space Launch System (SLS). The contract is for the development of a rocket with heavy-lift capacities that is designed to bring humans and cargo to the moon and back. Unfortunately, it has had numerous delays and cost overruns and is still not ready for a test flight, as Bloomberg reported in August: Boeing Co.’s Space Launch System, the largest rocket in NASA’s history, will carry a price tag of at least $9.1 billion — or 30% more than the previous estimate for a key element in the agency’s plan to return to the moon. Additionally, the costs for new ground infrastructure at Florida’s Kennedy Space Center to support the deep-space exploration program has jumped to $2.4 billion, Kathy Lueders, NASA’s associate administrator for human spaceflight, said in a blog post Wednesday. That’s also a 30% increase, the National Aeronautics and Space Administration said in an email Thursday. While we wait for Boeing to reuse obsolete space shuttle hardware on SLS, companies like Blue Origin and SpaceX are continually reusing entire launch boosters. Biden’s administration needs a real review of whether it would be more cost and time effective to work with companies like SpaceX or Blue Origin. SLS is estimated to cost NASA $1 billion or more for each launch, after having already consumed $18.3 billion since 2010. By contrast, SpaceX has had its self-funded heavy-lift rocket Starship in development since 2012 and has been doing successful prototype tests since 2019. Another space entity that will be a key issue for the Biden administration is the military agency, U.S. Space Force, created by President Trump. Reason magazine had detailed the </w:t>
      </w:r>
      <w:r w:rsidRPr="00E70197">
        <w:rPr>
          <w:rStyle w:val="StyleUnderline"/>
        </w:rPr>
        <w:t xml:space="preserve">numerous reasons a Space Force should not have been created. Now that it does exist, the Space Force should be viewed as an agency that does not need to spend taxpayers’ money to create its own technology for its missions. Instead, it should use the readily available market of commercial partners ready to contract services. </w:t>
      </w:r>
      <w:r w:rsidRPr="00E70197">
        <w:t xml:space="preserve">Space News recently reported that Space Force is just now learning of the private sector’s capabilities: [Gen. John “Jay”] Raymond said in years past the only commercially viable services have been space launch and communications provided by geosynchronous satellites. But the Space Force is now becoming aware of other capabilities that are being offered commercially such as space tracking data, weather data and on-orbit satellite servicing. Raymond, chief of operations for Space Force, has previously committed to working closely with commercial satellite companies for space-related missions. Col. Michael “Hopper” Hopkins, commander of NASA’s SpaceX Crew-1 mission, was commissioned into the Space Force and began a new line of Space Force officers expected to launch to the ISS. </w:t>
      </w:r>
      <w:r w:rsidRPr="00E70197">
        <w:rPr>
          <w:rStyle w:val="StyleUnderline"/>
        </w:rPr>
        <w:t>To facilitate continued partnerships between Space Force and private enterprise, the Biden administration could back an initiative currently proposed to Congress that Space Force acquisitions be “speedy and agile.” Flexibility for Space Force would include pushing acquisition power to the lowest level of management and removing bureaucracy to make its programs more efficient. We are at a pivotal moment in the space industry’s history. The federal government has the opportunity to partner with space industry innovators like Elon Musk, Jeff Bezos, and Richard Branson, and ensure there’s the opportunity for new space startups to emerge and add value to the market. The other path, a government and NASA-centric approach to space, would likely stifle technological developments and breakthroughs by private companies, cost taxpayers a lot more money, and cause the United States to fall behind other nations in a number of key areas.</w:t>
      </w:r>
    </w:p>
    <w:p w14:paraId="21819B87" w14:textId="0B19FF39" w:rsidR="00A32B30" w:rsidRPr="00E70197" w:rsidRDefault="00DA1DEC" w:rsidP="00DA1DEC">
      <w:pPr>
        <w:pStyle w:val="Heading3"/>
      </w:pPr>
      <w:r w:rsidRPr="00E70197">
        <w:t>Dualism K – link</w:t>
      </w:r>
    </w:p>
    <w:p w14:paraId="418C26AE" w14:textId="34A4B415" w:rsidR="00DA1DEC" w:rsidRPr="00E70197" w:rsidRDefault="00DA1DEC" w:rsidP="00DA1DEC">
      <w:pPr>
        <w:pStyle w:val="Heading4"/>
      </w:pPr>
      <w:r w:rsidRPr="00E70197">
        <w:t>Space exploration is a failed attempt to secure humanity as the domain of the cosmos – expansion beyond the pale blue dot frees us from narcissistic attachments</w:t>
      </w:r>
    </w:p>
    <w:p w14:paraId="38B4B0DC" w14:textId="77777777" w:rsidR="00DA1DEC" w:rsidRPr="00E70197" w:rsidRDefault="00DA1DEC" w:rsidP="00DA1DEC">
      <w:pPr>
        <w:rPr>
          <w:sz w:val="16"/>
        </w:rPr>
      </w:pPr>
      <w:proofErr w:type="spellStart"/>
      <w:r w:rsidRPr="00E70197">
        <w:rPr>
          <w:rStyle w:val="Style13ptBold"/>
        </w:rPr>
        <w:t>Kilbryde</w:t>
      </w:r>
      <w:proofErr w:type="spellEnd"/>
      <w:r w:rsidRPr="00E70197">
        <w:rPr>
          <w:rStyle w:val="Style13ptBold"/>
        </w:rPr>
        <w:t xml:space="preserve"> 15</w:t>
      </w:r>
      <w:r w:rsidRPr="00E70197">
        <w:rPr>
          <w:sz w:val="16"/>
        </w:rPr>
        <w:t xml:space="preserve"> [(Anna, The University of Brighton, East Sussex, United Kingdom) “Space Travel as a Means for Re-Enchantment, Unification, and Spiritual Fulfillment”, 2015, </w:t>
      </w:r>
      <w:proofErr w:type="spellStart"/>
      <w:r w:rsidRPr="00E70197">
        <w:rPr>
          <w:sz w:val="16"/>
        </w:rPr>
        <w:t>Astrosociology</w:t>
      </w:r>
      <w:proofErr w:type="spellEnd"/>
      <w:r w:rsidRPr="00E70197">
        <w:rPr>
          <w:sz w:val="16"/>
        </w:rPr>
        <w:t xml:space="preserve"> Research Institute, Journal of </w:t>
      </w:r>
      <w:proofErr w:type="spellStart"/>
      <w:r w:rsidRPr="00E70197">
        <w:rPr>
          <w:sz w:val="16"/>
        </w:rPr>
        <w:t>Astrosociology</w:t>
      </w:r>
      <w:proofErr w:type="spellEnd"/>
      <w:r w:rsidRPr="00E70197">
        <w:rPr>
          <w:sz w:val="16"/>
        </w:rPr>
        <w:t xml:space="preserve"> Volume 1] TDI</w:t>
      </w:r>
    </w:p>
    <w:p w14:paraId="06F1C4FD" w14:textId="77777777" w:rsidR="00DA1DEC" w:rsidRPr="00E70197" w:rsidRDefault="00DA1DEC" w:rsidP="00DA1DEC">
      <w:r w:rsidRPr="00E70197">
        <w:rPr>
          <w:rStyle w:val="Emphasis"/>
        </w:rPr>
        <w:t>Space travel, capital, and industry could be viewed as an attempt to regain feelings of omnipotence</w:t>
      </w:r>
      <w:r w:rsidRPr="00E70197">
        <w:t xml:space="preserve"> similar to that felt at the stage of primary narcissism whereby the mother and the rest of the world is seen as an extension of the infant’s self, so he therefore mistakes this dependence on his mother as his own supremacy (Freud, 1973). Dickens and Ormrod (2007, p. 138) make comparable links between experiencing space and primary narcissism, e.g., the feeling of weightlessness in space is similar to the feeling experienced in the womb and argues the journey to space is a representation of a universal urge to detach themselves from the mother.</w:t>
      </w:r>
    </w:p>
    <w:p w14:paraId="041EC1F4" w14:textId="77777777" w:rsidR="00DA1DEC" w:rsidRPr="00E70197" w:rsidRDefault="00DA1DEC" w:rsidP="00DA1DEC">
      <w:r w:rsidRPr="00E70197">
        <w:rPr>
          <w:rStyle w:val="StyleUnderline"/>
        </w:rPr>
        <w:t xml:space="preserve">The emergence of new technologies such as the Hubble telescope, satellite technology, nanotechnology and other advancements have triggered a cosmological vision in which </w:t>
      </w:r>
      <w:r w:rsidRPr="00E70197">
        <w:rPr>
          <w:rStyle w:val="Emphasis"/>
        </w:rPr>
        <w:t>human recognition and intelligence are central to the development of the cosmos</w:t>
      </w:r>
      <w:r w:rsidRPr="00E70197">
        <w:t xml:space="preserve">. In this sense, </w:t>
      </w:r>
      <w:r w:rsidRPr="00E70197">
        <w:rPr>
          <w:rStyle w:val="StyleUnderline"/>
        </w:rPr>
        <w:t xml:space="preserve">our understanding of the universe constitutes the absolute truth of what is “out there;” </w:t>
      </w:r>
      <w:r w:rsidRPr="00E70197">
        <w:t xml:space="preserve">but if scientific knowledge of the universe has taught us anything, it is that </w:t>
      </w:r>
      <w:r w:rsidRPr="00E70197">
        <w:rPr>
          <w:rStyle w:val="StyleUnderline"/>
        </w:rPr>
        <w:t>we are certainly not omnipotent and the cosmos is in possession of forces much more powerful than we are</w:t>
      </w:r>
      <w:r w:rsidRPr="00E70197">
        <w:t>. It is for this reason that Dickens’ and Ormrod’s (2001, p. 138) idea that space-travel “denies the break from primary narcissism,” is being argued against here because the separation and the diminishment of omnipotence has already taken place when astronauts leave Earth.</w:t>
      </w:r>
    </w:p>
    <w:p w14:paraId="2B036F48" w14:textId="77777777" w:rsidR="00DA1DEC" w:rsidRDefault="00DA1DEC" w:rsidP="00DA1DEC">
      <w:pPr>
        <w:rPr>
          <w:rStyle w:val="StyleUnderline"/>
        </w:rPr>
      </w:pPr>
      <w:r w:rsidRPr="00E70197">
        <w:rPr>
          <w:rStyle w:val="Emphasis"/>
        </w:rPr>
        <w:t>Instead</w:t>
      </w:r>
      <w:r w:rsidRPr="00E70197">
        <w:t xml:space="preserve">, </w:t>
      </w:r>
      <w:r w:rsidRPr="00E70197">
        <w:rPr>
          <w:rStyle w:val="StyleUnderline"/>
        </w:rPr>
        <w:t>one may better understand the quest for enchantment and unity through space travel as a stage of secondary narcissism</w:t>
      </w:r>
      <w:r w:rsidRPr="00E70197">
        <w:t xml:space="preserve">, whereby </w:t>
      </w:r>
      <w:r w:rsidRPr="00E70197">
        <w:rPr>
          <w:rStyle w:val="StyleUnderline"/>
        </w:rPr>
        <w:t>the individual attempts to annul the pain of disappointed love</w:t>
      </w:r>
      <w:r w:rsidRPr="00E70197">
        <w:t xml:space="preserve"> (our separation from the mother/universe), </w:t>
      </w:r>
      <w:r w:rsidRPr="00E70197">
        <w:rPr>
          <w:rStyle w:val="StyleUnderline"/>
        </w:rPr>
        <w:t>to abolish our lack of control and redirects this love back to themselves rather than external objects</w:t>
      </w:r>
      <w:r w:rsidRPr="00E70197">
        <w:t xml:space="preserve">. Dickens and Ormrod (p. 136) provide an example of astronaut Russell </w:t>
      </w:r>
      <w:proofErr w:type="spellStart"/>
      <w:r w:rsidRPr="00E70197">
        <w:t>Schweickart</w:t>
      </w:r>
      <w:proofErr w:type="spellEnd"/>
      <w:r w:rsidRPr="00E70197">
        <w:t xml:space="preserve"> in which he claims he viewed his “mother” (the Earth) very differently when he was in the womb and that he was more equipped to take responsibility for her when he travelled to space and returned. </w:t>
      </w:r>
      <w:r w:rsidRPr="00E70197">
        <w:rPr>
          <w:rStyle w:val="StyleUnderline"/>
        </w:rPr>
        <w:t>This statement communicates that traveling to space embodies a process where one acknowledges the mother as an independent being, an entity for whom they feel a responsibility, thus redirecting this responsibility onto the self. The need to protect this “pale blue dot”</w:t>
      </w:r>
      <w:r w:rsidRPr="00E70197">
        <w:t xml:space="preserve"> (Sagan, 1994, p. 7) </w:t>
      </w:r>
      <w:r w:rsidRPr="00E70197">
        <w:rPr>
          <w:rStyle w:val="StyleUnderline"/>
        </w:rPr>
        <w:t>could also be viewed as secondary narcissism, as the adolescent may be trying to rectify feelings of separation and disappointment experienced at the break of primary narcissism</w:t>
      </w:r>
      <w:r w:rsidRPr="00E70197">
        <w:t xml:space="preserve">. </w:t>
      </w:r>
      <w:proofErr w:type="spellStart"/>
      <w:r w:rsidRPr="00E70197">
        <w:t>Lasch</w:t>
      </w:r>
      <w:proofErr w:type="spellEnd"/>
      <w:r w:rsidRPr="00E70197">
        <w:t xml:space="preserve"> (1979, p. 34) argues that every society tries to solve the universal trauma of separation from the mother and the fear of abandonment, which is in hindsight exacerbated by scientific understandings and rationalization. </w:t>
      </w:r>
      <w:r w:rsidRPr="00E70197">
        <w:rPr>
          <w:rStyle w:val="StyleUnderline"/>
        </w:rPr>
        <w:t>This attempt to solve this trauma may be through social conformity</w:t>
      </w:r>
      <w:r w:rsidRPr="00E70197">
        <w:t xml:space="preserve">, or according to </w:t>
      </w:r>
      <w:proofErr w:type="spellStart"/>
      <w:r w:rsidRPr="00E70197">
        <w:t>Lasch</w:t>
      </w:r>
      <w:proofErr w:type="spellEnd"/>
      <w:r w:rsidRPr="00E70197">
        <w:t xml:space="preserve">, through pathological illnesses (i.e. narcissism). However, he </w:t>
      </w:r>
      <w:r w:rsidRPr="00E70197">
        <w:rPr>
          <w:rStyle w:val="StyleUnderline"/>
        </w:rPr>
        <w:t>argues that each individual will do this uniquely, and space travel could well be one of the ways to resolve this issue.</w:t>
      </w:r>
    </w:p>
    <w:p w14:paraId="7F60D9B0" w14:textId="77777777" w:rsidR="00DA1DEC" w:rsidRPr="00DA1DEC" w:rsidRDefault="00DA1DEC" w:rsidP="00DA1DEC"/>
    <w:sectPr w:rsidR="00DA1DEC" w:rsidRPr="00DA1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A4F1DAC"/>
    <w:multiLevelType w:val="hybridMultilevel"/>
    <w:tmpl w:val="9578B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B2F4D"/>
    <w:rsid w:val="000139A3"/>
    <w:rsid w:val="00100833"/>
    <w:rsid w:val="00104529"/>
    <w:rsid w:val="00105942"/>
    <w:rsid w:val="001063C8"/>
    <w:rsid w:val="00107396"/>
    <w:rsid w:val="00127F99"/>
    <w:rsid w:val="00137D3B"/>
    <w:rsid w:val="00144A4C"/>
    <w:rsid w:val="00176AB0"/>
    <w:rsid w:val="00177B7D"/>
    <w:rsid w:val="0018322D"/>
    <w:rsid w:val="001B5776"/>
    <w:rsid w:val="001E527A"/>
    <w:rsid w:val="001F78CE"/>
    <w:rsid w:val="00203204"/>
    <w:rsid w:val="00251FC7"/>
    <w:rsid w:val="002855A7"/>
    <w:rsid w:val="002B146A"/>
    <w:rsid w:val="002B2F4D"/>
    <w:rsid w:val="002B5E17"/>
    <w:rsid w:val="00315690"/>
    <w:rsid w:val="00316B75"/>
    <w:rsid w:val="00325646"/>
    <w:rsid w:val="00326251"/>
    <w:rsid w:val="003460F2"/>
    <w:rsid w:val="0038158C"/>
    <w:rsid w:val="003902BA"/>
    <w:rsid w:val="003A09E2"/>
    <w:rsid w:val="003C75FA"/>
    <w:rsid w:val="00407037"/>
    <w:rsid w:val="004317D8"/>
    <w:rsid w:val="004605D6"/>
    <w:rsid w:val="004C60E8"/>
    <w:rsid w:val="004E3579"/>
    <w:rsid w:val="004E728B"/>
    <w:rsid w:val="004F39E0"/>
    <w:rsid w:val="00537BD5"/>
    <w:rsid w:val="005464DA"/>
    <w:rsid w:val="0057268A"/>
    <w:rsid w:val="005D2912"/>
    <w:rsid w:val="006065BD"/>
    <w:rsid w:val="0061516B"/>
    <w:rsid w:val="00645FA9"/>
    <w:rsid w:val="00647866"/>
    <w:rsid w:val="00665003"/>
    <w:rsid w:val="006A2AD0"/>
    <w:rsid w:val="006C2375"/>
    <w:rsid w:val="006D4ECC"/>
    <w:rsid w:val="0071349A"/>
    <w:rsid w:val="00722258"/>
    <w:rsid w:val="007243E5"/>
    <w:rsid w:val="00734AE0"/>
    <w:rsid w:val="00766EA0"/>
    <w:rsid w:val="007A2226"/>
    <w:rsid w:val="007D28B4"/>
    <w:rsid w:val="007F5B66"/>
    <w:rsid w:val="00823A1C"/>
    <w:rsid w:val="00845B9D"/>
    <w:rsid w:val="00860984"/>
    <w:rsid w:val="008B3ECB"/>
    <w:rsid w:val="008B4E85"/>
    <w:rsid w:val="008C1B2E"/>
    <w:rsid w:val="0091627E"/>
    <w:rsid w:val="0097032B"/>
    <w:rsid w:val="009D2EAD"/>
    <w:rsid w:val="009D54B2"/>
    <w:rsid w:val="009E1922"/>
    <w:rsid w:val="009F7ED2"/>
    <w:rsid w:val="00A14E01"/>
    <w:rsid w:val="00A32B30"/>
    <w:rsid w:val="00A93661"/>
    <w:rsid w:val="00A95652"/>
    <w:rsid w:val="00AB16A6"/>
    <w:rsid w:val="00AC0AB8"/>
    <w:rsid w:val="00B11F72"/>
    <w:rsid w:val="00B33C6D"/>
    <w:rsid w:val="00B4508F"/>
    <w:rsid w:val="00B55AD5"/>
    <w:rsid w:val="00B8057C"/>
    <w:rsid w:val="00B8701A"/>
    <w:rsid w:val="00B955C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46196"/>
    <w:rsid w:val="00D61409"/>
    <w:rsid w:val="00D6691E"/>
    <w:rsid w:val="00D71170"/>
    <w:rsid w:val="00D817D3"/>
    <w:rsid w:val="00DA1C92"/>
    <w:rsid w:val="00DA1DEC"/>
    <w:rsid w:val="00DA25D4"/>
    <w:rsid w:val="00DA6538"/>
    <w:rsid w:val="00E15E75"/>
    <w:rsid w:val="00E22B54"/>
    <w:rsid w:val="00E5262C"/>
    <w:rsid w:val="00E70197"/>
    <w:rsid w:val="00EC7DC4"/>
    <w:rsid w:val="00ED2F3E"/>
    <w:rsid w:val="00ED30CF"/>
    <w:rsid w:val="00EE54AD"/>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DB9F"/>
  <w15:chartTrackingRefBased/>
  <w15:docId w15:val="{6A5244B2-04BE-4963-951D-10C333852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14E01"/>
    <w:rPr>
      <w:rFonts w:ascii="Georgia" w:hAnsi="Georgia"/>
    </w:rPr>
  </w:style>
  <w:style w:type="paragraph" w:styleId="Heading1">
    <w:name w:val="heading 1"/>
    <w:aliases w:val="Pocket"/>
    <w:basedOn w:val="Normal"/>
    <w:next w:val="Normal"/>
    <w:link w:val="Heading1Char"/>
    <w:qFormat/>
    <w:rsid w:val="00A14E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4E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14E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14E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4E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4E01"/>
  </w:style>
  <w:style w:type="character" w:customStyle="1" w:styleId="Heading1Char">
    <w:name w:val="Heading 1 Char"/>
    <w:aliases w:val="Pocket Char"/>
    <w:basedOn w:val="DefaultParagraphFont"/>
    <w:link w:val="Heading1"/>
    <w:rsid w:val="00A14E0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14E0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14E01"/>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A14E01"/>
    <w:rPr>
      <w:rFonts w:ascii="Georgia" w:eastAsiaTheme="majorEastAsia" w:hAnsi="Georgia"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
    <w:basedOn w:val="DefaultParagraphFont"/>
    <w:link w:val="textbold"/>
    <w:uiPriority w:val="7"/>
    <w:qFormat/>
    <w:rsid w:val="00A14E01"/>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14E01"/>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A14E01"/>
    <w:rPr>
      <w:b/>
      <w:sz w:val="22"/>
      <w:u w:val="single"/>
    </w:rPr>
  </w:style>
  <w:style w:type="character" w:styleId="Hyperlink">
    <w:name w:val="Hyperlink"/>
    <w:aliases w:val="heading 1 (block title),Important,Read,Card Text,Internet Link,Analytic Text,Internet link,Heading 3 Char2,Block Char1,Heading 3 Char1 Char1,No Underline Char1,Text 7 Char1,Tags v 2 Char1,Card Char1,3: Cite Char1,Hat Char1,cite,TAG ,Char Char1"/>
    <w:basedOn w:val="DefaultParagraphFont"/>
    <w:link w:val="Card"/>
    <w:uiPriority w:val="99"/>
    <w:unhideWhenUsed/>
    <w:rsid w:val="00A14E01"/>
    <w:rPr>
      <w:color w:val="auto"/>
      <w:u w:val="none"/>
    </w:rPr>
  </w:style>
  <w:style w:type="character" w:styleId="FollowedHyperlink">
    <w:name w:val="FollowedHyperlink"/>
    <w:basedOn w:val="DefaultParagraphFont"/>
    <w:uiPriority w:val="99"/>
    <w:semiHidden/>
    <w:unhideWhenUsed/>
    <w:rsid w:val="00A14E01"/>
    <w:rPr>
      <w:color w:val="auto"/>
      <w:u w:val="none"/>
    </w:rPr>
  </w:style>
  <w:style w:type="paragraph" w:customStyle="1" w:styleId="Card">
    <w:name w:val="Card"/>
    <w:aliases w:val="card,Medium Grid 21,No Spacing111111,No Spacing31,No Spacing22,No Spacing3,tag,Dont use,No Spacing41,No Spacing111112,Note Level 2,Tags,No Spacing23,tags,nonunderlined,No Spacing1111,No Spacing2,Debate Text,Read stuff,No Spacing5,Tag and Cite"/>
    <w:basedOn w:val="Heading1"/>
    <w:link w:val="Hyperlink"/>
    <w:autoRedefine/>
    <w:uiPriority w:val="99"/>
    <w:qFormat/>
    <w:rsid w:val="002B2F4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D817D3"/>
    <w:rPr>
      <w:color w:val="605E5C"/>
      <w:shd w:val="clear" w:color="auto" w:fill="E1DFDD"/>
    </w:rPr>
  </w:style>
  <w:style w:type="paragraph" w:customStyle="1" w:styleId="textbold">
    <w:name w:val="text bold"/>
    <w:basedOn w:val="Normal"/>
    <w:link w:val="Emphasis"/>
    <w:uiPriority w:val="7"/>
    <w:qFormat/>
    <w:rsid w:val="00DA1DE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950652">
      <w:bodyDiv w:val="1"/>
      <w:marLeft w:val="0"/>
      <w:marRight w:val="0"/>
      <w:marTop w:val="0"/>
      <w:marBottom w:val="0"/>
      <w:divBdr>
        <w:top w:val="none" w:sz="0" w:space="0" w:color="auto"/>
        <w:left w:val="none" w:sz="0" w:space="0" w:color="auto"/>
        <w:bottom w:val="none" w:sz="0" w:space="0" w:color="auto"/>
        <w:right w:val="none" w:sz="0" w:space="0" w:color="auto"/>
      </w:divBdr>
    </w:div>
    <w:div w:id="1824159106">
      <w:bodyDiv w:val="1"/>
      <w:marLeft w:val="0"/>
      <w:marRight w:val="0"/>
      <w:marTop w:val="0"/>
      <w:marBottom w:val="0"/>
      <w:divBdr>
        <w:top w:val="none" w:sz="0" w:space="0" w:color="auto"/>
        <w:left w:val="none" w:sz="0" w:space="0" w:color="auto"/>
        <w:bottom w:val="none" w:sz="0" w:space="0" w:color="auto"/>
        <w:right w:val="none" w:sz="0" w:space="0" w:color="auto"/>
      </w:divBdr>
      <w:divsChild>
        <w:div w:id="1811097177">
          <w:marLeft w:val="0"/>
          <w:marRight w:val="0"/>
          <w:marTop w:val="0"/>
          <w:marBottom w:val="0"/>
          <w:divBdr>
            <w:top w:val="none" w:sz="0" w:space="0" w:color="auto"/>
            <w:left w:val="none" w:sz="0" w:space="0" w:color="auto"/>
            <w:bottom w:val="none" w:sz="0" w:space="0" w:color="auto"/>
            <w:right w:val="none" w:sz="0" w:space="0" w:color="auto"/>
          </w:divBdr>
          <w:divsChild>
            <w:div w:id="344091984">
              <w:marLeft w:val="0"/>
              <w:marRight w:val="0"/>
              <w:marTop w:val="0"/>
              <w:marBottom w:val="0"/>
              <w:divBdr>
                <w:top w:val="none" w:sz="0" w:space="0" w:color="auto"/>
                <w:left w:val="none" w:sz="0" w:space="0" w:color="auto"/>
                <w:bottom w:val="none" w:sz="0" w:space="0" w:color="auto"/>
                <w:right w:val="none" w:sz="0" w:space="0" w:color="auto"/>
              </w:divBdr>
            </w:div>
            <w:div w:id="816412246">
              <w:marLeft w:val="0"/>
              <w:marRight w:val="0"/>
              <w:marTop w:val="0"/>
              <w:marBottom w:val="0"/>
              <w:divBdr>
                <w:top w:val="none" w:sz="0" w:space="0" w:color="auto"/>
                <w:left w:val="none" w:sz="0" w:space="0" w:color="auto"/>
                <w:bottom w:val="none" w:sz="0" w:space="0" w:color="auto"/>
                <w:right w:val="none" w:sz="0" w:space="0" w:color="auto"/>
              </w:divBdr>
              <w:divsChild>
                <w:div w:id="1111901056">
                  <w:marLeft w:val="0"/>
                  <w:marRight w:val="0"/>
                  <w:marTop w:val="0"/>
                  <w:marBottom w:val="0"/>
                  <w:divBdr>
                    <w:top w:val="none" w:sz="0" w:space="0" w:color="auto"/>
                    <w:left w:val="none" w:sz="0" w:space="0" w:color="auto"/>
                    <w:bottom w:val="none" w:sz="0" w:space="0" w:color="auto"/>
                    <w:right w:val="none" w:sz="0" w:space="0" w:color="auto"/>
                  </w:divBdr>
                  <w:divsChild>
                    <w:div w:id="1870297165">
                      <w:marLeft w:val="0"/>
                      <w:marRight w:val="0"/>
                      <w:marTop w:val="0"/>
                      <w:marBottom w:val="0"/>
                      <w:divBdr>
                        <w:top w:val="none" w:sz="0" w:space="0" w:color="auto"/>
                        <w:left w:val="none" w:sz="0" w:space="0" w:color="auto"/>
                        <w:bottom w:val="none" w:sz="0" w:space="0" w:color="auto"/>
                        <w:right w:val="none" w:sz="0" w:space="0" w:color="auto"/>
                      </w:divBdr>
                      <w:divsChild>
                        <w:div w:id="950359360">
                          <w:marLeft w:val="0"/>
                          <w:marRight w:val="0"/>
                          <w:marTop w:val="0"/>
                          <w:marBottom w:val="0"/>
                          <w:divBdr>
                            <w:top w:val="none" w:sz="0" w:space="0" w:color="auto"/>
                            <w:left w:val="none" w:sz="0" w:space="0" w:color="auto"/>
                            <w:bottom w:val="none" w:sz="0" w:space="0" w:color="auto"/>
                            <w:right w:val="none" w:sz="0" w:space="0" w:color="auto"/>
                          </w:divBdr>
                          <w:divsChild>
                            <w:div w:id="1048187763">
                              <w:marLeft w:val="0"/>
                              <w:marRight w:val="0"/>
                              <w:marTop w:val="0"/>
                              <w:marBottom w:val="0"/>
                              <w:divBdr>
                                <w:top w:val="none" w:sz="0" w:space="0" w:color="auto"/>
                                <w:left w:val="none" w:sz="0" w:space="0" w:color="auto"/>
                                <w:bottom w:val="none" w:sz="0" w:space="0" w:color="auto"/>
                                <w:right w:val="none" w:sz="0" w:space="0" w:color="auto"/>
                              </w:divBdr>
                              <w:divsChild>
                                <w:div w:id="1208226018">
                                  <w:marLeft w:val="0"/>
                                  <w:marRight w:val="0"/>
                                  <w:marTop w:val="0"/>
                                  <w:marBottom w:val="0"/>
                                  <w:divBdr>
                                    <w:top w:val="none" w:sz="0" w:space="0" w:color="auto"/>
                                    <w:left w:val="none" w:sz="0" w:space="0" w:color="auto"/>
                                    <w:bottom w:val="none" w:sz="0" w:space="0" w:color="auto"/>
                                    <w:right w:val="none" w:sz="0" w:space="0" w:color="auto"/>
                                  </w:divBdr>
                                  <w:divsChild>
                                    <w:div w:id="19461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391070">
                          <w:marLeft w:val="0"/>
                          <w:marRight w:val="0"/>
                          <w:marTop w:val="0"/>
                          <w:marBottom w:val="0"/>
                          <w:divBdr>
                            <w:top w:val="none" w:sz="0" w:space="0" w:color="auto"/>
                            <w:left w:val="none" w:sz="0" w:space="0" w:color="auto"/>
                            <w:bottom w:val="none" w:sz="0" w:space="0" w:color="auto"/>
                            <w:right w:val="none" w:sz="0" w:space="0" w:color="auto"/>
                          </w:divBdr>
                          <w:divsChild>
                            <w:div w:id="1354070076">
                              <w:marLeft w:val="0"/>
                              <w:marRight w:val="0"/>
                              <w:marTop w:val="0"/>
                              <w:marBottom w:val="0"/>
                              <w:divBdr>
                                <w:top w:val="none" w:sz="0" w:space="0" w:color="auto"/>
                                <w:left w:val="none" w:sz="0" w:space="0" w:color="auto"/>
                                <w:bottom w:val="none" w:sz="0" w:space="0" w:color="auto"/>
                                <w:right w:val="none" w:sz="0" w:space="0" w:color="auto"/>
                              </w:divBdr>
                              <w:divsChild>
                                <w:div w:id="289945460">
                                  <w:marLeft w:val="0"/>
                                  <w:marRight w:val="0"/>
                                  <w:marTop w:val="0"/>
                                  <w:marBottom w:val="0"/>
                                  <w:divBdr>
                                    <w:top w:val="single" w:sz="12" w:space="0" w:color="000000"/>
                                    <w:left w:val="none" w:sz="0" w:space="0" w:color="auto"/>
                                    <w:bottom w:val="single" w:sz="12" w:space="0" w:color="000000"/>
                                    <w:right w:val="none" w:sz="0" w:space="0" w:color="auto"/>
                                  </w:divBdr>
                                </w:div>
                                <w:div w:id="1541360774">
                                  <w:marLeft w:val="0"/>
                                  <w:marRight w:val="0"/>
                                  <w:marTop w:val="0"/>
                                  <w:marBottom w:val="0"/>
                                  <w:divBdr>
                                    <w:top w:val="none" w:sz="0" w:space="0" w:color="auto"/>
                                    <w:left w:val="none" w:sz="0" w:space="0" w:color="auto"/>
                                    <w:bottom w:val="none" w:sz="0" w:space="0" w:color="auto"/>
                                    <w:right w:val="none" w:sz="0" w:space="0" w:color="auto"/>
                                  </w:divBdr>
                                  <w:divsChild>
                                    <w:div w:id="177013672">
                                      <w:marLeft w:val="0"/>
                                      <w:marRight w:val="0"/>
                                      <w:marTop w:val="0"/>
                                      <w:marBottom w:val="0"/>
                                      <w:divBdr>
                                        <w:top w:val="none" w:sz="0" w:space="0" w:color="auto"/>
                                        <w:left w:val="none" w:sz="0" w:space="0" w:color="auto"/>
                                        <w:bottom w:val="none" w:sz="0" w:space="0" w:color="auto"/>
                                        <w:right w:val="none" w:sz="0" w:space="0" w:color="auto"/>
                                      </w:divBdr>
                                      <w:divsChild>
                                        <w:div w:id="1943953575">
                                          <w:marLeft w:val="0"/>
                                          <w:marRight w:val="0"/>
                                          <w:marTop w:val="0"/>
                                          <w:marBottom w:val="0"/>
                                          <w:divBdr>
                                            <w:top w:val="none" w:sz="0" w:space="0" w:color="auto"/>
                                            <w:left w:val="none" w:sz="0" w:space="0" w:color="auto"/>
                                            <w:bottom w:val="none" w:sz="0" w:space="0" w:color="auto"/>
                                            <w:right w:val="none" w:sz="0" w:space="0" w:color="auto"/>
                                          </w:divBdr>
                                          <w:divsChild>
                                            <w:div w:id="20738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3304">
                                      <w:marLeft w:val="0"/>
                                      <w:marRight w:val="0"/>
                                      <w:marTop w:val="0"/>
                                      <w:marBottom w:val="100"/>
                                      <w:divBdr>
                                        <w:top w:val="none" w:sz="0" w:space="0" w:color="auto"/>
                                        <w:left w:val="none" w:sz="0" w:space="0" w:color="auto"/>
                                        <w:bottom w:val="none" w:sz="0" w:space="0" w:color="auto"/>
                                        <w:right w:val="none" w:sz="0" w:space="0" w:color="auto"/>
                                      </w:divBdr>
                                      <w:divsChild>
                                        <w:div w:id="1566600908">
                                          <w:marLeft w:val="0"/>
                                          <w:marRight w:val="0"/>
                                          <w:marTop w:val="0"/>
                                          <w:marBottom w:val="0"/>
                                          <w:divBdr>
                                            <w:top w:val="none" w:sz="0" w:space="0" w:color="auto"/>
                                            <w:left w:val="none" w:sz="0" w:space="0" w:color="auto"/>
                                            <w:bottom w:val="none" w:sz="0" w:space="0" w:color="auto"/>
                                            <w:right w:val="none" w:sz="0" w:space="0" w:color="auto"/>
                                          </w:divBdr>
                                        </w:div>
                                        <w:div w:id="114445477">
                                          <w:marLeft w:val="0"/>
                                          <w:marRight w:val="0"/>
                                          <w:marTop w:val="0"/>
                                          <w:marBottom w:val="0"/>
                                          <w:divBdr>
                                            <w:top w:val="none" w:sz="0" w:space="0" w:color="auto"/>
                                            <w:left w:val="none" w:sz="0" w:space="0" w:color="auto"/>
                                            <w:bottom w:val="none" w:sz="0" w:space="0" w:color="auto"/>
                                            <w:right w:val="none" w:sz="0" w:space="0" w:color="auto"/>
                                          </w:divBdr>
                                          <w:divsChild>
                                            <w:div w:id="1583684200">
                                              <w:marLeft w:val="0"/>
                                              <w:marRight w:val="0"/>
                                              <w:marTop w:val="0"/>
                                              <w:marBottom w:val="0"/>
                                              <w:divBdr>
                                                <w:top w:val="none" w:sz="0" w:space="0" w:color="auto"/>
                                                <w:left w:val="none" w:sz="0" w:space="0" w:color="auto"/>
                                                <w:bottom w:val="none" w:sz="0" w:space="0" w:color="auto"/>
                                                <w:right w:val="none" w:sz="0" w:space="0" w:color="auto"/>
                                              </w:divBdr>
                                              <w:divsChild>
                                                <w:div w:id="127331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68413">
                                          <w:marLeft w:val="0"/>
                                          <w:marRight w:val="0"/>
                                          <w:marTop w:val="0"/>
                                          <w:marBottom w:val="0"/>
                                          <w:divBdr>
                                            <w:top w:val="none" w:sz="0" w:space="0" w:color="auto"/>
                                            <w:left w:val="none" w:sz="0" w:space="0" w:color="auto"/>
                                            <w:bottom w:val="none" w:sz="0" w:space="0" w:color="auto"/>
                                            <w:right w:val="none" w:sz="0" w:space="0" w:color="auto"/>
                                          </w:divBdr>
                                          <w:divsChild>
                                            <w:div w:id="19161860">
                                              <w:marLeft w:val="0"/>
                                              <w:marRight w:val="0"/>
                                              <w:marTop w:val="0"/>
                                              <w:marBottom w:val="0"/>
                                              <w:divBdr>
                                                <w:top w:val="none" w:sz="0" w:space="0" w:color="auto"/>
                                                <w:left w:val="none" w:sz="0" w:space="0" w:color="auto"/>
                                                <w:bottom w:val="none" w:sz="0" w:space="0" w:color="auto"/>
                                                <w:right w:val="none" w:sz="0" w:space="0" w:color="auto"/>
                                              </w:divBdr>
                                              <w:divsChild>
                                                <w:div w:id="568929760">
                                                  <w:marLeft w:val="0"/>
                                                  <w:marRight w:val="0"/>
                                                  <w:marTop w:val="0"/>
                                                  <w:marBottom w:val="0"/>
                                                  <w:divBdr>
                                                    <w:top w:val="none" w:sz="0" w:space="0" w:color="auto"/>
                                                    <w:left w:val="none" w:sz="0" w:space="0" w:color="auto"/>
                                                    <w:bottom w:val="none" w:sz="0" w:space="0" w:color="auto"/>
                                                    <w:right w:val="none" w:sz="0" w:space="0" w:color="auto"/>
                                                  </w:divBdr>
                                                  <w:divsChild>
                                                    <w:div w:id="179374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3149">
                                  <w:marLeft w:val="0"/>
                                  <w:marRight w:val="0"/>
                                  <w:marTop w:val="0"/>
                                  <w:marBottom w:val="0"/>
                                  <w:divBdr>
                                    <w:top w:val="single" w:sz="6" w:space="0" w:color="E5E5E5"/>
                                    <w:left w:val="none" w:sz="0" w:space="0" w:color="auto"/>
                                    <w:bottom w:val="none" w:sz="0" w:space="0" w:color="auto"/>
                                    <w:right w:val="none" w:sz="0" w:space="0" w:color="auto"/>
                                  </w:divBdr>
                                  <w:divsChild>
                                    <w:div w:id="132988963">
                                      <w:marLeft w:val="0"/>
                                      <w:marRight w:val="0"/>
                                      <w:marTop w:val="0"/>
                                      <w:marBottom w:val="0"/>
                                      <w:divBdr>
                                        <w:top w:val="none" w:sz="0" w:space="0" w:color="auto"/>
                                        <w:left w:val="none" w:sz="0" w:space="0" w:color="auto"/>
                                        <w:bottom w:val="none" w:sz="0" w:space="0" w:color="auto"/>
                                        <w:right w:val="none" w:sz="0" w:space="0" w:color="auto"/>
                                      </w:divBdr>
                                      <w:divsChild>
                                        <w:div w:id="683361658">
                                          <w:marLeft w:val="0"/>
                                          <w:marRight w:val="0"/>
                                          <w:marTop w:val="0"/>
                                          <w:marBottom w:val="0"/>
                                          <w:divBdr>
                                            <w:top w:val="none" w:sz="0" w:space="0" w:color="auto"/>
                                            <w:left w:val="none" w:sz="0" w:space="0" w:color="auto"/>
                                            <w:bottom w:val="none" w:sz="0" w:space="0" w:color="auto"/>
                                            <w:right w:val="none" w:sz="0" w:space="0" w:color="auto"/>
                                          </w:divBdr>
                                          <w:divsChild>
                                            <w:div w:id="360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6051">
                                      <w:marLeft w:val="0"/>
                                      <w:marRight w:val="0"/>
                                      <w:marTop w:val="0"/>
                                      <w:marBottom w:val="100"/>
                                      <w:divBdr>
                                        <w:top w:val="none" w:sz="0" w:space="0" w:color="auto"/>
                                        <w:left w:val="none" w:sz="0" w:space="0" w:color="auto"/>
                                        <w:bottom w:val="none" w:sz="0" w:space="0" w:color="auto"/>
                                        <w:right w:val="none" w:sz="0" w:space="0" w:color="auto"/>
                                      </w:divBdr>
                                      <w:divsChild>
                                        <w:div w:id="539127348">
                                          <w:marLeft w:val="0"/>
                                          <w:marRight w:val="0"/>
                                          <w:marTop w:val="0"/>
                                          <w:marBottom w:val="0"/>
                                          <w:divBdr>
                                            <w:top w:val="none" w:sz="0" w:space="0" w:color="auto"/>
                                            <w:left w:val="none" w:sz="0" w:space="0" w:color="auto"/>
                                            <w:bottom w:val="none" w:sz="0" w:space="0" w:color="auto"/>
                                            <w:right w:val="none" w:sz="0" w:space="0" w:color="auto"/>
                                          </w:divBdr>
                                        </w:div>
                                        <w:div w:id="1013918309">
                                          <w:marLeft w:val="0"/>
                                          <w:marRight w:val="0"/>
                                          <w:marTop w:val="0"/>
                                          <w:marBottom w:val="0"/>
                                          <w:divBdr>
                                            <w:top w:val="none" w:sz="0" w:space="0" w:color="auto"/>
                                            <w:left w:val="none" w:sz="0" w:space="0" w:color="auto"/>
                                            <w:bottom w:val="none" w:sz="0" w:space="0" w:color="auto"/>
                                            <w:right w:val="none" w:sz="0" w:space="0" w:color="auto"/>
                                          </w:divBdr>
                                          <w:divsChild>
                                            <w:div w:id="1058944489">
                                              <w:marLeft w:val="0"/>
                                              <w:marRight w:val="0"/>
                                              <w:marTop w:val="0"/>
                                              <w:marBottom w:val="0"/>
                                              <w:divBdr>
                                                <w:top w:val="none" w:sz="0" w:space="0" w:color="auto"/>
                                                <w:left w:val="none" w:sz="0" w:space="0" w:color="auto"/>
                                                <w:bottom w:val="none" w:sz="0" w:space="0" w:color="auto"/>
                                                <w:right w:val="none" w:sz="0" w:space="0" w:color="auto"/>
                                              </w:divBdr>
                                              <w:divsChild>
                                                <w:div w:id="16955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8926">
                                          <w:marLeft w:val="0"/>
                                          <w:marRight w:val="0"/>
                                          <w:marTop w:val="0"/>
                                          <w:marBottom w:val="0"/>
                                          <w:divBdr>
                                            <w:top w:val="none" w:sz="0" w:space="0" w:color="auto"/>
                                            <w:left w:val="none" w:sz="0" w:space="0" w:color="auto"/>
                                            <w:bottom w:val="none" w:sz="0" w:space="0" w:color="auto"/>
                                            <w:right w:val="none" w:sz="0" w:space="0" w:color="auto"/>
                                          </w:divBdr>
                                          <w:divsChild>
                                            <w:div w:id="1600604197">
                                              <w:marLeft w:val="0"/>
                                              <w:marRight w:val="0"/>
                                              <w:marTop w:val="0"/>
                                              <w:marBottom w:val="0"/>
                                              <w:divBdr>
                                                <w:top w:val="none" w:sz="0" w:space="0" w:color="auto"/>
                                                <w:left w:val="none" w:sz="0" w:space="0" w:color="auto"/>
                                                <w:bottom w:val="none" w:sz="0" w:space="0" w:color="auto"/>
                                                <w:right w:val="none" w:sz="0" w:space="0" w:color="auto"/>
                                              </w:divBdr>
                                              <w:divsChild>
                                                <w:div w:id="199517857">
                                                  <w:marLeft w:val="0"/>
                                                  <w:marRight w:val="0"/>
                                                  <w:marTop w:val="0"/>
                                                  <w:marBottom w:val="0"/>
                                                  <w:divBdr>
                                                    <w:top w:val="none" w:sz="0" w:space="0" w:color="auto"/>
                                                    <w:left w:val="none" w:sz="0" w:space="0" w:color="auto"/>
                                                    <w:bottom w:val="none" w:sz="0" w:space="0" w:color="auto"/>
                                                    <w:right w:val="none" w:sz="0" w:space="0" w:color="auto"/>
                                                  </w:divBdr>
                                                  <w:divsChild>
                                                    <w:div w:id="11922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242818">
                                  <w:marLeft w:val="0"/>
                                  <w:marRight w:val="0"/>
                                  <w:marTop w:val="0"/>
                                  <w:marBottom w:val="0"/>
                                  <w:divBdr>
                                    <w:top w:val="single" w:sz="6" w:space="0" w:color="E5E5E5"/>
                                    <w:left w:val="none" w:sz="0" w:space="0" w:color="auto"/>
                                    <w:bottom w:val="none" w:sz="0" w:space="0" w:color="auto"/>
                                    <w:right w:val="none" w:sz="0" w:space="0" w:color="auto"/>
                                  </w:divBdr>
                                  <w:divsChild>
                                    <w:div w:id="1505514517">
                                      <w:marLeft w:val="0"/>
                                      <w:marRight w:val="0"/>
                                      <w:marTop w:val="0"/>
                                      <w:marBottom w:val="0"/>
                                      <w:divBdr>
                                        <w:top w:val="none" w:sz="0" w:space="0" w:color="auto"/>
                                        <w:left w:val="none" w:sz="0" w:space="0" w:color="auto"/>
                                        <w:bottom w:val="none" w:sz="0" w:space="0" w:color="auto"/>
                                        <w:right w:val="none" w:sz="0" w:space="0" w:color="auto"/>
                                      </w:divBdr>
                                      <w:divsChild>
                                        <w:div w:id="502357765">
                                          <w:marLeft w:val="0"/>
                                          <w:marRight w:val="0"/>
                                          <w:marTop w:val="0"/>
                                          <w:marBottom w:val="0"/>
                                          <w:divBdr>
                                            <w:top w:val="none" w:sz="0" w:space="0" w:color="auto"/>
                                            <w:left w:val="none" w:sz="0" w:space="0" w:color="auto"/>
                                            <w:bottom w:val="none" w:sz="0" w:space="0" w:color="auto"/>
                                            <w:right w:val="none" w:sz="0" w:space="0" w:color="auto"/>
                                          </w:divBdr>
                                          <w:divsChild>
                                            <w:div w:id="201164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8066">
                                      <w:marLeft w:val="0"/>
                                      <w:marRight w:val="0"/>
                                      <w:marTop w:val="0"/>
                                      <w:marBottom w:val="100"/>
                                      <w:divBdr>
                                        <w:top w:val="none" w:sz="0" w:space="0" w:color="auto"/>
                                        <w:left w:val="none" w:sz="0" w:space="0" w:color="auto"/>
                                        <w:bottom w:val="none" w:sz="0" w:space="0" w:color="auto"/>
                                        <w:right w:val="none" w:sz="0" w:space="0" w:color="auto"/>
                                      </w:divBdr>
                                      <w:divsChild>
                                        <w:div w:id="1447193317">
                                          <w:marLeft w:val="0"/>
                                          <w:marRight w:val="0"/>
                                          <w:marTop w:val="0"/>
                                          <w:marBottom w:val="0"/>
                                          <w:divBdr>
                                            <w:top w:val="none" w:sz="0" w:space="0" w:color="auto"/>
                                            <w:left w:val="none" w:sz="0" w:space="0" w:color="auto"/>
                                            <w:bottom w:val="none" w:sz="0" w:space="0" w:color="auto"/>
                                            <w:right w:val="none" w:sz="0" w:space="0" w:color="auto"/>
                                          </w:divBdr>
                                        </w:div>
                                        <w:div w:id="425276204">
                                          <w:marLeft w:val="0"/>
                                          <w:marRight w:val="0"/>
                                          <w:marTop w:val="0"/>
                                          <w:marBottom w:val="0"/>
                                          <w:divBdr>
                                            <w:top w:val="none" w:sz="0" w:space="0" w:color="auto"/>
                                            <w:left w:val="none" w:sz="0" w:space="0" w:color="auto"/>
                                            <w:bottom w:val="none" w:sz="0" w:space="0" w:color="auto"/>
                                            <w:right w:val="none" w:sz="0" w:space="0" w:color="auto"/>
                                          </w:divBdr>
                                          <w:divsChild>
                                            <w:div w:id="1309749746">
                                              <w:marLeft w:val="0"/>
                                              <w:marRight w:val="0"/>
                                              <w:marTop w:val="0"/>
                                              <w:marBottom w:val="0"/>
                                              <w:divBdr>
                                                <w:top w:val="none" w:sz="0" w:space="0" w:color="auto"/>
                                                <w:left w:val="none" w:sz="0" w:space="0" w:color="auto"/>
                                                <w:bottom w:val="none" w:sz="0" w:space="0" w:color="auto"/>
                                                <w:right w:val="none" w:sz="0" w:space="0" w:color="auto"/>
                                              </w:divBdr>
                                              <w:divsChild>
                                                <w:div w:id="10035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836144">
                                          <w:marLeft w:val="0"/>
                                          <w:marRight w:val="0"/>
                                          <w:marTop w:val="0"/>
                                          <w:marBottom w:val="0"/>
                                          <w:divBdr>
                                            <w:top w:val="none" w:sz="0" w:space="0" w:color="auto"/>
                                            <w:left w:val="none" w:sz="0" w:space="0" w:color="auto"/>
                                            <w:bottom w:val="none" w:sz="0" w:space="0" w:color="auto"/>
                                            <w:right w:val="none" w:sz="0" w:space="0" w:color="auto"/>
                                          </w:divBdr>
                                          <w:divsChild>
                                            <w:div w:id="913662305">
                                              <w:marLeft w:val="0"/>
                                              <w:marRight w:val="0"/>
                                              <w:marTop w:val="0"/>
                                              <w:marBottom w:val="0"/>
                                              <w:divBdr>
                                                <w:top w:val="none" w:sz="0" w:space="0" w:color="auto"/>
                                                <w:left w:val="none" w:sz="0" w:space="0" w:color="auto"/>
                                                <w:bottom w:val="none" w:sz="0" w:space="0" w:color="auto"/>
                                                <w:right w:val="none" w:sz="0" w:space="0" w:color="auto"/>
                                              </w:divBdr>
                                              <w:divsChild>
                                                <w:div w:id="1992253678">
                                                  <w:marLeft w:val="0"/>
                                                  <w:marRight w:val="0"/>
                                                  <w:marTop w:val="0"/>
                                                  <w:marBottom w:val="0"/>
                                                  <w:divBdr>
                                                    <w:top w:val="none" w:sz="0" w:space="0" w:color="auto"/>
                                                    <w:left w:val="none" w:sz="0" w:space="0" w:color="auto"/>
                                                    <w:bottom w:val="none" w:sz="0" w:space="0" w:color="auto"/>
                                                    <w:right w:val="none" w:sz="0" w:space="0" w:color="auto"/>
                                                  </w:divBdr>
                                                  <w:divsChild>
                                                    <w:div w:id="10164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06579">
                                  <w:marLeft w:val="0"/>
                                  <w:marRight w:val="0"/>
                                  <w:marTop w:val="0"/>
                                  <w:marBottom w:val="0"/>
                                  <w:divBdr>
                                    <w:top w:val="single" w:sz="6" w:space="0" w:color="E5E5E5"/>
                                    <w:left w:val="none" w:sz="0" w:space="0" w:color="auto"/>
                                    <w:bottom w:val="none" w:sz="0" w:space="0" w:color="auto"/>
                                    <w:right w:val="none" w:sz="0" w:space="0" w:color="auto"/>
                                  </w:divBdr>
                                  <w:divsChild>
                                    <w:div w:id="951548982">
                                      <w:marLeft w:val="0"/>
                                      <w:marRight w:val="0"/>
                                      <w:marTop w:val="0"/>
                                      <w:marBottom w:val="0"/>
                                      <w:divBdr>
                                        <w:top w:val="none" w:sz="0" w:space="0" w:color="auto"/>
                                        <w:left w:val="none" w:sz="0" w:space="0" w:color="auto"/>
                                        <w:bottom w:val="none" w:sz="0" w:space="0" w:color="auto"/>
                                        <w:right w:val="none" w:sz="0" w:space="0" w:color="auto"/>
                                      </w:divBdr>
                                      <w:divsChild>
                                        <w:div w:id="917593866">
                                          <w:marLeft w:val="0"/>
                                          <w:marRight w:val="0"/>
                                          <w:marTop w:val="0"/>
                                          <w:marBottom w:val="0"/>
                                          <w:divBdr>
                                            <w:top w:val="none" w:sz="0" w:space="0" w:color="auto"/>
                                            <w:left w:val="none" w:sz="0" w:space="0" w:color="auto"/>
                                            <w:bottom w:val="none" w:sz="0" w:space="0" w:color="auto"/>
                                            <w:right w:val="none" w:sz="0" w:space="0" w:color="auto"/>
                                          </w:divBdr>
                                          <w:divsChild>
                                            <w:div w:id="1319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2223">
                                      <w:marLeft w:val="0"/>
                                      <w:marRight w:val="0"/>
                                      <w:marTop w:val="0"/>
                                      <w:marBottom w:val="100"/>
                                      <w:divBdr>
                                        <w:top w:val="none" w:sz="0" w:space="0" w:color="auto"/>
                                        <w:left w:val="none" w:sz="0" w:space="0" w:color="auto"/>
                                        <w:bottom w:val="none" w:sz="0" w:space="0" w:color="auto"/>
                                        <w:right w:val="none" w:sz="0" w:space="0" w:color="auto"/>
                                      </w:divBdr>
                                      <w:divsChild>
                                        <w:div w:id="1170371753">
                                          <w:marLeft w:val="0"/>
                                          <w:marRight w:val="0"/>
                                          <w:marTop w:val="0"/>
                                          <w:marBottom w:val="0"/>
                                          <w:divBdr>
                                            <w:top w:val="none" w:sz="0" w:space="0" w:color="auto"/>
                                            <w:left w:val="none" w:sz="0" w:space="0" w:color="auto"/>
                                            <w:bottom w:val="none" w:sz="0" w:space="0" w:color="auto"/>
                                            <w:right w:val="none" w:sz="0" w:space="0" w:color="auto"/>
                                          </w:divBdr>
                                        </w:div>
                                        <w:div w:id="1896117484">
                                          <w:marLeft w:val="0"/>
                                          <w:marRight w:val="0"/>
                                          <w:marTop w:val="0"/>
                                          <w:marBottom w:val="0"/>
                                          <w:divBdr>
                                            <w:top w:val="none" w:sz="0" w:space="0" w:color="auto"/>
                                            <w:left w:val="none" w:sz="0" w:space="0" w:color="auto"/>
                                            <w:bottom w:val="none" w:sz="0" w:space="0" w:color="auto"/>
                                            <w:right w:val="none" w:sz="0" w:space="0" w:color="auto"/>
                                          </w:divBdr>
                                          <w:divsChild>
                                            <w:div w:id="612397600">
                                              <w:marLeft w:val="0"/>
                                              <w:marRight w:val="0"/>
                                              <w:marTop w:val="0"/>
                                              <w:marBottom w:val="0"/>
                                              <w:divBdr>
                                                <w:top w:val="none" w:sz="0" w:space="0" w:color="auto"/>
                                                <w:left w:val="none" w:sz="0" w:space="0" w:color="auto"/>
                                                <w:bottom w:val="none" w:sz="0" w:space="0" w:color="auto"/>
                                                <w:right w:val="none" w:sz="0" w:space="0" w:color="auto"/>
                                              </w:divBdr>
                                              <w:divsChild>
                                                <w:div w:id="17910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2494">
                                          <w:marLeft w:val="0"/>
                                          <w:marRight w:val="0"/>
                                          <w:marTop w:val="0"/>
                                          <w:marBottom w:val="0"/>
                                          <w:divBdr>
                                            <w:top w:val="none" w:sz="0" w:space="0" w:color="auto"/>
                                            <w:left w:val="none" w:sz="0" w:space="0" w:color="auto"/>
                                            <w:bottom w:val="none" w:sz="0" w:space="0" w:color="auto"/>
                                            <w:right w:val="none" w:sz="0" w:space="0" w:color="auto"/>
                                          </w:divBdr>
                                          <w:divsChild>
                                            <w:div w:id="1693338597">
                                              <w:marLeft w:val="0"/>
                                              <w:marRight w:val="0"/>
                                              <w:marTop w:val="0"/>
                                              <w:marBottom w:val="0"/>
                                              <w:divBdr>
                                                <w:top w:val="none" w:sz="0" w:space="0" w:color="auto"/>
                                                <w:left w:val="none" w:sz="0" w:space="0" w:color="auto"/>
                                                <w:bottom w:val="none" w:sz="0" w:space="0" w:color="auto"/>
                                                <w:right w:val="none" w:sz="0" w:space="0" w:color="auto"/>
                                              </w:divBdr>
                                              <w:divsChild>
                                                <w:div w:id="1249772126">
                                                  <w:marLeft w:val="0"/>
                                                  <w:marRight w:val="0"/>
                                                  <w:marTop w:val="0"/>
                                                  <w:marBottom w:val="0"/>
                                                  <w:divBdr>
                                                    <w:top w:val="none" w:sz="0" w:space="0" w:color="auto"/>
                                                    <w:left w:val="none" w:sz="0" w:space="0" w:color="auto"/>
                                                    <w:bottom w:val="none" w:sz="0" w:space="0" w:color="auto"/>
                                                    <w:right w:val="none" w:sz="0" w:space="0" w:color="auto"/>
                                                  </w:divBdr>
                                                  <w:divsChild>
                                                    <w:div w:id="7466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619248">
          <w:marLeft w:val="0"/>
          <w:marRight w:val="0"/>
          <w:marTop w:val="0"/>
          <w:marBottom w:val="0"/>
          <w:divBdr>
            <w:top w:val="none" w:sz="0" w:space="0" w:color="auto"/>
            <w:left w:val="none" w:sz="0" w:space="0" w:color="auto"/>
            <w:bottom w:val="none" w:sz="0" w:space="0" w:color="auto"/>
            <w:right w:val="none" w:sz="0" w:space="0" w:color="auto"/>
          </w:divBdr>
          <w:divsChild>
            <w:div w:id="72803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republic.com/article/160303/monetizing-final-fronti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ussiamatters.org/sites/default/files/media/files/Entanglement_interior_FNL.pdf" TargetMode="External"/><Relationship Id="rId12" Type="http://schemas.openxmlformats.org/officeDocument/2006/relationships/hyperlink" Target="https://futurism.com/spacex-asks-the-u-s-to-fund-a-public-private-partnership-for-deep-space-explor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ewrepublic.com/article/160303/monetizing-final-frontier" TargetMode="External"/><Relationship Id="rId11" Type="http://schemas.openxmlformats.org/officeDocument/2006/relationships/hyperlink" Target="https://ccdcoe.org/uploads/2019/06/Art_12_The-Cyber-ASAT.pdf" TargetMode="External"/><Relationship Id="rId5" Type="http://schemas.openxmlformats.org/officeDocument/2006/relationships/webSettings" Target="webSettings.xml"/><Relationship Id="rId10" Type="http://schemas.openxmlformats.org/officeDocument/2006/relationships/hyperlink" Target="https://futurism.com/private-companies-not-governments-are-shaping-the-future-of-space-exploration" TargetMode="External"/><Relationship Id="rId4" Type="http://schemas.openxmlformats.org/officeDocument/2006/relationships/settings" Target="settings.xml"/><Relationship Id="rId9" Type="http://schemas.openxmlformats.org/officeDocument/2006/relationships/hyperlink" Target="https://sphera.com/spark/space-junk-a-safety-and-sustainability-problem-moving-at-18000-mph/"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27334</Words>
  <Characters>155807</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Scott Wheeler</cp:lastModifiedBy>
  <cp:revision>2</cp:revision>
  <dcterms:created xsi:type="dcterms:W3CDTF">2021-07-21T23:27:00Z</dcterms:created>
  <dcterms:modified xsi:type="dcterms:W3CDTF">2021-07-21T23:27:00Z</dcterms:modified>
</cp:coreProperties>
</file>