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04EDF" w14:textId="68B29047" w:rsidR="00460DB5" w:rsidRDefault="00460DB5" w:rsidP="00460DB5">
      <w:pPr>
        <w:pStyle w:val="Heading1"/>
      </w:pPr>
      <w:r>
        <w:t>Politics Updates – Classic MMP</w:t>
      </w:r>
    </w:p>
    <w:p w14:paraId="2555CFE2" w14:textId="6F3964F8" w:rsidR="00460DB5" w:rsidRDefault="00460DB5" w:rsidP="00460DB5">
      <w:pPr>
        <w:pStyle w:val="Heading4"/>
      </w:pPr>
      <w:r>
        <w:t>Thank you to all the lab students who contributed to this file – Res, Brendan, Mia, Kian, Sid, and Neha</w:t>
      </w:r>
      <w:r w:rsidR="00F86064">
        <w:t xml:space="preserve">! Excellent work! </w:t>
      </w:r>
    </w:p>
    <w:p w14:paraId="07E370E3" w14:textId="3B6E726E" w:rsidR="00F86064" w:rsidRDefault="00F86064" w:rsidP="00F86064"/>
    <w:p w14:paraId="041CAEF0" w14:textId="2D4F7E31" w:rsidR="00F86064" w:rsidRDefault="00F86064" w:rsidP="00F86064">
      <w:r>
        <w:t xml:space="preserve">Thank you Dr. Dir. Munday for your “Hungry Water” Meme: </w:t>
      </w:r>
    </w:p>
    <w:p w14:paraId="6BD18509" w14:textId="69494E2E" w:rsidR="00F86064" w:rsidRPr="00F86064" w:rsidRDefault="00F86064" w:rsidP="00F86064">
      <w:r>
        <w:rPr>
          <w:noProof/>
        </w:rPr>
        <w:drawing>
          <wp:inline distT="0" distB="0" distL="0" distR="0" wp14:anchorId="3C49178C" wp14:editId="3427A032">
            <wp:extent cx="5943600" cy="3690620"/>
            <wp:effectExtent l="0" t="0" r="0" b="5080"/>
            <wp:docPr id="1" name="Picture 1" descr="A picture containing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outdoor&#10;&#10;Description automatically generated"/>
                    <pic:cNvPicPr/>
                  </pic:nvPicPr>
                  <pic:blipFill>
                    <a:blip r:embed="rId9"/>
                    <a:stretch>
                      <a:fillRect/>
                    </a:stretch>
                  </pic:blipFill>
                  <pic:spPr>
                    <a:xfrm>
                      <a:off x="0" y="0"/>
                      <a:ext cx="5943600" cy="3690620"/>
                    </a:xfrm>
                    <a:prstGeom prst="rect">
                      <a:avLst/>
                    </a:prstGeom>
                  </pic:spPr>
                </pic:pic>
              </a:graphicData>
            </a:graphic>
          </wp:inline>
        </w:drawing>
      </w:r>
    </w:p>
    <w:p w14:paraId="6D7A5043" w14:textId="08660557" w:rsidR="00F86064" w:rsidRDefault="00F86064" w:rsidP="00F86064"/>
    <w:p w14:paraId="4CE79CC4" w14:textId="77777777" w:rsidR="00F86064" w:rsidRPr="00F86064" w:rsidRDefault="00F86064" w:rsidP="00F86064"/>
    <w:p w14:paraId="1E08C38D" w14:textId="77777777" w:rsidR="00460DB5" w:rsidRPr="00460DB5" w:rsidRDefault="00460DB5" w:rsidP="00460DB5"/>
    <w:p w14:paraId="4E09F3DE" w14:textId="20FFEBA8" w:rsidR="00E8093D" w:rsidRDefault="00E8093D" w:rsidP="00E8093D">
      <w:pPr>
        <w:pStyle w:val="Heading2"/>
      </w:pPr>
      <w:r>
        <w:lastRenderedPageBreak/>
        <w:t>Uniqueness</w:t>
      </w:r>
    </w:p>
    <w:p w14:paraId="5547FDC0" w14:textId="3D37B959" w:rsidR="00E8093D" w:rsidRDefault="00E8093D" w:rsidP="00E8093D">
      <w:pPr>
        <w:pStyle w:val="Heading3"/>
      </w:pPr>
      <w:r>
        <w:lastRenderedPageBreak/>
        <w:t>U – Infra will pass</w:t>
      </w:r>
    </w:p>
    <w:p w14:paraId="10945F7B" w14:textId="53BEAEE2" w:rsidR="00E8093D" w:rsidRDefault="00E8093D" w:rsidP="00E8093D">
      <w:pPr>
        <w:pStyle w:val="Heading4"/>
      </w:pPr>
      <w:r>
        <w:t>Infrastructure passes now – 3 warrants.</w:t>
      </w:r>
    </w:p>
    <w:p w14:paraId="271FAFBA" w14:textId="77777777" w:rsidR="00E8093D" w:rsidRDefault="00E8093D" w:rsidP="00E8093D">
      <w:pPr>
        <w:pStyle w:val="Heading4"/>
      </w:pPr>
      <w:r>
        <w:t>A. Bipartisanship – Republicans are cooperating now, but the margins are thin.</w:t>
      </w:r>
    </w:p>
    <w:p w14:paraId="05A53556" w14:textId="77777777" w:rsidR="00E8093D" w:rsidRPr="003D25A0" w:rsidRDefault="00E8093D" w:rsidP="00E8093D">
      <w:pPr>
        <w:rPr>
          <w:rStyle w:val="Style13ptBold"/>
          <w:b w:val="0"/>
          <w:sz w:val="22"/>
        </w:rPr>
      </w:pPr>
      <w:r w:rsidRPr="003D25A0">
        <w:rPr>
          <w:rStyle w:val="Style13ptBold"/>
        </w:rPr>
        <w:t>Bloomberg 7/22</w:t>
      </w:r>
      <w:r w:rsidRPr="003D25A0">
        <w:t xml:space="preserve"> (Erik Wasson, “</w:t>
      </w:r>
      <w:r w:rsidRPr="003D25A0">
        <w:rPr>
          <w:rStyle w:val="StyleUnderline"/>
        </w:rPr>
        <w:t>Senate Infrastructure Deal in Sight</w:t>
      </w:r>
      <w:r w:rsidRPr="003D25A0">
        <w:t xml:space="preserve"> After Medicare Agreement</w:t>
      </w:r>
      <w:r>
        <w:t xml:space="preserve">,” 7/22/21, </w:t>
      </w:r>
      <w:r w:rsidRPr="003D25A0">
        <w:t>https://www.bloomberg.com/news/articles/2021-07-22/senate-infrastructure-deal-in-sight-after-medicare-agreement?utm_source=google&amp;utm_medium=bd&amp;cmpId=google</w:t>
      </w:r>
      <w:r>
        <w:t>)</w:t>
      </w:r>
    </w:p>
    <w:p w14:paraId="38850D1D" w14:textId="0E656A89" w:rsidR="00E8093D" w:rsidRPr="00E8093D" w:rsidRDefault="00E8093D" w:rsidP="00E8093D">
      <w:pPr>
        <w:rPr>
          <w:sz w:val="16"/>
        </w:rPr>
      </w:pPr>
      <w:r w:rsidRPr="003D25A0">
        <w:rPr>
          <w:rStyle w:val="StyleUnderline"/>
        </w:rPr>
        <w:t xml:space="preserve">A </w:t>
      </w:r>
      <w:r w:rsidRPr="003D25A0">
        <w:rPr>
          <w:rStyle w:val="Emphasis"/>
        </w:rPr>
        <w:t>bipartisan</w:t>
      </w:r>
      <w:r w:rsidRPr="003D25A0">
        <w:rPr>
          <w:rStyle w:val="StyleUnderline"/>
        </w:rPr>
        <w:t xml:space="preserve"> group of senators is </w:t>
      </w:r>
      <w:r w:rsidRPr="003D25A0">
        <w:rPr>
          <w:rStyle w:val="Emphasis"/>
        </w:rPr>
        <w:t>closing in</w:t>
      </w:r>
      <w:r w:rsidRPr="003D25A0">
        <w:rPr>
          <w:rStyle w:val="StyleUnderline"/>
        </w:rPr>
        <w:t xml:space="preserve"> on</w:t>
      </w:r>
      <w:r w:rsidRPr="00E8093D">
        <w:rPr>
          <w:sz w:val="16"/>
        </w:rPr>
        <w:t xml:space="preserve"> a $579 billion </w:t>
      </w:r>
      <w:r w:rsidRPr="003D25A0">
        <w:rPr>
          <w:rStyle w:val="StyleUnderline"/>
        </w:rPr>
        <w:t>infrastructure deal after agreeing to pay for it</w:t>
      </w:r>
      <w:r w:rsidRPr="00E8093D">
        <w:rPr>
          <w:sz w:val="16"/>
        </w:rPr>
        <w:t xml:space="preserve"> in part </w:t>
      </w:r>
      <w:r w:rsidRPr="003D25A0">
        <w:rPr>
          <w:rStyle w:val="StyleUnderline"/>
        </w:rPr>
        <w:t>by delaying a costly Trump-era Medicare regulation</w:t>
      </w:r>
      <w:r w:rsidRPr="00E8093D">
        <w:rPr>
          <w:sz w:val="16"/>
        </w:rPr>
        <w:t>, but they don’t expect to announce details until at least Monday.</w:t>
      </w:r>
      <w:r w:rsidRPr="00E8093D">
        <w:rPr>
          <w:sz w:val="16"/>
        </w:rPr>
        <w:t xml:space="preserve"> </w:t>
      </w:r>
      <w:r w:rsidRPr="00E8093D">
        <w:rPr>
          <w:sz w:val="16"/>
        </w:rPr>
        <w:t xml:space="preserve">Any </w:t>
      </w:r>
      <w:r w:rsidRPr="003D25A0">
        <w:rPr>
          <w:rStyle w:val="StyleUnderline"/>
        </w:rPr>
        <w:t>deal could still face resistance from Democrats</w:t>
      </w:r>
      <w:r w:rsidRPr="00E8093D">
        <w:rPr>
          <w:sz w:val="16"/>
        </w:rPr>
        <w:t xml:space="preserve"> on both sides of the Capitol, making the prospects uncertain as a bipartisan group of 22 senators works out the final sticking points.</w:t>
      </w:r>
      <w:r w:rsidRPr="00E8093D">
        <w:rPr>
          <w:sz w:val="16"/>
        </w:rPr>
        <w:t xml:space="preserve"> </w:t>
      </w:r>
      <w:r w:rsidRPr="00E8093D">
        <w:rPr>
          <w:sz w:val="16"/>
        </w:rPr>
        <w:t>Senator Tom Carper of Delaware, a typically reliable Democratic vote and ally of President Joe Biden, signaled Thursday that he would object if negotiators didn’t include more funding for water and sanitation. Other Democrats in the 50-50 Senate have raised concerns about funding for their own priorities, like high-speed rail.</w:t>
      </w:r>
      <w:r w:rsidRPr="00E8093D">
        <w:rPr>
          <w:sz w:val="16"/>
        </w:rPr>
        <w:t xml:space="preserve"> </w:t>
      </w:r>
      <w:r w:rsidRPr="00E8093D">
        <w:rPr>
          <w:sz w:val="16"/>
        </w:rPr>
        <w:t xml:space="preserve">The Medicare rule, promulgated under President Donald Trump, eliminates rebates drug companies give benefit managers in Medicare Part D and was aimed at reducing out-of-pocket costs for patients outside Medicare. Delaying the rule reduces expenditures by the Medicare program, producing a budgetary windfall the negotiators want to use to help pay for roads, </w:t>
      </w:r>
      <w:proofErr w:type="gramStart"/>
      <w:r w:rsidRPr="00E8093D">
        <w:rPr>
          <w:sz w:val="16"/>
        </w:rPr>
        <w:t>bridges</w:t>
      </w:r>
      <w:proofErr w:type="gramEnd"/>
      <w:r w:rsidRPr="00E8093D">
        <w:rPr>
          <w:sz w:val="16"/>
        </w:rPr>
        <w:t xml:space="preserve"> and other projects.</w:t>
      </w:r>
      <w:r w:rsidRPr="00E8093D">
        <w:rPr>
          <w:sz w:val="16"/>
        </w:rPr>
        <w:t xml:space="preserve"> </w:t>
      </w:r>
      <w:r w:rsidRPr="00E8093D">
        <w:rPr>
          <w:sz w:val="16"/>
        </w:rPr>
        <w:t xml:space="preserve">The Congressional Budget Office estimated that repealing the rule would cut federal Medicare spending by about $177 billion over a decade. Negotiators are delaying it for less than 10 </w:t>
      </w:r>
      <w:proofErr w:type="gramStart"/>
      <w:r w:rsidRPr="00E8093D">
        <w:rPr>
          <w:sz w:val="16"/>
        </w:rPr>
        <w:t>years, but</w:t>
      </w:r>
      <w:proofErr w:type="gramEnd"/>
      <w:r w:rsidRPr="00E8093D">
        <w:rPr>
          <w:sz w:val="16"/>
        </w:rPr>
        <w:t xml:space="preserve"> have not revealed how long.</w:t>
      </w:r>
      <w:r w:rsidRPr="00E8093D">
        <w:rPr>
          <w:sz w:val="16"/>
        </w:rPr>
        <w:t xml:space="preserve"> </w:t>
      </w:r>
      <w:r w:rsidRPr="003D25A0">
        <w:rPr>
          <w:rStyle w:val="StyleUnderline"/>
        </w:rPr>
        <w:t>“</w:t>
      </w:r>
      <w:r w:rsidRPr="003D25A0">
        <w:rPr>
          <w:rStyle w:val="Emphasis"/>
        </w:rPr>
        <w:t>We had an agreement on 99%</w:t>
      </w:r>
      <w:r w:rsidRPr="003D25A0">
        <w:rPr>
          <w:rStyle w:val="StyleUnderline"/>
        </w:rPr>
        <w:t xml:space="preserve"> when we walked out yesterday</w:t>
      </w:r>
      <w:r w:rsidRPr="00E8093D">
        <w:rPr>
          <w:sz w:val="16"/>
        </w:rPr>
        <w:t xml:space="preserve"> afternoon,” Senator Joe </w:t>
      </w:r>
      <w:r w:rsidRPr="003D25A0">
        <w:rPr>
          <w:rStyle w:val="Emphasis"/>
        </w:rPr>
        <w:t>Manchin</w:t>
      </w:r>
      <w:r w:rsidRPr="00E8093D">
        <w:rPr>
          <w:sz w:val="16"/>
        </w:rPr>
        <w:t xml:space="preserve"> of West Virginia, one of 22 senators negotiating the infrastructure deal, </w:t>
      </w:r>
      <w:r w:rsidRPr="003D25A0">
        <w:rPr>
          <w:rStyle w:val="StyleUnderline"/>
        </w:rPr>
        <w:t>said</w:t>
      </w:r>
      <w:r w:rsidRPr="00E8093D">
        <w:rPr>
          <w:sz w:val="16"/>
        </w:rPr>
        <w:t xml:space="preserve"> in an interview. </w:t>
      </w:r>
      <w:r w:rsidRPr="003D25A0">
        <w:rPr>
          <w:rStyle w:val="StyleUnderline"/>
        </w:rPr>
        <w:t>“The pay-</w:t>
      </w:r>
      <w:proofErr w:type="spellStart"/>
      <w:r w:rsidRPr="003D25A0">
        <w:rPr>
          <w:rStyle w:val="StyleUnderline"/>
        </w:rPr>
        <w:t>fors</w:t>
      </w:r>
      <w:proofErr w:type="spellEnd"/>
      <w:r w:rsidRPr="003D25A0">
        <w:rPr>
          <w:rStyle w:val="StyleUnderline"/>
        </w:rPr>
        <w:t xml:space="preserve"> are </w:t>
      </w:r>
      <w:r w:rsidRPr="003D25A0">
        <w:rPr>
          <w:rStyle w:val="Emphasis"/>
        </w:rPr>
        <w:t>pretty much lined up.</w:t>
      </w:r>
      <w:r w:rsidRPr="003D25A0">
        <w:rPr>
          <w:rStyle w:val="StyleUnderline"/>
        </w:rPr>
        <w:t>”</w:t>
      </w:r>
      <w:r w:rsidRPr="00E8093D">
        <w:rPr>
          <w:sz w:val="16"/>
        </w:rPr>
        <w:t xml:space="preserve"> </w:t>
      </w:r>
      <w:r w:rsidRPr="00E8093D">
        <w:rPr>
          <w:sz w:val="16"/>
        </w:rPr>
        <w:t xml:space="preserve">Senate Finance Chairman Ron </w:t>
      </w:r>
      <w:r w:rsidRPr="003D25A0">
        <w:rPr>
          <w:rStyle w:val="StyleUnderline"/>
        </w:rPr>
        <w:t>Wyden</w:t>
      </w:r>
      <w:r w:rsidRPr="00E8093D">
        <w:rPr>
          <w:sz w:val="16"/>
        </w:rPr>
        <w:t xml:space="preserve">, whose committee has jurisdiction over Medicare, </w:t>
      </w:r>
      <w:r w:rsidRPr="003D25A0">
        <w:rPr>
          <w:rStyle w:val="StyleUnderline"/>
        </w:rPr>
        <w:t>said</w:t>
      </w:r>
      <w:r w:rsidRPr="00E8093D">
        <w:rPr>
          <w:sz w:val="16"/>
        </w:rPr>
        <w:t xml:space="preserve"> he is still reviewing the proposal. “I share the view that the Trump proposal was flawed and </w:t>
      </w:r>
      <w:r w:rsidRPr="003D25A0">
        <w:rPr>
          <w:rStyle w:val="StyleUnderline"/>
        </w:rPr>
        <w:t>we’re all talking about it,”</w:t>
      </w:r>
      <w:r w:rsidRPr="00E8093D">
        <w:rPr>
          <w:sz w:val="16"/>
        </w:rPr>
        <w:t xml:space="preserve"> he said.</w:t>
      </w:r>
      <w:r w:rsidRPr="00E8093D">
        <w:rPr>
          <w:sz w:val="16"/>
        </w:rPr>
        <w:t xml:space="preserve"> </w:t>
      </w:r>
      <w:r w:rsidRPr="00E8093D">
        <w:rPr>
          <w:sz w:val="16"/>
        </w:rPr>
        <w:t>Drug companies, which could lose revenue if the rule is set aside, have lobbied against its inclusion in the deal.</w:t>
      </w:r>
      <w:r w:rsidRPr="00E8093D">
        <w:rPr>
          <w:sz w:val="16"/>
        </w:rPr>
        <w:t xml:space="preserve"> </w:t>
      </w:r>
      <w:r w:rsidRPr="00E8093D">
        <w:rPr>
          <w:sz w:val="16"/>
        </w:rPr>
        <w:t>“Despite railing against high drug costs on the campaign trail, lawmakers are threatening to gut a rule that would provide patients meaningful relief at the pharmacy,” said Debra DeShong, executive vice president of public affairs at the industry group PhRMA. “If it is included in the infrastructure package, this proposal will provide health insurers and drug middlemen a windfall and turn Medicare into a piggybank to fund projects that have nothing to do with lowering out-of-pocket costs for medicines.”</w:t>
      </w:r>
      <w:r w:rsidRPr="00E8093D">
        <w:rPr>
          <w:sz w:val="16"/>
        </w:rPr>
        <w:t xml:space="preserve"> </w:t>
      </w:r>
      <w:r w:rsidRPr="003D25A0">
        <w:rPr>
          <w:rStyle w:val="StyleUnderline"/>
        </w:rPr>
        <w:t>Negotiators continued their talks Thursday</w:t>
      </w:r>
      <w:r w:rsidRPr="00E8093D">
        <w:rPr>
          <w:sz w:val="16"/>
        </w:rPr>
        <w:t xml:space="preserve"> even as some senators were leaving the Capitol for the weekend.</w:t>
      </w:r>
      <w:r w:rsidRPr="00E8093D">
        <w:rPr>
          <w:sz w:val="16"/>
        </w:rPr>
        <w:t xml:space="preserve"> </w:t>
      </w:r>
      <w:hyperlink r:id="rId10" w:tgtFrame="_blank" w:tooltip="Cable Fears Ease as Senators Aim Broadband Subsidies to Unserved" w:history="1">
        <w:r w:rsidRPr="00E8093D">
          <w:rPr>
            <w:rStyle w:val="Hyperlink"/>
            <w:sz w:val="16"/>
          </w:rPr>
          <w:t>Read More Cable Fears Ease as Senators Aim Broadband Subsidies to Unserved</w:t>
        </w:r>
      </w:hyperlink>
      <w:r w:rsidRPr="00E8093D">
        <w:rPr>
          <w:sz w:val="16"/>
        </w:rPr>
        <w:t xml:space="preserve"> </w:t>
      </w:r>
      <w:r w:rsidRPr="003D25A0">
        <w:rPr>
          <w:rStyle w:val="StyleUnderline"/>
        </w:rPr>
        <w:t xml:space="preserve">“The </w:t>
      </w:r>
      <w:r w:rsidRPr="003D25A0">
        <w:rPr>
          <w:rStyle w:val="Emphasis"/>
        </w:rPr>
        <w:t>negotiations are going very well,”</w:t>
      </w:r>
      <w:r w:rsidRPr="00E8093D">
        <w:rPr>
          <w:sz w:val="16"/>
        </w:rPr>
        <w:t xml:space="preserve"> Maine Republican Senator Susan </w:t>
      </w:r>
      <w:r w:rsidRPr="003D25A0">
        <w:rPr>
          <w:rStyle w:val="Emphasis"/>
        </w:rPr>
        <w:t>Collins</w:t>
      </w:r>
      <w:r w:rsidRPr="003D25A0">
        <w:rPr>
          <w:rStyle w:val="StyleUnderline"/>
        </w:rPr>
        <w:t xml:space="preserve"> said.</w:t>
      </w:r>
      <w:r w:rsidRPr="00E8093D">
        <w:rPr>
          <w:sz w:val="16"/>
        </w:rPr>
        <w:t xml:space="preserve"> But, she said, they would not circulate any legislative text until at least Monday as they await the CBO’s evaluation of the proposal’s costs and revenue.</w:t>
      </w:r>
      <w:r w:rsidRPr="00E8093D">
        <w:rPr>
          <w:sz w:val="16"/>
        </w:rPr>
        <w:t xml:space="preserve"> </w:t>
      </w:r>
      <w:r w:rsidRPr="00E8093D">
        <w:rPr>
          <w:sz w:val="16"/>
        </w:rPr>
        <w:t xml:space="preserve">Senator Mitt </w:t>
      </w:r>
      <w:r w:rsidRPr="003D25A0">
        <w:rPr>
          <w:rStyle w:val="Emphasis"/>
        </w:rPr>
        <w:t>Romney</w:t>
      </w:r>
      <w:r w:rsidRPr="00E8093D">
        <w:rPr>
          <w:sz w:val="16"/>
        </w:rPr>
        <w:t xml:space="preserve">, a Utah Republican, </w:t>
      </w:r>
      <w:r w:rsidRPr="003D25A0">
        <w:rPr>
          <w:rStyle w:val="StyleUnderline"/>
        </w:rPr>
        <w:t>said, “I think it’ll be there on Monday,”</w:t>
      </w:r>
      <w:r w:rsidRPr="00E8093D">
        <w:rPr>
          <w:sz w:val="16"/>
        </w:rPr>
        <w:t xml:space="preserve"> referring to the text. “If not, not. </w:t>
      </w:r>
      <w:proofErr w:type="gramStart"/>
      <w:r w:rsidRPr="00E8093D">
        <w:rPr>
          <w:sz w:val="16"/>
        </w:rPr>
        <w:t>So</w:t>
      </w:r>
      <w:proofErr w:type="gramEnd"/>
      <w:r w:rsidRPr="00E8093D">
        <w:rPr>
          <w:sz w:val="16"/>
        </w:rPr>
        <w:t xml:space="preserve"> it’ll be a day or two after -- but I think it’ll be on Monday.”</w:t>
      </w:r>
    </w:p>
    <w:p w14:paraId="6354DC63" w14:textId="77777777" w:rsidR="00E8093D" w:rsidRDefault="00E8093D" w:rsidP="00E8093D">
      <w:pPr>
        <w:pStyle w:val="Heading4"/>
      </w:pPr>
      <w:r>
        <w:t>B. Polls – infrastructure is massively popular with voters.</w:t>
      </w:r>
    </w:p>
    <w:p w14:paraId="4997AD69" w14:textId="77777777" w:rsidR="00E8093D" w:rsidRDefault="00E8093D" w:rsidP="00E8093D">
      <w:r w:rsidRPr="001E48D4">
        <w:rPr>
          <w:rStyle w:val="Style13ptBold"/>
        </w:rPr>
        <w:t>Yahoo News 7/19</w:t>
      </w:r>
      <w:r w:rsidRPr="001E48D4">
        <w:t xml:space="preserve"> (Michael Rainey, “</w:t>
      </w:r>
      <w:r w:rsidRPr="001E48D4">
        <w:rPr>
          <w:rStyle w:val="StyleUnderline"/>
        </w:rPr>
        <w:t xml:space="preserve">Biden and </w:t>
      </w:r>
      <w:r w:rsidRPr="001E48D4">
        <w:rPr>
          <w:rStyle w:val="Emphasis"/>
        </w:rPr>
        <w:t>Infrastructure Plans Win Positive Reviews</w:t>
      </w:r>
      <w:r w:rsidRPr="001E48D4">
        <w:rPr>
          <w:rStyle w:val="StyleUnderline"/>
        </w:rPr>
        <w:t xml:space="preserve"> in New Poll</w:t>
      </w:r>
      <w:r>
        <w:t xml:space="preserve">,” 7/19/21, </w:t>
      </w:r>
      <w:r w:rsidRPr="001E48D4">
        <w:t>https://finance.yahoo.com/news/biden-infrastructure-plans-win-positive-233336548.html</w:t>
      </w:r>
      <w:r>
        <w:t>)</w:t>
      </w:r>
    </w:p>
    <w:p w14:paraId="5AE4811D" w14:textId="77777777" w:rsidR="00E8093D" w:rsidRPr="003E1E5F" w:rsidRDefault="00E8093D" w:rsidP="00E8093D">
      <w:pPr>
        <w:rPr>
          <w:sz w:val="16"/>
        </w:rPr>
      </w:pPr>
      <w:r w:rsidRPr="001E48D4">
        <w:rPr>
          <w:rStyle w:val="StyleUnderline"/>
        </w:rPr>
        <w:t>Biden’s infrastructure proposal receives strong</w:t>
      </w:r>
      <w:r w:rsidRPr="003E1E5F">
        <w:rPr>
          <w:sz w:val="16"/>
        </w:rPr>
        <w:t xml:space="preserve">er </w:t>
      </w:r>
      <w:r w:rsidRPr="001E48D4">
        <w:rPr>
          <w:rStyle w:val="StyleUnderline"/>
        </w:rPr>
        <w:t>support</w:t>
      </w:r>
      <w:r w:rsidRPr="003E1E5F">
        <w:rPr>
          <w:sz w:val="16"/>
        </w:rPr>
        <w:t xml:space="preserve">, with </w:t>
      </w:r>
      <w:r w:rsidRPr="001E48D4">
        <w:rPr>
          <w:rStyle w:val="StyleUnderline"/>
        </w:rPr>
        <w:t>59% of respondents say</w:t>
      </w:r>
      <w:r w:rsidRPr="003E1E5F">
        <w:rPr>
          <w:sz w:val="16"/>
        </w:rPr>
        <w:t xml:space="preserve">ing </w:t>
      </w:r>
      <w:r w:rsidRPr="001E48D4">
        <w:rPr>
          <w:rStyle w:val="StyleUnderline"/>
        </w:rPr>
        <w:t>they approve</w:t>
      </w:r>
      <w:r w:rsidRPr="003E1E5F">
        <w:rPr>
          <w:sz w:val="16"/>
        </w:rPr>
        <w:t xml:space="preserve">, versus 41% saying they do not. Spending on traditional infrastructure is particularly popular, with </w:t>
      </w:r>
      <w:r w:rsidRPr="001E48D4">
        <w:rPr>
          <w:rStyle w:val="Emphasis"/>
        </w:rPr>
        <w:t>87%</w:t>
      </w:r>
      <w:r w:rsidRPr="001E48D4">
        <w:rPr>
          <w:rStyle w:val="StyleUnderline"/>
        </w:rPr>
        <w:t xml:space="preserve"> approv</w:t>
      </w:r>
      <w:r w:rsidRPr="003E1E5F">
        <w:rPr>
          <w:sz w:val="16"/>
        </w:rPr>
        <w:t xml:space="preserve">ing </w:t>
      </w:r>
      <w:r w:rsidRPr="001E48D4">
        <w:rPr>
          <w:rStyle w:val="StyleUnderline"/>
        </w:rPr>
        <w:t>more federal spending on</w:t>
      </w:r>
      <w:r w:rsidRPr="003E1E5F">
        <w:rPr>
          <w:sz w:val="16"/>
        </w:rPr>
        <w:t xml:space="preserve"> building and repairing </w:t>
      </w:r>
      <w:r w:rsidRPr="001E48D4">
        <w:rPr>
          <w:rStyle w:val="StyleUnderline"/>
        </w:rPr>
        <w:t>roads and bridges.</w:t>
      </w:r>
      <w:r w:rsidRPr="003E1E5F">
        <w:rPr>
          <w:sz w:val="16"/>
        </w:rPr>
        <w:t xml:space="preserve"> Other less traditional elements of the president’s infrastructure plan appear to be popular as well, with </w:t>
      </w:r>
      <w:r w:rsidRPr="001E48D4">
        <w:rPr>
          <w:rStyle w:val="Emphasis"/>
        </w:rPr>
        <w:t>73%</w:t>
      </w:r>
      <w:r w:rsidRPr="003E1E5F">
        <w:rPr>
          <w:sz w:val="16"/>
        </w:rPr>
        <w:t xml:space="preserve"> of respondents expressing </w:t>
      </w:r>
      <w:r w:rsidRPr="001E48D4">
        <w:rPr>
          <w:rStyle w:val="StyleUnderline"/>
        </w:rPr>
        <w:t>support</w:t>
      </w:r>
      <w:r w:rsidRPr="003E1E5F">
        <w:rPr>
          <w:sz w:val="16"/>
        </w:rPr>
        <w:t xml:space="preserve"> for </w:t>
      </w:r>
      <w:r w:rsidRPr="001E48D4">
        <w:rPr>
          <w:rStyle w:val="StyleUnderline"/>
        </w:rPr>
        <w:t>spending</w:t>
      </w:r>
      <w:r w:rsidRPr="003E1E5F">
        <w:rPr>
          <w:sz w:val="16"/>
        </w:rPr>
        <w:t xml:space="preserve"> more </w:t>
      </w:r>
      <w:r w:rsidRPr="001E48D4">
        <w:rPr>
          <w:rStyle w:val="StyleUnderline"/>
        </w:rPr>
        <w:t>to expand rural broadband</w:t>
      </w:r>
      <w:r w:rsidRPr="003E1E5F">
        <w:rPr>
          <w:sz w:val="16"/>
        </w:rPr>
        <w:t xml:space="preserve">, and </w:t>
      </w:r>
      <w:r w:rsidRPr="001E48D4">
        <w:rPr>
          <w:rStyle w:val="Emphasis"/>
        </w:rPr>
        <w:t>71%</w:t>
      </w:r>
      <w:r w:rsidRPr="003E1E5F">
        <w:rPr>
          <w:sz w:val="16"/>
        </w:rPr>
        <w:t xml:space="preserve"> saying they </w:t>
      </w:r>
      <w:r w:rsidRPr="001E48D4">
        <w:rPr>
          <w:rStyle w:val="StyleUnderline"/>
        </w:rPr>
        <w:t xml:space="preserve">support </w:t>
      </w:r>
      <w:r w:rsidRPr="003E1E5F">
        <w:rPr>
          <w:sz w:val="16"/>
        </w:rPr>
        <w:t xml:space="preserve">more </w:t>
      </w:r>
      <w:r w:rsidRPr="001E48D4">
        <w:rPr>
          <w:rStyle w:val="StyleUnderline"/>
        </w:rPr>
        <w:t>spending on child and elder care.</w:t>
      </w:r>
    </w:p>
    <w:p w14:paraId="0B3A2BED" w14:textId="77777777" w:rsidR="00E8093D" w:rsidRDefault="00E8093D" w:rsidP="00E8093D">
      <w:pPr>
        <w:pStyle w:val="Heading4"/>
        <w:rPr>
          <w:lang w:eastAsia="zh-CN"/>
        </w:rPr>
      </w:pPr>
      <w:r>
        <w:rPr>
          <w:lang w:eastAsia="zh-CN"/>
        </w:rPr>
        <w:t>C. Manchin – he’s all for infrastructure now.</w:t>
      </w:r>
    </w:p>
    <w:p w14:paraId="51B3D646" w14:textId="77777777" w:rsidR="00E8093D" w:rsidRPr="003D25A0" w:rsidRDefault="00E8093D" w:rsidP="00E8093D">
      <w:pPr>
        <w:rPr>
          <w:rStyle w:val="Style13ptBold"/>
          <w:b w:val="0"/>
          <w:sz w:val="22"/>
        </w:rPr>
      </w:pPr>
      <w:r w:rsidRPr="003D25A0">
        <w:rPr>
          <w:rStyle w:val="Style13ptBold"/>
        </w:rPr>
        <w:t>Newsweek 7/20</w:t>
      </w:r>
      <w:r w:rsidRPr="003D25A0">
        <w:t xml:space="preserve"> (Andrew Stanton, “Joe Manchin Optimistic as Infrastructure Deal Inches Closer</w:t>
      </w:r>
      <w:r>
        <w:t xml:space="preserve">,” 7/20/21, </w:t>
      </w:r>
      <w:r w:rsidRPr="003D25A0">
        <w:t>https://www.newsweek.com/joe-manchin-optimistic-infrastructure-deal-inches-closer-1611597</w:t>
      </w:r>
      <w:r>
        <w:t>)</w:t>
      </w:r>
    </w:p>
    <w:p w14:paraId="251975F9" w14:textId="7916A874" w:rsidR="00E8093D" w:rsidRDefault="00E8093D" w:rsidP="00E8093D">
      <w:pPr>
        <w:rPr>
          <w:sz w:val="16"/>
        </w:rPr>
      </w:pPr>
      <w:r w:rsidRPr="00E8093D">
        <w:rPr>
          <w:sz w:val="16"/>
        </w:rPr>
        <w:lastRenderedPageBreak/>
        <w:t>West Virginia Senator</w:t>
      </w:r>
      <w:r w:rsidRPr="00E8093D">
        <w:rPr>
          <w:sz w:val="16"/>
        </w:rPr>
        <w:t xml:space="preserve"> </w:t>
      </w:r>
      <w:r w:rsidRPr="00E8093D">
        <w:rPr>
          <w:sz w:val="16"/>
        </w:rPr>
        <w:t xml:space="preserve">Joe </w:t>
      </w:r>
      <w:r w:rsidRPr="001E48D4">
        <w:rPr>
          <w:rStyle w:val="Emphasis"/>
        </w:rPr>
        <w:t>Manchin</w:t>
      </w:r>
      <w:r>
        <w:rPr>
          <w:rStyle w:val="Emphasis"/>
        </w:rPr>
        <w:t xml:space="preserve"> </w:t>
      </w:r>
      <w:r w:rsidRPr="001E48D4">
        <w:rPr>
          <w:rStyle w:val="Emphasis"/>
        </w:rPr>
        <w:t>is expressing optimism</w:t>
      </w:r>
      <w:r w:rsidRPr="003D25A0">
        <w:rPr>
          <w:rStyle w:val="StyleUnderline"/>
        </w:rPr>
        <w:t xml:space="preserve"> ahead of</w:t>
      </w:r>
      <w:r w:rsidRPr="00E8093D">
        <w:rPr>
          <w:sz w:val="16"/>
        </w:rPr>
        <w:t xml:space="preserve"> a procedural </w:t>
      </w:r>
      <w:r w:rsidRPr="003D25A0">
        <w:rPr>
          <w:rStyle w:val="StyleUnderline"/>
        </w:rPr>
        <w:t>vote on the bipartisan infrastructure plan.</w:t>
      </w:r>
      <w:r>
        <w:rPr>
          <w:rStyle w:val="StyleUnderline"/>
        </w:rPr>
        <w:t xml:space="preserve"> </w:t>
      </w:r>
      <w:r w:rsidRPr="00E8093D">
        <w:rPr>
          <w:sz w:val="16"/>
        </w:rPr>
        <w:t>The senator's office confirmed to</w:t>
      </w:r>
      <w:r w:rsidRPr="00E8093D">
        <w:rPr>
          <w:sz w:val="16"/>
        </w:rPr>
        <w:t xml:space="preserve"> </w:t>
      </w:r>
      <w:r w:rsidRPr="00E8093D">
        <w:rPr>
          <w:sz w:val="16"/>
        </w:rPr>
        <w:t>Newsweek</w:t>
      </w:r>
      <w:r w:rsidRPr="00E8093D">
        <w:rPr>
          <w:sz w:val="16"/>
        </w:rPr>
        <w:t xml:space="preserve"> </w:t>
      </w:r>
      <w:r w:rsidRPr="00E8093D">
        <w:rPr>
          <w:sz w:val="16"/>
        </w:rPr>
        <w:t xml:space="preserve">Tuesday that </w:t>
      </w:r>
      <w:r w:rsidRPr="003D25A0">
        <w:rPr>
          <w:rStyle w:val="StyleUnderline"/>
        </w:rPr>
        <w:t>Manchin said</w:t>
      </w:r>
      <w:r w:rsidRPr="001E48D4">
        <w:rPr>
          <w:rStyle w:val="Emphasis"/>
        </w:rPr>
        <w:t>: "We're close. We're getting close."</w:t>
      </w:r>
      <w:r>
        <w:rPr>
          <w:rStyle w:val="Emphasis"/>
        </w:rPr>
        <w:t xml:space="preserve"> </w:t>
      </w:r>
      <w:r w:rsidRPr="00E8093D">
        <w:rPr>
          <w:sz w:val="16"/>
        </w:rPr>
        <w:t>Manchin's remarks were first reported by</w:t>
      </w:r>
      <w:r w:rsidRPr="00E8093D">
        <w:rPr>
          <w:sz w:val="16"/>
        </w:rPr>
        <w:t xml:space="preserve"> </w:t>
      </w:r>
      <w:hyperlink r:id="rId11" w:history="1">
        <w:r w:rsidRPr="00E8093D">
          <w:rPr>
            <w:rStyle w:val="Hyperlink"/>
            <w:sz w:val="16"/>
          </w:rPr>
          <w:t>NBC</w:t>
        </w:r>
      </w:hyperlink>
      <w:r w:rsidRPr="00E8093D">
        <w:rPr>
          <w:sz w:val="16"/>
        </w:rPr>
        <w:t xml:space="preserve"> </w:t>
      </w:r>
      <w:r w:rsidRPr="00E8093D">
        <w:rPr>
          <w:sz w:val="16"/>
        </w:rPr>
        <w:t xml:space="preserve">News' Sahil </w:t>
      </w:r>
      <w:proofErr w:type="spellStart"/>
      <w:r w:rsidRPr="00E8093D">
        <w:rPr>
          <w:sz w:val="16"/>
        </w:rPr>
        <w:t>Kapur</w:t>
      </w:r>
      <w:proofErr w:type="spellEnd"/>
      <w:r w:rsidRPr="00E8093D">
        <w:rPr>
          <w:sz w:val="16"/>
        </w:rPr>
        <w:t>.</w:t>
      </w:r>
      <w:r w:rsidRPr="00E8093D">
        <w:rPr>
          <w:sz w:val="16"/>
        </w:rPr>
        <w:t xml:space="preserve"> </w:t>
      </w:r>
      <w:r w:rsidRPr="001E48D4">
        <w:rPr>
          <w:rStyle w:val="StyleUnderline"/>
        </w:rPr>
        <w:t>Manchin</w:t>
      </w:r>
      <w:r w:rsidRPr="00E8093D">
        <w:rPr>
          <w:sz w:val="16"/>
        </w:rPr>
        <w:t xml:space="preserve">, a centrist Democrat from a deeply conservative state, also </w:t>
      </w:r>
      <w:r w:rsidRPr="001E48D4">
        <w:rPr>
          <w:rStyle w:val="StyleUnderline"/>
        </w:rPr>
        <w:t>expressed optimism</w:t>
      </w:r>
      <w:r w:rsidRPr="00E8093D">
        <w:rPr>
          <w:sz w:val="16"/>
        </w:rPr>
        <w:t xml:space="preserve"> last week </w:t>
      </w:r>
      <w:r w:rsidRPr="001E48D4">
        <w:rPr>
          <w:rStyle w:val="StyleUnderline"/>
        </w:rPr>
        <w:t>after the</w:t>
      </w:r>
      <w:r>
        <w:rPr>
          <w:rStyle w:val="StyleUnderline"/>
        </w:rPr>
        <w:t xml:space="preserve"> </w:t>
      </w:r>
      <w:hyperlink r:id="rId12" w:history="1">
        <w:r w:rsidRPr="001E48D4">
          <w:rPr>
            <w:rStyle w:val="StyleUnderline"/>
          </w:rPr>
          <w:t>Senate</w:t>
        </w:r>
      </w:hyperlink>
      <w:r w:rsidRPr="00E8093D">
        <w:rPr>
          <w:sz w:val="16"/>
        </w:rPr>
        <w:t xml:space="preserve"> </w:t>
      </w:r>
      <w:r w:rsidRPr="00E8093D">
        <w:rPr>
          <w:sz w:val="16"/>
        </w:rPr>
        <w:t xml:space="preserve">Committee on Energy and Natural Resources </w:t>
      </w:r>
      <w:r w:rsidRPr="001E48D4">
        <w:rPr>
          <w:rStyle w:val="StyleUnderline"/>
        </w:rPr>
        <w:t>voted to advance his bipartisan Energy Infrastructure Act</w:t>
      </w:r>
      <w:r w:rsidRPr="00E8093D">
        <w:rPr>
          <w:sz w:val="16"/>
        </w:rPr>
        <w:t xml:space="preserve">, which will serve as </w:t>
      </w:r>
      <w:r w:rsidRPr="001E48D4">
        <w:rPr>
          <w:rStyle w:val="StyleUnderline"/>
        </w:rPr>
        <w:t>the legislative text of the bipartisan infrastructure framework.</w:t>
      </w:r>
      <w:r>
        <w:rPr>
          <w:rStyle w:val="StyleUnderline"/>
        </w:rPr>
        <w:t xml:space="preserve"> </w:t>
      </w:r>
      <w:r w:rsidRPr="001E48D4">
        <w:rPr>
          <w:rStyle w:val="StyleUnderline"/>
        </w:rPr>
        <w:t>He said</w:t>
      </w:r>
      <w:r w:rsidRPr="00E8093D">
        <w:rPr>
          <w:sz w:val="16"/>
        </w:rPr>
        <w:t xml:space="preserve"> Friday that the inclusion of key aspects of </w:t>
      </w:r>
      <w:r w:rsidRPr="001E48D4">
        <w:rPr>
          <w:rStyle w:val="StyleUnderline"/>
        </w:rPr>
        <w:t xml:space="preserve">the </w:t>
      </w:r>
      <w:r w:rsidRPr="001E48D4">
        <w:rPr>
          <w:rStyle w:val="Emphasis"/>
        </w:rPr>
        <w:t>bill will benefit his constituents in West Virginia.</w:t>
      </w:r>
      <w:r>
        <w:rPr>
          <w:rStyle w:val="Emphasis"/>
        </w:rPr>
        <w:t xml:space="preserve"> </w:t>
      </w:r>
      <w:r w:rsidRPr="00E8093D">
        <w:rPr>
          <w:sz w:val="16"/>
        </w:rPr>
        <w:t>"</w:t>
      </w:r>
      <w:r w:rsidRPr="001E48D4">
        <w:rPr>
          <w:rStyle w:val="StyleUnderline"/>
        </w:rPr>
        <w:t xml:space="preserve">This bill is another critical step towards </w:t>
      </w:r>
      <w:r w:rsidRPr="001E48D4">
        <w:rPr>
          <w:rStyle w:val="Emphasis"/>
        </w:rPr>
        <w:t>finalizing our bipartisan infrastructure package</w:t>
      </w:r>
      <w:r w:rsidRPr="00E8093D">
        <w:rPr>
          <w:sz w:val="16"/>
        </w:rPr>
        <w:t xml:space="preserve">, and an important reminder that </w:t>
      </w:r>
      <w:r w:rsidRPr="001E48D4">
        <w:rPr>
          <w:rStyle w:val="StyleUnderline"/>
        </w:rPr>
        <w:t>we can find</w:t>
      </w:r>
      <w:r w:rsidRPr="00E8093D">
        <w:rPr>
          <w:sz w:val="16"/>
        </w:rPr>
        <w:t xml:space="preserve"> sensible </w:t>
      </w:r>
      <w:r w:rsidRPr="001E48D4">
        <w:rPr>
          <w:rStyle w:val="StyleUnderline"/>
        </w:rPr>
        <w:t>solutions</w:t>
      </w:r>
      <w:r w:rsidRPr="00E8093D">
        <w:rPr>
          <w:sz w:val="16"/>
        </w:rPr>
        <w:t xml:space="preserve"> to difficult problems </w:t>
      </w:r>
      <w:r w:rsidRPr="001E48D4">
        <w:rPr>
          <w:rStyle w:val="StyleUnderline"/>
        </w:rPr>
        <w:t xml:space="preserve">when </w:t>
      </w:r>
      <w:r w:rsidRPr="001E48D4">
        <w:rPr>
          <w:rStyle w:val="Emphasis"/>
        </w:rPr>
        <w:t>we put partisanship aside and work together</w:t>
      </w:r>
      <w:r w:rsidRPr="00E8093D">
        <w:rPr>
          <w:sz w:val="16"/>
        </w:rPr>
        <w:t>," he said in the statement. "</w:t>
      </w:r>
      <w:r w:rsidRPr="001E48D4">
        <w:rPr>
          <w:rStyle w:val="Emphasis"/>
        </w:rPr>
        <w:t>I look forward to working with the Administration</w:t>
      </w:r>
      <w:r w:rsidRPr="00E8093D">
        <w:rPr>
          <w:sz w:val="16"/>
        </w:rPr>
        <w:t xml:space="preserve"> and my colleagues </w:t>
      </w:r>
      <w:r w:rsidRPr="001E48D4">
        <w:rPr>
          <w:rStyle w:val="Emphasis"/>
        </w:rPr>
        <w:t>to get this bipartisan infrastructure proposal across the finish line</w:t>
      </w:r>
      <w:r w:rsidRPr="001E48D4">
        <w:rPr>
          <w:rStyle w:val="StyleUnderline"/>
        </w:rPr>
        <w:t xml:space="preserve"> and finally address West Virginia's infrastructure needs."</w:t>
      </w:r>
      <w:r>
        <w:rPr>
          <w:rStyle w:val="StyleUnderline"/>
        </w:rPr>
        <w:t xml:space="preserve"> </w:t>
      </w:r>
      <w:r w:rsidRPr="00E8093D">
        <w:rPr>
          <w:sz w:val="16"/>
        </w:rPr>
        <w:t>Senate Majority Leader</w:t>
      </w:r>
      <w:r w:rsidRPr="00E8093D">
        <w:rPr>
          <w:sz w:val="16"/>
        </w:rPr>
        <w:t xml:space="preserve"> </w:t>
      </w:r>
      <w:hyperlink r:id="rId13" w:history="1">
        <w:r w:rsidRPr="00E8093D">
          <w:rPr>
            <w:rStyle w:val="Hyperlink"/>
            <w:sz w:val="16"/>
          </w:rPr>
          <w:t>Chuck Schumer</w:t>
        </w:r>
      </w:hyperlink>
      <w:r w:rsidRPr="00E8093D">
        <w:rPr>
          <w:sz w:val="16"/>
        </w:rPr>
        <w:t xml:space="preserve">, a Democrat, announced last week that he plans to hold a procedural vote for the plan on Wednesday </w:t>
      </w:r>
      <w:proofErr w:type="gramStart"/>
      <w:r w:rsidRPr="00E8093D">
        <w:rPr>
          <w:sz w:val="16"/>
        </w:rPr>
        <w:t>in an effort to</w:t>
      </w:r>
      <w:proofErr w:type="gramEnd"/>
      <w:r w:rsidRPr="00E8093D">
        <w:rPr>
          <w:sz w:val="16"/>
        </w:rPr>
        <w:t xml:space="preserve"> force 22 bipartisan negotiators to finalize the bill.</w:t>
      </w:r>
      <w:r w:rsidRPr="00E8093D">
        <w:rPr>
          <w:sz w:val="16"/>
        </w:rPr>
        <w:t xml:space="preserve"> </w:t>
      </w:r>
      <w:r w:rsidRPr="00E8093D">
        <w:rPr>
          <w:sz w:val="16"/>
        </w:rPr>
        <w:t>"For the past several months, both</w:t>
      </w:r>
      <w:r w:rsidRPr="00E8093D">
        <w:rPr>
          <w:sz w:val="16"/>
        </w:rPr>
        <w:t xml:space="preserve"> </w:t>
      </w:r>
      <w:hyperlink r:id="rId14" w:history="1">
        <w:r w:rsidRPr="001E48D4">
          <w:rPr>
            <w:rStyle w:val="StyleUnderline"/>
          </w:rPr>
          <w:t>Democrats</w:t>
        </w:r>
      </w:hyperlink>
      <w:r>
        <w:rPr>
          <w:rStyle w:val="StyleUnderline"/>
        </w:rPr>
        <w:t xml:space="preserve"> </w:t>
      </w:r>
      <w:r w:rsidRPr="001E48D4">
        <w:rPr>
          <w:rStyle w:val="StyleUnderline"/>
        </w:rPr>
        <w:t>and</w:t>
      </w:r>
      <w:r>
        <w:rPr>
          <w:rStyle w:val="StyleUnderline"/>
        </w:rPr>
        <w:t xml:space="preserve"> </w:t>
      </w:r>
      <w:hyperlink r:id="rId15" w:history="1">
        <w:r w:rsidRPr="001E48D4">
          <w:rPr>
            <w:rStyle w:val="StyleUnderline"/>
          </w:rPr>
          <w:t>Republicans</w:t>
        </w:r>
      </w:hyperlink>
      <w:r>
        <w:rPr>
          <w:rStyle w:val="StyleUnderline"/>
        </w:rPr>
        <w:t xml:space="preserve"> </w:t>
      </w:r>
      <w:r w:rsidRPr="001E48D4">
        <w:rPr>
          <w:rStyle w:val="StyleUnderline"/>
        </w:rPr>
        <w:t>have been hard at work putting together two major infrastructure bills</w:t>
      </w:r>
      <w:r w:rsidRPr="00E8093D">
        <w:rPr>
          <w:sz w:val="16"/>
        </w:rPr>
        <w:t xml:space="preserve"> to meet the challenges of the 21st century," Schumer said on the Senate floor Monday evening.</w:t>
      </w:r>
      <w:r w:rsidRPr="00E8093D">
        <w:rPr>
          <w:sz w:val="16"/>
        </w:rPr>
        <w:t xml:space="preserve"> </w:t>
      </w:r>
      <w:r w:rsidRPr="00E8093D">
        <w:rPr>
          <w:sz w:val="16"/>
        </w:rPr>
        <w:t>The vote is not a final vote on the bill, but a procedural action that will allow senators to begin "debating and amending," he said.</w:t>
      </w:r>
      <w:r w:rsidRPr="00E8093D">
        <w:rPr>
          <w:sz w:val="16"/>
        </w:rPr>
        <w:t xml:space="preserve"> </w:t>
      </w:r>
      <w:r w:rsidRPr="00E8093D">
        <w:rPr>
          <w:sz w:val="16"/>
        </w:rPr>
        <w:t>Meanwhile, Senate Republicans have criticized Schumer, accusing him of rushing the bill.</w:t>
      </w:r>
      <w:r w:rsidRPr="00E8093D">
        <w:rPr>
          <w:sz w:val="16"/>
        </w:rPr>
        <w:t xml:space="preserve"> </w:t>
      </w:r>
      <w:r w:rsidRPr="00E8093D">
        <w:rPr>
          <w:sz w:val="16"/>
        </w:rPr>
        <w:t xml:space="preserve">"We're still working on it. It's more important to get it right than to meet an arbitrary deadline, and </w:t>
      </w:r>
      <w:r w:rsidRPr="001E48D4">
        <w:rPr>
          <w:rStyle w:val="StyleUnderline"/>
        </w:rPr>
        <w:t>we are still negotiating</w:t>
      </w:r>
      <w:r w:rsidRPr="00E8093D">
        <w:rPr>
          <w:sz w:val="16"/>
        </w:rPr>
        <w:t>," Ohio Senator Rob Portman, a Republican, told</w:t>
      </w:r>
      <w:r w:rsidRPr="00E8093D">
        <w:rPr>
          <w:sz w:val="16"/>
        </w:rPr>
        <w:t xml:space="preserve"> </w:t>
      </w:r>
      <w:hyperlink r:id="rId16" w:history="1">
        <w:r w:rsidRPr="00E8093D">
          <w:rPr>
            <w:rStyle w:val="Hyperlink"/>
            <w:sz w:val="16"/>
          </w:rPr>
          <w:t>CNN</w:t>
        </w:r>
      </w:hyperlink>
      <w:r w:rsidRPr="00E8093D">
        <w:rPr>
          <w:sz w:val="16"/>
        </w:rPr>
        <w:t xml:space="preserve"> </w:t>
      </w:r>
      <w:r w:rsidRPr="00E8093D">
        <w:rPr>
          <w:sz w:val="16"/>
        </w:rPr>
        <w:t>host Dana Bash on</w:t>
      </w:r>
      <w:r w:rsidRPr="00E8093D">
        <w:rPr>
          <w:sz w:val="16"/>
        </w:rPr>
        <w:t xml:space="preserve"> </w:t>
      </w:r>
      <w:r w:rsidRPr="00E8093D">
        <w:rPr>
          <w:sz w:val="16"/>
        </w:rPr>
        <w:t>State of the Union</w:t>
      </w:r>
      <w:r w:rsidRPr="00E8093D">
        <w:rPr>
          <w:sz w:val="16"/>
        </w:rPr>
        <w:t xml:space="preserve"> </w:t>
      </w:r>
      <w:r w:rsidRPr="00E8093D">
        <w:rPr>
          <w:sz w:val="16"/>
        </w:rPr>
        <w:t>Sunday. "We should bring the legislation forward when it's ready."</w:t>
      </w:r>
      <w:r w:rsidRPr="00E8093D">
        <w:rPr>
          <w:sz w:val="16"/>
        </w:rPr>
        <w:t xml:space="preserve"> </w:t>
      </w:r>
      <w:r w:rsidRPr="001E48D4">
        <w:rPr>
          <w:rStyle w:val="StyleUnderline"/>
        </w:rPr>
        <w:t>Manchin and</w:t>
      </w:r>
      <w:r w:rsidRPr="00E8093D">
        <w:rPr>
          <w:sz w:val="16"/>
        </w:rPr>
        <w:t xml:space="preserve"> Utah Senator</w:t>
      </w:r>
      <w:r w:rsidRPr="00E8093D">
        <w:rPr>
          <w:sz w:val="16"/>
        </w:rPr>
        <w:t xml:space="preserve"> </w:t>
      </w:r>
      <w:hyperlink r:id="rId17" w:history="1">
        <w:r w:rsidRPr="00E8093D">
          <w:rPr>
            <w:rStyle w:val="Hyperlink"/>
            <w:sz w:val="16"/>
          </w:rPr>
          <w:t xml:space="preserve">Mitt </w:t>
        </w:r>
        <w:r w:rsidRPr="00E8093D">
          <w:rPr>
            <w:rStyle w:val="StyleUnderline"/>
            <w:sz w:val="16"/>
          </w:rPr>
          <w:t>Romney</w:t>
        </w:r>
      </w:hyperlink>
      <w:r w:rsidRPr="00E8093D">
        <w:rPr>
          <w:sz w:val="16"/>
        </w:rPr>
        <w:t xml:space="preserve">, a Republican, previously </w:t>
      </w:r>
      <w:r w:rsidRPr="001E48D4">
        <w:rPr>
          <w:rStyle w:val="StyleUnderline"/>
        </w:rPr>
        <w:t>announced</w:t>
      </w:r>
      <w:r w:rsidRPr="00E8093D">
        <w:rPr>
          <w:sz w:val="16"/>
        </w:rPr>
        <w:t xml:space="preserve"> in June </w:t>
      </w:r>
      <w:r w:rsidRPr="001E48D4">
        <w:rPr>
          <w:rStyle w:val="StyleUnderline"/>
        </w:rPr>
        <w:t>that</w:t>
      </w:r>
      <w:r>
        <w:rPr>
          <w:rStyle w:val="StyleUnderline"/>
        </w:rPr>
        <w:t xml:space="preserve"> </w:t>
      </w:r>
      <w:hyperlink r:id="rId18" w:tgtFrame="_blank" w:history="1">
        <w:r w:rsidRPr="001E48D4">
          <w:rPr>
            <w:rStyle w:val="StyleUnderline"/>
          </w:rPr>
          <w:t>a bipartisan group of senators reached a "framework" deal for the infrastructure plan</w:t>
        </w:r>
      </w:hyperlink>
      <w:r w:rsidRPr="001E48D4">
        <w:rPr>
          <w:rStyle w:val="StyleUnderline"/>
        </w:rPr>
        <w:t>.</w:t>
      </w:r>
      <w:r>
        <w:rPr>
          <w:rStyle w:val="StyleUnderline"/>
        </w:rPr>
        <w:t xml:space="preserve"> </w:t>
      </w:r>
      <w:r w:rsidRPr="001E48D4">
        <w:rPr>
          <w:rStyle w:val="StyleUnderline"/>
        </w:rPr>
        <w:t>"</w:t>
      </w:r>
      <w:r w:rsidRPr="001E48D4">
        <w:rPr>
          <w:rStyle w:val="Emphasis"/>
        </w:rPr>
        <w:t>We came to an agreement</w:t>
      </w:r>
      <w:r w:rsidRPr="00E8093D">
        <w:rPr>
          <w:sz w:val="16"/>
        </w:rPr>
        <w:t xml:space="preserve"> on a plan that we have," </w:t>
      </w:r>
      <w:r w:rsidRPr="001E48D4">
        <w:rPr>
          <w:rStyle w:val="StyleUnderline"/>
        </w:rPr>
        <w:t>Manchin told</w:t>
      </w:r>
      <w:r w:rsidRPr="00E8093D">
        <w:rPr>
          <w:sz w:val="16"/>
        </w:rPr>
        <w:t xml:space="preserve"> reporters at the </w:t>
      </w:r>
      <w:proofErr w:type="gramStart"/>
      <w:r w:rsidRPr="00E8093D">
        <w:rPr>
          <w:sz w:val="16"/>
        </w:rPr>
        <w:t>time..</w:t>
      </w:r>
      <w:proofErr w:type="gramEnd"/>
      <w:r w:rsidRPr="00E8093D">
        <w:rPr>
          <w:sz w:val="16"/>
        </w:rPr>
        <w:t xml:space="preserve"> </w:t>
      </w:r>
      <w:r w:rsidRPr="001E48D4">
        <w:rPr>
          <w:rStyle w:val="StyleUnderline"/>
        </w:rPr>
        <w:t>Democratic members of the Senate</w:t>
      </w:r>
      <w:r w:rsidRPr="00E8093D">
        <w:rPr>
          <w:sz w:val="16"/>
        </w:rPr>
        <w:t xml:space="preserve">'s budget committee </w:t>
      </w:r>
      <w:r w:rsidRPr="001E48D4">
        <w:rPr>
          <w:rStyle w:val="StyleUnderline"/>
        </w:rPr>
        <w:t>announced</w:t>
      </w:r>
      <w:r w:rsidRPr="00E8093D">
        <w:rPr>
          <w:sz w:val="16"/>
        </w:rPr>
        <w:t xml:space="preserve"> in mid-July </w:t>
      </w:r>
      <w:r w:rsidRPr="001E48D4">
        <w:rPr>
          <w:rStyle w:val="StyleUnderline"/>
        </w:rPr>
        <w:t>an </w:t>
      </w:r>
      <w:hyperlink r:id="rId19" w:tgtFrame="_blank" w:history="1">
        <w:r w:rsidRPr="001E48D4">
          <w:rPr>
            <w:rStyle w:val="StyleUnderline"/>
          </w:rPr>
          <w:t>agreement to spend $3.5 trillion</w:t>
        </w:r>
      </w:hyperlink>
      <w:r w:rsidRPr="001E48D4">
        <w:rPr>
          <w:rStyle w:val="StyleUnderline"/>
        </w:rPr>
        <w:t> for</w:t>
      </w:r>
      <w:r w:rsidRPr="00E8093D">
        <w:rPr>
          <w:sz w:val="16"/>
        </w:rPr>
        <w:t xml:space="preserve"> President Biden's </w:t>
      </w:r>
      <w:r w:rsidRPr="001E48D4">
        <w:rPr>
          <w:rStyle w:val="StyleUnderline"/>
        </w:rPr>
        <w:t>infrastructure</w:t>
      </w:r>
      <w:r w:rsidRPr="00E8093D">
        <w:rPr>
          <w:sz w:val="16"/>
        </w:rPr>
        <w:t xml:space="preserve"> plan.</w:t>
      </w:r>
    </w:p>
    <w:p w14:paraId="76FFE273" w14:textId="2ABC96E8" w:rsidR="00F86064" w:rsidRDefault="00F86064" w:rsidP="00F86064">
      <w:pPr>
        <w:pStyle w:val="Heading4"/>
      </w:pPr>
      <w:r>
        <w:t>D. Rep’s on board now, but tentative</w:t>
      </w:r>
    </w:p>
    <w:p w14:paraId="73B6AF2E" w14:textId="6B5A01B1" w:rsidR="00F86064" w:rsidRDefault="00F86064" w:rsidP="00F86064">
      <w:r w:rsidRPr="00CE4C0E">
        <w:rPr>
          <w:b/>
          <w:bCs/>
        </w:rPr>
        <w:t>Evans 7/21</w:t>
      </w:r>
      <w:r>
        <w:t xml:space="preserve"> [Zachary Evans-</w:t>
      </w:r>
      <w:r w:rsidRPr="00CE4C0E">
        <w:t>Zachary Evans is a news writer for National Review Online</w:t>
      </w:r>
      <w:r>
        <w:t>, 7/21/2021, “</w:t>
      </w:r>
      <w:r w:rsidRPr="00CE4C0E">
        <w:t>Senate Republicans Block Debate on Bipartisan Infrastructure Bill over Lack of Final Text</w:t>
      </w:r>
      <w:r>
        <w:t xml:space="preserve">”, </w:t>
      </w:r>
      <w:r>
        <w:t>National Review</w:t>
      </w:r>
      <w:r w:rsidRPr="00F86064">
        <w:t xml:space="preserve">, </w:t>
      </w:r>
      <w:hyperlink r:id="rId20" w:history="1">
        <w:r w:rsidRPr="00F86064">
          <w:rPr>
            <w:rStyle w:val="Hyperlink"/>
          </w:rPr>
          <w:t>Infrastructure Bill: Senate Republicans Vote To Block | National Review</w:t>
        </w:r>
      </w:hyperlink>
      <w:r>
        <w:t>-NK]</w:t>
      </w:r>
    </w:p>
    <w:p w14:paraId="426B6123" w14:textId="0A4A9C47" w:rsidR="00F86064" w:rsidRPr="00CE4C0E" w:rsidRDefault="00F86064" w:rsidP="00F86064">
      <w:pPr>
        <w:rPr>
          <w:sz w:val="16"/>
        </w:rPr>
      </w:pPr>
      <w:r w:rsidRPr="00CE4C0E">
        <w:rPr>
          <w:rStyle w:val="StyleUnderline"/>
        </w:rPr>
        <w:t xml:space="preserve">The </w:t>
      </w:r>
      <w:r w:rsidRPr="00F86064">
        <w:rPr>
          <w:rStyle w:val="StyleUnderline"/>
          <w:b/>
          <w:bCs/>
        </w:rPr>
        <w:t>proposal would spend roughly $1.2 trillion on infrastructure upgrades and has the support of </w:t>
      </w:r>
      <w:hyperlink r:id="rId21" w:tgtFrame="_blank" w:history="1">
        <w:r w:rsidRPr="00F86064">
          <w:rPr>
            <w:rStyle w:val="StyleUnderline"/>
            <w:b/>
            <w:bCs/>
          </w:rPr>
          <w:t>eleven Senate Republicans</w:t>
        </w:r>
      </w:hyperlink>
      <w:r w:rsidRPr="00CE4C0E">
        <w:rPr>
          <w:sz w:val="16"/>
        </w:rPr>
        <w:t>, who nevertheless voted against opening debate because the text of the bill has not been finalized.</w:t>
      </w:r>
      <w:r>
        <w:rPr>
          <w:sz w:val="16"/>
        </w:rPr>
        <w:t xml:space="preserve"> </w:t>
      </w:r>
      <w:r w:rsidRPr="00CE4C0E">
        <w:rPr>
          <w:sz w:val="16"/>
        </w:rPr>
        <w:t xml:space="preserve">With Republicans and Democrats tied 50-50 in the Senate, that </w:t>
      </w:r>
      <w:r w:rsidRPr="00F86064">
        <w:rPr>
          <w:rStyle w:val="StyleUnderline"/>
          <w:b/>
          <w:bCs/>
        </w:rPr>
        <w:t>GOP support gives the proposal a filibuster-proof majority. We have made significant progress and are close to a final agreement</w:t>
      </w:r>
      <w:r w:rsidRPr="00F86064">
        <w:rPr>
          <w:rStyle w:val="StyleUnderline"/>
        </w:rPr>
        <w:t>,”</w:t>
      </w:r>
      <w:r w:rsidRPr="00CE4C0E">
        <w:rPr>
          <w:sz w:val="16"/>
        </w:rPr>
        <w:t xml:space="preserve"> the group of Republican and Democratic senators working on the proposal said in a </w:t>
      </w:r>
      <w:hyperlink r:id="rId22" w:tgtFrame="_blank" w:history="1">
        <w:r w:rsidRPr="00CE4C0E">
          <w:rPr>
            <w:rStyle w:val="Hyperlink"/>
            <w:sz w:val="16"/>
          </w:rPr>
          <w:t>statement</w:t>
        </w:r>
      </w:hyperlink>
      <w:r w:rsidRPr="00CE4C0E">
        <w:rPr>
          <w:sz w:val="16"/>
        </w:rPr>
        <w:t xml:space="preserve">. “We will continue working hard to ensure we get this critical legislation </w:t>
      </w:r>
      <w:proofErr w:type="spellStart"/>
      <w:r w:rsidRPr="00CE4C0E">
        <w:rPr>
          <w:sz w:val="16"/>
        </w:rPr>
        <w:t>right</w:t>
      </w:r>
      <w:proofErr w:type="gramStart"/>
      <w:r w:rsidRPr="00CE4C0E">
        <w:rPr>
          <w:sz w:val="16"/>
        </w:rPr>
        <w:t>.”Republicans</w:t>
      </w:r>
      <w:proofErr w:type="spellEnd"/>
      <w:proofErr w:type="gramEnd"/>
      <w:r w:rsidRPr="00CE4C0E">
        <w:rPr>
          <w:sz w:val="16"/>
        </w:rPr>
        <w:t xml:space="preserve"> asked Majority Leader Chuck Schumer (D., N.Y.) in a letter on Tuesday to delay the vote, because caucus members have not yet reached an agreement with Democrats to negotiate the legislation. Schumer decided to move ahead with the procedural vote on the bill despite GOP reservations. “Obviously if the Democratic Leader tries to force a cloture vote on a bill that does not exist, it will fail,” Minority Leader Mitch McConnell (R., Ky.) said in a floor speech before the vote. “Around here, we typically write the bills before we vote on them.”</w:t>
      </w:r>
      <w:r>
        <w:rPr>
          <w:sz w:val="16"/>
        </w:rPr>
        <w:t xml:space="preserve"> </w:t>
      </w:r>
      <w:r w:rsidRPr="00CE4C0E">
        <w:rPr>
          <w:rStyle w:val="StyleUnderline"/>
        </w:rPr>
        <w:t>Ten Republicans could still vote to open debate on the legislation this coming Monday, a Senate GOP source told </w:t>
      </w:r>
      <w:hyperlink r:id="rId23" w:tgtFrame="_blank" w:history="1">
        <w:r w:rsidRPr="00CE4C0E">
          <w:rPr>
            <w:rStyle w:val="StyleUnderline"/>
          </w:rPr>
          <w:t>CNN</w:t>
        </w:r>
      </w:hyperlink>
      <w:r w:rsidRPr="00CE4C0E">
        <w:rPr>
          <w:rStyle w:val="StyleUnderline"/>
        </w:rPr>
        <w:t xml:space="preserve"> on </w:t>
      </w:r>
      <w:proofErr w:type="spellStart"/>
      <w:r w:rsidRPr="00CE4C0E">
        <w:rPr>
          <w:rStyle w:val="StyleUnderline"/>
        </w:rPr>
        <w:t>Tuesday.Moderate</w:t>
      </w:r>
      <w:proofErr w:type="spellEnd"/>
      <w:r w:rsidRPr="00CE4C0E">
        <w:rPr>
          <w:rStyle w:val="StyleUnderline"/>
        </w:rPr>
        <w:t xml:space="preserve"> Senate Democrats said they would back opening debate following meetings with Schumer on </w:t>
      </w:r>
      <w:proofErr w:type="spellStart"/>
      <w:r w:rsidRPr="00CE4C0E">
        <w:rPr>
          <w:rStyle w:val="StyleUnderline"/>
        </w:rPr>
        <w:t>Tuesday.“Chuck</w:t>
      </w:r>
      <w:proofErr w:type="spellEnd"/>
      <w:r w:rsidRPr="00CE4C0E">
        <w:rPr>
          <w:rStyle w:val="StyleUnderline"/>
        </w:rPr>
        <w:t xml:space="preserve"> has a strategy he’s working on, and I trust him when he tells me: ‘Hey, we’re going to pass this bill. I want it to pass’,” Senator Joe Manchin (D., W.Va.) </w:t>
      </w:r>
      <w:hyperlink r:id="rId24" w:tgtFrame="_blank" w:history="1">
        <w:r w:rsidRPr="00CE4C0E">
          <w:rPr>
            <w:rStyle w:val="StyleUnderline"/>
          </w:rPr>
          <w:t>told reporters</w:t>
        </w:r>
      </w:hyperlink>
      <w:r w:rsidRPr="00CE4C0E">
        <w:rPr>
          <w:rStyle w:val="StyleUnderline"/>
        </w:rPr>
        <w:t xml:space="preserve">. “I believe </w:t>
      </w:r>
      <w:proofErr w:type="spellStart"/>
      <w:r w:rsidRPr="00CE4C0E">
        <w:rPr>
          <w:rStyle w:val="StyleUnderline"/>
        </w:rPr>
        <w:t>him</w:t>
      </w:r>
      <w:proofErr w:type="gramStart"/>
      <w:r w:rsidRPr="00CE4C0E">
        <w:rPr>
          <w:sz w:val="16"/>
        </w:rPr>
        <w:t>.”Meanwhile</w:t>
      </w:r>
      <w:proofErr w:type="spellEnd"/>
      <w:proofErr w:type="gramEnd"/>
      <w:r w:rsidRPr="00CE4C0E">
        <w:rPr>
          <w:sz w:val="16"/>
        </w:rPr>
        <w:t>, Democrats are planning to pass a partisan infrastructure plan via budget reconciliation rules in the Senate, which allow certain pieces of legislation to pass with a simple majority vote. The plan, </w:t>
      </w:r>
      <w:hyperlink r:id="rId25" w:tgtFrame="_blank" w:history="1">
        <w:r w:rsidRPr="00CE4C0E">
          <w:rPr>
            <w:rStyle w:val="Hyperlink"/>
            <w:sz w:val="16"/>
          </w:rPr>
          <w:t>expected to cost $3.5 trillion</w:t>
        </w:r>
      </w:hyperlink>
      <w:r w:rsidRPr="00CE4C0E">
        <w:rPr>
          <w:sz w:val="16"/>
        </w:rPr>
        <w:t>, will likely include measures that are not passed in the bipartisan bill.</w:t>
      </w:r>
    </w:p>
    <w:p w14:paraId="75495E80" w14:textId="1ABB5827" w:rsidR="00CA2B40" w:rsidRDefault="00CA2B40" w:rsidP="00E8093D">
      <w:pPr>
        <w:rPr>
          <w:sz w:val="16"/>
        </w:rPr>
      </w:pPr>
    </w:p>
    <w:p w14:paraId="7559994D" w14:textId="55584EDE" w:rsidR="00CA2B40" w:rsidRDefault="00CA2B40" w:rsidP="00CA2B40">
      <w:pPr>
        <w:pStyle w:val="Heading3"/>
      </w:pPr>
      <w:r>
        <w:lastRenderedPageBreak/>
        <w:t xml:space="preserve">U – Infra won’t pass </w:t>
      </w:r>
    </w:p>
    <w:p w14:paraId="3AA4210C" w14:textId="77777777" w:rsidR="00CA2B40" w:rsidRDefault="00CA2B40" w:rsidP="00CA2B40">
      <w:pPr>
        <w:pStyle w:val="Heading4"/>
      </w:pPr>
      <w:r>
        <w:t>Infrastructure won’t pass – dem’s upfront water funding requests and rep’s delay</w:t>
      </w:r>
    </w:p>
    <w:p w14:paraId="45949676" w14:textId="77777777" w:rsidR="00CA2B40" w:rsidRPr="009F6656" w:rsidRDefault="00CA2B40" w:rsidP="00CA2B40">
      <w:pPr>
        <w:pStyle w:val="NormalWeb"/>
        <w:shd w:val="clear" w:color="auto" w:fill="FFFFFF"/>
        <w:spacing w:before="0" w:beforeAutospacing="0" w:after="300" w:afterAutospacing="0"/>
        <w:rPr>
          <w:rFonts w:ascii="Calibri" w:hAnsi="Calibri" w:cs="Calibri"/>
          <w:color w:val="2B2C30"/>
          <w:sz w:val="26"/>
          <w:szCs w:val="26"/>
        </w:rPr>
      </w:pPr>
      <w:r w:rsidRPr="006B736D">
        <w:rPr>
          <w:rFonts w:ascii="Calibri" w:hAnsi="Calibri" w:cs="Calibri"/>
          <w:b/>
          <w:bCs/>
          <w:color w:val="2B2C30"/>
          <w:sz w:val="26"/>
          <w:szCs w:val="26"/>
        </w:rPr>
        <w:t>Bolton 7/23</w:t>
      </w:r>
      <w:r>
        <w:rPr>
          <w:rFonts w:ascii="Calibri" w:hAnsi="Calibri" w:cs="Calibri"/>
          <w:b/>
          <w:bCs/>
          <w:color w:val="2B2C30"/>
          <w:sz w:val="26"/>
          <w:szCs w:val="26"/>
        </w:rPr>
        <w:t xml:space="preserve"> </w:t>
      </w:r>
      <w:r w:rsidRPr="009F6656">
        <w:rPr>
          <w:rFonts w:ascii="Calibri" w:hAnsi="Calibri" w:cs="Calibri"/>
          <w:color w:val="2B2C30"/>
        </w:rPr>
        <w:t>(</w:t>
      </w:r>
      <w:r>
        <w:rPr>
          <w:rFonts w:ascii="Calibri" w:hAnsi="Calibri" w:cs="Calibri"/>
          <w:color w:val="2B2C30"/>
        </w:rPr>
        <w:t xml:space="preserve">Alexander Bolton, 7/23/21, The Hill, Frustration builds as infrastructure talks drag, </w:t>
      </w:r>
      <w:hyperlink r:id="rId26" w:history="1">
        <w:r w:rsidRPr="00912EA7">
          <w:rPr>
            <w:rStyle w:val="Hyperlink"/>
            <w:rFonts w:ascii="Calibri" w:hAnsi="Calibri" w:cs="Calibri"/>
          </w:rPr>
          <w:t>https://thehill.com/homenews/senate/564462-frustration-builds-as-infrastructure-talks-drag?utm_source=thehill&amp;utm_medium=widgets&amp;utm_campaign=es_recommended_content</w:t>
        </w:r>
      </w:hyperlink>
      <w:r>
        <w:rPr>
          <w:rFonts w:ascii="Calibri" w:hAnsi="Calibri" w:cs="Calibri"/>
          <w:color w:val="2B2C30"/>
        </w:rPr>
        <w:t>, KJ)</w:t>
      </w:r>
    </w:p>
    <w:p w14:paraId="705D032F" w14:textId="77777777" w:rsidR="00CA2B40" w:rsidRPr="0084263D" w:rsidRDefault="00CA2B40" w:rsidP="00CA2B40">
      <w:pPr>
        <w:pStyle w:val="NormalWeb"/>
        <w:shd w:val="clear" w:color="auto" w:fill="FFFFFF"/>
        <w:spacing w:before="0" w:beforeAutospacing="0" w:after="300" w:afterAutospacing="0"/>
        <w:rPr>
          <w:rFonts w:ascii="Calibri" w:hAnsi="Calibri" w:cs="Calibri"/>
          <w:color w:val="2B2C30"/>
          <w:sz w:val="16"/>
        </w:rPr>
      </w:pPr>
      <w:r w:rsidRPr="009F6656">
        <w:rPr>
          <w:rFonts w:ascii="Calibri" w:hAnsi="Calibri" w:cs="Calibri"/>
          <w:color w:val="2B2C30"/>
          <w:u w:val="single"/>
        </w:rPr>
        <w:t>Tempers are starting to flare on both sides of the aisle as bipartisan infrastructure talks drag on and negotiators face the prospect of missing an informal self-imposed deadline of Monday for getting a deal.</w:t>
      </w:r>
      <w:r>
        <w:rPr>
          <w:rFonts w:ascii="Calibri" w:hAnsi="Calibri" w:cs="Calibri"/>
          <w:color w:val="2B2C30"/>
          <w:u w:val="single"/>
        </w:rPr>
        <w:t xml:space="preserve"> </w:t>
      </w:r>
      <w:r w:rsidRPr="009F6656">
        <w:rPr>
          <w:rFonts w:ascii="Calibri" w:hAnsi="Calibri" w:cs="Calibri"/>
          <w:color w:val="2B2C30"/>
          <w:u w:val="single"/>
        </w:rPr>
        <w:t xml:space="preserve">Some Democrats are accusing Republicans of </w:t>
      </w:r>
      <w:proofErr w:type="gramStart"/>
      <w:r w:rsidRPr="009F6656">
        <w:rPr>
          <w:rFonts w:ascii="Calibri" w:hAnsi="Calibri" w:cs="Calibri"/>
          <w:color w:val="2B2C30"/>
          <w:u w:val="single"/>
        </w:rPr>
        <w:t>slow-walking</w:t>
      </w:r>
      <w:proofErr w:type="gramEnd"/>
      <w:r w:rsidRPr="009F6656">
        <w:rPr>
          <w:rFonts w:ascii="Calibri" w:hAnsi="Calibri" w:cs="Calibri"/>
          <w:color w:val="2B2C30"/>
          <w:u w:val="single"/>
        </w:rPr>
        <w:t xml:space="preserve"> the negotiations and reopening negotiating items that were believed to be solved.</w:t>
      </w:r>
      <w:r>
        <w:rPr>
          <w:rFonts w:ascii="Calibri" w:hAnsi="Calibri" w:cs="Calibri"/>
          <w:color w:val="2B2C30"/>
          <w:u w:val="single"/>
        </w:rPr>
        <w:t xml:space="preserve"> </w:t>
      </w:r>
      <w:r w:rsidRPr="009F6656">
        <w:rPr>
          <w:rFonts w:ascii="Calibri" w:hAnsi="Calibri" w:cs="Calibri"/>
          <w:color w:val="2B2C30"/>
          <w:u w:val="single"/>
        </w:rPr>
        <w:t>Republicans say Democrats are being unreasonable in some of their demands, such as an insistence on tens of billions of dollars in new funding for transit and broad authority for local governments to decide how to spend infrastructure funds.</w:t>
      </w:r>
      <w:r>
        <w:rPr>
          <w:rFonts w:ascii="Calibri" w:hAnsi="Calibri" w:cs="Calibri"/>
          <w:color w:val="2B2C30"/>
          <w:u w:val="single"/>
        </w:rPr>
        <w:t xml:space="preserve"> </w:t>
      </w:r>
      <w:r w:rsidRPr="0084263D">
        <w:rPr>
          <w:rFonts w:ascii="Calibri" w:hAnsi="Calibri" w:cs="Calibri"/>
          <w:color w:val="2B2C30"/>
          <w:sz w:val="16"/>
        </w:rPr>
        <w:t xml:space="preserve">A bipartisan group of Senate negotiators who have been working with the White House for months to fill out a $1.2 trillion, eight-year spending proposal say they’re on track to get it done next week, but frustrations are starting to mount as a final deal eludes them. “They have not been serious about transit dollars,” said Sen. </w:t>
      </w:r>
      <w:hyperlink r:id="rId27" w:history="1">
        <w:r w:rsidRPr="0084263D">
          <w:rPr>
            <w:rStyle w:val="Hyperlink"/>
            <w:rFonts w:ascii="Calibri" w:eastAsiaTheme="majorEastAsia" w:hAnsi="Calibri" w:cs="Calibri"/>
            <w:color w:val="2B2C30"/>
            <w:sz w:val="16"/>
          </w:rPr>
          <w:t>Sherrod Brown</w:t>
        </w:r>
      </w:hyperlink>
      <w:r w:rsidRPr="0084263D">
        <w:rPr>
          <w:rFonts w:ascii="Calibri" w:hAnsi="Calibri" w:cs="Calibri"/>
          <w:color w:val="2B2C30"/>
          <w:sz w:val="16"/>
        </w:rPr>
        <w:t xml:space="preserve"> (D-Ohio), the chairman of the Senate Banking Committee, who is leading the battle for more federal money for public transit, one of the biggest obstacles to getting a deal. “We’ve offered to split the difference and they don’t seem to want to do that,” he said. “It's not we who're stalling,” Brown added. Brown accused Republicans of drawing out the talks to derail </w:t>
      </w:r>
      <w:hyperlink r:id="rId28" w:history="1">
        <w:r w:rsidRPr="0084263D">
          <w:rPr>
            <w:rStyle w:val="Hyperlink"/>
            <w:rFonts w:ascii="Calibri" w:eastAsiaTheme="majorEastAsia" w:hAnsi="Calibri" w:cs="Calibri"/>
            <w:color w:val="2B2C30"/>
            <w:sz w:val="16"/>
          </w:rPr>
          <w:t>President Biden</w:t>
        </w:r>
      </w:hyperlink>
      <w:r w:rsidRPr="0084263D">
        <w:rPr>
          <w:rFonts w:ascii="Calibri" w:hAnsi="Calibri" w:cs="Calibri"/>
          <w:color w:val="2B2C30"/>
          <w:sz w:val="16"/>
        </w:rPr>
        <w:t xml:space="preserve">’s agenda, which Senate Majority Leader </w:t>
      </w:r>
      <w:hyperlink r:id="rId29" w:history="1">
        <w:r w:rsidRPr="0084263D">
          <w:rPr>
            <w:rStyle w:val="Hyperlink"/>
            <w:rFonts w:ascii="Calibri" w:eastAsiaTheme="majorEastAsia" w:hAnsi="Calibri" w:cs="Calibri"/>
            <w:color w:val="2B2C30"/>
            <w:sz w:val="16"/>
          </w:rPr>
          <w:t>Charles Schumer</w:t>
        </w:r>
      </w:hyperlink>
      <w:r w:rsidRPr="0084263D">
        <w:rPr>
          <w:rFonts w:ascii="Calibri" w:hAnsi="Calibri" w:cs="Calibri"/>
          <w:color w:val="2B2C30"/>
          <w:sz w:val="16"/>
        </w:rPr>
        <w:t xml:space="preserve"> (D-N.Y.) says will move as a bipartisan infrastructure package and a budget reconciliation bill planned for the fall. Schumer said he will set up the reconciliation process by scheduling a vote on a budget resolution after the bipartisan infrastructure bill passes the Senate. But negotiators haven’t finished work on their bipartisan framework, holding the whole process up. </w:t>
      </w:r>
      <w:r w:rsidRPr="00402911">
        <w:rPr>
          <w:rFonts w:ascii="Calibri" w:hAnsi="Calibri" w:cs="Calibri"/>
          <w:color w:val="2B2C30"/>
          <w:u w:val="single"/>
        </w:rPr>
        <w:t>“If they continue to slow-walk, which is what they’re doing, we’ve got to move ahead,” Brown said. “I remember during the Affordable Care Act [debate], they slow-walked for four months. That’s why we didn’t get Medicare at 55, that’s why we didn’t get a public option.”</w:t>
      </w:r>
      <w:r>
        <w:rPr>
          <w:rFonts w:ascii="Calibri" w:hAnsi="Calibri" w:cs="Calibri"/>
          <w:color w:val="2B2C30"/>
          <w:u w:val="single"/>
        </w:rPr>
        <w:t xml:space="preserve"> </w:t>
      </w:r>
      <w:r w:rsidRPr="0084263D">
        <w:rPr>
          <w:rFonts w:ascii="Calibri" w:hAnsi="Calibri" w:cs="Calibri"/>
          <w:color w:val="2B2C30"/>
          <w:sz w:val="16"/>
        </w:rPr>
        <w:t xml:space="preserve">His Banking Committee has jurisdiction over transit. And unlike other Senate committee, such as the Environment and Public Work Committee, the Commerce Committee and the Energy and Natural Resources Committee, it had not already reached agreement on key infrastructure priorities in its domain. Brown said there is strong skepticism among Democrats about whether Senate Minority Leader </w:t>
      </w:r>
      <w:hyperlink r:id="rId30" w:history="1">
        <w:r w:rsidRPr="0084263D">
          <w:rPr>
            <w:rStyle w:val="Hyperlink"/>
            <w:rFonts w:ascii="Calibri" w:eastAsiaTheme="majorEastAsia" w:hAnsi="Calibri" w:cs="Calibri"/>
            <w:color w:val="2B2C30"/>
            <w:sz w:val="16"/>
          </w:rPr>
          <w:t>Mitch McConnell</w:t>
        </w:r>
      </w:hyperlink>
      <w:r w:rsidRPr="0084263D">
        <w:rPr>
          <w:rFonts w:ascii="Calibri" w:hAnsi="Calibri" w:cs="Calibri"/>
          <w:color w:val="2B2C30"/>
          <w:sz w:val="16"/>
        </w:rPr>
        <w:t xml:space="preserve"> (R-Ky.) will allow any major bipartisan infrastructure deal to pass the Senate, which would be a major win for President Biden. </w:t>
      </w:r>
      <w:r w:rsidRPr="00402911">
        <w:rPr>
          <w:rFonts w:ascii="Calibri" w:hAnsi="Calibri" w:cs="Calibri"/>
          <w:color w:val="2B2C30"/>
          <w:u w:val="single"/>
        </w:rPr>
        <w:t>In a sign of wearing patience, Sen.</w:t>
      </w:r>
      <w:r>
        <w:rPr>
          <w:rFonts w:ascii="Calibri" w:hAnsi="Calibri" w:cs="Calibri"/>
          <w:color w:val="2B2C30"/>
          <w:u w:val="single"/>
        </w:rPr>
        <w:t xml:space="preserve"> </w:t>
      </w:r>
      <w:hyperlink r:id="rId31" w:history="1">
        <w:r w:rsidRPr="00402911">
          <w:rPr>
            <w:rStyle w:val="Hyperlink"/>
            <w:rFonts w:ascii="Calibri" w:eastAsiaTheme="majorEastAsia" w:hAnsi="Calibri" w:cs="Calibri"/>
            <w:color w:val="2B2C30"/>
            <w:u w:val="single"/>
          </w:rPr>
          <w:t>Rob Portman</w:t>
        </w:r>
      </w:hyperlink>
      <w:r>
        <w:rPr>
          <w:rFonts w:ascii="Calibri" w:hAnsi="Calibri" w:cs="Calibri"/>
          <w:color w:val="2B2C30"/>
          <w:u w:val="single"/>
        </w:rPr>
        <w:t xml:space="preserve"> </w:t>
      </w:r>
      <w:r w:rsidRPr="00402911">
        <w:rPr>
          <w:rFonts w:ascii="Calibri" w:hAnsi="Calibri" w:cs="Calibri"/>
          <w:color w:val="2B2C30"/>
          <w:u w:val="single"/>
        </w:rPr>
        <w:t>(Ohio), the lead Republican negotiator, suggested dropping the transit funding element from the deal altogether, something that would spark an angry backlash from Democrats</w:t>
      </w:r>
      <w:r w:rsidRPr="0084263D">
        <w:rPr>
          <w:rFonts w:ascii="Calibri" w:hAnsi="Calibri" w:cs="Calibri"/>
          <w:color w:val="2B2C30"/>
          <w:sz w:val="16"/>
        </w:rPr>
        <w:t xml:space="preserve">. “Transit funding has not yet been resolved. That’s important, but if we can’t resolve it then we could leave that out. I hope not,” he said. “Democrats frankly are not being reasonable in their requests right now. We have had a very generous offer out there that provides a significant increase in funding over the next five years,” Sen. </w:t>
      </w:r>
      <w:hyperlink r:id="rId32" w:history="1">
        <w:r w:rsidRPr="0084263D">
          <w:rPr>
            <w:rStyle w:val="Hyperlink"/>
            <w:rFonts w:ascii="Calibri" w:eastAsiaTheme="majorEastAsia" w:hAnsi="Calibri" w:cs="Calibri"/>
            <w:color w:val="2B2C30"/>
            <w:sz w:val="16"/>
          </w:rPr>
          <w:t>Bob Menendez</w:t>
        </w:r>
      </w:hyperlink>
      <w:r w:rsidRPr="0084263D">
        <w:rPr>
          <w:rFonts w:ascii="Calibri" w:hAnsi="Calibri" w:cs="Calibri"/>
          <w:color w:val="2B2C30"/>
          <w:sz w:val="16"/>
        </w:rPr>
        <w:t xml:space="preserve"> (D-N.J.) threatened to oppose the bipartisan deal after he saw Portman's comment. “A bill that fails to adequately include transit will not have my support,” he warned. The other key player in the fight over transit funding is Sen. </w:t>
      </w:r>
      <w:hyperlink r:id="rId33" w:history="1">
        <w:r w:rsidRPr="0084263D">
          <w:rPr>
            <w:rStyle w:val="Hyperlink"/>
            <w:rFonts w:ascii="Calibri" w:eastAsiaTheme="majorEastAsia" w:hAnsi="Calibri" w:cs="Calibri"/>
            <w:color w:val="2B2C30"/>
            <w:sz w:val="16"/>
          </w:rPr>
          <w:t>Pat Toomey</w:t>
        </w:r>
      </w:hyperlink>
      <w:r w:rsidRPr="0084263D">
        <w:rPr>
          <w:rFonts w:ascii="Calibri" w:hAnsi="Calibri" w:cs="Calibri"/>
          <w:color w:val="2B2C30"/>
          <w:sz w:val="16"/>
        </w:rPr>
        <w:t xml:space="preserve"> (R-Pa.), the top-ranking Republican on the Banking panel, who has balked at an additional $48.5 billion in funding, which he believes would skew the traditional allocation between highway and transit spending. Toomey isn’t happy that the bipartisan group is taking over an issue that’s in his panel’s jurisdiction and has called for the Banking Committee to holding its own markup. This has put Portman in the tricky position of having to mediate an argument between two colleagues, </w:t>
      </w:r>
      <w:proofErr w:type="gramStart"/>
      <w:r w:rsidRPr="0084263D">
        <w:rPr>
          <w:rFonts w:ascii="Calibri" w:hAnsi="Calibri" w:cs="Calibri"/>
          <w:color w:val="2B2C30"/>
          <w:sz w:val="16"/>
        </w:rPr>
        <w:t>Brown</w:t>
      </w:r>
      <w:proofErr w:type="gramEnd"/>
      <w:r w:rsidRPr="0084263D">
        <w:rPr>
          <w:rFonts w:ascii="Calibri" w:hAnsi="Calibri" w:cs="Calibri"/>
          <w:color w:val="2B2C30"/>
          <w:sz w:val="16"/>
        </w:rPr>
        <w:t xml:space="preserve"> and Toomey, on opposite sides of the ideological spectrum, who aren’t even in the bipartisan infrastructure group he formed. Yet Portman insisted Thursday the negotiations are “very close” to a deal and predicted there would be enough GOP votes to begin debate on infrastructure legislation next week. </w:t>
      </w:r>
      <w:r w:rsidRPr="00402911">
        <w:rPr>
          <w:rFonts w:ascii="Calibri" w:hAnsi="Calibri" w:cs="Calibri"/>
          <w:color w:val="2B2C30"/>
          <w:u w:val="single"/>
        </w:rPr>
        <w:t>Some Democrats in the bipartisan group have privately complained to colleagues that their Republican counterparts are reopening some issues that they thought had been sewn up.</w:t>
      </w:r>
      <w:r>
        <w:rPr>
          <w:rFonts w:ascii="Calibri" w:hAnsi="Calibri" w:cs="Calibri"/>
          <w:color w:val="2B2C30"/>
          <w:u w:val="single"/>
        </w:rPr>
        <w:t xml:space="preserve"> </w:t>
      </w:r>
      <w:r w:rsidRPr="00402911">
        <w:rPr>
          <w:rFonts w:ascii="Calibri" w:hAnsi="Calibri" w:cs="Calibri"/>
          <w:color w:val="2B2C30"/>
          <w:u w:val="single"/>
        </w:rPr>
        <w:t xml:space="preserve">“We know it’s a deliberate strategy of delay, we all know </w:t>
      </w:r>
      <w:proofErr w:type="gramStart"/>
      <w:r w:rsidRPr="00402911">
        <w:rPr>
          <w:rFonts w:ascii="Calibri" w:hAnsi="Calibri" w:cs="Calibri"/>
          <w:color w:val="2B2C30"/>
          <w:u w:val="single"/>
        </w:rPr>
        <w:t>that,</w:t>
      </w:r>
      <w:proofErr w:type="gramEnd"/>
      <w:r w:rsidRPr="00402911">
        <w:rPr>
          <w:rFonts w:ascii="Calibri" w:hAnsi="Calibri" w:cs="Calibri"/>
          <w:color w:val="2B2C30"/>
          <w:u w:val="single"/>
        </w:rPr>
        <w:t>” said a Democratic senator who requested anonymity to comment on discussions within the Democratic caucus.</w:t>
      </w:r>
      <w:r>
        <w:rPr>
          <w:rFonts w:ascii="Calibri" w:hAnsi="Calibri" w:cs="Calibri"/>
          <w:color w:val="2B2C30"/>
          <w:u w:val="single"/>
        </w:rPr>
        <w:t xml:space="preserve"> </w:t>
      </w:r>
      <w:r w:rsidRPr="0084263D">
        <w:rPr>
          <w:rFonts w:ascii="Calibri" w:hAnsi="Calibri" w:cs="Calibri"/>
          <w:color w:val="2B2C30"/>
          <w:sz w:val="16"/>
        </w:rPr>
        <w:t xml:space="preserve">The senator said Democratic members of the group have complained about previously agreed upon issues getting relitigated. The most high-profile example was when Republicans backed off an agreement to increase funding for the IRS as a strategy to raise between $80 billion and $100 billion in new revenue. Sen. </w:t>
      </w:r>
      <w:hyperlink r:id="rId34" w:history="1">
        <w:r w:rsidRPr="0084263D">
          <w:rPr>
            <w:rStyle w:val="Hyperlink"/>
            <w:rFonts w:ascii="Calibri" w:eastAsiaTheme="majorEastAsia" w:hAnsi="Calibri" w:cs="Calibri"/>
            <w:color w:val="2B2C30"/>
            <w:sz w:val="16"/>
          </w:rPr>
          <w:t>Tom Carper</w:t>
        </w:r>
      </w:hyperlink>
      <w:r w:rsidRPr="0084263D">
        <w:rPr>
          <w:rFonts w:ascii="Calibri" w:hAnsi="Calibri" w:cs="Calibri"/>
          <w:color w:val="2B2C30"/>
          <w:sz w:val="16"/>
        </w:rPr>
        <w:t xml:space="preserve"> (D-Del.), the chairman of the Environment and Public Works Committee, on Thursday accused negotiators of backtracking on their promise to keep in place the water infrastructure funding he set up through the Drinking Water and Wastewater Infrastructure Act, which passed the Senate 89-2 in May. “We’ve been assured that our legislation would be funded, would be fully funded, and now we’re hearing it may be moved around,” he told reporters. Carper warned: “I’m going to withhold my support until they’re fully funded.” </w:t>
      </w:r>
      <w:r w:rsidRPr="00402911">
        <w:rPr>
          <w:rFonts w:ascii="Calibri" w:hAnsi="Calibri" w:cs="Calibri"/>
          <w:color w:val="2B2C30"/>
          <w:u w:val="single"/>
        </w:rPr>
        <w:t xml:space="preserve">A Republican source familiar with the negotiations, however, </w:t>
      </w:r>
      <w:r w:rsidRPr="00402911">
        <w:rPr>
          <w:rFonts w:ascii="Calibri" w:hAnsi="Calibri" w:cs="Calibri"/>
          <w:color w:val="2B2C30"/>
          <w:u w:val="single"/>
        </w:rPr>
        <w:lastRenderedPageBreak/>
        <w:t xml:space="preserve">argued it’s unreasonable for Democrats to demand that </w:t>
      </w:r>
      <w:proofErr w:type="gramStart"/>
      <w:r w:rsidRPr="00402911">
        <w:rPr>
          <w:rFonts w:ascii="Calibri" w:hAnsi="Calibri" w:cs="Calibri"/>
          <w:color w:val="2B2C30"/>
          <w:u w:val="single"/>
        </w:rPr>
        <w:t>all of</w:t>
      </w:r>
      <w:proofErr w:type="gramEnd"/>
      <w:r w:rsidRPr="00402911">
        <w:rPr>
          <w:rFonts w:ascii="Calibri" w:hAnsi="Calibri" w:cs="Calibri"/>
          <w:color w:val="2B2C30"/>
          <w:u w:val="single"/>
        </w:rPr>
        <w:t xml:space="preserve"> their water infrastructure priorities be funded up-front, noting the much of the money will come from the annual appropriations process.</w:t>
      </w:r>
      <w:r>
        <w:rPr>
          <w:rFonts w:ascii="Calibri" w:hAnsi="Calibri" w:cs="Calibri"/>
          <w:color w:val="2B2C30"/>
          <w:u w:val="single"/>
        </w:rPr>
        <w:t xml:space="preserve"> </w:t>
      </w:r>
      <w:r w:rsidRPr="0084263D">
        <w:rPr>
          <w:rFonts w:ascii="Calibri" w:hAnsi="Calibri" w:cs="Calibri"/>
          <w:color w:val="2B2C30"/>
          <w:sz w:val="16"/>
        </w:rPr>
        <w:t xml:space="preserve">Negotiators are also still trying to resolve differences over how to regulate new funding for broadband internet expansion, but that seems to be less of an obstacle than transit. Sen. </w:t>
      </w:r>
      <w:hyperlink r:id="rId35" w:history="1">
        <w:r w:rsidRPr="0084263D">
          <w:rPr>
            <w:rStyle w:val="Hyperlink"/>
            <w:rFonts w:ascii="Calibri" w:eastAsiaTheme="majorEastAsia" w:hAnsi="Calibri" w:cs="Calibri"/>
            <w:color w:val="2B2C30"/>
            <w:sz w:val="16"/>
          </w:rPr>
          <w:t xml:space="preserve">Jeanne </w:t>
        </w:r>
        <w:proofErr w:type="spellStart"/>
        <w:r w:rsidRPr="0084263D">
          <w:rPr>
            <w:rStyle w:val="Hyperlink"/>
            <w:rFonts w:ascii="Calibri" w:eastAsiaTheme="majorEastAsia" w:hAnsi="Calibri" w:cs="Calibri"/>
            <w:color w:val="2B2C30"/>
            <w:sz w:val="16"/>
          </w:rPr>
          <w:t>Shaheen</w:t>
        </w:r>
        <w:proofErr w:type="spellEnd"/>
      </w:hyperlink>
      <w:r w:rsidRPr="0084263D">
        <w:rPr>
          <w:rFonts w:ascii="Calibri" w:hAnsi="Calibri" w:cs="Calibri"/>
          <w:color w:val="2B2C30"/>
          <w:sz w:val="16"/>
        </w:rPr>
        <w:t xml:space="preserve"> (D-N.H.) a member of the core group of negotiators, said there’s a discussion “around some of the questions of administering the program” and “how you set up the low-cost service.” Senate Republican Whip </w:t>
      </w:r>
      <w:hyperlink r:id="rId36" w:history="1">
        <w:r w:rsidRPr="0084263D">
          <w:rPr>
            <w:rStyle w:val="Hyperlink"/>
            <w:rFonts w:ascii="Calibri" w:eastAsiaTheme="majorEastAsia" w:hAnsi="Calibri" w:cs="Calibri"/>
            <w:color w:val="2B2C30"/>
            <w:sz w:val="16"/>
          </w:rPr>
          <w:t>John Thune</w:t>
        </w:r>
      </w:hyperlink>
      <w:r w:rsidRPr="0084263D">
        <w:rPr>
          <w:rFonts w:ascii="Calibri" w:hAnsi="Calibri" w:cs="Calibri"/>
          <w:color w:val="2B2C30"/>
          <w:sz w:val="16"/>
        </w:rPr>
        <w:t xml:space="preserve"> (S.D.) said Democrats “love the idea” of giving local governments more authority over broadband regulation. The last-minute brinksmanship is raising doubts about whether the negotiators can wrap up their work by Monday, the goal that several of them have set. Senate Majority Leader Charles Schumer (D-N.Y.) on Thursday reiterated his plan to pass both a bipartisan infrastructure bill and a Senate budget resolution that would set the stage for a reconciliation bill later in the fall. That reconciliation package is expected to cost $3.5 trillion and include elements of Biden’s agenda that don’t have GOP support. “I have every intention of passing both major infrastructure packages — the bipartisan infrastructure framework and a budget resolution with reconciliation instructions — before we leave for the August recess. I laid out that precise schedule both publicly and privately and I intend to stick with it,” he said on the Senate floor.</w:t>
      </w:r>
      <w:r w:rsidRPr="0084263D">
        <w:rPr>
          <w:rFonts w:cs="Calibri"/>
          <w:b/>
          <w:bCs/>
          <w:color w:val="2B2C30"/>
          <w:sz w:val="16"/>
        </w:rPr>
        <w:t xml:space="preserve"> </w:t>
      </w:r>
      <w:r w:rsidRPr="00402911">
        <w:rPr>
          <w:rFonts w:ascii="Calibri" w:hAnsi="Calibri" w:cs="Calibri"/>
          <w:color w:val="2B2C30"/>
          <w:u w:val="single"/>
        </w:rPr>
        <w:t>The majority leader suffered a setback for his schedule Wednesday when every Senate Republican voted to block a motion to begin the infrastructure debate. A group of 11 Republicans have signed a letter to Schumer pledging to vote to begin the debate next week if the bipartisan infrastructure deal comes together over the weekend.</w:t>
      </w:r>
      <w:r>
        <w:rPr>
          <w:rFonts w:ascii="Calibri" w:hAnsi="Calibri" w:cs="Calibri"/>
          <w:color w:val="2B2C30"/>
          <w:u w:val="single"/>
        </w:rPr>
        <w:t xml:space="preserve"> </w:t>
      </w:r>
      <w:r w:rsidRPr="0084263D">
        <w:rPr>
          <w:rFonts w:ascii="Calibri" w:hAnsi="Calibri" w:cs="Calibri"/>
          <w:color w:val="2B2C30"/>
          <w:sz w:val="16"/>
        </w:rPr>
        <w:t>Thune on Thursday voiced skepticism that there would be 60 votes to move ahead if the legislation isn’t fully drafted. “My guess is for a lot of our members, if they haven’t had a chance to review it [and] it’s not truly reduced to legislative text yet, probably won’t vote to get on the bill,” he said, although he noted only Republican votes would be needed to start the infrastructure bill if all 50 Democrats vote to proceed.</w:t>
      </w:r>
    </w:p>
    <w:p w14:paraId="5264FC51" w14:textId="7365C656" w:rsidR="00F36035" w:rsidRPr="00351965" w:rsidRDefault="00351965" w:rsidP="00351965">
      <w:pPr>
        <w:pStyle w:val="Heading4"/>
      </w:pPr>
      <w:r>
        <w:t xml:space="preserve">2-Bill solution will fail – </w:t>
      </w:r>
      <w:r w:rsidR="0039023A">
        <w:t xml:space="preserve">Biden looks to greedy and </w:t>
      </w:r>
      <w:proofErr w:type="spellStart"/>
      <w:r w:rsidR="0039023A">
        <w:t>dems</w:t>
      </w:r>
      <w:proofErr w:type="spellEnd"/>
      <w:r w:rsidR="0039023A">
        <w:t xml:space="preserve"> and reps won’t agree</w:t>
      </w:r>
    </w:p>
    <w:p w14:paraId="0730939C" w14:textId="77777777" w:rsidR="00F36035" w:rsidRPr="00351965" w:rsidRDefault="00F36035" w:rsidP="00351965">
      <w:r w:rsidRPr="00351965">
        <w:rPr>
          <w:b/>
          <w:bCs/>
        </w:rPr>
        <w:t>Bai 7/21</w:t>
      </w:r>
      <w:r w:rsidRPr="00351965">
        <w:t xml:space="preserve"> (Matt Bai, The Washington Post, Biden has two infrastructure plans. That’s a mistake. 7/21/2021, </w:t>
      </w:r>
      <w:hyperlink r:id="rId37" w:history="1">
        <w:r w:rsidRPr="00351965">
          <w:rPr>
            <w:rStyle w:val="Hyperlink"/>
          </w:rPr>
          <w:t>https://www.washingtonpost.com/opinions/2021/07/21/biden-has-two-infrastructure-plans-thats-mistake/</w:t>
        </w:r>
      </w:hyperlink>
      <w:r w:rsidRPr="00351965">
        <w:t>, KJ)</w:t>
      </w:r>
    </w:p>
    <w:p w14:paraId="2FBA53E2" w14:textId="6DC35029" w:rsidR="00F36035" w:rsidRDefault="00F36035" w:rsidP="00F36035">
      <w:pPr>
        <w:spacing w:after="0" w:line="240" w:lineRule="auto"/>
        <w:rPr>
          <w:rFonts w:eastAsia="Times New Roman" w:cs="Calibri"/>
          <w:color w:val="2A2A2A"/>
          <w:sz w:val="24"/>
          <w:u w:val="single"/>
        </w:rPr>
      </w:pPr>
      <w:r w:rsidRPr="00351965">
        <w:rPr>
          <w:rFonts w:eastAsia="Times New Roman" w:cs="Calibri"/>
          <w:color w:val="2A2A2A"/>
          <w:sz w:val="16"/>
        </w:rPr>
        <w:t xml:space="preserve">Sometimes in politics, the </w:t>
      </w:r>
      <w:r w:rsidRPr="00351965">
        <w:rPr>
          <w:sz w:val="16"/>
        </w:rPr>
        <w:t xml:space="preserve">way you talk about an idea can have as much to do with whether it succeeds as the idea itself. President Biden’s ambitious spending plan for </w:t>
      </w:r>
      <w:hyperlink r:id="rId38" w:history="1">
        <w:r w:rsidRPr="00351965">
          <w:rPr>
            <w:rStyle w:val="Hyperlink"/>
            <w:sz w:val="16"/>
          </w:rPr>
          <w:t>infrastructure</w:t>
        </w:r>
      </w:hyperlink>
      <w:r w:rsidRPr="00351965">
        <w:rPr>
          <w:sz w:val="16"/>
        </w:rPr>
        <w:t xml:space="preserve"> and</w:t>
      </w:r>
      <w:r w:rsidRPr="00351965">
        <w:rPr>
          <w:rFonts w:eastAsia="Times New Roman" w:cs="Calibri"/>
          <w:color w:val="2A2A2A"/>
          <w:sz w:val="16"/>
        </w:rPr>
        <w:t xml:space="preserve"> social programs may turn out to be a pretty good example of this</w:t>
      </w:r>
      <w:r w:rsidRPr="00ED1F01">
        <w:rPr>
          <w:rFonts w:eastAsia="Times New Roman" w:cs="Calibri"/>
          <w:color w:val="2A2A2A"/>
          <w:sz w:val="24"/>
          <w:u w:val="single"/>
        </w:rPr>
        <w:t>. If Biden’s two-track strategy ends up blocked, it may be, at least in part, because he insisted on conflating two very different things.</w:t>
      </w:r>
      <w:r w:rsidRPr="00351965">
        <w:rPr>
          <w:rFonts w:eastAsia="Times New Roman" w:cs="Calibri"/>
          <w:color w:val="2A2A2A"/>
          <w:sz w:val="16"/>
        </w:rPr>
        <w:t xml:space="preserve"> Biden’s initial plan, you may recall, </w:t>
      </w:r>
      <w:r w:rsidRPr="00351965">
        <w:rPr>
          <w:sz w:val="16"/>
        </w:rPr>
        <w:t xml:space="preserve">called for </w:t>
      </w:r>
      <w:hyperlink r:id="rId39" w:tgtFrame="_blank" w:history="1">
        <w:r w:rsidRPr="00351965">
          <w:rPr>
            <w:rStyle w:val="Hyperlink"/>
            <w:sz w:val="16"/>
          </w:rPr>
          <w:t>more than $4 trillion</w:t>
        </w:r>
      </w:hyperlink>
      <w:r w:rsidRPr="00351965">
        <w:rPr>
          <w:sz w:val="16"/>
        </w:rPr>
        <w:t xml:space="preserve"> in investment for </w:t>
      </w:r>
      <w:hyperlink r:id="rId40" w:tgtFrame="_blank" w:history="1">
        <w:r w:rsidRPr="00351965">
          <w:rPr>
            <w:rStyle w:val="Hyperlink"/>
            <w:sz w:val="16"/>
          </w:rPr>
          <w:t>a wide variety</w:t>
        </w:r>
      </w:hyperlink>
      <w:r w:rsidRPr="00351965">
        <w:rPr>
          <w:sz w:val="16"/>
        </w:rPr>
        <w:t xml:space="preserve"> of initiatives that were very loosely related — building roads and bridges and Internet grids on one hand, offering subsidized child care, expanded tax credits and an array of climate proposals on the other. </w:t>
      </w:r>
      <w:proofErr w:type="gramStart"/>
      <w:r w:rsidRPr="00351965">
        <w:rPr>
          <w:sz w:val="16"/>
        </w:rPr>
        <w:t>All of</w:t>
      </w:r>
      <w:proofErr w:type="gramEnd"/>
      <w:r w:rsidRPr="00351965">
        <w:rPr>
          <w:sz w:val="16"/>
        </w:rPr>
        <w:t xml:space="preserve"> this the White House bundled together under the broad heading of infrastructure. From the start, though, the White House found itself stuck in a</w:t>
      </w:r>
      <w:r w:rsidRPr="00351965">
        <w:rPr>
          <w:rFonts w:eastAsia="Times New Roman" w:cs="Calibri"/>
          <w:color w:val="2A2A2A"/>
          <w:sz w:val="16"/>
        </w:rPr>
        <w:t xml:space="preserve"> kind of legislative escape room. In the Senate, Republicans and Democratic moderates would negotiate only on a more limited bill focused on physical infrastructure projects, so getting Biden’s expansive proposal through the Senate was a nonstarter. </w:t>
      </w:r>
      <w:r w:rsidRPr="00ED1F01">
        <w:rPr>
          <w:rFonts w:eastAsia="Times New Roman" w:cs="Calibri"/>
          <w:color w:val="2A2A2A"/>
          <w:sz w:val="24"/>
          <w:u w:val="single"/>
        </w:rPr>
        <w:t>But in the House, with its narrow Democratic majority, numerous Democrats made clear they wouldn’t support any infrastructure bill that didn’t include all the climate and social programs</w:t>
      </w:r>
      <w:r w:rsidRPr="00351965">
        <w:rPr>
          <w:rFonts w:eastAsia="Times New Roman" w:cs="Calibri"/>
          <w:color w:val="2A2A2A"/>
          <w:sz w:val="16"/>
        </w:rPr>
        <w:t xml:space="preserve"> (some of which, I’d argue, are more essential than the roads and bridges). So even if Biden could nail down a compromise plan in the Senate, it was doomed to die quickly in the House. Biden’s only available solution here was to break his massive program into two measures that would proceed on separate tracks. One, having to do with actual infrastructure, would be negotiated with Republicans in the Senate to assemble a filibuster-proof majority. Meanwhile, the other, encompassing climate and social investments, could be pushed through by a simple majority vote, using the blunt-force budgetary tool known as reconciliation. So far, so good — at least given the hand the president had been dealt. But then Biden did something ill-considered. Instead of just taking credit for a </w:t>
      </w:r>
      <w:r w:rsidRPr="00351965">
        <w:rPr>
          <w:sz w:val="16"/>
        </w:rPr>
        <w:t xml:space="preserve">tentative compromise on infrastructure and getting behind a totally separate measure for social spending, he kept insisting that the two things were inextricably </w:t>
      </w:r>
      <w:hyperlink r:id="rId41" w:history="1">
        <w:r w:rsidRPr="00351965">
          <w:rPr>
            <w:rStyle w:val="Hyperlink"/>
            <w:sz w:val="16"/>
          </w:rPr>
          <w:t>linked</w:t>
        </w:r>
      </w:hyperlink>
      <w:r w:rsidRPr="00351965">
        <w:rPr>
          <w:sz w:val="16"/>
        </w:rPr>
        <w:t>. The White House referred to the first part as “</w:t>
      </w:r>
      <w:hyperlink r:id="rId42" w:tgtFrame="_blank" w:history="1">
        <w:r w:rsidRPr="00351965">
          <w:rPr>
            <w:rStyle w:val="Hyperlink"/>
            <w:sz w:val="16"/>
          </w:rPr>
          <w:t>physical infrastr</w:t>
        </w:r>
        <w:r w:rsidRPr="00351965">
          <w:rPr>
            <w:rStyle w:val="Hyperlink"/>
            <w:sz w:val="16"/>
          </w:rPr>
          <w:t>u</w:t>
        </w:r>
        <w:r w:rsidRPr="00351965">
          <w:rPr>
            <w:rStyle w:val="Hyperlink"/>
            <w:sz w:val="16"/>
          </w:rPr>
          <w:t>cture</w:t>
        </w:r>
      </w:hyperlink>
      <w:r w:rsidRPr="00351965">
        <w:rPr>
          <w:sz w:val="16"/>
        </w:rPr>
        <w:t>” and the second as “</w:t>
      </w:r>
      <w:hyperlink r:id="rId43" w:tgtFrame="_blank" w:history="1">
        <w:r w:rsidRPr="00351965">
          <w:rPr>
            <w:rStyle w:val="Hyperlink"/>
            <w:sz w:val="16"/>
          </w:rPr>
          <w:t>human infrastructure</w:t>
        </w:r>
      </w:hyperlink>
      <w:r w:rsidRPr="00351965">
        <w:rPr>
          <w:sz w:val="16"/>
        </w:rPr>
        <w:t>” — two sides of the same legislative coin. In adopting this rhetorical framework, Biden was bowing to leftists in his party. They love this term “human infrastructure,”</w:t>
      </w:r>
      <w:r w:rsidRPr="00351965">
        <w:rPr>
          <w:rFonts w:eastAsia="Times New Roman" w:cs="Calibri"/>
          <w:color w:val="2A2A2A"/>
          <w:sz w:val="16"/>
        </w:rPr>
        <w:t xml:space="preserve"> nonsensical as it is, because they think describing all that spending as “infrastructure” somehow makes it more palatable to voters who are skeptical of government programs generally. Well, maybe. The problem, though, is </w:t>
      </w:r>
      <w:r w:rsidRPr="00ED1F01">
        <w:rPr>
          <w:rFonts w:eastAsia="Times New Roman" w:cs="Calibri"/>
          <w:color w:val="2A2A2A"/>
          <w:sz w:val="24"/>
          <w:u w:val="single"/>
        </w:rPr>
        <w:t>that lumping the two things together has made it seem as though Biden — whose personal brand is premised on the idea that he levels with everyone — is trying to have it all ways at once</w:t>
      </w:r>
      <w:r w:rsidRPr="00351965">
        <w:rPr>
          <w:rFonts w:eastAsia="Times New Roman" w:cs="Calibri"/>
          <w:color w:val="2A2A2A"/>
          <w:sz w:val="16"/>
        </w:rPr>
        <w:t xml:space="preserve">. He’s telling the Senate he backs a compromise plan, while at the same time telling House Democrats that he’s going to ram through everything they want. You can argue that language doesn’t matter in a negotiation this complicated — that if Republicans walk away from the compromise bill, it won’t be because of Biden’s rhetoric. But I can’t remember seeing a president try this maneuver before. </w:t>
      </w:r>
      <w:r w:rsidRPr="00ED1F01">
        <w:rPr>
          <w:rFonts w:eastAsia="Times New Roman" w:cs="Calibri"/>
          <w:color w:val="2A2A2A"/>
          <w:sz w:val="24"/>
          <w:u w:val="single"/>
        </w:rPr>
        <w:t xml:space="preserve">How is any Republican supposed to go home and defend a vote for an infrastructure compromise if the president is going to turn right around and pass a second “infrastructure” measure along party lines, restoring all the other stuff he </w:t>
      </w:r>
      <w:r w:rsidRPr="00ED1F01">
        <w:rPr>
          <w:rFonts w:eastAsia="Times New Roman" w:cs="Calibri"/>
          <w:color w:val="2A2A2A"/>
          <w:sz w:val="24"/>
          <w:u w:val="single"/>
        </w:rPr>
        <w:lastRenderedPageBreak/>
        <w:t>wanted in the first place?</w:t>
      </w:r>
      <w:r>
        <w:rPr>
          <w:rFonts w:eastAsia="Times New Roman" w:cs="Calibri"/>
          <w:color w:val="2A2A2A"/>
          <w:sz w:val="24"/>
          <w:u w:val="single"/>
        </w:rPr>
        <w:t xml:space="preserve"> </w:t>
      </w:r>
      <w:r w:rsidRPr="00ED1F01">
        <w:rPr>
          <w:rFonts w:eastAsia="Times New Roman" w:cs="Calibri"/>
          <w:color w:val="2A2A2A"/>
          <w:sz w:val="24"/>
          <w:u w:val="single"/>
        </w:rPr>
        <w:t xml:space="preserve">It’s </w:t>
      </w:r>
      <w:r w:rsidRPr="00351965">
        <w:rPr>
          <w:rStyle w:val="StyleUnderline"/>
        </w:rPr>
        <w:t xml:space="preserve">proving </w:t>
      </w:r>
      <w:hyperlink r:id="rId44" w:history="1">
        <w:r w:rsidRPr="00351965">
          <w:rPr>
            <w:rStyle w:val="StyleUnderline"/>
          </w:rPr>
          <w:t>hard enough</w:t>
        </w:r>
      </w:hyperlink>
      <w:r>
        <w:rPr>
          <w:rFonts w:eastAsia="Times New Roman" w:cs="Calibri"/>
          <w:color w:val="2A2A2A"/>
          <w:sz w:val="24"/>
          <w:u w:val="single"/>
        </w:rPr>
        <w:t xml:space="preserve"> </w:t>
      </w:r>
      <w:r w:rsidRPr="00ED1F01">
        <w:rPr>
          <w:rFonts w:eastAsia="Times New Roman" w:cs="Calibri"/>
          <w:color w:val="2A2A2A"/>
          <w:sz w:val="24"/>
          <w:u w:val="single"/>
        </w:rPr>
        <w:t>to find agreement on how to pay for the package, without then asking Republicans to vote for a deal that’s going to make them look like they got played.</w:t>
      </w:r>
      <w:r>
        <w:rPr>
          <w:rFonts w:eastAsia="Times New Roman" w:cs="Calibri"/>
          <w:color w:val="2A2A2A"/>
          <w:sz w:val="24"/>
          <w:u w:val="single"/>
        </w:rPr>
        <w:t xml:space="preserve"> </w:t>
      </w:r>
      <w:r w:rsidRPr="00351965">
        <w:rPr>
          <w:rFonts w:eastAsia="Times New Roman" w:cs="Calibri"/>
          <w:color w:val="2A2A2A"/>
          <w:sz w:val="16"/>
        </w:rPr>
        <w:t xml:space="preserve">This was an unforced error, potentially costly, and it could have been avoided simply by decoupling the two bills and calling both plans what they </w:t>
      </w:r>
      <w:proofErr w:type="gramStart"/>
      <w:r w:rsidRPr="00351965">
        <w:rPr>
          <w:rFonts w:eastAsia="Times New Roman" w:cs="Calibri"/>
          <w:color w:val="2A2A2A"/>
          <w:sz w:val="16"/>
        </w:rPr>
        <w:t>actually are</w:t>
      </w:r>
      <w:proofErr w:type="gramEnd"/>
      <w:r w:rsidRPr="00351965">
        <w:rPr>
          <w:rFonts w:eastAsia="Times New Roman" w:cs="Calibri"/>
          <w:color w:val="2A2A2A"/>
          <w:sz w:val="16"/>
        </w:rPr>
        <w:t xml:space="preserve">. Biden could have said that he had decided to back a single, bipartisan bill to spend more on infrastructure in one shot than the country had seen in generations — no small achievement. And then he could have pursued a totally separate series of crucial investments — call it the “prosperity agenda” — that have nothing to do with infrastructure. That would have been a more honest approach, and it would have given Senate Republicans a lot more political cover to support the bipartisan agreement that right now hangs in the balance. </w:t>
      </w:r>
      <w:r w:rsidRPr="00ED1F01">
        <w:rPr>
          <w:rFonts w:eastAsia="Times New Roman" w:cs="Calibri"/>
          <w:color w:val="2A2A2A"/>
          <w:sz w:val="24"/>
          <w:u w:val="single"/>
        </w:rPr>
        <w:t>As it is, Biden’s public strategy here seems a little too cute, an effort to give everybody the infrastructure plan they want by appearing to compromise and not compromise at the same time.</w:t>
      </w:r>
      <w:r>
        <w:rPr>
          <w:rFonts w:eastAsia="Times New Roman" w:cs="Calibri"/>
          <w:color w:val="2A2A2A"/>
          <w:sz w:val="24"/>
          <w:u w:val="single"/>
        </w:rPr>
        <w:t xml:space="preserve"> </w:t>
      </w:r>
      <w:r w:rsidRPr="00ED1F01">
        <w:rPr>
          <w:rFonts w:eastAsia="Times New Roman" w:cs="Calibri"/>
          <w:color w:val="2A2A2A"/>
          <w:sz w:val="24"/>
          <w:u w:val="single"/>
        </w:rPr>
        <w:t xml:space="preserve">Maybe it all turns out fine in the end. But in politics, as in life, trying to have things both ways rarely </w:t>
      </w:r>
      <w:proofErr w:type="gramStart"/>
      <w:r w:rsidRPr="00ED1F01">
        <w:rPr>
          <w:rFonts w:eastAsia="Times New Roman" w:cs="Calibri"/>
          <w:color w:val="2A2A2A"/>
          <w:sz w:val="24"/>
          <w:u w:val="single"/>
        </w:rPr>
        <w:t>does</w:t>
      </w:r>
      <w:proofErr w:type="gramEnd"/>
      <w:r w:rsidRPr="00ED1F01">
        <w:rPr>
          <w:rFonts w:eastAsia="Times New Roman" w:cs="Calibri"/>
          <w:color w:val="2A2A2A"/>
          <w:sz w:val="24"/>
          <w:u w:val="single"/>
        </w:rPr>
        <w:t>.</w:t>
      </w:r>
    </w:p>
    <w:p w14:paraId="78E736D1" w14:textId="77777777" w:rsidR="00F36035" w:rsidRPr="00F36035" w:rsidRDefault="00F36035" w:rsidP="00F36035">
      <w:pPr>
        <w:spacing w:after="0" w:line="240" w:lineRule="auto"/>
        <w:rPr>
          <w:rStyle w:val="Emphasis"/>
          <w:rFonts w:eastAsia="Times New Roman" w:cs="Calibri"/>
          <w:b w:val="0"/>
          <w:iCs w:val="0"/>
          <w:color w:val="2A2A2A"/>
          <w:sz w:val="24"/>
        </w:rPr>
      </w:pPr>
    </w:p>
    <w:p w14:paraId="37D67DC8" w14:textId="77777777" w:rsidR="00CA2B40" w:rsidRPr="00E8093D" w:rsidRDefault="00CA2B40" w:rsidP="00E8093D">
      <w:pPr>
        <w:rPr>
          <w:sz w:val="16"/>
        </w:rPr>
      </w:pPr>
    </w:p>
    <w:p w14:paraId="5659D942" w14:textId="4B0A08C9" w:rsidR="003E1E5F" w:rsidRDefault="003E1E5F" w:rsidP="003E1E5F">
      <w:pPr>
        <w:pStyle w:val="Heading3"/>
        <w:rPr>
          <w:lang w:eastAsia="zh-TW"/>
        </w:rPr>
      </w:pPr>
      <w:r>
        <w:rPr>
          <w:lang w:eastAsia="zh-TW"/>
        </w:rPr>
        <w:lastRenderedPageBreak/>
        <w:t>IL A2 No PC</w:t>
      </w:r>
    </w:p>
    <w:p w14:paraId="217ADF9C" w14:textId="27C547A2" w:rsidR="003E1E5F" w:rsidRPr="00F66AD5" w:rsidRDefault="003E1E5F" w:rsidP="003E1E5F">
      <w:pPr>
        <w:pStyle w:val="Heading4"/>
        <w:rPr>
          <w:lang w:eastAsia="zh-TW"/>
        </w:rPr>
      </w:pPr>
      <w:r>
        <w:rPr>
          <w:lang w:eastAsia="zh-TW"/>
        </w:rPr>
        <w:t xml:space="preserve">Biden avoiding political fights now – pushing agenda through bipartisan negotiations </w:t>
      </w:r>
    </w:p>
    <w:p w14:paraId="01E12FE1" w14:textId="43958724" w:rsidR="003E1E5F" w:rsidRPr="001F4C9E" w:rsidRDefault="003E1E5F" w:rsidP="003E1E5F">
      <w:pPr>
        <w:spacing w:after="0" w:line="240" w:lineRule="auto"/>
        <w:rPr>
          <w:rFonts w:ascii="Times New Roman" w:eastAsia="Times New Roman" w:hAnsi="Times New Roman" w:cs="Times New Roman"/>
          <w:sz w:val="24"/>
          <w:lang w:eastAsia="zh-TW"/>
        </w:rPr>
      </w:pPr>
      <w:r w:rsidRPr="001F4C9E">
        <w:rPr>
          <w:rFonts w:ascii="Times New Roman" w:eastAsia="Times New Roman" w:hAnsi="Times New Roman" w:cs="Times New Roman"/>
          <w:b/>
          <w:bCs/>
          <w:sz w:val="24"/>
          <w:lang w:eastAsia="zh-TW"/>
        </w:rPr>
        <w:t>Cohn, 7-20-2021</w:t>
      </w:r>
      <w:r>
        <w:rPr>
          <w:rFonts w:ascii="Times New Roman" w:eastAsia="Times New Roman" w:hAnsi="Times New Roman" w:cs="Times New Roman"/>
          <w:b/>
          <w:bCs/>
          <w:sz w:val="24"/>
          <w:lang w:eastAsia="zh-TW"/>
        </w:rPr>
        <w:t xml:space="preserve"> </w:t>
      </w:r>
      <w:r w:rsidRPr="003E1E5F">
        <w:rPr>
          <w:rFonts w:ascii="Times New Roman" w:eastAsia="Times New Roman" w:hAnsi="Times New Roman" w:cs="Times New Roman"/>
          <w:sz w:val="24"/>
          <w:lang w:eastAsia="zh-TW"/>
        </w:rPr>
        <w:t xml:space="preserve">-- </w:t>
      </w:r>
      <w:r w:rsidRPr="003E1E5F">
        <w:rPr>
          <w:rFonts w:ascii="Times New Roman" w:eastAsia="Times New Roman" w:hAnsi="Times New Roman" w:cs="Times New Roman"/>
          <w:sz w:val="24"/>
          <w:lang w:eastAsia="zh-TW"/>
        </w:rPr>
        <w:t xml:space="preserve">domestic correspondent for The Upshot at The New York Times. He covers elections, </w:t>
      </w:r>
      <w:proofErr w:type="gramStart"/>
      <w:r w:rsidRPr="003E1E5F">
        <w:rPr>
          <w:rFonts w:ascii="Times New Roman" w:eastAsia="Times New Roman" w:hAnsi="Times New Roman" w:cs="Times New Roman"/>
          <w:sz w:val="24"/>
          <w:lang w:eastAsia="zh-TW"/>
        </w:rPr>
        <w:t>polling</w:t>
      </w:r>
      <w:proofErr w:type="gramEnd"/>
      <w:r w:rsidRPr="003E1E5F">
        <w:rPr>
          <w:rFonts w:ascii="Times New Roman" w:eastAsia="Times New Roman" w:hAnsi="Times New Roman" w:cs="Times New Roman"/>
          <w:sz w:val="24"/>
          <w:lang w:eastAsia="zh-TW"/>
        </w:rPr>
        <w:t xml:space="preserve"> and demographics</w:t>
      </w:r>
      <w:r>
        <w:rPr>
          <w:rFonts w:ascii="Times New Roman" w:eastAsia="Times New Roman" w:hAnsi="Times New Roman" w:cs="Times New Roman"/>
          <w:sz w:val="24"/>
          <w:lang w:eastAsia="zh-TW"/>
        </w:rPr>
        <w:t xml:space="preserve"> </w:t>
      </w:r>
      <w:r w:rsidRPr="003E1E5F">
        <w:rPr>
          <w:rFonts w:ascii="Times New Roman" w:eastAsia="Times New Roman" w:hAnsi="Times New Roman" w:cs="Times New Roman"/>
          <w:sz w:val="24"/>
          <w:lang w:eastAsia="zh-TW"/>
        </w:rPr>
        <w:t>(</w:t>
      </w:r>
      <w:r w:rsidRPr="00F66AD5">
        <w:rPr>
          <w:rFonts w:ascii="Times New Roman" w:eastAsia="Times New Roman" w:hAnsi="Times New Roman" w:cs="Times New Roman"/>
          <w:sz w:val="24"/>
          <w:lang w:eastAsia="zh-TW"/>
        </w:rPr>
        <w:t>Nate,</w:t>
      </w:r>
      <w:r>
        <w:rPr>
          <w:rFonts w:ascii="Times New Roman" w:eastAsia="Times New Roman" w:hAnsi="Times New Roman" w:cs="Times New Roman"/>
          <w:b/>
          <w:bCs/>
          <w:sz w:val="24"/>
          <w:lang w:eastAsia="zh-TW"/>
        </w:rPr>
        <w:t xml:space="preserve"> </w:t>
      </w:r>
      <w:r>
        <w:rPr>
          <w:rFonts w:ascii="Times New Roman" w:eastAsia="Times New Roman" w:hAnsi="Times New Roman" w:cs="Times New Roman"/>
          <w:sz w:val="24"/>
          <w:lang w:eastAsia="zh-TW"/>
        </w:rPr>
        <w:t>“</w:t>
      </w:r>
      <w:r w:rsidRPr="00BE6DF5">
        <w:rPr>
          <w:rFonts w:ascii="Times New Roman" w:eastAsia="Times New Roman" w:hAnsi="Times New Roman" w:cs="Times New Roman"/>
          <w:sz w:val="24"/>
          <w:lang w:eastAsia="zh-TW"/>
        </w:rPr>
        <w:t xml:space="preserve">Why Biden Might Avoid the Policy Sinkhole That Swamped His Predecessors," </w:t>
      </w:r>
      <w:r>
        <w:rPr>
          <w:rFonts w:ascii="Times New Roman" w:eastAsia="Times New Roman" w:hAnsi="Times New Roman" w:cs="Times New Roman"/>
          <w:sz w:val="24"/>
          <w:lang w:eastAsia="zh-TW"/>
        </w:rPr>
        <w:t>NYT</w:t>
      </w:r>
      <w:r w:rsidRPr="00BE6DF5">
        <w:rPr>
          <w:rFonts w:ascii="Times New Roman" w:eastAsia="Times New Roman" w:hAnsi="Times New Roman" w:cs="Times New Roman"/>
          <w:sz w:val="24"/>
          <w:lang w:eastAsia="zh-TW"/>
        </w:rPr>
        <w:t>, https://www.nytimes.com/2021/07/20/us/politics/biden-spending-infrastructure.html</w:t>
      </w:r>
      <w:r>
        <w:rPr>
          <w:rFonts w:ascii="Times New Roman" w:eastAsia="Times New Roman" w:hAnsi="Times New Roman" w:cs="Times New Roman"/>
          <w:sz w:val="24"/>
          <w:lang w:eastAsia="zh-TW"/>
        </w:rPr>
        <w:t>)</w:t>
      </w:r>
    </w:p>
    <w:p w14:paraId="0C75E264" w14:textId="3352FEAB" w:rsidR="003E1E5F" w:rsidRPr="0016199A" w:rsidRDefault="003E1E5F" w:rsidP="003E1E5F">
      <w:pPr>
        <w:rPr>
          <w:sz w:val="14"/>
        </w:rPr>
      </w:pPr>
      <w:r w:rsidRPr="003A18C3">
        <w:rPr>
          <w:rStyle w:val="StyleUnderline"/>
        </w:rPr>
        <w:t>The 2020 Democratic presidential primary was often described as a contest over whether the country needed a return to normalcy or sweeping change.</w:t>
      </w:r>
      <w:r>
        <w:rPr>
          <w:rStyle w:val="StyleUnderline"/>
        </w:rPr>
        <w:t xml:space="preserve"> </w:t>
      </w:r>
      <w:r w:rsidRPr="003E1E5F">
        <w:rPr>
          <w:rFonts w:ascii="Georgia" w:hAnsi="Georgia"/>
          <w:color w:val="333333"/>
          <w:sz w:val="14"/>
        </w:rPr>
        <w:t xml:space="preserve">Joe </w:t>
      </w:r>
      <w:r w:rsidRPr="003A18C3">
        <w:rPr>
          <w:rStyle w:val="StyleUnderline"/>
        </w:rPr>
        <w:t>Biden may have found a way to split the difference.</w:t>
      </w:r>
      <w:r w:rsidRPr="003E1E5F">
        <w:rPr>
          <w:rFonts w:ascii="Georgia" w:hAnsi="Georgia"/>
          <w:color w:val="333333"/>
          <w:sz w:val="14"/>
        </w:rPr>
        <w:t xml:space="preserve"> </w:t>
      </w:r>
      <w:r w:rsidRPr="003A18C3">
        <w:rPr>
          <w:rStyle w:val="StyleUnderline"/>
        </w:rPr>
        <w:t xml:space="preserve">Democrats have proposed or enacted trillions of dollars in federal spending, </w:t>
      </w:r>
      <w:r w:rsidRPr="003E1E5F">
        <w:rPr>
          <w:sz w:val="14"/>
        </w:rPr>
        <w:t xml:space="preserve">usually under the seemingly nonideological auspices of coronavirus relief and infrastructure. </w:t>
      </w:r>
      <w:r w:rsidRPr="003A18C3">
        <w:rPr>
          <w:rStyle w:val="StyleUnderline"/>
        </w:rPr>
        <w:t>That tack has provided Mr. Biden a way to enact an ambitious policy agenda without sparking the kind of ideologically divisive fight that has derailed the first term of so many recent presidents.</w:t>
      </w:r>
      <w:r w:rsidRPr="003E1E5F">
        <w:rPr>
          <w:sz w:val="14"/>
        </w:rPr>
        <w:t xml:space="preserve"> If the polls are any indication, he may be pulling it off: Around 60 percent of voters appear to approve of Mr. Biden’s big spending initiatives. Over the last 30 years, nearly every incoming president opened his term with an ambitious but ultimately unpopular push to remake America’s health care system. It sapped public support. It contributed to the inexorable polarization of American politics. And it ended in a drubbing in the midterm elections. It is far too soon to say whether Mr. Biden will avoid the fate of Presidents Bill Clinton, Barack </w:t>
      </w:r>
      <w:proofErr w:type="gramStart"/>
      <w:r w:rsidRPr="003E1E5F">
        <w:rPr>
          <w:sz w:val="14"/>
        </w:rPr>
        <w:t>Obama</w:t>
      </w:r>
      <w:proofErr w:type="gramEnd"/>
      <w:r w:rsidRPr="003E1E5F">
        <w:rPr>
          <w:sz w:val="14"/>
        </w:rPr>
        <w:t xml:space="preserve"> and Donald J. Trump, who all lost at least 41 seats in the House of Representatives in their first midterm. But </w:t>
      </w:r>
      <w:r w:rsidRPr="00F66AD5">
        <w:rPr>
          <w:rStyle w:val="StyleUnderline"/>
        </w:rPr>
        <w:t>by carving a middle path between legislative gridlock and a bold initiative to achieve a transformative partisan goal</w:t>
      </w:r>
      <w:r w:rsidRPr="003E1E5F">
        <w:rPr>
          <w:sz w:val="14"/>
        </w:rPr>
        <w:t xml:space="preserve"> like health care, Mr. </w:t>
      </w:r>
      <w:r w:rsidRPr="00F66AD5">
        <w:rPr>
          <w:rStyle w:val="StyleUnderline"/>
        </w:rPr>
        <w:t>Biden is</w:t>
      </w:r>
      <w:r w:rsidRPr="003E1E5F">
        <w:rPr>
          <w:sz w:val="14"/>
        </w:rPr>
        <w:t xml:space="preserve"> so far </w:t>
      </w:r>
      <w:r w:rsidRPr="00F66AD5">
        <w:rPr>
          <w:rStyle w:val="StyleUnderline"/>
        </w:rPr>
        <w:t>avoiding one of the most obvious pitfalls of modern presidential politics</w:t>
      </w:r>
      <w:r w:rsidRPr="003E1E5F">
        <w:rPr>
          <w:sz w:val="14"/>
        </w:rPr>
        <w:t xml:space="preserve">. Washington is Washington, of course, and partisan politics reigns. Congressional Republicans have mostly opposed Mr. Biden’s initiatives. But so far, </w:t>
      </w:r>
      <w:r w:rsidRPr="00F66AD5">
        <w:rPr>
          <w:rStyle w:val="StyleUnderline"/>
        </w:rPr>
        <w:t xml:space="preserve">his opponents haven’t mounted an intense campaign to demonize him, his </w:t>
      </w:r>
      <w:proofErr w:type="gramStart"/>
      <w:r w:rsidRPr="00F66AD5">
        <w:rPr>
          <w:rStyle w:val="StyleUnderline"/>
        </w:rPr>
        <w:t>agenda</w:t>
      </w:r>
      <w:proofErr w:type="gramEnd"/>
      <w:r w:rsidRPr="00F66AD5">
        <w:rPr>
          <w:rStyle w:val="StyleUnderline"/>
        </w:rPr>
        <w:t xml:space="preserve"> or his presidency.</w:t>
      </w:r>
      <w:r>
        <w:rPr>
          <w:rStyle w:val="StyleUnderline"/>
        </w:rPr>
        <w:t xml:space="preserve"> </w:t>
      </w:r>
      <w:r w:rsidRPr="003E1E5F">
        <w:rPr>
          <w:sz w:val="14"/>
        </w:rPr>
        <w:t xml:space="preserve">Instead, </w:t>
      </w:r>
      <w:r w:rsidRPr="00F66AD5">
        <w:rPr>
          <w:rStyle w:val="StyleUnderline"/>
        </w:rPr>
        <w:t>Republicans have entertained bipartisan infrastructure negotiations</w:t>
      </w:r>
      <w:r w:rsidRPr="003E1E5F">
        <w:rPr>
          <w:sz w:val="14"/>
        </w:rPr>
        <w:t xml:space="preserve">, while conservative media has focused on the culture wars. At times, the all-but-manufactured controversies over “critical race theory” and the removal of some Dr. Seuss books from publication have received more attention than trillions of dollars in new spending. It’s nothing like the intense pushback Mr. Obama faced from Republicans over a decade ago when he prioritized health care. </w:t>
      </w:r>
      <w:r w:rsidRPr="00F66AD5">
        <w:rPr>
          <w:rStyle w:val="StyleUnderline"/>
        </w:rPr>
        <w:t>It gives Mr. Biden and his party a better chance to capitalize on what he hopes will be an increasingly favorable national political environment</w:t>
      </w:r>
      <w:r w:rsidRPr="003E1E5F">
        <w:rPr>
          <w:sz w:val="14"/>
        </w:rPr>
        <w:t xml:space="preserve">. The most recent polls suggest that Mr. </w:t>
      </w:r>
      <w:r w:rsidRPr="00F66AD5">
        <w:rPr>
          <w:rStyle w:val="StyleUnderline"/>
        </w:rPr>
        <w:t xml:space="preserve">Biden’s big spending plans are all </w:t>
      </w:r>
      <w:proofErr w:type="gramStart"/>
      <w:r w:rsidRPr="00F66AD5">
        <w:rPr>
          <w:rStyle w:val="StyleUnderline"/>
        </w:rPr>
        <w:t>fairly popular</w:t>
      </w:r>
      <w:proofErr w:type="gramEnd"/>
      <w:r w:rsidRPr="003E1E5F">
        <w:rPr>
          <w:sz w:val="14"/>
        </w:rPr>
        <w:t xml:space="preserve">. A CBS/YouGov poll this weekend found that 59 percent of adults approved of Mr. Biden’s infrastructure plan. Around </w:t>
      </w:r>
      <w:r w:rsidRPr="00F66AD5">
        <w:rPr>
          <w:rStyle w:val="StyleUnderline"/>
        </w:rPr>
        <w:t>60 percent of voters</w:t>
      </w:r>
      <w:r w:rsidRPr="003E1E5F">
        <w:rPr>
          <w:sz w:val="14"/>
        </w:rPr>
        <w:t xml:space="preserve"> — </w:t>
      </w:r>
      <w:r w:rsidRPr="00F66AD5">
        <w:rPr>
          <w:rStyle w:val="StyleUnderline"/>
        </w:rPr>
        <w:t>including a quarter</w:t>
      </w:r>
      <w:r w:rsidRPr="003E1E5F">
        <w:rPr>
          <w:sz w:val="14"/>
        </w:rPr>
        <w:t xml:space="preserve"> or more </w:t>
      </w:r>
      <w:r w:rsidRPr="00F66AD5">
        <w:rPr>
          <w:rStyle w:val="StyleUnderline"/>
        </w:rPr>
        <w:t>of self-identified Republicans</w:t>
      </w:r>
      <w:r w:rsidRPr="003E1E5F">
        <w:rPr>
          <w:sz w:val="14"/>
        </w:rPr>
        <w:t xml:space="preserve"> — </w:t>
      </w:r>
      <w:r w:rsidRPr="00F66AD5">
        <w:rPr>
          <w:rStyle w:val="StyleUnderline"/>
        </w:rPr>
        <w:t>approved of</w:t>
      </w:r>
      <w:r w:rsidRPr="003E1E5F">
        <w:rPr>
          <w:sz w:val="14"/>
        </w:rPr>
        <w:t xml:space="preserve"> his multitrillion-dollar spending </w:t>
      </w:r>
      <w:r w:rsidRPr="00F66AD5">
        <w:rPr>
          <w:rStyle w:val="StyleUnderline"/>
        </w:rPr>
        <w:t>on infrastructure</w:t>
      </w:r>
      <w:r w:rsidRPr="003E1E5F">
        <w:rPr>
          <w:sz w:val="14"/>
        </w:rPr>
        <w:t xml:space="preserve"> and health in June polls by Morning Consult and Monmouth University.</w:t>
      </w:r>
    </w:p>
    <w:p w14:paraId="255F4667" w14:textId="0E7A7F64" w:rsidR="003E1E5F" w:rsidRPr="003A18C3" w:rsidRDefault="003E1E5F" w:rsidP="003E1E5F">
      <w:pPr>
        <w:pStyle w:val="Heading4"/>
      </w:pPr>
      <w:r>
        <w:t>Biden maintains steady popularity – approval ratings prove</w:t>
      </w:r>
    </w:p>
    <w:p w14:paraId="531CA81F" w14:textId="77777777" w:rsidR="003E1E5F" w:rsidRPr="001F4C9E" w:rsidRDefault="003E1E5F" w:rsidP="003E1E5F">
      <w:r w:rsidRPr="00314BEF">
        <w:rPr>
          <w:lang/>
        </w:rPr>
        <w:t>Geoffrey Skelley, 7-22-2021,</w:t>
      </w:r>
      <w:r>
        <w:t xml:space="preserve"> (</w:t>
      </w:r>
      <w:r w:rsidRPr="00314BEF">
        <w:rPr>
          <w:lang/>
        </w:rPr>
        <w:t xml:space="preserve">"Why Biden’s Approval Rating Has Barely Budged In His First 6 Months," </w:t>
      </w:r>
      <w:r w:rsidRPr="001F4C9E">
        <w:rPr>
          <w:i/>
          <w:iCs/>
          <w:lang/>
        </w:rPr>
        <w:t>FiveThirtyEight</w:t>
      </w:r>
      <w:r w:rsidRPr="00314BEF">
        <w:rPr>
          <w:lang/>
        </w:rPr>
        <w:t>, https://fivethirtyeight.com/features/why-bidens-approval-rating-has-barely-budged-in-his-first-6-months/</w:t>
      </w:r>
      <w:r>
        <w:t>)</w:t>
      </w:r>
    </w:p>
    <w:p w14:paraId="0D6A8AC7" w14:textId="77777777" w:rsidR="003E1E5F" w:rsidRPr="003A18C3" w:rsidRDefault="003E1E5F" w:rsidP="003E1E5F">
      <w:pPr>
        <w:rPr>
          <w:sz w:val="16"/>
          <w:lang/>
        </w:rPr>
      </w:pPr>
      <w:r w:rsidRPr="003A18C3">
        <w:rPr>
          <w:sz w:val="16"/>
          <w:lang/>
        </w:rPr>
        <w:t xml:space="preserve">The first six months in the White House are often frenzied for presidents as they push for big policy changes to try to live up to their campaign promises. President Biden is no exception. In </w:t>
      </w:r>
      <w:r w:rsidRPr="00BE6DF5">
        <w:rPr>
          <w:rStyle w:val="StyleUnderline"/>
          <w:lang/>
        </w:rPr>
        <w:t>his first 100 days in office, he signed dozens of executive actions and pursued sweeping legislation, like his $1.9 trillion COVID-19 stimulus package,</w:t>
      </w:r>
      <w:r w:rsidRPr="003A18C3">
        <w:rPr>
          <w:sz w:val="16"/>
          <w:lang/>
        </w:rPr>
        <w:t xml:space="preserve"> which offered Americans further relief from the pandemic, and his ambitious two-step infrastructure plan. The hope for Biden, as with most presidents, is that his accomplishments will placate Americans who already support him while also winning over some who don’t.</w:t>
      </w:r>
      <w:r w:rsidRPr="003A18C3">
        <w:rPr>
          <w:sz w:val="16"/>
        </w:rPr>
        <w:t xml:space="preserve"> </w:t>
      </w:r>
      <w:r w:rsidRPr="003A18C3">
        <w:rPr>
          <w:sz w:val="16"/>
          <w:lang/>
        </w:rPr>
        <w:t xml:space="preserve">But as it turns out, </w:t>
      </w:r>
      <w:r w:rsidRPr="00F66AD5">
        <w:rPr>
          <w:rStyle w:val="StyleUnderline"/>
        </w:rPr>
        <w:t>few A</w:t>
      </w:r>
      <w:r w:rsidRPr="003A18C3">
        <w:rPr>
          <w:rStyle w:val="StyleUnderline"/>
          <w:lang/>
        </w:rPr>
        <w:t>mericans have changed their minds since the 2020 election</w:t>
      </w:r>
      <w:r w:rsidRPr="003A18C3">
        <w:rPr>
          <w:sz w:val="16"/>
          <w:lang/>
        </w:rPr>
        <w:t xml:space="preserve">. </w:t>
      </w:r>
      <w:r w:rsidRPr="003A18C3">
        <w:rPr>
          <w:rStyle w:val="StyleUnderline"/>
          <w:lang/>
        </w:rPr>
        <w:t>Biden’s job approval rating over his first six months in office was the steadiest such rating of any recent president during that period,</w:t>
      </w:r>
      <w:r w:rsidRPr="003A18C3">
        <w:rPr>
          <w:sz w:val="16"/>
          <w:lang/>
        </w:rPr>
        <w:t xml:space="preserve"> according to FiveThirtyEight’s historical approval rating data. His approval has ranged from a high of 55.1 percent on March 22 to a low of 51.1 percent on July 15 — a difference of just 4 percentage points, as the chart below shows.</w:t>
      </w:r>
    </w:p>
    <w:p w14:paraId="4B5A9BC8" w14:textId="77777777" w:rsidR="003E1E5F" w:rsidRPr="00BE6DF5" w:rsidRDefault="003E1E5F" w:rsidP="003E1E5F">
      <w:pPr>
        <w:spacing w:after="0" w:line="240" w:lineRule="auto"/>
        <w:rPr>
          <w:rFonts w:ascii="Times New Roman" w:eastAsia="Times New Roman" w:hAnsi="Times New Roman" w:cs="Times New Roman"/>
          <w:sz w:val="24"/>
          <w:lang w:eastAsia="zh-TW"/>
        </w:rPr>
      </w:pPr>
    </w:p>
    <w:p w14:paraId="27FAC829" w14:textId="77777777" w:rsidR="00460DB5" w:rsidRDefault="00460DB5" w:rsidP="00E8093D"/>
    <w:p w14:paraId="606E623C" w14:textId="0397FD7A" w:rsidR="00E8093D" w:rsidRDefault="00E8093D" w:rsidP="00E8093D">
      <w:pPr>
        <w:pStyle w:val="Heading2"/>
      </w:pPr>
      <w:r>
        <w:lastRenderedPageBreak/>
        <w:t>Impact Ups</w:t>
      </w:r>
    </w:p>
    <w:p w14:paraId="78E3E2EB" w14:textId="030BC713" w:rsidR="00351965" w:rsidRPr="00351965" w:rsidRDefault="00351965" w:rsidP="00351965">
      <w:pPr>
        <w:pStyle w:val="Heading3"/>
      </w:pPr>
      <w:r>
        <w:lastRenderedPageBreak/>
        <w:t>Infrastructure =&gt; Dem’s Midterm Loss</w:t>
      </w:r>
    </w:p>
    <w:p w14:paraId="18283AC2" w14:textId="0ED14FFB" w:rsidR="00F36035" w:rsidRPr="00351965" w:rsidRDefault="00F36035" w:rsidP="00351965">
      <w:pPr>
        <w:pStyle w:val="Heading4"/>
      </w:pPr>
      <w:r w:rsidRPr="00351965">
        <w:t xml:space="preserve">Pushing infrastructure </w:t>
      </w:r>
      <w:r w:rsidR="00351965" w:rsidRPr="00351965">
        <w:t xml:space="preserve">will cause Dem’s to lose Senate in 2022 midterms </w:t>
      </w:r>
    </w:p>
    <w:p w14:paraId="6B1B296C" w14:textId="77777777" w:rsidR="00351965" w:rsidRPr="00F36035" w:rsidRDefault="00351965" w:rsidP="00351965">
      <w:proofErr w:type="spellStart"/>
      <w:r w:rsidRPr="00F36035">
        <w:rPr>
          <w:b/>
          <w:bCs/>
        </w:rPr>
        <w:t>Shoen</w:t>
      </w:r>
      <w:proofErr w:type="spellEnd"/>
      <w:r w:rsidRPr="00F36035">
        <w:rPr>
          <w:b/>
          <w:bCs/>
        </w:rPr>
        <w:t xml:space="preserve"> 7/18</w:t>
      </w:r>
      <w:r w:rsidRPr="00F36035">
        <w:t xml:space="preserve"> (Douglas E. </w:t>
      </w:r>
      <w:proofErr w:type="spellStart"/>
      <w:r w:rsidRPr="00F36035">
        <w:t>Shoen</w:t>
      </w:r>
      <w:proofErr w:type="spellEnd"/>
      <w:r w:rsidRPr="00F36035">
        <w:t>, 7/18/21, The Hill, Why Democrats’ 3.5 trillion reconciliation bill is a losing game, https://thehill.com/opinion/white-house/563535-why-democrats-35-trillion-reconciliation-bill-is-a-losing-game?rl=1, KJ)</w:t>
      </w:r>
    </w:p>
    <w:p w14:paraId="0C110275" w14:textId="77777777" w:rsidR="00351965" w:rsidRPr="00816295" w:rsidRDefault="00351965" w:rsidP="00351965">
      <w:pPr>
        <w:shd w:val="clear" w:color="auto" w:fill="FFFFFF"/>
        <w:spacing w:line="240" w:lineRule="auto"/>
        <w:rPr>
          <w:rFonts w:eastAsia="Times New Roman" w:cs="Calibri"/>
          <w:color w:val="2B2C30"/>
          <w:u w:val="single"/>
        </w:rPr>
      </w:pPr>
      <w:r w:rsidRPr="00F36035">
        <w:rPr>
          <w:rFonts w:eastAsia="Times New Roman" w:cs="Calibri"/>
          <w:color w:val="2B2C30"/>
          <w:sz w:val="16"/>
        </w:rPr>
        <w:t>This week, </w:t>
      </w:r>
      <w:hyperlink r:id="rId45" w:history="1">
        <w:r w:rsidRPr="00816295">
          <w:rPr>
            <w:rFonts w:eastAsia="Times New Roman" w:cs="Calibri"/>
            <w:color w:val="2B2C30"/>
            <w:u w:val="single"/>
          </w:rPr>
          <w:t>President Biden</w:t>
        </w:r>
      </w:hyperlink>
      <w:r w:rsidRPr="00F36035">
        <w:rPr>
          <w:rFonts w:eastAsia="Times New Roman" w:cs="Calibri"/>
          <w:color w:val="2B2C30"/>
          <w:sz w:val="16"/>
        </w:rPr>
        <w:t> and congressional Democrats released their </w:t>
      </w:r>
      <w:hyperlink r:id="rId46" w:tgtFrame="_blank" w:history="1">
        <w:r w:rsidRPr="00816295">
          <w:rPr>
            <w:rFonts w:eastAsia="Times New Roman" w:cs="Calibri"/>
            <w:color w:val="2B2C30"/>
            <w:u w:val="single"/>
          </w:rPr>
          <w:t>$3.5 trillion budget reconciliation plan</w:t>
        </w:r>
      </w:hyperlink>
      <w:r w:rsidRPr="00F36035">
        <w:rPr>
          <w:rFonts w:eastAsia="Times New Roman" w:cs="Calibri"/>
          <w:color w:val="2B2C30"/>
          <w:sz w:val="16"/>
        </w:rPr>
        <w:t xml:space="preserve">. Democrats have lauded this proposal as a progressive bill that would produce change in American society on par with Franklin Roosevelt’s New Deal or Lyndon Johnson’s Great Society. The progressive budget proposal vastly expands governmental social, environmental, educational, and healthcare programs — including funding for universal pre-K, nutrition assistance, the child tax credit, and clean energy initiatives — all of which would be paid for by tax increases on the wealthiest Americans and American businesses. </w:t>
      </w:r>
      <w:r w:rsidRPr="00816295">
        <w:rPr>
          <w:rStyle w:val="StyleUnderline"/>
        </w:rPr>
        <w:t>Ultimately, regardless of the plan’s outcome — that is, passage or failure — pursuing this proposal will end up being a lose-lose situation for Democrats in the 2022 midterms.</w:t>
      </w:r>
      <w:r>
        <w:rPr>
          <w:rStyle w:val="StyleUnderline"/>
        </w:rPr>
        <w:t xml:space="preserve"> </w:t>
      </w:r>
      <w:r w:rsidRPr="00F36035">
        <w:rPr>
          <w:rFonts w:eastAsia="Times New Roman" w:cs="Calibri"/>
          <w:color w:val="2B2C30"/>
          <w:sz w:val="16"/>
        </w:rPr>
        <w:t xml:space="preserve">Put another way, it is highly unlikely that Biden will be able to get credit both for this larger $3.5 trillion social reform bill, </w:t>
      </w:r>
      <w:proofErr w:type="gramStart"/>
      <w:r w:rsidRPr="00F36035">
        <w:rPr>
          <w:rFonts w:eastAsia="Times New Roman" w:cs="Calibri"/>
          <w:color w:val="2B2C30"/>
          <w:sz w:val="16"/>
        </w:rPr>
        <w:t>passage</w:t>
      </w:r>
      <w:proofErr w:type="gramEnd"/>
      <w:r w:rsidRPr="00F36035">
        <w:rPr>
          <w:rFonts w:eastAsia="Times New Roman" w:cs="Calibri"/>
          <w:color w:val="2B2C30"/>
          <w:sz w:val="16"/>
        </w:rPr>
        <w:t xml:space="preserve"> or no passage, and for passing infrastructure in a bipartisan fashion. I was hired by </w:t>
      </w:r>
      <w:hyperlink r:id="rId47" w:history="1">
        <w:r w:rsidRPr="00816295">
          <w:rPr>
            <w:rFonts w:eastAsia="Times New Roman" w:cs="Calibri"/>
            <w:color w:val="2B2C30"/>
            <w:u w:val="single"/>
          </w:rPr>
          <w:t>Bill Clinton</w:t>
        </w:r>
      </w:hyperlink>
      <w:r w:rsidRPr="00F36035">
        <w:rPr>
          <w:rFonts w:eastAsia="Times New Roman" w:cs="Calibri"/>
          <w:color w:val="2B2C30"/>
          <w:sz w:val="16"/>
        </w:rPr>
        <w:t xml:space="preserve"> in 1994 after the Democrats’ </w:t>
      </w:r>
      <w:hyperlink r:id="rId48" w:tgtFrame="_blank" w:history="1">
        <w:r w:rsidRPr="00816295">
          <w:rPr>
            <w:rFonts w:eastAsia="Times New Roman" w:cs="Calibri"/>
            <w:color w:val="2B2C30"/>
            <w:u w:val="single"/>
          </w:rPr>
          <w:t>blow-out defeat</w:t>
        </w:r>
      </w:hyperlink>
      <w:r w:rsidRPr="00F36035">
        <w:rPr>
          <w:rFonts w:eastAsia="Times New Roman" w:cs="Calibri"/>
          <w:color w:val="2B2C30"/>
          <w:sz w:val="16"/>
        </w:rPr>
        <w:t xml:space="preserve"> in that year's midterm election — so, I well-recall the damaging political impact of government overreach and the then-largest </w:t>
      </w:r>
      <w:hyperlink r:id="rId49" w:tgtFrame="_blank" w:history="1">
        <w:r w:rsidRPr="00816295">
          <w:rPr>
            <w:rFonts w:eastAsia="Times New Roman" w:cs="Calibri"/>
            <w:color w:val="2B2C30"/>
            <w:u w:val="single"/>
          </w:rPr>
          <w:t>tax increase</w:t>
        </w:r>
      </w:hyperlink>
      <w:r w:rsidRPr="00F36035">
        <w:rPr>
          <w:rFonts w:eastAsia="Times New Roman" w:cs="Calibri"/>
          <w:color w:val="2B2C30"/>
          <w:sz w:val="16"/>
        </w:rPr>
        <w:t xml:space="preserve"> in history, which the then-Democratic Congress passed </w:t>
      </w:r>
      <w:hyperlink r:id="rId50" w:tgtFrame="_blank" w:history="1">
        <w:r w:rsidRPr="00816295">
          <w:rPr>
            <w:rFonts w:eastAsia="Times New Roman" w:cs="Calibri"/>
            <w:color w:val="2B2C30"/>
            <w:u w:val="single"/>
          </w:rPr>
          <w:t>without Republican support</w:t>
        </w:r>
      </w:hyperlink>
      <w:r w:rsidRPr="00F36035">
        <w:rPr>
          <w:rFonts w:eastAsia="Times New Roman" w:cs="Calibri"/>
          <w:color w:val="2B2C30"/>
          <w:sz w:val="16"/>
        </w:rPr>
        <w:t xml:space="preserve">. Democrats faced a similar fate in 2010 in President Obama’s first midterm election, when the party </w:t>
      </w:r>
      <w:hyperlink r:id="rId51" w:tgtFrame="_blank" w:history="1">
        <w:r w:rsidRPr="00816295">
          <w:rPr>
            <w:rFonts w:eastAsia="Times New Roman" w:cs="Calibri"/>
            <w:color w:val="2B2C30"/>
            <w:u w:val="single"/>
          </w:rPr>
          <w:t>lost control of Congress</w:t>
        </w:r>
      </w:hyperlink>
      <w:r w:rsidRPr="00F36035">
        <w:rPr>
          <w:rFonts w:eastAsia="Times New Roman" w:cs="Calibri"/>
          <w:color w:val="2B2C30"/>
          <w:sz w:val="16"/>
        </w:rPr>
        <w:t xml:space="preserve"> once again due in large part to voters’ perception of governmental overreach by the Democrats in power. History could very well repeat itself again this year if the Biden administration and the Democratic leadership in Congress seek to pass — intact — this $3.5 trillion-dollar proposal through the reconciliation process. Looking ahead to the midterms, the Democrats would benefit from approaching the social priorities in this bill — childcare, education, and clean energy investments — on an issue-by-issue basis, rather than ramming through one of the largest government expenditures in history on a simple party line vote. </w:t>
      </w:r>
      <w:proofErr w:type="gramStart"/>
      <w:r w:rsidRPr="00F36035">
        <w:rPr>
          <w:rFonts w:eastAsia="Times New Roman" w:cs="Calibri"/>
          <w:color w:val="2B2C30"/>
          <w:sz w:val="16"/>
        </w:rPr>
        <w:t>That being said, this</w:t>
      </w:r>
      <w:proofErr w:type="gramEnd"/>
      <w:r w:rsidRPr="00F36035">
        <w:rPr>
          <w:rFonts w:eastAsia="Times New Roman" w:cs="Calibri"/>
          <w:color w:val="2B2C30"/>
          <w:sz w:val="16"/>
        </w:rPr>
        <w:t xml:space="preserve"> is unlikely to happen. Currently, Democrats are operating under the assumption that the redistribution of wealth by taxing the rich is politically </w:t>
      </w:r>
      <w:proofErr w:type="gramStart"/>
      <w:r w:rsidRPr="00F36035">
        <w:rPr>
          <w:rFonts w:eastAsia="Times New Roman" w:cs="Calibri"/>
          <w:color w:val="2B2C30"/>
          <w:sz w:val="16"/>
        </w:rPr>
        <w:t>valuable, and</w:t>
      </w:r>
      <w:proofErr w:type="gramEnd"/>
      <w:r w:rsidRPr="00F36035">
        <w:rPr>
          <w:rFonts w:eastAsia="Times New Roman" w:cs="Calibri"/>
          <w:color w:val="2B2C30"/>
          <w:sz w:val="16"/>
        </w:rPr>
        <w:t xml:space="preserve"> will not cause any electoral backlash — even if this is done by eschewing bipartisanship. However, the viability of that approach, based on my own experience along with </w:t>
      </w:r>
      <w:proofErr w:type="gramStart"/>
      <w:r w:rsidRPr="00F36035">
        <w:rPr>
          <w:rFonts w:eastAsia="Times New Roman" w:cs="Calibri"/>
          <w:color w:val="2B2C30"/>
          <w:sz w:val="16"/>
        </w:rPr>
        <w:t>past history</w:t>
      </w:r>
      <w:proofErr w:type="gramEnd"/>
      <w:r w:rsidRPr="00F36035">
        <w:rPr>
          <w:rFonts w:eastAsia="Times New Roman" w:cs="Calibri"/>
          <w:color w:val="2B2C30"/>
          <w:sz w:val="16"/>
        </w:rPr>
        <w:t xml:space="preserve">, suggests that their theory could be problematic. And to be sure, Democrats also face </w:t>
      </w:r>
      <w:proofErr w:type="gramStart"/>
      <w:r w:rsidRPr="00F36035">
        <w:rPr>
          <w:rFonts w:eastAsia="Times New Roman" w:cs="Calibri"/>
          <w:color w:val="2B2C30"/>
          <w:sz w:val="16"/>
        </w:rPr>
        <w:t>a number of</w:t>
      </w:r>
      <w:proofErr w:type="gramEnd"/>
      <w:r w:rsidRPr="00F36035">
        <w:rPr>
          <w:rFonts w:eastAsia="Times New Roman" w:cs="Calibri"/>
          <w:color w:val="2B2C30"/>
          <w:sz w:val="16"/>
        </w:rPr>
        <w:t xml:space="preserve"> considerable hurdles as they move forward with the proposal. They need 50 votes in the Senate to pass this bill through budget reconciliation, and are banking on the votes of moderate Senate Democrats, including Senators </w:t>
      </w:r>
      <w:hyperlink r:id="rId52" w:history="1">
        <w:r w:rsidRPr="00816295">
          <w:rPr>
            <w:rFonts w:eastAsia="Times New Roman" w:cs="Calibri"/>
            <w:color w:val="2B2C30"/>
            <w:u w:val="single"/>
          </w:rPr>
          <w:t>Joe Manchin</w:t>
        </w:r>
      </w:hyperlink>
      <w:r w:rsidRPr="00F36035">
        <w:rPr>
          <w:rFonts w:eastAsia="Times New Roman" w:cs="Calibri"/>
          <w:color w:val="2B2C30"/>
          <w:sz w:val="16"/>
        </w:rPr>
        <w:t xml:space="preserve"> (W.Va.) and </w:t>
      </w:r>
      <w:hyperlink r:id="rId53" w:history="1">
        <w:proofErr w:type="spellStart"/>
        <w:r w:rsidRPr="00816295">
          <w:rPr>
            <w:rFonts w:eastAsia="Times New Roman" w:cs="Calibri"/>
            <w:color w:val="2B2C30"/>
            <w:u w:val="single"/>
          </w:rPr>
          <w:t>Kyrsten</w:t>
        </w:r>
        <w:proofErr w:type="spellEnd"/>
        <w:r w:rsidRPr="00816295">
          <w:rPr>
            <w:rFonts w:eastAsia="Times New Roman" w:cs="Calibri"/>
            <w:color w:val="2B2C30"/>
            <w:u w:val="single"/>
          </w:rPr>
          <w:t xml:space="preserve"> </w:t>
        </w:r>
        <w:proofErr w:type="spellStart"/>
        <w:r w:rsidRPr="00816295">
          <w:rPr>
            <w:rFonts w:eastAsia="Times New Roman" w:cs="Calibri"/>
            <w:color w:val="2B2C30"/>
            <w:u w:val="single"/>
          </w:rPr>
          <w:t>Sinema</w:t>
        </w:r>
        <w:proofErr w:type="spellEnd"/>
      </w:hyperlink>
      <w:r w:rsidRPr="00F36035">
        <w:rPr>
          <w:rFonts w:eastAsia="Times New Roman" w:cs="Calibri"/>
          <w:color w:val="2B2C30"/>
          <w:sz w:val="16"/>
        </w:rPr>
        <w:t xml:space="preserve"> (Ariz.) — neither of whom has indicated that they are on board with the bill. Senate Majority Leader Schumer (N.Y.) scheduled the vote on the bipartisan infrastructure bill for next Wednesday — a tactic that Democrats hope will allow them to pass the reconciliation bill before the August recess. Yet, issues reportedly linger in terms of funding mechanisms and spending priorities. Further</w:t>
      </w:r>
      <w:r w:rsidRPr="00816295">
        <w:rPr>
          <w:rFonts w:eastAsia="Times New Roman" w:cs="Calibri"/>
          <w:color w:val="2B2C30"/>
          <w:u w:val="single"/>
        </w:rPr>
        <w:t>, the Democrats’ maneuver could easily fall apart and leave them with nothing — no reconciliation bill and no bipartisan infrastructure deal — ahead of the August Senate recess.</w:t>
      </w:r>
      <w:r w:rsidRPr="00F36035">
        <w:rPr>
          <w:rFonts w:eastAsia="Times New Roman" w:cs="Calibri"/>
          <w:color w:val="2B2C30"/>
          <w:sz w:val="16"/>
        </w:rPr>
        <w:t xml:space="preserve"> </w:t>
      </w:r>
      <w:r w:rsidRPr="00816295">
        <w:rPr>
          <w:rFonts w:eastAsia="Times New Roman" w:cs="Calibri"/>
          <w:color w:val="2B2C30"/>
          <w:u w:val="single"/>
        </w:rPr>
        <w:t>Given the political risks to Democrats associated with this $3.5 trillion proposal — risks with both the bill’s passage and failure — I urge the leaders in my party to reconsider their next steps on this proposal, which could very well put them in the minority in Congress in 2022. </w:t>
      </w:r>
    </w:p>
    <w:p w14:paraId="0EF60264" w14:textId="77777777" w:rsidR="00351965" w:rsidRPr="00F36035" w:rsidRDefault="00351965" w:rsidP="00F36035"/>
    <w:p w14:paraId="44BA6BFE" w14:textId="7DEF8A0B" w:rsidR="00E8093D" w:rsidRDefault="00E8093D" w:rsidP="00E8093D">
      <w:pPr>
        <w:pStyle w:val="Heading3"/>
      </w:pPr>
      <w:r>
        <w:lastRenderedPageBreak/>
        <w:t>Econ rebounding now</w:t>
      </w:r>
      <w:proofErr w:type="spellStart"/>
      <w:r>
        <w:t xml:space="preserve"> </w:t>
      </w:r>
      <w:proofErr w:type="spellEnd"/>
    </w:p>
    <w:p w14:paraId="53887922" w14:textId="20930F30" w:rsidR="00E8093D" w:rsidRPr="00B561DF" w:rsidRDefault="00E8093D" w:rsidP="00E8093D">
      <w:pPr>
        <w:pStyle w:val="Heading4"/>
        <w:rPr>
          <w:rFonts w:asciiTheme="minorHAnsi" w:hAnsiTheme="minorHAnsi"/>
        </w:rPr>
      </w:pPr>
      <w:r w:rsidRPr="00B561DF">
        <w:rPr>
          <w:rFonts w:asciiTheme="minorHAnsi" w:hAnsiTheme="minorHAnsi"/>
        </w:rPr>
        <w:t>T</w:t>
      </w:r>
      <w:r>
        <w:rPr>
          <w:rFonts w:asciiTheme="minorHAnsi" w:hAnsiTheme="minorHAnsi"/>
        </w:rPr>
        <w:t xml:space="preserve">he economy is recovering post COVID---the American Rescue Plan </w:t>
      </w:r>
      <w:r w:rsidRPr="00F47DE2">
        <w:rPr>
          <w:rFonts w:asciiTheme="minorHAnsi" w:hAnsiTheme="minorHAnsi"/>
          <w:u w:val="single"/>
        </w:rPr>
        <w:t>ensures</w:t>
      </w:r>
      <w:r>
        <w:rPr>
          <w:rFonts w:asciiTheme="minorHAnsi" w:hAnsiTheme="minorHAnsi"/>
        </w:rPr>
        <w:t xml:space="preserve">. </w:t>
      </w:r>
    </w:p>
    <w:p w14:paraId="359BEBD6" w14:textId="77777777" w:rsidR="00E8093D" w:rsidRDefault="00E8093D" w:rsidP="00E8093D">
      <w:r>
        <w:t xml:space="preserve">Center on Budget and Policy Priorities </w:t>
      </w:r>
      <w:r>
        <w:rPr>
          <w:rStyle w:val="Style13ptBold"/>
        </w:rPr>
        <w:t>CBPP</w:t>
      </w:r>
      <w:r w:rsidRPr="002F62B8">
        <w:rPr>
          <w:rStyle w:val="Style13ptBold"/>
        </w:rPr>
        <w:t xml:space="preserve"> </w:t>
      </w:r>
      <w:r>
        <w:rPr>
          <w:rStyle w:val="Style13ptBold"/>
        </w:rPr>
        <w:t>6-8</w:t>
      </w:r>
      <w:r>
        <w:t xml:space="preserve">, a non-partisan, nonprofit </w:t>
      </w:r>
      <w:proofErr w:type="gramStart"/>
      <w:r>
        <w:t>research</w:t>
      </w:r>
      <w:proofErr w:type="gramEnd"/>
      <w:r>
        <w:t xml:space="preserve"> and policy institute with deep expertise in federal and state budget and tax policy and government programs and policies that impact the lives of low-income families and individuals, 6/8/21, “Chart Book: Tracking the Post-Great Recession Economy,” </w:t>
      </w:r>
      <w:r w:rsidRPr="003818FD">
        <w:t>https://www.cbpp.org/research/economy/tracking-the-post-great-recession-economy</w:t>
      </w:r>
      <w:r>
        <w:t>, RS</w:t>
      </w:r>
    </w:p>
    <w:p w14:paraId="39B34C75" w14:textId="77777777" w:rsidR="00E8093D" w:rsidRDefault="00E8093D" w:rsidP="00E8093D">
      <w:pPr>
        <w:rPr>
          <w:sz w:val="16"/>
        </w:rPr>
      </w:pPr>
      <w:r w:rsidRPr="00596EB6">
        <w:rPr>
          <w:sz w:val="16"/>
        </w:rPr>
        <w:t xml:space="preserve">While the expansion was long, both the economy’s average annual growth rate and the typical worker’s earnings gains were relatively modest by the standards of earlier long expansions. </w:t>
      </w:r>
      <w:r w:rsidRPr="00596EB6">
        <w:rPr>
          <w:rStyle w:val="StyleUnderline"/>
          <w:sz w:val="16"/>
          <w:u w:val="none"/>
        </w:rPr>
        <w:t xml:space="preserve">Former President </w:t>
      </w:r>
      <w:r w:rsidRPr="003818FD">
        <w:rPr>
          <w:rStyle w:val="StyleUnderline"/>
        </w:rPr>
        <w:t>Trump claimed that his policies would produce a substantial an</w:t>
      </w:r>
      <w:r w:rsidRPr="003818FD">
        <w:rPr>
          <w:u w:val="single"/>
        </w:rPr>
        <w:t>d</w:t>
      </w:r>
      <w:r w:rsidRPr="003818FD">
        <w:rPr>
          <w:rStyle w:val="StyleUnderline"/>
        </w:rPr>
        <w:t xml:space="preserve"> s</w:t>
      </w:r>
      <w:r w:rsidRPr="003818FD">
        <w:rPr>
          <w:u w:val="single"/>
        </w:rPr>
        <w:t>u</w:t>
      </w:r>
      <w:r w:rsidRPr="003818FD">
        <w:rPr>
          <w:rStyle w:val="StyleUnderline"/>
        </w:rPr>
        <w:t>stain</w:t>
      </w:r>
      <w:r w:rsidRPr="003818FD">
        <w:rPr>
          <w:u w:val="single"/>
        </w:rPr>
        <w:t xml:space="preserve">ed </w:t>
      </w:r>
      <w:r w:rsidRPr="003818FD">
        <w:rPr>
          <w:rStyle w:val="StyleUnderline"/>
        </w:rPr>
        <w:t>incr</w:t>
      </w:r>
      <w:r w:rsidRPr="003818FD">
        <w:rPr>
          <w:u w:val="single"/>
        </w:rPr>
        <w:t>ea</w:t>
      </w:r>
      <w:r w:rsidRPr="003818FD">
        <w:rPr>
          <w:rStyle w:val="StyleUnderline"/>
        </w:rPr>
        <w:t>se in economic growth</w:t>
      </w:r>
      <w:r w:rsidRPr="00596EB6">
        <w:rPr>
          <w:rStyle w:val="StyleUnderline"/>
          <w:sz w:val="16"/>
          <w:u w:val="none"/>
        </w:rPr>
        <w:t>, and his Council of Economic Advisers claimed that those policies would boost wages and employm</w:t>
      </w:r>
      <w:r w:rsidRPr="00596EB6">
        <w:rPr>
          <w:sz w:val="16"/>
        </w:rPr>
        <w:t xml:space="preserve">ent substantially. </w:t>
      </w:r>
      <w:r w:rsidRPr="003818FD">
        <w:rPr>
          <w:u w:val="single"/>
        </w:rPr>
        <w:t xml:space="preserve">By contrast, </w:t>
      </w:r>
      <w:r w:rsidRPr="003818FD">
        <w:rPr>
          <w:rStyle w:val="StyleUnderline"/>
        </w:rPr>
        <w:t>the Congressional Budget Office (CBO) and many other non-partisan analysts projected much slower economic growth and smaller increases in most workers’ earnings</w:t>
      </w:r>
      <w:r w:rsidRPr="003818FD">
        <w:rPr>
          <w:u w:val="single"/>
        </w:rPr>
        <w:t>.</w:t>
      </w:r>
      <w:r>
        <w:rPr>
          <w:u w:val="single"/>
        </w:rPr>
        <w:t xml:space="preserve"> </w:t>
      </w:r>
      <w:r w:rsidRPr="00596EB6">
        <w:rPr>
          <w:sz w:val="16"/>
        </w:rPr>
        <w:t xml:space="preserve">This chart book documents the 2009-2020 economic expansion and will continue to track the evolution of the economy. It supplants its predecessor, “The Legacy of the Great Recession,” which covers the decade from the start of the recession in December 2007 through December 2017 with a focus on the plunge into and recovery from the Great Recession. Part I: Long Recovery and Expansion After the Great Recession Ended by COVID-19 Economic Growth from Mid-2009 into Early 2020 Ended Abruptly After contracting sharply in the Great Recession, the economy began growing in mid-2009, following enactment of the financial stabilization bill (TARP) and the American Recovery and Reinvestment Act. Economic growth averaged 2.3 percent per from mid-2009 through 2019. The pattern of quarterly growth was uneven, with the expansion including several quarters with growth well above 3.5 percent but also two where it was negative. </w:t>
      </w:r>
      <w:r w:rsidRPr="003818FD">
        <w:rPr>
          <w:u w:val="single"/>
        </w:rPr>
        <w:t xml:space="preserve">The onset of </w:t>
      </w:r>
      <w:r w:rsidRPr="00596EB6">
        <w:rPr>
          <w:u w:val="single"/>
        </w:rPr>
        <w:t>COVID-19 produced a sharp contraction in economic activity</w:t>
      </w:r>
      <w:r w:rsidRPr="003818FD">
        <w:rPr>
          <w:u w:val="single"/>
        </w:rPr>
        <w:t xml:space="preserve"> in March 2020, resulting in a decline in real GDP of 5.0 percent at an annual rate in the year’s first quarter and 31.4 percent in the second quarter. Because GDP was so much lower in the second quarter than it was at the end of 2019, the dollar amount of the 33.4 annualized growth in the third quarter was much smaller than the dollar amount of the second-quarter drop.</w:t>
      </w:r>
      <w:r w:rsidRPr="00596EB6">
        <w:rPr>
          <w:sz w:val="16"/>
        </w:rPr>
        <w:t xml:space="preserve"> Growth slowed to a 4.3 percent annual rate in the fourth quarter of 2020. </w:t>
      </w:r>
      <w:r w:rsidRPr="003818FD">
        <w:rPr>
          <w:u w:val="single"/>
        </w:rPr>
        <w:t>The ongoing recovery was fueled in the first quarter of 2021 by a reopening of businesses and government relief and stimulus actions.</w:t>
      </w:r>
      <w:r w:rsidRPr="00596EB6">
        <w:rPr>
          <w:sz w:val="16"/>
        </w:rPr>
        <w:t xml:space="preserve"> GDP rose by 6.4 percent in the first quarter of 2021, to 0.4 percent above its level in the first quarter of 2020. Before COVID-19, a key question was what annual growth rate would be sustainable over time. Most analysts believed that the 2017 tax cuts and additional program funding Congress enacted in early 2018 boosted GDP only temporarily. </w:t>
      </w:r>
      <w:r w:rsidRPr="003818FD">
        <w:rPr>
          <w:u w:val="single"/>
        </w:rPr>
        <w:t>The Trump Administration projected that that growth would continue at about 3 percent in coming years; CBO, in contrast, projected that growth would fall back to under 2 percent over the longer term</w:t>
      </w:r>
      <w:r w:rsidRPr="00596EB6">
        <w:rPr>
          <w:sz w:val="16"/>
        </w:rPr>
        <w:t xml:space="preserve">, as we discuss below in Part III. Now, however, the critical questions are how strong the recovery will be and what scars the recession may leave on the economy in the longer term. Chart The Economy Grew from Mid-2009 into Early 2020 </w:t>
      </w:r>
      <w:r w:rsidRPr="003818FD">
        <w:rPr>
          <w:b/>
          <w:bCs/>
          <w:u w:val="single"/>
        </w:rPr>
        <w:t>COVID-19 Losses Wipe Out Large Share of 2010-2019 Job Gains Through February 2020</w:t>
      </w:r>
      <w:r w:rsidRPr="00596EB6">
        <w:rPr>
          <w:sz w:val="16"/>
        </w:rPr>
        <w:t xml:space="preserve">, total (private and government) payroll employment had risen every month for 113 straight months. Private employment had risen for 120 straight months, but total government employment was barely above what it was at the start of the expansion. </w:t>
      </w:r>
      <w:r w:rsidRPr="00596EB6">
        <w:rPr>
          <w:u w:val="single"/>
        </w:rPr>
        <w:t>Large employment losses in March 2020 were only the tip of the iceberg of coming job losses. Total nonfarm employment fell by a staggering 20.7 million jobs in April 2020, largely erasing the gains from a decade of job growth. Despite increases in the year since, there were still 6.8 million fewer jobs on private and government payrolls in June 2021 than there were in February 2020.</w:t>
      </w:r>
      <w:r w:rsidRPr="00596EB6">
        <w:rPr>
          <w:sz w:val="16"/>
        </w:rPr>
        <w:t xml:space="preserve"> Private employment rose by 662,000 jobs in June but remains 5.8 million jobs below its February 2020 level. Federal government employment fell by 5,000; state employment rose by 69,000 (putting losses since last February at 210,000); and local employment rose by 124,000 (putting losses since last February at 798,000). Chart COVID-19 Losses Wipe Out Large Share of 2010-2019 Job Gains Job Growth Greater Than in 2001-2007 Expansion Ended in March 2020 Nonfarm payroll employment fell more sharply in the Great Recession than in the three prior recessions. In contrast to the rapid bounce-back in employment at the start of the 1980s expansion, the turnaround in the labor market trailed the revival of economic activity marking the beginning of the three expansions prior to the 2020 recession. Job gains from May through November 2020 were large by historical standards but the jobs deficit has also been </w:t>
      </w:r>
      <w:proofErr w:type="gramStart"/>
      <w:r w:rsidRPr="00596EB6">
        <w:rPr>
          <w:sz w:val="16"/>
        </w:rPr>
        <w:t>large</w:t>
      </w:r>
      <w:proofErr w:type="gramEnd"/>
      <w:r w:rsidRPr="00596EB6">
        <w:rPr>
          <w:sz w:val="16"/>
        </w:rPr>
        <w:t xml:space="preserve"> and a large jobs deficit remains. </w:t>
      </w:r>
      <w:r w:rsidRPr="00596EB6">
        <w:rPr>
          <w:u w:val="single"/>
        </w:rPr>
        <w:t>In the pandemic, the drop in payroll employment in April 2020 was huge and the turnaround in payroll employment in the months since then reflected some lifting of pandemic restrictions in many states and some people returning to work in May and June 2020</w:t>
      </w:r>
      <w:r w:rsidRPr="00596EB6">
        <w:rPr>
          <w:sz w:val="16"/>
        </w:rPr>
        <w:t xml:space="preserve">. </w:t>
      </w:r>
      <w:r w:rsidRPr="00596EB6">
        <w:rPr>
          <w:sz w:val="16"/>
        </w:rPr>
        <w:lastRenderedPageBreak/>
        <w:t xml:space="preserve">But states facing outbreaks began re-imposing restrictions and payroll job growth slowed for five straight months prior to falling by 227,000 jobs in December. Policymakers enacted relief measures at the end of December and the </w:t>
      </w:r>
      <w:r w:rsidRPr="00596EB6">
        <w:rPr>
          <w:b/>
          <w:bCs/>
          <w:u w:val="single"/>
        </w:rPr>
        <w:t>American Rescue Plan</w:t>
      </w:r>
      <w:r w:rsidRPr="00596EB6">
        <w:rPr>
          <w:u w:val="single"/>
        </w:rPr>
        <w:t xml:space="preserve"> in March 2021, which — together with some </w:t>
      </w:r>
      <w:proofErr w:type="gramStart"/>
      <w:r w:rsidRPr="00596EB6">
        <w:rPr>
          <w:b/>
          <w:bCs/>
          <w:u w:val="single"/>
        </w:rPr>
        <w:t>opening up</w:t>
      </w:r>
      <w:proofErr w:type="gramEnd"/>
      <w:r w:rsidRPr="00596EB6">
        <w:rPr>
          <w:b/>
          <w:bCs/>
          <w:u w:val="single"/>
        </w:rPr>
        <w:t xml:space="preserve"> of the economy</w:t>
      </w:r>
      <w:r w:rsidRPr="00596EB6">
        <w:rPr>
          <w:u w:val="single"/>
        </w:rPr>
        <w:t xml:space="preserve"> — produced job gains in January through June. The course of the </w:t>
      </w:r>
      <w:proofErr w:type="gramStart"/>
      <w:r w:rsidRPr="00596EB6">
        <w:rPr>
          <w:u w:val="single"/>
        </w:rPr>
        <w:t>jobs</w:t>
      </w:r>
      <w:proofErr w:type="gramEnd"/>
      <w:r w:rsidRPr="00596EB6">
        <w:rPr>
          <w:u w:val="single"/>
        </w:rPr>
        <w:t xml:space="preserve"> recovery going forward will depend on how quickly the Rescue Plan’s public health measures allow the economy to open up, and the degree to which business investment and household spending respond to the Rescue Plan and subsequent recovery measures policymakers enact to promote a </w:t>
      </w:r>
      <w:r w:rsidRPr="00596EB6">
        <w:rPr>
          <w:b/>
          <w:bCs/>
          <w:u w:val="single"/>
        </w:rPr>
        <w:t>strong, equitable, and sustainable recovery</w:t>
      </w:r>
      <w:r w:rsidRPr="00596EB6">
        <w:rPr>
          <w:u w:val="single"/>
        </w:rPr>
        <w:t>.</w:t>
      </w:r>
      <w:r w:rsidRPr="00596EB6">
        <w:rPr>
          <w:sz w:val="16"/>
        </w:rPr>
        <w:t xml:space="preserve"> </w:t>
      </w:r>
    </w:p>
    <w:p w14:paraId="2E88E492" w14:textId="77777777" w:rsidR="00E8093D" w:rsidRDefault="00E8093D" w:rsidP="00E8093D">
      <w:pPr>
        <w:rPr>
          <w:sz w:val="16"/>
        </w:rPr>
      </w:pPr>
    </w:p>
    <w:p w14:paraId="54B57421" w14:textId="77777777" w:rsidR="00E8093D" w:rsidRPr="00B561DF" w:rsidRDefault="00E8093D" w:rsidP="00E8093D">
      <w:pPr>
        <w:pStyle w:val="Heading4"/>
        <w:rPr>
          <w:rFonts w:asciiTheme="minorHAnsi" w:hAnsiTheme="minorHAnsi"/>
        </w:rPr>
      </w:pPr>
      <w:r w:rsidRPr="00B561DF">
        <w:rPr>
          <w:rFonts w:asciiTheme="minorHAnsi" w:hAnsiTheme="minorHAnsi"/>
        </w:rPr>
        <w:t>T</w:t>
      </w:r>
      <w:r>
        <w:rPr>
          <w:rFonts w:asciiTheme="minorHAnsi" w:hAnsiTheme="minorHAnsi"/>
        </w:rPr>
        <w:t xml:space="preserve">he economy is on the rebound---estimated </w:t>
      </w:r>
      <w:r w:rsidRPr="00F47DE2">
        <w:rPr>
          <w:rFonts w:asciiTheme="minorHAnsi" w:hAnsiTheme="minorHAnsi"/>
          <w:u w:val="single"/>
        </w:rPr>
        <w:t>9.7%</w:t>
      </w:r>
      <w:r>
        <w:rPr>
          <w:rFonts w:asciiTheme="minorHAnsi" w:hAnsiTheme="minorHAnsi"/>
        </w:rPr>
        <w:t xml:space="preserve"> growth second quarter. </w:t>
      </w:r>
    </w:p>
    <w:p w14:paraId="5034ED94" w14:textId="77777777" w:rsidR="00E8093D" w:rsidRDefault="00E8093D" w:rsidP="00E8093D">
      <w:r>
        <w:rPr>
          <w:rStyle w:val="Style13ptBold"/>
        </w:rPr>
        <w:t>Al Jazeera Staff 6-24</w:t>
      </w:r>
      <w:r>
        <w:t xml:space="preserve">, an independent news </w:t>
      </w:r>
      <w:proofErr w:type="spellStart"/>
      <w:r>
        <w:t>organisation</w:t>
      </w:r>
      <w:proofErr w:type="spellEnd"/>
      <w:r>
        <w:t>, 6/24/21, “Taking the pulse of the US economy: What the latest data tells us,</w:t>
      </w:r>
      <w:proofErr w:type="gramStart"/>
      <w:r>
        <w:t xml:space="preserve">” </w:t>
      </w:r>
      <w:r w:rsidRPr="00596EB6">
        <w:t>https://www.aljazeera.com/economy/2021/6/24/taking-the-pulse-of-the-us-economy-what-the-latest-data-tells-us</w:t>
      </w:r>
      <w:proofErr w:type="gramEnd"/>
      <w:r>
        <w:t>, RS</w:t>
      </w:r>
    </w:p>
    <w:p w14:paraId="198B2D92" w14:textId="77777777" w:rsidR="00E8093D" w:rsidRPr="00330987" w:rsidRDefault="00E8093D" w:rsidP="00E8093D">
      <w:pPr>
        <w:rPr>
          <w:u w:val="single"/>
        </w:rPr>
      </w:pPr>
      <w:r w:rsidRPr="0016199A">
        <w:rPr>
          <w:sz w:val="16"/>
        </w:rPr>
        <w:t xml:space="preserve">From the </w:t>
      </w:r>
      <w:proofErr w:type="spellStart"/>
      <w:r w:rsidRPr="0016199A">
        <w:rPr>
          <w:sz w:val="16"/>
        </w:rPr>
        <w:t>labour</w:t>
      </w:r>
      <w:proofErr w:type="spellEnd"/>
      <w:r w:rsidRPr="0016199A">
        <w:rPr>
          <w:sz w:val="16"/>
        </w:rPr>
        <w:t xml:space="preserve"> market recovery to the prospects for future growth, there was plenty of data on Thursday to take the pulse of the world’s largest economy as it continues to recover from COVID-19 lockdowns and restrictions. First, the jobs market. The United States Department of Labor said the number of Americans filing claims for unemployment benefits with states last week ticked down ever so slightly to 411,000. That is 7,000 less than the previous week, when they rose unexpectedly. That upward tick the week before last appears to be a blip – which is excellent news for job seekers because weekly jobless claims are a proxy for layoffs. But there is something of a controversial disconnect with the US jobs market. </w:t>
      </w:r>
      <w:r w:rsidRPr="00330987">
        <w:rPr>
          <w:u w:val="single"/>
        </w:rPr>
        <w:t>There were 9.3 million jobless workers in the US in May, but in April, there were a record 9.3 million job openings</w:t>
      </w:r>
      <w:r w:rsidRPr="0016199A">
        <w:rPr>
          <w:sz w:val="16"/>
        </w:rPr>
        <w:t xml:space="preserve">. </w:t>
      </w:r>
      <w:proofErr w:type="gramStart"/>
      <w:r w:rsidRPr="0016199A">
        <w:rPr>
          <w:sz w:val="16"/>
        </w:rPr>
        <w:t>So</w:t>
      </w:r>
      <w:proofErr w:type="gramEnd"/>
      <w:r w:rsidRPr="0016199A">
        <w:rPr>
          <w:sz w:val="16"/>
        </w:rPr>
        <w:t xml:space="preserve"> what gives? Many lawmakers are blaming the $300 weekly federal top-up to state unemployment benefits for acting as a disincentive for those out of work to pound the pavement and get a job. </w:t>
      </w:r>
      <w:r w:rsidRPr="00330987">
        <w:rPr>
          <w:u w:val="single"/>
        </w:rPr>
        <w:t xml:space="preserve">That belief has led governors in 26 states to announce they are opting out of federal unemployment benefits </w:t>
      </w:r>
      <w:proofErr w:type="spellStart"/>
      <w:r w:rsidRPr="00330987">
        <w:rPr>
          <w:u w:val="single"/>
        </w:rPr>
        <w:t>programmes</w:t>
      </w:r>
      <w:proofErr w:type="spellEnd"/>
      <w:r w:rsidRPr="00330987">
        <w:rPr>
          <w:u w:val="single"/>
        </w:rPr>
        <w:t>, which include that federal weekly top-up</w:t>
      </w:r>
      <w:r w:rsidRPr="0016199A">
        <w:rPr>
          <w:sz w:val="16"/>
        </w:rPr>
        <w:t xml:space="preserve">. But many economists argue there are other factors at play. For starters, a lot of businesses started reopening all at once, which is creating bottlenecks for certain types of </w:t>
      </w:r>
      <w:proofErr w:type="spellStart"/>
      <w:r w:rsidRPr="0016199A">
        <w:rPr>
          <w:sz w:val="16"/>
        </w:rPr>
        <w:t>labour</w:t>
      </w:r>
      <w:proofErr w:type="spellEnd"/>
      <w:r w:rsidRPr="0016199A">
        <w:rPr>
          <w:sz w:val="16"/>
        </w:rPr>
        <w:t xml:space="preserve">. Some of the folks who lost jobs during the coronavirus pandemic may have decided to retire early. There is the ongoing problem of available childcare options for jobless workers, with many daycare </w:t>
      </w:r>
      <w:proofErr w:type="spellStart"/>
      <w:r w:rsidRPr="0016199A">
        <w:rPr>
          <w:sz w:val="16"/>
        </w:rPr>
        <w:t>centres</w:t>
      </w:r>
      <w:proofErr w:type="spellEnd"/>
      <w:r w:rsidRPr="0016199A">
        <w:rPr>
          <w:sz w:val="16"/>
        </w:rPr>
        <w:t xml:space="preserve"> remaining closed. </w:t>
      </w:r>
      <w:r w:rsidRPr="00330987">
        <w:rPr>
          <w:b/>
          <w:bCs/>
          <w:u w:val="single"/>
        </w:rPr>
        <w:t>Fear of COVID-19 exposure may also be keeping the jobless on the sidelines.</w:t>
      </w:r>
      <w:r w:rsidRPr="0016199A">
        <w:rPr>
          <w:sz w:val="16"/>
        </w:rPr>
        <w:t xml:space="preserve"> For its part, the US central bank, the Federal Reserve, has repeatedly said it will keep interest rates near zero to help get Americans back to work and is willing to tolerate higher inflation for a while if that’s what it takes. But all that easy money is also contributing to historically low mortgage rates, which in turn </w:t>
      </w:r>
      <w:proofErr w:type="spellStart"/>
      <w:r w:rsidRPr="0016199A">
        <w:rPr>
          <w:sz w:val="16"/>
        </w:rPr>
        <w:t>fuelled</w:t>
      </w:r>
      <w:proofErr w:type="spellEnd"/>
      <w:r w:rsidRPr="0016199A">
        <w:rPr>
          <w:sz w:val="16"/>
        </w:rPr>
        <w:t xml:space="preserve"> record-high prices for both new and previously owned homes in May. That’s because people who were fortunate enough to keep working during the pandemic – and sock their savings into a rising stock market – have amassed healthy down payments for houses and want to lock in sweet mortgage deals. The problem for them is the lack of single-family homes to fulfill the dreams of all those aspiring homeowners. One constraint on housing supply is the soaring cost of building materials, as economies around the world reopen and consumers come out of hibernation to unleash pent-up demand. </w:t>
      </w:r>
      <w:r w:rsidRPr="00330987">
        <w:rPr>
          <w:u w:val="single"/>
        </w:rPr>
        <w:t>That’s triggering bottlenecks in supply chains, which means higher prices for raw materials that work their way through the economy and back to consumers.</w:t>
      </w:r>
      <w:r w:rsidRPr="0016199A">
        <w:rPr>
          <w:sz w:val="16"/>
        </w:rPr>
        <w:t xml:space="preserve"> What does Commerce have to say? A separate report on Thursday by the US Department of Commerce showed new orders for goods designed to last three years or more – aka “durable goods” – increased $5.7bn or 2.3 percent in May. That jump was driven in large part by an increase in orders for motor vehicles and commercial aircraft. That bodes well for aviation and air travel, which were hit hard by the pandemic. Strip out transport, and orders for durable goods ticked up only 0.3 percent. Take out transportation and defense orders, and orders </w:t>
      </w:r>
      <w:proofErr w:type="gramStart"/>
      <w:r w:rsidRPr="0016199A">
        <w:rPr>
          <w:sz w:val="16"/>
        </w:rPr>
        <w:t>actually declined</w:t>
      </w:r>
      <w:proofErr w:type="gramEnd"/>
      <w:r w:rsidRPr="0016199A">
        <w:rPr>
          <w:sz w:val="16"/>
        </w:rPr>
        <w:t xml:space="preserve"> 0.1 percent last month. That fall in core capital goods orders, which are a proxy for business investment, could be the result of – you guessed it – bottlenecks. When businesses can’t source what they need domestically, they’ll import it from abroad. That helps explain why another report from the Commerce Department on Thursday showed the nation’s international trade deficit jumped 2.8 percent last month to $88.1bn – $2.4bn higher than April’s reading. The same report showed wholesale inventories were up 1.1 percent in May from the month before, while retail inventories fell 0.8 percent from April’s reading. A third report from the Commerce Department also said a revised reading showed </w:t>
      </w:r>
      <w:r w:rsidRPr="00330987">
        <w:rPr>
          <w:u w:val="single"/>
        </w:rPr>
        <w:t xml:space="preserve">the nation’s economy grew 6.4 percent in the first three months of this year – unchanged from its last reading. Put it all together and what we find is that the nation’s jobs market and the broader economy are </w:t>
      </w:r>
      <w:r w:rsidRPr="00330987">
        <w:rPr>
          <w:b/>
          <w:bCs/>
          <w:u w:val="single"/>
        </w:rPr>
        <w:t xml:space="preserve">continuing to rebound </w:t>
      </w:r>
      <w:proofErr w:type="gramStart"/>
      <w:r w:rsidRPr="00330987">
        <w:rPr>
          <w:b/>
          <w:bCs/>
          <w:u w:val="single"/>
        </w:rPr>
        <w:t>nicely</w:t>
      </w:r>
      <w:r w:rsidRPr="00330987">
        <w:rPr>
          <w:u w:val="single"/>
        </w:rPr>
        <w:t>, but</w:t>
      </w:r>
      <w:proofErr w:type="gramEnd"/>
      <w:r w:rsidRPr="00330987">
        <w:rPr>
          <w:u w:val="single"/>
        </w:rPr>
        <w:t xml:space="preserve"> are encountering supply hiccups as businesses ramp up operations to meet all the demand from consumers.</w:t>
      </w:r>
      <w:r w:rsidRPr="0016199A">
        <w:rPr>
          <w:sz w:val="16"/>
        </w:rPr>
        <w:t xml:space="preserve"> Many economists are of the view that the nation’s economy is picking up steam in the April-June period. The Atlanta Federal Reserve’s </w:t>
      </w:r>
      <w:proofErr w:type="spellStart"/>
      <w:r w:rsidRPr="0016199A">
        <w:rPr>
          <w:sz w:val="16"/>
        </w:rPr>
        <w:t>GDP</w:t>
      </w:r>
      <w:r w:rsidRPr="00330987">
        <w:rPr>
          <w:u w:val="single"/>
        </w:rPr>
        <w:t>Now</w:t>
      </w:r>
      <w:proofErr w:type="spellEnd"/>
      <w:r w:rsidRPr="00330987">
        <w:rPr>
          <w:u w:val="single"/>
        </w:rPr>
        <w:t xml:space="preserve"> latest estimate sees the economy growing a robust 9.7 percent in the second quarter. </w:t>
      </w:r>
    </w:p>
    <w:p w14:paraId="0B5FF59C" w14:textId="40CF7A39" w:rsidR="00E8093D" w:rsidRDefault="00E8093D" w:rsidP="00E8093D">
      <w:pPr>
        <w:pStyle w:val="Heading3"/>
      </w:pPr>
      <w:r>
        <w:lastRenderedPageBreak/>
        <w:t xml:space="preserve">Econ can’t recover now </w:t>
      </w:r>
    </w:p>
    <w:p w14:paraId="7B5E24A8" w14:textId="77777777" w:rsidR="00E8093D" w:rsidRPr="00B561DF" w:rsidRDefault="00E8093D" w:rsidP="00E8093D">
      <w:pPr>
        <w:pStyle w:val="Heading4"/>
        <w:rPr>
          <w:rFonts w:asciiTheme="minorHAnsi" w:hAnsiTheme="minorHAnsi"/>
        </w:rPr>
      </w:pPr>
      <w:r>
        <w:rPr>
          <w:rFonts w:asciiTheme="minorHAnsi" w:hAnsiTheme="minorHAnsi"/>
        </w:rPr>
        <w:t xml:space="preserve">The economy is </w:t>
      </w:r>
      <w:r w:rsidRPr="00F47DE2">
        <w:rPr>
          <w:rFonts w:asciiTheme="minorHAnsi" w:hAnsiTheme="minorHAnsi"/>
          <w:u w:val="single"/>
        </w:rPr>
        <w:t>broken</w:t>
      </w:r>
      <w:r>
        <w:rPr>
          <w:rFonts w:asciiTheme="minorHAnsi" w:hAnsiTheme="minorHAnsi"/>
        </w:rPr>
        <w:t xml:space="preserve">---wages, job quality, and insecurity. </w:t>
      </w:r>
    </w:p>
    <w:p w14:paraId="65B129B4" w14:textId="77777777" w:rsidR="00E8093D" w:rsidRDefault="00E8093D" w:rsidP="00E8093D">
      <w:r>
        <w:t xml:space="preserve">Mehdi </w:t>
      </w:r>
      <w:r w:rsidRPr="00F47DE2">
        <w:rPr>
          <w:rStyle w:val="Style13ptBold"/>
        </w:rPr>
        <w:t>Hasan 7-22</w:t>
      </w:r>
      <w:r>
        <w:t>, Mehdi Hasan is host of "The Mehdi Hasan Show" on Peacock and an MSNBC political analyst. He is a former senior columnist for The Intercept, for which he launched the "Deconstructed" podcast. He was also the presenter of "</w:t>
      </w:r>
      <w:proofErr w:type="spellStart"/>
      <w:r>
        <w:t>UpFront</w:t>
      </w:r>
      <w:proofErr w:type="spellEnd"/>
      <w:r>
        <w:t>" and "</w:t>
      </w:r>
      <w:proofErr w:type="gramStart"/>
      <w:r>
        <w:t>Head to Head</w:t>
      </w:r>
      <w:proofErr w:type="gramEnd"/>
      <w:r>
        <w:t xml:space="preserve">" on Al Jazeera English. He is the author of two books and the winner of the Society of Professional Journalists' 2018 Sigma Delta Chi Award for Online Column Writing., 7/22/21, “America's economy was in trouble in 1996. It is broken in 2021. But here's the good news.,” </w:t>
      </w:r>
      <w:r w:rsidRPr="00330987">
        <w:t>https://www.msnbc.com/msnbc/america-s-economy-was-trouble-1996-it-broken-2021-here-n1274645</w:t>
      </w:r>
      <w:r>
        <w:t>, RS</w:t>
      </w:r>
    </w:p>
    <w:p w14:paraId="5899D527" w14:textId="77777777" w:rsidR="00E8093D" w:rsidRPr="0016199A" w:rsidRDefault="00E8093D" w:rsidP="00E8093D">
      <w:pPr>
        <w:rPr>
          <w:sz w:val="16"/>
        </w:rPr>
      </w:pPr>
      <w:r w:rsidRPr="0016199A">
        <w:rPr>
          <w:sz w:val="16"/>
        </w:rPr>
        <w:t xml:space="preserve">Consider this important </w:t>
      </w:r>
      <w:proofErr w:type="spellStart"/>
      <w:r w:rsidRPr="0016199A">
        <w:rPr>
          <w:sz w:val="16"/>
        </w:rPr>
        <w:t>lede</w:t>
      </w:r>
      <w:proofErr w:type="spellEnd"/>
      <w:r w:rsidRPr="0016199A">
        <w:rPr>
          <w:sz w:val="16"/>
        </w:rPr>
        <w:t xml:space="preserve"> from the Washington Post: “</w:t>
      </w:r>
      <w:r w:rsidRPr="00F47DE2">
        <w:rPr>
          <w:b/>
          <w:bCs/>
          <w:u w:val="single"/>
        </w:rPr>
        <w:t>Americans are suffering from a long-term erosion in wages, deteriorating job quality and greater insecurity despite undisputed improvement in the overall economy</w:t>
      </w:r>
      <w:r w:rsidRPr="0016199A">
        <w:rPr>
          <w:sz w:val="16"/>
        </w:rPr>
        <w:t xml:space="preserve">, according to a report released yesterday.” From earlier this week? Nope. From 2020 or 2019? Not a chance. This </w:t>
      </w:r>
      <w:proofErr w:type="gramStart"/>
      <w:r w:rsidRPr="0016199A">
        <w:rPr>
          <w:sz w:val="16"/>
        </w:rPr>
        <w:t>particular Post</w:t>
      </w:r>
      <w:proofErr w:type="gramEnd"/>
      <w:r w:rsidRPr="0016199A">
        <w:rPr>
          <w:sz w:val="16"/>
        </w:rPr>
        <w:t xml:space="preserve"> </w:t>
      </w:r>
      <w:proofErr w:type="spellStart"/>
      <w:r w:rsidRPr="0016199A">
        <w:rPr>
          <w:sz w:val="16"/>
        </w:rPr>
        <w:t>lede</w:t>
      </w:r>
      <w:proofErr w:type="spellEnd"/>
      <w:r w:rsidRPr="0016199A">
        <w:rPr>
          <w:sz w:val="16"/>
        </w:rPr>
        <w:t xml:space="preserve"> is from 25 years ago; from September 1996 to be precise, two months after the launch of MSNBC. </w:t>
      </w:r>
      <w:proofErr w:type="gramStart"/>
      <w:r w:rsidRPr="0016199A">
        <w:rPr>
          <w:sz w:val="16"/>
        </w:rPr>
        <w:t>Plus</w:t>
      </w:r>
      <w:proofErr w:type="gramEnd"/>
      <w:r w:rsidRPr="0016199A">
        <w:rPr>
          <w:sz w:val="16"/>
        </w:rPr>
        <w:t xml:space="preserve"> </w:t>
      </w:r>
      <w:proofErr w:type="spellStart"/>
      <w:r w:rsidRPr="0016199A">
        <w:rPr>
          <w:sz w:val="16"/>
        </w:rPr>
        <w:t>ça</w:t>
      </w:r>
      <w:proofErr w:type="spellEnd"/>
      <w:r w:rsidRPr="0016199A">
        <w:rPr>
          <w:sz w:val="16"/>
        </w:rPr>
        <w:t xml:space="preserve"> change, plus </w:t>
      </w:r>
      <w:proofErr w:type="spellStart"/>
      <w:r w:rsidRPr="0016199A">
        <w:rPr>
          <w:sz w:val="16"/>
        </w:rPr>
        <w:t>c'est</w:t>
      </w:r>
      <w:proofErr w:type="spellEnd"/>
      <w:r w:rsidRPr="0016199A">
        <w:rPr>
          <w:sz w:val="16"/>
        </w:rPr>
        <w:t xml:space="preserve"> la </w:t>
      </w:r>
      <w:proofErr w:type="spellStart"/>
      <w:r w:rsidRPr="0016199A">
        <w:rPr>
          <w:sz w:val="16"/>
        </w:rPr>
        <w:t>même</w:t>
      </w:r>
      <w:proofErr w:type="spellEnd"/>
      <w:r w:rsidRPr="0016199A">
        <w:rPr>
          <w:sz w:val="16"/>
        </w:rPr>
        <w:t xml:space="preserve">. In the wake of the pandemic, workers’ pay is finally increasing here in the United States but only after decades of an “erosion in wages.” Today, in the wake of the pandemic, workers’ pay is finally increasing here in the United States but only after decades of an “erosion in wages.” As for “deteriorating job quality and greater insecurity,” examples abound, from our “at will” labor laws in every U.S. state except Montana, which allow bosses to say “you’re fired” for no good reason and exacerbated America’s employment crisis during the pandemic, to the shoddy treatment of workers at Amazon, now one of the country’s biggest employers with more than 800,000 staff (compared to a mere 151 in 1996). </w:t>
      </w:r>
      <w:r w:rsidRPr="00F47DE2">
        <w:rPr>
          <w:u w:val="single"/>
        </w:rPr>
        <w:t>Today, low-paid workers, in particular, “are suffering.”</w:t>
      </w:r>
      <w:r w:rsidRPr="0016199A">
        <w:rPr>
          <w:sz w:val="16"/>
        </w:rPr>
        <w:t xml:space="preserve"> Despite the “undisputed improvement in the overall economy” in 2021, Republican and (some) Democratic lawmakers refused to raise the federal minimum wage to $15 per hour in March; it has been stuck at $7.25 for 12 of the last 25 years. Stagnant wages. Unions in decline. Bigger and bigger tax cuts for the rich. And the result? Ballooning inequality in the United States, even before Covid-19 provided booster rockets. Space has not humbled Bezos in the way we may have hoped </w:t>
      </w:r>
      <w:r w:rsidRPr="00F47DE2">
        <w:rPr>
          <w:u w:val="single"/>
        </w:rPr>
        <w:t xml:space="preserve">If the American economy was in trouble in 1996, it is </w:t>
      </w:r>
      <w:r w:rsidRPr="00F47DE2">
        <w:rPr>
          <w:b/>
          <w:bCs/>
          <w:u w:val="single"/>
        </w:rPr>
        <w:t>well and truly broken in 2021</w:t>
      </w:r>
      <w:r w:rsidRPr="00F47DE2">
        <w:rPr>
          <w:u w:val="single"/>
        </w:rPr>
        <w:t>.</w:t>
      </w:r>
      <w:r w:rsidRPr="0016199A">
        <w:rPr>
          <w:sz w:val="16"/>
        </w:rPr>
        <w:t xml:space="preserve"> Today, the system is rigged even more in favor of Wall Street, big corporations, and billionaires than perhaps ever before. Thanks to ProPublica, we now know that the </w:t>
      </w:r>
      <w:proofErr w:type="spellStart"/>
      <w:r w:rsidRPr="0016199A">
        <w:rPr>
          <w:sz w:val="16"/>
        </w:rPr>
        <w:t>Bezozes</w:t>
      </w:r>
      <w:proofErr w:type="spellEnd"/>
      <w:r w:rsidRPr="0016199A">
        <w:rPr>
          <w:sz w:val="16"/>
        </w:rPr>
        <w:t xml:space="preserve">, Buffets, and </w:t>
      </w:r>
      <w:proofErr w:type="spellStart"/>
      <w:r w:rsidRPr="0016199A">
        <w:rPr>
          <w:sz w:val="16"/>
        </w:rPr>
        <w:t>Musks</w:t>
      </w:r>
      <w:proofErr w:type="spellEnd"/>
      <w:r w:rsidRPr="0016199A">
        <w:rPr>
          <w:sz w:val="16"/>
        </w:rPr>
        <w:t xml:space="preserve"> often don’t even have to bother paying a single cent in federal income tax. </w:t>
      </w:r>
    </w:p>
    <w:p w14:paraId="562AC71B" w14:textId="2C1FD0B2" w:rsidR="003E1E5F" w:rsidRDefault="003E1E5F" w:rsidP="003E1E5F">
      <w:pPr>
        <w:pStyle w:val="Heading2"/>
      </w:pPr>
      <w:proofErr w:type="spellStart"/>
      <w:r>
        <w:lastRenderedPageBreak/>
        <w:t>Aff</w:t>
      </w:r>
      <w:proofErr w:type="spellEnd"/>
    </w:p>
    <w:p w14:paraId="1DD39B2D" w14:textId="1FDC014E" w:rsidR="003E1E5F" w:rsidRDefault="003E1E5F" w:rsidP="003E1E5F">
      <w:pPr>
        <w:pStyle w:val="Heading3"/>
      </w:pPr>
      <w:r>
        <w:lastRenderedPageBreak/>
        <w:t>Link Turn</w:t>
      </w:r>
      <w:r>
        <w:t xml:space="preserve"> – Winner’s Win</w:t>
      </w:r>
      <w:r>
        <w:t xml:space="preserve"> </w:t>
      </w:r>
    </w:p>
    <w:p w14:paraId="59F4C1B9" w14:textId="77777777" w:rsidR="003E1E5F" w:rsidRPr="001D0176" w:rsidRDefault="003E1E5F" w:rsidP="003E1E5F">
      <w:pPr>
        <w:pStyle w:val="Heading4"/>
      </w:pPr>
      <w:r w:rsidRPr="001D0176">
        <w:t>Winners win – passing more policies increases political capital.</w:t>
      </w:r>
    </w:p>
    <w:p w14:paraId="1DB8AEC6" w14:textId="77777777" w:rsidR="003E1E5F" w:rsidRPr="001D0176" w:rsidRDefault="003E1E5F" w:rsidP="003E1E5F">
      <w:r>
        <w:rPr>
          <w:rStyle w:val="Style13ptBold"/>
        </w:rPr>
        <w:t>Bouie</w:t>
      </w:r>
      <w:r w:rsidRPr="001D0176">
        <w:rPr>
          <w:rStyle w:val="Style13ptBold"/>
        </w:rPr>
        <w:t xml:space="preserve"> </w:t>
      </w:r>
      <w:r>
        <w:rPr>
          <w:rStyle w:val="Style13ptBold"/>
        </w:rPr>
        <w:t>‘</w:t>
      </w:r>
      <w:r w:rsidRPr="001D0176">
        <w:rPr>
          <w:rStyle w:val="Style13ptBold"/>
        </w:rPr>
        <w:t>2/6</w:t>
      </w:r>
      <w:r w:rsidRPr="001D0176">
        <w:t xml:space="preserve"> (Jamelle, “What is “political capital” anyway?”, </w:t>
      </w:r>
      <w:r>
        <w:t xml:space="preserve">The New York Times, </w:t>
      </w:r>
      <w:r w:rsidRPr="001D0176">
        <w:t>2/6/21, http://web.liyang-invest.com.tw/2021/02/what-is-political-capital-anyway.html)//BP</w:t>
      </w:r>
    </w:p>
    <w:tbl>
      <w:tblPr>
        <w:tblW w:w="5000" w:type="pct"/>
        <w:tblCellSpacing w:w="15" w:type="dxa"/>
        <w:tblCellMar>
          <w:left w:w="0" w:type="dxa"/>
          <w:right w:w="0" w:type="dxa"/>
        </w:tblCellMar>
        <w:tblLook w:val="04A0" w:firstRow="1" w:lastRow="0" w:firstColumn="1" w:lastColumn="0" w:noHBand="0" w:noVBand="1"/>
      </w:tblPr>
      <w:tblGrid>
        <w:gridCol w:w="9360"/>
      </w:tblGrid>
      <w:tr w:rsidR="003E1E5F" w:rsidRPr="001D0176" w14:paraId="48169A27" w14:textId="77777777" w:rsidTr="00004C81">
        <w:trPr>
          <w:tblCellSpacing w:w="15" w:type="dxa"/>
        </w:trPr>
        <w:tc>
          <w:tcPr>
            <w:tcW w:w="0" w:type="auto"/>
            <w:vAlign w:val="center"/>
            <w:hideMark/>
          </w:tcPr>
          <w:p w14:paraId="5115B03B" w14:textId="40D4BAFF" w:rsidR="003E1E5F" w:rsidRPr="001D0176" w:rsidRDefault="003E1E5F" w:rsidP="00004C81">
            <w:r w:rsidRPr="001D0176">
              <w:t xml:space="preserve">Listen to professional political observers and politicians long enough and you'll eventually hear someone use the term "political capital." It's a metaphor for the resources a party or politician </w:t>
            </w:r>
            <w:proofErr w:type="gramStart"/>
            <w:r w:rsidRPr="001D0176">
              <w:t>has to</w:t>
            </w:r>
            <w:proofErr w:type="gramEnd"/>
            <w:r w:rsidRPr="001D0176">
              <w:t xml:space="preserve"> pursue an agenda. For example,</w:t>
            </w:r>
            <w:r w:rsidR="0016199A">
              <w:t xml:space="preserve"> </w:t>
            </w:r>
            <w:hyperlink r:id="rId54" w:history="1">
              <w:r w:rsidRPr="001D0176">
                <w:rPr>
                  <w:rStyle w:val="Hyperlink"/>
                </w:rPr>
                <w:t>here's Politico</w:t>
              </w:r>
            </w:hyperlink>
            <w:r w:rsidR="0016199A">
              <w:t xml:space="preserve"> </w:t>
            </w:r>
            <w:r w:rsidRPr="001D0176">
              <w:t>in January 2009, a week before Barack Obama took office:</w:t>
            </w:r>
          </w:p>
        </w:tc>
      </w:tr>
      <w:tr w:rsidR="003E1E5F" w:rsidRPr="001D0176" w14:paraId="69C28F38" w14:textId="77777777" w:rsidTr="00004C81">
        <w:trPr>
          <w:tblCellSpacing w:w="15" w:type="dxa"/>
        </w:trPr>
        <w:tc>
          <w:tcPr>
            <w:tcW w:w="0" w:type="auto"/>
            <w:vAlign w:val="center"/>
            <w:hideMark/>
          </w:tcPr>
          <w:p w14:paraId="2624B864" w14:textId="77777777" w:rsidR="003E1E5F" w:rsidRPr="001D0176" w:rsidRDefault="003E1E5F" w:rsidP="00004C81">
            <w:r w:rsidRPr="001D0176">
              <w:t xml:space="preserve">President George W. Bush often speaks about his style of political leadership, especially the theory of political capital. How he acquired and spent political capital to his advantage — but then lost it irretrievably — defines his legacy. Bush understood that the formal powers of the Oval Office alone do not make an effective president. Presidents acquire a sheen, a popularity that gives them clout in office. And a president who has clout can get things done. For Bush, this informal power, or political capital, had a "use it or lose it" quality. What good was popularity if you were not going to do anything with it? Political capital not </w:t>
            </w:r>
            <w:proofErr w:type="gramStart"/>
            <w:r w:rsidRPr="001D0176">
              <w:t>put to use</w:t>
            </w:r>
            <w:proofErr w:type="gramEnd"/>
            <w:r w:rsidRPr="001D0176">
              <w:t xml:space="preserve"> would waste away.</w:t>
            </w:r>
          </w:p>
        </w:tc>
      </w:tr>
    </w:tbl>
    <w:p w14:paraId="67FD4EB4" w14:textId="77777777" w:rsidR="003E1E5F" w:rsidRPr="001D0176" w:rsidRDefault="003E1E5F" w:rsidP="003E1E5F"/>
    <w:tbl>
      <w:tblPr>
        <w:tblW w:w="5000" w:type="pct"/>
        <w:tblCellSpacing w:w="15" w:type="dxa"/>
        <w:tblCellMar>
          <w:left w:w="0" w:type="dxa"/>
          <w:right w:w="0" w:type="dxa"/>
        </w:tblCellMar>
        <w:tblLook w:val="04A0" w:firstRow="1" w:lastRow="0" w:firstColumn="1" w:lastColumn="0" w:noHBand="0" w:noVBand="1"/>
      </w:tblPr>
      <w:tblGrid>
        <w:gridCol w:w="9360"/>
      </w:tblGrid>
      <w:tr w:rsidR="003E1E5F" w:rsidRPr="001D0176" w14:paraId="3E5FD6B3" w14:textId="77777777" w:rsidTr="00004C81">
        <w:trPr>
          <w:tblCellSpacing w:w="15" w:type="dxa"/>
        </w:trPr>
        <w:tc>
          <w:tcPr>
            <w:tcW w:w="0" w:type="auto"/>
            <w:vAlign w:val="center"/>
            <w:hideMark/>
          </w:tcPr>
          <w:p w14:paraId="7BC136CA" w14:textId="77777777" w:rsidR="003E1E5F" w:rsidRPr="001D0176" w:rsidRDefault="003E1E5F" w:rsidP="00004C81">
            <w:pPr>
              <w:rPr>
                <w:rStyle w:val="StyleUnderline"/>
              </w:rPr>
            </w:pPr>
            <w:r w:rsidRPr="001D0176">
              <w:rPr>
                <w:rStyle w:val="StyleUnderline"/>
              </w:rPr>
              <w:t>In this telling, "political capital" is finite. When you spend it, you lose it, and if you spend it on the wrong things, you can't get it back. But that doesn't make any sense.</w:t>
            </w:r>
          </w:p>
        </w:tc>
      </w:tr>
      <w:tr w:rsidR="003E1E5F" w:rsidRPr="001D0176" w14:paraId="3DC1B653" w14:textId="77777777" w:rsidTr="00004C81">
        <w:trPr>
          <w:tblCellSpacing w:w="15" w:type="dxa"/>
        </w:trPr>
        <w:tc>
          <w:tcPr>
            <w:tcW w:w="0" w:type="auto"/>
            <w:vAlign w:val="center"/>
            <w:hideMark/>
          </w:tcPr>
          <w:p w14:paraId="7DBC597B" w14:textId="77777777" w:rsidR="003E1E5F" w:rsidRPr="001D0176" w:rsidRDefault="003E1E5F" w:rsidP="00004C81">
            <w:r w:rsidRPr="001D0176">
              <w:rPr>
                <w:rStyle w:val="StyleUnderline"/>
              </w:rPr>
              <w:t>Actual "capital"</w:t>
            </w:r>
            <w:r w:rsidRPr="001D0176">
              <w:t xml:space="preserve"> isn't spent; it </w:t>
            </w:r>
            <w:r w:rsidRPr="001D0176">
              <w:rPr>
                <w:rStyle w:val="StyleUnderline"/>
              </w:rPr>
              <w:t>is invested. The point is to get a return</w:t>
            </w:r>
            <w:r w:rsidRPr="001D0176">
              <w:t xml:space="preserve"> on that investment </w:t>
            </w:r>
            <w:r w:rsidRPr="001D0176">
              <w:rPr>
                <w:rStyle w:val="StyleUnderline"/>
              </w:rPr>
              <w:t>by directing capital to some productive use. The point of capital</w:t>
            </w:r>
            <w:r w:rsidRPr="001D0176">
              <w:t xml:space="preserve">, in other words, </w:t>
            </w:r>
            <w:r w:rsidRPr="001D0176">
              <w:rPr>
                <w:rStyle w:val="StyleUnderline"/>
              </w:rPr>
              <w:t>is to produce more capital.</w:t>
            </w:r>
          </w:p>
        </w:tc>
      </w:tr>
    </w:tbl>
    <w:p w14:paraId="4B7C64B2" w14:textId="77777777" w:rsidR="003E1E5F" w:rsidRPr="001D0176" w:rsidRDefault="003E1E5F" w:rsidP="003E1E5F"/>
    <w:tbl>
      <w:tblPr>
        <w:tblW w:w="5000" w:type="pct"/>
        <w:tblCellSpacing w:w="15" w:type="dxa"/>
        <w:tblCellMar>
          <w:left w:w="0" w:type="dxa"/>
          <w:right w:w="0" w:type="dxa"/>
        </w:tblCellMar>
        <w:tblLook w:val="04A0" w:firstRow="1" w:lastRow="0" w:firstColumn="1" w:lastColumn="0" w:noHBand="0" w:noVBand="1"/>
      </w:tblPr>
      <w:tblGrid>
        <w:gridCol w:w="9360"/>
      </w:tblGrid>
      <w:tr w:rsidR="003E1E5F" w:rsidRPr="001D0176" w14:paraId="0BB0861E" w14:textId="77777777" w:rsidTr="00004C81">
        <w:trPr>
          <w:tblCellSpacing w:w="15" w:type="dxa"/>
        </w:trPr>
        <w:tc>
          <w:tcPr>
            <w:tcW w:w="0" w:type="auto"/>
            <w:vAlign w:val="center"/>
            <w:hideMark/>
          </w:tcPr>
          <w:p w14:paraId="7E2FD2A2" w14:textId="77777777" w:rsidR="003E1E5F" w:rsidRPr="001D0176" w:rsidRDefault="003E1E5F" w:rsidP="00004C81">
            <w:r w:rsidRPr="001D0176">
              <w:t xml:space="preserve">If we're going to use the metaphor of "capital" in politics, then we should move away from thinking of it as a finite resource to spend as carefully as possible. Instead, </w:t>
            </w:r>
            <w:r w:rsidRPr="001D0176">
              <w:rPr>
                <w:rStyle w:val="StyleUnderline"/>
              </w:rPr>
              <w:t xml:space="preserve">we should think of political capital as </w:t>
            </w:r>
            <w:proofErr w:type="gramStart"/>
            <w:r w:rsidRPr="001D0176">
              <w:rPr>
                <w:rStyle w:val="StyleUnderline"/>
              </w:rPr>
              <w:t>all of</w:t>
            </w:r>
            <w:proofErr w:type="gramEnd"/>
            <w:r w:rsidRPr="001D0176">
              <w:rPr>
                <w:rStyle w:val="StyleUnderline"/>
              </w:rPr>
              <w:t xml:space="preserve"> the resources you have to make productive investments for your political party.</w:t>
            </w:r>
          </w:p>
        </w:tc>
      </w:tr>
      <w:tr w:rsidR="003E1E5F" w:rsidRPr="001D0176" w14:paraId="79DA42B2" w14:textId="77777777" w:rsidTr="00004C81">
        <w:trPr>
          <w:tblCellSpacing w:w="15" w:type="dxa"/>
        </w:trPr>
        <w:tc>
          <w:tcPr>
            <w:tcW w:w="0" w:type="auto"/>
            <w:vAlign w:val="center"/>
            <w:hideMark/>
          </w:tcPr>
          <w:p w14:paraId="0E15EAB8" w14:textId="77777777" w:rsidR="003E1E5F" w:rsidRPr="001D0176" w:rsidRDefault="003E1E5F" w:rsidP="00004C81">
            <w:r w:rsidRPr="001D0176">
              <w:t xml:space="preserve">If those resources are slight, then you'll want to invest carefully. </w:t>
            </w:r>
            <w:r w:rsidRPr="001D0176">
              <w:rPr>
                <w:rStyle w:val="StyleUnderline"/>
              </w:rPr>
              <w:t>But if you're entering office with the wind at your back, with a popular mandate and a legislative majority, then you should invest as much as possible, in everything that might be promising.</w:t>
            </w:r>
            <w:r w:rsidRPr="001D0176">
              <w:t xml:space="preserve"> And if those investments pay off — </w:t>
            </w:r>
            <w:r w:rsidRPr="001D0176">
              <w:rPr>
                <w:rStyle w:val="StyleUnderline"/>
              </w:rPr>
              <w:t>if your policies work</w:t>
            </w:r>
            <w:r w:rsidRPr="001D0176">
              <w:t xml:space="preserve"> and are popular — </w:t>
            </w:r>
            <w:r w:rsidRPr="001D0176">
              <w:rPr>
                <w:rStyle w:val="StyleUnderline"/>
              </w:rPr>
              <w:t>then you'll move forward with even more capital</w:t>
            </w:r>
            <w:r w:rsidRPr="001D0176">
              <w:t xml:space="preserve"> than you had.</w:t>
            </w:r>
          </w:p>
        </w:tc>
      </w:tr>
    </w:tbl>
    <w:p w14:paraId="453DAD29" w14:textId="77777777" w:rsidR="003E1E5F" w:rsidRPr="001D0176" w:rsidRDefault="003E1E5F" w:rsidP="003E1E5F">
      <w:pPr>
        <w:pStyle w:val="Heading4"/>
        <w:spacing w:line="276" w:lineRule="auto"/>
        <w:rPr>
          <w:rFonts w:asciiTheme="majorHAnsi" w:hAnsiTheme="majorHAnsi" w:cstheme="majorHAnsi"/>
          <w:shd w:val="clear" w:color="auto" w:fill="FFFFFF"/>
        </w:rPr>
      </w:pPr>
      <w:r w:rsidRPr="001D0176">
        <w:rPr>
          <w:rFonts w:asciiTheme="majorHAnsi" w:hAnsiTheme="majorHAnsi" w:cstheme="majorHAnsi"/>
          <w:shd w:val="clear" w:color="auto" w:fill="FFFFFF"/>
        </w:rPr>
        <w:t xml:space="preserve">The plan </w:t>
      </w:r>
      <w:r w:rsidRPr="001D0176">
        <w:rPr>
          <w:rFonts w:asciiTheme="majorHAnsi" w:hAnsiTheme="majorHAnsi" w:cstheme="majorHAnsi"/>
          <w:u w:val="single"/>
          <w:shd w:val="clear" w:color="auto" w:fill="FFFFFF"/>
        </w:rPr>
        <w:t xml:space="preserve">generates political </w:t>
      </w:r>
      <w:r w:rsidRPr="00336D3E">
        <w:rPr>
          <w:rFonts w:asciiTheme="majorHAnsi" w:hAnsiTheme="majorHAnsi" w:cstheme="majorHAnsi"/>
          <w:u w:val="single"/>
          <w:shd w:val="clear" w:color="auto" w:fill="FFFFFF"/>
        </w:rPr>
        <w:t>capital.</w:t>
      </w:r>
    </w:p>
    <w:p w14:paraId="6A28D988" w14:textId="77777777" w:rsidR="003E1E5F" w:rsidRPr="001D0176" w:rsidRDefault="003E1E5F" w:rsidP="003E1E5F">
      <w:pPr>
        <w:spacing w:line="276" w:lineRule="auto"/>
        <w:rPr>
          <w:rFonts w:asciiTheme="majorHAnsi" w:hAnsiTheme="majorHAnsi" w:cstheme="majorHAnsi"/>
          <w:shd w:val="clear" w:color="auto" w:fill="FFFFFF"/>
        </w:rPr>
      </w:pPr>
      <w:proofErr w:type="spellStart"/>
      <w:r w:rsidRPr="001D0176">
        <w:rPr>
          <w:rStyle w:val="Style13ptBold"/>
          <w:rFonts w:asciiTheme="majorHAnsi" w:hAnsiTheme="majorHAnsi" w:cstheme="majorHAnsi"/>
        </w:rPr>
        <w:t>Stanage</w:t>
      </w:r>
      <w:proofErr w:type="spellEnd"/>
      <w:r w:rsidRPr="001D0176">
        <w:rPr>
          <w:rStyle w:val="Style13ptBold"/>
          <w:rFonts w:asciiTheme="majorHAnsi" w:hAnsiTheme="majorHAnsi" w:cstheme="majorHAnsi"/>
        </w:rPr>
        <w:t xml:space="preserve"> </w:t>
      </w:r>
      <w:r>
        <w:rPr>
          <w:rStyle w:val="Style13ptBold"/>
          <w:rFonts w:asciiTheme="majorHAnsi" w:hAnsiTheme="majorHAnsi" w:cstheme="majorHAnsi"/>
        </w:rPr>
        <w:t>‘</w:t>
      </w:r>
      <w:r w:rsidRPr="001D0176">
        <w:rPr>
          <w:rStyle w:val="Style13ptBold"/>
          <w:rFonts w:asciiTheme="majorHAnsi" w:hAnsiTheme="majorHAnsi" w:cstheme="majorHAnsi"/>
        </w:rPr>
        <w:t>1/24</w:t>
      </w:r>
      <w:r w:rsidRPr="001D0176">
        <w:rPr>
          <w:rFonts w:asciiTheme="majorHAnsi" w:hAnsiTheme="majorHAnsi" w:cstheme="majorHAnsi"/>
        </w:rPr>
        <w:t xml:space="preserve"> </w:t>
      </w:r>
      <w:r>
        <w:rPr>
          <w:rFonts w:asciiTheme="majorHAnsi" w:hAnsiTheme="majorHAnsi" w:cstheme="majorHAnsi"/>
        </w:rPr>
        <w:t>(</w:t>
      </w:r>
      <w:r w:rsidRPr="001D0176">
        <w:rPr>
          <w:rFonts w:asciiTheme="majorHAnsi" w:hAnsiTheme="majorHAnsi" w:cstheme="majorHAnsi"/>
        </w:rPr>
        <w:t xml:space="preserve">Niall, “The Memo: </w:t>
      </w:r>
      <w:r w:rsidRPr="001D0176">
        <w:t>Biden gambles that he can do it all</w:t>
      </w:r>
      <w:r w:rsidRPr="001D0176">
        <w:rPr>
          <w:rFonts w:asciiTheme="majorHAnsi" w:hAnsiTheme="majorHAnsi" w:cstheme="majorHAnsi"/>
        </w:rPr>
        <w:t>,” 1/24/21, https://thehill.com/homenews/the-memo/535502-the-memo-biden-gambles-that-he-can-do-it-all</w:t>
      </w:r>
      <w:r>
        <w:rPr>
          <w:rFonts w:asciiTheme="majorHAnsi" w:hAnsiTheme="majorHAnsi" w:cstheme="majorHAnsi"/>
        </w:rPr>
        <w:t>)//BP</w:t>
      </w:r>
    </w:p>
    <w:p w14:paraId="0ED676E3" w14:textId="2EF81448" w:rsidR="003E1E5F" w:rsidRPr="0016199A" w:rsidRDefault="003E1E5F" w:rsidP="003E1E5F">
      <w:pPr>
        <w:rPr>
          <w:sz w:val="16"/>
        </w:rPr>
      </w:pPr>
      <w:r w:rsidRPr="0016199A">
        <w:rPr>
          <w:sz w:val="16"/>
        </w:rPr>
        <w:t xml:space="preserve">President </w:t>
      </w:r>
      <w:r w:rsidRPr="001D0176">
        <w:rPr>
          <w:rStyle w:val="StyleUnderline"/>
        </w:rPr>
        <w:t>Biden is seeking to push forward on multiple fronts right away</w:t>
      </w:r>
      <w:r w:rsidRPr="0016199A">
        <w:rPr>
          <w:sz w:val="16"/>
        </w:rPr>
        <w:t>, even as he grapples with the coronavirus pandemic.</w:t>
      </w:r>
      <w:r w:rsidR="0016199A" w:rsidRPr="0016199A">
        <w:rPr>
          <w:sz w:val="16"/>
        </w:rPr>
        <w:t xml:space="preserve"> </w:t>
      </w:r>
      <w:r w:rsidRPr="0016199A">
        <w:rPr>
          <w:sz w:val="16"/>
        </w:rPr>
        <w:t xml:space="preserve">Biden has submitted an immigration reform plan to Congress already, and </w:t>
      </w:r>
      <w:r w:rsidRPr="001D0176">
        <w:rPr>
          <w:rStyle w:val="StyleUnderline"/>
        </w:rPr>
        <w:t>he aims to advance on</w:t>
      </w:r>
      <w:r w:rsidRPr="0016199A">
        <w:rPr>
          <w:sz w:val="16"/>
        </w:rPr>
        <w:t xml:space="preserve"> other topics from </w:t>
      </w:r>
      <w:r w:rsidRPr="001D0176">
        <w:rPr>
          <w:rStyle w:val="StyleUnderline"/>
        </w:rPr>
        <w:t>climate change</w:t>
      </w:r>
      <w:r w:rsidRPr="0016199A">
        <w:rPr>
          <w:sz w:val="16"/>
        </w:rPr>
        <w:t xml:space="preserve"> to racial justice.</w:t>
      </w:r>
      <w:r w:rsidR="0016199A" w:rsidRPr="0016199A">
        <w:rPr>
          <w:sz w:val="16"/>
        </w:rPr>
        <w:t xml:space="preserve"> </w:t>
      </w:r>
      <w:r w:rsidRPr="001D0176">
        <w:rPr>
          <w:rStyle w:val="StyleUnderline"/>
        </w:rPr>
        <w:t>There’s an argument for taking</w:t>
      </w:r>
      <w:r w:rsidRPr="0016199A">
        <w:rPr>
          <w:sz w:val="16"/>
        </w:rPr>
        <w:t xml:space="preserve"> such </w:t>
      </w:r>
      <w:r w:rsidRPr="001D0176">
        <w:rPr>
          <w:rStyle w:val="StyleUnderline"/>
        </w:rPr>
        <w:t>a multipronged approach. Every president</w:t>
      </w:r>
      <w:r w:rsidRPr="0016199A">
        <w:rPr>
          <w:sz w:val="16"/>
        </w:rPr>
        <w:t xml:space="preserve"> tends to </w:t>
      </w:r>
      <w:r w:rsidRPr="001D0176">
        <w:rPr>
          <w:rStyle w:val="StyleUnderline"/>
        </w:rPr>
        <w:t>have the greatest leverage at the start of their term, and momentum can be harder to generate as time goes on.</w:t>
      </w:r>
      <w:r w:rsidR="0016199A" w:rsidRPr="0016199A">
        <w:rPr>
          <w:sz w:val="16"/>
        </w:rPr>
        <w:t xml:space="preserve"> </w:t>
      </w:r>
      <w:r w:rsidRPr="0016199A">
        <w:rPr>
          <w:sz w:val="16"/>
        </w:rPr>
        <w:t xml:space="preserve">But there is also the question of political capital, which tends to be finite. If Biden proves to have less heft than he thinks </w:t>
      </w:r>
      <w:r w:rsidRPr="0016199A">
        <w:rPr>
          <w:sz w:val="16"/>
        </w:rPr>
        <w:lastRenderedPageBreak/>
        <w:t>to pass legislation, he will disappoint key constituencies.</w:t>
      </w:r>
      <w:r w:rsidR="0016199A" w:rsidRPr="0016199A">
        <w:rPr>
          <w:sz w:val="16"/>
        </w:rPr>
        <w:t xml:space="preserve"> </w:t>
      </w:r>
      <w:r w:rsidRPr="0016199A">
        <w:rPr>
          <w:sz w:val="16"/>
        </w:rPr>
        <w:t>“</w:t>
      </w:r>
      <w:r w:rsidRPr="001D0176">
        <w:rPr>
          <w:rStyle w:val="StyleUnderline"/>
        </w:rPr>
        <w:t>We’re going to need</w:t>
      </w:r>
      <w:r w:rsidRPr="0016199A">
        <w:rPr>
          <w:sz w:val="16"/>
        </w:rPr>
        <w:t xml:space="preserve"> ... to be able </w:t>
      </w:r>
      <w:r w:rsidRPr="001D0176">
        <w:rPr>
          <w:rStyle w:val="StyleUnderline"/>
        </w:rPr>
        <w:t>to act on multiple fronts</w:t>
      </w:r>
      <w:r w:rsidRPr="0016199A">
        <w:rPr>
          <w:sz w:val="16"/>
        </w:rPr>
        <w:t xml:space="preserve">,” </w:t>
      </w:r>
      <w:hyperlink r:id="rId55" w:history="1">
        <w:r w:rsidRPr="0016199A">
          <w:rPr>
            <w:rStyle w:val="Hyperlink"/>
            <w:sz w:val="16"/>
          </w:rPr>
          <w:t xml:space="preserve">Brian </w:t>
        </w:r>
        <w:proofErr w:type="spellStart"/>
        <w:r w:rsidRPr="0016199A">
          <w:rPr>
            <w:rStyle w:val="Hyperlink"/>
            <w:sz w:val="16"/>
          </w:rPr>
          <w:t>Deese</w:t>
        </w:r>
        <w:proofErr w:type="spellEnd"/>
      </w:hyperlink>
      <w:r w:rsidRPr="0016199A">
        <w:rPr>
          <w:sz w:val="16"/>
        </w:rPr>
        <w:t>, director of the National Economic Council, said in the White House briefing room Friday.</w:t>
      </w:r>
      <w:r w:rsidR="0016199A" w:rsidRPr="0016199A">
        <w:rPr>
          <w:sz w:val="16"/>
        </w:rPr>
        <w:t xml:space="preserve"> </w:t>
      </w:r>
      <w:proofErr w:type="spellStart"/>
      <w:r w:rsidRPr="0016199A">
        <w:rPr>
          <w:sz w:val="16"/>
        </w:rPr>
        <w:t>Deese</w:t>
      </w:r>
      <w:proofErr w:type="spellEnd"/>
      <w:r w:rsidRPr="0016199A">
        <w:rPr>
          <w:sz w:val="16"/>
        </w:rPr>
        <w:t xml:space="preserve"> was making that point in the context of the president’s proposed $1.9 trillion COVID-19 relief package advancing even as the Senate conducts former </w:t>
      </w:r>
      <w:hyperlink r:id="rId56" w:history="1">
        <w:r w:rsidRPr="0016199A">
          <w:rPr>
            <w:rStyle w:val="Hyperlink"/>
            <w:sz w:val="16"/>
          </w:rPr>
          <w:t>President Trump</w:t>
        </w:r>
      </w:hyperlink>
      <w:r w:rsidRPr="0016199A">
        <w:rPr>
          <w:sz w:val="16"/>
        </w:rPr>
        <w:t>’s impeachment trial next month. But the same principle applies to other issues.</w:t>
      </w:r>
      <w:r w:rsidR="0016199A" w:rsidRPr="0016199A">
        <w:rPr>
          <w:sz w:val="16"/>
        </w:rPr>
        <w:t xml:space="preserve"> </w:t>
      </w:r>
      <w:r w:rsidRPr="0016199A">
        <w:rPr>
          <w:sz w:val="16"/>
        </w:rPr>
        <w:t xml:space="preserve">Some </w:t>
      </w:r>
      <w:r w:rsidRPr="001D0176">
        <w:rPr>
          <w:rStyle w:val="StyleUnderline"/>
        </w:rPr>
        <w:t>Democrats are optimistic that across-the-board progress is possible.</w:t>
      </w:r>
      <w:r w:rsidRPr="0016199A">
        <w:rPr>
          <w:sz w:val="16"/>
        </w:rPr>
        <w:t xml:space="preserve"> They suggest the </w:t>
      </w:r>
      <w:r w:rsidRPr="001D0176">
        <w:rPr>
          <w:rStyle w:val="StyleUnderline"/>
        </w:rPr>
        <w:t>pressure is on</w:t>
      </w:r>
      <w:r w:rsidRPr="0016199A">
        <w:rPr>
          <w:sz w:val="16"/>
        </w:rPr>
        <w:t xml:space="preserve"> their </w:t>
      </w:r>
      <w:r w:rsidRPr="001D0176">
        <w:rPr>
          <w:rStyle w:val="StyleUnderline"/>
        </w:rPr>
        <w:t>Republican counterparts not to appear obstructionist.</w:t>
      </w:r>
      <w:r w:rsidR="0016199A" w:rsidRPr="0016199A">
        <w:rPr>
          <w:sz w:val="16"/>
        </w:rPr>
        <w:t xml:space="preserve"> </w:t>
      </w:r>
      <w:r w:rsidRPr="0016199A">
        <w:rPr>
          <w:sz w:val="16"/>
        </w:rPr>
        <w:t>“If Biden does well, then people will be very upset if it looks like the Republicans are obstructing, particularly on the economy and on health — that will be very bad for them,” said Democratic strategist Tad Devine.</w:t>
      </w:r>
      <w:r w:rsidR="0016199A" w:rsidRPr="0016199A">
        <w:rPr>
          <w:sz w:val="16"/>
        </w:rPr>
        <w:t xml:space="preserve"> </w:t>
      </w:r>
      <w:r w:rsidRPr="0016199A">
        <w:rPr>
          <w:sz w:val="16"/>
        </w:rPr>
        <w:t xml:space="preserve">“I’m not predicting that we are going to have immigration reform and all this stuff right at once,” Devine added. “But I do believe </w:t>
      </w:r>
      <w:r w:rsidRPr="001D0176">
        <w:rPr>
          <w:rStyle w:val="StyleUnderline"/>
        </w:rPr>
        <w:t>he has a very strong hand right now.</w:t>
      </w:r>
      <w:r w:rsidRPr="0016199A">
        <w:rPr>
          <w:sz w:val="16"/>
        </w:rPr>
        <w:t xml:space="preserve"> There are a lot of votes out there for what Democrats want.”</w:t>
      </w:r>
    </w:p>
    <w:p w14:paraId="549B9318" w14:textId="77777777" w:rsidR="003E1E5F" w:rsidRPr="001D0176" w:rsidRDefault="003E1E5F" w:rsidP="003E1E5F">
      <w:pPr>
        <w:pStyle w:val="Heading4"/>
        <w:spacing w:line="276" w:lineRule="auto"/>
        <w:rPr>
          <w:rFonts w:asciiTheme="majorHAnsi" w:hAnsiTheme="majorHAnsi" w:cstheme="majorHAnsi"/>
          <w:shd w:val="clear" w:color="auto" w:fill="FFFFFF"/>
          <w:lang w:eastAsia="zh-CN"/>
        </w:rPr>
      </w:pPr>
      <w:r w:rsidRPr="001D0176">
        <w:rPr>
          <w:rFonts w:asciiTheme="majorHAnsi" w:hAnsiTheme="majorHAnsi" w:cstheme="majorHAnsi"/>
          <w:shd w:val="clear" w:color="auto" w:fill="FFFFFF"/>
          <w:lang w:eastAsia="zh-CN"/>
        </w:rPr>
        <w:t xml:space="preserve">Winners win theory is </w:t>
      </w:r>
      <w:r w:rsidRPr="001D0176">
        <w:rPr>
          <w:rFonts w:asciiTheme="majorHAnsi" w:hAnsiTheme="majorHAnsi" w:cstheme="majorHAnsi"/>
          <w:u w:val="single"/>
          <w:shd w:val="clear" w:color="auto" w:fill="FFFFFF"/>
          <w:lang w:eastAsia="zh-CN"/>
        </w:rPr>
        <w:t>accurate</w:t>
      </w:r>
      <w:r w:rsidRPr="001D0176">
        <w:rPr>
          <w:rFonts w:asciiTheme="majorHAnsi" w:hAnsiTheme="majorHAnsi" w:cstheme="majorHAnsi"/>
          <w:shd w:val="clear" w:color="auto" w:fill="FFFFFF"/>
          <w:lang w:eastAsia="zh-CN"/>
        </w:rPr>
        <w:t xml:space="preserve"> – Obama</w:t>
      </w:r>
      <w:r>
        <w:rPr>
          <w:rFonts w:asciiTheme="majorHAnsi" w:hAnsiTheme="majorHAnsi" w:cstheme="majorHAnsi"/>
          <w:shd w:val="clear" w:color="auto" w:fill="FFFFFF"/>
          <w:lang w:eastAsia="zh-CN"/>
        </w:rPr>
        <w:t xml:space="preserve"> proves.</w:t>
      </w:r>
    </w:p>
    <w:p w14:paraId="6F66D522" w14:textId="77777777" w:rsidR="003E1E5F" w:rsidRPr="001D0176" w:rsidRDefault="003E1E5F" w:rsidP="003E1E5F">
      <w:pPr>
        <w:spacing w:line="276" w:lineRule="auto"/>
        <w:rPr>
          <w:rFonts w:asciiTheme="majorHAnsi" w:hAnsiTheme="majorHAnsi" w:cstheme="majorHAnsi"/>
        </w:rPr>
      </w:pPr>
      <w:r w:rsidRPr="001D0176">
        <w:rPr>
          <w:rStyle w:val="Style13ptBold"/>
          <w:rFonts w:asciiTheme="majorHAnsi" w:hAnsiTheme="majorHAnsi" w:cstheme="majorHAnsi"/>
        </w:rPr>
        <w:t xml:space="preserve">Friedman </w:t>
      </w:r>
      <w:r>
        <w:rPr>
          <w:rStyle w:val="Style13ptBold"/>
          <w:rFonts w:asciiTheme="majorHAnsi" w:hAnsiTheme="majorHAnsi" w:cstheme="majorHAnsi"/>
        </w:rPr>
        <w:t>‘</w:t>
      </w:r>
      <w:r w:rsidRPr="001D0176">
        <w:rPr>
          <w:rStyle w:val="Style13ptBold"/>
          <w:rFonts w:asciiTheme="majorHAnsi" w:hAnsiTheme="majorHAnsi" w:cstheme="majorHAnsi"/>
        </w:rPr>
        <w:t>10</w:t>
      </w:r>
      <w:r w:rsidRPr="001D0176">
        <w:rPr>
          <w:rFonts w:asciiTheme="majorHAnsi" w:hAnsiTheme="majorHAnsi" w:cstheme="majorHAnsi"/>
        </w:rPr>
        <w:t xml:space="preserve"> </w:t>
      </w:r>
      <w:r>
        <w:rPr>
          <w:rFonts w:asciiTheme="majorHAnsi" w:hAnsiTheme="majorHAnsi" w:cstheme="majorHAnsi"/>
        </w:rPr>
        <w:t>(</w:t>
      </w:r>
      <w:r w:rsidRPr="001D0176">
        <w:rPr>
          <w:rFonts w:asciiTheme="majorHAnsi" w:hAnsiTheme="majorHAnsi" w:cstheme="majorHAnsi"/>
        </w:rPr>
        <w:t>Thomas L., awarded the 1983 and 1988 Pulitzer Prizes for international reporting and the 2002 Pulitzer Prize for commentary, author of “From Beirut to Jerusalem,” which won the National Book Award in 1989, and master’s in modern Middle East studies from Oxford, “</w:t>
      </w:r>
      <w:r w:rsidRPr="00336D3E">
        <w:rPr>
          <w:rStyle w:val="StyleUnderline"/>
        </w:rPr>
        <w:t>Everybody Loves a Winner</w:t>
      </w:r>
      <w:r w:rsidRPr="001D0176">
        <w:rPr>
          <w:rFonts w:asciiTheme="majorHAnsi" w:hAnsiTheme="majorHAnsi" w:cstheme="majorHAnsi"/>
        </w:rPr>
        <w:t xml:space="preserve">,” New York Times, </w:t>
      </w:r>
      <w:r>
        <w:rPr>
          <w:rFonts w:asciiTheme="majorHAnsi" w:hAnsiTheme="majorHAnsi" w:cstheme="majorHAnsi"/>
        </w:rPr>
        <w:t>4/20/10,</w:t>
      </w:r>
      <w:r w:rsidRPr="001D0176">
        <w:rPr>
          <w:rFonts w:asciiTheme="majorHAnsi" w:hAnsiTheme="majorHAnsi" w:cstheme="majorHAnsi"/>
        </w:rPr>
        <w:t xml:space="preserve"> https://www.nytimes.com/2010/04/21/opinion/21friedman.html</w:t>
      </w:r>
      <w:r>
        <w:rPr>
          <w:rFonts w:asciiTheme="majorHAnsi" w:hAnsiTheme="majorHAnsi" w:cstheme="majorHAnsi"/>
        </w:rPr>
        <w:t>)//BP</w:t>
      </w:r>
    </w:p>
    <w:p w14:paraId="6DB604E2" w14:textId="72CCBBF1" w:rsidR="003E1E5F" w:rsidRPr="003E1E5F" w:rsidRDefault="003E1E5F" w:rsidP="0016199A">
      <w:pPr>
        <w:spacing w:line="276" w:lineRule="auto"/>
        <w:rPr>
          <w:lang w:eastAsia="zh-TW"/>
        </w:rPr>
      </w:pPr>
      <w:r w:rsidRPr="00240669">
        <w:rPr>
          <w:rStyle w:val="StyleUnderline"/>
        </w:rPr>
        <w:t>In politics</w:t>
      </w:r>
      <w:r w:rsidRPr="0016199A">
        <w:rPr>
          <w:sz w:val="12"/>
        </w:rPr>
        <w:t xml:space="preserve"> and diplomacy, </w:t>
      </w:r>
      <w:r w:rsidRPr="00240669">
        <w:rPr>
          <w:rStyle w:val="StyleUnderline"/>
        </w:rPr>
        <w:t xml:space="preserve">success breeds authority and authority </w:t>
      </w:r>
      <w:proofErr w:type="gramStart"/>
      <w:r w:rsidRPr="00240669">
        <w:rPr>
          <w:rStyle w:val="StyleUnderline"/>
        </w:rPr>
        <w:t>breeds</w:t>
      </w:r>
      <w:proofErr w:type="gramEnd"/>
      <w:r w:rsidRPr="0016199A">
        <w:rPr>
          <w:sz w:val="12"/>
        </w:rPr>
        <w:t xml:space="preserve"> more </w:t>
      </w:r>
      <w:r w:rsidRPr="00240669">
        <w:rPr>
          <w:rStyle w:val="StyleUnderline"/>
        </w:rPr>
        <w:t>success.</w:t>
      </w:r>
      <w:r w:rsidRPr="0016199A">
        <w:rPr>
          <w:rFonts w:asciiTheme="majorHAnsi" w:hAnsiTheme="majorHAnsi" w:cstheme="majorHAnsi"/>
          <w:sz w:val="12"/>
        </w:rPr>
        <w:t xml:space="preserve"> No one ever said it better than Osama bin Laden: </w:t>
      </w:r>
      <w:r w:rsidRPr="00336D3E">
        <w:rPr>
          <w:rStyle w:val="StyleUnderline"/>
          <w:rFonts w:asciiTheme="majorHAnsi" w:hAnsiTheme="majorHAnsi" w:cstheme="majorHAnsi"/>
        </w:rPr>
        <w:t>“When people see a strong horse and a weak horse</w:t>
      </w:r>
      <w:r w:rsidRPr="0016199A">
        <w:rPr>
          <w:sz w:val="12"/>
        </w:rPr>
        <w:t xml:space="preserve">, by nature </w:t>
      </w:r>
      <w:r w:rsidRPr="00336D3E">
        <w:rPr>
          <w:rStyle w:val="StyleUnderline"/>
          <w:rFonts w:asciiTheme="majorHAnsi" w:hAnsiTheme="majorHAnsi" w:cstheme="majorHAnsi"/>
        </w:rPr>
        <w:t>they</w:t>
      </w:r>
      <w:r w:rsidRPr="0016199A">
        <w:rPr>
          <w:sz w:val="12"/>
        </w:rPr>
        <w:t xml:space="preserve"> will </w:t>
      </w:r>
      <w:r w:rsidRPr="00336D3E">
        <w:rPr>
          <w:rStyle w:val="StyleUnderline"/>
          <w:rFonts w:asciiTheme="majorHAnsi" w:hAnsiTheme="majorHAnsi" w:cstheme="majorHAnsi"/>
        </w:rPr>
        <w:t>like the strong horse.”</w:t>
      </w:r>
      <w:r w:rsidR="0016199A" w:rsidRPr="0016199A">
        <w:rPr>
          <w:rFonts w:asciiTheme="majorHAnsi" w:hAnsiTheme="majorHAnsi" w:cstheme="majorHAnsi"/>
          <w:sz w:val="12"/>
        </w:rPr>
        <w:t xml:space="preserve"> </w:t>
      </w:r>
      <w:r w:rsidRPr="0016199A">
        <w:rPr>
          <w:rFonts w:asciiTheme="majorHAnsi" w:hAnsiTheme="majorHAnsi" w:cstheme="majorHAnsi"/>
          <w:sz w:val="12"/>
        </w:rPr>
        <w:t xml:space="preserve">Have no illusions, </w:t>
      </w:r>
      <w:r w:rsidRPr="0016199A">
        <w:rPr>
          <w:sz w:val="12"/>
        </w:rPr>
        <w:t xml:space="preserve">the rest of the world was watching our health care debate very closely, waiting to see </w:t>
      </w:r>
      <w:r w:rsidRPr="00336D3E">
        <w:rPr>
          <w:rStyle w:val="StyleUnderline"/>
          <w:rFonts w:asciiTheme="majorHAnsi" w:hAnsiTheme="majorHAnsi" w:cstheme="majorHAnsi"/>
        </w:rPr>
        <w:t>who would be</w:t>
      </w:r>
      <w:r w:rsidRPr="0016199A">
        <w:rPr>
          <w:sz w:val="12"/>
        </w:rPr>
        <w:t xml:space="preserve"> the </w:t>
      </w:r>
      <w:r w:rsidRPr="00240669">
        <w:rPr>
          <w:rStyle w:val="StyleUnderline"/>
        </w:rPr>
        <w:t>strong</w:t>
      </w:r>
      <w:r w:rsidRPr="0016199A">
        <w:rPr>
          <w:sz w:val="12"/>
        </w:rPr>
        <w:t xml:space="preserve"> horse — </w:t>
      </w:r>
      <w:r w:rsidRPr="00336D3E">
        <w:rPr>
          <w:rStyle w:val="StyleUnderline"/>
          <w:rFonts w:asciiTheme="majorHAnsi" w:hAnsiTheme="majorHAnsi" w:cstheme="majorHAnsi"/>
        </w:rPr>
        <w:t>Obama or his</w:t>
      </w:r>
      <w:r w:rsidRPr="0016199A">
        <w:rPr>
          <w:sz w:val="12"/>
        </w:rPr>
        <w:t xml:space="preserve"> Democratic and Republican health care </w:t>
      </w:r>
      <w:r w:rsidRPr="00336D3E">
        <w:rPr>
          <w:rStyle w:val="StyleUnderline"/>
          <w:rFonts w:asciiTheme="majorHAnsi" w:hAnsiTheme="majorHAnsi" w:cstheme="majorHAnsi"/>
        </w:rPr>
        <w:t>opponents?</w:t>
      </w:r>
      <w:r w:rsidRPr="0016199A">
        <w:rPr>
          <w:rFonts w:asciiTheme="majorHAnsi" w:hAnsiTheme="majorHAnsi" w:cstheme="majorHAnsi"/>
          <w:sz w:val="12"/>
        </w:rPr>
        <w:t xml:space="preserve"> At every turn in the debate, America’s enemies and rivals were </w:t>
      </w:r>
      <w:r w:rsidRPr="0016199A">
        <w:rPr>
          <w:sz w:val="12"/>
        </w:rPr>
        <w:t xml:space="preserve">gauging what </w:t>
      </w:r>
      <w:r w:rsidRPr="00336D3E">
        <w:rPr>
          <w:rStyle w:val="StyleUnderline"/>
          <w:rFonts w:asciiTheme="majorHAnsi" w:hAnsiTheme="majorHAnsi" w:cstheme="majorHAnsi"/>
        </w:rPr>
        <w:t>the outcome might mean</w:t>
      </w:r>
      <w:r w:rsidRPr="0016199A">
        <w:rPr>
          <w:sz w:val="12"/>
        </w:rPr>
        <w:t xml:space="preserve"> for </w:t>
      </w:r>
      <w:r w:rsidRPr="00336D3E">
        <w:rPr>
          <w:rStyle w:val="StyleUnderline"/>
          <w:rFonts w:asciiTheme="majorHAnsi" w:hAnsiTheme="majorHAnsi" w:cstheme="majorHAnsi"/>
        </w:rPr>
        <w:t xml:space="preserve">their own </w:t>
      </w:r>
      <w:r w:rsidRPr="00240669">
        <w:rPr>
          <w:rStyle w:val="StyleUnderline"/>
        </w:rPr>
        <w:t>ability to push around</w:t>
      </w:r>
      <w:r w:rsidRPr="00336D3E">
        <w:rPr>
          <w:rStyle w:val="StyleUnderline"/>
          <w:rFonts w:asciiTheme="majorHAnsi" w:hAnsiTheme="majorHAnsi" w:cstheme="majorHAnsi"/>
        </w:rPr>
        <w:t xml:space="preserve"> </w:t>
      </w:r>
      <w:r w:rsidRPr="00336D3E">
        <w:rPr>
          <w:rStyle w:val="StyleUnderline"/>
        </w:rPr>
        <w:t>an untested</w:t>
      </w:r>
      <w:r w:rsidRPr="0016199A">
        <w:rPr>
          <w:sz w:val="12"/>
        </w:rPr>
        <w:t xml:space="preserve"> U.S. </w:t>
      </w:r>
      <w:r w:rsidRPr="00336D3E">
        <w:rPr>
          <w:rStyle w:val="StyleUnderline"/>
          <w:rFonts w:asciiTheme="majorHAnsi" w:hAnsiTheme="majorHAnsi" w:cstheme="majorHAnsi"/>
        </w:rPr>
        <w:t>president.</w:t>
      </w:r>
      <w:r w:rsidR="0016199A" w:rsidRPr="0016199A">
        <w:rPr>
          <w:rFonts w:asciiTheme="majorHAnsi" w:hAnsiTheme="majorHAnsi" w:cstheme="majorHAnsi"/>
          <w:sz w:val="12"/>
        </w:rPr>
        <w:t xml:space="preserve"> </w:t>
      </w:r>
      <w:r w:rsidRPr="0016199A">
        <w:rPr>
          <w:rFonts w:asciiTheme="majorHAnsi" w:hAnsiTheme="majorHAnsi" w:cstheme="majorHAnsi"/>
          <w:sz w:val="12"/>
        </w:rPr>
        <w:t xml:space="preserve">It remains to be seen whether, in the long run, America will be made physically healthier by the bill’s passage. But, in the short run, </w:t>
      </w:r>
      <w:r w:rsidRPr="0016199A">
        <w:rPr>
          <w:sz w:val="12"/>
        </w:rPr>
        <w:t xml:space="preserve">Obama </w:t>
      </w:r>
      <w:proofErr w:type="gramStart"/>
      <w:r w:rsidRPr="0016199A">
        <w:rPr>
          <w:sz w:val="12"/>
        </w:rPr>
        <w:t>definitely was</w:t>
      </w:r>
      <w:proofErr w:type="gramEnd"/>
      <w:r w:rsidRPr="0016199A">
        <w:rPr>
          <w:sz w:val="12"/>
        </w:rPr>
        <w:t xml:space="preserve"> made geopolitically healthier.</w:t>
      </w:r>
      <w:r w:rsidR="0016199A" w:rsidRPr="0016199A">
        <w:rPr>
          <w:sz w:val="12"/>
        </w:rPr>
        <w:t xml:space="preserve"> </w:t>
      </w:r>
      <w:r w:rsidRPr="00240669">
        <w:rPr>
          <w:rStyle w:val="StyleUnderline"/>
        </w:rPr>
        <w:t>“When others see the president as a winner or</w:t>
      </w:r>
      <w:r w:rsidRPr="0016199A">
        <w:rPr>
          <w:sz w:val="12"/>
        </w:rPr>
        <w:t xml:space="preserve"> as </w:t>
      </w:r>
      <w:r w:rsidRPr="00240669">
        <w:rPr>
          <w:rStyle w:val="StyleUnderline"/>
        </w:rPr>
        <w:t>somebody who has real authority</w:t>
      </w:r>
      <w:r w:rsidRPr="0016199A">
        <w:rPr>
          <w:sz w:val="12"/>
        </w:rPr>
        <w:t xml:space="preserve"> in his own house, </w:t>
      </w:r>
      <w:r w:rsidRPr="00336D3E">
        <w:rPr>
          <w:rStyle w:val="StyleUnderline"/>
        </w:rPr>
        <w:t xml:space="preserve">it </w:t>
      </w:r>
      <w:r w:rsidRPr="00240669">
        <w:rPr>
          <w:rStyle w:val="StyleUnderline"/>
        </w:rPr>
        <w:t>absolutely makes a difference,”</w:t>
      </w:r>
      <w:r w:rsidRPr="0016199A">
        <w:rPr>
          <w:rFonts w:asciiTheme="majorHAnsi" w:hAnsiTheme="majorHAnsi" w:cstheme="majorHAnsi"/>
          <w:sz w:val="12"/>
        </w:rPr>
        <w:t xml:space="preserve"> Defense Secretary Robert Gates said to me in an interview</w:t>
      </w:r>
      <w:r w:rsidRPr="0016199A">
        <w:rPr>
          <w:sz w:val="12"/>
        </w:rPr>
        <w:t xml:space="preserve">. “All you have to do is look at how many </w:t>
      </w:r>
      <w:proofErr w:type="gramStart"/>
      <w:r w:rsidRPr="0016199A">
        <w:rPr>
          <w:sz w:val="12"/>
        </w:rPr>
        <w:t>minority</w:t>
      </w:r>
      <w:proofErr w:type="gramEnd"/>
      <w:r w:rsidRPr="0016199A">
        <w:rPr>
          <w:sz w:val="12"/>
        </w:rPr>
        <w:t xml:space="preserve"> or weak coalition governments there are around the world who can’t deliver something big in their own country, but basically just teeter on the edge, because they can’t put together the votes to do anything consequential, because of the divided electorate.” President</w:t>
      </w:r>
      <w:r w:rsidRPr="00336D3E">
        <w:rPr>
          <w:rStyle w:val="StyleUnderline"/>
          <w:rFonts w:asciiTheme="majorHAnsi" w:hAnsiTheme="majorHAnsi" w:cstheme="majorHAnsi"/>
        </w:rPr>
        <w:t xml:space="preserve"> Obama</w:t>
      </w:r>
      <w:r w:rsidRPr="0016199A">
        <w:rPr>
          <w:sz w:val="12"/>
        </w:rPr>
        <w:t xml:space="preserve"> has </w:t>
      </w:r>
      <w:r w:rsidRPr="00336D3E">
        <w:rPr>
          <w:rStyle w:val="StyleUnderline"/>
          <w:rFonts w:asciiTheme="majorHAnsi" w:hAnsiTheme="majorHAnsi" w:cstheme="majorHAnsi"/>
        </w:rPr>
        <w:t xml:space="preserve">had “a divided electorate and was still able to </w:t>
      </w:r>
      <w:r w:rsidRPr="00240669">
        <w:rPr>
          <w:rStyle w:val="StyleUnderline"/>
        </w:rPr>
        <w:t>muscle the thing through.”</w:t>
      </w:r>
      <w:r w:rsidR="0016199A" w:rsidRPr="0016199A">
        <w:rPr>
          <w:rFonts w:asciiTheme="majorHAnsi" w:hAnsiTheme="majorHAnsi" w:cstheme="majorHAnsi"/>
          <w:sz w:val="12"/>
        </w:rPr>
        <w:t xml:space="preserve"> </w:t>
      </w:r>
      <w:r w:rsidRPr="0016199A">
        <w:rPr>
          <w:rFonts w:asciiTheme="majorHAnsi" w:hAnsiTheme="majorHAnsi" w:cstheme="majorHAnsi"/>
          <w:sz w:val="12"/>
        </w:rPr>
        <w:t xml:space="preserve">When President Dmitri Medvedev of Russia spoke by phone with Obama the morning after the health care vote — to finalize the New Start nuclear arms reduction treaty — he began by saying that before discussing nukes, “I want to congratulate you, Mr. President, on the health care vote,” an administration official said. That was not just rank flattery. According to an American negotiator, all throughout the arms talks, which paralleled the health care debate, the Russians kept asking: “Can you actually get this ratified by the Senate” if an arms deal is cut? Winning </w:t>
      </w:r>
      <w:r w:rsidRPr="000045C8">
        <w:rPr>
          <w:rStyle w:val="StyleUnderline"/>
        </w:rPr>
        <w:t>passage of the health care bill demonstrated</w:t>
      </w:r>
      <w:r w:rsidRPr="0016199A">
        <w:rPr>
          <w:rFonts w:asciiTheme="majorHAnsi" w:hAnsiTheme="majorHAnsi" w:cstheme="majorHAnsi"/>
          <w:sz w:val="12"/>
        </w:rPr>
        <w:t xml:space="preserve"> to the Russians </w:t>
      </w:r>
      <w:r w:rsidRPr="000045C8">
        <w:rPr>
          <w:rStyle w:val="StyleUnderline"/>
        </w:rPr>
        <w:t>that Obama could get something hard passed.</w:t>
      </w:r>
      <w:r w:rsidR="0016199A" w:rsidRPr="0016199A">
        <w:rPr>
          <w:rFonts w:asciiTheme="majorHAnsi" w:hAnsiTheme="majorHAnsi" w:cstheme="majorHAnsi"/>
          <w:sz w:val="12"/>
        </w:rPr>
        <w:t xml:space="preserve"> </w:t>
      </w:r>
      <w:r w:rsidRPr="0016199A">
        <w:rPr>
          <w:rFonts w:asciiTheme="majorHAnsi" w:hAnsiTheme="majorHAnsi" w:cstheme="majorHAnsi"/>
          <w:sz w:val="12"/>
        </w:rPr>
        <w:t xml:space="preserve">Our enemies surely noticed, too. </w:t>
      </w:r>
      <w:r w:rsidRPr="0016199A">
        <w:rPr>
          <w:sz w:val="12"/>
        </w:rPr>
        <w:t xml:space="preserve">You don’t have to be Machiavelli to believe that the leaders of Iran and Venezuela shared the barely disguised </w:t>
      </w:r>
      <w:r w:rsidRPr="00336D3E">
        <w:rPr>
          <w:rStyle w:val="StyleUnderline"/>
          <w:rFonts w:asciiTheme="majorHAnsi" w:hAnsiTheme="majorHAnsi" w:cstheme="majorHAnsi"/>
        </w:rPr>
        <w:t>Republican hope that health care would fail and</w:t>
      </w:r>
      <w:r w:rsidRPr="0016199A">
        <w:rPr>
          <w:sz w:val="12"/>
        </w:rPr>
        <w:t xml:space="preserve">, therefore, </w:t>
      </w:r>
      <w:r w:rsidRPr="00336D3E">
        <w:rPr>
          <w:rStyle w:val="StyleUnderline"/>
          <w:rFonts w:asciiTheme="majorHAnsi" w:hAnsiTheme="majorHAnsi" w:cstheme="majorHAnsi"/>
        </w:rPr>
        <w:t>Obama’s whole political agenda would be stalled</w:t>
      </w:r>
      <w:r w:rsidRPr="0016199A">
        <w:rPr>
          <w:sz w:val="12"/>
        </w:rPr>
        <w:t xml:space="preserve"> and, therefore, his presidency enfeebled. </w:t>
      </w:r>
      <w:r w:rsidRPr="00336D3E">
        <w:rPr>
          <w:rStyle w:val="StyleUnderline"/>
          <w:rFonts w:asciiTheme="majorHAnsi" w:hAnsiTheme="majorHAnsi" w:cstheme="majorHAnsi"/>
        </w:rPr>
        <w:t>He would</w:t>
      </w:r>
      <w:r w:rsidRPr="0016199A">
        <w:rPr>
          <w:sz w:val="12"/>
        </w:rPr>
        <w:t xml:space="preserve"> then </w:t>
      </w:r>
      <w:r w:rsidRPr="00336D3E">
        <w:rPr>
          <w:rStyle w:val="StyleUnderline"/>
          <w:rFonts w:asciiTheme="majorHAnsi" w:hAnsiTheme="majorHAnsi" w:cstheme="majorHAnsi"/>
        </w:rPr>
        <w:t xml:space="preserve">be a </w:t>
      </w:r>
      <w:r w:rsidRPr="00240669">
        <w:rPr>
          <w:rStyle w:val="StyleUnderline"/>
        </w:rPr>
        <w:t>lame duck</w:t>
      </w:r>
      <w:r w:rsidRPr="00336D3E">
        <w:rPr>
          <w:rStyle w:val="StyleUnderline"/>
          <w:rFonts w:asciiTheme="majorHAnsi" w:hAnsiTheme="majorHAnsi" w:cstheme="majorHAnsi"/>
        </w:rPr>
        <w:t xml:space="preserve"> for the next three years</w:t>
      </w:r>
      <w:r w:rsidRPr="0016199A">
        <w:rPr>
          <w:sz w:val="12"/>
        </w:rPr>
        <w:t xml:space="preserve"> and America would be a lame power.</w:t>
      </w:r>
      <w:r w:rsidR="0016199A" w:rsidRPr="0016199A">
        <w:rPr>
          <w:sz w:val="12"/>
        </w:rPr>
        <w:t xml:space="preserve"> </w:t>
      </w:r>
      <w:r w:rsidRPr="00336D3E">
        <w:rPr>
          <w:rStyle w:val="StyleUnderline"/>
        </w:rPr>
        <w:t>Given the</w:t>
      </w:r>
      <w:r w:rsidRPr="00336D3E">
        <w:rPr>
          <w:rStyle w:val="StyleUnderline"/>
          <w:rFonts w:asciiTheme="majorHAnsi" w:hAnsiTheme="majorHAnsi" w:cstheme="majorHAnsi"/>
        </w:rPr>
        <w:t xml:space="preserve"> time</w:t>
      </w:r>
      <w:r w:rsidRPr="0016199A">
        <w:rPr>
          <w:sz w:val="12"/>
        </w:rPr>
        <w:t xml:space="preserve"> and </w:t>
      </w:r>
      <w:r w:rsidRPr="00336D3E">
        <w:rPr>
          <w:rStyle w:val="StyleUnderline"/>
          <w:rFonts w:asciiTheme="majorHAnsi" w:hAnsiTheme="majorHAnsi" w:cstheme="majorHAnsi"/>
        </w:rPr>
        <w:t xml:space="preserve">energy and </w:t>
      </w:r>
      <w:r w:rsidRPr="00240669">
        <w:rPr>
          <w:rStyle w:val="StyleUnderline"/>
        </w:rPr>
        <w:t>political capital</w:t>
      </w:r>
      <w:r w:rsidRPr="0016199A">
        <w:rPr>
          <w:sz w:val="12"/>
        </w:rPr>
        <w:t xml:space="preserve"> that was </w:t>
      </w:r>
      <w:r w:rsidRPr="00336D3E">
        <w:rPr>
          <w:rStyle w:val="StyleUnderline"/>
          <w:rFonts w:asciiTheme="majorHAnsi" w:hAnsiTheme="majorHAnsi" w:cstheme="majorHAnsi"/>
        </w:rPr>
        <w:t>spent on health care</w:t>
      </w:r>
      <w:r w:rsidRPr="0016199A">
        <w:rPr>
          <w:rFonts w:asciiTheme="majorHAnsi" w:hAnsiTheme="majorHAnsi" w:cstheme="majorHAnsi"/>
          <w:sz w:val="12"/>
        </w:rPr>
        <w:t>, “failure would have been unilateral disarmament,” added Gates. “</w:t>
      </w:r>
      <w:r w:rsidRPr="00336D3E">
        <w:rPr>
          <w:rStyle w:val="StyleUnderline"/>
          <w:rFonts w:asciiTheme="majorHAnsi" w:hAnsiTheme="majorHAnsi" w:cstheme="majorHAnsi"/>
        </w:rPr>
        <w:t>Failure would have badly weakened the president in terms of dealing with others — his ability to do</w:t>
      </w:r>
      <w:r w:rsidRPr="0016199A">
        <w:rPr>
          <w:sz w:val="12"/>
        </w:rPr>
        <w:t xml:space="preserve"> various kinds of national security </w:t>
      </w:r>
      <w:r w:rsidRPr="00336D3E">
        <w:rPr>
          <w:rStyle w:val="StyleUnderline"/>
          <w:rFonts w:asciiTheme="majorHAnsi" w:hAnsiTheme="majorHAnsi" w:cstheme="majorHAnsi"/>
        </w:rPr>
        <w:t>things</w:t>
      </w:r>
      <w:r w:rsidRPr="0016199A">
        <w:rPr>
          <w:rFonts w:asciiTheme="majorHAnsi" w:hAnsiTheme="majorHAnsi" w:cstheme="majorHAnsi"/>
          <w:sz w:val="12"/>
        </w:rPr>
        <w:t>. … You know, people made fun of Madeleine [Albright] for saying it, but I think she was dead on: most of the rest of the world does see us as the ‘indispensable nation.</w:t>
      </w:r>
      <w:proofErr w:type="gramStart"/>
      <w:r w:rsidRPr="0016199A">
        <w:rPr>
          <w:rFonts w:asciiTheme="majorHAnsi" w:hAnsiTheme="majorHAnsi" w:cstheme="majorHAnsi"/>
          <w:sz w:val="12"/>
        </w:rPr>
        <w:t>’ ”</w:t>
      </w:r>
      <w:proofErr w:type="gramEnd"/>
      <w:r w:rsidR="0016199A" w:rsidRPr="0016199A">
        <w:rPr>
          <w:rFonts w:asciiTheme="majorHAnsi" w:hAnsiTheme="majorHAnsi" w:cstheme="majorHAnsi"/>
          <w:sz w:val="12"/>
        </w:rPr>
        <w:t xml:space="preserve"> </w:t>
      </w:r>
      <w:r w:rsidRPr="0016199A">
        <w:rPr>
          <w:rFonts w:asciiTheme="majorHAnsi" w:hAnsiTheme="majorHAnsi" w:cstheme="majorHAnsi"/>
          <w:sz w:val="12"/>
        </w:rPr>
        <w:t>Indeed, our allies often complain about a world of too much American power, but they are not stupid. They know that a world of too little American power is one they would enjoy even less. They know that a weak America is like a world with no health insurance — and a lot of pre-existing conditions.</w:t>
      </w:r>
      <w:r w:rsidR="0016199A" w:rsidRPr="0016199A">
        <w:rPr>
          <w:rFonts w:asciiTheme="majorHAnsi" w:hAnsiTheme="majorHAnsi" w:cstheme="majorHAnsi"/>
          <w:sz w:val="12"/>
        </w:rPr>
        <w:t xml:space="preserve"> </w:t>
      </w:r>
      <w:r w:rsidRPr="0016199A">
        <w:rPr>
          <w:rFonts w:asciiTheme="majorHAnsi" w:hAnsiTheme="majorHAnsi" w:cstheme="majorHAnsi"/>
          <w:sz w:val="12"/>
        </w:rPr>
        <w:t>Gen. James Jones, the president’s national security adviser, told me that he recently met with a key NATO counterpart, who concluded a breakfast by congratulating him on the health care vote and pronouncing: “America is back.”</w:t>
      </w:r>
      <w:r w:rsidR="0016199A" w:rsidRPr="0016199A">
        <w:rPr>
          <w:rFonts w:asciiTheme="majorHAnsi" w:hAnsiTheme="majorHAnsi" w:cstheme="majorHAnsi"/>
          <w:sz w:val="12"/>
        </w:rPr>
        <w:t xml:space="preserve"> </w:t>
      </w:r>
      <w:r w:rsidRPr="0016199A">
        <w:rPr>
          <w:rFonts w:asciiTheme="majorHAnsi" w:hAnsiTheme="majorHAnsi" w:cstheme="majorHAnsi"/>
          <w:sz w:val="12"/>
        </w:rPr>
        <w:t>But is it? While Obama’s health care victory prevented a power outage for him, it does not guarantee a power surge. Ultimately, what makes a strong president is a strong country — a country whose underlying economic prowess, balance sheet and innovative capacity enable it to generate and project both military power and what the political scientist Joe Nye calls “soft power” — being an example that others want to emulate.</w:t>
      </w:r>
      <w:r w:rsidR="0016199A" w:rsidRPr="0016199A">
        <w:rPr>
          <w:rFonts w:asciiTheme="majorHAnsi" w:hAnsiTheme="majorHAnsi" w:cstheme="majorHAnsi"/>
          <w:sz w:val="12"/>
        </w:rPr>
        <w:t xml:space="preserve"> </w:t>
      </w:r>
      <w:r w:rsidRPr="0016199A">
        <w:rPr>
          <w:sz w:val="12"/>
        </w:rPr>
        <w:t xml:space="preserve">What matters most now is how </w:t>
      </w:r>
      <w:r w:rsidRPr="00240669">
        <w:rPr>
          <w:rStyle w:val="StyleUnderline"/>
        </w:rPr>
        <w:t>Obama uses the political capital that health care’s passage has earned him.</w:t>
      </w:r>
      <w:r w:rsidRPr="0016199A">
        <w:rPr>
          <w:rFonts w:asciiTheme="majorHAnsi" w:hAnsiTheme="majorHAnsi" w:cstheme="majorHAnsi"/>
          <w:sz w:val="12"/>
        </w:rPr>
        <w:t xml:space="preserve"> I continue to believe that the most important foreign policy issue America faces today is its ability to successfully engage in nation building — nation building at home.</w:t>
      </w:r>
      <w:r w:rsidR="0016199A" w:rsidRPr="0016199A">
        <w:rPr>
          <w:rFonts w:asciiTheme="majorHAnsi" w:hAnsiTheme="majorHAnsi" w:cstheme="majorHAnsi"/>
          <w:sz w:val="12"/>
        </w:rPr>
        <w:t xml:space="preserve"> </w:t>
      </w:r>
      <w:r w:rsidRPr="00336D3E">
        <w:rPr>
          <w:rStyle w:val="StyleUnderline"/>
          <w:rFonts w:asciiTheme="majorHAnsi" w:hAnsiTheme="majorHAnsi" w:cstheme="majorHAnsi"/>
        </w:rPr>
        <w:t>Obama’s success in passing health care and the bounce it has put in his step</w:t>
      </w:r>
      <w:r w:rsidRPr="0016199A">
        <w:rPr>
          <w:rFonts w:asciiTheme="majorHAnsi" w:hAnsiTheme="majorHAnsi" w:cstheme="majorHAnsi"/>
          <w:sz w:val="12"/>
        </w:rPr>
        <w:t xml:space="preserve"> will be nothing but a sugar high if we can’t get our deficit under control, inspire a new generation of start-ups, upgrade our railroads and </w:t>
      </w:r>
      <w:proofErr w:type="gramStart"/>
      <w:r w:rsidRPr="0016199A">
        <w:rPr>
          <w:rFonts w:asciiTheme="majorHAnsi" w:hAnsiTheme="majorHAnsi" w:cstheme="majorHAnsi"/>
          <w:sz w:val="12"/>
        </w:rPr>
        <w:t>Internet</w:t>
      </w:r>
      <w:proofErr w:type="gramEnd"/>
      <w:r w:rsidRPr="0016199A">
        <w:rPr>
          <w:rFonts w:asciiTheme="majorHAnsi" w:hAnsiTheme="majorHAnsi" w:cstheme="majorHAnsi"/>
          <w:sz w:val="12"/>
        </w:rPr>
        <w:t xml:space="preserve"> and continue to attract the world’s smartest and most energetic immigrants.</w:t>
      </w:r>
      <w:r w:rsidR="0016199A" w:rsidRPr="0016199A">
        <w:rPr>
          <w:rFonts w:asciiTheme="majorHAnsi" w:hAnsiTheme="majorHAnsi" w:cstheme="majorHAnsi"/>
          <w:sz w:val="12"/>
        </w:rPr>
        <w:t xml:space="preserve"> </w:t>
      </w:r>
      <w:r w:rsidRPr="0016199A">
        <w:rPr>
          <w:rFonts w:asciiTheme="majorHAnsi" w:hAnsiTheme="majorHAnsi" w:cstheme="majorHAnsi"/>
          <w:sz w:val="12"/>
        </w:rPr>
        <w:t xml:space="preserve">An effective, self-confident president with a weak country is nothing more than a bluffer. </w:t>
      </w:r>
      <w:r w:rsidRPr="00336D3E">
        <w:rPr>
          <w:rStyle w:val="StyleUnderline"/>
          <w:rFonts w:asciiTheme="majorHAnsi" w:hAnsiTheme="majorHAnsi" w:cstheme="majorHAnsi"/>
        </w:rPr>
        <w:t xml:space="preserve">An </w:t>
      </w:r>
      <w:r w:rsidRPr="00240669">
        <w:rPr>
          <w:rStyle w:val="StyleUnderline"/>
        </w:rPr>
        <w:t>effective, self-confident president</w:t>
      </w:r>
      <w:r w:rsidRPr="0016199A">
        <w:rPr>
          <w:sz w:val="12"/>
        </w:rPr>
        <w:t>, though, at least increases the odds of us building a stronger country.</w:t>
      </w:r>
    </w:p>
    <w:p w14:paraId="56A5484D" w14:textId="54283CD2" w:rsidR="003E1E5F" w:rsidRDefault="0039023A" w:rsidP="0039023A">
      <w:pPr>
        <w:pStyle w:val="Heading3"/>
      </w:pPr>
      <w:r>
        <w:lastRenderedPageBreak/>
        <w:t xml:space="preserve">Thumpers </w:t>
      </w:r>
    </w:p>
    <w:p w14:paraId="1B7E0B13" w14:textId="77777777" w:rsidR="0039023A" w:rsidRPr="000F7D70" w:rsidRDefault="0039023A" w:rsidP="0039023A">
      <w:pPr>
        <w:pStyle w:val="Heading4"/>
      </w:pPr>
      <w:r w:rsidRPr="000F7D70">
        <w:t>Thumper – Delta variant</w:t>
      </w:r>
    </w:p>
    <w:p w14:paraId="4D7BAA8C" w14:textId="77777777" w:rsidR="0039023A" w:rsidRPr="000F7D70" w:rsidRDefault="0039023A" w:rsidP="0039023A">
      <w:proofErr w:type="spellStart"/>
      <w:r w:rsidRPr="000F7D70">
        <w:rPr>
          <w:rStyle w:val="Style13ptBold"/>
        </w:rPr>
        <w:t>Linskey</w:t>
      </w:r>
      <w:proofErr w:type="spellEnd"/>
      <w:r w:rsidRPr="000F7D70">
        <w:rPr>
          <w:rStyle w:val="Style13ptBold"/>
        </w:rPr>
        <w:t xml:space="preserve"> et al, 7-24-2021</w:t>
      </w:r>
      <w:r w:rsidRPr="000F7D70">
        <w:t xml:space="preserve">, </w:t>
      </w:r>
      <w:r>
        <w:t xml:space="preserve">(Annie </w:t>
      </w:r>
      <w:proofErr w:type="spellStart"/>
      <w:r>
        <w:t>Linskey</w:t>
      </w:r>
      <w:proofErr w:type="spellEnd"/>
      <w:r>
        <w:t xml:space="preserve"> et al, </w:t>
      </w:r>
      <w:r w:rsidRPr="000F7D70">
        <w:t xml:space="preserve">"Surge of covid delta variant poses new political threat to Biden and his agenda," </w:t>
      </w:r>
      <w:hyperlink r:id="rId57" w:history="1">
        <w:r w:rsidRPr="000669B5">
          <w:rPr>
            <w:rStyle w:val="Hyperlink"/>
          </w:rPr>
          <w:t>https://www.washingtonpost.com/politics/biden-covid-delta-agenda/2021/07/23/11afddae-ebc0-11eb-ba5d-55d3b5ffcaf1_story.html?itid=lk_interstitial_manual_10</w:t>
        </w:r>
      </w:hyperlink>
      <w:r>
        <w:t>) // SRB</w:t>
      </w:r>
    </w:p>
    <w:p w14:paraId="1C4AA41D" w14:textId="77777777" w:rsidR="0039023A" w:rsidRPr="000F7D70" w:rsidRDefault="0039023A" w:rsidP="0039023A">
      <w:pPr>
        <w:rPr>
          <w:sz w:val="16"/>
        </w:rPr>
      </w:pPr>
      <w:r w:rsidRPr="000F7D70">
        <w:rPr>
          <w:sz w:val="16"/>
        </w:rPr>
        <w:t xml:space="preserve">The </w:t>
      </w:r>
      <w:r w:rsidRPr="000F7D70">
        <w:rPr>
          <w:rStyle w:val="StyleUnderline"/>
        </w:rPr>
        <w:t>rapid increase in coronavirus</w:t>
      </w:r>
      <w:r w:rsidRPr="000F7D70">
        <w:rPr>
          <w:sz w:val="16"/>
        </w:rPr>
        <w:t xml:space="preserve"> infections </w:t>
      </w:r>
      <w:r w:rsidRPr="000F7D70">
        <w:rPr>
          <w:rStyle w:val="StyleUnderline"/>
        </w:rPr>
        <w:t>driven by the delta variant</w:t>
      </w:r>
      <w:r w:rsidRPr="000F7D70">
        <w:rPr>
          <w:sz w:val="16"/>
        </w:rPr>
        <w:t xml:space="preserve"> </w:t>
      </w:r>
      <w:r w:rsidRPr="000F7D70">
        <w:rPr>
          <w:rStyle w:val="StyleUnderline"/>
        </w:rPr>
        <w:t>over the past month is turning the country’s attention back to the pandemic and threatening to subsume President Biden’s agenda</w:t>
      </w:r>
      <w:r w:rsidRPr="000F7D70">
        <w:rPr>
          <w:sz w:val="16"/>
        </w:rPr>
        <w:t xml:space="preserve"> — </w:t>
      </w:r>
      <w:r w:rsidRPr="000F7D70">
        <w:rPr>
          <w:rStyle w:val="StyleUnderline"/>
        </w:rPr>
        <w:t>just as the White House and its allies hoped to move on from the virus</w:t>
      </w:r>
      <w:r w:rsidRPr="000F7D70">
        <w:rPr>
          <w:sz w:val="16"/>
        </w:rPr>
        <w:t xml:space="preserve"> and focus on promoting the administration’s other accomplishments. Inside the White House, </w:t>
      </w:r>
      <w:r w:rsidRPr="000F7D70">
        <w:rPr>
          <w:rStyle w:val="StyleUnderline"/>
        </w:rPr>
        <w:t>top officials are growing increasingly anxious about the state of the pandemic and are gravely concerned about the situation spiraling out of control in some areas of the country with low vaccination rates</w:t>
      </w:r>
      <w:r w:rsidRPr="000F7D70">
        <w:rPr>
          <w:sz w:val="16"/>
        </w:rPr>
        <w:t xml:space="preserve">, according to two people who work in the administration and two others in close touch with the White House. Biden’s team had always expected to see additional coronavirus outbreaks, but the White House assumed the increases in infections would be “mounds” and not “peaks,” according to one top administration official, who like others spoke on the condition of anonymity to reveal private discussions. ADVERTISING </w:t>
      </w:r>
      <w:r w:rsidRPr="000F7D70">
        <w:rPr>
          <w:rStyle w:val="StyleUnderline"/>
        </w:rPr>
        <w:t xml:space="preserve">Officials are now looking at models that predict anywhere from a few thousand new covid cases to more than 200,000 </w:t>
      </w:r>
      <w:r w:rsidRPr="000F7D70">
        <w:rPr>
          <w:sz w:val="16"/>
        </w:rPr>
        <w:t xml:space="preserve">every day in the fall. </w:t>
      </w:r>
      <w:r w:rsidRPr="000F7D70">
        <w:rPr>
          <w:rStyle w:val="StyleUnderline"/>
        </w:rPr>
        <w:t>One new forecast also estimates the United States could see three times the number of daily deaths from the coronavirus by October compared to now. The current seven-day average is about 250 deaths per day</w:t>
      </w:r>
      <w:r w:rsidRPr="000F7D70">
        <w:rPr>
          <w:sz w:val="16"/>
        </w:rPr>
        <w:t xml:space="preserve">. The delta variant is causing outbreaks across the U.S. Here's how we beat it. The delta variant has become the dominant strain of coronavirus in the United States resulting in a rise in infections and hospitalizations. (John Farrell/The Washington Post) </w:t>
      </w:r>
      <w:r w:rsidRPr="000F7D70">
        <w:rPr>
          <w:rStyle w:val="StyleUnderline"/>
        </w:rPr>
        <w:t>Stock markets have already shown jitters over the variant, with the Dow slumping more than 700 points Monday</w:t>
      </w:r>
      <w:r w:rsidRPr="000F7D70">
        <w:rPr>
          <w:sz w:val="16"/>
        </w:rPr>
        <w:t xml:space="preserve"> before rallying later in the week. Globally, hospitals are filling up — including in the United Kingdom, which is experiencing an outbreak so severe that the United States warned against traveling there. “</w:t>
      </w:r>
      <w:r w:rsidRPr="000F7D70">
        <w:rPr>
          <w:rStyle w:val="StyleUnderline"/>
        </w:rPr>
        <w:t>If you have hundreds of thousands of Americans getting sick, that’s problematic for any president,</w:t>
      </w:r>
      <w:r w:rsidRPr="000F7D70">
        <w:rPr>
          <w:sz w:val="16"/>
        </w:rPr>
        <w:t xml:space="preserve">” said Cornell Belcher, who was one of former president Barack Obama’s pollsters. “It does become </w:t>
      </w:r>
      <w:proofErr w:type="spellStart"/>
      <w:r w:rsidRPr="000F7D70">
        <w:rPr>
          <w:sz w:val="16"/>
        </w:rPr>
        <w:t>all consuming</w:t>
      </w:r>
      <w:proofErr w:type="spellEnd"/>
      <w:r w:rsidRPr="000F7D70">
        <w:rPr>
          <w:sz w:val="16"/>
        </w:rPr>
        <w:t xml:space="preserve"> for the president — because he’s the president.” </w:t>
      </w:r>
      <w:r w:rsidRPr="000F7D70">
        <w:rPr>
          <w:rStyle w:val="StyleUnderline"/>
        </w:rPr>
        <w:t>More focus on covid leaves the president fewer opportunities to sell the stimulus package that Congress approved earlier this year or travel the country pressuring lawmakers to back his infrastructure plan</w:t>
      </w:r>
      <w:r w:rsidRPr="000F7D70">
        <w:rPr>
          <w:sz w:val="16"/>
        </w:rPr>
        <w:t xml:space="preserve">. Other priorities that risk being squeezed include shoring up voting rights, a policing overhaul, gun control and new immigration rules. </w:t>
      </w:r>
      <w:r w:rsidRPr="000F7D70">
        <w:rPr>
          <w:rStyle w:val="StyleUnderline"/>
        </w:rPr>
        <w:t>Biden’s CNN town hall this week was dominated by questions about the virus</w:t>
      </w:r>
      <w:r w:rsidRPr="000F7D70">
        <w:rPr>
          <w:sz w:val="16"/>
        </w:rPr>
        <w:t xml:space="preserve"> — a marked change from his first formal news conference, during which the pandemic did not come up at all. Americans are growing more concerned about the state of the pandemic. In an </w:t>
      </w:r>
      <w:proofErr w:type="spellStart"/>
      <w:r w:rsidRPr="000F7D70">
        <w:rPr>
          <w:sz w:val="16"/>
        </w:rPr>
        <w:t>Axios</w:t>
      </w:r>
      <w:proofErr w:type="spellEnd"/>
      <w:r w:rsidRPr="000F7D70">
        <w:rPr>
          <w:sz w:val="16"/>
        </w:rPr>
        <w:t xml:space="preserve">-Ipsos poll conducted July 16-19, </w:t>
      </w:r>
      <w:r w:rsidRPr="000F7D70">
        <w:rPr>
          <w:rStyle w:val="StyleUnderline"/>
        </w:rPr>
        <w:t>39 percent of Americans said that returning to their pre-coronavirus life right now would be a risk, up from 28 percent in late June.</w:t>
      </w:r>
      <w:r w:rsidRPr="000F7D70">
        <w:rPr>
          <w:sz w:val="16"/>
        </w:rPr>
        <w:t xml:space="preserve"> The White House has sought to place blame elsewhere, with Biden accusing social media platforms of “killing people” by allowing misinformation to spread on their platforms. And allies have pointed out that the biggest infections increases are coming in Republican-led states — another way of deflecting from the administration. </w:t>
      </w:r>
    </w:p>
    <w:p w14:paraId="7686AB8C" w14:textId="77777777" w:rsidR="0039023A" w:rsidRDefault="0039023A" w:rsidP="0039023A"/>
    <w:p w14:paraId="277010D9" w14:textId="4F9DE564" w:rsidR="0039023A" w:rsidRDefault="0039023A" w:rsidP="0039023A">
      <w:pPr>
        <w:pStyle w:val="Heading4"/>
      </w:pPr>
      <w:r>
        <w:t>no Dem Unity</w:t>
      </w:r>
      <w:r>
        <w:t xml:space="preserve"> – climate change gun violence, student debt, voting rights</w:t>
      </w:r>
    </w:p>
    <w:p w14:paraId="11431965" w14:textId="77777777" w:rsidR="0039023A" w:rsidRDefault="0039023A" w:rsidP="0039023A">
      <w:proofErr w:type="spellStart"/>
      <w:r w:rsidRPr="00BB6DA3">
        <w:rPr>
          <w:rStyle w:val="Style13ptBold"/>
        </w:rPr>
        <w:t>Datoc</w:t>
      </w:r>
      <w:proofErr w:type="spellEnd"/>
      <w:r w:rsidRPr="00BB6DA3">
        <w:rPr>
          <w:rStyle w:val="Style13ptBold"/>
        </w:rPr>
        <w:t>, 7-22-2021</w:t>
      </w:r>
      <w:r>
        <w:t xml:space="preserve">, (Christian </w:t>
      </w:r>
      <w:proofErr w:type="spellStart"/>
      <w:r>
        <w:t>Datoc</w:t>
      </w:r>
      <w:proofErr w:type="spellEnd"/>
      <w:r>
        <w:t xml:space="preserve">, "Biden's three big problems with the Left in one town hall," No Publication, </w:t>
      </w:r>
      <w:hyperlink r:id="rId58" w:history="1">
        <w:r w:rsidRPr="000669B5">
          <w:rPr>
            <w:rStyle w:val="Hyperlink"/>
          </w:rPr>
          <w:t>https://www.yahoo.com/now/bidens-three-big-problems-left-215800221.html) //</w:t>
        </w:r>
      </w:hyperlink>
      <w:r>
        <w:t xml:space="preserve"> SRB</w:t>
      </w:r>
    </w:p>
    <w:p w14:paraId="5631F2E2" w14:textId="77777777" w:rsidR="0039023A" w:rsidRPr="00BB6DA3" w:rsidRDefault="0039023A" w:rsidP="0039023A">
      <w:pPr>
        <w:rPr>
          <w:sz w:val="16"/>
        </w:rPr>
      </w:pPr>
      <w:r w:rsidRPr="00BB6DA3">
        <w:rPr>
          <w:sz w:val="16"/>
        </w:rPr>
        <w:t xml:space="preserve">President Joe </w:t>
      </w:r>
      <w:r w:rsidRPr="00BB6DA3">
        <w:rPr>
          <w:rStyle w:val="StyleUnderline"/>
        </w:rPr>
        <w:t>Biden has a growing problem</w:t>
      </w:r>
      <w:r w:rsidRPr="00BB6DA3">
        <w:rPr>
          <w:sz w:val="16"/>
        </w:rPr>
        <w:t xml:space="preserve">, and </w:t>
      </w:r>
      <w:r w:rsidRPr="00BB6DA3">
        <w:rPr>
          <w:rStyle w:val="StyleUnderline"/>
        </w:rPr>
        <w:t>it isn't coming from the opposite side of the aisle</w:t>
      </w:r>
      <w:r w:rsidRPr="00BB6DA3">
        <w:rPr>
          <w:sz w:val="16"/>
        </w:rPr>
        <w:t xml:space="preserve">. After a year's worth of Republican attack ads framing him as a "socialist" might tell you, and in recent months, six months into his presidency, </w:t>
      </w:r>
      <w:r w:rsidRPr="00BB6DA3">
        <w:rPr>
          <w:rStyle w:val="StyleUnderline"/>
        </w:rPr>
        <w:t>Biden is facing increased criticism from the left wing of his own party on a host of issues, including gun violence, climate change, student debt, voting rights, and more</w:t>
      </w:r>
      <w:r w:rsidRPr="00BB6DA3">
        <w:rPr>
          <w:sz w:val="16"/>
        </w:rPr>
        <w:t xml:space="preserve">. BIDEN: 'YOU CAN'T LOOK AT THAT TELEVISION AND SAY NOTHING HAPPENED ON THE 6TH' For what it's worth, the administration has </w:t>
      </w:r>
      <w:proofErr w:type="gramStart"/>
      <w:r w:rsidRPr="00BB6DA3">
        <w:rPr>
          <w:sz w:val="16"/>
        </w:rPr>
        <w:t>taken action</w:t>
      </w:r>
      <w:proofErr w:type="gramEnd"/>
      <w:r w:rsidRPr="00BB6DA3">
        <w:rPr>
          <w:sz w:val="16"/>
        </w:rPr>
        <w:t xml:space="preserve"> on nearly all of the aforementioned issues, but the blowback </w:t>
      </w:r>
      <w:r w:rsidRPr="00BB6DA3">
        <w:rPr>
          <w:sz w:val="16"/>
        </w:rPr>
        <w:lastRenderedPageBreak/>
        <w:t xml:space="preserve">he's received for not doing more sooner </w:t>
      </w:r>
      <w:r w:rsidRPr="00BB6DA3">
        <w:rPr>
          <w:rStyle w:val="StyleUnderline"/>
        </w:rPr>
        <w:t>indicates the tenuous hold he maintains over the far-left wing of the party.</w:t>
      </w:r>
      <w:r w:rsidRPr="00BB6DA3">
        <w:rPr>
          <w:sz w:val="16"/>
        </w:rPr>
        <w:t xml:space="preserve"> The following three moments from his CNN-sponsored Wednesday night town hall in Cincinnati, Ohio, illustrate that divide. Eliminating the filibuster Even before entering his current office, </w:t>
      </w:r>
      <w:r w:rsidRPr="00BB6DA3">
        <w:rPr>
          <w:rStyle w:val="StyleUnderline"/>
        </w:rPr>
        <w:t>Biden</w:t>
      </w:r>
      <w:r w:rsidRPr="00BB6DA3">
        <w:rPr>
          <w:sz w:val="16"/>
        </w:rPr>
        <w:t xml:space="preserve"> staunchly </w:t>
      </w:r>
      <w:r w:rsidRPr="00BB6DA3">
        <w:rPr>
          <w:rStyle w:val="StyleUnderline"/>
        </w:rPr>
        <w:t>cautioned the Senate against eliminating the</w:t>
      </w:r>
      <w:r w:rsidRPr="00BB6DA3">
        <w:rPr>
          <w:sz w:val="16"/>
        </w:rPr>
        <w:t xml:space="preserve"> legislative </w:t>
      </w:r>
      <w:r w:rsidRPr="00BB6DA3">
        <w:rPr>
          <w:rStyle w:val="StyleUnderline"/>
        </w:rPr>
        <w:t>filibuster</w:t>
      </w:r>
      <w:r w:rsidRPr="00BB6DA3">
        <w:rPr>
          <w:sz w:val="16"/>
        </w:rPr>
        <w:t xml:space="preserve">. His </w:t>
      </w:r>
      <w:r w:rsidRPr="00BB6DA3">
        <w:rPr>
          <w:rStyle w:val="StyleUnderline"/>
        </w:rPr>
        <w:t>refusal so far to budge</w:t>
      </w:r>
      <w:r w:rsidRPr="00BB6DA3">
        <w:rPr>
          <w:sz w:val="16"/>
        </w:rPr>
        <w:t xml:space="preserve"> from that position, even as a means of passing voting rights legislation, </w:t>
      </w:r>
      <w:r w:rsidRPr="00BB6DA3">
        <w:rPr>
          <w:rStyle w:val="StyleUnderline"/>
        </w:rPr>
        <w:t>has irked liberal activists and more than a handful of Democratic lawmakers</w:t>
      </w:r>
      <w:r w:rsidRPr="00BB6DA3">
        <w:rPr>
          <w:sz w:val="16"/>
        </w:rPr>
        <w:t xml:space="preserve">. That sentiment played out when </w:t>
      </w:r>
      <w:r w:rsidRPr="00BB6DA3">
        <w:rPr>
          <w:rStyle w:val="StyleUnderline"/>
        </w:rPr>
        <w:t>an incoming law student and host Don Lemon repeatedly pressed Biden on his insistence that Congress protect a "relic of Jim Crow</w:t>
      </w:r>
      <w:r w:rsidRPr="00BB6DA3">
        <w:rPr>
          <w:sz w:val="16"/>
        </w:rPr>
        <w:t xml:space="preserve">." "It is," Biden eventually responded when Lemon alluded to former President Barack Obama's pointed critique of the legislative tool. "There's no reason to protect it other than you're going to throw the entire Congress into </w:t>
      </w:r>
      <w:proofErr w:type="gramStart"/>
      <w:r w:rsidRPr="00BB6DA3">
        <w:rPr>
          <w:sz w:val="16"/>
        </w:rPr>
        <w:t>chaos</w:t>
      </w:r>
      <w:proofErr w:type="gramEnd"/>
      <w:r w:rsidRPr="00BB6DA3">
        <w:rPr>
          <w:sz w:val="16"/>
        </w:rPr>
        <w:t xml:space="preserve"> and nothing will get done." "Nothing at all will get done, and there’s a lot at stake," he continued. "The most important one is the right to vote. That’s the single most important one." During that same exchange, Biden even echoed rhetoric used by some Republicans to defend voting against the "For the People Act," legislation that Biden previously said would "protect our democracy." The president claimed that eliminating the filibuster just to pass the For the People Act isn't necessary because "you can't stop [the public] from voting." "More people voted last time than any time in American history, in the middle of the worst pandemic in American history," Biden explained. "More people did. And they showed up. They’re going to show up again. They’re going to do it again." Defunding the police During an exchange on gun violence, the president accused Republicans of "lying" when they say that some members of the Democratic Party want to defund the police. "No, I’ve never, never, never said 'defunding the police,'" Biden told Lemon. "I don’t know any community, particularly the communities that are in the most need and the poorest and the most at risk, that don’t want police. They want police, though, to look at them as equals." </w:t>
      </w:r>
      <w:r w:rsidRPr="00BB6DA3">
        <w:rPr>
          <w:rStyle w:val="StyleUnderline"/>
        </w:rPr>
        <w:t>The president</w:t>
      </w:r>
      <w:r w:rsidRPr="00BB6DA3">
        <w:rPr>
          <w:sz w:val="16"/>
        </w:rPr>
        <w:t xml:space="preserve"> has not explicitly called for eliminating police budgets but </w:t>
      </w:r>
      <w:r w:rsidRPr="00BB6DA3">
        <w:rPr>
          <w:rStyle w:val="StyleUnderline"/>
        </w:rPr>
        <w:t xml:space="preserve">has suggested state and local governments "redirect" some police funding. However, both his past comments and those made Wednesday night are out of step with those made by </w:t>
      </w:r>
      <w:proofErr w:type="gramStart"/>
      <w:r w:rsidRPr="00BB6DA3">
        <w:rPr>
          <w:rStyle w:val="StyleUnderline"/>
        </w:rPr>
        <w:t>a number of</w:t>
      </w:r>
      <w:proofErr w:type="gramEnd"/>
      <w:r w:rsidRPr="00BB6DA3">
        <w:rPr>
          <w:rStyle w:val="StyleUnderline"/>
        </w:rPr>
        <w:t xml:space="preserve"> other Democratic lawmakers</w:t>
      </w:r>
      <w:r w:rsidRPr="00BB6DA3">
        <w:rPr>
          <w:sz w:val="16"/>
        </w:rPr>
        <w:t>. "</w:t>
      </w:r>
      <w:r w:rsidRPr="00BB6DA3">
        <w:rPr>
          <w:rStyle w:val="StyleUnderline"/>
        </w:rPr>
        <w:t>Defunding police means defunding police</w:t>
      </w:r>
      <w:r w:rsidRPr="00BB6DA3">
        <w:rPr>
          <w:sz w:val="16"/>
        </w:rPr>
        <w:t xml:space="preserve">," New York Rep. </w:t>
      </w:r>
      <w:r w:rsidRPr="00BB6DA3">
        <w:rPr>
          <w:rStyle w:val="StyleUnderline"/>
        </w:rPr>
        <w:t>Alexandria Ocasio-Cortez said</w:t>
      </w:r>
      <w:r w:rsidRPr="00BB6DA3">
        <w:rPr>
          <w:sz w:val="16"/>
        </w:rPr>
        <w:t xml:space="preserve"> in a statement following the police killing of George Floyd. "</w:t>
      </w:r>
      <w:r w:rsidRPr="00BB6DA3">
        <w:rPr>
          <w:rStyle w:val="StyleUnderline"/>
        </w:rPr>
        <w:t xml:space="preserve">It does not mean budget tricks or funny math. It does not mean moving school police officers from the NYPD budget to the Department of Education’s </w:t>
      </w:r>
      <w:proofErr w:type="gramStart"/>
      <w:r w:rsidRPr="00BB6DA3">
        <w:rPr>
          <w:rStyle w:val="StyleUnderline"/>
        </w:rPr>
        <w:t>budget</w:t>
      </w:r>
      <w:proofErr w:type="gramEnd"/>
      <w:r w:rsidRPr="00BB6DA3">
        <w:rPr>
          <w:rStyle w:val="StyleUnderline"/>
        </w:rPr>
        <w:t xml:space="preserve"> so the exact same police remain in schools</w:t>
      </w:r>
      <w:r w:rsidRPr="00BB6DA3">
        <w:rPr>
          <w:sz w:val="16"/>
        </w:rPr>
        <w:t xml:space="preserve">." Minnesota Rep. Ilhan </w:t>
      </w:r>
      <w:r w:rsidRPr="00BB6DA3">
        <w:rPr>
          <w:rStyle w:val="StyleUnderline"/>
        </w:rPr>
        <w:t>Omar</w:t>
      </w:r>
      <w:r w:rsidRPr="00BB6DA3">
        <w:rPr>
          <w:sz w:val="16"/>
        </w:rPr>
        <w:t xml:space="preserve"> took a slightly more tactful approach during a June 2020 interview on CNN, when she </w:t>
      </w:r>
      <w:r w:rsidRPr="00BB6DA3">
        <w:rPr>
          <w:rStyle w:val="StyleUnderline"/>
        </w:rPr>
        <w:t>claimed that "you can’t really reform a department that is rotten to the root</w:t>
      </w:r>
      <w:r w:rsidRPr="00BB6DA3">
        <w:rPr>
          <w:sz w:val="16"/>
        </w:rPr>
        <w:t>." "No one is saying crimes will not be investigated," Omar continued. "What we are saying is the current infrastructure that exists as policing in our city should not exist anymore, and we can’t go about creating a different process with the same infrastructure in place." “A system this cruel and inhumane can’t be reformed. Defund the police, and defund the system that’s terrorizing our communities,” then-New York congressman-elect Jamaal Bowman added in December 2020.</w:t>
      </w:r>
    </w:p>
    <w:p w14:paraId="553FB4F9" w14:textId="77777777" w:rsidR="0039023A" w:rsidRDefault="0039023A" w:rsidP="0039023A"/>
    <w:p w14:paraId="080E8B61" w14:textId="77777777" w:rsidR="0039023A" w:rsidRDefault="0039023A" w:rsidP="0039023A">
      <w:pPr>
        <w:pStyle w:val="Heading4"/>
      </w:pPr>
      <w:r>
        <w:t>Thumpers – Voting Rights and COVID</w:t>
      </w:r>
    </w:p>
    <w:p w14:paraId="3105B053" w14:textId="77777777" w:rsidR="0039023A" w:rsidRDefault="0039023A" w:rsidP="0039023A">
      <w:r w:rsidRPr="000F7D70">
        <w:rPr>
          <w:rStyle w:val="Style13ptBold"/>
        </w:rPr>
        <w:t>Keane, 7-24-2021</w:t>
      </w:r>
      <w:r>
        <w:t xml:space="preserve">,(Paul Keane "Analysis," </w:t>
      </w:r>
      <w:hyperlink r:id="rId59" w:history="1">
        <w:r w:rsidRPr="000669B5">
          <w:rPr>
            <w:rStyle w:val="Hyperlink"/>
          </w:rPr>
          <w:t>https://www.washingtonpost.com/powerpost/biden-agenda-democrats-congress/2021/07/24/83b776be-ebc0-11eb-ba5d-55d3b5ffcaf1_story.html) //</w:t>
        </w:r>
      </w:hyperlink>
      <w:r>
        <w:t xml:space="preserve"> SRB</w:t>
      </w:r>
    </w:p>
    <w:p w14:paraId="424A40CF" w14:textId="77777777" w:rsidR="0039023A" w:rsidRDefault="0039023A" w:rsidP="0039023A">
      <w:pPr>
        <w:rPr>
          <w:rStyle w:val="StyleUnderline"/>
        </w:rPr>
      </w:pPr>
      <w:r w:rsidRPr="000F7D70">
        <w:rPr>
          <w:sz w:val="16"/>
        </w:rPr>
        <w:t xml:space="preserve">Over the previous six days, </w:t>
      </w:r>
      <w:r w:rsidRPr="000F7D70">
        <w:rPr>
          <w:rStyle w:val="StyleUnderline"/>
        </w:rPr>
        <w:t>Biden’s push for a brand-defining bipartisan infrastructure deal</w:t>
      </w:r>
      <w:r w:rsidRPr="000F7D70">
        <w:rPr>
          <w:sz w:val="16"/>
        </w:rPr>
        <w:t xml:space="preserve">, worth roughly $1 trillion, </w:t>
      </w:r>
      <w:r w:rsidRPr="000F7D70">
        <w:rPr>
          <w:rStyle w:val="StyleUnderline"/>
        </w:rPr>
        <w:t>has careened back and forth</w:t>
      </w:r>
      <w:r w:rsidRPr="000F7D70">
        <w:rPr>
          <w:sz w:val="16"/>
        </w:rPr>
        <w:t xml:space="preserve"> between grand success and epic failure. </w:t>
      </w:r>
      <w:r w:rsidRPr="000F7D70">
        <w:rPr>
          <w:rStyle w:val="StyleUnderline"/>
        </w:rPr>
        <w:t>Voting rights legislation</w:t>
      </w:r>
      <w:r w:rsidRPr="000F7D70">
        <w:rPr>
          <w:sz w:val="16"/>
        </w:rPr>
        <w:t xml:space="preserve">, </w:t>
      </w:r>
      <w:r w:rsidRPr="000F7D70">
        <w:rPr>
          <w:rStyle w:val="StyleUnderline"/>
        </w:rPr>
        <w:t xml:space="preserve">designated the top issue by House Speaker </w:t>
      </w:r>
      <w:r w:rsidRPr="000F7D70">
        <w:rPr>
          <w:sz w:val="16"/>
        </w:rPr>
        <w:t xml:space="preserve">Nancy </w:t>
      </w:r>
      <w:r w:rsidRPr="000F7D70">
        <w:rPr>
          <w:rStyle w:val="StyleUnderline"/>
        </w:rPr>
        <w:t>Pelosi</w:t>
      </w:r>
      <w:r w:rsidRPr="000F7D70">
        <w:rPr>
          <w:sz w:val="16"/>
        </w:rPr>
        <w:t xml:space="preserve"> (D-Calif.), </w:t>
      </w:r>
      <w:r w:rsidRPr="000F7D70">
        <w:rPr>
          <w:rStyle w:val="StyleUnderline"/>
        </w:rPr>
        <w:t>remains deadlocked</w:t>
      </w:r>
      <w:r w:rsidRPr="000F7D70">
        <w:rPr>
          <w:sz w:val="16"/>
        </w:rPr>
        <w:t xml:space="preserve"> in the Senate. </w:t>
      </w:r>
      <w:r w:rsidRPr="000F7D70">
        <w:rPr>
          <w:rStyle w:val="StyleUnderline"/>
        </w:rPr>
        <w:t>Talks on reshaping laws governing police violence</w:t>
      </w:r>
      <w:r w:rsidRPr="000F7D70">
        <w:rPr>
          <w:sz w:val="16"/>
        </w:rPr>
        <w:t xml:space="preserve"> have faded from the front burner, along with </w:t>
      </w:r>
      <w:r w:rsidRPr="000F7D70">
        <w:rPr>
          <w:rStyle w:val="StyleUnderline"/>
        </w:rPr>
        <w:t>discussions on the legal status of a program that protects millions of undocumented immigrants</w:t>
      </w:r>
      <w:r w:rsidRPr="000F7D70">
        <w:rPr>
          <w:sz w:val="16"/>
        </w:rPr>
        <w:t xml:space="preserve"> brought here as children. </w:t>
      </w:r>
      <w:r w:rsidRPr="000F7D70">
        <w:rPr>
          <w:rStyle w:val="StyleUnderline"/>
        </w:rPr>
        <w:t>Perhaps most ominously, the coronavirus continued its rampant reemergence, growing the weekly average of new cases by 50 percent from Sunday through Friday.</w:t>
      </w:r>
    </w:p>
    <w:p w14:paraId="26B2268F" w14:textId="77777777" w:rsidR="0039023A" w:rsidRPr="0039023A" w:rsidRDefault="0039023A" w:rsidP="0039023A"/>
    <w:sectPr w:rsidR="0039023A" w:rsidRPr="00390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Georgia">
    <w:altName w:val="﷽﷽﷽﷽﷽﷽﷽﷽"/>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8093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199A"/>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1965"/>
    <w:rsid w:val="003624A6"/>
    <w:rsid w:val="00364ADF"/>
    <w:rsid w:val="00365C8D"/>
    <w:rsid w:val="003670D9"/>
    <w:rsid w:val="00370B41"/>
    <w:rsid w:val="00371B27"/>
    <w:rsid w:val="003726C3"/>
    <w:rsid w:val="00375D2E"/>
    <w:rsid w:val="00383071"/>
    <w:rsid w:val="00383B19"/>
    <w:rsid w:val="00384CBC"/>
    <w:rsid w:val="0039023A"/>
    <w:rsid w:val="003933F9"/>
    <w:rsid w:val="00393F16"/>
    <w:rsid w:val="00395864"/>
    <w:rsid w:val="00396557"/>
    <w:rsid w:val="00397316"/>
    <w:rsid w:val="003A248F"/>
    <w:rsid w:val="003A4D9C"/>
    <w:rsid w:val="003B1668"/>
    <w:rsid w:val="003C5F4C"/>
    <w:rsid w:val="003D5EA8"/>
    <w:rsid w:val="003D7B28"/>
    <w:rsid w:val="003E1E5F"/>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0DB5"/>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2B40"/>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093D"/>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6035"/>
    <w:rsid w:val="00F43EA3"/>
    <w:rsid w:val="00F50C55"/>
    <w:rsid w:val="00F57FFB"/>
    <w:rsid w:val="00F601E6"/>
    <w:rsid w:val="00F73954"/>
    <w:rsid w:val="00F8606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21FFE"/>
  <w14:defaultImageDpi w14:val="300"/>
  <w15:docId w15:val="{1EAABCB9-1267-B743-A351-D69FD3825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8093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09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093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093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g"/>
    <w:basedOn w:val="Normal"/>
    <w:next w:val="Normal"/>
    <w:link w:val="Heading4Char"/>
    <w:uiPriority w:val="9"/>
    <w:unhideWhenUsed/>
    <w:qFormat/>
    <w:rsid w:val="00E8093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09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093D"/>
  </w:style>
  <w:style w:type="character" w:customStyle="1" w:styleId="Heading1Char">
    <w:name w:val="Heading 1 Char"/>
    <w:aliases w:val="Pocket Char"/>
    <w:basedOn w:val="DefaultParagraphFont"/>
    <w:link w:val="Heading1"/>
    <w:uiPriority w:val="9"/>
    <w:rsid w:val="00E8093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093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093D"/>
    <w:rPr>
      <w:rFonts w:ascii="Calibri" w:eastAsiaTheme="majorEastAsia" w:hAnsi="Calibri" w:cstheme="majorBidi"/>
      <w:b/>
      <w:bCs/>
      <w:sz w:val="32"/>
      <w:szCs w:val="32"/>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9"/>
    <w:rsid w:val="00E8093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8093D"/>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link w:val="CardsFont12pt"/>
    <w:uiPriority w:val="1"/>
    <w:qFormat/>
    <w:rsid w:val="00E8093D"/>
    <w:rPr>
      <w:b w:val="0"/>
      <w:sz w:val="22"/>
      <w:u w:val="single"/>
    </w:rPr>
  </w:style>
  <w:style w:type="character" w:styleId="Emphasis">
    <w:name w:val="Emphasis"/>
    <w:basedOn w:val="DefaultParagraphFont"/>
    <w:uiPriority w:val="20"/>
    <w:qFormat/>
    <w:rsid w:val="00E8093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8093D"/>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E8093D"/>
    <w:rPr>
      <w:color w:val="auto"/>
      <w:u w:val="none"/>
    </w:rPr>
  </w:style>
  <w:style w:type="paragraph" w:styleId="DocumentMap">
    <w:name w:val="Document Map"/>
    <w:basedOn w:val="Normal"/>
    <w:link w:val="DocumentMapChar"/>
    <w:uiPriority w:val="99"/>
    <w:semiHidden/>
    <w:unhideWhenUsed/>
    <w:rsid w:val="00E809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093D"/>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460DB5"/>
    <w:pPr>
      <w:pBdr>
        <w:top w:val="single" w:sz="12" w:space="1" w:color="auto"/>
        <w:left w:val="single" w:sz="12" w:space="4" w:color="auto"/>
        <w:bottom w:val="single" w:sz="12" w:space="1" w:color="auto"/>
        <w:right w:val="single" w:sz="12" w:space="4" w:color="auto"/>
      </w:pBdr>
    </w:pPr>
    <w:rPr>
      <w:sz w:val="22"/>
      <w:u w:val="single"/>
    </w:rPr>
  </w:style>
  <w:style w:type="paragraph" w:styleId="NormalWeb">
    <w:name w:val="Normal (Web)"/>
    <w:basedOn w:val="Normal"/>
    <w:uiPriority w:val="99"/>
    <w:unhideWhenUsed/>
    <w:rsid w:val="00CA2B40"/>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0973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wsweek.com/topic/chuck-schumer" TargetMode="External"/><Relationship Id="rId18" Type="http://schemas.openxmlformats.org/officeDocument/2006/relationships/hyperlink" Target="https://www.newsweek.com/joe-manchin-mitt-romney-announce-senate-deal-bidens-infrastructure-plan-1603588" TargetMode="External"/><Relationship Id="rId26" Type="http://schemas.openxmlformats.org/officeDocument/2006/relationships/hyperlink" Target="https://thehill.com/homenews/senate/564462-frustration-builds-as-infrastructure-talks-drag?utm_source=thehill&amp;utm_medium=widgets&amp;utm_campaign=es_recommended_content" TargetMode="External"/><Relationship Id="rId39" Type="http://schemas.openxmlformats.org/officeDocument/2006/relationships/hyperlink" Target="https://www.washingtonpost.com/us-policy/2021/03/30/biden-infrastructure-plan-jobs/?itid=lk_inline_manual_5" TargetMode="External"/><Relationship Id="rId21" Type="http://schemas.openxmlformats.org/officeDocument/2006/relationships/hyperlink" Target="https://www.nationalreview.com/news/centrist-senators-announce-bipartisan-infrastructure-deal/" TargetMode="External"/><Relationship Id="rId34" Type="http://schemas.openxmlformats.org/officeDocument/2006/relationships/hyperlink" Target="https://thehill.com/people/tom-carper" TargetMode="External"/><Relationship Id="rId42" Type="http://schemas.openxmlformats.org/officeDocument/2006/relationships/hyperlink" Target="https://www.usnews.com/news/politics/articles/2021-06-29/biden-sells-human-infrastructure-plan-despite-imperiled-bipartisan-package" TargetMode="External"/><Relationship Id="rId47" Type="http://schemas.openxmlformats.org/officeDocument/2006/relationships/hyperlink" Target="https://thehill.com/people/bill-clinton" TargetMode="External"/><Relationship Id="rId50" Type="http://schemas.openxmlformats.org/officeDocument/2006/relationships/hyperlink" Target="https://www.washingtonpost.com/archive/politics/1993/08/07/senate-passes-clinton-budget-bill-51-50-after-kerrey-reluctantly-casts-yes-vote/e9c37591-86f5-4ca8-ad84-f6e8368999cb/" TargetMode="External"/><Relationship Id="rId55" Type="http://schemas.openxmlformats.org/officeDocument/2006/relationships/hyperlink" Target="https://thehill.com/people/brian-dees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ewsweek.com/topic/cnn" TargetMode="External"/><Relationship Id="rId29" Type="http://schemas.openxmlformats.org/officeDocument/2006/relationships/hyperlink" Target="https://thehill.com/people/charles-schumer" TargetMode="External"/><Relationship Id="rId11" Type="http://schemas.openxmlformats.org/officeDocument/2006/relationships/hyperlink" Target="https://www.newsweek.com/topic/nbc" TargetMode="External"/><Relationship Id="rId24" Type="http://schemas.openxmlformats.org/officeDocument/2006/relationships/hyperlink" Target="https://www.politico.com/news/2021/07/20/schumer-infrastructure-agreement-dems-500339" TargetMode="External"/><Relationship Id="rId32" Type="http://schemas.openxmlformats.org/officeDocument/2006/relationships/hyperlink" Target="https://thehill.com/people/robert-menendez" TargetMode="External"/><Relationship Id="rId37" Type="http://schemas.openxmlformats.org/officeDocument/2006/relationships/hyperlink" Target="https://www.washingtonpost.com/opinions/2021/07/21/biden-has-two-infrastructure-plans-thats-mistake/" TargetMode="External"/><Relationship Id="rId40" Type="http://schemas.openxmlformats.org/officeDocument/2006/relationships/hyperlink" Target="https://www.wsj.com/articles/bidens-4-trillion-framework-now-in-congresss-hands-11619790547" TargetMode="External"/><Relationship Id="rId45" Type="http://schemas.openxmlformats.org/officeDocument/2006/relationships/hyperlink" Target="https://thehill.com/people/joe-biden" TargetMode="External"/><Relationship Id="rId53" Type="http://schemas.openxmlformats.org/officeDocument/2006/relationships/hyperlink" Target="https://thehill.com/people/kyrsten-sinema" TargetMode="External"/><Relationship Id="rId58" Type="http://schemas.openxmlformats.org/officeDocument/2006/relationships/hyperlink" Target="https://www.yahoo.com/now/bidens-three-big-problems-left-215800221.html)%20//"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www.newsweek.com/what-35-trillion-infrastructure-deal-1609725" TargetMode="External"/><Relationship Id="rId14" Type="http://schemas.openxmlformats.org/officeDocument/2006/relationships/hyperlink" Target="https://www.newsweek.com/topic/democrats" TargetMode="External"/><Relationship Id="rId22" Type="http://schemas.openxmlformats.org/officeDocument/2006/relationships/hyperlink" Target="https://twitter.com/mkraju/status/1417939570432389120" TargetMode="External"/><Relationship Id="rId27" Type="http://schemas.openxmlformats.org/officeDocument/2006/relationships/hyperlink" Target="https://thehill.com/people/sherrod-brown" TargetMode="External"/><Relationship Id="rId30" Type="http://schemas.openxmlformats.org/officeDocument/2006/relationships/hyperlink" Target="https://thehill.com/people/mitch-mcconnell" TargetMode="External"/><Relationship Id="rId35" Type="http://schemas.openxmlformats.org/officeDocument/2006/relationships/hyperlink" Target="https://thehill.com/people/jeanne-shaheen" TargetMode="External"/><Relationship Id="rId43" Type="http://schemas.openxmlformats.org/officeDocument/2006/relationships/hyperlink" Target="https://www.washingtonpost.com/politics/bipartisan-group-of-senators-to-meet-with-biden-at-white-house-to-try-to-finalize-infrastructure-deal/2021/06/24/6710e90c-d4e9-11eb-ae54-515e2f63d37d_story.html?itid=lk_inline_manual_17" TargetMode="External"/><Relationship Id="rId48" Type="http://schemas.openxmlformats.org/officeDocument/2006/relationships/hyperlink" Target="https://bancroft.berkeley.edu/ROHO/projects/debt/1994midtermelection.html" TargetMode="External"/><Relationship Id="rId56" Type="http://schemas.openxmlformats.org/officeDocument/2006/relationships/hyperlink" Target="https://thehill.com/people/donald-trump" TargetMode="External"/><Relationship Id="rId8" Type="http://schemas.openxmlformats.org/officeDocument/2006/relationships/webSettings" Target="webSettings.xml"/><Relationship Id="rId51" Type="http://schemas.openxmlformats.org/officeDocument/2006/relationships/hyperlink" Target="https://www.cbsnews.com/news/why-democrats-lost-the-house-to-republicans/" TargetMode="External"/><Relationship Id="rId3" Type="http://schemas.openxmlformats.org/officeDocument/2006/relationships/customXml" Target="../customXml/item3.xml"/><Relationship Id="rId12" Type="http://schemas.openxmlformats.org/officeDocument/2006/relationships/hyperlink" Target="https://www.newsweek.com/topic/senate" TargetMode="External"/><Relationship Id="rId17" Type="http://schemas.openxmlformats.org/officeDocument/2006/relationships/hyperlink" Target="https://www.newsweek.com/topic/mitt-romney" TargetMode="External"/><Relationship Id="rId25" Type="http://schemas.openxmlformats.org/officeDocument/2006/relationships/hyperlink" Target="https://www.nationalreview.com/news/democrats-reach-deal-for-3-5-trillion-price-tag-on-partisan-infrastructure-bill/" TargetMode="External"/><Relationship Id="rId33" Type="http://schemas.openxmlformats.org/officeDocument/2006/relationships/hyperlink" Target="https://thehill.com/people/patrick-toomey" TargetMode="External"/><Relationship Id="rId38" Type="http://schemas.openxmlformats.org/officeDocument/2006/relationships/hyperlink" Target="https://www.washingtonpost.com/local/trafficandcommuting/biden-infrastructure-ambitions/2021/05/06/234adbc0-90eb-11eb-9668-89be11273c09_story.html?itid=lk_inline_manual_3" TargetMode="External"/><Relationship Id="rId46" Type="http://schemas.openxmlformats.org/officeDocument/2006/relationships/hyperlink" Target="https://www.politico.com/news/2021/07/13/democrats-spending-plan-biden-agenda-499593" TargetMode="External"/><Relationship Id="rId59" Type="http://schemas.openxmlformats.org/officeDocument/2006/relationships/hyperlink" Target="https://www.washingtonpost.com/powerpost/biden-agenda-democrats-congress/2021/07/24/83b776be-ebc0-11eb-ba5d-55d3b5ffcaf1_story.html)%20//" TargetMode="External"/><Relationship Id="rId20" Type="http://schemas.openxmlformats.org/officeDocument/2006/relationships/hyperlink" Target="https://www.nationalreview.com/news/senate-republicans-block-debate-on-bipartisan-infrastructure-bill-over-lack-of-final-text/" TargetMode="External"/><Relationship Id="rId41" Type="http://schemas.openxmlformats.org/officeDocument/2006/relationships/hyperlink" Target="https://www.politico.com/news/2021/06/24/biden-bipartisan-human-infrastructure-496085" TargetMode="External"/><Relationship Id="rId54" Type="http://schemas.openxmlformats.org/officeDocument/2006/relationships/hyperlink" Target="https://nl.nytimes.com/f/a/e1ijUhWwS2o5soNbhjtR2Q~~/AAAAAQA~/RgRiARf8P0TzaHR0cHM6Ly93d3cucG9saXRpY28uY29tL3N0b3J5LzIwMDkvMDEvc3BlbmQteW91ci1wb2xpdGljYWwtY2FwaXRhbC1iZWZvcmUtaXRzLWdvbmUtMDE3Mzk1P2NhbXBhaWduX2lkPTEyOSZlbWM9ZWRpdF9qYm9fMjAyMTAyMDYmaW5zdGFuY2VfaWQ9MjY4MjUmbmw9amFtZWxsZS1ib3VpZSZyZWdpX2lkPTkyNTMwNjczJnNlZ21lbnRfaWQ9NTExMzUmdGU9MSZ1c2VyX2lkPTk1ZWNiMjZjNTYwZjViYmY2YmVhYTZhYmE5ODc1ZTdiVwNueXRCCmAb_JIeYAbVvLVSHXB1c2VndWxpYW8ubWFpbDAyQGJsb2dnZXIuY29tWAQAAAA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ewsweek.com/topic/republicans" TargetMode="External"/><Relationship Id="rId23" Type="http://schemas.openxmlformats.org/officeDocument/2006/relationships/hyperlink" Target="https://lite.cnn.com/en/article/h_78d0dfed27448b80ab388b6a877c553b" TargetMode="External"/><Relationship Id="rId28" Type="http://schemas.openxmlformats.org/officeDocument/2006/relationships/hyperlink" Target="https://thehill.com/people/joe-biden" TargetMode="External"/><Relationship Id="rId36" Type="http://schemas.openxmlformats.org/officeDocument/2006/relationships/hyperlink" Target="https://thehill.com/people/john-thune" TargetMode="External"/><Relationship Id="rId49" Type="http://schemas.openxmlformats.org/officeDocument/2006/relationships/hyperlink" Target="https://www.investopedia.com/terms/t/tax-reform-act-of-1993.asp" TargetMode="External"/><Relationship Id="rId57" Type="http://schemas.openxmlformats.org/officeDocument/2006/relationships/hyperlink" Target="https://www.washingtonpost.com/politics/biden-covid-delta-agenda/2021/07/23/11afddae-ebc0-11eb-ba5d-55d3b5ffcaf1_story.html?itid=lk_interstitial_manual_10" TargetMode="External"/><Relationship Id="rId10" Type="http://schemas.openxmlformats.org/officeDocument/2006/relationships/hyperlink" Target="https://www.bloomberg.com/news/articles/2021-07-22/cable-fears-ease-as-senators-aim-broadband-subsidies-to-unserved" TargetMode="External"/><Relationship Id="rId31" Type="http://schemas.openxmlformats.org/officeDocument/2006/relationships/hyperlink" Target="https://thehill.com/people/rob-portman" TargetMode="External"/><Relationship Id="rId44" Type="http://schemas.openxmlformats.org/officeDocument/2006/relationships/hyperlink" Target="https://www.washingtonpost.com/politics/biden-infrastructure-deal-peril/2021/07/19/8e5478be-e8a1-11eb-97a0-a09d10181e36_story.html?itid=lk_inline_manual_24" TargetMode="External"/><Relationship Id="rId52" Type="http://schemas.openxmlformats.org/officeDocument/2006/relationships/hyperlink" Target="https://thehill.com/people/joe-manchin"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ristine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DB22BE-53EF-D642-81AF-821D70C3C4C0}">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18</Pages>
  <Words>10208</Words>
  <Characters>58191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68263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Phillips, Christina</cp:lastModifiedBy>
  <cp:revision>2</cp:revision>
  <dcterms:created xsi:type="dcterms:W3CDTF">2021-07-26T21:17:00Z</dcterms:created>
  <dcterms:modified xsi:type="dcterms:W3CDTF">2021-07-27T00:09:00Z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