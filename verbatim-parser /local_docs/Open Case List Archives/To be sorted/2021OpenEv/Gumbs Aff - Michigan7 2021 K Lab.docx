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FDD38F" w14:textId="55AA0E8A" w:rsidR="008764C0" w:rsidRDefault="00490717" w:rsidP="008764C0">
      <w:pPr>
        <w:pStyle w:val="Heading1"/>
      </w:pPr>
      <w:r>
        <w:t xml:space="preserve">Gumbs </w:t>
      </w:r>
      <w:proofErr w:type="spellStart"/>
      <w:r>
        <w:t>Aff</w:t>
      </w:r>
      <w:proofErr w:type="spellEnd"/>
      <w:r w:rsidR="008764C0">
        <w:t xml:space="preserve"> – K Lab 2021</w:t>
      </w:r>
    </w:p>
    <w:p w14:paraId="51CF8092" w14:textId="4A8F63B7" w:rsidR="008764C0" w:rsidRDefault="008764C0" w:rsidP="008764C0"/>
    <w:p w14:paraId="79F149E8" w14:textId="170D549E" w:rsidR="00710ED0" w:rsidRDefault="00710ED0" w:rsidP="008764C0">
      <w:r>
        <w:t>“</w:t>
      </w:r>
      <w:r w:rsidRPr="00242724">
        <w:t>I call on you as breathing kindred souls. May we evolve.</w:t>
      </w:r>
      <w:r>
        <w:t>”</w:t>
      </w:r>
    </w:p>
    <w:p w14:paraId="6A593242" w14:textId="705A3BB2" w:rsidR="00710ED0" w:rsidRDefault="00710ED0" w:rsidP="008764C0">
      <w:r>
        <w:tab/>
        <w:t>Alexis Pauline Gumbs</w:t>
      </w:r>
    </w:p>
    <w:p w14:paraId="723BC267" w14:textId="5C96D041" w:rsidR="00EA5C9C" w:rsidRDefault="00EA5C9C" w:rsidP="008764C0">
      <w:r>
        <w:t>---</w:t>
      </w:r>
    </w:p>
    <w:p w14:paraId="50B10949" w14:textId="74E3BBC2" w:rsidR="00EA5C9C" w:rsidRPr="00D07085" w:rsidRDefault="00EA5C9C" w:rsidP="00D07085">
      <w:pPr>
        <w:rPr>
          <w:rStyle w:val="Style13ptBold"/>
        </w:rPr>
      </w:pPr>
      <w:r w:rsidRPr="00D07085">
        <w:rPr>
          <w:rStyle w:val="Style13ptBold"/>
        </w:rPr>
        <w:t>A few quick notes</w:t>
      </w:r>
      <w:r w:rsidR="00D07085" w:rsidRPr="00D07085">
        <w:rPr>
          <w:rStyle w:val="Style13ptBold"/>
        </w:rPr>
        <w:t xml:space="preserve"> on the authors</w:t>
      </w:r>
      <w:r w:rsidRPr="00D07085">
        <w:rPr>
          <w:rStyle w:val="Style13ptBold"/>
        </w:rPr>
        <w:t>:</w:t>
      </w:r>
    </w:p>
    <w:p w14:paraId="6561F6AE" w14:textId="557E84E0" w:rsidR="00EA5C9C" w:rsidRDefault="00EA5C9C" w:rsidP="00EA5C9C">
      <w:pPr>
        <w:pStyle w:val="ListParagraph"/>
        <w:numPr>
          <w:ilvl w:val="0"/>
          <w:numId w:val="12"/>
        </w:numPr>
      </w:pPr>
      <w:r>
        <w:t xml:space="preserve">Four students worked </w:t>
      </w:r>
      <w:r>
        <w:rPr>
          <w:i/>
          <w:iCs/>
        </w:rPr>
        <w:t>very</w:t>
      </w:r>
      <w:r>
        <w:t xml:space="preserve"> hard to produce something great, and this file is a tribute to the work of Daniel B of Interlake (WA), Viraj B of Maine East (IL), Mahintha K. of Westside (TX), and Ben P. of St. Joseph’s Catholic (WV)</w:t>
      </w:r>
    </w:p>
    <w:p w14:paraId="58003657" w14:textId="77777777" w:rsidR="00C3782B" w:rsidRDefault="00EA5C9C" w:rsidP="00EA5C9C">
      <w:pPr>
        <w:pStyle w:val="ListParagraph"/>
        <w:numPr>
          <w:ilvl w:val="0"/>
          <w:numId w:val="12"/>
        </w:numPr>
      </w:pPr>
      <w:r>
        <w:t>Alexis Pauline Gumbs</w:t>
      </w:r>
      <w:r w:rsidR="00917B1C">
        <w:t>, the primary author in most of the affirmative research,</w:t>
      </w:r>
      <w:r>
        <w:t xml:space="preserve"> </w:t>
      </w:r>
      <w:r w:rsidR="00D07085">
        <w:t>is one of the most amazing authors, poets, and thinkers out there. Even if you don’t read her work in debate, you will certainly not regret engaging her work outside of it. She’s a constant source of inspiration, warmth, and wisdom.</w:t>
      </w:r>
    </w:p>
    <w:p w14:paraId="2158545F" w14:textId="29893122" w:rsidR="00EA5C9C" w:rsidRDefault="00C3782B" w:rsidP="00C3782B">
      <w:pPr>
        <w:pStyle w:val="ListParagraph"/>
        <w:numPr>
          <w:ilvl w:val="0"/>
          <w:numId w:val="12"/>
        </w:numPr>
      </w:pPr>
      <w:r>
        <w:t xml:space="preserve">^^none of that suggests you shouldn’t find ways to negate—of course you should! But writers like Gumbs are truly rare and have so much to teach us. It is always worth tuning into one of the best authors alive for reasons beyond her work’s utility for debate.  </w:t>
      </w:r>
      <w:r w:rsidR="00D07085">
        <w:t xml:space="preserve"> </w:t>
      </w:r>
    </w:p>
    <w:p w14:paraId="1264418C" w14:textId="557FF5A4" w:rsidR="00917B1C" w:rsidRDefault="00917B1C" w:rsidP="00EA5C9C">
      <w:pPr>
        <w:pStyle w:val="ListParagraph"/>
        <w:numPr>
          <w:ilvl w:val="0"/>
          <w:numId w:val="12"/>
        </w:numPr>
      </w:pPr>
      <w:r>
        <w:t xml:space="preserve">Sylvia Wynter is the primary scholar cited by Gumbs, and she is a foundational scholar to read further if you are interested in pursuing </w:t>
      </w:r>
      <w:r w:rsidR="00C3782B">
        <w:t>additional</w:t>
      </w:r>
      <w:r>
        <w:t xml:space="preserve"> arguments in </w:t>
      </w:r>
      <w:r w:rsidR="00C3782B">
        <w:t>the vein of humanism/Man</w:t>
      </w:r>
      <w:r>
        <w:t xml:space="preserve">. </w:t>
      </w:r>
      <w:r w:rsidR="00C3782B">
        <w:t xml:space="preserve">That work is worth </w:t>
      </w:r>
      <w:proofErr w:type="gramStart"/>
      <w:r w:rsidR="00C3782B">
        <w:t>doing:</w:t>
      </w:r>
      <w:proofErr w:type="gramEnd"/>
      <w:r w:rsidR="00C3782B">
        <w:t xml:space="preserve"> humanism/liberalism bad are two foundational elements of </w:t>
      </w:r>
      <w:r w:rsidR="00C3782B">
        <w:rPr>
          <w:i/>
          <w:iCs/>
        </w:rPr>
        <w:t>many</w:t>
      </w:r>
      <w:r w:rsidR="00C3782B">
        <w:t xml:space="preserve"> modern Ks, and debate has very few Wynter scholars. </w:t>
      </w:r>
    </w:p>
    <w:p w14:paraId="0CD1DA2D" w14:textId="2433FEDC" w:rsidR="00917B1C" w:rsidRDefault="00917B1C" w:rsidP="00917B1C">
      <w:pPr>
        <w:rPr>
          <w:rStyle w:val="Style13ptBold"/>
        </w:rPr>
      </w:pPr>
      <w:r>
        <w:rPr>
          <w:rStyle w:val="Style13ptBold"/>
        </w:rPr>
        <w:t>Helpful notes:</w:t>
      </w:r>
    </w:p>
    <w:p w14:paraId="45F7818D" w14:textId="5FB2F200" w:rsidR="00917B1C" w:rsidRDefault="00DF45FB" w:rsidP="00917B1C">
      <w:pPr>
        <w:pStyle w:val="ListParagraph"/>
        <w:numPr>
          <w:ilvl w:val="0"/>
          <w:numId w:val="12"/>
        </w:numPr>
      </w:pPr>
      <w:r>
        <w:t>While</w:t>
      </w:r>
      <w:r w:rsidR="00917B1C">
        <w:t xml:space="preserve"> K </w:t>
      </w:r>
      <w:proofErr w:type="spellStart"/>
      <w:r w:rsidR="00917B1C">
        <w:t>affs</w:t>
      </w:r>
      <w:proofErr w:type="spellEnd"/>
      <w:r w:rsidR="00917B1C">
        <w:t xml:space="preserve"> can be tricky</w:t>
      </w:r>
      <w:r>
        <w:t>,</w:t>
      </w:r>
      <w:r w:rsidR="00917B1C">
        <w:t xml:space="preserve"> I promise the 1AC isn’t too tough to grasp after an initial read</w:t>
      </w:r>
      <w:r>
        <w:t>!</w:t>
      </w:r>
      <w:r w:rsidR="00917B1C">
        <w:t xml:space="preserve"> </w:t>
      </w:r>
      <w:r>
        <w:rPr>
          <w:i/>
          <w:iCs/>
        </w:rPr>
        <w:t>Especially</w:t>
      </w:r>
      <w:r w:rsidR="00917B1C">
        <w:t xml:space="preserve"> for younger debaters or folks new to her work</w:t>
      </w:r>
      <w:r>
        <w:t>, h</w:t>
      </w:r>
      <w:r w:rsidR="00917B1C">
        <w:t xml:space="preserve">er writing is </w:t>
      </w:r>
      <w:r w:rsidR="00917B1C">
        <w:rPr>
          <w:i/>
          <w:iCs/>
        </w:rPr>
        <w:t>very</w:t>
      </w:r>
      <w:r w:rsidR="00917B1C">
        <w:t xml:space="preserve"> good at speaking to a wide and potentially unfamiliar audience.</w:t>
      </w:r>
      <w:r>
        <w:t xml:space="preserve"> The practical takeaway is that if you’re answering this </w:t>
      </w:r>
      <w:proofErr w:type="spellStart"/>
      <w:r>
        <w:t>aff</w:t>
      </w:r>
      <w:proofErr w:type="spellEnd"/>
      <w:r>
        <w:t xml:space="preserve"> the easiest place to start is by reading the 1AC. </w:t>
      </w:r>
    </w:p>
    <w:p w14:paraId="54B98A88" w14:textId="5D96DBD6" w:rsidR="00C3782B" w:rsidRDefault="00C3782B" w:rsidP="00917B1C">
      <w:pPr>
        <w:pStyle w:val="ListParagraph"/>
        <w:numPr>
          <w:ilvl w:val="0"/>
          <w:numId w:val="12"/>
        </w:numPr>
      </w:pPr>
      <w:r>
        <w:t xml:space="preserve">I understand the “what does the </w:t>
      </w:r>
      <w:proofErr w:type="spellStart"/>
      <w:r>
        <w:t>aff</w:t>
      </w:r>
      <w:proofErr w:type="spellEnd"/>
      <w:r>
        <w:t xml:space="preserve"> DO?” push (especially from a team assigned to be negative), but that isn’t</w:t>
      </w:r>
      <w:r w:rsidR="00DF45FB">
        <w:t xml:space="preserve"> how</w:t>
      </w:r>
      <w:r>
        <w:t xml:space="preserve"> Gumbs </w:t>
      </w:r>
      <w:r w:rsidR="00DF45FB">
        <w:t>frames</w:t>
      </w:r>
      <w:r>
        <w:t xml:space="preserve"> affirming being ocean as praxis. This passage is </w:t>
      </w:r>
      <w:r>
        <w:rPr>
          <w:i/>
          <w:iCs/>
        </w:rPr>
        <w:t>so</w:t>
      </w:r>
      <w:r>
        <w:t xml:space="preserve"> helpful for both teams in conceiving what the </w:t>
      </w:r>
      <w:proofErr w:type="spellStart"/>
      <w:r>
        <w:t>aff</w:t>
      </w:r>
      <w:proofErr w:type="spellEnd"/>
      <w:r>
        <w:t xml:space="preserve"> is and is not:</w:t>
      </w:r>
    </w:p>
    <w:p w14:paraId="4AF6E706" w14:textId="7F7C872A" w:rsidR="00917B1C" w:rsidRPr="00C3782B" w:rsidRDefault="00C3782B" w:rsidP="00C3782B">
      <w:pPr>
        <w:pStyle w:val="ListParagraph"/>
        <w:ind w:left="1440"/>
        <w:rPr>
          <w:i/>
          <w:iCs/>
        </w:rPr>
      </w:pPr>
      <w:r w:rsidRPr="00C3782B">
        <w:rPr>
          <w:i/>
          <w:iCs/>
        </w:rPr>
        <w:t xml:space="preserve">“Being ocean as praxis…acknowledges many ongoing mistakes. </w:t>
      </w:r>
      <w:r w:rsidRPr="00C3782B">
        <w:rPr>
          <w:b/>
          <w:bCs/>
          <w:i/>
          <w:iCs/>
        </w:rPr>
        <w:t>It is not a corrective, but it requires a series of different decisions</w:t>
      </w:r>
      <w:r w:rsidRPr="00C3782B">
        <w:rPr>
          <w:i/>
          <w:iCs/>
        </w:rPr>
        <w:t xml:space="preserve">. It is not something I can explain, or design, or own, but I can listen for it. The ocean </w:t>
      </w:r>
      <w:proofErr w:type="gramStart"/>
      <w:r w:rsidRPr="00C3782B">
        <w:rPr>
          <w:i/>
          <w:iCs/>
        </w:rPr>
        <w:t>ourselves</w:t>
      </w:r>
      <w:proofErr w:type="gramEnd"/>
      <w:r w:rsidRPr="00C3782B">
        <w:rPr>
          <w:i/>
          <w:iCs/>
        </w:rPr>
        <w:t xml:space="preserve"> is not a mistake. It requires our relation. … We gain the critical poetics, a science of the word, that allows us to look at what our stories mean without reinscribing the foregone conclusions of the dominant story about what it means to be human.” </w:t>
      </w:r>
    </w:p>
    <w:p w14:paraId="728DE98C" w14:textId="3E641116" w:rsidR="00DF45FB" w:rsidRDefault="00DF45FB" w:rsidP="008764C0">
      <w:pPr>
        <w:pStyle w:val="ListParagraph"/>
        <w:numPr>
          <w:ilvl w:val="0"/>
          <w:numId w:val="12"/>
        </w:numPr>
      </w:pPr>
      <w:r>
        <w:t xml:space="preserve">There is </w:t>
      </w:r>
      <w:r>
        <w:rPr>
          <w:i/>
          <w:iCs/>
        </w:rPr>
        <w:t>extensive</w:t>
      </w:r>
      <w:r>
        <w:t xml:space="preserve"> and </w:t>
      </w:r>
      <w:r>
        <w:rPr>
          <w:i/>
          <w:iCs/>
        </w:rPr>
        <w:t>high-quality</w:t>
      </w:r>
      <w:r>
        <w:t xml:space="preserve"> work on the case that thoroughly addresses the </w:t>
      </w:r>
      <w:proofErr w:type="spellStart"/>
      <w:r>
        <w:t>aff’s</w:t>
      </w:r>
      <w:proofErr w:type="spellEnd"/>
      <w:r>
        <w:t xml:space="preserve"> method (interconnection via being ocean as praxis) and impact (humanism and Man) in ways that play nicely with both framework/cap as well as being effective case turns </w:t>
      </w:r>
    </w:p>
    <w:p w14:paraId="1EF9B3F1" w14:textId="767BDCEA" w:rsidR="00710ED0" w:rsidRDefault="00710ED0" w:rsidP="004366E2">
      <w:pPr>
        <w:pStyle w:val="Heading2"/>
      </w:pPr>
      <w:r>
        <w:lastRenderedPageBreak/>
        <w:t xml:space="preserve">1AC </w:t>
      </w:r>
    </w:p>
    <w:p w14:paraId="68FCADFD" w14:textId="2887F119" w:rsidR="00710ED0" w:rsidRDefault="00710ED0" w:rsidP="00710ED0"/>
    <w:p w14:paraId="0239204E" w14:textId="5F4703DA" w:rsidR="00710ED0" w:rsidRDefault="00710ED0" w:rsidP="00710ED0">
      <w:pPr>
        <w:pStyle w:val="Heading3"/>
      </w:pPr>
      <w:r>
        <w:lastRenderedPageBreak/>
        <w:t xml:space="preserve">1AC – </w:t>
      </w:r>
      <w:r w:rsidR="00EA5C9C">
        <w:t>Being Ocean as Praxis</w:t>
      </w:r>
    </w:p>
    <w:p w14:paraId="68351387" w14:textId="30BD6060" w:rsidR="0064487A" w:rsidRDefault="0064487A" w:rsidP="00A0427C"/>
    <w:p w14:paraId="20625189" w14:textId="77777777" w:rsidR="00797FF7" w:rsidRDefault="00797FF7" w:rsidP="00797FF7">
      <w:pPr>
        <w:pStyle w:val="Heading4"/>
      </w:pPr>
      <w:r>
        <w:t xml:space="preserve">Humanism was born from water, and Man is defined by protecting it. This </w:t>
      </w:r>
      <w:r w:rsidRPr="00653086">
        <w:rPr>
          <w:u w:val="single"/>
        </w:rPr>
        <w:t>central tenet</w:t>
      </w:r>
      <w:r>
        <w:t xml:space="preserve"> underlies anti-black violence and the destruction of earth. </w:t>
      </w:r>
    </w:p>
    <w:p w14:paraId="76DEA65F" w14:textId="77777777" w:rsidR="00797FF7" w:rsidRPr="007D5540" w:rsidRDefault="00797FF7" w:rsidP="00797FF7">
      <w:pPr>
        <w:rPr>
          <w:rStyle w:val="Style13ptBold"/>
          <w:b w:val="0"/>
          <w:bCs w:val="0"/>
          <w:sz w:val="18"/>
          <w:szCs w:val="18"/>
        </w:rPr>
      </w:pPr>
      <w:r>
        <w:rPr>
          <w:rStyle w:val="Style13ptBold"/>
        </w:rPr>
        <w:t xml:space="preserve">Leong 17 </w:t>
      </w:r>
      <w:r w:rsidRPr="007D5540">
        <w:rPr>
          <w:rStyle w:val="Style13ptBold"/>
          <w:b w:val="0"/>
          <w:bCs w:val="0"/>
          <w:sz w:val="18"/>
          <w:szCs w:val="18"/>
        </w:rPr>
        <w:t>(Diana Leong has a Doctor of Philosophy in Culture and Theory from University of California, Irvine; January 4, 2017; “The Salt Bones: Zong! and an Ecology of Thirst”</w:t>
      </w:r>
      <w:r>
        <w:rPr>
          <w:rStyle w:val="Style13ptBold"/>
          <w:b w:val="0"/>
          <w:bCs w:val="0"/>
          <w:sz w:val="18"/>
          <w:szCs w:val="18"/>
        </w:rPr>
        <w:t xml:space="preserve"> </w:t>
      </w:r>
      <w:proofErr w:type="spellStart"/>
      <w:r>
        <w:rPr>
          <w:rStyle w:val="Style13ptBold"/>
          <w:b w:val="0"/>
          <w:bCs w:val="0"/>
          <w:sz w:val="18"/>
          <w:szCs w:val="18"/>
        </w:rPr>
        <w:t>mahintha</w:t>
      </w:r>
      <w:proofErr w:type="spellEnd"/>
      <w:r w:rsidRPr="007D5540">
        <w:rPr>
          <w:rStyle w:val="Style13ptBold"/>
          <w:b w:val="0"/>
          <w:bCs w:val="0"/>
          <w:sz w:val="18"/>
          <w:szCs w:val="18"/>
        </w:rPr>
        <w:t>)</w:t>
      </w:r>
    </w:p>
    <w:p w14:paraId="56A184CB" w14:textId="77777777" w:rsidR="00797FF7" w:rsidRPr="00FB27F8" w:rsidRDefault="00797FF7" w:rsidP="00797FF7">
      <w:pPr>
        <w:spacing w:after="0" w:line="240" w:lineRule="auto"/>
        <w:rPr>
          <w:rFonts w:eastAsia="Times New Roman" w:cstheme="majorHAnsi"/>
          <w:sz w:val="14"/>
        </w:rPr>
      </w:pPr>
      <w:r w:rsidRPr="00B10472">
        <w:rPr>
          <w:rFonts w:eastAsia="Times New Roman" w:cstheme="majorHAnsi"/>
          <w:u w:val="single"/>
        </w:rPr>
        <w:t xml:space="preserve">Slave ships thrived on an ecology of thirst—a set of </w:t>
      </w:r>
      <w:r w:rsidRPr="00B10472">
        <w:rPr>
          <w:rStyle w:val="StyleUnderline"/>
        </w:rPr>
        <w:t>relations in which</w:t>
      </w:r>
      <w:r w:rsidRPr="00B10472">
        <w:rPr>
          <w:rStyle w:val="Emphasis"/>
        </w:rPr>
        <w:t xml:space="preserve"> </w:t>
      </w:r>
      <w:r w:rsidRPr="00A567C5">
        <w:rPr>
          <w:rStyle w:val="Emphasis"/>
          <w:highlight w:val="cyan"/>
        </w:rPr>
        <w:t>humanity is measured through one’s relationship to water</w:t>
      </w:r>
      <w:r w:rsidRPr="00FB27F8">
        <w:rPr>
          <w:rStyle w:val="Emphasis"/>
        </w:rPr>
        <w:t xml:space="preserve">. </w:t>
      </w:r>
      <w:r w:rsidRPr="00FB27F8">
        <w:rPr>
          <w:rFonts w:eastAsia="Times New Roman" w:cstheme="majorHAnsi"/>
          <w:sz w:val="14"/>
        </w:rPr>
        <w:t xml:space="preserve">Within these terms, </w:t>
      </w:r>
      <w:r w:rsidRPr="007A0FF1">
        <w:rPr>
          <w:rFonts w:eastAsia="Times New Roman" w:cstheme="majorHAnsi"/>
          <w:highlight w:val="cyan"/>
          <w:u w:val="single"/>
        </w:rPr>
        <w:t>water forms the threshold between slave and non-slave, or between the sailor-as-human and the slave-as-not</w:t>
      </w:r>
      <w:r w:rsidRPr="00FB27F8">
        <w:rPr>
          <w:rFonts w:eastAsia="Times New Roman" w:cstheme="majorHAnsi"/>
          <w:u w:val="single"/>
        </w:rPr>
        <w:t>, as the slave’s impossibility of relating to water as “</w:t>
      </w:r>
      <w:r w:rsidRPr="00B10472">
        <w:rPr>
          <w:rFonts w:eastAsia="Times New Roman" w:cstheme="majorHAnsi"/>
          <w:u w:val="single"/>
        </w:rPr>
        <w:t>sustenance” bars her from the status of the human</w:t>
      </w:r>
      <w:r w:rsidRPr="00B10472">
        <w:rPr>
          <w:rFonts w:eastAsia="Times New Roman" w:cstheme="majorHAnsi"/>
          <w:sz w:val="14"/>
        </w:rPr>
        <w:t xml:space="preserve">. That is, </w:t>
      </w:r>
      <w:r w:rsidRPr="00B10472">
        <w:rPr>
          <w:rFonts w:eastAsia="Times New Roman" w:cstheme="majorHAnsi"/>
          <w:u w:val="single"/>
        </w:rPr>
        <w:t>the slaves remained thirsty even with an ample supply of water on</w:t>
      </w:r>
      <w:r w:rsidRPr="00FB27F8">
        <w:rPr>
          <w:rFonts w:eastAsia="Times New Roman" w:cstheme="majorHAnsi"/>
          <w:u w:val="single"/>
        </w:rPr>
        <w:t xml:space="preserve"> hand.</w:t>
      </w:r>
      <w:r w:rsidRPr="00FB27F8">
        <w:rPr>
          <w:rFonts w:eastAsia="Times New Roman" w:cstheme="majorHAnsi"/>
          <w:sz w:val="14"/>
        </w:rPr>
        <w:t xml:space="preserve"> Alexander G. </w:t>
      </w:r>
      <w:proofErr w:type="spellStart"/>
      <w:r w:rsidRPr="00FB27F8">
        <w:rPr>
          <w:rFonts w:eastAsia="Times New Roman" w:cstheme="majorHAnsi"/>
          <w:u w:val="single"/>
        </w:rPr>
        <w:t>Weheliye</w:t>
      </w:r>
      <w:proofErr w:type="spellEnd"/>
      <w:r w:rsidRPr="00FB27F8">
        <w:rPr>
          <w:rFonts w:eastAsia="Times New Roman" w:cstheme="majorHAnsi"/>
          <w:u w:val="single"/>
        </w:rPr>
        <w:t xml:space="preserve"> cites Wynter to underscore how </w:t>
      </w:r>
      <w:r w:rsidRPr="00A567C5">
        <w:rPr>
          <w:rFonts w:eastAsia="Times New Roman" w:cstheme="majorHAnsi"/>
          <w:highlight w:val="cyan"/>
          <w:u w:val="single"/>
        </w:rPr>
        <w:t xml:space="preserve">racialization </w:t>
      </w:r>
      <w:r w:rsidRPr="007A0FF1">
        <w:rPr>
          <w:rStyle w:val="StyleUnderline"/>
          <w:highlight w:val="cyan"/>
        </w:rPr>
        <w:t>intervenes in biochemical processes to</w:t>
      </w:r>
      <w:r w:rsidRPr="007A0FF1">
        <w:rPr>
          <w:rFonts w:eastAsia="Times New Roman" w:cstheme="majorHAnsi"/>
          <w:highlight w:val="cyan"/>
          <w:u w:val="single"/>
        </w:rPr>
        <w:t xml:space="preserve"> </w:t>
      </w:r>
      <w:r w:rsidRPr="00A567C5">
        <w:rPr>
          <w:rFonts w:eastAsia="Times New Roman" w:cstheme="majorHAnsi"/>
          <w:highlight w:val="cyan"/>
          <w:u w:val="single"/>
        </w:rPr>
        <w:t>reproduce</w:t>
      </w:r>
      <w:r w:rsidRPr="00FB27F8">
        <w:rPr>
          <w:rFonts w:eastAsia="Times New Roman" w:cstheme="majorHAnsi"/>
          <w:u w:val="single"/>
        </w:rPr>
        <w:t xml:space="preserve"> and reinforce </w:t>
      </w:r>
      <w:r w:rsidRPr="007A0FF1">
        <w:rPr>
          <w:rStyle w:val="Emphasis"/>
          <w:highlight w:val="cyan"/>
        </w:rPr>
        <w:t>antiblack ideologies</w:t>
      </w:r>
      <w:r w:rsidRPr="00FB27F8">
        <w:rPr>
          <w:rFonts w:eastAsia="Times New Roman" w:cstheme="majorHAnsi"/>
          <w:u w:val="single"/>
        </w:rPr>
        <w:t xml:space="preserve"> at the level of the body: “it is ‘only through the mediation of the organism’s experience of what feels good to the organism and what feels bad to it ...’ that a repertoire of behaviors, which ensure the continued existence of the species, develops”</w:t>
      </w:r>
      <w:r w:rsidRPr="00FB27F8">
        <w:rPr>
          <w:rFonts w:eastAsia="Times New Roman" w:cstheme="majorHAnsi"/>
          <w:sz w:val="14"/>
        </w:rPr>
        <w:t xml:space="preserve"> (26).6 To be sure, </w:t>
      </w:r>
      <w:r w:rsidRPr="00A567C5">
        <w:rPr>
          <w:rFonts w:eastAsia="Times New Roman" w:cstheme="majorHAnsi"/>
          <w:highlight w:val="cyan"/>
          <w:u w:val="single"/>
        </w:rPr>
        <w:t>water</w:t>
      </w:r>
      <w:r w:rsidRPr="00FB27F8">
        <w:rPr>
          <w:rFonts w:eastAsia="Times New Roman" w:cstheme="majorHAnsi"/>
          <w:u w:val="single"/>
        </w:rPr>
        <w:t xml:space="preserve">, and more importantly, one’s access and relationship to it, </w:t>
      </w:r>
      <w:r w:rsidRPr="00A567C5">
        <w:rPr>
          <w:rFonts w:eastAsia="Times New Roman" w:cstheme="majorHAnsi"/>
          <w:highlight w:val="cyan"/>
          <w:u w:val="single"/>
        </w:rPr>
        <w:t xml:space="preserve">retains a </w:t>
      </w:r>
      <w:r w:rsidRPr="00A567C5">
        <w:rPr>
          <w:rStyle w:val="Emphasis"/>
          <w:highlight w:val="cyan"/>
        </w:rPr>
        <w:t>singular place</w:t>
      </w:r>
      <w:r w:rsidRPr="00A567C5">
        <w:rPr>
          <w:rFonts w:eastAsia="Times New Roman" w:cstheme="majorHAnsi"/>
          <w:highlight w:val="cyan"/>
          <w:u w:val="single"/>
        </w:rPr>
        <w:t xml:space="preserve"> in any ecological configuration</w:t>
      </w:r>
      <w:r w:rsidRPr="00FB27F8">
        <w:rPr>
          <w:rFonts w:eastAsia="Times New Roman" w:cstheme="majorHAnsi"/>
          <w:u w:val="single"/>
        </w:rPr>
        <w:t xml:space="preserve">. Most of the </w:t>
      </w:r>
      <w:r w:rsidRPr="00A567C5">
        <w:rPr>
          <w:rFonts w:eastAsia="Times New Roman" w:cstheme="majorHAnsi"/>
          <w:highlight w:val="cyan"/>
          <w:u w:val="single"/>
        </w:rPr>
        <w:t>organisms</w:t>
      </w:r>
      <w:r w:rsidRPr="00FB27F8">
        <w:rPr>
          <w:rFonts w:eastAsia="Times New Roman" w:cstheme="majorHAnsi"/>
          <w:u w:val="single"/>
        </w:rPr>
        <w:t xml:space="preserve"> classified biologically as “living” </w:t>
      </w:r>
      <w:r w:rsidRPr="00A567C5">
        <w:rPr>
          <w:rFonts w:eastAsia="Times New Roman" w:cstheme="majorHAnsi"/>
          <w:highlight w:val="cyan"/>
          <w:u w:val="single"/>
        </w:rPr>
        <w:t>require water</w:t>
      </w:r>
      <w:r w:rsidRPr="00FB27F8">
        <w:rPr>
          <w:rFonts w:eastAsia="Times New Roman" w:cstheme="majorHAnsi"/>
          <w:u w:val="single"/>
        </w:rPr>
        <w:t xml:space="preserve"> to facilitate nutrient transfer (e.g., plants and bacteria) and maintain basic organ functions (e.g., humans and nonhuman animals).</w:t>
      </w:r>
      <w:r w:rsidRPr="00FB27F8">
        <w:rPr>
          <w:rFonts w:eastAsia="Times New Roman" w:cstheme="majorHAnsi"/>
          <w:sz w:val="14"/>
        </w:rPr>
        <w:t xml:space="preserve"> The need for water manifests in the various physical symptoms of thirst, which prompt organisms to seek out and ingest </w:t>
      </w:r>
      <w:r w:rsidRPr="00B10472">
        <w:rPr>
          <w:rFonts w:eastAsia="Times New Roman" w:cstheme="majorHAnsi"/>
          <w:sz w:val="14"/>
        </w:rPr>
        <w:t xml:space="preserve">liquids. </w:t>
      </w:r>
      <w:r w:rsidRPr="00B10472">
        <w:rPr>
          <w:rFonts w:eastAsia="Times New Roman" w:cstheme="majorHAnsi"/>
          <w:u w:val="single"/>
        </w:rPr>
        <w:t>Thirst is thus a fundamental</w:t>
      </w:r>
      <w:r w:rsidRPr="00FB27F8">
        <w:rPr>
          <w:rFonts w:eastAsia="Times New Roman" w:cstheme="majorHAnsi"/>
          <w:u w:val="single"/>
        </w:rPr>
        <w:t xml:space="preserve"> component of an organism’s regulatory systems</w:t>
      </w:r>
      <w:r w:rsidRPr="00FB27F8">
        <w:rPr>
          <w:rFonts w:eastAsia="Times New Roman" w:cstheme="majorHAnsi"/>
          <w:sz w:val="14"/>
        </w:rPr>
        <w:t xml:space="preserve">. Despite the widespread distribution of thirst as a marker and metric of life, </w:t>
      </w:r>
      <w:r w:rsidRPr="00A567C5">
        <w:rPr>
          <w:rFonts w:eastAsia="Times New Roman" w:cstheme="majorHAnsi"/>
          <w:highlight w:val="cyan"/>
          <w:u w:val="single"/>
        </w:rPr>
        <w:t>the slaves</w:t>
      </w:r>
      <w:r w:rsidRPr="00FB27F8">
        <w:rPr>
          <w:rFonts w:eastAsia="Times New Roman" w:cstheme="majorHAnsi"/>
          <w:u w:val="single"/>
        </w:rPr>
        <w:t>’ thirst and therefore their “</w:t>
      </w:r>
      <w:r w:rsidRPr="00A567C5">
        <w:rPr>
          <w:rFonts w:eastAsia="Times New Roman" w:cstheme="majorHAnsi"/>
          <w:highlight w:val="cyan"/>
          <w:u w:val="single"/>
        </w:rPr>
        <w:t xml:space="preserve">experiences” of water </w:t>
      </w:r>
      <w:r w:rsidRPr="00FB27F8">
        <w:rPr>
          <w:rFonts w:eastAsia="Times New Roman" w:cstheme="majorHAnsi"/>
          <w:u w:val="single"/>
        </w:rPr>
        <w:t xml:space="preserve">were mediated by the need </w:t>
      </w:r>
      <w:r w:rsidRPr="00FB27F8">
        <w:rPr>
          <w:rStyle w:val="Emphasis"/>
        </w:rPr>
        <w:t xml:space="preserve">to </w:t>
      </w:r>
      <w:r w:rsidRPr="00A567C5">
        <w:rPr>
          <w:rStyle w:val="Emphasis"/>
          <w:highlight w:val="cyan"/>
        </w:rPr>
        <w:t>shore up the boundaries of the “human.</w:t>
      </w:r>
      <w:r w:rsidRPr="00A567C5">
        <w:rPr>
          <w:rStyle w:val="StyleUnderline"/>
          <w:highlight w:val="cyan"/>
        </w:rPr>
        <w:t>”</w:t>
      </w:r>
      <w:r w:rsidRPr="00B10472">
        <w:rPr>
          <w:rStyle w:val="StyleUnderline"/>
        </w:rPr>
        <w:t xml:space="preserve"> For transatlantic slaving voyages, water was the critical common denominator of survival, which obliged the sailors to disavow the universality of thirst before it disturbed the social hierarchy of the ship</w:t>
      </w:r>
      <w:r w:rsidRPr="00FB27F8">
        <w:rPr>
          <w:rFonts w:eastAsia="Times New Roman" w:cstheme="majorHAnsi"/>
          <w:sz w:val="14"/>
        </w:rPr>
        <w:t xml:space="preserve">.7 In “Zong! #1,” the words “water of want,” “one,” “day,” and “good” are stretched graphically and phonically across the page to form clusters that allow groups of words and letters to relate to others in new ways: The literal scattering of several words throughout the letters of “water of want” makes it possible to separate need from its object because the object itself—water—never fully coalesces. Rather, its grammatical coherence is interrupted by interference patterns of space that Timothy Morton, following Percy Shelley, likens to a vibration or attunement to other entities (“An Object-Oriented” 205). In these new forms of attunement, we find that that the letters of “water” </w:t>
      </w:r>
      <w:proofErr w:type="gramStart"/>
      <w:r w:rsidRPr="00FB27F8">
        <w:rPr>
          <w:rFonts w:eastAsia="Times New Roman" w:cstheme="majorHAnsi"/>
          <w:sz w:val="14"/>
        </w:rPr>
        <w:t>actually create</w:t>
      </w:r>
      <w:proofErr w:type="gramEnd"/>
      <w:r w:rsidRPr="00FB27F8">
        <w:rPr>
          <w:rFonts w:eastAsia="Times New Roman" w:cstheme="majorHAnsi"/>
          <w:sz w:val="14"/>
        </w:rPr>
        <w:t xml:space="preserve"> the space for “want” to mingle with “one,” “day,” and “goods” to produce new entities. As these emerge, among them the provocative “ant” and “god,” they become linked to the exploded phrase “water of want” in ways that unsettle the restriction of thirst to slaves. Philip’s critical and methodological deconstruction suggests, pace Morton, that “meaningfulness depends upon ... entities that are excluded from the system, yet included by being excluded, thus undermining the system’s coherence” (Realist Magic 214). The unlocking of “water” and “want” points to what must be excluded from the ecological system of the slave ship—a general capacity for thirst—for thirst to constitute the difference between sailor and slave. Indeed, the thirst of the slave was a constant and anxious reminder of what she shared with captain and crew, a kind of physiological “declaration” of her existence. And as “Zong! #16” makes clear, “should [the sailors] have/found being/sufficient,” there may have been no need to leverage thirst in justification of “Zong’s” massacres (Philip 27–28). </w:t>
      </w:r>
      <w:r w:rsidRPr="00A567C5">
        <w:rPr>
          <w:rStyle w:val="Emphasis"/>
          <w:highlight w:val="cyan"/>
        </w:rPr>
        <w:t>To be human</w:t>
      </w:r>
      <w:r w:rsidRPr="00FB27F8">
        <w:rPr>
          <w:rFonts w:eastAsia="Times New Roman" w:cstheme="majorHAnsi"/>
          <w:u w:val="single"/>
        </w:rPr>
        <w:t xml:space="preserve">, or in Wynter’s terms, </w:t>
      </w:r>
      <w:r w:rsidRPr="00A567C5">
        <w:rPr>
          <w:rStyle w:val="Emphasis"/>
          <w:highlight w:val="cyan"/>
        </w:rPr>
        <w:t>to be “Man,” requires that one</w:t>
      </w:r>
      <w:r w:rsidRPr="00FB27F8">
        <w:rPr>
          <w:rFonts w:eastAsia="Times New Roman" w:cstheme="majorHAnsi"/>
          <w:u w:val="single"/>
        </w:rPr>
        <w:t xml:space="preserve"> be and do more than </w:t>
      </w:r>
      <w:r w:rsidRPr="00A567C5">
        <w:rPr>
          <w:rStyle w:val="Emphasis"/>
          <w:highlight w:val="cyan"/>
        </w:rPr>
        <w:t>ensure</w:t>
      </w:r>
      <w:r w:rsidRPr="00FB27F8">
        <w:rPr>
          <w:rFonts w:eastAsia="Times New Roman" w:cstheme="majorHAnsi"/>
          <w:u w:val="single"/>
        </w:rPr>
        <w:t xml:space="preserve">/insure </w:t>
      </w:r>
      <w:r w:rsidRPr="00A567C5">
        <w:rPr>
          <w:rStyle w:val="Emphasis"/>
          <w:highlight w:val="cyan"/>
        </w:rPr>
        <w:t>against a loss of water</w:t>
      </w:r>
      <w:r w:rsidRPr="00FB27F8">
        <w:rPr>
          <w:rFonts w:eastAsia="Times New Roman" w:cstheme="majorHAnsi"/>
          <w:u w:val="single"/>
        </w:rPr>
        <w:t xml:space="preserve">, and </w:t>
      </w:r>
      <w:r w:rsidRPr="00A567C5">
        <w:rPr>
          <w:rFonts w:eastAsia="Times New Roman" w:cstheme="majorHAnsi"/>
          <w:highlight w:val="cyan"/>
          <w:u w:val="single"/>
        </w:rPr>
        <w:t>thirst was a daily reminder of the slave’s lack in that regard</w:t>
      </w:r>
      <w:r w:rsidRPr="00FB27F8">
        <w:rPr>
          <w:rFonts w:eastAsia="Times New Roman" w:cstheme="majorHAnsi"/>
          <w:u w:val="single"/>
        </w:rPr>
        <w:t xml:space="preserve">. </w:t>
      </w:r>
      <w:r w:rsidRPr="00B10472">
        <w:rPr>
          <w:rStyle w:val="StyleUnderline"/>
        </w:rPr>
        <w:t xml:space="preserve">Philip is acutely aware that the global systems of slavery attempted to define unequivocally the proper “mode of being human,” and this mode is largely emblematized by what Sylvia Wynter calls “Man.” Wynter’s remarkable article </w:t>
      </w:r>
      <w:r w:rsidRPr="00FB27F8">
        <w:rPr>
          <w:rFonts w:eastAsia="Times New Roman" w:cstheme="majorHAnsi"/>
          <w:sz w:val="14"/>
        </w:rPr>
        <w:t xml:space="preserve">Unsettling the Coloniality of Being/Power/ Truth/Freedom: Towards the Human, After Man, its Overrepresentation—an Argument, </w:t>
      </w:r>
      <w:r w:rsidRPr="00B10472">
        <w:rPr>
          <w:rStyle w:val="StyleUnderline"/>
        </w:rPr>
        <w:t xml:space="preserve">traces </w:t>
      </w:r>
      <w:r w:rsidRPr="00A567C5">
        <w:rPr>
          <w:rStyle w:val="StyleUnderline"/>
          <w:highlight w:val="cyan"/>
        </w:rPr>
        <w:t>the overrepresentation of “Man”</w:t>
      </w:r>
      <w:r w:rsidRPr="00B10472">
        <w:rPr>
          <w:rStyle w:val="StyleUnderline"/>
        </w:rPr>
        <w:t xml:space="preserve"> through the various epistemes of the West, arguing that as the prototype for the human species, “Man” originated in Greco-Roman tradition and has since been idealized and idolized through Judeo-Christian philosophy, and the natural and human sciences</w:t>
      </w:r>
      <w:r w:rsidRPr="00FB27F8">
        <w:rPr>
          <w:rFonts w:eastAsia="Times New Roman" w:cstheme="majorHAnsi"/>
          <w:sz w:val="14"/>
        </w:rPr>
        <w:t xml:space="preserve">.8 </w:t>
      </w:r>
      <w:r w:rsidRPr="00B10472">
        <w:rPr>
          <w:rStyle w:val="StyleUnderline"/>
        </w:rPr>
        <w:t>This imagined category, which we can also recognize in its various guises as the transcendental subject, the subject of law, or the subject of civil (and “civilized”) society, directs the form, scale, and scope of contemporary conflicts by measuring the degree to which those involved conform to its requirements. Plainly</w:t>
      </w:r>
      <w:r w:rsidRPr="00FB27F8">
        <w:rPr>
          <w:rFonts w:eastAsia="Times New Roman" w:cstheme="majorHAnsi"/>
          <w:u w:val="single"/>
        </w:rPr>
        <w:t xml:space="preserve">, </w:t>
      </w:r>
      <w:r w:rsidRPr="00A567C5">
        <w:rPr>
          <w:rFonts w:eastAsia="Times New Roman" w:cstheme="majorHAnsi"/>
          <w:highlight w:val="cyan"/>
          <w:u w:val="single"/>
        </w:rPr>
        <w:t>the category of “Man”</w:t>
      </w:r>
      <w:r w:rsidRPr="00FB27F8">
        <w:rPr>
          <w:rFonts w:eastAsia="Times New Roman" w:cstheme="majorHAnsi"/>
          <w:u w:val="single"/>
        </w:rPr>
        <w:t xml:space="preserve"> has undergone centuries of modification in </w:t>
      </w:r>
      <w:r w:rsidRPr="00FB27F8">
        <w:rPr>
          <w:rFonts w:eastAsia="Times New Roman" w:cstheme="majorHAnsi"/>
          <w:u w:val="single"/>
        </w:rPr>
        <w:lastRenderedPageBreak/>
        <w:t>response to historical demands, but Wynter emphasizes that at least from since the advent of modern racial slavery, the mechanisms of “</w:t>
      </w:r>
      <w:r w:rsidRPr="00B10472">
        <w:rPr>
          <w:rFonts w:eastAsia="Times New Roman" w:cstheme="majorHAnsi"/>
          <w:u w:val="single"/>
        </w:rPr>
        <w:t xml:space="preserve">Man” have </w:t>
      </w:r>
      <w:r w:rsidRPr="00A567C5">
        <w:rPr>
          <w:rFonts w:eastAsia="Times New Roman" w:cstheme="majorHAnsi"/>
          <w:highlight w:val="cyan"/>
          <w:u w:val="single"/>
        </w:rPr>
        <w:t>concentrated on establishing black populations as inferior: The</w:t>
      </w:r>
      <w:r w:rsidRPr="00FB27F8">
        <w:rPr>
          <w:rFonts w:eastAsia="Times New Roman" w:cstheme="majorHAnsi"/>
          <w:u w:val="single"/>
        </w:rPr>
        <w:t xml:space="preserve"> correlated </w:t>
      </w:r>
      <w:r w:rsidRPr="00A567C5">
        <w:rPr>
          <w:rFonts w:eastAsia="Times New Roman" w:cstheme="majorHAnsi"/>
          <w:highlight w:val="cyan"/>
          <w:u w:val="single"/>
        </w:rPr>
        <w:t xml:space="preserve">hypothesis here is that </w:t>
      </w:r>
      <w:r w:rsidRPr="00A567C5">
        <w:rPr>
          <w:rStyle w:val="Emphasis"/>
          <w:highlight w:val="cyan"/>
        </w:rPr>
        <w:t>all</w:t>
      </w:r>
      <w:r w:rsidRPr="00A567C5">
        <w:rPr>
          <w:rFonts w:eastAsia="Times New Roman" w:cstheme="majorHAnsi"/>
          <w:highlight w:val="cyan"/>
          <w:u w:val="single"/>
        </w:rPr>
        <w:t xml:space="preserve"> our present struggles with respect to race, class, gender, sexual orientation</w:t>
      </w:r>
      <w:r w:rsidRPr="007A0FF1">
        <w:rPr>
          <w:rFonts w:eastAsia="Times New Roman" w:cstheme="majorHAnsi"/>
          <w:u w:val="single"/>
        </w:rPr>
        <w:t>, ethnicity,</w:t>
      </w:r>
      <w:r w:rsidRPr="00FB27F8">
        <w:rPr>
          <w:rFonts w:eastAsia="Times New Roman" w:cstheme="majorHAnsi"/>
          <w:u w:val="single"/>
        </w:rPr>
        <w:t xml:space="preserve"> struggles over the environment, </w:t>
      </w:r>
      <w:r w:rsidRPr="007A0FF1">
        <w:rPr>
          <w:rFonts w:eastAsia="Times New Roman" w:cstheme="majorHAnsi"/>
          <w:highlight w:val="cyan"/>
          <w:u w:val="single"/>
        </w:rPr>
        <w:t>global warming</w:t>
      </w:r>
      <w:r w:rsidRPr="00FB27F8">
        <w:rPr>
          <w:rFonts w:eastAsia="Times New Roman" w:cstheme="majorHAnsi"/>
          <w:u w:val="single"/>
        </w:rPr>
        <w:t xml:space="preserve">, </w:t>
      </w:r>
      <w:r w:rsidRPr="007A0FF1">
        <w:rPr>
          <w:rFonts w:eastAsia="Times New Roman" w:cstheme="majorHAnsi"/>
          <w:u w:val="single"/>
        </w:rPr>
        <w:t xml:space="preserve">severe climate change, </w:t>
      </w:r>
      <w:r w:rsidRPr="00A567C5">
        <w:rPr>
          <w:rFonts w:eastAsia="Times New Roman" w:cstheme="majorHAnsi"/>
          <w:highlight w:val="cyan"/>
          <w:u w:val="single"/>
        </w:rPr>
        <w:t>the</w:t>
      </w:r>
      <w:r w:rsidRPr="00FB27F8">
        <w:rPr>
          <w:rFonts w:eastAsia="Times New Roman" w:cstheme="majorHAnsi"/>
          <w:u w:val="single"/>
        </w:rPr>
        <w:t xml:space="preserve"> sharply </w:t>
      </w:r>
      <w:r w:rsidRPr="00A567C5">
        <w:rPr>
          <w:rFonts w:eastAsia="Times New Roman" w:cstheme="majorHAnsi"/>
          <w:highlight w:val="cyan"/>
          <w:u w:val="single"/>
        </w:rPr>
        <w:t>unequal distribution of</w:t>
      </w:r>
      <w:r w:rsidRPr="00FB27F8">
        <w:rPr>
          <w:rFonts w:eastAsia="Times New Roman" w:cstheme="majorHAnsi"/>
          <w:u w:val="single"/>
        </w:rPr>
        <w:t xml:space="preserve"> the earth’s </w:t>
      </w:r>
      <w:r w:rsidRPr="00A567C5">
        <w:rPr>
          <w:rFonts w:eastAsia="Times New Roman" w:cstheme="majorHAnsi"/>
          <w:highlight w:val="cyan"/>
          <w:u w:val="single"/>
        </w:rPr>
        <w:t>resources</w:t>
      </w:r>
      <w:r w:rsidRPr="00FB27F8">
        <w:rPr>
          <w:rFonts w:eastAsia="Times New Roman" w:cstheme="majorHAnsi"/>
          <w:u w:val="single"/>
        </w:rPr>
        <w:t xml:space="preserve"> ... these </w:t>
      </w:r>
      <w:r w:rsidRPr="007A0FF1">
        <w:rPr>
          <w:rStyle w:val="Emphasis"/>
          <w:highlight w:val="cyan"/>
        </w:rPr>
        <w:t>are all differing facets</w:t>
      </w:r>
      <w:r w:rsidRPr="007A0FF1">
        <w:rPr>
          <w:rFonts w:eastAsia="Times New Roman" w:cstheme="majorHAnsi"/>
          <w:highlight w:val="cyan"/>
          <w:u w:val="single"/>
        </w:rPr>
        <w:t xml:space="preserve"> of the </w:t>
      </w:r>
      <w:r w:rsidRPr="007A0FF1">
        <w:rPr>
          <w:rStyle w:val="Emphasis"/>
          <w:highlight w:val="cyan"/>
        </w:rPr>
        <w:t>central</w:t>
      </w:r>
      <w:r w:rsidRPr="00FB27F8">
        <w:rPr>
          <w:rStyle w:val="Emphasis"/>
        </w:rPr>
        <w:t xml:space="preserve"> </w:t>
      </w:r>
      <w:proofErr w:type="spellStart"/>
      <w:r w:rsidRPr="00FB27F8">
        <w:rPr>
          <w:rStyle w:val="Emphasis"/>
        </w:rPr>
        <w:t>ethnoclass</w:t>
      </w:r>
      <w:proofErr w:type="spellEnd"/>
      <w:r w:rsidRPr="00FB27F8">
        <w:rPr>
          <w:rStyle w:val="Emphasis"/>
        </w:rPr>
        <w:t xml:space="preserve"> </w:t>
      </w:r>
      <w:r w:rsidRPr="00A567C5">
        <w:rPr>
          <w:rStyle w:val="Emphasis"/>
          <w:highlight w:val="cyan"/>
        </w:rPr>
        <w:t>Man vs. Human struggle</w:t>
      </w:r>
      <w:r w:rsidRPr="00FB27F8">
        <w:rPr>
          <w:rFonts w:eastAsia="Times New Roman" w:cstheme="majorHAnsi"/>
          <w:sz w:val="14"/>
        </w:rPr>
        <w:t xml:space="preserve"> ... .This pattern is linked to the fact that ... the Black population group, of all the multiple groups comprising the post-sixties social hierarchy, has once again come to be placed at the bottommost place of that hierarchy (Gans, 1999), with all incoming new nonwhite/non-Black groups ... coming to claim “normal” North American identity by the putting of visible distance between themselves and the Black population group. (260–62) </w:t>
      </w:r>
      <w:r w:rsidRPr="00FB27F8">
        <w:rPr>
          <w:rFonts w:eastAsia="Times New Roman" w:cstheme="majorHAnsi"/>
          <w:u w:val="single"/>
        </w:rPr>
        <w:t>Among other things</w:t>
      </w:r>
      <w:r w:rsidRPr="00FB27F8">
        <w:rPr>
          <w:rStyle w:val="Emphasis"/>
        </w:rPr>
        <w:t>, to be “Man” means to be non-black</w:t>
      </w:r>
      <w:r w:rsidRPr="00FB27F8">
        <w:rPr>
          <w:rFonts w:eastAsia="Times New Roman" w:cstheme="majorHAnsi"/>
          <w:u w:val="single"/>
        </w:rPr>
        <w:t xml:space="preserve">. </w:t>
      </w:r>
      <w:proofErr w:type="gramStart"/>
      <w:r w:rsidRPr="00FB27F8">
        <w:rPr>
          <w:rFonts w:eastAsia="Times New Roman" w:cstheme="majorHAnsi"/>
          <w:u w:val="single"/>
        </w:rPr>
        <w:t>In particular, Wynter’s</w:t>
      </w:r>
      <w:proofErr w:type="gramEnd"/>
      <w:r w:rsidRPr="00FB27F8">
        <w:rPr>
          <w:rFonts w:eastAsia="Times New Roman" w:cstheme="majorHAnsi"/>
          <w:u w:val="single"/>
        </w:rPr>
        <w:t xml:space="preserve"> assessment of how the “Man versus human struggle” is coordinated through “struggles over the environment” and “the sharply unequal distribution of the earth’s resources” prepares our approach to understanding how the ecological relationships arranged by the slave ship are bound up with the “imposition of [‘Man’s’] necessity”</w:t>
      </w:r>
      <w:r w:rsidRPr="00FB27F8">
        <w:rPr>
          <w:rFonts w:eastAsia="Times New Roman" w:cstheme="majorHAnsi"/>
          <w:sz w:val="14"/>
        </w:rPr>
        <w:t xml:space="preserve"> (Wynter 260–62; Moten 756).</w:t>
      </w:r>
    </w:p>
    <w:p w14:paraId="0D704A5F" w14:textId="77777777" w:rsidR="00797FF7" w:rsidRPr="0038307A" w:rsidRDefault="00797FF7" w:rsidP="00797FF7">
      <w:pPr>
        <w:spacing w:after="0" w:line="240" w:lineRule="auto"/>
        <w:rPr>
          <w:rFonts w:asciiTheme="majorHAnsi" w:eastAsia="Times New Roman" w:hAnsiTheme="majorHAnsi" w:cstheme="majorHAnsi"/>
          <w:sz w:val="14"/>
        </w:rPr>
      </w:pPr>
    </w:p>
    <w:p w14:paraId="27E1E432" w14:textId="303EACE7" w:rsidR="00797FF7" w:rsidRPr="00B10472" w:rsidRDefault="00797FF7" w:rsidP="00797FF7">
      <w:pPr>
        <w:pStyle w:val="Heading4"/>
        <w:rPr>
          <w:u w:val="single"/>
        </w:rPr>
      </w:pPr>
      <w:r>
        <w:t xml:space="preserve">Climate change, colonialism, anti-blackness, </w:t>
      </w:r>
      <w:r w:rsidRPr="007A0FF1">
        <w:t xml:space="preserve">and war are not </w:t>
      </w:r>
      <w:proofErr w:type="gramStart"/>
      <w:r w:rsidRPr="007A0FF1">
        <w:t>mistake</w:t>
      </w:r>
      <w:r w:rsidR="007A0FF1">
        <w:t>s</w:t>
      </w:r>
      <w:proofErr w:type="gramEnd"/>
      <w:r>
        <w:t xml:space="preserve"> of our current political systems, but </w:t>
      </w:r>
      <w:r w:rsidRPr="00B10472">
        <w:rPr>
          <w:u w:val="single"/>
        </w:rPr>
        <w:t>intentionally constitutive</w:t>
      </w:r>
      <w:r>
        <w:t xml:space="preserve"> of </w:t>
      </w:r>
      <w:r w:rsidRPr="000978D9">
        <w:rPr>
          <w:u w:val="single"/>
        </w:rPr>
        <w:t>scientific rationality</w:t>
      </w:r>
      <w:r>
        <w:t xml:space="preserve"> which </w:t>
      </w:r>
      <w:r w:rsidRPr="00404B43">
        <w:rPr>
          <w:u w:val="single"/>
        </w:rPr>
        <w:t>separates human from non-human</w:t>
      </w:r>
      <w:r>
        <w:t xml:space="preserve"> </w:t>
      </w:r>
      <w:r w:rsidRPr="007A0FF1">
        <w:t>and Man from nature</w:t>
      </w:r>
      <w:r>
        <w:t xml:space="preserve">. The 1AC answers the resolution by asking what it would mean to experiment with </w:t>
      </w:r>
      <w:r w:rsidRPr="00653086">
        <w:rPr>
          <w:u w:val="single"/>
        </w:rPr>
        <w:t>being ocean as praxis</w:t>
      </w:r>
      <w:r>
        <w:t xml:space="preserve">, a critical poetics of possibility which </w:t>
      </w:r>
      <w:r>
        <w:rPr>
          <w:u w:val="single"/>
        </w:rPr>
        <w:t>disinvests from humanism</w:t>
      </w:r>
    </w:p>
    <w:p w14:paraId="1FFC2928" w14:textId="77777777" w:rsidR="00797FF7" w:rsidRPr="00891FE3" w:rsidRDefault="00797FF7" w:rsidP="00797FF7">
      <w:r w:rsidRPr="00891FE3">
        <w:rPr>
          <w:rStyle w:val="Style13ptBold"/>
        </w:rPr>
        <w:t>Gumbs 19</w:t>
      </w:r>
      <w:r>
        <w:t xml:space="preserve"> </w:t>
      </w:r>
      <w:r w:rsidRPr="007D5540">
        <w:rPr>
          <w:sz w:val="18"/>
          <w:szCs w:val="18"/>
        </w:rPr>
        <w:t>(Alexis Pauline Gumbs is a self-described Queer Black Troublemaker and Black Feminist Love Evangelist and an aspirational cousin to all sentient beings and is currently in residence as a National Humanities Center Fellow.; Being Ocean as Praxis: Depth Humanisms and Dark Sciences. Qui Parle 1 December 2019; 28 (2): 335–352.</w:t>
      </w:r>
      <w:r>
        <w:rPr>
          <w:sz w:val="18"/>
          <w:szCs w:val="18"/>
        </w:rPr>
        <w:t xml:space="preserve"> </w:t>
      </w:r>
      <w:proofErr w:type="spellStart"/>
      <w:r>
        <w:rPr>
          <w:sz w:val="18"/>
          <w:szCs w:val="18"/>
        </w:rPr>
        <w:t>mahintha</w:t>
      </w:r>
      <w:proofErr w:type="spellEnd"/>
      <w:r w:rsidRPr="007D5540">
        <w:rPr>
          <w:sz w:val="18"/>
          <w:szCs w:val="18"/>
        </w:rPr>
        <w:t>)</w:t>
      </w:r>
      <w:r>
        <w:rPr>
          <w:sz w:val="18"/>
          <w:szCs w:val="18"/>
        </w:rPr>
        <w:t xml:space="preserve"> </w:t>
      </w:r>
    </w:p>
    <w:p w14:paraId="27C3B8F4" w14:textId="77777777" w:rsidR="00797FF7" w:rsidRPr="00E30D34" w:rsidRDefault="00797FF7" w:rsidP="00797FF7">
      <w:pPr>
        <w:rPr>
          <w:sz w:val="14"/>
        </w:rPr>
      </w:pPr>
      <w:r w:rsidRPr="00D47A47">
        <w:rPr>
          <w:u w:val="single"/>
        </w:rPr>
        <w:t xml:space="preserve">Sylvia Wynter teaches us that what is commonly called </w:t>
      </w:r>
      <w:r w:rsidRPr="00A567C5">
        <w:rPr>
          <w:highlight w:val="cyan"/>
          <w:u w:val="single"/>
        </w:rPr>
        <w:t>the human is not</w:t>
      </w:r>
      <w:r w:rsidRPr="00D47A47">
        <w:rPr>
          <w:u w:val="single"/>
        </w:rPr>
        <w:t xml:space="preserve"> a merely </w:t>
      </w:r>
      <w:r w:rsidRPr="00A567C5">
        <w:rPr>
          <w:highlight w:val="cyan"/>
          <w:u w:val="single"/>
        </w:rPr>
        <w:t>biological</w:t>
      </w:r>
      <w:r w:rsidRPr="00D47A47">
        <w:rPr>
          <w:u w:val="single"/>
        </w:rPr>
        <w:t xml:space="preserve"> species. The </w:t>
      </w:r>
      <w:r w:rsidRPr="00A567C5">
        <w:rPr>
          <w:highlight w:val="cyan"/>
          <w:u w:val="single"/>
        </w:rPr>
        <w:t>exclusions and</w:t>
      </w:r>
      <w:r w:rsidRPr="00D47A47">
        <w:rPr>
          <w:u w:val="single"/>
        </w:rPr>
        <w:t xml:space="preserve"> systems of </w:t>
      </w:r>
      <w:r w:rsidRPr="00A567C5">
        <w:rPr>
          <w:highlight w:val="cyan"/>
          <w:u w:val="single"/>
        </w:rPr>
        <w:t>scarcity</w:t>
      </w:r>
      <w:r w:rsidRPr="00D47A47">
        <w:rPr>
          <w:u w:val="single"/>
        </w:rPr>
        <w:t xml:space="preserve"> we create in the name of survival </w:t>
      </w:r>
      <w:r w:rsidRPr="00A567C5">
        <w:rPr>
          <w:highlight w:val="cyan"/>
          <w:u w:val="single"/>
        </w:rPr>
        <w:t>are not</w:t>
      </w:r>
      <w:r w:rsidRPr="00D47A47">
        <w:rPr>
          <w:u w:val="single"/>
        </w:rPr>
        <w:t xml:space="preserve"> impulses that come from a “</w:t>
      </w:r>
      <w:r w:rsidRPr="00A567C5">
        <w:rPr>
          <w:highlight w:val="cyan"/>
          <w:u w:val="single"/>
        </w:rPr>
        <w:t>natural</w:t>
      </w:r>
      <w:r w:rsidRPr="00D47A47">
        <w:rPr>
          <w:u w:val="single"/>
        </w:rPr>
        <w:t xml:space="preserve">” response to our “natural” circumstance. Wynter calls the species we are a part of (or excluded from, as the case may be) Homo </w:t>
      </w:r>
      <w:proofErr w:type="spellStart"/>
      <w:r w:rsidRPr="00D47A47">
        <w:rPr>
          <w:u w:val="single"/>
        </w:rPr>
        <w:t>narrans</w:t>
      </w:r>
      <w:proofErr w:type="spellEnd"/>
      <w:r w:rsidRPr="00D47A47">
        <w:rPr>
          <w:u w:val="single"/>
        </w:rPr>
        <w:t xml:space="preserve">, meaning that </w:t>
      </w:r>
      <w:r w:rsidRPr="00A567C5">
        <w:rPr>
          <w:highlight w:val="cyan"/>
          <w:u w:val="single"/>
        </w:rPr>
        <w:t xml:space="preserve">we tell ourselves </w:t>
      </w:r>
      <w:r w:rsidRPr="00A567C5">
        <w:rPr>
          <w:rStyle w:val="Emphasis"/>
          <w:highlight w:val="cyan"/>
        </w:rPr>
        <w:t>a story about being purely biological</w:t>
      </w:r>
      <w:r w:rsidRPr="00A567C5">
        <w:rPr>
          <w:highlight w:val="cyan"/>
          <w:u w:val="single"/>
        </w:rPr>
        <w:t>, governed by science</w:t>
      </w:r>
      <w:r w:rsidRPr="00D47A47">
        <w:rPr>
          <w:u w:val="single"/>
        </w:rPr>
        <w:t>, and then we believe that we are going to scientifically die if we don’t keep reproducing that story.</w:t>
      </w:r>
      <w:r w:rsidRPr="00E30D34">
        <w:rPr>
          <w:sz w:val="14"/>
        </w:rPr>
        <w:t xml:space="preserve"> So Wynter reminds us of Aimé Césaire’s call for something he calls </w:t>
      </w:r>
      <w:proofErr w:type="spellStart"/>
      <w:r w:rsidRPr="00A567C5">
        <w:rPr>
          <w:highlight w:val="cyan"/>
          <w:u w:val="single"/>
        </w:rPr>
        <w:t>sociogeny</w:t>
      </w:r>
      <w:proofErr w:type="spellEnd"/>
      <w:r w:rsidRPr="00D47A47">
        <w:rPr>
          <w:u w:val="single"/>
        </w:rPr>
        <w:t xml:space="preserve">, “a new ‘science of the Word,’” </w:t>
      </w:r>
      <w:r w:rsidRPr="00A567C5">
        <w:rPr>
          <w:highlight w:val="cyan"/>
          <w:u w:val="single"/>
        </w:rPr>
        <w:t xml:space="preserve">a </w:t>
      </w:r>
      <w:r w:rsidRPr="00A567C5">
        <w:rPr>
          <w:rStyle w:val="Emphasis"/>
          <w:highlight w:val="cyan"/>
        </w:rPr>
        <w:t>poetics of possibility</w:t>
      </w:r>
      <w:r w:rsidRPr="00A567C5">
        <w:rPr>
          <w:highlight w:val="cyan"/>
          <w:u w:val="single"/>
        </w:rPr>
        <w:t xml:space="preserve"> based on the hope that we can tell ourselves</w:t>
      </w:r>
      <w:r w:rsidRPr="00D47A47">
        <w:rPr>
          <w:u w:val="single"/>
        </w:rPr>
        <w:t xml:space="preserve"> (and believe) a </w:t>
      </w:r>
      <w:r w:rsidRPr="00A567C5">
        <w:rPr>
          <w:highlight w:val="cyan"/>
          <w:u w:val="single"/>
        </w:rPr>
        <w:t>story that allows our species to continue to live on this planet before it’s too late</w:t>
      </w:r>
      <w:r w:rsidRPr="00E30D34">
        <w:rPr>
          <w:sz w:val="14"/>
        </w:rPr>
        <w:t xml:space="preserve">.2 I am inspired by Wynter’s critical hope, her ongoing conversations with Katherine McKittrick’s theorizations about science and their shared belief in the experiment of being human as praxis. This is a meditation, a poetic experiment on a new science of the word brought into my consciousness by some years spent writing in conversation with Wynter’s words, the writing of blood, the songs of whales, the outcry of coral, and the persistence of bacteria. It documents a species-unraveling encounter with the bottom of the ocean I experienced when I tried to listen to my ancestors. Drawing on Wynter’s invocation of Césaire; her interpretations of the idea of menstrual blood and the production of ocher paint in Africa; the work of McKittrick, Michelle M. Wright, and Kriti Sharma on science; and the persistent haunting of Jamaica Kincaid, </w:t>
      </w:r>
      <w:r w:rsidRPr="00D47A47">
        <w:rPr>
          <w:u w:val="single"/>
        </w:rPr>
        <w:t xml:space="preserve">this is a journey into a black </w:t>
      </w:r>
      <w:proofErr w:type="spellStart"/>
      <w:r w:rsidRPr="00D47A47">
        <w:rPr>
          <w:u w:val="single"/>
        </w:rPr>
        <w:t>scientia</w:t>
      </w:r>
      <w:proofErr w:type="spellEnd"/>
      <w:r w:rsidRPr="00D47A47">
        <w:rPr>
          <w:u w:val="single"/>
        </w:rPr>
        <w:t xml:space="preserve"> of depth and </w:t>
      </w:r>
      <w:proofErr w:type="spellStart"/>
      <w:r w:rsidRPr="00D47A47">
        <w:rPr>
          <w:u w:val="single"/>
        </w:rPr>
        <w:t>unnaming</w:t>
      </w:r>
      <w:proofErr w:type="spellEnd"/>
      <w:r w:rsidRPr="00E30D34">
        <w:rPr>
          <w:sz w:val="14"/>
        </w:rPr>
        <w:t xml:space="preserve">. A partial accounting of the story the transatlantic slave trade continues to tell. </w:t>
      </w:r>
      <w:r w:rsidRPr="00D47A47">
        <w:rPr>
          <w:u w:val="single"/>
        </w:rPr>
        <w:t xml:space="preserve">A reckoning with the story the ocean is telling us about climate change. An attempt to </w:t>
      </w:r>
      <w:proofErr w:type="spellStart"/>
      <w:r w:rsidRPr="00D47A47">
        <w:rPr>
          <w:u w:val="single"/>
        </w:rPr>
        <w:t>untheorize</w:t>
      </w:r>
      <w:proofErr w:type="spellEnd"/>
      <w:r w:rsidRPr="00D47A47">
        <w:rPr>
          <w:u w:val="single"/>
        </w:rPr>
        <w:t xml:space="preserve"> the global systems that lead to countless deaths and near-deaths at sea for migrants every day and night</w:t>
      </w:r>
      <w:r w:rsidRPr="00354D35">
        <w:rPr>
          <w:rStyle w:val="Emphasis"/>
        </w:rPr>
        <w:t xml:space="preserve">. </w:t>
      </w:r>
      <w:r w:rsidRPr="00A567C5">
        <w:rPr>
          <w:rStyle w:val="Emphasis"/>
          <w:highlight w:val="cyan"/>
        </w:rPr>
        <w:t>A divestment in being human</w:t>
      </w:r>
      <w:r w:rsidRPr="00A567C5">
        <w:rPr>
          <w:highlight w:val="cyan"/>
          <w:u w:val="single"/>
        </w:rPr>
        <w:t>.</w:t>
      </w:r>
      <w:r w:rsidRPr="00D47A47">
        <w:rPr>
          <w:u w:val="single"/>
        </w:rPr>
        <w:t xml:space="preserve"> An experiment in </w:t>
      </w:r>
      <w:r w:rsidRPr="00A567C5">
        <w:rPr>
          <w:rStyle w:val="Emphasis"/>
          <w:highlight w:val="cyan"/>
        </w:rPr>
        <w:t>being ocean, as praxis</w:t>
      </w:r>
      <w:r w:rsidRPr="00A567C5">
        <w:rPr>
          <w:highlight w:val="cyan"/>
          <w:u w:val="single"/>
        </w:rPr>
        <w:t>.</w:t>
      </w:r>
      <w:r w:rsidRPr="00E30D34">
        <w:rPr>
          <w:sz w:val="14"/>
        </w:rPr>
        <w:t xml:space="preserve"> At bottom, this essay is an opportunity for me to explain some things that I have been thinking about that I had to push aside so they would not overcrowd my forthcoming book Dub: Finding Ceremony. I think of them as what the </w:t>
      </w:r>
      <w:proofErr w:type="gramStart"/>
      <w:r w:rsidRPr="00E30D34">
        <w:rPr>
          <w:sz w:val="14"/>
        </w:rPr>
        <w:t>sea weed</w:t>
      </w:r>
      <w:proofErr w:type="gramEnd"/>
      <w:r w:rsidRPr="00E30D34">
        <w:rPr>
          <w:sz w:val="14"/>
        </w:rPr>
        <w:t xml:space="preserve"> holds, what ends up with Dionne Brand’s Blue Clerk, the spirals I had to go through to release </w:t>
      </w:r>
      <w:proofErr w:type="spellStart"/>
      <w:r w:rsidRPr="00E30D34">
        <w:rPr>
          <w:sz w:val="14"/>
        </w:rPr>
        <w:t>whatIletgoofonthosepages</w:t>
      </w:r>
      <w:proofErr w:type="spellEnd"/>
      <w:r w:rsidRPr="00E30D34">
        <w:rPr>
          <w:sz w:val="14"/>
        </w:rPr>
        <w:t xml:space="preserve">. </w:t>
      </w:r>
      <w:proofErr w:type="spellStart"/>
      <w:r w:rsidRPr="00E30D34">
        <w:rPr>
          <w:sz w:val="14"/>
        </w:rPr>
        <w:t>Whatisunderneathwhathappened</w:t>
      </w:r>
      <w:proofErr w:type="spellEnd"/>
      <w:r w:rsidRPr="00E30D34">
        <w:rPr>
          <w:sz w:val="14"/>
        </w:rPr>
        <w:t xml:space="preserve">? At the bottom there is blackness. What do I mean by that? Wright opens her book Becoming Black with a passage from Kincaid’s </w:t>
      </w:r>
      <w:proofErr w:type="gramStart"/>
      <w:r w:rsidRPr="00E30D34">
        <w:rPr>
          <w:sz w:val="14"/>
        </w:rPr>
        <w:t>At</w:t>
      </w:r>
      <w:proofErr w:type="gramEnd"/>
      <w:r w:rsidRPr="00E30D34">
        <w:rPr>
          <w:sz w:val="14"/>
        </w:rPr>
        <w:t xml:space="preserve"> the Bottom of the River. The first sentence that Wright quotes is “The blackness is visible and yet it is invisible, for I see that I cannot see it.” The same could be said for my motivations for taking Wynter’s invitation to unpack and unlearn our origin stories so personally. </w:t>
      </w:r>
      <w:r w:rsidRPr="00E30D34">
        <w:rPr>
          <w:u w:val="single"/>
        </w:rPr>
        <w:t xml:space="preserve">This is why I want to dwell on the </w:t>
      </w:r>
      <w:r w:rsidRPr="00E30D34">
        <w:rPr>
          <w:u w:val="single"/>
        </w:rPr>
        <w:lastRenderedPageBreak/>
        <w:t xml:space="preserve">difference between being (dis) placed, or what I am calling being mistaken for an </w:t>
      </w:r>
      <w:proofErr w:type="gramStart"/>
      <w:r w:rsidRPr="00E30D34">
        <w:rPr>
          <w:u w:val="single"/>
        </w:rPr>
        <w:t>ocean, and</w:t>
      </w:r>
      <w:proofErr w:type="gramEnd"/>
      <w:r w:rsidRPr="00E30D34">
        <w:rPr>
          <w:u w:val="single"/>
        </w:rPr>
        <w:t xml:space="preserve"> being ocean as praxis.</w:t>
      </w:r>
      <w:r w:rsidRPr="00E30D34">
        <w:rPr>
          <w:sz w:val="14"/>
        </w:rPr>
        <w:t xml:space="preserve"> Being missed. Taken. An ocean away. For the length of an ocean intime. Taken the width of the </w:t>
      </w:r>
      <w:proofErr w:type="gramStart"/>
      <w:r w:rsidRPr="00E30D34">
        <w:rPr>
          <w:sz w:val="14"/>
        </w:rPr>
        <w:t>ocean(</w:t>
      </w:r>
      <w:proofErr w:type="gramEnd"/>
      <w:r w:rsidRPr="00E30D34">
        <w:rPr>
          <w:sz w:val="14"/>
        </w:rPr>
        <w:t xml:space="preserve">if you live).Taken the depth of the ocean(if you die). Being mistaken is being part of the mistake, the tactical error that Wynter points out, the story that Kincaid reads again and again hoping for a different ending. </w:t>
      </w:r>
      <w:r w:rsidRPr="00E30D34">
        <w:rPr>
          <w:u w:val="single"/>
        </w:rPr>
        <w:t xml:space="preserve">To the extent that </w:t>
      </w:r>
      <w:r w:rsidRPr="007A0FF1">
        <w:rPr>
          <w:highlight w:val="cyan"/>
          <w:u w:val="single"/>
        </w:rPr>
        <w:t xml:space="preserve">colonialism, the slave </w:t>
      </w:r>
      <w:r w:rsidRPr="00A567C5">
        <w:rPr>
          <w:highlight w:val="cyan"/>
          <w:u w:val="single"/>
        </w:rPr>
        <w:t>trade</w:t>
      </w:r>
      <w:r w:rsidRPr="00E30D34">
        <w:rPr>
          <w:u w:val="single"/>
        </w:rPr>
        <w:t xml:space="preserve">, the unsustainable </w:t>
      </w:r>
      <w:r w:rsidRPr="00A567C5">
        <w:rPr>
          <w:highlight w:val="cyan"/>
          <w:u w:val="single"/>
        </w:rPr>
        <w:t>extraction of resources</w:t>
      </w:r>
      <w:r w:rsidRPr="00E30D34">
        <w:rPr>
          <w:u w:val="single"/>
        </w:rPr>
        <w:t xml:space="preserve">, the  </w:t>
      </w:r>
      <w:r w:rsidRPr="00A567C5">
        <w:rPr>
          <w:highlight w:val="cyan"/>
          <w:u w:val="single"/>
        </w:rPr>
        <w:t>leaching of natural environments</w:t>
      </w:r>
      <w:r w:rsidRPr="00E30D34">
        <w:rPr>
          <w:u w:val="single"/>
        </w:rPr>
        <w:t>, toxic</w:t>
      </w:r>
      <w:r>
        <w:rPr>
          <w:u w:val="single"/>
        </w:rPr>
        <w:t xml:space="preserve"> </w:t>
      </w:r>
      <w:r w:rsidRPr="00A567C5">
        <w:rPr>
          <w:highlight w:val="cyan"/>
          <w:u w:val="single"/>
        </w:rPr>
        <w:t>emissions</w:t>
      </w:r>
      <w:r w:rsidRPr="00E30D34">
        <w:rPr>
          <w:u w:val="single"/>
        </w:rPr>
        <w:t xml:space="preserve">, the creation of whole islands of garbage, continual acts of </w:t>
      </w:r>
      <w:r w:rsidRPr="00A567C5">
        <w:rPr>
          <w:highlight w:val="cyan"/>
          <w:u w:val="single"/>
        </w:rPr>
        <w:t>displacement</w:t>
      </w:r>
      <w:r w:rsidRPr="00E30D34">
        <w:rPr>
          <w:u w:val="single"/>
        </w:rPr>
        <w:t xml:space="preserve"> and </w:t>
      </w:r>
      <w:r w:rsidRPr="00A567C5">
        <w:rPr>
          <w:highlight w:val="cyan"/>
          <w:u w:val="single"/>
        </w:rPr>
        <w:t>war</w:t>
      </w:r>
      <w:r w:rsidRPr="00E30D34">
        <w:rPr>
          <w:u w:val="single"/>
        </w:rPr>
        <w:t xml:space="preserve">, the dominance of </w:t>
      </w:r>
      <w:r w:rsidRPr="00A567C5">
        <w:rPr>
          <w:highlight w:val="cyan"/>
          <w:u w:val="single"/>
        </w:rPr>
        <w:t xml:space="preserve">systems that impoverish </w:t>
      </w:r>
      <w:r w:rsidRPr="00FB27F8">
        <w:rPr>
          <w:u w:val="single"/>
        </w:rPr>
        <w:t>people</w:t>
      </w:r>
      <w:r w:rsidRPr="00E30D34">
        <w:rPr>
          <w:u w:val="single"/>
        </w:rPr>
        <w:t xml:space="preserve"> and </w:t>
      </w:r>
      <w:r w:rsidRPr="00A567C5">
        <w:rPr>
          <w:highlight w:val="cyan"/>
          <w:u w:val="single"/>
        </w:rPr>
        <w:t>communities could be understood as a mistake</w:t>
      </w:r>
      <w:r w:rsidRPr="00E30D34">
        <w:rPr>
          <w:u w:val="single"/>
        </w:rPr>
        <w:t xml:space="preserve">, a network of decisions based on a false narration of what it is to be (human), the kidnapping of my ancestors and the multiple forms of oppression I experience, and (among other </w:t>
      </w:r>
      <w:proofErr w:type="spellStart"/>
      <w:r w:rsidRPr="00E30D34">
        <w:rPr>
          <w:u w:val="single"/>
        </w:rPr>
        <w:t>violences</w:t>
      </w:r>
      <w:proofErr w:type="spellEnd"/>
      <w:r w:rsidRPr="00E30D34">
        <w:rPr>
          <w:u w:val="single"/>
        </w:rPr>
        <w:t xml:space="preserve">) the drowning today of uncounted people fleeing persecution and extreme poverty are all mistakes. To the extent that </w:t>
      </w:r>
      <w:r w:rsidRPr="00A567C5">
        <w:rPr>
          <w:b/>
          <w:bCs/>
          <w:highlight w:val="cyan"/>
          <w:u w:val="single"/>
        </w:rPr>
        <w:t xml:space="preserve">these systems and </w:t>
      </w:r>
      <w:proofErr w:type="spellStart"/>
      <w:r w:rsidRPr="00A567C5">
        <w:rPr>
          <w:b/>
          <w:bCs/>
          <w:highlight w:val="cyan"/>
          <w:u w:val="single"/>
        </w:rPr>
        <w:t>violences</w:t>
      </w:r>
      <w:proofErr w:type="spellEnd"/>
      <w:r w:rsidRPr="00A567C5">
        <w:rPr>
          <w:b/>
          <w:bCs/>
          <w:highlight w:val="cyan"/>
          <w:u w:val="single"/>
        </w:rPr>
        <w:t xml:space="preserve"> are doing exactly what they must do to construct the human and the nonhuman</w:t>
      </w:r>
      <w:r w:rsidRPr="00E30D34">
        <w:rPr>
          <w:u w:val="single"/>
        </w:rPr>
        <w:t xml:space="preserve">, “man” and nature, as categories that make this state of things cohere, </w:t>
      </w:r>
      <w:r w:rsidRPr="00A567C5">
        <w:rPr>
          <w:highlight w:val="cyan"/>
          <w:u w:val="single"/>
        </w:rPr>
        <w:t>none of this is a mistake</w:t>
      </w:r>
      <w:r w:rsidRPr="00E30D34">
        <w:rPr>
          <w:u w:val="single"/>
        </w:rPr>
        <w:t>. These are simply cruel efficiencies occurring in consecutive models across time</w:t>
      </w:r>
      <w:r w:rsidRPr="00E30D34">
        <w:rPr>
          <w:sz w:val="14"/>
        </w:rPr>
        <w:t xml:space="preserve">. I </w:t>
      </w:r>
      <w:proofErr w:type="spellStart"/>
      <w:r w:rsidRPr="00E30D34">
        <w:rPr>
          <w:sz w:val="14"/>
        </w:rPr>
        <w:t>prefertoassertthatI</w:t>
      </w:r>
      <w:proofErr w:type="spellEnd"/>
      <w:r w:rsidRPr="00E30D34">
        <w:rPr>
          <w:sz w:val="14"/>
        </w:rPr>
        <w:t xml:space="preserve"> </w:t>
      </w:r>
      <w:proofErr w:type="spellStart"/>
      <w:r w:rsidRPr="00E30D34">
        <w:rPr>
          <w:sz w:val="14"/>
        </w:rPr>
        <w:t>havebeen</w:t>
      </w:r>
      <w:proofErr w:type="spellEnd"/>
      <w:r w:rsidRPr="00E30D34">
        <w:rPr>
          <w:sz w:val="14"/>
        </w:rPr>
        <w:t xml:space="preserve"> (mis)taken. For an ocean. The ocean has been the unit of exchange through which a sea change makes a person a commodity, the amount of distance through which, as Gayatri Chakravorty Spivak explains in A Critique of Postcolonial Reason, </w:t>
      </w:r>
      <w:r w:rsidRPr="00E30D34">
        <w:rPr>
          <w:u w:val="single"/>
        </w:rPr>
        <w:t>even Marx finds that the labor of the colonized person becomes invisible and is recuperated within the commodity itself because where there is colonized enslaved labor, there are not persons</w:t>
      </w:r>
      <w:r w:rsidRPr="00E30D34">
        <w:rPr>
          <w:sz w:val="14"/>
        </w:rPr>
        <w:t xml:space="preserve">.5 So there is not labor. And </w:t>
      </w:r>
      <w:proofErr w:type="gramStart"/>
      <w:r w:rsidRPr="00E30D34">
        <w:rPr>
          <w:sz w:val="14"/>
        </w:rPr>
        <w:t>so</w:t>
      </w:r>
      <w:proofErr w:type="gramEnd"/>
      <w:r w:rsidRPr="00E30D34">
        <w:rPr>
          <w:sz w:val="14"/>
        </w:rPr>
        <w:t xml:space="preserve"> I was born. Mist. Taken for an ocean. It is something I experience every day. Or my daily experience is an ongoing result. </w:t>
      </w:r>
      <w:r w:rsidRPr="00A567C5">
        <w:rPr>
          <w:rStyle w:val="Emphasis"/>
          <w:highlight w:val="cyan"/>
        </w:rPr>
        <w:t>But being ocean as praxis is something else</w:t>
      </w:r>
      <w:r w:rsidRPr="00E30D34">
        <w:rPr>
          <w:u w:val="single"/>
        </w:rPr>
        <w:t>.</w:t>
      </w:r>
      <w:r w:rsidRPr="00E30D34">
        <w:rPr>
          <w:sz w:val="14"/>
        </w:rPr>
        <w:t xml:space="preserve"> It is, as my mentor </w:t>
      </w:r>
      <w:proofErr w:type="spellStart"/>
      <w:r w:rsidRPr="00E30D34">
        <w:rPr>
          <w:sz w:val="14"/>
        </w:rPr>
        <w:t>Cheryll</w:t>
      </w:r>
      <w:proofErr w:type="spellEnd"/>
      <w:r w:rsidRPr="00E30D34">
        <w:rPr>
          <w:sz w:val="14"/>
        </w:rPr>
        <w:t xml:space="preserve"> Y. Greene would say, “more than a notion.” Or as I hear it, “more than an ocean.”6 It is something I have never experienced except in dreams that I can’t remember. </w:t>
      </w:r>
      <w:r w:rsidRPr="00E30D34">
        <w:rPr>
          <w:u w:val="single"/>
        </w:rPr>
        <w:t>If, as Wynter argues</w:t>
      </w:r>
      <w:r w:rsidRPr="00FB27F8">
        <w:rPr>
          <w:u w:val="single"/>
        </w:rPr>
        <w:t>, being human is</w:t>
      </w:r>
      <w:r w:rsidRPr="00E30D34">
        <w:rPr>
          <w:u w:val="single"/>
        </w:rPr>
        <w:t xml:space="preserve"> something </w:t>
      </w:r>
      <w:r w:rsidRPr="00FB27F8">
        <w:rPr>
          <w:u w:val="single"/>
        </w:rPr>
        <w:t>for praxis</w:t>
      </w:r>
      <w:r w:rsidRPr="00E30D34">
        <w:rPr>
          <w:u w:val="single"/>
        </w:rPr>
        <w:t xml:space="preserve">, something we could theorize and create by seeking to find the ceremony where relation is not mediated by a chemical relationship to a false story, or a small and specific story writ large and universal, could this not apply to anything else? What if I don’t want to recuperate the human and don’t believe that humans have a unique ability to write? </w:t>
      </w:r>
      <w:r w:rsidRPr="00A567C5">
        <w:rPr>
          <w:b/>
          <w:bCs/>
          <w:highlight w:val="cyan"/>
          <w:u w:val="single"/>
        </w:rPr>
        <w:t>What if we could be connected enough to our environment to stop polluting the air we breathe, to stop heating up the ocean from which we came?</w:t>
      </w:r>
      <w:r w:rsidRPr="00E30D34">
        <w:rPr>
          <w:u w:val="single"/>
        </w:rPr>
        <w:t xml:space="preserve"> Or if it is too late for all that, could we acknowledge that we are the place? That as we melt the world, we are becoming ocean </w:t>
      </w:r>
      <w:proofErr w:type="gramStart"/>
      <w:r w:rsidRPr="00E30D34">
        <w:rPr>
          <w:u w:val="single"/>
        </w:rPr>
        <w:t>creatures?</w:t>
      </w:r>
      <w:proofErr w:type="gramEnd"/>
      <w:r w:rsidRPr="00E30D34">
        <w:rPr>
          <w:u w:val="single"/>
        </w:rPr>
        <w:t xml:space="preserve"> Could we practice character in the context of our own inevitable plot? </w:t>
      </w:r>
      <w:r w:rsidRPr="00A567C5">
        <w:rPr>
          <w:b/>
          <w:bCs/>
          <w:highlight w:val="cyan"/>
          <w:u w:val="single"/>
        </w:rPr>
        <w:t>Being ocean as praxis is not a mistake, but it acknowledges many ongoing mistakes.</w:t>
      </w:r>
      <w:r w:rsidRPr="00A567C5">
        <w:rPr>
          <w:highlight w:val="cyan"/>
          <w:u w:val="single"/>
        </w:rPr>
        <w:t xml:space="preserve"> It is not a corrective, but it </w:t>
      </w:r>
      <w:r w:rsidRPr="00A567C5">
        <w:rPr>
          <w:rStyle w:val="Emphasis"/>
          <w:highlight w:val="cyan"/>
        </w:rPr>
        <w:t>requires a series of different decisions</w:t>
      </w:r>
      <w:r w:rsidRPr="00A567C5">
        <w:rPr>
          <w:highlight w:val="cyan"/>
          <w:u w:val="single"/>
        </w:rPr>
        <w:t>.</w:t>
      </w:r>
      <w:r w:rsidRPr="00E30D34">
        <w:rPr>
          <w:u w:val="single"/>
        </w:rPr>
        <w:t xml:space="preserve"> It is not something I can explain, or design, or own, but I can </w:t>
      </w:r>
      <w:r w:rsidRPr="00A567C5">
        <w:rPr>
          <w:highlight w:val="cyan"/>
          <w:u w:val="single"/>
        </w:rPr>
        <w:t>listen for it. The ocean</w:t>
      </w:r>
      <w:r w:rsidRPr="00E30D34">
        <w:rPr>
          <w:u w:val="single"/>
        </w:rPr>
        <w:t xml:space="preserve"> </w:t>
      </w:r>
      <w:proofErr w:type="gramStart"/>
      <w:r w:rsidRPr="00E30D34">
        <w:rPr>
          <w:u w:val="single"/>
        </w:rPr>
        <w:t>ourselves</w:t>
      </w:r>
      <w:proofErr w:type="gramEnd"/>
      <w:r w:rsidRPr="00E30D34">
        <w:rPr>
          <w:u w:val="single"/>
        </w:rPr>
        <w:t xml:space="preserve"> is not a mistake. It </w:t>
      </w:r>
      <w:r w:rsidRPr="00A567C5">
        <w:rPr>
          <w:rStyle w:val="Emphasis"/>
          <w:highlight w:val="cyan"/>
        </w:rPr>
        <w:t>requires our relation</w:t>
      </w:r>
      <w:r w:rsidRPr="00B10472">
        <w:rPr>
          <w:rStyle w:val="Emphasis"/>
        </w:rPr>
        <w:t>.</w:t>
      </w:r>
      <w:r w:rsidRPr="00E30D34">
        <w:rPr>
          <w:sz w:val="14"/>
        </w:rPr>
        <w:t xml:space="preserve"> Taking a cue from Wright’s references to Kincaid and Wynter’s desire, expressed in “</w:t>
      </w:r>
      <w:proofErr w:type="spellStart"/>
      <w:r w:rsidRPr="00E30D34">
        <w:rPr>
          <w:sz w:val="14"/>
        </w:rPr>
        <w:t>Ethno</w:t>
      </w:r>
      <w:proofErr w:type="spellEnd"/>
      <w:r w:rsidRPr="00E30D34">
        <w:rPr>
          <w:sz w:val="14"/>
        </w:rPr>
        <w:t xml:space="preserve"> or Socio Poetics” and elsewhere,7 that </w:t>
      </w:r>
      <w:r w:rsidRPr="00E30D34">
        <w:rPr>
          <w:u w:val="single"/>
        </w:rPr>
        <w:t xml:space="preserve">we gain the </w:t>
      </w:r>
      <w:r w:rsidRPr="00A567C5">
        <w:rPr>
          <w:rStyle w:val="Emphasis"/>
          <w:highlight w:val="cyan"/>
        </w:rPr>
        <w:t>critical poetics</w:t>
      </w:r>
      <w:r w:rsidRPr="00E30D34">
        <w:rPr>
          <w:u w:val="single"/>
        </w:rPr>
        <w:t xml:space="preserve">, a science of the word, that </w:t>
      </w:r>
      <w:r w:rsidRPr="00A567C5">
        <w:rPr>
          <w:highlight w:val="cyan"/>
          <w:u w:val="single"/>
        </w:rPr>
        <w:t>allows us to look at</w:t>
      </w:r>
      <w:r w:rsidRPr="00E30D34">
        <w:rPr>
          <w:u w:val="single"/>
        </w:rPr>
        <w:t xml:space="preserve"> what </w:t>
      </w:r>
      <w:r w:rsidRPr="00A567C5">
        <w:rPr>
          <w:highlight w:val="cyan"/>
          <w:u w:val="single"/>
        </w:rPr>
        <w:t>our stories</w:t>
      </w:r>
      <w:r w:rsidRPr="00E30D34">
        <w:rPr>
          <w:u w:val="single"/>
        </w:rPr>
        <w:t xml:space="preserve"> mean </w:t>
      </w:r>
      <w:r w:rsidRPr="00A567C5">
        <w:rPr>
          <w:rStyle w:val="Emphasis"/>
          <w:highlight w:val="cyan"/>
        </w:rPr>
        <w:t>without reinscribing</w:t>
      </w:r>
      <w:r w:rsidRPr="00E30D34">
        <w:rPr>
          <w:u w:val="single"/>
        </w:rPr>
        <w:t xml:space="preserve"> the foregone conclusions of </w:t>
      </w:r>
      <w:r w:rsidRPr="00A567C5">
        <w:rPr>
          <w:highlight w:val="cyan"/>
          <w:u w:val="single"/>
        </w:rPr>
        <w:t>the dominant story about what it means to be</w:t>
      </w:r>
      <w:r w:rsidRPr="00E30D34">
        <w:rPr>
          <w:u w:val="single"/>
        </w:rPr>
        <w:t xml:space="preserve">/to do </w:t>
      </w:r>
      <w:r w:rsidRPr="00A567C5">
        <w:rPr>
          <w:highlight w:val="cyan"/>
          <w:u w:val="single"/>
        </w:rPr>
        <w:t>human</w:t>
      </w:r>
      <w:r w:rsidRPr="00E30D34">
        <w:rPr>
          <w:sz w:val="14"/>
        </w:rPr>
        <w:t>, I too am engaging Kincaid’s poetic prose. However, instead of referring to the 1992 version of At the Bottom of the River, the title of Kincaid’s first published collection (originally published in 1983), I am referring to the first instance of Kincaid’s intervention in the pages of the New Yorker in 1982. In that year Kincaid published “At the Bottom of the River” as a stream-of-consciousness short story, an existential meditation on the planet, human perspective, and death. At the bottom of this essay, in the notes, I engage Kincaid’s haunting poetic prose as a nod to what is underneath my own poetic engagement with Wynter.8engagement with Wynter.</w:t>
      </w:r>
    </w:p>
    <w:p w14:paraId="1A9B1ED1" w14:textId="77777777" w:rsidR="00797FF7" w:rsidRDefault="00797FF7" w:rsidP="00797FF7">
      <w:pPr>
        <w:pStyle w:val="Heading4"/>
      </w:pPr>
      <w:r>
        <w:t xml:space="preserve">Vote </w:t>
      </w:r>
      <w:proofErr w:type="spellStart"/>
      <w:r>
        <w:t>aff</w:t>
      </w:r>
      <w:proofErr w:type="spellEnd"/>
      <w:r>
        <w:t xml:space="preserve"> to affirm being ocean as praxis and a critical poetics of possibility through kindred beyond taxonomy.   </w:t>
      </w:r>
    </w:p>
    <w:p w14:paraId="4BF9F7EA" w14:textId="77777777" w:rsidR="00797FF7" w:rsidRDefault="00797FF7" w:rsidP="00797FF7"/>
    <w:p w14:paraId="4FA8AA7E" w14:textId="77777777" w:rsidR="00797FF7" w:rsidRDefault="00797FF7" w:rsidP="00797FF7">
      <w:pPr>
        <w:pStyle w:val="Heading4"/>
        <w:rPr>
          <w:rStyle w:val="Style13ptBold"/>
          <w:b/>
          <w:bCs w:val="0"/>
        </w:rPr>
      </w:pPr>
      <w:r w:rsidRPr="00B10472">
        <w:rPr>
          <w:rStyle w:val="Style13ptBold"/>
          <w:b/>
          <w:bCs w:val="0"/>
        </w:rPr>
        <w:t xml:space="preserve">It is perhaps worth asking… </w:t>
      </w:r>
    </w:p>
    <w:p w14:paraId="14A17F7D" w14:textId="77777777" w:rsidR="00797FF7" w:rsidRPr="00B10472" w:rsidRDefault="00797FF7" w:rsidP="00797FF7"/>
    <w:p w14:paraId="12A49E7A" w14:textId="77777777" w:rsidR="00797FF7" w:rsidRPr="00A0427C" w:rsidRDefault="00797FF7" w:rsidP="00797FF7">
      <w:pPr>
        <w:rPr>
          <w:rStyle w:val="Style13ptBold"/>
        </w:rPr>
      </w:pPr>
      <w:r>
        <w:rPr>
          <w:rStyle w:val="Style13ptBold"/>
        </w:rPr>
        <w:lastRenderedPageBreak/>
        <w:t xml:space="preserve">What </w:t>
      </w:r>
      <w:r w:rsidRPr="00A0427C">
        <w:rPr>
          <w:rStyle w:val="Style13ptBold"/>
        </w:rPr>
        <w:t xml:space="preserve">if </w:t>
      </w:r>
      <w:r>
        <w:rPr>
          <w:rStyle w:val="Style13ptBold"/>
        </w:rPr>
        <w:t>we</w:t>
      </w:r>
      <w:r w:rsidRPr="00A0427C">
        <w:rPr>
          <w:rStyle w:val="Style13ptBold"/>
        </w:rPr>
        <w:t xml:space="preserve"> were </w:t>
      </w:r>
      <w:r>
        <w:rPr>
          <w:rStyle w:val="Style13ptBold"/>
        </w:rPr>
        <w:t xml:space="preserve">debating, </w:t>
      </w:r>
      <w:r w:rsidRPr="00A0427C">
        <w:rPr>
          <w:rStyle w:val="Style13ptBold"/>
        </w:rPr>
        <w:t>learning, unlearning, listenin</w:t>
      </w:r>
      <w:r>
        <w:rPr>
          <w:rStyle w:val="Style13ptBold"/>
        </w:rPr>
        <w:t>g and</w:t>
      </w:r>
    </w:p>
    <w:p w14:paraId="50606D69" w14:textId="77777777" w:rsidR="00797FF7" w:rsidRPr="00A0427C" w:rsidRDefault="00797FF7" w:rsidP="00797FF7">
      <w:pPr>
        <w:rPr>
          <w:rStyle w:val="Style13ptBold"/>
        </w:rPr>
      </w:pPr>
      <w:r>
        <w:rPr>
          <w:rStyle w:val="Style13ptBold"/>
        </w:rPr>
        <w:t>c</w:t>
      </w:r>
      <w:r w:rsidRPr="00A0427C">
        <w:rPr>
          <w:rStyle w:val="Style13ptBold"/>
        </w:rPr>
        <w:t xml:space="preserve">ould </w:t>
      </w:r>
      <w:r>
        <w:rPr>
          <w:rStyle w:val="Style13ptBold"/>
        </w:rPr>
        <w:t>hear</w:t>
      </w:r>
      <w:r w:rsidRPr="00A0427C">
        <w:rPr>
          <w:rStyle w:val="Style13ptBold"/>
        </w:rPr>
        <w:t xml:space="preserve"> the ocean, the whales, the bacteria, the water</w:t>
      </w:r>
      <w:r>
        <w:rPr>
          <w:rStyle w:val="Style13ptBold"/>
        </w:rPr>
        <w:t>?</w:t>
      </w:r>
      <w:r w:rsidRPr="00A0427C">
        <w:rPr>
          <w:rStyle w:val="Style13ptBold"/>
        </w:rPr>
        <w:t xml:space="preserve"> </w:t>
      </w:r>
    </w:p>
    <w:p w14:paraId="1E522CBD" w14:textId="77777777" w:rsidR="00797FF7" w:rsidRDefault="00797FF7" w:rsidP="00797FF7">
      <w:pPr>
        <w:rPr>
          <w:rStyle w:val="Style13ptBold"/>
        </w:rPr>
      </w:pPr>
      <w:r>
        <w:rPr>
          <w:rStyle w:val="Style13ptBold"/>
        </w:rPr>
        <w:t xml:space="preserve">What </w:t>
      </w:r>
      <w:r w:rsidRPr="00A0427C">
        <w:rPr>
          <w:rStyle w:val="Style13ptBold"/>
        </w:rPr>
        <w:t xml:space="preserve">if the </w:t>
      </w:r>
      <w:r w:rsidRPr="004646BD">
        <w:rPr>
          <w:rStyle w:val="Style13ptBold"/>
        </w:rPr>
        <w:t>salvation</w:t>
      </w:r>
      <w:r w:rsidRPr="00A0427C">
        <w:rPr>
          <w:rStyle w:val="Style13ptBold"/>
        </w:rPr>
        <w:t xml:space="preserve"> of the </w:t>
      </w:r>
      <w:proofErr w:type="gramStart"/>
      <w:r w:rsidRPr="00A0427C">
        <w:rPr>
          <w:rStyle w:val="Style13ptBold"/>
        </w:rPr>
        <w:t>world</w:t>
      </w:r>
      <w:proofErr w:type="gramEnd"/>
      <w:r w:rsidRPr="00A0427C">
        <w:rPr>
          <w:rStyle w:val="Style13ptBold"/>
        </w:rPr>
        <w:t xml:space="preserve"> </w:t>
      </w:r>
    </w:p>
    <w:p w14:paraId="518B0F19" w14:textId="77777777" w:rsidR="00797FF7" w:rsidRPr="00A0427C" w:rsidRDefault="00797FF7" w:rsidP="00797FF7">
      <w:pPr>
        <w:rPr>
          <w:rStyle w:val="Style13ptBold"/>
        </w:rPr>
      </w:pPr>
      <w:r>
        <w:rPr>
          <w:rStyle w:val="Style13ptBold"/>
        </w:rPr>
        <w:t xml:space="preserve">was </w:t>
      </w:r>
      <w:r w:rsidRPr="00A0427C">
        <w:rPr>
          <w:rStyle w:val="Style13ptBold"/>
          <w:i/>
          <w:iCs/>
        </w:rPr>
        <w:t>buried</w:t>
      </w:r>
      <w:r w:rsidRPr="00A0427C">
        <w:rPr>
          <w:rStyle w:val="Style13ptBold"/>
        </w:rPr>
        <w:t xml:space="preserve"> in the bottom of the ocean</w:t>
      </w:r>
      <w:r>
        <w:rPr>
          <w:rStyle w:val="Style13ptBold"/>
        </w:rPr>
        <w:t>?</w:t>
      </w:r>
    </w:p>
    <w:p w14:paraId="5ECF1403" w14:textId="77777777" w:rsidR="00797FF7" w:rsidRPr="004646BD" w:rsidRDefault="00797FF7" w:rsidP="00797FF7">
      <w:pPr>
        <w:rPr>
          <w:rStyle w:val="Style13ptBold"/>
        </w:rPr>
      </w:pPr>
      <w:r>
        <w:rPr>
          <w:rStyle w:val="Style13ptBold"/>
        </w:rPr>
        <w:t xml:space="preserve">And </w:t>
      </w:r>
      <w:r w:rsidRPr="00A0427C">
        <w:rPr>
          <w:rStyle w:val="Style13ptBold"/>
        </w:rPr>
        <w:t xml:space="preserve">if we </w:t>
      </w:r>
      <w:r w:rsidRPr="00A0427C">
        <w:rPr>
          <w:rStyle w:val="Style13ptBold"/>
          <w:i/>
          <w:iCs/>
        </w:rPr>
        <w:t>related to water</w:t>
      </w:r>
    </w:p>
    <w:p w14:paraId="493FA070" w14:textId="77777777" w:rsidR="00797FF7" w:rsidRPr="004646BD" w:rsidRDefault="00797FF7" w:rsidP="00797FF7">
      <w:pPr>
        <w:rPr>
          <w:rStyle w:val="Style13ptBold"/>
        </w:rPr>
      </w:pPr>
      <w:r>
        <w:rPr>
          <w:rStyle w:val="Style13ptBold"/>
        </w:rPr>
        <w:t>lived and learned</w:t>
      </w:r>
      <w:r w:rsidRPr="00A0427C">
        <w:rPr>
          <w:rStyle w:val="Style13ptBold"/>
        </w:rPr>
        <w:t xml:space="preserve"> in </w:t>
      </w:r>
      <w:r w:rsidRPr="002D4F78">
        <w:rPr>
          <w:rStyle w:val="Style13ptBold"/>
          <w:u w:val="single"/>
        </w:rPr>
        <w:t>interconnectivity</w:t>
      </w:r>
      <w:r>
        <w:rPr>
          <w:rStyle w:val="Style13ptBold"/>
        </w:rPr>
        <w:t>…</w:t>
      </w:r>
    </w:p>
    <w:p w14:paraId="28FAD15D" w14:textId="77777777" w:rsidR="00797FF7" w:rsidRDefault="00797FF7" w:rsidP="00797FF7">
      <w:pPr>
        <w:rPr>
          <w:rStyle w:val="Style13ptBold"/>
        </w:rPr>
      </w:pPr>
      <w:r>
        <w:rPr>
          <w:rStyle w:val="Style13ptBold"/>
        </w:rPr>
        <w:t>what would become possible?</w:t>
      </w:r>
    </w:p>
    <w:p w14:paraId="393EAD1C" w14:textId="77777777" w:rsidR="00797FF7" w:rsidRPr="00404B43" w:rsidRDefault="00797FF7" w:rsidP="00797FF7">
      <w:pPr>
        <w:pStyle w:val="Heading4"/>
        <w:rPr>
          <w:rStyle w:val="Style13ptBold"/>
          <w:b/>
          <w:bCs w:val="0"/>
        </w:rPr>
      </w:pPr>
      <w:r w:rsidRPr="00404B43">
        <w:rPr>
          <w:rStyle w:val="Style13ptBold"/>
          <w:b/>
          <w:bCs w:val="0"/>
        </w:rPr>
        <w:t>so much would be possible</w:t>
      </w:r>
      <w:r>
        <w:rPr>
          <w:rStyle w:val="Style13ptBold"/>
          <w:b/>
          <w:bCs w:val="0"/>
        </w:rPr>
        <w:t xml:space="preserve"> … a</w:t>
      </w:r>
      <w:r w:rsidRPr="00404B43">
        <w:rPr>
          <w:rStyle w:val="Style13ptBold"/>
          <w:b/>
          <w:bCs w:val="0"/>
        </w:rPr>
        <w:t xml:space="preserve"> </w:t>
      </w:r>
      <w:proofErr w:type="spellStart"/>
      <w:r w:rsidRPr="00404B43">
        <w:rPr>
          <w:rStyle w:val="Style13ptBold"/>
          <w:b/>
          <w:bCs w:val="0"/>
        </w:rPr>
        <w:t>liveable</w:t>
      </w:r>
      <w:proofErr w:type="spellEnd"/>
      <w:r w:rsidRPr="00404B43">
        <w:rPr>
          <w:rStyle w:val="Style13ptBold"/>
          <w:b/>
          <w:bCs w:val="0"/>
        </w:rPr>
        <w:t>, lovable world would be possible</w:t>
      </w:r>
    </w:p>
    <w:p w14:paraId="3483DA39" w14:textId="77777777" w:rsidR="00797FF7" w:rsidRPr="00A0427C" w:rsidRDefault="00797FF7" w:rsidP="00797FF7">
      <w:pPr>
        <w:rPr>
          <w:b/>
          <w:bCs/>
          <w:sz w:val="26"/>
        </w:rPr>
      </w:pPr>
      <w:r w:rsidRPr="00A0427C">
        <w:rPr>
          <w:rStyle w:val="Style13ptBold"/>
        </w:rPr>
        <w:t xml:space="preserve">Gumbs 20 </w:t>
      </w:r>
      <w:r w:rsidRPr="00A0427C">
        <w:t>– Alexis Pauline</w:t>
      </w:r>
      <w:r>
        <w:t xml:space="preserve"> Gumbs is a self-described Queer Black Troublemaker and Black Feminist Love Evangelist and an aspirational cousin to all sentient beings currently in residence as a National Humanities Center Fellow. “Everything that Made Us Still Belongs to Us,” 9/17, Guernica, interviewed by Lisa Factora-Borchers. </w:t>
      </w:r>
      <w:hyperlink r:id="rId6" w:history="1">
        <w:r w:rsidRPr="00A711EC">
          <w:rPr>
            <w:rStyle w:val="Hyperlink"/>
          </w:rPr>
          <w:t>https://www.guernicamag.com/alexis-pauline-gumbs-everything-that-made-us-still-belongs-to-us/</w:t>
        </w:r>
      </w:hyperlink>
      <w:r>
        <w:t xml:space="preserve"> -- K Lab 2021 </w:t>
      </w:r>
    </w:p>
    <w:p w14:paraId="41578863" w14:textId="77777777" w:rsidR="00797FF7" w:rsidRDefault="00797FF7" w:rsidP="00797FF7">
      <w:r>
        <w:t xml:space="preserve">Guernica: Something I noticed as I read Dub was the impact of your use of the second person, the </w:t>
      </w:r>
      <w:r w:rsidRPr="00716249">
        <w:t xml:space="preserve">“you.” At first, I heard it as your voice which made me feel like an observer—you are the listener, oracle, prophet able to tap into something and I was there to observe. But by the end, I felt like I could hear it and I considered the possibility that it wasn’t solely you and your ancestors, </w:t>
      </w:r>
      <w:proofErr w:type="gramStart"/>
      <w:r w:rsidRPr="00716249">
        <w:t>you</w:t>
      </w:r>
      <w:proofErr w:type="gramEnd"/>
      <w:r w:rsidRPr="00716249">
        <w:t xml:space="preserve"> and the whales, you and the messages. They were, perhaps, messages from all my ghosts, from my people, and these were </w:t>
      </w:r>
      <w:proofErr w:type="gramStart"/>
      <w:r w:rsidRPr="00716249">
        <w:t>all of</w:t>
      </w:r>
      <w:proofErr w:type="gramEnd"/>
      <w:r w:rsidRPr="00716249">
        <w:t xml:space="preserve"> my things trying to come through. It reminded me of how I felt after reading Claudia</w:t>
      </w:r>
      <w:r>
        <w:t xml:space="preserve"> Rankine’s Citizen, which had a literary transference of power to the reader. </w:t>
      </w:r>
    </w:p>
    <w:p w14:paraId="561802F9" w14:textId="77777777" w:rsidR="00797FF7" w:rsidRPr="00716249" w:rsidRDefault="00797FF7" w:rsidP="00797FF7">
      <w:pPr>
        <w:rPr>
          <w:rStyle w:val="StyleUnderline"/>
        </w:rPr>
      </w:pPr>
      <w:r>
        <w:t xml:space="preserve">Gumbs: </w:t>
      </w:r>
      <w:r w:rsidRPr="00716249">
        <w:rPr>
          <w:rStyle w:val="StyleUnderline"/>
        </w:rPr>
        <w:t xml:space="preserve">That’s it. </w:t>
      </w:r>
      <w:r w:rsidRPr="00A567C5">
        <w:rPr>
          <w:rStyle w:val="StyleUnderline"/>
          <w:highlight w:val="cyan"/>
        </w:rPr>
        <w:t xml:space="preserve">It’s </w:t>
      </w:r>
      <w:r w:rsidRPr="00A567C5">
        <w:rPr>
          <w:rStyle w:val="Emphasis"/>
          <w:highlight w:val="cyan"/>
        </w:rPr>
        <w:t>oneness</w:t>
      </w:r>
      <w:r w:rsidRPr="00716249">
        <w:rPr>
          <w:rStyle w:val="StyleUnderline"/>
        </w:rPr>
        <w:t>.</w:t>
      </w:r>
    </w:p>
    <w:p w14:paraId="7236EF75" w14:textId="77777777" w:rsidR="00797FF7" w:rsidRPr="00716249" w:rsidRDefault="00797FF7" w:rsidP="00797FF7">
      <w:pPr>
        <w:rPr>
          <w:rStyle w:val="StyleUnderline"/>
        </w:rPr>
      </w:pPr>
      <w:r w:rsidRPr="00716249">
        <w:rPr>
          <w:rStyle w:val="StyleUnderline"/>
        </w:rPr>
        <w:t xml:space="preserve">I’m not interested in the idea of the reader as separate. There is another layer of intimacy that is possible and I want readers to know </w:t>
      </w:r>
      <w:r w:rsidRPr="004646BD">
        <w:rPr>
          <w:rStyle w:val="StyleUnderline"/>
        </w:rPr>
        <w:t>that this is not about learning about me or even learning something from me that I know and can tell them. It’s about</w:t>
      </w:r>
      <w:r w:rsidRPr="00716249">
        <w:rPr>
          <w:rStyle w:val="StyleUnderline"/>
        </w:rPr>
        <w:t xml:space="preserve"> the opportunity for them to have that experience, “Who is this? Is this about me? Did I write this?” I think that’s also a part of what I am trying to learn. </w:t>
      </w:r>
      <w:r w:rsidRPr="00A567C5">
        <w:rPr>
          <w:rStyle w:val="StyleUnderline"/>
          <w:highlight w:val="cyan"/>
        </w:rPr>
        <w:t>How can I relate to anything: the ocean, whales</w:t>
      </w:r>
      <w:r w:rsidRPr="004646BD">
        <w:rPr>
          <w:rStyle w:val="StyleUnderline"/>
        </w:rPr>
        <w:t xml:space="preserve">, other people in the world? How can I relate </w:t>
      </w:r>
      <w:r w:rsidRPr="00A567C5">
        <w:rPr>
          <w:rStyle w:val="StyleUnderline"/>
          <w:highlight w:val="cyan"/>
        </w:rPr>
        <w:t>in a way that I am called to wonder</w:t>
      </w:r>
      <w:r w:rsidRPr="00716249">
        <w:rPr>
          <w:rStyle w:val="StyleUnderline"/>
        </w:rPr>
        <w:t>?</w:t>
      </w:r>
    </w:p>
    <w:p w14:paraId="408D5603" w14:textId="77777777" w:rsidR="00797FF7" w:rsidRPr="00716249" w:rsidRDefault="00797FF7" w:rsidP="00797FF7">
      <w:pPr>
        <w:rPr>
          <w:rStyle w:val="StyleUnderline"/>
        </w:rPr>
      </w:pPr>
      <w:r>
        <w:t xml:space="preserve">[For] any of us moving through the airport, we could just decide that the person across from us has a message for us. We can just decide to </w:t>
      </w:r>
      <w:proofErr w:type="gramStart"/>
      <w:r>
        <w:t>see an oracle at all times</w:t>
      </w:r>
      <w:proofErr w:type="gramEnd"/>
      <w:r>
        <w:t xml:space="preserve">. It’s constantly happening. </w:t>
      </w:r>
      <w:r w:rsidRPr="00716249">
        <w:rPr>
          <w:rStyle w:val="StyleUnderline"/>
        </w:rPr>
        <w:t xml:space="preserve">At some points it could be overwhelming to be perceiving every little thing because we don’t know that we can but </w:t>
      </w:r>
      <w:r w:rsidRPr="00A567C5">
        <w:rPr>
          <w:rStyle w:val="Emphasis"/>
          <w:highlight w:val="cyan"/>
        </w:rPr>
        <w:t>all of it is speaking to us</w:t>
      </w:r>
      <w:r w:rsidRPr="00716249">
        <w:rPr>
          <w:rStyle w:val="StyleUnderline"/>
        </w:rPr>
        <w:t xml:space="preserve">. Our power is that infinite. </w:t>
      </w:r>
      <w:r w:rsidRPr="00A567C5">
        <w:rPr>
          <w:rStyle w:val="StyleUnderline"/>
          <w:highlight w:val="cyan"/>
        </w:rPr>
        <w:t>If we decided to listen, it really is that simple</w:t>
      </w:r>
      <w:r w:rsidRPr="00716249">
        <w:rPr>
          <w:rStyle w:val="StyleUnderline"/>
        </w:rPr>
        <w:t xml:space="preserve">. And the question becomes where is it coming from, is it really for me, what is it? </w:t>
      </w:r>
      <w:r w:rsidRPr="00A567C5">
        <w:rPr>
          <w:rStyle w:val="StyleUnderline"/>
          <w:highlight w:val="cyan"/>
        </w:rPr>
        <w:t>These questions are exciting and interesting and</w:t>
      </w:r>
      <w:r w:rsidRPr="00716249">
        <w:rPr>
          <w:rStyle w:val="StyleUnderline"/>
        </w:rPr>
        <w:t xml:space="preserve"> I think destabilizing, </w:t>
      </w:r>
      <w:r w:rsidRPr="00A567C5">
        <w:rPr>
          <w:rStyle w:val="Emphasis"/>
          <w:highlight w:val="cyan"/>
        </w:rPr>
        <w:t>usefully destabilizing</w:t>
      </w:r>
      <w:r w:rsidRPr="00716249">
        <w:rPr>
          <w:rStyle w:val="StyleUnderline"/>
        </w:rPr>
        <w:t xml:space="preserve">, but ultimately you notice or you don’t. </w:t>
      </w:r>
    </w:p>
    <w:p w14:paraId="09298A55" w14:textId="77777777" w:rsidR="00797FF7" w:rsidRDefault="00797FF7" w:rsidP="00797FF7">
      <w:r>
        <w:lastRenderedPageBreak/>
        <w:t>Guernica: When you first started Spill, did you know you were working on a multi-book collection? How did you know to make it a trilogy?</w:t>
      </w:r>
    </w:p>
    <w:p w14:paraId="19AC9F2C" w14:textId="77777777" w:rsidR="00797FF7" w:rsidRDefault="00797FF7" w:rsidP="00797FF7">
      <w:r>
        <w:t xml:space="preserve">Gumbs: I didn’t know that I was going to write a </w:t>
      </w:r>
      <w:proofErr w:type="gramStart"/>
      <w:r>
        <w:t>three book</w:t>
      </w:r>
      <w:proofErr w:type="gramEnd"/>
      <w:r>
        <w:t xml:space="preserve"> collection, but I decided to engage in a morning writing practice, specifically with these theorists Hortense Spillers, M. Jacqui Alexander, and Sylvia Wynter–in that order. I knew there was an intimate quality to their work that I thought I could exercise, not for producing books but for clarifying my relationship to my intellectual writing. They are three theorists and scholars who haven’t written a book that’s like a scholarly monograph that they were expected to write (which I, too, felt I was expected to write). I was responding to these expectations. </w:t>
      </w:r>
    </w:p>
    <w:p w14:paraId="0E63089E" w14:textId="77777777" w:rsidR="00797FF7" w:rsidRDefault="00797FF7" w:rsidP="00797FF7">
      <w:r>
        <w:t xml:space="preserve">I thought, I am going to be with these theorists—who I actually cite over and over again in my own intellectual </w:t>
      </w:r>
      <w:proofErr w:type="gramStart"/>
      <w:r>
        <w:t>writing, and</w:t>
      </w:r>
      <w:proofErr w:type="gramEnd"/>
      <w:r>
        <w:t xml:space="preserve"> see what works. I didn’t know if anything in that process would be shareable, but I knew it was going to offer me what I needed.</w:t>
      </w:r>
    </w:p>
    <w:p w14:paraId="084E60A1" w14:textId="77777777" w:rsidR="00797FF7" w:rsidRDefault="00797FF7" w:rsidP="00797FF7">
      <w:r>
        <w:t>Guernica: Could there be a fourth book?</w:t>
      </w:r>
    </w:p>
    <w:p w14:paraId="41DDC20D" w14:textId="77777777" w:rsidR="00797FF7" w:rsidRDefault="00797FF7" w:rsidP="00797FF7">
      <w:r>
        <w:t xml:space="preserve">Gumbs: I am </w:t>
      </w:r>
      <w:proofErr w:type="gramStart"/>
      <w:r>
        <w:t>definitely making</w:t>
      </w:r>
      <w:proofErr w:type="gramEnd"/>
      <w:r>
        <w:t xml:space="preserve"> more books for sure. But I think this is a particular ceremony for me. </w:t>
      </w:r>
      <w:proofErr w:type="gramStart"/>
      <w:r>
        <w:t>Of course</w:t>
      </w:r>
      <w:proofErr w:type="gramEnd"/>
      <w:r>
        <w:t xml:space="preserve"> I will continue to engage other Black women writers. </w:t>
      </w:r>
      <w:proofErr w:type="gramStart"/>
      <w:r>
        <w:t>Of course</w:t>
      </w:r>
      <w:proofErr w:type="gramEnd"/>
      <w:r>
        <w:t xml:space="preserve"> I will continue to write first thing in the morning because that’s what I love to do. But as for the triptych, this is it. It actually has been really interesting to get to the end of these three because that was a </w:t>
      </w:r>
      <w:proofErr w:type="gramStart"/>
      <w:r>
        <w:t>decision</w:t>
      </w:r>
      <w:proofErr w:type="gramEnd"/>
      <w:r>
        <w:t xml:space="preserve"> I made probably at least seven years ago. </w:t>
      </w:r>
    </w:p>
    <w:p w14:paraId="736A4416" w14:textId="77777777" w:rsidR="00797FF7" w:rsidRPr="00716249" w:rsidRDefault="00797FF7" w:rsidP="00797FF7">
      <w:pPr>
        <w:rPr>
          <w:rStyle w:val="StyleUnderline"/>
        </w:rPr>
      </w:pPr>
      <w:r w:rsidRPr="00716249">
        <w:rPr>
          <w:rStyle w:val="StyleUnderline"/>
        </w:rPr>
        <w:t xml:space="preserve">This writing has done something in my life, both as a writer and in my communication to the world about what I think writing even is. The writing that I’m doing now has a different function, but I don’t know what it is yet, just like I didn’t know what the full impact of the other writing was going to be. So even though there are infinite Black women writers and theorists who I always think about and I’m sure I will be in deep conversation with, I don’t think I will be as specific about citing one person on every page like I do for all three of those books. </w:t>
      </w:r>
    </w:p>
    <w:p w14:paraId="4EC2F840" w14:textId="77777777" w:rsidR="00797FF7" w:rsidRDefault="00797FF7" w:rsidP="00797FF7">
      <w:r>
        <w:t xml:space="preserve">But I might. </w:t>
      </w:r>
    </w:p>
    <w:p w14:paraId="28BA9D9F" w14:textId="77777777" w:rsidR="00797FF7" w:rsidRPr="00716249" w:rsidRDefault="00797FF7" w:rsidP="00797FF7">
      <w:pPr>
        <w:rPr>
          <w:rStyle w:val="StyleUnderline"/>
        </w:rPr>
      </w:pPr>
      <w:r w:rsidRPr="00716249">
        <w:rPr>
          <w:rStyle w:val="StyleUnderline"/>
        </w:rPr>
        <w:t xml:space="preserve">It’s all listening. It’s ongoing listening. For me there’s a lot at stake in it and I feel grateful to even have the space for that. It’s something I had to do while I was in graduate school. I had to reclaim my writing practice for myself and the actual practice of it. I </w:t>
      </w:r>
      <w:proofErr w:type="gramStart"/>
      <w:r w:rsidRPr="00716249">
        <w:rPr>
          <w:rStyle w:val="StyleUnderline"/>
        </w:rPr>
        <w:t>have to</w:t>
      </w:r>
      <w:proofErr w:type="gramEnd"/>
      <w:r w:rsidRPr="00716249">
        <w:rPr>
          <w:rStyle w:val="StyleUnderline"/>
        </w:rPr>
        <w:t xml:space="preserve"> know that it’s worthwhile for me whether anyone ever reads it. </w:t>
      </w:r>
    </w:p>
    <w:p w14:paraId="1A3DA598" w14:textId="77777777" w:rsidR="00797FF7" w:rsidRDefault="00797FF7" w:rsidP="00797FF7">
      <w:r>
        <w:t xml:space="preserve">Guernica: </w:t>
      </w:r>
      <w:r w:rsidRPr="00716249">
        <w:rPr>
          <w:rStyle w:val="StyleUnderline"/>
        </w:rPr>
        <w:t>Were current political crises a part of your consciousness</w:t>
      </w:r>
      <w:r>
        <w:t xml:space="preserve"> as you wrote Dub or do you think the relevance is a natural output of your daily meditations?</w:t>
      </w:r>
    </w:p>
    <w:p w14:paraId="4A0680F9" w14:textId="77777777" w:rsidR="00797FF7" w:rsidRDefault="00797FF7" w:rsidP="00797FF7">
      <w:r>
        <w:t>Gumbs: I wrote M Archive during the Obama presidency and M Archive came into the world when Trump took power. Many people asked if I wrote that because the world was coming to an end. But I didn’t know that was going to happen!</w:t>
      </w:r>
    </w:p>
    <w:p w14:paraId="768EB89B" w14:textId="77777777" w:rsidR="00797FF7" w:rsidRDefault="00797FF7" w:rsidP="00797FF7">
      <w:r>
        <w:t xml:space="preserve">I think it’s interesting because I wrote it as a daily practice, as a guide for me for that day, and whatever’s going on in the contemporary moment is part of that day. But </w:t>
      </w:r>
      <w:proofErr w:type="gramStart"/>
      <w:r>
        <w:t>also</w:t>
      </w:r>
      <w:proofErr w:type="gramEnd"/>
      <w:r>
        <w:t xml:space="preserve"> it’s about everything being connected.</w:t>
      </w:r>
    </w:p>
    <w:p w14:paraId="5C4CFE94" w14:textId="77777777" w:rsidR="00797FF7" w:rsidRPr="00F84EA7" w:rsidRDefault="00797FF7" w:rsidP="00797FF7">
      <w:pPr>
        <w:rPr>
          <w:rStyle w:val="StyleUnderline"/>
        </w:rPr>
      </w:pPr>
      <w:r>
        <w:lastRenderedPageBreak/>
        <w:t xml:space="preserve">There is a way that </w:t>
      </w:r>
      <w:r w:rsidRPr="00F84EA7">
        <w:rPr>
          <w:rStyle w:val="StyleUnderline"/>
        </w:rPr>
        <w:t xml:space="preserve">whatever is now is not only now, and that’s important to me. We seem to be perceiving so much of what is happening all the time because of the technology that we have right now. And that’s true across all of time. Even if I can’t perceive what happened throughout all of time, it is all connected. I feel profoundly connected to our species but I feel connected to other species. The listening that I’ve been doing has really shifted my relationship to how words impact me. </w:t>
      </w:r>
    </w:p>
    <w:p w14:paraId="10CF5FBE" w14:textId="77777777" w:rsidR="00797FF7" w:rsidRDefault="00797FF7" w:rsidP="00797FF7">
      <w:r w:rsidRPr="00F84EA7">
        <w:rPr>
          <w:rStyle w:val="StyleUnderline"/>
        </w:rPr>
        <w:t xml:space="preserve">There is a longing that I felt for a long time to be able to do more than react to a contemporary media articulation of the situation, knowing that that’s already limited by the </w:t>
      </w:r>
      <w:proofErr w:type="gramStart"/>
      <w:r w:rsidRPr="00F84EA7">
        <w:rPr>
          <w:rStyle w:val="StyleUnderline"/>
        </w:rPr>
        <w:t>particular moment</w:t>
      </w:r>
      <w:proofErr w:type="gramEnd"/>
      <w:r w:rsidRPr="00F84EA7">
        <w:rPr>
          <w:rStyle w:val="StyleUnderline"/>
        </w:rPr>
        <w:t xml:space="preserve"> and how people are talking about it or the hegemony of how the media escalates</w:t>
      </w:r>
      <w:r>
        <w:t xml:space="preserve">. It’s the part that Sylvia Wynter is so helpful for. It means that how I’ve learned to think or who I think I am or how I think I’m related to anything else can change and must change. </w:t>
      </w:r>
    </w:p>
    <w:p w14:paraId="7E98A5AE" w14:textId="77777777" w:rsidR="00797FF7" w:rsidRDefault="00797FF7" w:rsidP="00797FF7">
      <w:r>
        <w:t>Guernica: You have long said that Black feminism is your spiritual practice. Has that changed in any way?</w:t>
      </w:r>
    </w:p>
    <w:p w14:paraId="4119041D" w14:textId="77777777" w:rsidR="00797FF7" w:rsidRPr="004646BD" w:rsidRDefault="00797FF7" w:rsidP="00797FF7">
      <w:r>
        <w:t xml:space="preserve">Gumbs: </w:t>
      </w:r>
      <w:r w:rsidRPr="00F84EA7">
        <w:rPr>
          <w:rStyle w:val="StyleUnderline"/>
        </w:rPr>
        <w:t xml:space="preserve">I feel what brought me to </w:t>
      </w:r>
      <w:r w:rsidRPr="00A567C5">
        <w:rPr>
          <w:rStyle w:val="StyleUnderline"/>
          <w:highlight w:val="cyan"/>
        </w:rPr>
        <w:t>Black feminism</w:t>
      </w:r>
      <w:r w:rsidRPr="00F84EA7">
        <w:rPr>
          <w:rStyle w:val="StyleUnderline"/>
        </w:rPr>
        <w:t xml:space="preserve"> and has me in the practice of Black feminism faithfully—as the thing I’ve been most consistently committed to so far in my life—is that its core is interconnection. It </w:t>
      </w:r>
      <w:r w:rsidRPr="00A567C5">
        <w:rPr>
          <w:rStyle w:val="StyleUnderline"/>
          <w:highlight w:val="cyan"/>
        </w:rPr>
        <w:t xml:space="preserve">is a </w:t>
      </w:r>
      <w:r w:rsidRPr="00A567C5">
        <w:rPr>
          <w:rStyle w:val="Emphasis"/>
          <w:highlight w:val="cyan"/>
        </w:rPr>
        <w:t>philosophy and political imperative based on interconnection</w:t>
      </w:r>
      <w:r w:rsidRPr="00F84EA7">
        <w:rPr>
          <w:rStyle w:val="StyleUnderline"/>
        </w:rPr>
        <w:t xml:space="preserve">. Black feminism is my spiritual practice and for sure the condition of possibility for my freedom as it exists in my lifetime </w:t>
      </w:r>
      <w:r w:rsidRPr="004646BD">
        <w:rPr>
          <w:rStyle w:val="StyleUnderline"/>
        </w:rPr>
        <w:t>right now</w:t>
      </w:r>
      <w:r w:rsidRPr="004646BD">
        <w:t xml:space="preserve">. </w:t>
      </w:r>
    </w:p>
    <w:p w14:paraId="77BFA8C5" w14:textId="77777777" w:rsidR="00797FF7" w:rsidRPr="004646BD" w:rsidRDefault="00797FF7" w:rsidP="00797FF7">
      <w:pPr>
        <w:rPr>
          <w:rStyle w:val="StyleUnderline"/>
        </w:rPr>
      </w:pPr>
      <w:r w:rsidRPr="004646BD">
        <w:rPr>
          <w:rStyle w:val="StyleUnderline"/>
        </w:rPr>
        <w:t>I realize now looking back that I engaged whole heartedly in an apprenticeship to Black feminism. Black feminism had something to teach me and I was an apprentice, learning [from] all these people, collecting mentors. And now I’m not a Black feminist apprentice, I’m a Black feminist. I’m in a different part of the process now. I’m a Black feminist expert now and it’s still a spiritual practice that has a lot of humility.</w:t>
      </w:r>
    </w:p>
    <w:p w14:paraId="0EBA7E69" w14:textId="77777777" w:rsidR="00797FF7" w:rsidRPr="00F84EA7" w:rsidRDefault="00797FF7" w:rsidP="00797FF7">
      <w:pPr>
        <w:rPr>
          <w:rStyle w:val="StyleUnderline"/>
        </w:rPr>
      </w:pPr>
      <w:r w:rsidRPr="004646BD">
        <w:rPr>
          <w:rStyle w:val="StyleUnderline"/>
        </w:rPr>
        <w:t xml:space="preserve">I’m also a marine mammal apprentice. I don’t know how to be a marine mammal. Now I really </w:t>
      </w:r>
      <w:proofErr w:type="gramStart"/>
      <w:r w:rsidRPr="004646BD">
        <w:rPr>
          <w:rStyle w:val="StyleUnderline"/>
        </w:rPr>
        <w:t>have to</w:t>
      </w:r>
      <w:proofErr w:type="gramEnd"/>
      <w:r w:rsidRPr="004646BD">
        <w:rPr>
          <w:rStyle w:val="StyleUnderline"/>
        </w:rPr>
        <w:t xml:space="preserve"> learn, but at one time I didn’t know how to be a Black feminist. I’m really humbled and need to learn from those beings who have long term practice—having lungs and living in water, who have adaptations around salt water and fat. Yes</w:t>
      </w:r>
      <w:r w:rsidRPr="00F84EA7">
        <w:rPr>
          <w:rStyle w:val="StyleUnderline"/>
        </w:rPr>
        <w:t xml:space="preserve">! </w:t>
      </w:r>
      <w:r w:rsidRPr="00A567C5">
        <w:rPr>
          <w:rStyle w:val="StyleUnderline"/>
          <w:highlight w:val="cyan"/>
        </w:rPr>
        <w:t>What I see in marine mammals is</w:t>
      </w:r>
      <w:r w:rsidRPr="00F84EA7">
        <w:rPr>
          <w:rStyle w:val="StyleUnderline"/>
        </w:rPr>
        <w:t xml:space="preserve"> what I saw as a child and preteen in Black feminism. I see </w:t>
      </w:r>
      <w:r w:rsidRPr="00A567C5">
        <w:rPr>
          <w:rStyle w:val="Emphasis"/>
          <w:highlight w:val="cyan"/>
        </w:rPr>
        <w:t>the salvation of the world</w:t>
      </w:r>
      <w:r w:rsidRPr="00F84EA7">
        <w:rPr>
          <w:rStyle w:val="StyleUnderline"/>
        </w:rPr>
        <w:t xml:space="preserve"> in it.</w:t>
      </w:r>
    </w:p>
    <w:p w14:paraId="23904AE7" w14:textId="77777777" w:rsidR="00797FF7" w:rsidRPr="00F84EA7" w:rsidRDefault="00797FF7" w:rsidP="00797FF7">
      <w:pPr>
        <w:rPr>
          <w:rStyle w:val="Emphasis"/>
        </w:rPr>
      </w:pPr>
      <w:r w:rsidRPr="00A567C5">
        <w:rPr>
          <w:rStyle w:val="Emphasis"/>
          <w:highlight w:val="cyan"/>
        </w:rPr>
        <w:t xml:space="preserve">If we related to water in the ways that are exemplified by these marine mammals, there is something </w:t>
      </w:r>
      <w:proofErr w:type="gramStart"/>
      <w:r w:rsidRPr="00A567C5">
        <w:rPr>
          <w:rStyle w:val="Emphasis"/>
          <w:highlight w:val="cyan"/>
        </w:rPr>
        <w:t>really important</w:t>
      </w:r>
      <w:proofErr w:type="gramEnd"/>
      <w:r w:rsidRPr="00A567C5">
        <w:rPr>
          <w:rStyle w:val="Emphasis"/>
          <w:highlight w:val="cyan"/>
        </w:rPr>
        <w:t xml:space="preserve"> that is possible there and very necessary, and certainly a threat to the status quo.</w:t>
      </w:r>
      <w:r w:rsidRPr="00F84EA7">
        <w:rPr>
          <w:rStyle w:val="Emphasis"/>
        </w:rPr>
        <w:t xml:space="preserve"> </w:t>
      </w:r>
    </w:p>
    <w:p w14:paraId="719641B4" w14:textId="77777777" w:rsidR="00797FF7" w:rsidRDefault="00797FF7" w:rsidP="00797FF7">
      <w:r w:rsidRPr="00A567C5">
        <w:rPr>
          <w:rStyle w:val="StyleUnderline"/>
          <w:highlight w:val="cyan"/>
        </w:rPr>
        <w:t xml:space="preserve">If a person </w:t>
      </w:r>
      <w:r w:rsidRPr="00A567C5">
        <w:rPr>
          <w:rStyle w:val="Emphasis"/>
          <w:highlight w:val="cyan"/>
        </w:rPr>
        <w:t>could really learn how to live</w:t>
      </w:r>
      <w:r w:rsidRPr="00F84EA7">
        <w:rPr>
          <w:rStyle w:val="StyleUnderline"/>
        </w:rPr>
        <w:t xml:space="preserve"> and learn </w:t>
      </w:r>
      <w:r w:rsidRPr="00A567C5">
        <w:rPr>
          <w:rStyle w:val="Emphasis"/>
          <w:highlight w:val="cyan"/>
        </w:rPr>
        <w:t>in interconnectivity</w:t>
      </w:r>
      <w:r w:rsidRPr="00F84EA7">
        <w:rPr>
          <w:rStyle w:val="StyleUnderline"/>
        </w:rPr>
        <w:t xml:space="preserve">, and if we meaningfully did that, yeah, </w:t>
      </w:r>
      <w:r w:rsidRPr="00A567C5">
        <w:rPr>
          <w:rStyle w:val="Emphasis"/>
          <w:highlight w:val="cyan"/>
        </w:rPr>
        <w:t xml:space="preserve">so much would be possible. This </w:t>
      </w:r>
      <w:proofErr w:type="spellStart"/>
      <w:r w:rsidRPr="00A567C5">
        <w:rPr>
          <w:rStyle w:val="Emphasis"/>
          <w:highlight w:val="cyan"/>
        </w:rPr>
        <w:t>liveable</w:t>
      </w:r>
      <w:proofErr w:type="spellEnd"/>
      <w:r w:rsidRPr="00A567C5">
        <w:rPr>
          <w:rStyle w:val="Emphasis"/>
          <w:highlight w:val="cyan"/>
        </w:rPr>
        <w:t>, lovable world would be possible</w:t>
      </w:r>
      <w:r>
        <w:t>. That’s what I let guide my life.</w:t>
      </w:r>
    </w:p>
    <w:p w14:paraId="2C6382AA" w14:textId="77777777" w:rsidR="00797FF7" w:rsidRPr="00F84EA7" w:rsidRDefault="00797FF7" w:rsidP="00797FF7">
      <w:pPr>
        <w:rPr>
          <w:rStyle w:val="StyleUnderline"/>
        </w:rPr>
      </w:pPr>
      <w:r>
        <w:t xml:space="preserve">Guernica: </w:t>
      </w:r>
      <w:r w:rsidRPr="00F84EA7">
        <w:rPr>
          <w:rStyle w:val="StyleUnderline"/>
        </w:rPr>
        <w:t xml:space="preserve">What </w:t>
      </w:r>
      <w:r w:rsidRPr="00A567C5">
        <w:rPr>
          <w:rStyle w:val="StyleUnderline"/>
          <w:highlight w:val="cyan"/>
        </w:rPr>
        <w:t>beautiful and rare connections</w:t>
      </w:r>
      <w:r w:rsidRPr="00F84EA7">
        <w:rPr>
          <w:rStyle w:val="StyleUnderline"/>
        </w:rPr>
        <w:t xml:space="preserve"> you embody </w:t>
      </w:r>
      <w:r w:rsidRPr="00A567C5">
        <w:rPr>
          <w:rStyle w:val="StyleUnderline"/>
          <w:highlight w:val="cyan"/>
        </w:rPr>
        <w:t xml:space="preserve">through </w:t>
      </w:r>
      <w:r w:rsidRPr="00A567C5">
        <w:rPr>
          <w:rStyle w:val="Emphasis"/>
          <w:highlight w:val="cyan"/>
        </w:rPr>
        <w:t>Black feminist praxis</w:t>
      </w:r>
      <w:r w:rsidRPr="00A567C5">
        <w:rPr>
          <w:rStyle w:val="StyleUnderline"/>
          <w:highlight w:val="cyan"/>
        </w:rPr>
        <w:t xml:space="preserve">: the practice of </w:t>
      </w:r>
      <w:r w:rsidRPr="00A567C5">
        <w:rPr>
          <w:rStyle w:val="Emphasis"/>
          <w:highlight w:val="cyan"/>
        </w:rPr>
        <w:t>learning, unlearning, listening, and offering your voice</w:t>
      </w:r>
      <w:r w:rsidRPr="00A567C5">
        <w:rPr>
          <w:rStyle w:val="StyleUnderline"/>
          <w:highlight w:val="cyan"/>
        </w:rPr>
        <w:t xml:space="preserve"> in the continuation of your ancestors.</w:t>
      </w:r>
    </w:p>
    <w:p w14:paraId="0098795F" w14:textId="77777777" w:rsidR="00797FF7" w:rsidRDefault="00797FF7" w:rsidP="00797FF7">
      <w:r w:rsidRPr="004646BD">
        <w:t xml:space="preserve">Gumbs: </w:t>
      </w:r>
      <w:r w:rsidRPr="004646BD">
        <w:rPr>
          <w:rStyle w:val="StyleUnderline"/>
        </w:rPr>
        <w:t>Dub eviscerated me from</w:t>
      </w:r>
      <w:r w:rsidRPr="00F84EA7">
        <w:rPr>
          <w:rStyle w:val="StyleUnderline"/>
        </w:rPr>
        <w:t xml:space="preserve"> </w:t>
      </w:r>
      <w:r w:rsidRPr="00A567C5">
        <w:rPr>
          <w:rStyle w:val="StyleUnderline"/>
          <w:highlight w:val="cyan"/>
        </w:rPr>
        <w:t>my own origin story</w:t>
      </w:r>
      <w:r w:rsidRPr="004646BD">
        <w:rPr>
          <w:rStyle w:val="StyleUnderline"/>
        </w:rPr>
        <w:t>. I have understandings of</w:t>
      </w:r>
      <w:r w:rsidRPr="00F84EA7">
        <w:rPr>
          <w:rStyle w:val="StyleUnderline"/>
        </w:rPr>
        <w:t xml:space="preserve"> who I am that </w:t>
      </w:r>
      <w:r w:rsidRPr="00A567C5">
        <w:rPr>
          <w:rStyle w:val="StyleUnderline"/>
          <w:highlight w:val="cyan"/>
        </w:rPr>
        <w:t>were based on</w:t>
      </w:r>
      <w:r w:rsidRPr="00F84EA7">
        <w:rPr>
          <w:rStyle w:val="StyleUnderline"/>
        </w:rPr>
        <w:t xml:space="preserve"> what I call </w:t>
      </w:r>
      <w:r w:rsidRPr="00A567C5">
        <w:rPr>
          <w:rStyle w:val="Emphasis"/>
          <w:highlight w:val="cyan"/>
        </w:rPr>
        <w:t>a static ancestral relationship</w:t>
      </w:r>
      <w:r w:rsidRPr="004646BD">
        <w:rPr>
          <w:rStyle w:val="StyleUnderline"/>
        </w:rPr>
        <w:t xml:space="preserve">. What happened in the writing of Dub is </w:t>
      </w:r>
      <w:r w:rsidRPr="004646BD">
        <w:rPr>
          <w:rStyle w:val="StyleUnderline"/>
        </w:rPr>
        <w:lastRenderedPageBreak/>
        <w:t xml:space="preserve">that </w:t>
      </w:r>
      <w:r w:rsidRPr="00A567C5">
        <w:rPr>
          <w:rStyle w:val="StyleUnderline"/>
          <w:highlight w:val="cyan"/>
        </w:rPr>
        <w:t xml:space="preserve">I realized that </w:t>
      </w:r>
      <w:r w:rsidRPr="00A567C5">
        <w:rPr>
          <w:rStyle w:val="Emphasis"/>
          <w:highlight w:val="cyan"/>
        </w:rPr>
        <w:t>I’m in a dynamic ancestral relationship with</w:t>
      </w:r>
      <w:r w:rsidRPr="00F84EA7">
        <w:rPr>
          <w:rStyle w:val="StyleUnderline"/>
        </w:rPr>
        <w:t xml:space="preserve"> all these people I’m related to—and all </w:t>
      </w:r>
      <w:r w:rsidRPr="00A567C5">
        <w:rPr>
          <w:rStyle w:val="Emphasis"/>
          <w:highlight w:val="cyan"/>
        </w:rPr>
        <w:t>the ocean</w:t>
      </w:r>
      <w:r w:rsidRPr="00F84EA7">
        <w:rPr>
          <w:rStyle w:val="StyleUnderline"/>
        </w:rPr>
        <w:t xml:space="preserve"> I’m related to, and all </w:t>
      </w:r>
      <w:r w:rsidRPr="00A567C5">
        <w:rPr>
          <w:rStyle w:val="Emphasis"/>
          <w:highlight w:val="cyan"/>
        </w:rPr>
        <w:t>the bacteria</w:t>
      </w:r>
      <w:r w:rsidRPr="00F84EA7">
        <w:rPr>
          <w:rStyle w:val="StyleUnderline"/>
        </w:rPr>
        <w:t xml:space="preserve">, and all </w:t>
      </w:r>
      <w:r w:rsidRPr="00A567C5">
        <w:rPr>
          <w:rStyle w:val="Emphasis"/>
          <w:highlight w:val="cyan"/>
        </w:rPr>
        <w:t>the whales and coral</w:t>
      </w:r>
      <w:r w:rsidRPr="00A567C5">
        <w:rPr>
          <w:rStyle w:val="StyleUnderline"/>
          <w:highlight w:val="cyan"/>
        </w:rPr>
        <w:t xml:space="preserve">. It’s a </w:t>
      </w:r>
      <w:r w:rsidRPr="00A567C5">
        <w:rPr>
          <w:rStyle w:val="Emphasis"/>
          <w:highlight w:val="cyan"/>
        </w:rPr>
        <w:t>dynamic</w:t>
      </w:r>
      <w:r w:rsidRPr="00A567C5">
        <w:rPr>
          <w:rStyle w:val="StyleUnderline"/>
          <w:highlight w:val="cyan"/>
        </w:rPr>
        <w:t xml:space="preserve"> ancestral relationship because it’s like the rest of life: It </w:t>
      </w:r>
      <w:r w:rsidRPr="00A567C5">
        <w:rPr>
          <w:rStyle w:val="Emphasis"/>
          <w:highlight w:val="cyan"/>
        </w:rPr>
        <w:t>continues to transform in multiple directions</w:t>
      </w:r>
      <w:r w:rsidRPr="00A567C5">
        <w:rPr>
          <w:rStyle w:val="StyleUnderline"/>
          <w:highlight w:val="cyan"/>
        </w:rPr>
        <w:t xml:space="preserve">, which is why I </w:t>
      </w:r>
      <w:proofErr w:type="gramStart"/>
      <w:r w:rsidRPr="00A567C5">
        <w:rPr>
          <w:rStyle w:val="StyleUnderline"/>
          <w:highlight w:val="cyan"/>
        </w:rPr>
        <w:t>have to</w:t>
      </w:r>
      <w:proofErr w:type="gramEnd"/>
      <w:r w:rsidRPr="00A567C5">
        <w:rPr>
          <w:rStyle w:val="StyleUnderline"/>
          <w:highlight w:val="cyan"/>
        </w:rPr>
        <w:t xml:space="preserve"> practice </w:t>
      </w:r>
      <w:proofErr w:type="spellStart"/>
      <w:r w:rsidRPr="00A567C5">
        <w:rPr>
          <w:rStyle w:val="StyleUnderline"/>
          <w:highlight w:val="cyan"/>
        </w:rPr>
        <w:t>everyday</w:t>
      </w:r>
      <w:proofErr w:type="spellEnd"/>
      <w:r>
        <w:t xml:space="preserve">. </w:t>
      </w:r>
    </w:p>
    <w:p w14:paraId="7474DB2B" w14:textId="77777777" w:rsidR="00797FF7" w:rsidRDefault="00797FF7" w:rsidP="00797FF7">
      <w:r w:rsidRPr="00F84EA7">
        <w:rPr>
          <w:rStyle w:val="StyleUnderline"/>
        </w:rPr>
        <w:t xml:space="preserve">It’s a much more dynamic relationship than I understood at first and that’s what can be honored through ceremony, and </w:t>
      </w:r>
      <w:r w:rsidRPr="00A567C5">
        <w:rPr>
          <w:rStyle w:val="StyleUnderline"/>
          <w:highlight w:val="cyan"/>
        </w:rPr>
        <w:t>an ongoing practice of listening</w:t>
      </w:r>
      <w:r w:rsidRPr="00F84EA7">
        <w:rPr>
          <w:rStyle w:val="StyleUnderline"/>
        </w:rPr>
        <w:t xml:space="preserve"> which </w:t>
      </w:r>
      <w:r w:rsidRPr="00A567C5">
        <w:rPr>
          <w:rStyle w:val="Emphasis"/>
          <w:highlight w:val="cyan"/>
        </w:rPr>
        <w:t>is different than</w:t>
      </w:r>
      <w:r w:rsidRPr="00F84EA7">
        <w:rPr>
          <w:rStyle w:val="StyleUnderline"/>
        </w:rPr>
        <w:t xml:space="preserve"> when I say, “</w:t>
      </w:r>
      <w:r w:rsidRPr="00A567C5">
        <w:rPr>
          <w:rStyle w:val="Emphasis"/>
          <w:highlight w:val="cyan"/>
        </w:rPr>
        <w:t>I know the story and I can just tell it</w:t>
      </w:r>
      <w:r>
        <w:t>.” It’s not the same story.</w:t>
      </w:r>
    </w:p>
    <w:p w14:paraId="42090086" w14:textId="77777777" w:rsidR="00797FF7" w:rsidRPr="00B10472" w:rsidRDefault="00797FF7" w:rsidP="00797FF7">
      <w:r w:rsidRPr="00F84EA7">
        <w:rPr>
          <w:rStyle w:val="StyleUnderline"/>
        </w:rPr>
        <w:t xml:space="preserve">The stories I’ve been told my whole life about who my ancestors are did not survive. They were starting points of listening. They were certainly things I thought about in the process but my relationship with my ancestors whose names I know and whose names I don’t know are not, none of them, the same as they were when I started writing Dub, including my father. </w:t>
      </w:r>
      <w:r w:rsidRPr="00A567C5">
        <w:rPr>
          <w:rStyle w:val="StyleUnderline"/>
          <w:highlight w:val="cyan"/>
        </w:rPr>
        <w:t xml:space="preserve">That’s what I mean by </w:t>
      </w:r>
      <w:r w:rsidRPr="00A567C5">
        <w:rPr>
          <w:rStyle w:val="Emphasis"/>
          <w:highlight w:val="cyan"/>
        </w:rPr>
        <w:t>destabilizing evisceration and unlearning</w:t>
      </w:r>
      <w:r w:rsidRPr="00F84EA7">
        <w:rPr>
          <w:rStyle w:val="StyleUnderline"/>
        </w:rPr>
        <w:t xml:space="preserve"> myself because if they’re not who they are, I’m not who I am. It’s more than a notion, that’s what my mentor </w:t>
      </w:r>
      <w:proofErr w:type="spellStart"/>
      <w:r w:rsidRPr="00F84EA7">
        <w:rPr>
          <w:rStyle w:val="StyleUnderline"/>
        </w:rPr>
        <w:t>Cheryll</w:t>
      </w:r>
      <w:proofErr w:type="spellEnd"/>
      <w:r w:rsidRPr="00F84EA7">
        <w:rPr>
          <w:rStyle w:val="StyleUnderline"/>
        </w:rPr>
        <w:t xml:space="preserve"> Y. Greene, who is now an ancestor, said often. </w:t>
      </w:r>
      <w:r w:rsidRPr="00B10472">
        <w:rPr>
          <w:rStyle w:val="StyleUnderline"/>
        </w:rPr>
        <w:t xml:space="preserve">But in her </w:t>
      </w:r>
      <w:proofErr w:type="gramStart"/>
      <w:r w:rsidRPr="00B10472">
        <w:rPr>
          <w:rStyle w:val="StyleUnderline"/>
        </w:rPr>
        <w:t>words</w:t>
      </w:r>
      <w:proofErr w:type="gramEnd"/>
      <w:r w:rsidRPr="00B10472">
        <w:rPr>
          <w:rStyle w:val="StyleUnderline"/>
        </w:rPr>
        <w:t xml:space="preserve"> I also hear “more than an ocean</w:t>
      </w:r>
      <w:r w:rsidRPr="00B10472">
        <w:t>.”</w:t>
      </w:r>
    </w:p>
    <w:p w14:paraId="6E65FC74" w14:textId="77777777" w:rsidR="00797FF7" w:rsidRPr="00B10472" w:rsidRDefault="00797FF7" w:rsidP="00797FF7">
      <w:r w:rsidRPr="00B10472">
        <w:t xml:space="preserve">Guernica: Everything is about listening. Is it possible for you to describe, literally, how you heard it? </w:t>
      </w:r>
    </w:p>
    <w:p w14:paraId="5992DDEF" w14:textId="77777777" w:rsidR="00797FF7" w:rsidRPr="00F84EA7" w:rsidRDefault="00797FF7" w:rsidP="00797FF7">
      <w:pPr>
        <w:rPr>
          <w:rStyle w:val="StyleUnderline"/>
        </w:rPr>
      </w:pPr>
      <w:r w:rsidRPr="00B10472">
        <w:t xml:space="preserve">Gumbs: </w:t>
      </w:r>
      <w:r w:rsidRPr="00B10472">
        <w:rPr>
          <w:rStyle w:val="StyleUnderline"/>
        </w:rPr>
        <w:t>How I heard it? It’s like…I heard it like someone whispered</w:t>
      </w:r>
      <w:r w:rsidRPr="00F84EA7">
        <w:rPr>
          <w:rStyle w:val="StyleUnderline"/>
        </w:rPr>
        <w:t xml:space="preserve"> in my ear or like looking in my own eyes in the mirror and, “YOU KNOW THIS RIGHT NOW.” Or from inside my own chest. </w:t>
      </w:r>
    </w:p>
    <w:p w14:paraId="7258F3F6" w14:textId="77777777" w:rsidR="00797FF7" w:rsidRDefault="00797FF7" w:rsidP="00797FF7">
      <w:r w:rsidRPr="00F84EA7">
        <w:rPr>
          <w:rStyle w:val="StyleUnderline"/>
        </w:rPr>
        <w:t xml:space="preserve">Sometimes what I’m hearing is what my own questions are. That’s what I wrote down. And sometimes it’s something they would tell me in their language, if they were living and I was able to witness what they were living. Other times I was listening to an aspect of them that wasn’t like their life, but only sits in their relationship with me now. And so that voice is really shaped by what I can audibly hear. It’s authentic to the relationship more than it’s authentic to their </w:t>
      </w:r>
      <w:proofErr w:type="gramStart"/>
      <w:r w:rsidRPr="00F84EA7">
        <w:rPr>
          <w:rStyle w:val="StyleUnderline"/>
        </w:rPr>
        <w:t>time period</w:t>
      </w:r>
      <w:proofErr w:type="gramEnd"/>
      <w:r w:rsidRPr="00F84EA7">
        <w:rPr>
          <w:rStyle w:val="StyleUnderline"/>
        </w:rPr>
        <w:t xml:space="preserve"> or their literacy level or any of that</w:t>
      </w:r>
      <w:r w:rsidRPr="00F84EA7">
        <w:t>.</w:t>
      </w:r>
    </w:p>
    <w:p w14:paraId="599411E9" w14:textId="77777777" w:rsidR="00797FF7" w:rsidRDefault="00797FF7" w:rsidP="00797FF7">
      <w:pPr>
        <w:rPr>
          <w:rStyle w:val="StyleUnderline"/>
        </w:rPr>
      </w:pPr>
      <w:r w:rsidRPr="00F84EA7">
        <w:rPr>
          <w:rStyle w:val="StyleUnderline"/>
        </w:rPr>
        <w:t>I heard it in a lot of different ways and had to put it down how I could put it down, understanding that there wasn’t anything I was trying to recreate. I was just holding it, writing it down. Either passing it on, or not, but certainly I had to face it, whatever it was.</w:t>
      </w:r>
    </w:p>
    <w:p w14:paraId="56ABBCC2" w14:textId="402CB159" w:rsidR="00797FF7" w:rsidRDefault="00D4289E" w:rsidP="00797FF7">
      <w:pPr>
        <w:pStyle w:val="Heading4"/>
      </w:pPr>
      <w:r w:rsidRPr="00D4289E">
        <w:rPr>
          <w:u w:val="single"/>
        </w:rPr>
        <w:t>T</w:t>
      </w:r>
      <w:r w:rsidR="00797FF7" w:rsidRPr="000978D9">
        <w:rPr>
          <w:u w:val="single"/>
        </w:rPr>
        <w:t>axonomy</w:t>
      </w:r>
      <w:r w:rsidR="00797FF7">
        <w:t xml:space="preserve"> </w:t>
      </w:r>
      <w:r>
        <w:t>inevitably</w:t>
      </w:r>
      <w:r w:rsidR="00797FF7">
        <w:t xml:space="preserve"> reinscribe</w:t>
      </w:r>
      <w:r>
        <w:t>s</w:t>
      </w:r>
      <w:r w:rsidR="00797FF7">
        <w:t xml:space="preserve"> the violence of humanism upon the planet – we must engage in </w:t>
      </w:r>
      <w:r w:rsidR="00797FF7" w:rsidRPr="000978D9">
        <w:rPr>
          <w:u w:val="single"/>
        </w:rPr>
        <w:t>creative texts</w:t>
      </w:r>
      <w:r w:rsidR="00797FF7">
        <w:t xml:space="preserve"> and </w:t>
      </w:r>
      <w:r w:rsidR="00797FF7" w:rsidRPr="00D4289E">
        <w:rPr>
          <w:u w:val="single"/>
        </w:rPr>
        <w:t>kindred beyond taxonomy</w:t>
      </w:r>
      <w:r w:rsidR="00797FF7">
        <w:t xml:space="preserve"> to form </w:t>
      </w:r>
      <w:r w:rsidR="00797FF7" w:rsidRPr="000978D9">
        <w:rPr>
          <w:u w:val="single"/>
        </w:rPr>
        <w:t>new relations outside of domination</w:t>
      </w:r>
    </w:p>
    <w:p w14:paraId="157550D2" w14:textId="77777777" w:rsidR="00797FF7" w:rsidRPr="00412B04" w:rsidRDefault="00797FF7" w:rsidP="00797FF7">
      <w:r w:rsidRPr="00891FE3">
        <w:rPr>
          <w:rStyle w:val="Style13ptBold"/>
        </w:rPr>
        <w:t>Gumbs 19</w:t>
      </w:r>
      <w:r>
        <w:t xml:space="preserve"> (</w:t>
      </w:r>
      <w:r w:rsidRPr="00891FE3">
        <w:t>Alexis Pauline Gumbs</w:t>
      </w:r>
      <w:r>
        <w:t xml:space="preserve"> </w:t>
      </w:r>
      <w:r w:rsidRPr="00891FE3">
        <w:t>is a self-described Queer Black Troublemaker and Black Feminist Love Evangelist and an aspirational cousin to all sentient beings and is currently in residence as a National Humanities Center Fellow.; Being Ocean as Praxis: Depth Humanisms and Dark Sciences. Qui Parle 1 December 2019; 28 (2): 335–352.</w:t>
      </w:r>
      <w:r>
        <w:t>)</w:t>
      </w:r>
    </w:p>
    <w:p w14:paraId="10C2F97E" w14:textId="7BC14446" w:rsidR="00797FF7" w:rsidRPr="00917B1C" w:rsidRDefault="00797FF7" w:rsidP="00797FF7">
      <w:pPr>
        <w:rPr>
          <w:sz w:val="10"/>
        </w:rPr>
      </w:pPr>
      <w:r w:rsidRPr="009A0CB6">
        <w:rPr>
          <w:u w:val="single"/>
        </w:rPr>
        <w:t xml:space="preserve">The complicated poetics of </w:t>
      </w:r>
      <w:r w:rsidRPr="00A567C5">
        <w:rPr>
          <w:highlight w:val="cyan"/>
          <w:u w:val="single"/>
        </w:rPr>
        <w:t>taxonomy offers</w:t>
      </w:r>
      <w:r w:rsidRPr="009A0CB6">
        <w:rPr>
          <w:u w:val="single"/>
        </w:rPr>
        <w:t xml:space="preserve"> not a new science of the word but some </w:t>
      </w:r>
      <w:r w:rsidRPr="00A567C5">
        <w:rPr>
          <w:highlight w:val="cyan"/>
          <w:u w:val="single"/>
        </w:rPr>
        <w:t xml:space="preserve">repeatable clues about old </w:t>
      </w:r>
      <w:proofErr w:type="spellStart"/>
      <w:r w:rsidRPr="00A567C5">
        <w:rPr>
          <w:highlight w:val="cyan"/>
          <w:u w:val="single"/>
        </w:rPr>
        <w:t>violences</w:t>
      </w:r>
      <w:proofErr w:type="spellEnd"/>
      <w:r w:rsidRPr="00A567C5">
        <w:rPr>
          <w:highlight w:val="cyan"/>
          <w:u w:val="single"/>
        </w:rPr>
        <w:t xml:space="preserve"> in the </w:t>
      </w:r>
      <w:proofErr w:type="spellStart"/>
      <w:r w:rsidRPr="00A567C5">
        <w:rPr>
          <w:highlight w:val="cyan"/>
          <w:u w:val="single"/>
        </w:rPr>
        <w:t>speakability</w:t>
      </w:r>
      <w:proofErr w:type="spellEnd"/>
      <w:r w:rsidRPr="00A567C5">
        <w:rPr>
          <w:highlight w:val="cyan"/>
          <w:u w:val="single"/>
        </w:rPr>
        <w:t xml:space="preserve"> of biology. </w:t>
      </w:r>
      <w:r w:rsidRPr="00A567C5">
        <w:rPr>
          <w:rStyle w:val="Emphasis"/>
          <w:highlight w:val="cyan"/>
        </w:rPr>
        <w:t>How could so-called humans, so caught in a relation of domination to the living world, be trusted to name not only the life around us and within us but also our relationships to each other</w:t>
      </w:r>
      <w:r w:rsidRPr="00126A20">
        <w:rPr>
          <w:rStyle w:val="Emphasis"/>
        </w:rPr>
        <w:t>, our family lineages?</w:t>
      </w:r>
      <w:r w:rsidRPr="009A0CB6">
        <w:rPr>
          <w:u w:val="single"/>
        </w:rPr>
        <w:t xml:space="preserve"> </w:t>
      </w:r>
      <w:r w:rsidRPr="00126A20">
        <w:rPr>
          <w:sz w:val="10"/>
        </w:rPr>
        <w:t xml:space="preserve">Soap opera genealogists, sentimental and biased with kinship trauma and desperate agendas—how could any of us be trusted to name the life we pretend to be separate enough from to observe? As I pointed out earlier, for a significant amount of observational time cyanobacteria were blue-green algae. But now they are not algae; they are bacteria. We noticed that. But the noticing that takes place among marine biologists, who have fleeting opportunities </w:t>
      </w:r>
      <w:r w:rsidRPr="00126A20">
        <w:rPr>
          <w:sz w:val="10"/>
        </w:rPr>
        <w:lastRenderedPageBreak/>
        <w:t xml:space="preserve">to observe anything in the ocean at its depth in its effective hiding place, is contingent and often debated within the field. </w:t>
      </w:r>
      <w:r w:rsidRPr="00A567C5">
        <w:rPr>
          <w:highlight w:val="cyan"/>
          <w:u w:val="single"/>
        </w:rPr>
        <w:t>Speculative taxonomies come and go</w:t>
      </w:r>
      <w:r w:rsidRPr="005648E8">
        <w:rPr>
          <w:u w:val="single"/>
        </w:rPr>
        <w:t>, especially when one of the largest segments of the planet is also the least observable by so-called humans.</w:t>
      </w:r>
      <w:r w:rsidRPr="00126A20">
        <w:rPr>
          <w:sz w:val="10"/>
        </w:rPr>
        <w:t xml:space="preserve"> As I was researching the names of species of coral and bacteria and whales, I started to think that maybe </w:t>
      </w:r>
      <w:r w:rsidRPr="00A567C5">
        <w:rPr>
          <w:rStyle w:val="Emphasis"/>
          <w:highlight w:val="cyan"/>
        </w:rPr>
        <w:t>these taxonomies were exactly as exact, fully as accurate, as the racial classifications and technologies governing our imagination of the human, the truly human, the subhuman, the other-than-human</w:t>
      </w:r>
      <w:r w:rsidRPr="005648E8">
        <w:rPr>
          <w:u w:val="single"/>
        </w:rPr>
        <w:t xml:space="preserve"> that Wynter accounts for in her intellectual histories of colonial thought. </w:t>
      </w:r>
      <w:r w:rsidRPr="00126A20">
        <w:rPr>
          <w:sz w:val="10"/>
        </w:rPr>
        <w:t xml:space="preserve">Which is to say, </w:t>
      </w:r>
      <w:r w:rsidRPr="005648E8">
        <w:rPr>
          <w:u w:val="single"/>
        </w:rPr>
        <w:t xml:space="preserve">I began to think that these </w:t>
      </w:r>
      <w:r w:rsidRPr="00A567C5">
        <w:rPr>
          <w:highlight w:val="cyan"/>
          <w:u w:val="single"/>
        </w:rPr>
        <w:t xml:space="preserve">taxonomies were not demonstrative of </w:t>
      </w:r>
      <w:r w:rsidRPr="00A567C5">
        <w:rPr>
          <w:rStyle w:val="Emphasis"/>
          <w:highlight w:val="cyan"/>
        </w:rPr>
        <w:t>anything but the human imagination</w:t>
      </w:r>
      <w:r w:rsidRPr="005648E8">
        <w:rPr>
          <w:u w:val="single"/>
        </w:rPr>
        <w:t xml:space="preserve"> of difference and relation, a deep dark place indeed.</w:t>
      </w:r>
      <w:r w:rsidRPr="00126A20">
        <w:rPr>
          <w:sz w:val="10"/>
        </w:rPr>
        <w:t xml:space="preserve"> Here I will look specifically at what marine biologists call black coral because I am still interested (along with Wright and Kincaid and so many others) in what blackness is, and how it is imagined. I used the passive voice there. Let me say instead that I am interested in the excesses of what blackness can be and how a field of mostly white male scientists refer to it underwater. Black coral, the name of a group of multiple species of coral, has the scientific name Antipatharia. What these corals all have in common is their inner blackness, their black or dark brown skeletons. They are covered with tiny spines. They are among the oldest animals on the planet. They are traded. They are endangered. They are mentioned in the convention on the international trade of endangered species. Their order’s name literally means “remedy for suffering.” Or the antidote for suffering. Or against suffering. They have been used for healing by multiple coastal communities. Antipatharia. These corals are accompanying me right now in the ocean ceremonies I am creating for my own grief. I too want to use them for healing, if not physically then poetically. A blackness that protects itself with spines, that is black under everything. So old that it doesn’t need us, might not recognize us at all. Black coral that branches out like a tree and can heal what ails. That can end the suffering. Could there be as many species of black coral as there are genres of suffering in my life? Or, as McKittrick asks (citing </w:t>
      </w:r>
      <w:proofErr w:type="spellStart"/>
      <w:r w:rsidRPr="00126A20">
        <w:rPr>
          <w:sz w:val="10"/>
        </w:rPr>
        <w:t>Nas</w:t>
      </w:r>
      <w:proofErr w:type="spellEnd"/>
      <w:r w:rsidRPr="00126A20">
        <w:rPr>
          <w:rStyle w:val="Emphasis"/>
          <w:bCs/>
          <w:sz w:val="10"/>
          <w:u w:val="none"/>
        </w:rPr>
        <w:t>),</w:t>
      </w:r>
      <w:r w:rsidRPr="00126A20">
        <w:rPr>
          <w:rStyle w:val="Emphasis"/>
          <w:bCs/>
        </w:rPr>
        <w:t xml:space="preserve"> </w:t>
      </w:r>
      <w:r w:rsidRPr="00A567C5">
        <w:rPr>
          <w:rStyle w:val="Emphasis"/>
          <w:highlight w:val="cyan"/>
        </w:rPr>
        <w:t>could creative texts be “another system that poetically attends</w:t>
      </w:r>
      <w:r w:rsidRPr="00E218E4">
        <w:rPr>
          <w:rStyle w:val="Emphasis"/>
        </w:rPr>
        <w:t xml:space="preserve"> to the pain in the brain, the fact of blackness, the poems of illness and incarceration”</w:t>
      </w:r>
      <w:r w:rsidRPr="007A78B0">
        <w:rPr>
          <w:u w:val="single"/>
        </w:rPr>
        <w:t>?</w:t>
      </w:r>
      <w:r w:rsidRPr="00126A20">
        <w:rPr>
          <w:sz w:val="10"/>
        </w:rPr>
        <w:t>24 This is what I want to attend to</w:t>
      </w:r>
      <w:r w:rsidRPr="007A78B0">
        <w:rPr>
          <w:u w:val="single"/>
        </w:rPr>
        <w:t xml:space="preserve">. McKittrick again: “The science of the word feels and questions the </w:t>
      </w:r>
      <w:proofErr w:type="spellStart"/>
      <w:r w:rsidRPr="007A78B0">
        <w:rPr>
          <w:u w:val="single"/>
        </w:rPr>
        <w:t>unsurvival</w:t>
      </w:r>
      <w:proofErr w:type="spellEnd"/>
      <w:r w:rsidRPr="007A78B0">
        <w:rPr>
          <w:u w:val="single"/>
        </w:rPr>
        <w:t xml:space="preserve"> of the condemned, thus dislodging black diasporic denigration from its ‘natural’ place.</w:t>
      </w:r>
      <w:r w:rsidRPr="00126A20">
        <w:rPr>
          <w:sz w:val="10"/>
        </w:rPr>
        <w:t xml:space="preserve">”25 Yes. This is what I am trying to do. To participate with Sharma in what McKittrick is calling the “creative labor [of] recoding science.”26 For example, there is a species of black coral called </w:t>
      </w:r>
      <w:proofErr w:type="spellStart"/>
      <w:r w:rsidRPr="00126A20">
        <w:rPr>
          <w:sz w:val="10"/>
        </w:rPr>
        <w:t>Antipathes</w:t>
      </w:r>
      <w:proofErr w:type="spellEnd"/>
      <w:r w:rsidRPr="00126A20">
        <w:rPr>
          <w:sz w:val="10"/>
        </w:rPr>
        <w:t xml:space="preserve"> </w:t>
      </w:r>
      <w:proofErr w:type="spellStart"/>
      <w:r w:rsidRPr="00126A20">
        <w:rPr>
          <w:sz w:val="10"/>
        </w:rPr>
        <w:t>atlantica</w:t>
      </w:r>
      <w:proofErr w:type="spellEnd"/>
      <w:r w:rsidRPr="00126A20">
        <w:rPr>
          <w:sz w:val="10"/>
        </w:rPr>
        <w:t xml:space="preserve">. The remedy for Atlantic suffering? Another multivocal Black Atlantic? Of course, the naming here becomes geographic. This is a black coral that they have noticed only in the Atlantic so far. It is also the favorite home of the black coral barnacle, black by association, or maybe by commitment. And </w:t>
      </w:r>
      <w:proofErr w:type="spellStart"/>
      <w:r w:rsidRPr="00126A20">
        <w:rPr>
          <w:sz w:val="10"/>
        </w:rPr>
        <w:t>Cirrhipathes</w:t>
      </w:r>
      <w:proofErr w:type="spellEnd"/>
      <w:r w:rsidRPr="00126A20">
        <w:rPr>
          <w:sz w:val="10"/>
        </w:rPr>
        <w:t xml:space="preserve"> contorta is a species of black coral also known as whip coral or wire coral because commonly it looks like a whip or like barbed wire, but to scientists it looks like wispy but twisted hair, so they name it a wispy suffering twisted, the curl of suffering contorted, the punishing problem of hair. Or the species they think is one of the very oldest black corals, </w:t>
      </w:r>
      <w:proofErr w:type="spellStart"/>
      <w:r w:rsidRPr="00126A20">
        <w:rPr>
          <w:sz w:val="10"/>
        </w:rPr>
        <w:t>Leiopathes</w:t>
      </w:r>
      <w:proofErr w:type="spellEnd"/>
      <w:r w:rsidRPr="00126A20">
        <w:rPr>
          <w:sz w:val="10"/>
        </w:rPr>
        <w:t xml:space="preserve"> </w:t>
      </w:r>
      <w:proofErr w:type="spellStart"/>
      <w:r w:rsidRPr="00126A20">
        <w:rPr>
          <w:sz w:val="10"/>
        </w:rPr>
        <w:t>glaberima</w:t>
      </w:r>
      <w:proofErr w:type="spellEnd"/>
      <w:r w:rsidRPr="00126A20">
        <w:rPr>
          <w:sz w:val="10"/>
        </w:rPr>
        <w:t xml:space="preserve">, a smooth suffering bald rhyme. Etymologically related to </w:t>
      </w:r>
      <w:proofErr w:type="spellStart"/>
      <w:r w:rsidRPr="00126A20">
        <w:rPr>
          <w:sz w:val="10"/>
        </w:rPr>
        <w:t>Leiotrichy</w:t>
      </w:r>
      <w:proofErr w:type="spellEnd"/>
      <w:r w:rsidRPr="00126A20">
        <w:rPr>
          <w:sz w:val="10"/>
        </w:rPr>
        <w:t xml:space="preserve">, a name for smooth hair in racist ethnology. Also etymologically related to </w:t>
      </w:r>
      <w:proofErr w:type="spellStart"/>
      <w:r w:rsidRPr="00126A20">
        <w:rPr>
          <w:sz w:val="10"/>
        </w:rPr>
        <w:t>Orzya</w:t>
      </w:r>
      <w:proofErr w:type="spellEnd"/>
      <w:r w:rsidRPr="00126A20">
        <w:rPr>
          <w:sz w:val="10"/>
        </w:rPr>
        <w:t xml:space="preserve"> </w:t>
      </w:r>
      <w:proofErr w:type="spellStart"/>
      <w:r w:rsidRPr="00126A20">
        <w:rPr>
          <w:sz w:val="10"/>
        </w:rPr>
        <w:t>glaberrima</w:t>
      </w:r>
      <w:proofErr w:type="spellEnd"/>
      <w:r w:rsidRPr="00126A20">
        <w:rPr>
          <w:sz w:val="10"/>
        </w:rPr>
        <w:t xml:space="preserve">, a sacred rice used in ceremonies by the Diola priestesses in Senegal, and therefore not for sale. Or what about </w:t>
      </w:r>
      <w:proofErr w:type="spellStart"/>
      <w:r w:rsidRPr="00126A20">
        <w:rPr>
          <w:sz w:val="10"/>
        </w:rPr>
        <w:t>Abyssopathes</w:t>
      </w:r>
      <w:proofErr w:type="spellEnd"/>
      <w:r w:rsidRPr="00126A20">
        <w:rPr>
          <w:sz w:val="10"/>
        </w:rPr>
        <w:t xml:space="preserve">, the depth of suffering, a species of coral in the family </w:t>
      </w:r>
      <w:proofErr w:type="spellStart"/>
      <w:r w:rsidRPr="00126A20">
        <w:rPr>
          <w:sz w:val="10"/>
        </w:rPr>
        <w:t>Schizopathidae</w:t>
      </w:r>
      <w:proofErr w:type="spellEnd"/>
      <w:r w:rsidRPr="00126A20">
        <w:rPr>
          <w:sz w:val="10"/>
        </w:rPr>
        <w:t xml:space="preserve"> (split suffering?). </w:t>
      </w:r>
      <w:proofErr w:type="spellStart"/>
      <w:r w:rsidRPr="00126A20">
        <w:rPr>
          <w:sz w:val="10"/>
        </w:rPr>
        <w:t>Abyssopathes</w:t>
      </w:r>
      <w:proofErr w:type="spellEnd"/>
      <w:r w:rsidRPr="00126A20">
        <w:rPr>
          <w:sz w:val="10"/>
        </w:rPr>
        <w:t xml:space="preserve">, suffering at so great a depth it was identified only in 2002, because it lives so deep in the ocean that humans have barely developed the technology to notice it, let alone research its properties and behaviors. In 1985, in the fifteenth-anniversary issue of Essence, crafted by my </w:t>
      </w:r>
      <w:proofErr w:type="gramStart"/>
      <w:r w:rsidRPr="00126A20">
        <w:rPr>
          <w:sz w:val="10"/>
        </w:rPr>
        <w:t>aforementioned mentor</w:t>
      </w:r>
      <w:proofErr w:type="gramEnd"/>
      <w:r w:rsidRPr="00126A20">
        <w:rPr>
          <w:sz w:val="10"/>
        </w:rPr>
        <w:t xml:space="preserve">, </w:t>
      </w:r>
      <w:proofErr w:type="spellStart"/>
      <w:r w:rsidRPr="00126A20">
        <w:rPr>
          <w:sz w:val="10"/>
        </w:rPr>
        <w:t>Cheryll</w:t>
      </w:r>
      <w:proofErr w:type="spellEnd"/>
      <w:r w:rsidRPr="00126A20">
        <w:rPr>
          <w:sz w:val="10"/>
        </w:rPr>
        <w:t xml:space="preserve"> Y. Greene, Toni Morrison writes about “a knowing so deep it’s like a secret.”27 That’s how I think of the black coral that hides in the deep. And what to make of the fact that as the taxonomy continues of black coral across scientific time, sometimes the root of suffering remains but the antidote disappears. The healing potential is no longer referenced, just the forms of the suffering. The paths. Should I admit now that not all suffering can be healed? That some of it is just too old, too deep, too well hidden to even name? The abyss? </w:t>
      </w:r>
      <w:r w:rsidRPr="0046628A">
        <w:rPr>
          <w:u w:val="single"/>
        </w:rPr>
        <w:t xml:space="preserve">Wynter writes about the abyss with longing. In her talk at a conference on the future of “development” in the African context, she pointed out that development is teleological, a new religion, a taken-for-granted good of Homo economicus, </w:t>
      </w:r>
      <w:r w:rsidRPr="00A567C5">
        <w:rPr>
          <w:highlight w:val="cyan"/>
          <w:u w:val="single"/>
        </w:rPr>
        <w:t xml:space="preserve">the definition of </w:t>
      </w:r>
      <w:r w:rsidRPr="00A567C5">
        <w:rPr>
          <w:rStyle w:val="Emphasis"/>
          <w:highlight w:val="cyan"/>
        </w:rPr>
        <w:t>the human that naturalizes a particular capitalist economic relation that</w:t>
      </w:r>
      <w:r w:rsidRPr="002C79A3">
        <w:rPr>
          <w:rStyle w:val="Emphasis"/>
        </w:rPr>
        <w:t xml:space="preserve">, as she notes, </w:t>
      </w:r>
      <w:r w:rsidRPr="00A567C5">
        <w:rPr>
          <w:rStyle w:val="Emphasis"/>
          <w:highlight w:val="cyan"/>
        </w:rPr>
        <w:t>is destroying the planet</w:t>
      </w:r>
      <w:r w:rsidRPr="0046628A">
        <w:rPr>
          <w:u w:val="single"/>
        </w:rPr>
        <w:t>.</w:t>
      </w:r>
      <w:r w:rsidRPr="00126A20">
        <w:rPr>
          <w:sz w:val="10"/>
        </w:rPr>
        <w:t xml:space="preserve">28 </w:t>
      </w:r>
      <w:r w:rsidRPr="00A567C5">
        <w:rPr>
          <w:highlight w:val="cyan"/>
          <w:u w:val="single"/>
        </w:rPr>
        <w:t>The abyss</w:t>
      </w:r>
      <w:r w:rsidRPr="0046628A">
        <w:rPr>
          <w:u w:val="single"/>
        </w:rPr>
        <w:t xml:space="preserve">, which she brings in from Hamidou Kane’s novel Ambiguous Adventure, is a name for all the else there </w:t>
      </w:r>
      <w:r w:rsidRPr="00A567C5">
        <w:rPr>
          <w:highlight w:val="cyan"/>
          <w:u w:val="single"/>
        </w:rPr>
        <w:t xml:space="preserve">is, </w:t>
      </w:r>
      <w:r w:rsidRPr="00A567C5">
        <w:rPr>
          <w:rStyle w:val="Emphasis"/>
          <w:highlight w:val="cyan"/>
        </w:rPr>
        <w:t>beyond the enlightened march of capitalism, an opening where all the myriad forms of resource relationship and organization constructed by groups of people in different physical environments still exist as possibilities</w:t>
      </w:r>
      <w:r w:rsidRPr="002C79A3">
        <w:rPr>
          <w:rStyle w:val="Emphasis"/>
        </w:rPr>
        <w:t>.</w:t>
      </w:r>
      <w:r w:rsidRPr="00126A20">
        <w:rPr>
          <w:sz w:val="10"/>
        </w:rPr>
        <w:t xml:space="preserve"> Dangerous heresies threatening the evangelism of the new priests, the economists. Dangerously black. What aspects of that abyss can claim me if I acknowledge how poetic and strange so-called scientific language already is, how related to every form of bias and longing and mystery? </w:t>
      </w:r>
      <w:r w:rsidRPr="003B24A4">
        <w:rPr>
          <w:u w:val="single"/>
        </w:rPr>
        <w:t xml:space="preserve">And </w:t>
      </w:r>
      <w:r w:rsidRPr="00A567C5">
        <w:rPr>
          <w:rStyle w:val="Emphasis"/>
          <w:highlight w:val="cyan"/>
        </w:rPr>
        <w:t>what if, instead of the posture of the objective observer, we practiced a deep black science of the word</w:t>
      </w:r>
      <w:r w:rsidRPr="003B24A4">
        <w:rPr>
          <w:u w:val="single"/>
        </w:rPr>
        <w:t xml:space="preserve">, shaped by grief and longing, </w:t>
      </w:r>
      <w:r w:rsidRPr="00A567C5">
        <w:rPr>
          <w:highlight w:val="cyan"/>
          <w:u w:val="single"/>
        </w:rPr>
        <w:t>attending to the histories of blackness and suffering</w:t>
      </w:r>
      <w:r w:rsidRPr="003B24A4">
        <w:rPr>
          <w:u w:val="single"/>
        </w:rPr>
        <w:t xml:space="preserve">, keyed into what we’ve noticed from here, </w:t>
      </w:r>
      <w:proofErr w:type="gramStart"/>
      <w:r w:rsidRPr="00A567C5">
        <w:rPr>
          <w:highlight w:val="cyan"/>
          <w:u w:val="single"/>
        </w:rPr>
        <w:t>and also</w:t>
      </w:r>
      <w:proofErr w:type="gramEnd"/>
      <w:r w:rsidRPr="00A567C5">
        <w:rPr>
          <w:highlight w:val="cyan"/>
          <w:u w:val="single"/>
        </w:rPr>
        <w:t xml:space="preserve"> what we don’t want to see</w:t>
      </w:r>
      <w:r w:rsidRPr="003B24A4">
        <w:rPr>
          <w:u w:val="single"/>
        </w:rPr>
        <w:t xml:space="preserve">? </w:t>
      </w:r>
      <w:r w:rsidRPr="00126A20">
        <w:rPr>
          <w:sz w:val="10"/>
        </w:rPr>
        <w:t xml:space="preserve">Under all of it. </w:t>
      </w:r>
      <w:proofErr w:type="gramStart"/>
      <w:r w:rsidRPr="00126A20">
        <w:rPr>
          <w:sz w:val="10"/>
        </w:rPr>
        <w:t>This is why</w:t>
      </w:r>
      <w:proofErr w:type="gramEnd"/>
      <w:r w:rsidRPr="00126A20">
        <w:rPr>
          <w:sz w:val="10"/>
        </w:rPr>
        <w:t xml:space="preserve"> I am still underwater. </w:t>
      </w:r>
      <w:proofErr w:type="gramStart"/>
      <w:r w:rsidRPr="00126A20">
        <w:rPr>
          <w:sz w:val="10"/>
        </w:rPr>
        <w:t>This is why</w:t>
      </w:r>
      <w:proofErr w:type="gramEnd"/>
      <w:r w:rsidRPr="00126A20">
        <w:rPr>
          <w:sz w:val="10"/>
        </w:rPr>
        <w:t xml:space="preserve"> I know that where I want to see an origin there is actually an abyss. A dangerous space. Black. Where something else is possible</w:t>
      </w:r>
    </w:p>
    <w:p w14:paraId="7DFBD0E8" w14:textId="77777777" w:rsidR="007A0FF1" w:rsidRDefault="00797FF7" w:rsidP="00797FF7">
      <w:pPr>
        <w:pStyle w:val="Heading4"/>
        <w:rPr>
          <w:rStyle w:val="Style13ptBold"/>
        </w:rPr>
      </w:pPr>
      <w:r w:rsidRPr="000978D9">
        <w:t>Humans</w:t>
      </w:r>
      <w:r w:rsidRPr="000978D9">
        <w:rPr>
          <w:rStyle w:val="Style13ptBold"/>
        </w:rPr>
        <w:t xml:space="preserve"> </w:t>
      </w:r>
      <w:r w:rsidRPr="000978D9">
        <w:t>were once thought superior for our poetic possibilities, but what if whales are equally if not more poetic? How might we theorize and practice this idea of being existentially with each oceanic other? Would we not need to be in collaboration with the stories being written and told by all life on the planet?</w:t>
      </w:r>
      <w:r w:rsidRPr="000978D9">
        <w:rPr>
          <w:rStyle w:val="Style13ptBold"/>
        </w:rPr>
        <w:t xml:space="preserve"> </w:t>
      </w:r>
    </w:p>
    <w:p w14:paraId="17E8D300" w14:textId="77777777" w:rsidR="007A0FF1" w:rsidRDefault="007A0FF1" w:rsidP="007A0FF1">
      <w:pPr>
        <w:rPr>
          <w:rStyle w:val="Style13ptBold"/>
        </w:rPr>
      </w:pPr>
    </w:p>
    <w:p w14:paraId="20800711" w14:textId="408A6245" w:rsidR="00797FF7" w:rsidRPr="000978D9" w:rsidRDefault="00797FF7" w:rsidP="00797FF7">
      <w:pPr>
        <w:pStyle w:val="Heading4"/>
      </w:pPr>
      <w:r>
        <w:lastRenderedPageBreak/>
        <w:t xml:space="preserve">The 1AC’s commitment to </w:t>
      </w:r>
      <w:r>
        <w:rPr>
          <w:u w:val="single"/>
        </w:rPr>
        <w:t>being ocean as praxis</w:t>
      </w:r>
      <w:r>
        <w:t xml:space="preserve"> requires a fundamental </w:t>
      </w:r>
      <w:r>
        <w:rPr>
          <w:u w:val="single"/>
        </w:rPr>
        <w:t>shift in our definitions of the world</w:t>
      </w:r>
      <w:r>
        <w:t xml:space="preserve"> – calls for change within humanist confines, even if they ostensibly come from the position of the excluded, ultimately </w:t>
      </w:r>
      <w:r w:rsidRPr="000978D9">
        <w:rPr>
          <w:u w:val="single"/>
        </w:rPr>
        <w:t>reify</w:t>
      </w:r>
      <w:r>
        <w:t xml:space="preserve"> insidious definitions of humankind and come at the cost of urgent alternative possibilities beyond humanism </w:t>
      </w:r>
    </w:p>
    <w:p w14:paraId="6A9BCE78" w14:textId="77777777" w:rsidR="00797FF7" w:rsidRPr="00891FE3" w:rsidRDefault="00797FF7" w:rsidP="00797FF7">
      <w:r w:rsidRPr="00891FE3">
        <w:rPr>
          <w:rStyle w:val="Style13ptBold"/>
        </w:rPr>
        <w:t>Gumbs 19</w:t>
      </w:r>
      <w:r>
        <w:t xml:space="preserve"> (</w:t>
      </w:r>
      <w:r w:rsidRPr="00891FE3">
        <w:t>Alexis Pauline Gumbs</w:t>
      </w:r>
      <w:r>
        <w:t xml:space="preserve"> </w:t>
      </w:r>
      <w:r w:rsidRPr="00891FE3">
        <w:t>is a self-described Queer Black Troublemaker and Black Feminist Love Evangelist and an aspirational cousin to all sentient beings and is currently in residence as a National Humanities Center Fellow.; Being Ocean as Praxis: Depth Humanisms and Dark Sciences. Qui Parle 1 December 2019; 28 (2): 335–352.</w:t>
      </w:r>
      <w:r>
        <w:t xml:space="preserve"> </w:t>
      </w:r>
      <w:proofErr w:type="spellStart"/>
      <w:r>
        <w:t>mahintha</w:t>
      </w:r>
      <w:proofErr w:type="spellEnd"/>
      <w:r>
        <w:t>)</w:t>
      </w:r>
    </w:p>
    <w:p w14:paraId="764CD3BE" w14:textId="22EA0A67" w:rsidR="00797FF7" w:rsidRDefault="00797FF7" w:rsidP="00797FF7">
      <w:pPr>
        <w:rPr>
          <w:u w:val="single"/>
        </w:rPr>
      </w:pPr>
      <w:r w:rsidRPr="000021F2">
        <w:rPr>
          <w:u w:val="single"/>
        </w:rPr>
        <w:t>What if we are on the edge of another leap</w:t>
      </w:r>
      <w:r w:rsidRPr="000021F2">
        <w:rPr>
          <w:sz w:val="14"/>
        </w:rPr>
        <w:t xml:space="preserve">, both like and different from the Copernican leap that Wynter examines in her work? As McKittrick explains in her essay “Axis, Bold as Love,” </w:t>
      </w:r>
      <w:r w:rsidRPr="000021F2">
        <w:rPr>
          <w:u w:val="single"/>
        </w:rPr>
        <w:t xml:space="preserve">the transformation that took place in European thought during the colonial era also transformed the intellectual trajectory of the colonizers as they colonized. The </w:t>
      </w:r>
      <w:r w:rsidRPr="008C0140">
        <w:rPr>
          <w:u w:val="single"/>
        </w:rPr>
        <w:t>encounter with indigenous cultures</w:t>
      </w:r>
      <w:r w:rsidRPr="000021F2">
        <w:rPr>
          <w:u w:val="single"/>
        </w:rPr>
        <w:t xml:space="preserve"> on the planet and the understanding that the earth itself was not the center around which other planets and the sun revolved were coterminous.</w:t>
      </w:r>
      <w:r w:rsidRPr="000021F2">
        <w:rPr>
          <w:sz w:val="14"/>
        </w:rPr>
        <w:t xml:space="preserve"> And </w:t>
      </w:r>
      <w:r w:rsidRPr="000021F2">
        <w:rPr>
          <w:u w:val="single"/>
        </w:rPr>
        <w:t xml:space="preserve">it is not only that </w:t>
      </w:r>
      <w:r w:rsidRPr="00A567C5">
        <w:rPr>
          <w:highlight w:val="cyan"/>
          <w:u w:val="single"/>
        </w:rPr>
        <w:t>European thought evolved to create a category of the human</w:t>
      </w:r>
      <w:r w:rsidRPr="000021F2">
        <w:rPr>
          <w:u w:val="single"/>
        </w:rPr>
        <w:t xml:space="preserve"> through which it could understand itself </w:t>
      </w:r>
      <w:r w:rsidRPr="00A567C5">
        <w:rPr>
          <w:highlight w:val="cyan"/>
          <w:u w:val="single"/>
        </w:rPr>
        <w:t>in opposition to</w:t>
      </w:r>
      <w:r w:rsidRPr="000021F2">
        <w:rPr>
          <w:u w:val="single"/>
        </w:rPr>
        <w:t xml:space="preserve"> the category of </w:t>
      </w:r>
      <w:r w:rsidRPr="00A567C5">
        <w:rPr>
          <w:highlight w:val="cyan"/>
          <w:u w:val="single"/>
        </w:rPr>
        <w:t>the less-than-human</w:t>
      </w:r>
      <w:r w:rsidRPr="000021F2">
        <w:rPr>
          <w:u w:val="single"/>
        </w:rPr>
        <w:t xml:space="preserve"> </w:t>
      </w:r>
      <w:r w:rsidRPr="00A567C5">
        <w:rPr>
          <w:highlight w:val="cyan"/>
          <w:u w:val="single"/>
        </w:rPr>
        <w:t>people</w:t>
      </w:r>
      <w:r w:rsidRPr="000021F2">
        <w:rPr>
          <w:u w:val="single"/>
        </w:rPr>
        <w:t xml:space="preserve"> they encountered all over the world through sciences; it is that </w:t>
      </w:r>
      <w:r w:rsidRPr="00A567C5">
        <w:rPr>
          <w:highlight w:val="cyan"/>
          <w:u w:val="single"/>
        </w:rPr>
        <w:t>the existence of indigenous and Black people all over the world</w:t>
      </w:r>
      <w:r w:rsidRPr="000021F2">
        <w:rPr>
          <w:u w:val="single"/>
        </w:rPr>
        <w:t xml:space="preserve"> and their knowledge practices and cosmologies </w:t>
      </w:r>
      <w:r w:rsidRPr="00A567C5">
        <w:rPr>
          <w:rStyle w:val="Emphasis"/>
          <w:highlight w:val="cyan"/>
        </w:rPr>
        <w:t>pushed Europeans to think of themselves in a</w:t>
      </w:r>
      <w:r w:rsidRPr="003530CC">
        <w:rPr>
          <w:rStyle w:val="Emphasis"/>
        </w:rPr>
        <w:t xml:space="preserve"> completely </w:t>
      </w:r>
      <w:r w:rsidRPr="00A567C5">
        <w:rPr>
          <w:rStyle w:val="Emphasis"/>
          <w:highlight w:val="cyan"/>
        </w:rPr>
        <w:t>different way</w:t>
      </w:r>
      <w:r w:rsidRPr="00A567C5">
        <w:rPr>
          <w:highlight w:val="cyan"/>
          <w:u w:val="single"/>
        </w:rPr>
        <w:t xml:space="preserve">, </w:t>
      </w:r>
      <w:r w:rsidRPr="008C0140">
        <w:rPr>
          <w:u w:val="single"/>
        </w:rPr>
        <w:t>and</w:t>
      </w:r>
      <w:r w:rsidRPr="000021F2">
        <w:rPr>
          <w:u w:val="single"/>
        </w:rPr>
        <w:t xml:space="preserve"> to create </w:t>
      </w:r>
      <w:r w:rsidRPr="00A567C5">
        <w:rPr>
          <w:highlight w:val="cyan"/>
          <w:u w:val="single"/>
        </w:rPr>
        <w:t>an evolutionary scientific narrative of humanness that would have been unnecessary in the absence of the challenges</w:t>
      </w:r>
      <w:r w:rsidRPr="000021F2">
        <w:rPr>
          <w:u w:val="single"/>
        </w:rPr>
        <w:t xml:space="preserve"> that </w:t>
      </w:r>
      <w:r w:rsidRPr="00A567C5">
        <w:rPr>
          <w:highlight w:val="cyan"/>
          <w:u w:val="single"/>
        </w:rPr>
        <w:t>indigenous knowledges offered</w:t>
      </w:r>
      <w:r w:rsidRPr="000021F2">
        <w:rPr>
          <w:u w:val="single"/>
        </w:rPr>
        <w:t xml:space="preserve"> and continue to offer. And we are still dealing with this destructive defensive universalized European definition of the human right now. </w:t>
      </w:r>
      <w:r w:rsidRPr="0078521C">
        <w:rPr>
          <w:rStyle w:val="Emphasis"/>
        </w:rPr>
        <w:t xml:space="preserve">But </w:t>
      </w:r>
      <w:r w:rsidRPr="00A567C5">
        <w:rPr>
          <w:rStyle w:val="Emphasis"/>
          <w:highlight w:val="cyan"/>
        </w:rPr>
        <w:t>what if it is time for another leap?</w:t>
      </w:r>
      <w:r w:rsidRPr="000021F2">
        <w:rPr>
          <w:u w:val="single"/>
        </w:rPr>
        <w:t xml:space="preserve"> Right now, </w:t>
      </w:r>
      <w:r w:rsidRPr="00A567C5">
        <w:rPr>
          <w:highlight w:val="cyan"/>
          <w:u w:val="single"/>
        </w:rPr>
        <w:t>as ocean levels rise</w:t>
      </w:r>
      <w:r w:rsidRPr="000021F2">
        <w:rPr>
          <w:u w:val="single"/>
        </w:rPr>
        <w:t xml:space="preserve"> around the planet, </w:t>
      </w:r>
      <w:r w:rsidRPr="00A567C5">
        <w:rPr>
          <w:highlight w:val="cyan"/>
          <w:u w:val="single"/>
        </w:rPr>
        <w:t>those</w:t>
      </w:r>
      <w:r w:rsidRPr="000021F2">
        <w:rPr>
          <w:u w:val="single"/>
        </w:rPr>
        <w:t xml:space="preserve"> of us who are clinging to, </w:t>
      </w:r>
      <w:r w:rsidRPr="00A567C5">
        <w:rPr>
          <w:highlight w:val="cyan"/>
          <w:u w:val="single"/>
        </w:rPr>
        <w:t>resisting</w:t>
      </w:r>
      <w:r w:rsidRPr="000021F2">
        <w:rPr>
          <w:u w:val="single"/>
        </w:rPr>
        <w:t xml:space="preserve">, proposing </w:t>
      </w:r>
      <w:r w:rsidRPr="00A567C5">
        <w:rPr>
          <w:highlight w:val="cyan"/>
          <w:u w:val="single"/>
        </w:rPr>
        <w:t>the dominant definition of the human are under pressure</w:t>
      </w:r>
      <w:r w:rsidRPr="000021F2">
        <w:rPr>
          <w:u w:val="single"/>
        </w:rPr>
        <w:t xml:space="preserve">. How does </w:t>
      </w:r>
      <w:r w:rsidRPr="00A567C5">
        <w:rPr>
          <w:rStyle w:val="Emphasis"/>
          <w:highlight w:val="cyan"/>
        </w:rPr>
        <w:t>oceanic knowledge</w:t>
      </w:r>
      <w:r w:rsidRPr="000021F2">
        <w:rPr>
          <w:u w:val="single"/>
        </w:rPr>
        <w:t xml:space="preserve">, combined with our increasingly impossible-to-ignore </w:t>
      </w:r>
      <w:r w:rsidRPr="008C0140">
        <w:rPr>
          <w:u w:val="single"/>
        </w:rPr>
        <w:t>knowledge of our dependence on the ocean</w:t>
      </w:r>
      <w:r w:rsidRPr="000021F2">
        <w:rPr>
          <w:u w:val="single"/>
        </w:rPr>
        <w:t xml:space="preserve"> and its literally rising role in our lived experiences, </w:t>
      </w:r>
      <w:r w:rsidRPr="00A567C5">
        <w:rPr>
          <w:rStyle w:val="Emphasis"/>
          <w:highlight w:val="cyan"/>
        </w:rPr>
        <w:t>shift our definitions of the world</w:t>
      </w:r>
      <w:r w:rsidRPr="000021F2">
        <w:rPr>
          <w:u w:val="single"/>
        </w:rPr>
        <w:t xml:space="preserve"> we are constructing and our place within it?</w:t>
      </w:r>
      <w:r w:rsidRPr="000021F2">
        <w:rPr>
          <w:sz w:val="14"/>
        </w:rPr>
        <w:t xml:space="preserve"> While playing a key role in the development of Black studies and ethnic studies in the United States more broadly and at Stanford University in particular, </w:t>
      </w:r>
      <w:r w:rsidRPr="000021F2">
        <w:rPr>
          <w:u w:val="single"/>
        </w:rPr>
        <w:t xml:space="preserve">Wynter laments how those </w:t>
      </w:r>
      <w:r w:rsidRPr="00A567C5">
        <w:rPr>
          <w:highlight w:val="cyan"/>
          <w:u w:val="single"/>
        </w:rPr>
        <w:t>fields of study that</w:t>
      </w:r>
      <w:r w:rsidRPr="000021F2">
        <w:rPr>
          <w:u w:val="single"/>
        </w:rPr>
        <w:t xml:space="preserve"> could be heretical because they </w:t>
      </w:r>
      <w:r w:rsidRPr="00A567C5">
        <w:rPr>
          <w:rStyle w:val="Emphasis"/>
          <w:highlight w:val="cyan"/>
        </w:rPr>
        <w:t>ostensibly</w:t>
      </w:r>
      <w:r w:rsidRPr="00A567C5">
        <w:rPr>
          <w:highlight w:val="cyan"/>
          <w:u w:val="single"/>
        </w:rPr>
        <w:t xml:space="preserve"> come from the position of the excluded</w:t>
      </w:r>
      <w:r w:rsidRPr="000021F2">
        <w:rPr>
          <w:u w:val="single"/>
        </w:rPr>
        <w:t xml:space="preserve">, beyond humankind, ultimately </w:t>
      </w:r>
      <w:r w:rsidRPr="00A567C5">
        <w:rPr>
          <w:rStyle w:val="Emphasis"/>
          <w:highlight w:val="cyan"/>
        </w:rPr>
        <w:t>reify the insidious definitions of humankind</w:t>
      </w:r>
      <w:r w:rsidRPr="000021F2">
        <w:rPr>
          <w:u w:val="single"/>
        </w:rPr>
        <w:t xml:space="preserve"> in their practices. </w:t>
      </w:r>
      <w:r w:rsidRPr="00A567C5">
        <w:rPr>
          <w:highlight w:val="cyan"/>
          <w:u w:val="single"/>
        </w:rPr>
        <w:t xml:space="preserve">Inclusion </w:t>
      </w:r>
      <w:r w:rsidRPr="00A567C5">
        <w:rPr>
          <w:rStyle w:val="Emphasis"/>
          <w:highlight w:val="cyan"/>
        </w:rPr>
        <w:t>comes at the cost of</w:t>
      </w:r>
      <w:r w:rsidRPr="000021F2">
        <w:rPr>
          <w:u w:val="single"/>
        </w:rPr>
        <w:t xml:space="preserve"> the necessary </w:t>
      </w:r>
      <w:r w:rsidRPr="00A567C5">
        <w:rPr>
          <w:rStyle w:val="Emphasis"/>
          <w:highlight w:val="cyan"/>
        </w:rPr>
        <w:t>alternative possibilities</w:t>
      </w:r>
      <w:r w:rsidRPr="00A567C5">
        <w:rPr>
          <w:highlight w:val="cyan"/>
          <w:u w:val="single"/>
        </w:rPr>
        <w:t xml:space="preserve"> that we need to create</w:t>
      </w:r>
      <w:r w:rsidRPr="000021F2">
        <w:rPr>
          <w:u w:val="single"/>
        </w:rPr>
        <w:t xml:space="preserve"> so </w:t>
      </w:r>
      <w:r w:rsidRPr="00A567C5">
        <w:rPr>
          <w:highlight w:val="cyan"/>
          <w:u w:val="single"/>
        </w:rPr>
        <w:t>urgently</w:t>
      </w:r>
      <w:r w:rsidRPr="000021F2">
        <w:rPr>
          <w:u w:val="single"/>
        </w:rPr>
        <w:t>.</w:t>
      </w:r>
      <w:r w:rsidRPr="000021F2">
        <w:rPr>
          <w:sz w:val="14"/>
        </w:rPr>
        <w:t xml:space="preserve"> This is how McKittrick describes it: </w:t>
      </w:r>
      <w:r w:rsidRPr="000021F2">
        <w:rPr>
          <w:u w:val="single"/>
        </w:rPr>
        <w:t xml:space="preserve">The left and other political positionalities, whether battling or embracing Man, often stage this within </w:t>
      </w:r>
      <w:r w:rsidRPr="00A567C5">
        <w:rPr>
          <w:highlight w:val="cyan"/>
          <w:u w:val="single"/>
        </w:rPr>
        <w:t>our</w:t>
      </w:r>
      <w:r w:rsidRPr="000021F2">
        <w:rPr>
          <w:u w:val="single"/>
        </w:rPr>
        <w:t xml:space="preserve"> present </w:t>
      </w:r>
      <w:r w:rsidRPr="00A567C5">
        <w:rPr>
          <w:highlight w:val="cyan"/>
          <w:u w:val="single"/>
        </w:rPr>
        <w:t>liberal humanist model</w:t>
      </w:r>
      <w:r w:rsidRPr="000021F2">
        <w:rPr>
          <w:u w:val="single"/>
        </w:rPr>
        <w:t xml:space="preserve"> as classed members of this social system, and thus actually </w:t>
      </w:r>
      <w:r w:rsidRPr="00A567C5">
        <w:rPr>
          <w:rStyle w:val="Emphasis"/>
          <w:highlight w:val="cyan"/>
        </w:rPr>
        <w:t>profit from replicating this system</w:t>
      </w:r>
      <w:r w:rsidRPr="00A567C5">
        <w:rPr>
          <w:highlight w:val="cyan"/>
          <w:u w:val="single"/>
        </w:rPr>
        <w:t xml:space="preserve">, </w:t>
      </w:r>
      <w:r w:rsidRPr="008C0140">
        <w:rPr>
          <w:u w:val="single"/>
        </w:rPr>
        <w:t>rather than</w:t>
      </w:r>
      <w:r w:rsidRPr="000021F2">
        <w:rPr>
          <w:u w:val="single"/>
        </w:rPr>
        <w:t xml:space="preserve"> being co-human and existentially with those who are logically excluded from this knowledge system</w:t>
      </w:r>
      <w:r w:rsidRPr="000021F2">
        <w:rPr>
          <w:sz w:val="14"/>
        </w:rPr>
        <w:t xml:space="preserve"> (excluded because they inhabit spaces conceptually imperceptible from the point of origin, reside at the bottom of the barrel, are too alien to comprehend).10 But I wonder, if Man is reified in what Wynter calls the insurgent studies in the humanities, is not human also reified even in the call to approach “being human as praxis”?11 </w:t>
      </w:r>
      <w:r w:rsidRPr="00A567C5">
        <w:rPr>
          <w:highlight w:val="cyan"/>
          <w:u w:val="single"/>
        </w:rPr>
        <w:t xml:space="preserve">Wynter finds the uniqueness in humans to be related to our poetic possibilities, but </w:t>
      </w:r>
      <w:r w:rsidRPr="00A567C5">
        <w:rPr>
          <w:rStyle w:val="Emphasis"/>
          <w:highlight w:val="cyan"/>
        </w:rPr>
        <w:t>what if whales are equally if not more poetic?</w:t>
      </w:r>
      <w:r w:rsidRPr="000021F2">
        <w:rPr>
          <w:u w:val="single"/>
        </w:rPr>
        <w:t xml:space="preserve"> Isn’t coral cultural? What if the bottom of the barrel is the bottom of the ocean? How might we theorize and practice this idea of “being . . . existentially with” each oceanic other? If McKittrick asks for “what Sylvia Wynter describes as </w:t>
      </w:r>
      <w:r w:rsidRPr="008C0140">
        <w:rPr>
          <w:u w:val="single"/>
        </w:rPr>
        <w:t>a ‘</w:t>
      </w:r>
      <w:proofErr w:type="spellStart"/>
      <w:r w:rsidRPr="008C0140">
        <w:rPr>
          <w:u w:val="single"/>
        </w:rPr>
        <w:t>hybridly</w:t>
      </w:r>
      <w:proofErr w:type="spellEnd"/>
      <w:r w:rsidRPr="008C0140">
        <w:rPr>
          <w:u w:val="single"/>
        </w:rPr>
        <w:t xml:space="preserve"> organic’ and </w:t>
      </w:r>
      <w:r w:rsidRPr="008C0140">
        <w:rPr>
          <w:u w:val="single"/>
        </w:rPr>
        <w:lastRenderedPageBreak/>
        <w:t>‘</w:t>
      </w:r>
      <w:proofErr w:type="spellStart"/>
      <w:r w:rsidRPr="008C0140">
        <w:rPr>
          <w:u w:val="single"/>
        </w:rPr>
        <w:t>languaging</w:t>
      </w:r>
      <w:proofErr w:type="spellEnd"/>
      <w:r w:rsidRPr="008C0140">
        <w:rPr>
          <w:u w:val="single"/>
        </w:rPr>
        <w:t xml:space="preserve"> existence,’” </w:t>
      </w:r>
      <w:r w:rsidRPr="00A567C5">
        <w:rPr>
          <w:highlight w:val="cyan"/>
          <w:u w:val="single"/>
        </w:rPr>
        <w:t>would we not need to be in collaboration with</w:t>
      </w:r>
      <w:r w:rsidRPr="000021F2">
        <w:rPr>
          <w:u w:val="single"/>
        </w:rPr>
        <w:t xml:space="preserve"> the stories being written and told by </w:t>
      </w:r>
      <w:r w:rsidRPr="00A567C5">
        <w:rPr>
          <w:highlight w:val="cyan"/>
          <w:u w:val="single"/>
        </w:rPr>
        <w:t>all life on the planet?</w:t>
      </w:r>
    </w:p>
    <w:p w14:paraId="3F9F4CBA" w14:textId="0D9C8411" w:rsidR="00917B1C" w:rsidRPr="00EA5C9C" w:rsidRDefault="00917B1C" w:rsidP="00917B1C">
      <w:pPr>
        <w:pStyle w:val="Heading4"/>
      </w:pPr>
      <w:r>
        <w:t xml:space="preserve">Affirming the poetic possibility of being ocean as praxis </w:t>
      </w:r>
      <w:r>
        <w:rPr>
          <w:u w:val="single"/>
        </w:rPr>
        <w:t>inherently</w:t>
      </w:r>
      <w:r>
        <w:t xml:space="preserve"> disrupts the dominant humanist worldview, and each iteration of the 1AC radically alters the way meaning is constructed by humanist boundaries of thought  </w:t>
      </w:r>
    </w:p>
    <w:p w14:paraId="5D4F45AC" w14:textId="77777777" w:rsidR="00917B1C" w:rsidRPr="00E218E4" w:rsidRDefault="00917B1C" w:rsidP="00917B1C">
      <w:proofErr w:type="spellStart"/>
      <w:r w:rsidRPr="00E218E4">
        <w:rPr>
          <w:rStyle w:val="Style13ptBold"/>
        </w:rPr>
        <w:t>Pasquette</w:t>
      </w:r>
      <w:proofErr w:type="spellEnd"/>
      <w:r w:rsidRPr="00E218E4">
        <w:rPr>
          <w:rStyle w:val="Style13ptBold"/>
        </w:rPr>
        <w:t xml:space="preserve"> 18</w:t>
      </w:r>
      <w:r>
        <w:t xml:space="preserve"> (Elisabeth Paquette Is an Assistant Professor of Philosophy and Women's and Gender Studies at the University of North Carolina; “Humanism at Its Limits: A Conversation between Alain </w:t>
      </w:r>
      <w:proofErr w:type="spellStart"/>
      <w:r>
        <w:t>Badiou</w:t>
      </w:r>
      <w:proofErr w:type="spellEnd"/>
      <w:r>
        <w:t xml:space="preserve"> and Sylvia Wynter”; 2018; </w:t>
      </w:r>
      <w:proofErr w:type="spellStart"/>
      <w:r>
        <w:t>mk</w:t>
      </w:r>
      <w:proofErr w:type="spellEnd"/>
      <w:r>
        <w:t>)</w:t>
      </w:r>
    </w:p>
    <w:p w14:paraId="4530C9FA" w14:textId="77777777" w:rsidR="00917B1C" w:rsidRPr="00EA5C9C" w:rsidRDefault="00917B1C" w:rsidP="00917B1C">
      <w:pPr>
        <w:rPr>
          <w:sz w:val="14"/>
        </w:rPr>
      </w:pPr>
      <w:r w:rsidRPr="00E218E4">
        <w:rPr>
          <w:rStyle w:val="Emphasis"/>
        </w:rPr>
        <w:t xml:space="preserve">The introduction of </w:t>
      </w:r>
      <w:r w:rsidRPr="00EA5C9C">
        <w:rPr>
          <w:rStyle w:val="Emphasis"/>
          <w:highlight w:val="cyan"/>
        </w:rPr>
        <w:t>new</w:t>
      </w:r>
      <w:r w:rsidRPr="00E218E4">
        <w:rPr>
          <w:rStyle w:val="Emphasis"/>
        </w:rPr>
        <w:t xml:space="preserve"> objects of </w:t>
      </w:r>
      <w:r w:rsidRPr="00EA5C9C">
        <w:rPr>
          <w:rStyle w:val="Emphasis"/>
          <w:highlight w:val="cyan"/>
        </w:rPr>
        <w:t>knowledge</w:t>
      </w:r>
      <w:r w:rsidRPr="00E218E4">
        <w:rPr>
          <w:rStyle w:val="Emphasis"/>
        </w:rPr>
        <w:t xml:space="preserve"> that </w:t>
      </w:r>
      <w:r w:rsidRPr="00EA5C9C">
        <w:rPr>
          <w:rStyle w:val="Emphasis"/>
          <w:highlight w:val="cyan"/>
        </w:rPr>
        <w:t>can disrupt the dominant worldview</w:t>
      </w:r>
      <w:r w:rsidRPr="00E218E4">
        <w:rPr>
          <w:rStyle w:val="Emphasis"/>
        </w:rPr>
        <w:t xml:space="preserve"> as well as</w:t>
      </w:r>
      <w:r w:rsidRPr="00E218E4">
        <w:rPr>
          <w:sz w:val="14"/>
        </w:rPr>
        <w:t xml:space="preserve"> seek the emancipation of those who are marginalized by this dominant worldview </w:t>
      </w:r>
      <w:r w:rsidRPr="009E7216">
        <w:rPr>
          <w:rStyle w:val="StyleUnderline"/>
        </w:rPr>
        <w:t>is part of the poetic method Wynter employs.</w:t>
      </w:r>
      <w:r w:rsidRPr="00E218E4">
        <w:rPr>
          <w:sz w:val="14"/>
        </w:rPr>
        <w:t xml:space="preserve"> She states, </w:t>
      </w:r>
      <w:proofErr w:type="gramStart"/>
      <w:r w:rsidRPr="009E7216">
        <w:rPr>
          <w:rStyle w:val="StyleUnderline"/>
        </w:rPr>
        <w:t>It</w:t>
      </w:r>
      <w:proofErr w:type="gramEnd"/>
      <w:r w:rsidRPr="009E7216">
        <w:rPr>
          <w:rStyle w:val="StyleUnderline"/>
        </w:rPr>
        <w:t xml:space="preserve"> is poetry, the poem, that continues, with increasing difficulty, the general human power to create signs.</w:t>
      </w:r>
      <w:r w:rsidRPr="00E218E4">
        <w:rPr>
          <w:sz w:val="14"/>
        </w:rPr>
        <w:t xml:space="preserve"> For the poem constitutes each time that it happens—since a poem is an “event” rather than an object—a field force which reinterprets and reinvents anew the meaning of the sign; that is, the poem creates anew the sign. </w:t>
      </w:r>
      <w:r w:rsidRPr="00EA5C9C">
        <w:rPr>
          <w:rStyle w:val="Emphasis"/>
          <w:highlight w:val="cyan"/>
        </w:rPr>
        <w:t>Each poem reinvents the nature of the sign</w:t>
      </w:r>
      <w:r w:rsidRPr="009E7216">
        <w:rPr>
          <w:rStyle w:val="StyleUnderline"/>
        </w:rPr>
        <w:t xml:space="preserve"> as not arbitrary; but depends on the “openness” of the sign to be able to reinvent it.</w:t>
      </w:r>
      <w:r w:rsidRPr="00E218E4">
        <w:rPr>
          <w:sz w:val="14"/>
        </w:rPr>
        <w:t xml:space="preserve"> </w:t>
      </w:r>
      <w:r w:rsidRPr="009E7216">
        <w:rPr>
          <w:rStyle w:val="StyleUnderline"/>
        </w:rPr>
        <w:t xml:space="preserve">The market reality produced by the production process reifies the sign into a finite category. It is through its imperative to </w:t>
      </w:r>
      <w:proofErr w:type="spellStart"/>
      <w:r w:rsidRPr="009E7216">
        <w:rPr>
          <w:rStyle w:val="StyleUnderline"/>
        </w:rPr>
        <w:t>dereify</w:t>
      </w:r>
      <w:proofErr w:type="spellEnd"/>
      <w:r w:rsidRPr="009E7216">
        <w:rPr>
          <w:rStyle w:val="StyleUnderline"/>
        </w:rPr>
        <w:t xml:space="preserve"> the market-created signs that </w:t>
      </w:r>
      <w:r w:rsidRPr="00E218E4">
        <w:rPr>
          <w:rStyle w:val="Emphasis"/>
        </w:rPr>
        <w:t>poetry finds itself poetically/politically, on the opposite side of the barricades, the rebel side of the battle lines.</w:t>
      </w:r>
      <w:r w:rsidRPr="009E7216">
        <w:rPr>
          <w:rStyle w:val="StyleUnderline"/>
        </w:rPr>
        <w:t xml:space="preserve"> </w:t>
      </w:r>
      <w:r w:rsidRPr="00E218E4">
        <w:rPr>
          <w:sz w:val="14"/>
        </w:rPr>
        <w:t xml:space="preserve">(Wynter 1976: 88) </w:t>
      </w:r>
      <w:r w:rsidRPr="009E7216">
        <w:rPr>
          <w:rStyle w:val="StyleUnderline"/>
        </w:rPr>
        <w:t xml:space="preserve">For Wynter, </w:t>
      </w:r>
      <w:r w:rsidRPr="00EA5C9C">
        <w:rPr>
          <w:rStyle w:val="Emphasis"/>
          <w:highlight w:val="cyan"/>
        </w:rPr>
        <w:t>the poetic is thus not an object for thought but is that through which a worldview can be radically altered, thus altering the way in which meaning is constructed</w:t>
      </w:r>
      <w:r w:rsidRPr="009E7216">
        <w:rPr>
          <w:rStyle w:val="StyleUnderline"/>
        </w:rPr>
        <w:t>.</w:t>
      </w:r>
      <w:r w:rsidRPr="00E218E4">
        <w:rPr>
          <w:sz w:val="14"/>
        </w:rPr>
        <w:t xml:space="preserve"> The poetic is not chaotic, nor is it dependent upon the current worldview. As she states</w:t>
      </w:r>
      <w:r w:rsidRPr="00E218E4">
        <w:rPr>
          <w:rStyle w:val="Emphasis"/>
        </w:rPr>
        <w:t>, poetry is the agent and product by which man names the world, and calling it into being,</w:t>
      </w:r>
      <w:r w:rsidRPr="009E7216">
        <w:rPr>
          <w:rStyle w:val="StyleUnderline"/>
        </w:rPr>
        <w:t xml:space="preserve"> invents his human as opposed to his “natural” being.</w:t>
      </w:r>
      <w:r w:rsidRPr="00E218E4">
        <w:rPr>
          <w:sz w:val="14"/>
        </w:rPr>
        <w:t xml:space="preserve"> For to name the world is to conceptualize the world; and to conceptualize the world is an expression of an active relation. </w:t>
      </w:r>
      <w:r w:rsidRPr="00E218E4">
        <w:rPr>
          <w:rStyle w:val="Emphasis"/>
        </w:rPr>
        <w:t>A poem is itself a sign of man’s creative relation to his world; in humanizing this world through the conceptual/ naming process</w:t>
      </w:r>
      <w:r w:rsidRPr="009E7216">
        <w:rPr>
          <w:rStyle w:val="StyleUnderline"/>
        </w:rPr>
        <w:t xml:space="preserve"> (neither comes before the other like the chicken and the egg) he invents and reinvents himself as human. </w:t>
      </w:r>
      <w:r w:rsidRPr="00E218E4">
        <w:rPr>
          <w:sz w:val="14"/>
        </w:rPr>
        <w:t xml:space="preserve">(Wynter 1976: 87) </w:t>
      </w:r>
      <w:r w:rsidRPr="00EA5C9C">
        <w:rPr>
          <w:rStyle w:val="StyleUnderline"/>
          <w:highlight w:val="cyan"/>
        </w:rPr>
        <w:t xml:space="preserve">The </w:t>
      </w:r>
      <w:r w:rsidRPr="00EA5C9C">
        <w:rPr>
          <w:rStyle w:val="Emphasis"/>
          <w:highlight w:val="cyan"/>
        </w:rPr>
        <w:t>poetic</w:t>
      </w:r>
      <w:r w:rsidRPr="00EA5C9C">
        <w:rPr>
          <w:rStyle w:val="StyleUnderline"/>
          <w:highlight w:val="cyan"/>
        </w:rPr>
        <w:t xml:space="preserve"> has a function that differs</w:t>
      </w:r>
      <w:r w:rsidRPr="009E7216">
        <w:rPr>
          <w:rStyle w:val="StyleUnderline"/>
        </w:rPr>
        <w:t xml:space="preserve"> from the construction of culture, whereby culture is the perpetuation of a worldview. </w:t>
      </w:r>
      <w:r w:rsidRPr="00EA5C9C">
        <w:rPr>
          <w:rStyle w:val="Emphasis"/>
          <w:highlight w:val="cyan"/>
        </w:rPr>
        <w:t>Poetry</w:t>
      </w:r>
      <w:r w:rsidRPr="00E218E4">
        <w:rPr>
          <w:rStyle w:val="Emphasis"/>
        </w:rPr>
        <w:t xml:space="preserve">, on the other hand, signals the ability to create, to invent new signs, and most importantly to reconceive of relations. It </w:t>
      </w:r>
      <w:r w:rsidRPr="00EA5C9C">
        <w:rPr>
          <w:rStyle w:val="Emphasis"/>
          <w:highlight w:val="cyan"/>
        </w:rPr>
        <w:t>is a process which is inherently</w:t>
      </w:r>
      <w:r w:rsidRPr="00E218E4">
        <w:rPr>
          <w:rStyle w:val="Emphasis"/>
        </w:rPr>
        <w:t xml:space="preserve"> human and as such engaging in this activity of </w:t>
      </w:r>
      <w:proofErr w:type="spellStart"/>
      <w:r w:rsidRPr="00E218E4">
        <w:rPr>
          <w:rStyle w:val="Emphasis"/>
        </w:rPr>
        <w:t>reconception</w:t>
      </w:r>
      <w:proofErr w:type="spellEnd"/>
      <w:r w:rsidRPr="00E218E4">
        <w:rPr>
          <w:rStyle w:val="Emphasis"/>
        </w:rPr>
        <w:t xml:space="preserve"> and naming is itself </w:t>
      </w:r>
      <w:r w:rsidRPr="00EA5C9C">
        <w:rPr>
          <w:rStyle w:val="Emphasis"/>
          <w:highlight w:val="cyan"/>
        </w:rPr>
        <w:t>humanizing</w:t>
      </w:r>
      <w:r w:rsidRPr="009E7216">
        <w:rPr>
          <w:rStyle w:val="StyleUnderline"/>
        </w:rPr>
        <w:t>.</w:t>
      </w:r>
      <w:r w:rsidRPr="00E218E4">
        <w:rPr>
          <w:sz w:val="14"/>
        </w:rPr>
        <w:t xml:space="preserve"> It is in this way that the poetic has an openness as opposed to the closedness of the logic of a certain kind of culture. Inherent to its creative capacity and openness </w:t>
      </w:r>
      <w:r w:rsidRPr="00EA5C9C">
        <w:rPr>
          <w:rStyle w:val="StyleUnderline"/>
          <w:highlight w:val="cyan"/>
        </w:rPr>
        <w:t xml:space="preserve">the poetic functions </w:t>
      </w:r>
      <w:proofErr w:type="gramStart"/>
      <w:r w:rsidRPr="00EA5C9C">
        <w:rPr>
          <w:rStyle w:val="StyleUnderline"/>
          <w:highlight w:val="cyan"/>
        </w:rPr>
        <w:t>so as to</w:t>
      </w:r>
      <w:proofErr w:type="gramEnd"/>
      <w:r w:rsidRPr="00EA5C9C">
        <w:rPr>
          <w:rStyle w:val="StyleUnderline"/>
          <w:highlight w:val="cyan"/>
        </w:rPr>
        <w:t xml:space="preserve"> </w:t>
      </w:r>
      <w:r w:rsidRPr="00EA5C9C">
        <w:rPr>
          <w:rStyle w:val="Emphasis"/>
          <w:highlight w:val="cyan"/>
        </w:rPr>
        <w:t>reconceive of relations as no longer relegated to determinations of a dominant binary division</w:t>
      </w:r>
      <w:r w:rsidRPr="00E218E4">
        <w:rPr>
          <w:sz w:val="14"/>
        </w:rPr>
        <w:t xml:space="preserve">, whereby the One serves to determine the Other. This negation highlights the political dimension of the poetic, insofar as it is constituted through its destabilizing of binary logics that order relations in a particular world. In addition, </w:t>
      </w:r>
      <w:r w:rsidRPr="00EA5C9C">
        <w:rPr>
          <w:rStyle w:val="Emphasis"/>
          <w:highlight w:val="cyan"/>
        </w:rPr>
        <w:t>a negation of the</w:t>
      </w:r>
      <w:r w:rsidRPr="00E218E4">
        <w:rPr>
          <w:rStyle w:val="Emphasis"/>
        </w:rPr>
        <w:t xml:space="preserve"> dominant </w:t>
      </w:r>
      <w:r w:rsidRPr="00EA5C9C">
        <w:rPr>
          <w:rStyle w:val="Emphasis"/>
          <w:highlight w:val="cyan"/>
        </w:rPr>
        <w:t>binary requires</w:t>
      </w:r>
      <w:r w:rsidRPr="00E218E4">
        <w:rPr>
          <w:rStyle w:val="Emphasis"/>
        </w:rPr>
        <w:t xml:space="preserve"> a </w:t>
      </w:r>
      <w:proofErr w:type="spellStart"/>
      <w:r w:rsidRPr="00E218E4">
        <w:rPr>
          <w:rStyle w:val="Emphasis"/>
        </w:rPr>
        <w:t>reconception</w:t>
      </w:r>
      <w:proofErr w:type="spellEnd"/>
      <w:r w:rsidRPr="00E218E4">
        <w:rPr>
          <w:rStyle w:val="Emphasis"/>
        </w:rPr>
        <w:t xml:space="preserve"> of the human that exists outside of this binary, in other words, </w:t>
      </w:r>
      <w:r w:rsidRPr="00EA5C9C">
        <w:rPr>
          <w:rStyle w:val="Emphasis"/>
          <w:highlight w:val="cyan"/>
        </w:rPr>
        <w:t xml:space="preserve">the creation of a we without negation or founded upon the creation of </w:t>
      </w:r>
      <w:proofErr w:type="spellStart"/>
      <w:proofErr w:type="gramStart"/>
      <w:r w:rsidRPr="00EA5C9C">
        <w:rPr>
          <w:rStyle w:val="Emphasis"/>
          <w:highlight w:val="cyan"/>
        </w:rPr>
        <w:t>an other</w:t>
      </w:r>
      <w:proofErr w:type="spellEnd"/>
      <w:proofErr w:type="gramEnd"/>
      <w:r w:rsidRPr="00EA5C9C">
        <w:rPr>
          <w:rStyle w:val="Emphasis"/>
          <w:highlight w:val="cyan"/>
        </w:rPr>
        <w:t xml:space="preserve"> or opposition</w:t>
      </w:r>
      <w:r w:rsidRPr="00E218E4">
        <w:rPr>
          <w:rStyle w:val="StyleUnderline"/>
        </w:rPr>
        <w:t>.</w:t>
      </w:r>
      <w:r w:rsidRPr="00E218E4">
        <w:rPr>
          <w:sz w:val="14"/>
        </w:rPr>
        <w:t xml:space="preserve"> For instance, the black experience in the New World . . . constituted an existence which daily criticized the abstract consciousness of humanism; that </w:t>
      </w:r>
      <w:r w:rsidRPr="00E218E4">
        <w:rPr>
          <w:rStyle w:val="StyleUnderline"/>
        </w:rPr>
        <w:t>the popular oral culture which the black created in response to an initial negation of this humanness, constitutes as culture, the heresy of humanism;</w:t>
      </w:r>
      <w:r w:rsidRPr="00E218E4">
        <w:rPr>
          <w:sz w:val="14"/>
        </w:rPr>
        <w:t xml:space="preserve"> and that is why </w:t>
      </w:r>
      <w:r w:rsidRPr="00E218E4">
        <w:rPr>
          <w:rStyle w:val="Emphasis"/>
        </w:rPr>
        <w:t>black popular culture—spirituals, blues, jazz, Reggae, Afro-Cuban music—and its manifold variants have constituted an underground cultural experience as subversive of the status quo Western culture</w:t>
      </w:r>
      <w:r w:rsidRPr="00E218E4">
        <w:rPr>
          <w:sz w:val="14"/>
        </w:rPr>
        <w:t xml:space="preserve"> as was Christian- </w:t>
      </w:r>
      <w:proofErr w:type="spellStart"/>
      <w:r w:rsidRPr="00E218E4">
        <w:rPr>
          <w:sz w:val="14"/>
        </w:rPr>
        <w:t>ity</w:t>
      </w:r>
      <w:proofErr w:type="spellEnd"/>
      <w:r w:rsidRPr="00E218E4">
        <w:rPr>
          <w:sz w:val="14"/>
        </w:rPr>
        <w:t xml:space="preserve"> in the catacombs of the Roman Empire. </w:t>
      </w:r>
      <w:r w:rsidRPr="00E218E4">
        <w:rPr>
          <w:rStyle w:val="StyleUnderline"/>
        </w:rPr>
        <w:t xml:space="preserve">For it was </w:t>
      </w:r>
      <w:r w:rsidRPr="00E218E4">
        <w:rPr>
          <w:rStyle w:val="Emphasis"/>
        </w:rPr>
        <w:t>in this culture that the blacks reinvented themselves as a WE that needed no OTHER to constitute their Being</w:t>
      </w:r>
      <w:r w:rsidRPr="00E218E4">
        <w:rPr>
          <w:rStyle w:val="StyleUnderline"/>
        </w:rPr>
        <w:t>; that laid down the cultural parameters of a concretely universal ethnos.</w:t>
      </w:r>
      <w:r w:rsidRPr="00E218E4">
        <w:rPr>
          <w:sz w:val="14"/>
        </w:rPr>
        <w:t xml:space="preserve"> (Wynter 1976: 92).</w:t>
      </w:r>
    </w:p>
    <w:p w14:paraId="45FFBAD0" w14:textId="410BE596" w:rsidR="00797FF7" w:rsidRDefault="00797FF7" w:rsidP="00797FF7">
      <w:pPr>
        <w:pStyle w:val="Heading4"/>
      </w:pPr>
      <w:r>
        <w:lastRenderedPageBreak/>
        <w:t xml:space="preserve">The </w:t>
      </w:r>
      <w:proofErr w:type="spellStart"/>
      <w:r>
        <w:t>aff</w:t>
      </w:r>
      <w:proofErr w:type="spellEnd"/>
      <w:r>
        <w:t xml:space="preserve"> spills up</w:t>
      </w:r>
    </w:p>
    <w:p w14:paraId="7EAE954D" w14:textId="77777777" w:rsidR="00797FF7" w:rsidRPr="00086D60" w:rsidRDefault="00797FF7" w:rsidP="00797FF7">
      <w:r>
        <w:t xml:space="preserve">Alexis Pauline </w:t>
      </w:r>
      <w:r w:rsidRPr="00086D60">
        <w:rPr>
          <w:rFonts w:eastAsiaTheme="majorEastAsia" w:cstheme="majorBidi"/>
          <w:b/>
          <w:iCs/>
          <w:sz w:val="26"/>
        </w:rPr>
        <w:t>Gumbs, 20</w:t>
      </w:r>
      <w:r w:rsidRPr="00086D60">
        <w:t xml:space="preserve"> (</w:t>
      </w:r>
      <w:r>
        <w:t xml:space="preserve">Alexis Pauline </w:t>
      </w:r>
      <w:r w:rsidRPr="00086D60">
        <w:t>Gumbs, Undrowned</w:t>
      </w:r>
      <w:r>
        <w:t xml:space="preserve"> p.79-80</w:t>
      </w:r>
      <w:r w:rsidRPr="00086D60">
        <w:t xml:space="preserve">, </w:t>
      </w:r>
      <w:r>
        <w:t>AK Press</w:t>
      </w:r>
      <w:r w:rsidRPr="00086D60">
        <w:t>, https://www.akpress.org/undrowned.html, 11-17-2020)//</w:t>
      </w:r>
      <w:proofErr w:type="spellStart"/>
      <w:r w:rsidRPr="00086D60">
        <w:t>iLake</w:t>
      </w:r>
      <w:proofErr w:type="spellEnd"/>
      <w:r w:rsidRPr="00086D60">
        <w:t>-</w:t>
      </w:r>
      <w:r w:rsidRPr="00086D60">
        <w:rPr>
          <w:rFonts w:ascii="Segoe UI Emoji" w:hAnsi="Segoe UI Emoji" w:cs="Segoe UI Emoji"/>
        </w:rPr>
        <w:t>💣🍔</w:t>
      </w:r>
      <w:r w:rsidRPr="00086D60">
        <w:t xml:space="preserve">  </w:t>
      </w:r>
    </w:p>
    <w:p w14:paraId="0AA29FB7" w14:textId="77777777" w:rsidR="00797FF7" w:rsidRPr="00653086" w:rsidRDefault="00797FF7" w:rsidP="00797FF7">
      <w:pPr>
        <w:rPr>
          <w:u w:val="single"/>
        </w:rPr>
      </w:pPr>
      <w:proofErr w:type="gramStart"/>
      <w:r>
        <w:t>Apparently</w:t>
      </w:r>
      <w:proofErr w:type="gramEnd"/>
      <w:r>
        <w:t xml:space="preserve"> </w:t>
      </w:r>
      <w:r w:rsidRPr="00A567C5">
        <w:rPr>
          <w:rStyle w:val="StyleUnderline"/>
          <w:highlight w:val="cyan"/>
        </w:rPr>
        <w:t>the Black-chinned dolphin</w:t>
      </w:r>
      <w:r w:rsidRPr="00653086">
        <w:t xml:space="preserve"> in Tierra del Fuego and the southern coast of South America does not whistle, she thrashes. Sometimes </w:t>
      </w:r>
      <w:proofErr w:type="spellStart"/>
      <w:r w:rsidRPr="00653086">
        <w:rPr>
          <w:u w:val="single"/>
        </w:rPr>
        <w:t>Lagenothynchus</w:t>
      </w:r>
      <w:proofErr w:type="spellEnd"/>
      <w:r w:rsidRPr="00653086">
        <w:rPr>
          <w:u w:val="single"/>
        </w:rPr>
        <w:t xml:space="preserve"> australis is called an “entrance” animal because she </w:t>
      </w:r>
      <w:r w:rsidRPr="00A567C5">
        <w:rPr>
          <w:highlight w:val="cyan"/>
          <w:u w:val="single"/>
        </w:rPr>
        <w:t xml:space="preserve">lives in the swift moving water, </w:t>
      </w:r>
      <w:r w:rsidRPr="00A567C5">
        <w:rPr>
          <w:b/>
          <w:bCs/>
          <w:highlight w:val="cyan"/>
          <w:u w:val="single"/>
        </w:rPr>
        <w:t>the narrow spaces</w:t>
      </w:r>
      <w:r w:rsidRPr="004C48C2">
        <w:rPr>
          <w:u w:val="single"/>
        </w:rPr>
        <w:t>, the entrances to channels, the kelp forests, and estuaries.</w:t>
      </w:r>
      <w:r>
        <w:t xml:space="preserve"> Maybe Audre Lorde would say she loves in doorways coming and going.29 Though they are one of the few dolphins that scientists believe never whistle, they must communicate somehow because they choreograph. Sometimes they stretch out into a line to feed </w:t>
      </w:r>
      <w:proofErr w:type="gramStart"/>
      <w:r>
        <w:t>cooperatively, or</w:t>
      </w:r>
      <w:proofErr w:type="gramEnd"/>
      <w:r>
        <w:t xml:space="preserve"> make a large circle. Or </w:t>
      </w:r>
      <w:r w:rsidRPr="004C48C2">
        <w:rPr>
          <w:u w:val="single"/>
        </w:rPr>
        <w:t xml:space="preserve">in their most </w:t>
      </w:r>
      <w:proofErr w:type="gramStart"/>
      <w:r w:rsidRPr="004C48C2">
        <w:rPr>
          <w:u w:val="single"/>
        </w:rPr>
        <w:t>impressive synchronized</w:t>
      </w:r>
      <w:proofErr w:type="gramEnd"/>
      <w:r w:rsidRPr="004C48C2">
        <w:rPr>
          <w:u w:val="single"/>
        </w:rPr>
        <w:t xml:space="preserve"> swimming move, they make a flower formation with their bodies and flail until they create their own whirlpool and everyone eats.</w:t>
      </w:r>
      <w:r>
        <w:t xml:space="preserve"> Yes. </w:t>
      </w:r>
      <w:r w:rsidRPr="00A567C5">
        <w:rPr>
          <w:highlight w:val="cyan"/>
          <w:u w:val="single"/>
        </w:rPr>
        <w:t>Sometimes you</w:t>
      </w:r>
      <w:r w:rsidRPr="004C48C2">
        <w:rPr>
          <w:u w:val="single"/>
        </w:rPr>
        <w:t xml:space="preserve"> do </w:t>
      </w:r>
      <w:r w:rsidRPr="00A567C5">
        <w:rPr>
          <w:highlight w:val="cyan"/>
          <w:u w:val="single"/>
        </w:rPr>
        <w:t xml:space="preserve">have to make your own whirlpool, redirect the waters, </w:t>
      </w:r>
      <w:r w:rsidRPr="00A567C5">
        <w:rPr>
          <w:b/>
          <w:bCs/>
          <w:highlight w:val="cyan"/>
          <w:u w:val="single"/>
        </w:rPr>
        <w:t xml:space="preserve">initiate a </w:t>
      </w:r>
      <w:r w:rsidRPr="00A567C5">
        <w:rPr>
          <w:rStyle w:val="Emphasis"/>
          <w:highlight w:val="cyan"/>
        </w:rPr>
        <w:t>spiral of momentum that can displace whole governments</w:t>
      </w:r>
      <w:r w:rsidRPr="00A567C5">
        <w:rPr>
          <w:rStyle w:val="StyleUnderline"/>
          <w:highlight w:val="cyan"/>
        </w:rPr>
        <w:t>. And I respect</w:t>
      </w:r>
      <w:r w:rsidRPr="00653086">
        <w:rPr>
          <w:rStyle w:val="StyleUnderline"/>
        </w:rPr>
        <w:t xml:space="preserve"> that. Respect</w:t>
      </w:r>
      <w:r w:rsidRPr="004C48C2">
        <w:rPr>
          <w:u w:val="single"/>
        </w:rPr>
        <w:t xml:space="preserve"> </w:t>
      </w:r>
      <w:r w:rsidRPr="00A567C5">
        <w:rPr>
          <w:highlight w:val="cyan"/>
          <w:u w:val="single"/>
        </w:rPr>
        <w:t>and love</w:t>
      </w:r>
      <w:r w:rsidRPr="004C48C2">
        <w:rPr>
          <w:u w:val="single"/>
        </w:rPr>
        <w:t xml:space="preserve"> for </w:t>
      </w:r>
      <w:r w:rsidRPr="00A567C5">
        <w:rPr>
          <w:highlight w:val="cyan"/>
          <w:u w:val="single"/>
        </w:rPr>
        <w:t xml:space="preserve">those who thrive in narrow places, the </w:t>
      </w:r>
      <w:r w:rsidRPr="00A567C5">
        <w:rPr>
          <w:b/>
          <w:bCs/>
          <w:highlight w:val="cyan"/>
          <w:u w:val="single"/>
        </w:rPr>
        <w:t>in-between spaces of change</w:t>
      </w:r>
      <w:r w:rsidRPr="00A567C5">
        <w:rPr>
          <w:rStyle w:val="StyleUnderline"/>
          <w:highlight w:val="cyan"/>
        </w:rPr>
        <w:t xml:space="preserve">. </w:t>
      </w:r>
      <w:r w:rsidRPr="00A567C5">
        <w:rPr>
          <w:highlight w:val="cyan"/>
          <w:u w:val="single"/>
        </w:rPr>
        <w:t xml:space="preserve">Gratitude to those who have made </w:t>
      </w:r>
      <w:r w:rsidRPr="00A567C5">
        <w:rPr>
          <w:rStyle w:val="Emphasis"/>
          <w:highlight w:val="cyan"/>
        </w:rPr>
        <w:t>movement their method, upheaval their home</w:t>
      </w:r>
      <w:r w:rsidRPr="00653086">
        <w:rPr>
          <w:rStyle w:val="Emphasis"/>
        </w:rPr>
        <w:t>.</w:t>
      </w:r>
      <w:r>
        <w:t xml:space="preserve"> And who, without even a whistle, know when to get in line, when to make a circle, when to spin the ocean. And know it with the drum of their whole bodies. Who have so practiced merengue that they know just when to </w:t>
      </w:r>
      <w:proofErr w:type="gramStart"/>
      <w:r>
        <w:t>turn.</w:t>
      </w:r>
      <w:proofErr w:type="gramEnd"/>
      <w:r>
        <w:t xml:space="preserve"> </w:t>
      </w:r>
      <w:r w:rsidRPr="00A567C5">
        <w:rPr>
          <w:highlight w:val="cyan"/>
          <w:u w:val="single"/>
        </w:rPr>
        <w:t>Whose</w:t>
      </w:r>
      <w:r w:rsidRPr="004C48C2">
        <w:rPr>
          <w:u w:val="single"/>
        </w:rPr>
        <w:t xml:space="preserve"> </w:t>
      </w:r>
      <w:proofErr w:type="spellStart"/>
      <w:r w:rsidRPr="004C48C2">
        <w:rPr>
          <w:u w:val="single"/>
        </w:rPr>
        <w:t>bomba</w:t>
      </w:r>
      <w:proofErr w:type="spellEnd"/>
      <w:r w:rsidRPr="004C48C2">
        <w:rPr>
          <w:u w:val="single"/>
        </w:rPr>
        <w:t xml:space="preserve"> </w:t>
      </w:r>
      <w:r w:rsidRPr="00A567C5">
        <w:rPr>
          <w:highlight w:val="cyan"/>
          <w:u w:val="single"/>
        </w:rPr>
        <w:t xml:space="preserve">call and response has become seismic now. </w:t>
      </w:r>
      <w:r w:rsidRPr="00A567C5">
        <w:rPr>
          <w:b/>
          <w:bCs/>
          <w:highlight w:val="cyan"/>
          <w:u w:val="single"/>
        </w:rPr>
        <w:t>Impossible to ignore</w:t>
      </w:r>
      <w:r w:rsidRPr="00A567C5">
        <w:rPr>
          <w:highlight w:val="cyan"/>
          <w:u w:val="single"/>
        </w:rPr>
        <w:t>.</w:t>
      </w:r>
      <w:r w:rsidRPr="004C48C2">
        <w:rPr>
          <w:u w:val="single"/>
        </w:rPr>
        <w:t xml:space="preserve"> And </w:t>
      </w:r>
      <w:r w:rsidRPr="00A567C5">
        <w:rPr>
          <w:highlight w:val="cyan"/>
          <w:u w:val="single"/>
        </w:rPr>
        <w:t xml:space="preserve">thank you for your grace, the way your </w:t>
      </w:r>
      <w:r w:rsidRPr="00A567C5">
        <w:rPr>
          <w:b/>
          <w:bCs/>
          <w:highlight w:val="cyan"/>
          <w:u w:val="single"/>
        </w:rPr>
        <w:t>necessary agility in the face of closed doors and narrow passages</w:t>
      </w:r>
      <w:r w:rsidRPr="004C48C2">
        <w:rPr>
          <w:u w:val="single"/>
        </w:rPr>
        <w:t xml:space="preserve"> has made you that much more attuned to how we move together</w:t>
      </w:r>
      <w:r>
        <w:t xml:space="preserve">. And thank you for your willingness to churn the waters up. Alone you are an acrobat, the bravest of survivors. </w:t>
      </w:r>
      <w:r w:rsidRPr="004C48C2">
        <w:rPr>
          <w:u w:val="single"/>
        </w:rPr>
        <w:t>Together though, we show the ocean the edge of itself, show the tide the turn within us. Thrash a language out of action. Get fluent, loved ones. Watch our bodies. We speak change.</w:t>
      </w:r>
    </w:p>
    <w:p w14:paraId="5CC67EEA" w14:textId="77777777" w:rsidR="00797FF7" w:rsidRPr="00B374EC" w:rsidRDefault="00797FF7" w:rsidP="00797FF7">
      <w:pPr>
        <w:rPr>
          <w:sz w:val="12"/>
        </w:rPr>
      </w:pPr>
    </w:p>
    <w:p w14:paraId="079DCAAB" w14:textId="77777777" w:rsidR="00797FF7" w:rsidRPr="00FB1DBD" w:rsidRDefault="00797FF7" w:rsidP="00797FF7">
      <w:pPr>
        <w:rPr>
          <w:u w:val="single"/>
        </w:rPr>
      </w:pPr>
    </w:p>
    <w:p w14:paraId="21DCC369" w14:textId="7B2CD727" w:rsidR="00A92D61" w:rsidRDefault="00A92D61" w:rsidP="004366E2">
      <w:pPr>
        <w:pStyle w:val="Heading2"/>
      </w:pPr>
      <w:r>
        <w:lastRenderedPageBreak/>
        <w:t>Case</w:t>
      </w:r>
      <w:r w:rsidR="00AD6354">
        <w:t>—</w:t>
      </w:r>
      <w:r w:rsidR="00DF45FB">
        <w:t>Impact</w:t>
      </w:r>
      <w:r w:rsidR="00AD6354">
        <w:t xml:space="preserve"> </w:t>
      </w:r>
      <w:r>
        <w:t>XT</w:t>
      </w:r>
    </w:p>
    <w:p w14:paraId="15F3CAC6" w14:textId="44B6BFC2" w:rsidR="00AD6354" w:rsidRDefault="00AD6354" w:rsidP="00AD6354"/>
    <w:p w14:paraId="4CE1192B" w14:textId="77777777" w:rsidR="00DF45FB" w:rsidRDefault="00DF45FB" w:rsidP="00DF45FB">
      <w:pPr>
        <w:pStyle w:val="Heading3"/>
      </w:pPr>
      <w:r>
        <w:lastRenderedPageBreak/>
        <w:t xml:space="preserve">Western Man </w:t>
      </w:r>
    </w:p>
    <w:p w14:paraId="728F76A3" w14:textId="77777777" w:rsidR="00DF45FB" w:rsidRPr="00EC1902" w:rsidRDefault="00DF45FB" w:rsidP="00DF45FB"/>
    <w:p w14:paraId="04C73A43" w14:textId="77777777" w:rsidR="00DF45FB" w:rsidRDefault="00DF45FB" w:rsidP="00DF45FB">
      <w:pPr>
        <w:pStyle w:val="Heading4"/>
      </w:pPr>
      <w:r>
        <w:t>Western Man is the root cause of all environmental threats – we need to form new relationships with one another and nature to decenter the colonial, anthropocentric paradigm</w:t>
      </w:r>
    </w:p>
    <w:p w14:paraId="6A12D74E" w14:textId="77777777" w:rsidR="00DF45FB" w:rsidRPr="00F74086" w:rsidRDefault="00DF45FB" w:rsidP="00DF45FB">
      <w:pPr>
        <w:rPr>
          <w:rFonts w:asciiTheme="majorHAnsi" w:hAnsiTheme="majorHAnsi" w:cstheme="majorHAnsi"/>
        </w:rPr>
      </w:pPr>
      <w:r w:rsidRPr="00955A05">
        <w:rPr>
          <w:rStyle w:val="Style13ptBold"/>
        </w:rPr>
        <w:t>Bonner and Abdel</w:t>
      </w:r>
      <w:r>
        <w:rPr>
          <w:rStyle w:val="Style13ptBold"/>
        </w:rPr>
        <w:t xml:space="preserve"> </w:t>
      </w:r>
      <w:r w:rsidRPr="00955A05">
        <w:rPr>
          <w:rStyle w:val="Style13ptBold"/>
        </w:rPr>
        <w:t>Malik 8</w:t>
      </w:r>
      <w:r>
        <w:rPr>
          <w:rFonts w:asciiTheme="majorHAnsi" w:hAnsiTheme="majorHAnsi" w:cstheme="majorHAnsi"/>
        </w:rPr>
        <w:t xml:space="preserve"> (“</w:t>
      </w:r>
      <w:r w:rsidRPr="00847DC6">
        <w:rPr>
          <w:rFonts w:asciiTheme="majorHAnsi" w:hAnsiTheme="majorHAnsi" w:cstheme="majorHAnsi"/>
        </w:rPr>
        <w:t>Becoming (More-than-) Human: Ecofeminism, Dualisms and the Erosion of the Colonial Human Subject &amp; (untitled illustrations)</w:t>
      </w:r>
      <w:r>
        <w:rPr>
          <w:rFonts w:asciiTheme="majorHAnsi" w:hAnsiTheme="majorHAnsi" w:cstheme="majorHAnsi"/>
        </w:rPr>
        <w:t xml:space="preserve">” undercurrents, </w:t>
      </w:r>
      <w:hyperlink r:id="rId7" w:history="1">
        <w:r w:rsidRPr="00255971">
          <w:rPr>
            <w:rStyle w:val="Hyperlink"/>
            <w:rFonts w:asciiTheme="majorHAnsi" w:hAnsiTheme="majorHAnsi" w:cstheme="majorHAnsi"/>
          </w:rPr>
          <w:t>https://currents.journals.yorku.ca/index.php/currents/article/view/37678</w:t>
        </w:r>
      </w:hyperlink>
      <w:r>
        <w:rPr>
          <w:rFonts w:asciiTheme="majorHAnsi" w:hAnsiTheme="majorHAnsi" w:cstheme="majorHAnsi"/>
        </w:rPr>
        <w:t xml:space="preserve">. </w:t>
      </w:r>
      <w:proofErr w:type="spellStart"/>
      <w:r>
        <w:rPr>
          <w:rFonts w:asciiTheme="majorHAnsi" w:hAnsiTheme="majorHAnsi" w:cstheme="majorHAnsi"/>
        </w:rPr>
        <w:t>mahintha</w:t>
      </w:r>
      <w:proofErr w:type="spellEnd"/>
      <w:r>
        <w:rPr>
          <w:rFonts w:asciiTheme="majorHAnsi" w:hAnsiTheme="majorHAnsi" w:cstheme="majorHAnsi"/>
        </w:rPr>
        <w:t>)</w:t>
      </w:r>
    </w:p>
    <w:p w14:paraId="6FDAC9AA" w14:textId="77777777" w:rsidR="00DF45FB" w:rsidRPr="00847DC6" w:rsidRDefault="00DF45FB" w:rsidP="00DF45FB">
      <w:pPr>
        <w:rPr>
          <w:rFonts w:asciiTheme="majorHAnsi" w:hAnsiTheme="majorHAnsi" w:cstheme="majorHAnsi"/>
          <w:u w:val="single"/>
        </w:rPr>
      </w:pPr>
      <w:r w:rsidRPr="00847DC6">
        <w:rPr>
          <w:rFonts w:asciiTheme="majorHAnsi" w:hAnsiTheme="majorHAnsi" w:cstheme="majorHAnsi"/>
          <w:sz w:val="14"/>
        </w:rPr>
        <w:t xml:space="preserve">These attempts to distinguish the human, along with having a colonial genealogy, are built on the assumption of a distinct sphere in which humans act, and blind to ideas of significant interconnection and interdependence: dimensions of each dualism are considered not only unrelated to, but to </w:t>
      </w:r>
      <w:proofErr w:type="gramStart"/>
      <w:r w:rsidRPr="00847DC6">
        <w:rPr>
          <w:rFonts w:asciiTheme="majorHAnsi" w:hAnsiTheme="majorHAnsi" w:cstheme="majorHAnsi"/>
          <w:sz w:val="14"/>
        </w:rPr>
        <w:t>actually oppose</w:t>
      </w:r>
      <w:proofErr w:type="gramEnd"/>
      <w:r w:rsidRPr="00847DC6">
        <w:rPr>
          <w:rFonts w:asciiTheme="majorHAnsi" w:hAnsiTheme="majorHAnsi" w:cstheme="majorHAnsi"/>
          <w:sz w:val="14"/>
        </w:rPr>
        <w:t xml:space="preserve">, one another. However, </w:t>
      </w:r>
      <w:r w:rsidRPr="00F74086">
        <w:rPr>
          <w:rFonts w:asciiTheme="majorHAnsi" w:hAnsiTheme="majorHAnsi" w:cstheme="majorHAnsi"/>
          <w:u w:val="single"/>
        </w:rPr>
        <w:t xml:space="preserve">each element of </w:t>
      </w:r>
      <w:r w:rsidRPr="00A567C5">
        <w:rPr>
          <w:rFonts w:asciiTheme="majorHAnsi" w:hAnsiTheme="majorHAnsi" w:cstheme="majorHAnsi"/>
          <w:highlight w:val="cyan"/>
          <w:u w:val="single"/>
        </w:rPr>
        <w:t>social reality is constructed in relation</w:t>
      </w:r>
      <w:r w:rsidRPr="00F74086">
        <w:rPr>
          <w:rFonts w:asciiTheme="majorHAnsi" w:hAnsiTheme="majorHAnsi" w:cstheme="majorHAnsi"/>
          <w:u w:val="single"/>
        </w:rPr>
        <w:t xml:space="preserve"> to others; in other words, every aspect of each dichotomy involves a reference to that which is supposedly opposite, distinct from, or Other to, the primary category</w:t>
      </w:r>
      <w:r w:rsidRPr="00847DC6">
        <w:rPr>
          <w:rFonts w:asciiTheme="majorHAnsi" w:hAnsiTheme="majorHAnsi" w:cstheme="majorHAnsi"/>
          <w:sz w:val="14"/>
        </w:rPr>
        <w:t xml:space="preserve"> (See Hewitt Suchocki, 1982). In this sense, all aspects of the dichotomies require reference beyond them </w:t>
      </w:r>
      <w:proofErr w:type="gramStart"/>
      <w:r w:rsidRPr="00847DC6">
        <w:rPr>
          <w:rFonts w:asciiTheme="majorHAnsi" w:hAnsiTheme="majorHAnsi" w:cstheme="majorHAnsi"/>
          <w:sz w:val="14"/>
        </w:rPr>
        <w:t>in order to</w:t>
      </w:r>
      <w:proofErr w:type="gramEnd"/>
      <w:r w:rsidRPr="00847DC6">
        <w:rPr>
          <w:rFonts w:asciiTheme="majorHAnsi" w:hAnsiTheme="majorHAnsi" w:cstheme="majorHAnsi"/>
          <w:sz w:val="14"/>
        </w:rPr>
        <w:t xml:space="preserve"> develop as intelligible categories and, therefore, cannot be understood, or even exist, outside the relationships within which they are implicated (Hewitt Suchocki, 1982: 6—7). More importantly, there are material interrelationships that are not captured by these dichotomies. As an </w:t>
      </w:r>
      <w:proofErr w:type="gramStart"/>
      <w:r w:rsidRPr="00847DC6">
        <w:rPr>
          <w:rFonts w:asciiTheme="majorHAnsi" w:hAnsiTheme="majorHAnsi" w:cstheme="majorHAnsi"/>
          <w:sz w:val="14"/>
        </w:rPr>
        <w:t>example</w:t>
      </w:r>
      <w:proofErr w:type="gramEnd"/>
      <w:r w:rsidRPr="00847DC6">
        <w:rPr>
          <w:rFonts w:asciiTheme="majorHAnsi" w:hAnsiTheme="majorHAnsi" w:cstheme="majorHAnsi"/>
          <w:sz w:val="14"/>
        </w:rPr>
        <w:t xml:space="preserve"> </w:t>
      </w:r>
      <w:r w:rsidRPr="00847DC6">
        <w:rPr>
          <w:rFonts w:asciiTheme="majorHAnsi" w:hAnsiTheme="majorHAnsi" w:cstheme="majorHAnsi"/>
          <w:u w:val="single"/>
        </w:rPr>
        <w:t xml:space="preserve">we can think of contemporary </w:t>
      </w:r>
      <w:r w:rsidRPr="00A567C5">
        <w:rPr>
          <w:rFonts w:asciiTheme="majorHAnsi" w:hAnsiTheme="majorHAnsi" w:cstheme="majorHAnsi"/>
          <w:highlight w:val="cyan"/>
          <w:u w:val="single"/>
        </w:rPr>
        <w:t>environmental threats</w:t>
      </w:r>
      <w:r w:rsidRPr="00847DC6">
        <w:rPr>
          <w:rFonts w:asciiTheme="majorHAnsi" w:hAnsiTheme="majorHAnsi" w:cstheme="majorHAnsi"/>
          <w:u w:val="single"/>
        </w:rPr>
        <w:t xml:space="preserve">, such as global warming and Colony Collapse Disorder in North America, that </w:t>
      </w:r>
      <w:r w:rsidRPr="00A567C5">
        <w:rPr>
          <w:rFonts w:asciiTheme="majorHAnsi" w:hAnsiTheme="majorHAnsi" w:cstheme="majorHAnsi"/>
          <w:highlight w:val="cyan"/>
          <w:u w:val="single"/>
        </w:rPr>
        <w:t xml:space="preserve">illustrate </w:t>
      </w:r>
      <w:r w:rsidRPr="00A567C5">
        <w:rPr>
          <w:rStyle w:val="Emphasis"/>
          <w:highlight w:val="cyan"/>
        </w:rPr>
        <w:t>how humans are</w:t>
      </w:r>
      <w:r w:rsidRPr="00CA1FFA">
        <w:rPr>
          <w:rStyle w:val="Emphasis"/>
        </w:rPr>
        <w:t xml:space="preserve"> </w:t>
      </w:r>
      <w:r w:rsidRPr="00A567C5">
        <w:rPr>
          <w:rStyle w:val="Emphasis"/>
          <w:highlight w:val="cyan"/>
        </w:rPr>
        <w:t>not</w:t>
      </w:r>
      <w:r w:rsidRPr="00CA1FFA">
        <w:rPr>
          <w:rStyle w:val="Emphasis"/>
        </w:rPr>
        <w:t xml:space="preserve"> ultimately </w:t>
      </w:r>
      <w:r w:rsidRPr="00A567C5">
        <w:rPr>
          <w:rStyle w:val="Emphasis"/>
          <w:highlight w:val="cyan"/>
        </w:rPr>
        <w:t>separate from nature</w:t>
      </w:r>
      <w:r w:rsidRPr="00A567C5">
        <w:rPr>
          <w:rFonts w:asciiTheme="majorHAnsi" w:hAnsiTheme="majorHAnsi" w:cstheme="majorHAnsi"/>
          <w:highlight w:val="cyan"/>
          <w:u w:val="single"/>
        </w:rPr>
        <w:t>, but dependent</w:t>
      </w:r>
      <w:r w:rsidRPr="00847DC6">
        <w:rPr>
          <w:rFonts w:asciiTheme="majorHAnsi" w:hAnsiTheme="majorHAnsi" w:cstheme="majorHAnsi"/>
          <w:u w:val="single"/>
        </w:rPr>
        <w:t xml:space="preserve"> on it for our survival, and that ‘natural’ phenomena has the potential to powerfully and disastrously affect humans.</w:t>
      </w:r>
      <w:r w:rsidRPr="00847DC6">
        <w:rPr>
          <w:rFonts w:asciiTheme="majorHAnsi" w:hAnsiTheme="majorHAnsi" w:cstheme="majorHAnsi"/>
          <w:sz w:val="14"/>
        </w:rPr>
        <w:t xml:space="preserve"> In this sense, it must be recognized that there is danger within denial: </w:t>
      </w:r>
      <w:r w:rsidRPr="00847DC6">
        <w:rPr>
          <w:rFonts w:asciiTheme="majorHAnsi" w:hAnsiTheme="majorHAnsi" w:cstheme="majorHAnsi"/>
          <w:u w:val="single"/>
        </w:rPr>
        <w:t xml:space="preserve">by assuming that we are not part of nature, </w:t>
      </w:r>
      <w:r w:rsidRPr="00A567C5">
        <w:rPr>
          <w:rFonts w:asciiTheme="majorHAnsi" w:hAnsiTheme="majorHAnsi" w:cstheme="majorHAnsi"/>
          <w:highlight w:val="cyan"/>
          <w:u w:val="single"/>
        </w:rPr>
        <w:t>we</w:t>
      </w:r>
      <w:r w:rsidRPr="00847DC6">
        <w:rPr>
          <w:rFonts w:asciiTheme="majorHAnsi" w:hAnsiTheme="majorHAnsi" w:cstheme="majorHAnsi"/>
          <w:u w:val="single"/>
        </w:rPr>
        <w:t xml:space="preserve"> ultimately </w:t>
      </w:r>
      <w:r w:rsidRPr="00A567C5">
        <w:rPr>
          <w:rFonts w:asciiTheme="majorHAnsi" w:hAnsiTheme="majorHAnsi" w:cstheme="majorHAnsi"/>
          <w:highlight w:val="cyan"/>
          <w:u w:val="single"/>
        </w:rPr>
        <w:t>deny the significance of ecological problems</w:t>
      </w:r>
      <w:r w:rsidRPr="00847DC6">
        <w:rPr>
          <w:rFonts w:asciiTheme="majorHAnsi" w:hAnsiTheme="majorHAnsi" w:cstheme="majorHAnsi"/>
          <w:u w:val="single"/>
        </w:rPr>
        <w:t xml:space="preserve"> on their own bodies and lived realities.</w:t>
      </w:r>
    </w:p>
    <w:p w14:paraId="3777620A" w14:textId="77777777" w:rsidR="00DF45FB" w:rsidRPr="00847DC6" w:rsidRDefault="00DF45FB" w:rsidP="00DF45FB">
      <w:pPr>
        <w:rPr>
          <w:rFonts w:asciiTheme="majorHAnsi" w:hAnsiTheme="majorHAnsi" w:cstheme="majorHAnsi"/>
          <w:u w:val="single"/>
        </w:rPr>
      </w:pPr>
      <w:r w:rsidRPr="00847DC6">
        <w:rPr>
          <w:rFonts w:asciiTheme="majorHAnsi" w:hAnsiTheme="majorHAnsi" w:cstheme="majorHAnsi"/>
          <w:sz w:val="14"/>
        </w:rPr>
        <w:t xml:space="preserve">However, I think it necessary at this point to remark on the (neo)colonial anthropo-centrism within many conceptions of human/nature relationality. </w:t>
      </w:r>
      <w:proofErr w:type="gramStart"/>
      <w:r w:rsidRPr="00847DC6">
        <w:rPr>
          <w:rFonts w:asciiTheme="majorHAnsi" w:hAnsiTheme="majorHAnsi" w:cstheme="majorHAnsi"/>
          <w:sz w:val="14"/>
        </w:rPr>
        <w:t>Similar to</w:t>
      </w:r>
      <w:proofErr w:type="gramEnd"/>
      <w:r w:rsidRPr="00847DC6">
        <w:rPr>
          <w:rFonts w:asciiTheme="majorHAnsi" w:hAnsiTheme="majorHAnsi" w:cstheme="majorHAnsi"/>
          <w:sz w:val="14"/>
        </w:rPr>
        <w:t xml:space="preserve"> the consciousness of more-than-human animals, </w:t>
      </w:r>
      <w:r w:rsidRPr="00847DC6">
        <w:rPr>
          <w:rFonts w:asciiTheme="majorHAnsi" w:hAnsiTheme="majorHAnsi" w:cstheme="majorHAnsi"/>
          <w:u w:val="single"/>
        </w:rPr>
        <w:t>when ecological problems are recognized as problems per se, and especially, when such issues are recognized to transcend the human/nature divide and create an impact in the lives of humans, such problems tend to be understood in human terms</w:t>
      </w:r>
      <w:r w:rsidRPr="00847DC6">
        <w:rPr>
          <w:rFonts w:asciiTheme="majorHAnsi" w:hAnsiTheme="majorHAnsi" w:cstheme="majorHAnsi"/>
          <w:sz w:val="14"/>
        </w:rPr>
        <w:t xml:space="preserve">. In other words, </w:t>
      </w:r>
      <w:r w:rsidRPr="00A567C5">
        <w:rPr>
          <w:rFonts w:asciiTheme="majorHAnsi" w:hAnsiTheme="majorHAnsi" w:cstheme="majorHAnsi"/>
          <w:highlight w:val="cyan"/>
          <w:u w:val="single"/>
        </w:rPr>
        <w:t>nature</w:t>
      </w:r>
      <w:r w:rsidRPr="00847DC6">
        <w:rPr>
          <w:rFonts w:asciiTheme="majorHAnsi" w:hAnsiTheme="majorHAnsi" w:cstheme="majorHAnsi"/>
          <w:u w:val="single"/>
        </w:rPr>
        <w:t xml:space="preserve"> often </w:t>
      </w:r>
      <w:r w:rsidRPr="00A567C5">
        <w:rPr>
          <w:rFonts w:asciiTheme="majorHAnsi" w:hAnsiTheme="majorHAnsi" w:cstheme="majorHAnsi"/>
          <w:highlight w:val="cyan"/>
          <w:u w:val="single"/>
        </w:rPr>
        <w:t>becomes the subject of</w:t>
      </w:r>
      <w:r w:rsidRPr="00847DC6">
        <w:rPr>
          <w:rFonts w:asciiTheme="majorHAnsi" w:hAnsiTheme="majorHAnsi" w:cstheme="majorHAnsi"/>
          <w:u w:val="single"/>
        </w:rPr>
        <w:t xml:space="preserve"> human attention, </w:t>
      </w:r>
      <w:r w:rsidRPr="00A567C5">
        <w:rPr>
          <w:rFonts w:asciiTheme="majorHAnsi" w:hAnsiTheme="majorHAnsi" w:cstheme="majorHAnsi"/>
          <w:highlight w:val="cyan"/>
          <w:u w:val="single"/>
        </w:rPr>
        <w:t>concern, and care when humans</w:t>
      </w:r>
      <w:r w:rsidRPr="00847DC6">
        <w:rPr>
          <w:rFonts w:asciiTheme="majorHAnsi" w:hAnsiTheme="majorHAnsi" w:cstheme="majorHAnsi"/>
          <w:u w:val="single"/>
        </w:rPr>
        <w:t xml:space="preserve"> </w:t>
      </w:r>
      <w:r w:rsidRPr="00A567C5">
        <w:rPr>
          <w:rFonts w:asciiTheme="majorHAnsi" w:hAnsiTheme="majorHAnsi" w:cstheme="majorHAnsi"/>
          <w:highlight w:val="cyan"/>
          <w:u w:val="single"/>
        </w:rPr>
        <w:t>acknowledge</w:t>
      </w:r>
      <w:r w:rsidRPr="00847DC6">
        <w:rPr>
          <w:rFonts w:asciiTheme="majorHAnsi" w:hAnsiTheme="majorHAnsi" w:cstheme="majorHAnsi"/>
          <w:u w:val="single"/>
        </w:rPr>
        <w:t xml:space="preserve"> the fact that </w:t>
      </w:r>
      <w:r w:rsidRPr="00A567C5">
        <w:rPr>
          <w:rFonts w:asciiTheme="majorHAnsi" w:hAnsiTheme="majorHAnsi" w:cstheme="majorHAnsi"/>
          <w:highlight w:val="cyan"/>
          <w:u w:val="single"/>
        </w:rPr>
        <w:t>we are intimately related to</w:t>
      </w:r>
      <w:r w:rsidRPr="00847DC6">
        <w:rPr>
          <w:rFonts w:asciiTheme="majorHAnsi" w:hAnsiTheme="majorHAnsi" w:cstheme="majorHAnsi"/>
          <w:u w:val="single"/>
        </w:rPr>
        <w:t xml:space="preserve">, and ultimately dependent on, </w:t>
      </w:r>
      <w:r w:rsidRPr="00A567C5">
        <w:rPr>
          <w:rFonts w:asciiTheme="majorHAnsi" w:hAnsiTheme="majorHAnsi" w:cstheme="majorHAnsi"/>
          <w:highlight w:val="cyan"/>
          <w:u w:val="single"/>
        </w:rPr>
        <w:t>the earth</w:t>
      </w:r>
      <w:r w:rsidRPr="00847DC6">
        <w:rPr>
          <w:rFonts w:asciiTheme="majorHAnsi" w:hAnsiTheme="majorHAnsi" w:cstheme="majorHAnsi"/>
          <w:u w:val="single"/>
        </w:rPr>
        <w:t xml:space="preserve"> for our survival and wellbeing, and that by abusing and destroying nature and more-than-human subjects, humans ultimately bring about their own destruction.</w:t>
      </w:r>
      <w:r w:rsidRPr="00847DC6">
        <w:rPr>
          <w:rFonts w:asciiTheme="majorHAnsi" w:hAnsiTheme="majorHAnsi" w:cstheme="majorHAnsi"/>
          <w:sz w:val="14"/>
        </w:rPr>
        <w:t xml:space="preserve"> Although within such types of care, the interrelatedness among all beings within the web of life is recognized, </w:t>
      </w:r>
      <w:r w:rsidRPr="00847DC6">
        <w:rPr>
          <w:rFonts w:asciiTheme="majorHAnsi" w:hAnsiTheme="majorHAnsi" w:cstheme="majorHAnsi"/>
          <w:u w:val="single"/>
        </w:rPr>
        <w:t xml:space="preserve">such </w:t>
      </w:r>
      <w:r w:rsidRPr="00A567C5">
        <w:rPr>
          <w:rFonts w:asciiTheme="majorHAnsi" w:hAnsiTheme="majorHAnsi" w:cstheme="majorHAnsi"/>
          <w:highlight w:val="cyan"/>
          <w:u w:val="single"/>
        </w:rPr>
        <w:t>care</w:t>
      </w:r>
      <w:r w:rsidRPr="00847DC6">
        <w:rPr>
          <w:rFonts w:asciiTheme="majorHAnsi" w:hAnsiTheme="majorHAnsi" w:cstheme="majorHAnsi"/>
          <w:u w:val="single"/>
        </w:rPr>
        <w:t xml:space="preserve"> for nature </w:t>
      </w:r>
      <w:r w:rsidRPr="00A567C5">
        <w:rPr>
          <w:rFonts w:asciiTheme="majorHAnsi" w:hAnsiTheme="majorHAnsi" w:cstheme="majorHAnsi"/>
          <w:highlight w:val="cyan"/>
          <w:u w:val="single"/>
        </w:rPr>
        <w:t>often develops because</w:t>
      </w:r>
      <w:r w:rsidRPr="00847DC6">
        <w:rPr>
          <w:rFonts w:asciiTheme="majorHAnsi" w:hAnsiTheme="majorHAnsi" w:cstheme="majorHAnsi"/>
          <w:u w:val="single"/>
        </w:rPr>
        <w:t xml:space="preserve"> </w:t>
      </w:r>
      <w:r w:rsidRPr="00A567C5">
        <w:rPr>
          <w:rFonts w:asciiTheme="majorHAnsi" w:hAnsiTheme="majorHAnsi" w:cstheme="majorHAnsi"/>
          <w:highlight w:val="cyan"/>
          <w:u w:val="single"/>
        </w:rPr>
        <w:t>humans fear the effects of environmental disasters</w:t>
      </w:r>
      <w:r w:rsidRPr="00847DC6">
        <w:rPr>
          <w:rFonts w:asciiTheme="majorHAnsi" w:hAnsiTheme="majorHAnsi" w:cstheme="majorHAnsi"/>
          <w:u w:val="single"/>
        </w:rPr>
        <w:t xml:space="preserve"> on our lives, and </w:t>
      </w:r>
      <w:r w:rsidRPr="00A567C5">
        <w:rPr>
          <w:rFonts w:asciiTheme="majorHAnsi" w:hAnsiTheme="majorHAnsi" w:cstheme="majorHAnsi"/>
          <w:highlight w:val="cyan"/>
          <w:u w:val="single"/>
        </w:rPr>
        <w:t>not because we genuinely care about</w:t>
      </w:r>
      <w:r w:rsidRPr="00847DC6">
        <w:rPr>
          <w:rFonts w:asciiTheme="majorHAnsi" w:hAnsiTheme="majorHAnsi" w:cstheme="majorHAnsi"/>
          <w:u w:val="single"/>
        </w:rPr>
        <w:t xml:space="preserve"> the lives and wellbeing of </w:t>
      </w:r>
      <w:r w:rsidRPr="009A3001">
        <w:rPr>
          <w:rFonts w:asciiTheme="majorHAnsi" w:hAnsiTheme="majorHAnsi" w:cstheme="majorHAnsi"/>
          <w:u w:val="single"/>
        </w:rPr>
        <w:t>Other creatures</w:t>
      </w:r>
      <w:r w:rsidRPr="00847DC6">
        <w:rPr>
          <w:rFonts w:asciiTheme="majorHAnsi" w:hAnsiTheme="majorHAnsi" w:cstheme="majorHAnsi"/>
          <w:u w:val="single"/>
        </w:rPr>
        <w:t xml:space="preserve"> or </w:t>
      </w:r>
      <w:r w:rsidRPr="00A567C5">
        <w:rPr>
          <w:rFonts w:asciiTheme="majorHAnsi" w:hAnsiTheme="majorHAnsi" w:cstheme="majorHAnsi"/>
          <w:highlight w:val="cyan"/>
          <w:u w:val="single"/>
        </w:rPr>
        <w:t>the earth</w:t>
      </w:r>
      <w:r w:rsidRPr="00847DC6">
        <w:rPr>
          <w:rFonts w:asciiTheme="majorHAnsi" w:hAnsiTheme="majorHAnsi" w:cstheme="majorHAnsi"/>
          <w:u w:val="single"/>
        </w:rPr>
        <w:t>, in and of themselves.</w:t>
      </w:r>
      <w:r w:rsidRPr="00847DC6">
        <w:rPr>
          <w:rFonts w:asciiTheme="majorHAnsi" w:hAnsiTheme="majorHAnsi" w:cstheme="majorHAnsi"/>
          <w:sz w:val="14"/>
        </w:rPr>
        <w:t xml:space="preserve"> And even within environmental concerns, the recognition of the interrelatedness of all living subjects often leads to a hierarchy of environmental issues. </w:t>
      </w:r>
      <w:r w:rsidRPr="00847DC6">
        <w:rPr>
          <w:rFonts w:asciiTheme="majorHAnsi" w:hAnsiTheme="majorHAnsi" w:cstheme="majorHAnsi"/>
          <w:u w:val="single"/>
        </w:rPr>
        <w:t xml:space="preserve">Within conceptions of human/ more-than-human relations, there is often a hierarchy of environmental issues and social issues, including the </w:t>
      </w:r>
      <w:r w:rsidRPr="00A553F2">
        <w:rPr>
          <w:rStyle w:val="Emphasis"/>
        </w:rPr>
        <w:t>(</w:t>
      </w:r>
      <w:r w:rsidRPr="00A567C5">
        <w:rPr>
          <w:rStyle w:val="Emphasis"/>
          <w:highlight w:val="cyan"/>
        </w:rPr>
        <w:t>neo)colonial treatment of humans outside the dominant</w:t>
      </w:r>
      <w:r w:rsidRPr="00A553F2">
        <w:rPr>
          <w:rStyle w:val="Emphasis"/>
        </w:rPr>
        <w:t>, white, European/</w:t>
      </w:r>
      <w:r w:rsidRPr="00A567C5">
        <w:rPr>
          <w:rStyle w:val="Emphasis"/>
          <w:highlight w:val="cyan"/>
        </w:rPr>
        <w:t>western man as nonhuman</w:t>
      </w:r>
      <w:r w:rsidRPr="00A553F2">
        <w:rPr>
          <w:rStyle w:val="Emphasis"/>
        </w:rPr>
        <w:t xml:space="preserve">, </w:t>
      </w:r>
      <w:r w:rsidRPr="00A567C5">
        <w:rPr>
          <w:rStyle w:val="Emphasis"/>
          <w:highlight w:val="cyan"/>
        </w:rPr>
        <w:t>strengthen</w:t>
      </w:r>
      <w:r w:rsidRPr="00A553F2">
        <w:rPr>
          <w:rStyle w:val="Emphasis"/>
        </w:rPr>
        <w:t xml:space="preserve">ing </w:t>
      </w:r>
      <w:r w:rsidRPr="00A567C5">
        <w:rPr>
          <w:rStyle w:val="Emphasis"/>
          <w:highlight w:val="cyan"/>
        </w:rPr>
        <w:t>the</w:t>
      </w:r>
      <w:r w:rsidRPr="00A553F2">
        <w:rPr>
          <w:rStyle w:val="Emphasis"/>
        </w:rPr>
        <w:t xml:space="preserve"> conceptual </w:t>
      </w:r>
      <w:r w:rsidRPr="00A567C5">
        <w:rPr>
          <w:rStyle w:val="Emphasis"/>
          <w:highlight w:val="cyan"/>
        </w:rPr>
        <w:t>disconnect between</w:t>
      </w:r>
      <w:r w:rsidRPr="00A553F2">
        <w:rPr>
          <w:rStyle w:val="Emphasis"/>
        </w:rPr>
        <w:t xml:space="preserve"> these </w:t>
      </w:r>
      <w:r w:rsidRPr="00A567C5">
        <w:rPr>
          <w:rStyle w:val="Emphasis"/>
          <w:highlight w:val="cyan"/>
        </w:rPr>
        <w:t>human and more-than-human</w:t>
      </w:r>
      <w:r w:rsidRPr="00A553F2">
        <w:rPr>
          <w:rStyle w:val="Emphasis"/>
        </w:rPr>
        <w:t>.</w:t>
      </w:r>
      <w:r w:rsidRPr="00847DC6">
        <w:rPr>
          <w:rFonts w:asciiTheme="majorHAnsi" w:hAnsiTheme="majorHAnsi" w:cstheme="majorHAnsi"/>
          <w:u w:val="single"/>
        </w:rPr>
        <w:t xml:space="preserve"> These aspects of environmental interrelatedness must be regarded as not only anthropocentric, but violent, contemporary manifestations of the </w:t>
      </w:r>
      <w:proofErr w:type="gramStart"/>
      <w:r w:rsidRPr="00847DC6">
        <w:rPr>
          <w:rFonts w:asciiTheme="majorHAnsi" w:hAnsiTheme="majorHAnsi" w:cstheme="majorHAnsi"/>
          <w:u w:val="single"/>
        </w:rPr>
        <w:t>historically-dominant</w:t>
      </w:r>
      <w:proofErr w:type="gramEnd"/>
      <w:r w:rsidRPr="00847DC6">
        <w:rPr>
          <w:rFonts w:asciiTheme="majorHAnsi" w:hAnsiTheme="majorHAnsi" w:cstheme="majorHAnsi"/>
          <w:u w:val="single"/>
        </w:rPr>
        <w:t>, European construction of the normative and viable human subject.</w:t>
      </w:r>
    </w:p>
    <w:p w14:paraId="79F8E708" w14:textId="77777777" w:rsidR="00DF45FB" w:rsidRPr="00847DC6" w:rsidRDefault="00DF45FB" w:rsidP="00DF45FB">
      <w:pPr>
        <w:rPr>
          <w:rFonts w:asciiTheme="majorHAnsi" w:hAnsiTheme="majorHAnsi" w:cstheme="majorHAnsi"/>
          <w:sz w:val="14"/>
        </w:rPr>
      </w:pPr>
      <w:r w:rsidRPr="00847DC6">
        <w:rPr>
          <w:rFonts w:asciiTheme="majorHAnsi" w:hAnsiTheme="majorHAnsi" w:cstheme="majorHAnsi"/>
          <w:sz w:val="14"/>
        </w:rPr>
        <w:t xml:space="preserve">In this sense, it is evident that a new consciousness must emerge. Humans must begin to recognize that, as Paula Gunn Allen states, “we are the land… the land and the people are the same… The earth is the source of being of the people and we are equally the being of the earth. The land is not really a place separate from ourselves… The land is not a mere source of survival, distant from the creatures it nurtures” (Allen, as quoted in Christ, 1997: 114). Christ employs the term ‘interdependence’ </w:t>
      </w:r>
      <w:proofErr w:type="gramStart"/>
      <w:r w:rsidRPr="00847DC6">
        <w:rPr>
          <w:rFonts w:asciiTheme="majorHAnsi" w:hAnsiTheme="majorHAnsi" w:cstheme="majorHAnsi"/>
          <w:sz w:val="14"/>
        </w:rPr>
        <w:t>in order to</w:t>
      </w:r>
      <w:proofErr w:type="gramEnd"/>
      <w:r w:rsidRPr="00847DC6">
        <w:rPr>
          <w:rFonts w:asciiTheme="majorHAnsi" w:hAnsiTheme="majorHAnsi" w:cstheme="majorHAnsi"/>
          <w:sz w:val="14"/>
        </w:rPr>
        <w:t xml:space="preserve"> characterize the connection between all beings in the web of life. Yet the word interdependence must be used cautiously, for although humans are dependent on nature, animals, </w:t>
      </w:r>
      <w:proofErr w:type="gramStart"/>
      <w:r w:rsidRPr="00847DC6">
        <w:rPr>
          <w:rFonts w:asciiTheme="majorHAnsi" w:hAnsiTheme="majorHAnsi" w:cstheme="majorHAnsi"/>
          <w:sz w:val="14"/>
        </w:rPr>
        <w:t>plants</w:t>
      </w:r>
      <w:proofErr w:type="gramEnd"/>
      <w:r w:rsidRPr="00847DC6">
        <w:rPr>
          <w:rFonts w:asciiTheme="majorHAnsi" w:hAnsiTheme="majorHAnsi" w:cstheme="majorHAnsi"/>
          <w:sz w:val="14"/>
        </w:rPr>
        <w:t xml:space="preserve"> and other more-than-humans, as well as other humans for our survival, the earth is not reciprocally dependent on humans. In fact</w:t>
      </w:r>
      <w:r w:rsidRPr="00847DC6">
        <w:rPr>
          <w:rFonts w:asciiTheme="majorHAnsi" w:hAnsiTheme="majorHAnsi" w:cstheme="majorHAnsi"/>
          <w:u w:val="single"/>
        </w:rPr>
        <w:t xml:space="preserve">, the presence of (certain) humans on the earth has </w:t>
      </w:r>
      <w:r w:rsidRPr="00847DC6">
        <w:rPr>
          <w:rFonts w:asciiTheme="majorHAnsi" w:hAnsiTheme="majorHAnsi" w:cstheme="majorHAnsi"/>
          <w:u w:val="single"/>
        </w:rPr>
        <w:lastRenderedPageBreak/>
        <w:t>historically prevented, and continues to threaten, the flourishing and wellbeing of Others, including both human and more-than-human beings within the web of life</w:t>
      </w:r>
      <w:r w:rsidRPr="00847DC6">
        <w:rPr>
          <w:rFonts w:asciiTheme="majorHAnsi" w:hAnsiTheme="majorHAnsi" w:cstheme="majorHAnsi"/>
          <w:sz w:val="14"/>
        </w:rPr>
        <w:t>. In this sense, concepts such as interdependence undermine the reality of power relations that exist between and among different modes of being, including human relationships and those between humans and nature.</w:t>
      </w:r>
    </w:p>
    <w:p w14:paraId="5CC41018" w14:textId="77777777" w:rsidR="00DF45FB" w:rsidRPr="00847DC6" w:rsidRDefault="00DF45FB" w:rsidP="00DF45FB">
      <w:pPr>
        <w:rPr>
          <w:rFonts w:asciiTheme="majorHAnsi" w:hAnsiTheme="majorHAnsi" w:cstheme="majorHAnsi"/>
          <w:u w:val="single"/>
        </w:rPr>
      </w:pPr>
      <w:r w:rsidRPr="00847DC6">
        <w:rPr>
          <w:rFonts w:asciiTheme="majorHAnsi" w:hAnsiTheme="majorHAnsi" w:cstheme="majorHAnsi"/>
          <w:sz w:val="14"/>
        </w:rPr>
        <w:t xml:space="preserve">For this reason, ecofeminists’ use the notion interdependence to illustrate that </w:t>
      </w:r>
      <w:r w:rsidRPr="00847DC6">
        <w:rPr>
          <w:rFonts w:asciiTheme="majorHAnsi" w:hAnsiTheme="majorHAnsi" w:cstheme="majorHAnsi"/>
          <w:u w:val="single"/>
        </w:rPr>
        <w:t>humans are not separate from, but intimately implicated within, the natural world. This concept helps to demonstrate that “‘human’ beings are essentially relational and interdependent.</w:t>
      </w:r>
      <w:r w:rsidRPr="00847DC6">
        <w:rPr>
          <w:rFonts w:asciiTheme="majorHAnsi" w:hAnsiTheme="majorHAnsi" w:cstheme="majorHAnsi"/>
          <w:sz w:val="14"/>
        </w:rPr>
        <w:t xml:space="preserve"> We are tied to [‘human’ and ‘more-than-human’] Others from the moment of birth to the moment of death. Our lives are dependent in more ways than we can begin to imagine on support and nurture from the web of life, from the earth body” (Christ, 1997: 136</w:t>
      </w:r>
      <w:r w:rsidRPr="00847DC6">
        <w:rPr>
          <w:rFonts w:asciiTheme="majorHAnsi" w:hAnsiTheme="majorHAnsi" w:cstheme="majorHAnsi"/>
          <w:u w:val="single"/>
        </w:rPr>
        <w:t xml:space="preserve">). Because the interdependent relation between human subjects and the earth is conceptualized as so intimate, </w:t>
      </w:r>
      <w:r w:rsidRPr="00A567C5">
        <w:rPr>
          <w:rStyle w:val="Emphasis"/>
          <w:highlight w:val="cyan"/>
        </w:rPr>
        <w:t>human actions can have</w:t>
      </w:r>
      <w:r w:rsidRPr="006966ED">
        <w:rPr>
          <w:rStyle w:val="Emphasis"/>
        </w:rPr>
        <w:t xml:space="preserve"> significant, and often </w:t>
      </w:r>
      <w:r w:rsidRPr="00A567C5">
        <w:rPr>
          <w:rStyle w:val="Emphasis"/>
          <w:highlight w:val="cyan"/>
        </w:rPr>
        <w:t>disastrous effects on nature</w:t>
      </w:r>
      <w:r w:rsidRPr="006966ED">
        <w:rPr>
          <w:rStyle w:val="Emphasis"/>
        </w:rPr>
        <w:t xml:space="preserve">. </w:t>
      </w:r>
      <w:r w:rsidRPr="00847DC6">
        <w:rPr>
          <w:rFonts w:asciiTheme="majorHAnsi" w:hAnsiTheme="majorHAnsi" w:cstheme="majorHAnsi"/>
          <w:u w:val="single"/>
        </w:rPr>
        <w:t xml:space="preserve">However, </w:t>
      </w:r>
      <w:r w:rsidRPr="00A567C5">
        <w:rPr>
          <w:rFonts w:asciiTheme="majorHAnsi" w:hAnsiTheme="majorHAnsi" w:cstheme="majorHAnsi"/>
          <w:highlight w:val="cyan"/>
          <w:u w:val="single"/>
        </w:rPr>
        <w:t>the agency</w:t>
      </w:r>
      <w:r w:rsidRPr="00847DC6">
        <w:rPr>
          <w:rFonts w:asciiTheme="majorHAnsi" w:hAnsiTheme="majorHAnsi" w:cstheme="majorHAnsi"/>
          <w:u w:val="single"/>
        </w:rPr>
        <w:t xml:space="preserve"> and power </w:t>
      </w:r>
      <w:r w:rsidRPr="00A567C5">
        <w:rPr>
          <w:rFonts w:asciiTheme="majorHAnsi" w:hAnsiTheme="majorHAnsi" w:cstheme="majorHAnsi"/>
          <w:highlight w:val="cyan"/>
          <w:u w:val="single"/>
        </w:rPr>
        <w:t>of nature</w:t>
      </w:r>
      <w:r w:rsidRPr="00847DC6">
        <w:rPr>
          <w:rFonts w:asciiTheme="majorHAnsi" w:hAnsiTheme="majorHAnsi" w:cstheme="majorHAnsi"/>
          <w:u w:val="single"/>
        </w:rPr>
        <w:t xml:space="preserve"> in creating significant phenomena in the lived realities, societies and experiences of humans must also be recognized. This concept </w:t>
      </w:r>
      <w:r w:rsidRPr="00A567C5">
        <w:rPr>
          <w:rFonts w:asciiTheme="majorHAnsi" w:hAnsiTheme="majorHAnsi" w:cstheme="majorHAnsi"/>
          <w:highlight w:val="cyan"/>
          <w:u w:val="single"/>
        </w:rPr>
        <w:t>destabilizes colonial,</w:t>
      </w:r>
      <w:r w:rsidRPr="00847DC6">
        <w:rPr>
          <w:rFonts w:asciiTheme="majorHAnsi" w:hAnsiTheme="majorHAnsi" w:cstheme="majorHAnsi"/>
          <w:u w:val="single"/>
        </w:rPr>
        <w:t xml:space="preserve"> western (and gendered) </w:t>
      </w:r>
      <w:r w:rsidRPr="00A567C5">
        <w:rPr>
          <w:rFonts w:asciiTheme="majorHAnsi" w:hAnsiTheme="majorHAnsi" w:cstheme="majorHAnsi"/>
          <w:highlight w:val="cyan"/>
          <w:u w:val="single"/>
        </w:rPr>
        <w:t>conceptions of the earth as a passive object, to be</w:t>
      </w:r>
      <w:r w:rsidRPr="00847DC6">
        <w:rPr>
          <w:rFonts w:asciiTheme="majorHAnsi" w:hAnsiTheme="majorHAnsi" w:cstheme="majorHAnsi"/>
          <w:u w:val="single"/>
        </w:rPr>
        <w:t xml:space="preserve"> owned, </w:t>
      </w:r>
      <w:r w:rsidRPr="00A567C5">
        <w:rPr>
          <w:rFonts w:asciiTheme="majorHAnsi" w:hAnsiTheme="majorHAnsi" w:cstheme="majorHAnsi"/>
          <w:highlight w:val="cyan"/>
          <w:u w:val="single"/>
        </w:rPr>
        <w:t>harnessed</w:t>
      </w:r>
      <w:r w:rsidRPr="00847DC6">
        <w:rPr>
          <w:rFonts w:asciiTheme="majorHAnsi" w:hAnsiTheme="majorHAnsi" w:cstheme="majorHAnsi"/>
          <w:u w:val="single"/>
        </w:rPr>
        <w:t xml:space="preserve">, </w:t>
      </w:r>
      <w:proofErr w:type="gramStart"/>
      <w:r w:rsidRPr="00847DC6">
        <w:rPr>
          <w:rFonts w:asciiTheme="majorHAnsi" w:hAnsiTheme="majorHAnsi" w:cstheme="majorHAnsi"/>
          <w:u w:val="single"/>
        </w:rPr>
        <w:t>excavated</w:t>
      </w:r>
      <w:proofErr w:type="gramEnd"/>
      <w:r w:rsidRPr="00847DC6">
        <w:rPr>
          <w:rFonts w:asciiTheme="majorHAnsi" w:hAnsiTheme="majorHAnsi" w:cstheme="majorHAnsi"/>
          <w:u w:val="single"/>
        </w:rPr>
        <w:t xml:space="preserve"> and harvested in </w:t>
      </w:r>
      <w:r w:rsidRPr="00A567C5">
        <w:rPr>
          <w:rFonts w:asciiTheme="majorHAnsi" w:hAnsiTheme="majorHAnsi" w:cstheme="majorHAnsi"/>
          <w:highlight w:val="cyan"/>
          <w:u w:val="single"/>
        </w:rPr>
        <w:t>order to increase</w:t>
      </w:r>
      <w:r w:rsidRPr="00847DC6">
        <w:rPr>
          <w:rFonts w:asciiTheme="majorHAnsi" w:hAnsiTheme="majorHAnsi" w:cstheme="majorHAnsi"/>
          <w:u w:val="single"/>
        </w:rPr>
        <w:t xml:space="preserve"> the </w:t>
      </w:r>
      <w:r w:rsidRPr="00A567C5">
        <w:rPr>
          <w:rFonts w:asciiTheme="majorHAnsi" w:hAnsiTheme="majorHAnsi" w:cstheme="majorHAnsi"/>
          <w:highlight w:val="cyan"/>
          <w:u w:val="single"/>
        </w:rPr>
        <w:t>economic</w:t>
      </w:r>
      <w:r w:rsidRPr="00847DC6">
        <w:rPr>
          <w:rFonts w:asciiTheme="majorHAnsi" w:hAnsiTheme="majorHAnsi" w:cstheme="majorHAnsi"/>
          <w:u w:val="single"/>
        </w:rPr>
        <w:t xml:space="preserve"> and social </w:t>
      </w:r>
      <w:r w:rsidRPr="00A567C5">
        <w:rPr>
          <w:rFonts w:asciiTheme="majorHAnsi" w:hAnsiTheme="majorHAnsi" w:cstheme="majorHAnsi"/>
          <w:highlight w:val="cyan"/>
          <w:u w:val="single"/>
        </w:rPr>
        <w:t>flourishing of humans</w:t>
      </w:r>
      <w:r w:rsidRPr="00847DC6">
        <w:rPr>
          <w:rFonts w:asciiTheme="majorHAnsi" w:hAnsiTheme="majorHAnsi" w:cstheme="majorHAnsi"/>
          <w:u w:val="single"/>
        </w:rPr>
        <w:t>.</w:t>
      </w:r>
      <w:r w:rsidRPr="00847DC6">
        <w:rPr>
          <w:rFonts w:asciiTheme="majorHAnsi" w:hAnsiTheme="majorHAnsi" w:cstheme="majorHAnsi"/>
          <w:sz w:val="14"/>
        </w:rPr>
        <w:t xml:space="preserve"> In other words, the notion of interdependence demonstrates that humans are also affected by more-than-human lives, and that the earth is not a passive, receptive instrument to be exploited by and for human cultures. </w:t>
      </w:r>
      <w:r w:rsidRPr="00847DC6">
        <w:rPr>
          <w:rFonts w:asciiTheme="majorHAnsi" w:hAnsiTheme="majorHAnsi" w:cstheme="majorHAnsi"/>
          <w:u w:val="single"/>
        </w:rPr>
        <w:t xml:space="preserve">Examples such as </w:t>
      </w:r>
      <w:r w:rsidRPr="00A567C5">
        <w:rPr>
          <w:rFonts w:asciiTheme="majorHAnsi" w:hAnsiTheme="majorHAnsi" w:cstheme="majorHAnsi"/>
          <w:highlight w:val="cyan"/>
          <w:u w:val="single"/>
        </w:rPr>
        <w:t>decreased air quality and Colony Collapse Disorder illustrate the power of the earth to violently fight back</w:t>
      </w:r>
      <w:r w:rsidRPr="00847DC6">
        <w:rPr>
          <w:rFonts w:asciiTheme="majorHAnsi" w:hAnsiTheme="majorHAnsi" w:cstheme="majorHAnsi"/>
          <w:u w:val="single"/>
        </w:rPr>
        <w:t xml:space="preserve"> against human abuse </w:t>
      </w:r>
      <w:proofErr w:type="gramStart"/>
      <w:r w:rsidRPr="00847DC6">
        <w:rPr>
          <w:rFonts w:asciiTheme="majorHAnsi" w:hAnsiTheme="majorHAnsi" w:cstheme="majorHAnsi"/>
          <w:u w:val="single"/>
        </w:rPr>
        <w:t>in order to</w:t>
      </w:r>
      <w:proofErr w:type="gramEnd"/>
      <w:r w:rsidRPr="00847DC6">
        <w:rPr>
          <w:rFonts w:asciiTheme="majorHAnsi" w:hAnsiTheme="majorHAnsi" w:cstheme="majorHAnsi"/>
          <w:u w:val="single"/>
        </w:rPr>
        <w:t xml:space="preserve"> protect itself.</w:t>
      </w:r>
    </w:p>
    <w:p w14:paraId="68AA6207" w14:textId="77777777" w:rsidR="00DF45FB" w:rsidRPr="00847DC6" w:rsidRDefault="00DF45FB" w:rsidP="00DF45FB">
      <w:pPr>
        <w:rPr>
          <w:rFonts w:asciiTheme="majorHAnsi" w:hAnsiTheme="majorHAnsi" w:cstheme="majorHAnsi"/>
          <w:sz w:val="14"/>
        </w:rPr>
      </w:pPr>
      <w:proofErr w:type="gramStart"/>
      <w:r w:rsidRPr="00847DC6">
        <w:rPr>
          <w:rFonts w:asciiTheme="majorHAnsi" w:hAnsiTheme="majorHAnsi" w:cstheme="majorHAnsi"/>
          <w:sz w:val="14"/>
        </w:rPr>
        <w:t>In order for</w:t>
      </w:r>
      <w:proofErr w:type="gramEnd"/>
      <w:r w:rsidRPr="00847DC6">
        <w:rPr>
          <w:rFonts w:asciiTheme="majorHAnsi" w:hAnsiTheme="majorHAnsi" w:cstheme="majorHAnsi"/>
          <w:sz w:val="14"/>
        </w:rPr>
        <w:t xml:space="preserve"> a more life-affirming, harmonious relationship between the natural world and human beings to emerge and, therefore, in order to ensure the survival of all beings within the web of life, </w:t>
      </w:r>
      <w:r w:rsidRPr="00A567C5">
        <w:rPr>
          <w:rFonts w:asciiTheme="majorHAnsi" w:hAnsiTheme="majorHAnsi" w:cstheme="majorHAnsi"/>
          <w:highlight w:val="cyan"/>
          <w:u w:val="single"/>
        </w:rPr>
        <w:t>what</w:t>
      </w:r>
      <w:r w:rsidRPr="00847DC6">
        <w:rPr>
          <w:rFonts w:asciiTheme="majorHAnsi" w:hAnsiTheme="majorHAnsi" w:cstheme="majorHAnsi"/>
          <w:u w:val="single"/>
        </w:rPr>
        <w:t xml:space="preserve"> ultimately </w:t>
      </w:r>
      <w:r w:rsidRPr="00A567C5">
        <w:rPr>
          <w:rFonts w:asciiTheme="majorHAnsi" w:hAnsiTheme="majorHAnsi" w:cstheme="majorHAnsi"/>
          <w:highlight w:val="cyan"/>
          <w:u w:val="single"/>
        </w:rPr>
        <w:t xml:space="preserve">needs to emerge is a </w:t>
      </w:r>
      <w:r w:rsidRPr="00A567C5">
        <w:rPr>
          <w:rStyle w:val="Emphasis"/>
          <w:highlight w:val="cyan"/>
        </w:rPr>
        <w:t>new conception of the relationship between human and more-than-human life</w:t>
      </w:r>
      <w:r w:rsidRPr="00A567C5">
        <w:rPr>
          <w:rFonts w:asciiTheme="majorHAnsi" w:hAnsiTheme="majorHAnsi" w:cstheme="majorHAnsi"/>
          <w:highlight w:val="cyan"/>
          <w:u w:val="single"/>
        </w:rPr>
        <w:t>.</w:t>
      </w:r>
      <w:r w:rsidRPr="00847DC6">
        <w:rPr>
          <w:rFonts w:asciiTheme="majorHAnsi" w:hAnsiTheme="majorHAnsi" w:cstheme="majorHAnsi"/>
          <w:sz w:val="14"/>
        </w:rPr>
        <w:t xml:space="preserve"> </w:t>
      </w:r>
      <w:proofErr w:type="spellStart"/>
      <w:r w:rsidRPr="00847DC6">
        <w:rPr>
          <w:rFonts w:asciiTheme="majorHAnsi" w:hAnsiTheme="majorHAnsi" w:cstheme="majorHAnsi"/>
          <w:sz w:val="14"/>
        </w:rPr>
        <w:t>McFague</w:t>
      </w:r>
      <w:proofErr w:type="spellEnd"/>
      <w:r w:rsidRPr="00847DC6">
        <w:rPr>
          <w:rFonts w:asciiTheme="majorHAnsi" w:hAnsiTheme="majorHAnsi" w:cstheme="majorHAnsi"/>
          <w:sz w:val="14"/>
        </w:rPr>
        <w:t xml:space="preserve"> proposes the notion of subject-</w:t>
      </w:r>
      <w:proofErr w:type="gramStart"/>
      <w:r w:rsidRPr="00847DC6">
        <w:rPr>
          <w:rFonts w:asciiTheme="majorHAnsi" w:hAnsiTheme="majorHAnsi" w:cstheme="majorHAnsi"/>
          <w:sz w:val="14"/>
        </w:rPr>
        <w:t>subjects</w:t>
      </w:r>
      <w:proofErr w:type="gramEnd"/>
      <w:r w:rsidRPr="00847DC6">
        <w:rPr>
          <w:rFonts w:asciiTheme="majorHAnsi" w:hAnsiTheme="majorHAnsi" w:cstheme="majorHAnsi"/>
          <w:sz w:val="14"/>
        </w:rPr>
        <w:t xml:space="preserve"> relations, which encompasses a radical and life-affirming way of transforming this hierarchical relationship. According to this model, human subjects must relate to nature as a subject. </w:t>
      </w:r>
      <w:r w:rsidRPr="00847DC6">
        <w:rPr>
          <w:rFonts w:asciiTheme="majorHAnsi" w:hAnsiTheme="majorHAnsi" w:cstheme="majorHAnsi"/>
          <w:u w:val="single"/>
        </w:rPr>
        <w:t xml:space="preserve">While recognizing their own intrinsic relation to Other subjects, grounded in their interconnection within the web of life, human </w:t>
      </w:r>
      <w:r w:rsidRPr="00A567C5">
        <w:rPr>
          <w:rFonts w:asciiTheme="majorHAnsi" w:hAnsiTheme="majorHAnsi" w:cstheme="majorHAnsi"/>
          <w:highlight w:val="cyan"/>
          <w:u w:val="single"/>
        </w:rPr>
        <w:t xml:space="preserve">subjects must recognize </w:t>
      </w:r>
      <w:proofErr w:type="spellStart"/>
      <w:r w:rsidRPr="00A567C5">
        <w:rPr>
          <w:rFonts w:asciiTheme="majorHAnsi" w:hAnsiTheme="majorHAnsi" w:cstheme="majorHAnsi"/>
          <w:highlight w:val="cyan"/>
          <w:u w:val="single"/>
        </w:rPr>
        <w:t>morethan</w:t>
      </w:r>
      <w:proofErr w:type="spellEnd"/>
      <w:r w:rsidRPr="00A567C5">
        <w:rPr>
          <w:rFonts w:asciiTheme="majorHAnsi" w:hAnsiTheme="majorHAnsi" w:cstheme="majorHAnsi"/>
          <w:highlight w:val="cyan"/>
          <w:u w:val="single"/>
        </w:rPr>
        <w:t>- human subjects’</w:t>
      </w:r>
      <w:r w:rsidRPr="00847DC6">
        <w:rPr>
          <w:rFonts w:asciiTheme="majorHAnsi" w:hAnsiTheme="majorHAnsi" w:cstheme="majorHAnsi"/>
          <w:u w:val="single"/>
        </w:rPr>
        <w:t xml:space="preserve"> own intrinsic </w:t>
      </w:r>
      <w:r w:rsidRPr="00A567C5">
        <w:rPr>
          <w:rFonts w:asciiTheme="majorHAnsi" w:hAnsiTheme="majorHAnsi" w:cstheme="majorHAnsi"/>
          <w:highlight w:val="cyan"/>
          <w:u w:val="single"/>
        </w:rPr>
        <w:t>value</w:t>
      </w:r>
      <w:r w:rsidRPr="00847DC6">
        <w:rPr>
          <w:rFonts w:asciiTheme="majorHAnsi" w:hAnsiTheme="majorHAnsi" w:cstheme="majorHAnsi"/>
          <w:u w:val="single"/>
        </w:rPr>
        <w:t xml:space="preserve"> and right to live, quite apart from human interests and lives.</w:t>
      </w:r>
      <w:r w:rsidRPr="00847DC6">
        <w:rPr>
          <w:rFonts w:asciiTheme="majorHAnsi" w:hAnsiTheme="majorHAnsi" w:cstheme="majorHAnsi"/>
          <w:sz w:val="14"/>
        </w:rPr>
        <w:t xml:space="preserve"> In other words, we must recognize the otherness of </w:t>
      </w:r>
      <w:proofErr w:type="spellStart"/>
      <w:r w:rsidRPr="00847DC6">
        <w:rPr>
          <w:rFonts w:asciiTheme="majorHAnsi" w:hAnsiTheme="majorHAnsi" w:cstheme="majorHAnsi"/>
          <w:sz w:val="14"/>
        </w:rPr>
        <w:t>morethan</w:t>
      </w:r>
      <w:proofErr w:type="spellEnd"/>
      <w:r w:rsidRPr="00847DC6">
        <w:rPr>
          <w:rFonts w:asciiTheme="majorHAnsi" w:hAnsiTheme="majorHAnsi" w:cstheme="majorHAnsi"/>
          <w:sz w:val="14"/>
        </w:rPr>
        <w:t>- humans, yet simultaneously feel a connection and recognize an affinity with such subjects. This connection “underscores both radical unity and radical individuality. It suggests a different, basic sensibility for all our knowing and doing and a different kind of know-ink and doing… It says: ‘I am a subject and live in a world of many other different subjects’” (</w:t>
      </w:r>
      <w:proofErr w:type="spellStart"/>
      <w:r w:rsidRPr="00847DC6">
        <w:rPr>
          <w:rFonts w:asciiTheme="majorHAnsi" w:hAnsiTheme="majorHAnsi" w:cstheme="majorHAnsi"/>
          <w:sz w:val="14"/>
        </w:rPr>
        <w:t>McFague</w:t>
      </w:r>
      <w:proofErr w:type="spellEnd"/>
      <w:r w:rsidRPr="00847DC6">
        <w:rPr>
          <w:rFonts w:asciiTheme="majorHAnsi" w:hAnsiTheme="majorHAnsi" w:cstheme="majorHAnsi"/>
          <w:sz w:val="14"/>
        </w:rPr>
        <w:t xml:space="preserve">, 1997: 38). According to </w:t>
      </w:r>
      <w:proofErr w:type="spellStart"/>
      <w:r w:rsidRPr="00847DC6">
        <w:rPr>
          <w:rFonts w:asciiTheme="majorHAnsi" w:hAnsiTheme="majorHAnsi" w:cstheme="majorHAnsi"/>
          <w:sz w:val="14"/>
        </w:rPr>
        <w:t>McFague</w:t>
      </w:r>
      <w:proofErr w:type="spellEnd"/>
      <w:r w:rsidRPr="00847DC6">
        <w:rPr>
          <w:rFonts w:asciiTheme="majorHAnsi" w:hAnsiTheme="majorHAnsi" w:cstheme="majorHAnsi"/>
          <w:sz w:val="14"/>
        </w:rPr>
        <w:t>, this will involve “the loving eye [as well as] the other senses, for it moves the eye from the mind (and the heavens) to the body (and the earth). It will result in an embodied kind of knowledge of other subjects who, like ourselves, occupy specific bodies in specific locations on this messy, muddy, wonderful, complex, mysterious earth” (Mc Fague, 1997: 36).</w:t>
      </w:r>
    </w:p>
    <w:p w14:paraId="6B7F834D" w14:textId="77777777" w:rsidR="00DF45FB" w:rsidRDefault="00DF45FB" w:rsidP="00DF45FB">
      <w:pPr>
        <w:rPr>
          <w:rFonts w:asciiTheme="majorHAnsi" w:hAnsiTheme="majorHAnsi" w:cstheme="majorHAnsi"/>
          <w:u w:val="single"/>
        </w:rPr>
      </w:pPr>
      <w:r w:rsidRPr="00847DC6">
        <w:rPr>
          <w:rFonts w:asciiTheme="majorHAnsi" w:hAnsiTheme="majorHAnsi" w:cstheme="majorHAnsi"/>
          <w:u w:val="single"/>
        </w:rPr>
        <w:t xml:space="preserve">Practicing </w:t>
      </w:r>
      <w:r w:rsidRPr="00A567C5">
        <w:rPr>
          <w:rFonts w:asciiTheme="majorHAnsi" w:hAnsiTheme="majorHAnsi" w:cstheme="majorHAnsi"/>
          <w:highlight w:val="cyan"/>
          <w:u w:val="single"/>
        </w:rPr>
        <w:t>this</w:t>
      </w:r>
      <w:r w:rsidRPr="00847DC6">
        <w:rPr>
          <w:rFonts w:asciiTheme="majorHAnsi" w:hAnsiTheme="majorHAnsi" w:cstheme="majorHAnsi"/>
          <w:u w:val="single"/>
        </w:rPr>
        <w:t xml:space="preserve"> type of </w:t>
      </w:r>
      <w:r w:rsidRPr="00A567C5">
        <w:rPr>
          <w:rFonts w:asciiTheme="majorHAnsi" w:hAnsiTheme="majorHAnsi" w:cstheme="majorHAnsi"/>
          <w:highlight w:val="cyan"/>
          <w:u w:val="single"/>
        </w:rPr>
        <w:t>relationship will</w:t>
      </w:r>
      <w:r w:rsidRPr="00847DC6">
        <w:rPr>
          <w:rFonts w:asciiTheme="majorHAnsi" w:hAnsiTheme="majorHAnsi" w:cstheme="majorHAnsi"/>
          <w:u w:val="single"/>
        </w:rPr>
        <w:t xml:space="preserve"> implicitly and explicitly </w:t>
      </w:r>
      <w:r w:rsidRPr="00A567C5">
        <w:rPr>
          <w:rFonts w:asciiTheme="majorHAnsi" w:hAnsiTheme="majorHAnsi" w:cstheme="majorHAnsi"/>
          <w:highlight w:val="cyan"/>
          <w:u w:val="single"/>
        </w:rPr>
        <w:t>embody a</w:t>
      </w:r>
      <w:r w:rsidRPr="00847DC6">
        <w:rPr>
          <w:rFonts w:asciiTheme="majorHAnsi" w:hAnsiTheme="majorHAnsi" w:cstheme="majorHAnsi"/>
          <w:u w:val="single"/>
        </w:rPr>
        <w:t xml:space="preserve"> radical </w:t>
      </w:r>
      <w:r w:rsidRPr="00A567C5">
        <w:rPr>
          <w:rFonts w:asciiTheme="majorHAnsi" w:hAnsiTheme="majorHAnsi" w:cstheme="majorHAnsi"/>
          <w:highlight w:val="cyan"/>
          <w:u w:val="single"/>
        </w:rPr>
        <w:t>challenge to what it has</w:t>
      </w:r>
      <w:r w:rsidRPr="00847DC6">
        <w:rPr>
          <w:rFonts w:asciiTheme="majorHAnsi" w:hAnsiTheme="majorHAnsi" w:cstheme="majorHAnsi"/>
          <w:u w:val="single"/>
        </w:rPr>
        <w:t xml:space="preserve"> historically </w:t>
      </w:r>
      <w:r w:rsidRPr="00A567C5">
        <w:rPr>
          <w:rFonts w:asciiTheme="majorHAnsi" w:hAnsiTheme="majorHAnsi" w:cstheme="majorHAnsi"/>
          <w:highlight w:val="cyan"/>
          <w:u w:val="single"/>
        </w:rPr>
        <w:t>meant to be</w:t>
      </w:r>
      <w:r w:rsidRPr="00847DC6">
        <w:rPr>
          <w:rFonts w:asciiTheme="majorHAnsi" w:hAnsiTheme="majorHAnsi" w:cstheme="majorHAnsi"/>
          <w:u w:val="single"/>
        </w:rPr>
        <w:t xml:space="preserve"> both a </w:t>
      </w:r>
      <w:r w:rsidRPr="00A567C5">
        <w:rPr>
          <w:rFonts w:asciiTheme="majorHAnsi" w:hAnsiTheme="majorHAnsi" w:cstheme="majorHAnsi"/>
          <w:highlight w:val="cyan"/>
          <w:u w:val="single"/>
        </w:rPr>
        <w:t>human</w:t>
      </w:r>
      <w:r w:rsidRPr="00847DC6">
        <w:rPr>
          <w:rFonts w:asciiTheme="majorHAnsi" w:hAnsiTheme="majorHAnsi" w:cstheme="majorHAnsi"/>
          <w:u w:val="single"/>
        </w:rPr>
        <w:t xml:space="preserve"> and nonhuman subject. It will require an erosion of the imagined boundary, grounded in the perception of difference, between human and nature, and the other, interconnected dichotomies within the European, colonial, historical imagination</w:t>
      </w:r>
      <w:r w:rsidRPr="00847DC6">
        <w:rPr>
          <w:rFonts w:asciiTheme="majorHAnsi" w:hAnsiTheme="majorHAnsi" w:cstheme="majorHAnsi"/>
          <w:sz w:val="14"/>
        </w:rPr>
        <w:t xml:space="preserve">. It will also involve re-valuing </w:t>
      </w:r>
      <w:proofErr w:type="gramStart"/>
      <w:r w:rsidRPr="00847DC6">
        <w:rPr>
          <w:rFonts w:asciiTheme="majorHAnsi" w:hAnsiTheme="majorHAnsi" w:cstheme="majorHAnsi"/>
          <w:sz w:val="14"/>
        </w:rPr>
        <w:t>the both</w:t>
      </w:r>
      <w:proofErr w:type="gramEnd"/>
      <w:r w:rsidRPr="00847DC6">
        <w:rPr>
          <w:rFonts w:asciiTheme="majorHAnsi" w:hAnsiTheme="majorHAnsi" w:cstheme="majorHAnsi"/>
          <w:sz w:val="14"/>
        </w:rPr>
        <w:t xml:space="preserve"> sides of classic western dualisms as significant and worthy in and of themselves. This type of relationship will necessitate the erosion of concepts such as intrinsic inferiority and superiority, and potentially end the embodied and lived power relations that such concepts sanction</w:t>
      </w:r>
      <w:r w:rsidRPr="00847DC6">
        <w:rPr>
          <w:rFonts w:asciiTheme="majorHAnsi" w:hAnsiTheme="majorHAnsi" w:cstheme="majorHAnsi"/>
          <w:u w:val="single"/>
        </w:rPr>
        <w:t>. Perhaps most importantly, the subject-subjects relationship will allow a new understanding of the relations between all beings within the web of life to emerge</w:t>
      </w:r>
      <w:r w:rsidRPr="00A567C5">
        <w:rPr>
          <w:rFonts w:asciiTheme="majorHAnsi" w:hAnsiTheme="majorHAnsi" w:cstheme="majorHAnsi"/>
          <w:highlight w:val="cyan"/>
          <w:u w:val="single"/>
        </w:rPr>
        <w:t>; the human</w:t>
      </w:r>
      <w:r w:rsidRPr="00847DC6">
        <w:rPr>
          <w:rFonts w:asciiTheme="majorHAnsi" w:hAnsiTheme="majorHAnsi" w:cstheme="majorHAnsi"/>
          <w:u w:val="single"/>
        </w:rPr>
        <w:t xml:space="preserve">, that is, the normative, white, European man of the (neo)colonial imagination, and the human of the human/nature dichotomy, and his wellbeing, subjectivity, </w:t>
      </w:r>
      <w:proofErr w:type="gramStart"/>
      <w:r w:rsidRPr="00847DC6">
        <w:rPr>
          <w:rFonts w:asciiTheme="majorHAnsi" w:hAnsiTheme="majorHAnsi" w:cstheme="majorHAnsi"/>
          <w:u w:val="single"/>
        </w:rPr>
        <w:t>knowledge</w:t>
      </w:r>
      <w:proofErr w:type="gramEnd"/>
      <w:r w:rsidRPr="00847DC6">
        <w:rPr>
          <w:rFonts w:asciiTheme="majorHAnsi" w:hAnsiTheme="majorHAnsi" w:cstheme="majorHAnsi"/>
          <w:u w:val="single"/>
        </w:rPr>
        <w:t xml:space="preserve"> and mode of being, </w:t>
      </w:r>
      <w:r w:rsidRPr="00A567C5">
        <w:rPr>
          <w:rFonts w:asciiTheme="majorHAnsi" w:hAnsiTheme="majorHAnsi" w:cstheme="majorHAnsi"/>
          <w:highlight w:val="cyan"/>
          <w:u w:val="single"/>
        </w:rPr>
        <w:t>will be displaced</w:t>
      </w:r>
      <w:r w:rsidRPr="00847DC6">
        <w:rPr>
          <w:rFonts w:asciiTheme="majorHAnsi" w:hAnsiTheme="majorHAnsi" w:cstheme="majorHAnsi"/>
          <w:u w:val="single"/>
        </w:rPr>
        <w:t xml:space="preserve"> of </w:t>
      </w:r>
      <w:r w:rsidRPr="00A567C5">
        <w:rPr>
          <w:rFonts w:asciiTheme="majorHAnsi" w:hAnsiTheme="majorHAnsi" w:cstheme="majorHAnsi"/>
          <w:highlight w:val="cyan"/>
          <w:u w:val="single"/>
        </w:rPr>
        <w:t>from the dominant center</w:t>
      </w:r>
      <w:r w:rsidRPr="00847DC6">
        <w:rPr>
          <w:rFonts w:asciiTheme="majorHAnsi" w:hAnsiTheme="majorHAnsi" w:cstheme="majorHAnsi"/>
          <w:u w:val="single"/>
        </w:rPr>
        <w:t>. Beginning to recognize and relate to more-</w:t>
      </w:r>
      <w:proofErr w:type="spellStart"/>
      <w:r w:rsidRPr="00847DC6">
        <w:rPr>
          <w:rFonts w:asciiTheme="majorHAnsi" w:hAnsiTheme="majorHAnsi" w:cstheme="majorHAnsi"/>
          <w:u w:val="single"/>
        </w:rPr>
        <w:t>thanhumans</w:t>
      </w:r>
      <w:proofErr w:type="spellEnd"/>
      <w:r w:rsidRPr="00847DC6">
        <w:rPr>
          <w:rFonts w:asciiTheme="majorHAnsi" w:hAnsiTheme="majorHAnsi" w:cstheme="majorHAnsi"/>
          <w:u w:val="single"/>
        </w:rPr>
        <w:t xml:space="preserve"> as subjects will inevitably represent a </w:t>
      </w:r>
      <w:r w:rsidRPr="00A82ED7">
        <w:rPr>
          <w:rStyle w:val="Emphasis"/>
        </w:rPr>
        <w:t>strong challenge to the coherence of the traditional, anthropocentric, colonial paradigm</w:t>
      </w:r>
      <w:r w:rsidRPr="00847DC6">
        <w:rPr>
          <w:rFonts w:asciiTheme="majorHAnsi" w:hAnsiTheme="majorHAnsi" w:cstheme="majorHAnsi"/>
          <w:u w:val="single"/>
        </w:rPr>
        <w:t>.</w:t>
      </w:r>
      <w:r w:rsidRPr="00847DC6">
        <w:rPr>
          <w:rFonts w:asciiTheme="majorHAnsi" w:hAnsiTheme="majorHAnsi" w:cstheme="majorHAnsi"/>
          <w:sz w:val="14"/>
        </w:rPr>
        <w:t xml:space="preserve"> The fantasy of humans as the sole, normative subjects within the universe has historically, and continues to provide powerful senses of security and identity to many of us; we are therefore deeply attached to this conception of humanness. However, </w:t>
      </w:r>
      <w:proofErr w:type="gramStart"/>
      <w:r w:rsidRPr="00847DC6">
        <w:rPr>
          <w:rFonts w:asciiTheme="majorHAnsi" w:hAnsiTheme="majorHAnsi" w:cstheme="majorHAnsi"/>
          <w:u w:val="single"/>
        </w:rPr>
        <w:t>in order for</w:t>
      </w:r>
      <w:proofErr w:type="gramEnd"/>
      <w:r w:rsidRPr="00847DC6">
        <w:rPr>
          <w:rFonts w:asciiTheme="majorHAnsi" w:hAnsiTheme="majorHAnsi" w:cstheme="majorHAnsi"/>
          <w:u w:val="single"/>
        </w:rPr>
        <w:t xml:space="preserve"> a more life affirming, harmonious relationship between the natural world and human beings to emerge, </w:t>
      </w:r>
      <w:r w:rsidRPr="00761B26">
        <w:rPr>
          <w:rFonts w:asciiTheme="majorHAnsi" w:hAnsiTheme="majorHAnsi" w:cstheme="majorHAnsi"/>
          <w:u w:val="single"/>
        </w:rPr>
        <w:t>we must begin to practice such models within</w:t>
      </w:r>
      <w:r w:rsidRPr="00847DC6">
        <w:rPr>
          <w:rFonts w:asciiTheme="majorHAnsi" w:hAnsiTheme="majorHAnsi" w:cstheme="majorHAnsi"/>
          <w:u w:val="single"/>
        </w:rPr>
        <w:t xml:space="preserve"> all of </w:t>
      </w:r>
      <w:r w:rsidRPr="00761B26">
        <w:rPr>
          <w:rFonts w:asciiTheme="majorHAnsi" w:hAnsiTheme="majorHAnsi" w:cstheme="majorHAnsi"/>
          <w:u w:val="single"/>
        </w:rPr>
        <w:t>our</w:t>
      </w:r>
      <w:r w:rsidRPr="00847DC6">
        <w:rPr>
          <w:rFonts w:asciiTheme="majorHAnsi" w:hAnsiTheme="majorHAnsi" w:cstheme="majorHAnsi"/>
          <w:u w:val="single"/>
        </w:rPr>
        <w:t xml:space="preserve"> relationships, including relationships with more-than-human beings and other human subjects. </w:t>
      </w:r>
      <w:r w:rsidRPr="00A567C5">
        <w:rPr>
          <w:rFonts w:asciiTheme="majorHAnsi" w:hAnsiTheme="majorHAnsi" w:cstheme="majorHAnsi"/>
          <w:highlight w:val="cyan"/>
          <w:u w:val="single"/>
        </w:rPr>
        <w:lastRenderedPageBreak/>
        <w:t xml:space="preserve">Such an endeavor is crucial for the </w:t>
      </w:r>
      <w:r w:rsidRPr="00761B26">
        <w:rPr>
          <w:rFonts w:asciiTheme="majorHAnsi" w:hAnsiTheme="majorHAnsi" w:cstheme="majorHAnsi"/>
          <w:u w:val="single"/>
        </w:rPr>
        <w:t>flourishing</w:t>
      </w:r>
      <w:r w:rsidRPr="00847DC6">
        <w:rPr>
          <w:rFonts w:asciiTheme="majorHAnsi" w:hAnsiTheme="majorHAnsi" w:cstheme="majorHAnsi"/>
          <w:u w:val="single"/>
        </w:rPr>
        <w:t xml:space="preserve">, and ultimately, the </w:t>
      </w:r>
      <w:r w:rsidRPr="00A567C5">
        <w:rPr>
          <w:rFonts w:asciiTheme="majorHAnsi" w:hAnsiTheme="majorHAnsi" w:cstheme="majorHAnsi"/>
          <w:highlight w:val="cyan"/>
          <w:u w:val="single"/>
        </w:rPr>
        <w:t>survival of all beings within the web of life.</w:t>
      </w:r>
    </w:p>
    <w:p w14:paraId="15DD1C3C" w14:textId="77777777" w:rsidR="00DF45FB" w:rsidRDefault="00DF45FB" w:rsidP="00DF45FB">
      <w:pPr>
        <w:rPr>
          <w:rFonts w:asciiTheme="majorHAnsi" w:hAnsiTheme="majorHAnsi" w:cstheme="majorHAnsi"/>
          <w:u w:val="single"/>
        </w:rPr>
      </w:pPr>
    </w:p>
    <w:p w14:paraId="33C39FE8" w14:textId="77777777" w:rsidR="00DF45FB" w:rsidRDefault="00DF45FB" w:rsidP="00DF45FB">
      <w:pPr>
        <w:pStyle w:val="Heading3"/>
      </w:pPr>
      <w:r>
        <w:lastRenderedPageBreak/>
        <w:t xml:space="preserve">Alienation </w:t>
      </w:r>
    </w:p>
    <w:p w14:paraId="72DA4E29" w14:textId="77777777" w:rsidR="00DF45FB" w:rsidRDefault="00DF45FB" w:rsidP="00DF45FB"/>
    <w:p w14:paraId="3BF574A7" w14:textId="77777777" w:rsidR="00DF45FB" w:rsidRDefault="00DF45FB" w:rsidP="00DF45FB">
      <w:pPr>
        <w:pStyle w:val="Heading4"/>
      </w:pPr>
      <w:r>
        <w:t>Violence and Alienations from our disconnect with sharks</w:t>
      </w:r>
    </w:p>
    <w:p w14:paraId="52890AF3" w14:textId="77777777" w:rsidR="00DF45FB" w:rsidRPr="00086D60" w:rsidRDefault="00DF45FB" w:rsidP="00DF45FB">
      <w:r>
        <w:t xml:space="preserve">Alexis Pauline </w:t>
      </w:r>
      <w:r w:rsidRPr="00086D60">
        <w:rPr>
          <w:rFonts w:eastAsiaTheme="majorEastAsia" w:cstheme="majorBidi"/>
          <w:b/>
          <w:iCs/>
          <w:sz w:val="26"/>
        </w:rPr>
        <w:t>Gumbs, 20</w:t>
      </w:r>
      <w:r w:rsidRPr="00086D60">
        <w:t xml:space="preserve"> (</w:t>
      </w:r>
      <w:r>
        <w:t xml:space="preserve">Alexis Pauline </w:t>
      </w:r>
      <w:r w:rsidRPr="00086D60">
        <w:t>Gumbs, Undrowned</w:t>
      </w:r>
      <w:r>
        <w:t xml:space="preserve"> p.31-32</w:t>
      </w:r>
      <w:r w:rsidRPr="00086D60">
        <w:t xml:space="preserve">, </w:t>
      </w:r>
      <w:r>
        <w:t>AK Press</w:t>
      </w:r>
      <w:r w:rsidRPr="00086D60">
        <w:t>, https://www.akpress.org/undrowned.html, 11-17-2020)//</w:t>
      </w:r>
      <w:proofErr w:type="spellStart"/>
      <w:r w:rsidRPr="00086D60">
        <w:t>iLake</w:t>
      </w:r>
      <w:proofErr w:type="spellEnd"/>
      <w:r w:rsidRPr="00086D60">
        <w:t>-</w:t>
      </w:r>
      <w:r w:rsidRPr="00086D60">
        <w:rPr>
          <w:rFonts w:ascii="Segoe UI Emoji" w:hAnsi="Segoe UI Emoji" w:cs="Segoe UI Emoji"/>
        </w:rPr>
        <w:t>💣🍔</w:t>
      </w:r>
      <w:r w:rsidRPr="00086D60">
        <w:t xml:space="preserve">  </w:t>
      </w:r>
    </w:p>
    <w:p w14:paraId="6E75F5C6" w14:textId="77777777" w:rsidR="00DF45FB" w:rsidRDefault="00DF45FB" w:rsidP="00DF45FB">
      <w:r w:rsidRPr="00AF0FD0">
        <w:rPr>
          <w:u w:val="single"/>
        </w:rPr>
        <w:t xml:space="preserve">Three </w:t>
      </w:r>
      <w:r w:rsidRPr="00A567C5">
        <w:rPr>
          <w:b/>
          <w:bCs/>
          <w:highlight w:val="cyan"/>
          <w:u w:val="single"/>
        </w:rPr>
        <w:t>Lies About Sharks</w:t>
      </w:r>
      <w:r w:rsidRPr="00AF0FD0">
        <w:rPr>
          <w:u w:val="single"/>
        </w:rPr>
        <w:t xml:space="preserve"> That </w:t>
      </w:r>
      <w:r w:rsidRPr="00A567C5">
        <w:rPr>
          <w:highlight w:val="cyan"/>
          <w:u w:val="single"/>
        </w:rPr>
        <w:t>Humans</w:t>
      </w:r>
      <w:r w:rsidRPr="00AF0FD0">
        <w:rPr>
          <w:u w:val="single"/>
        </w:rPr>
        <w:t xml:space="preserve"> Have </w:t>
      </w:r>
      <w:r w:rsidRPr="00A567C5">
        <w:rPr>
          <w:highlight w:val="cyan"/>
          <w:u w:val="single"/>
        </w:rPr>
        <w:t>Use</w:t>
      </w:r>
      <w:r w:rsidRPr="00AF0FD0">
        <w:rPr>
          <w:u w:val="single"/>
        </w:rPr>
        <w:t xml:space="preserve">d </w:t>
      </w:r>
      <w:r w:rsidRPr="00A567C5">
        <w:rPr>
          <w:highlight w:val="cyan"/>
          <w:u w:val="single"/>
        </w:rPr>
        <w:t>to Justify</w:t>
      </w:r>
      <w:r w:rsidRPr="00AF0FD0">
        <w:rPr>
          <w:u w:val="single"/>
        </w:rPr>
        <w:t xml:space="preserve"> Their Own </w:t>
      </w:r>
      <w:r w:rsidRPr="00A567C5">
        <w:rPr>
          <w:b/>
          <w:bCs/>
          <w:highlight w:val="cyan"/>
          <w:u w:val="single"/>
        </w:rPr>
        <w:t>Violence and Alienation</w:t>
      </w:r>
      <w:r w:rsidRPr="00AF0FD0">
        <w:rPr>
          <w:u w:val="single"/>
        </w:rPr>
        <w:t xml:space="preserve"> that Sharks Will No Longer Tolerate:</w:t>
      </w:r>
      <w:r>
        <w:t xml:space="preserve"> </w:t>
      </w:r>
      <w:r w:rsidRPr="00AF0FD0">
        <w:rPr>
          <w:u w:val="single"/>
        </w:rPr>
        <w:t xml:space="preserve">1. Sharks travel alone. Translation: </w:t>
      </w:r>
      <w:r w:rsidRPr="00A567C5">
        <w:rPr>
          <w:highlight w:val="cyan"/>
          <w:u w:val="single"/>
        </w:rPr>
        <w:t>Cultivate your</w:t>
      </w:r>
      <w:r w:rsidRPr="00AF0FD0">
        <w:rPr>
          <w:u w:val="single"/>
        </w:rPr>
        <w:t xml:space="preserve"> sharp </w:t>
      </w:r>
      <w:r w:rsidRPr="00A567C5">
        <w:rPr>
          <w:highlight w:val="cyan"/>
          <w:u w:val="single"/>
        </w:rPr>
        <w:t>individuality.</w:t>
      </w:r>
      <w:r w:rsidRPr="00AF0FD0">
        <w:rPr>
          <w:u w:val="single"/>
        </w:rPr>
        <w:t xml:space="preserve"> (</w:t>
      </w:r>
      <w:r w:rsidRPr="00A567C5">
        <w:rPr>
          <w:highlight w:val="cyan"/>
          <w:u w:val="single"/>
        </w:rPr>
        <w:t>Not so.</w:t>
      </w:r>
      <w:r w:rsidRPr="00AF0FD0">
        <w:rPr>
          <w:u w:val="single"/>
        </w:rPr>
        <w:t xml:space="preserve"> The Blacktip reef shark, for example, is highly social, finds safety in numbers. </w:t>
      </w:r>
      <w:r w:rsidRPr="00A567C5">
        <w:rPr>
          <w:b/>
          <w:bCs/>
          <w:highlight w:val="cyan"/>
          <w:u w:val="single"/>
        </w:rPr>
        <w:t>Community is the stronger approach</w:t>
      </w:r>
      <w:r w:rsidRPr="00AF0FD0">
        <w:rPr>
          <w:b/>
          <w:bCs/>
          <w:u w:val="single"/>
        </w:rPr>
        <w:t>.</w:t>
      </w:r>
      <w:r w:rsidRPr="00AF0FD0">
        <w:rPr>
          <w:u w:val="single"/>
        </w:rPr>
        <w:t>)</w:t>
      </w:r>
      <w:r>
        <w:t xml:space="preserve"> </w:t>
      </w:r>
      <w:r w:rsidRPr="00AF0FD0">
        <w:rPr>
          <w:u w:val="single"/>
        </w:rPr>
        <w:t xml:space="preserve">2. Sharks are powerful and effective because they hide. Translation: </w:t>
      </w:r>
      <w:r w:rsidRPr="00A567C5">
        <w:rPr>
          <w:highlight w:val="cyan"/>
          <w:u w:val="single"/>
        </w:rPr>
        <w:t>No one will love</w:t>
      </w:r>
      <w:r w:rsidRPr="00AF0FD0">
        <w:rPr>
          <w:u w:val="single"/>
        </w:rPr>
        <w:t xml:space="preserve"> you </w:t>
      </w:r>
      <w:r w:rsidRPr="00A567C5">
        <w:rPr>
          <w:highlight w:val="cyan"/>
          <w:u w:val="single"/>
        </w:rPr>
        <w:t>if they see</w:t>
      </w:r>
      <w:r w:rsidRPr="00AF0FD0">
        <w:rPr>
          <w:u w:val="single"/>
        </w:rPr>
        <w:t xml:space="preserve"> all of </w:t>
      </w:r>
      <w:r w:rsidRPr="00A567C5">
        <w:rPr>
          <w:highlight w:val="cyan"/>
          <w:u w:val="single"/>
        </w:rPr>
        <w:t>who you are. (Not so</w:t>
      </w:r>
      <w:r w:rsidRPr="00AF0FD0">
        <w:rPr>
          <w:u w:val="single"/>
        </w:rPr>
        <w:t xml:space="preserve">. For example, Blacktip reef sharks jump out of the water and flip in the air four times even while hunting. </w:t>
      </w:r>
      <w:r w:rsidRPr="00A567C5">
        <w:rPr>
          <w:b/>
          <w:bCs/>
          <w:highlight w:val="cyan"/>
          <w:u w:val="single"/>
        </w:rPr>
        <w:t>You are fierce from every angle</w:t>
      </w:r>
      <w:r w:rsidRPr="00AF0FD0">
        <w:rPr>
          <w:b/>
          <w:bCs/>
          <w:u w:val="single"/>
        </w:rPr>
        <w:t>.</w:t>
      </w:r>
      <w:r w:rsidRPr="00AF0FD0">
        <w:rPr>
          <w:u w:val="single"/>
        </w:rPr>
        <w:t>)</w:t>
      </w:r>
      <w:r>
        <w:t xml:space="preserve"> </w:t>
      </w:r>
      <w:r w:rsidRPr="00AF0FD0">
        <w:rPr>
          <w:u w:val="single"/>
        </w:rPr>
        <w:t xml:space="preserve">3. Sharks spend more time sharpening their teeth than opening their gills. (Do you need a translation here? </w:t>
      </w:r>
      <w:r w:rsidRPr="00AF0FD0">
        <w:rPr>
          <w:b/>
          <w:bCs/>
          <w:u w:val="single"/>
        </w:rPr>
        <w:t>Breathe.</w:t>
      </w:r>
      <w:r w:rsidRPr="00AF0FD0">
        <w:rPr>
          <w:u w:val="single"/>
        </w:rPr>
        <w:t xml:space="preserve">) </w:t>
      </w:r>
      <w:r>
        <w:t xml:space="preserve">* And an addendum from me: </w:t>
      </w:r>
      <w:r w:rsidRPr="00A567C5">
        <w:rPr>
          <w:b/>
          <w:bCs/>
          <w:highlight w:val="cyan"/>
          <w:u w:val="single"/>
        </w:rPr>
        <w:t xml:space="preserve">When even sharks tell you to give peace a chance, you know something </w:t>
      </w:r>
      <w:proofErr w:type="gramStart"/>
      <w:r w:rsidRPr="00A567C5">
        <w:rPr>
          <w:b/>
          <w:bCs/>
          <w:highlight w:val="cyan"/>
          <w:u w:val="single"/>
        </w:rPr>
        <w:t>has to</w:t>
      </w:r>
      <w:proofErr w:type="gramEnd"/>
      <w:r w:rsidRPr="00A567C5">
        <w:rPr>
          <w:b/>
          <w:bCs/>
          <w:highlight w:val="cyan"/>
          <w:u w:val="single"/>
        </w:rPr>
        <w:t xml:space="preserve"> change.</w:t>
      </w:r>
      <w:r w:rsidRPr="00AD5829">
        <w:rPr>
          <w:b/>
          <w:bCs/>
        </w:rPr>
        <w:t xml:space="preserve"> </w:t>
      </w:r>
      <w:r>
        <w:t xml:space="preserve">And here are </w:t>
      </w:r>
      <w:r w:rsidRPr="00AF0FD0">
        <w:rPr>
          <w:u w:val="single"/>
        </w:rPr>
        <w:t>some things I am willing to give up, an offering towards our evolution: the sharpness of knowing who I am, the weapons I filled my mouth with on purpose, the ways I showed only the tip of me when you needed my wholeness the whole time, the lies I let live in my name, the ways I devalued my breathing.</w:t>
      </w:r>
      <w:r>
        <w:t xml:space="preserve"> I love each of you for stretching your cartilage and opening your gills. Thank you for remembering the ancient rule of cycles that the sharks are still protecting. And what a celebration when </w:t>
      </w:r>
      <w:r w:rsidRPr="00AF0FD0">
        <w:rPr>
          <w:u w:val="single"/>
        </w:rPr>
        <w:t xml:space="preserve">we realize that </w:t>
      </w:r>
      <w:r w:rsidRPr="00A567C5">
        <w:rPr>
          <w:highlight w:val="cyan"/>
          <w:u w:val="single"/>
        </w:rPr>
        <w:t xml:space="preserve">our </w:t>
      </w:r>
      <w:r w:rsidRPr="00A567C5">
        <w:rPr>
          <w:b/>
          <w:bCs/>
          <w:highlight w:val="cyan"/>
          <w:u w:val="single"/>
        </w:rPr>
        <w:t>survival need not make us into monsters</w:t>
      </w:r>
      <w:r>
        <w:t xml:space="preserve">. When we forgive ourselves for shredding what could never even hurt us. When we evolve in our assignment of brave guardian vulnerability. </w:t>
      </w:r>
      <w:r w:rsidRPr="00A567C5">
        <w:rPr>
          <w:highlight w:val="cyan"/>
          <w:u w:val="single"/>
        </w:rPr>
        <w:t>We have</w:t>
      </w:r>
      <w:r w:rsidRPr="00AF0FD0">
        <w:rPr>
          <w:u w:val="single"/>
        </w:rPr>
        <w:t xml:space="preserve"> wondered at </w:t>
      </w:r>
      <w:r w:rsidRPr="00A567C5">
        <w:rPr>
          <w:b/>
          <w:bCs/>
          <w:highlight w:val="cyan"/>
          <w:u w:val="single"/>
        </w:rPr>
        <w:t>the sharpness of teeth</w:t>
      </w:r>
      <w:r w:rsidRPr="00A567C5">
        <w:rPr>
          <w:highlight w:val="cyan"/>
          <w:u w:val="single"/>
        </w:rPr>
        <w:t>, glorified</w:t>
      </w:r>
      <w:r w:rsidRPr="00AF0FD0">
        <w:rPr>
          <w:u w:val="single"/>
        </w:rPr>
        <w:t xml:space="preserve"> the extremes of </w:t>
      </w:r>
      <w:r w:rsidRPr="00A567C5">
        <w:rPr>
          <w:b/>
          <w:bCs/>
          <w:highlight w:val="cyan"/>
          <w:u w:val="single"/>
        </w:rPr>
        <w:t>alienation.</w:t>
      </w:r>
      <w:r>
        <w:t xml:space="preserve"> We have fetishized exactly what we fear. </w:t>
      </w:r>
      <w:r w:rsidRPr="00AF0FD0">
        <w:rPr>
          <w:u w:val="single"/>
        </w:rPr>
        <w:t xml:space="preserve">And now we are here to notice </w:t>
      </w:r>
      <w:r w:rsidRPr="00A567C5">
        <w:rPr>
          <w:highlight w:val="cyan"/>
          <w:u w:val="single"/>
        </w:rPr>
        <w:t>the miracle that was there the entire time. The gills,</w:t>
      </w:r>
      <w:r w:rsidRPr="00AF0FD0">
        <w:rPr>
          <w:u w:val="single"/>
        </w:rPr>
        <w:t xml:space="preserve"> the permeability of strength. The gills, the way all life is flowing through you. </w:t>
      </w:r>
      <w:proofErr w:type="gramStart"/>
      <w:r w:rsidRPr="00AF0FD0">
        <w:rPr>
          <w:u w:val="single"/>
        </w:rPr>
        <w:t>Your</w:t>
      </w:r>
      <w:proofErr w:type="gramEnd"/>
      <w:r w:rsidRPr="00AF0FD0">
        <w:rPr>
          <w:u w:val="single"/>
        </w:rPr>
        <w:t xml:space="preserve"> breathing. </w:t>
      </w:r>
      <w:r w:rsidRPr="00A567C5">
        <w:rPr>
          <w:b/>
          <w:bCs/>
          <w:highlight w:val="cyan"/>
          <w:u w:val="single"/>
        </w:rPr>
        <w:t>It is your breathing that we need</w:t>
      </w:r>
      <w:r w:rsidRPr="00A567C5">
        <w:rPr>
          <w:highlight w:val="cyan"/>
          <w:u w:val="single"/>
        </w:rPr>
        <w:t>.</w:t>
      </w:r>
      <w:r w:rsidRPr="00A567C5">
        <w:rPr>
          <w:highlight w:val="cyan"/>
        </w:rPr>
        <w:t>9</w:t>
      </w:r>
    </w:p>
    <w:p w14:paraId="3E62A38B" w14:textId="77777777" w:rsidR="00DF45FB" w:rsidRPr="00AD6354" w:rsidRDefault="00DF45FB" w:rsidP="00DF45FB"/>
    <w:p w14:paraId="6928D3A6" w14:textId="77777777" w:rsidR="00DF45FB" w:rsidRPr="003A735B" w:rsidRDefault="00DF45FB" w:rsidP="00DF45FB">
      <w:pPr>
        <w:rPr>
          <w:rFonts w:asciiTheme="majorHAnsi" w:hAnsiTheme="majorHAnsi" w:cstheme="majorHAnsi"/>
          <w:u w:val="single"/>
        </w:rPr>
      </w:pPr>
    </w:p>
    <w:p w14:paraId="7B625FEE" w14:textId="66791D4A" w:rsidR="00147474" w:rsidRDefault="00147474" w:rsidP="00EC1902">
      <w:pPr>
        <w:pStyle w:val="Heading3"/>
      </w:pPr>
      <w:r>
        <w:lastRenderedPageBreak/>
        <w:t xml:space="preserve">AT: </w:t>
      </w:r>
      <w:proofErr w:type="spellStart"/>
      <w:r w:rsidR="00DF45FB">
        <w:t>Aff’s</w:t>
      </w:r>
      <w:proofErr w:type="spellEnd"/>
      <w:r w:rsidR="00DF45FB">
        <w:t xml:space="preserve"> a Double Turn</w:t>
      </w:r>
      <w:r>
        <w:t xml:space="preserve"> – 2AC </w:t>
      </w:r>
    </w:p>
    <w:p w14:paraId="7B98CCB1" w14:textId="2FF1ADF8" w:rsidR="00147474" w:rsidRDefault="00147474" w:rsidP="00147474"/>
    <w:p w14:paraId="0ADAAA6F" w14:textId="77777777" w:rsidR="00147474" w:rsidRDefault="00147474" w:rsidP="00147474">
      <w:pPr>
        <w:pStyle w:val="Heading4"/>
      </w:pPr>
      <w:r>
        <w:t xml:space="preserve">The </w:t>
      </w:r>
      <w:proofErr w:type="spellStart"/>
      <w:r>
        <w:t>aff</w:t>
      </w:r>
      <w:proofErr w:type="spellEnd"/>
      <w:r>
        <w:t xml:space="preserve"> is a form of multispecies autopoiesis which does not see humans as uniquely storytelling. We are not anthropocentric, rather we open the space to forefront whale songs and marine mammal poetics </w:t>
      </w:r>
    </w:p>
    <w:p w14:paraId="01C91F26" w14:textId="77777777" w:rsidR="00147474" w:rsidRPr="009E7216" w:rsidRDefault="00147474" w:rsidP="00147474">
      <w:r w:rsidRPr="009E7216">
        <w:rPr>
          <w:rStyle w:val="Style13ptBold"/>
        </w:rPr>
        <w:t>Yoon 19</w:t>
      </w:r>
      <w:r>
        <w:t xml:space="preserve"> (</w:t>
      </w:r>
      <w:proofErr w:type="spellStart"/>
      <w:r>
        <w:t>H</w:t>
      </w:r>
      <w:r w:rsidRPr="009E7216">
        <w:t>yaesin</w:t>
      </w:r>
      <w:proofErr w:type="spellEnd"/>
      <w:r w:rsidRPr="009E7216">
        <w:t xml:space="preserve"> Yoon</w:t>
      </w:r>
      <w:r>
        <w:t xml:space="preserve"> works at the </w:t>
      </w:r>
      <w:r w:rsidRPr="009E7216">
        <w:t>Department of Gender Studies</w:t>
      </w:r>
      <w:r>
        <w:t xml:space="preserve"> in the</w:t>
      </w:r>
      <w:r w:rsidRPr="009E7216">
        <w:t xml:space="preserve"> Central European University</w:t>
      </w:r>
      <w:r>
        <w:t xml:space="preserve"> at </w:t>
      </w:r>
      <w:r w:rsidRPr="009E7216">
        <w:t>Budapest, Hungary</w:t>
      </w:r>
      <w:r>
        <w:t>; “</w:t>
      </w:r>
      <w:r w:rsidRPr="009E7216">
        <w:t xml:space="preserve">The biopolitics of </w:t>
      </w:r>
      <w:proofErr w:type="spellStart"/>
      <w:r w:rsidRPr="009E7216">
        <w:t>languaging</w:t>
      </w:r>
      <w:proofErr w:type="spellEnd"/>
      <w:r w:rsidRPr="009E7216">
        <w:t xml:space="preserve"> in the cybernetic fold: a </w:t>
      </w:r>
      <w:proofErr w:type="spellStart"/>
      <w:r w:rsidRPr="009E7216">
        <w:t>decolonialand</w:t>
      </w:r>
      <w:proofErr w:type="spellEnd"/>
      <w:r w:rsidRPr="009E7216">
        <w:t xml:space="preserve"> queer ear to the </w:t>
      </w:r>
      <w:proofErr w:type="spellStart"/>
      <w:r w:rsidRPr="009E7216">
        <w:t>cosmo</w:t>
      </w:r>
      <w:proofErr w:type="spellEnd"/>
      <w:r w:rsidRPr="009E7216">
        <w:t>-poetics</w:t>
      </w:r>
      <w:r>
        <w:t xml:space="preserve">” </w:t>
      </w:r>
      <w:proofErr w:type="spellStart"/>
      <w:r>
        <w:t>mk</w:t>
      </w:r>
      <w:proofErr w:type="spellEnd"/>
      <w:r>
        <w:t>)</w:t>
      </w:r>
    </w:p>
    <w:p w14:paraId="1BBC9879" w14:textId="77777777" w:rsidR="00147474" w:rsidRPr="009E7216" w:rsidRDefault="00147474" w:rsidP="00147474">
      <w:pPr>
        <w:rPr>
          <w:sz w:val="14"/>
        </w:rPr>
      </w:pPr>
      <w:r w:rsidRPr="009E7216">
        <w:rPr>
          <w:sz w:val="14"/>
        </w:rPr>
        <w:t xml:space="preserve">Following what she calls – in reference to chemist Ilya Prigogine’s law-event duality – </w:t>
      </w:r>
      <w:r w:rsidRPr="00D04C71">
        <w:rPr>
          <w:rStyle w:val="StyleUnderline"/>
        </w:rPr>
        <w:t xml:space="preserve">the ‘First Event’ (the origin of the universe) and the ‘Second Event’ (the explosion of biological life- forms), there came </w:t>
      </w:r>
      <w:r w:rsidRPr="009E7216">
        <w:rPr>
          <w:rStyle w:val="Emphasis"/>
        </w:rPr>
        <w:t xml:space="preserve">the ‘Third Event’ marking the origin of the human as a storytelling species, homo </w:t>
      </w:r>
      <w:proofErr w:type="spellStart"/>
      <w:r w:rsidRPr="009E7216">
        <w:rPr>
          <w:rStyle w:val="Emphasis"/>
        </w:rPr>
        <w:t>narrans</w:t>
      </w:r>
      <w:proofErr w:type="spellEnd"/>
      <w:r w:rsidRPr="00D04C71">
        <w:rPr>
          <w:u w:val="single"/>
        </w:rPr>
        <w:t>, which can be traced back to Africa</w:t>
      </w:r>
      <w:r w:rsidRPr="009E7216">
        <w:rPr>
          <w:sz w:val="14"/>
        </w:rPr>
        <w:t xml:space="preserve"> (Wynter &amp; McKittrick, 2015, p. 31). </w:t>
      </w:r>
      <w:r w:rsidRPr="00D04C71">
        <w:rPr>
          <w:rStyle w:val="StyleUnderline"/>
        </w:rPr>
        <w:t>Wynter attributes th</w:t>
      </w:r>
      <w:r w:rsidRPr="009E7216">
        <w:rPr>
          <w:rStyle w:val="Emphasis"/>
        </w:rPr>
        <w:t>e Third Event to ‘the co-evolution of the human brain with . . . the emergent faculties of language</w:t>
      </w:r>
      <w:r w:rsidRPr="00D04C71">
        <w:rPr>
          <w:rStyle w:val="StyleUnderline"/>
        </w:rPr>
        <w:t>’</w:t>
      </w:r>
      <w:r w:rsidRPr="009E7216">
        <w:rPr>
          <w:sz w:val="14"/>
        </w:rPr>
        <w:t xml:space="preserve"> (p. 25). Wynter’s proposition is that thanks to the human brain’s capacity to neuro-chemically ‘auto- institute’ itself in response to the symbolic instructions given by the origin stories of our societies, we (have) become the very kinds of humans that our cosmogonies say we are (p. 25). However</w:t>
      </w:r>
      <w:r w:rsidRPr="00D04C71">
        <w:rPr>
          <w:rStyle w:val="StyleUnderline"/>
        </w:rPr>
        <w:t>, the multiplicity of ‘genres of being human’, each performatively generated by its own origin story, has (so far) been blotted out by the globally hegemonic figure of Man</w:t>
      </w:r>
      <w:r w:rsidRPr="009E7216">
        <w:rPr>
          <w:sz w:val="14"/>
        </w:rPr>
        <w:t xml:space="preserve"> (p. 21). And, of course, this Western model of Man is also simply an enactment of its own origin stories among many others, first invented as Renaissance intelligentsia’s homo </w:t>
      </w:r>
      <w:proofErr w:type="spellStart"/>
      <w:r w:rsidRPr="009E7216">
        <w:rPr>
          <w:sz w:val="14"/>
        </w:rPr>
        <w:t>politicus</w:t>
      </w:r>
      <w:proofErr w:type="spellEnd"/>
      <w:r w:rsidRPr="009E7216">
        <w:rPr>
          <w:sz w:val="14"/>
        </w:rPr>
        <w:t xml:space="preserve"> and now succeeded by the Western bourgeois’ liberal humanist reinvention of homo </w:t>
      </w:r>
      <w:proofErr w:type="spellStart"/>
      <w:r w:rsidRPr="009E7216">
        <w:rPr>
          <w:sz w:val="14"/>
        </w:rPr>
        <w:t>oeconomicus</w:t>
      </w:r>
      <w:proofErr w:type="spellEnd"/>
      <w:r w:rsidRPr="009E7216">
        <w:rPr>
          <w:sz w:val="14"/>
        </w:rPr>
        <w:t xml:space="preserve"> (p. 35). Wynter &amp; McKittrick’s (2015) theory finds the origin of the human-as-species in the evolutionary articulation between biology and language (brain and myth), which she calls ‘the autopoiesis of being </w:t>
      </w:r>
      <w:proofErr w:type="spellStart"/>
      <w:r w:rsidRPr="009E7216">
        <w:rPr>
          <w:sz w:val="14"/>
        </w:rPr>
        <w:t>hybridly</w:t>
      </w:r>
      <w:proofErr w:type="spellEnd"/>
      <w:r w:rsidRPr="009E7216">
        <w:rPr>
          <w:sz w:val="14"/>
        </w:rPr>
        <w:t xml:space="preserve"> human’ in reference to Chilean second-order cybernetics theorists Maturana and Varela’s term (p. 27). Notably, Wynter illustrates this cybernetic hybridity by revisiting Frantz Fanon’s famous moment when he was called a ‘dirty nigger’ upon arriving in imperial France (p. 56). In this scene, Wynter writes, </w:t>
      </w:r>
      <w:r w:rsidRPr="00D04C71">
        <w:rPr>
          <w:rStyle w:val="StyleUnderline"/>
        </w:rPr>
        <w:t xml:space="preserve">the black person’s </w:t>
      </w:r>
      <w:proofErr w:type="spellStart"/>
      <w:r w:rsidRPr="00D04C71">
        <w:rPr>
          <w:rStyle w:val="StyleUnderline"/>
        </w:rPr>
        <w:t>physiogeny</w:t>
      </w:r>
      <w:proofErr w:type="spellEnd"/>
      <w:r w:rsidRPr="00D04C71">
        <w:rPr>
          <w:rStyle w:val="StyleUnderline"/>
        </w:rPr>
        <w:t xml:space="preserve">/ontogeny (black skin) is instituted as such by the projected gaze of the colonialist </w:t>
      </w:r>
      <w:proofErr w:type="spellStart"/>
      <w:r w:rsidRPr="00D04C71">
        <w:rPr>
          <w:rStyle w:val="StyleUnderline"/>
        </w:rPr>
        <w:t>sociogeny</w:t>
      </w:r>
      <w:proofErr w:type="spellEnd"/>
      <w:r w:rsidRPr="00D04C71">
        <w:rPr>
          <w:rStyle w:val="StyleUnderline"/>
        </w:rPr>
        <w:t xml:space="preserve"> (white mask), which is the Darwinian myth that regards the Black as a naturally deselected savage</w:t>
      </w:r>
      <w:r w:rsidRPr="009E7216">
        <w:rPr>
          <w:sz w:val="14"/>
        </w:rPr>
        <w:t xml:space="preserve"> (p. 56). Wynter further suggests that this event – during which Fanon’s dermal condition turns into a mode of being Black in the metropolitan environment – inaugurates the colonial subject, who must experience being both ‘normally and abnormally human’ (p. 56). </w:t>
      </w:r>
      <w:r w:rsidRPr="00D04C71">
        <w:rPr>
          <w:rStyle w:val="StyleUnderline"/>
        </w:rPr>
        <w:t>The irreconcilable conflict between normal and abnormal humanity not only poses the colonial subject as a pseudo-species but also institutes the (normal) human species.</w:t>
      </w:r>
      <w:r w:rsidRPr="009E7216">
        <w:rPr>
          <w:sz w:val="14"/>
        </w:rPr>
        <w:t xml:space="preserve"> Wynter’s theory of homo </w:t>
      </w:r>
      <w:proofErr w:type="spellStart"/>
      <w:r w:rsidRPr="009E7216">
        <w:rPr>
          <w:sz w:val="14"/>
        </w:rPr>
        <w:t>narrans</w:t>
      </w:r>
      <w:proofErr w:type="spellEnd"/>
      <w:r w:rsidRPr="009E7216">
        <w:rPr>
          <w:sz w:val="14"/>
        </w:rPr>
        <w:t xml:space="preserve"> tells of both the beginning of the human species in Africa during the Third Event and the beginning of the colonial subject in the middle of the twentieth century in Fanon – mirroring the double structure of Darwin’s theory on the origin of the human, which effectively inaugurates the West’s Man. As such, </w:t>
      </w:r>
      <w:r w:rsidRPr="00D04C71">
        <w:rPr>
          <w:rStyle w:val="StyleUnderline"/>
        </w:rPr>
        <w:t xml:space="preserve">while Wynter’s theory recasts the Darwinian origin story, </w:t>
      </w:r>
      <w:r w:rsidRPr="009E7216">
        <w:rPr>
          <w:rStyle w:val="Emphasis"/>
        </w:rPr>
        <w:t>it does not simply reverse the hegemonic genre of homo economicus but rather doubles and haunts it.</w:t>
      </w:r>
      <w:r w:rsidRPr="00D04C71">
        <w:rPr>
          <w:rStyle w:val="StyleUnderline"/>
        </w:rPr>
        <w:t xml:space="preserve"> She therefore not only contests the monopoly of Man but also affords a chimeric vision of counter-cosmogonies</w:t>
      </w:r>
      <w:r w:rsidRPr="009E7216">
        <w:rPr>
          <w:sz w:val="14"/>
        </w:rPr>
        <w:t xml:space="preserve"> – the retroactive prophecy of our past that is not yet, </w:t>
      </w:r>
      <w:r w:rsidRPr="00D04C71">
        <w:rPr>
          <w:rStyle w:val="StyleUnderline"/>
        </w:rPr>
        <w:t>which performatively un/ does who we have become and further who we will have become as humans.</w:t>
      </w:r>
      <w:r>
        <w:rPr>
          <w:rStyle w:val="StyleUnderline"/>
        </w:rPr>
        <w:t xml:space="preserve"> </w:t>
      </w:r>
      <w:r w:rsidRPr="009E7216">
        <w:rPr>
          <w:sz w:val="14"/>
        </w:rPr>
        <w:t xml:space="preserve">Portraying cosmogony-mediated human evolution through the concept of autopoiesis, Wynter’s somewhat eccentric refiguration of the human species as cybernetic in origin invites an interesting conversation with </w:t>
      </w:r>
      <w:proofErr w:type="spellStart"/>
      <w:r w:rsidRPr="009E7216">
        <w:rPr>
          <w:sz w:val="14"/>
        </w:rPr>
        <w:t>posthumanisms</w:t>
      </w:r>
      <w:proofErr w:type="spellEnd"/>
      <w:r w:rsidRPr="009E7216">
        <w:rPr>
          <w:sz w:val="14"/>
        </w:rPr>
        <w:t xml:space="preserve">. On one hand, </w:t>
      </w:r>
      <w:r w:rsidRPr="00D04C71">
        <w:rPr>
          <w:rStyle w:val="StyleUnderline"/>
        </w:rPr>
        <w:t xml:space="preserve">Wynter &amp; McKittrick’s (2015) </w:t>
      </w:r>
      <w:r w:rsidRPr="009E7216">
        <w:rPr>
          <w:rStyle w:val="Emphasis"/>
        </w:rPr>
        <w:t xml:space="preserve">theory of homo </w:t>
      </w:r>
      <w:proofErr w:type="spellStart"/>
      <w:r w:rsidRPr="009E7216">
        <w:rPr>
          <w:rStyle w:val="Emphasis"/>
        </w:rPr>
        <w:t>narrans</w:t>
      </w:r>
      <w:proofErr w:type="spellEnd"/>
      <w:r w:rsidRPr="009E7216">
        <w:rPr>
          <w:rStyle w:val="Emphasis"/>
        </w:rPr>
        <w:t xml:space="preserve"> seems to repeat the anthropocentric habit of privileging language as what distinguishes the human species from ‘all other primates’</w:t>
      </w:r>
      <w:r w:rsidRPr="009E7216">
        <w:rPr>
          <w:sz w:val="14"/>
        </w:rPr>
        <w:t xml:space="preserve"> (p. 25). On the other, and probably at odds with Wynter’s own intention, </w:t>
      </w:r>
      <w:r w:rsidRPr="00D04C71">
        <w:rPr>
          <w:rStyle w:val="StyleUnderline"/>
        </w:rPr>
        <w:t>her theory also entails a potentially posthuman hypothesis of how cosmogonic codes are literally written into human brains and substantialized through the evolutionary process.</w:t>
      </w:r>
      <w:r w:rsidRPr="009E7216">
        <w:rPr>
          <w:sz w:val="14"/>
        </w:rPr>
        <w:t xml:space="preserve"> Or rather, </w:t>
      </w:r>
      <w:r w:rsidRPr="00D04C71">
        <w:rPr>
          <w:rStyle w:val="StyleUnderline"/>
        </w:rPr>
        <w:t xml:space="preserve">as a critique of the kind of </w:t>
      </w:r>
      <w:proofErr w:type="spellStart"/>
      <w:r w:rsidRPr="00D04C71">
        <w:rPr>
          <w:rStyle w:val="StyleUnderline"/>
        </w:rPr>
        <w:t>monohumanism</w:t>
      </w:r>
      <w:proofErr w:type="spellEnd"/>
      <w:r w:rsidRPr="00D04C71">
        <w:rPr>
          <w:rStyle w:val="StyleUnderline"/>
        </w:rPr>
        <w:t xml:space="preserve"> that has led to the impending planetary environmental destruction, </w:t>
      </w:r>
      <w:r w:rsidRPr="009E7216">
        <w:rPr>
          <w:rStyle w:val="Emphasis"/>
        </w:rPr>
        <w:t>Wynter’s theory is itself predisposed to a kind of revision</w:t>
      </w:r>
      <w:r w:rsidRPr="009E7216">
        <w:rPr>
          <w:sz w:val="14"/>
        </w:rPr>
        <w:t xml:space="preserve"> such as </w:t>
      </w:r>
      <w:proofErr w:type="spellStart"/>
      <w:r w:rsidRPr="009E7216">
        <w:rPr>
          <w:sz w:val="14"/>
        </w:rPr>
        <w:t>Hantel’s</w:t>
      </w:r>
      <w:proofErr w:type="spellEnd"/>
      <w:r w:rsidRPr="009E7216">
        <w:rPr>
          <w:sz w:val="14"/>
        </w:rPr>
        <w:t xml:space="preserve"> (2018) proposition </w:t>
      </w:r>
      <w:r w:rsidRPr="009E7216">
        <w:rPr>
          <w:rStyle w:val="Emphasis"/>
        </w:rPr>
        <w:t xml:space="preserve">that ‘autopoiesis is multispecies’ </w:t>
      </w:r>
      <w:r w:rsidRPr="009E7216">
        <w:rPr>
          <w:sz w:val="14"/>
        </w:rPr>
        <w:t xml:space="preserve">(p. 73). </w:t>
      </w:r>
      <w:proofErr w:type="spellStart"/>
      <w:r w:rsidRPr="009E7216">
        <w:rPr>
          <w:sz w:val="14"/>
        </w:rPr>
        <w:t>Hantel</w:t>
      </w:r>
      <w:proofErr w:type="spellEnd"/>
      <w:r w:rsidRPr="009E7216">
        <w:rPr>
          <w:sz w:val="14"/>
        </w:rPr>
        <w:t xml:space="preserve"> (2018) notes that while Wynter draws upon cybernetic theories, which are often discussed in terms of a human-machine interface, </w:t>
      </w:r>
      <w:r w:rsidRPr="00D04C71">
        <w:rPr>
          <w:rStyle w:val="StyleUnderline"/>
        </w:rPr>
        <w:t xml:space="preserve">these nonetheless emerged in relation to research in animals such as Gregory </w:t>
      </w:r>
      <w:r w:rsidRPr="00D04C71">
        <w:rPr>
          <w:rStyle w:val="StyleUnderline"/>
        </w:rPr>
        <w:lastRenderedPageBreak/>
        <w:t xml:space="preserve">Bateson’s search for the patterns of communication among all living creatures </w:t>
      </w:r>
      <w:r w:rsidRPr="009E7216">
        <w:rPr>
          <w:sz w:val="14"/>
        </w:rPr>
        <w:t xml:space="preserve">(p. 77). Still, </w:t>
      </w:r>
      <w:r w:rsidRPr="009E7216">
        <w:rPr>
          <w:rStyle w:val="Emphasis"/>
        </w:rPr>
        <w:t>this ‘multispecies’ autopoiesis is also racially and geopolitically constituted,</w:t>
      </w:r>
      <w:r w:rsidRPr="00D04C71">
        <w:rPr>
          <w:rStyle w:val="StyleUnderline"/>
        </w:rPr>
        <w:t xml:space="preserve"> as suggested by Bateson’s research </w:t>
      </w:r>
      <w:proofErr w:type="spellStart"/>
      <w:r w:rsidRPr="00D04C71">
        <w:rPr>
          <w:rStyle w:val="StyleUnderline"/>
        </w:rPr>
        <w:t>invol</w:t>
      </w:r>
      <w:proofErr w:type="spellEnd"/>
      <w:r w:rsidRPr="00D04C71">
        <w:rPr>
          <w:rStyle w:val="StyleUnderline"/>
        </w:rPr>
        <w:t xml:space="preserve">- </w:t>
      </w:r>
      <w:proofErr w:type="spellStart"/>
      <w:r w:rsidRPr="00D04C71">
        <w:rPr>
          <w:rStyle w:val="StyleUnderline"/>
        </w:rPr>
        <w:t>ving</w:t>
      </w:r>
      <w:proofErr w:type="spellEnd"/>
      <w:r w:rsidRPr="00D04C71">
        <w:rPr>
          <w:rStyle w:val="StyleUnderline"/>
        </w:rPr>
        <w:t xml:space="preserve"> ethnographic observations on colonial Balinese people, whose bodily gestures inform the stability and disruption of the system – which conveniently exempts the anthropologist from paying attention to (let alone learning) the native language</w:t>
      </w:r>
      <w:r w:rsidRPr="009E7216">
        <w:rPr>
          <w:sz w:val="14"/>
        </w:rPr>
        <w:t xml:space="preserve"> (Halpern, 2012).</w:t>
      </w:r>
    </w:p>
    <w:p w14:paraId="65ABCCBF" w14:textId="77777777" w:rsidR="00147474" w:rsidRPr="00147474" w:rsidRDefault="00147474" w:rsidP="00147474"/>
    <w:p w14:paraId="3486596D" w14:textId="0A92CB74" w:rsidR="00DF45FB" w:rsidRDefault="00DF45FB" w:rsidP="00EC1902">
      <w:pPr>
        <w:pStyle w:val="Heading3"/>
      </w:pPr>
      <w:r>
        <w:lastRenderedPageBreak/>
        <w:t xml:space="preserve">AT: Black Humanism Good </w:t>
      </w:r>
    </w:p>
    <w:p w14:paraId="3C93C675" w14:textId="0C313B84" w:rsidR="00DF45FB" w:rsidRDefault="00DF45FB" w:rsidP="00DF45FB"/>
    <w:p w14:paraId="30406DF6" w14:textId="77777777" w:rsidR="00DF45FB" w:rsidRPr="00CF3F06" w:rsidRDefault="00DF45FB" w:rsidP="00DF45FB">
      <w:pPr>
        <w:pStyle w:val="Heading4"/>
        <w:rPr>
          <w:rStyle w:val="Style13ptBold"/>
          <w:b/>
        </w:rPr>
      </w:pPr>
      <w:r>
        <w:rPr>
          <w:rStyle w:val="Style13ptBold"/>
          <w:b/>
        </w:rPr>
        <w:t xml:space="preserve">Instead of producing scholarship on how to best bring nonblack minority populations to the seat of human recognition, we seek an </w:t>
      </w:r>
      <w:r w:rsidRPr="00722DAB">
        <w:rPr>
          <w:rStyle w:val="Style13ptBold"/>
          <w:b/>
          <w:u w:val="single"/>
        </w:rPr>
        <w:t>epistemological catastrophe</w:t>
      </w:r>
      <w:r>
        <w:rPr>
          <w:rStyle w:val="Style13ptBold"/>
          <w:b/>
        </w:rPr>
        <w:t xml:space="preserve">. The 1AC attempts to dissolve every frame of reference and obliterate the grammar through which those who can become Man do so. Liberalism’s discourse of inclusivity is always founded upon interminable anti-black sentimentality.  </w:t>
      </w:r>
    </w:p>
    <w:p w14:paraId="32C74E7C" w14:textId="77777777" w:rsidR="00DF45FB" w:rsidRDefault="00DF45FB" w:rsidP="00DF45FB">
      <w:proofErr w:type="spellStart"/>
      <w:r w:rsidRPr="00C66613">
        <w:rPr>
          <w:rStyle w:val="Style13ptBold"/>
        </w:rPr>
        <w:t>Malaklou</w:t>
      </w:r>
      <w:proofErr w:type="spellEnd"/>
      <w:r w:rsidRPr="00C66613">
        <w:rPr>
          <w:rStyle w:val="Style13ptBold"/>
        </w:rPr>
        <w:t>, 18</w:t>
      </w:r>
      <w:r>
        <w:t xml:space="preserve"> – M. Shadee, Assistant Professor of Critical Identity Studies at Beloit College and Mellon Faculty Fellow of the Associated Colleges of the Midwest. “'Dilemmas' of Coalition and the </w:t>
      </w:r>
      <w:proofErr w:type="spellStart"/>
      <w:r>
        <w:t>Chronopolitics</w:t>
      </w:r>
      <w:proofErr w:type="spellEnd"/>
      <w:r>
        <w:t xml:space="preserve"> of Man: Towards an Insurgent Black Feminine Otherwise,” Theory and Event, 21:1, January, p. 224-8, Project Muse – </w:t>
      </w:r>
      <w:proofErr w:type="spellStart"/>
      <w:r>
        <w:t>klab</w:t>
      </w:r>
      <w:proofErr w:type="spellEnd"/>
      <w:r>
        <w:t>/</w:t>
      </w:r>
      <w:proofErr w:type="spellStart"/>
      <w:r>
        <w:t>br</w:t>
      </w:r>
      <w:proofErr w:type="spellEnd"/>
      <w:r>
        <w:t xml:space="preserve"> </w:t>
      </w:r>
    </w:p>
    <w:p w14:paraId="231AB5E7" w14:textId="77777777" w:rsidR="00DF45FB" w:rsidRDefault="00DF45FB" w:rsidP="00DF45FB">
      <w:r>
        <w:t xml:space="preserve">Certainly, some junior partnerships are more dangerous than others, and reports of antiblack violence in SWANA communities are plentiful.46 </w:t>
      </w:r>
      <w:r w:rsidRPr="00517A93">
        <w:rPr>
          <w:rStyle w:val="StyleUnderline"/>
        </w:rPr>
        <w:t>Ours is not just a libidinal violence in which we reproduce antiblack viscera, guts, and instincts to remove our own racialized bodies from humanism's flesh-making project; we also reproduce liberalism's political-economical violence</w:t>
      </w:r>
      <w:r>
        <w:t xml:space="preserve">. The International Organization for Migration reports that the slave auction itself survives in some SWANA countries—like Libya, where African migrants from Senegal, The Gambia, and the Sub-Sahara are kidnapped on their way to Europe (Libya is a major exit point for boat travel to Europe) and sold in public squares to Arab locals.47 It is the task of this essay to intervene in how the junior partnerships Wilderson describes are made—in effect, to jam the fallacious logic whereby nonblack persons of color and especially SWANA persons are incentivized to believe that they share </w:t>
      </w:r>
      <w:r w:rsidRPr="00D22371">
        <w:t xml:space="preserve">more in common with Spencer et al. than with the black Africans they accumulate and kill, if not literally (as in Libya), then in the realm of the imagination, as a fantasy that coheres their own claims to humanity. </w:t>
      </w:r>
      <w:r w:rsidRPr="00D22371">
        <w:rPr>
          <w:rStyle w:val="StyleUnderline"/>
          <w:highlight w:val="yellow"/>
        </w:rPr>
        <w:t>Liberalism's discourse of inclusivity</w:t>
      </w:r>
      <w:r w:rsidRPr="00D22371">
        <w:rPr>
          <w:rStyle w:val="StyleUnderline"/>
        </w:rPr>
        <w:t xml:space="preserve"> goads nonblack persons of color to make "bad faith" claims</w:t>
      </w:r>
      <w:r w:rsidRPr="00D22371">
        <w:t xml:space="preserve">48 </w:t>
      </w:r>
      <w:r w:rsidRPr="00D22371">
        <w:rPr>
          <w:rStyle w:val="StyleUnderline"/>
        </w:rPr>
        <w:t xml:space="preserve">to white personhood (i.e., to the supposed universality of a human imago); it </w:t>
      </w:r>
      <w:r w:rsidRPr="00D22371">
        <w:rPr>
          <w:rStyle w:val="StyleUnderline"/>
          <w:highlight w:val="yellow"/>
        </w:rPr>
        <w:t>sets up antiblack sentimentality as the</w:t>
      </w:r>
      <w:r w:rsidRPr="00D22371">
        <w:rPr>
          <w:rStyle w:val="StyleUnderline"/>
        </w:rPr>
        <w:t xml:space="preserve"> litmus or </w:t>
      </w:r>
      <w:r w:rsidRPr="00D22371">
        <w:rPr>
          <w:rStyle w:val="StyleUnderline"/>
          <w:highlight w:val="yellow"/>
        </w:rPr>
        <w:t>naturalization test for the "structural adjustment</w:t>
      </w:r>
      <w:r w:rsidRPr="00D22371">
        <w:rPr>
          <w:rStyle w:val="StyleUnderline"/>
        </w:rPr>
        <w:t xml:space="preserve">" that induces their "borrowed </w:t>
      </w:r>
      <w:proofErr w:type="spellStart"/>
      <w:r w:rsidRPr="00D22371">
        <w:rPr>
          <w:rStyle w:val="StyleUnderline"/>
        </w:rPr>
        <w:t>institutionality</w:t>
      </w:r>
      <w:proofErr w:type="spellEnd"/>
      <w:r w:rsidRPr="00D22371">
        <w:t xml:space="preserve">". Which is to say, </w:t>
      </w:r>
      <w:r w:rsidRPr="00D22371">
        <w:rPr>
          <w:rStyle w:val="StyleUnderline"/>
        </w:rPr>
        <w:t>it is liberalism's seemingly pluralistic plentitude that enlists nonblack minority</w:t>
      </w:r>
      <w:r w:rsidRPr="00D22371">
        <w:t xml:space="preserve"> [End Page 224] </w:t>
      </w:r>
      <w:r w:rsidRPr="00D22371">
        <w:rPr>
          <w:rStyle w:val="StyleUnderline"/>
        </w:rPr>
        <w:t xml:space="preserve">populations as coconspirators in white supremacy. Their junior partnerships activate what Sexton describes as a plasticity in which </w:t>
      </w:r>
      <w:r w:rsidRPr="00D22371">
        <w:rPr>
          <w:rStyle w:val="StyleUnderline"/>
          <w:highlight w:val="yellow"/>
        </w:rPr>
        <w:t>civil society</w:t>
      </w:r>
      <w:r w:rsidRPr="00D22371">
        <w:rPr>
          <w:rStyle w:val="StyleUnderline"/>
        </w:rPr>
        <w:t xml:space="preserve"> as the guarantor of social life </w:t>
      </w:r>
      <w:r w:rsidRPr="008565DC">
        <w:rPr>
          <w:rStyle w:val="Emphasis"/>
          <w:highlight w:val="yellow"/>
        </w:rPr>
        <w:t>stretches to invite nonblack minority populations</w:t>
      </w:r>
      <w:r w:rsidRPr="00D22371">
        <w:rPr>
          <w:rStyle w:val="StyleUnderline"/>
          <w:highlight w:val="yellow"/>
        </w:rPr>
        <w:t xml:space="preserve"> to the seat of human community</w:t>
      </w:r>
      <w:r w:rsidRPr="00D22371">
        <w:rPr>
          <w:rStyle w:val="StyleUnderline"/>
        </w:rPr>
        <w:t xml:space="preserve"> by "[expanding] the boundaries of whiteness…whose only conditional limitation is the exclusion of racial blackness</w:t>
      </w:r>
      <w:r w:rsidRPr="00D22371">
        <w:t xml:space="preserve">."49 The political-economic violence of </w:t>
      </w:r>
      <w:r w:rsidRPr="00D22371">
        <w:rPr>
          <w:rStyle w:val="StyleUnderline"/>
        </w:rPr>
        <w:t>antiblackness</w:t>
      </w:r>
      <w:r w:rsidRPr="00D22371">
        <w:t xml:space="preserve">, proceeded and structured—Hartman teaches us—by antiblack sentimentality or its libidinal economy, </w:t>
      </w:r>
      <w:r w:rsidRPr="00D22371">
        <w:rPr>
          <w:rStyle w:val="StyleUnderline"/>
        </w:rPr>
        <w:t>is the price of admission for a human recognition in which nonblack minority populations transcend their own racialization, or the body's designation as flesh</w:t>
      </w:r>
      <w:r w:rsidRPr="00D22371">
        <w:t xml:space="preserve">. As a "political arithmetic" and (as) "racial calculus,"50 racial blackness is the constant that allows us to </w:t>
      </w:r>
      <w:proofErr w:type="gramStart"/>
      <w:r w:rsidRPr="00D22371">
        <w:t>measures</w:t>
      </w:r>
      <w:proofErr w:type="gramEnd"/>
      <w:r w:rsidRPr="00D22371">
        <w:t xml:space="preserve"> Man's movements, functioning to vest nonblack persons of color with the capacity</w:t>
      </w:r>
      <w:r>
        <w:t xml:space="preserve"> for movement, or social life.</w:t>
      </w:r>
    </w:p>
    <w:p w14:paraId="52C12400" w14:textId="77777777" w:rsidR="00DF45FB" w:rsidRPr="00517A93" w:rsidRDefault="00DF45FB" w:rsidP="00DF45FB">
      <w:pPr>
        <w:rPr>
          <w:u w:val="single"/>
        </w:rPr>
      </w:pPr>
      <w:r>
        <w:t xml:space="preserve">I argue that the white supremacy Spencer evinces, in which nonblack persons of color can be contributing members of human community, reinforces the constitutive exclusion of racially </w:t>
      </w:r>
      <w:r>
        <w:lastRenderedPageBreak/>
        <w:t>black persons from the Historical frame. The rub is that Spencer is not wrong. Racially black persons cannot be-in-time because as pre-human artifacts—the trace of humanism's race/ism or cut—they bear the weight of Man's ontological anxieties. The promise of a universal human imago implores nonblack persons of color to make room for themselves not in a vacuum, but in an Historical world (wound) adhered by racial hierarchies, such that by activating the plasticity of racial whiteness as a human recognition, they entrench the constitutive exclusion of racially black minorities from human be(com)</w:t>
      </w:r>
      <w:proofErr w:type="spellStart"/>
      <w:r>
        <w:t>ing</w:t>
      </w:r>
      <w:proofErr w:type="spellEnd"/>
      <w:r>
        <w:t xml:space="preserve">. To refuse to capitalize on this plasticity, to refuse to reproduce the antiblack sentimentality and violence of Enlightenment Europe would consent to arriving to the table of human civilization too soon—at the dawn of Man, which is how Martin characterizes the African continent—and too late, failing altogether to qualify for the recognitions and protections reserved for human subjects of a civil polity. To be sure, </w:t>
      </w:r>
      <w:r w:rsidRPr="00517A93">
        <w:rPr>
          <w:rStyle w:val="StyleUnderline"/>
        </w:rPr>
        <w:t>civil rights necessitate human recognition because "civil society" is but a placeholder for the discursive and material organization of Man (i.e., Man's racial myths and legal categories), and because the political economy of liberal humanism is generated within and through libidinal antiblackness.</w:t>
      </w:r>
    </w:p>
    <w:p w14:paraId="568EFFF8" w14:textId="77777777" w:rsidR="00DF45FB" w:rsidRDefault="00DF45FB" w:rsidP="00DF45FB">
      <w:r w:rsidRPr="00D22371">
        <w:rPr>
          <w:rStyle w:val="StyleUnderline"/>
          <w:highlight w:val="yellow"/>
        </w:rPr>
        <w:t>The episodic and contingent violence that nonblack persons of color experience</w:t>
      </w:r>
      <w:r>
        <w:t xml:space="preserve"> (for example, in Trump's America) </w:t>
      </w:r>
      <w:r w:rsidRPr="00D22371">
        <w:rPr>
          <w:rStyle w:val="StyleUnderline"/>
          <w:highlight w:val="yellow"/>
        </w:rPr>
        <w:t xml:space="preserve">is the </w:t>
      </w:r>
      <w:r w:rsidRPr="00D22371">
        <w:rPr>
          <w:rStyle w:val="Emphasis"/>
          <w:highlight w:val="yellow"/>
        </w:rPr>
        <w:t xml:space="preserve">affective lever civil society </w:t>
      </w:r>
      <w:r w:rsidRPr="00AC2387">
        <w:rPr>
          <w:rStyle w:val="Emphasis"/>
          <w:highlight w:val="yellow"/>
        </w:rPr>
        <w:t>operates</w:t>
      </w:r>
      <w:r w:rsidRPr="00AC2387">
        <w:rPr>
          <w:rStyle w:val="StyleUnderline"/>
          <w:highlight w:val="yellow"/>
        </w:rPr>
        <w:t xml:space="preserve"> to demand generalized loyalty</w:t>
      </w:r>
      <w:r w:rsidRPr="00D22371">
        <w:rPr>
          <w:rStyle w:val="StyleUnderline"/>
        </w:rPr>
        <w:t>, obscuring for nonblack minorities the choice whereby they consent to make themselves the instruments of white supremacy</w:t>
      </w:r>
      <w:r w:rsidRPr="00D22371">
        <w:t>. The mechanism through which that loyalty</w:t>
      </w:r>
      <w:r>
        <w:t xml:space="preserve"> is elicited is not (just) the state's demand but liberal—libidinal—humanism's demand for a collective, planetary distancing from and rejection of racial blackness. </w:t>
      </w:r>
      <w:r w:rsidRPr="00517A93">
        <w:rPr>
          <w:rStyle w:val="StyleUnderline"/>
        </w:rPr>
        <w:t>A white qua not-black human imago is at once the subject of Alt-Right claims to exclusivity and liberal</w:t>
      </w:r>
      <w:r>
        <w:t xml:space="preserve"> [End Page 225] </w:t>
      </w:r>
      <w:r w:rsidRPr="00517A93">
        <w:rPr>
          <w:rStyle w:val="StyleUnderline"/>
        </w:rPr>
        <w:t>humanism's claims to inclusivity</w:t>
      </w:r>
      <w:r>
        <w:t>. Ours is a world in which those who enjoy what Frantz Fanon describes as "ontological resistance"51 (i.e., human qua white recognition) experience, in Trump's as in Obama's America, the ebb and flow of human community (i.e., social life), while the excommunicated, or in Wilderson's hauntingly apt analogy for racially black persons, the "cows"52—as the raw material that makes and sustains our human world-making—are indiscriminately and senselessly, without stipulation or explanation, "accumulated and, if need be, killed,"53 in order to cohere the collective unconscious of our human community and to engender its social markers of Man.</w:t>
      </w:r>
    </w:p>
    <w:p w14:paraId="46FEC37B" w14:textId="77777777" w:rsidR="00DF45FB" w:rsidRDefault="00DF45FB" w:rsidP="00DF45FB">
      <w:r>
        <w:t xml:space="preserve">Same </w:t>
      </w:r>
      <w:proofErr w:type="gramStart"/>
      <w:r>
        <w:t>shit</w:t>
      </w:r>
      <w:proofErr w:type="gramEnd"/>
      <w:r>
        <w:t>, different day</w:t>
      </w:r>
    </w:p>
    <w:p w14:paraId="369E1F39" w14:textId="77777777" w:rsidR="00DF45FB" w:rsidRDefault="00DF45FB" w:rsidP="00DF45FB">
      <w:r>
        <w:t xml:space="preserve">I have already suggested that Trump's </w:t>
      </w:r>
      <w:r w:rsidRPr="00D22371">
        <w:rPr>
          <w:rStyle w:val="Emphasis"/>
          <w:highlight w:val="yellow"/>
        </w:rPr>
        <w:t>simulated inclusivity</w:t>
      </w:r>
      <w:r w:rsidRPr="00D22371">
        <w:rPr>
          <w:rStyle w:val="StyleUnderline"/>
          <w:highlight w:val="yellow"/>
        </w:rPr>
        <w:t xml:space="preserve"> betrays the continuity of</w:t>
      </w:r>
      <w:r>
        <w:t xml:space="preserve"> the office of the American president and that his arrival to the White/Master's House coheres and testifies to a paradigm sutured by </w:t>
      </w:r>
      <w:r w:rsidRPr="00517A93">
        <w:rPr>
          <w:rStyle w:val="StyleUnderline"/>
        </w:rPr>
        <w:t xml:space="preserve">unremarkable and </w:t>
      </w:r>
      <w:r w:rsidRPr="00D22371">
        <w:rPr>
          <w:rStyle w:val="Emphasis"/>
          <w:highlight w:val="yellow"/>
        </w:rPr>
        <w:t>interminable antiblack violence</w:t>
      </w:r>
      <w:r>
        <w:t xml:space="preserve">, even or especially as nonblack minority populations experience new violations in Trump's America. </w:t>
      </w:r>
      <w:r w:rsidRPr="00D22371">
        <w:rPr>
          <w:rStyle w:val="Emphasis"/>
          <w:highlight w:val="yellow"/>
        </w:rPr>
        <w:t>The contingent and selective recognition of nonblack persons of color</w:t>
      </w:r>
      <w:r w:rsidRPr="00517A93">
        <w:rPr>
          <w:rStyle w:val="StyleUnderline"/>
        </w:rPr>
        <w:t xml:space="preserve"> as white-cum-human beings absolves—</w:t>
      </w:r>
      <w:r w:rsidRPr="00D22371">
        <w:rPr>
          <w:rStyle w:val="Emphasis"/>
          <w:highlight w:val="yellow"/>
        </w:rPr>
        <w:t>gives cover to</w:t>
      </w:r>
      <w:r w:rsidRPr="00517A93">
        <w:rPr>
          <w:rStyle w:val="StyleUnderline"/>
        </w:rPr>
        <w:t xml:space="preserve">—the </w:t>
      </w:r>
      <w:r w:rsidRPr="00D22371">
        <w:rPr>
          <w:rStyle w:val="Emphasis"/>
          <w:highlight w:val="yellow"/>
        </w:rPr>
        <w:t>enduring violence</w:t>
      </w:r>
      <w:r w:rsidRPr="00517A93">
        <w:rPr>
          <w:rStyle w:val="StyleUnderline"/>
        </w:rPr>
        <w:t xml:space="preserve"> whereby the black as a subject-that-is-not-one is defeated by the protections liberal humanism's political machinery—civil society—erects to safeguard Man in his most vulnerable iterations</w:t>
      </w:r>
      <w:r>
        <w:t xml:space="preserve"> (i.e., "worker, woman, […] gay, lesbian, and so on").</w:t>
      </w:r>
    </w:p>
    <w:p w14:paraId="6B20A9DE" w14:textId="77777777" w:rsidR="00DF45FB" w:rsidRDefault="00DF45FB" w:rsidP="00DF45FB">
      <w:r>
        <w:t xml:space="preserve">While racialized violence reduces the nonblack body (of color) to flesh, </w:t>
      </w:r>
      <w:r w:rsidRPr="00517A93">
        <w:rPr>
          <w:rStyle w:val="StyleUnderline"/>
        </w:rPr>
        <w:t>nonblack persons of color and racially black persons do not occupy comparable space-time coordinates and/or structural positionalities, because humanism's flesh-making project or race/ism is essentially an antiblack violence</w:t>
      </w:r>
      <w:r>
        <w:t xml:space="preserve">. Afro-pessimism teaches us that racially black persons occupy a structural </w:t>
      </w:r>
      <w:r>
        <w:lastRenderedPageBreak/>
        <w:t xml:space="preserve">position analogous, if at all, to non-human animal beings54, which like the slave acquire value in/as death—as a meaty carcass consumable/consumed for its parts, including skin, hair,55 bones, organs, and (the story of Henrietta Lacks teaches us) cells. It is for this reason that Wilderson uses the analogy of a meat-packing plant to replace the "negro question" with the "cow question,"56 and why Sexton describes the "paradigmatic condition of black existence in the modern world" as "a perpetual and involuntary openness"57 to the tearing apart and looting of black flesh. Hortense Spillers names the hyper-vulnerability of the </w:t>
      </w:r>
      <w:proofErr w:type="spellStart"/>
      <w:r>
        <w:t>unsignified</w:t>
      </w:r>
      <w:proofErr w:type="spellEnd"/>
      <w:r>
        <w:t>/</w:t>
      </w:r>
      <w:proofErr w:type="spellStart"/>
      <w:r>
        <w:t>unsignifiable</w:t>
      </w:r>
      <w:proofErr w:type="spellEnd"/>
      <w:r>
        <w:t xml:space="preserve"> black flesh to remain from humanism's cut as a "hieroglyphics." She clarifies that the "anatomical specifications of rupture" assigned to black flesh invite "the objective description of laboratory prose"58—"eyes beaten out, arms, backs, skulls branded, a left jaw, a right ankle, punctured; teeth missing, as the calculated work of iron, whips, chains, knives… the bullet."59 Surely, this is not the representational regime of a body [End Page 226] typified by cohesion. </w:t>
      </w:r>
      <w:r w:rsidRPr="00517A93">
        <w:rPr>
          <w:rStyle w:val="StyleUnderline"/>
        </w:rPr>
        <w:t>Wilderson's, Sexton's, and Spillers' interventions are Afro-pessimistic</w:t>
      </w:r>
      <w:r>
        <w:t xml:space="preserve">60 </w:t>
      </w:r>
      <w:r w:rsidRPr="00517A93">
        <w:rPr>
          <w:rStyle w:val="StyleUnderline"/>
        </w:rPr>
        <w:t xml:space="preserve">insofar as they dissuade the reader from holding her breath for a political metamorphosis that might finally recognize black humanity. </w:t>
      </w:r>
      <w:r w:rsidRPr="00D22371">
        <w:rPr>
          <w:rStyle w:val="StyleUnderline"/>
          <w:highlight w:val="yellow"/>
        </w:rPr>
        <w:t>Black fungibility</w:t>
      </w:r>
      <w:r>
        <w:t xml:space="preserve"> like animal fungibility (perhaps too, like earth-matter fungibility61) </w:t>
      </w:r>
      <w:r w:rsidRPr="00D22371">
        <w:rPr>
          <w:rStyle w:val="StyleUnderline"/>
          <w:highlight w:val="yellow"/>
        </w:rPr>
        <w:t xml:space="preserve">will abate </w:t>
      </w:r>
      <w:r w:rsidRPr="00D22371">
        <w:rPr>
          <w:rStyle w:val="Emphasis"/>
          <w:highlight w:val="yellow"/>
        </w:rPr>
        <w:t>only</w:t>
      </w:r>
      <w:r w:rsidRPr="00D22371">
        <w:rPr>
          <w:rStyle w:val="StyleUnderline"/>
          <w:highlight w:val="yellow"/>
        </w:rPr>
        <w:t xml:space="preserve"> after an epistemological catastrophe</w:t>
      </w:r>
      <w:r w:rsidRPr="00D22371">
        <w:rPr>
          <w:rStyle w:val="StyleUnderline"/>
        </w:rPr>
        <w:t xml:space="preserve"> disorganizes our relational capacities and </w:t>
      </w:r>
      <w:r w:rsidRPr="00D22371">
        <w:rPr>
          <w:rStyle w:val="StyleUnderline"/>
          <w:highlight w:val="yellow"/>
        </w:rPr>
        <w:t xml:space="preserve">dissolves every frame of reference, </w:t>
      </w:r>
      <w:r w:rsidRPr="00D22371">
        <w:rPr>
          <w:rStyle w:val="Emphasis"/>
          <w:highlight w:val="yellow"/>
        </w:rPr>
        <w:t xml:space="preserve">obliterating the </w:t>
      </w:r>
      <w:proofErr w:type="spellStart"/>
      <w:r w:rsidRPr="00D22371">
        <w:rPr>
          <w:rStyle w:val="Emphasis"/>
          <w:highlight w:val="yellow"/>
        </w:rPr>
        <w:t>chronopolitical</w:t>
      </w:r>
      <w:proofErr w:type="spellEnd"/>
      <w:r w:rsidRPr="00D22371">
        <w:rPr>
          <w:rStyle w:val="Emphasis"/>
          <w:highlight w:val="yellow"/>
        </w:rPr>
        <w:t xml:space="preserve"> grammar</w:t>
      </w:r>
      <w:r w:rsidRPr="00D22371">
        <w:rPr>
          <w:rStyle w:val="StyleUnderline"/>
          <w:highlight w:val="yellow"/>
        </w:rPr>
        <w:t xml:space="preserve"> through which those who can become Man</w:t>
      </w:r>
      <w:proofErr w:type="gramStart"/>
      <w:r w:rsidRPr="00517A93">
        <w:rPr>
          <w:rStyle w:val="StyleUnderline"/>
        </w:rPr>
        <w:t>, that is to say, who</w:t>
      </w:r>
      <w:proofErr w:type="gramEnd"/>
      <w:r w:rsidRPr="00517A93">
        <w:rPr>
          <w:rStyle w:val="StyleUnderline"/>
        </w:rPr>
        <w:t xml:space="preserve"> can ascend to the top of a racial hierarchy that is also or primarily a food chain, </w:t>
      </w:r>
      <w:r w:rsidRPr="00D22371">
        <w:rPr>
          <w:rStyle w:val="StyleUnderline"/>
          <w:highlight w:val="yellow"/>
        </w:rPr>
        <w:t>do so</w:t>
      </w:r>
      <w:r w:rsidRPr="00517A93">
        <w:rPr>
          <w:rStyle w:val="StyleUnderline"/>
        </w:rPr>
        <w:t>.</w:t>
      </w:r>
    </w:p>
    <w:p w14:paraId="5F219385" w14:textId="77777777" w:rsidR="00DF45FB" w:rsidRPr="00423C2B" w:rsidRDefault="00DF45FB" w:rsidP="00DF45FB">
      <w:r>
        <w:t xml:space="preserve">Franco </w:t>
      </w:r>
      <w:proofErr w:type="spellStart"/>
      <w:r>
        <w:t>Barchiesi</w:t>
      </w:r>
      <w:proofErr w:type="spellEnd"/>
      <w:r>
        <w:t xml:space="preserve"> elaborates the Afro-pessimistic position to remind us that "the shift from multicultural liberalism to nationalistic supremacism" in the hour of </w:t>
      </w:r>
      <w:r w:rsidRPr="00517A93">
        <w:rPr>
          <w:rStyle w:val="StyleUnderline"/>
        </w:rPr>
        <w:t>Trump "is a change only in the form of Black subjugation.</w:t>
      </w:r>
      <w:r>
        <w:t xml:space="preserve">"62 </w:t>
      </w:r>
      <w:r w:rsidRPr="00D22371">
        <w:rPr>
          <w:rStyle w:val="StyleUnderline"/>
          <w:highlight w:val="yellow"/>
        </w:rPr>
        <w:t>Black persons categorically denied human recognition</w:t>
      </w:r>
      <w:r w:rsidRPr="00517A93">
        <w:rPr>
          <w:rStyle w:val="StyleUnderline"/>
        </w:rPr>
        <w:t xml:space="preserve"> as a fact and not (just) as an inconvenience of their being "</w:t>
      </w:r>
      <w:r w:rsidRPr="00D22371">
        <w:rPr>
          <w:rStyle w:val="Emphasis"/>
          <w:highlight w:val="yellow"/>
        </w:rPr>
        <w:t>do not merely confront [the] violence</w:t>
      </w:r>
      <w:r>
        <w:t xml:space="preserve">"63 </w:t>
      </w:r>
      <w:r w:rsidRPr="00517A93">
        <w:rPr>
          <w:rStyle w:val="StyleUnderline"/>
        </w:rPr>
        <w:t xml:space="preserve">nonblack minority populations like </w:t>
      </w:r>
      <w:r w:rsidRPr="00D22371">
        <w:rPr>
          <w:rStyle w:val="Emphasis"/>
          <w:highlight w:val="yellow"/>
        </w:rPr>
        <w:t>immigrants</w:t>
      </w:r>
      <w:r w:rsidRPr="00517A93">
        <w:rPr>
          <w:rStyle w:val="StyleUnderline"/>
        </w:rPr>
        <w:t xml:space="preserve">, indigenous persons, and nonblack gender non-conforming persons </w:t>
      </w:r>
      <w:r w:rsidRPr="00D22371">
        <w:rPr>
          <w:rStyle w:val="Emphasis"/>
          <w:highlight w:val="yellow"/>
        </w:rPr>
        <w:t>experience as an event</w:t>
      </w:r>
      <w:r w:rsidRPr="00517A93">
        <w:rPr>
          <w:rStyle w:val="StyleUnderline"/>
        </w:rPr>
        <w:t xml:space="preserve">—for example, as a travel ban or the dismissal of marriage and bathroom rights. </w:t>
      </w:r>
      <w:r w:rsidRPr="008565DC">
        <w:rPr>
          <w:rStyle w:val="StyleUnderline"/>
          <w:highlight w:val="yellow"/>
        </w:rPr>
        <w:t xml:space="preserve">Rather, black </w:t>
      </w:r>
      <w:r w:rsidRPr="00D22371">
        <w:rPr>
          <w:rStyle w:val="StyleUnderline"/>
          <w:highlight w:val="yellow"/>
        </w:rPr>
        <w:t>Others</w:t>
      </w:r>
      <w:r w:rsidRPr="008565DC">
        <w:rPr>
          <w:rStyle w:val="StyleUnderline"/>
        </w:rPr>
        <w:t xml:space="preserve"> as a people forged, Audre Lorde explains, "in the crucibles of difference</w:t>
      </w:r>
      <w:r w:rsidRPr="008565DC">
        <w:t>,"64</w:t>
      </w:r>
      <w:r>
        <w:t xml:space="preserve"> </w:t>
      </w:r>
      <w:r w:rsidRPr="00D22371">
        <w:rPr>
          <w:rStyle w:val="StyleUnderline"/>
          <w:highlight w:val="yellow"/>
        </w:rPr>
        <w:t>are</w:t>
      </w:r>
      <w:r w:rsidRPr="00517A93">
        <w:rPr>
          <w:rStyle w:val="StyleUnderline"/>
        </w:rPr>
        <w:t xml:space="preserve"> "actually </w:t>
      </w:r>
      <w:r w:rsidRPr="00D22371">
        <w:rPr>
          <w:rStyle w:val="StyleUnderline"/>
          <w:highlight w:val="yellow"/>
        </w:rPr>
        <w:t>constituted by [violence]</w:t>
      </w:r>
      <w:r w:rsidRPr="008565DC">
        <w:rPr>
          <w:rStyle w:val="StyleUnderline"/>
        </w:rPr>
        <w:t xml:space="preserve"> through processes of depredation, coercion, and enslavement</w:t>
      </w:r>
      <w:r w:rsidRPr="008565DC">
        <w:t xml:space="preserve">."65 </w:t>
      </w:r>
      <w:proofErr w:type="spellStart"/>
      <w:r w:rsidRPr="008565DC">
        <w:t>Barchiesi's</w:t>
      </w:r>
      <w:proofErr w:type="spellEnd"/>
      <w:r w:rsidRPr="008565DC">
        <w:t xml:space="preserve"> incisive reading of Wilderson's "Gramsci's Black Marx" (2003) makes it clear that Trump's presidency does not qualify as an historical node, which is to say, does not signify the end of times or a new time/beginning, but rather, evidences</w:t>
      </w:r>
      <w:r>
        <w:t xml:space="preserve"> the longue durée </w:t>
      </w:r>
      <w:r w:rsidRPr="00423C2B">
        <w:t xml:space="preserve">of black social death as a world-ordering structure, more to the point, as the structure for our be(com) </w:t>
      </w:r>
      <w:proofErr w:type="spellStart"/>
      <w:r w:rsidRPr="00423C2B">
        <w:t>ing</w:t>
      </w:r>
      <w:proofErr w:type="spellEnd"/>
      <w:r w:rsidRPr="00423C2B">
        <w:t xml:space="preserve">-human. </w:t>
      </w:r>
      <w:r w:rsidRPr="00423C2B">
        <w:rPr>
          <w:rStyle w:val="StyleUnderline"/>
          <w:highlight w:val="yellow"/>
        </w:rPr>
        <w:t>It is precisely "the inhumanity of Blackness [that] allows White humans"</w:t>
      </w:r>
      <w:r w:rsidRPr="00423C2B">
        <w:t xml:space="preserve">66 </w:t>
      </w:r>
      <w:r w:rsidRPr="00423C2B">
        <w:rPr>
          <w:rStyle w:val="StyleUnderline"/>
          <w:highlight w:val="yellow"/>
        </w:rPr>
        <w:t>including nonblack persons of color to build institutions, ideologies of freedom, images of rights, and ethical meditations on democracy</w:t>
      </w:r>
      <w:r w:rsidRPr="00423C2B">
        <w:t>. Such political and cognitive capacities posit [black] bodies as their inert, "socially dead," Wilderson writes, yet sentient objects, or outlets of white fantasies of coercion, improvement, imagination, violence, and healing. The inhumanity of [blackness], or the fundamental antagonism between White life and [black] death, is ultimately the condition of existence for the political conflicts, moral dilemmas, and social emergencies of civil society, as well as its aptitude to experience and narrativize history as a succession of events.67</w:t>
      </w:r>
    </w:p>
    <w:p w14:paraId="2625487C" w14:textId="77777777" w:rsidR="00DF45FB" w:rsidRDefault="00DF45FB" w:rsidP="00DF45FB">
      <w:r w:rsidRPr="008565DC">
        <w:rPr>
          <w:rStyle w:val="StyleUnderline"/>
        </w:rPr>
        <w:t xml:space="preserve">To argue that </w:t>
      </w:r>
      <w:r w:rsidRPr="008565DC">
        <w:rPr>
          <w:rStyle w:val="StyleUnderline"/>
          <w:highlight w:val="yellow"/>
        </w:rPr>
        <w:t>antiblack violence is paradigmatic</w:t>
      </w:r>
      <w:r w:rsidRPr="008565DC">
        <w:rPr>
          <w:rStyle w:val="StyleUnderline"/>
        </w:rPr>
        <w:t xml:space="preserve">—a structure and a constant—is to suggest that </w:t>
      </w:r>
      <w:r w:rsidRPr="008565DC">
        <w:rPr>
          <w:rStyle w:val="Emphasis"/>
          <w:highlight w:val="yellow"/>
        </w:rPr>
        <w:t>reforms</w:t>
      </w:r>
      <w:r w:rsidRPr="00517A93">
        <w:rPr>
          <w:rStyle w:val="StyleUnderline"/>
        </w:rPr>
        <w:t xml:space="preserve"> to civil society </w:t>
      </w:r>
      <w:r w:rsidRPr="008565DC">
        <w:rPr>
          <w:rStyle w:val="Emphasis"/>
          <w:highlight w:val="yellow"/>
        </w:rPr>
        <w:t>will not abate</w:t>
      </w:r>
      <w:r w:rsidRPr="00517A93">
        <w:rPr>
          <w:rStyle w:val="StyleUnderline"/>
        </w:rPr>
        <w:t xml:space="preserve"> the </w:t>
      </w:r>
      <w:r w:rsidRPr="008565DC">
        <w:rPr>
          <w:rStyle w:val="Emphasis"/>
          <w:highlight w:val="yellow"/>
        </w:rPr>
        <w:t>violence</w:t>
      </w:r>
      <w:r w:rsidRPr="00517A93">
        <w:rPr>
          <w:rStyle w:val="StyleUnderline"/>
        </w:rPr>
        <w:t xml:space="preserve"> black Others necessarily must endure to make civil society, more to the point, to make or conceive of a social polity—an "us"—in the first </w:t>
      </w:r>
      <w:r w:rsidRPr="00517A93">
        <w:rPr>
          <w:rStyle w:val="StyleUnderline"/>
        </w:rPr>
        <w:lastRenderedPageBreak/>
        <w:t>place</w:t>
      </w:r>
      <w:r>
        <w:t xml:space="preserve">. Wilderson's intervention, abridged by </w:t>
      </w:r>
      <w:proofErr w:type="spellStart"/>
      <w:r>
        <w:t>Barchiesi</w:t>
      </w:r>
      <w:proofErr w:type="spellEnd"/>
      <w:r>
        <w:t xml:space="preserve"> to clarify our present moment as altogether typical, insists that </w:t>
      </w:r>
      <w:r w:rsidRPr="00517A93">
        <w:rPr>
          <w:rStyle w:val="StyleUnderline"/>
        </w:rPr>
        <w:t xml:space="preserve">the </w:t>
      </w:r>
      <w:r w:rsidRPr="008565DC">
        <w:rPr>
          <w:rStyle w:val="StyleUnderline"/>
          <w:highlight w:val="yellow"/>
        </w:rPr>
        <w:t>reorganization</w:t>
      </w:r>
      <w:r>
        <w:t xml:space="preserve"> [End Page 227] </w:t>
      </w:r>
      <w:r w:rsidRPr="008565DC">
        <w:rPr>
          <w:rStyle w:val="StyleUnderline"/>
          <w:highlight w:val="yellow"/>
        </w:rPr>
        <w:t>of civil society's parts will not de-escalate the rates at which black persons are</w:t>
      </w:r>
      <w:r w:rsidRPr="008565DC">
        <w:rPr>
          <w:rStyle w:val="StyleUnderline"/>
        </w:rPr>
        <w:t xml:space="preserve"> indiscriminately maimed and </w:t>
      </w:r>
      <w:r w:rsidRPr="008565DC">
        <w:rPr>
          <w:rStyle w:val="StyleUnderline"/>
          <w:highlight w:val="yellow"/>
        </w:rPr>
        <w:t xml:space="preserve">murdered, because black life </w:t>
      </w:r>
      <w:r w:rsidRPr="008565DC">
        <w:rPr>
          <w:rStyle w:val="Emphasis"/>
          <w:highlight w:val="yellow"/>
        </w:rPr>
        <w:t>is not contingently fungible but essentially so</w:t>
      </w:r>
      <w:r w:rsidRPr="00517A93">
        <w:rPr>
          <w:rStyle w:val="StyleUnderline"/>
        </w:rPr>
        <w:t xml:space="preserve">, and because the metaphysics and/as </w:t>
      </w:r>
      <w:proofErr w:type="spellStart"/>
      <w:r w:rsidRPr="00517A93">
        <w:rPr>
          <w:rStyle w:val="StyleUnderline"/>
        </w:rPr>
        <w:t>metapolitics</w:t>
      </w:r>
      <w:proofErr w:type="spellEnd"/>
      <w:r w:rsidRPr="00517A93">
        <w:rPr>
          <w:rStyle w:val="StyleUnderline"/>
        </w:rPr>
        <w:t xml:space="preserve"> of black fungibility are not just essential for the making of a socially dead black Other. They are principally and foremost essential for the making of a non-fungible or white-passing "us</w:t>
      </w:r>
      <w:r>
        <w:t>".68 The story of that be(com)</w:t>
      </w:r>
      <w:proofErr w:type="spellStart"/>
      <w:r>
        <w:t>ing</w:t>
      </w:r>
      <w:proofErr w:type="spellEnd"/>
      <w:r>
        <w:t xml:space="preserve">, of a human subject that is "semantically-neurochemically" programmed to enact antiblack "individual and collective behaviors,"69 </w:t>
      </w:r>
      <w:proofErr w:type="gramStart"/>
      <w:r>
        <w:t>is located in</w:t>
      </w:r>
      <w:proofErr w:type="gramEnd"/>
      <w:r>
        <w:t xml:space="preserve"> the hearts and minds of those eligible for human recognition, as a libidinal economy.</w:t>
      </w:r>
    </w:p>
    <w:p w14:paraId="7F5A777D" w14:textId="77777777" w:rsidR="00DF45FB" w:rsidRPr="00CA1460" w:rsidRDefault="00DF45FB" w:rsidP="00DF45FB">
      <w:pPr>
        <w:rPr>
          <w:rStyle w:val="StyleUnderline"/>
          <w:u w:val="none"/>
        </w:rPr>
      </w:pPr>
      <w:r>
        <w:t xml:space="preserve">Insofar as Trump and his henchmen (i.e., Spencer) use liberalism's seemingly capacious parachute to trap the rights of nonblack minority populations, they mobilize not an American nightmare but one instance in the "ongoing disaster"70 of "the soc </w:t>
      </w:r>
      <w:proofErr w:type="spellStart"/>
      <w:r>
        <w:t>ial</w:t>
      </w:r>
      <w:proofErr w:type="spellEnd"/>
      <w:r>
        <w:t xml:space="preserve">" that is mobilized by the American Dream. Trump's </w:t>
      </w:r>
      <w:proofErr w:type="gramStart"/>
      <w:r>
        <w:t>hate-mongering</w:t>
      </w:r>
      <w:proofErr w:type="gramEnd"/>
      <w:r>
        <w:t xml:space="preserve"> is our price of admission not just for a model of the social organized by/as civil society, but for the making of human community (i.e., the "social"), that is to say, for epistemology and ontology itself. Recall Hartman's argument that "the very effort to pry apart the Negro question and the social question exposes their enduring entanglements"71 as a private relation. </w:t>
      </w:r>
      <w:r w:rsidRPr="008565DC">
        <w:rPr>
          <w:rStyle w:val="StyleUnderline"/>
          <w:highlight w:val="yellow"/>
        </w:rPr>
        <w:t>Libidinal interests</w:t>
      </w:r>
      <w:r w:rsidRPr="00517A93">
        <w:rPr>
          <w:rStyle w:val="StyleUnderline"/>
        </w:rPr>
        <w:t>, untouchable by the law but which determine the law</w:t>
      </w:r>
      <w:r>
        <w:t>72, "[</w:t>
      </w:r>
      <w:r w:rsidRPr="008565DC">
        <w:rPr>
          <w:rStyle w:val="StyleUnderline"/>
          <w:highlight w:val="yellow"/>
        </w:rPr>
        <w:t>shape] the emergence of the</w:t>
      </w:r>
      <w:r w:rsidRPr="00517A93">
        <w:rPr>
          <w:rStyle w:val="StyleUnderline"/>
        </w:rPr>
        <w:t xml:space="preserve"> social in the United States</w:t>
      </w:r>
      <w:r>
        <w:t xml:space="preserve">"73 </w:t>
      </w:r>
      <w:r w:rsidRPr="00517A93">
        <w:rPr>
          <w:rStyle w:val="StyleUnderline"/>
        </w:rPr>
        <w:t xml:space="preserve">as a </w:t>
      </w:r>
      <w:r w:rsidRPr="008565DC">
        <w:rPr>
          <w:rStyle w:val="StyleUnderline"/>
          <w:highlight w:val="yellow"/>
        </w:rPr>
        <w:t xml:space="preserve">racially unified site in which </w:t>
      </w:r>
      <w:r w:rsidRPr="008565DC">
        <w:rPr>
          <w:rStyle w:val="Emphasis"/>
          <w:highlight w:val="yellow"/>
        </w:rPr>
        <w:t>the immigrant</w:t>
      </w:r>
      <w:r w:rsidRPr="00517A93">
        <w:rPr>
          <w:rStyle w:val="StyleUnderline"/>
        </w:rPr>
        <w:t xml:space="preserve"> and savage </w:t>
      </w:r>
      <w:r w:rsidRPr="008565DC">
        <w:rPr>
          <w:rStyle w:val="Emphasis"/>
          <w:highlight w:val="yellow"/>
        </w:rPr>
        <w:t>find the civil rights that correspond with human recognition</w:t>
      </w:r>
      <w:r w:rsidRPr="00517A93">
        <w:rPr>
          <w:rStyle w:val="StyleUnderline"/>
        </w:rPr>
        <w:t>. While nonblack minorities in Trump's America are being made to experience, albeit irregularly and provisionally</w:t>
      </w:r>
      <w:r w:rsidRPr="00517A93">
        <w:t>, what</w:t>
      </w:r>
      <w:r>
        <w:t xml:space="preserve"> Michael Harriot describes as "</w:t>
      </w:r>
      <w:r w:rsidRPr="00517A93">
        <w:rPr>
          <w:rStyle w:val="StyleUnderline"/>
        </w:rPr>
        <w:t>the America black people have always lived in</w:t>
      </w:r>
      <w:r>
        <w:t xml:space="preserve">,"74 </w:t>
      </w:r>
      <w:r w:rsidRPr="00517A93">
        <w:rPr>
          <w:rStyle w:val="StyleUnderline"/>
        </w:rPr>
        <w:t xml:space="preserve">which denies human recognition to </w:t>
      </w:r>
      <w:r w:rsidRPr="008565DC">
        <w:rPr>
          <w:rStyle w:val="StyleUnderline"/>
        </w:rPr>
        <w:t>revoke civil rights, for the black Other who lives in this nowhere or "sunken place</w:t>
      </w:r>
      <w:r w:rsidRPr="008565DC">
        <w:t xml:space="preserve">,"75 </w:t>
      </w:r>
      <w:r w:rsidRPr="008565DC">
        <w:rPr>
          <w:rStyle w:val="StyleUnderline"/>
        </w:rPr>
        <w:t>it matters not who steers the American ship. Hillary Clinton's presidency like Barack Obama's before hers would have (at best) activated the elasticity whereby nonblack differences (in Obama's America, gay and trans rights especially) are accommodated by entrenching the constitutive antagonism of racial blackness</w:t>
      </w:r>
      <w:r w:rsidRPr="008565DC">
        <w:t xml:space="preserve"> (such that the hour of the first black presidency testified to the fact that black lives don't or can't matter).76</w:t>
      </w:r>
    </w:p>
    <w:p w14:paraId="57C4F598" w14:textId="3A0E9C5D" w:rsidR="00DF45FB" w:rsidRDefault="00DF45FB" w:rsidP="00DF45FB"/>
    <w:p w14:paraId="5D9174F3" w14:textId="77777777" w:rsidR="00DF45FB" w:rsidRPr="00DF45FB" w:rsidRDefault="00DF45FB" w:rsidP="00DF45FB"/>
    <w:p w14:paraId="21FBA219" w14:textId="505A65D5" w:rsidR="00DF45FB" w:rsidRDefault="00DF45FB" w:rsidP="00DF45FB">
      <w:pPr>
        <w:pStyle w:val="Heading3"/>
      </w:pPr>
      <w:r>
        <w:lastRenderedPageBreak/>
        <w:t xml:space="preserve">AT: Material/Science Good </w:t>
      </w:r>
    </w:p>
    <w:p w14:paraId="4D864B82" w14:textId="77777777" w:rsidR="00DF45FB" w:rsidRDefault="00DF45FB" w:rsidP="00DF45FB"/>
    <w:p w14:paraId="340B9D6F" w14:textId="77777777" w:rsidR="00DF45FB" w:rsidRDefault="00DF45FB" w:rsidP="00DF45FB">
      <w:pPr>
        <w:pStyle w:val="Heading4"/>
      </w:pPr>
      <w:r>
        <w:t xml:space="preserve">‘Scientific’ definitions fuel racist practices used to identify, </w:t>
      </w:r>
      <w:proofErr w:type="spellStart"/>
      <w:r>
        <w:t>staticize</w:t>
      </w:r>
      <w:proofErr w:type="spellEnd"/>
      <w:r>
        <w:t xml:space="preserve"> and categorize marine mammals.</w:t>
      </w:r>
    </w:p>
    <w:p w14:paraId="3CA371AF" w14:textId="77777777" w:rsidR="00DF45FB" w:rsidRPr="00086D60" w:rsidRDefault="00DF45FB" w:rsidP="00DF45FB">
      <w:r>
        <w:t xml:space="preserve">Alexis Pauline </w:t>
      </w:r>
      <w:r w:rsidRPr="00086D60">
        <w:rPr>
          <w:rFonts w:eastAsiaTheme="majorEastAsia" w:cstheme="majorBidi"/>
          <w:b/>
          <w:iCs/>
          <w:sz w:val="26"/>
        </w:rPr>
        <w:t>Gumbs, 20</w:t>
      </w:r>
      <w:r w:rsidRPr="00086D60">
        <w:t xml:space="preserve"> (</w:t>
      </w:r>
      <w:r>
        <w:t xml:space="preserve">Alexis Pauline </w:t>
      </w:r>
      <w:r w:rsidRPr="00086D60">
        <w:t>Gumbs, Undrowned</w:t>
      </w:r>
      <w:r>
        <w:t xml:space="preserve"> p.93-94</w:t>
      </w:r>
      <w:r w:rsidRPr="00086D60">
        <w:t xml:space="preserve">, </w:t>
      </w:r>
      <w:r>
        <w:t>AK Press</w:t>
      </w:r>
      <w:r w:rsidRPr="00086D60">
        <w:t>, https://www.akpress.org/undrowned.html, 11-17-2020)//</w:t>
      </w:r>
      <w:proofErr w:type="spellStart"/>
      <w:r w:rsidRPr="00086D60">
        <w:t>iLake</w:t>
      </w:r>
      <w:proofErr w:type="spellEnd"/>
      <w:r w:rsidRPr="00086D60">
        <w:t>-</w:t>
      </w:r>
      <w:r w:rsidRPr="00086D60">
        <w:rPr>
          <w:rFonts w:ascii="Segoe UI Emoji" w:hAnsi="Segoe UI Emoji" w:cs="Segoe UI Emoji"/>
        </w:rPr>
        <w:t>💣🍔</w:t>
      </w:r>
      <w:r w:rsidRPr="00086D60">
        <w:t xml:space="preserve">  </w:t>
      </w:r>
    </w:p>
    <w:p w14:paraId="654D0F8D" w14:textId="77777777" w:rsidR="00DF45FB" w:rsidRPr="008572D1" w:rsidRDefault="00DF45FB" w:rsidP="00DF45FB">
      <w:pPr>
        <w:rPr>
          <w:u w:val="single"/>
        </w:rPr>
      </w:pPr>
      <w:r>
        <w:t xml:space="preserve">ONE OF THE MAJOR THINGS I found when I studied guidebooks about marine mammals was that much of </w:t>
      </w:r>
      <w:r w:rsidRPr="00A567C5">
        <w:rPr>
          <w:highlight w:val="cyan"/>
          <w:u w:val="single"/>
        </w:rPr>
        <w:t xml:space="preserve">the same language that fuels </w:t>
      </w:r>
      <w:r w:rsidRPr="00A567C5">
        <w:rPr>
          <w:b/>
          <w:bCs/>
          <w:highlight w:val="cyan"/>
          <w:u w:val="single"/>
        </w:rPr>
        <w:t>racism, gendered binaries</w:t>
      </w:r>
      <w:r w:rsidRPr="00A567C5">
        <w:rPr>
          <w:highlight w:val="cyan"/>
          <w:u w:val="single"/>
        </w:rPr>
        <w:t>, and other</w:t>
      </w:r>
      <w:r w:rsidRPr="00D437E5">
        <w:rPr>
          <w:u w:val="single"/>
        </w:rPr>
        <w:t xml:space="preserve"> forms of </w:t>
      </w:r>
      <w:r w:rsidRPr="00A567C5">
        <w:rPr>
          <w:highlight w:val="cyan"/>
          <w:u w:val="single"/>
        </w:rPr>
        <w:t xml:space="preserve">oppression shows up in </w:t>
      </w:r>
      <w:r w:rsidRPr="00A567C5">
        <w:rPr>
          <w:b/>
          <w:bCs/>
          <w:highlight w:val="cyan"/>
          <w:u w:val="single"/>
        </w:rPr>
        <w:t>“scientific” descriptions</w:t>
      </w:r>
      <w:r w:rsidRPr="00D437E5">
        <w:rPr>
          <w:u w:val="single"/>
        </w:rPr>
        <w:t xml:space="preserve"> of marine mammals.</w:t>
      </w:r>
      <w:r>
        <w:t xml:space="preserve"> Most of these descriptions are also </w:t>
      </w:r>
      <w:r w:rsidRPr="00A567C5">
        <w:rPr>
          <w:highlight w:val="cyan"/>
          <w:u w:val="single"/>
        </w:rPr>
        <w:t>written by</w:t>
      </w:r>
      <w:r w:rsidRPr="008572D1">
        <w:rPr>
          <w:u w:val="single"/>
        </w:rPr>
        <w:t xml:space="preserve"> white </w:t>
      </w:r>
      <w:r w:rsidRPr="00A567C5">
        <w:rPr>
          <w:highlight w:val="cyan"/>
          <w:u w:val="single"/>
        </w:rPr>
        <w:t>western men</w:t>
      </w:r>
      <w:r w:rsidRPr="008572D1">
        <w:rPr>
          <w:u w:val="single"/>
        </w:rPr>
        <w:t xml:space="preserve">. This section looks at the hair of seals, walruses, and whales in connection with hair discourses within our species </w:t>
      </w:r>
      <w:proofErr w:type="gramStart"/>
      <w:r w:rsidRPr="008572D1">
        <w:rPr>
          <w:u w:val="single"/>
        </w:rPr>
        <w:t>in order to</w:t>
      </w:r>
      <w:proofErr w:type="gramEnd"/>
      <w:r w:rsidRPr="008572D1">
        <w:rPr>
          <w:u w:val="single"/>
        </w:rPr>
        <w:t xml:space="preserve"> reclaim the bodily feature most entangled with racial definition (after skin).</w:t>
      </w:r>
      <w:r>
        <w:t xml:space="preserve"> Inspired by Bob Marley’s quote, “Trust the universe and respect your hair,” I am interested in </w:t>
      </w:r>
      <w:r w:rsidRPr="00D437E5">
        <w:rPr>
          <w:u w:val="single"/>
        </w:rPr>
        <w:t>a marine-mammal attuned redefinition of hair as a life-giving technology</w:t>
      </w:r>
      <w:r>
        <w:t xml:space="preserve">. What does hair mean? What does it protect? And how we could honor hair as both a boundary and teacher? </w:t>
      </w:r>
      <w:r w:rsidRPr="00A567C5">
        <w:rPr>
          <w:highlight w:val="cyan"/>
          <w:u w:val="single"/>
        </w:rPr>
        <w:t>The scientific name for the ringed seal</w:t>
      </w:r>
      <w:r w:rsidRPr="00D437E5">
        <w:rPr>
          <w:u w:val="single"/>
        </w:rPr>
        <w:t xml:space="preserve"> (Pusa </w:t>
      </w:r>
      <w:proofErr w:type="spellStart"/>
      <w:r w:rsidRPr="00D437E5">
        <w:rPr>
          <w:u w:val="single"/>
        </w:rPr>
        <w:t>hispida</w:t>
      </w:r>
      <w:proofErr w:type="spellEnd"/>
      <w:r w:rsidRPr="00D437E5">
        <w:rPr>
          <w:u w:val="single"/>
        </w:rPr>
        <w:t>) is a description of her hair,</w:t>
      </w:r>
      <w:r>
        <w:t xml:space="preserve"> which is </w:t>
      </w:r>
      <w:proofErr w:type="gramStart"/>
      <w:r>
        <w:t>more “bristly”</w:t>
      </w:r>
      <w:proofErr w:type="gramEnd"/>
      <w:r>
        <w:t xml:space="preserve"> than that of other seals. “Bristly” if we’re being nice. </w:t>
      </w:r>
      <w:r w:rsidRPr="00D437E5">
        <w:rPr>
          <w:u w:val="single"/>
        </w:rPr>
        <w:t xml:space="preserve">The Latin </w:t>
      </w:r>
      <w:r w:rsidRPr="00A567C5">
        <w:rPr>
          <w:highlight w:val="cyan"/>
          <w:u w:val="single"/>
        </w:rPr>
        <w:t>mean</w:t>
      </w:r>
      <w:r w:rsidRPr="00D437E5">
        <w:rPr>
          <w:u w:val="single"/>
        </w:rPr>
        <w:t>ing</w:t>
      </w:r>
      <w:r w:rsidRPr="00A567C5">
        <w:rPr>
          <w:highlight w:val="cyan"/>
          <w:u w:val="single"/>
        </w:rPr>
        <w:t>s</w:t>
      </w:r>
      <w:r w:rsidRPr="00D437E5">
        <w:rPr>
          <w:u w:val="single"/>
        </w:rPr>
        <w:t xml:space="preserve"> for “</w:t>
      </w:r>
      <w:proofErr w:type="spellStart"/>
      <w:r w:rsidRPr="00D437E5">
        <w:rPr>
          <w:u w:val="single"/>
        </w:rPr>
        <w:t>hispida</w:t>
      </w:r>
      <w:proofErr w:type="spellEnd"/>
      <w:r w:rsidRPr="00D437E5">
        <w:rPr>
          <w:u w:val="single"/>
        </w:rPr>
        <w:t xml:space="preserve">” range from bristly to </w:t>
      </w:r>
      <w:r w:rsidRPr="00A567C5">
        <w:rPr>
          <w:highlight w:val="cyan"/>
          <w:u w:val="single"/>
        </w:rPr>
        <w:t>dirty,</w:t>
      </w:r>
      <w:r w:rsidRPr="00D437E5">
        <w:rPr>
          <w:u w:val="single"/>
        </w:rPr>
        <w:t xml:space="preserve"> to </w:t>
      </w:r>
      <w:r w:rsidRPr="00A567C5">
        <w:rPr>
          <w:highlight w:val="cyan"/>
          <w:u w:val="single"/>
        </w:rPr>
        <w:t>rough, shaggy</w:t>
      </w:r>
      <w:r w:rsidRPr="00D437E5">
        <w:rPr>
          <w:u w:val="single"/>
        </w:rPr>
        <w:t>, etc. In diaspora they say it twice.</w:t>
      </w:r>
      <w:r>
        <w:t xml:space="preserve"> The most geographically dispersed subspecies is called Pusa </w:t>
      </w:r>
      <w:proofErr w:type="spellStart"/>
      <w:r>
        <w:t>hispida</w:t>
      </w:r>
      <w:proofErr w:type="spellEnd"/>
      <w:r>
        <w:t xml:space="preserve"> </w:t>
      </w:r>
      <w:proofErr w:type="spellStart"/>
      <w:r>
        <w:t>hispida</w:t>
      </w:r>
      <w:proofErr w:type="spellEnd"/>
      <w:r>
        <w:t xml:space="preserve">. </w:t>
      </w:r>
      <w:proofErr w:type="gramStart"/>
      <w:r>
        <w:t>So</w:t>
      </w:r>
      <w:proofErr w:type="gramEnd"/>
      <w:r>
        <w:t xml:space="preserve"> </w:t>
      </w:r>
      <w:r w:rsidRPr="00D437E5">
        <w:rPr>
          <w:u w:val="single"/>
        </w:rPr>
        <w:t>her hair is, in the words of the National Audubon Society, “stiffer” than that of other seals.</w:t>
      </w:r>
      <w:r>
        <w:t xml:space="preserve"> I say good for her. I applaud the adaptation. Remember she lives in ice. Remember she is the favorite food of polar bears. Hunted by walruses and orcas and people. She could at least make herself sharp. Eventually. Her first coat is white and woolly. The one she is born in. And almost no one sees </w:t>
      </w:r>
      <w:proofErr w:type="gramStart"/>
      <w:r>
        <w:t>it, because</w:t>
      </w:r>
      <w:proofErr w:type="gramEnd"/>
      <w:r>
        <w:t xml:space="preserve"> her mother is hiding her in ice. And then, in a few weeks, she sheds to become Black and silver. Capable of depth and diving. Glistening and dark like the cold sea. It is only after her first annual molt that she gets her beautiful rings, and starts to pose, as if Mickalene Thomas was going to paint her. Iridescence of skin. Collage and mirage. </w:t>
      </w:r>
      <w:r w:rsidRPr="00A567C5">
        <w:rPr>
          <w:highlight w:val="cyan"/>
          <w:u w:val="single"/>
        </w:rPr>
        <w:t xml:space="preserve">The </w:t>
      </w:r>
      <w:proofErr w:type="spellStart"/>
      <w:r w:rsidRPr="00A567C5">
        <w:rPr>
          <w:highlight w:val="cyan"/>
          <w:u w:val="single"/>
        </w:rPr>
        <w:t>Iñupiat</w:t>
      </w:r>
      <w:proofErr w:type="spellEnd"/>
      <w:r w:rsidRPr="00A567C5">
        <w:rPr>
          <w:highlight w:val="cyan"/>
          <w:u w:val="single"/>
        </w:rPr>
        <w:t xml:space="preserve"> call her </w:t>
      </w:r>
      <w:proofErr w:type="spellStart"/>
      <w:r w:rsidRPr="00A567C5">
        <w:rPr>
          <w:highlight w:val="cyan"/>
          <w:u w:val="single"/>
        </w:rPr>
        <w:t>natchek</w:t>
      </w:r>
      <w:proofErr w:type="spellEnd"/>
      <w:r w:rsidRPr="00D437E5">
        <w:rPr>
          <w:u w:val="single"/>
        </w:rPr>
        <w:t xml:space="preserve">. The Yupik-speaking </w:t>
      </w:r>
      <w:r w:rsidRPr="00A567C5">
        <w:rPr>
          <w:highlight w:val="cyan"/>
          <w:u w:val="single"/>
        </w:rPr>
        <w:t>Inuit</w:t>
      </w:r>
      <w:r w:rsidRPr="00D437E5">
        <w:rPr>
          <w:u w:val="single"/>
        </w:rPr>
        <w:t xml:space="preserve"> people of the Bering Strait </w:t>
      </w:r>
      <w:r w:rsidRPr="00A567C5">
        <w:rPr>
          <w:highlight w:val="cyan"/>
          <w:u w:val="single"/>
        </w:rPr>
        <w:t xml:space="preserve">call her </w:t>
      </w:r>
      <w:proofErr w:type="spellStart"/>
      <w:r w:rsidRPr="00A567C5">
        <w:rPr>
          <w:highlight w:val="cyan"/>
          <w:u w:val="single"/>
        </w:rPr>
        <w:t>niknik</w:t>
      </w:r>
      <w:proofErr w:type="spellEnd"/>
      <w:r w:rsidRPr="00A567C5">
        <w:rPr>
          <w:highlight w:val="cyan"/>
          <w:u w:val="single"/>
        </w:rPr>
        <w:t>. Or</w:t>
      </w:r>
      <w:r w:rsidRPr="00D437E5">
        <w:rPr>
          <w:u w:val="single"/>
        </w:rPr>
        <w:t xml:space="preserve"> sometimes my favorite, </w:t>
      </w:r>
      <w:proofErr w:type="spellStart"/>
      <w:r w:rsidRPr="00A567C5">
        <w:rPr>
          <w:highlight w:val="cyan"/>
          <w:u w:val="single"/>
        </w:rPr>
        <w:t>netsiavinerk</w:t>
      </w:r>
      <w:proofErr w:type="spellEnd"/>
      <w:r w:rsidRPr="00D437E5">
        <w:rPr>
          <w:u w:val="single"/>
        </w:rPr>
        <w:t xml:space="preserve">, meaning silver jar. </w:t>
      </w:r>
      <w:r w:rsidRPr="00A567C5">
        <w:rPr>
          <w:highlight w:val="cyan"/>
          <w:u w:val="single"/>
        </w:rPr>
        <w:t>Because it’s magical to be so textured</w:t>
      </w:r>
      <w:r w:rsidRPr="00D437E5">
        <w:rPr>
          <w:u w:val="single"/>
        </w:rPr>
        <w:t xml:space="preserve"> and Black, so sleek and silver, so sharp to the touch. And if </w:t>
      </w:r>
      <w:r w:rsidRPr="00A567C5">
        <w:rPr>
          <w:highlight w:val="cyan"/>
          <w:u w:val="single"/>
        </w:rPr>
        <w:t>you too have been called out of your name</w:t>
      </w:r>
      <w:r w:rsidRPr="00D437E5">
        <w:rPr>
          <w:u w:val="single"/>
        </w:rPr>
        <w:t xml:space="preserve">. If </w:t>
      </w:r>
      <w:r w:rsidRPr="00A567C5">
        <w:rPr>
          <w:highlight w:val="cyan"/>
          <w:u w:val="single"/>
        </w:rPr>
        <w:t xml:space="preserve">that </w:t>
      </w:r>
      <w:r w:rsidRPr="00A567C5">
        <w:rPr>
          <w:b/>
          <w:bCs/>
          <w:highlight w:val="cyan"/>
          <w:u w:val="single"/>
        </w:rPr>
        <w:t>wise evolving art</w:t>
      </w:r>
      <w:r w:rsidRPr="00D437E5">
        <w:rPr>
          <w:u w:val="single"/>
        </w:rPr>
        <w:t xml:space="preserve"> you have </w:t>
      </w:r>
      <w:r w:rsidRPr="00A567C5">
        <w:rPr>
          <w:highlight w:val="cyan"/>
          <w:u w:val="single"/>
        </w:rPr>
        <w:t>used to distinguish</w:t>
      </w:r>
      <w:r w:rsidRPr="00D437E5">
        <w:rPr>
          <w:u w:val="single"/>
        </w:rPr>
        <w:t xml:space="preserve"> and protect yourself, </w:t>
      </w:r>
      <w:r w:rsidRPr="00A567C5">
        <w:rPr>
          <w:b/>
          <w:bCs/>
          <w:highlight w:val="cyan"/>
          <w:u w:val="single"/>
        </w:rPr>
        <w:t>not to be touched by predators</w:t>
      </w:r>
      <w:r w:rsidRPr="00D437E5">
        <w:rPr>
          <w:u w:val="single"/>
        </w:rPr>
        <w:t xml:space="preserve">, your hair, </w:t>
      </w:r>
      <w:r w:rsidRPr="00A567C5">
        <w:rPr>
          <w:highlight w:val="cyan"/>
          <w:u w:val="single"/>
        </w:rPr>
        <w:t>your language</w:t>
      </w:r>
      <w:r w:rsidRPr="00D437E5">
        <w:rPr>
          <w:u w:val="single"/>
        </w:rPr>
        <w:t xml:space="preserve">, </w:t>
      </w:r>
      <w:proofErr w:type="gramStart"/>
      <w:r w:rsidRPr="00D437E5">
        <w:rPr>
          <w:u w:val="single"/>
        </w:rPr>
        <w:t>your</w:t>
      </w:r>
      <w:proofErr w:type="gramEnd"/>
      <w:r w:rsidRPr="00D437E5">
        <w:rPr>
          <w:u w:val="single"/>
        </w:rPr>
        <w:t xml:space="preserve"> leaving. </w:t>
      </w:r>
      <w:r w:rsidRPr="00A567C5">
        <w:rPr>
          <w:highlight w:val="cyan"/>
          <w:u w:val="single"/>
        </w:rPr>
        <w:t>If they</w:t>
      </w:r>
      <w:r w:rsidRPr="00D437E5">
        <w:rPr>
          <w:u w:val="single"/>
        </w:rPr>
        <w:t xml:space="preserve"> have </w:t>
      </w:r>
      <w:r w:rsidRPr="00A567C5">
        <w:rPr>
          <w:highlight w:val="cyan"/>
          <w:u w:val="single"/>
        </w:rPr>
        <w:t>use</w:t>
      </w:r>
      <w:r w:rsidRPr="00D437E5">
        <w:rPr>
          <w:u w:val="single"/>
        </w:rPr>
        <w:t xml:space="preserve">d your hair </w:t>
      </w:r>
      <w:r w:rsidRPr="00A567C5">
        <w:rPr>
          <w:highlight w:val="cyan"/>
          <w:u w:val="single"/>
        </w:rPr>
        <w:t>to find and</w:t>
      </w:r>
      <w:r w:rsidRPr="00D437E5">
        <w:rPr>
          <w:u w:val="single"/>
        </w:rPr>
        <w:t xml:space="preserve"> then </w:t>
      </w:r>
      <w:r w:rsidRPr="00A567C5">
        <w:rPr>
          <w:highlight w:val="cyan"/>
          <w:u w:val="single"/>
        </w:rPr>
        <w:t>dismiss</w:t>
      </w:r>
      <w:r w:rsidRPr="008572D1">
        <w:rPr>
          <w:u w:val="single"/>
        </w:rPr>
        <w:t xml:space="preserve"> you</w:t>
      </w:r>
      <w:r w:rsidRPr="00D437E5">
        <w:rPr>
          <w:u w:val="single"/>
        </w:rPr>
        <w:t xml:space="preserve">, your curl, your cut, </w:t>
      </w:r>
      <w:proofErr w:type="gramStart"/>
      <w:r w:rsidRPr="00A567C5">
        <w:rPr>
          <w:highlight w:val="cyan"/>
          <w:u w:val="single"/>
        </w:rPr>
        <w:t>your</w:t>
      </w:r>
      <w:proofErr w:type="gramEnd"/>
      <w:r w:rsidRPr="00A567C5">
        <w:rPr>
          <w:highlight w:val="cyan"/>
          <w:u w:val="single"/>
        </w:rPr>
        <w:t xml:space="preserve"> weaving</w:t>
      </w:r>
      <w:r w:rsidRPr="00D437E5">
        <w:rPr>
          <w:u w:val="single"/>
        </w:rPr>
        <w:t xml:space="preserve">. If </w:t>
      </w:r>
      <w:r w:rsidRPr="00A567C5">
        <w:rPr>
          <w:highlight w:val="cyan"/>
          <w:u w:val="single"/>
        </w:rPr>
        <w:t>they</w:t>
      </w:r>
      <w:r w:rsidRPr="00D437E5">
        <w:rPr>
          <w:u w:val="single"/>
        </w:rPr>
        <w:t xml:space="preserve"> have </w:t>
      </w:r>
      <w:r w:rsidRPr="00A567C5">
        <w:rPr>
          <w:highlight w:val="cyan"/>
          <w:u w:val="single"/>
        </w:rPr>
        <w:t>lied about their</w:t>
      </w:r>
      <w:r w:rsidRPr="00D437E5">
        <w:rPr>
          <w:u w:val="single"/>
        </w:rPr>
        <w:t xml:space="preserve"> secret </w:t>
      </w:r>
      <w:r w:rsidRPr="00A567C5">
        <w:rPr>
          <w:highlight w:val="cyan"/>
          <w:u w:val="single"/>
        </w:rPr>
        <w:t>wishes to emulate your</w:t>
      </w:r>
      <w:r w:rsidRPr="00D437E5">
        <w:rPr>
          <w:u w:val="single"/>
        </w:rPr>
        <w:t xml:space="preserve"> diamond in the ocean </w:t>
      </w:r>
      <w:r w:rsidRPr="00A567C5">
        <w:rPr>
          <w:highlight w:val="cyan"/>
          <w:u w:val="single"/>
        </w:rPr>
        <w:t>way of living. Do not despair</w:t>
      </w:r>
      <w:r w:rsidRPr="00D437E5">
        <w:rPr>
          <w:u w:val="single"/>
        </w:rPr>
        <w:t xml:space="preserve">. I am with you. And </w:t>
      </w:r>
      <w:r w:rsidRPr="00A567C5">
        <w:rPr>
          <w:highlight w:val="cyan"/>
          <w:u w:val="single"/>
        </w:rPr>
        <w:t>I love your</w:t>
      </w:r>
      <w:r w:rsidRPr="00D437E5">
        <w:rPr>
          <w:u w:val="single"/>
        </w:rPr>
        <w:t xml:space="preserve"> wise </w:t>
      </w:r>
      <w:r w:rsidRPr="00A567C5">
        <w:rPr>
          <w:highlight w:val="cyan"/>
          <w:u w:val="single"/>
        </w:rPr>
        <w:t>audacious boundaries</w:t>
      </w:r>
      <w:r w:rsidRPr="00D437E5">
        <w:rPr>
          <w:u w:val="single"/>
        </w:rPr>
        <w:t xml:space="preserve">. I love your </w:t>
      </w:r>
      <w:r w:rsidRPr="00A567C5">
        <w:rPr>
          <w:highlight w:val="cyan"/>
          <w:u w:val="single"/>
        </w:rPr>
        <w:t>visible evolution</w:t>
      </w:r>
      <w:r w:rsidRPr="00D437E5">
        <w:rPr>
          <w:u w:val="single"/>
        </w:rPr>
        <w:t xml:space="preserve">. I love your </w:t>
      </w:r>
      <w:r w:rsidRPr="00A567C5">
        <w:rPr>
          <w:highlight w:val="cyan"/>
          <w:u w:val="single"/>
        </w:rPr>
        <w:t>decadent adaptation in a world of watered mouths</w:t>
      </w:r>
      <w:r w:rsidRPr="00D437E5">
        <w:rPr>
          <w:u w:val="single"/>
        </w:rPr>
        <w:t>.</w:t>
      </w:r>
      <w:r>
        <w:t xml:space="preserve"> I love your bristle and your backbone. The way you breathe through your whole body. The way you can freeze onlookers with your eyes and build worlds out of edge and frost and melt. You work of art. You magic bell. You jar of genius. Map of galaxies. You goad the world to roughen texture. Tempt the sky to fall in rings.</w:t>
      </w:r>
    </w:p>
    <w:p w14:paraId="585A9147" w14:textId="258430B4" w:rsidR="00DF45FB" w:rsidRDefault="00DF45FB" w:rsidP="00DF45FB"/>
    <w:p w14:paraId="5B4D300C" w14:textId="311DE9F6" w:rsidR="00DF45FB" w:rsidRDefault="00DF45FB" w:rsidP="00DF45FB">
      <w:pPr>
        <w:pStyle w:val="Heading3"/>
      </w:pPr>
      <w:r>
        <w:lastRenderedPageBreak/>
        <w:t xml:space="preserve">AT: Kinship Bad </w:t>
      </w:r>
    </w:p>
    <w:p w14:paraId="63A5432E" w14:textId="560F1A1F" w:rsidR="00DF45FB" w:rsidRDefault="00DF45FB" w:rsidP="00DF45FB"/>
    <w:p w14:paraId="268FCCEA" w14:textId="77777777" w:rsidR="00DF45FB" w:rsidRPr="00863E88" w:rsidRDefault="00DF45FB" w:rsidP="00DF45FB">
      <w:pPr>
        <w:pStyle w:val="Heading4"/>
        <w:rPr>
          <w:rStyle w:val="Style13ptBold"/>
          <w:b/>
        </w:rPr>
      </w:pPr>
      <w:r>
        <w:rPr>
          <w:rStyle w:val="Style13ptBold"/>
          <w:b/>
        </w:rPr>
        <w:t xml:space="preserve">Even if biological notions of kinship are bad, the </w:t>
      </w:r>
      <w:proofErr w:type="spellStart"/>
      <w:r>
        <w:rPr>
          <w:rStyle w:val="Style13ptBold"/>
          <w:b/>
        </w:rPr>
        <w:t>aff’s</w:t>
      </w:r>
      <w:proofErr w:type="spellEnd"/>
      <w:r>
        <w:rPr>
          <w:rStyle w:val="Style13ptBold"/>
          <w:b/>
        </w:rPr>
        <w:t xml:space="preserve"> call to “lose your kin” decimates transnational movements, constructions of place and social mobility by casting out alternate notions of kinship </w:t>
      </w:r>
    </w:p>
    <w:p w14:paraId="75B4EBB8" w14:textId="77777777" w:rsidR="00DF45FB" w:rsidRDefault="00DF45FB" w:rsidP="00DF45FB">
      <w:r w:rsidRPr="00471311">
        <w:rPr>
          <w:rStyle w:val="Style13ptBold"/>
        </w:rPr>
        <w:t>Chávez, 17</w:t>
      </w:r>
      <w:r>
        <w:t xml:space="preserve"> – Alex E., Assistant Professor of Anthropology @ Notre Dame. “Intimacy at stake: Transnational migration and the separation of family,” </w:t>
      </w:r>
      <w:r w:rsidRPr="00D56285">
        <w:rPr>
          <w:i/>
        </w:rPr>
        <w:t>Latino Studies</w:t>
      </w:r>
      <w:r>
        <w:t xml:space="preserve">, April 2017, Volume 15, Issue 1, pp 50–72, p. Springer Link – </w:t>
      </w:r>
      <w:proofErr w:type="spellStart"/>
      <w:r>
        <w:t>klab</w:t>
      </w:r>
      <w:proofErr w:type="spellEnd"/>
      <w:r>
        <w:t>/</w:t>
      </w:r>
      <w:proofErr w:type="spellStart"/>
      <w:r>
        <w:t>br</w:t>
      </w:r>
      <w:proofErr w:type="spellEnd"/>
      <w:r>
        <w:t xml:space="preserve"> </w:t>
      </w:r>
    </w:p>
    <w:p w14:paraId="38C3F352" w14:textId="77777777" w:rsidR="00DF45FB" w:rsidRDefault="00DF45FB" w:rsidP="00DF45FB">
      <w:pPr>
        <w:rPr>
          <w:rStyle w:val="StyleUnderline"/>
        </w:rPr>
      </w:pPr>
      <w:r w:rsidRPr="00863E88">
        <w:rPr>
          <w:rStyle w:val="StyleUnderline"/>
        </w:rPr>
        <w:t>Galvez, Pena, and Ibarra’s work on transnational kinship speaks directly to the long-established anthropological construct of fictive kinship</w:t>
      </w:r>
      <w:r>
        <w:t xml:space="preserve"> (in addition to the many criticisms of that construct). Indeed, in a Latin American context, </w:t>
      </w:r>
      <w:r w:rsidRPr="00863E88">
        <w:rPr>
          <w:rStyle w:val="StyleUnderline"/>
        </w:rPr>
        <w:t xml:space="preserve">this work has explored the deep history of nonbiological kinship ties mediated by religious ritual and fellowship </w:t>
      </w:r>
      <w:proofErr w:type="gramStart"/>
      <w:r w:rsidRPr="00863E88">
        <w:rPr>
          <w:rStyle w:val="StyleUnderline"/>
        </w:rPr>
        <w:t>in order to</w:t>
      </w:r>
      <w:proofErr w:type="gramEnd"/>
      <w:r w:rsidRPr="00863E88">
        <w:rPr>
          <w:rStyle w:val="StyleUnderline"/>
        </w:rPr>
        <w:t xml:space="preserve"> create interfamilial alliances that helped cultural actors navigate social hierarchies of colonial-era and socioeconomic processes of modernization</w:t>
      </w:r>
      <w:r>
        <w:t xml:space="preserve"> (Von </w:t>
      </w:r>
      <w:proofErr w:type="spellStart"/>
      <w:r>
        <w:t>Germeten</w:t>
      </w:r>
      <w:proofErr w:type="spellEnd"/>
      <w:r>
        <w:t xml:space="preserve"> 2006), for instance. With a focus on the practice of </w:t>
      </w:r>
      <w:proofErr w:type="spellStart"/>
      <w:r>
        <w:t>compadrazgo</w:t>
      </w:r>
      <w:proofErr w:type="spellEnd"/>
      <w:r>
        <w:t xml:space="preserve">—or ritual affiliation centered around the ceremony of Catholic baptism—the foundational work of Mintz and Wolf (1950), Nutini and Bell (1981), and Carlos (1973) has vividly explored this social institution as a prevalent instantiation of fictive kinship across Latin America. Most recently, Smith’s (2005) volume Mexican New York offers analysis of what he terms ‘‘fictive co-ethnic’’ bonds between undocumented Mexican migrant workers and their Greek and Korean employers as fellow migrants.12 </w:t>
      </w:r>
      <w:r w:rsidRPr="00863E88">
        <w:rPr>
          <w:rStyle w:val="StyleUnderline"/>
        </w:rPr>
        <w:t>These pseudo-familial ties based in kin– worker relations are crucial in establishing support systems, which, in turn, become integral in facilitating transnational movements, constructions of place, and social mobility</w:t>
      </w:r>
      <w:r>
        <w:t xml:space="preserve">. By using the term ‘‘fictive,’’ however, the core of this work presumes </w:t>
      </w:r>
      <w:proofErr w:type="spellStart"/>
      <w:r>
        <w:t>nonconsanguineal</w:t>
      </w:r>
      <w:proofErr w:type="spellEnd"/>
      <w:r>
        <w:t xml:space="preserve"> and non-affinal social ties to be imagined—or culturally constructed— in contrast to their opposite, which are deemed universally valid forms of true kinship. This premise has been called into question for some time (Schneider 1984), and its most recent deconstruction can be found in Marshall </w:t>
      </w:r>
      <w:proofErr w:type="spellStart"/>
      <w:r>
        <w:t>Sahlins</w:t>
      </w:r>
      <w:proofErr w:type="spellEnd"/>
      <w:r>
        <w:t xml:space="preserve">’ work. In What Kinship Is… And Is Not (2013), </w:t>
      </w:r>
      <w:proofErr w:type="spellStart"/>
      <w:r w:rsidRPr="00863E88">
        <w:rPr>
          <w:rStyle w:val="StyleUnderline"/>
        </w:rPr>
        <w:t>Sahlins</w:t>
      </w:r>
      <w:proofErr w:type="spellEnd"/>
      <w:r w:rsidRPr="00863E88">
        <w:rPr>
          <w:rStyle w:val="StyleUnderline"/>
        </w:rPr>
        <w:t xml:space="preserve"> makes a case for kinship as ‘‘mutuality of being,’’ in other words, a symbolic notion of belonging—not a biological connection by blood—which is ultimately to be understood as performed affiliation achieved through culturally appropriate action and interaction: all kinship is cultural.</w:t>
      </w:r>
    </w:p>
    <w:p w14:paraId="1C69EC02" w14:textId="77777777" w:rsidR="00DF45FB" w:rsidRPr="00DF45FB" w:rsidRDefault="00DF45FB" w:rsidP="00DF45FB"/>
    <w:p w14:paraId="19BC0131" w14:textId="77777777" w:rsidR="00DF45FB" w:rsidRPr="0076159D" w:rsidRDefault="00DF45FB" w:rsidP="00DF45FB"/>
    <w:p w14:paraId="7468FA76" w14:textId="63BF8140" w:rsidR="00DF45FB" w:rsidRDefault="00DF45FB" w:rsidP="00DF45FB">
      <w:pPr>
        <w:pStyle w:val="Heading2"/>
      </w:pPr>
      <w:r>
        <w:lastRenderedPageBreak/>
        <w:t xml:space="preserve">Case—Method XT </w:t>
      </w:r>
    </w:p>
    <w:p w14:paraId="0A096276" w14:textId="0246E26C" w:rsidR="00AD6354" w:rsidRDefault="00AD6354" w:rsidP="00EC1902">
      <w:pPr>
        <w:pStyle w:val="Heading3"/>
      </w:pPr>
      <w:r>
        <w:lastRenderedPageBreak/>
        <w:t xml:space="preserve">Adaptation Good </w:t>
      </w:r>
    </w:p>
    <w:p w14:paraId="71E1C311" w14:textId="7D0565B3" w:rsidR="00AD6354" w:rsidRDefault="00AD6354" w:rsidP="00AD6354"/>
    <w:p w14:paraId="5E59C376" w14:textId="77777777" w:rsidR="00AD6354" w:rsidRPr="009D5224" w:rsidRDefault="00AD6354" w:rsidP="00AD6354">
      <w:pPr>
        <w:pStyle w:val="Heading4"/>
        <w:contextualSpacing/>
        <w:rPr>
          <w:rStyle w:val="Style13ptBold"/>
          <w:rFonts w:cs="Calibri"/>
          <w:b/>
        </w:rPr>
      </w:pPr>
      <w:r w:rsidRPr="009D5224">
        <w:rPr>
          <w:rStyle w:val="Style13ptBold"/>
          <w:rFonts w:cs="Calibri"/>
          <w:b/>
        </w:rPr>
        <w:t>Adaptation is critical for black people to resist the legacy of the Middle Passage – forms of kinship mirror cosmologies as a method of embodying whales to resist capitalism through modes of communication</w:t>
      </w:r>
    </w:p>
    <w:p w14:paraId="34AC5E6F" w14:textId="77777777" w:rsidR="00AD6354" w:rsidRPr="009D5224" w:rsidRDefault="00AD6354" w:rsidP="00AD6354">
      <w:pPr>
        <w:contextualSpacing/>
        <w:rPr>
          <w:rStyle w:val="Style13ptBold"/>
          <w:rFonts w:cs="Calibri"/>
          <w:i/>
          <w:iCs/>
        </w:rPr>
      </w:pPr>
      <w:r w:rsidRPr="009D5224">
        <w:rPr>
          <w:rStyle w:val="Style13ptBold"/>
          <w:rFonts w:cs="Calibri"/>
        </w:rPr>
        <w:t xml:space="preserve">Ajani &amp; Gumbs 20 </w:t>
      </w:r>
      <w:r w:rsidRPr="009D5224">
        <w:rPr>
          <w:rStyle w:val="Style13ptBold"/>
          <w:rFonts w:cs="Calibri"/>
          <w:b w:val="0"/>
          <w:bCs w:val="0"/>
        </w:rPr>
        <w:t>– (Ashia Ajani is an editorial fellow at Sierra; Alexis Pauline Gumbs is an American writer, independent scholar, poet, activist, and educator, “The Making of a Love Letter</w:t>
      </w:r>
      <w:proofErr w:type="gramStart"/>
      <w:r w:rsidRPr="009D5224">
        <w:rPr>
          <w:rStyle w:val="Style13ptBold"/>
          <w:rFonts w:cs="Calibri"/>
          <w:b w:val="0"/>
          <w:bCs w:val="0"/>
        </w:rPr>
        <w:t>” ,</w:t>
      </w:r>
      <w:proofErr w:type="gramEnd"/>
      <w:r w:rsidRPr="009D5224">
        <w:rPr>
          <w:rStyle w:val="Style13ptBold"/>
          <w:rFonts w:cs="Calibri"/>
          <w:b w:val="0"/>
          <w:bCs w:val="0"/>
        </w:rPr>
        <w:t xml:space="preserve"> </w:t>
      </w:r>
      <w:r w:rsidRPr="009D5224">
        <w:rPr>
          <w:rStyle w:val="Style13ptBold"/>
          <w:rFonts w:cs="Calibri"/>
          <w:b w:val="0"/>
          <w:bCs w:val="0"/>
          <w:i/>
        </w:rPr>
        <w:t xml:space="preserve">The Magazine of the Sierra Club; </w:t>
      </w:r>
      <w:r w:rsidRPr="009D5224">
        <w:rPr>
          <w:rStyle w:val="Style13ptBold"/>
          <w:rFonts w:cs="Calibri"/>
          <w:b w:val="0"/>
          <w:bCs w:val="0"/>
        </w:rPr>
        <w:t>2/13/20)</w:t>
      </w:r>
      <w:r w:rsidRPr="009D5224">
        <w:rPr>
          <w:rStyle w:val="Style13ptBold"/>
          <w:rFonts w:cs="Calibri"/>
          <w:b w:val="0"/>
          <w:bCs w:val="0"/>
          <w:i/>
        </w:rPr>
        <w:t xml:space="preserve"> </w:t>
      </w:r>
      <w:proofErr w:type="spellStart"/>
      <w:r w:rsidRPr="009D5224">
        <w:rPr>
          <w:rStyle w:val="Style13ptBold"/>
          <w:rFonts w:cs="Calibri"/>
          <w:b w:val="0"/>
          <w:bCs w:val="0"/>
          <w:i/>
        </w:rPr>
        <w:t>viraj</w:t>
      </w:r>
      <w:proofErr w:type="spellEnd"/>
    </w:p>
    <w:p w14:paraId="53AF96A0" w14:textId="77777777" w:rsidR="00AD6354" w:rsidRPr="009D5224" w:rsidRDefault="00AD6354" w:rsidP="00AD6354">
      <w:pPr>
        <w:contextualSpacing/>
        <w:rPr>
          <w:rFonts w:cs="Calibri"/>
          <w:u w:val="single"/>
        </w:rPr>
      </w:pPr>
      <w:r w:rsidRPr="009D5224">
        <w:rPr>
          <w:rFonts w:cs="Calibri"/>
        </w:rPr>
        <w:t xml:space="preserve">Q: It’s interesting that you bring up “this moment.” I’m thinking about island populations in terms of the climate crisis. </w:t>
      </w:r>
      <w:r w:rsidRPr="009D5224">
        <w:rPr>
          <w:rFonts w:cs="Calibri"/>
          <w:u w:val="single"/>
        </w:rPr>
        <w:t xml:space="preserve">And when we talk about Caribbean islands, which often have huge populations of black people, we see once again a group of individuals, whose ancestors grappled with a huge change, having to make similar scale changes. </w:t>
      </w:r>
      <w:r w:rsidRPr="00A567C5">
        <w:rPr>
          <w:rFonts w:cs="Calibri"/>
          <w:highlight w:val="cyan"/>
          <w:u w:val="single"/>
        </w:rPr>
        <w:t xml:space="preserve">What do you think the rest of </w:t>
      </w:r>
      <w:proofErr w:type="gramStart"/>
      <w:r w:rsidRPr="00A567C5">
        <w:rPr>
          <w:rFonts w:cs="Calibri"/>
          <w:highlight w:val="cyan"/>
          <w:u w:val="single"/>
        </w:rPr>
        <w:t>the human race</w:t>
      </w:r>
      <w:proofErr w:type="gramEnd"/>
      <w:r w:rsidRPr="00A567C5">
        <w:rPr>
          <w:rFonts w:cs="Calibri"/>
          <w:highlight w:val="cyan"/>
          <w:u w:val="single"/>
        </w:rPr>
        <w:t xml:space="preserve"> can learn from black peoples about adaptation?</w:t>
      </w:r>
      <w:r w:rsidRPr="009D5224">
        <w:rPr>
          <w:rFonts w:cs="Calibri"/>
          <w:u w:val="single"/>
        </w:rPr>
        <w:t xml:space="preserve"> </w:t>
      </w:r>
      <w:r w:rsidRPr="009D5224">
        <w:rPr>
          <w:rFonts w:cs="Calibri"/>
        </w:rPr>
        <w:t xml:space="preserve">A: I certainly think that black people have a lot to teach the world about adaptation and being in relation to each other. The theorists who influenced this book—Sylvia Winter, Édouard </w:t>
      </w:r>
      <w:proofErr w:type="spellStart"/>
      <w:r w:rsidRPr="009D5224">
        <w:rPr>
          <w:rFonts w:cs="Calibri"/>
        </w:rPr>
        <w:t>Glissant</w:t>
      </w:r>
      <w:proofErr w:type="spellEnd"/>
      <w:r w:rsidRPr="009D5224">
        <w:rPr>
          <w:rFonts w:cs="Calibri"/>
        </w:rPr>
        <w:t>—have so much to say about what it means to be in relation. Afro-</w:t>
      </w:r>
      <w:proofErr w:type="spellStart"/>
      <w:r w:rsidRPr="009D5224">
        <w:rPr>
          <w:rFonts w:cs="Calibri"/>
        </w:rPr>
        <w:t>Carribean</w:t>
      </w:r>
      <w:proofErr w:type="spellEnd"/>
      <w:r w:rsidRPr="009D5224">
        <w:rPr>
          <w:rFonts w:cs="Calibri"/>
        </w:rPr>
        <w:t xml:space="preserve"> theorists have really been leaders in being in relation. American Indigenous scholars too. I mean, look at the phrase “all my relations”—that is an Indigenous concept. </w:t>
      </w:r>
      <w:r w:rsidRPr="009D5224">
        <w:rPr>
          <w:rFonts w:cs="Calibri"/>
          <w:u w:val="single"/>
        </w:rPr>
        <w:t xml:space="preserve">There’s two of </w:t>
      </w:r>
      <w:r w:rsidRPr="00A567C5">
        <w:rPr>
          <w:rFonts w:cs="Calibri"/>
          <w:highlight w:val="cyan"/>
          <w:u w:val="single"/>
        </w:rPr>
        <w:t>my ancestors</w:t>
      </w:r>
      <w:r w:rsidRPr="009D5224">
        <w:rPr>
          <w:rFonts w:cs="Calibri"/>
          <w:u w:val="single"/>
        </w:rPr>
        <w:t xml:space="preserve"> who were </w:t>
      </w:r>
      <w:proofErr w:type="gramStart"/>
      <w:r w:rsidRPr="009D5224">
        <w:rPr>
          <w:rFonts w:cs="Calibri"/>
          <w:u w:val="single"/>
        </w:rPr>
        <w:t>really important</w:t>
      </w:r>
      <w:proofErr w:type="gramEnd"/>
      <w:r w:rsidRPr="009D5224">
        <w:rPr>
          <w:rFonts w:cs="Calibri"/>
          <w:u w:val="single"/>
        </w:rPr>
        <w:t xml:space="preserve"> in the listening for this book, who knew adaptation intimately. </w:t>
      </w:r>
      <w:r w:rsidRPr="009D5224">
        <w:rPr>
          <w:rFonts w:cs="Calibri"/>
        </w:rPr>
        <w:t xml:space="preserve">Boda, who is an ancestor of mine who survived the Middle Passage, and my cousin Hudson, who I was telling you about. He told me that Boda was an Ashanti woman, a matriarch. </w:t>
      </w:r>
      <w:r w:rsidRPr="009D5224">
        <w:rPr>
          <w:rFonts w:cs="Calibri"/>
          <w:u w:val="single"/>
        </w:rPr>
        <w:t xml:space="preserve">There are so many people in Anguilla who are named after her, and I feel </w:t>
      </w:r>
      <w:proofErr w:type="gramStart"/>
      <w:r w:rsidRPr="009D5224">
        <w:rPr>
          <w:rFonts w:cs="Calibri"/>
          <w:u w:val="single"/>
        </w:rPr>
        <w:t>really grateful</w:t>
      </w:r>
      <w:proofErr w:type="gramEnd"/>
      <w:r w:rsidRPr="009D5224">
        <w:rPr>
          <w:rFonts w:cs="Calibri"/>
          <w:u w:val="single"/>
        </w:rPr>
        <w:t xml:space="preserve"> to know her name. Boda </w:t>
      </w:r>
      <w:r w:rsidRPr="00A567C5">
        <w:rPr>
          <w:rFonts w:cs="Calibri"/>
          <w:highlight w:val="cyan"/>
          <w:u w:val="single"/>
        </w:rPr>
        <w:t>came from a place with a cosmology that absolutely included the ocean</w:t>
      </w:r>
      <w:r w:rsidRPr="009D5224">
        <w:rPr>
          <w:rFonts w:cs="Calibri"/>
          <w:u w:val="single"/>
        </w:rPr>
        <w:t xml:space="preserve"> and an ocean creation myth and a deity who I mention in the book, </w:t>
      </w:r>
      <w:proofErr w:type="spellStart"/>
      <w:r w:rsidRPr="009D5224">
        <w:rPr>
          <w:rFonts w:cs="Calibri"/>
          <w:u w:val="single"/>
        </w:rPr>
        <w:t>totorobonsu</w:t>
      </w:r>
      <w:proofErr w:type="spellEnd"/>
      <w:r w:rsidRPr="009D5224">
        <w:rPr>
          <w:rFonts w:cs="Calibri"/>
          <w:u w:val="single"/>
        </w:rPr>
        <w:t xml:space="preserve">, who is considered </w:t>
      </w:r>
      <w:r w:rsidRPr="00A567C5">
        <w:rPr>
          <w:rFonts w:cs="Calibri"/>
          <w:highlight w:val="cyan"/>
          <w:u w:val="single"/>
        </w:rPr>
        <w:t>to embody this huge animal that lives in the ocean</w:t>
      </w:r>
      <w:r w:rsidRPr="009D5224">
        <w:rPr>
          <w:rFonts w:cs="Calibri"/>
          <w:u w:val="single"/>
        </w:rPr>
        <w:t xml:space="preserve">. </w:t>
      </w:r>
      <w:r w:rsidRPr="009D5224">
        <w:rPr>
          <w:rFonts w:cs="Calibri"/>
        </w:rPr>
        <w:t xml:space="preserve">Thinking about the participation of whales in communication, </w:t>
      </w:r>
      <w:r w:rsidRPr="00A567C5">
        <w:rPr>
          <w:rFonts w:cs="Calibri"/>
          <w:highlight w:val="cyan"/>
          <w:u w:val="single"/>
        </w:rPr>
        <w:t>I am reminded of my ancestors who survived the Middle Passage, who were whales</w:t>
      </w:r>
      <w:r w:rsidRPr="009D5224">
        <w:rPr>
          <w:rFonts w:cs="Calibri"/>
          <w:u w:val="single"/>
        </w:rPr>
        <w:t xml:space="preserve">. Then </w:t>
      </w:r>
      <w:r w:rsidRPr="00A567C5">
        <w:rPr>
          <w:rFonts w:cs="Calibri"/>
          <w:highlight w:val="cyan"/>
          <w:u w:val="single"/>
        </w:rPr>
        <w:t>that leads me to think about the whaling industry</w:t>
      </w:r>
      <w:r w:rsidRPr="009D5224">
        <w:rPr>
          <w:rFonts w:cs="Calibri"/>
          <w:u w:val="single"/>
        </w:rPr>
        <w:t xml:space="preserve"> and the use of those same boats to cargo captured Africans (and the bodies of whales), </w:t>
      </w:r>
      <w:r w:rsidRPr="00A567C5">
        <w:rPr>
          <w:rFonts w:cs="Calibri"/>
          <w:highlight w:val="cyan"/>
          <w:u w:val="single"/>
        </w:rPr>
        <w:t>all for capitalism</w:t>
      </w:r>
      <w:r w:rsidRPr="009D5224">
        <w:rPr>
          <w:rFonts w:cs="Calibri"/>
          <w:u w:val="single"/>
        </w:rPr>
        <w:t>.</w:t>
      </w:r>
      <w:r w:rsidRPr="009D5224">
        <w:rPr>
          <w:rFonts w:cs="Calibri"/>
        </w:rPr>
        <w:t xml:space="preserve"> I think about how </w:t>
      </w:r>
      <w:r w:rsidRPr="00A567C5">
        <w:rPr>
          <w:rFonts w:cs="Calibri"/>
          <w:highlight w:val="cyan"/>
          <w:u w:val="single"/>
        </w:rPr>
        <w:t>Boda had to adapt somehow</w:t>
      </w:r>
      <w:r w:rsidRPr="009D5224">
        <w:rPr>
          <w:rFonts w:cs="Calibri"/>
        </w:rPr>
        <w:t xml:space="preserve">. I imagine what it must have been like for her to encounter the Caribbean hibiscus flowers knowing that in West Africa there are hibiscus flowers </w:t>
      </w:r>
      <w:proofErr w:type="gramStart"/>
      <w:r w:rsidRPr="009D5224">
        <w:rPr>
          <w:rFonts w:cs="Calibri"/>
        </w:rPr>
        <w:t>too, but</w:t>
      </w:r>
      <w:proofErr w:type="gramEnd"/>
      <w:r w:rsidRPr="009D5224">
        <w:rPr>
          <w:rFonts w:cs="Calibri"/>
        </w:rPr>
        <w:t xml:space="preserve"> having [to compare that experience] as someone who was free and Indigenous to [herself when she] was kidnapped, captive, and enslaved. </w:t>
      </w:r>
      <w:r w:rsidRPr="009D5224">
        <w:rPr>
          <w:rFonts w:cs="Calibri"/>
          <w:u w:val="single"/>
        </w:rPr>
        <w:t xml:space="preserve">I imagine her questioning her own relationship to the natural world. But she continued to live her life, </w:t>
      </w:r>
      <w:r w:rsidRPr="00A567C5">
        <w:rPr>
          <w:rFonts w:cs="Calibri"/>
          <w:highlight w:val="cyan"/>
          <w:u w:val="single"/>
        </w:rPr>
        <w:t>and she continued to generate other possibilities beyond what the enslavers had in mind</w:t>
      </w:r>
      <w:r w:rsidRPr="009D5224">
        <w:rPr>
          <w:rFonts w:cs="Calibri"/>
          <w:u w:val="single"/>
        </w:rPr>
        <w:t>.</w:t>
      </w:r>
      <w:r w:rsidRPr="009D5224">
        <w:rPr>
          <w:rFonts w:cs="Calibri"/>
        </w:rPr>
        <w:t xml:space="preserve"> </w:t>
      </w:r>
      <w:proofErr w:type="gramStart"/>
      <w:r w:rsidRPr="009D5224">
        <w:rPr>
          <w:rFonts w:cs="Calibri"/>
        </w:rPr>
        <w:t>So</w:t>
      </w:r>
      <w:proofErr w:type="gramEnd"/>
      <w:r w:rsidRPr="009D5224">
        <w:rPr>
          <w:rFonts w:cs="Calibri"/>
        </w:rPr>
        <w:t xml:space="preserve"> I think of Boda not only having to adapt to a new practice, but also to a different version of your own worldview based on these new environmental encounters. And then I think of Augusta Carty, my Irish great-grandmother. My Irish ancestors shipwrecked </w:t>
      </w:r>
      <w:proofErr w:type="gramStart"/>
      <w:r w:rsidRPr="009D5224">
        <w:rPr>
          <w:rFonts w:cs="Calibri"/>
        </w:rPr>
        <w:t>on</w:t>
      </w:r>
      <w:proofErr w:type="gramEnd"/>
      <w:r w:rsidRPr="009D5224">
        <w:rPr>
          <w:rFonts w:cs="Calibri"/>
        </w:rPr>
        <w:t xml:space="preserve"> Anguilla. But they decided to stay. And Augusta decided to have children with my great-grandfather, a black Anguillan. The children, the </w:t>
      </w:r>
      <w:r w:rsidRPr="009D5224">
        <w:rPr>
          <w:rFonts w:cs="Calibri"/>
          <w:i/>
          <w:iCs/>
        </w:rPr>
        <w:t xml:space="preserve">nine </w:t>
      </w:r>
      <w:r w:rsidRPr="009D5224">
        <w:rPr>
          <w:rFonts w:cs="Calibri"/>
        </w:rPr>
        <w:t xml:space="preserve">children they had, remember the racism of their own family. What was it about Augusta that made her want to generate, reproduce, and cultivate black life? </w:t>
      </w:r>
      <w:r w:rsidRPr="00A567C5">
        <w:rPr>
          <w:rFonts w:cs="Calibri"/>
          <w:highlight w:val="cyan"/>
          <w:u w:val="single"/>
        </w:rPr>
        <w:t>Honoring and listening to black women is always a good idea</w:t>
      </w:r>
      <w:r w:rsidRPr="009D5224">
        <w:rPr>
          <w:rFonts w:cs="Calibri"/>
          <w:u w:val="single"/>
        </w:rPr>
        <w:t xml:space="preserve"> [laughs], </w:t>
      </w:r>
      <w:r w:rsidRPr="00A567C5">
        <w:rPr>
          <w:rFonts w:cs="Calibri"/>
          <w:highlight w:val="cyan"/>
          <w:u w:val="single"/>
        </w:rPr>
        <w:t>whether that’s about love</w:t>
      </w:r>
      <w:r w:rsidRPr="009D5224">
        <w:rPr>
          <w:rFonts w:cs="Calibri"/>
          <w:u w:val="single"/>
        </w:rPr>
        <w:t xml:space="preserve">, about what it means to be </w:t>
      </w:r>
      <w:r w:rsidRPr="00A567C5">
        <w:rPr>
          <w:rFonts w:cs="Calibri"/>
          <w:highlight w:val="cyan"/>
          <w:u w:val="single"/>
        </w:rPr>
        <w:t>change</w:t>
      </w:r>
      <w:r w:rsidRPr="009D5224">
        <w:rPr>
          <w:rFonts w:cs="Calibri"/>
          <w:u w:val="single"/>
        </w:rPr>
        <w:t xml:space="preserve">d, </w:t>
      </w:r>
      <w:r w:rsidRPr="00A567C5">
        <w:rPr>
          <w:rFonts w:cs="Calibri"/>
          <w:highlight w:val="cyan"/>
          <w:u w:val="single"/>
        </w:rPr>
        <w:t>and what it means to participate</w:t>
      </w:r>
      <w:r w:rsidRPr="009D5224">
        <w:rPr>
          <w:rFonts w:cs="Calibri"/>
          <w:u w:val="single"/>
        </w:rPr>
        <w:t xml:space="preserve"> in the creation of the world. I think that black families have been the central site where folks have been forced to </w:t>
      </w:r>
      <w:r w:rsidRPr="009D5224">
        <w:rPr>
          <w:rFonts w:cs="Calibri"/>
          <w:u w:val="single"/>
        </w:rPr>
        <w:lastRenderedPageBreak/>
        <w:t xml:space="preserve">adapt because of the huge project that was the transatlantic slave trade, because of gentrification, because of inequality. </w:t>
      </w:r>
      <w:r w:rsidRPr="00A567C5">
        <w:rPr>
          <w:rFonts w:cs="Calibri"/>
          <w:highlight w:val="cyan"/>
          <w:u w:val="single"/>
        </w:rPr>
        <w:t>Adaptation is something that is forced on black people all day every day</w:t>
      </w:r>
      <w:r w:rsidRPr="009D5224">
        <w:rPr>
          <w:rFonts w:cs="Calibri"/>
          <w:u w:val="single"/>
        </w:rPr>
        <w:t xml:space="preserve">. So, </w:t>
      </w:r>
      <w:r w:rsidRPr="00A567C5">
        <w:rPr>
          <w:rFonts w:cs="Calibri"/>
          <w:highlight w:val="cyan"/>
          <w:u w:val="single"/>
        </w:rPr>
        <w:t>the fact</w:t>
      </w:r>
      <w:r w:rsidRPr="009D5224">
        <w:rPr>
          <w:rFonts w:cs="Calibri"/>
          <w:u w:val="single"/>
        </w:rPr>
        <w:t xml:space="preserve"> that black people even exist </w:t>
      </w:r>
      <w:r w:rsidRPr="00A567C5">
        <w:rPr>
          <w:rFonts w:cs="Calibri"/>
          <w:highlight w:val="cyan"/>
          <w:u w:val="single"/>
        </w:rPr>
        <w:t>speaks to the depth and ingenuity and resourcefulness of our people.</w:t>
      </w:r>
      <w:r w:rsidRPr="009D5224">
        <w:rPr>
          <w:rFonts w:cs="Calibri"/>
          <w:u w:val="single"/>
        </w:rPr>
        <w:t xml:space="preserve"> </w:t>
      </w:r>
    </w:p>
    <w:p w14:paraId="12324AD9" w14:textId="77777777" w:rsidR="00AD6354" w:rsidRPr="009D5224" w:rsidRDefault="00AD6354" w:rsidP="00AD6354">
      <w:pPr>
        <w:rPr>
          <w:rFonts w:cs="Calibri"/>
        </w:rPr>
      </w:pPr>
    </w:p>
    <w:p w14:paraId="531B6E0D" w14:textId="77777777" w:rsidR="00AD6354" w:rsidRPr="00AD6354" w:rsidRDefault="00AD6354" w:rsidP="00AD6354"/>
    <w:p w14:paraId="490E130E" w14:textId="0C2F34CD" w:rsidR="00AD6354" w:rsidRDefault="00AD6354" w:rsidP="00EC1902">
      <w:pPr>
        <w:pStyle w:val="Heading3"/>
      </w:pPr>
      <w:r>
        <w:lastRenderedPageBreak/>
        <w:t xml:space="preserve">Kinship Good </w:t>
      </w:r>
    </w:p>
    <w:p w14:paraId="29358230" w14:textId="04D039E4" w:rsidR="00AD6354" w:rsidRDefault="00AD6354" w:rsidP="00AD6354"/>
    <w:p w14:paraId="79AA7D3C" w14:textId="77777777" w:rsidR="00AD6354" w:rsidRPr="009D5224" w:rsidRDefault="00AD6354" w:rsidP="00AD6354">
      <w:pPr>
        <w:pStyle w:val="Heading4"/>
        <w:rPr>
          <w:rStyle w:val="Style13ptBold"/>
          <w:rFonts w:cs="Calibri"/>
          <w:b/>
        </w:rPr>
      </w:pPr>
      <w:r w:rsidRPr="009D5224">
        <w:rPr>
          <w:rStyle w:val="Style13ptBold"/>
          <w:rFonts w:cs="Calibri"/>
          <w:b/>
        </w:rPr>
        <w:t xml:space="preserve">Black freedom through kinship resists through a praxis of marine mammals – through the ability to love, form solidarity, and survive, black </w:t>
      </w:r>
      <w:r>
        <w:rPr>
          <w:rStyle w:val="Style13ptBold"/>
          <w:rFonts w:cs="Calibri"/>
          <w:b/>
        </w:rPr>
        <w:t>subjects</w:t>
      </w:r>
      <w:r w:rsidRPr="009D5224">
        <w:rPr>
          <w:rStyle w:val="Style13ptBold"/>
          <w:rFonts w:cs="Calibri"/>
          <w:b/>
        </w:rPr>
        <w:t xml:space="preserve"> </w:t>
      </w:r>
      <w:proofErr w:type="gramStart"/>
      <w:r w:rsidRPr="009D5224">
        <w:rPr>
          <w:rStyle w:val="Style13ptBold"/>
          <w:rFonts w:cs="Calibri"/>
          <w:b/>
        </w:rPr>
        <w:t>are able to</w:t>
      </w:r>
      <w:proofErr w:type="gramEnd"/>
      <w:r w:rsidRPr="009D5224">
        <w:rPr>
          <w:rStyle w:val="Style13ptBold"/>
          <w:rFonts w:cs="Calibri"/>
          <w:b/>
        </w:rPr>
        <w:t xml:space="preserve"> break through the structures of criminalization</w:t>
      </w:r>
    </w:p>
    <w:p w14:paraId="1C936F2B" w14:textId="77777777" w:rsidR="00AD6354" w:rsidRPr="009D5224" w:rsidRDefault="00AD6354" w:rsidP="00AD6354">
      <w:pPr>
        <w:rPr>
          <w:rStyle w:val="Style13ptBold"/>
          <w:rFonts w:cs="Calibri"/>
        </w:rPr>
      </w:pPr>
      <w:r w:rsidRPr="009D5224">
        <w:rPr>
          <w:rStyle w:val="Style13ptBold"/>
          <w:rFonts w:cs="Calibri"/>
        </w:rPr>
        <w:t xml:space="preserve">Gumbs 20 </w:t>
      </w:r>
      <w:r w:rsidRPr="009D5224">
        <w:rPr>
          <w:rStyle w:val="Style13ptBold"/>
          <w:rFonts w:cs="Calibri"/>
          <w:b w:val="0"/>
          <w:bCs w:val="0"/>
        </w:rPr>
        <w:t>– (Alexis Pauline Gumbs is an American writer, independent scholar, poet, activist, and educator, “Undrowned: Black Feminist Lessons from Marine Mammals</w:t>
      </w:r>
      <w:proofErr w:type="gramStart"/>
      <w:r w:rsidRPr="009D5224">
        <w:rPr>
          <w:rStyle w:val="Style13ptBold"/>
          <w:rFonts w:cs="Calibri"/>
          <w:b w:val="0"/>
          <w:bCs w:val="0"/>
        </w:rPr>
        <w:t>” ,</w:t>
      </w:r>
      <w:proofErr w:type="gramEnd"/>
      <w:r w:rsidRPr="009D5224">
        <w:rPr>
          <w:rStyle w:val="Style13ptBold"/>
          <w:rFonts w:cs="Calibri"/>
          <w:b w:val="0"/>
          <w:bCs w:val="0"/>
        </w:rPr>
        <w:t xml:space="preserve"> </w:t>
      </w:r>
      <w:r w:rsidRPr="009D5224">
        <w:rPr>
          <w:rStyle w:val="Style13ptBold"/>
          <w:rFonts w:cs="Calibri"/>
          <w:b w:val="0"/>
          <w:bCs w:val="0"/>
          <w:i/>
        </w:rPr>
        <w:t>AK Press</w:t>
      </w:r>
      <w:r w:rsidRPr="009D5224">
        <w:rPr>
          <w:rStyle w:val="Style13ptBold"/>
          <w:rFonts w:cs="Calibri"/>
          <w:b w:val="0"/>
          <w:bCs w:val="0"/>
        </w:rPr>
        <w:t xml:space="preserve">; 11/17/20; pp. 127-128) </w:t>
      </w:r>
      <w:proofErr w:type="spellStart"/>
      <w:r w:rsidRPr="009D5224">
        <w:rPr>
          <w:rStyle w:val="Style13ptBold"/>
          <w:rFonts w:cs="Calibri"/>
          <w:b w:val="0"/>
          <w:bCs w:val="0"/>
          <w:i/>
        </w:rPr>
        <w:t>viraj</w:t>
      </w:r>
      <w:proofErr w:type="spellEnd"/>
    </w:p>
    <w:p w14:paraId="5F1C8E93" w14:textId="77777777" w:rsidR="00AD6354" w:rsidRPr="0056753B" w:rsidRDefault="00AD6354" w:rsidP="00AD6354">
      <w:pPr>
        <w:rPr>
          <w:rFonts w:cs="Calibri"/>
        </w:rPr>
      </w:pPr>
      <w:r w:rsidRPr="0056753B">
        <w:rPr>
          <w:rFonts w:cs="Calibri"/>
          <w:u w:val="single"/>
        </w:rPr>
        <w:t xml:space="preserve">THERE ARE SEVERAL </w:t>
      </w:r>
      <w:r w:rsidRPr="00A567C5">
        <w:rPr>
          <w:rFonts w:cs="Calibri"/>
          <w:highlight w:val="cyan"/>
          <w:u w:val="single"/>
        </w:rPr>
        <w:t>PRACTICES OF marine mammals</w:t>
      </w:r>
      <w:r w:rsidRPr="0056753B">
        <w:rPr>
          <w:rFonts w:cs="Calibri"/>
          <w:u w:val="single"/>
        </w:rPr>
        <w:t xml:space="preserve"> that </w:t>
      </w:r>
      <w:r w:rsidRPr="00A567C5">
        <w:rPr>
          <w:rFonts w:cs="Calibri"/>
          <w:highlight w:val="cyan"/>
          <w:u w:val="single"/>
        </w:rPr>
        <w:t>resonate with Black freedom movement strategies</w:t>
      </w:r>
      <w:r w:rsidRPr="0056753B">
        <w:rPr>
          <w:rFonts w:cs="Calibri"/>
          <w:u w:val="single"/>
        </w:rPr>
        <w:t xml:space="preserve"> and tendencies. And the scientific </w:t>
      </w:r>
      <w:r w:rsidRPr="00A567C5">
        <w:rPr>
          <w:rFonts w:cs="Calibri"/>
          <w:highlight w:val="cyan"/>
          <w:u w:val="single"/>
        </w:rPr>
        <w:t>surveillance and profiling technologies</w:t>
      </w:r>
      <w:r w:rsidRPr="0056753B">
        <w:rPr>
          <w:rFonts w:cs="Calibri"/>
          <w:u w:val="single"/>
        </w:rPr>
        <w:t xml:space="preserve"> that describe marine mammals </w:t>
      </w:r>
      <w:r w:rsidRPr="00A567C5">
        <w:rPr>
          <w:rFonts w:cs="Calibri"/>
          <w:highlight w:val="cyan"/>
          <w:u w:val="single"/>
        </w:rPr>
        <w:t>hold much in common with the systems that criminalize Blackness</w:t>
      </w:r>
      <w:r w:rsidRPr="0056753B">
        <w:rPr>
          <w:rFonts w:cs="Calibri"/>
          <w:u w:val="single"/>
        </w:rPr>
        <w:t xml:space="preserve"> too.</w:t>
      </w:r>
      <w:r w:rsidRPr="0056753B">
        <w:rPr>
          <w:rFonts w:cs="Calibri"/>
        </w:rPr>
        <w:t xml:space="preserve"> From the young narwhal as Black Unicorn (in Audre Lorde’s sense of the term), to a whale whose Latin name means “</w:t>
      </w:r>
      <w:proofErr w:type="spellStart"/>
      <w:r w:rsidRPr="0056753B">
        <w:rPr>
          <w:rFonts w:cs="Calibri"/>
        </w:rPr>
        <w:t>punkinhead</w:t>
      </w:r>
      <w:proofErr w:type="spellEnd"/>
      <w:r w:rsidRPr="0056753B">
        <w:rPr>
          <w:rFonts w:cs="Calibri"/>
        </w:rPr>
        <w:t xml:space="preserve">” to the slim Black panther of the ocean to the extinct Caribbean monk seals, who were the first victims of Columbus and whose blubber was used to literally lubricate the plantation infrastructure of the region, </w:t>
      </w:r>
      <w:r w:rsidRPr="0056753B">
        <w:rPr>
          <w:rFonts w:cs="Calibri"/>
          <w:u w:val="single"/>
        </w:rPr>
        <w:t xml:space="preserve">this section explores </w:t>
      </w:r>
      <w:r w:rsidRPr="00A567C5">
        <w:rPr>
          <w:rFonts w:cs="Calibri"/>
          <w:highlight w:val="cyan"/>
          <w:u w:val="single"/>
        </w:rPr>
        <w:t>Black kinship with marine mammals and the possibility of solidarity, love, chosen family, new traditions, and abundant survival. Black unicorns are real</w:t>
      </w:r>
      <w:r w:rsidRPr="0056753B">
        <w:rPr>
          <w:rFonts w:cs="Calibri"/>
          <w:u w:val="single"/>
        </w:rPr>
        <w:t>. They are young narwhals. Not every young female-assigned narwhal has a sensitive cone that breathes seawater to measure and break through her surroundings, but some do. Enough do that I think the myth that only male narwhals have horns is more about how scientists think about the phallus than about the lives of our unicorn teachers in the Arctic. Audre Lorde already told us: The black unicorn was mistaken for a shadow or symbol and taken through a cold country where mist painted mockeries of my fury.</w:t>
      </w:r>
      <w:r w:rsidRPr="009D5224">
        <w:rPr>
          <w:rFonts w:cs="Calibri"/>
        </w:rPr>
        <w:t xml:space="preserve"> </w:t>
      </w:r>
      <w:r w:rsidRPr="0056753B">
        <w:rPr>
          <w:rFonts w:cs="Calibri"/>
        </w:rPr>
        <w:t xml:space="preserve">Over time, the young narwhal will look more like the ice that surrounds her, but right now </w:t>
      </w:r>
      <w:r w:rsidRPr="00A567C5">
        <w:rPr>
          <w:rFonts w:cs="Calibri"/>
          <w:highlight w:val="cyan"/>
          <w:u w:val="single"/>
        </w:rPr>
        <w:t>she is Black like the depth from whence she came</w:t>
      </w:r>
      <w:r w:rsidRPr="0056753B">
        <w:rPr>
          <w:rFonts w:cs="Calibri"/>
        </w:rPr>
        <w:t xml:space="preserve">. She is sharp as she needs to be and determined to breathe even in frozen places. Not every Black unicorn is showing </w:t>
      </w:r>
      <w:proofErr w:type="gramStart"/>
      <w:r w:rsidRPr="0056753B">
        <w:rPr>
          <w:rFonts w:cs="Calibri"/>
        </w:rPr>
        <w:t>you</w:t>
      </w:r>
      <w:proofErr w:type="gramEnd"/>
      <w:r w:rsidRPr="0056753B">
        <w:rPr>
          <w:rFonts w:cs="Calibri"/>
        </w:rPr>
        <w:t xml:space="preserve"> her horn. But some of us are here reorganizing your daydreams. You are welcome. How I love us, Black unicorns, I love the youth of our adaptation. </w:t>
      </w:r>
      <w:r w:rsidRPr="0056753B">
        <w:rPr>
          <w:rFonts w:cs="Calibri"/>
          <w:u w:val="single"/>
        </w:rPr>
        <w:t xml:space="preserve">I love every way our bodies tell us not to blend </w:t>
      </w:r>
      <w:proofErr w:type="gramStart"/>
      <w:r w:rsidRPr="0056753B">
        <w:rPr>
          <w:rFonts w:cs="Calibri"/>
          <w:u w:val="single"/>
        </w:rPr>
        <w:t>in to</w:t>
      </w:r>
      <w:proofErr w:type="gramEnd"/>
      <w:r w:rsidRPr="0056753B">
        <w:rPr>
          <w:rFonts w:cs="Calibri"/>
          <w:u w:val="single"/>
        </w:rPr>
        <w:t xml:space="preserve"> what surrounds us, but instead </w:t>
      </w:r>
      <w:r w:rsidRPr="00A567C5">
        <w:rPr>
          <w:rFonts w:cs="Calibri"/>
          <w:highlight w:val="cyan"/>
          <w:u w:val="single"/>
        </w:rPr>
        <w:t>to break through with brave sensitivity</w:t>
      </w:r>
      <w:r w:rsidRPr="0056753B">
        <w:rPr>
          <w:rFonts w:cs="Calibri"/>
          <w:u w:val="single"/>
        </w:rPr>
        <w:t>.</w:t>
      </w:r>
      <w:r w:rsidRPr="0056753B">
        <w:rPr>
          <w:rFonts w:cs="Calibri"/>
        </w:rPr>
        <w:t xml:space="preserve"> Though we are hunted for exactly what makes us strong, may we always be embraced in the words of the Lorde. May we ever attune ourselves and support each other in this breakthrough. I have always believed in us.</w:t>
      </w:r>
    </w:p>
    <w:p w14:paraId="43499A1F" w14:textId="77777777" w:rsidR="00AD6354" w:rsidRPr="00AD6354" w:rsidRDefault="00AD6354" w:rsidP="00AD6354"/>
    <w:p w14:paraId="2B08A922" w14:textId="7A726091" w:rsidR="00DF45FB" w:rsidRDefault="00DF45FB" w:rsidP="00DF45FB">
      <w:pPr>
        <w:pStyle w:val="Heading3"/>
      </w:pPr>
      <w:r>
        <w:lastRenderedPageBreak/>
        <w:t>Poetry Good</w:t>
      </w:r>
    </w:p>
    <w:p w14:paraId="064D4CA1" w14:textId="77777777" w:rsidR="00DF45FB" w:rsidRDefault="00DF45FB" w:rsidP="00DF45FB"/>
    <w:p w14:paraId="5E8176B5" w14:textId="77777777" w:rsidR="00DF45FB" w:rsidRPr="003E55BB" w:rsidRDefault="00DF45FB" w:rsidP="00DF45FB">
      <w:pPr>
        <w:pStyle w:val="Heading4"/>
        <w:rPr>
          <w:rFonts w:asciiTheme="minorHAnsi" w:hAnsiTheme="minorHAnsi" w:cstheme="minorHAnsi"/>
        </w:rPr>
      </w:pPr>
      <w:r w:rsidRPr="003E55BB">
        <w:rPr>
          <w:rFonts w:asciiTheme="minorHAnsi" w:hAnsiTheme="minorHAnsi" w:cstheme="minorHAnsi"/>
        </w:rPr>
        <w:t xml:space="preserve">The </w:t>
      </w:r>
      <w:proofErr w:type="spellStart"/>
      <w:r w:rsidRPr="003E55BB">
        <w:rPr>
          <w:rFonts w:asciiTheme="minorHAnsi" w:hAnsiTheme="minorHAnsi" w:cstheme="minorHAnsi"/>
        </w:rPr>
        <w:t>anaproductive</w:t>
      </w:r>
      <w:proofErr w:type="spellEnd"/>
      <w:r w:rsidRPr="003E55BB">
        <w:rPr>
          <w:rFonts w:asciiTheme="minorHAnsi" w:hAnsiTheme="minorHAnsi" w:cstheme="minorHAnsi"/>
        </w:rPr>
        <w:t xml:space="preserve"> poetry of the poetic reading is the extralegal refusal of the terms of modernity and an affirmation of blackness itself, which is a generative incompletion. </w:t>
      </w:r>
    </w:p>
    <w:p w14:paraId="27B3DCC4" w14:textId="77777777" w:rsidR="00DF45FB" w:rsidRPr="003E55BB" w:rsidRDefault="00DF45FB" w:rsidP="00DF45FB">
      <w:pPr>
        <w:rPr>
          <w:rFonts w:asciiTheme="minorHAnsi" w:hAnsiTheme="minorHAnsi" w:cstheme="minorHAnsi"/>
        </w:rPr>
      </w:pPr>
      <w:r w:rsidRPr="003E55BB">
        <w:rPr>
          <w:rStyle w:val="Style13ptBold"/>
          <w:rFonts w:asciiTheme="minorHAnsi" w:hAnsiTheme="minorHAnsi" w:cstheme="minorHAnsi"/>
        </w:rPr>
        <w:t>Moten 15</w:t>
      </w:r>
      <w:r w:rsidRPr="003E55BB">
        <w:rPr>
          <w:rFonts w:asciiTheme="minorHAnsi" w:hAnsiTheme="minorHAnsi" w:cstheme="minorHAnsi"/>
        </w:rPr>
        <w:t xml:space="preserve"> (Fred, Professor of English at the University of California, Riverside, “Blackness and Poetry,” </w:t>
      </w:r>
      <w:r w:rsidRPr="003E55BB">
        <w:rPr>
          <w:rFonts w:asciiTheme="minorHAnsi" w:hAnsiTheme="minorHAnsi" w:cstheme="minorHAnsi"/>
          <w:i/>
        </w:rPr>
        <w:t>Evening Will Come</w:t>
      </w:r>
      <w:r w:rsidRPr="003E55BB">
        <w:rPr>
          <w:rFonts w:asciiTheme="minorHAnsi" w:hAnsiTheme="minorHAnsi" w:cstheme="minorHAnsi"/>
        </w:rPr>
        <w:t>, 55, July 01, 2015, http://arcade.stanford.edu/content/blackness-and-poetry-0)</w:t>
      </w:r>
    </w:p>
    <w:p w14:paraId="3A290AF8" w14:textId="77777777" w:rsidR="00DF45FB" w:rsidRPr="003E55BB" w:rsidRDefault="00DF45FB" w:rsidP="00DF45FB">
      <w:pPr>
        <w:rPr>
          <w:rStyle w:val="StyleUnderline"/>
          <w:rFonts w:asciiTheme="minorHAnsi" w:hAnsiTheme="minorHAnsi" w:cstheme="minorHAnsi"/>
        </w:rPr>
      </w:pPr>
      <w:r w:rsidRPr="00A567C5">
        <w:rPr>
          <w:rStyle w:val="StyleUnderline"/>
          <w:rFonts w:asciiTheme="minorHAnsi" w:hAnsiTheme="minorHAnsi" w:cstheme="minorHAnsi"/>
          <w:highlight w:val="cyan"/>
        </w:rPr>
        <w:t>New contributions to Afro-diasporic thought</w:t>
      </w:r>
      <w:r w:rsidRPr="003E55BB">
        <w:rPr>
          <w:rFonts w:asciiTheme="minorHAnsi" w:hAnsiTheme="minorHAnsi" w:cstheme="minorHAnsi"/>
          <w:sz w:val="16"/>
        </w:rPr>
        <w:t xml:space="preserve">, whether under that contested rubric or the purportedly more politically attuned category of the transnational, whether they continue to </w:t>
      </w:r>
      <w:r w:rsidRPr="003E55BB">
        <w:rPr>
          <w:rStyle w:val="StyleUnderline"/>
          <w:rFonts w:asciiTheme="minorHAnsi" w:hAnsiTheme="minorHAnsi" w:cstheme="minorHAnsi"/>
        </w:rPr>
        <w:t xml:space="preserve">explore and inhabit the </w:t>
      </w:r>
      <w:proofErr w:type="spellStart"/>
      <w:r w:rsidRPr="003E55BB">
        <w:rPr>
          <w:rStyle w:val="StyleUnderline"/>
          <w:rFonts w:asciiTheme="minorHAnsi" w:hAnsiTheme="minorHAnsi" w:cstheme="minorHAnsi"/>
        </w:rPr>
        <w:t>anecological</w:t>
      </w:r>
      <w:proofErr w:type="spellEnd"/>
      <w:r w:rsidRPr="003E55BB">
        <w:rPr>
          <w:rStyle w:val="StyleUnderline"/>
          <w:rFonts w:asciiTheme="minorHAnsi" w:hAnsiTheme="minorHAnsi" w:cstheme="minorHAnsi"/>
        </w:rPr>
        <w:t xml:space="preserve">, </w:t>
      </w:r>
      <w:proofErr w:type="spellStart"/>
      <w:r w:rsidRPr="003E55BB">
        <w:rPr>
          <w:rStyle w:val="Emphasis"/>
          <w:rFonts w:asciiTheme="minorHAnsi" w:hAnsiTheme="minorHAnsi" w:cstheme="minorHAnsi"/>
        </w:rPr>
        <w:t>anafoundational</w:t>
      </w:r>
      <w:proofErr w:type="spellEnd"/>
      <w:r w:rsidRPr="003E55BB">
        <w:rPr>
          <w:rStyle w:val="Emphasis"/>
          <w:rFonts w:asciiTheme="minorHAnsi" w:hAnsiTheme="minorHAnsi" w:cstheme="minorHAnsi"/>
        </w:rPr>
        <w:t xml:space="preserve"> rupture of the slave trade</w:t>
      </w:r>
      <w:r w:rsidRPr="003E55BB">
        <w:rPr>
          <w:rStyle w:val="StyleUnderline"/>
          <w:rFonts w:asciiTheme="minorHAnsi" w:hAnsiTheme="minorHAnsi" w:cstheme="minorHAnsi"/>
        </w:rPr>
        <w:t xml:space="preserve"> or seek out the new </w:t>
      </w:r>
      <w:r w:rsidRPr="003E55BB">
        <w:rPr>
          <w:rStyle w:val="Emphasis"/>
          <w:rFonts w:asciiTheme="minorHAnsi" w:hAnsiTheme="minorHAnsi" w:cstheme="minorHAnsi"/>
        </w:rPr>
        <w:t>epistemologies</w:t>
      </w:r>
      <w:r w:rsidRPr="003E55BB">
        <w:rPr>
          <w:rStyle w:val="StyleUnderline"/>
          <w:rFonts w:asciiTheme="minorHAnsi" w:hAnsiTheme="minorHAnsi" w:cstheme="minorHAnsi"/>
        </w:rPr>
        <w:t xml:space="preserve"> and </w:t>
      </w:r>
      <w:r w:rsidRPr="003E55BB">
        <w:rPr>
          <w:rStyle w:val="Emphasis"/>
          <w:rFonts w:asciiTheme="minorHAnsi" w:hAnsiTheme="minorHAnsi" w:cstheme="minorHAnsi"/>
        </w:rPr>
        <w:t>ontologies</w:t>
      </w:r>
      <w:r w:rsidRPr="003E55BB">
        <w:rPr>
          <w:rStyle w:val="StyleUnderline"/>
          <w:rFonts w:asciiTheme="minorHAnsi" w:hAnsiTheme="minorHAnsi" w:cstheme="minorHAnsi"/>
        </w:rPr>
        <w:t xml:space="preserve"> that</w:t>
      </w:r>
      <w:r w:rsidRPr="003E55BB">
        <w:rPr>
          <w:rFonts w:asciiTheme="minorHAnsi" w:hAnsiTheme="minorHAnsi" w:cstheme="minorHAnsi"/>
          <w:sz w:val="16"/>
        </w:rPr>
        <w:t xml:space="preserve"> are said to correspond to an era more properly defined by global flows of information, labor, and capital across the boundaries that mark the Westphalian international order, </w:t>
      </w:r>
      <w:r w:rsidRPr="003E55BB">
        <w:rPr>
          <w:rStyle w:val="StyleUnderline"/>
          <w:rFonts w:asciiTheme="minorHAnsi" w:hAnsiTheme="minorHAnsi" w:cstheme="minorHAnsi"/>
        </w:rPr>
        <w:t>continue to produce and expand possibilities for moving through the</w:t>
      </w:r>
      <w:r w:rsidRPr="003E55BB">
        <w:rPr>
          <w:rFonts w:asciiTheme="minorHAnsi" w:hAnsiTheme="minorHAnsi" w:cstheme="minorHAnsi"/>
          <w:sz w:val="16"/>
        </w:rPr>
        <w:t xml:space="preserve"> politics of identity that lie at the heart of the European political and philosophical </w:t>
      </w:r>
      <w:r w:rsidRPr="003E55BB">
        <w:rPr>
          <w:rStyle w:val="StyleUnderline"/>
          <w:rFonts w:asciiTheme="minorHAnsi" w:hAnsiTheme="minorHAnsi" w:cstheme="minorHAnsi"/>
        </w:rPr>
        <w:t xml:space="preserve">project of </w:t>
      </w:r>
      <w:r w:rsidRPr="003E55BB">
        <w:rPr>
          <w:rStyle w:val="Emphasis"/>
          <w:rFonts w:asciiTheme="minorHAnsi" w:hAnsiTheme="minorHAnsi" w:cstheme="minorHAnsi"/>
        </w:rPr>
        <w:t>sovereignty</w:t>
      </w:r>
      <w:r w:rsidRPr="003E55BB">
        <w:rPr>
          <w:rFonts w:asciiTheme="minorHAnsi" w:hAnsiTheme="minorHAnsi" w:cstheme="minorHAnsi"/>
          <w:sz w:val="16"/>
        </w:rPr>
        <w:t>. Now, in the wake of poststructuralism, postmodernism (which should be understood not only as a political-economy of dispersal but also as the poetics of experiment that corresponds with and resists it) and the various ways</w:t>
      </w:r>
      <w:r w:rsidRPr="003E55BB">
        <w:rPr>
          <w:rStyle w:val="StyleUnderline"/>
          <w:rFonts w:asciiTheme="minorHAnsi" w:hAnsiTheme="minorHAnsi" w:cstheme="minorHAnsi"/>
          <w:sz w:val="16"/>
        </w:rPr>
        <w:t xml:space="preserve"> </w:t>
      </w:r>
      <w:r w:rsidRPr="003E55BB">
        <w:rPr>
          <w:rStyle w:val="StyleUnderline"/>
          <w:rFonts w:asciiTheme="minorHAnsi" w:hAnsiTheme="minorHAnsi" w:cstheme="minorHAnsi"/>
        </w:rPr>
        <w:t xml:space="preserve">they </w:t>
      </w:r>
      <w:r w:rsidRPr="00A567C5">
        <w:rPr>
          <w:rStyle w:val="StyleUnderline"/>
          <w:rFonts w:asciiTheme="minorHAnsi" w:hAnsiTheme="minorHAnsi" w:cstheme="minorHAnsi"/>
          <w:highlight w:val="cyan"/>
        </w:rPr>
        <w:t>allow for critical investigation of</w:t>
      </w:r>
      <w:r w:rsidRPr="003E55BB">
        <w:rPr>
          <w:rStyle w:val="StyleUnderline"/>
          <w:rFonts w:asciiTheme="minorHAnsi" w:hAnsiTheme="minorHAnsi" w:cstheme="minorHAnsi"/>
        </w:rPr>
        <w:t xml:space="preserve"> the very ideas of </w:t>
      </w:r>
      <w:r w:rsidRPr="00A567C5">
        <w:rPr>
          <w:rStyle w:val="Emphasis"/>
          <w:rFonts w:asciiTheme="minorHAnsi" w:hAnsiTheme="minorHAnsi" w:cstheme="minorHAnsi"/>
          <w:highlight w:val="cyan"/>
        </w:rPr>
        <w:t>subjectivity</w:t>
      </w:r>
      <w:r w:rsidRPr="003E55BB">
        <w:rPr>
          <w:rStyle w:val="StyleUnderline"/>
          <w:rFonts w:asciiTheme="minorHAnsi" w:hAnsiTheme="minorHAnsi" w:cstheme="minorHAnsi"/>
        </w:rPr>
        <w:t xml:space="preserve">, and given how the category of the human has been put under the severest pressure by the terrors of </w:t>
      </w:r>
      <w:r w:rsidRPr="003E55BB">
        <w:rPr>
          <w:rStyle w:val="Emphasis"/>
          <w:rFonts w:asciiTheme="minorHAnsi" w:hAnsiTheme="minorHAnsi" w:cstheme="minorHAnsi"/>
        </w:rPr>
        <w:t>colonialism</w:t>
      </w:r>
      <w:r w:rsidRPr="003E55BB">
        <w:rPr>
          <w:rStyle w:val="StyleUnderline"/>
          <w:rFonts w:asciiTheme="minorHAnsi" w:hAnsiTheme="minorHAnsi" w:cstheme="minorHAnsi"/>
        </w:rPr>
        <w:t xml:space="preserve"> and </w:t>
      </w:r>
      <w:r w:rsidRPr="003E55BB">
        <w:rPr>
          <w:rStyle w:val="Emphasis"/>
          <w:rFonts w:asciiTheme="minorHAnsi" w:hAnsiTheme="minorHAnsi" w:cstheme="minorHAnsi"/>
        </w:rPr>
        <w:t>imperialism</w:t>
      </w:r>
      <w:r w:rsidRPr="003E55BB">
        <w:rPr>
          <w:rFonts w:asciiTheme="minorHAnsi" w:hAnsiTheme="minorHAnsi" w:cstheme="minorHAnsi"/>
          <w:sz w:val="16"/>
        </w:rPr>
        <w:t xml:space="preserve">, particularly </w:t>
      </w:r>
      <w:r w:rsidRPr="003E55BB">
        <w:rPr>
          <w:rStyle w:val="StyleUnderline"/>
          <w:rFonts w:asciiTheme="minorHAnsi" w:hAnsiTheme="minorHAnsi" w:cstheme="minorHAnsi"/>
        </w:rPr>
        <w:t xml:space="preserve">when these are the forces the first world and its others turn upon themselves, </w:t>
      </w:r>
      <w:r w:rsidRPr="00A567C5">
        <w:rPr>
          <w:rStyle w:val="Emphasis"/>
          <w:rFonts w:asciiTheme="minorHAnsi" w:hAnsiTheme="minorHAnsi" w:cstheme="minorHAnsi"/>
          <w:highlight w:val="cyan"/>
        </w:rPr>
        <w:t>black thought</w:t>
      </w:r>
      <w:r w:rsidRPr="003E55BB">
        <w:rPr>
          <w:rFonts w:asciiTheme="minorHAnsi" w:hAnsiTheme="minorHAnsi" w:cstheme="minorHAnsi"/>
          <w:sz w:val="16"/>
        </w:rPr>
        <w:t xml:space="preserve">, which is to say black social life, </w:t>
      </w:r>
      <w:r w:rsidRPr="00A567C5">
        <w:rPr>
          <w:rStyle w:val="StyleUnderline"/>
          <w:rFonts w:asciiTheme="minorHAnsi" w:hAnsiTheme="minorHAnsi" w:cstheme="minorHAnsi"/>
          <w:highlight w:val="cyan"/>
        </w:rPr>
        <w:t>remains a</w:t>
      </w:r>
      <w:r w:rsidRPr="003E55BB">
        <w:rPr>
          <w:rFonts w:asciiTheme="minorHAnsi" w:hAnsiTheme="minorHAnsi" w:cstheme="minorHAnsi"/>
        </w:rPr>
        <w:t xml:space="preserve"> </w:t>
      </w:r>
      <w:r w:rsidRPr="003E55BB">
        <w:rPr>
          <w:rFonts w:asciiTheme="minorHAnsi" w:hAnsiTheme="minorHAnsi" w:cstheme="minorHAnsi"/>
          <w:sz w:val="16"/>
        </w:rPr>
        <w:t xml:space="preserve">fruitful </w:t>
      </w:r>
      <w:r w:rsidRPr="00A567C5">
        <w:rPr>
          <w:rStyle w:val="StyleUnderline"/>
          <w:rFonts w:asciiTheme="minorHAnsi" w:hAnsiTheme="minorHAnsi" w:cstheme="minorHAnsi"/>
          <w:highlight w:val="cyan"/>
        </w:rPr>
        <w:t>site for inhabiting</w:t>
      </w:r>
      <w:r w:rsidRPr="003E55BB">
        <w:rPr>
          <w:rStyle w:val="StyleUnderline"/>
          <w:rFonts w:asciiTheme="minorHAnsi" w:hAnsiTheme="minorHAnsi" w:cstheme="minorHAnsi"/>
        </w:rPr>
        <w:t xml:space="preserve"> and soliciting </w:t>
      </w:r>
      <w:r w:rsidRPr="00A567C5">
        <w:rPr>
          <w:rStyle w:val="StyleUnderline"/>
          <w:rFonts w:asciiTheme="minorHAnsi" w:hAnsiTheme="minorHAnsi" w:cstheme="minorHAnsi"/>
          <w:highlight w:val="cyan"/>
        </w:rPr>
        <w:t>the human differential within</w:t>
      </w:r>
      <w:r w:rsidRPr="003E55BB">
        <w:rPr>
          <w:rStyle w:val="StyleUnderline"/>
          <w:rFonts w:asciiTheme="minorHAnsi" w:hAnsiTheme="minorHAnsi" w:cstheme="minorHAnsi"/>
        </w:rPr>
        <w:t xml:space="preserve"> the general </w:t>
      </w:r>
      <w:r w:rsidRPr="00A567C5">
        <w:rPr>
          <w:rStyle w:val="StyleUnderline"/>
          <w:rFonts w:asciiTheme="minorHAnsi" w:hAnsiTheme="minorHAnsi" w:cstheme="minorHAnsi"/>
          <w:highlight w:val="cyan"/>
        </w:rPr>
        <w:t>ecology</w:t>
      </w:r>
      <w:r w:rsidRPr="003E55BB">
        <w:rPr>
          <w:rFonts w:asciiTheme="minorHAnsi" w:hAnsiTheme="minorHAnsi" w:cstheme="minorHAnsi"/>
          <w:sz w:val="16"/>
        </w:rPr>
        <w:t xml:space="preserve">. </w:t>
      </w:r>
      <w:r w:rsidRPr="003E55BB">
        <w:rPr>
          <w:rStyle w:val="StyleUnderline"/>
          <w:rFonts w:asciiTheme="minorHAnsi" w:hAnsiTheme="minorHAnsi" w:cstheme="minorHAnsi"/>
        </w:rPr>
        <w:t xml:space="preserve">Black thought is the </w:t>
      </w:r>
      <w:r w:rsidRPr="003E55BB">
        <w:rPr>
          <w:rStyle w:val="Emphasis"/>
          <w:rFonts w:asciiTheme="minorHAnsi" w:hAnsiTheme="minorHAnsi" w:cstheme="minorHAnsi"/>
        </w:rPr>
        <w:t>socio-poetic project</w:t>
      </w:r>
      <w:r w:rsidRPr="003E55BB">
        <w:rPr>
          <w:rStyle w:val="StyleUnderline"/>
          <w:rFonts w:asciiTheme="minorHAnsi" w:hAnsiTheme="minorHAnsi" w:cstheme="minorHAnsi"/>
        </w:rPr>
        <w:t xml:space="preserve"> that examines and enacts these possibilities insofar as they exist over the edge of the </w:t>
      </w:r>
      <w:r w:rsidRPr="003E55BB">
        <w:rPr>
          <w:rStyle w:val="Emphasis"/>
          <w:rFonts w:asciiTheme="minorHAnsi" w:hAnsiTheme="minorHAnsi" w:cstheme="minorHAnsi"/>
        </w:rPr>
        <w:t>separatist</w:t>
      </w:r>
      <w:r w:rsidRPr="003E55BB">
        <w:rPr>
          <w:rStyle w:val="StyleUnderline"/>
          <w:rFonts w:asciiTheme="minorHAnsi" w:hAnsiTheme="minorHAnsi" w:cstheme="minorHAnsi"/>
        </w:rPr>
        <w:t xml:space="preserve">, </w:t>
      </w:r>
      <w:r w:rsidRPr="003E55BB">
        <w:rPr>
          <w:rStyle w:val="Emphasis"/>
          <w:rFonts w:asciiTheme="minorHAnsi" w:hAnsiTheme="minorHAnsi" w:cstheme="minorHAnsi"/>
        </w:rPr>
        <w:t>monocultural</w:t>
      </w:r>
      <w:r w:rsidRPr="003E55BB">
        <w:rPr>
          <w:rStyle w:val="StyleUnderline"/>
          <w:rFonts w:asciiTheme="minorHAnsi" w:hAnsiTheme="minorHAnsi" w:cstheme="minorHAnsi"/>
        </w:rPr>
        <w:t xml:space="preserve"> and </w:t>
      </w:r>
      <w:r w:rsidRPr="003E55BB">
        <w:rPr>
          <w:rStyle w:val="Emphasis"/>
          <w:rFonts w:asciiTheme="minorHAnsi" w:hAnsiTheme="minorHAnsi" w:cstheme="minorHAnsi"/>
        </w:rPr>
        <w:t>monotheistic imperium</w:t>
      </w:r>
      <w:r w:rsidRPr="003E55BB">
        <w:rPr>
          <w:rStyle w:val="StyleUnderline"/>
          <w:rFonts w:asciiTheme="minorHAnsi" w:hAnsiTheme="minorHAnsi" w:cstheme="minorHAnsi"/>
        </w:rPr>
        <w:t xml:space="preserve"> that will have been defined in and by </w:t>
      </w:r>
      <w:r w:rsidRPr="003E55BB">
        <w:rPr>
          <w:rStyle w:val="Emphasis"/>
          <w:rFonts w:asciiTheme="minorHAnsi" w:hAnsiTheme="minorHAnsi" w:cstheme="minorHAnsi"/>
        </w:rPr>
        <w:t>ontological</w:t>
      </w:r>
      <w:r w:rsidRPr="003E55BB">
        <w:rPr>
          <w:rStyle w:val="StyleUnderline"/>
          <w:rFonts w:asciiTheme="minorHAnsi" w:hAnsiTheme="minorHAnsi" w:cstheme="minorHAnsi"/>
        </w:rPr>
        <w:t xml:space="preserve"> and </w:t>
      </w:r>
      <w:r w:rsidRPr="003E55BB">
        <w:rPr>
          <w:rStyle w:val="Emphasis"/>
          <w:rFonts w:asciiTheme="minorHAnsi" w:hAnsiTheme="minorHAnsi" w:cstheme="minorHAnsi"/>
        </w:rPr>
        <w:t>epistemological settlement</w:t>
      </w:r>
      <w:r w:rsidRPr="003E55BB">
        <w:rPr>
          <w:rFonts w:asciiTheme="minorHAnsi" w:hAnsiTheme="minorHAnsi" w:cstheme="minorHAnsi"/>
          <w:sz w:val="16"/>
        </w:rPr>
        <w:t xml:space="preserve">. So that while we must work in admiration of scholars whose attempts to discover and delineate new ontologies and epistemologies bring into sharper relief the limits and limitations of </w:t>
      </w:r>
      <w:proofErr w:type="gramStart"/>
      <w:r w:rsidRPr="003E55BB">
        <w:rPr>
          <w:rFonts w:asciiTheme="minorHAnsi" w:hAnsiTheme="minorHAnsi" w:cstheme="minorHAnsi"/>
          <w:sz w:val="16"/>
        </w:rPr>
        <w:t>ontology’s</w:t>
      </w:r>
      <w:proofErr w:type="gramEnd"/>
      <w:r w:rsidRPr="003E55BB">
        <w:rPr>
          <w:rFonts w:asciiTheme="minorHAnsi" w:hAnsiTheme="minorHAnsi" w:cstheme="minorHAnsi"/>
          <w:sz w:val="16"/>
        </w:rPr>
        <w:t xml:space="preserve"> and epistemology’s joint power and sphere of influence, </w:t>
      </w:r>
      <w:r w:rsidRPr="00A567C5">
        <w:rPr>
          <w:rStyle w:val="StyleUnderline"/>
          <w:rFonts w:asciiTheme="minorHAnsi" w:hAnsiTheme="minorHAnsi" w:cstheme="minorHAnsi"/>
          <w:highlight w:val="cyan"/>
        </w:rPr>
        <w:t xml:space="preserve">it is from those </w:t>
      </w:r>
      <w:r w:rsidRPr="00A567C5">
        <w:rPr>
          <w:rStyle w:val="Emphasis"/>
          <w:rFonts w:asciiTheme="minorHAnsi" w:hAnsiTheme="minorHAnsi" w:cstheme="minorHAnsi"/>
          <w:highlight w:val="cyan"/>
        </w:rPr>
        <w:t xml:space="preserve">terminal </w:t>
      </w:r>
      <w:proofErr w:type="spellStart"/>
      <w:r w:rsidRPr="00A567C5">
        <w:rPr>
          <w:rStyle w:val="Emphasis"/>
          <w:rFonts w:asciiTheme="minorHAnsi" w:hAnsiTheme="minorHAnsi" w:cstheme="minorHAnsi"/>
          <w:highlight w:val="cyan"/>
        </w:rPr>
        <w:t>interminabilities</w:t>
      </w:r>
      <w:proofErr w:type="spellEnd"/>
      <w:r w:rsidRPr="00A567C5">
        <w:rPr>
          <w:rStyle w:val="Emphasis"/>
          <w:rFonts w:asciiTheme="minorHAnsi" w:hAnsiTheme="minorHAnsi" w:cstheme="minorHAnsi"/>
          <w:highlight w:val="cyan"/>
        </w:rPr>
        <w:t xml:space="preserve"> of passage</w:t>
      </w:r>
      <w:r w:rsidRPr="003E55BB">
        <w:rPr>
          <w:rFonts w:asciiTheme="minorHAnsi" w:hAnsiTheme="minorHAnsi" w:cstheme="minorHAnsi"/>
          <w:sz w:val="16"/>
        </w:rPr>
        <w:t>, which M. NourbeSe Philip announces in ana(n)</w:t>
      </w:r>
      <w:proofErr w:type="spellStart"/>
      <w:r w:rsidRPr="003E55BB">
        <w:rPr>
          <w:rFonts w:asciiTheme="minorHAnsi" w:hAnsiTheme="minorHAnsi" w:cstheme="minorHAnsi"/>
          <w:sz w:val="16"/>
        </w:rPr>
        <w:t>themic</w:t>
      </w:r>
      <w:proofErr w:type="spellEnd"/>
      <w:r w:rsidRPr="003E55BB">
        <w:rPr>
          <w:rFonts w:asciiTheme="minorHAnsi" w:hAnsiTheme="minorHAnsi" w:cstheme="minorHAnsi"/>
          <w:sz w:val="16"/>
        </w:rPr>
        <w:t xml:space="preserve"> song, </w:t>
      </w:r>
      <w:r w:rsidRPr="00A567C5">
        <w:rPr>
          <w:rStyle w:val="StyleUnderline"/>
          <w:rFonts w:asciiTheme="minorHAnsi" w:hAnsiTheme="minorHAnsi" w:cstheme="minorHAnsi"/>
          <w:highlight w:val="cyan"/>
        </w:rPr>
        <w:t>that we</w:t>
      </w:r>
      <w:r w:rsidRPr="003E55BB">
        <w:rPr>
          <w:rStyle w:val="StyleUnderline"/>
          <w:rFonts w:asciiTheme="minorHAnsi" w:hAnsiTheme="minorHAnsi" w:cstheme="minorHAnsi"/>
        </w:rPr>
        <w:t xml:space="preserve"> won’t and </w:t>
      </w:r>
      <w:r w:rsidRPr="00A567C5">
        <w:rPr>
          <w:rStyle w:val="Emphasis"/>
          <w:rFonts w:asciiTheme="minorHAnsi" w:hAnsiTheme="minorHAnsi" w:cstheme="minorHAnsi"/>
          <w:highlight w:val="cyan"/>
        </w:rPr>
        <w:t>can’t (re)turn</w:t>
      </w:r>
      <w:r w:rsidRPr="003E55BB">
        <w:rPr>
          <w:rFonts w:asciiTheme="minorHAnsi" w:hAnsiTheme="minorHAnsi" w:cstheme="minorHAnsi"/>
          <w:sz w:val="16"/>
        </w:rPr>
        <w:t xml:space="preserve">. In turn, </w:t>
      </w:r>
      <w:r w:rsidRPr="003E55BB">
        <w:rPr>
          <w:rStyle w:val="StyleUnderline"/>
          <w:rFonts w:asciiTheme="minorHAnsi" w:hAnsiTheme="minorHAnsi" w:cstheme="minorHAnsi"/>
        </w:rPr>
        <w:t xml:space="preserve">in this continual turning out of the plain of no return, in the constant dislocation of our endless arrival, </w:t>
      </w:r>
      <w:r w:rsidRPr="00A567C5">
        <w:rPr>
          <w:rStyle w:val="StyleUnderline"/>
          <w:rFonts w:asciiTheme="minorHAnsi" w:hAnsiTheme="minorHAnsi" w:cstheme="minorHAnsi"/>
          <w:highlight w:val="cyan"/>
        </w:rPr>
        <w:t xml:space="preserve">we book passage on this </w:t>
      </w:r>
      <w:r w:rsidRPr="00A567C5">
        <w:rPr>
          <w:rStyle w:val="Emphasis"/>
          <w:rFonts w:asciiTheme="minorHAnsi" w:hAnsiTheme="minorHAnsi" w:cstheme="minorHAnsi"/>
          <w:highlight w:val="cyan"/>
        </w:rPr>
        <w:t xml:space="preserve">transportive </w:t>
      </w:r>
      <w:proofErr w:type="gramStart"/>
      <w:r w:rsidRPr="00A567C5">
        <w:rPr>
          <w:rStyle w:val="Emphasis"/>
          <w:rFonts w:asciiTheme="minorHAnsi" w:hAnsiTheme="minorHAnsi" w:cstheme="minorHAnsi"/>
          <w:highlight w:val="cyan"/>
        </w:rPr>
        <w:t>thought</w:t>
      </w:r>
      <w:r w:rsidRPr="003E55BB">
        <w:rPr>
          <w:rStyle w:val="StyleUnderline"/>
          <w:rFonts w:asciiTheme="minorHAnsi" w:hAnsiTheme="minorHAnsi" w:cstheme="minorHAnsi"/>
        </w:rPr>
        <w:t>:</w:t>
      </w:r>
      <w:proofErr w:type="gramEnd"/>
      <w:r w:rsidRPr="003E55BB">
        <w:rPr>
          <w:rStyle w:val="StyleUnderline"/>
          <w:rFonts w:asciiTheme="minorHAnsi" w:hAnsiTheme="minorHAnsi" w:cstheme="minorHAnsi"/>
        </w:rPr>
        <w:t xml:space="preserve"> that </w:t>
      </w:r>
      <w:r w:rsidRPr="00A567C5">
        <w:rPr>
          <w:rStyle w:val="StyleUnderline"/>
          <w:rFonts w:asciiTheme="minorHAnsi" w:hAnsiTheme="minorHAnsi" w:cstheme="minorHAnsi"/>
          <w:highlight w:val="cyan"/>
        </w:rPr>
        <w:t>modernity</w:t>
      </w:r>
      <w:r w:rsidRPr="003E55BB">
        <w:rPr>
          <w:rFonts w:asciiTheme="minorHAnsi" w:hAnsiTheme="minorHAnsi" w:cstheme="minorHAnsi"/>
          <w:sz w:val="16"/>
        </w:rPr>
        <w:t xml:space="preserve"> (the confluence of the slave trade, settler colonialism and the democratization of sovereignty through which the world is imaged, graphed and grasped) </w:t>
      </w:r>
      <w:r w:rsidRPr="00A567C5">
        <w:rPr>
          <w:rStyle w:val="StyleUnderline"/>
          <w:rFonts w:asciiTheme="minorHAnsi" w:hAnsiTheme="minorHAnsi" w:cstheme="minorHAnsi"/>
          <w:highlight w:val="cyan"/>
        </w:rPr>
        <w:t xml:space="preserve">is a </w:t>
      </w:r>
      <w:r w:rsidRPr="00A567C5">
        <w:rPr>
          <w:rStyle w:val="Emphasis"/>
          <w:rFonts w:asciiTheme="minorHAnsi" w:hAnsiTheme="minorHAnsi" w:cstheme="minorHAnsi"/>
          <w:highlight w:val="cyan"/>
        </w:rPr>
        <w:t>socioecological disaster</w:t>
      </w:r>
      <w:r w:rsidRPr="00A567C5">
        <w:rPr>
          <w:rStyle w:val="StyleUnderline"/>
          <w:rFonts w:asciiTheme="minorHAnsi" w:hAnsiTheme="minorHAnsi" w:cstheme="minorHAnsi"/>
          <w:highlight w:val="cyan"/>
        </w:rPr>
        <w:t xml:space="preserve"> that can neither be calculated nor conceptualized as a series of personal injuries</w:t>
      </w:r>
      <w:r w:rsidRPr="003E55BB">
        <w:rPr>
          <w:rFonts w:asciiTheme="minorHAnsi" w:hAnsiTheme="minorHAnsi" w:cstheme="minorHAnsi"/>
          <w:sz w:val="16"/>
        </w:rPr>
        <w:t>. Consider Philip, whose example is so prodigious and so profound; consider</w:t>
      </w:r>
      <w:proofErr w:type="gramStart"/>
      <w:r w:rsidRPr="003E55BB">
        <w:rPr>
          <w:rFonts w:asciiTheme="minorHAnsi" w:hAnsiTheme="minorHAnsi" w:cstheme="minorHAnsi"/>
          <w:sz w:val="16"/>
        </w:rPr>
        <w:t>, in particular, her</w:t>
      </w:r>
      <w:proofErr w:type="gramEnd"/>
      <w:r w:rsidRPr="003E55BB">
        <w:rPr>
          <w:rFonts w:asciiTheme="minorHAnsi" w:hAnsiTheme="minorHAnsi" w:cstheme="minorHAnsi"/>
          <w:sz w:val="16"/>
        </w:rPr>
        <w:t xml:space="preserve"> Zong! (first published in 2008 but in progress insofar as it continues to deepen and unfold in rich irruptions of </w:t>
      </w:r>
      <w:proofErr w:type="spellStart"/>
      <w:r w:rsidRPr="003E55BB">
        <w:rPr>
          <w:rFonts w:asciiTheme="minorHAnsi" w:hAnsiTheme="minorHAnsi" w:cstheme="minorHAnsi"/>
          <w:sz w:val="16"/>
        </w:rPr>
        <w:t>aniterations</w:t>
      </w:r>
      <w:proofErr w:type="spellEnd"/>
      <w:r w:rsidRPr="003E55BB">
        <w:rPr>
          <w:rFonts w:asciiTheme="minorHAnsi" w:hAnsiTheme="minorHAnsi" w:cstheme="minorHAnsi"/>
          <w:sz w:val="16"/>
        </w:rPr>
        <w:t xml:space="preserve"> and nonperformance). The story whose telling Zong! seizes, the seizure whose toll Zong! sings, is well known: </w:t>
      </w:r>
      <w:r w:rsidRPr="00A567C5">
        <w:rPr>
          <w:rStyle w:val="StyleUnderline"/>
          <w:rFonts w:asciiTheme="minorHAnsi" w:hAnsiTheme="minorHAnsi" w:cstheme="minorHAnsi"/>
          <w:highlight w:val="cyan"/>
        </w:rPr>
        <w:t>In 1781</w:t>
      </w:r>
      <w:r w:rsidRPr="003E55BB">
        <w:rPr>
          <w:rStyle w:val="StyleUnderline"/>
          <w:rFonts w:asciiTheme="minorHAnsi" w:hAnsiTheme="minorHAnsi" w:cstheme="minorHAnsi"/>
        </w:rPr>
        <w:t xml:space="preserve"> the captain of </w:t>
      </w:r>
      <w:r w:rsidRPr="00A567C5">
        <w:rPr>
          <w:rStyle w:val="StyleUnderline"/>
          <w:rFonts w:asciiTheme="minorHAnsi" w:hAnsiTheme="minorHAnsi" w:cstheme="minorHAnsi"/>
          <w:highlight w:val="cyan"/>
        </w:rPr>
        <w:t xml:space="preserve">the </w:t>
      </w:r>
      <w:r w:rsidRPr="00A567C5">
        <w:rPr>
          <w:rStyle w:val="Emphasis"/>
          <w:rFonts w:asciiTheme="minorHAnsi" w:hAnsiTheme="minorHAnsi" w:cstheme="minorHAnsi"/>
          <w:highlight w:val="cyan"/>
        </w:rPr>
        <w:t>slave ship Zong</w:t>
      </w:r>
      <w:r w:rsidRPr="003E55BB">
        <w:rPr>
          <w:rFonts w:asciiTheme="minorHAnsi" w:hAnsiTheme="minorHAnsi" w:cstheme="minorHAnsi"/>
          <w:sz w:val="16"/>
        </w:rPr>
        <w:t xml:space="preserve"> (a vessel of Dutch manufacture which earlier had been called Zorg, </w:t>
      </w:r>
      <w:r w:rsidRPr="00A567C5">
        <w:rPr>
          <w:rStyle w:val="Emphasis"/>
          <w:rFonts w:asciiTheme="minorHAnsi" w:hAnsiTheme="minorHAnsi" w:cstheme="minorHAnsi"/>
          <w:highlight w:val="cyan"/>
        </w:rPr>
        <w:t>or care</w:t>
      </w:r>
      <w:r w:rsidRPr="003E55BB">
        <w:rPr>
          <w:rFonts w:asciiTheme="minorHAnsi" w:hAnsiTheme="minorHAnsi" w:cstheme="minorHAnsi"/>
          <w:sz w:val="16"/>
        </w:rPr>
        <w:t xml:space="preserve">) </w:t>
      </w:r>
      <w:r w:rsidRPr="00A567C5">
        <w:rPr>
          <w:rStyle w:val="StyleUnderline"/>
          <w:rFonts w:asciiTheme="minorHAnsi" w:hAnsiTheme="minorHAnsi" w:cstheme="minorHAnsi"/>
          <w:highlight w:val="cyan"/>
        </w:rPr>
        <w:t>ordered</w:t>
      </w:r>
      <w:r w:rsidRPr="003E55BB">
        <w:rPr>
          <w:rStyle w:val="StyleUnderline"/>
          <w:rFonts w:asciiTheme="minorHAnsi" w:hAnsiTheme="minorHAnsi" w:cstheme="minorHAnsi"/>
        </w:rPr>
        <w:t xml:space="preserve"> that some </w:t>
      </w:r>
      <w:r w:rsidRPr="00A567C5">
        <w:rPr>
          <w:rStyle w:val="StyleUnderline"/>
          <w:rFonts w:asciiTheme="minorHAnsi" w:hAnsiTheme="minorHAnsi" w:cstheme="minorHAnsi"/>
          <w:highlight w:val="cyan"/>
        </w:rPr>
        <w:t xml:space="preserve">150 Africans be thrown overboard so that the ship’s owners could collect </w:t>
      </w:r>
      <w:r w:rsidRPr="00A567C5">
        <w:rPr>
          <w:rStyle w:val="Emphasis"/>
          <w:rFonts w:asciiTheme="minorHAnsi" w:hAnsiTheme="minorHAnsi" w:cstheme="minorHAnsi"/>
          <w:highlight w:val="cyan"/>
        </w:rPr>
        <w:t>insurance</w:t>
      </w:r>
      <w:r w:rsidRPr="00A567C5">
        <w:rPr>
          <w:rStyle w:val="StyleUnderline"/>
          <w:rFonts w:asciiTheme="minorHAnsi" w:hAnsiTheme="minorHAnsi" w:cstheme="minorHAnsi"/>
          <w:highlight w:val="cyan"/>
        </w:rPr>
        <w:t xml:space="preserve"> taken out on their </w:t>
      </w:r>
      <w:r w:rsidRPr="00A567C5">
        <w:rPr>
          <w:rStyle w:val="Emphasis"/>
          <w:rFonts w:asciiTheme="minorHAnsi" w:hAnsiTheme="minorHAnsi" w:cstheme="minorHAnsi"/>
          <w:highlight w:val="cyan"/>
        </w:rPr>
        <w:t>“lost cargo.”</w:t>
      </w:r>
      <w:r w:rsidRPr="003E55BB">
        <w:rPr>
          <w:rStyle w:val="StyleUnderline"/>
          <w:rFonts w:asciiTheme="minorHAnsi" w:hAnsiTheme="minorHAnsi" w:cstheme="minorHAnsi"/>
        </w:rPr>
        <w:t xml:space="preserve"> </w:t>
      </w:r>
      <w:r w:rsidRPr="003E55BB">
        <w:rPr>
          <w:rFonts w:asciiTheme="minorHAnsi" w:hAnsiTheme="minorHAnsi" w:cstheme="minorHAnsi"/>
          <w:sz w:val="16"/>
        </w:rPr>
        <w:t xml:space="preserve">Philip’s irruptive interruption of the long, unnatural history that envelops and exceeds that event takes up the unseemly phonic proximity of song and Zong! </w:t>
      </w:r>
      <w:r w:rsidRPr="003E55BB">
        <w:rPr>
          <w:rStyle w:val="StyleUnderline"/>
          <w:rFonts w:asciiTheme="minorHAnsi" w:hAnsiTheme="minorHAnsi" w:cstheme="minorHAnsi"/>
        </w:rPr>
        <w:t>Philip’s</w:t>
      </w:r>
      <w:r w:rsidRPr="003E55BB">
        <w:rPr>
          <w:rFonts w:asciiTheme="minorHAnsi" w:hAnsiTheme="minorHAnsi" w:cstheme="minorHAnsi"/>
          <w:sz w:val="16"/>
        </w:rPr>
        <w:t xml:space="preserve"> heroism, which emerges as a radical disavowal of the heroic, consists in a deep and fatal sounding. She </w:t>
      </w:r>
      <w:r w:rsidRPr="003E55BB">
        <w:rPr>
          <w:rStyle w:val="StyleUnderline"/>
          <w:rFonts w:asciiTheme="minorHAnsi" w:hAnsiTheme="minorHAnsi" w:cstheme="minorHAnsi"/>
        </w:rPr>
        <w:t xml:space="preserve">descends into a place from which </w:t>
      </w:r>
      <w:r w:rsidRPr="003E55BB">
        <w:rPr>
          <w:rStyle w:val="Emphasis"/>
          <w:rFonts w:asciiTheme="minorHAnsi" w:hAnsiTheme="minorHAnsi" w:cstheme="minorHAnsi"/>
        </w:rPr>
        <w:t>neither return nor recovery are possible</w:t>
      </w:r>
      <w:r w:rsidRPr="003E55BB">
        <w:rPr>
          <w:rFonts w:asciiTheme="minorHAnsi" w:hAnsiTheme="minorHAnsi" w:cstheme="minorHAnsi"/>
          <w:sz w:val="16"/>
        </w:rPr>
        <w:t xml:space="preserve">. Strangely, because it is of the eternal stranger, </w:t>
      </w:r>
      <w:r w:rsidRPr="00A567C5">
        <w:rPr>
          <w:rStyle w:val="StyleUnderline"/>
          <w:rFonts w:asciiTheme="minorHAnsi" w:hAnsiTheme="minorHAnsi" w:cstheme="minorHAnsi"/>
          <w:highlight w:val="cyan"/>
        </w:rPr>
        <w:t>that place’s character is</w:t>
      </w:r>
      <w:r w:rsidRPr="003E55BB">
        <w:rPr>
          <w:rStyle w:val="StyleUnderline"/>
          <w:rFonts w:asciiTheme="minorHAnsi" w:hAnsiTheme="minorHAnsi" w:cstheme="minorHAnsi"/>
        </w:rPr>
        <w:t xml:space="preserve"> that of </w:t>
      </w:r>
      <w:r w:rsidRPr="00A567C5">
        <w:rPr>
          <w:rStyle w:val="StyleUnderline"/>
          <w:rFonts w:asciiTheme="minorHAnsi" w:hAnsiTheme="minorHAnsi" w:cstheme="minorHAnsi"/>
          <w:highlight w:val="cyan"/>
        </w:rPr>
        <w:t xml:space="preserve">a </w:t>
      </w:r>
      <w:r w:rsidRPr="00A567C5">
        <w:rPr>
          <w:rStyle w:val="Emphasis"/>
          <w:rFonts w:asciiTheme="minorHAnsi" w:hAnsiTheme="minorHAnsi" w:cstheme="minorHAnsi"/>
          <w:highlight w:val="cyan"/>
        </w:rPr>
        <w:t>non-place</w:t>
      </w:r>
      <w:r w:rsidRPr="003E55BB">
        <w:rPr>
          <w:rStyle w:val="StyleUnderline"/>
          <w:rFonts w:asciiTheme="minorHAnsi" w:hAnsiTheme="minorHAnsi" w:cstheme="minorHAnsi"/>
        </w:rPr>
        <w:t xml:space="preserve">, a zone of differentiated stress and distress whose </w:t>
      </w:r>
      <w:proofErr w:type="gramStart"/>
      <w:r w:rsidRPr="003E55BB">
        <w:rPr>
          <w:rStyle w:val="StyleUnderline"/>
          <w:rFonts w:asciiTheme="minorHAnsi" w:hAnsiTheme="minorHAnsi" w:cstheme="minorHAnsi"/>
        </w:rPr>
        <w:t>particular gathering</w:t>
      </w:r>
      <w:proofErr w:type="gramEnd"/>
      <w:r w:rsidRPr="003E55BB">
        <w:rPr>
          <w:rStyle w:val="StyleUnderline"/>
          <w:rFonts w:asciiTheme="minorHAnsi" w:hAnsiTheme="minorHAnsi" w:cstheme="minorHAnsi"/>
        </w:rPr>
        <w:t xml:space="preserve"> of trouble is not alleviated but redoubled by a transfer of energy from </w:t>
      </w:r>
      <w:proofErr w:type="spellStart"/>
      <w:r w:rsidRPr="003E55BB">
        <w:rPr>
          <w:rStyle w:val="StyleUnderline"/>
          <w:rFonts w:asciiTheme="minorHAnsi" w:hAnsiTheme="minorHAnsi" w:cstheme="minorHAnsi"/>
        </w:rPr>
        <w:t>atopos</w:t>
      </w:r>
      <w:proofErr w:type="spellEnd"/>
      <w:r w:rsidRPr="003E55BB">
        <w:rPr>
          <w:rStyle w:val="StyleUnderline"/>
          <w:rFonts w:asciiTheme="minorHAnsi" w:hAnsiTheme="minorHAnsi" w:cstheme="minorHAnsi"/>
        </w:rPr>
        <w:t xml:space="preserve"> to utopia that even all brutality and remembrance cannot still</w:t>
      </w:r>
      <w:r w:rsidRPr="003E55BB">
        <w:rPr>
          <w:rFonts w:asciiTheme="minorHAnsi" w:hAnsiTheme="minorHAnsi" w:cstheme="minorHAnsi"/>
          <w:sz w:val="16"/>
        </w:rPr>
        <w:t xml:space="preserve">. </w:t>
      </w:r>
      <w:r w:rsidRPr="003E55BB">
        <w:rPr>
          <w:rStyle w:val="StyleUnderline"/>
          <w:rFonts w:asciiTheme="minorHAnsi" w:hAnsiTheme="minorHAnsi" w:cstheme="minorHAnsi"/>
        </w:rPr>
        <w:t xml:space="preserve">The one who dives, who falls, into the wreckage of the shipped cannot come back for or as or by </w:t>
      </w:r>
      <w:r w:rsidRPr="003E55BB">
        <w:rPr>
          <w:rStyle w:val="StyleUnderline"/>
          <w:rFonts w:asciiTheme="minorHAnsi" w:hAnsiTheme="minorHAnsi" w:cstheme="minorHAnsi"/>
        </w:rPr>
        <w:lastRenderedPageBreak/>
        <w:t>herself</w:t>
      </w:r>
      <w:r w:rsidRPr="003E55BB">
        <w:rPr>
          <w:rFonts w:asciiTheme="minorHAnsi" w:hAnsiTheme="minorHAnsi" w:cstheme="minorHAnsi"/>
          <w:sz w:val="16"/>
        </w:rPr>
        <w:t xml:space="preserve">; </w:t>
      </w:r>
      <w:r w:rsidRPr="003E55BB">
        <w:rPr>
          <w:rStyle w:val="StyleUnderline"/>
          <w:rFonts w:asciiTheme="minorHAnsi" w:hAnsiTheme="minorHAnsi" w:cstheme="minorHAnsi"/>
        </w:rPr>
        <w:t xml:space="preserve">but </w:t>
      </w:r>
      <w:r w:rsidRPr="00A567C5">
        <w:rPr>
          <w:rStyle w:val="StyleUnderline"/>
          <w:rFonts w:asciiTheme="minorHAnsi" w:hAnsiTheme="minorHAnsi" w:cstheme="minorHAnsi"/>
          <w:highlight w:val="cyan"/>
        </w:rPr>
        <w:t>there is a frayed</w:t>
      </w:r>
      <w:r w:rsidRPr="003E55BB">
        <w:rPr>
          <w:rStyle w:val="StyleUnderline"/>
          <w:rFonts w:asciiTheme="minorHAnsi" w:hAnsiTheme="minorHAnsi" w:cstheme="minorHAnsi"/>
        </w:rPr>
        <w:t xml:space="preserve">, refrained </w:t>
      </w:r>
      <w:r w:rsidRPr="00A567C5">
        <w:rPr>
          <w:rStyle w:val="Emphasis"/>
          <w:rFonts w:asciiTheme="minorHAnsi" w:hAnsiTheme="minorHAnsi" w:cstheme="minorHAnsi"/>
          <w:highlight w:val="cyan"/>
        </w:rPr>
        <w:t>remainder</w:t>
      </w:r>
      <w:r w:rsidRPr="00A567C5">
        <w:rPr>
          <w:rStyle w:val="StyleUnderline"/>
          <w:rFonts w:asciiTheme="minorHAnsi" w:hAnsiTheme="minorHAnsi" w:cstheme="minorHAnsi"/>
          <w:highlight w:val="cyan"/>
        </w:rPr>
        <w:t xml:space="preserve"> that is </w:t>
      </w:r>
      <w:r w:rsidRPr="00A567C5">
        <w:rPr>
          <w:rStyle w:val="Emphasis"/>
          <w:rFonts w:asciiTheme="minorHAnsi" w:hAnsiTheme="minorHAnsi" w:cstheme="minorHAnsi"/>
          <w:highlight w:val="cyan"/>
        </w:rPr>
        <w:t>more than</w:t>
      </w:r>
      <w:r w:rsidRPr="003E55BB">
        <w:rPr>
          <w:rFonts w:asciiTheme="minorHAnsi" w:hAnsiTheme="minorHAnsi" w:cstheme="minorHAnsi"/>
          <w:sz w:val="14"/>
        </w:rPr>
        <w:t xml:space="preserve"> both </w:t>
      </w:r>
      <w:r w:rsidRPr="00A567C5">
        <w:rPr>
          <w:rStyle w:val="StyleUnderline"/>
          <w:rFonts w:asciiTheme="minorHAnsi" w:hAnsiTheme="minorHAnsi" w:cstheme="minorHAnsi"/>
          <w:highlight w:val="cyan"/>
        </w:rPr>
        <w:t xml:space="preserve">the </w:t>
      </w:r>
      <w:r w:rsidRPr="00A567C5">
        <w:rPr>
          <w:rStyle w:val="Emphasis"/>
          <w:rFonts w:asciiTheme="minorHAnsi" w:hAnsiTheme="minorHAnsi" w:cstheme="minorHAnsi"/>
          <w:highlight w:val="cyan"/>
        </w:rPr>
        <w:t>reality</w:t>
      </w:r>
      <w:r w:rsidRPr="00A567C5">
        <w:rPr>
          <w:rStyle w:val="StyleUnderline"/>
          <w:rFonts w:asciiTheme="minorHAnsi" w:hAnsiTheme="minorHAnsi" w:cstheme="minorHAnsi"/>
          <w:highlight w:val="cyan"/>
        </w:rPr>
        <w:t xml:space="preserve"> and</w:t>
      </w:r>
      <w:r w:rsidRPr="003E55BB">
        <w:rPr>
          <w:rFonts w:asciiTheme="minorHAnsi" w:hAnsiTheme="minorHAnsi" w:cstheme="minorHAnsi"/>
          <w:sz w:val="14"/>
        </w:rPr>
        <w:t xml:space="preserve"> the </w:t>
      </w:r>
      <w:r w:rsidRPr="00A567C5">
        <w:rPr>
          <w:rStyle w:val="Emphasis"/>
          <w:rFonts w:asciiTheme="minorHAnsi" w:hAnsiTheme="minorHAnsi" w:cstheme="minorHAnsi"/>
          <w:highlight w:val="cyan"/>
        </w:rPr>
        <w:t>dream of subjectivity</w:t>
      </w:r>
      <w:r w:rsidRPr="003E55BB">
        <w:rPr>
          <w:rFonts w:asciiTheme="minorHAnsi" w:hAnsiTheme="minorHAnsi" w:cstheme="minorHAnsi"/>
          <w:sz w:val="16"/>
        </w:rPr>
        <w:t xml:space="preserve">. </w:t>
      </w:r>
      <w:r w:rsidRPr="00A567C5">
        <w:rPr>
          <w:rStyle w:val="Emphasis"/>
          <w:rFonts w:asciiTheme="minorHAnsi" w:hAnsiTheme="minorHAnsi" w:cstheme="minorHAnsi"/>
          <w:highlight w:val="cyan"/>
        </w:rPr>
        <w:t>What remains is more than incalculable loss</w:t>
      </w:r>
      <w:r w:rsidRPr="003E55BB">
        <w:rPr>
          <w:rFonts w:asciiTheme="minorHAnsi" w:hAnsiTheme="minorHAnsi" w:cstheme="minorHAnsi"/>
          <w:sz w:val="16"/>
        </w:rPr>
        <w:t xml:space="preserve">. The logic of this supplement, whose appearance as fade and induced forgetting is terribly beautiful, dictates that the next word be “nevertheless.” Nevertheless, this deprivation is sung forevermore. </w:t>
      </w:r>
      <w:r w:rsidRPr="003E55BB">
        <w:rPr>
          <w:rStyle w:val="StyleUnderline"/>
          <w:rFonts w:asciiTheme="minorHAnsi" w:hAnsiTheme="minorHAnsi" w:cstheme="minorHAnsi"/>
        </w:rPr>
        <w:t xml:space="preserve">Flung into and out of the depths, there’s a broken psalm of </w:t>
      </w:r>
      <w:r w:rsidRPr="00A567C5">
        <w:rPr>
          <w:rStyle w:val="StyleUnderline"/>
          <w:rFonts w:asciiTheme="minorHAnsi" w:hAnsiTheme="minorHAnsi" w:cstheme="minorHAnsi"/>
          <w:highlight w:val="cyan"/>
        </w:rPr>
        <w:t xml:space="preserve">gathered </w:t>
      </w:r>
      <w:r w:rsidRPr="00A567C5">
        <w:rPr>
          <w:rStyle w:val="Emphasis"/>
          <w:rFonts w:asciiTheme="minorHAnsi" w:hAnsiTheme="minorHAnsi" w:cstheme="minorHAnsi"/>
          <w:highlight w:val="cyan"/>
        </w:rPr>
        <w:t>brokenness</w:t>
      </w:r>
      <w:r w:rsidRPr="003E55BB">
        <w:rPr>
          <w:rStyle w:val="StyleUnderline"/>
          <w:rFonts w:asciiTheme="minorHAnsi" w:hAnsiTheme="minorHAnsi" w:cstheme="minorHAnsi"/>
        </w:rPr>
        <w:t xml:space="preserve"> whose exhausted articulation by degrees, through every remote displacement of confinement in expanse, is given to us now as preservation, lifted, lifting, into fugal, centrifugal air, the lyrical imposition of the commercium, the celebration of our funereal, venereal mass</w:t>
      </w:r>
      <w:r w:rsidRPr="003E55BB">
        <w:rPr>
          <w:rFonts w:asciiTheme="minorHAnsi" w:hAnsiTheme="minorHAnsi" w:cstheme="minorHAnsi"/>
          <w:sz w:val="16"/>
        </w:rPr>
        <w:t xml:space="preserve">. </w:t>
      </w:r>
      <w:proofErr w:type="spellStart"/>
      <w:r w:rsidRPr="003E55BB">
        <w:rPr>
          <w:rFonts w:asciiTheme="minorHAnsi" w:hAnsiTheme="minorHAnsi" w:cstheme="minorHAnsi"/>
          <w:sz w:val="16"/>
        </w:rPr>
        <w:t>En</w:t>
      </w:r>
      <w:proofErr w:type="spellEnd"/>
      <w:r w:rsidRPr="003E55BB">
        <w:rPr>
          <w:rFonts w:asciiTheme="minorHAnsi" w:hAnsiTheme="minorHAnsi" w:cstheme="minorHAnsi"/>
          <w:sz w:val="16"/>
        </w:rPr>
        <w:t xml:space="preserve"> masse, Philip realizes this inescapable and overwhelming truth: that </w:t>
      </w:r>
      <w:r w:rsidRPr="003E55BB">
        <w:rPr>
          <w:rStyle w:val="StyleUnderline"/>
          <w:rFonts w:asciiTheme="minorHAnsi" w:hAnsiTheme="minorHAnsi" w:cstheme="minorHAnsi"/>
        </w:rPr>
        <w:t xml:space="preserve">insofar as the story of the </w:t>
      </w:r>
      <w:r w:rsidRPr="00A567C5">
        <w:rPr>
          <w:rStyle w:val="StyleUnderline"/>
          <w:rFonts w:asciiTheme="minorHAnsi" w:hAnsiTheme="minorHAnsi" w:cstheme="minorHAnsi"/>
          <w:highlight w:val="cyan"/>
        </w:rPr>
        <w:t>Zong</w:t>
      </w:r>
      <w:r w:rsidRPr="003E55BB">
        <w:rPr>
          <w:rStyle w:val="StyleUnderline"/>
          <w:rFonts w:asciiTheme="minorHAnsi" w:hAnsiTheme="minorHAnsi" w:cstheme="minorHAnsi"/>
        </w:rPr>
        <w:t xml:space="preserve"> cannot be told, or sung, alone it isn’t a story, it </w:t>
      </w:r>
      <w:r w:rsidRPr="00A567C5">
        <w:rPr>
          <w:rStyle w:val="Emphasis"/>
          <w:rFonts w:asciiTheme="minorHAnsi" w:hAnsiTheme="minorHAnsi" w:cstheme="minorHAnsi"/>
          <w:highlight w:val="cyan"/>
        </w:rPr>
        <w:t>isn’t anybody’s story, at all</w:t>
      </w:r>
      <w:r w:rsidRPr="003E55BB">
        <w:rPr>
          <w:rFonts w:asciiTheme="minorHAnsi" w:hAnsiTheme="minorHAnsi" w:cstheme="minorHAnsi"/>
          <w:sz w:val="16"/>
        </w:rPr>
        <w:t xml:space="preserve">. </w:t>
      </w:r>
      <w:r w:rsidRPr="003E55BB">
        <w:rPr>
          <w:rStyle w:val="StyleUnderline"/>
          <w:rFonts w:asciiTheme="minorHAnsi" w:hAnsiTheme="minorHAnsi" w:cstheme="minorHAnsi"/>
        </w:rPr>
        <w:t xml:space="preserve">Zong! is the story of </w:t>
      </w:r>
      <w:proofErr w:type="gramStart"/>
      <w:r w:rsidRPr="003E55BB">
        <w:rPr>
          <w:rStyle w:val="Emphasis"/>
          <w:rFonts w:asciiTheme="minorHAnsi" w:hAnsiTheme="minorHAnsi" w:cstheme="minorHAnsi"/>
        </w:rPr>
        <w:t>no-body</w:t>
      </w:r>
      <w:proofErr w:type="gramEnd"/>
      <w:r w:rsidRPr="003E55BB">
        <w:rPr>
          <w:rFonts w:asciiTheme="minorHAnsi" w:hAnsiTheme="minorHAnsi" w:cstheme="minorHAnsi"/>
          <w:sz w:val="16"/>
        </w:rPr>
        <w:t xml:space="preserve"> and it cannot be sung alone. The soloist, the “chorister whose c preceded the choir,” has come to tell you that and nothing more. </w:t>
      </w:r>
      <w:r w:rsidRPr="003E55BB">
        <w:rPr>
          <w:rStyle w:val="StyleUnderline"/>
          <w:rFonts w:asciiTheme="minorHAnsi" w:hAnsiTheme="minorHAnsi" w:cstheme="minorHAnsi"/>
        </w:rPr>
        <w:t xml:space="preserve">What remains is that she who is no more, who cannot come, has come to tell you that </w:t>
      </w:r>
      <w:r w:rsidRPr="00A567C5">
        <w:rPr>
          <w:rStyle w:val="StyleUnderline"/>
          <w:rFonts w:asciiTheme="minorHAnsi" w:hAnsiTheme="minorHAnsi" w:cstheme="minorHAnsi"/>
          <w:highlight w:val="cyan"/>
        </w:rPr>
        <w:t>there’s nothing more than</w:t>
      </w:r>
      <w:r w:rsidRPr="003E55BB">
        <w:rPr>
          <w:rStyle w:val="StyleUnderline"/>
          <w:rFonts w:asciiTheme="minorHAnsi" w:hAnsiTheme="minorHAnsi" w:cstheme="minorHAnsi"/>
        </w:rPr>
        <w:t xml:space="preserve"> that </w:t>
      </w:r>
      <w:r w:rsidRPr="00A567C5">
        <w:rPr>
          <w:rStyle w:val="Emphasis"/>
          <w:rFonts w:asciiTheme="minorHAnsi" w:hAnsiTheme="minorHAnsi" w:cstheme="minorHAnsi"/>
          <w:highlight w:val="cyan"/>
        </w:rPr>
        <w:t>incalculable loss</w:t>
      </w:r>
      <w:r w:rsidRPr="003E55BB">
        <w:rPr>
          <w:rStyle w:val="StyleUnderline"/>
          <w:rFonts w:asciiTheme="minorHAnsi" w:hAnsiTheme="minorHAnsi" w:cstheme="minorHAnsi"/>
        </w:rPr>
        <w:t xml:space="preserve"> and supplement</w:t>
      </w:r>
      <w:r w:rsidRPr="003E55BB">
        <w:rPr>
          <w:rFonts w:asciiTheme="minorHAnsi" w:hAnsiTheme="minorHAnsi" w:cstheme="minorHAnsi"/>
          <w:sz w:val="16"/>
        </w:rPr>
        <w:t xml:space="preserve">. </w:t>
      </w:r>
      <w:r w:rsidRPr="003E55BB">
        <w:rPr>
          <w:rStyle w:val="StyleUnderline"/>
          <w:rFonts w:asciiTheme="minorHAnsi" w:hAnsiTheme="minorHAnsi" w:cstheme="minorHAnsi"/>
        </w:rPr>
        <w:t>She has come to tell you what she cannot tell, to tell you that she cannot come</w:t>
      </w:r>
      <w:r w:rsidRPr="003E55BB">
        <w:rPr>
          <w:rFonts w:asciiTheme="minorHAnsi" w:hAnsiTheme="minorHAnsi" w:cstheme="minorHAnsi"/>
          <w:sz w:val="16"/>
        </w:rPr>
        <w:t xml:space="preserve">. Sent with a song for you to sound, a scar to swoon, a swarm to send you, too, there’s just this sending, nothing more. </w:t>
      </w:r>
      <w:r w:rsidRPr="003E55BB">
        <w:rPr>
          <w:rStyle w:val="StyleUnderline"/>
          <w:rFonts w:asciiTheme="minorHAnsi" w:hAnsiTheme="minorHAnsi" w:cstheme="minorHAnsi"/>
        </w:rPr>
        <w:t xml:space="preserve">Whatever </w:t>
      </w:r>
      <w:proofErr w:type="spellStart"/>
      <w:r w:rsidRPr="003E55BB">
        <w:rPr>
          <w:rStyle w:val="StyleUnderline"/>
          <w:rFonts w:asciiTheme="minorHAnsi" w:hAnsiTheme="minorHAnsi" w:cstheme="minorHAnsi"/>
        </w:rPr>
        <w:t>anextraordinary</w:t>
      </w:r>
      <w:proofErr w:type="spellEnd"/>
      <w:r w:rsidRPr="003E55BB">
        <w:rPr>
          <w:rStyle w:val="StyleUnderline"/>
          <w:rFonts w:asciiTheme="minorHAnsi" w:hAnsiTheme="minorHAnsi" w:cstheme="minorHAnsi"/>
        </w:rPr>
        <w:t xml:space="preserve"> rendition proceeds must be in haptic concert, </w:t>
      </w:r>
      <w:r w:rsidRPr="00A567C5">
        <w:rPr>
          <w:rStyle w:val="StyleUnderline"/>
          <w:rFonts w:asciiTheme="minorHAnsi" w:hAnsiTheme="minorHAnsi" w:cstheme="minorHAnsi"/>
          <w:highlight w:val="cyan"/>
        </w:rPr>
        <w:t xml:space="preserve">the </w:t>
      </w:r>
      <w:r w:rsidRPr="00A567C5">
        <w:rPr>
          <w:rStyle w:val="Emphasis"/>
          <w:rFonts w:asciiTheme="minorHAnsi" w:hAnsiTheme="minorHAnsi" w:cstheme="minorHAnsi"/>
          <w:highlight w:val="cyan"/>
        </w:rPr>
        <w:t>irreducible sociality</w:t>
      </w:r>
      <w:r w:rsidRPr="00A567C5">
        <w:rPr>
          <w:rStyle w:val="StyleUnderline"/>
          <w:rFonts w:asciiTheme="minorHAnsi" w:hAnsiTheme="minorHAnsi" w:cstheme="minorHAnsi"/>
          <w:highlight w:val="cyan"/>
        </w:rPr>
        <w:t xml:space="preserve"> of black descent</w:t>
      </w:r>
      <w:r w:rsidRPr="003E55BB">
        <w:rPr>
          <w:rStyle w:val="StyleUnderline"/>
          <w:rFonts w:asciiTheme="minorHAnsi" w:hAnsiTheme="minorHAnsi" w:cstheme="minorHAnsi"/>
        </w:rPr>
        <w:t xml:space="preserve">/dissent and black ascent/assent </w:t>
      </w:r>
      <w:r w:rsidRPr="00A567C5">
        <w:rPr>
          <w:rStyle w:val="StyleUnderline"/>
          <w:rFonts w:asciiTheme="minorHAnsi" w:hAnsiTheme="minorHAnsi" w:cstheme="minorHAnsi"/>
          <w:highlight w:val="cyan"/>
        </w:rPr>
        <w:t>in</w:t>
      </w:r>
      <w:r w:rsidRPr="003E55BB">
        <w:rPr>
          <w:rStyle w:val="StyleUnderline"/>
          <w:rFonts w:asciiTheme="minorHAnsi" w:hAnsiTheme="minorHAnsi" w:cstheme="minorHAnsi"/>
        </w:rPr>
        <w:t xml:space="preserve"> </w:t>
      </w:r>
      <w:r w:rsidRPr="003E55BB">
        <w:rPr>
          <w:rStyle w:val="Emphasis"/>
          <w:rFonts w:asciiTheme="minorHAnsi" w:hAnsiTheme="minorHAnsi" w:cstheme="minorHAnsi"/>
        </w:rPr>
        <w:t xml:space="preserve">profoundly </w:t>
      </w:r>
      <w:r w:rsidRPr="00A567C5">
        <w:rPr>
          <w:rStyle w:val="Emphasis"/>
          <w:rFonts w:asciiTheme="minorHAnsi" w:hAnsiTheme="minorHAnsi" w:cstheme="minorHAnsi"/>
          <w:highlight w:val="cyan"/>
        </w:rPr>
        <w:t>exhausted</w:t>
      </w:r>
      <w:r w:rsidRPr="00A567C5">
        <w:rPr>
          <w:rStyle w:val="StyleUnderline"/>
          <w:rFonts w:asciiTheme="minorHAnsi" w:hAnsiTheme="minorHAnsi" w:cstheme="minorHAnsi"/>
          <w:highlight w:val="cyan"/>
        </w:rPr>
        <w:t xml:space="preserve">, </w:t>
      </w:r>
      <w:r w:rsidRPr="00A567C5">
        <w:rPr>
          <w:rStyle w:val="Emphasis"/>
          <w:rFonts w:asciiTheme="minorHAnsi" w:hAnsiTheme="minorHAnsi" w:cstheme="minorHAnsi"/>
          <w:highlight w:val="cyan"/>
        </w:rPr>
        <w:t>animated</w:t>
      </w:r>
      <w:r w:rsidRPr="003E55BB">
        <w:rPr>
          <w:rStyle w:val="StyleUnderline"/>
          <w:rFonts w:asciiTheme="minorHAnsi" w:hAnsiTheme="minorHAnsi" w:cstheme="minorHAnsi"/>
        </w:rPr>
        <w:t xml:space="preserve"> and </w:t>
      </w:r>
      <w:r w:rsidRPr="003E55BB">
        <w:rPr>
          <w:rStyle w:val="Emphasis"/>
          <w:rFonts w:asciiTheme="minorHAnsi" w:hAnsiTheme="minorHAnsi" w:cstheme="minorHAnsi"/>
        </w:rPr>
        <w:t>animative</w:t>
      </w:r>
      <w:r w:rsidRPr="003E55BB">
        <w:rPr>
          <w:rStyle w:val="StyleUnderline"/>
          <w:rFonts w:asciiTheme="minorHAnsi" w:hAnsiTheme="minorHAnsi" w:cstheme="minorHAnsi"/>
        </w:rPr>
        <w:t xml:space="preserve">, </w:t>
      </w:r>
      <w:r w:rsidRPr="00A567C5">
        <w:rPr>
          <w:rStyle w:val="Emphasis"/>
          <w:rFonts w:asciiTheme="minorHAnsi" w:hAnsiTheme="minorHAnsi" w:cstheme="minorHAnsi"/>
          <w:highlight w:val="cyan"/>
        </w:rPr>
        <w:t>consent</w:t>
      </w:r>
      <w:r w:rsidRPr="003E55BB">
        <w:rPr>
          <w:rFonts w:asciiTheme="minorHAnsi" w:hAnsiTheme="minorHAnsi" w:cstheme="minorHAnsi"/>
          <w:sz w:val="16"/>
        </w:rPr>
        <w:t xml:space="preserve">. 2. </w:t>
      </w:r>
      <w:r w:rsidRPr="00A567C5">
        <w:rPr>
          <w:rStyle w:val="StyleUnderline"/>
          <w:rFonts w:asciiTheme="minorHAnsi" w:hAnsiTheme="minorHAnsi" w:cstheme="minorHAnsi"/>
          <w:highlight w:val="cyan"/>
        </w:rPr>
        <w:t xml:space="preserve">Poetry blurs, but </w:t>
      </w:r>
      <w:r w:rsidRPr="00A567C5">
        <w:rPr>
          <w:rStyle w:val="Emphasis"/>
          <w:rFonts w:asciiTheme="minorHAnsi" w:hAnsiTheme="minorHAnsi" w:cstheme="minorHAnsi"/>
          <w:highlight w:val="cyan"/>
        </w:rPr>
        <w:t>where’s that coming from?</w:t>
      </w:r>
      <w:r w:rsidRPr="003E55BB">
        <w:rPr>
          <w:rFonts w:asciiTheme="minorHAnsi" w:hAnsiTheme="minorHAnsi" w:cstheme="minorHAnsi"/>
          <w:sz w:val="16"/>
        </w:rPr>
        <w:t xml:space="preserve"> How is endless play confirmed after, and against the grain of the very idea of, the work? We’re supposed to derive from the work, in its completeness, some sense of its rule. But </w:t>
      </w:r>
      <w:r w:rsidRPr="003E55BB">
        <w:rPr>
          <w:rStyle w:val="StyleUnderline"/>
          <w:rFonts w:asciiTheme="minorHAnsi" w:hAnsiTheme="minorHAnsi" w:cstheme="minorHAnsi"/>
        </w:rPr>
        <w:t>what about the openness of the work, its internal sociality as well as the social relations of its own production, which not only escape but also succeed the works seizure</w:t>
      </w:r>
      <w:r w:rsidRPr="003E55BB">
        <w:rPr>
          <w:rFonts w:asciiTheme="minorHAnsi" w:hAnsiTheme="minorHAnsi" w:cstheme="minorHAnsi"/>
          <w:sz w:val="16"/>
        </w:rPr>
        <w:t xml:space="preserve">, not to mention </w:t>
      </w:r>
      <w:r w:rsidRPr="003E55BB">
        <w:rPr>
          <w:rStyle w:val="StyleUnderline"/>
          <w:rFonts w:asciiTheme="minorHAnsi" w:hAnsiTheme="minorHAnsi" w:cstheme="minorHAnsi"/>
        </w:rPr>
        <w:t>that rubbing of the work that rubs the very idea of the work out and into the everyday crowding of our everyday hold and</w:t>
      </w:r>
      <w:r w:rsidRPr="003E55BB">
        <w:rPr>
          <w:rFonts w:asciiTheme="minorHAnsi" w:hAnsiTheme="minorHAnsi" w:cstheme="minorHAnsi"/>
          <w:sz w:val="16"/>
        </w:rPr>
        <w:t xml:space="preserve">, therefore, </w:t>
      </w:r>
      <w:r w:rsidRPr="003E55BB">
        <w:rPr>
          <w:rStyle w:val="StyleUnderline"/>
          <w:rFonts w:asciiTheme="minorHAnsi" w:hAnsiTheme="minorHAnsi" w:cstheme="minorHAnsi"/>
        </w:rPr>
        <w:t xml:space="preserve">allows and requires the anti-interpretive </w:t>
      </w:r>
      <w:proofErr w:type="spellStart"/>
      <w:r w:rsidRPr="003E55BB">
        <w:rPr>
          <w:rStyle w:val="StyleUnderline"/>
          <w:rFonts w:asciiTheme="minorHAnsi" w:hAnsiTheme="minorHAnsi" w:cstheme="minorHAnsi"/>
        </w:rPr>
        <w:t>erotics</w:t>
      </w:r>
      <w:proofErr w:type="spellEnd"/>
      <w:r w:rsidRPr="003E55BB">
        <w:rPr>
          <w:rFonts w:asciiTheme="minorHAnsi" w:hAnsiTheme="minorHAnsi" w:cstheme="minorHAnsi"/>
          <w:sz w:val="16"/>
        </w:rPr>
        <w:t xml:space="preserve"> that Susan Sontag called for, in “Against Interpretation,” but which her commitment to the work, to its accompanying metaphysics of discretion, kept her from imagining? This set of ethical questions turns out to be ecological as well—what sustains us in, what sustains itself as, poetry; </w:t>
      </w:r>
      <w:r w:rsidRPr="00A567C5">
        <w:rPr>
          <w:rStyle w:val="StyleUnderline"/>
          <w:rFonts w:asciiTheme="minorHAnsi" w:hAnsiTheme="minorHAnsi" w:cstheme="minorHAnsi"/>
          <w:highlight w:val="cyan"/>
        </w:rPr>
        <w:t>what poetry calls upon</w:t>
      </w:r>
      <w:r w:rsidRPr="003E55BB">
        <w:rPr>
          <w:rStyle w:val="StyleUnderline"/>
          <w:rFonts w:asciiTheme="minorHAnsi" w:hAnsiTheme="minorHAnsi" w:cstheme="minorHAnsi"/>
        </w:rPr>
        <w:t xml:space="preserve"> us to sustain in and of itself; </w:t>
      </w:r>
      <w:r w:rsidRPr="00A567C5">
        <w:rPr>
          <w:rStyle w:val="StyleUnderline"/>
          <w:rFonts w:asciiTheme="minorHAnsi" w:hAnsiTheme="minorHAnsi" w:cstheme="minorHAnsi"/>
          <w:highlight w:val="cyan"/>
        </w:rPr>
        <w:t xml:space="preserve">is impure production’s </w:t>
      </w:r>
      <w:proofErr w:type="spellStart"/>
      <w:r w:rsidRPr="00A567C5">
        <w:rPr>
          <w:rStyle w:val="Emphasis"/>
          <w:rFonts w:asciiTheme="minorHAnsi" w:hAnsiTheme="minorHAnsi" w:cstheme="minorHAnsi"/>
          <w:highlight w:val="cyan"/>
        </w:rPr>
        <w:t>anaproductive</w:t>
      </w:r>
      <w:proofErr w:type="spellEnd"/>
      <w:r w:rsidRPr="003E55BB">
        <w:rPr>
          <w:rStyle w:val="StyleUnderline"/>
          <w:rFonts w:asciiTheme="minorHAnsi" w:hAnsiTheme="minorHAnsi" w:cstheme="minorHAnsi"/>
        </w:rPr>
        <w:t xml:space="preserve">, </w:t>
      </w:r>
      <w:r w:rsidRPr="003E55BB">
        <w:rPr>
          <w:rStyle w:val="Emphasis"/>
          <w:rFonts w:asciiTheme="minorHAnsi" w:hAnsiTheme="minorHAnsi" w:cstheme="minorHAnsi"/>
        </w:rPr>
        <w:t>degenerative</w:t>
      </w:r>
      <w:r w:rsidRPr="003E55BB">
        <w:rPr>
          <w:rStyle w:val="StyleUnderline"/>
          <w:rFonts w:asciiTheme="minorHAnsi" w:hAnsiTheme="minorHAnsi" w:cstheme="minorHAnsi"/>
        </w:rPr>
        <w:t xml:space="preserve"> and </w:t>
      </w:r>
      <w:r w:rsidRPr="003E55BB">
        <w:rPr>
          <w:rStyle w:val="Emphasis"/>
          <w:rFonts w:asciiTheme="minorHAnsi" w:hAnsiTheme="minorHAnsi" w:cstheme="minorHAnsi"/>
        </w:rPr>
        <w:t>regenerative</w:t>
      </w:r>
      <w:r w:rsidRPr="003E55BB">
        <w:rPr>
          <w:rStyle w:val="StyleUnderline"/>
          <w:rFonts w:asciiTheme="minorHAnsi" w:hAnsiTheme="minorHAnsi" w:cstheme="minorHAnsi"/>
        </w:rPr>
        <w:t xml:space="preserve">, </w:t>
      </w:r>
      <w:r w:rsidRPr="00A567C5">
        <w:rPr>
          <w:rStyle w:val="Emphasis"/>
          <w:rFonts w:asciiTheme="minorHAnsi" w:hAnsiTheme="minorHAnsi" w:cstheme="minorHAnsi"/>
          <w:highlight w:val="cyan"/>
        </w:rPr>
        <w:t>madness</w:t>
      </w:r>
      <w:r w:rsidRPr="003E55BB">
        <w:rPr>
          <w:rFonts w:asciiTheme="minorHAnsi" w:hAnsiTheme="minorHAnsi" w:cstheme="minorHAnsi"/>
          <w:sz w:val="16"/>
        </w:rPr>
        <w:t xml:space="preserve">. And it’s still going </w:t>
      </w:r>
      <w:r w:rsidRPr="003E55BB">
        <w:rPr>
          <w:rFonts w:asciiTheme="minorHAnsi" w:hAnsiTheme="minorHAnsi" w:cstheme="minorHAnsi"/>
          <w:strike/>
          <w:sz w:val="16"/>
        </w:rPr>
        <w:t>crazy</w:t>
      </w:r>
      <w:r w:rsidRPr="003E55BB">
        <w:rPr>
          <w:rFonts w:asciiTheme="minorHAnsi" w:hAnsiTheme="minorHAnsi" w:cstheme="minorHAnsi"/>
          <w:sz w:val="16"/>
        </w:rPr>
        <w:t xml:space="preserve">! The prophetic and projective announcement of the work’s opening was also a description of a general socioecological </w:t>
      </w:r>
      <w:proofErr w:type="spellStart"/>
      <w:r w:rsidRPr="003E55BB">
        <w:rPr>
          <w:rFonts w:asciiTheme="minorHAnsi" w:hAnsiTheme="minorHAnsi" w:cstheme="minorHAnsi"/>
          <w:sz w:val="16"/>
        </w:rPr>
        <w:t>poiesis</w:t>
      </w:r>
      <w:proofErr w:type="spellEnd"/>
      <w:r w:rsidRPr="003E55BB">
        <w:rPr>
          <w:rFonts w:asciiTheme="minorHAnsi" w:hAnsiTheme="minorHAnsi" w:cstheme="minorHAnsi"/>
          <w:sz w:val="16"/>
        </w:rPr>
        <w:t xml:space="preserve">—in imaginative compact with love as well as lunacy—brought more fully into relief in and by socioecological disaster. </w:t>
      </w:r>
      <w:r w:rsidRPr="00A567C5">
        <w:rPr>
          <w:rStyle w:val="StyleUnderline"/>
          <w:rFonts w:asciiTheme="minorHAnsi" w:hAnsiTheme="minorHAnsi" w:cstheme="minorHAnsi"/>
          <w:highlight w:val="cyan"/>
        </w:rPr>
        <w:t>This openness</w:t>
      </w:r>
      <w:r w:rsidRPr="003E55BB">
        <w:rPr>
          <w:rStyle w:val="StyleUnderline"/>
          <w:rFonts w:asciiTheme="minorHAnsi" w:hAnsiTheme="minorHAnsi" w:cstheme="minorHAnsi"/>
        </w:rPr>
        <w:t xml:space="preserve">, this </w:t>
      </w:r>
      <w:r w:rsidRPr="00A567C5">
        <w:rPr>
          <w:rStyle w:val="Emphasis"/>
          <w:rFonts w:asciiTheme="minorHAnsi" w:hAnsiTheme="minorHAnsi" w:cstheme="minorHAnsi"/>
          <w:highlight w:val="cyan"/>
        </w:rPr>
        <w:t>dissonance</w:t>
      </w:r>
      <w:r w:rsidRPr="003E55BB">
        <w:rPr>
          <w:rStyle w:val="StyleUnderline"/>
          <w:rFonts w:asciiTheme="minorHAnsi" w:hAnsiTheme="minorHAnsi" w:cstheme="minorHAnsi"/>
        </w:rPr>
        <w:t xml:space="preserve">, this </w:t>
      </w:r>
      <w:r w:rsidRPr="003E55BB">
        <w:rPr>
          <w:rStyle w:val="Emphasis"/>
          <w:rFonts w:asciiTheme="minorHAnsi" w:hAnsiTheme="minorHAnsi" w:cstheme="minorHAnsi"/>
        </w:rPr>
        <w:t xml:space="preserve">residual </w:t>
      </w:r>
      <w:r w:rsidRPr="00A567C5">
        <w:rPr>
          <w:rStyle w:val="Emphasis"/>
          <w:rFonts w:asciiTheme="minorHAnsi" w:hAnsiTheme="minorHAnsi" w:cstheme="minorHAnsi"/>
          <w:highlight w:val="cyan"/>
        </w:rPr>
        <w:t>informality</w:t>
      </w:r>
      <w:r w:rsidRPr="003E55BB">
        <w:rPr>
          <w:rStyle w:val="StyleUnderline"/>
          <w:rFonts w:asciiTheme="minorHAnsi" w:hAnsiTheme="minorHAnsi" w:cstheme="minorHAnsi"/>
        </w:rPr>
        <w:t xml:space="preserve">, this </w:t>
      </w:r>
      <w:r w:rsidRPr="00A567C5">
        <w:rPr>
          <w:rStyle w:val="Emphasis"/>
          <w:rFonts w:asciiTheme="minorHAnsi" w:hAnsiTheme="minorHAnsi" w:cstheme="minorHAnsi"/>
          <w:highlight w:val="cyan"/>
        </w:rPr>
        <w:t>refusal to coalesce</w:t>
      </w:r>
      <w:r w:rsidRPr="003E55BB">
        <w:rPr>
          <w:rStyle w:val="StyleUnderline"/>
          <w:rFonts w:asciiTheme="minorHAnsi" w:hAnsiTheme="minorHAnsi" w:cstheme="minorHAnsi"/>
        </w:rPr>
        <w:t xml:space="preserve">, this </w:t>
      </w:r>
      <w:r w:rsidRPr="003E55BB">
        <w:rPr>
          <w:rStyle w:val="Emphasis"/>
          <w:rFonts w:asciiTheme="minorHAnsi" w:hAnsiTheme="minorHAnsi" w:cstheme="minorHAnsi"/>
        </w:rPr>
        <w:t xml:space="preserve">differential </w:t>
      </w:r>
      <w:r w:rsidRPr="00A567C5">
        <w:rPr>
          <w:rStyle w:val="Emphasis"/>
          <w:rFonts w:asciiTheme="minorHAnsi" w:hAnsiTheme="minorHAnsi" w:cstheme="minorHAnsi"/>
          <w:highlight w:val="cyan"/>
        </w:rPr>
        <w:t>resistance to enclosure</w:t>
      </w:r>
      <w:r w:rsidRPr="003E55BB">
        <w:rPr>
          <w:rStyle w:val="StyleUnderline"/>
          <w:rFonts w:asciiTheme="minorHAnsi" w:hAnsiTheme="minorHAnsi" w:cstheme="minorHAnsi"/>
        </w:rPr>
        <w:t xml:space="preserve">, this </w:t>
      </w:r>
      <w:r w:rsidRPr="003E55BB">
        <w:rPr>
          <w:rStyle w:val="Emphasis"/>
          <w:rFonts w:asciiTheme="minorHAnsi" w:hAnsiTheme="minorHAnsi" w:cstheme="minorHAnsi"/>
        </w:rPr>
        <w:t xml:space="preserve">sounded </w:t>
      </w:r>
      <w:proofErr w:type="spellStart"/>
      <w:r w:rsidRPr="003E55BB">
        <w:rPr>
          <w:rStyle w:val="Emphasis"/>
          <w:rFonts w:asciiTheme="minorHAnsi" w:hAnsiTheme="minorHAnsi" w:cstheme="minorHAnsi"/>
        </w:rPr>
        <w:t>animateriality</w:t>
      </w:r>
      <w:proofErr w:type="spellEnd"/>
      <w:r w:rsidRPr="003E55BB">
        <w:rPr>
          <w:rStyle w:val="StyleUnderline"/>
          <w:rFonts w:asciiTheme="minorHAnsi" w:hAnsiTheme="minorHAnsi" w:cstheme="minorHAnsi"/>
        </w:rPr>
        <w:t xml:space="preserve">, this </w:t>
      </w:r>
      <w:r w:rsidRPr="00A567C5">
        <w:rPr>
          <w:rStyle w:val="Emphasis"/>
          <w:rFonts w:asciiTheme="minorHAnsi" w:hAnsiTheme="minorHAnsi" w:cstheme="minorHAnsi"/>
          <w:highlight w:val="cyan"/>
        </w:rPr>
        <w:t>breaking vessel</w:t>
      </w:r>
      <w:r w:rsidRPr="00A567C5">
        <w:rPr>
          <w:rStyle w:val="StyleUnderline"/>
          <w:rFonts w:asciiTheme="minorHAnsi" w:hAnsiTheme="minorHAnsi" w:cstheme="minorHAnsi"/>
          <w:highlight w:val="cyan"/>
        </w:rPr>
        <w:t xml:space="preserve"> and </w:t>
      </w:r>
      <w:r w:rsidRPr="00A567C5">
        <w:rPr>
          <w:rStyle w:val="Emphasis"/>
          <w:rFonts w:asciiTheme="minorHAnsi" w:hAnsiTheme="minorHAnsi" w:cstheme="minorHAnsi"/>
          <w:highlight w:val="cyan"/>
        </w:rPr>
        <w:t>broken flesh</w:t>
      </w:r>
      <w:r w:rsidRPr="00A567C5">
        <w:rPr>
          <w:rStyle w:val="StyleUnderline"/>
          <w:rFonts w:asciiTheme="minorHAnsi" w:hAnsiTheme="minorHAnsi" w:cstheme="minorHAnsi"/>
          <w:highlight w:val="cyan"/>
        </w:rPr>
        <w:t xml:space="preserve"> is </w:t>
      </w:r>
      <w:r w:rsidRPr="00A567C5">
        <w:rPr>
          <w:rStyle w:val="Emphasis"/>
          <w:rFonts w:asciiTheme="minorHAnsi" w:hAnsiTheme="minorHAnsi" w:cstheme="minorHAnsi"/>
          <w:highlight w:val="cyan"/>
        </w:rPr>
        <w:t>poetry</w:t>
      </w:r>
      <w:r w:rsidRPr="003E55BB">
        <w:rPr>
          <w:rStyle w:val="StyleUnderline"/>
          <w:rFonts w:asciiTheme="minorHAnsi" w:hAnsiTheme="minorHAnsi" w:cstheme="minorHAnsi"/>
        </w:rPr>
        <w:t xml:space="preserve">, one of whose other names, but not just one name among others, </w:t>
      </w:r>
      <w:r w:rsidRPr="00A567C5">
        <w:rPr>
          <w:rStyle w:val="Emphasis"/>
          <w:rFonts w:asciiTheme="minorHAnsi" w:hAnsiTheme="minorHAnsi" w:cstheme="minorHAnsi"/>
          <w:highlight w:val="cyan"/>
        </w:rPr>
        <w:t>is blackness</w:t>
      </w:r>
      <w:r w:rsidRPr="003E55BB">
        <w:rPr>
          <w:rStyle w:val="StyleUnderline"/>
          <w:rFonts w:asciiTheme="minorHAnsi" w:hAnsiTheme="minorHAnsi" w:cstheme="minorHAnsi"/>
        </w:rPr>
        <w:t>.</w:t>
      </w:r>
      <w:r w:rsidRPr="003E55BB">
        <w:rPr>
          <w:rFonts w:asciiTheme="minorHAnsi" w:hAnsiTheme="minorHAnsi" w:cstheme="minorHAnsi"/>
          <w:u w:val="single"/>
        </w:rPr>
        <w:t xml:space="preserve"> </w:t>
      </w:r>
      <w:r w:rsidRPr="00A567C5">
        <w:rPr>
          <w:rStyle w:val="StyleUnderline"/>
          <w:rFonts w:asciiTheme="minorHAnsi" w:hAnsiTheme="minorHAnsi" w:cstheme="minorHAnsi"/>
          <w:highlight w:val="cyan"/>
        </w:rPr>
        <w:t>To think poetry in the name of (its) blackness is</w:t>
      </w:r>
      <w:r w:rsidRPr="003E55BB">
        <w:rPr>
          <w:rFonts w:asciiTheme="minorHAnsi" w:hAnsiTheme="minorHAnsi" w:cstheme="minorHAnsi"/>
          <w:sz w:val="16"/>
        </w:rPr>
        <w:t xml:space="preserve">, crucially, </w:t>
      </w:r>
      <w:r w:rsidRPr="003E55BB">
        <w:rPr>
          <w:rStyle w:val="StyleUnderline"/>
          <w:rFonts w:asciiTheme="minorHAnsi" w:hAnsiTheme="minorHAnsi" w:cstheme="minorHAnsi"/>
        </w:rPr>
        <w:t xml:space="preserve">to consider the work’s </w:t>
      </w:r>
      <w:r w:rsidRPr="00A567C5">
        <w:rPr>
          <w:rStyle w:val="Emphasis"/>
          <w:rFonts w:asciiTheme="minorHAnsi" w:hAnsiTheme="minorHAnsi" w:cstheme="minorHAnsi"/>
          <w:highlight w:val="cyan"/>
        </w:rPr>
        <w:t>generative incompletion</w:t>
      </w:r>
      <w:r w:rsidRPr="003E55BB">
        <w:rPr>
          <w:rFonts w:asciiTheme="minorHAnsi" w:hAnsiTheme="minorHAnsi" w:cstheme="minorHAnsi"/>
          <w:sz w:val="16"/>
        </w:rPr>
        <w:t xml:space="preserve"> along with that of the one who is supposed to have made it. The work presupposes a productive self, an onto-mono-theological presumption with which many contemporary poets have tried to dispense, the trouble being that we </w:t>
      </w:r>
      <w:proofErr w:type="gramStart"/>
      <w:r w:rsidRPr="003E55BB">
        <w:rPr>
          <w:rFonts w:asciiTheme="minorHAnsi" w:hAnsiTheme="minorHAnsi" w:cstheme="minorHAnsi"/>
          <w:sz w:val="16"/>
        </w:rPr>
        <w:t>have to</w:t>
      </w:r>
      <w:proofErr w:type="gramEnd"/>
      <w:r w:rsidRPr="003E55BB">
        <w:rPr>
          <w:rFonts w:asciiTheme="minorHAnsi" w:hAnsiTheme="minorHAnsi" w:cstheme="minorHAnsi"/>
          <w:sz w:val="16"/>
        </w:rPr>
        <w:t xml:space="preserve"> account for the provenance and the fate of the ones who dispense it. (Un)fortunately, Kant and Adorno are always here to help us with that. Genius is the talent (natural gift) that gives the rule to art. Since the talent, as an inborn productive faculty of the artist, itself belongs to nature, this could also be expressed thus: Genius is the inborn predisposition of the mind (ingenium) through which nature gives the rule to art (Critique of Judgment, § 46). The proper [</w:t>
      </w:r>
      <w:proofErr w:type="spellStart"/>
      <w:r w:rsidRPr="003E55BB">
        <w:rPr>
          <w:rFonts w:asciiTheme="minorHAnsi" w:hAnsiTheme="minorHAnsi" w:cstheme="minorHAnsi"/>
          <w:sz w:val="16"/>
        </w:rPr>
        <w:t>eigentliche</w:t>
      </w:r>
      <w:proofErr w:type="spellEnd"/>
      <w:r w:rsidRPr="003E55BB">
        <w:rPr>
          <w:rFonts w:asciiTheme="minorHAnsi" w:hAnsiTheme="minorHAnsi" w:cstheme="minorHAnsi"/>
          <w:sz w:val="16"/>
        </w:rPr>
        <w:t>] field for genius is that of the power of imagination [</w:t>
      </w:r>
      <w:proofErr w:type="spellStart"/>
      <w:r w:rsidRPr="003E55BB">
        <w:rPr>
          <w:rFonts w:asciiTheme="minorHAnsi" w:hAnsiTheme="minorHAnsi" w:cstheme="minorHAnsi"/>
          <w:sz w:val="16"/>
        </w:rPr>
        <w:t>Einbildungskraft</w:t>
      </w:r>
      <w:proofErr w:type="spellEnd"/>
      <w:proofErr w:type="gramStart"/>
      <w:r w:rsidRPr="003E55BB">
        <w:rPr>
          <w:rFonts w:asciiTheme="minorHAnsi" w:hAnsiTheme="minorHAnsi" w:cstheme="minorHAnsi"/>
          <w:sz w:val="16"/>
        </w:rPr>
        <w:t>], because</w:t>
      </w:r>
      <w:proofErr w:type="gramEnd"/>
      <w:r w:rsidRPr="003E55BB">
        <w:rPr>
          <w:rFonts w:asciiTheme="minorHAnsi" w:hAnsiTheme="minorHAnsi" w:cstheme="minorHAnsi"/>
          <w:sz w:val="16"/>
        </w:rPr>
        <w:t xml:space="preserve"> this is creative and, being less under the constraint of rules than other faculties, it is thus all the more capable of originality…. But every art still requires certain mechanical basic rules, namely rules concerning the appropriateness of the product to the underlying idea; that is, truth in the presentation of the object that one is thinking of. Now this must be learned by means of school </w:t>
      </w:r>
      <w:proofErr w:type="gramStart"/>
      <w:r w:rsidRPr="003E55BB">
        <w:rPr>
          <w:rFonts w:asciiTheme="minorHAnsi" w:hAnsiTheme="minorHAnsi" w:cstheme="minorHAnsi"/>
          <w:sz w:val="16"/>
        </w:rPr>
        <w:t>rigor, and</w:t>
      </w:r>
      <w:proofErr w:type="gramEnd"/>
      <w:r w:rsidRPr="003E55BB">
        <w:rPr>
          <w:rFonts w:asciiTheme="minorHAnsi" w:hAnsiTheme="minorHAnsi" w:cstheme="minorHAnsi"/>
          <w:sz w:val="16"/>
        </w:rPr>
        <w:t xml:space="preserve"> is indeed always an effect of imitation. However, to free the power of imagination even from this constraint and allow the talent proper to it to proceed without rules and swoon[</w:t>
      </w:r>
      <w:proofErr w:type="spellStart"/>
      <w:r w:rsidRPr="003E55BB">
        <w:rPr>
          <w:rFonts w:asciiTheme="minorHAnsi" w:hAnsiTheme="minorHAnsi" w:cstheme="minorHAnsi"/>
          <w:sz w:val="16"/>
        </w:rPr>
        <w:t>schwärmen</w:t>
      </w:r>
      <w:proofErr w:type="spellEnd"/>
      <w:r w:rsidRPr="003E55BB">
        <w:rPr>
          <w:rFonts w:asciiTheme="minorHAnsi" w:hAnsiTheme="minorHAnsi" w:cstheme="minorHAnsi"/>
          <w:sz w:val="16"/>
        </w:rPr>
        <w:t xml:space="preserve">], even against nature, might deliver original folly; but it would certainly not be exemplary and thus also would not be counted as genius (Anthropology from a Pragmatic Point of View, 329). Even in Olson, whom I have been shamelessly and religiously chanting in my head this whole time, there’s a massive problematic regarding the relations between genius, generative power, rule, concept, invention, concept, </w:t>
      </w:r>
      <w:proofErr w:type="gramStart"/>
      <w:r w:rsidRPr="003E55BB">
        <w:rPr>
          <w:rFonts w:asciiTheme="minorHAnsi" w:hAnsiTheme="minorHAnsi" w:cstheme="minorHAnsi"/>
          <w:sz w:val="16"/>
        </w:rPr>
        <w:t>purposiveness</w:t>
      </w:r>
      <w:proofErr w:type="gramEnd"/>
      <w:r w:rsidRPr="003E55BB">
        <w:rPr>
          <w:rFonts w:asciiTheme="minorHAnsi" w:hAnsiTheme="minorHAnsi" w:cstheme="minorHAnsi"/>
          <w:sz w:val="16"/>
        </w:rPr>
        <w:t xml:space="preserve"> and nature. The unnatural, the unprecedented, is there, awaiting discovery. You could ask: is genius that which gives or that which breaks the rule? And then you could say that giving and breaking are all devotionally bound up with one another. Let’s call this monkish criminality Monk’s Law since it is precisely in his flouting of rule, which is given in a bad, </w:t>
      </w:r>
      <w:proofErr w:type="spellStart"/>
      <w:r w:rsidRPr="003E55BB">
        <w:rPr>
          <w:rFonts w:asciiTheme="minorHAnsi" w:hAnsiTheme="minorHAnsi" w:cstheme="minorHAnsi"/>
          <w:sz w:val="16"/>
        </w:rPr>
        <w:t>jurisgenerative</w:t>
      </w:r>
      <w:proofErr w:type="spellEnd"/>
      <w:r w:rsidRPr="003E55BB">
        <w:rPr>
          <w:rFonts w:asciiTheme="minorHAnsi" w:hAnsiTheme="minorHAnsi" w:cstheme="minorHAnsi"/>
          <w:sz w:val="16"/>
        </w:rPr>
        <w:t xml:space="preserve"> romance with rule, that Monk requires and allows us to ask what is the nature of the rule that nature gives to art? If the proper (</w:t>
      </w:r>
      <w:proofErr w:type="gramStart"/>
      <w:r w:rsidRPr="003E55BB">
        <w:rPr>
          <w:rFonts w:asciiTheme="minorHAnsi" w:hAnsiTheme="minorHAnsi" w:cstheme="minorHAnsi"/>
          <w:sz w:val="16"/>
        </w:rPr>
        <w:t>i.e.</w:t>
      </w:r>
      <w:proofErr w:type="gramEnd"/>
      <w:r w:rsidRPr="003E55BB">
        <w:rPr>
          <w:rFonts w:asciiTheme="minorHAnsi" w:hAnsiTheme="minorHAnsi" w:cstheme="minorHAnsi"/>
          <w:sz w:val="16"/>
        </w:rPr>
        <w:t xml:space="preserve"> open and </w:t>
      </w:r>
      <w:proofErr w:type="spellStart"/>
      <w:r w:rsidRPr="003E55BB">
        <w:rPr>
          <w:rFonts w:asciiTheme="minorHAnsi" w:hAnsiTheme="minorHAnsi" w:cstheme="minorHAnsi"/>
          <w:sz w:val="16"/>
        </w:rPr>
        <w:t>anoriginally</w:t>
      </w:r>
      <w:proofErr w:type="spellEnd"/>
      <w:r w:rsidRPr="003E55BB">
        <w:rPr>
          <w:rFonts w:asciiTheme="minorHAnsi" w:hAnsiTheme="minorHAnsi" w:cstheme="minorHAnsi"/>
          <w:sz w:val="16"/>
        </w:rPr>
        <w:t xml:space="preserve"> improper) field for genius is imagination, because imagination flouts rule, then how do we speak of the rule that emerges from rule’s eclipse? Eclipse, but not absence, evidently, for every art requires, according to Kant, “certain basic mechanical </w:t>
      </w:r>
      <w:r w:rsidRPr="003E55BB">
        <w:rPr>
          <w:rFonts w:asciiTheme="minorHAnsi" w:hAnsiTheme="minorHAnsi" w:cstheme="minorHAnsi"/>
          <w:sz w:val="16"/>
        </w:rPr>
        <w:lastRenderedPageBreak/>
        <w:t xml:space="preserve">rules, namely rules concerning the appropriateness of the product to the underlying idea.” This conception of rules is tied to a certain understanding of art as the representation of an idea that, in turn, underlies or undergirds the product/work. Kant speaks of this in relation to truth, “truth in the presentation of the object that one is thinking of.” But what if representation is the instantiation of a radical impropriety? What if truth is given in and by way of this dehiscence? This is something Adorno approaches by way of the notion of </w:t>
      </w:r>
      <w:proofErr w:type="spellStart"/>
      <w:r w:rsidRPr="003E55BB">
        <w:rPr>
          <w:rFonts w:asciiTheme="minorHAnsi" w:hAnsiTheme="minorHAnsi" w:cstheme="minorHAnsi"/>
          <w:sz w:val="16"/>
        </w:rPr>
        <w:t>Bewegungsgesetz</w:t>
      </w:r>
      <w:proofErr w:type="spellEnd"/>
      <w:r w:rsidRPr="003E55BB">
        <w:rPr>
          <w:rFonts w:asciiTheme="minorHAnsi" w:hAnsiTheme="minorHAnsi" w:cstheme="minorHAnsi"/>
          <w:sz w:val="16"/>
        </w:rPr>
        <w:t xml:space="preserve">, which is usually translated as the law of motion, and by way of its relation to radical art’s primary and necessary darkness. </w:t>
      </w:r>
      <w:r w:rsidRPr="003E55BB">
        <w:rPr>
          <w:rStyle w:val="StyleUnderline"/>
          <w:rFonts w:asciiTheme="minorHAnsi" w:hAnsiTheme="minorHAnsi" w:cstheme="minorHAnsi"/>
        </w:rPr>
        <w:t>The inner consistency through which artworks participate in truth always involves their untruth; in its most unguarded manifestations art has always revolted against this, and today this revolt has become art’s own law of movement</w:t>
      </w:r>
      <w:r w:rsidRPr="003E55BB">
        <w:rPr>
          <w:rFonts w:asciiTheme="minorHAnsi" w:hAnsiTheme="minorHAnsi" w:cstheme="minorHAnsi"/>
          <w:sz w:val="16"/>
        </w:rPr>
        <w:t xml:space="preserve"> [</w:t>
      </w:r>
      <w:proofErr w:type="spellStart"/>
      <w:r w:rsidRPr="003E55BB">
        <w:rPr>
          <w:rFonts w:asciiTheme="minorHAnsi" w:hAnsiTheme="minorHAnsi" w:cstheme="minorHAnsi"/>
          <w:sz w:val="16"/>
        </w:rPr>
        <w:t>Bewegungsgesetz</w:t>
      </w:r>
      <w:proofErr w:type="spellEnd"/>
      <w:r w:rsidRPr="003E55BB">
        <w:rPr>
          <w:rFonts w:asciiTheme="minorHAnsi" w:hAnsiTheme="minorHAnsi" w:cstheme="minorHAnsi"/>
          <w:sz w:val="16"/>
        </w:rPr>
        <w:t xml:space="preserve">] (Aesthetic Theory, 168-69). </w:t>
      </w:r>
      <w:r w:rsidRPr="003E55BB">
        <w:rPr>
          <w:rStyle w:val="StyleUnderline"/>
          <w:rFonts w:asciiTheme="minorHAnsi" w:hAnsiTheme="minorHAnsi" w:cstheme="minorHAnsi"/>
        </w:rPr>
        <w:t xml:space="preserve">To survive reality at its most extreme and grim, artworks that do not want to sell themselves as consolation must equate themselves with that reality. </w:t>
      </w:r>
      <w:r w:rsidRPr="00A567C5">
        <w:rPr>
          <w:rStyle w:val="StyleUnderline"/>
          <w:rFonts w:asciiTheme="minorHAnsi" w:hAnsiTheme="minorHAnsi" w:cstheme="minorHAnsi"/>
          <w:highlight w:val="cyan"/>
        </w:rPr>
        <w:t>Radical art</w:t>
      </w:r>
      <w:r w:rsidRPr="003E55BB">
        <w:rPr>
          <w:rStyle w:val="StyleUnderline"/>
          <w:rFonts w:asciiTheme="minorHAnsi" w:hAnsiTheme="minorHAnsi" w:cstheme="minorHAnsi"/>
        </w:rPr>
        <w:t xml:space="preserve"> today </w:t>
      </w:r>
      <w:r w:rsidRPr="00A567C5">
        <w:rPr>
          <w:rStyle w:val="StyleUnderline"/>
          <w:rFonts w:asciiTheme="minorHAnsi" w:hAnsiTheme="minorHAnsi" w:cstheme="minorHAnsi"/>
          <w:highlight w:val="cyan"/>
        </w:rPr>
        <w:t>is</w:t>
      </w:r>
      <w:r w:rsidRPr="003E55BB">
        <w:rPr>
          <w:rStyle w:val="StyleUnderline"/>
          <w:rFonts w:asciiTheme="minorHAnsi" w:hAnsiTheme="minorHAnsi" w:cstheme="minorHAnsi"/>
        </w:rPr>
        <w:t xml:space="preserve"> synonymous with </w:t>
      </w:r>
      <w:r w:rsidRPr="00A567C5">
        <w:rPr>
          <w:rStyle w:val="Emphasis"/>
          <w:rFonts w:asciiTheme="minorHAnsi" w:hAnsiTheme="minorHAnsi" w:cstheme="minorHAnsi"/>
          <w:highlight w:val="cyan"/>
        </w:rPr>
        <w:t>dark art; its primary color is black</w:t>
      </w:r>
      <w:r w:rsidRPr="003E55BB">
        <w:rPr>
          <w:rFonts w:asciiTheme="minorHAnsi" w:hAnsiTheme="minorHAnsi" w:cstheme="minorHAnsi"/>
          <w:sz w:val="16"/>
        </w:rPr>
        <w:t xml:space="preserve">. Much contemporary art is irrelevant because it takes no note of this and childishly delights in color (Aesthetic Theory, 39). </w:t>
      </w:r>
      <w:r w:rsidRPr="003E55BB">
        <w:rPr>
          <w:rStyle w:val="StyleUnderline"/>
          <w:rFonts w:asciiTheme="minorHAnsi" w:hAnsiTheme="minorHAnsi" w:cstheme="minorHAnsi"/>
        </w:rPr>
        <w:t xml:space="preserve">What if </w:t>
      </w:r>
      <w:r w:rsidRPr="00A567C5">
        <w:rPr>
          <w:rStyle w:val="StyleUnderline"/>
          <w:rFonts w:asciiTheme="minorHAnsi" w:hAnsiTheme="minorHAnsi" w:cstheme="minorHAnsi"/>
          <w:highlight w:val="cyan"/>
        </w:rPr>
        <w:t>genius is</w:t>
      </w:r>
      <w:r w:rsidRPr="003E55BB">
        <w:rPr>
          <w:rStyle w:val="StyleUnderline"/>
          <w:rFonts w:asciiTheme="minorHAnsi" w:hAnsiTheme="minorHAnsi" w:cstheme="minorHAnsi"/>
        </w:rPr>
        <w:t xml:space="preserve"> a kind of </w:t>
      </w:r>
      <w:r w:rsidRPr="00A567C5">
        <w:rPr>
          <w:rStyle w:val="Emphasis"/>
          <w:rFonts w:asciiTheme="minorHAnsi" w:hAnsiTheme="minorHAnsi" w:cstheme="minorHAnsi"/>
          <w:highlight w:val="cyan"/>
        </w:rPr>
        <w:t>extralegal lawfulness</w:t>
      </w:r>
      <w:r w:rsidRPr="00A567C5">
        <w:rPr>
          <w:rStyle w:val="StyleUnderline"/>
          <w:rFonts w:asciiTheme="minorHAnsi" w:hAnsiTheme="minorHAnsi" w:cstheme="minorHAnsi"/>
          <w:highlight w:val="cyan"/>
        </w:rPr>
        <w:t xml:space="preserve">, or a </w:t>
      </w:r>
      <w:r w:rsidRPr="00A567C5">
        <w:rPr>
          <w:rStyle w:val="Emphasis"/>
          <w:rFonts w:asciiTheme="minorHAnsi" w:hAnsiTheme="minorHAnsi" w:cstheme="minorHAnsi"/>
          <w:highlight w:val="cyan"/>
        </w:rPr>
        <w:t>legality given in the breaking</w:t>
      </w:r>
      <w:r w:rsidRPr="003E55BB">
        <w:rPr>
          <w:rStyle w:val="Emphasis"/>
          <w:rFonts w:asciiTheme="minorHAnsi" w:hAnsiTheme="minorHAnsi" w:cstheme="minorHAnsi"/>
        </w:rPr>
        <w:t xml:space="preserve">/making </w:t>
      </w:r>
      <w:r w:rsidRPr="00A567C5">
        <w:rPr>
          <w:rStyle w:val="Emphasis"/>
          <w:rFonts w:asciiTheme="minorHAnsi" w:hAnsiTheme="minorHAnsi" w:cstheme="minorHAnsi"/>
          <w:highlight w:val="cyan"/>
        </w:rPr>
        <w:t>of rule/s</w:t>
      </w:r>
      <w:r w:rsidRPr="003E55BB">
        <w:rPr>
          <w:rStyle w:val="StyleUnderline"/>
          <w:rFonts w:asciiTheme="minorHAnsi" w:hAnsiTheme="minorHAnsi" w:cstheme="minorHAnsi"/>
        </w:rPr>
        <w:t>?</w:t>
      </w:r>
      <w:r w:rsidRPr="003E55BB">
        <w:rPr>
          <w:rFonts w:asciiTheme="minorHAnsi" w:hAnsiTheme="minorHAnsi" w:cstheme="minorHAnsi"/>
          <w:sz w:val="16"/>
        </w:rPr>
        <w:t xml:space="preserve"> This, again, would be Monk taking the law out—his </w:t>
      </w:r>
      <w:proofErr w:type="spellStart"/>
      <w:r w:rsidRPr="003E55BB">
        <w:rPr>
          <w:rFonts w:asciiTheme="minorHAnsi" w:hAnsiTheme="minorHAnsi" w:cstheme="minorHAnsi"/>
          <w:sz w:val="16"/>
        </w:rPr>
        <w:t>anabenedictine</w:t>
      </w:r>
      <w:proofErr w:type="spellEnd"/>
      <w:r w:rsidRPr="003E55BB">
        <w:rPr>
          <w:rFonts w:asciiTheme="minorHAnsi" w:hAnsiTheme="minorHAnsi" w:cstheme="minorHAnsi"/>
          <w:sz w:val="16"/>
        </w:rPr>
        <w:t xml:space="preserve"> frenzy; his </w:t>
      </w:r>
      <w:proofErr w:type="spellStart"/>
      <w:r w:rsidRPr="003E55BB">
        <w:rPr>
          <w:rFonts w:asciiTheme="minorHAnsi" w:hAnsiTheme="minorHAnsi" w:cstheme="minorHAnsi"/>
          <w:sz w:val="16"/>
        </w:rPr>
        <w:t>anaprocessual</w:t>
      </w:r>
      <w:proofErr w:type="spellEnd"/>
      <w:r w:rsidRPr="003E55BB">
        <w:rPr>
          <w:rFonts w:asciiTheme="minorHAnsi" w:hAnsiTheme="minorHAnsi" w:cstheme="minorHAnsi"/>
          <w:sz w:val="16"/>
        </w:rPr>
        <w:t xml:space="preserve"> practice; his holy, </w:t>
      </w:r>
      <w:proofErr w:type="spellStart"/>
      <w:r w:rsidRPr="003E55BB">
        <w:rPr>
          <w:rFonts w:asciiTheme="minorHAnsi" w:hAnsiTheme="minorHAnsi" w:cstheme="minorHAnsi"/>
          <w:sz w:val="16"/>
        </w:rPr>
        <w:t>anoriginal</w:t>
      </w:r>
      <w:proofErr w:type="spellEnd"/>
      <w:r w:rsidRPr="003E55BB">
        <w:rPr>
          <w:rFonts w:asciiTheme="minorHAnsi" w:hAnsiTheme="minorHAnsi" w:cstheme="minorHAnsi"/>
          <w:sz w:val="16"/>
        </w:rPr>
        <w:t xml:space="preserve">, </w:t>
      </w:r>
      <w:proofErr w:type="spellStart"/>
      <w:r w:rsidRPr="003E55BB">
        <w:rPr>
          <w:rFonts w:asciiTheme="minorHAnsi" w:hAnsiTheme="minorHAnsi" w:cstheme="minorHAnsi"/>
          <w:sz w:val="16"/>
        </w:rPr>
        <w:t>anaperformative</w:t>
      </w:r>
      <w:proofErr w:type="spellEnd"/>
      <w:r w:rsidRPr="003E55BB">
        <w:rPr>
          <w:rFonts w:asciiTheme="minorHAnsi" w:hAnsiTheme="minorHAnsi" w:cstheme="minorHAnsi"/>
          <w:sz w:val="16"/>
        </w:rPr>
        <w:t xml:space="preserve"> folly. Does the rule, the concept, come first? </w:t>
      </w:r>
      <w:r w:rsidRPr="003E55BB">
        <w:rPr>
          <w:rStyle w:val="StyleUnderline"/>
          <w:rFonts w:asciiTheme="minorHAnsi" w:hAnsiTheme="minorHAnsi" w:cstheme="minorHAnsi"/>
        </w:rPr>
        <w:t>Does a rule, an idea of form, come first, even before the informal, out of which form might be said to have been generated?</w:t>
      </w:r>
      <w:r w:rsidRPr="003E55BB">
        <w:rPr>
          <w:rFonts w:asciiTheme="minorHAnsi" w:hAnsiTheme="minorHAnsi" w:cstheme="minorHAnsi"/>
          <w:sz w:val="16"/>
        </w:rPr>
        <w:t xml:space="preserve"> How does an improvisation begin? From here you could ask two more questions: how does the entrance into a compositional song form begin? What are the social conditions for the form’s emergence? But you could also ask: How do we </w:t>
      </w:r>
      <w:proofErr w:type="gramStart"/>
      <w:r w:rsidRPr="003E55BB">
        <w:rPr>
          <w:rFonts w:asciiTheme="minorHAnsi" w:hAnsiTheme="minorHAnsi" w:cstheme="minorHAnsi"/>
          <w:sz w:val="16"/>
        </w:rPr>
        <w:t>enter into</w:t>
      </w:r>
      <w:proofErr w:type="gramEnd"/>
      <w:r w:rsidRPr="003E55BB">
        <w:rPr>
          <w:rFonts w:asciiTheme="minorHAnsi" w:hAnsiTheme="minorHAnsi" w:cstheme="minorHAnsi"/>
          <w:sz w:val="16"/>
        </w:rPr>
        <w:t xml:space="preserve"> an improvisation and how does the improvisation become recognizable (or does it ever become recognizable) as a work (of art) (</w:t>
      </w:r>
      <w:proofErr w:type="spellStart"/>
      <w:r w:rsidRPr="003E55BB">
        <w:rPr>
          <w:rFonts w:asciiTheme="minorHAnsi" w:hAnsiTheme="minorHAnsi" w:cstheme="minorHAnsi"/>
          <w:sz w:val="16"/>
        </w:rPr>
        <w:t>schöne</w:t>
      </w:r>
      <w:proofErr w:type="spellEnd"/>
      <w:r w:rsidRPr="003E55BB">
        <w:rPr>
          <w:rFonts w:asciiTheme="minorHAnsi" w:hAnsiTheme="minorHAnsi" w:cstheme="minorHAnsi"/>
          <w:sz w:val="16"/>
        </w:rPr>
        <w:t xml:space="preserve"> Kunst)? What if we refuse the distinction between fine art and handiwork, Monk’s dissident elbow work, the imposition of position in his halting dance, its extended recursion and still moving? What if practicing, what if</w:t>
      </w:r>
      <w:r w:rsidRPr="003E55BB">
        <w:rPr>
          <w:rFonts w:asciiTheme="minorHAnsi" w:hAnsiTheme="minorHAnsi" w:cstheme="minorHAnsi"/>
        </w:rPr>
        <w:t xml:space="preserve"> </w:t>
      </w:r>
      <w:r w:rsidRPr="00A567C5">
        <w:rPr>
          <w:rStyle w:val="StyleUnderline"/>
          <w:rFonts w:asciiTheme="minorHAnsi" w:hAnsiTheme="minorHAnsi" w:cstheme="minorHAnsi"/>
          <w:highlight w:val="cyan"/>
        </w:rPr>
        <w:t>the practice of art</w:t>
      </w:r>
      <w:r w:rsidRPr="003E55BB">
        <w:rPr>
          <w:rFonts w:asciiTheme="minorHAnsi" w:hAnsiTheme="minorHAnsi" w:cstheme="minorHAnsi"/>
          <w:sz w:val="14"/>
        </w:rPr>
        <w:t xml:space="preserve">, </w:t>
      </w:r>
      <w:r w:rsidRPr="00A567C5">
        <w:rPr>
          <w:rStyle w:val="StyleUnderline"/>
          <w:rFonts w:asciiTheme="minorHAnsi" w:hAnsiTheme="minorHAnsi" w:cstheme="minorHAnsi"/>
          <w:highlight w:val="cyan"/>
        </w:rPr>
        <w:t xml:space="preserve">is improvisation’s continual </w:t>
      </w:r>
      <w:r w:rsidRPr="00A567C5">
        <w:rPr>
          <w:rStyle w:val="Emphasis"/>
          <w:rFonts w:asciiTheme="minorHAnsi" w:hAnsiTheme="minorHAnsi" w:cstheme="minorHAnsi"/>
          <w:highlight w:val="cyan"/>
        </w:rPr>
        <w:t>breaking</w:t>
      </w:r>
      <w:r w:rsidRPr="00A567C5">
        <w:rPr>
          <w:rStyle w:val="StyleUnderline"/>
          <w:rFonts w:asciiTheme="minorHAnsi" w:hAnsiTheme="minorHAnsi" w:cstheme="minorHAnsi"/>
          <w:highlight w:val="cyan"/>
        </w:rPr>
        <w:t xml:space="preserve"> and </w:t>
      </w:r>
      <w:r w:rsidRPr="00A567C5">
        <w:rPr>
          <w:rStyle w:val="Emphasis"/>
          <w:rFonts w:asciiTheme="minorHAnsi" w:hAnsiTheme="minorHAnsi" w:cstheme="minorHAnsi"/>
          <w:highlight w:val="cyan"/>
        </w:rPr>
        <w:t>making</w:t>
      </w:r>
      <w:r w:rsidRPr="00A567C5">
        <w:rPr>
          <w:rStyle w:val="StyleUnderline"/>
          <w:rFonts w:asciiTheme="minorHAnsi" w:hAnsiTheme="minorHAnsi" w:cstheme="minorHAnsi"/>
          <w:highlight w:val="cyan"/>
        </w:rPr>
        <w:t xml:space="preserve"> of </w:t>
      </w:r>
      <w:r w:rsidRPr="00A567C5">
        <w:rPr>
          <w:rStyle w:val="Emphasis"/>
          <w:rFonts w:asciiTheme="minorHAnsi" w:hAnsiTheme="minorHAnsi" w:cstheme="minorHAnsi"/>
          <w:highlight w:val="cyan"/>
        </w:rPr>
        <w:t>the rule of art</w:t>
      </w:r>
      <w:r w:rsidRPr="003E55BB">
        <w:rPr>
          <w:rFonts w:asciiTheme="minorHAnsi" w:hAnsiTheme="minorHAnsi" w:cstheme="minorHAnsi"/>
          <w:sz w:val="14"/>
        </w:rPr>
        <w:t xml:space="preserve">, </w:t>
      </w:r>
      <w:r w:rsidRPr="00A567C5">
        <w:rPr>
          <w:rStyle w:val="StyleUnderline"/>
          <w:rFonts w:asciiTheme="minorHAnsi" w:hAnsiTheme="minorHAnsi" w:cstheme="minorHAnsi"/>
          <w:highlight w:val="cyan"/>
        </w:rPr>
        <w:t xml:space="preserve">in </w:t>
      </w:r>
      <w:proofErr w:type="spellStart"/>
      <w:r w:rsidRPr="00A567C5">
        <w:rPr>
          <w:rStyle w:val="Emphasis"/>
          <w:rFonts w:asciiTheme="minorHAnsi" w:hAnsiTheme="minorHAnsi" w:cstheme="minorHAnsi"/>
          <w:highlight w:val="cyan"/>
        </w:rPr>
        <w:t>jurisgenerative</w:t>
      </w:r>
      <w:proofErr w:type="spellEnd"/>
      <w:r w:rsidRPr="00A567C5">
        <w:rPr>
          <w:rStyle w:val="Emphasis"/>
          <w:rFonts w:asciiTheme="minorHAnsi" w:hAnsiTheme="minorHAnsi" w:cstheme="minorHAnsi"/>
          <w:highlight w:val="cyan"/>
        </w:rPr>
        <w:t xml:space="preserve"> refusal</w:t>
      </w:r>
      <w:r w:rsidRPr="003E55BB">
        <w:rPr>
          <w:rFonts w:asciiTheme="minorHAnsi" w:hAnsiTheme="minorHAnsi" w:cstheme="minorHAnsi"/>
          <w:sz w:val="14"/>
        </w:rPr>
        <w:t>, in unofficial recusal, in the</w:t>
      </w:r>
      <w:r w:rsidRPr="003E55BB">
        <w:rPr>
          <w:rFonts w:asciiTheme="minorHAnsi" w:hAnsiTheme="minorHAnsi" w:cstheme="minorHAnsi"/>
          <w:sz w:val="20"/>
        </w:rPr>
        <w:t xml:space="preserve"> </w:t>
      </w:r>
      <w:r w:rsidRPr="00A567C5">
        <w:rPr>
          <w:rStyle w:val="StyleUnderline"/>
          <w:rFonts w:asciiTheme="minorHAnsi" w:hAnsiTheme="minorHAnsi" w:cstheme="minorHAnsi"/>
          <w:highlight w:val="cyan"/>
        </w:rPr>
        <w:t>continual putting into play</w:t>
      </w:r>
      <w:r w:rsidRPr="003E55BB">
        <w:rPr>
          <w:rFonts w:asciiTheme="minorHAnsi" w:hAnsiTheme="minorHAnsi" w:cstheme="minorHAnsi"/>
          <w:sz w:val="14"/>
        </w:rPr>
        <w:t>, of</w:t>
      </w:r>
      <w:r w:rsidRPr="003E55BB">
        <w:rPr>
          <w:rFonts w:asciiTheme="minorHAnsi" w:hAnsiTheme="minorHAnsi" w:cstheme="minorHAnsi"/>
        </w:rPr>
        <w:t xml:space="preserve"> </w:t>
      </w:r>
      <w:r w:rsidRPr="00A567C5">
        <w:rPr>
          <w:rStyle w:val="Emphasis"/>
          <w:rFonts w:asciiTheme="minorHAnsi" w:hAnsiTheme="minorHAnsi" w:cstheme="minorHAnsi"/>
          <w:highlight w:val="cyan"/>
        </w:rPr>
        <w:t>the very idea of the work of art</w:t>
      </w:r>
      <w:r w:rsidRPr="003E55BB">
        <w:rPr>
          <w:rFonts w:asciiTheme="minorHAnsi" w:hAnsiTheme="minorHAnsi" w:cstheme="minorHAnsi"/>
          <w:sz w:val="12"/>
        </w:rPr>
        <w:t>?</w:t>
      </w:r>
      <w:r w:rsidRPr="003E55BB">
        <w:rPr>
          <w:rFonts w:asciiTheme="minorHAnsi" w:hAnsiTheme="minorHAnsi" w:cstheme="minorHAnsi"/>
          <w:sz w:val="16"/>
        </w:rPr>
        <w:t xml:space="preserve"> Monk’s law becomes Monk’s Dream, his dramatic, </w:t>
      </w:r>
      <w:proofErr w:type="spellStart"/>
      <w:r w:rsidRPr="003E55BB">
        <w:rPr>
          <w:rFonts w:asciiTheme="minorHAnsi" w:hAnsiTheme="minorHAnsi" w:cstheme="minorHAnsi"/>
          <w:sz w:val="16"/>
        </w:rPr>
        <w:t>anarkestral</w:t>
      </w:r>
      <w:proofErr w:type="spellEnd"/>
      <w:r w:rsidRPr="003E55BB">
        <w:rPr>
          <w:rFonts w:asciiTheme="minorHAnsi" w:hAnsiTheme="minorHAnsi" w:cstheme="minorHAnsi"/>
          <w:sz w:val="16"/>
        </w:rPr>
        <w:t xml:space="preserve">, </w:t>
      </w:r>
      <w:proofErr w:type="spellStart"/>
      <w:r w:rsidRPr="003E55BB">
        <w:rPr>
          <w:rFonts w:asciiTheme="minorHAnsi" w:hAnsiTheme="minorHAnsi" w:cstheme="minorHAnsi"/>
          <w:sz w:val="16"/>
        </w:rPr>
        <w:t>anatraumaticPhantasie</w:t>
      </w:r>
      <w:proofErr w:type="spellEnd"/>
      <w:r w:rsidRPr="003E55BB">
        <w:rPr>
          <w:rFonts w:asciiTheme="minorHAnsi" w:hAnsiTheme="minorHAnsi" w:cstheme="minorHAnsi"/>
          <w:sz w:val="16"/>
        </w:rPr>
        <w:t>, which moves as if swarm and swoon were meant to be together in a Zukofsky translation, in deliverance of old-new foolishness, an exemplary and supernatural. But what if I’m moving independently of the notion of the priority of the concept/rule, which is to say before the distinction between invention and discovery, which is the ground, for Kant, upon which genius rests? What is it that we have in mind—</w:t>
      </w:r>
      <w:r w:rsidRPr="00A567C5">
        <w:rPr>
          <w:rStyle w:val="StyleUnderline"/>
          <w:rFonts w:asciiTheme="minorHAnsi" w:hAnsiTheme="minorHAnsi" w:cstheme="minorHAnsi"/>
          <w:highlight w:val="cyan"/>
        </w:rPr>
        <w:t xml:space="preserve">what </w:t>
      </w:r>
      <w:r w:rsidRPr="00A567C5">
        <w:rPr>
          <w:rStyle w:val="Emphasis"/>
          <w:rFonts w:asciiTheme="minorHAnsi" w:hAnsiTheme="minorHAnsi" w:cstheme="minorHAnsi"/>
          <w:highlight w:val="cyan"/>
        </w:rPr>
        <w:t>fleshly</w:t>
      </w:r>
      <w:r w:rsidRPr="00A567C5">
        <w:rPr>
          <w:rStyle w:val="StyleUnderline"/>
          <w:rFonts w:asciiTheme="minorHAnsi" w:hAnsiTheme="minorHAnsi" w:cstheme="minorHAnsi"/>
          <w:highlight w:val="cyan"/>
        </w:rPr>
        <w:t xml:space="preserve">, </w:t>
      </w:r>
      <w:r w:rsidRPr="00A567C5">
        <w:rPr>
          <w:rStyle w:val="Emphasis"/>
          <w:rFonts w:asciiTheme="minorHAnsi" w:hAnsiTheme="minorHAnsi" w:cstheme="minorHAnsi"/>
          <w:highlight w:val="cyan"/>
        </w:rPr>
        <w:t>fugitive</w:t>
      </w:r>
      <w:r w:rsidRPr="00A567C5">
        <w:rPr>
          <w:rStyle w:val="StyleUnderline"/>
          <w:rFonts w:asciiTheme="minorHAnsi" w:hAnsiTheme="minorHAnsi" w:cstheme="minorHAnsi"/>
          <w:highlight w:val="cyan"/>
        </w:rPr>
        <w:t xml:space="preserve">, </w:t>
      </w:r>
      <w:r w:rsidRPr="00A567C5">
        <w:rPr>
          <w:rStyle w:val="Emphasis"/>
          <w:rFonts w:asciiTheme="minorHAnsi" w:hAnsiTheme="minorHAnsi" w:cstheme="minorHAnsi"/>
          <w:highlight w:val="cyan"/>
        </w:rPr>
        <w:t>dispossessive animation of mind</w:t>
      </w:r>
      <w:r w:rsidRPr="00A567C5">
        <w:rPr>
          <w:rStyle w:val="StyleUnderline"/>
          <w:rFonts w:asciiTheme="minorHAnsi" w:hAnsiTheme="minorHAnsi" w:cstheme="minorHAnsi"/>
          <w:highlight w:val="cyan"/>
        </w:rPr>
        <w:t xml:space="preserve"> is given—</w:t>
      </w:r>
      <w:r w:rsidRPr="00A567C5">
        <w:rPr>
          <w:rStyle w:val="Emphasis"/>
          <w:rFonts w:asciiTheme="minorHAnsi" w:hAnsiTheme="minorHAnsi" w:cstheme="minorHAnsi"/>
          <w:highlight w:val="cyan"/>
        </w:rPr>
        <w:t>when we begin to improvise</w:t>
      </w:r>
      <w:r w:rsidRPr="00A567C5">
        <w:rPr>
          <w:rStyle w:val="StyleUnderline"/>
          <w:rFonts w:asciiTheme="minorHAnsi" w:hAnsiTheme="minorHAnsi" w:cstheme="minorHAnsi"/>
          <w:highlight w:val="cyan"/>
        </w:rPr>
        <w:t>?</w:t>
      </w:r>
      <w:r w:rsidRPr="003E55BB">
        <w:rPr>
          <w:rFonts w:asciiTheme="minorHAnsi" w:hAnsiTheme="minorHAnsi" w:cstheme="minorHAnsi"/>
          <w:sz w:val="16"/>
        </w:rPr>
        <w:t xml:space="preserve"> Do we have in mind a representation, a concept, a rule, a model, that instantiates the very possibility of what we will have done? Or is there a common social underground capacity for such representation—which will have always turned out to have been retrospectively projected onto our activity, with no beginning and no end, calling into question precisely as it calls into being (the very terms of) the distinction between the new thing and what was already there—that troubles mind and whatever it is that mind is supposed to have? The representational theory of mind is supposed to deal with the problem of unchecked genius, unchecked generativity, unchecked sensual materiality: “</w:t>
      </w:r>
      <w:r w:rsidRPr="003E55BB">
        <w:rPr>
          <w:rStyle w:val="StyleUnderline"/>
          <w:rFonts w:asciiTheme="minorHAnsi" w:hAnsiTheme="minorHAnsi" w:cstheme="minorHAnsi"/>
        </w:rPr>
        <w:t>the imagination in its lawless freedom needs to have its wings severely clipped by the understanding</w:t>
      </w:r>
      <w:r w:rsidRPr="003E55BB">
        <w:rPr>
          <w:rFonts w:asciiTheme="minorHAnsi" w:hAnsiTheme="minorHAnsi" w:cstheme="minorHAnsi"/>
          <w:sz w:val="16"/>
        </w:rPr>
        <w:t>”: but what if</w:t>
      </w:r>
      <w:r w:rsidRPr="003E55BB">
        <w:rPr>
          <w:rFonts w:asciiTheme="minorHAnsi" w:hAnsiTheme="minorHAnsi" w:cstheme="minorHAnsi"/>
        </w:rPr>
        <w:t xml:space="preserve"> </w:t>
      </w:r>
      <w:r w:rsidRPr="00A567C5">
        <w:rPr>
          <w:rStyle w:val="StyleUnderline"/>
          <w:rFonts w:asciiTheme="minorHAnsi" w:hAnsiTheme="minorHAnsi" w:cstheme="minorHAnsi"/>
          <w:highlight w:val="cyan"/>
        </w:rPr>
        <w:t>the understanding is</w:t>
      </w:r>
      <w:r w:rsidRPr="003E55BB">
        <w:rPr>
          <w:rFonts w:asciiTheme="minorHAnsi" w:hAnsiTheme="minorHAnsi" w:cstheme="minorHAnsi"/>
          <w:sz w:val="14"/>
        </w:rPr>
        <w:t>, itself,</w:t>
      </w:r>
      <w:r w:rsidRPr="003E55BB">
        <w:rPr>
          <w:rFonts w:asciiTheme="minorHAnsi" w:hAnsiTheme="minorHAnsi" w:cstheme="minorHAnsi"/>
        </w:rPr>
        <w:t xml:space="preserve"> </w:t>
      </w:r>
      <w:r w:rsidRPr="00A567C5">
        <w:rPr>
          <w:rStyle w:val="StyleUnderline"/>
          <w:rFonts w:asciiTheme="minorHAnsi" w:hAnsiTheme="minorHAnsi" w:cstheme="minorHAnsi"/>
          <w:highlight w:val="cyan"/>
        </w:rPr>
        <w:t xml:space="preserve">a </w:t>
      </w:r>
      <w:r w:rsidRPr="00A567C5">
        <w:rPr>
          <w:rStyle w:val="Emphasis"/>
          <w:rFonts w:asciiTheme="minorHAnsi" w:hAnsiTheme="minorHAnsi" w:cstheme="minorHAnsi"/>
          <w:highlight w:val="cyan"/>
        </w:rPr>
        <w:t>function of the imagination</w:t>
      </w:r>
      <w:r w:rsidRPr="00A567C5">
        <w:rPr>
          <w:rStyle w:val="StyleUnderline"/>
          <w:rFonts w:asciiTheme="minorHAnsi" w:hAnsiTheme="minorHAnsi" w:cstheme="minorHAnsi"/>
          <w:highlight w:val="cyan"/>
        </w:rPr>
        <w:t xml:space="preserve"> and </w:t>
      </w:r>
      <w:r w:rsidRPr="00A567C5">
        <w:rPr>
          <w:rStyle w:val="Emphasis"/>
          <w:rFonts w:asciiTheme="minorHAnsi" w:hAnsiTheme="minorHAnsi" w:cstheme="minorHAnsi"/>
          <w:highlight w:val="cyan"/>
        </w:rPr>
        <w:t>must</w:t>
      </w:r>
      <w:r w:rsidRPr="003E55BB">
        <w:rPr>
          <w:rFonts w:asciiTheme="minorHAnsi" w:hAnsiTheme="minorHAnsi" w:cstheme="minorHAnsi"/>
          <w:sz w:val="14"/>
        </w:rPr>
        <w:t xml:space="preserve">, itself, </w:t>
      </w:r>
      <w:r w:rsidRPr="00A567C5">
        <w:rPr>
          <w:rStyle w:val="Emphasis"/>
          <w:rFonts w:asciiTheme="minorHAnsi" w:hAnsiTheme="minorHAnsi" w:cstheme="minorHAnsi"/>
          <w:highlight w:val="cyan"/>
        </w:rPr>
        <w:t>be checked</w:t>
      </w:r>
      <w:r w:rsidRPr="003E55BB">
        <w:rPr>
          <w:rFonts w:asciiTheme="minorHAnsi" w:hAnsiTheme="minorHAnsi" w:cstheme="minorHAnsi"/>
          <w:sz w:val="12"/>
        </w:rPr>
        <w:t xml:space="preserve">? </w:t>
      </w:r>
      <w:r w:rsidRPr="00A567C5">
        <w:rPr>
          <w:rStyle w:val="StyleUnderline"/>
          <w:rFonts w:asciiTheme="minorHAnsi" w:hAnsiTheme="minorHAnsi" w:cstheme="minorHAnsi"/>
          <w:highlight w:val="cyan"/>
        </w:rPr>
        <w:t>Poetry is</w:t>
      </w:r>
      <w:r w:rsidRPr="003E55BB">
        <w:rPr>
          <w:rFonts w:asciiTheme="minorHAnsi" w:hAnsiTheme="minorHAnsi" w:cstheme="minorHAnsi"/>
        </w:rPr>
        <w:t xml:space="preserve"> </w:t>
      </w:r>
      <w:r w:rsidRPr="003E55BB">
        <w:rPr>
          <w:rFonts w:asciiTheme="minorHAnsi" w:hAnsiTheme="minorHAnsi" w:cstheme="minorHAnsi"/>
          <w:sz w:val="16"/>
        </w:rPr>
        <w:t xml:space="preserve">the highest </w:t>
      </w:r>
      <w:r w:rsidRPr="00A567C5">
        <w:rPr>
          <w:rStyle w:val="StyleUnderline"/>
          <w:rFonts w:asciiTheme="minorHAnsi" w:hAnsiTheme="minorHAnsi" w:cstheme="minorHAnsi"/>
          <w:highlight w:val="cyan"/>
        </w:rPr>
        <w:t xml:space="preserve">verbal art, the place where this interplay of </w:t>
      </w:r>
      <w:r w:rsidRPr="00A567C5">
        <w:rPr>
          <w:rStyle w:val="Emphasis"/>
          <w:rFonts w:asciiTheme="minorHAnsi" w:hAnsiTheme="minorHAnsi" w:cstheme="minorHAnsi"/>
          <w:highlight w:val="cyan"/>
        </w:rPr>
        <w:t>creativity</w:t>
      </w:r>
      <w:r w:rsidRPr="00A567C5">
        <w:rPr>
          <w:rStyle w:val="StyleUnderline"/>
          <w:rFonts w:asciiTheme="minorHAnsi" w:hAnsiTheme="minorHAnsi" w:cstheme="minorHAnsi"/>
          <w:highlight w:val="cyan"/>
        </w:rPr>
        <w:t xml:space="preserve"> and </w:t>
      </w:r>
      <w:r w:rsidRPr="00A567C5">
        <w:rPr>
          <w:rStyle w:val="Emphasis"/>
          <w:rFonts w:asciiTheme="minorHAnsi" w:hAnsiTheme="minorHAnsi" w:cstheme="minorHAnsi"/>
          <w:highlight w:val="cyan"/>
        </w:rPr>
        <w:t>rule</w:t>
      </w:r>
      <w:r w:rsidRPr="00A567C5">
        <w:rPr>
          <w:rStyle w:val="StyleUnderline"/>
          <w:rFonts w:asciiTheme="minorHAnsi" w:hAnsiTheme="minorHAnsi" w:cstheme="minorHAnsi"/>
          <w:highlight w:val="cyan"/>
        </w:rPr>
        <w:t xml:space="preserve"> manifests itself in such a way as to prove</w:t>
      </w:r>
      <w:r w:rsidRPr="003E55BB">
        <w:rPr>
          <w:rFonts w:asciiTheme="minorHAnsi" w:hAnsiTheme="minorHAnsi" w:cstheme="minorHAnsi"/>
          <w:sz w:val="16"/>
        </w:rPr>
        <w:t xml:space="preserve">, </w:t>
      </w:r>
      <w:proofErr w:type="gramStart"/>
      <w:r w:rsidRPr="003E55BB">
        <w:rPr>
          <w:rFonts w:asciiTheme="minorHAnsi" w:hAnsiTheme="minorHAnsi" w:cstheme="minorHAnsi"/>
          <w:sz w:val="16"/>
        </w:rPr>
        <w:t>more or less constantly</w:t>
      </w:r>
      <w:proofErr w:type="gramEnd"/>
      <w:r w:rsidRPr="003E55BB">
        <w:rPr>
          <w:rFonts w:asciiTheme="minorHAnsi" w:hAnsiTheme="minorHAnsi" w:cstheme="minorHAnsi"/>
          <w:sz w:val="16"/>
        </w:rPr>
        <w:t xml:space="preserve">, </w:t>
      </w:r>
      <w:r w:rsidRPr="00A567C5">
        <w:rPr>
          <w:rStyle w:val="StyleUnderline"/>
          <w:rFonts w:asciiTheme="minorHAnsi" w:hAnsiTheme="minorHAnsi" w:cstheme="minorHAnsi"/>
          <w:highlight w:val="cyan"/>
        </w:rPr>
        <w:t xml:space="preserve">the </w:t>
      </w:r>
      <w:r w:rsidRPr="00A567C5">
        <w:rPr>
          <w:rStyle w:val="Emphasis"/>
          <w:rFonts w:asciiTheme="minorHAnsi" w:hAnsiTheme="minorHAnsi" w:cstheme="minorHAnsi"/>
          <w:highlight w:val="cyan"/>
        </w:rPr>
        <w:t>capacity for the supersensual to assert itself</w:t>
      </w:r>
      <w:r w:rsidRPr="003E55BB">
        <w:rPr>
          <w:rFonts w:asciiTheme="minorHAnsi" w:hAnsiTheme="minorHAnsi" w:cstheme="minorHAnsi"/>
          <w:sz w:val="16"/>
        </w:rPr>
        <w:t xml:space="preserve">, after all, </w:t>
      </w:r>
      <w:r w:rsidRPr="003E55BB">
        <w:rPr>
          <w:rStyle w:val="StyleUnderline"/>
          <w:rFonts w:asciiTheme="minorHAnsi" w:hAnsiTheme="minorHAnsi" w:cstheme="minorHAnsi"/>
        </w:rPr>
        <w:t xml:space="preserve">in triumph over the tumultuous derangements of original folly, </w:t>
      </w:r>
      <w:r w:rsidRPr="00A567C5">
        <w:rPr>
          <w:rStyle w:val="StyleUnderline"/>
          <w:rFonts w:asciiTheme="minorHAnsi" w:hAnsiTheme="minorHAnsi" w:cstheme="minorHAnsi"/>
          <w:highlight w:val="cyan"/>
        </w:rPr>
        <w:t xml:space="preserve">of this constant tendency for </w:t>
      </w:r>
      <w:r w:rsidRPr="00A567C5">
        <w:rPr>
          <w:rStyle w:val="Emphasis"/>
          <w:rFonts w:asciiTheme="minorHAnsi" w:hAnsiTheme="minorHAnsi" w:cstheme="minorHAnsi"/>
          <w:highlight w:val="cyan"/>
        </w:rPr>
        <w:t>unruly materialization</w:t>
      </w:r>
      <w:r w:rsidRPr="00A567C5">
        <w:rPr>
          <w:rStyle w:val="StyleUnderline"/>
          <w:rFonts w:asciiTheme="minorHAnsi" w:hAnsiTheme="minorHAnsi" w:cstheme="minorHAnsi"/>
          <w:highlight w:val="cyan"/>
        </w:rPr>
        <w:t xml:space="preserve"> and </w:t>
      </w:r>
      <w:r w:rsidRPr="00A567C5">
        <w:rPr>
          <w:rStyle w:val="Emphasis"/>
          <w:rFonts w:asciiTheme="minorHAnsi" w:hAnsiTheme="minorHAnsi" w:cstheme="minorHAnsi"/>
          <w:highlight w:val="cyan"/>
        </w:rPr>
        <w:t>differing</w:t>
      </w:r>
      <w:r w:rsidRPr="003E55BB">
        <w:rPr>
          <w:rFonts w:asciiTheme="minorHAnsi" w:hAnsiTheme="minorHAnsi" w:cstheme="minorHAnsi"/>
          <w:sz w:val="16"/>
        </w:rPr>
        <w:t xml:space="preserve">. Again, </w:t>
      </w:r>
      <w:r w:rsidRPr="00A567C5">
        <w:rPr>
          <w:rStyle w:val="StyleUnderline"/>
          <w:rFonts w:asciiTheme="minorHAnsi" w:hAnsiTheme="minorHAnsi" w:cstheme="minorHAnsi"/>
          <w:highlight w:val="cyan"/>
        </w:rPr>
        <w:t xml:space="preserve">what’s at stake is a certain way of understanding how nature gives rule and how </w:t>
      </w:r>
      <w:r w:rsidRPr="00A567C5">
        <w:rPr>
          <w:rStyle w:val="Emphasis"/>
          <w:rFonts w:asciiTheme="minorHAnsi" w:hAnsiTheme="minorHAnsi" w:cstheme="minorHAnsi"/>
          <w:highlight w:val="cyan"/>
        </w:rPr>
        <w:t>poetry re-gives that giving with austere extravagance</w:t>
      </w:r>
      <w:r w:rsidRPr="003E55BB">
        <w:rPr>
          <w:rFonts w:asciiTheme="minorHAnsi" w:hAnsiTheme="minorHAnsi" w:cstheme="minorHAnsi"/>
          <w:sz w:val="16"/>
        </w:rPr>
        <w:t xml:space="preserve">. But when Olson speaks of the sentence as the first act of </w:t>
      </w:r>
      <w:proofErr w:type="gramStart"/>
      <w:r w:rsidRPr="003E55BB">
        <w:rPr>
          <w:rFonts w:asciiTheme="minorHAnsi" w:hAnsiTheme="minorHAnsi" w:cstheme="minorHAnsi"/>
          <w:sz w:val="16"/>
        </w:rPr>
        <w:t>nature</w:t>
      </w:r>
      <w:proofErr w:type="gramEnd"/>
      <w:r w:rsidRPr="003E55BB">
        <w:rPr>
          <w:rFonts w:asciiTheme="minorHAnsi" w:hAnsiTheme="minorHAnsi" w:cstheme="minorHAnsi"/>
          <w:sz w:val="16"/>
        </w:rPr>
        <w:t xml:space="preserve"> he does so within a general permission poetry takes—to push on and against that, to pass through the sentence and its passing, it’s having been passed, to submit the sentence to a terrible modality of passage, a horribly excluded middle passion, Philip’s extramusical plea, her complex </w:t>
      </w:r>
      <w:proofErr w:type="spellStart"/>
      <w:r w:rsidRPr="003E55BB">
        <w:rPr>
          <w:rFonts w:asciiTheme="minorHAnsi" w:hAnsiTheme="minorHAnsi" w:cstheme="minorHAnsi"/>
          <w:sz w:val="16"/>
        </w:rPr>
        <w:t>pli</w:t>
      </w:r>
      <w:proofErr w:type="spellEnd"/>
      <w:r w:rsidRPr="003E55BB">
        <w:rPr>
          <w:rFonts w:asciiTheme="minorHAnsi" w:hAnsiTheme="minorHAnsi" w:cstheme="minorHAnsi"/>
          <w:sz w:val="16"/>
        </w:rPr>
        <w:t xml:space="preserve">, her deeply wrought and incalculable ply. </w:t>
      </w:r>
      <w:r w:rsidRPr="00A567C5">
        <w:rPr>
          <w:rStyle w:val="Emphasis"/>
          <w:rFonts w:asciiTheme="minorHAnsi" w:hAnsiTheme="minorHAnsi" w:cstheme="minorHAnsi"/>
          <w:highlight w:val="cyan"/>
        </w:rPr>
        <w:t>Eternal</w:t>
      </w:r>
      <w:r w:rsidRPr="003E55BB">
        <w:rPr>
          <w:rStyle w:val="StyleUnderline"/>
          <w:rFonts w:asciiTheme="minorHAnsi" w:hAnsiTheme="minorHAnsi" w:cstheme="minorHAnsi"/>
        </w:rPr>
        <w:t xml:space="preserve">, </w:t>
      </w:r>
      <w:r w:rsidRPr="003E55BB">
        <w:rPr>
          <w:rStyle w:val="Emphasis"/>
          <w:rFonts w:asciiTheme="minorHAnsi" w:hAnsiTheme="minorHAnsi" w:cstheme="minorHAnsi"/>
        </w:rPr>
        <w:t>internal</w:t>
      </w:r>
      <w:r w:rsidRPr="003E55BB">
        <w:rPr>
          <w:rStyle w:val="StyleUnderline"/>
          <w:rFonts w:asciiTheme="minorHAnsi" w:hAnsiTheme="minorHAnsi" w:cstheme="minorHAnsi"/>
        </w:rPr>
        <w:t xml:space="preserve">, </w:t>
      </w:r>
      <w:r w:rsidRPr="003E55BB">
        <w:rPr>
          <w:rStyle w:val="Emphasis"/>
          <w:rFonts w:asciiTheme="minorHAnsi" w:hAnsiTheme="minorHAnsi" w:cstheme="minorHAnsi"/>
        </w:rPr>
        <w:t>discomposed</w:t>
      </w:r>
      <w:r w:rsidRPr="003E55BB">
        <w:rPr>
          <w:rStyle w:val="StyleUnderline"/>
          <w:rFonts w:asciiTheme="minorHAnsi" w:hAnsiTheme="minorHAnsi" w:cstheme="minorHAnsi"/>
        </w:rPr>
        <w:t xml:space="preserve"> and </w:t>
      </w:r>
      <w:proofErr w:type="spellStart"/>
      <w:r w:rsidRPr="00A567C5">
        <w:rPr>
          <w:rStyle w:val="Emphasis"/>
          <w:rFonts w:asciiTheme="minorHAnsi" w:hAnsiTheme="minorHAnsi" w:cstheme="minorHAnsi"/>
          <w:highlight w:val="cyan"/>
        </w:rPr>
        <w:t>anacomputational</w:t>
      </w:r>
      <w:proofErr w:type="spellEnd"/>
      <w:r w:rsidRPr="00A567C5">
        <w:rPr>
          <w:rStyle w:val="Emphasis"/>
          <w:rFonts w:asciiTheme="minorHAnsi" w:hAnsiTheme="minorHAnsi" w:cstheme="minorHAnsi"/>
          <w:highlight w:val="cyan"/>
        </w:rPr>
        <w:t xml:space="preserve"> commutation</w:t>
      </w:r>
      <w:r w:rsidRPr="00A567C5">
        <w:rPr>
          <w:rStyle w:val="StyleUnderline"/>
          <w:rFonts w:asciiTheme="minorHAnsi" w:hAnsiTheme="minorHAnsi" w:cstheme="minorHAnsi"/>
          <w:highlight w:val="cyan"/>
        </w:rPr>
        <w:t xml:space="preserve"> of the natural sentence is </w:t>
      </w:r>
      <w:r w:rsidRPr="00A567C5">
        <w:rPr>
          <w:rStyle w:val="Emphasis"/>
          <w:rFonts w:asciiTheme="minorHAnsi" w:hAnsiTheme="minorHAnsi" w:cstheme="minorHAnsi"/>
          <w:highlight w:val="cyan"/>
        </w:rPr>
        <w:t>the solo gone awry</w:t>
      </w:r>
      <w:r w:rsidRPr="003E55BB">
        <w:rPr>
          <w:rStyle w:val="StyleUnderline"/>
          <w:rFonts w:asciiTheme="minorHAnsi" w:hAnsiTheme="minorHAnsi" w:cstheme="minorHAnsi"/>
        </w:rPr>
        <w:t xml:space="preserve">. </w:t>
      </w:r>
      <w:r w:rsidRPr="003E55BB">
        <w:rPr>
          <w:rFonts w:asciiTheme="minorHAnsi" w:hAnsiTheme="minorHAnsi" w:cstheme="minorHAnsi"/>
          <w:sz w:val="16"/>
        </w:rPr>
        <w:t>This has been a pair of little pieces called blackness and poetry</w:t>
      </w:r>
      <w:r w:rsidRPr="003E55BB">
        <w:rPr>
          <w:rFonts w:asciiTheme="minorHAnsi" w:hAnsiTheme="minorHAnsi" w:cstheme="minorHAnsi"/>
          <w:sz w:val="18"/>
        </w:rPr>
        <w:t>.</w:t>
      </w:r>
      <w:r w:rsidRPr="003E55BB">
        <w:rPr>
          <w:rFonts w:asciiTheme="minorHAnsi" w:hAnsiTheme="minorHAnsi" w:cstheme="minorHAnsi"/>
        </w:rPr>
        <w:t xml:space="preserve"> </w:t>
      </w:r>
      <w:r w:rsidRPr="00A567C5">
        <w:rPr>
          <w:rStyle w:val="Emphasis"/>
          <w:rFonts w:asciiTheme="minorHAnsi" w:hAnsiTheme="minorHAnsi" w:cstheme="minorHAnsi"/>
          <w:highlight w:val="cyan"/>
        </w:rPr>
        <w:t>This is blackness and poetry</w:t>
      </w:r>
      <w:r w:rsidRPr="003E55BB">
        <w:rPr>
          <w:rFonts w:asciiTheme="minorHAnsi" w:hAnsiTheme="minorHAnsi" w:cstheme="minorHAnsi"/>
          <w:sz w:val="14"/>
        </w:rPr>
        <w:t>.</w:t>
      </w:r>
    </w:p>
    <w:p w14:paraId="539695AC" w14:textId="77777777" w:rsidR="00DF45FB" w:rsidRPr="00B55AD5" w:rsidRDefault="00DF45FB" w:rsidP="00DF45FB"/>
    <w:p w14:paraId="52F8CF8F" w14:textId="77777777" w:rsidR="00DF45FB" w:rsidRPr="00383A8C" w:rsidRDefault="00DF45FB" w:rsidP="00DF45FB"/>
    <w:p w14:paraId="4BBAD8D7" w14:textId="45E0BE00" w:rsidR="00AD6354" w:rsidRDefault="00AD6354" w:rsidP="00EC1902">
      <w:pPr>
        <w:pStyle w:val="Heading3"/>
      </w:pPr>
      <w:r>
        <w:lastRenderedPageBreak/>
        <w:t xml:space="preserve">Praxis Good </w:t>
      </w:r>
    </w:p>
    <w:p w14:paraId="59E5D20D" w14:textId="60B82492" w:rsidR="00AD6354" w:rsidRDefault="00AD6354" w:rsidP="00AD6354"/>
    <w:p w14:paraId="61E5ED7D" w14:textId="77777777" w:rsidR="00AD6354" w:rsidRPr="009D5224" w:rsidRDefault="00AD6354" w:rsidP="00AD6354">
      <w:pPr>
        <w:pStyle w:val="Heading4"/>
        <w:rPr>
          <w:rStyle w:val="Style13ptBold"/>
          <w:rFonts w:cs="Calibri"/>
          <w:b/>
        </w:rPr>
      </w:pPr>
      <w:r w:rsidRPr="009D5224">
        <w:rPr>
          <w:rStyle w:val="Style13ptBold"/>
          <w:rFonts w:cs="Calibri"/>
          <w:b/>
        </w:rPr>
        <w:t xml:space="preserve">A praxis of black feminism through marine </w:t>
      </w:r>
      <w:proofErr w:type="gramStart"/>
      <w:r w:rsidRPr="009D5224">
        <w:rPr>
          <w:rStyle w:val="Style13ptBold"/>
          <w:rFonts w:cs="Calibri"/>
          <w:b/>
        </w:rPr>
        <w:t>mammals</w:t>
      </w:r>
      <w:proofErr w:type="gramEnd"/>
      <w:r w:rsidRPr="009D5224">
        <w:rPr>
          <w:rStyle w:val="Style13ptBold"/>
          <w:rFonts w:cs="Calibri"/>
          <w:b/>
        </w:rPr>
        <w:t xml:space="preserve"> forms modes of resistance to break through whiteness and transform it with historical legacies and memories</w:t>
      </w:r>
    </w:p>
    <w:p w14:paraId="4CD4C254" w14:textId="77777777" w:rsidR="00AD6354" w:rsidRPr="009D5224" w:rsidRDefault="00AD6354" w:rsidP="00AD6354">
      <w:pPr>
        <w:rPr>
          <w:rFonts w:cs="Calibri"/>
          <w:b/>
          <w:sz w:val="26"/>
        </w:rPr>
      </w:pPr>
      <w:r w:rsidRPr="009D5224">
        <w:rPr>
          <w:rStyle w:val="Style13ptBold"/>
          <w:rFonts w:cs="Calibri"/>
        </w:rPr>
        <w:t xml:space="preserve">Gumbs 20 </w:t>
      </w:r>
      <w:r w:rsidRPr="009D5224">
        <w:rPr>
          <w:rStyle w:val="Style13ptBold"/>
          <w:rFonts w:cs="Calibri"/>
          <w:b w:val="0"/>
          <w:bCs w:val="0"/>
        </w:rPr>
        <w:t>– (Alexis Pauline Gumbs is an American writer, independent scholar, poet, activist, and educator, “Undrowned: Black Feminist Lessons from Marine Mammals</w:t>
      </w:r>
      <w:proofErr w:type="gramStart"/>
      <w:r w:rsidRPr="009D5224">
        <w:rPr>
          <w:rStyle w:val="Style13ptBold"/>
          <w:rFonts w:cs="Calibri"/>
          <w:b w:val="0"/>
          <w:bCs w:val="0"/>
        </w:rPr>
        <w:t>” ,</w:t>
      </w:r>
      <w:proofErr w:type="gramEnd"/>
      <w:r w:rsidRPr="009D5224">
        <w:rPr>
          <w:rStyle w:val="Style13ptBold"/>
          <w:rFonts w:cs="Calibri"/>
          <w:b w:val="0"/>
          <w:bCs w:val="0"/>
        </w:rPr>
        <w:t xml:space="preserve"> </w:t>
      </w:r>
      <w:r w:rsidRPr="009D5224">
        <w:rPr>
          <w:rStyle w:val="Style13ptBold"/>
          <w:rFonts w:cs="Calibri"/>
          <w:b w:val="0"/>
          <w:bCs w:val="0"/>
          <w:i/>
        </w:rPr>
        <w:t>AK Press</w:t>
      </w:r>
      <w:r w:rsidRPr="009D5224">
        <w:rPr>
          <w:rStyle w:val="Style13ptBold"/>
          <w:rFonts w:cs="Calibri"/>
          <w:b w:val="0"/>
          <w:bCs w:val="0"/>
        </w:rPr>
        <w:t xml:space="preserve">; 11/17/20; pp. 132-133) </w:t>
      </w:r>
      <w:proofErr w:type="spellStart"/>
      <w:r w:rsidRPr="009D5224">
        <w:rPr>
          <w:rStyle w:val="Style13ptBold"/>
          <w:rFonts w:cs="Calibri"/>
          <w:b w:val="0"/>
          <w:bCs w:val="0"/>
          <w:i/>
        </w:rPr>
        <w:t>viraj</w:t>
      </w:r>
      <w:proofErr w:type="spellEnd"/>
    </w:p>
    <w:p w14:paraId="192FFC44" w14:textId="77777777" w:rsidR="00AD6354" w:rsidRPr="009331D8" w:rsidRDefault="00AD6354" w:rsidP="00AD6354">
      <w:pPr>
        <w:rPr>
          <w:rFonts w:cs="Calibri"/>
          <w:u w:val="single"/>
        </w:rPr>
      </w:pPr>
      <w:r w:rsidRPr="009331D8">
        <w:rPr>
          <w:rFonts w:cs="Calibri"/>
          <w:u w:val="single"/>
        </w:rPr>
        <w:t xml:space="preserve">Once upon a time, </w:t>
      </w:r>
      <w:r w:rsidRPr="00A567C5">
        <w:rPr>
          <w:rFonts w:cs="Calibri"/>
          <w:highlight w:val="cyan"/>
          <w:u w:val="single"/>
        </w:rPr>
        <w:t>whiteness protected baby harp seals from predators</w:t>
      </w:r>
      <w:r w:rsidRPr="009331D8">
        <w:rPr>
          <w:rFonts w:cs="Calibri"/>
          <w:u w:val="single"/>
        </w:rPr>
        <w:t xml:space="preserve">. It helped them blend into the snow. No one could see them. </w:t>
      </w:r>
      <w:r w:rsidRPr="00A567C5">
        <w:rPr>
          <w:rFonts w:cs="Calibri"/>
          <w:highlight w:val="cyan"/>
          <w:u w:val="single"/>
        </w:rPr>
        <w:t>But hundreds of years ago whiteness turned against them</w:t>
      </w:r>
      <w:r w:rsidRPr="009331D8">
        <w:rPr>
          <w:rFonts w:cs="Calibri"/>
          <w:u w:val="single"/>
        </w:rPr>
        <w:t xml:space="preserve">, when humans gave </w:t>
      </w:r>
      <w:proofErr w:type="gramStart"/>
      <w:r w:rsidRPr="009331D8">
        <w:rPr>
          <w:rFonts w:cs="Calibri"/>
          <w:u w:val="single"/>
        </w:rPr>
        <w:t>whiteness</w:t>
      </w:r>
      <w:proofErr w:type="gramEnd"/>
      <w:r w:rsidRPr="009331D8">
        <w:rPr>
          <w:rFonts w:cs="Calibri"/>
          <w:u w:val="single"/>
        </w:rPr>
        <w:t xml:space="preserve"> another meaning. </w:t>
      </w:r>
      <w:r w:rsidRPr="00A567C5">
        <w:rPr>
          <w:rFonts w:cs="Calibri"/>
          <w:highlight w:val="cyan"/>
          <w:u w:val="single"/>
        </w:rPr>
        <w:t>Operationalized that whiteness for money and coats.</w:t>
      </w:r>
      <w:r w:rsidRPr="009331D8">
        <w:rPr>
          <w:rFonts w:cs="Calibri"/>
          <w:u w:val="single"/>
        </w:rPr>
        <w:t xml:space="preserve"> Maybe they learned something new</w:t>
      </w:r>
      <w:r w:rsidRPr="009331D8">
        <w:rPr>
          <w:rFonts w:cs="Calibri"/>
        </w:rPr>
        <w:t xml:space="preserve">—harp seals of that time—about what a predator would do with the technology of whiteness. Thank goodness harp seals know how to let it go. They stay white for a couple of weeks and then shed all that mess. Poof. For a layered existence. </w:t>
      </w:r>
      <w:r w:rsidRPr="009331D8">
        <w:rPr>
          <w:rFonts w:cs="Calibri"/>
          <w:u w:val="single"/>
        </w:rPr>
        <w:t xml:space="preserve">What would a harp seal look like, trying to stay immature, never learning to swim, living only at the surface. No, that wouldn’t be helpful at all. Especially if, for example, you melted Earth. </w:t>
      </w:r>
      <w:r w:rsidRPr="00A567C5">
        <w:rPr>
          <w:rFonts w:cs="Calibri"/>
          <w:highlight w:val="cyan"/>
          <w:u w:val="single"/>
        </w:rPr>
        <w:t>Once upon a time there was whiteness. It will soon be a memory. Are you learning</w:t>
      </w:r>
      <w:r w:rsidRPr="009331D8">
        <w:rPr>
          <w:rFonts w:cs="Calibri"/>
          <w:u w:val="single"/>
        </w:rPr>
        <w:t xml:space="preserve"> to swim?</w:t>
      </w:r>
      <w:r w:rsidRPr="009D5224">
        <w:rPr>
          <w:rFonts w:cs="Calibri"/>
          <w:u w:val="single"/>
        </w:rPr>
        <w:t xml:space="preserve"> </w:t>
      </w:r>
      <w:r w:rsidRPr="009331D8">
        <w:rPr>
          <w:rFonts w:cs="Calibri"/>
          <w:u w:val="single"/>
        </w:rPr>
        <w:t xml:space="preserve">And </w:t>
      </w:r>
      <w:r w:rsidRPr="00A567C5">
        <w:rPr>
          <w:rFonts w:cs="Calibri"/>
          <w:highlight w:val="cyan"/>
          <w:u w:val="single"/>
        </w:rPr>
        <w:t>my love to those of us who have always stood out stark against surface whiteness and therefore dug deep down and dove</w:t>
      </w:r>
      <w:r w:rsidRPr="009331D8">
        <w:rPr>
          <w:rFonts w:cs="Calibri"/>
          <w:u w:val="single"/>
        </w:rPr>
        <w:t>.</w:t>
      </w:r>
      <w:r w:rsidRPr="009331D8">
        <w:rPr>
          <w:rFonts w:cs="Calibri"/>
        </w:rPr>
        <w:t xml:space="preserve"> Thank goodness we learned how to breathe. Remembering a depth before all of this. That lives on.</w:t>
      </w:r>
    </w:p>
    <w:p w14:paraId="135FEBCE" w14:textId="2698FC60" w:rsidR="00AD6354" w:rsidRDefault="00AD6354" w:rsidP="00AD6354"/>
    <w:p w14:paraId="5616B6E1" w14:textId="28CB3187" w:rsidR="00AD6354" w:rsidRDefault="00AD6354" w:rsidP="00AD6354">
      <w:pPr>
        <w:pStyle w:val="Heading3"/>
      </w:pPr>
      <w:proofErr w:type="spellStart"/>
      <w:r>
        <w:lastRenderedPageBreak/>
        <w:t>Presencing</w:t>
      </w:r>
      <w:proofErr w:type="spellEnd"/>
      <w:r>
        <w:t xml:space="preserve"> Good </w:t>
      </w:r>
    </w:p>
    <w:p w14:paraId="1637E089" w14:textId="78ADAF19" w:rsidR="00AD6354" w:rsidRDefault="00AD6354" w:rsidP="00AD6354"/>
    <w:p w14:paraId="77A59170" w14:textId="77777777" w:rsidR="00AD6354" w:rsidRDefault="00AD6354" w:rsidP="00AD6354">
      <w:pPr>
        <w:pStyle w:val="Heading4"/>
      </w:pPr>
      <w:r>
        <w:t xml:space="preserve">We resist with a recognition of our presence, our breath, the blood pulsing through our veins an assertion that I am here. Not the categorized and defined I that you see but the I that is forever changing and adapting, the I about which nothing is known except for my breath and presence. (there’s a lot here I didn’t underline so </w:t>
      </w:r>
      <w:proofErr w:type="spellStart"/>
      <w:r>
        <w:t>its</w:t>
      </w:r>
      <w:proofErr w:type="spellEnd"/>
      <w:r>
        <w:t xml:space="preserve"> probably worth reading over again to grab some extra lines)</w:t>
      </w:r>
    </w:p>
    <w:p w14:paraId="25C96170" w14:textId="77777777" w:rsidR="00AD6354" w:rsidRDefault="00AD6354" w:rsidP="00AD6354">
      <w:r>
        <w:t xml:space="preserve">Alexis Pauline </w:t>
      </w:r>
      <w:r w:rsidRPr="00086D60">
        <w:rPr>
          <w:rFonts w:eastAsiaTheme="majorEastAsia" w:cstheme="majorBidi"/>
          <w:b/>
          <w:iCs/>
          <w:sz w:val="26"/>
        </w:rPr>
        <w:t>Gumbs, 20</w:t>
      </w:r>
      <w:r w:rsidRPr="00086D60">
        <w:t xml:space="preserve"> (</w:t>
      </w:r>
      <w:r>
        <w:t xml:space="preserve">Alexis Pauline </w:t>
      </w:r>
      <w:r w:rsidRPr="00086D60">
        <w:t>Gumbs, Undrowned</w:t>
      </w:r>
      <w:r>
        <w:t xml:space="preserve"> p.105-116</w:t>
      </w:r>
      <w:r w:rsidRPr="00086D60">
        <w:t xml:space="preserve">, </w:t>
      </w:r>
      <w:r>
        <w:t>AK Press</w:t>
      </w:r>
      <w:r w:rsidRPr="00086D60">
        <w:t>, https://www.akpress.org/undrowned.html, 11-17-2020)//</w:t>
      </w:r>
      <w:proofErr w:type="spellStart"/>
      <w:r w:rsidRPr="00086D60">
        <w:t>iLake</w:t>
      </w:r>
      <w:proofErr w:type="spellEnd"/>
      <w:r w:rsidRPr="00086D60">
        <w:t>-</w:t>
      </w:r>
      <w:r w:rsidRPr="00086D60">
        <w:rPr>
          <w:rFonts w:ascii="Segoe UI Emoji" w:hAnsi="Segoe UI Emoji" w:cs="Segoe UI Emoji"/>
        </w:rPr>
        <w:t>💣🍔</w:t>
      </w:r>
      <w:r w:rsidRPr="00086D60">
        <w:t xml:space="preserve">  </w:t>
      </w:r>
    </w:p>
    <w:p w14:paraId="39ABC0F5" w14:textId="77777777" w:rsidR="00AD6354" w:rsidRDefault="00AD6354" w:rsidP="00AD6354">
      <w:pPr>
        <w:rPr>
          <w:u w:val="single"/>
        </w:rPr>
      </w:pPr>
      <w:r w:rsidRPr="00B56A5A">
        <w:rPr>
          <w:u w:val="single"/>
        </w:rPr>
        <w:t>AND THEN THERE ARE THE marine mammals that have most effectively escaped observation. For example: the deep diving beaked whales, many of which have never been positively identified by western scientists, the Atlantic gray whales who disappeared during the slave trade and have just recently reappeared, and the Hawaiian monk seals who are regenerating themselves on military bases that have shut down in the archipelago.</w:t>
      </w:r>
      <w:r w:rsidRPr="008A450F">
        <w:rPr>
          <w:sz w:val="8"/>
        </w:rPr>
        <w:t xml:space="preserve"> In conversation with theorists </w:t>
      </w:r>
      <w:proofErr w:type="spellStart"/>
      <w:r w:rsidRPr="008A450F">
        <w:rPr>
          <w:sz w:val="8"/>
        </w:rPr>
        <w:t>Saidiya</w:t>
      </w:r>
      <w:proofErr w:type="spellEnd"/>
      <w:r w:rsidRPr="008A450F">
        <w:rPr>
          <w:sz w:val="8"/>
        </w:rPr>
        <w:t xml:space="preserve"> Hartman, Hortense Spillers, </w:t>
      </w:r>
      <w:proofErr w:type="spellStart"/>
      <w:r w:rsidRPr="008A450F">
        <w:rPr>
          <w:sz w:val="8"/>
        </w:rPr>
        <w:t>Wahneema</w:t>
      </w:r>
      <w:proofErr w:type="spellEnd"/>
      <w:r w:rsidRPr="008A450F">
        <w:rPr>
          <w:sz w:val="8"/>
        </w:rPr>
        <w:t xml:space="preserve"> Lubiano, Kevin Quashie, and Eric Stanley, this section honors </w:t>
      </w:r>
      <w:r w:rsidRPr="00B56A5A">
        <w:rPr>
          <w:u w:val="single"/>
        </w:rPr>
        <w:t>what it means to refuse to be seen, to be known, to participate when politics as we know them have prioritized recognition by and access to the dominant paradigm. What becomes possible when we are immersed in the queerness of forms of life that dominant systems cannot chart, reward, or even understand?</w:t>
      </w:r>
      <w:r>
        <w:rPr>
          <w:u w:val="single"/>
        </w:rPr>
        <w:t xml:space="preserve"> </w:t>
      </w:r>
      <w:r w:rsidRPr="008A450F">
        <w:rPr>
          <w:sz w:val="8"/>
        </w:rPr>
        <w:t xml:space="preserve">Like too many great artists and most beaked whales, the Antillean/Gulf Stream beaked whale is only recognized after its death. Scientists have never “positively identified” one at sea, but it’s the most likely toothed whale to strand on western North Atlantic shores. </w:t>
      </w:r>
      <w:proofErr w:type="gramStart"/>
      <w:r w:rsidRPr="008A450F">
        <w:rPr>
          <w:sz w:val="8"/>
        </w:rPr>
        <w:t>So</w:t>
      </w:r>
      <w:proofErr w:type="gramEnd"/>
      <w:r w:rsidRPr="008A450F">
        <w:rPr>
          <w:sz w:val="8"/>
        </w:rPr>
        <w:t xml:space="preserve"> all scientific study of this species of whale is based on dissections of found dead bodies. Despite this complete absence of living witness, the Smithsonian says something about sex distinction at sea. It seems they cannot help themselves: “The female is probably impossible to identify at sea [it seems Hortense Spillers and </w:t>
      </w:r>
      <w:proofErr w:type="spellStart"/>
      <w:r w:rsidRPr="008A450F">
        <w:rPr>
          <w:sz w:val="8"/>
        </w:rPr>
        <w:t>Saidiya</w:t>
      </w:r>
      <w:proofErr w:type="spellEnd"/>
      <w:r w:rsidRPr="008A450F">
        <w:rPr>
          <w:sz w:val="8"/>
        </w:rPr>
        <w:t xml:space="preserve"> Hartman taught me something about this too…]34 and males are likely to be exceedingly difficult.” And I wonder. But mostly I just applaud in complete admiration. A fugitive you cannot find a record for is the most successful fugitive of all. What a victory, that at least you, my kin, have completely protected your living existence from western science for this whole time. What an elegant and thorough example of living well. And all my love to you who preserve the mysteries. Whom the empire of binaries will never define. All of you who love with a depth beyond recognition, nurturing freedom over understandability, valuing life as so much more important than simple comprehension. Thank you. Thank you for loving me without even knowing what on Earth I am There is a quiet whale who doesn’t jump or show tail. Who breathes softly and speaks </w:t>
      </w:r>
      <w:proofErr w:type="gramStart"/>
      <w:r w:rsidRPr="008A450F">
        <w:rPr>
          <w:sz w:val="8"/>
        </w:rPr>
        <w:t>low.</w:t>
      </w:r>
      <w:proofErr w:type="gramEnd"/>
      <w:r w:rsidRPr="008A450F">
        <w:rPr>
          <w:sz w:val="8"/>
        </w:rPr>
        <w:t xml:space="preserve"> Balaenoptera </w:t>
      </w:r>
      <w:proofErr w:type="spellStart"/>
      <w:r w:rsidRPr="008A450F">
        <w:rPr>
          <w:sz w:val="8"/>
        </w:rPr>
        <w:t>acutorostrata</w:t>
      </w:r>
      <w:proofErr w:type="spellEnd"/>
      <w:r w:rsidRPr="008A450F">
        <w:rPr>
          <w:sz w:val="8"/>
        </w:rPr>
        <w:t xml:space="preserve"> (the winged whale with the sharp face, called minke for bad reasons) is so low-key scientists once called them the “silent whale.” They don’t show themselves much at the surface, they change direction underwater and frustrate trackers. But </w:t>
      </w:r>
      <w:proofErr w:type="spellStart"/>
      <w:r w:rsidRPr="008A450F">
        <w:rPr>
          <w:sz w:val="8"/>
        </w:rPr>
        <w:t>bioacoustic</w:t>
      </w:r>
      <w:proofErr w:type="spellEnd"/>
      <w:r w:rsidRPr="008A450F">
        <w:rPr>
          <w:sz w:val="8"/>
        </w:rPr>
        <w:t xml:space="preserve"> researchers have been listening. In the Pacific and in the West Indies, microphones await any sound. There are few. In the Pacific, a study recently recorded a grunt and a small sound they described as running fingers over a comb. The first sounds ever recorded from the subspecies in that area. In the Caribbean, the sounds are at such a low frequency that they </w:t>
      </w:r>
      <w:proofErr w:type="gramStart"/>
      <w:r w:rsidRPr="008A450F">
        <w:rPr>
          <w:sz w:val="8"/>
        </w:rPr>
        <w:t>have to</w:t>
      </w:r>
      <w:proofErr w:type="gramEnd"/>
      <w:r w:rsidRPr="008A450F">
        <w:rPr>
          <w:sz w:val="8"/>
        </w:rPr>
        <w:t xml:space="preserve"> be sped up by a factor of ten to be audible. Researchers are interested because the “boing” sound some species make is unique among whales as far as they know. As of this writing, scientists also worry that man-made ocean noise pollution will drown their voices out completely. 35 The quiet of the hunted is learned. </w:t>
      </w:r>
      <w:proofErr w:type="spellStart"/>
      <w:r w:rsidRPr="008A450F">
        <w:rPr>
          <w:sz w:val="8"/>
        </w:rPr>
        <w:t>Bioacoustic</w:t>
      </w:r>
      <w:proofErr w:type="spellEnd"/>
      <w:r w:rsidRPr="008A450F">
        <w:rPr>
          <w:sz w:val="8"/>
        </w:rPr>
        <w:t xml:space="preserve"> researchers aren’t the only ones listening. So are orcas who regularly hunt this smallest of rorqual whales. </w:t>
      </w:r>
      <w:proofErr w:type="gramStart"/>
      <w:r w:rsidRPr="008A450F">
        <w:rPr>
          <w:sz w:val="8"/>
        </w:rPr>
        <w:t>So</w:t>
      </w:r>
      <w:proofErr w:type="gramEnd"/>
      <w:r w:rsidRPr="008A450F">
        <w:rPr>
          <w:sz w:val="8"/>
        </w:rPr>
        <w:t xml:space="preserve"> they speak quietly and carefully organize themselves in groups. They have one of the most complex levels of social organization (by sex, age, reproductive condition) of any whale. When alone, they organize anyway, sharing space and respecting hunting boundaries. They’ve kept observation of their mating—even their child–parent relationships—from researchers. But again, </w:t>
      </w:r>
      <w:proofErr w:type="gramStart"/>
      <w:r w:rsidRPr="008A450F">
        <w:rPr>
          <w:sz w:val="8"/>
        </w:rPr>
        <w:t>all of</w:t>
      </w:r>
      <w:proofErr w:type="gramEnd"/>
      <w:r w:rsidRPr="008A450F">
        <w:rPr>
          <w:sz w:val="8"/>
        </w:rPr>
        <w:t xml:space="preserve"> this organization happens quietly. What would Kevin Quashie say?36 The quiet of the hunted. Is it sovereign? The name scientists use for this whale is “minke,” supposedly in reference to an inexperienced whaler named Meincke, who suggested that hunting these whales would be a good idea. For commercial purposes, other whalers considered them too small to bother with, but once they’d decimated the populations of larger whales, these too-small relatives became the main target of the whaling industry. Right </w:t>
      </w:r>
      <w:proofErr w:type="gramStart"/>
      <w:r w:rsidRPr="008A450F">
        <w:rPr>
          <w:sz w:val="8"/>
        </w:rPr>
        <w:t>now</w:t>
      </w:r>
      <w:proofErr w:type="gramEnd"/>
      <w:r w:rsidRPr="008A450F">
        <w:rPr>
          <w:sz w:val="8"/>
        </w:rPr>
        <w:t xml:space="preserve"> they are the only commercially hunted baleen whale. Maybe it is better to be quiet than to call me the name of the first would-be-assassin. Whoever wished me dead in the name of capital is not equipped to name me. Your name is not my name. What am I saying? There are low-frequency sounds that have been recorded for years and just recently attributed to the hunted one with wings, sharp of mouth, sleek of movement. What are they saying right now that reaches us as a </w:t>
      </w:r>
      <w:proofErr w:type="gramStart"/>
      <w:r w:rsidRPr="008A450F">
        <w:rPr>
          <w:sz w:val="8"/>
        </w:rPr>
        <w:t>rumble</w:t>
      </w:r>
      <w:proofErr w:type="gramEnd"/>
      <w:r w:rsidRPr="008A450F">
        <w:rPr>
          <w:sz w:val="8"/>
        </w:rPr>
        <w:t xml:space="preserve"> we don’t know we’re hearing, an organizing vibration of action unclaimed? What am I saying below the register of those who could use anything I say against me? What do I say? Maybe my name. Maybe I’m saying my true name. Maybe I’m quietly living my name. Hush and you can learn it. Be moved by what you can’t name. Transformed by quiet intention. And know that you do not know. Who said that? Move. Here in the spotted Atlantic</w:t>
      </w:r>
      <w:r w:rsidRPr="00B56A5A">
        <w:rPr>
          <w:u w:val="single"/>
        </w:rPr>
        <w:t>, surveillance is everywhere. It’s the water we breathe. The drowning context of being so gorgeous, so wanted.</w:t>
      </w:r>
      <w:r w:rsidRPr="008A450F">
        <w:rPr>
          <w:sz w:val="8"/>
        </w:rPr>
        <w:t xml:space="preserve"> Or as my friend Eric Stanley says of the </w:t>
      </w:r>
      <w:r w:rsidRPr="00B56A5A">
        <w:rPr>
          <w:u w:val="single"/>
        </w:rPr>
        <w:t>problem of recognition and Anti-Trans Optics: “how can we be seen without being known and how can we be known without being hunted?”</w:t>
      </w:r>
      <w:r w:rsidRPr="008A450F">
        <w:rPr>
          <w:sz w:val="8"/>
        </w:rPr>
        <w:t xml:space="preserve">37 Ask </w:t>
      </w:r>
      <w:r w:rsidRPr="00B56A5A">
        <w:rPr>
          <w:u w:val="single"/>
        </w:rPr>
        <w:t xml:space="preserve">the Atlantic spotted dolphin, which is not always </w:t>
      </w:r>
      <w:proofErr w:type="gramStart"/>
      <w:r w:rsidRPr="00B56A5A">
        <w:rPr>
          <w:u w:val="single"/>
        </w:rPr>
        <w:t>spotted actually</w:t>
      </w:r>
      <w:proofErr w:type="gramEnd"/>
      <w:r w:rsidRPr="008A450F">
        <w:rPr>
          <w:sz w:val="8"/>
        </w:rPr>
        <w:t xml:space="preserve">. Only the eldest of the species have spots, and the dynamic of having spots sometimes, of </w:t>
      </w:r>
      <w:r w:rsidRPr="00B56A5A">
        <w:rPr>
          <w:u w:val="single"/>
        </w:rPr>
        <w:t>being differently marked over a lifetime, has made these dolphins hard to identify</w:t>
      </w:r>
      <w:r w:rsidRPr="008A450F">
        <w:rPr>
          <w:sz w:val="8"/>
        </w:rPr>
        <w:t xml:space="preserve">. The Smithsonian says they have “puzzled experts for a long time.” And because of this, and maybe also because of their epic hang time when they jump out of the ocean, </w:t>
      </w:r>
      <w:r w:rsidRPr="00B56A5A">
        <w:rPr>
          <w:u w:val="single"/>
        </w:rPr>
        <w:t>they are very much sought after</w:t>
      </w:r>
      <w:r w:rsidRPr="008A450F">
        <w:rPr>
          <w:sz w:val="8"/>
        </w:rPr>
        <w:t xml:space="preserve">. For example, in 1995, an Atlantic spotted dolphin got stranded on the shore in Texas. Texan scientists, of course, detained them (this is a singular them), but eventually let them loose, with a wire in their dorsal fin to spy on other dolphins in the gulf and out beyond it. The scientists called it help. And in a way, it was. And I know some of us can relate, because to access any service (including the social media that I used to share these words originally) we submit to being tracked and monitored. </w:t>
      </w:r>
      <w:r w:rsidRPr="00B56A5A">
        <w:rPr>
          <w:u w:val="single"/>
        </w:rPr>
        <w:t xml:space="preserve">This spotted ecology </w:t>
      </w:r>
      <w:proofErr w:type="spellStart"/>
      <w:r w:rsidRPr="00B56A5A">
        <w:rPr>
          <w:u w:val="single"/>
        </w:rPr>
        <w:t>ain’t</w:t>
      </w:r>
      <w:proofErr w:type="spellEnd"/>
      <w:r w:rsidRPr="00B56A5A">
        <w:rPr>
          <w:u w:val="single"/>
        </w:rPr>
        <w:t xml:space="preserve"> no easy place to swim. </w:t>
      </w:r>
      <w:r w:rsidRPr="008A450F">
        <w:rPr>
          <w:sz w:val="8"/>
        </w:rPr>
        <w:t xml:space="preserve">One other thing though: </w:t>
      </w:r>
      <w:r w:rsidRPr="00B56A5A">
        <w:rPr>
          <w:u w:val="single"/>
        </w:rPr>
        <w:t>the Atlantic spotted dolphin, so acrobatic, agile, quick, whetted the dreams of Sea-</w:t>
      </w:r>
      <w:proofErr w:type="spellStart"/>
      <w:r w:rsidRPr="00B56A5A">
        <w:rPr>
          <w:u w:val="single"/>
        </w:rPr>
        <w:t>Worldesque</w:t>
      </w:r>
      <w:proofErr w:type="spellEnd"/>
      <w:r w:rsidRPr="00B56A5A">
        <w:rPr>
          <w:u w:val="single"/>
        </w:rPr>
        <w:t xml:space="preserve"> captors early on. And though I hear a whole group of these dolphins have been consensually communing with people in the Bahamas since the 1970s, leaving and coming back when they want, the guidebooks say that “they generally do not acclimate well to captive conditions and are therefore not popular in the display industry.”</w:t>
      </w:r>
      <w:r w:rsidRPr="008A450F">
        <w:rPr>
          <w:sz w:val="8"/>
        </w:rPr>
        <w:t xml:space="preserve"> Hmm. Sounds like what </w:t>
      </w:r>
      <w:proofErr w:type="spellStart"/>
      <w:r w:rsidRPr="008A450F">
        <w:rPr>
          <w:sz w:val="8"/>
        </w:rPr>
        <w:t>Wahneema</w:t>
      </w:r>
      <w:proofErr w:type="spellEnd"/>
      <w:r w:rsidRPr="008A450F">
        <w:rPr>
          <w:sz w:val="8"/>
        </w:rPr>
        <w:t xml:space="preserve"> Lubiano taught us about: </w:t>
      </w:r>
      <w:r w:rsidRPr="00B56A5A">
        <w:rPr>
          <w:u w:val="single"/>
        </w:rPr>
        <w:t>a cover story that covers something up</w:t>
      </w:r>
      <w:r w:rsidRPr="008A450F">
        <w:rPr>
          <w:sz w:val="8"/>
        </w:rPr>
        <w:t xml:space="preserve">.38 Because the lack of acclimation, the early deaths, the frequent still-births, the listless living of dolphins and whales in captivity has generally not stopped the industry from capturing them anyway. </w:t>
      </w:r>
      <w:proofErr w:type="gramStart"/>
      <w:r w:rsidRPr="008A450F">
        <w:rPr>
          <w:sz w:val="8"/>
        </w:rPr>
        <w:t>So</w:t>
      </w:r>
      <w:proofErr w:type="gramEnd"/>
      <w:r w:rsidRPr="008A450F">
        <w:rPr>
          <w:sz w:val="8"/>
        </w:rPr>
        <w:t xml:space="preserve"> </w:t>
      </w:r>
      <w:r w:rsidRPr="00B56A5A">
        <w:rPr>
          <w:u w:val="single"/>
        </w:rPr>
        <w:t>what is it about the Atlantic spotted dolphin that is effectively evasive?</w:t>
      </w:r>
      <w:r w:rsidRPr="008A450F">
        <w:rPr>
          <w:sz w:val="8"/>
        </w:rPr>
        <w:t xml:space="preserve"> </w:t>
      </w:r>
      <w:r w:rsidRPr="00B56A5A">
        <w:rPr>
          <w:u w:val="single"/>
        </w:rPr>
        <w:t>How can I become unpopular to those who would enslave me?</w:t>
      </w:r>
      <w:r w:rsidRPr="008A450F">
        <w:rPr>
          <w:sz w:val="8"/>
        </w:rPr>
        <w:t xml:space="preserve"> I see you too, </w:t>
      </w:r>
      <w:proofErr w:type="gramStart"/>
      <w:r w:rsidRPr="008A450F">
        <w:rPr>
          <w:sz w:val="8"/>
        </w:rPr>
        <w:t>you</w:t>
      </w:r>
      <w:proofErr w:type="gramEnd"/>
      <w:r w:rsidRPr="008A450F">
        <w:rPr>
          <w:sz w:val="8"/>
        </w:rPr>
        <w:t xml:space="preserve"> </w:t>
      </w:r>
      <w:r w:rsidRPr="00B56A5A">
        <w:rPr>
          <w:u w:val="single"/>
        </w:rPr>
        <w:t>wireless hunter with your hooks in all my movements</w:t>
      </w:r>
      <w:r w:rsidRPr="008A450F">
        <w:rPr>
          <w:sz w:val="8"/>
        </w:rPr>
        <w:t xml:space="preserve">. And </w:t>
      </w:r>
      <w:r w:rsidRPr="0081008B">
        <w:rPr>
          <w:u w:val="single"/>
        </w:rPr>
        <w:t>I know somewhere in your lust lives a desire to get this deep.</w:t>
      </w:r>
      <w:r w:rsidRPr="008A450F">
        <w:rPr>
          <w:sz w:val="8"/>
        </w:rPr>
        <w:t xml:space="preserve"> May all your love outlive your lies, beloved predator. And for </w:t>
      </w:r>
      <w:r w:rsidRPr="0081008B">
        <w:rPr>
          <w:u w:val="single"/>
        </w:rPr>
        <w:t xml:space="preserve">the sweet stealth acrobats who exhaust systems </w:t>
      </w:r>
      <w:r w:rsidRPr="0081008B">
        <w:rPr>
          <w:u w:val="single"/>
        </w:rPr>
        <w:lastRenderedPageBreak/>
        <w:t>with our constant transformation, who are mistaken every day for something else</w:t>
      </w:r>
      <w:r w:rsidRPr="008A450F">
        <w:rPr>
          <w:sz w:val="8"/>
        </w:rPr>
        <w:t xml:space="preserve">. Yes. All my love. And keep on going. The Smithsonian says that the Hawaiian monk seal and the Caribbean monk seal are “separated sisters” with a continent between them. In fact, in the first naming of a new seal genus in over a century, researchers in 2014 created the genus </w:t>
      </w:r>
      <w:proofErr w:type="spellStart"/>
      <w:r w:rsidRPr="008A450F">
        <w:rPr>
          <w:sz w:val="8"/>
        </w:rPr>
        <w:t>Neomonachus</w:t>
      </w:r>
      <w:proofErr w:type="spellEnd"/>
      <w:r w:rsidRPr="008A450F">
        <w:rPr>
          <w:sz w:val="8"/>
        </w:rPr>
        <w:t xml:space="preserve"> to describe the closeness in evolutionary relationship between these two species of monk seals (one extinct and one that is classified as one of the most endangered marine mammals on the planet) and to distinguish them from the Mediterranean monk seal, who the Smithsonian now describes as not a sister, but “a distant cousin.” Scientists estimate that the two “New world” seal species split off from their “Old world” cousin (this is still the Smithsonian’s language) about six million years ago. The split between the Caribbean and Hawaiian seals is more recent. About three million years. Colonialism has had a devastating impact on both the Hawaiian and the Caribbean species. I wonder about the ongoing life of their ancestral connection. And sisterhood and solidarity and the important decolonial direct actions taking place in the Caribbean (especially in Puerto Rico) and in Hawaii (especially in protection of sacred Mauna Kea). I write elsewhere in this book about the Caribbean monk seal, which scientists have declared extinct. Conservationists feel that the close relationship between the Hawaiian and Caribbean monk seals is even more of a reason to do everything possible to prevent the extinction of the Hawaiian monk seal, the closest living relative of an extinct species. One of the worst impacts of the population crisis among these seals is what the guidebook calls the “mobbing” of female seals by male seals. We would call it rape, deadly rape, which threatens the population even more. Conservationists have </w:t>
      </w:r>
      <w:proofErr w:type="gramStart"/>
      <w:r w:rsidRPr="008A450F">
        <w:rPr>
          <w:sz w:val="8"/>
        </w:rPr>
        <w:t>actually captured</w:t>
      </w:r>
      <w:proofErr w:type="gramEnd"/>
      <w:r w:rsidRPr="008A450F">
        <w:rPr>
          <w:sz w:val="8"/>
        </w:rPr>
        <w:t xml:space="preserve">, removed, and relocated male seals for this reason. There is also now a seal hospital in Hawaii with rehabilitative services specifically for seals. In heartening news, the Hawaiian monk seal population has increased 3 percent every year for the last five. Looks like one of the best things to happen for the Hawaiian monk seal population was the closing of two US military bases at Sand Island and Kure Atoll. Monk seals have reclaimed the sites and their populations there have steadily increased. According to the guidebooks, the Hawaiian monk seal populations on those islands had disappeared because they “appear to be intolerant of human presence.” Intolerant of military presence at least. I think often about the consequences of colonialism within a threatened group. The cost of losing almost everything. The impact of military normalcy. The multiple </w:t>
      </w:r>
      <w:proofErr w:type="spellStart"/>
      <w:r w:rsidRPr="008A450F">
        <w:rPr>
          <w:sz w:val="8"/>
        </w:rPr>
        <w:t>violences</w:t>
      </w:r>
      <w:proofErr w:type="spellEnd"/>
      <w:r w:rsidRPr="008A450F">
        <w:rPr>
          <w:sz w:val="8"/>
        </w:rPr>
        <w:t xml:space="preserve"> we endure. What if the path to conservation of any of species remaining on the planet is demilitarization? What is the solidarity, evolutionary sistering, ancestral imperative called for in this moment where US colonial territories are in active refusal? What does it look like to be intolerant of colonialism? What life would spring up, what recovery is possible if the colonial force </w:t>
      </w:r>
      <w:proofErr w:type="gramStart"/>
      <w:r w:rsidRPr="008A450F">
        <w:rPr>
          <w:sz w:val="8"/>
        </w:rPr>
        <w:t>actually shuts</w:t>
      </w:r>
      <w:proofErr w:type="gramEnd"/>
      <w:r w:rsidRPr="008A450F">
        <w:rPr>
          <w:sz w:val="8"/>
        </w:rPr>
        <w:t xml:space="preserve"> down? I’m asking for a sister of mine, wherever she is now. Three million years ago she taught me something about us. I haven’t forgotten. We deserve to be free. Boto, </w:t>
      </w:r>
      <w:r w:rsidRPr="0081008B">
        <w:rPr>
          <w:u w:val="single"/>
        </w:rPr>
        <w:t xml:space="preserve">the “pink dolphin” who lives in the Amazon River Basin, is </w:t>
      </w:r>
      <w:proofErr w:type="gramStart"/>
      <w:r w:rsidRPr="0081008B">
        <w:rPr>
          <w:u w:val="single"/>
        </w:rPr>
        <w:t>actually pink</w:t>
      </w:r>
      <w:proofErr w:type="gramEnd"/>
      <w:r w:rsidRPr="0081008B">
        <w:rPr>
          <w:u w:val="single"/>
        </w:rPr>
        <w:t xml:space="preserve"> and blue.</w:t>
      </w:r>
      <w:r w:rsidRPr="008A450F">
        <w:rPr>
          <w:sz w:val="8"/>
        </w:rPr>
        <w:t xml:space="preserve"> </w:t>
      </w:r>
      <w:r w:rsidRPr="0081008B">
        <w:rPr>
          <w:u w:val="single"/>
        </w:rPr>
        <w:t>She lives at the confluence of rivers and mythologies and so she is flexible</w:t>
      </w:r>
      <w:r w:rsidRPr="008A450F">
        <w:rPr>
          <w:sz w:val="8"/>
        </w:rPr>
        <w:t xml:space="preserve">. She can change the shape of her head and look in all directions. You can sometimes hear her breathing loud, projecting air up taller than six feet, but usually they say her breathing sounds more like a sigh. No babies are pink. No. </w:t>
      </w:r>
      <w:r w:rsidRPr="0081008B">
        <w:rPr>
          <w:u w:val="single"/>
        </w:rPr>
        <w:t>Pink comes with time</w:t>
      </w:r>
      <w:r w:rsidRPr="008A450F">
        <w:rPr>
          <w:sz w:val="8"/>
        </w:rPr>
        <w:t xml:space="preserve">. And </w:t>
      </w:r>
      <w:proofErr w:type="gramStart"/>
      <w:r w:rsidRPr="008A450F">
        <w:rPr>
          <w:sz w:val="8"/>
        </w:rPr>
        <w:t>anyway</w:t>
      </w:r>
      <w:proofErr w:type="gramEnd"/>
      <w:r w:rsidRPr="008A450F">
        <w:rPr>
          <w:sz w:val="8"/>
        </w:rPr>
        <w:t xml:space="preserve"> </w:t>
      </w:r>
      <w:r w:rsidRPr="0081008B">
        <w:rPr>
          <w:u w:val="single"/>
        </w:rPr>
        <w:t>what we call pink is the blood all through, the capillaries so close to the surface they sing</w:t>
      </w:r>
      <w:r w:rsidRPr="008A450F">
        <w:rPr>
          <w:sz w:val="8"/>
        </w:rPr>
        <w:t xml:space="preserve">. The Janelle Monae of it all. </w:t>
      </w:r>
      <w:r w:rsidRPr="0081008B">
        <w:rPr>
          <w:u w:val="single"/>
        </w:rPr>
        <w:t>All visibly vulnerable, meaning brave. Meaning move my blood where it is needed in the turbid water of change.</w:t>
      </w:r>
      <w:r w:rsidRPr="008A450F">
        <w:rPr>
          <w:sz w:val="8"/>
        </w:rPr>
        <w:t xml:space="preserve"> Pink, as in ready. And hunted. </w:t>
      </w:r>
      <w:r w:rsidRPr="0081008B">
        <w:rPr>
          <w:u w:val="single"/>
        </w:rPr>
        <w:t xml:space="preserve">Since I live here, at the confluence, I cannot afford to hide. </w:t>
      </w:r>
      <w:proofErr w:type="gramStart"/>
      <w:r w:rsidRPr="0081008B">
        <w:rPr>
          <w:u w:val="single"/>
        </w:rPr>
        <w:t>Instead</w:t>
      </w:r>
      <w:proofErr w:type="gramEnd"/>
      <w:r w:rsidRPr="0081008B">
        <w:rPr>
          <w:u w:val="single"/>
        </w:rPr>
        <w:t xml:space="preserve"> my very breathing is critique. It takes up space. It moves my blood. To where I need</w:t>
      </w:r>
      <w:r w:rsidRPr="008A450F">
        <w:rPr>
          <w:sz w:val="8"/>
        </w:rPr>
        <w:t xml:space="preserve">. </w:t>
      </w:r>
      <w:r w:rsidRPr="0081008B">
        <w:rPr>
          <w:u w:val="single"/>
        </w:rPr>
        <w:t>You see my living and you think it is my skin. And underneath, I am a muscle of response and shifting shape. I am. I am.</w:t>
      </w:r>
      <w:r w:rsidRPr="008A450F">
        <w:rPr>
          <w:sz w:val="8"/>
        </w:rPr>
        <w:t xml:space="preserve"> </w:t>
      </w:r>
      <w:r w:rsidRPr="0081008B">
        <w:rPr>
          <w:u w:val="single"/>
        </w:rPr>
        <w:t>And I am who I need to be. I am not hiding.</w:t>
      </w:r>
      <w:r w:rsidRPr="008A450F">
        <w:rPr>
          <w:sz w:val="8"/>
        </w:rPr>
        <w:t xml:space="preserve"> Know that I love you </w:t>
      </w:r>
      <w:r w:rsidRPr="0081008B">
        <w:rPr>
          <w:u w:val="single"/>
        </w:rPr>
        <w:t>in a world that would turn your blood into candy. Criminalize your flexibility. Oversimplify your claim to your own life. Know that for me your blood is a scripture.</w:t>
      </w:r>
      <w:r w:rsidRPr="008A450F">
        <w:rPr>
          <w:sz w:val="8"/>
        </w:rPr>
        <w:t xml:space="preserve"> I want it to stay in your veins. I am saying your name. We’re not breathing in vain. Chanel Scurlock. Johana Medina Leon. </w:t>
      </w:r>
      <w:proofErr w:type="spellStart"/>
      <w:r w:rsidRPr="008A450F">
        <w:rPr>
          <w:sz w:val="8"/>
        </w:rPr>
        <w:t>Chynal</w:t>
      </w:r>
      <w:proofErr w:type="spellEnd"/>
      <w:r w:rsidRPr="008A450F">
        <w:rPr>
          <w:sz w:val="8"/>
        </w:rPr>
        <w:t xml:space="preserve"> Lindsey. Layleen Polanco. Zoe Spears. </w:t>
      </w:r>
      <w:proofErr w:type="spellStart"/>
      <w:r w:rsidRPr="008A450F">
        <w:rPr>
          <w:sz w:val="8"/>
        </w:rPr>
        <w:t>Presente</w:t>
      </w:r>
      <w:proofErr w:type="spellEnd"/>
      <w:r w:rsidRPr="008A450F">
        <w:rPr>
          <w:sz w:val="8"/>
        </w:rPr>
        <w:t xml:space="preserve">. Out in the ocean it is not considered queer for bottlenose dolphins assigned male by scientists to live in bonded pairs for decades, whole lifetimes. It is common. It is not considered queer for groups of bottlenose dolphins that scientists call “related females” to travel the whole world together for always. It is common. And these are the lives of the most “common” dolphins. The archetypal dolphins. Flipper and them. As a species that is hardly consistent about anything (they eat whatever, they live wherever, they give birth anytime, their skin could be dark or light, they show up in all different sizes), they consistently remember each other. They have the longest social memory of anyone we’ve noticed; they know each other’s whistles after decades apart. </w:t>
      </w:r>
      <w:proofErr w:type="gramStart"/>
      <w:r w:rsidRPr="008A450F">
        <w:rPr>
          <w:sz w:val="8"/>
        </w:rPr>
        <w:t>So</w:t>
      </w:r>
      <w:proofErr w:type="gramEnd"/>
      <w:r w:rsidRPr="008A450F">
        <w:rPr>
          <w:sz w:val="8"/>
        </w:rPr>
        <w:t xml:space="preserve"> we could call who they stay with an active commitment. Often a “same sex” commitment. In captivity? </w:t>
      </w:r>
      <w:proofErr w:type="gramStart"/>
      <w:r w:rsidRPr="008A450F">
        <w:rPr>
          <w:sz w:val="8"/>
        </w:rPr>
        <w:t>Well</w:t>
      </w:r>
      <w:proofErr w:type="gramEnd"/>
      <w:r w:rsidRPr="008A450F">
        <w:rPr>
          <w:sz w:val="8"/>
        </w:rPr>
        <w:t xml:space="preserve"> that’s something else. All my love to the queers claiming ocean on land. To the brave ones here salting the rest of the Earth by building our uncommon lives around each other. We feel buoyant on illegal terms. We prioritize each other over the gravity of socially enforced narratives, </w:t>
      </w:r>
      <w:proofErr w:type="gramStart"/>
      <w:r w:rsidRPr="008A450F">
        <w:rPr>
          <w:sz w:val="8"/>
        </w:rPr>
        <w:t>laws</w:t>
      </w:r>
      <w:proofErr w:type="gramEnd"/>
      <w:r w:rsidRPr="008A450F">
        <w:rPr>
          <w:sz w:val="8"/>
        </w:rPr>
        <w:t xml:space="preserve"> and tax structures. We act on the knowledge that everything could change and yet if I was </w:t>
      </w:r>
      <w:proofErr w:type="gramStart"/>
      <w:r w:rsidRPr="008A450F">
        <w:rPr>
          <w:sz w:val="8"/>
        </w:rPr>
        <w:t>choosing</w:t>
      </w:r>
      <w:proofErr w:type="gramEnd"/>
      <w:r w:rsidRPr="008A450F">
        <w:rPr>
          <w:sz w:val="8"/>
        </w:rPr>
        <w:t xml:space="preserve"> I would choose you again. We will all be marine mammals soon. </w:t>
      </w:r>
      <w:proofErr w:type="gramStart"/>
      <w:r w:rsidRPr="008A450F">
        <w:rPr>
          <w:sz w:val="8"/>
        </w:rPr>
        <w:t>So</w:t>
      </w:r>
      <w:proofErr w:type="gramEnd"/>
      <w:r w:rsidRPr="008A450F">
        <w:rPr>
          <w:sz w:val="8"/>
        </w:rPr>
        <w:t xml:space="preserve"> thank you for remembering to swim despite everything. Gray whales are world shapers. The only large whale to feed on sediment on the bottom of the ocean, they leave massive trails on the underwater surface of the Earth. They dig up nutrients that feed whole ecosystems. And they have been missing from the Atlantic Ocean since the end of the transatlantic slave trade. What happened? Marine biologists say it is still a mystery why the Atlantic population of gray whales went extinct. Is it possible that whalers on enslaving ships killed gray whales and didn’t report it? Was there already a smaller population of gray whales than they had thought? Miscalculation and under-documentation are the theories so far. And no one mentions the timing of the transatlantic slave trade as relevant to the extinction of Atlantic gray whales. But me. And maybe others like me who can’t help but think of slavery and our kin. I wonder. Yes. I wonder if the toxicity of the slave trade and its impact on the ocean have been under-reported. Lucille Clifton says the “Atlantic is a sea of bones.”40 What is the half-life of the transubstantiation of life into servitude? Does it ever dissolve? And the bones of those captives who freed themselves, or left their bodies and were subsequently thrown overboard became…what? Sediment. Filtered ultimately into the baleen of the Atlantic gray whale, right? </w:t>
      </w:r>
      <w:proofErr w:type="gramStart"/>
      <w:r w:rsidRPr="008A450F">
        <w:rPr>
          <w:sz w:val="8"/>
        </w:rPr>
        <w:t>So</w:t>
      </w:r>
      <w:proofErr w:type="gramEnd"/>
      <w:r w:rsidRPr="008A450F">
        <w:rPr>
          <w:sz w:val="8"/>
        </w:rPr>
        <w:t xml:space="preserve"> there is actually a digestive truth to the idea that the ancestors we lost in the transatlantic slave trade became whales. Is sediment sentient? Kriti Sharma is embarking on an underwater research project about micro-organisms in deep sea sediment that processes methane in a way that could rebalance the planet. Don’t sleep on sediment, at the bottom, knowledge grows. And maybe there is more to the interspecies relation. Could there have been an interspecies pact between those who would not survive the transatlantic slave trade? Could it be that a refusal to survive the slave trade could be transferred between species? Did the gray whales act out of solidarity, refusing the terms of a betrayal they held in their stomachs? Or, since researchers have recently discovered that gray whales can migrate between the Atlantic and Pacific oceans, did the Atlantic gray whales simply leave the Atlantic in response to their intimate knowledge of what exactly is at the bottom of slavery and join the Pacific population? An allergy to the </w:t>
      </w:r>
      <w:proofErr w:type="spellStart"/>
      <w:r w:rsidRPr="008A450F">
        <w:rPr>
          <w:sz w:val="8"/>
        </w:rPr>
        <w:t>marrowed</w:t>
      </w:r>
      <w:proofErr w:type="spellEnd"/>
      <w:r w:rsidRPr="008A450F">
        <w:rPr>
          <w:sz w:val="8"/>
        </w:rPr>
        <w:t xml:space="preserve"> loss? A repulsion for the latticed flesh? And guess what? In 2013, 205 years after the abolition of the transatlantic slave trade (not slavery itself, but the transatlantic trade), a gray whale appeared in the Atlantic, off the coast of Namibia to the shock of whale watchers. And along the Atlantic today, and many days, my kin greet the ocean in ceremony including ritual blessings and cleansings of the descendants of those who did survive the transatlantic slave trade, those of us who also may be related to those parents, siblings, cousins, lovers who did not survive. If the gray whale is ready to return to the Atlantic, am I? What is the clarity of my digestion, my knowledge of what can nourish life and what cannot? What in me will not tolerate the intolerable? What is the trajectory of my underwater trail? My mark on the planet, my refusal? The body of a gray whale is like a map. A plane of scars, barnacles, and lice. A living environment itself, replete with evidence. And could I ask myself with every decision, every complicity and move, what is at the bottom of this? What indentation am I making on the surface of this Earth, even if it is so far underwater no one can see? At the bottom, there is love so complicated that it doesn’t dissolve, and yet we can’t digest it. At the bottom, there are choices even if they seem microscopic in scale. At the bottom, who you were and what you were became a whale and please come back to me with all your scars and patterns. I will seek you at the bottom of myself and breathe you up out of my crown. I will remember you and breathe your stolen breath. It is not small what happened to tear us apart. It is not over either. At the bottom: greed. But my love is textured, massive, scarred. My love is breathing, writing, path. My love is made from who you are. My love, I hear you in my gut. And </w:t>
      </w:r>
      <w:proofErr w:type="gramStart"/>
      <w:r w:rsidRPr="008A450F">
        <w:rPr>
          <w:sz w:val="8"/>
        </w:rPr>
        <w:t>so</w:t>
      </w:r>
      <w:proofErr w:type="gramEnd"/>
      <w:r w:rsidRPr="008A450F">
        <w:rPr>
          <w:sz w:val="8"/>
        </w:rPr>
        <w:t xml:space="preserve"> I stay and so I leave and you return. </w:t>
      </w:r>
      <w:r w:rsidRPr="001855FF">
        <w:rPr>
          <w:u w:val="single"/>
        </w:rPr>
        <w:t xml:space="preserve">There is a mystery species of ziphiid (beaked whale). One guidebook </w:t>
      </w:r>
      <w:proofErr w:type="gramStart"/>
      <w:r w:rsidRPr="001855FF">
        <w:rPr>
          <w:u w:val="single"/>
        </w:rPr>
        <w:t>says</w:t>
      </w:r>
      <w:proofErr w:type="gramEnd"/>
      <w:r w:rsidRPr="001855FF">
        <w:rPr>
          <w:u w:val="single"/>
        </w:rPr>
        <w:t xml:space="preserve"> “almost nothing known,” another says “nothing is known for certain.” Seems like they are the only ziphiid with teeth. Maybe they travel in small groups that are “extremely difficult to detect.”</w:t>
      </w:r>
      <w:r w:rsidRPr="008A450F">
        <w:rPr>
          <w:sz w:val="8"/>
        </w:rPr>
        <w:t xml:space="preserve"> </w:t>
      </w:r>
      <w:r w:rsidRPr="001855FF">
        <w:rPr>
          <w:u w:val="single"/>
        </w:rPr>
        <w:t>Or maybe they are, like you, deep divers who spend “little time at the surface.”</w:t>
      </w:r>
      <w:r w:rsidRPr="008A450F">
        <w:rPr>
          <w:sz w:val="8"/>
        </w:rPr>
        <w:t xml:space="preserve"> One thing is for sure: </w:t>
      </w:r>
      <w:r w:rsidRPr="001855FF">
        <w:rPr>
          <w:u w:val="single"/>
        </w:rPr>
        <w:t>there is no evidence of this whale ever getting caught up in anyone else’s fishing gear or becoming available for any human use. I call it wisdom. The inner capacity that allows a mammal to breathe undetected on a world such as this.</w:t>
      </w:r>
      <w:r w:rsidRPr="008A450F">
        <w:rPr>
          <w:sz w:val="8"/>
        </w:rPr>
        <w:t xml:space="preserve"> </w:t>
      </w:r>
      <w:r w:rsidRPr="001855FF">
        <w:rPr>
          <w:u w:val="single"/>
        </w:rPr>
        <w:t xml:space="preserve">Could I ever learn to be so unencumbered, forsaking my lust for the surface? </w:t>
      </w:r>
      <w:r w:rsidRPr="008A450F">
        <w:rPr>
          <w:sz w:val="8"/>
        </w:rPr>
        <w:t>And what would I find at the bottom of this while no one was saying my name?</w:t>
      </w:r>
      <w:r w:rsidRPr="001855FF">
        <w:rPr>
          <w:u w:val="single"/>
        </w:rPr>
        <w:t xml:space="preserve"> </w:t>
      </w:r>
      <w:r w:rsidRPr="008A450F">
        <w:rPr>
          <w:sz w:val="8"/>
        </w:rPr>
        <w:t xml:space="preserve">All my love to the depth mammals. </w:t>
      </w:r>
      <w:r w:rsidRPr="001855FF">
        <w:rPr>
          <w:u w:val="single"/>
        </w:rPr>
        <w:t>You who have learned to slow your breathing, take your time, be where you are, move undetected in a world so drunk on recognition that we drown</w:t>
      </w:r>
      <w:r w:rsidRPr="008A450F">
        <w:rPr>
          <w:sz w:val="8"/>
        </w:rPr>
        <w:t xml:space="preserve">. </w:t>
      </w:r>
      <w:r w:rsidRPr="001855FF">
        <w:rPr>
          <w:u w:val="single"/>
        </w:rPr>
        <w:t>May we all inspire mystery,</w:t>
      </w:r>
      <w:r w:rsidRPr="008A450F">
        <w:rPr>
          <w:sz w:val="8"/>
        </w:rPr>
        <w:t xml:space="preserve"> an approach to the divine, reminders with our very being that indeed “nothing is known for certain.” That’s right. </w:t>
      </w:r>
      <w:r w:rsidRPr="001855FF">
        <w:rPr>
          <w:u w:val="single"/>
        </w:rPr>
        <w:t>“Almost nothing is known” at all. But know this one thing</w:t>
      </w:r>
      <w:r w:rsidRPr="008A450F">
        <w:rPr>
          <w:sz w:val="8"/>
        </w:rPr>
        <w:t xml:space="preserve">: I love you deep right where you are. And not because I know. This love is bigger than all that. I </w:t>
      </w:r>
      <w:r w:rsidRPr="001855FF">
        <w:rPr>
          <w:u w:val="single"/>
        </w:rPr>
        <w:t>love you because you are as Black and unknowable as the universe myself. I love you most of all because I wonder</w:t>
      </w:r>
      <w:r>
        <w:rPr>
          <w:u w:val="single"/>
        </w:rPr>
        <w:t>.</w:t>
      </w:r>
    </w:p>
    <w:p w14:paraId="3A234F4A" w14:textId="1C39812E" w:rsidR="00AD6354" w:rsidRDefault="0070784B" w:rsidP="0070784B">
      <w:pPr>
        <w:pStyle w:val="Heading3"/>
      </w:pPr>
      <w:r>
        <w:lastRenderedPageBreak/>
        <w:t xml:space="preserve">Self-Affirmation Good </w:t>
      </w:r>
    </w:p>
    <w:p w14:paraId="651D73B0" w14:textId="35EC06B2" w:rsidR="0070784B" w:rsidRDefault="0070784B" w:rsidP="0070784B"/>
    <w:p w14:paraId="67E7C17B" w14:textId="77777777" w:rsidR="0070784B" w:rsidRPr="00763F04" w:rsidRDefault="0070784B" w:rsidP="0070784B">
      <w:pPr>
        <w:pStyle w:val="Heading4"/>
        <w:rPr>
          <w:rStyle w:val="Style13ptBold"/>
          <w:b/>
          <w:bCs w:val="0"/>
        </w:rPr>
      </w:pPr>
      <w:r w:rsidRPr="00763F04">
        <w:rPr>
          <w:rStyle w:val="Style13ptBold"/>
          <w:b/>
        </w:rPr>
        <w:t>Reject</w:t>
      </w:r>
      <w:r>
        <w:rPr>
          <w:rStyle w:val="Style13ptBold"/>
          <w:b/>
        </w:rPr>
        <w:t xml:space="preserve"> their warrants for presumption – defenseless and </w:t>
      </w:r>
      <w:proofErr w:type="spellStart"/>
      <w:r>
        <w:rPr>
          <w:rStyle w:val="Style13ptBold"/>
          <w:b/>
        </w:rPr>
        <w:t>offenseless</w:t>
      </w:r>
      <w:proofErr w:type="spellEnd"/>
      <w:r>
        <w:rPr>
          <w:rStyle w:val="Style13ptBold"/>
          <w:b/>
        </w:rPr>
        <w:t xml:space="preserve"> self-affirmation is sufficient to win. We are under no obligation to even argue</w:t>
      </w:r>
    </w:p>
    <w:p w14:paraId="40F67781" w14:textId="77777777" w:rsidR="0070784B" w:rsidRPr="004B507E" w:rsidRDefault="0070784B" w:rsidP="0070784B">
      <w:pPr>
        <w:rPr>
          <w:bCs/>
        </w:rPr>
      </w:pPr>
      <w:r>
        <w:rPr>
          <w:rStyle w:val="Style13ptBold"/>
        </w:rPr>
        <w:t>Gumbs 20</w:t>
      </w:r>
      <w:r>
        <w:rPr>
          <w:rStyle w:val="Style13ptBold"/>
          <w:b w:val="0"/>
          <w:bCs w:val="0"/>
        </w:rPr>
        <w:t xml:space="preserve"> </w:t>
      </w:r>
      <w:r w:rsidRPr="00096F48">
        <w:rPr>
          <w:rStyle w:val="Style13ptBold"/>
          <w:b w:val="0"/>
          <w:bCs w:val="0"/>
        </w:rPr>
        <w:t>Alexis Pauline, 20</w:t>
      </w:r>
      <w:r>
        <w:rPr>
          <w:rStyle w:val="Style13ptBold"/>
          <w:b w:val="0"/>
          <w:bCs w:val="0"/>
        </w:rPr>
        <w:t>20</w:t>
      </w:r>
      <w:r w:rsidRPr="00096F48">
        <w:rPr>
          <w:rStyle w:val="Style13ptBold"/>
          <w:b w:val="0"/>
          <w:bCs w:val="0"/>
        </w:rPr>
        <w:t xml:space="preserve">, </w:t>
      </w:r>
      <w:r>
        <w:rPr>
          <w:rStyle w:val="Style13ptBold"/>
          <w:b w:val="0"/>
          <w:bCs w:val="0"/>
        </w:rPr>
        <w:t>“Dub” (</w:t>
      </w:r>
      <w:r w:rsidRPr="00096F48">
        <w:rPr>
          <w:rStyle w:val="Style13ptBold"/>
          <w:b w:val="0"/>
          <w:bCs w:val="0"/>
        </w:rPr>
        <w:t>Alexis Pauline Gumbs is an American writer, independent scholar, poet, activist, and educator based in Durham, North Carolina.</w:t>
      </w:r>
      <w:r>
        <w:rPr>
          <w:rStyle w:val="Style13ptBold"/>
          <w:b w:val="0"/>
          <w:bCs w:val="0"/>
        </w:rPr>
        <w:t xml:space="preserve">) </w:t>
      </w:r>
      <w:r w:rsidRPr="00096F48">
        <w:rPr>
          <w:rStyle w:val="Style13ptBold"/>
          <w:b w:val="0"/>
          <w:bCs w:val="0"/>
        </w:rPr>
        <w:t>Mer</w:t>
      </w:r>
      <w:r>
        <w:rPr>
          <w:rStyle w:val="Style13ptBold"/>
          <w:b w:val="0"/>
          <w:bCs w:val="0"/>
        </w:rPr>
        <w:t>i</w:t>
      </w:r>
      <w:r w:rsidRPr="00096F48">
        <w:rPr>
          <w:rStyle w:val="Style13ptBold"/>
          <w:b w:val="0"/>
          <w:bCs w:val="0"/>
        </w:rPr>
        <w:t>dians: feminism, race, transnationalism, Volume 18, Number 1, April 2019, pp. 8-13 (Article</w:t>
      </w:r>
      <w:r>
        <w:rPr>
          <w:rStyle w:val="Style13ptBold"/>
          <w:b w:val="0"/>
          <w:bCs w:val="0"/>
        </w:rPr>
        <w:t>) //STJ BP</w:t>
      </w:r>
    </w:p>
    <w:p w14:paraId="4A537850" w14:textId="77777777" w:rsidR="0070784B" w:rsidRDefault="0070784B" w:rsidP="0070784B">
      <w:pPr>
        <w:rPr>
          <w:sz w:val="18"/>
          <w:szCs w:val="18"/>
        </w:rPr>
      </w:pPr>
      <w:r w:rsidRPr="00763F04">
        <w:rPr>
          <w:b/>
          <w:bCs/>
          <w:highlight w:val="green"/>
          <w:u w:val="single"/>
        </w:rPr>
        <w:t xml:space="preserve">what </w:t>
      </w:r>
      <w:proofErr w:type="spellStart"/>
      <w:r w:rsidRPr="00763F04">
        <w:rPr>
          <w:b/>
          <w:bCs/>
          <w:highlight w:val="green"/>
          <w:u w:val="single"/>
        </w:rPr>
        <w:t>i</w:t>
      </w:r>
      <w:proofErr w:type="spellEnd"/>
      <w:r w:rsidRPr="00763F04">
        <w:rPr>
          <w:b/>
          <w:bCs/>
          <w:highlight w:val="green"/>
          <w:u w:val="single"/>
        </w:rPr>
        <w:t xml:space="preserve"> didn’t do?</w:t>
      </w:r>
      <w:r w:rsidRPr="00763F04">
        <w:rPr>
          <w:b/>
          <w:bCs/>
          <w:u w:val="single"/>
        </w:rPr>
        <w:t xml:space="preserve"> disappear. float out. forget. </w:t>
      </w:r>
      <w:r w:rsidRPr="00763F04">
        <w:rPr>
          <w:b/>
          <w:bCs/>
          <w:highlight w:val="green"/>
          <w:u w:val="single"/>
        </w:rPr>
        <w:t>prove them right</w:t>
      </w:r>
      <w:r w:rsidRPr="00763F04">
        <w:rPr>
          <w:b/>
          <w:bCs/>
          <w:u w:val="single"/>
        </w:rPr>
        <w:t xml:space="preserve">. </w:t>
      </w:r>
      <w:r w:rsidRPr="00763F04">
        <w:rPr>
          <w:b/>
          <w:bCs/>
          <w:highlight w:val="green"/>
          <w:u w:val="single"/>
        </w:rPr>
        <w:t xml:space="preserve">drop </w:t>
      </w:r>
      <w:r w:rsidRPr="00763F04">
        <w:rPr>
          <w:b/>
          <w:bCs/>
          <w:u w:val="single"/>
        </w:rPr>
        <w:t xml:space="preserve">the purpose of </w:t>
      </w:r>
      <w:r w:rsidRPr="00763F04">
        <w:rPr>
          <w:b/>
          <w:bCs/>
          <w:highlight w:val="green"/>
          <w:u w:val="single"/>
        </w:rPr>
        <w:t>my fighting stance</w:t>
      </w:r>
      <w:r w:rsidRPr="00763F04">
        <w:rPr>
          <w:b/>
          <w:bCs/>
          <w:u w:val="single"/>
        </w:rPr>
        <w:t xml:space="preserve">. </w:t>
      </w:r>
      <w:r w:rsidRPr="00763F04">
        <w:rPr>
          <w:b/>
          <w:bCs/>
          <w:highlight w:val="green"/>
          <w:u w:val="single"/>
        </w:rPr>
        <w:t>leave my skin and story for buzzards</w:t>
      </w:r>
      <w:r w:rsidRPr="00763F04">
        <w:rPr>
          <w:b/>
          <w:bCs/>
          <w:u w:val="single"/>
        </w:rPr>
        <w:t xml:space="preserve">. </w:t>
      </w:r>
      <w:proofErr w:type="spellStart"/>
      <w:r w:rsidRPr="00763F04">
        <w:rPr>
          <w:b/>
          <w:bCs/>
          <w:u w:val="single"/>
        </w:rPr>
        <w:t>i</w:t>
      </w:r>
      <w:proofErr w:type="spellEnd"/>
      <w:r w:rsidRPr="00763F04">
        <w:rPr>
          <w:b/>
          <w:bCs/>
          <w:u w:val="single"/>
        </w:rPr>
        <w:t xml:space="preserve"> did not. do you hear me? what </w:t>
      </w:r>
      <w:proofErr w:type="spellStart"/>
      <w:r w:rsidRPr="00763F04">
        <w:rPr>
          <w:b/>
          <w:bCs/>
          <w:highlight w:val="green"/>
          <w:u w:val="single"/>
        </w:rPr>
        <w:t>i</w:t>
      </w:r>
      <w:proofErr w:type="spellEnd"/>
      <w:r w:rsidRPr="00763F04">
        <w:rPr>
          <w:b/>
          <w:bCs/>
          <w:u w:val="single"/>
        </w:rPr>
        <w:t xml:space="preserve"> did was generations. </w:t>
      </w:r>
      <w:r w:rsidRPr="00763F04">
        <w:rPr>
          <w:b/>
          <w:bCs/>
          <w:highlight w:val="green"/>
          <w:u w:val="single"/>
        </w:rPr>
        <w:t>was the nation</w:t>
      </w:r>
      <w:r w:rsidRPr="00763F04">
        <w:rPr>
          <w:b/>
          <w:bCs/>
          <w:u w:val="single"/>
        </w:rPr>
        <w:t xml:space="preserve">. maiden to matron. </w:t>
      </w:r>
      <w:r w:rsidRPr="00763F04">
        <w:rPr>
          <w:b/>
          <w:bCs/>
          <w:highlight w:val="green"/>
          <w:u w:val="single"/>
        </w:rPr>
        <w:t xml:space="preserve">what </w:t>
      </w:r>
      <w:proofErr w:type="spellStart"/>
      <w:r w:rsidRPr="00763F04">
        <w:rPr>
          <w:b/>
          <w:bCs/>
          <w:highlight w:val="green"/>
          <w:u w:val="single"/>
        </w:rPr>
        <w:t>i</w:t>
      </w:r>
      <w:proofErr w:type="spellEnd"/>
      <w:r w:rsidRPr="00763F04">
        <w:rPr>
          <w:b/>
          <w:bCs/>
          <w:highlight w:val="green"/>
          <w:u w:val="single"/>
        </w:rPr>
        <w:t xml:space="preserve"> did was keep my word to the shore. what </w:t>
      </w:r>
      <w:proofErr w:type="spellStart"/>
      <w:r w:rsidRPr="00763F04">
        <w:rPr>
          <w:b/>
          <w:bCs/>
          <w:highlight w:val="green"/>
          <w:u w:val="single"/>
        </w:rPr>
        <w:t>i</w:t>
      </w:r>
      <w:proofErr w:type="spellEnd"/>
      <w:r w:rsidRPr="00763F04">
        <w:rPr>
          <w:b/>
          <w:bCs/>
          <w:highlight w:val="green"/>
          <w:u w:val="single"/>
        </w:rPr>
        <w:t xml:space="preserve"> went through? it was more than the land</w:t>
      </w:r>
      <w:r w:rsidRPr="00763F04">
        <w:rPr>
          <w:b/>
          <w:bCs/>
          <w:u w:val="single"/>
        </w:rPr>
        <w:t xml:space="preserve"> and the store and the practices </w:t>
      </w:r>
      <w:r w:rsidRPr="00763F04">
        <w:rPr>
          <w:b/>
          <w:bCs/>
          <w:highlight w:val="green"/>
          <w:u w:val="single"/>
        </w:rPr>
        <w:t>and the blood and the mud.</w:t>
      </w:r>
      <w:r w:rsidRPr="00763F04">
        <w:rPr>
          <w:b/>
          <w:bCs/>
          <w:u w:val="single"/>
        </w:rPr>
        <w:t xml:space="preserve"> </w:t>
      </w:r>
      <w:r w:rsidRPr="00763F04">
        <w:rPr>
          <w:b/>
          <w:bCs/>
          <w:highlight w:val="green"/>
          <w:u w:val="single"/>
        </w:rPr>
        <w:t>we didn’t know what it would be called</w:t>
      </w:r>
      <w:r w:rsidRPr="00763F04">
        <w:rPr>
          <w:b/>
          <w:bCs/>
          <w:u w:val="single"/>
        </w:rPr>
        <w:t xml:space="preserve"> eventually, after the fall. we didn’t know how permanent it would be, like you, how could we.</w:t>
      </w:r>
      <w:r w:rsidRPr="00763F04">
        <w:rPr>
          <w:u w:val="single"/>
        </w:rPr>
        <w:t xml:space="preserve"> </w:t>
      </w:r>
      <w:r w:rsidRPr="00763F04">
        <w:rPr>
          <w:sz w:val="18"/>
          <w:szCs w:val="18"/>
        </w:rPr>
        <w:t xml:space="preserve">what </w:t>
      </w:r>
      <w:proofErr w:type="spellStart"/>
      <w:r w:rsidRPr="00763F04">
        <w:rPr>
          <w:sz w:val="18"/>
          <w:szCs w:val="18"/>
        </w:rPr>
        <w:t>i</w:t>
      </w:r>
      <w:proofErr w:type="spellEnd"/>
      <w:r w:rsidRPr="00763F04">
        <w:rPr>
          <w:sz w:val="18"/>
          <w:szCs w:val="18"/>
        </w:rPr>
        <w:t xml:space="preserve"> knew? </w:t>
      </w:r>
      <w:proofErr w:type="spellStart"/>
      <w:r w:rsidRPr="00763F04">
        <w:rPr>
          <w:sz w:val="18"/>
          <w:szCs w:val="18"/>
        </w:rPr>
        <w:t>i</w:t>
      </w:r>
      <w:proofErr w:type="spellEnd"/>
      <w:r w:rsidRPr="00763F04">
        <w:rPr>
          <w:sz w:val="18"/>
          <w:szCs w:val="18"/>
        </w:rPr>
        <w:t xml:space="preserve"> knew wampum and press. </w:t>
      </w:r>
      <w:proofErr w:type="spellStart"/>
      <w:r w:rsidRPr="00763F04">
        <w:rPr>
          <w:sz w:val="18"/>
          <w:szCs w:val="18"/>
        </w:rPr>
        <w:t>i</w:t>
      </w:r>
      <w:proofErr w:type="spellEnd"/>
      <w:r w:rsidRPr="00763F04">
        <w:rPr>
          <w:sz w:val="18"/>
          <w:szCs w:val="18"/>
        </w:rPr>
        <w:t xml:space="preserve"> knew how more became less. </w:t>
      </w:r>
      <w:proofErr w:type="spellStart"/>
      <w:r w:rsidRPr="00763F04">
        <w:rPr>
          <w:sz w:val="18"/>
          <w:szCs w:val="18"/>
        </w:rPr>
        <w:t>i</w:t>
      </w:r>
      <w:proofErr w:type="spellEnd"/>
      <w:r w:rsidRPr="00763F04">
        <w:rPr>
          <w:sz w:val="18"/>
          <w:szCs w:val="18"/>
        </w:rPr>
        <w:t xml:space="preserve"> knew the gait and the dress. </w:t>
      </w:r>
      <w:proofErr w:type="spellStart"/>
      <w:r w:rsidRPr="00763F04">
        <w:rPr>
          <w:sz w:val="18"/>
          <w:szCs w:val="18"/>
        </w:rPr>
        <w:t>i</w:t>
      </w:r>
      <w:proofErr w:type="spellEnd"/>
      <w:r w:rsidRPr="00763F04">
        <w:rPr>
          <w:sz w:val="18"/>
          <w:szCs w:val="18"/>
        </w:rPr>
        <w:t xml:space="preserve"> knew more than them. </w:t>
      </w:r>
      <w:proofErr w:type="spellStart"/>
      <w:r w:rsidRPr="00763F04">
        <w:rPr>
          <w:sz w:val="18"/>
          <w:szCs w:val="18"/>
        </w:rPr>
        <w:t>i</w:t>
      </w:r>
      <w:proofErr w:type="spellEnd"/>
      <w:r w:rsidRPr="00763F04">
        <w:rPr>
          <w:sz w:val="18"/>
          <w:szCs w:val="18"/>
        </w:rPr>
        <w:t xml:space="preserve"> knew words </w:t>
      </w:r>
      <w:proofErr w:type="spellStart"/>
      <w:r w:rsidRPr="00763F04">
        <w:rPr>
          <w:sz w:val="18"/>
          <w:szCs w:val="18"/>
        </w:rPr>
        <w:t>i</w:t>
      </w:r>
      <w:proofErr w:type="spellEnd"/>
      <w:r w:rsidRPr="00763F04">
        <w:rPr>
          <w:sz w:val="18"/>
          <w:szCs w:val="18"/>
        </w:rPr>
        <w:t xml:space="preserve"> wouldn’t say and wouldn’t teach and wouldn’t name. </w:t>
      </w:r>
      <w:proofErr w:type="spellStart"/>
      <w:r w:rsidRPr="00763F04">
        <w:rPr>
          <w:sz w:val="18"/>
          <w:szCs w:val="18"/>
        </w:rPr>
        <w:t>i</w:t>
      </w:r>
      <w:proofErr w:type="spellEnd"/>
      <w:r w:rsidRPr="00763F04">
        <w:rPr>
          <w:sz w:val="18"/>
          <w:szCs w:val="18"/>
        </w:rPr>
        <w:t xml:space="preserve"> knew from the moment they came we would have to keep knowing out our mouths. </w:t>
      </w:r>
      <w:proofErr w:type="spellStart"/>
      <w:r w:rsidRPr="00763F04">
        <w:rPr>
          <w:sz w:val="18"/>
          <w:szCs w:val="18"/>
        </w:rPr>
        <w:t>i</w:t>
      </w:r>
      <w:proofErr w:type="spellEnd"/>
      <w:r w:rsidRPr="00763F04">
        <w:rPr>
          <w:sz w:val="18"/>
          <w:szCs w:val="18"/>
        </w:rPr>
        <w:t xml:space="preserve"> knew touch and </w:t>
      </w:r>
      <w:proofErr w:type="spellStart"/>
      <w:r w:rsidRPr="00763F04">
        <w:rPr>
          <w:sz w:val="18"/>
          <w:szCs w:val="18"/>
        </w:rPr>
        <w:t>i</w:t>
      </w:r>
      <w:proofErr w:type="spellEnd"/>
      <w:r w:rsidRPr="00763F04">
        <w:rPr>
          <w:sz w:val="18"/>
          <w:szCs w:val="18"/>
        </w:rPr>
        <w:t xml:space="preserve"> knew truth. </w:t>
      </w:r>
      <w:proofErr w:type="spellStart"/>
      <w:r w:rsidRPr="00763F04">
        <w:rPr>
          <w:sz w:val="18"/>
          <w:szCs w:val="18"/>
        </w:rPr>
        <w:t>i</w:t>
      </w:r>
      <w:proofErr w:type="spellEnd"/>
      <w:r w:rsidRPr="00763F04">
        <w:rPr>
          <w:sz w:val="18"/>
          <w:szCs w:val="18"/>
        </w:rPr>
        <w:t xml:space="preserve"> knew age and </w:t>
      </w:r>
      <w:proofErr w:type="spellStart"/>
      <w:r w:rsidRPr="00763F04">
        <w:rPr>
          <w:sz w:val="18"/>
          <w:szCs w:val="18"/>
        </w:rPr>
        <w:t>i</w:t>
      </w:r>
      <w:proofErr w:type="spellEnd"/>
      <w:r w:rsidRPr="00763F04">
        <w:rPr>
          <w:sz w:val="18"/>
          <w:szCs w:val="18"/>
        </w:rPr>
        <w:t xml:space="preserve"> knew youth. </w:t>
      </w:r>
      <w:proofErr w:type="spellStart"/>
      <w:r w:rsidRPr="00763F04">
        <w:rPr>
          <w:sz w:val="18"/>
          <w:szCs w:val="18"/>
        </w:rPr>
        <w:t>i</w:t>
      </w:r>
      <w:proofErr w:type="spellEnd"/>
      <w:r w:rsidRPr="00763F04">
        <w:rPr>
          <w:sz w:val="18"/>
          <w:szCs w:val="18"/>
        </w:rPr>
        <w:t xml:space="preserve"> knew tenderness and proof. </w:t>
      </w:r>
      <w:proofErr w:type="spellStart"/>
      <w:r w:rsidRPr="00763F04">
        <w:rPr>
          <w:sz w:val="18"/>
          <w:szCs w:val="18"/>
        </w:rPr>
        <w:t>i</w:t>
      </w:r>
      <w:proofErr w:type="spellEnd"/>
      <w:r w:rsidRPr="00763F04">
        <w:rPr>
          <w:sz w:val="18"/>
          <w:szCs w:val="18"/>
        </w:rPr>
        <w:t xml:space="preserve"> didn’t show it though. </w:t>
      </w:r>
      <w:proofErr w:type="spellStart"/>
      <w:r w:rsidRPr="00763F04">
        <w:rPr>
          <w:sz w:val="18"/>
          <w:szCs w:val="18"/>
        </w:rPr>
        <w:t>i</w:t>
      </w:r>
      <w:proofErr w:type="spellEnd"/>
      <w:r w:rsidRPr="00763F04">
        <w:rPr>
          <w:sz w:val="18"/>
          <w:szCs w:val="18"/>
        </w:rPr>
        <w:t xml:space="preserve"> knew bit lips to wait. </w:t>
      </w:r>
      <w:proofErr w:type="spellStart"/>
      <w:r w:rsidRPr="00763F04">
        <w:rPr>
          <w:sz w:val="18"/>
          <w:szCs w:val="18"/>
        </w:rPr>
        <w:t>i</w:t>
      </w:r>
      <w:proofErr w:type="spellEnd"/>
      <w:r w:rsidRPr="00763F04">
        <w:rPr>
          <w:sz w:val="18"/>
          <w:szCs w:val="18"/>
        </w:rPr>
        <w:t xml:space="preserve"> knew you wouldn’t be too late. </w:t>
      </w:r>
      <w:proofErr w:type="spellStart"/>
      <w:r w:rsidRPr="00763F04">
        <w:rPr>
          <w:sz w:val="18"/>
          <w:szCs w:val="18"/>
        </w:rPr>
        <w:t>i</w:t>
      </w:r>
      <w:proofErr w:type="spellEnd"/>
      <w:r w:rsidRPr="00763F04">
        <w:rPr>
          <w:sz w:val="18"/>
          <w:szCs w:val="18"/>
        </w:rPr>
        <w:t xml:space="preserve"> knew the half was not our fate. </w:t>
      </w:r>
      <w:proofErr w:type="spellStart"/>
      <w:r w:rsidRPr="00763F04">
        <w:rPr>
          <w:sz w:val="18"/>
          <w:szCs w:val="18"/>
        </w:rPr>
        <w:t>i</w:t>
      </w:r>
      <w:proofErr w:type="spellEnd"/>
      <w:r w:rsidRPr="00763F04">
        <w:rPr>
          <w:sz w:val="18"/>
          <w:szCs w:val="18"/>
        </w:rPr>
        <w:t xml:space="preserve"> knew the game. what </w:t>
      </w:r>
      <w:proofErr w:type="spellStart"/>
      <w:r w:rsidRPr="00763F04">
        <w:rPr>
          <w:sz w:val="18"/>
          <w:szCs w:val="18"/>
        </w:rPr>
        <w:t>i</w:t>
      </w:r>
      <w:proofErr w:type="spellEnd"/>
      <w:r w:rsidRPr="00763F04">
        <w:rPr>
          <w:sz w:val="18"/>
          <w:szCs w:val="18"/>
        </w:rPr>
        <w:t xml:space="preserve"> did? </w:t>
      </w:r>
      <w:proofErr w:type="spellStart"/>
      <w:r w:rsidRPr="00763F04">
        <w:rPr>
          <w:sz w:val="18"/>
          <w:szCs w:val="18"/>
        </w:rPr>
        <w:t>i</w:t>
      </w:r>
      <w:proofErr w:type="spellEnd"/>
      <w:r w:rsidRPr="00763F04">
        <w:rPr>
          <w:sz w:val="18"/>
          <w:szCs w:val="18"/>
        </w:rPr>
        <w:t xml:space="preserve"> made and </w:t>
      </w:r>
      <w:proofErr w:type="spellStart"/>
      <w:r w:rsidRPr="00763F04">
        <w:rPr>
          <w:sz w:val="18"/>
          <w:szCs w:val="18"/>
        </w:rPr>
        <w:t>i</w:t>
      </w:r>
      <w:proofErr w:type="spellEnd"/>
      <w:r w:rsidRPr="00763F04">
        <w:rPr>
          <w:sz w:val="18"/>
          <w:szCs w:val="18"/>
        </w:rPr>
        <w:t xml:space="preserve"> made and </w:t>
      </w:r>
      <w:proofErr w:type="spellStart"/>
      <w:r w:rsidRPr="00763F04">
        <w:rPr>
          <w:sz w:val="18"/>
          <w:szCs w:val="18"/>
        </w:rPr>
        <w:t>i</w:t>
      </w:r>
      <w:proofErr w:type="spellEnd"/>
      <w:r w:rsidRPr="00763F04">
        <w:rPr>
          <w:sz w:val="18"/>
          <w:szCs w:val="18"/>
        </w:rPr>
        <w:t xml:space="preserve"> made. </w:t>
      </w:r>
      <w:proofErr w:type="spellStart"/>
      <w:r w:rsidRPr="00763F04">
        <w:rPr>
          <w:sz w:val="18"/>
          <w:szCs w:val="18"/>
        </w:rPr>
        <w:t>i</w:t>
      </w:r>
      <w:proofErr w:type="spellEnd"/>
      <w:r w:rsidRPr="00763F04">
        <w:rPr>
          <w:sz w:val="18"/>
          <w:szCs w:val="18"/>
        </w:rPr>
        <w:t xml:space="preserve"> spoke and didn’t speak. </w:t>
      </w:r>
      <w:proofErr w:type="spellStart"/>
      <w:r w:rsidRPr="00763F04">
        <w:rPr>
          <w:sz w:val="18"/>
          <w:szCs w:val="18"/>
        </w:rPr>
        <w:t>i</w:t>
      </w:r>
      <w:proofErr w:type="spellEnd"/>
      <w:r w:rsidRPr="00763F04">
        <w:rPr>
          <w:sz w:val="18"/>
          <w:szCs w:val="18"/>
        </w:rPr>
        <w:t xml:space="preserve"> learned and didn’t let on. </w:t>
      </w:r>
      <w:proofErr w:type="spellStart"/>
      <w:r w:rsidRPr="00763F04">
        <w:rPr>
          <w:sz w:val="18"/>
          <w:szCs w:val="18"/>
        </w:rPr>
        <w:t>i</w:t>
      </w:r>
      <w:proofErr w:type="spellEnd"/>
      <w:r w:rsidRPr="00763F04">
        <w:rPr>
          <w:sz w:val="18"/>
          <w:szCs w:val="18"/>
        </w:rPr>
        <w:t xml:space="preserve"> walked and did not faint. </w:t>
      </w:r>
      <w:proofErr w:type="spellStart"/>
      <w:r w:rsidRPr="00763F04">
        <w:rPr>
          <w:sz w:val="18"/>
          <w:szCs w:val="18"/>
        </w:rPr>
        <w:t>i</w:t>
      </w:r>
      <w:proofErr w:type="spellEnd"/>
      <w:r w:rsidRPr="00763F04">
        <w:rPr>
          <w:sz w:val="18"/>
          <w:szCs w:val="18"/>
        </w:rPr>
        <w:t xml:space="preserve"> stood and stood and stood. </w:t>
      </w:r>
      <w:proofErr w:type="spellStart"/>
      <w:r w:rsidRPr="00763F04">
        <w:rPr>
          <w:sz w:val="18"/>
          <w:szCs w:val="18"/>
        </w:rPr>
        <w:t>i</w:t>
      </w:r>
      <w:proofErr w:type="spellEnd"/>
      <w:r w:rsidRPr="00763F04">
        <w:rPr>
          <w:sz w:val="18"/>
          <w:szCs w:val="18"/>
        </w:rPr>
        <w:t xml:space="preserve"> fed and took away. </w:t>
      </w:r>
      <w:proofErr w:type="spellStart"/>
      <w:r w:rsidRPr="00763F04">
        <w:rPr>
          <w:sz w:val="18"/>
          <w:szCs w:val="18"/>
        </w:rPr>
        <w:t>i</w:t>
      </w:r>
      <w:proofErr w:type="spellEnd"/>
      <w:r w:rsidRPr="00763F04">
        <w:rPr>
          <w:sz w:val="18"/>
          <w:szCs w:val="18"/>
        </w:rPr>
        <w:t xml:space="preserve"> placed and faced it all. my name? is platform and plate. is situation and state. is only rightly spoke by the third generation and the folk. my name is purer than the tanning stoke. my name is calloused hand in stroke. they don’t remember it.</w:t>
      </w:r>
    </w:p>
    <w:p w14:paraId="3AC9B9C0" w14:textId="77777777" w:rsidR="0070784B" w:rsidRPr="0070784B" w:rsidRDefault="0070784B" w:rsidP="0070784B"/>
    <w:p w14:paraId="0DF9CD95" w14:textId="77777777" w:rsidR="00AD6354" w:rsidRPr="00AD6354" w:rsidRDefault="00AD6354" w:rsidP="00AD6354"/>
    <w:p w14:paraId="3D250781" w14:textId="0855956B" w:rsidR="00EC1902" w:rsidRDefault="00EC1902" w:rsidP="00EC1902">
      <w:pPr>
        <w:pStyle w:val="Heading2"/>
      </w:pPr>
      <w:r>
        <w:lastRenderedPageBreak/>
        <w:t>Poems</w:t>
      </w:r>
    </w:p>
    <w:p w14:paraId="19562E5E" w14:textId="33DAE9FE" w:rsidR="00EC1902" w:rsidRDefault="00EC1902" w:rsidP="00EC1902">
      <w:pPr>
        <w:pStyle w:val="Heading3"/>
      </w:pPr>
      <w:r>
        <w:lastRenderedPageBreak/>
        <w:t>Dub</w:t>
      </w:r>
    </w:p>
    <w:p w14:paraId="1A3D84B9" w14:textId="77777777" w:rsidR="00EC1902" w:rsidRPr="003016A6" w:rsidRDefault="00EC1902" w:rsidP="00EC1902">
      <w:pPr>
        <w:pStyle w:val="Heading4"/>
        <w:spacing w:line="240" w:lineRule="auto"/>
        <w:contextualSpacing/>
        <w:rPr>
          <w:i/>
          <w:iCs w:val="0"/>
        </w:rPr>
      </w:pPr>
      <w:r w:rsidRPr="003016A6">
        <w:rPr>
          <w:i/>
        </w:rPr>
        <w:t>Whale Chorus</w:t>
      </w:r>
    </w:p>
    <w:p w14:paraId="45196601" w14:textId="77777777" w:rsidR="00EC1902" w:rsidRPr="00997EC1" w:rsidRDefault="00EC1902" w:rsidP="00EC1902">
      <w:pPr>
        <w:contextualSpacing/>
        <w:rPr>
          <w:rStyle w:val="Style13ptBold"/>
        </w:rPr>
      </w:pPr>
      <w:r>
        <w:rPr>
          <w:rStyle w:val="Style13ptBold"/>
        </w:rPr>
        <w:t xml:space="preserve">Gumbs 20 – </w:t>
      </w:r>
      <w:r w:rsidRPr="003016A6">
        <w:rPr>
          <w:rStyle w:val="Style13ptBold"/>
          <w:b w:val="0"/>
          <w:bCs w:val="0"/>
        </w:rPr>
        <w:t>Alexis Pauline Gumbs is an American water, independent scholar, poet, activist, and educator, “Dub: Finding Ceremony,” Duke University Press; pp. 16-20, 02/14/20)//</w:t>
      </w:r>
      <w:proofErr w:type="spellStart"/>
      <w:r w:rsidRPr="003016A6">
        <w:rPr>
          <w:rStyle w:val="Style13ptBold"/>
          <w:b w:val="0"/>
          <w:bCs w:val="0"/>
          <w:i/>
        </w:rPr>
        <w:t>viraj</w:t>
      </w:r>
      <w:proofErr w:type="spellEnd"/>
    </w:p>
    <w:p w14:paraId="7A6B0210" w14:textId="77777777" w:rsidR="00EC1902" w:rsidRPr="00025897" w:rsidRDefault="00EC1902" w:rsidP="00EC1902">
      <w:pPr>
        <w:contextualSpacing/>
      </w:pPr>
      <w:r w:rsidRPr="00D931B6">
        <w:t xml:space="preserve">it’s not the world on our shoulders, it’s the ocean on our hearts. on top of our whole </w:t>
      </w:r>
      <w:proofErr w:type="gramStart"/>
      <w:r w:rsidRPr="00D931B6">
        <w:t>torsos, actually</w:t>
      </w:r>
      <w:proofErr w:type="gramEnd"/>
      <w:r w:rsidRPr="00D931B6">
        <w:t xml:space="preserve">. we get round beneath it. the weight that tries to lift us, the pressure that spreads like if love was sonic and could get everywhere, the sound of your unasked-for heartbeat, like if you were the center of something, stretching to try to make the globe not break, like without you the world would crack and lose itself. it’s more like that. they say god moved over the face of the deep, but in the deep there we already were. already pulsing, already pulled by moon, relevant to us </w:t>
      </w:r>
      <w:proofErr w:type="gramStart"/>
      <w:r w:rsidRPr="00D931B6">
        <w:t>whether or not</w:t>
      </w:r>
      <w:proofErr w:type="gramEnd"/>
      <w:r w:rsidRPr="00D931B6">
        <w:t xml:space="preserve"> it was lit by sun. they fear the depth of the ocean rightly. we know what it means to be encumbered under there. we know what it is to have no choice but to pull from the bottom of ourselves daily. we don’t have the luxury of surface. whether or not we want it. ever wonder why an island woman loves a clean floor? looks down without missing anything? sweeps even the dirt in the yard? well, where do you think we live while you sleep? down here. at the bottom of everything.</w:t>
      </w:r>
      <w:r>
        <w:t xml:space="preserve"> </w:t>
      </w:r>
      <w:r w:rsidRPr="00D931B6">
        <w:t xml:space="preserve">who do you think thought of the ocean? we who would be whales. how could we prepare for the lives we evolved </w:t>
      </w:r>
      <w:proofErr w:type="gramStart"/>
      <w:r w:rsidRPr="00D931B6">
        <w:t>into.</w:t>
      </w:r>
      <w:proofErr w:type="gramEnd"/>
      <w:r w:rsidRPr="00D931B6">
        <w:t xml:space="preserve"> immersed in a substance we could not breathe. and </w:t>
      </w:r>
      <w:proofErr w:type="gramStart"/>
      <w:r w:rsidRPr="00D931B6">
        <w:t>nevertheless</w:t>
      </w:r>
      <w:proofErr w:type="gramEnd"/>
      <w:r w:rsidRPr="00D931B6">
        <w:t xml:space="preserve"> called to be graceful. huge in ways that the world could not hold. except by these means. unbound by the limits of time. because we thought of the ocean before we became who we are. how could we know the selves we had never </w:t>
      </w:r>
      <w:proofErr w:type="gramStart"/>
      <w:r w:rsidRPr="00D931B6">
        <w:t>been.</w:t>
      </w:r>
      <w:proofErr w:type="gramEnd"/>
      <w:r w:rsidRPr="00D931B6">
        <w:t xml:space="preserve"> how could we know places we had not the bodies to </w:t>
      </w:r>
      <w:proofErr w:type="gramStart"/>
      <w:r w:rsidRPr="00D931B6">
        <w:t>see.</w:t>
      </w:r>
      <w:proofErr w:type="gramEnd"/>
      <w:r w:rsidRPr="00D931B6">
        <w:t xml:space="preserve"> how do we breathe across </w:t>
      </w:r>
      <w:proofErr w:type="gramStart"/>
      <w:r w:rsidRPr="00D931B6">
        <w:t>generations.</w:t>
      </w:r>
      <w:proofErr w:type="gramEnd"/>
      <w:r w:rsidRPr="00D931B6">
        <w:t xml:space="preserve"> ask yourself. this is not the power of positive thinking. this is no birthday wish in smoke. this is existence or absence. no joke.</w:t>
      </w:r>
      <w:r>
        <w:t xml:space="preserve"> </w:t>
      </w:r>
      <w:r w:rsidRPr="00025897">
        <w:t xml:space="preserve">between you and me, we knew it would never work. just because the singing of the whales had caused bumper stickers and rallies and international bans on their murder and the criminalization of the exploding harpoon (you know. that thing that got under their skin and destroyed them from the inside) didn’t mean it would work for us. </w:t>
      </w:r>
      <w:proofErr w:type="spellStart"/>
      <w:r w:rsidRPr="00025897">
        <w:t>i</w:t>
      </w:r>
      <w:proofErr w:type="spellEnd"/>
      <w:r w:rsidRPr="00025897">
        <w:t xml:space="preserve"> mean how long had we, black women, been singing. when they decided the whale was an intelligent creature, nuanced, descriptive, they decided that the people who killed them were greedy, were savage, were less evolved. isn’t that interesting. the same people who forced the whaling indigenous into sale instead of ceremony now spoke of evolution. spoke of the humane and didn’t choke. </w:t>
      </w:r>
      <w:proofErr w:type="gramStart"/>
      <w:r w:rsidRPr="00025897">
        <w:t>this is why</w:t>
      </w:r>
      <w:proofErr w:type="gramEnd"/>
      <w:r w:rsidRPr="00025897">
        <w:t xml:space="preserve"> we didn’t have much hope. our intelligence and the multiple forms of proof required did not inspire the world to disentangle its hooks from our looks and our attitude. we assert that it was not the song of the whales that saved them. if singing could </w:t>
      </w:r>
      <w:proofErr w:type="gramStart"/>
      <w:r w:rsidRPr="00025897">
        <w:t>save</w:t>
      </w:r>
      <w:proofErr w:type="gramEnd"/>
      <w:r w:rsidRPr="00025897">
        <w:t xml:space="preserve"> we’d be god. it was the fact of other sources of oil to move onto, other deep black resources to extract. it was a fact. they could only save the whales once they knew they didn’t need them. it was as simple as that. and they haven’t found a way yet to say it. their needles in our skin, targeting us where we breathe. which is everyone we love. trapping us below and yet detracting us above. chasing us across oceans. they risk their very souls. they know it though. they need us more than gold.3</w:t>
      </w:r>
      <w:r>
        <w:t xml:space="preserve"> </w:t>
      </w:r>
      <w:r w:rsidRPr="00025897">
        <w:t xml:space="preserve">so we listened. and we started with the top of the head. we listened from the opening of the womb for the futures not yet forgotten. borne not of brain but higher. and </w:t>
      </w:r>
      <w:proofErr w:type="gramStart"/>
      <w:r w:rsidRPr="00025897">
        <w:t>at the moment</w:t>
      </w:r>
      <w:proofErr w:type="gramEnd"/>
      <w:r w:rsidRPr="00025897">
        <w:t xml:space="preserve"> of birth sometimes lower. but we listened. in warm rooms of waiting shaped like the stomachs of whales. if we were </w:t>
      </w:r>
      <w:proofErr w:type="gramStart"/>
      <w:r w:rsidRPr="00025897">
        <w:t>whales</w:t>
      </w:r>
      <w:proofErr w:type="gramEnd"/>
      <w:r w:rsidRPr="00025897">
        <w:t xml:space="preserve"> why would we eat ourselves. why would we turn our </w:t>
      </w:r>
      <w:r w:rsidRPr="00025897">
        <w:lastRenderedPageBreak/>
        <w:t xml:space="preserve">bodies into heat and light for the whole </w:t>
      </w:r>
      <w:proofErr w:type="gramStart"/>
      <w:r w:rsidRPr="00025897">
        <w:t>community.</w:t>
      </w:r>
      <w:proofErr w:type="gramEnd"/>
      <w:r w:rsidRPr="00025897">
        <w:t xml:space="preserve"> ask it again. if we were not </w:t>
      </w:r>
      <w:proofErr w:type="gramStart"/>
      <w:r w:rsidRPr="00025897">
        <w:t>whales</w:t>
      </w:r>
      <w:proofErr w:type="gramEnd"/>
      <w:r w:rsidRPr="00025897">
        <w:t xml:space="preserve"> what would we do. waste ourselves. nourish nothing. leave our people cold. and what for? if we were whales then we would know about choosing. about remembering. about remembering an even older self that knew land. about coming back to the belly of the people, to the circle of the story. when you remember, put yourself there. in the belly of the whale. let yourself return. learn what it takes to come from water and find legs and then leave your legs to find water and to hear with your mouth and find lungs and wings in everyone around you. there is an older story. if you want to know. about a big enough love for winter. a love deep enough to come back.4</w:t>
      </w:r>
      <w:r>
        <w:t xml:space="preserve"> </w:t>
      </w:r>
      <w:proofErr w:type="spellStart"/>
      <w:r w:rsidRPr="00025897">
        <w:t>i</w:t>
      </w:r>
      <w:proofErr w:type="spellEnd"/>
      <w:r w:rsidRPr="00025897">
        <w:t xml:space="preserve"> would sing you the shape of the world between us. turn my body into drum to let you know. slam my skin onto the surface of the ocean to tell you. </w:t>
      </w:r>
      <w:proofErr w:type="spellStart"/>
      <w:r w:rsidRPr="00025897">
        <w:t>i</w:t>
      </w:r>
      <w:proofErr w:type="spellEnd"/>
      <w:r w:rsidRPr="00025897">
        <w:t xml:space="preserve"> am here. wherever you are. if it’s dream you listening for. </w:t>
      </w:r>
      <w:proofErr w:type="spellStart"/>
      <w:r w:rsidRPr="00025897">
        <w:t>i’ll</w:t>
      </w:r>
      <w:proofErr w:type="spellEnd"/>
      <w:r w:rsidRPr="00025897">
        <w:t xml:space="preserve"> dream you. if it’s poetry in the morning. whatever. the radio. just test me. there is nowhere </w:t>
      </w:r>
      <w:proofErr w:type="spellStart"/>
      <w:r w:rsidRPr="00025897">
        <w:t>i</w:t>
      </w:r>
      <w:proofErr w:type="spellEnd"/>
      <w:r w:rsidRPr="00025897">
        <w:t xml:space="preserve"> cannot be. there is no sound </w:t>
      </w:r>
      <w:proofErr w:type="spellStart"/>
      <w:r w:rsidRPr="00025897">
        <w:t>i</w:t>
      </w:r>
      <w:proofErr w:type="spellEnd"/>
      <w:r w:rsidRPr="00025897">
        <w:t xml:space="preserve"> cannot travel through. there is no you </w:t>
      </w:r>
      <w:proofErr w:type="spellStart"/>
      <w:r w:rsidRPr="00025897">
        <w:t>i</w:t>
      </w:r>
      <w:proofErr w:type="spellEnd"/>
      <w:r w:rsidRPr="00025897">
        <w:t xml:space="preserve"> don’t surround. you can look or not look. you can fill your days with running in the shoes of other people. you can suffocate the minutes. </w:t>
      </w:r>
      <w:proofErr w:type="spellStart"/>
      <w:r w:rsidRPr="00025897">
        <w:t>i</w:t>
      </w:r>
      <w:proofErr w:type="spellEnd"/>
      <w:r w:rsidRPr="00025897">
        <w:t xml:space="preserve"> have time. </w:t>
      </w:r>
      <w:proofErr w:type="spellStart"/>
      <w:r w:rsidRPr="00025897">
        <w:t>i</w:t>
      </w:r>
      <w:proofErr w:type="spellEnd"/>
      <w:r w:rsidRPr="00025897">
        <w:t xml:space="preserve"> do not leave you. you can muffle every moment with your fear. it doesn’t matter. </w:t>
      </w:r>
      <w:proofErr w:type="spellStart"/>
      <w:r w:rsidRPr="00025897">
        <w:t>i’m</w:t>
      </w:r>
      <w:proofErr w:type="spellEnd"/>
      <w:r w:rsidRPr="00025897">
        <w:t xml:space="preserve"> still here. and </w:t>
      </w:r>
      <w:proofErr w:type="spellStart"/>
      <w:r w:rsidRPr="00025897">
        <w:t>i</w:t>
      </w:r>
      <w:proofErr w:type="spellEnd"/>
      <w:r w:rsidRPr="00025897">
        <w:t xml:space="preserve"> am here. and </w:t>
      </w:r>
      <w:proofErr w:type="spellStart"/>
      <w:r w:rsidRPr="00025897">
        <w:t>i</w:t>
      </w:r>
      <w:proofErr w:type="spellEnd"/>
      <w:r w:rsidRPr="00025897">
        <w:t xml:space="preserve"> am here.</w:t>
      </w:r>
    </w:p>
    <w:p w14:paraId="763B0783" w14:textId="77777777" w:rsidR="00EC1902" w:rsidRDefault="00EC1902" w:rsidP="00EC1902"/>
    <w:p w14:paraId="519C156A" w14:textId="77777777" w:rsidR="00EC1902" w:rsidRDefault="00EC1902" w:rsidP="00EC1902"/>
    <w:p w14:paraId="6BEE61D7" w14:textId="77777777" w:rsidR="00EC1902" w:rsidRPr="003016A6" w:rsidRDefault="00EC1902" w:rsidP="00EC1902">
      <w:pPr>
        <w:pStyle w:val="Heading4"/>
        <w:spacing w:line="240" w:lineRule="auto"/>
        <w:contextualSpacing/>
        <w:rPr>
          <w:i/>
          <w:iCs w:val="0"/>
        </w:rPr>
      </w:pPr>
      <w:proofErr w:type="spellStart"/>
      <w:r>
        <w:rPr>
          <w:i/>
        </w:rPr>
        <w:t>Nunanuk</w:t>
      </w:r>
      <w:proofErr w:type="spellEnd"/>
    </w:p>
    <w:p w14:paraId="332C693F" w14:textId="77777777" w:rsidR="00EC1902" w:rsidRPr="003016A6" w:rsidRDefault="00EC1902" w:rsidP="00EC1902">
      <w:pPr>
        <w:contextualSpacing/>
        <w:rPr>
          <w:b/>
          <w:sz w:val="26"/>
        </w:rPr>
      </w:pPr>
      <w:r>
        <w:rPr>
          <w:rStyle w:val="Style13ptBold"/>
        </w:rPr>
        <w:t xml:space="preserve">Gumbs 20 – </w:t>
      </w:r>
      <w:r w:rsidRPr="003016A6">
        <w:rPr>
          <w:rStyle w:val="Style13ptBold"/>
          <w:b w:val="0"/>
          <w:bCs w:val="0"/>
        </w:rPr>
        <w:t xml:space="preserve">Alexis Pauline Gumbs is an American water, independent scholar, poet, activist, and educator, “Dub: Finding Ceremony,” Duke University Press; pp. </w:t>
      </w:r>
      <w:r>
        <w:rPr>
          <w:rStyle w:val="Style13ptBold"/>
          <w:b w:val="0"/>
          <w:bCs w:val="0"/>
        </w:rPr>
        <w:t>35</w:t>
      </w:r>
      <w:r w:rsidRPr="003016A6">
        <w:rPr>
          <w:rStyle w:val="Style13ptBold"/>
          <w:b w:val="0"/>
          <w:bCs w:val="0"/>
        </w:rPr>
        <w:t>-</w:t>
      </w:r>
      <w:r>
        <w:rPr>
          <w:rStyle w:val="Style13ptBold"/>
          <w:b w:val="0"/>
          <w:bCs w:val="0"/>
        </w:rPr>
        <w:t>39</w:t>
      </w:r>
      <w:r w:rsidRPr="003016A6">
        <w:rPr>
          <w:rStyle w:val="Style13ptBold"/>
          <w:b w:val="0"/>
          <w:bCs w:val="0"/>
        </w:rPr>
        <w:t>, 02/14/20)//</w:t>
      </w:r>
      <w:proofErr w:type="spellStart"/>
      <w:r w:rsidRPr="003016A6">
        <w:rPr>
          <w:rStyle w:val="Style13ptBold"/>
          <w:b w:val="0"/>
          <w:bCs w:val="0"/>
          <w:i/>
        </w:rPr>
        <w:t>viraj</w:t>
      </w:r>
      <w:proofErr w:type="spellEnd"/>
    </w:p>
    <w:p w14:paraId="49CE5E58" w14:textId="77777777" w:rsidR="00EC1902" w:rsidRDefault="00EC1902" w:rsidP="00EC1902">
      <w:r w:rsidRPr="00025897">
        <w:t xml:space="preserve">what </w:t>
      </w:r>
      <w:proofErr w:type="spellStart"/>
      <w:r w:rsidRPr="00025897">
        <w:t>i</w:t>
      </w:r>
      <w:proofErr w:type="spellEnd"/>
      <w:r w:rsidRPr="00025897">
        <w:t xml:space="preserve"> didn’t do? disappear. float out. forget. prove them right. drop the purpose of my fighting stance. leave my skin and story for buzzards. </w:t>
      </w:r>
      <w:proofErr w:type="spellStart"/>
      <w:r w:rsidRPr="00025897">
        <w:t>i</w:t>
      </w:r>
      <w:proofErr w:type="spellEnd"/>
      <w:r w:rsidRPr="00025897">
        <w:t xml:space="preserve"> did not. do you hear me? what </w:t>
      </w:r>
      <w:proofErr w:type="spellStart"/>
      <w:r w:rsidRPr="00025897">
        <w:t>i</w:t>
      </w:r>
      <w:proofErr w:type="spellEnd"/>
      <w:r w:rsidRPr="00025897">
        <w:t xml:space="preserve"> did was generations. was the nation. maiden to matron. what </w:t>
      </w:r>
      <w:proofErr w:type="spellStart"/>
      <w:r w:rsidRPr="00025897">
        <w:t>i</w:t>
      </w:r>
      <w:proofErr w:type="spellEnd"/>
      <w:r w:rsidRPr="00025897">
        <w:t xml:space="preserve"> did was keep my word to the shore. what </w:t>
      </w:r>
      <w:proofErr w:type="spellStart"/>
      <w:r w:rsidRPr="00025897">
        <w:t>i</w:t>
      </w:r>
      <w:proofErr w:type="spellEnd"/>
      <w:r w:rsidRPr="00025897">
        <w:t xml:space="preserve"> went through? it was more than the land and the store and the practices and the blood and the mud. we didn’t know what it would be called eventually, after the fall. we didn’t know how permanent it would be, like you, how could we. what </w:t>
      </w:r>
      <w:proofErr w:type="spellStart"/>
      <w:r w:rsidRPr="00025897">
        <w:t>i</w:t>
      </w:r>
      <w:proofErr w:type="spellEnd"/>
      <w:r w:rsidRPr="00025897">
        <w:t xml:space="preserve"> knew? </w:t>
      </w:r>
      <w:proofErr w:type="spellStart"/>
      <w:r w:rsidRPr="00025897">
        <w:t>i</w:t>
      </w:r>
      <w:proofErr w:type="spellEnd"/>
      <w:r w:rsidRPr="00025897">
        <w:t xml:space="preserve"> knew wampum and press. </w:t>
      </w:r>
      <w:proofErr w:type="spellStart"/>
      <w:r w:rsidRPr="00025897">
        <w:t>i</w:t>
      </w:r>
      <w:proofErr w:type="spellEnd"/>
      <w:r w:rsidRPr="00025897">
        <w:t xml:space="preserve"> knew how more became less. </w:t>
      </w:r>
      <w:proofErr w:type="spellStart"/>
      <w:r w:rsidRPr="00025897">
        <w:t>i</w:t>
      </w:r>
      <w:proofErr w:type="spellEnd"/>
      <w:r w:rsidRPr="00025897">
        <w:t xml:space="preserve"> knew the gait and the dress. </w:t>
      </w:r>
      <w:proofErr w:type="spellStart"/>
      <w:r w:rsidRPr="00025897">
        <w:t>i</w:t>
      </w:r>
      <w:proofErr w:type="spellEnd"/>
      <w:r w:rsidRPr="00025897">
        <w:t xml:space="preserve"> knew more than them. </w:t>
      </w:r>
      <w:proofErr w:type="spellStart"/>
      <w:r w:rsidRPr="00025897">
        <w:t>i</w:t>
      </w:r>
      <w:proofErr w:type="spellEnd"/>
      <w:r w:rsidRPr="00025897">
        <w:t xml:space="preserve"> knew words </w:t>
      </w:r>
      <w:proofErr w:type="spellStart"/>
      <w:r w:rsidRPr="00025897">
        <w:t>i</w:t>
      </w:r>
      <w:proofErr w:type="spellEnd"/>
      <w:r w:rsidRPr="00025897">
        <w:t xml:space="preserve"> wouldn’t say and wouldn’t teach and wouldn’t name. </w:t>
      </w:r>
      <w:proofErr w:type="spellStart"/>
      <w:r w:rsidRPr="00025897">
        <w:t>i</w:t>
      </w:r>
      <w:proofErr w:type="spellEnd"/>
      <w:r w:rsidRPr="00025897">
        <w:t xml:space="preserve"> knew from the moment they came we would have to keep knowing out our mouths. </w:t>
      </w:r>
      <w:proofErr w:type="spellStart"/>
      <w:r w:rsidRPr="00025897">
        <w:t>i</w:t>
      </w:r>
      <w:proofErr w:type="spellEnd"/>
      <w:r w:rsidRPr="00025897">
        <w:t xml:space="preserve"> knew touch and </w:t>
      </w:r>
      <w:proofErr w:type="spellStart"/>
      <w:r w:rsidRPr="00025897">
        <w:t>i</w:t>
      </w:r>
      <w:proofErr w:type="spellEnd"/>
      <w:r w:rsidRPr="00025897">
        <w:t xml:space="preserve"> knew truth. </w:t>
      </w:r>
      <w:proofErr w:type="spellStart"/>
      <w:r w:rsidRPr="00025897">
        <w:t>i</w:t>
      </w:r>
      <w:proofErr w:type="spellEnd"/>
      <w:r w:rsidRPr="00025897">
        <w:t xml:space="preserve"> knew age and </w:t>
      </w:r>
      <w:proofErr w:type="spellStart"/>
      <w:r w:rsidRPr="00025897">
        <w:t>i</w:t>
      </w:r>
      <w:proofErr w:type="spellEnd"/>
      <w:r w:rsidRPr="00025897">
        <w:t xml:space="preserve"> knew youth. </w:t>
      </w:r>
      <w:proofErr w:type="spellStart"/>
      <w:r w:rsidRPr="00025897">
        <w:t>i</w:t>
      </w:r>
      <w:proofErr w:type="spellEnd"/>
      <w:r w:rsidRPr="00025897">
        <w:t xml:space="preserve"> knew tenderness and proof. </w:t>
      </w:r>
      <w:proofErr w:type="spellStart"/>
      <w:r w:rsidRPr="00025897">
        <w:t>i</w:t>
      </w:r>
      <w:proofErr w:type="spellEnd"/>
      <w:r w:rsidRPr="00025897">
        <w:t xml:space="preserve"> didn’t show it though. </w:t>
      </w:r>
      <w:proofErr w:type="spellStart"/>
      <w:r w:rsidRPr="00025897">
        <w:t>i</w:t>
      </w:r>
      <w:proofErr w:type="spellEnd"/>
      <w:r w:rsidRPr="00025897">
        <w:t xml:space="preserve"> knew bit lips to wait. </w:t>
      </w:r>
      <w:proofErr w:type="spellStart"/>
      <w:r w:rsidRPr="00025897">
        <w:t>i</w:t>
      </w:r>
      <w:proofErr w:type="spellEnd"/>
      <w:r w:rsidRPr="00025897">
        <w:t xml:space="preserve"> knew you wouldn’t be too late. </w:t>
      </w:r>
      <w:proofErr w:type="spellStart"/>
      <w:r w:rsidRPr="00025897">
        <w:t>i</w:t>
      </w:r>
      <w:proofErr w:type="spellEnd"/>
      <w:r w:rsidRPr="00025897">
        <w:t xml:space="preserve"> knew the half was not our fate. </w:t>
      </w:r>
      <w:proofErr w:type="spellStart"/>
      <w:r w:rsidRPr="00025897">
        <w:t>i</w:t>
      </w:r>
      <w:proofErr w:type="spellEnd"/>
      <w:r w:rsidRPr="00025897">
        <w:t xml:space="preserve"> knew the game. what </w:t>
      </w:r>
      <w:proofErr w:type="spellStart"/>
      <w:r w:rsidRPr="00025897">
        <w:t>i</w:t>
      </w:r>
      <w:proofErr w:type="spellEnd"/>
      <w:r w:rsidRPr="00025897">
        <w:t xml:space="preserve"> did? </w:t>
      </w:r>
      <w:proofErr w:type="spellStart"/>
      <w:r w:rsidRPr="00025897">
        <w:t>i</w:t>
      </w:r>
      <w:proofErr w:type="spellEnd"/>
      <w:r w:rsidRPr="00025897">
        <w:t xml:space="preserve"> made and </w:t>
      </w:r>
      <w:proofErr w:type="spellStart"/>
      <w:r w:rsidRPr="00025897">
        <w:t>i</w:t>
      </w:r>
      <w:proofErr w:type="spellEnd"/>
      <w:r w:rsidRPr="00025897">
        <w:t xml:space="preserve"> made and </w:t>
      </w:r>
      <w:proofErr w:type="spellStart"/>
      <w:r w:rsidRPr="00025897">
        <w:t>i</w:t>
      </w:r>
      <w:proofErr w:type="spellEnd"/>
      <w:r w:rsidRPr="00025897">
        <w:t xml:space="preserve"> made. </w:t>
      </w:r>
      <w:proofErr w:type="spellStart"/>
      <w:r w:rsidRPr="00025897">
        <w:t>i</w:t>
      </w:r>
      <w:proofErr w:type="spellEnd"/>
      <w:r w:rsidRPr="00025897">
        <w:t xml:space="preserve"> spoke and didn’t speak. </w:t>
      </w:r>
      <w:proofErr w:type="spellStart"/>
      <w:r w:rsidRPr="00025897">
        <w:t>i</w:t>
      </w:r>
      <w:proofErr w:type="spellEnd"/>
      <w:r w:rsidRPr="00025897">
        <w:t xml:space="preserve"> learned and didn’t let on. </w:t>
      </w:r>
      <w:proofErr w:type="spellStart"/>
      <w:r w:rsidRPr="00025897">
        <w:t>i</w:t>
      </w:r>
      <w:proofErr w:type="spellEnd"/>
      <w:r w:rsidRPr="00025897">
        <w:t xml:space="preserve"> walked and did not faint. </w:t>
      </w:r>
      <w:proofErr w:type="spellStart"/>
      <w:r w:rsidRPr="00025897">
        <w:t>i</w:t>
      </w:r>
      <w:proofErr w:type="spellEnd"/>
      <w:r w:rsidRPr="00025897">
        <w:t xml:space="preserve"> stood and stood and stood. </w:t>
      </w:r>
      <w:proofErr w:type="spellStart"/>
      <w:r w:rsidRPr="00025897">
        <w:t>i</w:t>
      </w:r>
      <w:proofErr w:type="spellEnd"/>
      <w:r w:rsidRPr="00025897">
        <w:t xml:space="preserve"> fed and took away. </w:t>
      </w:r>
      <w:proofErr w:type="spellStart"/>
      <w:r w:rsidRPr="00025897">
        <w:t>i</w:t>
      </w:r>
      <w:proofErr w:type="spellEnd"/>
      <w:r w:rsidRPr="00025897">
        <w:t xml:space="preserve"> placed and faced it all. my name? is platform and plate. is situation and state. is only rightly spoke by the third generation and the folk. my name is purer than the tanning stoke. my name is calloused hand in stroke. they don’t remember it.</w:t>
      </w:r>
      <w:r>
        <w:t xml:space="preserve"> </w:t>
      </w:r>
      <w:r w:rsidRPr="00025897">
        <w:t xml:space="preserve">if </w:t>
      </w:r>
      <w:proofErr w:type="spellStart"/>
      <w:r w:rsidRPr="00025897">
        <w:t>i</w:t>
      </w:r>
      <w:proofErr w:type="spellEnd"/>
      <w:r w:rsidRPr="00025897">
        <w:t xml:space="preserve"> had to describe her hair, </w:t>
      </w:r>
      <w:proofErr w:type="spellStart"/>
      <w:r w:rsidRPr="00025897">
        <w:t>i</w:t>
      </w:r>
      <w:proofErr w:type="spellEnd"/>
      <w:r w:rsidRPr="00025897">
        <w:t xml:space="preserve"> would say it was economic. specific black waves, protective without nonsense. </w:t>
      </w:r>
      <w:proofErr w:type="spellStart"/>
      <w:r w:rsidRPr="00025897">
        <w:t>i</w:t>
      </w:r>
      <w:proofErr w:type="spellEnd"/>
      <w:r w:rsidRPr="00025897">
        <w:t xml:space="preserve"> would say that. the specific black love she allowed to shape her future. the black indigenous survival she would be, with her people. us. the chosen words and eyes that seemed not to blink, but to shutter, saving everything. if </w:t>
      </w:r>
      <w:proofErr w:type="spellStart"/>
      <w:r w:rsidRPr="00025897">
        <w:t>i</w:t>
      </w:r>
      <w:proofErr w:type="spellEnd"/>
      <w:r w:rsidRPr="00025897">
        <w:t xml:space="preserve"> had to describe her prayer, </w:t>
      </w:r>
      <w:proofErr w:type="spellStart"/>
      <w:r w:rsidRPr="00025897">
        <w:t>i</w:t>
      </w:r>
      <w:proofErr w:type="spellEnd"/>
      <w:r w:rsidRPr="00025897">
        <w:t xml:space="preserve"> would say economic too. more than that, strategic. less than that, pragmatic. </w:t>
      </w:r>
      <w:proofErr w:type="spellStart"/>
      <w:r w:rsidRPr="00025897">
        <w:t>i</w:t>
      </w:r>
      <w:proofErr w:type="spellEnd"/>
      <w:r w:rsidRPr="00025897">
        <w:t xml:space="preserve"> would say she was asking for a future with dreams tempered by what waves had brought in. to a god that the people-waves-had-brought-in had different names for. tight ideas about. </w:t>
      </w:r>
      <w:proofErr w:type="spellStart"/>
      <w:r w:rsidRPr="00025897">
        <w:t>i</w:t>
      </w:r>
      <w:proofErr w:type="spellEnd"/>
      <w:r w:rsidRPr="00025897">
        <w:t xml:space="preserve"> would say she had </w:t>
      </w:r>
      <w:r w:rsidRPr="00025897">
        <w:lastRenderedPageBreak/>
        <w:t xml:space="preserve">come to bargain, but that would be crass. and unfair. if </w:t>
      </w:r>
      <w:proofErr w:type="spellStart"/>
      <w:r w:rsidRPr="00025897">
        <w:t>i</w:t>
      </w:r>
      <w:proofErr w:type="spellEnd"/>
      <w:r w:rsidRPr="00025897">
        <w:t xml:space="preserve"> had to describe her there on Sunday morning </w:t>
      </w:r>
      <w:proofErr w:type="spellStart"/>
      <w:r w:rsidRPr="00025897">
        <w:t>i</w:t>
      </w:r>
      <w:proofErr w:type="spellEnd"/>
      <w:r w:rsidRPr="00025897">
        <w:t xml:space="preserve"> would say echo </w:t>
      </w:r>
      <w:proofErr w:type="spellStart"/>
      <w:r w:rsidRPr="00025897">
        <w:t>i</w:t>
      </w:r>
      <w:proofErr w:type="spellEnd"/>
      <w:r w:rsidRPr="00025897">
        <w:t xml:space="preserve"> would say mnemonic. </w:t>
      </w:r>
      <w:proofErr w:type="spellStart"/>
      <w:r w:rsidRPr="00025897">
        <w:t>i</w:t>
      </w:r>
      <w:proofErr w:type="spellEnd"/>
      <w:r w:rsidRPr="00025897">
        <w:t xml:space="preserve"> would try so hard all week to remember. </w:t>
      </w:r>
      <w:proofErr w:type="spellStart"/>
      <w:r w:rsidRPr="00025897">
        <w:t>i</w:t>
      </w:r>
      <w:proofErr w:type="spellEnd"/>
      <w:r w:rsidRPr="00025897">
        <w:t xml:space="preserve"> would say let go song quick. </w:t>
      </w:r>
      <w:proofErr w:type="spellStart"/>
      <w:r w:rsidRPr="00025897">
        <w:t>i</w:t>
      </w:r>
      <w:proofErr w:type="spellEnd"/>
      <w:r w:rsidRPr="00025897">
        <w:t xml:space="preserve"> would say let go, without expecting her to let go. </w:t>
      </w:r>
      <w:proofErr w:type="spellStart"/>
      <w:r w:rsidRPr="00025897">
        <w:t>i</w:t>
      </w:r>
      <w:proofErr w:type="spellEnd"/>
      <w:r w:rsidRPr="00025897">
        <w:t xml:space="preserve"> would say let go and be the god </w:t>
      </w:r>
      <w:proofErr w:type="spellStart"/>
      <w:r w:rsidRPr="00025897">
        <w:t>i</w:t>
      </w:r>
      <w:proofErr w:type="spellEnd"/>
      <w:r w:rsidRPr="00025897">
        <w:t xml:space="preserve"> know. but </w:t>
      </w:r>
      <w:proofErr w:type="spellStart"/>
      <w:r w:rsidRPr="00025897">
        <w:t>i</w:t>
      </w:r>
      <w:proofErr w:type="spellEnd"/>
      <w:r w:rsidRPr="00025897">
        <w:t xml:space="preserve"> know she would not say that. if </w:t>
      </w:r>
      <w:proofErr w:type="spellStart"/>
      <w:r w:rsidRPr="00025897">
        <w:t>i</w:t>
      </w:r>
      <w:proofErr w:type="spellEnd"/>
      <w:r w:rsidRPr="00025897">
        <w:t xml:space="preserve"> had to describe her where, </w:t>
      </w:r>
      <w:proofErr w:type="spellStart"/>
      <w:r w:rsidRPr="00025897">
        <w:t>i</w:t>
      </w:r>
      <w:proofErr w:type="spellEnd"/>
      <w:r w:rsidRPr="00025897">
        <w:t xml:space="preserve"> would say she was in the place that light left through dust. the place after trusting earth. the same place offered her by birth. but stole. if </w:t>
      </w:r>
      <w:proofErr w:type="spellStart"/>
      <w:r w:rsidRPr="00025897">
        <w:t>i</w:t>
      </w:r>
      <w:proofErr w:type="spellEnd"/>
      <w:r w:rsidRPr="00025897">
        <w:t xml:space="preserve"> had to describe her glare?</w:t>
      </w:r>
      <w:r>
        <w:t xml:space="preserve"> </w:t>
      </w:r>
      <w:r w:rsidRPr="00025897">
        <w:t xml:space="preserve">maybe she had to say all the names of her people before she said her own name. maybe she had to bend over to clean oyster shells, shine wampum for the scribes. </w:t>
      </w:r>
      <w:proofErr w:type="spellStart"/>
      <w:r w:rsidRPr="00025897">
        <w:t>i</w:t>
      </w:r>
      <w:proofErr w:type="spellEnd"/>
      <w:r w:rsidRPr="00025897">
        <w:t xml:space="preserve"> don’t know. her back seems straighter than mine. maybe she sang a lot when she was a little girl at the shoreline. </w:t>
      </w:r>
      <w:proofErr w:type="spellStart"/>
      <w:r w:rsidRPr="00025897">
        <w:t>i</w:t>
      </w:r>
      <w:proofErr w:type="spellEnd"/>
      <w:r w:rsidRPr="00025897">
        <w:t xml:space="preserve"> want to know how she listened. how she traveled forward and back. how she felt with centuries of known land underfoot. and if she lived inside the bones of whales. </w:t>
      </w:r>
      <w:proofErr w:type="spellStart"/>
      <w:r w:rsidRPr="00025897">
        <w:t>i</w:t>
      </w:r>
      <w:proofErr w:type="spellEnd"/>
      <w:r w:rsidRPr="00025897">
        <w:t xml:space="preserve"> want to know about her breathing before the black dress and the straight buttons. and the church. what did it mean and what was </w:t>
      </w:r>
      <w:proofErr w:type="gramStart"/>
      <w:r w:rsidRPr="00025897">
        <w:t>under.</w:t>
      </w:r>
      <w:proofErr w:type="gramEnd"/>
      <w:r w:rsidRPr="00025897">
        <w:t xml:space="preserve"> lungs. love. leaving.3</w:t>
      </w:r>
      <w:r>
        <w:t xml:space="preserve"> for </w:t>
      </w:r>
      <w:proofErr w:type="spellStart"/>
      <w:r>
        <w:t>mary</w:t>
      </w:r>
      <w:proofErr w:type="spellEnd"/>
      <w:r>
        <w:t xml:space="preserve"> </w:t>
      </w:r>
      <w:proofErr w:type="spellStart"/>
      <w:r>
        <w:t>emily</w:t>
      </w:r>
      <w:proofErr w:type="spellEnd"/>
      <w:r>
        <w:t xml:space="preserve"> </w:t>
      </w:r>
      <w:proofErr w:type="spellStart"/>
      <w:r>
        <w:t>landin</w:t>
      </w:r>
      <w:proofErr w:type="spellEnd"/>
      <w:r>
        <w:t xml:space="preserve"> land. you trust it but the water can take it any time it wants. the wind can snatch you up off it at her whim. </w:t>
      </w:r>
      <w:proofErr w:type="gramStart"/>
      <w:r>
        <w:t>so</w:t>
      </w:r>
      <w:proofErr w:type="gramEnd"/>
      <w:r>
        <w:t xml:space="preserve"> you make myths to lull yourself and the children. about how water made you and wind loves you. maybe. maybe, </w:t>
      </w:r>
      <w:proofErr w:type="spellStart"/>
      <w:r>
        <w:t>mary</w:t>
      </w:r>
      <w:proofErr w:type="spellEnd"/>
      <w:r>
        <w:t xml:space="preserve">. but that don’t mean you safe. like your cousin </w:t>
      </w:r>
      <w:proofErr w:type="spellStart"/>
      <w:r>
        <w:t>harriet</w:t>
      </w:r>
      <w:proofErr w:type="spellEnd"/>
      <w:r>
        <w:t xml:space="preserve">, you used song. vibrational tech, but that’s not what you would have called it. you did what your mother did and her mother did when they could. you sang and made them sing to program home. you didn’t all the way trust the whims of wind and white people. the wooden promises of men. but this is where you had to raise them, so you sang. you wouldn’t have said it like this but you knew. the songs you sang your children, the songs you made your children sing were about being mud and more than mud, water and more than weeping, blue but beyond blue, and connected to a celestial strain, a home bigger than all our pain. a place that we would see </w:t>
      </w:r>
      <w:proofErr w:type="gramStart"/>
      <w:r>
        <w:t>again, if</w:t>
      </w:r>
      <w:proofErr w:type="gramEnd"/>
      <w:r>
        <w:t xml:space="preserve"> we trained our breathing voices. it was one of few choices. and it only did what it did. and lord knows some were afraid to believe you. why? but anyway. we are still singing.4 39 from here </w:t>
      </w:r>
      <w:proofErr w:type="spellStart"/>
      <w:r>
        <w:t>i</w:t>
      </w:r>
      <w:proofErr w:type="spellEnd"/>
      <w:r>
        <w:t xml:space="preserve"> can see the whales, sense the whales coming. know which ones will beach themselves home to us. know which ones will go back out deep to work. it is not for me to know their choices. it is not for me to know their process. it is not for me to go and seek them. it is for me to trust. there is something deeper. something older. sometimes it gives itself to us so we can live. from here </w:t>
      </w:r>
      <w:proofErr w:type="spellStart"/>
      <w:r>
        <w:t>i</w:t>
      </w:r>
      <w:proofErr w:type="spellEnd"/>
      <w:r>
        <w:t xml:space="preserve"> can see them working. </w:t>
      </w:r>
      <w:proofErr w:type="spellStart"/>
      <w:r>
        <w:t>i</w:t>
      </w:r>
      <w:proofErr w:type="spellEnd"/>
      <w:r>
        <w:t xml:space="preserve"> see the boats. </w:t>
      </w:r>
      <w:proofErr w:type="spellStart"/>
      <w:r>
        <w:t>i</w:t>
      </w:r>
      <w:proofErr w:type="spellEnd"/>
      <w:r>
        <w:t xml:space="preserve"> smell the oysters. </w:t>
      </w:r>
      <w:proofErr w:type="spellStart"/>
      <w:r>
        <w:t>i</w:t>
      </w:r>
      <w:proofErr w:type="spellEnd"/>
      <w:r>
        <w:t xml:space="preserve"> hear the breaking of the shells. </w:t>
      </w:r>
      <w:proofErr w:type="spellStart"/>
      <w:r>
        <w:t>i</w:t>
      </w:r>
      <w:proofErr w:type="spellEnd"/>
      <w:r>
        <w:t xml:space="preserve"> hear them talking into rhythm. from here </w:t>
      </w:r>
      <w:proofErr w:type="spellStart"/>
      <w:r>
        <w:t>i</w:t>
      </w:r>
      <w:proofErr w:type="spellEnd"/>
      <w:r>
        <w:t xml:space="preserve"> know the secrets from the tremor of the casting down of shells. and that under there is holding. from the hold the held and knowing. that these boats hold more still. more than they can tell. you get me. more than they would sell. from here </w:t>
      </w:r>
      <w:proofErr w:type="spellStart"/>
      <w:r>
        <w:t>i</w:t>
      </w:r>
      <w:proofErr w:type="spellEnd"/>
      <w:r>
        <w:t xml:space="preserve"> hear the creaking. hear the old and working leaking. hear the whole half-hearted seeking neighborhood. from here </w:t>
      </w:r>
      <w:proofErr w:type="spellStart"/>
      <w:r>
        <w:t>i</w:t>
      </w:r>
      <w:proofErr w:type="spellEnd"/>
      <w:r>
        <w:t xml:space="preserve"> see the taking and the sacrifice and making and the tenuous and shaking and the good. from in here </w:t>
      </w:r>
      <w:proofErr w:type="spellStart"/>
      <w:r>
        <w:t>i</w:t>
      </w:r>
      <w:proofErr w:type="spellEnd"/>
      <w:r>
        <w:t xml:space="preserve"> hear you hoping that the working way is open. that the guides are half awake and half asleep. from here </w:t>
      </w:r>
      <w:proofErr w:type="spellStart"/>
      <w:r>
        <w:t>i</w:t>
      </w:r>
      <w:proofErr w:type="spellEnd"/>
      <w:r>
        <w:t xml:space="preserve"> feel you knowing that my listening is growing </w:t>
      </w:r>
      <w:proofErr w:type="spellStart"/>
      <w:r>
        <w:t>i</w:t>
      </w:r>
      <w:proofErr w:type="spellEnd"/>
      <w:r>
        <w:t xml:space="preserve"> am learning what to say. and what to keep.5</w:t>
      </w:r>
    </w:p>
    <w:p w14:paraId="0D062240" w14:textId="77777777" w:rsidR="00EC1902" w:rsidRDefault="00EC1902" w:rsidP="00EC1902"/>
    <w:p w14:paraId="3F5CA148" w14:textId="77777777" w:rsidR="00EC1902" w:rsidRPr="003016A6" w:rsidRDefault="00EC1902" w:rsidP="00EC1902">
      <w:pPr>
        <w:pStyle w:val="Heading4"/>
        <w:spacing w:line="240" w:lineRule="auto"/>
        <w:contextualSpacing/>
        <w:rPr>
          <w:i/>
          <w:iCs w:val="0"/>
        </w:rPr>
      </w:pPr>
      <w:r>
        <w:rPr>
          <w:i/>
        </w:rPr>
        <w:t>Red August</w:t>
      </w:r>
    </w:p>
    <w:p w14:paraId="5FA40B31" w14:textId="77777777" w:rsidR="00EC1902" w:rsidRPr="003016A6" w:rsidRDefault="00EC1902" w:rsidP="00EC1902">
      <w:pPr>
        <w:contextualSpacing/>
        <w:rPr>
          <w:b/>
          <w:sz w:val="26"/>
        </w:rPr>
      </w:pPr>
      <w:r>
        <w:rPr>
          <w:rStyle w:val="Style13ptBold"/>
        </w:rPr>
        <w:t xml:space="preserve">Gumbs 20 – </w:t>
      </w:r>
      <w:r w:rsidRPr="003016A6">
        <w:rPr>
          <w:rStyle w:val="Style13ptBold"/>
          <w:b w:val="0"/>
          <w:bCs w:val="0"/>
        </w:rPr>
        <w:t xml:space="preserve">Alexis Pauline Gumbs is an American water, independent scholar, poet, activist, and educator, “Dub: Finding Ceremony,” Duke University Press; pp. </w:t>
      </w:r>
      <w:r>
        <w:rPr>
          <w:rStyle w:val="Style13ptBold"/>
          <w:b w:val="0"/>
          <w:bCs w:val="0"/>
        </w:rPr>
        <w:t>75</w:t>
      </w:r>
      <w:r w:rsidRPr="003016A6">
        <w:rPr>
          <w:rStyle w:val="Style13ptBold"/>
          <w:b w:val="0"/>
          <w:bCs w:val="0"/>
        </w:rPr>
        <w:t>-</w:t>
      </w:r>
      <w:r>
        <w:rPr>
          <w:rStyle w:val="Style13ptBold"/>
          <w:b w:val="0"/>
          <w:bCs w:val="0"/>
        </w:rPr>
        <w:t>91</w:t>
      </w:r>
      <w:r w:rsidRPr="003016A6">
        <w:rPr>
          <w:rStyle w:val="Style13ptBold"/>
          <w:b w:val="0"/>
          <w:bCs w:val="0"/>
        </w:rPr>
        <w:t>, 02/14/20)//</w:t>
      </w:r>
      <w:proofErr w:type="spellStart"/>
      <w:r w:rsidRPr="003016A6">
        <w:rPr>
          <w:rStyle w:val="Style13ptBold"/>
          <w:b w:val="0"/>
          <w:bCs w:val="0"/>
          <w:i/>
        </w:rPr>
        <w:t>viraj</w:t>
      </w:r>
      <w:proofErr w:type="spellEnd"/>
    </w:p>
    <w:p w14:paraId="334E2DF2" w14:textId="77777777" w:rsidR="00EC1902" w:rsidRPr="00025897" w:rsidRDefault="00EC1902" w:rsidP="00EC1902">
      <w:r w:rsidRPr="00025897">
        <w:lastRenderedPageBreak/>
        <w:t xml:space="preserve">what </w:t>
      </w:r>
      <w:proofErr w:type="spellStart"/>
      <w:r w:rsidRPr="00025897">
        <w:t>i</w:t>
      </w:r>
      <w:proofErr w:type="spellEnd"/>
      <w:r w:rsidRPr="00025897">
        <w:t xml:space="preserve"> did not do? disappear. burn up. flake away. with or without the name. what </w:t>
      </w:r>
      <w:proofErr w:type="spellStart"/>
      <w:r w:rsidRPr="00025897">
        <w:t>i</w:t>
      </w:r>
      <w:proofErr w:type="spellEnd"/>
      <w:r w:rsidRPr="00025897">
        <w:t xml:space="preserve"> did? stay. and outlive the makers of that name. do you hear me? </w:t>
      </w:r>
      <w:proofErr w:type="spellStart"/>
      <w:r w:rsidRPr="00025897">
        <w:t>i</w:t>
      </w:r>
      <w:proofErr w:type="spellEnd"/>
      <w:r w:rsidRPr="00025897">
        <w:t xml:space="preserve"> wore this hair into ash from a flame and </w:t>
      </w:r>
      <w:proofErr w:type="spellStart"/>
      <w:r w:rsidRPr="00025897">
        <w:t>i</w:t>
      </w:r>
      <w:proofErr w:type="spellEnd"/>
      <w:r w:rsidRPr="00025897">
        <w:t xml:space="preserve"> used </w:t>
      </w:r>
      <w:proofErr w:type="gramStart"/>
      <w:r w:rsidRPr="00025897">
        <w:t>every single thing</w:t>
      </w:r>
      <w:proofErr w:type="gramEnd"/>
      <w:r w:rsidRPr="00025897">
        <w:t xml:space="preserve"> my grandmothers knew about the blood of a fire-drinking man. what </w:t>
      </w:r>
      <w:proofErr w:type="spellStart"/>
      <w:r w:rsidRPr="00025897">
        <w:t>i</w:t>
      </w:r>
      <w:proofErr w:type="spellEnd"/>
      <w:r w:rsidRPr="00025897">
        <w:t xml:space="preserve"> went through? it’s too simple to name. too usual to claim. it was every single day. it was meant to be this way. it was what heat did and what cruelty could not take away. it was my lot. which does not mean it was not too much. but it lived in the place between strike and touch. and it touched you eventually. </w:t>
      </w:r>
      <w:proofErr w:type="spellStart"/>
      <w:r w:rsidRPr="00025897">
        <w:t>i</w:t>
      </w:r>
      <w:proofErr w:type="spellEnd"/>
      <w:r w:rsidRPr="00025897">
        <w:t xml:space="preserve"> know that. what </w:t>
      </w:r>
      <w:proofErr w:type="spellStart"/>
      <w:r w:rsidRPr="00025897">
        <w:t>i</w:t>
      </w:r>
      <w:proofErr w:type="spellEnd"/>
      <w:r w:rsidRPr="00025897">
        <w:t xml:space="preserve"> knew? </w:t>
      </w:r>
      <w:proofErr w:type="spellStart"/>
      <w:r w:rsidRPr="00025897">
        <w:t>i</w:t>
      </w:r>
      <w:proofErr w:type="spellEnd"/>
      <w:r w:rsidRPr="00025897">
        <w:t xml:space="preserve"> knew soft and rough. </w:t>
      </w:r>
      <w:proofErr w:type="spellStart"/>
      <w:r w:rsidRPr="00025897">
        <w:t>i</w:t>
      </w:r>
      <w:proofErr w:type="spellEnd"/>
      <w:r w:rsidRPr="00025897">
        <w:t xml:space="preserve"> knew twelve spaces of voice, above and below each of the children. </w:t>
      </w:r>
      <w:proofErr w:type="spellStart"/>
      <w:r w:rsidRPr="00025897">
        <w:t>i</w:t>
      </w:r>
      <w:proofErr w:type="spellEnd"/>
      <w:r w:rsidRPr="00025897">
        <w:t xml:space="preserve"> knew salves and waiting. </w:t>
      </w:r>
      <w:proofErr w:type="spellStart"/>
      <w:r w:rsidRPr="00025897">
        <w:t>i</w:t>
      </w:r>
      <w:proofErr w:type="spellEnd"/>
      <w:r w:rsidRPr="00025897">
        <w:t xml:space="preserve"> knew other words for love. </w:t>
      </w:r>
      <w:proofErr w:type="spellStart"/>
      <w:r w:rsidRPr="00025897">
        <w:t>i</w:t>
      </w:r>
      <w:proofErr w:type="spellEnd"/>
      <w:r w:rsidRPr="00025897">
        <w:t xml:space="preserve"> knew you. in your stubbornness. in your brightness. in your quiet. </w:t>
      </w:r>
      <w:proofErr w:type="spellStart"/>
      <w:r w:rsidRPr="00025897">
        <w:t>i</w:t>
      </w:r>
      <w:proofErr w:type="spellEnd"/>
      <w:r w:rsidRPr="00025897">
        <w:t xml:space="preserve"> knew there was something else waiting in the enough. what </w:t>
      </w:r>
      <w:proofErr w:type="spellStart"/>
      <w:r w:rsidRPr="00025897">
        <w:t>i</w:t>
      </w:r>
      <w:proofErr w:type="spellEnd"/>
      <w:r w:rsidRPr="00025897">
        <w:t xml:space="preserve"> did? </w:t>
      </w:r>
      <w:proofErr w:type="spellStart"/>
      <w:r w:rsidRPr="00025897">
        <w:t>i</w:t>
      </w:r>
      <w:proofErr w:type="spellEnd"/>
      <w:r w:rsidRPr="00025897">
        <w:t xml:space="preserve"> gave and </w:t>
      </w:r>
      <w:proofErr w:type="spellStart"/>
      <w:r w:rsidRPr="00025897">
        <w:t>i</w:t>
      </w:r>
      <w:proofErr w:type="spellEnd"/>
      <w:r w:rsidRPr="00025897">
        <w:t xml:space="preserve"> slid. </w:t>
      </w:r>
      <w:proofErr w:type="spellStart"/>
      <w:r w:rsidRPr="00025897">
        <w:t>i</w:t>
      </w:r>
      <w:proofErr w:type="spellEnd"/>
      <w:r w:rsidRPr="00025897">
        <w:t xml:space="preserve"> kept and </w:t>
      </w:r>
      <w:proofErr w:type="spellStart"/>
      <w:r w:rsidRPr="00025897">
        <w:t>i</w:t>
      </w:r>
      <w:proofErr w:type="spellEnd"/>
      <w:r w:rsidRPr="00025897">
        <w:t xml:space="preserve"> hid. </w:t>
      </w:r>
      <w:proofErr w:type="spellStart"/>
      <w:r w:rsidRPr="00025897">
        <w:t>i</w:t>
      </w:r>
      <w:proofErr w:type="spellEnd"/>
      <w:r w:rsidRPr="00025897">
        <w:t xml:space="preserve"> forgave and reneged. </w:t>
      </w:r>
      <w:proofErr w:type="spellStart"/>
      <w:r w:rsidRPr="00025897">
        <w:t>i</w:t>
      </w:r>
      <w:proofErr w:type="spellEnd"/>
      <w:r w:rsidRPr="00025897">
        <w:t xml:space="preserve"> did everything. </w:t>
      </w:r>
      <w:proofErr w:type="spellStart"/>
      <w:r w:rsidRPr="00025897">
        <w:t>i</w:t>
      </w:r>
      <w:proofErr w:type="spellEnd"/>
      <w:r w:rsidRPr="00025897">
        <w:t xml:space="preserve"> did low and out of sight. </w:t>
      </w:r>
      <w:proofErr w:type="spellStart"/>
      <w:r w:rsidRPr="00025897">
        <w:t>i</w:t>
      </w:r>
      <w:proofErr w:type="spellEnd"/>
      <w:r w:rsidRPr="00025897">
        <w:t xml:space="preserve"> did before daylight. </w:t>
      </w:r>
      <w:proofErr w:type="spellStart"/>
      <w:r w:rsidRPr="00025897">
        <w:t>i</w:t>
      </w:r>
      <w:proofErr w:type="spellEnd"/>
      <w:r w:rsidRPr="00025897">
        <w:t xml:space="preserve"> did must and did might. </w:t>
      </w:r>
      <w:proofErr w:type="spellStart"/>
      <w:r w:rsidRPr="00025897">
        <w:t>i</w:t>
      </w:r>
      <w:proofErr w:type="spellEnd"/>
      <w:r w:rsidRPr="00025897">
        <w:t xml:space="preserve"> did everything right. but they don’t think so. and my name? hurricane not of sugar, of time. fierce mother of all nine. season of change. granddaughter of luck, granddaughter of range. you know my name. and </w:t>
      </w:r>
      <w:proofErr w:type="spellStart"/>
      <w:r w:rsidRPr="00025897">
        <w:t>i</w:t>
      </w:r>
      <w:proofErr w:type="spellEnd"/>
      <w:r w:rsidRPr="00025897">
        <w:t xml:space="preserve"> know yours.</w:t>
      </w:r>
      <w:r>
        <w:t xml:space="preserve"> </w:t>
      </w:r>
      <w:r w:rsidRPr="00025897">
        <w:t>at some point it was her and her children. out in the sun baking. up before the sun making bread. wearing clothes made of flour sacks. before that it was her with the other children. skinny. skin growing hard against the salt here. the men she knew not new to starvation, not sure if their legs were for island or ship. before that then was the frozen ground. the frozen ground and the persistent rot. the persistent rot and the well-traveled hunger. at least by the land standards of the people who ate potatoes. before that there must have been green and there must have been brown and there must have been blue but they called her red. and she baked like the bread. on purpose.2</w:t>
      </w:r>
      <w:r>
        <w:t xml:space="preserve"> </w:t>
      </w:r>
      <w:r w:rsidRPr="00025897">
        <w:t xml:space="preserve">first time </w:t>
      </w:r>
      <w:proofErr w:type="spellStart"/>
      <w:r w:rsidRPr="00025897">
        <w:t>i</w:t>
      </w:r>
      <w:proofErr w:type="spellEnd"/>
      <w:r w:rsidRPr="00025897">
        <w:t xml:space="preserve"> tasted dirt, </w:t>
      </w:r>
      <w:proofErr w:type="spellStart"/>
      <w:r w:rsidRPr="00025897">
        <w:t>i</w:t>
      </w:r>
      <w:proofErr w:type="spellEnd"/>
      <w:r w:rsidRPr="00025897">
        <w:t xml:space="preserve"> knew it was medicine. the very first time. </w:t>
      </w:r>
      <w:proofErr w:type="spellStart"/>
      <w:r w:rsidRPr="00025897">
        <w:t>i</w:t>
      </w:r>
      <w:proofErr w:type="spellEnd"/>
      <w:r w:rsidRPr="00025897">
        <w:t xml:space="preserve"> was too young to speak. but look what it does for the potatoes </w:t>
      </w:r>
      <w:proofErr w:type="spellStart"/>
      <w:r w:rsidRPr="00025897">
        <w:t>i</w:t>
      </w:r>
      <w:proofErr w:type="spellEnd"/>
      <w:r w:rsidRPr="00025897">
        <w:t xml:space="preserve"> said in my mind. </w:t>
      </w:r>
      <w:proofErr w:type="spellStart"/>
      <w:r w:rsidRPr="00025897">
        <w:t>i</w:t>
      </w:r>
      <w:proofErr w:type="spellEnd"/>
      <w:r w:rsidRPr="00025897">
        <w:t xml:space="preserve"> wanted </w:t>
      </w:r>
      <w:proofErr w:type="gramStart"/>
      <w:r w:rsidRPr="00025897">
        <w:t>to</w:t>
      </w:r>
      <w:proofErr w:type="gramEnd"/>
      <w:r w:rsidRPr="00025897">
        <w:t xml:space="preserve"> always be in it. </w:t>
      </w:r>
      <w:proofErr w:type="spellStart"/>
      <w:r w:rsidRPr="00025897">
        <w:t>i</w:t>
      </w:r>
      <w:proofErr w:type="spellEnd"/>
      <w:r w:rsidRPr="00025897">
        <w:t xml:space="preserve"> wanted it on me. </w:t>
      </w:r>
      <w:proofErr w:type="spellStart"/>
      <w:r w:rsidRPr="00025897">
        <w:t>i</w:t>
      </w:r>
      <w:proofErr w:type="spellEnd"/>
      <w:r w:rsidRPr="00025897">
        <w:t xml:space="preserve"> loved it more than water. they could never wash me clean. what did it mean? it meant </w:t>
      </w:r>
      <w:proofErr w:type="spellStart"/>
      <w:r w:rsidRPr="00025897">
        <w:t>i</w:t>
      </w:r>
      <w:proofErr w:type="spellEnd"/>
      <w:r w:rsidRPr="00025897">
        <w:t xml:space="preserve"> brought something of my country along with us. and then what happened with Augusta, they blamed me.3</w:t>
      </w:r>
    </w:p>
    <w:p w14:paraId="594559E8" w14:textId="77777777" w:rsidR="00EC1902" w:rsidRPr="00025897" w:rsidRDefault="00EC1902" w:rsidP="00EC1902">
      <w:r w:rsidRPr="00025897">
        <w:t xml:space="preserve">dirt. it was dirt </w:t>
      </w:r>
      <w:proofErr w:type="spellStart"/>
      <w:r w:rsidRPr="00025897">
        <w:t>i</w:t>
      </w:r>
      <w:proofErr w:type="spellEnd"/>
      <w:r w:rsidRPr="00025897">
        <w:t xml:space="preserve"> remember of home, and not enough of it where we landed. not enough to hold me together. when we got </w:t>
      </w:r>
      <w:proofErr w:type="gramStart"/>
      <w:r w:rsidRPr="00025897">
        <w:t>there</w:t>
      </w:r>
      <w:proofErr w:type="gramEnd"/>
      <w:r w:rsidRPr="00025897">
        <w:t xml:space="preserve"> it was sun and air so warm you could hold it. hug it while you held yourself together. that’s what </w:t>
      </w:r>
      <w:proofErr w:type="spellStart"/>
      <w:r w:rsidRPr="00025897">
        <w:t>i</w:t>
      </w:r>
      <w:proofErr w:type="spellEnd"/>
      <w:r w:rsidRPr="00025897">
        <w:t xml:space="preserve"> often did. there is a difference between hard ground and coral. a difference between shale and post-volcanic fossils. the others thought there was dirt enough to stay. land enough to make home here. and it wasn’t up to me. for them </w:t>
      </w:r>
      <w:proofErr w:type="spellStart"/>
      <w:r w:rsidRPr="00025897">
        <w:t>i</w:t>
      </w:r>
      <w:proofErr w:type="spellEnd"/>
      <w:r w:rsidRPr="00025897">
        <w:t xml:space="preserve"> was a place of clean enough and useful. for them </w:t>
      </w:r>
      <w:proofErr w:type="spellStart"/>
      <w:r w:rsidRPr="00025897">
        <w:t>i</w:t>
      </w:r>
      <w:proofErr w:type="spellEnd"/>
      <w:r w:rsidRPr="00025897">
        <w:t xml:space="preserve"> was a way of making future out of loss. if when we landed you would have told me </w:t>
      </w:r>
      <w:proofErr w:type="spellStart"/>
      <w:r w:rsidRPr="00025897">
        <w:t>i</w:t>
      </w:r>
      <w:proofErr w:type="spellEnd"/>
      <w:r w:rsidRPr="00025897">
        <w:t xml:space="preserve"> would have a red granddaughter like Gussie. who would love it here and never dream of </w:t>
      </w:r>
      <w:proofErr w:type="gramStart"/>
      <w:r w:rsidRPr="00025897">
        <w:t>green.</w:t>
      </w:r>
      <w:proofErr w:type="gramEnd"/>
      <w:r w:rsidRPr="00025897">
        <w:t xml:space="preserve"> </w:t>
      </w:r>
      <w:proofErr w:type="spellStart"/>
      <w:r w:rsidRPr="00025897">
        <w:t>i</w:t>
      </w:r>
      <w:proofErr w:type="spellEnd"/>
      <w:r w:rsidRPr="00025897">
        <w:t xml:space="preserve"> wouldn’t have been able to stomach what you mean. and you? my grave. forget about it.4</w:t>
      </w:r>
      <w:r>
        <w:t xml:space="preserve"> </w:t>
      </w:r>
      <w:r w:rsidRPr="00025897">
        <w:t xml:space="preserve">imagine a hedge. there is no hedge. the soil could never support it. imagine a fence. the salt would rot it. imagine the height of the house of his marriage and the lowness of the shack of his lust. and then remember they all lived on the same hill. there is no configuration of windows, there is no angle of yard that shades out the shame. he had children with his wife and his neighbor. and others for sure. and you? you come from next door. maybe the neighbor hung clothes on a line to divide them. the </w:t>
      </w:r>
      <w:proofErr w:type="spellStart"/>
      <w:r w:rsidRPr="00025897">
        <w:t>sackcloths</w:t>
      </w:r>
      <w:proofErr w:type="spellEnd"/>
      <w:r w:rsidRPr="00025897">
        <w:t xml:space="preserve"> she used to cover her children. the evidence of poverty and industry like flags. that couldn’t have helped. someone said once that the wife and the neighbor (</w:t>
      </w:r>
      <w:proofErr w:type="spellStart"/>
      <w:r w:rsidRPr="00025897">
        <w:t>i</w:t>
      </w:r>
      <w:proofErr w:type="spellEnd"/>
      <w:r w:rsidRPr="00025897">
        <w:t xml:space="preserve"> didn’t say mistress) were actually very good friends all along. they understood something no one else could understand. someone most other people couldn’t stomach. did they share salve for </w:t>
      </w:r>
      <w:proofErr w:type="gramStart"/>
      <w:r w:rsidRPr="00025897">
        <w:t>bruises.</w:t>
      </w:r>
      <w:proofErr w:type="gramEnd"/>
      <w:r w:rsidRPr="00025897">
        <w:t xml:space="preserve"> everyday tonics for when he drank too much. did they add anything to the process that ultimately shriveled his liver to nothing, his </w:t>
      </w:r>
      <w:r w:rsidRPr="00025897">
        <w:lastRenderedPageBreak/>
        <w:t xml:space="preserve">living to children building strive out of hurt. there was no wall. nothing like that at all. and they were not close enough to the sea to block out any sound. and there was sound. when he was around. and the children to manage. playing out politics without a stable border. </w:t>
      </w:r>
      <w:proofErr w:type="gramStart"/>
      <w:r w:rsidRPr="00025897">
        <w:t>so</w:t>
      </w:r>
      <w:proofErr w:type="gramEnd"/>
      <w:r w:rsidRPr="00025897">
        <w:t xml:space="preserve"> whatever they did not see. whatever they chose not to see, was held in the tense corners of their necks. their eyelids swift enough to look down before one could be sure they had seen what they could not speak against. their very different hair sometimes strategically placed to veil them. you know this well enough in your neck. well in your shoulders. you wake up stiff unlearning all the truth that can’t be said. for you are still the neighbor. brazen and next door to structure. you are right next door with all the pride of the displaced. you are all night dreaming that you won’t wake up to screaming. subtle muscles for a day that you can’t face.5</w:t>
      </w:r>
      <w:r>
        <w:t xml:space="preserve"> </w:t>
      </w:r>
      <w:r w:rsidRPr="00025897">
        <w:t xml:space="preserve">hear her say </w:t>
      </w:r>
      <w:proofErr w:type="spellStart"/>
      <w:r w:rsidRPr="00025897">
        <w:t>chueps</w:t>
      </w:r>
      <w:proofErr w:type="spellEnd"/>
      <w:r w:rsidRPr="00025897">
        <w:t xml:space="preserve">. hear her say get down from there boy you </w:t>
      </w:r>
      <w:proofErr w:type="spellStart"/>
      <w:r w:rsidRPr="00025897">
        <w:t>gwan</w:t>
      </w:r>
      <w:proofErr w:type="spellEnd"/>
      <w:r w:rsidRPr="00025897">
        <w:t xml:space="preserve"> fall and knock your teeth out. hear her say the same things but sound different because her teeth go one by one. hear her say go. go </w:t>
      </w:r>
      <w:proofErr w:type="spellStart"/>
      <w:r w:rsidRPr="00025897">
        <w:t>i</w:t>
      </w:r>
      <w:proofErr w:type="spellEnd"/>
      <w:r w:rsidRPr="00025897">
        <w:t xml:space="preserve"> can’t stop you. hear her say try this, put your foot through here. hear her say wake up sweetie or </w:t>
      </w:r>
      <w:proofErr w:type="spellStart"/>
      <w:r w:rsidRPr="00025897">
        <w:t>i</w:t>
      </w:r>
      <w:proofErr w:type="spellEnd"/>
      <w:r w:rsidRPr="00025897">
        <w:t xml:space="preserve"> gone. hear her say watch the bread rise don’ touch yet. hear her say touch wood. hear her knock on the floor and not say anything. hear her say you just like </w:t>
      </w:r>
      <w:proofErr w:type="spellStart"/>
      <w:r w:rsidRPr="00025897">
        <w:t>ya</w:t>
      </w:r>
      <w:proofErr w:type="spellEnd"/>
      <w:r w:rsidRPr="00025897">
        <w:t xml:space="preserve"> </w:t>
      </w:r>
      <w:proofErr w:type="spellStart"/>
      <w:r w:rsidRPr="00025897">
        <w:t>fada</w:t>
      </w:r>
      <w:proofErr w:type="spellEnd"/>
      <w:r w:rsidRPr="00025897">
        <w:t xml:space="preserve">. but not to you. hear her say rain soon </w:t>
      </w:r>
      <w:proofErr w:type="spellStart"/>
      <w:r w:rsidRPr="00025897">
        <w:t>comin</w:t>
      </w:r>
      <w:proofErr w:type="spellEnd"/>
      <w:r w:rsidRPr="00025897">
        <w:t xml:space="preserve">’ after singing something in a language you don’t know. and when you ask her, hear her say she don’t know what those words mean either but her grandmother used to sing them and they didn’t work because the ship still land here and break out on those rocks so. but it wasn’t the song that was wrong, you know. it’s not the words </w:t>
      </w:r>
      <w:proofErr w:type="gramStart"/>
      <w:r w:rsidRPr="00025897">
        <w:t>why</w:t>
      </w:r>
      <w:proofErr w:type="gramEnd"/>
      <w:r w:rsidRPr="00025897">
        <w:t xml:space="preserve"> </w:t>
      </w:r>
      <w:proofErr w:type="spellStart"/>
      <w:r w:rsidRPr="00025897">
        <w:t>i’m</w:t>
      </w:r>
      <w:proofErr w:type="spellEnd"/>
      <w:r w:rsidRPr="00025897">
        <w:t xml:space="preserve"> singing it. it’s just when </w:t>
      </w:r>
      <w:proofErr w:type="spellStart"/>
      <w:r w:rsidRPr="00025897">
        <w:t>i</w:t>
      </w:r>
      <w:proofErr w:type="spellEnd"/>
      <w:r w:rsidRPr="00025897">
        <w:t xml:space="preserve"> sing it she here. </w:t>
      </w:r>
      <w:proofErr w:type="spellStart"/>
      <w:r w:rsidRPr="00025897">
        <w:t>i</w:t>
      </w:r>
      <w:proofErr w:type="spellEnd"/>
      <w:r w:rsidRPr="00025897">
        <w:t xml:space="preserve"> here. her voice.6</w:t>
      </w:r>
      <w:r>
        <w:t xml:space="preserve"> </w:t>
      </w:r>
      <w:r w:rsidRPr="00025897">
        <w:t xml:space="preserve">somebody told me they carry their own gods in their pockets. is that true? and what if god is small like that. </w:t>
      </w:r>
      <w:proofErr w:type="spellStart"/>
      <w:r w:rsidRPr="00025897">
        <w:t>i</w:t>
      </w:r>
      <w:proofErr w:type="spellEnd"/>
      <w:r w:rsidRPr="00025897">
        <w:t xml:space="preserve"> don’t know. </w:t>
      </w:r>
      <w:proofErr w:type="spellStart"/>
      <w:r w:rsidRPr="00025897">
        <w:t>i</w:t>
      </w:r>
      <w:proofErr w:type="spellEnd"/>
      <w:r w:rsidRPr="00025897">
        <w:t xml:space="preserve"> wasn’t taught much about that. but </w:t>
      </w:r>
      <w:proofErr w:type="spellStart"/>
      <w:r w:rsidRPr="00025897">
        <w:t>i</w:t>
      </w:r>
      <w:proofErr w:type="spellEnd"/>
      <w:r w:rsidRPr="00025897">
        <w:t xml:space="preserve"> could believe in a god that could fit in my own hands. that’s what </w:t>
      </w:r>
      <w:proofErr w:type="spellStart"/>
      <w:r w:rsidRPr="00025897">
        <w:t>i</w:t>
      </w:r>
      <w:proofErr w:type="spellEnd"/>
      <w:r w:rsidRPr="00025897">
        <w:t xml:space="preserve"> had to believe in raising those kids. my own hands empty and working. moving and making. the help the size of what someone could put in my palm discreetly, or their own hands </w:t>
      </w:r>
      <w:proofErr w:type="gramStart"/>
      <w:r w:rsidRPr="00025897">
        <w:t>helping out</w:t>
      </w:r>
      <w:proofErr w:type="gramEnd"/>
      <w:r w:rsidRPr="00025897">
        <w:t xml:space="preserve">. my hands lined on both sides with roads and rivers to possibility. the pathways </w:t>
      </w:r>
      <w:proofErr w:type="spellStart"/>
      <w:r w:rsidRPr="00025897">
        <w:t>i</w:t>
      </w:r>
      <w:proofErr w:type="spellEnd"/>
      <w:r w:rsidRPr="00025897">
        <w:t xml:space="preserve"> would focus on. the purpose of these hands to keep those children alive. when </w:t>
      </w:r>
      <w:proofErr w:type="spellStart"/>
      <w:r w:rsidRPr="00025897">
        <w:t>i</w:t>
      </w:r>
      <w:proofErr w:type="spellEnd"/>
      <w:r w:rsidRPr="00025897">
        <w:t xml:space="preserve"> think about it now, what did </w:t>
      </w:r>
      <w:proofErr w:type="spellStart"/>
      <w:r w:rsidRPr="00025897">
        <w:t>i</w:t>
      </w:r>
      <w:proofErr w:type="spellEnd"/>
      <w:r w:rsidRPr="00025897">
        <w:t xml:space="preserve"> believe in more? the cross in church or the crossing and crossing over, the scars and sacrifices of these hands. would have been sweet to have a nice small god to put in my apron pocket those days. </w:t>
      </w:r>
      <w:proofErr w:type="gramStart"/>
      <w:r w:rsidRPr="00025897">
        <w:t>as long as</w:t>
      </w:r>
      <w:proofErr w:type="gramEnd"/>
      <w:r w:rsidRPr="00025897">
        <w:t xml:space="preserve"> the children wouldn’t choke on it or throw it away. </w:t>
      </w:r>
      <w:proofErr w:type="gramStart"/>
      <w:r w:rsidRPr="00025897">
        <w:t>as long as</w:t>
      </w:r>
      <w:proofErr w:type="gramEnd"/>
      <w:r w:rsidRPr="00025897">
        <w:t xml:space="preserve"> no one had to see it but me? sure.7</w:t>
      </w:r>
      <w:r>
        <w:t xml:space="preserve"> </w:t>
      </w:r>
      <w:r w:rsidRPr="00025897">
        <w:t xml:space="preserve">can you multiply? let me tell you the shape of it. his father had </w:t>
      </w:r>
      <w:proofErr w:type="gramStart"/>
      <w:r w:rsidRPr="00025897">
        <w:t>swam</w:t>
      </w:r>
      <w:proofErr w:type="gramEnd"/>
      <w:r w:rsidRPr="00025897">
        <w:t xml:space="preserve"> free from sharks, they say, to marry his mother, a Fleming. or to prevent someone else from doing the same. they say she was very beautiful then. anyway, he overcame drowning to pass on the name. to a son. and then that son. at least one, because there were in fact others. drowned the name in drunken desperate seeking. Gumbs. in violence and in weeping. in brazen company keeping. and everyone pitied my friend, his wife. but </w:t>
      </w:r>
      <w:proofErr w:type="spellStart"/>
      <w:r w:rsidRPr="00025897">
        <w:t>i</w:t>
      </w:r>
      <w:proofErr w:type="spellEnd"/>
      <w:r w:rsidRPr="00025897">
        <w:t xml:space="preserve"> was not even the wife. </w:t>
      </w:r>
      <w:proofErr w:type="spellStart"/>
      <w:r w:rsidRPr="00025897">
        <w:t>i</w:t>
      </w:r>
      <w:proofErr w:type="spellEnd"/>
      <w:r w:rsidRPr="00025897">
        <w:t xml:space="preserve"> was other company kept. and company keepable because Brooks had died and left me with two children to raise alone. and it was the drunken wreck that gave me seven more. </w:t>
      </w:r>
      <w:proofErr w:type="spellStart"/>
      <w:r w:rsidRPr="00025897">
        <w:t>i</w:t>
      </w:r>
      <w:proofErr w:type="spellEnd"/>
      <w:r w:rsidRPr="00025897">
        <w:t xml:space="preserve"> became mother of nine. in the end none of them really his, in the end all of them mine. but the name persisted. Gumbs. soaked in knowing and silence. do you understand? and before that </w:t>
      </w:r>
      <w:proofErr w:type="spellStart"/>
      <w:r w:rsidRPr="00025897">
        <w:t>i</w:t>
      </w:r>
      <w:proofErr w:type="spellEnd"/>
      <w:r w:rsidRPr="00025897">
        <w:t xml:space="preserve"> had already been rejected by the Carty clan for choosing to choose an African man. Brooks. and for choosing a lifetime of sidewise aunt and grandaunt looks. because they had hoped for generations burnt and not brown. and we didn’t love each other that much after all. and </w:t>
      </w:r>
      <w:proofErr w:type="spellStart"/>
      <w:r w:rsidRPr="00025897">
        <w:t>i</w:t>
      </w:r>
      <w:proofErr w:type="spellEnd"/>
      <w:r w:rsidRPr="00025897">
        <w:t xml:space="preserve"> didn’t feel something at home </w:t>
      </w:r>
      <w:proofErr w:type="spellStart"/>
      <w:r w:rsidRPr="00025897">
        <w:t>i</w:t>
      </w:r>
      <w:proofErr w:type="spellEnd"/>
      <w:r w:rsidRPr="00025897">
        <w:t xml:space="preserve"> wanted to keep feeling. even though </w:t>
      </w:r>
      <w:proofErr w:type="spellStart"/>
      <w:r w:rsidRPr="00025897">
        <w:t>i</w:t>
      </w:r>
      <w:proofErr w:type="spellEnd"/>
      <w:r w:rsidRPr="00025897">
        <w:t xml:space="preserve"> let them keep calling me Carty, after father. so already reeling from being disowned, and then sort of widowed and then scorned and then visited by a drunk and raging </w:t>
      </w:r>
      <w:r w:rsidRPr="00025897">
        <w:lastRenderedPageBreak/>
        <w:t xml:space="preserve">man again and again, </w:t>
      </w:r>
      <w:proofErr w:type="spellStart"/>
      <w:r w:rsidRPr="00025897">
        <w:t>i</w:t>
      </w:r>
      <w:proofErr w:type="spellEnd"/>
      <w:r w:rsidRPr="00025897">
        <w:t xml:space="preserve"> learned the shape of being in the exponential world of men and names. being without a way to say that </w:t>
      </w:r>
      <w:proofErr w:type="spellStart"/>
      <w:r w:rsidRPr="00025897">
        <w:t>i</w:t>
      </w:r>
      <w:proofErr w:type="spellEnd"/>
      <w:r w:rsidRPr="00025897">
        <w:t xml:space="preserve"> was here. but </w:t>
      </w:r>
      <w:proofErr w:type="spellStart"/>
      <w:r w:rsidRPr="00025897">
        <w:t>i</w:t>
      </w:r>
      <w:proofErr w:type="spellEnd"/>
      <w:r w:rsidRPr="00025897">
        <w:t xml:space="preserve"> won’t let you let them forget me. </w:t>
      </w:r>
      <w:proofErr w:type="spellStart"/>
      <w:r w:rsidRPr="00025897">
        <w:t>i</w:t>
      </w:r>
      <w:proofErr w:type="spellEnd"/>
      <w:r w:rsidRPr="00025897">
        <w:t xml:space="preserve"> won’t let you let them let me. </w:t>
      </w:r>
      <w:proofErr w:type="spellStart"/>
      <w:r w:rsidRPr="00025897">
        <w:t>i</w:t>
      </w:r>
      <w:proofErr w:type="spellEnd"/>
      <w:r w:rsidRPr="00025897">
        <w:t xml:space="preserve"> won’t let you let me disappear.8</w:t>
      </w:r>
      <w:r>
        <w:t xml:space="preserve"> </w:t>
      </w:r>
      <w:r w:rsidRPr="00025897">
        <w:t xml:space="preserve">sleep? what about sleep? do you think children care if you sleep? and their father? maybe it was to respect his wife’s sleep that he stayed the nights he stayed. maybe it was to get some sleep away from that house. </w:t>
      </w:r>
      <w:proofErr w:type="spellStart"/>
      <w:r w:rsidRPr="00025897">
        <w:t>i</w:t>
      </w:r>
      <w:proofErr w:type="spellEnd"/>
      <w:r w:rsidRPr="00025897">
        <w:t xml:space="preserve"> didn’t ask. yes. </w:t>
      </w:r>
      <w:proofErr w:type="spellStart"/>
      <w:r w:rsidRPr="00025897">
        <w:t>i</w:t>
      </w:r>
      <w:proofErr w:type="spellEnd"/>
      <w:r w:rsidRPr="00025897">
        <w:t xml:space="preserve"> slept like a whale. one part of my brain always alert to drowning. </w:t>
      </w:r>
      <w:proofErr w:type="spellStart"/>
      <w:r w:rsidRPr="00025897">
        <w:t>i</w:t>
      </w:r>
      <w:proofErr w:type="spellEnd"/>
      <w:r w:rsidRPr="00025897">
        <w:t xml:space="preserve"> always heard when he crept in. </w:t>
      </w:r>
      <w:proofErr w:type="spellStart"/>
      <w:r w:rsidRPr="00025897">
        <w:t>i</w:t>
      </w:r>
      <w:proofErr w:type="spellEnd"/>
      <w:r w:rsidRPr="00025897">
        <w:t xml:space="preserve"> always heard when he crept out. yes. </w:t>
      </w:r>
      <w:proofErr w:type="spellStart"/>
      <w:r w:rsidRPr="00025897">
        <w:t>i</w:t>
      </w:r>
      <w:proofErr w:type="spellEnd"/>
      <w:r w:rsidRPr="00025897">
        <w:t xml:space="preserve"> slept like the shipwrecked granddaughter </w:t>
      </w:r>
      <w:proofErr w:type="spellStart"/>
      <w:r w:rsidRPr="00025897">
        <w:t>i</w:t>
      </w:r>
      <w:proofErr w:type="spellEnd"/>
      <w:r w:rsidRPr="00025897">
        <w:t xml:space="preserve"> was. the soothing depth of water can kill you. there are rocks and coral all through here. if </w:t>
      </w:r>
      <w:proofErr w:type="spellStart"/>
      <w:r w:rsidRPr="00025897">
        <w:t>i</w:t>
      </w:r>
      <w:proofErr w:type="spellEnd"/>
      <w:r w:rsidRPr="00025897">
        <w:t xml:space="preserve"> slept. </w:t>
      </w:r>
      <w:proofErr w:type="spellStart"/>
      <w:r w:rsidRPr="00025897">
        <w:t>i</w:t>
      </w:r>
      <w:proofErr w:type="spellEnd"/>
      <w:r w:rsidRPr="00025897">
        <w:t xml:space="preserve"> slept like a mother of nine. you’ve started to know what this feels like. all the parts of you, outside your body but close. and the listening that doesn’t stop. and the rudeness of their own ups and downs. and the impossibility of turning it off. so yes. sometimes </w:t>
      </w:r>
      <w:proofErr w:type="spellStart"/>
      <w:r w:rsidRPr="00025897">
        <w:t>i</w:t>
      </w:r>
      <w:proofErr w:type="spellEnd"/>
      <w:r w:rsidRPr="00025897">
        <w:t xml:space="preserve"> woke up crying and couldn’t say why. but at some </w:t>
      </w:r>
      <w:proofErr w:type="gramStart"/>
      <w:r w:rsidRPr="00025897">
        <w:t>point</w:t>
      </w:r>
      <w:proofErr w:type="gramEnd"/>
      <w:r w:rsidRPr="00025897">
        <w:t xml:space="preserve"> </w:t>
      </w:r>
      <w:proofErr w:type="spellStart"/>
      <w:r w:rsidRPr="00025897">
        <w:t>i</w:t>
      </w:r>
      <w:proofErr w:type="spellEnd"/>
      <w:r w:rsidRPr="00025897">
        <w:t xml:space="preserve"> didn’t really wonder. you learn this on an island. you learn this when a shipwrecked people raise you. you learn this from the sweat of an island man. you learn. from the snot of your beautiful children. the salt water is there, in any form to claim you. </w:t>
      </w:r>
      <w:proofErr w:type="gramStart"/>
      <w:r w:rsidRPr="00025897">
        <w:t>so</w:t>
      </w:r>
      <w:proofErr w:type="gramEnd"/>
      <w:r w:rsidRPr="00025897">
        <w:t xml:space="preserve"> no. </w:t>
      </w:r>
      <w:proofErr w:type="spellStart"/>
      <w:r w:rsidRPr="00025897">
        <w:t>i</w:t>
      </w:r>
      <w:proofErr w:type="spellEnd"/>
      <w:r w:rsidRPr="00025897">
        <w:t xml:space="preserve"> never really slept.9</w:t>
      </w:r>
      <w:r>
        <w:t xml:space="preserve"> </w:t>
      </w:r>
      <w:r w:rsidRPr="00025897">
        <w:t xml:space="preserve">when first did </w:t>
      </w:r>
      <w:proofErr w:type="spellStart"/>
      <w:r w:rsidRPr="00025897">
        <w:t>i</w:t>
      </w:r>
      <w:proofErr w:type="spellEnd"/>
      <w:r w:rsidRPr="00025897">
        <w:t xml:space="preserve"> know </w:t>
      </w:r>
      <w:proofErr w:type="spellStart"/>
      <w:r w:rsidRPr="00025897">
        <w:t>i</w:t>
      </w:r>
      <w:proofErr w:type="spellEnd"/>
      <w:r w:rsidRPr="00025897">
        <w:t xml:space="preserve"> couldn’t tell him nothing. could only show. could only be. must be when he fought him father. told him father he would starve if the food came from his dirty hands. age. maybe 10? he did it to protect me. but he somehow couldn’t hear me there screaming. begging him to stop. hoping and hoping not that the neighbors would hear and know everything that they already had been knowing. he couldn’t hear me then. and he heard me but didn’t listen when </w:t>
      </w:r>
      <w:proofErr w:type="spellStart"/>
      <w:r w:rsidRPr="00025897">
        <w:t>i</w:t>
      </w:r>
      <w:proofErr w:type="spellEnd"/>
      <w:r w:rsidRPr="00025897">
        <w:t xml:space="preserve"> told him not to get on the boat. because </w:t>
      </w:r>
      <w:proofErr w:type="spellStart"/>
      <w:r w:rsidRPr="00025897">
        <w:t>i</w:t>
      </w:r>
      <w:proofErr w:type="spellEnd"/>
      <w:r w:rsidRPr="00025897">
        <w:t xml:space="preserve"> knew what a boat could do. break. </w:t>
      </w:r>
      <w:proofErr w:type="spellStart"/>
      <w:r w:rsidRPr="00025897">
        <w:t>i</w:t>
      </w:r>
      <w:proofErr w:type="spellEnd"/>
      <w:r w:rsidRPr="00025897">
        <w:t xml:space="preserve"> knew what leaving could mean. forever. who was </w:t>
      </w:r>
      <w:proofErr w:type="spellStart"/>
      <w:r w:rsidRPr="00025897">
        <w:t>i</w:t>
      </w:r>
      <w:proofErr w:type="spellEnd"/>
      <w:r w:rsidRPr="00025897">
        <w:t xml:space="preserve">. only his </w:t>
      </w:r>
      <w:proofErr w:type="gramStart"/>
      <w:r w:rsidRPr="00025897">
        <w:t>mother.</w:t>
      </w:r>
      <w:proofErr w:type="gramEnd"/>
      <w:r w:rsidRPr="00025897">
        <w:t xml:space="preserve"> red and shipwrecked on dry and yellow land. but those who cannot hear will feel anyway. </w:t>
      </w:r>
      <w:proofErr w:type="spellStart"/>
      <w:r w:rsidRPr="00025897">
        <w:t>i</w:t>
      </w:r>
      <w:proofErr w:type="spellEnd"/>
      <w:r w:rsidRPr="00025897">
        <w:t xml:space="preserve"> mean what can </w:t>
      </w:r>
      <w:proofErr w:type="spellStart"/>
      <w:r w:rsidRPr="00025897">
        <w:t>i</w:t>
      </w:r>
      <w:proofErr w:type="spellEnd"/>
      <w:r w:rsidRPr="00025897">
        <w:t xml:space="preserve"> say. what do you really want me to say? with what </w:t>
      </w:r>
      <w:proofErr w:type="spellStart"/>
      <w:r w:rsidRPr="00025897">
        <w:t>i</w:t>
      </w:r>
      <w:proofErr w:type="spellEnd"/>
      <w:r w:rsidRPr="00025897">
        <w:t xml:space="preserve"> knew about men? </w:t>
      </w:r>
      <w:proofErr w:type="spellStart"/>
      <w:r w:rsidRPr="00025897">
        <w:t>i</w:t>
      </w:r>
      <w:proofErr w:type="spellEnd"/>
      <w:r w:rsidRPr="00025897">
        <w:t xml:space="preserve"> had </w:t>
      </w:r>
      <w:proofErr w:type="gramStart"/>
      <w:r w:rsidRPr="00025897">
        <w:t>a</w:t>
      </w:r>
      <w:proofErr w:type="gramEnd"/>
      <w:r w:rsidRPr="00025897">
        <w:t xml:space="preserve"> youngest son who would do anything for me. except do what </w:t>
      </w:r>
      <w:proofErr w:type="spellStart"/>
      <w:r w:rsidRPr="00025897">
        <w:t>i</w:t>
      </w:r>
      <w:proofErr w:type="spellEnd"/>
      <w:r w:rsidRPr="00025897">
        <w:t xml:space="preserve"> say. and since when were you so obedient anyway?10</w:t>
      </w:r>
      <w:r>
        <w:t xml:space="preserve"> </w:t>
      </w:r>
      <w:r w:rsidRPr="00025897">
        <w:t xml:space="preserve">when the children don’t eat, their stomachs get round with gas. they hold it. the emptiness of the planet. </w:t>
      </w:r>
      <w:proofErr w:type="spellStart"/>
      <w:r w:rsidRPr="00025897">
        <w:t>i</w:t>
      </w:r>
      <w:proofErr w:type="spellEnd"/>
      <w:r w:rsidRPr="00025897">
        <w:t xml:space="preserve"> hold it. the helplessness of a woman who cannot after all feed them the rocks that are left. no matter what they tell you, </w:t>
      </w:r>
      <w:proofErr w:type="spellStart"/>
      <w:r w:rsidRPr="00025897">
        <w:t>i</w:t>
      </w:r>
      <w:proofErr w:type="spellEnd"/>
      <w:r w:rsidRPr="00025897">
        <w:t xml:space="preserve"> didn’t want my son to leave with his cousin when the sharks came around looking for cheap workers so they wouldn’t have to pay the dignity cost of the </w:t>
      </w:r>
      <w:proofErr w:type="spellStart"/>
      <w:r w:rsidRPr="00025897">
        <w:t>Tingo</w:t>
      </w:r>
      <w:proofErr w:type="spellEnd"/>
      <w:r w:rsidRPr="00025897">
        <w:t xml:space="preserve"> rebels. the planet is empty. </w:t>
      </w:r>
      <w:proofErr w:type="spellStart"/>
      <w:r w:rsidRPr="00025897">
        <w:t>i</w:t>
      </w:r>
      <w:proofErr w:type="spellEnd"/>
      <w:r w:rsidRPr="00025897">
        <w:t xml:space="preserve"> know that. but gas, like everything else, moves. and it hurts when it moves and it pushes on the organs. </w:t>
      </w:r>
      <w:proofErr w:type="spellStart"/>
      <w:r w:rsidRPr="00025897">
        <w:t>i</w:t>
      </w:r>
      <w:proofErr w:type="spellEnd"/>
      <w:r w:rsidRPr="00025897">
        <w:t xml:space="preserve"> know that from my own childhood. the smaller the organs the sharper the pain. the more vulnerable the bones. the </w:t>
      </w:r>
      <w:proofErr w:type="gramStart"/>
      <w:r w:rsidRPr="00025897">
        <w:t>more angry</w:t>
      </w:r>
      <w:proofErr w:type="gramEnd"/>
      <w:r w:rsidRPr="00025897">
        <w:t xml:space="preserve"> the disrespected impulse saying “grow.” he had to go. </w:t>
      </w:r>
      <w:proofErr w:type="spellStart"/>
      <w:r w:rsidRPr="00025897">
        <w:t>i</w:t>
      </w:r>
      <w:proofErr w:type="spellEnd"/>
      <w:r w:rsidRPr="00025897">
        <w:t xml:space="preserve"> know that. he was proud and didn’t know that he could die. </w:t>
      </w:r>
      <w:proofErr w:type="spellStart"/>
      <w:r w:rsidRPr="00025897">
        <w:t>i</w:t>
      </w:r>
      <w:proofErr w:type="spellEnd"/>
      <w:r w:rsidRPr="00025897">
        <w:t xml:space="preserve"> was tired and </w:t>
      </w:r>
      <w:proofErr w:type="spellStart"/>
      <w:r w:rsidRPr="00025897">
        <w:t>i</w:t>
      </w:r>
      <w:proofErr w:type="spellEnd"/>
      <w:r w:rsidRPr="00025897">
        <w:t xml:space="preserve"> knew that he could. </w:t>
      </w:r>
      <w:proofErr w:type="spellStart"/>
      <w:r w:rsidRPr="00025897">
        <w:t>i</w:t>
      </w:r>
      <w:proofErr w:type="spellEnd"/>
      <w:r w:rsidRPr="00025897">
        <w:t xml:space="preserve"> also knew death would have an even harder time with him than his father did. that kid could fight. would fight anything. would fight with anything he had. and in my </w:t>
      </w:r>
      <w:proofErr w:type="gramStart"/>
      <w:r w:rsidRPr="00025897">
        <w:t>house</w:t>
      </w:r>
      <w:proofErr w:type="gramEnd"/>
      <w:r w:rsidRPr="00025897">
        <w:t xml:space="preserve"> he had almost nothing but me. when he came </w:t>
      </w:r>
      <w:proofErr w:type="gramStart"/>
      <w:r w:rsidRPr="00025897">
        <w:t>back</w:t>
      </w:r>
      <w:proofErr w:type="gramEnd"/>
      <w:r w:rsidRPr="00025897">
        <w:t xml:space="preserve"> he told me about the bull who gored, the strangers who healed, the cold </w:t>
      </w:r>
      <w:proofErr w:type="spellStart"/>
      <w:r w:rsidRPr="00025897">
        <w:t>cold</w:t>
      </w:r>
      <w:proofErr w:type="spellEnd"/>
      <w:r w:rsidRPr="00025897">
        <w:t xml:space="preserve"> ground and his small weak ankles. but only after he handed me the money after handing some to the man to make a suit. that little boy would say “suit” like he could taste it, candy in his mouth. when he came back </w:t>
      </w:r>
      <w:proofErr w:type="gramStart"/>
      <w:r w:rsidRPr="00025897">
        <w:t>again</w:t>
      </w:r>
      <w:proofErr w:type="gramEnd"/>
      <w:r w:rsidRPr="00025897">
        <w:t xml:space="preserve"> he told me about the high towers in the oil fields and the flame he had to light at the top. a gas flame that had to stay lit and he was the only one small enough to scramble up. a gas flame? </w:t>
      </w:r>
      <w:proofErr w:type="spellStart"/>
      <w:r w:rsidRPr="00025897">
        <w:t>i</w:t>
      </w:r>
      <w:proofErr w:type="spellEnd"/>
      <w:r w:rsidRPr="00025897">
        <w:t xml:space="preserve"> asked. a gas flame. it always </w:t>
      </w:r>
      <w:proofErr w:type="gramStart"/>
      <w:r w:rsidRPr="00025897">
        <w:t>has to</w:t>
      </w:r>
      <w:proofErr w:type="gramEnd"/>
      <w:r w:rsidRPr="00025897">
        <w:t xml:space="preserve"> stay lit. he repeated. yes. </w:t>
      </w:r>
      <w:proofErr w:type="spellStart"/>
      <w:r w:rsidRPr="00025897">
        <w:t>i</w:t>
      </w:r>
      <w:proofErr w:type="spellEnd"/>
      <w:r w:rsidRPr="00025897">
        <w:t xml:space="preserve"> nodded. </w:t>
      </w:r>
      <w:proofErr w:type="spellStart"/>
      <w:r w:rsidRPr="00025897">
        <w:t>i</w:t>
      </w:r>
      <w:proofErr w:type="spellEnd"/>
      <w:r w:rsidRPr="00025897">
        <w:t xml:space="preserve"> know about that. 11</w:t>
      </w:r>
      <w:r>
        <w:t xml:space="preserve"> </w:t>
      </w:r>
      <w:r w:rsidRPr="00025897">
        <w:t xml:space="preserve">this is what you do when the world is too dry for breastmilk. when you cannot feed your children on your tears. when the ocean is </w:t>
      </w:r>
      <w:proofErr w:type="gramStart"/>
      <w:r w:rsidRPr="00025897">
        <w:t>rising up</w:t>
      </w:r>
      <w:proofErr w:type="gramEnd"/>
      <w:r w:rsidRPr="00025897">
        <w:t xml:space="preserve"> around you and within you and breaking all your breathing into splinters. you stop. you don’t have a day to </w:t>
      </w:r>
      <w:r w:rsidRPr="00025897">
        <w:lastRenderedPageBreak/>
        <w:t xml:space="preserve">alchemize grief into calcifications of the arteries, inflamed veins in vain. you have three minutes before one of these children wakes up. there are roosters everywhere. </w:t>
      </w:r>
      <w:proofErr w:type="gramStart"/>
      <w:r w:rsidRPr="00025897">
        <w:t>so</w:t>
      </w:r>
      <w:proofErr w:type="gramEnd"/>
      <w:r w:rsidRPr="00025897">
        <w:t xml:space="preserve"> you turn yourself immune to all the names for this. you hold your face tight and breathe quiet as a leak. you turn it into leather, face the sun. you turn your face in time to move uninterrupted. you turn your face into a map folded. creased by the not finding, dusted by the not looking. you draw your face like curtains, not a bath. the world is too </w:t>
      </w:r>
      <w:proofErr w:type="gramStart"/>
      <w:r w:rsidRPr="00025897">
        <w:t>damn</w:t>
      </w:r>
      <w:proofErr w:type="gramEnd"/>
      <w:r w:rsidRPr="00025897">
        <w:t xml:space="preserve"> dry.12</w:t>
      </w:r>
      <w:r>
        <w:t xml:space="preserve"> </w:t>
      </w:r>
      <w:proofErr w:type="spellStart"/>
      <w:r w:rsidRPr="00025897">
        <w:t>i</w:t>
      </w:r>
      <w:proofErr w:type="spellEnd"/>
      <w:r w:rsidRPr="00025897">
        <w:t xml:space="preserve"> practiced. looking into the faces of my sisters. until it didn’t hurt anymore. until any wrinkles from squinting at the sun became laugh lines. </w:t>
      </w:r>
      <w:proofErr w:type="spellStart"/>
      <w:r w:rsidRPr="00025897">
        <w:t>i</w:t>
      </w:r>
      <w:proofErr w:type="spellEnd"/>
      <w:r w:rsidRPr="00025897">
        <w:t xml:space="preserve"> struggled. to put my hands in the fire until even coals became cool and no surface could hurt me again. </w:t>
      </w:r>
      <w:proofErr w:type="spellStart"/>
      <w:r w:rsidRPr="00025897">
        <w:t>i</w:t>
      </w:r>
      <w:proofErr w:type="spellEnd"/>
      <w:r w:rsidRPr="00025897">
        <w:t xml:space="preserve"> persisted through pregnancy and birth until </w:t>
      </w:r>
      <w:proofErr w:type="spellStart"/>
      <w:r w:rsidRPr="00025897">
        <w:t>i</w:t>
      </w:r>
      <w:proofErr w:type="spellEnd"/>
      <w:r w:rsidRPr="00025897">
        <w:t xml:space="preserve"> knew. </w:t>
      </w:r>
      <w:proofErr w:type="spellStart"/>
      <w:r w:rsidRPr="00025897">
        <w:t>i</w:t>
      </w:r>
      <w:proofErr w:type="spellEnd"/>
      <w:r w:rsidRPr="00025897">
        <w:t xml:space="preserve"> knew creation. </w:t>
      </w:r>
      <w:proofErr w:type="spellStart"/>
      <w:r w:rsidRPr="00025897">
        <w:t>i</w:t>
      </w:r>
      <w:proofErr w:type="spellEnd"/>
      <w:r w:rsidRPr="00025897">
        <w:t xml:space="preserve"> did it nine times and then </w:t>
      </w:r>
      <w:proofErr w:type="spellStart"/>
      <w:r w:rsidRPr="00025897">
        <w:t>i</w:t>
      </w:r>
      <w:proofErr w:type="spellEnd"/>
      <w:r w:rsidRPr="00025897">
        <w:t xml:space="preserve"> was eternal. you know what </w:t>
      </w:r>
      <w:proofErr w:type="spellStart"/>
      <w:r w:rsidRPr="00025897">
        <w:t>i</w:t>
      </w:r>
      <w:proofErr w:type="spellEnd"/>
      <w:r w:rsidRPr="00025897">
        <w:t xml:space="preserve"> mean. notice the challenge. notice the discomfort. notice how many times you want to run away from you and us and everything. notice. and do not stop.13</w:t>
      </w:r>
      <w:r>
        <w:t xml:space="preserve"> </w:t>
      </w:r>
      <w:r w:rsidRPr="00025897">
        <w:t xml:space="preserve">it’s true, there is a certain light. a certain unjustifiable glow around a person. an unearned shine, you could call it that. when </w:t>
      </w:r>
      <w:proofErr w:type="spellStart"/>
      <w:r w:rsidRPr="00025897">
        <w:t>i</w:t>
      </w:r>
      <w:proofErr w:type="spellEnd"/>
      <w:r w:rsidRPr="00025897">
        <w:t xml:space="preserve"> saw </w:t>
      </w:r>
      <w:proofErr w:type="gramStart"/>
      <w:r w:rsidRPr="00025897">
        <w:t>him</w:t>
      </w:r>
      <w:proofErr w:type="gramEnd"/>
      <w:r w:rsidRPr="00025897">
        <w:t xml:space="preserve"> it was as if the sun or moon was in the right position, lighting the parts of him that would call me. hiding the parts that would have made me run away for just long enough. almost long enough. lighting is everything. </w:t>
      </w:r>
      <w:proofErr w:type="gramStart"/>
      <w:r w:rsidRPr="00025897">
        <w:t>so</w:t>
      </w:r>
      <w:proofErr w:type="gramEnd"/>
      <w:r w:rsidRPr="00025897">
        <w:t xml:space="preserve"> you say you are with a filmmaker. a person who makes stories with light and what can be shown. a person who changes the world with what is visible and what is held off in the shadows. </w:t>
      </w:r>
      <w:proofErr w:type="spellStart"/>
      <w:r w:rsidRPr="00025897">
        <w:t>i</w:t>
      </w:r>
      <w:proofErr w:type="spellEnd"/>
      <w:r w:rsidRPr="00025897">
        <w:t xml:space="preserve"> can understand that. yes. </w:t>
      </w:r>
      <w:proofErr w:type="spellStart"/>
      <w:r w:rsidRPr="00025897">
        <w:t>i</w:t>
      </w:r>
      <w:proofErr w:type="spellEnd"/>
      <w:r w:rsidRPr="00025897">
        <w:t xml:space="preserve"> know something about that. and </w:t>
      </w:r>
      <w:proofErr w:type="spellStart"/>
      <w:r w:rsidRPr="00025897">
        <w:t>i</w:t>
      </w:r>
      <w:proofErr w:type="spellEnd"/>
      <w:r w:rsidRPr="00025897">
        <w:t xml:space="preserve"> offer </w:t>
      </w:r>
      <w:proofErr w:type="gramStart"/>
      <w:r w:rsidRPr="00025897">
        <w:t>you</w:t>
      </w:r>
      <w:proofErr w:type="gramEnd"/>
      <w:r w:rsidRPr="00025897">
        <w:t xml:space="preserve"> my blessing. </w:t>
      </w:r>
      <w:proofErr w:type="gramStart"/>
      <w:r w:rsidRPr="00025897">
        <w:t>actually</w:t>
      </w:r>
      <w:proofErr w:type="gramEnd"/>
      <w:r w:rsidRPr="00025897">
        <w:t xml:space="preserve"> </w:t>
      </w:r>
      <w:proofErr w:type="spellStart"/>
      <w:r w:rsidRPr="00025897">
        <w:t>i</w:t>
      </w:r>
      <w:proofErr w:type="spellEnd"/>
      <w:r w:rsidRPr="00025897">
        <w:t xml:space="preserve"> already did. all </w:t>
      </w:r>
      <w:proofErr w:type="spellStart"/>
      <w:r w:rsidRPr="00025897">
        <w:t>i</w:t>
      </w:r>
      <w:proofErr w:type="spellEnd"/>
      <w:r w:rsidRPr="00025897">
        <w:t xml:space="preserve"> ever wanted was to be part of some people dedicated to light on purpose, offering all their darkness to the making of possible. all </w:t>
      </w:r>
      <w:proofErr w:type="spellStart"/>
      <w:r w:rsidRPr="00025897">
        <w:t>i</w:t>
      </w:r>
      <w:proofErr w:type="spellEnd"/>
      <w:r w:rsidRPr="00025897">
        <w:t xml:space="preserve"> wanted was all that held back love, that distorted reshaped denied love to have its day. congratulations.14</w:t>
      </w:r>
      <w:r>
        <w:t xml:space="preserve"> </w:t>
      </w:r>
      <w:r w:rsidRPr="00025897">
        <w:t xml:space="preserve">no one ever asked about the moment of her skin against his skin. about how the first time he held her hand she saw stars framed against the sky, </w:t>
      </w:r>
      <w:proofErr w:type="gramStart"/>
      <w:r w:rsidRPr="00025897">
        <w:t xml:space="preserve">her </w:t>
      </w:r>
      <w:proofErr w:type="spellStart"/>
      <w:r w:rsidRPr="00025897">
        <w:t>self</w:t>
      </w:r>
      <w:proofErr w:type="gramEnd"/>
      <w:r w:rsidRPr="00025897">
        <w:t xml:space="preserve"> bound</w:t>
      </w:r>
      <w:proofErr w:type="spellEnd"/>
      <w:r w:rsidRPr="00025897">
        <w:t xml:space="preserve"> bracing the universe. she was visible, not against sand, but against him, darker than stone, enveloping. instead of breaking to red, she could find brown in him. fertile. she could make brown through him. she could hold brown worlds within become round like the planet should be. all those mornings with the bread she would think about it. remake it. </w:t>
      </w:r>
      <w:proofErr w:type="gramStart"/>
      <w:r w:rsidRPr="00025897">
        <w:t>actually</w:t>
      </w:r>
      <w:proofErr w:type="gramEnd"/>
      <w:r w:rsidRPr="00025897">
        <w:t xml:space="preserve"> bake it. the white becoming brown. the flour becoming earth to feed the workers. she would teach her children to aspire to brown. to float towards brown. that the tendency was to move, to rise towards brown, forever brown, to leave behind the paleness and grow brown. </w:t>
      </w:r>
      <w:proofErr w:type="gramStart"/>
      <w:r w:rsidRPr="00025897">
        <w:t>so</w:t>
      </w:r>
      <w:proofErr w:type="gramEnd"/>
      <w:r w:rsidRPr="00025897">
        <w:t xml:space="preserve"> unlike the other people in their town who prized white skin and transparent eyes, her sons, who agreed on almost nothing else, gravitated towards dark brown women with their eyes in books. earth women even if they were in </w:t>
      </w:r>
      <w:proofErr w:type="spellStart"/>
      <w:r w:rsidRPr="00025897">
        <w:t>outerspace</w:t>
      </w:r>
      <w:proofErr w:type="spellEnd"/>
      <w:r w:rsidRPr="00025897">
        <w:t xml:space="preserve">. the good birth, she taught them is brown is brown is brown. and now she looks at her generations, stardust against their blackness and offers the heat of the oven at dawn, clear against the coolness of time. offers the patience and attention of a woman who literally made bread out of stone, rock oven. made love out of what some would have called nothing. she bakes it into them as the sun itself rises. a memory that god is good and brown.15 90 you know about it. where they don’t have to make you die, they can just let you die. god already salt the land now they put pepper in the soup. have you living on a small island like it’s the big world of diverse </w:t>
      </w:r>
      <w:proofErr w:type="gramStart"/>
      <w:r w:rsidRPr="00025897">
        <w:t>markets.</w:t>
      </w:r>
      <w:proofErr w:type="gramEnd"/>
      <w:r w:rsidRPr="00025897">
        <w:t xml:space="preserve"> most of the men here can’t even find enough spots to put their pitchfork and must travel to several other islands for plant, if you get my meaning. why, if you put a road here, would it work like a road on a big island like England? </w:t>
      </w:r>
      <w:proofErr w:type="spellStart"/>
      <w:r w:rsidRPr="00025897">
        <w:t>i</w:t>
      </w:r>
      <w:proofErr w:type="spellEnd"/>
      <w:r w:rsidRPr="00025897">
        <w:t xml:space="preserve"> make a son with the same hate love for England </w:t>
      </w:r>
      <w:proofErr w:type="spellStart"/>
      <w:r w:rsidRPr="00025897">
        <w:t>i</w:t>
      </w:r>
      <w:proofErr w:type="spellEnd"/>
      <w:r w:rsidRPr="00025897">
        <w:t xml:space="preserve"> have. like an allergy to dust in this dry place. or hay fever in a barn. whatever. whatever is the least they let happen over there, we here make life with even less than that.16 91 you want to know what it was like </w:t>
      </w:r>
      <w:r w:rsidRPr="00025897">
        <w:lastRenderedPageBreak/>
        <w:t xml:space="preserve">to give birth here? we would envy the whales. those long-carrying mothers birthing underwater, singing all the while. we would have to squat on land and pray there was someone to sing around us. we would have to make our own water, offer our blood and tears. remember water from before, visualize rainy years and other places. other women would come around to help with the other children even if you were (like </w:t>
      </w:r>
      <w:proofErr w:type="spellStart"/>
      <w:r w:rsidRPr="00025897">
        <w:t>i</w:t>
      </w:r>
      <w:proofErr w:type="spellEnd"/>
      <w:r w:rsidRPr="00025897">
        <w:t xml:space="preserve"> was) the other woman. even the other </w:t>
      </w:r>
      <w:proofErr w:type="spellStart"/>
      <w:r w:rsidRPr="00025897">
        <w:t>other</w:t>
      </w:r>
      <w:proofErr w:type="spellEnd"/>
      <w:r w:rsidRPr="00025897">
        <w:t xml:space="preserve"> women would come help. we all thought these children were worth it, because of or despite these worthless men. it was a holiday. not because life </w:t>
      </w:r>
      <w:proofErr w:type="spellStart"/>
      <w:r w:rsidRPr="00025897">
        <w:t>ain</w:t>
      </w:r>
      <w:proofErr w:type="spellEnd"/>
      <w:r w:rsidRPr="00025897">
        <w:t xml:space="preserve">’ hard. or </w:t>
      </w:r>
      <w:proofErr w:type="spellStart"/>
      <w:r w:rsidRPr="00025897">
        <w:t>’cause</w:t>
      </w:r>
      <w:proofErr w:type="spellEnd"/>
      <w:r w:rsidRPr="00025897">
        <w:t xml:space="preserve"> </w:t>
      </w:r>
      <w:proofErr w:type="spellStart"/>
      <w:r w:rsidRPr="00025897">
        <w:t>labour</w:t>
      </w:r>
      <w:proofErr w:type="spellEnd"/>
      <w:r w:rsidRPr="00025897">
        <w:t xml:space="preserve"> </w:t>
      </w:r>
      <w:proofErr w:type="spellStart"/>
      <w:r w:rsidRPr="00025897">
        <w:t>ain</w:t>
      </w:r>
      <w:proofErr w:type="spellEnd"/>
      <w:r w:rsidRPr="00025897">
        <w:t xml:space="preserve">’ work but because these babies don’t care what time of day or </w:t>
      </w:r>
      <w:proofErr w:type="gramStart"/>
      <w:r w:rsidRPr="00025897">
        <w:t>night</w:t>
      </w:r>
      <w:proofErr w:type="gramEnd"/>
      <w:r w:rsidRPr="00025897">
        <w:t xml:space="preserve"> they have you stopping. because somebody got to clean the whole house like it’s Christmas. because if they a boss that decide about the timing of this birth thing, that boss </w:t>
      </w:r>
      <w:proofErr w:type="spellStart"/>
      <w:r w:rsidRPr="00025897">
        <w:t>ain</w:t>
      </w:r>
      <w:proofErr w:type="spellEnd"/>
      <w:r w:rsidRPr="00025897">
        <w:t xml:space="preserve">’ no man. and you know. round the clock bond of this birthing thing. this showing up and </w:t>
      </w:r>
      <w:proofErr w:type="gramStart"/>
      <w:r w:rsidRPr="00025897">
        <w:t>opening up</w:t>
      </w:r>
      <w:proofErr w:type="gramEnd"/>
      <w:r w:rsidRPr="00025897">
        <w:t>. the holding of hands and all of us crying about something that may have nothing to do with this child or this day, was a more important bond after all than the snuck or churched combining with the menfolk who stayed and left and left their names or money or not at all. so when you ask how we could be friends and neighbors even knowing our men were moving all around and betwixt and between it was because when someone holds your hand, washes your floor, covers you in the yard, brings the tea left over from her time, stands in the doorway with you while you see the edge of all that is possible and come back from it breathing, while you open past the open of open into the splay of never the same, everything else between you and that woman is small and fall through, like the daily promises of men who forgot they were there too in the anytime black of birth once. those of us who have been in the face of birth together, we can forget anything but that. we can forget everything in fact. we must forget everything but that witness. and who else knows.17</w:t>
      </w:r>
    </w:p>
    <w:p w14:paraId="4FF14B94" w14:textId="77777777" w:rsidR="0006531F" w:rsidRPr="00F74086" w:rsidRDefault="0006531F" w:rsidP="00DF45FB">
      <w:pPr>
        <w:pStyle w:val="Heading3"/>
        <w:rPr>
          <w:rFonts w:asciiTheme="majorHAnsi" w:hAnsiTheme="majorHAnsi" w:cstheme="majorHAnsi"/>
          <w:sz w:val="24"/>
        </w:rPr>
      </w:pPr>
      <w:r w:rsidRPr="00DF45FB">
        <w:lastRenderedPageBreak/>
        <w:t>Cool</w:t>
      </w:r>
      <w:r w:rsidRPr="00F74086">
        <w:rPr>
          <w:rFonts w:asciiTheme="majorHAnsi" w:hAnsiTheme="majorHAnsi" w:cstheme="majorHAnsi"/>
          <w:sz w:val="24"/>
        </w:rPr>
        <w:t xml:space="preserve"> </w:t>
      </w:r>
      <w:r w:rsidRPr="00DF45FB">
        <w:t>Poetry Lines in Dub</w:t>
      </w:r>
    </w:p>
    <w:p w14:paraId="409FA04C" w14:textId="77777777" w:rsidR="0006531F" w:rsidRDefault="0006531F" w:rsidP="0006531F">
      <w:pPr>
        <w:spacing w:after="0" w:line="240" w:lineRule="auto"/>
        <w:rPr>
          <w:rFonts w:asciiTheme="majorHAnsi" w:eastAsia="Times New Roman" w:hAnsiTheme="majorHAnsi" w:cstheme="majorHAnsi"/>
          <w:sz w:val="16"/>
          <w:szCs w:val="16"/>
        </w:rPr>
      </w:pPr>
    </w:p>
    <w:p w14:paraId="76ED3CB6" w14:textId="4FD88629" w:rsidR="0006531F" w:rsidRPr="00F74086" w:rsidRDefault="0006531F" w:rsidP="0006531F">
      <w:pPr>
        <w:pStyle w:val="Heading4"/>
      </w:pPr>
      <w:r w:rsidRPr="00F74086">
        <w:rPr>
          <w:rFonts w:eastAsia="Times New Roman"/>
        </w:rPr>
        <w:t xml:space="preserve">[1] </w:t>
      </w:r>
      <w:r w:rsidRPr="00F74086">
        <w:t xml:space="preserve">Gumbs 20, </w:t>
      </w:r>
      <w:bookmarkStart w:id="0" w:name="OLE_LINK3"/>
      <w:bookmarkStart w:id="1" w:name="OLE_LINK4"/>
      <w:r w:rsidRPr="00F74086">
        <w:t xml:space="preserve">Alexis Pauline is a self-described Queer Black Troublemaker and Black Feminist Love Evangelist and an aspirational cousin to all sentient beings and is currently in residence as a National Humanities Center Fellow. </w:t>
      </w:r>
      <w:bookmarkEnd w:id="0"/>
      <w:bookmarkEnd w:id="1"/>
      <w:r w:rsidRPr="00F74086">
        <w:t>“Dub: Finding Ceremony,” Duke University Press.</w:t>
      </w:r>
    </w:p>
    <w:p w14:paraId="063F0B0E" w14:textId="77777777" w:rsidR="0006531F" w:rsidRPr="00F74086" w:rsidRDefault="0006531F" w:rsidP="0006531F">
      <w:pPr>
        <w:spacing w:after="0" w:line="240" w:lineRule="auto"/>
        <w:rPr>
          <w:rFonts w:asciiTheme="majorHAnsi" w:hAnsiTheme="majorHAnsi" w:cstheme="majorHAnsi"/>
          <w:sz w:val="24"/>
        </w:rPr>
      </w:pPr>
    </w:p>
    <w:p w14:paraId="3B97D228" w14:textId="77777777" w:rsidR="0006531F" w:rsidRPr="00F74086" w:rsidRDefault="0006531F" w:rsidP="0006531F">
      <w:pPr>
        <w:spacing w:after="0" w:line="240" w:lineRule="auto"/>
        <w:rPr>
          <w:rFonts w:asciiTheme="majorHAnsi" w:eastAsia="Times New Roman" w:hAnsiTheme="majorHAnsi" w:cstheme="majorHAnsi"/>
          <w:sz w:val="24"/>
          <w:vertAlign w:val="subscript"/>
        </w:rPr>
      </w:pPr>
      <w:r w:rsidRPr="00F74086">
        <w:rPr>
          <w:rFonts w:asciiTheme="majorHAnsi" w:hAnsiTheme="majorHAnsi" w:cstheme="majorHAnsi"/>
          <w:sz w:val="24"/>
        </w:rPr>
        <w:t>“</w:t>
      </w:r>
      <w:r w:rsidRPr="00F74086">
        <w:rPr>
          <w:rFonts w:asciiTheme="majorHAnsi" w:eastAsia="Times New Roman" w:hAnsiTheme="majorHAnsi" w:cstheme="majorHAnsi"/>
          <w:sz w:val="24"/>
        </w:rPr>
        <w:t xml:space="preserve">some of us were here because we were stuck. some of us were here because we were stuck on believing other people needed us </w:t>
      </w:r>
      <w:proofErr w:type="gramStart"/>
      <w:r w:rsidRPr="00F74086">
        <w:rPr>
          <w:rFonts w:asciiTheme="majorHAnsi" w:eastAsia="Times New Roman" w:hAnsiTheme="majorHAnsi" w:cstheme="majorHAnsi"/>
          <w:sz w:val="24"/>
        </w:rPr>
        <w:t>in order to</w:t>
      </w:r>
      <w:proofErr w:type="gramEnd"/>
      <w:r w:rsidRPr="00F74086">
        <w:rPr>
          <w:rFonts w:asciiTheme="majorHAnsi" w:eastAsia="Times New Roman" w:hAnsiTheme="majorHAnsi" w:cstheme="majorHAnsi"/>
          <w:sz w:val="24"/>
        </w:rPr>
        <w:t xml:space="preserve"> get unstuck. some of us were here for the water, just the look of it, not the need for it.”</w:t>
      </w:r>
      <w:r w:rsidRPr="00F74086">
        <w:rPr>
          <w:rFonts w:asciiTheme="majorHAnsi" w:eastAsia="Times New Roman" w:hAnsiTheme="majorHAnsi" w:cstheme="majorHAnsi"/>
          <w:sz w:val="24"/>
          <w:vertAlign w:val="subscript"/>
        </w:rPr>
        <w:t>1</w:t>
      </w:r>
    </w:p>
    <w:p w14:paraId="4A66199A" w14:textId="77777777" w:rsidR="0006531F" w:rsidRPr="00F74086" w:rsidRDefault="0006531F" w:rsidP="0006531F">
      <w:pPr>
        <w:spacing w:after="0" w:line="240" w:lineRule="auto"/>
        <w:rPr>
          <w:rFonts w:asciiTheme="majorHAnsi" w:eastAsia="Times New Roman" w:hAnsiTheme="majorHAnsi" w:cstheme="majorHAnsi"/>
          <w:sz w:val="24"/>
          <w:vertAlign w:val="subscript"/>
        </w:rPr>
      </w:pPr>
    </w:p>
    <w:p w14:paraId="49F11750" w14:textId="77777777" w:rsidR="0006531F" w:rsidRPr="00F74086" w:rsidRDefault="0006531F" w:rsidP="0006531F">
      <w:pPr>
        <w:spacing w:after="0" w:line="240" w:lineRule="auto"/>
        <w:rPr>
          <w:rFonts w:asciiTheme="majorHAnsi" w:eastAsia="Times New Roman" w:hAnsiTheme="majorHAnsi" w:cstheme="majorHAnsi"/>
          <w:sz w:val="24"/>
        </w:rPr>
      </w:pPr>
      <w:r w:rsidRPr="00F74086">
        <w:rPr>
          <w:rFonts w:asciiTheme="majorHAnsi" w:eastAsia="Times New Roman" w:hAnsiTheme="majorHAnsi" w:cstheme="majorHAnsi"/>
          <w:sz w:val="24"/>
        </w:rPr>
        <w:t xml:space="preserve">“land. you trust it but the water can take it any time it wants. the wind can snatch you up off it at her whim. </w:t>
      </w:r>
      <w:proofErr w:type="gramStart"/>
      <w:r w:rsidRPr="00F74086">
        <w:rPr>
          <w:rFonts w:asciiTheme="majorHAnsi" w:eastAsia="Times New Roman" w:hAnsiTheme="majorHAnsi" w:cstheme="majorHAnsi"/>
          <w:sz w:val="24"/>
        </w:rPr>
        <w:t>so</w:t>
      </w:r>
      <w:proofErr w:type="gramEnd"/>
      <w:r w:rsidRPr="00F74086">
        <w:rPr>
          <w:rFonts w:asciiTheme="majorHAnsi" w:eastAsia="Times New Roman" w:hAnsiTheme="majorHAnsi" w:cstheme="majorHAnsi"/>
          <w:sz w:val="24"/>
        </w:rPr>
        <w:t xml:space="preserve"> you make myths to lull yourself and the children. about how water made you and wind loves you. maybe.”</w:t>
      </w:r>
      <w:r w:rsidRPr="00F74086">
        <w:rPr>
          <w:rFonts w:asciiTheme="majorHAnsi" w:eastAsia="Times New Roman" w:hAnsiTheme="majorHAnsi" w:cstheme="majorHAnsi"/>
          <w:sz w:val="24"/>
          <w:vertAlign w:val="subscript"/>
        </w:rPr>
        <w:t>1</w:t>
      </w:r>
    </w:p>
    <w:p w14:paraId="41184742" w14:textId="77777777" w:rsidR="0006531F" w:rsidRPr="00F74086" w:rsidRDefault="0006531F" w:rsidP="0006531F">
      <w:pPr>
        <w:spacing w:after="0" w:line="240" w:lineRule="auto"/>
        <w:rPr>
          <w:rFonts w:asciiTheme="majorHAnsi" w:eastAsia="Times New Roman" w:hAnsiTheme="majorHAnsi" w:cstheme="majorHAnsi"/>
          <w:sz w:val="24"/>
        </w:rPr>
      </w:pPr>
    </w:p>
    <w:p w14:paraId="5B7277BB" w14:textId="77777777" w:rsidR="0006531F" w:rsidRPr="00F74086" w:rsidRDefault="0006531F" w:rsidP="0006531F">
      <w:pPr>
        <w:spacing w:after="0" w:line="240" w:lineRule="auto"/>
        <w:rPr>
          <w:rFonts w:asciiTheme="majorHAnsi" w:eastAsia="Times New Roman" w:hAnsiTheme="majorHAnsi" w:cstheme="majorHAnsi"/>
          <w:sz w:val="24"/>
        </w:rPr>
      </w:pPr>
      <w:r w:rsidRPr="00F74086">
        <w:rPr>
          <w:rFonts w:asciiTheme="majorHAnsi" w:eastAsia="Times New Roman" w:hAnsiTheme="majorHAnsi" w:cstheme="majorHAnsi"/>
          <w:sz w:val="24"/>
        </w:rPr>
        <w:t>“drink enough water to remember how long water’s been waiting. Eat enough plants to remember what water can do.”</w:t>
      </w:r>
      <w:r w:rsidRPr="00F74086">
        <w:rPr>
          <w:rFonts w:asciiTheme="majorHAnsi" w:eastAsia="Times New Roman" w:hAnsiTheme="majorHAnsi" w:cstheme="majorHAnsi"/>
          <w:sz w:val="24"/>
          <w:vertAlign w:val="subscript"/>
        </w:rPr>
        <w:t>1</w:t>
      </w:r>
    </w:p>
    <w:p w14:paraId="51682915" w14:textId="77777777" w:rsidR="0006531F" w:rsidRPr="00F74086" w:rsidRDefault="0006531F" w:rsidP="0006531F">
      <w:pPr>
        <w:spacing w:after="0" w:line="240" w:lineRule="auto"/>
        <w:rPr>
          <w:rFonts w:asciiTheme="majorHAnsi" w:eastAsia="Times New Roman" w:hAnsiTheme="majorHAnsi" w:cstheme="majorHAnsi"/>
          <w:sz w:val="24"/>
        </w:rPr>
      </w:pPr>
    </w:p>
    <w:p w14:paraId="23FCF6E7" w14:textId="77777777" w:rsidR="0006531F" w:rsidRDefault="0006531F" w:rsidP="0006531F">
      <w:pPr>
        <w:spacing w:after="0" w:line="240" w:lineRule="auto"/>
        <w:rPr>
          <w:rFonts w:asciiTheme="majorHAnsi" w:eastAsia="Times New Roman" w:hAnsiTheme="majorHAnsi" w:cstheme="majorHAnsi"/>
          <w:sz w:val="24"/>
          <w:vertAlign w:val="subscript"/>
        </w:rPr>
      </w:pPr>
      <w:r w:rsidRPr="00F74086">
        <w:rPr>
          <w:rFonts w:asciiTheme="majorHAnsi" w:eastAsia="Times New Roman" w:hAnsiTheme="majorHAnsi" w:cstheme="majorHAnsi"/>
          <w:sz w:val="24"/>
        </w:rPr>
        <w:t>“</w:t>
      </w:r>
      <w:r w:rsidRPr="00ED6964">
        <w:rPr>
          <w:rFonts w:asciiTheme="majorHAnsi" w:eastAsia="Times New Roman" w:hAnsiTheme="majorHAnsi" w:cstheme="majorHAnsi"/>
          <w:sz w:val="24"/>
        </w:rPr>
        <w:t xml:space="preserve">they say our kidneys are small and relatively useless because we need all our energy to find food to eat. when did we start to hide food from </w:t>
      </w:r>
      <w:proofErr w:type="gramStart"/>
      <w:r w:rsidRPr="00ED6964">
        <w:rPr>
          <w:rFonts w:asciiTheme="majorHAnsi" w:eastAsia="Times New Roman" w:hAnsiTheme="majorHAnsi" w:cstheme="majorHAnsi"/>
          <w:sz w:val="24"/>
        </w:rPr>
        <w:t>each other.</w:t>
      </w:r>
      <w:proofErr w:type="gramEnd"/>
      <w:r w:rsidRPr="00ED6964">
        <w:rPr>
          <w:rFonts w:asciiTheme="majorHAnsi" w:eastAsia="Times New Roman" w:hAnsiTheme="majorHAnsi" w:cstheme="majorHAnsi"/>
          <w:sz w:val="24"/>
        </w:rPr>
        <w:t xml:space="preserve"> and our bodies. so cute. so physically naïve. did we think we wouldn’t ever poison the water.</w:t>
      </w:r>
      <w:r w:rsidRPr="00F74086">
        <w:rPr>
          <w:rFonts w:asciiTheme="majorHAnsi" w:eastAsia="Times New Roman" w:hAnsiTheme="majorHAnsi" w:cstheme="majorHAnsi"/>
          <w:sz w:val="24"/>
        </w:rPr>
        <w:t>”</w:t>
      </w:r>
      <w:r w:rsidRPr="00F74086">
        <w:rPr>
          <w:rFonts w:asciiTheme="majorHAnsi" w:eastAsia="Times New Roman" w:hAnsiTheme="majorHAnsi" w:cstheme="majorHAnsi"/>
          <w:sz w:val="24"/>
          <w:vertAlign w:val="subscript"/>
        </w:rPr>
        <w:t xml:space="preserve"> </w:t>
      </w:r>
      <w:proofErr w:type="gramStart"/>
      <w:r w:rsidRPr="00F74086">
        <w:rPr>
          <w:rFonts w:asciiTheme="majorHAnsi" w:eastAsia="Times New Roman" w:hAnsiTheme="majorHAnsi" w:cstheme="majorHAnsi"/>
          <w:sz w:val="24"/>
          <w:vertAlign w:val="subscript"/>
        </w:rPr>
        <w:t>1</w:t>
      </w:r>
      <w:proofErr w:type="gramEnd"/>
    </w:p>
    <w:p w14:paraId="3A98C174" w14:textId="77777777" w:rsidR="0006531F" w:rsidRDefault="0006531F" w:rsidP="0006531F">
      <w:pPr>
        <w:spacing w:after="0" w:line="240" w:lineRule="auto"/>
        <w:rPr>
          <w:rFonts w:asciiTheme="majorHAnsi" w:eastAsia="Times New Roman" w:hAnsiTheme="majorHAnsi" w:cstheme="majorHAnsi"/>
          <w:sz w:val="24"/>
          <w:vertAlign w:val="subscript"/>
        </w:rPr>
      </w:pPr>
    </w:p>
    <w:p w14:paraId="11424833" w14:textId="77777777" w:rsidR="0006531F" w:rsidRPr="003D6653" w:rsidRDefault="0006531F" w:rsidP="0006531F">
      <w:pPr>
        <w:spacing w:after="0" w:line="240" w:lineRule="auto"/>
        <w:rPr>
          <w:rFonts w:asciiTheme="majorHAnsi" w:eastAsia="Times New Roman" w:hAnsiTheme="majorHAnsi" w:cstheme="majorHAnsi"/>
          <w:sz w:val="16"/>
          <w:szCs w:val="16"/>
        </w:rPr>
      </w:pPr>
      <w:r w:rsidRPr="003D6653">
        <w:rPr>
          <w:rFonts w:asciiTheme="majorHAnsi" w:eastAsia="Times New Roman" w:hAnsiTheme="majorHAnsi" w:cstheme="majorHAnsi"/>
          <w:sz w:val="16"/>
          <w:szCs w:val="16"/>
        </w:rPr>
        <w:t>^^ I think that quote is the most topic specific</w:t>
      </w:r>
    </w:p>
    <w:p w14:paraId="36D883D3" w14:textId="77777777" w:rsidR="0006531F" w:rsidRPr="00F74086" w:rsidRDefault="0006531F" w:rsidP="0006531F">
      <w:pPr>
        <w:spacing w:after="0" w:line="240" w:lineRule="auto"/>
        <w:rPr>
          <w:rFonts w:asciiTheme="majorHAnsi" w:eastAsia="Times New Roman" w:hAnsiTheme="majorHAnsi" w:cstheme="majorHAnsi"/>
          <w:sz w:val="24"/>
        </w:rPr>
      </w:pPr>
    </w:p>
    <w:p w14:paraId="2B461171" w14:textId="77777777" w:rsidR="0006531F" w:rsidRPr="00F74086" w:rsidRDefault="0006531F" w:rsidP="0006531F">
      <w:pPr>
        <w:spacing w:after="0" w:line="240" w:lineRule="auto"/>
        <w:rPr>
          <w:rFonts w:asciiTheme="majorHAnsi" w:eastAsia="Times New Roman" w:hAnsiTheme="majorHAnsi" w:cstheme="majorHAnsi"/>
          <w:sz w:val="24"/>
          <w:vertAlign w:val="subscript"/>
        </w:rPr>
      </w:pPr>
      <w:r w:rsidRPr="00F74086">
        <w:rPr>
          <w:rFonts w:asciiTheme="majorHAnsi" w:eastAsia="Times New Roman" w:hAnsiTheme="majorHAnsi" w:cstheme="majorHAnsi"/>
          <w:sz w:val="24"/>
        </w:rPr>
        <w:t>“</w:t>
      </w:r>
      <w:r w:rsidRPr="00ED6964">
        <w:rPr>
          <w:rFonts w:asciiTheme="majorHAnsi" w:eastAsia="Times New Roman" w:hAnsiTheme="majorHAnsi" w:cstheme="majorHAnsi"/>
          <w:sz w:val="24"/>
        </w:rPr>
        <w:t>when wind and water love you, you can do anything. you can let yourself be buried. you can fly. when wind and water rush to meet you anywhere you go, you can go anywhere. or you can stay. when wind and water clamor for your face with rushing secrets, you can forget or remember or know. when wind and water teach you, touch you, crash into your skin, you are preserved. or you can grow. if wind and water love you like you say they really love you, you don’t need a life jacket or wings. if wind and water taught you what you think they really taught you, you can let go of your places and your things. if wind and water got you, that means wind and water got you; there is no little bit about their lashing love. if wind and water want you, you are here for wind and water. it don’t matter if you ever call it love.</w:t>
      </w:r>
      <w:r w:rsidRPr="00F74086">
        <w:rPr>
          <w:rFonts w:asciiTheme="majorHAnsi" w:eastAsia="Times New Roman" w:hAnsiTheme="majorHAnsi" w:cstheme="majorHAnsi"/>
          <w:sz w:val="24"/>
        </w:rPr>
        <w:t>”</w:t>
      </w:r>
      <w:r w:rsidRPr="00F74086">
        <w:rPr>
          <w:rFonts w:asciiTheme="majorHAnsi" w:eastAsia="Times New Roman" w:hAnsiTheme="majorHAnsi" w:cstheme="majorHAnsi"/>
          <w:sz w:val="24"/>
          <w:vertAlign w:val="subscript"/>
        </w:rPr>
        <w:t xml:space="preserve"> 1</w:t>
      </w:r>
    </w:p>
    <w:p w14:paraId="3A17E315" w14:textId="77777777" w:rsidR="0006531F" w:rsidRPr="00F74086" w:rsidRDefault="0006531F" w:rsidP="0006531F">
      <w:pPr>
        <w:spacing w:after="0" w:line="240" w:lineRule="auto"/>
        <w:rPr>
          <w:rFonts w:asciiTheme="majorHAnsi" w:eastAsia="Times New Roman" w:hAnsiTheme="majorHAnsi" w:cstheme="majorHAnsi"/>
          <w:sz w:val="24"/>
          <w:vertAlign w:val="subscript"/>
        </w:rPr>
      </w:pPr>
    </w:p>
    <w:p w14:paraId="416F7DF6" w14:textId="77777777" w:rsidR="0006531F" w:rsidRPr="00F74086" w:rsidRDefault="0006531F" w:rsidP="0006531F">
      <w:pPr>
        <w:spacing w:after="0" w:line="240" w:lineRule="auto"/>
        <w:rPr>
          <w:rFonts w:asciiTheme="majorHAnsi" w:eastAsia="Times New Roman" w:hAnsiTheme="majorHAnsi" w:cstheme="majorHAnsi"/>
          <w:sz w:val="16"/>
          <w:szCs w:val="16"/>
        </w:rPr>
      </w:pPr>
      <w:r w:rsidRPr="00F74086">
        <w:rPr>
          <w:rFonts w:asciiTheme="majorHAnsi" w:eastAsia="Times New Roman" w:hAnsiTheme="majorHAnsi" w:cstheme="majorHAnsi"/>
          <w:sz w:val="16"/>
          <w:szCs w:val="16"/>
        </w:rPr>
        <w:t xml:space="preserve">^^^ probably should shorten the quote </w:t>
      </w:r>
    </w:p>
    <w:p w14:paraId="6D401E55" w14:textId="77777777" w:rsidR="0006531F" w:rsidRPr="00F74086" w:rsidRDefault="0006531F" w:rsidP="0006531F">
      <w:pPr>
        <w:spacing w:after="0" w:line="240" w:lineRule="auto"/>
        <w:rPr>
          <w:rFonts w:asciiTheme="majorHAnsi" w:eastAsia="Times New Roman" w:hAnsiTheme="majorHAnsi" w:cstheme="majorHAnsi"/>
          <w:sz w:val="24"/>
        </w:rPr>
      </w:pPr>
    </w:p>
    <w:p w14:paraId="7F6D6C15" w14:textId="12E54613" w:rsidR="00EC1902" w:rsidRDefault="00EC1902" w:rsidP="00EC1902">
      <w:pPr>
        <w:pStyle w:val="Heading2"/>
      </w:pPr>
      <w:r>
        <w:lastRenderedPageBreak/>
        <w:t>AT: Framework</w:t>
      </w:r>
      <w:r w:rsidR="0076159D">
        <w:t xml:space="preserve">—C/Is </w:t>
      </w:r>
      <w:r>
        <w:t xml:space="preserve"> </w:t>
      </w:r>
    </w:p>
    <w:p w14:paraId="7D8CA582" w14:textId="44167AAB" w:rsidR="008C584A" w:rsidRDefault="008C584A" w:rsidP="008C584A"/>
    <w:p w14:paraId="2D6CDA7F" w14:textId="09D2704D" w:rsidR="008C584A" w:rsidRDefault="008C584A" w:rsidP="008C584A"/>
    <w:p w14:paraId="6C6F774E" w14:textId="77777777" w:rsidR="008C584A" w:rsidRDefault="008C584A" w:rsidP="008C584A">
      <w:bookmarkStart w:id="2" w:name="_Hlk75869720"/>
      <w:r>
        <w:t>AT: FW</w:t>
      </w:r>
    </w:p>
    <w:bookmarkEnd w:id="2"/>
    <w:p w14:paraId="44D1D974" w14:textId="517119EA" w:rsidR="00296CCC" w:rsidRDefault="00296CCC" w:rsidP="00EC1902">
      <w:pPr>
        <w:pStyle w:val="Heading3"/>
      </w:pPr>
      <w:r>
        <w:lastRenderedPageBreak/>
        <w:t xml:space="preserve">C/I – Strategic Intervention </w:t>
      </w:r>
    </w:p>
    <w:p w14:paraId="212E3858" w14:textId="38D11EB0" w:rsidR="00296CCC" w:rsidRDefault="00296CCC" w:rsidP="00296CCC"/>
    <w:p w14:paraId="289390DE" w14:textId="1E5527AA" w:rsidR="00296CCC" w:rsidRDefault="00296CCC" w:rsidP="00296CCC">
      <w:pPr>
        <w:pStyle w:val="Heading4"/>
      </w:pPr>
      <w:r>
        <w:t xml:space="preserve">C/I – the </w:t>
      </w:r>
      <w:proofErr w:type="spellStart"/>
      <w:r>
        <w:t>aff</w:t>
      </w:r>
      <w:proofErr w:type="spellEnd"/>
      <w:r>
        <w:t xml:space="preserve"> should propose a strategic intervention to protect water </w:t>
      </w:r>
    </w:p>
    <w:p w14:paraId="4029668C" w14:textId="77777777" w:rsidR="00296CCC" w:rsidRPr="00B750D2" w:rsidRDefault="00296CCC" w:rsidP="00296CCC">
      <w:r>
        <w:t xml:space="preserve">Alexis Pauline </w:t>
      </w:r>
      <w:r w:rsidRPr="00086D60">
        <w:rPr>
          <w:rFonts w:eastAsiaTheme="majorEastAsia" w:cstheme="majorBidi"/>
          <w:b/>
          <w:iCs/>
          <w:sz w:val="26"/>
        </w:rPr>
        <w:t>Gumbs, 20</w:t>
      </w:r>
      <w:r w:rsidRPr="00086D60">
        <w:t xml:space="preserve"> (</w:t>
      </w:r>
      <w:r>
        <w:t xml:space="preserve">Alexis Pauline </w:t>
      </w:r>
      <w:r w:rsidRPr="00086D60">
        <w:t>Gumbs, Undrowned</w:t>
      </w:r>
      <w:r>
        <w:t xml:space="preserve"> p.136-139</w:t>
      </w:r>
      <w:r w:rsidRPr="00086D60">
        <w:t xml:space="preserve">, </w:t>
      </w:r>
      <w:r>
        <w:t>AK Press</w:t>
      </w:r>
      <w:r w:rsidRPr="00086D60">
        <w:t>, https://www.akpress.org/undrowned.html, 11-17-2020)//</w:t>
      </w:r>
      <w:proofErr w:type="spellStart"/>
      <w:r w:rsidRPr="00086D60">
        <w:t>iLake</w:t>
      </w:r>
      <w:proofErr w:type="spellEnd"/>
      <w:r w:rsidRPr="00086D60">
        <w:t>-</w:t>
      </w:r>
      <w:r w:rsidRPr="00086D60">
        <w:rPr>
          <w:rFonts w:ascii="Segoe UI Emoji" w:hAnsi="Segoe UI Emoji" w:cs="Segoe UI Emoji"/>
        </w:rPr>
        <w:t>💣🍔</w:t>
      </w:r>
      <w:r w:rsidRPr="00086D60">
        <w:t xml:space="preserve">  </w:t>
      </w:r>
    </w:p>
    <w:p w14:paraId="0F4FD0CB" w14:textId="77777777" w:rsidR="00296CCC" w:rsidRDefault="00296CCC" w:rsidP="00296CCC">
      <w:pPr>
        <w:rPr>
          <w:u w:val="single"/>
        </w:rPr>
      </w:pPr>
      <w:r w:rsidRPr="00B750D2">
        <w:rPr>
          <w:sz w:val="12"/>
        </w:rPr>
        <w:t xml:space="preserve">WHERE DO YOU THINK YOU are going so fast? This section offers </w:t>
      </w:r>
      <w:r w:rsidRPr="00A567C5">
        <w:rPr>
          <w:highlight w:val="cyan"/>
          <w:u w:val="single"/>
        </w:rPr>
        <w:t xml:space="preserve">slowing down as a </w:t>
      </w:r>
      <w:r w:rsidRPr="00A567C5">
        <w:rPr>
          <w:b/>
          <w:bCs/>
          <w:highlight w:val="cyan"/>
          <w:u w:val="single"/>
        </w:rPr>
        <w:t>strategic intervention</w:t>
      </w:r>
      <w:r w:rsidRPr="00B750D2">
        <w:rPr>
          <w:u w:val="single"/>
        </w:rPr>
        <w:t xml:space="preserve"> in a world on speed, </w:t>
      </w:r>
      <w:r w:rsidRPr="00A567C5">
        <w:rPr>
          <w:highlight w:val="cyan"/>
          <w:u w:val="single"/>
        </w:rPr>
        <w:t>and</w:t>
      </w:r>
      <w:r w:rsidRPr="00B750D2">
        <w:rPr>
          <w:u w:val="single"/>
        </w:rPr>
        <w:t xml:space="preserve"> an </w:t>
      </w:r>
      <w:r w:rsidRPr="00A567C5">
        <w:rPr>
          <w:b/>
          <w:bCs/>
          <w:highlight w:val="cyan"/>
          <w:u w:val="single"/>
        </w:rPr>
        <w:t xml:space="preserve">appropriate response </w:t>
      </w:r>
      <w:r w:rsidRPr="00A567C5">
        <w:rPr>
          <w:highlight w:val="cyan"/>
          <w:u w:val="single"/>
        </w:rPr>
        <w:t>to</w:t>
      </w:r>
      <w:r w:rsidRPr="00B750D2">
        <w:rPr>
          <w:u w:val="single"/>
        </w:rPr>
        <w:t xml:space="preserve"> the exact urgencies that make us feel we cannot slow down.</w:t>
      </w:r>
      <w:r w:rsidRPr="00B750D2">
        <w:rPr>
          <w:sz w:val="12"/>
        </w:rPr>
        <w:t xml:space="preserve"> It is the speed, </w:t>
      </w:r>
      <w:r w:rsidRPr="00B750D2">
        <w:rPr>
          <w:u w:val="single"/>
        </w:rPr>
        <w:t xml:space="preserve">the </w:t>
      </w:r>
      <w:r w:rsidRPr="00A567C5">
        <w:rPr>
          <w:highlight w:val="cyan"/>
          <w:u w:val="single"/>
        </w:rPr>
        <w:t>speedboats,</w:t>
      </w:r>
      <w:r w:rsidRPr="00B750D2">
        <w:rPr>
          <w:u w:val="single"/>
        </w:rPr>
        <w:t xml:space="preserve"> the momentum of </w:t>
      </w:r>
      <w:r w:rsidRPr="00A567C5">
        <w:rPr>
          <w:highlight w:val="cyan"/>
          <w:u w:val="single"/>
        </w:rPr>
        <w:t>capitalism,</w:t>
      </w:r>
      <w:r w:rsidRPr="00B750D2">
        <w:rPr>
          <w:u w:val="single"/>
        </w:rPr>
        <w:t xml:space="preserve"> the expediency of </w:t>
      </w:r>
      <w:r w:rsidRPr="00A567C5">
        <w:rPr>
          <w:highlight w:val="cyan"/>
          <w:u w:val="single"/>
        </w:rPr>
        <w:t>pollution</w:t>
      </w:r>
      <w:r w:rsidRPr="00B750D2">
        <w:rPr>
          <w:u w:val="single"/>
        </w:rPr>
        <w:t xml:space="preserve"> that threatens the ocean, our </w:t>
      </w:r>
      <w:r w:rsidRPr="00A567C5">
        <w:rPr>
          <w:highlight w:val="cyan"/>
          <w:u w:val="single"/>
        </w:rPr>
        <w:t>marine mammal</w:t>
      </w:r>
      <w:r w:rsidRPr="00B750D2">
        <w:rPr>
          <w:u w:val="single"/>
        </w:rPr>
        <w:t xml:space="preserve"> mentor</w:t>
      </w:r>
      <w:r w:rsidRPr="00A567C5">
        <w:rPr>
          <w:highlight w:val="cyan"/>
          <w:u w:val="single"/>
        </w:rPr>
        <w:t>s, and</w:t>
      </w:r>
      <w:r w:rsidRPr="00B750D2">
        <w:rPr>
          <w:u w:val="single"/>
        </w:rPr>
        <w:t xml:space="preserve"> our </w:t>
      </w:r>
      <w:r w:rsidRPr="00A567C5">
        <w:rPr>
          <w:highlight w:val="cyan"/>
          <w:u w:val="single"/>
        </w:rPr>
        <w:t>own lives</w:t>
      </w:r>
      <w:r w:rsidRPr="00B750D2">
        <w:rPr>
          <w:u w:val="single"/>
        </w:rPr>
        <w:t>.</w:t>
      </w:r>
      <w:r w:rsidRPr="00B750D2">
        <w:rPr>
          <w:sz w:val="12"/>
        </w:rPr>
        <w:t xml:space="preserve"> What if we could release ourselves from an internalized time clock and remember that slow is efficient, </w:t>
      </w:r>
      <w:r w:rsidRPr="00B750D2">
        <w:rPr>
          <w:u w:val="single"/>
        </w:rPr>
        <w:t>slow is effective, slow is beautiful</w:t>
      </w:r>
      <w:r w:rsidRPr="00B750D2">
        <w:rPr>
          <w:sz w:val="12"/>
        </w:rPr>
        <w:t xml:space="preserve">? </w:t>
      </w:r>
      <w:r w:rsidRPr="00B750D2">
        <w:rPr>
          <w:u w:val="single"/>
        </w:rPr>
        <w:t xml:space="preserve">Before she goes underwater, </w:t>
      </w:r>
      <w:r w:rsidRPr="00B750D2">
        <w:rPr>
          <w:b/>
          <w:bCs/>
          <w:u w:val="single"/>
        </w:rPr>
        <w:t>the harbor seal will slow her heart</w:t>
      </w:r>
      <w:r w:rsidRPr="00B750D2">
        <w:rPr>
          <w:u w:val="single"/>
        </w:rPr>
        <w:t>. Yes. From 120 beats per minute to three or four heartbeats. Per minute. But first she exhales</w:t>
      </w:r>
      <w:r w:rsidRPr="00B750D2">
        <w:rPr>
          <w:sz w:val="12"/>
        </w:rPr>
        <w:t xml:space="preserve">. When she is underwater, the oxygen she needs is the oxygen she has. </w:t>
      </w:r>
      <w:r w:rsidRPr="00B750D2">
        <w:rPr>
          <w:u w:val="single"/>
        </w:rPr>
        <w:t>Her blood breathes for her through her muscles as she descends as deep as 1,500 feet</w:t>
      </w:r>
      <w:r w:rsidRPr="00B750D2">
        <w:rPr>
          <w:sz w:val="12"/>
        </w:rPr>
        <w:t xml:space="preserve">. Deep enough for what she needs to do. She slows her heart and listens, reaches, knows. What if you could hear the world between your heartbeats? Slow down enough to deepen into trust. </w:t>
      </w:r>
      <w:r w:rsidRPr="00B750D2">
        <w:rPr>
          <w:u w:val="single"/>
        </w:rPr>
        <w:t xml:space="preserve">How can I learn the skill to tell my heart slow down? The pressure is </w:t>
      </w:r>
      <w:r w:rsidRPr="00296CCC">
        <w:rPr>
          <w:u w:val="single"/>
        </w:rPr>
        <w:t>coming. Slow down and we will have the air we need. Slow down and trust the ocean underneath you.</w:t>
      </w:r>
      <w:r w:rsidRPr="00296CCC">
        <w:rPr>
          <w:sz w:val="12"/>
        </w:rPr>
        <w:t xml:space="preserve"> And live in it, the underneath that nourishes love, your blubbered warmth, your sleek survival, you among the most abundant seals. And then you come back. Out to the surface and you race your heart to meet the sky, you breathe again to feel the world. Your heart. </w:t>
      </w:r>
      <w:r w:rsidRPr="00296CCC">
        <w:rPr>
          <w:u w:val="single"/>
        </w:rPr>
        <w:t>The speed of recognition. Your heart. The waking of your lungs</w:t>
      </w:r>
      <w:r w:rsidRPr="00296CCC">
        <w:rPr>
          <w:sz w:val="12"/>
        </w:rPr>
        <w:t xml:space="preserve">. I love you so much, that I would learn my changing heart. The way it slows and when it quickens. The space between, and all this closeness. </w:t>
      </w:r>
      <w:r w:rsidRPr="00296CCC">
        <w:rPr>
          <w:u w:val="single"/>
        </w:rPr>
        <w:t xml:space="preserve">I would breathe at the pace that love requires. Which is not always the </w:t>
      </w:r>
      <w:proofErr w:type="gramStart"/>
      <w:r w:rsidRPr="00296CCC">
        <w:rPr>
          <w:u w:val="single"/>
        </w:rPr>
        <w:t>same, but</w:t>
      </w:r>
      <w:proofErr w:type="gramEnd"/>
      <w:r w:rsidRPr="00296CCC">
        <w:rPr>
          <w:u w:val="single"/>
        </w:rPr>
        <w:t xml:space="preserve"> is always here.</w:t>
      </w:r>
      <w:r w:rsidRPr="00296CCC">
        <w:rPr>
          <w:sz w:val="12"/>
        </w:rPr>
        <w:t xml:space="preserve"> My heart. The harbor seal lives half her life in water. Half her life on land. And through it all, she </w:t>
      </w:r>
      <w:proofErr w:type="gramStart"/>
      <w:r w:rsidRPr="00296CCC">
        <w:rPr>
          <w:sz w:val="12"/>
        </w:rPr>
        <w:t>has to</w:t>
      </w:r>
      <w:proofErr w:type="gramEnd"/>
      <w:r w:rsidRPr="00296CCC">
        <w:rPr>
          <w:sz w:val="12"/>
        </w:rPr>
        <w:t xml:space="preserve"> know her heart, what it makes possible. Her breath and what it needs. And I can live this whole life from my heart. Despite all my impatience and my fear. I can know my heart, like love knows you. Has always known. Ready? Exhale. The Amazonian manatee has no nails. Her teeth are round for eating plants. They rotate and replace themselves. </w:t>
      </w:r>
      <w:r w:rsidRPr="00296CCC">
        <w:rPr>
          <w:u w:val="single"/>
        </w:rPr>
        <w:t xml:space="preserve">Her only protection is home. The dark fresh water of the Amazon River Basin, the forest when it floods. Mostly they don’t know what she is doing when she’s free. </w:t>
      </w:r>
      <w:r w:rsidRPr="00296CCC">
        <w:rPr>
          <w:b/>
          <w:bCs/>
          <w:u w:val="single"/>
        </w:rPr>
        <w:t>What impacts her well-being the most? Water.</w:t>
      </w:r>
      <w:r w:rsidRPr="00296CCC">
        <w:rPr>
          <w:u w:val="single"/>
        </w:rPr>
        <w:t xml:space="preserve"> Levels of water. Wh</w:t>
      </w:r>
      <w:r w:rsidRPr="00B750D2">
        <w:rPr>
          <w:u w:val="single"/>
        </w:rPr>
        <w:t xml:space="preserve">ere water flows. </w:t>
      </w:r>
      <w:r w:rsidRPr="00A567C5">
        <w:rPr>
          <w:b/>
          <w:bCs/>
          <w:highlight w:val="cyan"/>
          <w:u w:val="single"/>
        </w:rPr>
        <w:t>Water is home</w:t>
      </w:r>
      <w:r w:rsidRPr="00B750D2">
        <w:rPr>
          <w:sz w:val="12"/>
        </w:rPr>
        <w:t xml:space="preserve">. The Amazonian manatee lives in the Amazon. Not a safe place to try to be at home. </w:t>
      </w:r>
      <w:r w:rsidRPr="00A567C5">
        <w:rPr>
          <w:highlight w:val="cyan"/>
          <w:u w:val="single"/>
        </w:rPr>
        <w:t>Her habitat</w:t>
      </w:r>
      <w:r w:rsidRPr="00B750D2">
        <w:rPr>
          <w:u w:val="single"/>
        </w:rPr>
        <w:t xml:space="preserve">, and that of every animal </w:t>
      </w:r>
      <w:r w:rsidRPr="00296CCC">
        <w:rPr>
          <w:u w:val="single"/>
        </w:rPr>
        <w:t>and plant of the great Amazon region is</w:t>
      </w:r>
      <w:r w:rsidRPr="00B750D2">
        <w:rPr>
          <w:u w:val="single"/>
        </w:rPr>
        <w:t xml:space="preserve"> </w:t>
      </w:r>
      <w:r w:rsidRPr="00A567C5">
        <w:rPr>
          <w:highlight w:val="cyan"/>
          <w:u w:val="single"/>
        </w:rPr>
        <w:t>under constant threat</w:t>
      </w:r>
      <w:r w:rsidRPr="00B750D2">
        <w:rPr>
          <w:sz w:val="12"/>
        </w:rPr>
        <w:t xml:space="preserve">. </w:t>
      </w:r>
      <w:r w:rsidRPr="00B750D2">
        <w:rPr>
          <w:u w:val="single"/>
        </w:rPr>
        <w:t xml:space="preserve">Commercial interests have cut and blazed and burned so much of the Amazon away. In 2019, massive fires burned through the Amazon and the response was slow and stubborn. Lying politicians like Bolsonaro blamed </w:t>
      </w:r>
      <w:r w:rsidRPr="00296CCC">
        <w:rPr>
          <w:u w:val="single"/>
        </w:rPr>
        <w:t>environmentalists for the fires and dragged their feet to respond. This is the water you would use if you were trying to fight a fire, the water where the Amazonian manatee lives. And these fires blazed through August when water levels were lowering.</w:t>
      </w:r>
      <w:r w:rsidRPr="00296CCC">
        <w:rPr>
          <w:sz w:val="12"/>
        </w:rPr>
        <w:t xml:space="preserve"> And consider the history of the Amazonian manatee, who, like her home, is sacrificed for commerce. Not only does she have less space to be at home. They hunt her body. Harpoon her peace. Once upon a time (1935–1954) her flesh and skin were major exports for Brazil. And her families, once large, have become small because of that. </w:t>
      </w:r>
      <w:r w:rsidRPr="00296CCC">
        <w:rPr>
          <w:u w:val="single"/>
        </w:rPr>
        <w:t>Reports say that even though the Amazonian manatee is “protected” in her entire range, she is still hunted to provide meat for the military. That same military that will not protect the Amazonian lungs of the Earth. That same military that at best stands by amidst assassinations</w:t>
      </w:r>
      <w:r w:rsidRPr="00296CCC">
        <w:rPr>
          <w:sz w:val="12"/>
        </w:rPr>
        <w:t xml:space="preserve"> of the activists, especially Black and Indigenous, activists and visionaries who oppose the corporate harm of the local environment and the exploitation of their people. The Amazon region. Not a safe place to try to be at home. What has the Amazonian manatee learned in all this time? They say she is the most social manatee in the world, she without nails. Not only nurturing mother–calf bonds but traveling in families of about ten now—used to be larger. They say she don’t study day or night, just water and where is it, and how much of it is there and what is it nurturing, what now grows. And in the dry season, they say she has reserves. Fat is a winning strategy. She can go two hundred days without eating. A floating hibernation. She has learned to wait for water. </w:t>
      </w:r>
      <w:r w:rsidRPr="00296CCC">
        <w:rPr>
          <w:u w:val="single"/>
        </w:rPr>
        <w:t>She may be re</w:t>
      </w:r>
      <w:r w:rsidRPr="00B750D2">
        <w:rPr>
          <w:u w:val="single"/>
        </w:rPr>
        <w:t xml:space="preserve">ady for </w:t>
      </w:r>
      <w:r w:rsidRPr="00A567C5">
        <w:rPr>
          <w:highlight w:val="cyan"/>
          <w:u w:val="single"/>
        </w:rPr>
        <w:t>how long it takes for us to remember the conditions of our breathing</w:t>
      </w:r>
      <w:r w:rsidRPr="00B750D2">
        <w:rPr>
          <w:sz w:val="12"/>
        </w:rPr>
        <w:t xml:space="preserve">. Can she wait for us to stop selling our children out from under us? Can she wait for us to stop selling the air out of our lungs? Can she wait for us to learn to be at home? </w:t>
      </w:r>
      <w:r w:rsidRPr="00A567C5">
        <w:rPr>
          <w:highlight w:val="cyan"/>
          <w:u w:val="single"/>
        </w:rPr>
        <w:t xml:space="preserve">I don’t know. </w:t>
      </w:r>
      <w:r w:rsidRPr="00A567C5">
        <w:rPr>
          <w:rStyle w:val="Emphasis"/>
          <w:highlight w:val="cyan"/>
        </w:rPr>
        <w:t>What I do know is water</w:t>
      </w:r>
      <w:r w:rsidRPr="00B750D2">
        <w:rPr>
          <w:u w:val="single"/>
        </w:rPr>
        <w:t xml:space="preserve">. And how it rises to the surface when I think of you. Water and </w:t>
      </w:r>
      <w:r w:rsidRPr="00A567C5">
        <w:rPr>
          <w:rStyle w:val="Emphasis"/>
          <w:highlight w:val="cyan"/>
        </w:rPr>
        <w:t xml:space="preserve">how it floods me when I </w:t>
      </w:r>
      <w:r w:rsidRPr="00A567C5">
        <w:rPr>
          <w:rStyle w:val="Emphasis"/>
          <w:highlight w:val="cyan"/>
        </w:rPr>
        <w:lastRenderedPageBreak/>
        <w:t>know</w:t>
      </w:r>
      <w:r w:rsidRPr="00B750D2">
        <w:rPr>
          <w:u w:val="single"/>
        </w:rPr>
        <w:t xml:space="preserve">. Water and </w:t>
      </w:r>
      <w:r w:rsidRPr="00A567C5">
        <w:rPr>
          <w:rStyle w:val="Emphasis"/>
          <w:highlight w:val="cyan"/>
        </w:rPr>
        <w:t>what it means and what it could do and how we need it</w:t>
      </w:r>
      <w:r w:rsidRPr="00296CCC">
        <w:rPr>
          <w:u w:val="single"/>
        </w:rPr>
        <w:t>. In a world on fire</w:t>
      </w:r>
      <w:r w:rsidRPr="00B750D2">
        <w:rPr>
          <w:u w:val="single"/>
        </w:rPr>
        <w:t xml:space="preserve"> where we are called to grow.</w:t>
      </w:r>
    </w:p>
    <w:p w14:paraId="49930780" w14:textId="77777777" w:rsidR="00296CCC" w:rsidRDefault="00296CCC" w:rsidP="00296CCC"/>
    <w:p w14:paraId="41C4DFF9" w14:textId="77777777" w:rsidR="00296CCC" w:rsidRPr="00296CCC" w:rsidRDefault="00296CCC" w:rsidP="00296CCC"/>
    <w:p w14:paraId="2203D7F9" w14:textId="4B45837B" w:rsidR="00AD6354" w:rsidRDefault="00AD6354" w:rsidP="00EC1902">
      <w:pPr>
        <w:pStyle w:val="Heading3"/>
      </w:pPr>
      <w:r>
        <w:lastRenderedPageBreak/>
        <w:t>C/I – Curriculum of Care</w:t>
      </w:r>
    </w:p>
    <w:p w14:paraId="0F7456AF" w14:textId="7D2E3B62" w:rsidR="00AD6354" w:rsidRDefault="00AD6354" w:rsidP="00AD6354"/>
    <w:p w14:paraId="7C861F3E" w14:textId="77777777" w:rsidR="00AD6354" w:rsidRDefault="00AD6354" w:rsidP="00AD6354">
      <w:pPr>
        <w:pStyle w:val="Heading4"/>
      </w:pPr>
      <w:r>
        <w:t xml:space="preserve">Schools provide a method of care – a curriculum of endurance for black folk through nurturing each other </w:t>
      </w:r>
      <w:proofErr w:type="gramStart"/>
      <w:r>
        <w:t>in order to</w:t>
      </w:r>
      <w:proofErr w:type="gramEnd"/>
      <w:r>
        <w:t xml:space="preserve"> provide resistance against the larger structures of antiblackness</w:t>
      </w:r>
    </w:p>
    <w:p w14:paraId="40698722" w14:textId="77777777" w:rsidR="00AD6354" w:rsidRPr="009D5224" w:rsidRDefault="00AD6354" w:rsidP="00AD6354">
      <w:pPr>
        <w:rPr>
          <w:rFonts w:cs="Calibri"/>
          <w:b/>
          <w:sz w:val="26"/>
        </w:rPr>
      </w:pPr>
      <w:r w:rsidRPr="009D5224">
        <w:rPr>
          <w:rStyle w:val="Style13ptBold"/>
          <w:rFonts w:cs="Calibri"/>
        </w:rPr>
        <w:t xml:space="preserve">Gumbs 20 </w:t>
      </w:r>
      <w:r w:rsidRPr="009D5224">
        <w:rPr>
          <w:rStyle w:val="Style13ptBold"/>
          <w:rFonts w:cs="Calibri"/>
          <w:b w:val="0"/>
          <w:bCs w:val="0"/>
        </w:rPr>
        <w:t>– (Alexis Pauline Gumbs is an American writer, independent scholar, poet, activist, and educator, “Undrowned: Black Feminist Lessons from Marine Mammals</w:t>
      </w:r>
      <w:proofErr w:type="gramStart"/>
      <w:r w:rsidRPr="009D5224">
        <w:rPr>
          <w:rStyle w:val="Style13ptBold"/>
          <w:rFonts w:cs="Calibri"/>
          <w:b w:val="0"/>
          <w:bCs w:val="0"/>
        </w:rPr>
        <w:t>” ,</w:t>
      </w:r>
      <w:proofErr w:type="gramEnd"/>
      <w:r w:rsidRPr="009D5224">
        <w:rPr>
          <w:rStyle w:val="Style13ptBold"/>
          <w:rFonts w:cs="Calibri"/>
          <w:b w:val="0"/>
          <w:bCs w:val="0"/>
        </w:rPr>
        <w:t xml:space="preserve"> </w:t>
      </w:r>
      <w:r w:rsidRPr="009D5224">
        <w:rPr>
          <w:rStyle w:val="Style13ptBold"/>
          <w:rFonts w:cs="Calibri"/>
          <w:b w:val="0"/>
          <w:bCs w:val="0"/>
          <w:i/>
        </w:rPr>
        <w:t>AK Press</w:t>
      </w:r>
      <w:r w:rsidRPr="009D5224">
        <w:rPr>
          <w:rStyle w:val="Style13ptBold"/>
          <w:rFonts w:cs="Calibri"/>
          <w:b w:val="0"/>
          <w:bCs w:val="0"/>
        </w:rPr>
        <w:t>; 11/17/20; pp. 5</w:t>
      </w:r>
      <w:r>
        <w:rPr>
          <w:rStyle w:val="Style13ptBold"/>
          <w:rFonts w:cs="Calibri"/>
          <w:b w:val="0"/>
          <w:bCs w:val="0"/>
        </w:rPr>
        <w:t>8</w:t>
      </w:r>
      <w:r w:rsidRPr="009D5224">
        <w:rPr>
          <w:rStyle w:val="Style13ptBold"/>
          <w:rFonts w:cs="Calibri"/>
          <w:b w:val="0"/>
          <w:bCs w:val="0"/>
        </w:rPr>
        <w:t>-</w:t>
      </w:r>
      <w:r>
        <w:rPr>
          <w:rStyle w:val="Style13ptBold"/>
          <w:rFonts w:cs="Calibri"/>
          <w:b w:val="0"/>
          <w:bCs w:val="0"/>
        </w:rPr>
        <w:t>60</w:t>
      </w:r>
      <w:r w:rsidRPr="009D5224">
        <w:rPr>
          <w:rStyle w:val="Style13ptBold"/>
          <w:rFonts w:cs="Calibri"/>
          <w:b w:val="0"/>
          <w:bCs w:val="0"/>
        </w:rPr>
        <w:t xml:space="preserve">) </w:t>
      </w:r>
      <w:proofErr w:type="spellStart"/>
      <w:r w:rsidRPr="009D5224">
        <w:rPr>
          <w:rStyle w:val="Style13ptBold"/>
          <w:rFonts w:cs="Calibri"/>
          <w:b w:val="0"/>
          <w:bCs w:val="0"/>
          <w:i/>
        </w:rPr>
        <w:t>viraj</w:t>
      </w:r>
      <w:proofErr w:type="spellEnd"/>
    </w:p>
    <w:p w14:paraId="2B71F5B3" w14:textId="77777777" w:rsidR="00AD6354" w:rsidRPr="00215250" w:rsidRDefault="00AD6354" w:rsidP="00AD6354">
      <w:pPr>
        <w:rPr>
          <w:sz w:val="16"/>
        </w:rPr>
      </w:pPr>
      <w:r w:rsidRPr="00215250">
        <w:rPr>
          <w:sz w:val="16"/>
        </w:rPr>
        <w:t>The primary unit of life for striped dolphins (</w:t>
      </w:r>
      <w:proofErr w:type="spellStart"/>
      <w:r w:rsidRPr="00215250">
        <w:rPr>
          <w:sz w:val="16"/>
        </w:rPr>
        <w:t>Stenella</w:t>
      </w:r>
      <w:proofErr w:type="spellEnd"/>
      <w:r w:rsidRPr="00215250">
        <w:rPr>
          <w:sz w:val="16"/>
        </w:rPr>
        <w:t xml:space="preserve"> </w:t>
      </w:r>
      <w:proofErr w:type="spellStart"/>
      <w:r w:rsidRPr="00215250">
        <w:rPr>
          <w:sz w:val="16"/>
        </w:rPr>
        <w:t>coeruleoalba</w:t>
      </w:r>
      <w:proofErr w:type="spellEnd"/>
      <w:r w:rsidRPr="00215250">
        <w:rPr>
          <w:sz w:val="16"/>
        </w:rPr>
        <w:t xml:space="preserve">) is school. The nurturing of the children happens in schools of between twenty-five and seventy-five dolphins. And school also continues. Schools of adults. Schools of juveniles. </w:t>
      </w:r>
      <w:r w:rsidRPr="00A567C5">
        <w:rPr>
          <w:highlight w:val="cyan"/>
          <w:u w:val="single"/>
        </w:rPr>
        <w:t>School is necessary</w:t>
      </w:r>
      <w:r w:rsidRPr="00215250">
        <w:rPr>
          <w:u w:val="single"/>
        </w:rPr>
        <w:t xml:space="preserve">. For example, in the early 1990s, when a disease outbreak in the Mediterranean Sea decreased the school sizes of the surviving dolphins to about seven, they reorganized themselves, found each other, and kept having school at the size that was optimal to them. I know that what scientists mean when they call groups of </w:t>
      </w:r>
      <w:proofErr w:type="gramStart"/>
      <w:r w:rsidRPr="00215250">
        <w:rPr>
          <w:u w:val="single"/>
        </w:rPr>
        <w:t>dolphins</w:t>
      </w:r>
      <w:proofErr w:type="gramEnd"/>
      <w:r w:rsidRPr="00215250">
        <w:rPr>
          <w:u w:val="single"/>
        </w:rPr>
        <w:t xml:space="preserve"> “schools” is not exactly what I usually mean when I, Black feminist book nerd say “school,” but these </w:t>
      </w:r>
      <w:r w:rsidRPr="00A567C5">
        <w:rPr>
          <w:highlight w:val="cyan"/>
          <w:u w:val="single"/>
        </w:rPr>
        <w:t>dolphin schools are organizational structures for learning, nurturance, and survival</w:t>
      </w:r>
      <w:r w:rsidRPr="00215250">
        <w:rPr>
          <w:u w:val="single"/>
        </w:rPr>
        <w:t xml:space="preserve">, both </w:t>
      </w:r>
      <w:r w:rsidRPr="00A567C5">
        <w:rPr>
          <w:highlight w:val="cyan"/>
          <w:u w:val="single"/>
        </w:rPr>
        <w:t>intergenerationally</w:t>
      </w:r>
      <w:r w:rsidRPr="00215250">
        <w:rPr>
          <w:u w:val="single"/>
        </w:rPr>
        <w:t xml:space="preserve"> and within generations.</w:t>
      </w:r>
      <w:r w:rsidRPr="00215250">
        <w:rPr>
          <w:sz w:val="16"/>
        </w:rPr>
        <w:t xml:space="preserve"> I think about how my grandfather used to say school (like the secret name of the true god, the most necessary possible thing) and how much faith he put in the idea of school, which sometimes meant investing in educational institutions that may not have deserved all that faith. </w:t>
      </w:r>
      <w:r w:rsidRPr="00A567C5">
        <w:rPr>
          <w:highlight w:val="cyan"/>
          <w:u w:val="single"/>
        </w:rPr>
        <w:t>What if school</w:t>
      </w:r>
      <w:r w:rsidRPr="00215250">
        <w:rPr>
          <w:u w:val="single"/>
        </w:rPr>
        <w:t xml:space="preserve">, as we used it </w:t>
      </w:r>
      <w:proofErr w:type="gramStart"/>
      <w:r w:rsidRPr="00215250">
        <w:rPr>
          <w:u w:val="single"/>
        </w:rPr>
        <w:t>on a daily basis</w:t>
      </w:r>
      <w:proofErr w:type="gramEnd"/>
      <w:r w:rsidRPr="00215250">
        <w:rPr>
          <w:u w:val="single"/>
        </w:rPr>
        <w:t xml:space="preserve">, </w:t>
      </w:r>
      <w:r w:rsidRPr="00A567C5">
        <w:rPr>
          <w:highlight w:val="cyan"/>
          <w:u w:val="single"/>
        </w:rPr>
        <w:t>signaled</w:t>
      </w:r>
      <w:r w:rsidRPr="00215250">
        <w:rPr>
          <w:u w:val="single"/>
        </w:rPr>
        <w:t xml:space="preserve"> not the name of a process or institution through which we could be indoctrinated, not a structure through which social capital was grasped and policed, but something more organic, like </w:t>
      </w:r>
      <w:r w:rsidRPr="00A567C5">
        <w:rPr>
          <w:highlight w:val="cyan"/>
          <w:u w:val="single"/>
        </w:rPr>
        <w:t>a scale of care</w:t>
      </w:r>
      <w:r w:rsidRPr="00215250">
        <w:rPr>
          <w:u w:val="single"/>
        </w:rPr>
        <w:t>. What if school was the scale at which we could care for each other and move together. In my view, at this moment in history, that is really what we</w:t>
      </w:r>
      <w:r w:rsidRPr="00215250">
        <w:rPr>
          <w:sz w:val="16"/>
        </w:rPr>
        <w:t xml:space="preserve"> need to learn most urgently. Legally and narratively, our society encourages small, isolated family units and an anti-social state reluctant to care. </w:t>
      </w:r>
      <w:proofErr w:type="gramStart"/>
      <w:r w:rsidRPr="00215250">
        <w:rPr>
          <w:sz w:val="16"/>
        </w:rPr>
        <w:t>So</w:t>
      </w:r>
      <w:proofErr w:type="gramEnd"/>
      <w:r w:rsidRPr="00215250">
        <w:rPr>
          <w:sz w:val="16"/>
        </w:rPr>
        <w:t xml:space="preserve"> care becomes the unsustainable work, the massive unpaid labor that breaks backs, hearts, and the visionary will of multitudes on a regular basis. (More on this in Leah Lakshmi </w:t>
      </w:r>
      <w:proofErr w:type="spellStart"/>
      <w:r w:rsidRPr="00215250">
        <w:rPr>
          <w:sz w:val="16"/>
        </w:rPr>
        <w:t>Piepzna-Samarasinha’s</w:t>
      </w:r>
      <w:proofErr w:type="spellEnd"/>
      <w:r w:rsidRPr="00215250">
        <w:rPr>
          <w:sz w:val="16"/>
        </w:rPr>
        <w:t xml:space="preserve"> Care Work.)19 What can we learn about the failure of the imagined ideal household? What could we learn if we cared to learn? In a striped dolphin school, only up to one-third of the school is visible at the surface. What scale and trust would it take to rotate our roles, to work not to fulfill a gendered lifetime ideal (</w:t>
      </w:r>
      <w:proofErr w:type="spellStart"/>
      <w:r w:rsidRPr="00215250">
        <w:rPr>
          <w:sz w:val="16"/>
        </w:rPr>
        <w:t>husbandwifemotherfatherdaughterson</w:t>
      </w:r>
      <w:proofErr w:type="spellEnd"/>
      <w:r w:rsidRPr="00215250">
        <w:rPr>
          <w:sz w:val="16"/>
        </w:rPr>
        <w:t xml:space="preserve">) but to show up and sink back, knowing there is enough of all the forms of nurturance to go around in cycles? Striped dolphin schools don’t bother with shallow water, they go deep off the continental shelf. </w:t>
      </w:r>
      <w:r w:rsidRPr="00215250">
        <w:rPr>
          <w:u w:val="single"/>
        </w:rPr>
        <w:t xml:space="preserve">What would it mean to go deep with each other? </w:t>
      </w:r>
      <w:r w:rsidRPr="00A567C5">
        <w:rPr>
          <w:highlight w:val="cyan"/>
          <w:u w:val="single"/>
        </w:rPr>
        <w:t>What are the scales of intimacy and the actual practices that would teach us how to care for each other beyond obligation</w:t>
      </w:r>
      <w:r w:rsidRPr="00215250">
        <w:rPr>
          <w:u w:val="single"/>
        </w:rPr>
        <w:t xml:space="preserve"> or imaginary </w:t>
      </w:r>
      <w:proofErr w:type="gramStart"/>
      <w:r w:rsidRPr="00215250">
        <w:rPr>
          <w:u w:val="single"/>
        </w:rPr>
        <w:t>duties.</w:t>
      </w:r>
      <w:proofErr w:type="gramEnd"/>
      <w:r w:rsidRPr="00215250">
        <w:rPr>
          <w:u w:val="single"/>
        </w:rPr>
        <w:t xml:space="preserve"> Striped dolphins eat fish with luminous organs that live in the deep scattering layer of the sea. What nourishes them is literally what lights them up inside! Could we be like that? I am wondering if we could trade the image of “family” for the practice of school, a unit of care where we are learning and re-learning how to honor each other, how to go deep, how to take turns, how to find nourishing light again and again. And love to the ways you already reach out and resist how the tax code and the work week and the subdivision want us not to learn to do this. And remember that Grace Lee Boggs said if </w:t>
      </w:r>
      <w:r w:rsidRPr="00A567C5">
        <w:rPr>
          <w:highlight w:val="cyan"/>
          <w:u w:val="single"/>
        </w:rPr>
        <w:t xml:space="preserve">we could work intergenerationally as </w:t>
      </w:r>
      <w:proofErr w:type="spellStart"/>
      <w:r w:rsidRPr="00A567C5">
        <w:rPr>
          <w:highlight w:val="cyan"/>
          <w:u w:val="single"/>
        </w:rPr>
        <w:t>solutionaries</w:t>
      </w:r>
      <w:proofErr w:type="spellEnd"/>
      <w:r w:rsidRPr="00A567C5">
        <w:rPr>
          <w:highlight w:val="cyan"/>
          <w:u w:val="single"/>
        </w:rPr>
        <w:t xml:space="preserve"> to all the challenges to our wellbeing and existence</w:t>
      </w:r>
      <w:r w:rsidRPr="00215250">
        <w:rPr>
          <w:u w:val="single"/>
        </w:rPr>
        <w:t xml:space="preserve"> that would be all the school we would need</w:t>
      </w:r>
      <w:r w:rsidRPr="00215250">
        <w:rPr>
          <w:sz w:val="16"/>
        </w:rPr>
        <w:t xml:space="preserve">?20 We would learn everything right there. I do not commit to playing a permanent role in a structure designed for our infinite lack. But I do commit to playing with you. I think we have already learned that what the movies say family is, is not a sustainable scale. And in trying to force it, to perform it we suffer so much. We are struggling because, </w:t>
      </w:r>
      <w:proofErr w:type="gramStart"/>
      <w:r w:rsidRPr="00215250">
        <w:rPr>
          <w:sz w:val="16"/>
        </w:rPr>
        <w:t>over and over again</w:t>
      </w:r>
      <w:proofErr w:type="gramEnd"/>
      <w:r w:rsidRPr="00215250">
        <w:rPr>
          <w:sz w:val="16"/>
        </w:rPr>
        <w:t xml:space="preserve">, we feel like we are not good enough family members, but what if we just need to go back school? Meaning, what if there is no such thing as “good enough” in a structure too small for the necessary adaptations of life? What if all those ways we feel like failures in our families are not failures at </w:t>
      </w:r>
      <w:r w:rsidRPr="00215250">
        <w:rPr>
          <w:sz w:val="16"/>
        </w:rPr>
        <w:lastRenderedPageBreak/>
        <w:t xml:space="preserve">all, but a pre-school lesson that could teach us to restructure our care? What I do commit to for this lifetime and as many as I get, is to learn with you always. To study the </w:t>
      </w:r>
      <w:proofErr w:type="gramStart"/>
      <w:r w:rsidRPr="00215250">
        <w:rPr>
          <w:sz w:val="16"/>
        </w:rPr>
        <w:t>changes</w:t>
      </w:r>
      <w:proofErr w:type="gramEnd"/>
      <w:r w:rsidRPr="00215250">
        <w:rPr>
          <w:sz w:val="16"/>
        </w:rPr>
        <w:t xml:space="preserve"> you bring to my body, my spirit, my mind. </w:t>
      </w:r>
      <w:r w:rsidRPr="00215250">
        <w:rPr>
          <w:u w:val="single"/>
        </w:rPr>
        <w:t xml:space="preserve">To be in school with you for the duration, </w:t>
      </w:r>
      <w:r w:rsidRPr="00A567C5">
        <w:rPr>
          <w:highlight w:val="cyan"/>
          <w:u w:val="single"/>
        </w:rPr>
        <w:t>in a curriculum called “how we endure.” I do commit to rigorously learning how to gracefully collaborate, and step back when it’s your turn with nothing to prove. I do commit to the work of going deep enough to find the necessary food that lights us up inside</w:t>
      </w:r>
      <w:r w:rsidRPr="00215250">
        <w:rPr>
          <w:u w:val="single"/>
        </w:rPr>
        <w:t>. I love you, and I have so much to learn. I love you and we are just now learning that it’s possible, love on a scale we can survive. I love you, and how generous—how downright miraculous—it is that life would let me learn like this.</w:t>
      </w:r>
    </w:p>
    <w:p w14:paraId="71A90733" w14:textId="77777777" w:rsidR="00AD6354" w:rsidRPr="00AD6354" w:rsidRDefault="00AD6354" w:rsidP="00AD6354"/>
    <w:p w14:paraId="64FBB561" w14:textId="1D56B253" w:rsidR="00EC1902" w:rsidRDefault="00EC1902" w:rsidP="00EC1902">
      <w:pPr>
        <w:pStyle w:val="Heading3"/>
      </w:pPr>
      <w:r>
        <w:lastRenderedPageBreak/>
        <w:t xml:space="preserve">C/I – Oneness/Convergence </w:t>
      </w:r>
    </w:p>
    <w:p w14:paraId="276A322A" w14:textId="77777777" w:rsidR="00EC1902" w:rsidRPr="00EC1902" w:rsidRDefault="00EC1902" w:rsidP="00EC1902"/>
    <w:p w14:paraId="30134CA0" w14:textId="62927A0F" w:rsidR="00EC1902" w:rsidRPr="005F29E2" w:rsidRDefault="00EC1902" w:rsidP="00EC1902">
      <w:pPr>
        <w:pStyle w:val="Heading4"/>
        <w:rPr>
          <w:rFonts w:cs="Calibri"/>
        </w:rPr>
      </w:pPr>
      <w:r w:rsidRPr="005F29E2">
        <w:rPr>
          <w:rFonts w:cs="Calibri"/>
        </w:rPr>
        <w:t xml:space="preserve">Our model of debate engages in an iterative process for </w:t>
      </w:r>
      <w:r>
        <w:rPr>
          <w:rFonts w:cs="Calibri"/>
        </w:rPr>
        <w:t>questioning</w:t>
      </w:r>
      <w:r w:rsidRPr="005F29E2">
        <w:rPr>
          <w:rFonts w:cs="Calibri"/>
        </w:rPr>
        <w:t xml:space="preserve"> that turns debate into a space for planning. This constant work </w:t>
      </w:r>
      <w:r>
        <w:rPr>
          <w:rFonts w:cs="Calibri"/>
        </w:rPr>
        <w:t>embraces difference</w:t>
      </w:r>
      <w:r w:rsidRPr="005F29E2">
        <w:rPr>
          <w:rFonts w:cs="Calibri"/>
        </w:rPr>
        <w:t xml:space="preserve"> </w:t>
      </w:r>
      <w:r>
        <w:rPr>
          <w:rFonts w:cs="Calibri"/>
        </w:rPr>
        <w:t>and is activist tested</w:t>
      </w:r>
    </w:p>
    <w:p w14:paraId="6F6F6805" w14:textId="77777777" w:rsidR="00EC1902" w:rsidRPr="005F29E2" w:rsidRDefault="00EC1902" w:rsidP="00EC1902">
      <w:pPr>
        <w:spacing w:after="0" w:line="240" w:lineRule="auto"/>
        <w:rPr>
          <w:rFonts w:cs="Calibri"/>
          <w:sz w:val="24"/>
        </w:rPr>
      </w:pPr>
      <w:r w:rsidRPr="005F29E2">
        <w:rPr>
          <w:rStyle w:val="Style13ptBold"/>
          <w:rFonts w:cs="Calibri"/>
        </w:rPr>
        <w:t>Lacey 7</w:t>
      </w:r>
      <w:r w:rsidRPr="005F29E2">
        <w:rPr>
          <w:rFonts w:cs="Calibri"/>
        </w:rPr>
        <w:t xml:space="preserve"> (Anita Lacey is an Associate Professor of International Relations and Public Policy at University of Melbourne, specializing in the areas of development, poverty, feminist and postcolonial theory, global </w:t>
      </w:r>
      <w:proofErr w:type="gramStart"/>
      <w:r w:rsidRPr="005F29E2">
        <w:rPr>
          <w:rFonts w:cs="Calibri"/>
        </w:rPr>
        <w:t>policy</w:t>
      </w:r>
      <w:proofErr w:type="gramEnd"/>
      <w:r w:rsidRPr="005F29E2">
        <w:rPr>
          <w:rFonts w:cs="Calibri"/>
        </w:rPr>
        <w:t xml:space="preserve"> and urbanization. 2007 “Forging spaces of Justice” “Constituent Imagination” </w:t>
      </w:r>
      <w:hyperlink r:id="rId8" w:history="1">
        <w:r w:rsidRPr="005F29E2">
          <w:rPr>
            <w:rStyle w:val="Hyperlink"/>
            <w:rFonts w:cs="Calibri"/>
          </w:rPr>
          <w:t>https://selforganizedseminar.files.wordpress.com/2011/08/shukaitis-graeber-constituent-imagination.pdf</w:t>
        </w:r>
        <w:r w:rsidRPr="005F29E2">
          <w:rPr>
            <w:rStyle w:val="Hyperlink"/>
            <w:rFonts w:cs="Calibri"/>
            <w:sz w:val="24"/>
          </w:rPr>
          <w:t>//</w:t>
        </w:r>
      </w:hyperlink>
      <w:r w:rsidRPr="005F29E2">
        <w:rPr>
          <w:rFonts w:cs="Calibri"/>
          <w:sz w:val="24"/>
        </w:rPr>
        <w:t xml:space="preserve"> Mahintha</w:t>
      </w:r>
      <w:r w:rsidRPr="005F29E2">
        <w:rPr>
          <w:rFonts w:cs="Calibri"/>
        </w:rPr>
        <w:t>)</w:t>
      </w:r>
    </w:p>
    <w:p w14:paraId="1FF6761D" w14:textId="77777777" w:rsidR="00EC1902" w:rsidRPr="00E0302C" w:rsidRDefault="00EC1902" w:rsidP="00EC1902">
      <w:pPr>
        <w:rPr>
          <w:rStyle w:val="Emphasis"/>
          <w:rFonts w:cs="Calibri"/>
        </w:rPr>
      </w:pPr>
      <w:r w:rsidRPr="00E0302C">
        <w:rPr>
          <w:rStyle w:val="StyleUnderline"/>
          <w:rFonts w:cs="Calibri"/>
        </w:rPr>
        <w:t xml:space="preserve">The spaces described by Jones are referred to as “convergence spaces.” The notion of a convergence space offers a way to contextualize the spatial relations of loose or contested coalitions of divergent site-specific social movements that together constitute global networks. </w:t>
      </w:r>
      <w:r w:rsidRPr="00A567C5">
        <w:rPr>
          <w:rStyle w:val="StyleUnderline"/>
          <w:rFonts w:cs="Calibri"/>
          <w:highlight w:val="cyan"/>
        </w:rPr>
        <w:t>Convergence spaces</w:t>
      </w:r>
      <w:r w:rsidRPr="00E0302C">
        <w:rPr>
          <w:rStyle w:val="StyleUnderline"/>
          <w:rFonts w:cs="Calibri"/>
        </w:rPr>
        <w:t xml:space="preserve"> can also </w:t>
      </w:r>
      <w:r w:rsidRPr="00A567C5">
        <w:rPr>
          <w:rStyle w:val="Emphasis"/>
          <w:rFonts w:cs="Calibri"/>
          <w:highlight w:val="cyan"/>
        </w:rPr>
        <w:t>embody</w:t>
      </w:r>
      <w:r w:rsidRPr="00E0302C">
        <w:rPr>
          <w:rStyle w:val="Emphasis"/>
          <w:rFonts w:cs="Calibri"/>
        </w:rPr>
        <w:t xml:space="preserve"> both the militant particularisms </w:t>
      </w:r>
      <w:r w:rsidRPr="00E0302C">
        <w:rPr>
          <w:rStyle w:val="StyleUnderline"/>
          <w:rFonts w:cs="Calibri"/>
        </w:rPr>
        <w:t xml:space="preserve">of a physical location </w:t>
      </w:r>
      <w:r w:rsidRPr="00E0302C">
        <w:rPr>
          <w:rStyle w:val="Emphasis"/>
          <w:rFonts w:cs="Calibri"/>
        </w:rPr>
        <w:t xml:space="preserve">and </w:t>
      </w:r>
      <w:r w:rsidRPr="00A567C5">
        <w:rPr>
          <w:rStyle w:val="Emphasis"/>
          <w:rFonts w:cs="Calibri"/>
          <w:highlight w:val="cyan"/>
        </w:rPr>
        <w:t>diverse spaces or flows of planning and shared ideas</w:t>
      </w:r>
      <w:r w:rsidRPr="00E0302C">
        <w:rPr>
          <w:rFonts w:cs="Calibri"/>
          <w:sz w:val="16"/>
        </w:rPr>
        <w:t xml:space="preserve">. Routledge argues that </w:t>
      </w:r>
      <w:r w:rsidRPr="00E0302C">
        <w:rPr>
          <w:rStyle w:val="StyleUnderline"/>
          <w:rFonts w:cs="Calibri"/>
        </w:rPr>
        <w:t xml:space="preserve">it is </w:t>
      </w:r>
      <w:r w:rsidRPr="00E0302C">
        <w:rPr>
          <w:rStyle w:val="Emphasis"/>
          <w:rFonts w:cs="Calibri"/>
        </w:rPr>
        <w:t xml:space="preserve">the ability to conceptualize and value difference that makes the notion of convergence spaces such a valuable tool </w:t>
      </w:r>
      <w:r w:rsidRPr="00E0302C">
        <w:rPr>
          <w:rStyle w:val="StyleUnderline"/>
          <w:rFonts w:cs="Calibri"/>
        </w:rPr>
        <w:t>when looking at alternative globalization activist networks</w:t>
      </w:r>
      <w:r w:rsidRPr="00E0302C">
        <w:rPr>
          <w:rFonts w:cs="Calibri"/>
          <w:sz w:val="16"/>
        </w:rPr>
        <w:t xml:space="preserve"> (2004: 14–15). </w:t>
      </w:r>
      <w:r w:rsidRPr="00E0302C">
        <w:rPr>
          <w:rStyle w:val="StyleUnderline"/>
          <w:rFonts w:cs="Calibri"/>
        </w:rPr>
        <w:t>This difference is</w:t>
      </w:r>
      <w:r w:rsidRPr="00E0302C">
        <w:rPr>
          <w:rFonts w:cs="Calibri"/>
          <w:sz w:val="16"/>
        </w:rPr>
        <w:t xml:space="preserve"> expressed in the composition of groups outside the meetings and summits. It is </w:t>
      </w:r>
      <w:r w:rsidRPr="00A567C5">
        <w:rPr>
          <w:rStyle w:val="StyleUnderline"/>
          <w:rFonts w:cs="Calibri"/>
          <w:highlight w:val="cyan"/>
        </w:rPr>
        <w:t>expressed in</w:t>
      </w:r>
      <w:r w:rsidRPr="00E0302C">
        <w:rPr>
          <w:rStyle w:val="StyleUnderline"/>
          <w:rFonts w:cs="Calibri"/>
        </w:rPr>
        <w:t xml:space="preserve"> the </w:t>
      </w:r>
      <w:r w:rsidRPr="00A567C5">
        <w:rPr>
          <w:rStyle w:val="StyleUnderline"/>
          <w:rFonts w:cs="Calibri"/>
          <w:highlight w:val="cyan"/>
        </w:rPr>
        <w:t>multiple modes of communication</w:t>
      </w:r>
      <w:r w:rsidRPr="00E0302C">
        <w:rPr>
          <w:rStyle w:val="StyleUnderline"/>
          <w:rFonts w:cs="Calibri"/>
        </w:rPr>
        <w:t xml:space="preserve"> and rhizomatic organizational styles, in the celebration of diverse voices and views:</w:t>
      </w:r>
      <w:r w:rsidRPr="00E0302C">
        <w:rPr>
          <w:rFonts w:cs="Calibri"/>
          <w:sz w:val="16"/>
        </w:rPr>
        <w:t xml:space="preserve"> it is expressed in the way alternative globalization activists carry out globalized local actions and localized global actions</w:t>
      </w:r>
      <w:r w:rsidRPr="00E0302C">
        <w:rPr>
          <w:rStyle w:val="StyleUnderline"/>
          <w:rFonts w:cs="Calibri"/>
        </w:rPr>
        <w:t xml:space="preserve">. The idea of alternative globalization protests as convergence spaces allows for a more complete </w:t>
      </w:r>
      <w:r w:rsidRPr="00B84F8C">
        <w:rPr>
          <w:rStyle w:val="StyleUnderline"/>
          <w:rFonts w:cs="Calibri"/>
        </w:rPr>
        <w:t xml:space="preserve">recognition of the sense of emotional community that supports and evolves from collective dissent. The spaces of justice that emerge from alternative globalization activists’ gatherings are generated in part by the act of being together physically or symbolically. </w:t>
      </w:r>
      <w:r w:rsidRPr="00A567C5">
        <w:rPr>
          <w:rStyle w:val="Emphasis"/>
          <w:rFonts w:cs="Calibri"/>
          <w:highlight w:val="cyan"/>
        </w:rPr>
        <w:t>Ideas</w:t>
      </w:r>
      <w:r w:rsidRPr="00B84F8C">
        <w:rPr>
          <w:rStyle w:val="Emphasis"/>
          <w:rFonts w:cs="Calibri"/>
        </w:rPr>
        <w:t xml:space="preserve"> of social justice </w:t>
      </w:r>
      <w:r w:rsidRPr="00A567C5">
        <w:rPr>
          <w:rStyle w:val="Emphasis"/>
          <w:rFonts w:cs="Calibri"/>
          <w:highlight w:val="cyan"/>
        </w:rPr>
        <w:t>are</w:t>
      </w:r>
      <w:r w:rsidRPr="00B84F8C">
        <w:rPr>
          <w:rStyle w:val="Emphasis"/>
          <w:rFonts w:cs="Calibri"/>
        </w:rPr>
        <w:t xml:space="preserve"> discussed, </w:t>
      </w:r>
      <w:r w:rsidRPr="00A567C5">
        <w:rPr>
          <w:rStyle w:val="Emphasis"/>
          <w:rFonts w:cs="Calibri"/>
          <w:highlight w:val="cyan"/>
        </w:rPr>
        <w:t>debated</w:t>
      </w:r>
      <w:r w:rsidRPr="00B84F8C">
        <w:rPr>
          <w:rStyle w:val="Emphasis"/>
          <w:rFonts w:cs="Calibri"/>
        </w:rPr>
        <w:t xml:space="preserve">, and practiced </w:t>
      </w:r>
      <w:r w:rsidRPr="00A567C5">
        <w:rPr>
          <w:rStyle w:val="Emphasis"/>
          <w:rFonts w:cs="Calibri"/>
          <w:highlight w:val="cyan"/>
        </w:rPr>
        <w:t>by activists</w:t>
      </w:r>
      <w:r w:rsidRPr="00B84F8C">
        <w:rPr>
          <w:rStyle w:val="Emphasis"/>
          <w:rFonts w:cs="Calibri"/>
        </w:rPr>
        <w:t xml:space="preserve"> in shared physical and emotional convergence spaces </w:t>
      </w:r>
      <w:r w:rsidRPr="00A567C5">
        <w:rPr>
          <w:rStyle w:val="Emphasis"/>
          <w:rFonts w:cs="Calibri"/>
          <w:highlight w:val="cyan"/>
        </w:rPr>
        <w:t>that are constituted equally in the planning of actions and their execution</w:t>
      </w:r>
      <w:r w:rsidRPr="00B84F8C">
        <w:rPr>
          <w:rFonts w:cs="Calibri"/>
          <w:sz w:val="16"/>
        </w:rPr>
        <w:t>. Rather than acting simply as a political slogan, “solidarity” describes the bonds felt amongst activists. Another world is possible: an ongoing conclusion</w:t>
      </w:r>
      <w:r w:rsidRPr="00E0302C">
        <w:rPr>
          <w:rFonts w:cs="Calibri"/>
          <w:sz w:val="16"/>
        </w:rPr>
        <w:t xml:space="preserve"> </w:t>
      </w:r>
      <w:r w:rsidRPr="00E0302C">
        <w:rPr>
          <w:rStyle w:val="StyleUnderline"/>
          <w:rFonts w:cs="Calibri"/>
        </w:rPr>
        <w:t xml:space="preserve">The protest spaces formed in response to neoliberal globalization are simultaneously tangible, albeit fleeting, physical protest spaces, but also rhetorical and emotional spaces. Doreen Massey argues that there is a need to rethink place as something beyond physical location, to explore it as a locale of social interactions. </w:t>
      </w:r>
      <w:r w:rsidRPr="00E0302C">
        <w:rPr>
          <w:rStyle w:val="Emphasis"/>
          <w:rFonts w:cs="Calibri"/>
        </w:rPr>
        <w:t>What defines a place is not only its physical location—the ability to articulate where it is on a map—but also the web of “social relations, social processes, experiences, and understandings” that occur there</w:t>
      </w:r>
      <w:r w:rsidRPr="00E0302C">
        <w:rPr>
          <w:rFonts w:cs="Calibri"/>
          <w:sz w:val="16"/>
        </w:rPr>
        <w:t xml:space="preserve"> (1993: 66). The protest spaces generated by alternative globalization activists are fluid and open; signed-up, paid-up membership is not required to participate, there are no physical barriers to involvement and the actual physical space changes tactically. </w:t>
      </w:r>
      <w:r w:rsidRPr="00E0302C">
        <w:rPr>
          <w:rStyle w:val="StyleUnderline"/>
          <w:rFonts w:cs="Calibri"/>
        </w:rPr>
        <w:t xml:space="preserve">Considering the sites of alternative globalization protest as both physical and emotional protest spaces where the social divine is created and practiced allows for an understanding of the connections between activists across physical space and time—that </w:t>
      </w:r>
      <w:r w:rsidRPr="00A567C5">
        <w:rPr>
          <w:rStyle w:val="Emphasis"/>
          <w:rFonts w:cs="Calibri"/>
          <w:highlight w:val="cyan"/>
        </w:rPr>
        <w:t>there is simultaneous fragmentation and fluidity in their coming together</w:t>
      </w:r>
      <w:r w:rsidRPr="00A567C5">
        <w:rPr>
          <w:rStyle w:val="StyleUnderline"/>
          <w:rFonts w:cs="Calibri"/>
          <w:highlight w:val="cyan"/>
        </w:rPr>
        <w:t>.</w:t>
      </w:r>
      <w:r w:rsidRPr="00E0302C">
        <w:rPr>
          <w:rStyle w:val="StyleUnderline"/>
          <w:rFonts w:cs="Calibri"/>
        </w:rPr>
        <w:t xml:space="preserve"> The WSF can itself be seen as a temporal place—a physical space that reconstitutes itself in multiple arenas—</w:t>
      </w:r>
      <w:proofErr w:type="gramStart"/>
      <w:r w:rsidRPr="00E0302C">
        <w:rPr>
          <w:rStyle w:val="StyleUnderline"/>
          <w:rFonts w:cs="Calibri"/>
        </w:rPr>
        <w:t>and also</w:t>
      </w:r>
      <w:proofErr w:type="gramEnd"/>
      <w:r w:rsidRPr="00E0302C">
        <w:rPr>
          <w:rStyle w:val="StyleUnderline"/>
          <w:rFonts w:cs="Calibri"/>
        </w:rPr>
        <w:t xml:space="preserve"> as </w:t>
      </w:r>
      <w:r w:rsidRPr="00A567C5">
        <w:rPr>
          <w:rStyle w:val="StyleUnderline"/>
          <w:rFonts w:cs="Calibri"/>
          <w:highlight w:val="cyan"/>
        </w:rPr>
        <w:t>an open space of dialogue and relationships in direct opposition to the workings of neoliberalism</w:t>
      </w:r>
      <w:r w:rsidRPr="00E0302C">
        <w:rPr>
          <w:rStyle w:val="StyleUnderline"/>
          <w:rFonts w:cs="Calibri"/>
        </w:rPr>
        <w:t>.</w:t>
      </w:r>
      <w:r w:rsidRPr="00E0302C">
        <w:rPr>
          <w:rFonts w:cs="Calibri"/>
          <w:sz w:val="16"/>
        </w:rPr>
        <w:t xml:space="preserve"> There is a sense of camaraderie in the accounts above. </w:t>
      </w:r>
      <w:r w:rsidRPr="00E0302C">
        <w:rPr>
          <w:rStyle w:val="Emphasis"/>
          <w:rFonts w:cs="Calibri"/>
        </w:rPr>
        <w:t xml:space="preserve">To overlook the </w:t>
      </w:r>
      <w:r w:rsidRPr="00A567C5">
        <w:rPr>
          <w:rStyle w:val="Emphasis"/>
          <w:rFonts w:cs="Calibri"/>
          <w:highlight w:val="cyan"/>
        </w:rPr>
        <w:t>debates that often rage between activists</w:t>
      </w:r>
      <w:r w:rsidRPr="00E0302C">
        <w:rPr>
          <w:rStyle w:val="Emphasis"/>
          <w:rFonts w:cs="Calibri"/>
        </w:rPr>
        <w:t xml:space="preserve"> would be a mistake. </w:t>
      </w:r>
      <w:r w:rsidRPr="00E0302C">
        <w:rPr>
          <w:rStyle w:val="StyleUnderline"/>
          <w:rFonts w:cs="Calibri"/>
        </w:rPr>
        <w:t xml:space="preserve">The spaces of social justice that </w:t>
      </w:r>
      <w:r w:rsidRPr="00A567C5">
        <w:rPr>
          <w:rStyle w:val="StyleUnderline"/>
          <w:rFonts w:cs="Calibri"/>
          <w:highlight w:val="cyan"/>
        </w:rPr>
        <w:t xml:space="preserve">are forged in opposition to the current dominance of </w:t>
      </w:r>
      <w:r w:rsidRPr="00A567C5">
        <w:rPr>
          <w:rStyle w:val="StyleUnderline"/>
          <w:rFonts w:cs="Calibri"/>
          <w:highlight w:val="cyan"/>
        </w:rPr>
        <w:lastRenderedPageBreak/>
        <w:t>neoliberalism</w:t>
      </w:r>
      <w:r w:rsidRPr="00E0302C">
        <w:rPr>
          <w:rStyle w:val="StyleUnderline"/>
          <w:rFonts w:cs="Calibri"/>
        </w:rPr>
        <w:t xml:space="preserve"> are heterogeneous: </w:t>
      </w:r>
      <w:r w:rsidRPr="00A567C5">
        <w:rPr>
          <w:rStyle w:val="StyleUnderline"/>
          <w:rFonts w:cs="Calibri"/>
          <w:highlight w:val="cyan"/>
        </w:rPr>
        <w:t>difference is celebrated</w:t>
      </w:r>
      <w:r w:rsidRPr="00E0302C">
        <w:rPr>
          <w:rStyle w:val="StyleUnderline"/>
          <w:rFonts w:cs="Calibri"/>
        </w:rPr>
        <w:t>.</w:t>
      </w:r>
      <w:r w:rsidRPr="00E0302C">
        <w:rPr>
          <w:rFonts w:cs="Calibri"/>
          <w:sz w:val="16"/>
        </w:rPr>
        <w:t xml:space="preserve"> On Fire, a collection of activist accounts of the G8 protests in Genoa in 2001</w:t>
      </w:r>
      <w:r w:rsidRPr="00E0302C">
        <w:rPr>
          <w:rStyle w:val="Emphasis"/>
          <w:rFonts w:cs="Calibri"/>
        </w:rPr>
        <w:t xml:space="preserve">, Celebrates solidarity, but is </w:t>
      </w:r>
      <w:r w:rsidRPr="00A567C5">
        <w:rPr>
          <w:rStyle w:val="Emphasis"/>
          <w:rFonts w:cs="Calibri"/>
          <w:highlight w:val="cyan"/>
        </w:rPr>
        <w:t>also largely a reflection of the ongoing debate</w:t>
      </w:r>
      <w:r w:rsidRPr="00E0302C">
        <w:rPr>
          <w:rStyle w:val="Emphasis"/>
          <w:rFonts w:cs="Calibri"/>
        </w:rPr>
        <w:t xml:space="preserve"> </w:t>
      </w:r>
      <w:r w:rsidRPr="00A567C5">
        <w:rPr>
          <w:rStyle w:val="Emphasis"/>
          <w:rFonts w:cs="Calibri"/>
          <w:highlight w:val="cyan"/>
        </w:rPr>
        <w:t>amongst activist networks about tactics</w:t>
      </w:r>
      <w:r w:rsidRPr="00E0302C">
        <w:rPr>
          <w:rStyle w:val="Emphasis"/>
          <w:rFonts w:cs="Calibri"/>
        </w:rPr>
        <w:t xml:space="preserve"> and direction</w:t>
      </w:r>
      <w:r w:rsidRPr="00E0302C">
        <w:rPr>
          <w:rStyle w:val="StyleUnderline"/>
          <w:rFonts w:cs="Calibri"/>
        </w:rPr>
        <w:t xml:space="preserve">s </w:t>
      </w:r>
      <w:r w:rsidRPr="00E0302C">
        <w:rPr>
          <w:rFonts w:cs="Calibri"/>
          <w:sz w:val="16"/>
        </w:rPr>
        <w:t xml:space="preserve">(One Off Press: 2001). </w:t>
      </w:r>
      <w:r w:rsidRPr="00E0302C">
        <w:rPr>
          <w:rStyle w:val="Emphasis"/>
          <w:rFonts w:cs="Calibri"/>
        </w:rPr>
        <w:t xml:space="preserve">At such events, </w:t>
      </w:r>
      <w:r w:rsidRPr="00A567C5">
        <w:rPr>
          <w:rStyle w:val="Emphasis"/>
          <w:rFonts w:cs="Calibri"/>
          <w:highlight w:val="cyan"/>
        </w:rPr>
        <w:t>activists</w:t>
      </w:r>
      <w:r w:rsidRPr="00E0302C">
        <w:rPr>
          <w:rStyle w:val="Emphasis"/>
          <w:rFonts w:cs="Calibri"/>
        </w:rPr>
        <w:t xml:space="preserve"> coalesce and create participatory, open, and inclusive protest spaces that </w:t>
      </w:r>
      <w:r w:rsidRPr="00A567C5">
        <w:rPr>
          <w:rStyle w:val="Emphasis"/>
          <w:rFonts w:cs="Calibri"/>
          <w:highlight w:val="cyan"/>
        </w:rPr>
        <w:t>convey not only their dissatisfaction with global injustices</w:t>
      </w:r>
      <w:r w:rsidRPr="00E0302C">
        <w:rPr>
          <w:rStyle w:val="Emphasis"/>
          <w:rFonts w:cs="Calibri"/>
        </w:rPr>
        <w:t xml:space="preserve"> perpetrated by transnational neoliberal agencies, </w:t>
      </w:r>
      <w:r w:rsidRPr="00A567C5">
        <w:rPr>
          <w:rStyle w:val="Emphasis"/>
          <w:rFonts w:cs="Calibri"/>
          <w:highlight w:val="cyan"/>
        </w:rPr>
        <w:t>but also positive alternatives</w:t>
      </w:r>
      <w:r w:rsidRPr="00E0302C">
        <w:rPr>
          <w:rStyle w:val="StyleUnderline"/>
          <w:rFonts w:cs="Calibri"/>
        </w:rPr>
        <w:t xml:space="preserve">. Diffuse activists continue to come together to collectively to express that another world is possible. </w:t>
      </w:r>
      <w:r w:rsidRPr="00E0302C">
        <w:rPr>
          <w:rStyle w:val="Emphasis"/>
          <w:rFonts w:cs="Calibri"/>
        </w:rPr>
        <w:t>Both t</w:t>
      </w:r>
      <w:r w:rsidRPr="00A567C5">
        <w:rPr>
          <w:rStyle w:val="Emphasis"/>
          <w:rFonts w:cs="Calibri"/>
          <w:highlight w:val="cyan"/>
        </w:rPr>
        <w:t>his shared expression and the act of being together</w:t>
      </w:r>
      <w:r w:rsidRPr="00E0302C">
        <w:rPr>
          <w:rStyle w:val="Emphasis"/>
          <w:rFonts w:cs="Calibri"/>
        </w:rPr>
        <w:t xml:space="preserve">, in person or across distance, continue to </w:t>
      </w:r>
      <w:r w:rsidRPr="00A567C5">
        <w:rPr>
          <w:rStyle w:val="Emphasis"/>
          <w:rFonts w:cs="Calibri"/>
          <w:highlight w:val="cyan"/>
        </w:rPr>
        <w:t>provide a feeling of belonging</w:t>
      </w:r>
      <w:r w:rsidRPr="00E0302C">
        <w:rPr>
          <w:rStyle w:val="Emphasis"/>
          <w:rFonts w:cs="Calibri"/>
        </w:rPr>
        <w:t xml:space="preserve"> amongst diverse alternative globalization networks and simultaneously </w:t>
      </w:r>
      <w:r w:rsidRPr="00A567C5">
        <w:rPr>
          <w:rStyle w:val="Emphasis"/>
          <w:rFonts w:cs="Calibri"/>
          <w:highlight w:val="cyan"/>
        </w:rPr>
        <w:t>fuels the resistance to neoliberalism.</w:t>
      </w:r>
    </w:p>
    <w:p w14:paraId="4D1DF866" w14:textId="77777777" w:rsidR="00EC1902" w:rsidRPr="002E0CC7" w:rsidRDefault="00EC1902" w:rsidP="00EC1902"/>
    <w:p w14:paraId="4F56CA63" w14:textId="715E904A" w:rsidR="00AD6354" w:rsidRDefault="00AD6354" w:rsidP="00EC1902">
      <w:pPr>
        <w:pStyle w:val="Heading3"/>
      </w:pPr>
      <w:r>
        <w:lastRenderedPageBreak/>
        <w:t xml:space="preserve">C/I – Revolutionary Praxis </w:t>
      </w:r>
    </w:p>
    <w:p w14:paraId="53D259BF" w14:textId="47C9DFC2" w:rsidR="00AD6354" w:rsidRDefault="00AD6354" w:rsidP="00AD6354"/>
    <w:p w14:paraId="7C2B14D3" w14:textId="77777777" w:rsidR="00AD6354" w:rsidRDefault="00AD6354" w:rsidP="00AD6354">
      <w:pPr>
        <w:pStyle w:val="Heading4"/>
      </w:pPr>
      <w:r>
        <w:t>The advocacy develops a dolphin informed revolutionary praxis to connect, love and learn in the face of late capitalism.</w:t>
      </w:r>
    </w:p>
    <w:p w14:paraId="1BCAE22F" w14:textId="77777777" w:rsidR="00AD6354" w:rsidRPr="00086D60" w:rsidRDefault="00AD6354" w:rsidP="00AD6354">
      <w:r>
        <w:t xml:space="preserve">Alexis Pauline </w:t>
      </w:r>
      <w:r w:rsidRPr="00086D60">
        <w:rPr>
          <w:rFonts w:eastAsiaTheme="majorEastAsia" w:cstheme="majorBidi"/>
          <w:b/>
          <w:iCs/>
          <w:sz w:val="26"/>
        </w:rPr>
        <w:t>Gumbs, 20</w:t>
      </w:r>
      <w:r w:rsidRPr="00086D60">
        <w:t xml:space="preserve"> (</w:t>
      </w:r>
      <w:r>
        <w:t xml:space="preserve">Alexis Pauline </w:t>
      </w:r>
      <w:r w:rsidRPr="00086D60">
        <w:t>Gumbs, Undrowned</w:t>
      </w:r>
      <w:r>
        <w:t xml:space="preserve"> p.54-60</w:t>
      </w:r>
      <w:r w:rsidRPr="00086D60">
        <w:t xml:space="preserve">, </w:t>
      </w:r>
      <w:r>
        <w:t>AK Press</w:t>
      </w:r>
      <w:r w:rsidRPr="00086D60">
        <w:t>, https://www.akpress.org/undrowned.html, 11-17-2020)//</w:t>
      </w:r>
      <w:proofErr w:type="spellStart"/>
      <w:r w:rsidRPr="00086D60">
        <w:t>iLake</w:t>
      </w:r>
      <w:proofErr w:type="spellEnd"/>
      <w:r w:rsidRPr="00086D60">
        <w:t>-</w:t>
      </w:r>
      <w:r w:rsidRPr="00086D60">
        <w:rPr>
          <w:rFonts w:ascii="Segoe UI Emoji" w:hAnsi="Segoe UI Emoji" w:cs="Segoe UI Emoji"/>
        </w:rPr>
        <w:t>💣🍔</w:t>
      </w:r>
      <w:r w:rsidRPr="00086D60">
        <w:t xml:space="preserve">  </w:t>
      </w:r>
    </w:p>
    <w:p w14:paraId="5153DE8B" w14:textId="77777777" w:rsidR="00AD6354" w:rsidRPr="0033673A" w:rsidRDefault="00AD6354" w:rsidP="00AD6354">
      <w:pPr>
        <w:rPr>
          <w:sz w:val="12"/>
        </w:rPr>
      </w:pPr>
      <w:r w:rsidRPr="0033673A">
        <w:rPr>
          <w:sz w:val="12"/>
        </w:rPr>
        <w:t xml:space="preserve">WHAT DOES IT MEAN TO function as a group in a changing environment? </w:t>
      </w:r>
      <w:r w:rsidRPr="00C15954">
        <w:rPr>
          <w:u w:val="single"/>
        </w:rPr>
        <w:t xml:space="preserve">How can </w:t>
      </w:r>
      <w:r w:rsidRPr="00A567C5">
        <w:rPr>
          <w:highlight w:val="cyan"/>
          <w:u w:val="single"/>
        </w:rPr>
        <w:t xml:space="preserve">we </w:t>
      </w:r>
      <w:r w:rsidRPr="00A567C5">
        <w:rPr>
          <w:b/>
          <w:bCs/>
          <w:highlight w:val="cyan"/>
          <w:u w:val="single"/>
        </w:rPr>
        <w:t>organize ourselves</w:t>
      </w:r>
      <w:r w:rsidRPr="00413A64">
        <w:rPr>
          <w:b/>
          <w:bCs/>
          <w:u w:val="single"/>
        </w:rPr>
        <w:t xml:space="preserve"> intentionally</w:t>
      </w:r>
      <w:r w:rsidRPr="00413A64">
        <w:rPr>
          <w:u w:val="single"/>
        </w:rPr>
        <w:t xml:space="preserve"> </w:t>
      </w:r>
      <w:r w:rsidRPr="00A567C5">
        <w:rPr>
          <w:highlight w:val="cyan"/>
          <w:u w:val="single"/>
        </w:rPr>
        <w:t>to combat the</w:t>
      </w:r>
      <w:r w:rsidRPr="00413A64">
        <w:rPr>
          <w:u w:val="single"/>
        </w:rPr>
        <w:t xml:space="preserve"> imbedded </w:t>
      </w:r>
      <w:r w:rsidRPr="00A567C5">
        <w:rPr>
          <w:highlight w:val="cyan"/>
          <w:u w:val="single"/>
        </w:rPr>
        <w:t>isolation of</w:t>
      </w:r>
      <w:r w:rsidRPr="00413A64">
        <w:rPr>
          <w:u w:val="single"/>
        </w:rPr>
        <w:t xml:space="preserve"> late </w:t>
      </w:r>
      <w:r w:rsidRPr="00A567C5">
        <w:rPr>
          <w:highlight w:val="cyan"/>
          <w:u w:val="single"/>
        </w:rPr>
        <w:t>capitalism</w:t>
      </w:r>
      <w:r w:rsidRPr="00413A64">
        <w:rPr>
          <w:u w:val="single"/>
        </w:rPr>
        <w:t>?</w:t>
      </w:r>
      <w:r w:rsidRPr="0033673A">
        <w:rPr>
          <w:sz w:val="12"/>
        </w:rPr>
        <w:t xml:space="preserve"> It seems like the </w:t>
      </w:r>
      <w:r w:rsidRPr="00413A64">
        <w:rPr>
          <w:u w:val="single"/>
        </w:rPr>
        <w:t>dolphins (and our other interloping sharks… the manta rays) have something to tell us</w:t>
      </w:r>
      <w:r w:rsidRPr="0033673A">
        <w:rPr>
          <w:sz w:val="12"/>
        </w:rPr>
        <w:t xml:space="preserve">. From </w:t>
      </w:r>
      <w:r w:rsidRPr="00413A64">
        <w:rPr>
          <w:u w:val="single"/>
        </w:rPr>
        <w:t>mothering as an emergent strategy in massive dolphin super-pods to pantropical synchronized swimming as a model of being prepared for large-scale direct action</w:t>
      </w:r>
      <w:r w:rsidRPr="0033673A">
        <w:rPr>
          <w:sz w:val="12"/>
        </w:rPr>
        <w:t xml:space="preserve">, the dolphins are educating us on how to squad, or pod up. Are we ready for </w:t>
      </w:r>
      <w:r w:rsidRPr="00A567C5">
        <w:rPr>
          <w:highlight w:val="cyan"/>
          <w:u w:val="single"/>
        </w:rPr>
        <w:t>a dolphin-informed replacement of the</w:t>
      </w:r>
      <w:r w:rsidRPr="00413A64">
        <w:rPr>
          <w:u w:val="single"/>
        </w:rPr>
        <w:t xml:space="preserve"> patriarchal </w:t>
      </w:r>
      <w:r w:rsidRPr="00A567C5">
        <w:rPr>
          <w:highlight w:val="cyan"/>
          <w:u w:val="single"/>
        </w:rPr>
        <w:t xml:space="preserve">family with </w:t>
      </w:r>
      <w:r w:rsidRPr="00A567C5">
        <w:rPr>
          <w:b/>
          <w:bCs/>
          <w:highlight w:val="cyan"/>
          <w:u w:val="single"/>
        </w:rPr>
        <w:t>“schools” of unlearning</w:t>
      </w:r>
      <w:r w:rsidRPr="0033673A">
        <w:rPr>
          <w:sz w:val="12"/>
        </w:rPr>
        <w:t xml:space="preserve">? What is the relationship between the circular collective feeding practices of manta rays and the Black diasporic history of cooperatives? I believe </w:t>
      </w:r>
      <w:r w:rsidRPr="00A567C5">
        <w:rPr>
          <w:b/>
          <w:bCs/>
          <w:highlight w:val="cyan"/>
          <w:u w:val="single"/>
        </w:rPr>
        <w:t>collaboration</w:t>
      </w:r>
      <w:r w:rsidRPr="00413A64">
        <w:rPr>
          <w:u w:val="single"/>
        </w:rPr>
        <w:t xml:space="preserve"> is natural and </w:t>
      </w:r>
      <w:r w:rsidRPr="00A567C5">
        <w:rPr>
          <w:highlight w:val="cyan"/>
          <w:u w:val="single"/>
        </w:rPr>
        <w:t>can be reclaimed</w:t>
      </w:r>
      <w:r w:rsidRPr="0033673A">
        <w:rPr>
          <w:sz w:val="12"/>
        </w:rPr>
        <w:t xml:space="preserve">. Out here in the open ocean, </w:t>
      </w:r>
      <w:r w:rsidRPr="00413A64">
        <w:rPr>
          <w:u w:val="single"/>
        </w:rPr>
        <w:t>mothering is an emergent strategy</w:t>
      </w:r>
      <w:r w:rsidRPr="0033673A">
        <w:rPr>
          <w:sz w:val="12"/>
        </w:rPr>
        <w:t xml:space="preserve">. Consider the white-bellied/short-snouted dolphins (Lagenodelphis </w:t>
      </w:r>
      <w:proofErr w:type="spellStart"/>
      <w:r w:rsidRPr="0033673A">
        <w:rPr>
          <w:sz w:val="12"/>
        </w:rPr>
        <w:t>hosei</w:t>
      </w:r>
      <w:proofErr w:type="spellEnd"/>
      <w:r w:rsidRPr="0033673A">
        <w:rPr>
          <w:sz w:val="12"/>
        </w:rPr>
        <w:t xml:space="preserve">), </w:t>
      </w:r>
      <w:r w:rsidRPr="00413A64">
        <w:rPr>
          <w:u w:val="single"/>
        </w:rPr>
        <w:t xml:space="preserve">who </w:t>
      </w:r>
      <w:r w:rsidRPr="00A567C5">
        <w:rPr>
          <w:highlight w:val="cyan"/>
          <w:u w:val="single"/>
        </w:rPr>
        <w:t>travel in groups of</w:t>
      </w:r>
      <w:r w:rsidRPr="00413A64">
        <w:rPr>
          <w:u w:val="single"/>
        </w:rPr>
        <w:t xml:space="preserve"> hundreds, sometimes </w:t>
      </w:r>
      <w:r w:rsidRPr="00A567C5">
        <w:rPr>
          <w:highlight w:val="cyan"/>
          <w:u w:val="single"/>
        </w:rPr>
        <w:t>thousands</w:t>
      </w:r>
      <w:r w:rsidRPr="00413A64">
        <w:rPr>
          <w:u w:val="single"/>
        </w:rPr>
        <w:t xml:space="preserve"> (Lesson 1: roll deep) </w:t>
      </w:r>
      <w:r w:rsidRPr="00A567C5">
        <w:rPr>
          <w:highlight w:val="cyan"/>
          <w:u w:val="single"/>
        </w:rPr>
        <w:t>and</w:t>
      </w:r>
      <w:r w:rsidRPr="00A567C5">
        <w:rPr>
          <w:sz w:val="12"/>
          <w:highlight w:val="cyan"/>
        </w:rPr>
        <w:t xml:space="preserve"> </w:t>
      </w:r>
      <w:r w:rsidRPr="00A567C5">
        <w:rPr>
          <w:highlight w:val="cyan"/>
          <w:u w:val="single"/>
        </w:rPr>
        <w:t>welcome</w:t>
      </w:r>
      <w:r w:rsidRPr="00413A64">
        <w:rPr>
          <w:u w:val="single"/>
        </w:rPr>
        <w:t xml:space="preserve"> several </w:t>
      </w:r>
      <w:r w:rsidRPr="00A567C5">
        <w:rPr>
          <w:highlight w:val="cyan"/>
          <w:u w:val="single"/>
        </w:rPr>
        <w:t>“other species”</w:t>
      </w:r>
      <w:r w:rsidRPr="00413A64">
        <w:rPr>
          <w:u w:val="single"/>
        </w:rPr>
        <w:t xml:space="preserve"> of dolphins and whales </w:t>
      </w:r>
      <w:r w:rsidRPr="00A567C5">
        <w:rPr>
          <w:highlight w:val="cyan"/>
          <w:u w:val="single"/>
        </w:rPr>
        <w:t>to swim</w:t>
      </w:r>
      <w:r w:rsidRPr="00413A64">
        <w:rPr>
          <w:u w:val="single"/>
        </w:rPr>
        <w:t xml:space="preserve"> and eat </w:t>
      </w:r>
      <w:r w:rsidRPr="00A567C5">
        <w:rPr>
          <w:highlight w:val="cyan"/>
          <w:u w:val="single"/>
        </w:rPr>
        <w:t>in community</w:t>
      </w:r>
      <w:r w:rsidRPr="0033673A">
        <w:rPr>
          <w:sz w:val="12"/>
        </w:rPr>
        <w:t xml:space="preserve"> </w:t>
      </w:r>
      <w:r w:rsidRPr="00413A64">
        <w:rPr>
          <w:u w:val="single"/>
        </w:rPr>
        <w:t>(Lesson 2: better together). Though they swim across the entire planet, no scientists</w:t>
      </w:r>
      <w:r w:rsidRPr="0033673A">
        <w:rPr>
          <w:sz w:val="12"/>
        </w:rPr>
        <w:t xml:space="preserve"> </w:t>
      </w:r>
      <w:r w:rsidRPr="00413A64">
        <w:rPr>
          <w:u w:val="single"/>
        </w:rPr>
        <w:t>(or no one willing to tell a western scientist)</w:t>
      </w:r>
      <w:r w:rsidRPr="0033673A">
        <w:rPr>
          <w:sz w:val="12"/>
        </w:rPr>
        <w:t xml:space="preserve"> </w:t>
      </w:r>
      <w:r w:rsidRPr="00413A64">
        <w:rPr>
          <w:u w:val="single"/>
        </w:rPr>
        <w:t>saw one alive until 1971</w:t>
      </w:r>
      <w:r w:rsidRPr="0033673A">
        <w:rPr>
          <w:sz w:val="12"/>
        </w:rPr>
        <w:t xml:space="preserve">. In fact, </w:t>
      </w:r>
      <w:r w:rsidRPr="00413A64">
        <w:rPr>
          <w:u w:val="single"/>
        </w:rPr>
        <w:t xml:space="preserve">it seems there was a coordinated movement to be recognized </w:t>
      </w:r>
      <w:r w:rsidRPr="0033673A">
        <w:rPr>
          <w:sz w:val="12"/>
        </w:rPr>
        <w:t xml:space="preserve">because there were several different “first sightings” of the species on different parts of the planet… all somehow in 1971 </w:t>
      </w:r>
      <w:r w:rsidRPr="00413A64">
        <w:rPr>
          <w:u w:val="single"/>
        </w:rPr>
        <w:t xml:space="preserve">(Lesson 3: </w:t>
      </w:r>
      <w:r w:rsidRPr="00A567C5">
        <w:rPr>
          <w:highlight w:val="cyan"/>
          <w:u w:val="single"/>
        </w:rPr>
        <w:t>we can be seen on our own terms</w:t>
      </w:r>
      <w:r w:rsidRPr="00413A64">
        <w:rPr>
          <w:u w:val="single"/>
        </w:rPr>
        <w:t>)!</w:t>
      </w:r>
      <w:r w:rsidRPr="0033673A">
        <w:rPr>
          <w:sz w:val="12"/>
        </w:rPr>
        <w:t xml:space="preserve"> </w:t>
      </w:r>
      <w:r w:rsidRPr="00413A64">
        <w:rPr>
          <w:u w:val="single"/>
        </w:rPr>
        <w:t xml:space="preserve">The only requirements to be part of this massive oceanic family are that you </w:t>
      </w:r>
      <w:proofErr w:type="spellStart"/>
      <w:r w:rsidRPr="00413A64">
        <w:rPr>
          <w:u w:val="single"/>
        </w:rPr>
        <w:t>gotta</w:t>
      </w:r>
      <w:proofErr w:type="spellEnd"/>
      <w:r w:rsidRPr="00413A64">
        <w:rPr>
          <w:u w:val="single"/>
        </w:rPr>
        <w:t xml:space="preserve"> be willing to dive deep</w:t>
      </w:r>
      <w:r w:rsidRPr="0033673A">
        <w:rPr>
          <w:sz w:val="12"/>
        </w:rPr>
        <w:t>, because they eat a thousand feet below the surface (</w:t>
      </w:r>
      <w:r w:rsidRPr="00413A64">
        <w:rPr>
          <w:u w:val="single"/>
        </w:rPr>
        <w:t>Lesson 4: do your depth work</w:t>
      </w:r>
      <w:r w:rsidRPr="0033673A">
        <w:rPr>
          <w:sz w:val="12"/>
        </w:rPr>
        <w:t xml:space="preserve">), and flock because </w:t>
      </w:r>
      <w:r w:rsidRPr="00A567C5">
        <w:rPr>
          <w:highlight w:val="cyan"/>
          <w:u w:val="single"/>
        </w:rPr>
        <w:t>they collectively change direction</w:t>
      </w:r>
      <w:r w:rsidRPr="00413A64">
        <w:rPr>
          <w:u w:val="single"/>
        </w:rPr>
        <w:t xml:space="preserve"> abruptly </w:t>
      </w:r>
      <w:r w:rsidRPr="00A567C5">
        <w:rPr>
          <w:highlight w:val="cyan"/>
          <w:u w:val="single"/>
        </w:rPr>
        <w:t>to keep humans from following</w:t>
      </w:r>
      <w:r w:rsidRPr="00413A64">
        <w:rPr>
          <w:u w:val="single"/>
        </w:rPr>
        <w:t xml:space="preserve"> them, </w:t>
      </w:r>
      <w:proofErr w:type="gramStart"/>
      <w:r w:rsidRPr="00413A64">
        <w:rPr>
          <w:u w:val="single"/>
        </w:rPr>
        <w:t>and also</w:t>
      </w:r>
      <w:proofErr w:type="gramEnd"/>
      <w:r w:rsidRPr="00413A64">
        <w:rPr>
          <w:u w:val="single"/>
        </w:rPr>
        <w:t xml:space="preserve"> move thousands of miles to stay current with the ocean (Lesson 5: be </w:t>
      </w:r>
      <w:r w:rsidRPr="00A567C5">
        <w:rPr>
          <w:highlight w:val="cyan"/>
          <w:u w:val="single"/>
        </w:rPr>
        <w:t>ready to transform</w:t>
      </w:r>
      <w:r w:rsidRPr="00413A64">
        <w:rPr>
          <w:u w:val="single"/>
        </w:rPr>
        <w:t>).</w:t>
      </w:r>
      <w:r w:rsidRPr="0033673A">
        <w:rPr>
          <w:sz w:val="12"/>
        </w:rPr>
        <w:t xml:space="preserve"> Gratitude to my oceans of love, my expansive family in all directions. My mothers of all genders and ages and times. Thank you for nurturing me and holding me accountable in more ways than I can name. Pantropical spotted dolphins are synchronized swimmers and community builders. They travel in pods of hundreds, but within the pods they organize into groups of twenty or less and time their diving and beautiful acrobatics to be exactly in sync. Out in the ocean, they participate in mobile interspecies collectives consisting of other dolphins (especially spinner dolphins), yellowfin tuna, and seabirds. Scientists have different theories about why they do this, most of which can be summarized in these words: Knowing who they’re with helps them know where they’re at and where they want to be. Maybe this is part of their pantropical resilience. Because, despite the serious and wasteful harm of decades of </w:t>
      </w:r>
      <w:proofErr w:type="spellStart"/>
      <w:r w:rsidRPr="0033673A">
        <w:rPr>
          <w:sz w:val="12"/>
        </w:rPr>
        <w:t>tunanet</w:t>
      </w:r>
      <w:proofErr w:type="spellEnd"/>
      <w:r w:rsidRPr="0033673A">
        <w:rPr>
          <w:sz w:val="12"/>
        </w:rPr>
        <w:t xml:space="preserve"> strangulation, they remain one of the most abundant species of dolphin on the planet. I think of those great organizers with pantropical visions (Claudia Jones, Shirley Chisolm, Mila Aguilar, Mama </w:t>
      </w:r>
      <w:proofErr w:type="spellStart"/>
      <w:r w:rsidRPr="0033673A">
        <w:rPr>
          <w:sz w:val="12"/>
        </w:rPr>
        <w:t>Tingo</w:t>
      </w:r>
      <w:proofErr w:type="spellEnd"/>
      <w:r w:rsidRPr="0033673A">
        <w:rPr>
          <w:sz w:val="12"/>
        </w:rPr>
        <w:t>… Hallelujah, there are too many to name). I also think, of course, of the Subversive Sirens, a gold-medal-winning, synchronized</w:t>
      </w:r>
      <w:r>
        <w:rPr>
          <w:sz w:val="12"/>
        </w:rPr>
        <w:t xml:space="preserve"> </w:t>
      </w:r>
      <w:r w:rsidRPr="0033673A">
        <w:rPr>
          <w:sz w:val="12"/>
        </w:rPr>
        <w:t xml:space="preserve">swimming team based in the Twin Cities who are committed to Black liberation, queer visibility, and body positivity. I think about the Ready the Ground Training Team in the North Carolina Triangle area where I live, making direct action possible and graceful and safe. And as </w:t>
      </w:r>
      <w:proofErr w:type="gramStart"/>
      <w:r w:rsidRPr="0033673A">
        <w:rPr>
          <w:sz w:val="12"/>
        </w:rPr>
        <w:t>always</w:t>
      </w:r>
      <w:proofErr w:type="gramEnd"/>
      <w:r w:rsidRPr="0033673A">
        <w:rPr>
          <w:sz w:val="12"/>
        </w:rPr>
        <w:t xml:space="preserve"> I think about you. When I can’t see the </w:t>
      </w:r>
      <w:proofErr w:type="gramStart"/>
      <w:r w:rsidRPr="0033673A">
        <w:rPr>
          <w:sz w:val="12"/>
        </w:rPr>
        <w:t>shore</w:t>
      </w:r>
      <w:proofErr w:type="gramEnd"/>
      <w:r w:rsidRPr="0033673A">
        <w:rPr>
          <w:sz w:val="12"/>
        </w:rPr>
        <w:t xml:space="preserve"> I’m here timing my breathing to yours. Knowing </w:t>
      </w:r>
      <w:proofErr w:type="gramStart"/>
      <w:r w:rsidRPr="0033673A">
        <w:rPr>
          <w:sz w:val="12"/>
        </w:rPr>
        <w:t>collectively</w:t>
      </w:r>
      <w:proofErr w:type="gramEnd"/>
      <w:r w:rsidRPr="0033673A">
        <w:rPr>
          <w:sz w:val="12"/>
        </w:rPr>
        <w:t xml:space="preserve"> we can leap, we can dive, we can practice our faith in each other. Remembering, as Toni Cade Bambara says, “the seabirds are still alive.”18 From the sky, a dolphin pod of </w:t>
      </w:r>
      <w:proofErr w:type="spellStart"/>
      <w:r w:rsidRPr="0033673A">
        <w:rPr>
          <w:sz w:val="12"/>
        </w:rPr>
        <w:t>Lissodelphis</w:t>
      </w:r>
      <w:proofErr w:type="spellEnd"/>
      <w:r w:rsidRPr="0033673A">
        <w:rPr>
          <w:sz w:val="12"/>
        </w:rPr>
        <w:t xml:space="preserve"> (Black and white dolphins with no fins), which travel by the hundreds (up to three thousand strong) would look like a smooth Black continent of movement. From underwater, it would look like a white cloud that somehow submerged. That’s how I imagine it. Collectively echolocating for food, they would be impossible to ignore. Though only a few come to the surface at a time, they travel by the hundreds or thousands. So sleek. And their cousins—other dolphins with fins (not so smooth)—they welcome them into the pod too. That’s how I think about us sometimes. Those of us who have chosen to move together through this. We are perceived so distinctly from different directions. Human observers mistake </w:t>
      </w:r>
      <w:proofErr w:type="spellStart"/>
      <w:r w:rsidRPr="0033673A">
        <w:rPr>
          <w:sz w:val="12"/>
        </w:rPr>
        <w:t>Lissodelphis</w:t>
      </w:r>
      <w:proofErr w:type="spellEnd"/>
      <w:r w:rsidRPr="0033673A">
        <w:rPr>
          <w:sz w:val="12"/>
        </w:rPr>
        <w:t xml:space="preserve"> for seals or sea lions, or even for penguins sometimes. Which is to say, maybe it’s not so much about being recognized as who we are as it is about staying together, feeding each other, knowing where we are, and moving through. My love to my pod in all directions. The smooth and the not quite so smooth. Those of you showing your back and those showing your belly. Those of you breaking through the surface and those staying in the deep. It’s an honor to be </w:t>
      </w:r>
      <w:proofErr w:type="gramStart"/>
      <w:r w:rsidRPr="0033673A">
        <w:rPr>
          <w:sz w:val="12"/>
        </w:rPr>
        <w:t>in the midst of</w:t>
      </w:r>
      <w:proofErr w:type="gramEnd"/>
      <w:r w:rsidRPr="0033673A">
        <w:rPr>
          <w:sz w:val="12"/>
        </w:rPr>
        <w:t xml:space="preserve"> you. Look around, listen out. Here we are. If a school of </w:t>
      </w:r>
      <w:proofErr w:type="spellStart"/>
      <w:r w:rsidRPr="0033673A">
        <w:rPr>
          <w:sz w:val="12"/>
        </w:rPr>
        <w:t>Lissodelphis</w:t>
      </w:r>
      <w:proofErr w:type="spellEnd"/>
      <w:r w:rsidRPr="0033673A">
        <w:rPr>
          <w:sz w:val="12"/>
        </w:rPr>
        <w:t xml:space="preserve"> don’t want you to see them, you won’t. They will time their movements to the waves, they will breathe at the rate of the ocean herself. As above, so below. From the sky, they will look like the ocean, from the ocean they will look like the sky. And they stay in a tight formation. </w:t>
      </w:r>
      <w:proofErr w:type="gramStart"/>
      <w:r w:rsidRPr="0033673A">
        <w:rPr>
          <w:sz w:val="12"/>
        </w:rPr>
        <w:t>So</w:t>
      </w:r>
      <w:proofErr w:type="gramEnd"/>
      <w:r w:rsidRPr="0033673A">
        <w:rPr>
          <w:sz w:val="12"/>
        </w:rPr>
        <w:t xml:space="preserve"> they can move undetected. There is one species of </w:t>
      </w:r>
      <w:proofErr w:type="spellStart"/>
      <w:r w:rsidRPr="0033673A">
        <w:rPr>
          <w:sz w:val="12"/>
        </w:rPr>
        <w:t>Lissodelphis</w:t>
      </w:r>
      <w:proofErr w:type="spellEnd"/>
      <w:r w:rsidRPr="0033673A">
        <w:rPr>
          <w:sz w:val="12"/>
        </w:rPr>
        <w:t xml:space="preserve"> in the northern hemisphere and one in the south. As above, so below. The guidebooks say there is no overlap in range, which means they never see each other. But I wonder. I wonder about the planet itself as a mirror. A sphere of parallel existence. Am I not participating in a dance with those beyond where I can touch, or know, or swim to? In my breathing, I am balancing the seen and the unseen, learning to cultivate a graceful way to be both ocean and sky. I am studying how to be in school with you. I time my breathing to your heart to find the ocean. My heart will race to meet your laughter: you are sky. As below, so above. Choreographic presence, circumpolar hold, deep listening, coordination. Call back the school that fear untaught me. Give me the heartbeat I remember. Call it </w:t>
      </w:r>
      <w:proofErr w:type="spellStart"/>
      <w:proofErr w:type="gramStart"/>
      <w:r w:rsidRPr="0033673A">
        <w:rPr>
          <w:sz w:val="12"/>
        </w:rPr>
        <w:t>love.</w:t>
      </w:r>
      <w:r w:rsidRPr="00A567C5">
        <w:rPr>
          <w:highlight w:val="cyan"/>
          <w:u w:val="single"/>
        </w:rPr>
        <w:t>The</w:t>
      </w:r>
      <w:proofErr w:type="spellEnd"/>
      <w:proofErr w:type="gramEnd"/>
      <w:r w:rsidRPr="00A567C5">
        <w:rPr>
          <w:highlight w:val="cyan"/>
          <w:u w:val="single"/>
        </w:rPr>
        <w:t xml:space="preserve"> primary unit of life</w:t>
      </w:r>
      <w:r w:rsidRPr="00B218A9">
        <w:rPr>
          <w:u w:val="single"/>
        </w:rPr>
        <w:t xml:space="preserve"> for striped dolphins (</w:t>
      </w:r>
      <w:proofErr w:type="spellStart"/>
      <w:r w:rsidRPr="00B218A9">
        <w:rPr>
          <w:u w:val="single"/>
        </w:rPr>
        <w:t>Stenella</w:t>
      </w:r>
      <w:proofErr w:type="spellEnd"/>
      <w:r w:rsidRPr="00B218A9">
        <w:rPr>
          <w:u w:val="single"/>
        </w:rPr>
        <w:t xml:space="preserve"> </w:t>
      </w:r>
      <w:proofErr w:type="spellStart"/>
      <w:r w:rsidRPr="00B218A9">
        <w:rPr>
          <w:u w:val="single"/>
        </w:rPr>
        <w:t>coeruleoalba</w:t>
      </w:r>
      <w:proofErr w:type="spellEnd"/>
      <w:r w:rsidRPr="00B218A9">
        <w:rPr>
          <w:u w:val="single"/>
        </w:rPr>
        <w:t xml:space="preserve">) </w:t>
      </w:r>
      <w:r w:rsidRPr="00A567C5">
        <w:rPr>
          <w:highlight w:val="cyan"/>
          <w:u w:val="single"/>
        </w:rPr>
        <w:t>is school</w:t>
      </w:r>
      <w:r w:rsidRPr="00A567C5">
        <w:rPr>
          <w:sz w:val="12"/>
          <w:highlight w:val="cyan"/>
        </w:rPr>
        <w:t>.</w:t>
      </w:r>
      <w:r w:rsidRPr="0033673A">
        <w:rPr>
          <w:sz w:val="12"/>
        </w:rPr>
        <w:t xml:space="preserve"> The nurturing of the children happens in schools of between twenty-five and seventy-five dolphins. </w:t>
      </w:r>
      <w:r w:rsidRPr="00B218A9">
        <w:rPr>
          <w:u w:val="single"/>
        </w:rPr>
        <w:t xml:space="preserve">And school also continues. </w:t>
      </w:r>
      <w:r w:rsidRPr="00A567C5">
        <w:rPr>
          <w:highlight w:val="cyan"/>
          <w:u w:val="single"/>
        </w:rPr>
        <w:t>Schools of adults. Schools of juveniles</w:t>
      </w:r>
      <w:r w:rsidRPr="00B218A9">
        <w:rPr>
          <w:u w:val="single"/>
        </w:rPr>
        <w:t>. School is necessary.</w:t>
      </w:r>
      <w:r w:rsidRPr="0033673A">
        <w:rPr>
          <w:sz w:val="12"/>
        </w:rPr>
        <w:t xml:space="preserve"> For example, in the early 1990s, </w:t>
      </w:r>
      <w:r w:rsidRPr="00A567C5">
        <w:rPr>
          <w:highlight w:val="cyan"/>
          <w:u w:val="single"/>
        </w:rPr>
        <w:t>when a disease outbreak</w:t>
      </w:r>
      <w:r w:rsidRPr="00B218A9">
        <w:rPr>
          <w:u w:val="single"/>
        </w:rPr>
        <w:t xml:space="preserve"> in the Mediterranean Sea </w:t>
      </w:r>
      <w:r w:rsidRPr="00A567C5">
        <w:rPr>
          <w:highlight w:val="cyan"/>
          <w:u w:val="single"/>
        </w:rPr>
        <w:t>decreased</w:t>
      </w:r>
      <w:r w:rsidRPr="00B218A9">
        <w:rPr>
          <w:u w:val="single"/>
        </w:rPr>
        <w:t xml:space="preserve"> the school </w:t>
      </w:r>
      <w:r w:rsidRPr="00A567C5">
        <w:rPr>
          <w:highlight w:val="cyan"/>
          <w:u w:val="single"/>
        </w:rPr>
        <w:t>size</w:t>
      </w:r>
      <w:r w:rsidRPr="00B218A9">
        <w:rPr>
          <w:u w:val="single"/>
        </w:rPr>
        <w:t xml:space="preserve">s of the </w:t>
      </w:r>
      <w:r w:rsidRPr="00A567C5">
        <w:rPr>
          <w:highlight w:val="cyan"/>
          <w:u w:val="single"/>
        </w:rPr>
        <w:t>surviving dolphins</w:t>
      </w:r>
      <w:r w:rsidRPr="00B218A9">
        <w:rPr>
          <w:u w:val="single"/>
        </w:rPr>
        <w:t xml:space="preserve"> to about seven, </w:t>
      </w:r>
      <w:r w:rsidRPr="00B218A9">
        <w:rPr>
          <w:b/>
          <w:bCs/>
          <w:u w:val="single"/>
        </w:rPr>
        <w:t xml:space="preserve">they </w:t>
      </w:r>
      <w:r w:rsidRPr="00A567C5">
        <w:rPr>
          <w:b/>
          <w:bCs/>
          <w:highlight w:val="cyan"/>
          <w:u w:val="single"/>
        </w:rPr>
        <w:t>reorganized themselves</w:t>
      </w:r>
      <w:r w:rsidRPr="00B218A9">
        <w:rPr>
          <w:u w:val="single"/>
        </w:rPr>
        <w:t>, found each other, and kept having school at the size that was optimal to them.</w:t>
      </w:r>
      <w:r w:rsidRPr="0033673A">
        <w:rPr>
          <w:sz w:val="12"/>
        </w:rPr>
        <w:t xml:space="preserve"> I know that what scientists mean when they call groups of </w:t>
      </w:r>
      <w:proofErr w:type="gramStart"/>
      <w:r w:rsidRPr="0033673A">
        <w:rPr>
          <w:sz w:val="12"/>
        </w:rPr>
        <w:t>dolphins</w:t>
      </w:r>
      <w:proofErr w:type="gramEnd"/>
      <w:r w:rsidRPr="0033673A">
        <w:rPr>
          <w:sz w:val="12"/>
        </w:rPr>
        <w:t xml:space="preserve"> “schools” is not </w:t>
      </w:r>
      <w:r w:rsidRPr="0033673A">
        <w:rPr>
          <w:sz w:val="12"/>
        </w:rPr>
        <w:lastRenderedPageBreak/>
        <w:t xml:space="preserve">exactly what I usually mean when I, Black feminist book nerd say “school,” but these dolphin </w:t>
      </w:r>
      <w:r w:rsidRPr="00A567C5">
        <w:rPr>
          <w:highlight w:val="cyan"/>
          <w:u w:val="single"/>
        </w:rPr>
        <w:t xml:space="preserve">schools are organizational structures for </w:t>
      </w:r>
      <w:r w:rsidRPr="00A567C5">
        <w:rPr>
          <w:b/>
          <w:bCs/>
          <w:highlight w:val="cyan"/>
          <w:u w:val="single"/>
        </w:rPr>
        <w:t>learning, nurturance, and survival,</w:t>
      </w:r>
      <w:r w:rsidRPr="00B218A9">
        <w:rPr>
          <w:u w:val="single"/>
        </w:rPr>
        <w:t xml:space="preserve"> both </w:t>
      </w:r>
      <w:r w:rsidRPr="00A567C5">
        <w:rPr>
          <w:b/>
          <w:bCs/>
          <w:highlight w:val="cyan"/>
          <w:u w:val="single"/>
        </w:rPr>
        <w:t>intergenerationally</w:t>
      </w:r>
      <w:r w:rsidRPr="00B218A9">
        <w:rPr>
          <w:b/>
          <w:bCs/>
          <w:u w:val="single"/>
        </w:rPr>
        <w:t xml:space="preserve"> and within generations.</w:t>
      </w:r>
      <w:r w:rsidRPr="0033673A">
        <w:rPr>
          <w:sz w:val="12"/>
        </w:rPr>
        <w:t xml:space="preserve"> I think about how my grandfather used to say school (like the secret name of the true god, the most necessary possible thing) and how much faith he put in the idea of school, which sometimes meant investing in educational institutions that may not have deserved all that faith. </w:t>
      </w:r>
      <w:r w:rsidRPr="00B218A9">
        <w:rPr>
          <w:u w:val="single"/>
        </w:rPr>
        <w:t xml:space="preserve">What if school, as we used it </w:t>
      </w:r>
      <w:proofErr w:type="gramStart"/>
      <w:r w:rsidRPr="00B218A9">
        <w:rPr>
          <w:u w:val="single"/>
        </w:rPr>
        <w:t>on a daily basis</w:t>
      </w:r>
      <w:proofErr w:type="gramEnd"/>
      <w:r w:rsidRPr="00B218A9">
        <w:rPr>
          <w:u w:val="single"/>
        </w:rPr>
        <w:t xml:space="preserve">, signaled </w:t>
      </w:r>
      <w:r w:rsidRPr="00A567C5">
        <w:rPr>
          <w:highlight w:val="cyan"/>
          <w:u w:val="single"/>
        </w:rPr>
        <w:t>not</w:t>
      </w:r>
      <w:r w:rsidRPr="00B218A9">
        <w:rPr>
          <w:u w:val="single"/>
        </w:rPr>
        <w:t xml:space="preserve"> the name of </w:t>
      </w:r>
      <w:r w:rsidRPr="00A567C5">
        <w:rPr>
          <w:highlight w:val="cyan"/>
          <w:u w:val="single"/>
        </w:rPr>
        <w:t>a process</w:t>
      </w:r>
      <w:r w:rsidRPr="00B218A9">
        <w:rPr>
          <w:u w:val="single"/>
        </w:rPr>
        <w:t xml:space="preserve"> or </w:t>
      </w:r>
      <w:r w:rsidRPr="00C15954">
        <w:rPr>
          <w:u w:val="single"/>
        </w:rPr>
        <w:t xml:space="preserve">institution </w:t>
      </w:r>
      <w:r w:rsidRPr="00A567C5">
        <w:rPr>
          <w:highlight w:val="cyan"/>
          <w:u w:val="single"/>
        </w:rPr>
        <w:t>t</w:t>
      </w:r>
      <w:r w:rsidRPr="00C15954">
        <w:rPr>
          <w:u w:val="single"/>
        </w:rPr>
        <w:t>hr</w:t>
      </w:r>
      <w:r w:rsidRPr="00A567C5">
        <w:rPr>
          <w:highlight w:val="cyan"/>
          <w:u w:val="single"/>
        </w:rPr>
        <w:t>o</w:t>
      </w:r>
      <w:r w:rsidRPr="00C15954">
        <w:rPr>
          <w:u w:val="single"/>
        </w:rPr>
        <w:t>ugh which we</w:t>
      </w:r>
      <w:r w:rsidRPr="00B218A9">
        <w:rPr>
          <w:u w:val="single"/>
        </w:rPr>
        <w:t xml:space="preserve"> could </w:t>
      </w:r>
      <w:r w:rsidRPr="00A567C5">
        <w:rPr>
          <w:highlight w:val="cyan"/>
          <w:u w:val="single"/>
        </w:rPr>
        <w:t>be indoctrinated</w:t>
      </w:r>
      <w:r w:rsidRPr="00B218A9">
        <w:rPr>
          <w:u w:val="single"/>
        </w:rPr>
        <w:t xml:space="preserve">, </w:t>
      </w:r>
      <w:r w:rsidRPr="00A567C5">
        <w:rPr>
          <w:highlight w:val="cyan"/>
          <w:u w:val="single"/>
        </w:rPr>
        <w:t>not a structure through which social capital was</w:t>
      </w:r>
      <w:r w:rsidRPr="00B218A9">
        <w:rPr>
          <w:u w:val="single"/>
        </w:rPr>
        <w:t xml:space="preserve"> grasped and </w:t>
      </w:r>
      <w:r w:rsidRPr="00A567C5">
        <w:rPr>
          <w:highlight w:val="cyan"/>
          <w:u w:val="single"/>
        </w:rPr>
        <w:t>policed, but</w:t>
      </w:r>
      <w:r w:rsidRPr="00B218A9">
        <w:rPr>
          <w:u w:val="single"/>
        </w:rPr>
        <w:t xml:space="preserve"> something more </w:t>
      </w:r>
      <w:r w:rsidRPr="00A567C5">
        <w:rPr>
          <w:highlight w:val="cyan"/>
          <w:u w:val="single"/>
        </w:rPr>
        <w:t>organic,</w:t>
      </w:r>
      <w:r w:rsidRPr="00C15954">
        <w:rPr>
          <w:u w:val="single"/>
        </w:rPr>
        <w:t xml:space="preserve"> like </w:t>
      </w:r>
      <w:r w:rsidRPr="00A567C5">
        <w:rPr>
          <w:b/>
          <w:bCs/>
          <w:highlight w:val="cyan"/>
          <w:u w:val="single"/>
        </w:rPr>
        <w:t>a scale of care</w:t>
      </w:r>
      <w:r w:rsidRPr="00B218A9">
        <w:rPr>
          <w:b/>
          <w:bCs/>
          <w:u w:val="single"/>
        </w:rPr>
        <w:t>.</w:t>
      </w:r>
      <w:r w:rsidRPr="0033673A">
        <w:rPr>
          <w:sz w:val="12"/>
        </w:rPr>
        <w:t xml:space="preserve"> </w:t>
      </w:r>
      <w:r w:rsidRPr="00B218A9">
        <w:rPr>
          <w:u w:val="single"/>
        </w:rPr>
        <w:t>What if school was the scale at which we could care for each other and move together. In my view, at this moment in history, that is really what we need to learn most urgently.</w:t>
      </w:r>
      <w:r w:rsidRPr="0033673A">
        <w:rPr>
          <w:sz w:val="12"/>
        </w:rPr>
        <w:t xml:space="preserve"> </w:t>
      </w:r>
      <w:r w:rsidRPr="00B218A9">
        <w:rPr>
          <w:u w:val="single"/>
        </w:rPr>
        <w:t xml:space="preserve">Legally and narratively, our </w:t>
      </w:r>
      <w:r w:rsidRPr="00A567C5">
        <w:rPr>
          <w:highlight w:val="cyan"/>
          <w:u w:val="single"/>
        </w:rPr>
        <w:t>society encourages small, isolated family</w:t>
      </w:r>
      <w:r w:rsidRPr="00B218A9">
        <w:rPr>
          <w:u w:val="single"/>
        </w:rPr>
        <w:t xml:space="preserve"> units </w:t>
      </w:r>
      <w:r w:rsidRPr="00A567C5">
        <w:rPr>
          <w:highlight w:val="cyan"/>
          <w:u w:val="single"/>
        </w:rPr>
        <w:t>and an anti-social state</w:t>
      </w:r>
      <w:r w:rsidRPr="00B218A9">
        <w:rPr>
          <w:u w:val="single"/>
        </w:rPr>
        <w:t xml:space="preserve"> reluctant to care.</w:t>
      </w:r>
      <w:r w:rsidRPr="0033673A">
        <w:rPr>
          <w:sz w:val="12"/>
        </w:rPr>
        <w:t xml:space="preserve"> </w:t>
      </w:r>
      <w:proofErr w:type="gramStart"/>
      <w:r w:rsidRPr="0033673A">
        <w:rPr>
          <w:sz w:val="12"/>
        </w:rPr>
        <w:t>So</w:t>
      </w:r>
      <w:proofErr w:type="gramEnd"/>
      <w:r w:rsidRPr="0033673A">
        <w:rPr>
          <w:sz w:val="12"/>
        </w:rPr>
        <w:t xml:space="preserve"> </w:t>
      </w:r>
      <w:r w:rsidRPr="00A567C5">
        <w:rPr>
          <w:b/>
          <w:bCs/>
          <w:highlight w:val="cyan"/>
          <w:u w:val="single"/>
        </w:rPr>
        <w:t>care becomes the unsustainable work</w:t>
      </w:r>
      <w:r w:rsidRPr="0033673A">
        <w:rPr>
          <w:sz w:val="12"/>
        </w:rPr>
        <w:t xml:space="preserve">, </w:t>
      </w:r>
      <w:r w:rsidRPr="00B218A9">
        <w:rPr>
          <w:u w:val="single"/>
        </w:rPr>
        <w:t xml:space="preserve">the massive </w:t>
      </w:r>
      <w:r w:rsidRPr="00A567C5">
        <w:rPr>
          <w:highlight w:val="cyan"/>
          <w:u w:val="single"/>
        </w:rPr>
        <w:t>unpaid labor</w:t>
      </w:r>
      <w:r w:rsidRPr="00B218A9">
        <w:rPr>
          <w:u w:val="single"/>
        </w:rPr>
        <w:t xml:space="preserve"> that </w:t>
      </w:r>
      <w:r w:rsidRPr="00A567C5">
        <w:rPr>
          <w:highlight w:val="cyan"/>
          <w:u w:val="single"/>
        </w:rPr>
        <w:t>breaks backs, hearts, and</w:t>
      </w:r>
      <w:r w:rsidRPr="00B218A9">
        <w:rPr>
          <w:u w:val="single"/>
        </w:rPr>
        <w:t xml:space="preserve"> the </w:t>
      </w:r>
      <w:r w:rsidRPr="00A567C5">
        <w:rPr>
          <w:highlight w:val="cyan"/>
          <w:u w:val="single"/>
        </w:rPr>
        <w:t>visionary will</w:t>
      </w:r>
      <w:r w:rsidRPr="00B218A9">
        <w:rPr>
          <w:u w:val="single"/>
        </w:rPr>
        <w:t xml:space="preserve"> of multitudes on a regular basis. </w:t>
      </w:r>
      <w:r w:rsidRPr="0033673A">
        <w:rPr>
          <w:sz w:val="12"/>
        </w:rPr>
        <w:t xml:space="preserve">(More on this in Leah Lakshmi </w:t>
      </w:r>
      <w:proofErr w:type="spellStart"/>
      <w:r w:rsidRPr="0033673A">
        <w:rPr>
          <w:sz w:val="12"/>
        </w:rPr>
        <w:t>Piepzna-Samarasinha’s</w:t>
      </w:r>
      <w:proofErr w:type="spellEnd"/>
      <w:r w:rsidRPr="0033673A">
        <w:rPr>
          <w:sz w:val="12"/>
        </w:rPr>
        <w:t xml:space="preserve"> Care Work.)19 What can we learn about the failure of the imagined ideal household? </w:t>
      </w:r>
      <w:r w:rsidRPr="00B218A9">
        <w:rPr>
          <w:u w:val="single"/>
        </w:rPr>
        <w:t>What could we learn if we cared to learn?</w:t>
      </w:r>
      <w:r w:rsidRPr="0033673A">
        <w:rPr>
          <w:sz w:val="12"/>
        </w:rPr>
        <w:t xml:space="preserve"> In a striped dolphin school, only up to one-third of the school is visible at the surface. </w:t>
      </w:r>
      <w:r w:rsidRPr="00A567C5">
        <w:rPr>
          <w:highlight w:val="cyan"/>
          <w:u w:val="single"/>
        </w:rPr>
        <w:t>What scale</w:t>
      </w:r>
      <w:r w:rsidRPr="00B218A9">
        <w:rPr>
          <w:u w:val="single"/>
        </w:rPr>
        <w:t xml:space="preserve"> and trust </w:t>
      </w:r>
      <w:r w:rsidRPr="00A567C5">
        <w:rPr>
          <w:highlight w:val="cyan"/>
          <w:u w:val="single"/>
        </w:rPr>
        <w:t>would it take to</w:t>
      </w:r>
      <w:r w:rsidRPr="004E4B04">
        <w:rPr>
          <w:u w:val="single"/>
        </w:rPr>
        <w:t xml:space="preserve"> rotate our roles</w:t>
      </w:r>
      <w:r w:rsidRPr="00B218A9">
        <w:rPr>
          <w:u w:val="single"/>
        </w:rPr>
        <w:t xml:space="preserve">, to work </w:t>
      </w:r>
      <w:r w:rsidRPr="00A567C5">
        <w:rPr>
          <w:highlight w:val="cyan"/>
          <w:u w:val="single"/>
        </w:rPr>
        <w:t>not to fulfill a gendered</w:t>
      </w:r>
      <w:r w:rsidRPr="00B218A9">
        <w:rPr>
          <w:u w:val="single"/>
        </w:rPr>
        <w:t xml:space="preserve"> lifetime </w:t>
      </w:r>
      <w:r w:rsidRPr="00A567C5">
        <w:rPr>
          <w:highlight w:val="cyan"/>
          <w:u w:val="single"/>
        </w:rPr>
        <w:t>ideal</w:t>
      </w:r>
      <w:r w:rsidRPr="0033673A">
        <w:rPr>
          <w:sz w:val="12"/>
        </w:rPr>
        <w:t xml:space="preserve"> (</w:t>
      </w:r>
      <w:proofErr w:type="spellStart"/>
      <w:r w:rsidRPr="0033673A">
        <w:rPr>
          <w:sz w:val="12"/>
        </w:rPr>
        <w:t>husbandwifemotherfatherdaughterson</w:t>
      </w:r>
      <w:proofErr w:type="spellEnd"/>
      <w:r w:rsidRPr="0033673A">
        <w:rPr>
          <w:sz w:val="12"/>
        </w:rPr>
        <w:t xml:space="preserve">) </w:t>
      </w:r>
      <w:r w:rsidRPr="00A567C5">
        <w:rPr>
          <w:highlight w:val="cyan"/>
          <w:u w:val="single"/>
        </w:rPr>
        <w:t>but</w:t>
      </w:r>
      <w:r w:rsidRPr="004E4B04">
        <w:rPr>
          <w:u w:val="single"/>
        </w:rPr>
        <w:t xml:space="preserve"> t</w:t>
      </w:r>
      <w:r w:rsidRPr="00B218A9">
        <w:rPr>
          <w:u w:val="single"/>
        </w:rPr>
        <w:t xml:space="preserve">o </w:t>
      </w:r>
      <w:r w:rsidRPr="00A567C5">
        <w:rPr>
          <w:b/>
          <w:bCs/>
          <w:highlight w:val="cyan"/>
          <w:u w:val="single"/>
        </w:rPr>
        <w:t>show up and sink back</w:t>
      </w:r>
      <w:r w:rsidRPr="00A567C5">
        <w:rPr>
          <w:highlight w:val="cyan"/>
          <w:u w:val="single"/>
        </w:rPr>
        <w:t>,</w:t>
      </w:r>
      <w:r w:rsidRPr="00B218A9">
        <w:rPr>
          <w:u w:val="single"/>
        </w:rPr>
        <w:t xml:space="preserve"> </w:t>
      </w:r>
      <w:r w:rsidRPr="00A567C5">
        <w:rPr>
          <w:highlight w:val="cyan"/>
          <w:u w:val="single"/>
        </w:rPr>
        <w:t>knowing there is enough</w:t>
      </w:r>
      <w:r w:rsidRPr="00B218A9">
        <w:rPr>
          <w:u w:val="single"/>
        </w:rPr>
        <w:t xml:space="preserve"> of all the forms of nurturance </w:t>
      </w:r>
      <w:r w:rsidRPr="00A567C5">
        <w:rPr>
          <w:highlight w:val="cyan"/>
          <w:u w:val="single"/>
        </w:rPr>
        <w:t>to go around in cycles?</w:t>
      </w:r>
      <w:r w:rsidRPr="0033673A">
        <w:rPr>
          <w:sz w:val="12"/>
        </w:rPr>
        <w:t xml:space="preserve"> Striped dolphin schools don’t bother with shallow water, they go deep off the continental shelf. What would it mean to go deep with each other? </w:t>
      </w:r>
      <w:r w:rsidRPr="00B218A9">
        <w:rPr>
          <w:u w:val="single"/>
        </w:rPr>
        <w:t xml:space="preserve">What are </w:t>
      </w:r>
      <w:r w:rsidRPr="00A567C5">
        <w:rPr>
          <w:highlight w:val="cyan"/>
          <w:u w:val="single"/>
        </w:rPr>
        <w:t>the scales of intimacy</w:t>
      </w:r>
      <w:r w:rsidRPr="00B218A9">
        <w:rPr>
          <w:u w:val="single"/>
        </w:rPr>
        <w:t xml:space="preserve"> and the actual practices that would </w:t>
      </w:r>
      <w:r w:rsidRPr="00A567C5">
        <w:rPr>
          <w:highlight w:val="cyan"/>
          <w:u w:val="single"/>
        </w:rPr>
        <w:t>teach us how to care</w:t>
      </w:r>
      <w:r w:rsidRPr="00B218A9">
        <w:rPr>
          <w:u w:val="single"/>
        </w:rPr>
        <w:t xml:space="preserve"> for each other </w:t>
      </w:r>
      <w:r w:rsidRPr="00A567C5">
        <w:rPr>
          <w:highlight w:val="cyan"/>
          <w:u w:val="single"/>
        </w:rPr>
        <w:t>beyond obligation</w:t>
      </w:r>
      <w:r w:rsidRPr="00B218A9">
        <w:rPr>
          <w:u w:val="single"/>
        </w:rPr>
        <w:t xml:space="preserve"> or imaginary </w:t>
      </w:r>
      <w:proofErr w:type="gramStart"/>
      <w:r w:rsidRPr="00B218A9">
        <w:rPr>
          <w:u w:val="single"/>
        </w:rPr>
        <w:t>duties.</w:t>
      </w:r>
      <w:proofErr w:type="gramEnd"/>
      <w:r w:rsidRPr="0033673A">
        <w:rPr>
          <w:sz w:val="12"/>
        </w:rPr>
        <w:t xml:space="preserve"> Striped dolphins eat fish with luminous organs that live in the deep scattering layer of the sea. </w:t>
      </w:r>
      <w:r w:rsidRPr="00B218A9">
        <w:rPr>
          <w:u w:val="single"/>
        </w:rPr>
        <w:t xml:space="preserve">What nourishes them is literally what lights them up inside! Could we be like that? I am wondering </w:t>
      </w:r>
      <w:r w:rsidRPr="00A567C5">
        <w:rPr>
          <w:highlight w:val="cyan"/>
          <w:u w:val="single"/>
        </w:rPr>
        <w:t>if we</w:t>
      </w:r>
      <w:r w:rsidRPr="004E4B04">
        <w:rPr>
          <w:u w:val="single"/>
        </w:rPr>
        <w:t xml:space="preserve"> could </w:t>
      </w:r>
      <w:r w:rsidRPr="00A567C5">
        <w:rPr>
          <w:highlight w:val="cyan"/>
          <w:u w:val="single"/>
        </w:rPr>
        <w:t>trade the image of “family” for the practice of school</w:t>
      </w:r>
      <w:r w:rsidRPr="00B218A9">
        <w:rPr>
          <w:u w:val="single"/>
        </w:rPr>
        <w:t xml:space="preserve">, a unit of care where </w:t>
      </w:r>
      <w:r w:rsidRPr="00A567C5">
        <w:rPr>
          <w:highlight w:val="cyan"/>
          <w:u w:val="single"/>
        </w:rPr>
        <w:t>we</w:t>
      </w:r>
      <w:r w:rsidRPr="00B218A9">
        <w:rPr>
          <w:u w:val="single"/>
        </w:rPr>
        <w:t xml:space="preserve"> are </w:t>
      </w:r>
      <w:r w:rsidRPr="00A567C5">
        <w:rPr>
          <w:highlight w:val="cyan"/>
          <w:u w:val="single"/>
        </w:rPr>
        <w:t>learn</w:t>
      </w:r>
      <w:r w:rsidRPr="00B218A9">
        <w:rPr>
          <w:u w:val="single"/>
        </w:rPr>
        <w:t xml:space="preserve">ing and re-learning </w:t>
      </w:r>
      <w:r w:rsidRPr="00A567C5">
        <w:rPr>
          <w:highlight w:val="cyan"/>
          <w:u w:val="single"/>
        </w:rPr>
        <w:t>how to honor each other</w:t>
      </w:r>
      <w:r w:rsidRPr="00B218A9">
        <w:rPr>
          <w:u w:val="single"/>
        </w:rPr>
        <w:t xml:space="preserve">, how to go deep, </w:t>
      </w:r>
      <w:r w:rsidRPr="00A567C5">
        <w:rPr>
          <w:highlight w:val="cyan"/>
          <w:u w:val="single"/>
        </w:rPr>
        <w:t>how to take turns</w:t>
      </w:r>
      <w:r w:rsidRPr="00B218A9">
        <w:rPr>
          <w:u w:val="single"/>
        </w:rPr>
        <w:t xml:space="preserve">, </w:t>
      </w:r>
      <w:r w:rsidRPr="00A567C5">
        <w:rPr>
          <w:highlight w:val="cyan"/>
          <w:u w:val="single"/>
        </w:rPr>
        <w:t xml:space="preserve">how </w:t>
      </w:r>
      <w:r w:rsidRPr="00A567C5">
        <w:rPr>
          <w:b/>
          <w:bCs/>
          <w:highlight w:val="cyan"/>
          <w:u w:val="single"/>
        </w:rPr>
        <w:t>to find nourishing light again and again</w:t>
      </w:r>
      <w:r w:rsidRPr="00B218A9">
        <w:rPr>
          <w:u w:val="single"/>
        </w:rPr>
        <w:t>.</w:t>
      </w:r>
      <w:r w:rsidRPr="0033673A">
        <w:rPr>
          <w:sz w:val="12"/>
        </w:rPr>
        <w:t xml:space="preserve"> </w:t>
      </w:r>
      <w:r w:rsidRPr="00A567C5">
        <w:rPr>
          <w:highlight w:val="cyan"/>
          <w:u w:val="single"/>
        </w:rPr>
        <w:t>And love to the ways you already</w:t>
      </w:r>
      <w:r w:rsidRPr="00B218A9">
        <w:rPr>
          <w:u w:val="single"/>
        </w:rPr>
        <w:t xml:space="preserve"> reach out and </w:t>
      </w:r>
      <w:r w:rsidRPr="00A567C5">
        <w:rPr>
          <w:highlight w:val="cyan"/>
          <w:u w:val="single"/>
        </w:rPr>
        <w:t>resist</w:t>
      </w:r>
      <w:r w:rsidRPr="00B218A9">
        <w:rPr>
          <w:u w:val="single"/>
        </w:rPr>
        <w:t xml:space="preserve"> how </w:t>
      </w:r>
      <w:r w:rsidRPr="00A567C5">
        <w:rPr>
          <w:highlight w:val="cyan"/>
          <w:u w:val="single"/>
        </w:rPr>
        <w:t>the tax code and the work week</w:t>
      </w:r>
      <w:r w:rsidRPr="00B218A9">
        <w:rPr>
          <w:u w:val="single"/>
        </w:rPr>
        <w:t xml:space="preserve"> and the subdivision want us not to learn to do this</w:t>
      </w:r>
      <w:r w:rsidRPr="0033673A">
        <w:rPr>
          <w:sz w:val="12"/>
        </w:rPr>
        <w:t xml:space="preserve">. </w:t>
      </w:r>
      <w:r w:rsidRPr="00B218A9">
        <w:rPr>
          <w:u w:val="single"/>
        </w:rPr>
        <w:t xml:space="preserve">And remember that Grace Lee Boggs said </w:t>
      </w:r>
      <w:r w:rsidRPr="00A567C5">
        <w:rPr>
          <w:highlight w:val="cyan"/>
          <w:u w:val="single"/>
        </w:rPr>
        <w:t>if we</w:t>
      </w:r>
      <w:r w:rsidRPr="00B218A9">
        <w:rPr>
          <w:u w:val="single"/>
        </w:rPr>
        <w:t xml:space="preserve"> could </w:t>
      </w:r>
      <w:r w:rsidRPr="00A567C5">
        <w:rPr>
          <w:highlight w:val="cyan"/>
          <w:u w:val="single"/>
        </w:rPr>
        <w:t>work intergenerationally</w:t>
      </w:r>
      <w:r w:rsidRPr="00B218A9">
        <w:rPr>
          <w:u w:val="single"/>
        </w:rPr>
        <w:t xml:space="preserve"> as </w:t>
      </w:r>
      <w:proofErr w:type="spellStart"/>
      <w:r w:rsidRPr="00B218A9">
        <w:rPr>
          <w:u w:val="single"/>
        </w:rPr>
        <w:t>solutionaries</w:t>
      </w:r>
      <w:proofErr w:type="spellEnd"/>
      <w:r w:rsidRPr="00B218A9">
        <w:rPr>
          <w:u w:val="single"/>
        </w:rPr>
        <w:t xml:space="preserve"> to all the challenges to our wellbeing and existence </w:t>
      </w:r>
      <w:r w:rsidRPr="00A567C5">
        <w:rPr>
          <w:highlight w:val="cyan"/>
          <w:u w:val="single"/>
        </w:rPr>
        <w:t>that would be all the school we</w:t>
      </w:r>
      <w:r w:rsidRPr="00B218A9">
        <w:rPr>
          <w:u w:val="single"/>
        </w:rPr>
        <w:t xml:space="preserve"> would </w:t>
      </w:r>
      <w:r w:rsidRPr="00A567C5">
        <w:rPr>
          <w:highlight w:val="cyan"/>
          <w:u w:val="single"/>
        </w:rPr>
        <w:t>need</w:t>
      </w:r>
      <w:r w:rsidRPr="00B218A9">
        <w:rPr>
          <w:u w:val="single"/>
        </w:rPr>
        <w:t>?</w:t>
      </w:r>
      <w:r w:rsidRPr="0033673A">
        <w:rPr>
          <w:sz w:val="12"/>
        </w:rPr>
        <w:t xml:space="preserve">20 We would learn everything right there. I do not commit to playing a permanent role in a structure designed for our infinite lack. But I do commit to playing with you. </w:t>
      </w:r>
      <w:r w:rsidRPr="00B218A9">
        <w:rPr>
          <w:u w:val="single"/>
        </w:rPr>
        <w:t xml:space="preserve">I think we have already learned that what the movies say </w:t>
      </w:r>
      <w:r w:rsidRPr="00A567C5">
        <w:rPr>
          <w:b/>
          <w:bCs/>
          <w:highlight w:val="cyan"/>
          <w:u w:val="single"/>
        </w:rPr>
        <w:t>family</w:t>
      </w:r>
      <w:r w:rsidRPr="00B218A9">
        <w:rPr>
          <w:b/>
          <w:bCs/>
          <w:u w:val="single"/>
        </w:rPr>
        <w:t xml:space="preserve"> is, </w:t>
      </w:r>
      <w:r w:rsidRPr="00A567C5">
        <w:rPr>
          <w:b/>
          <w:bCs/>
          <w:highlight w:val="cyan"/>
          <w:u w:val="single"/>
        </w:rPr>
        <w:t>is not a sustainable scale</w:t>
      </w:r>
      <w:r w:rsidRPr="0033673A">
        <w:rPr>
          <w:sz w:val="12"/>
        </w:rPr>
        <w:t xml:space="preserve">. </w:t>
      </w:r>
      <w:r w:rsidRPr="00B218A9">
        <w:rPr>
          <w:u w:val="single"/>
        </w:rPr>
        <w:t xml:space="preserve">And </w:t>
      </w:r>
      <w:r w:rsidRPr="00A567C5">
        <w:rPr>
          <w:highlight w:val="cyan"/>
          <w:u w:val="single"/>
        </w:rPr>
        <w:t>in trying to force it</w:t>
      </w:r>
      <w:r w:rsidRPr="00B218A9">
        <w:rPr>
          <w:u w:val="single"/>
        </w:rPr>
        <w:t xml:space="preserve">, to perform it </w:t>
      </w:r>
      <w:r w:rsidRPr="00A567C5">
        <w:rPr>
          <w:highlight w:val="cyan"/>
          <w:u w:val="single"/>
        </w:rPr>
        <w:t>we suffer so much</w:t>
      </w:r>
      <w:r w:rsidRPr="00B218A9">
        <w:rPr>
          <w:u w:val="single"/>
        </w:rPr>
        <w:t xml:space="preserve">. We are struggling because, </w:t>
      </w:r>
      <w:proofErr w:type="gramStart"/>
      <w:r w:rsidRPr="00B218A9">
        <w:rPr>
          <w:u w:val="single"/>
        </w:rPr>
        <w:t>over and over again</w:t>
      </w:r>
      <w:proofErr w:type="gramEnd"/>
      <w:r w:rsidRPr="00B218A9">
        <w:rPr>
          <w:u w:val="single"/>
        </w:rPr>
        <w:t>, we feel like we are not good enough family members, but what if we just need to go back school?</w:t>
      </w:r>
      <w:r w:rsidRPr="0033673A">
        <w:rPr>
          <w:sz w:val="12"/>
        </w:rPr>
        <w:t xml:space="preserve"> Meaning, what if there is no such thing as “good enough” in a structure too small for the necessary adaptations of life? </w:t>
      </w:r>
      <w:r w:rsidRPr="00B218A9">
        <w:rPr>
          <w:u w:val="single"/>
        </w:rPr>
        <w:t xml:space="preserve">What if </w:t>
      </w:r>
      <w:r w:rsidRPr="00A567C5">
        <w:rPr>
          <w:highlight w:val="cyan"/>
          <w:u w:val="single"/>
        </w:rPr>
        <w:t>all those</w:t>
      </w:r>
      <w:r w:rsidRPr="00B218A9">
        <w:rPr>
          <w:u w:val="single"/>
        </w:rPr>
        <w:t xml:space="preserve"> ways we feel like </w:t>
      </w:r>
      <w:r w:rsidRPr="00A567C5">
        <w:rPr>
          <w:highlight w:val="cyan"/>
          <w:u w:val="single"/>
        </w:rPr>
        <w:t>failures</w:t>
      </w:r>
      <w:r w:rsidRPr="00B218A9">
        <w:rPr>
          <w:u w:val="single"/>
        </w:rPr>
        <w:t xml:space="preserve"> in our families </w:t>
      </w:r>
      <w:r w:rsidRPr="00A567C5">
        <w:rPr>
          <w:highlight w:val="cyan"/>
          <w:u w:val="single"/>
        </w:rPr>
        <w:t>are</w:t>
      </w:r>
      <w:r w:rsidRPr="00B218A9">
        <w:rPr>
          <w:u w:val="single"/>
        </w:rPr>
        <w:t xml:space="preserve"> not failures at all, but </w:t>
      </w:r>
      <w:r w:rsidRPr="00A567C5">
        <w:rPr>
          <w:highlight w:val="cyan"/>
          <w:u w:val="single"/>
        </w:rPr>
        <w:t>a pre-school lesson</w:t>
      </w:r>
      <w:r w:rsidRPr="00B218A9">
        <w:rPr>
          <w:u w:val="single"/>
        </w:rPr>
        <w:t xml:space="preserve"> that could teach us </w:t>
      </w:r>
      <w:r w:rsidRPr="00A567C5">
        <w:rPr>
          <w:b/>
          <w:bCs/>
          <w:highlight w:val="cyan"/>
          <w:u w:val="single"/>
        </w:rPr>
        <w:t>to restructure our care</w:t>
      </w:r>
      <w:r w:rsidRPr="00B218A9">
        <w:rPr>
          <w:u w:val="single"/>
        </w:rPr>
        <w:t>?</w:t>
      </w:r>
      <w:r w:rsidRPr="0033673A">
        <w:rPr>
          <w:sz w:val="12"/>
        </w:rPr>
        <w:t xml:space="preserve"> </w:t>
      </w:r>
      <w:r w:rsidRPr="00C15954">
        <w:rPr>
          <w:u w:val="single"/>
        </w:rPr>
        <w:t xml:space="preserve">What </w:t>
      </w:r>
      <w:r w:rsidRPr="00A567C5">
        <w:rPr>
          <w:highlight w:val="cyan"/>
          <w:u w:val="single"/>
        </w:rPr>
        <w:t>I</w:t>
      </w:r>
      <w:r w:rsidRPr="00C15954">
        <w:rPr>
          <w:u w:val="single"/>
        </w:rPr>
        <w:t xml:space="preserve"> do </w:t>
      </w:r>
      <w:r w:rsidRPr="00A567C5">
        <w:rPr>
          <w:highlight w:val="cyan"/>
          <w:u w:val="single"/>
        </w:rPr>
        <w:t>commit to</w:t>
      </w:r>
      <w:r w:rsidRPr="00C15954">
        <w:rPr>
          <w:u w:val="single"/>
        </w:rPr>
        <w:t xml:space="preserve"> for this lifetime and as many as I get, is </w:t>
      </w:r>
      <w:r w:rsidRPr="00C15954">
        <w:rPr>
          <w:b/>
          <w:bCs/>
          <w:u w:val="single"/>
        </w:rPr>
        <w:t xml:space="preserve">to </w:t>
      </w:r>
      <w:r w:rsidRPr="00A567C5">
        <w:rPr>
          <w:b/>
          <w:bCs/>
          <w:highlight w:val="cyan"/>
          <w:u w:val="single"/>
        </w:rPr>
        <w:t>learn with you always</w:t>
      </w:r>
      <w:r w:rsidRPr="00C15954">
        <w:rPr>
          <w:u w:val="single"/>
        </w:rPr>
        <w:t xml:space="preserve">. </w:t>
      </w:r>
      <w:r w:rsidRPr="00A567C5">
        <w:rPr>
          <w:highlight w:val="cyan"/>
          <w:u w:val="single"/>
        </w:rPr>
        <w:t xml:space="preserve">To study the </w:t>
      </w:r>
      <w:proofErr w:type="gramStart"/>
      <w:r w:rsidRPr="00A567C5">
        <w:rPr>
          <w:highlight w:val="cyan"/>
          <w:u w:val="single"/>
        </w:rPr>
        <w:t>changes</w:t>
      </w:r>
      <w:proofErr w:type="gramEnd"/>
      <w:r w:rsidRPr="00A567C5">
        <w:rPr>
          <w:highlight w:val="cyan"/>
          <w:u w:val="single"/>
        </w:rPr>
        <w:t xml:space="preserve"> you bring</w:t>
      </w:r>
      <w:r w:rsidRPr="00C15954">
        <w:rPr>
          <w:u w:val="single"/>
        </w:rPr>
        <w:t xml:space="preserve"> to my body, my spirit, my mind. To be in school with you for the duration, </w:t>
      </w:r>
      <w:r w:rsidRPr="00A567C5">
        <w:rPr>
          <w:highlight w:val="cyan"/>
          <w:u w:val="single"/>
        </w:rPr>
        <w:t xml:space="preserve">in </w:t>
      </w:r>
      <w:r w:rsidRPr="00A567C5">
        <w:rPr>
          <w:b/>
          <w:bCs/>
          <w:highlight w:val="cyan"/>
          <w:u w:val="single"/>
        </w:rPr>
        <w:t>a curriculum called “how we endure.”</w:t>
      </w:r>
      <w:r w:rsidRPr="00C15954">
        <w:rPr>
          <w:u w:val="single"/>
        </w:rPr>
        <w:t xml:space="preserve"> I do commit to rigorously learning how </w:t>
      </w:r>
      <w:r w:rsidRPr="00A567C5">
        <w:rPr>
          <w:highlight w:val="cyan"/>
          <w:u w:val="single"/>
        </w:rPr>
        <w:t xml:space="preserve">to </w:t>
      </w:r>
      <w:r w:rsidRPr="00A567C5">
        <w:rPr>
          <w:b/>
          <w:bCs/>
          <w:highlight w:val="cyan"/>
          <w:u w:val="single"/>
        </w:rPr>
        <w:t>gracefully collaborate</w:t>
      </w:r>
      <w:r w:rsidRPr="00A567C5">
        <w:rPr>
          <w:highlight w:val="cyan"/>
          <w:u w:val="single"/>
        </w:rPr>
        <w:t>, and step back</w:t>
      </w:r>
      <w:r w:rsidRPr="00C15954">
        <w:rPr>
          <w:u w:val="single"/>
        </w:rPr>
        <w:t xml:space="preserve"> when it’s your turn </w:t>
      </w:r>
      <w:r w:rsidRPr="00A567C5">
        <w:rPr>
          <w:b/>
          <w:bCs/>
          <w:highlight w:val="cyan"/>
          <w:u w:val="single"/>
        </w:rPr>
        <w:t>with nothing to prove</w:t>
      </w:r>
      <w:r w:rsidRPr="00C15954">
        <w:rPr>
          <w:u w:val="single"/>
        </w:rPr>
        <w:t xml:space="preserve">. I do commit to the work of going deep enough to find the necessary food that lights us up inside. I love you, and I have so much to learn. </w:t>
      </w:r>
      <w:r w:rsidRPr="00A567C5">
        <w:rPr>
          <w:highlight w:val="cyan"/>
          <w:u w:val="single"/>
        </w:rPr>
        <w:t>I love you and we are</w:t>
      </w:r>
      <w:r w:rsidRPr="00C15954">
        <w:rPr>
          <w:u w:val="single"/>
        </w:rPr>
        <w:t xml:space="preserve"> just now </w:t>
      </w:r>
      <w:r w:rsidRPr="00A567C5">
        <w:rPr>
          <w:highlight w:val="cyan"/>
          <w:u w:val="single"/>
        </w:rPr>
        <w:t xml:space="preserve">learning that it’s possible, </w:t>
      </w:r>
      <w:r w:rsidRPr="00A567C5">
        <w:rPr>
          <w:b/>
          <w:bCs/>
          <w:highlight w:val="cyan"/>
          <w:u w:val="single"/>
        </w:rPr>
        <w:t>love on a scale we can survive</w:t>
      </w:r>
      <w:r w:rsidRPr="00A567C5">
        <w:rPr>
          <w:highlight w:val="cyan"/>
          <w:u w:val="single"/>
        </w:rPr>
        <w:t>.</w:t>
      </w:r>
      <w:r w:rsidRPr="00C15954">
        <w:rPr>
          <w:u w:val="single"/>
        </w:rPr>
        <w:t xml:space="preserve"> I love you, and how generous—how downright miraculous—it is that life would let me learn like this.</w:t>
      </w:r>
    </w:p>
    <w:p w14:paraId="2699FA7B" w14:textId="77777777" w:rsidR="00AD6354" w:rsidRPr="00AD6354" w:rsidRDefault="00AD6354" w:rsidP="00AD6354"/>
    <w:p w14:paraId="12FBEFC2" w14:textId="63ED911C" w:rsidR="0076159D" w:rsidRDefault="0076159D" w:rsidP="0076159D">
      <w:pPr>
        <w:pStyle w:val="Heading2"/>
      </w:pPr>
      <w:r>
        <w:lastRenderedPageBreak/>
        <w:t xml:space="preserve">AT: Framework—Impact Turns </w:t>
      </w:r>
    </w:p>
    <w:p w14:paraId="65F87BCD" w14:textId="1F9ABC0A" w:rsidR="00A567C5" w:rsidRDefault="00A567C5" w:rsidP="00EC1902">
      <w:pPr>
        <w:pStyle w:val="Heading3"/>
      </w:pPr>
      <w:r>
        <w:lastRenderedPageBreak/>
        <w:t xml:space="preserve">Unlearning Good – 2AC </w:t>
      </w:r>
    </w:p>
    <w:p w14:paraId="0E2C8EEC" w14:textId="5E73AB8E" w:rsidR="00A567C5" w:rsidRDefault="00A567C5" w:rsidP="00A567C5"/>
    <w:p w14:paraId="2C53B1EF" w14:textId="491635CA" w:rsidR="00A567C5" w:rsidRPr="001E0970" w:rsidRDefault="00A567C5" w:rsidP="00A567C5">
      <w:pPr>
        <w:pStyle w:val="Heading4"/>
      </w:pPr>
      <w:r>
        <w:t xml:space="preserve">Only </w:t>
      </w:r>
      <w:r>
        <w:rPr>
          <w:u w:val="single"/>
        </w:rPr>
        <w:t>unlearning</w:t>
      </w:r>
      <w:r>
        <w:t xml:space="preserve"> and </w:t>
      </w:r>
      <w:r w:rsidRPr="00242562">
        <w:rPr>
          <w:u w:val="single"/>
        </w:rPr>
        <w:t>refusal</w:t>
      </w:r>
      <w:r>
        <w:t xml:space="preserve"> </w:t>
      </w:r>
      <w:r w:rsidRPr="00242562">
        <w:t>can</w:t>
      </w:r>
      <w:r>
        <w:t xml:space="preserve"> respond to the separation between forms of living beings and humanist water policy </w:t>
      </w:r>
    </w:p>
    <w:p w14:paraId="21DDDB6B" w14:textId="77777777" w:rsidR="00A567C5" w:rsidRPr="00614D1A" w:rsidRDefault="00A567C5" w:rsidP="00A567C5">
      <w:r w:rsidRPr="001E0970">
        <w:rPr>
          <w:rStyle w:val="Style13ptBold"/>
        </w:rPr>
        <w:t>Gumbs and Ajani 20</w:t>
      </w:r>
      <w:r>
        <w:t xml:space="preserve"> </w:t>
      </w:r>
      <w:r w:rsidRPr="007D5540">
        <w:rPr>
          <w:sz w:val="18"/>
          <w:szCs w:val="18"/>
        </w:rPr>
        <w:t xml:space="preserve">(Ashia Ajani is an editorial fellow at Sierra Club, Alexis Pauline is a self-described Queer Black Troublemaker and Black Feminist Love Evangelist and an aspirational cousin to all sentient beings and is currently in residence as a National Humanities Center Fellow. 2-13-2020, "The Making of a Love Letter," Sierra Club, </w:t>
      </w:r>
      <w:hyperlink r:id="rId9" w:history="1">
        <w:r w:rsidRPr="00255971">
          <w:rPr>
            <w:rStyle w:val="Hyperlink"/>
            <w:sz w:val="18"/>
            <w:szCs w:val="18"/>
          </w:rPr>
          <w:t>https://www.sierraclub.org/sierra/making-love-letter-alexis-pauline-gumbs</w:t>
        </w:r>
      </w:hyperlink>
      <w:r>
        <w:rPr>
          <w:sz w:val="18"/>
          <w:szCs w:val="18"/>
        </w:rPr>
        <w:t xml:space="preserve">, </w:t>
      </w:r>
      <w:proofErr w:type="spellStart"/>
      <w:r>
        <w:rPr>
          <w:sz w:val="18"/>
          <w:szCs w:val="18"/>
        </w:rPr>
        <w:t>mahintha</w:t>
      </w:r>
      <w:proofErr w:type="spellEnd"/>
      <w:r w:rsidRPr="007D5540">
        <w:rPr>
          <w:sz w:val="18"/>
          <w:szCs w:val="18"/>
        </w:rPr>
        <w:t>)</w:t>
      </w:r>
    </w:p>
    <w:p w14:paraId="5737572F" w14:textId="0DF8BE8F" w:rsidR="00A567C5" w:rsidRDefault="00A567C5" w:rsidP="00A567C5">
      <w:pPr>
        <w:rPr>
          <w:u w:val="single"/>
        </w:rPr>
      </w:pPr>
      <w:r w:rsidRPr="004739D2">
        <w:rPr>
          <w:sz w:val="16"/>
        </w:rPr>
        <w:t xml:space="preserve">In M Archive you built off the work of M. Jacqui Alexander, and in Dub you are in conversation with a lot of the theory put forth by Sylvia Wynter. Thinking about adaptation, this book holds multiple truths and is, ultimately, a search for truth. Through the lens of Wynter, how do we start this process of knowing differently? Wynter </w:t>
      </w:r>
      <w:proofErr w:type="gramStart"/>
      <w:r w:rsidRPr="004739D2">
        <w:rPr>
          <w:sz w:val="16"/>
        </w:rPr>
        <w:t>is someone who is</w:t>
      </w:r>
      <w:proofErr w:type="gramEnd"/>
      <w:r w:rsidRPr="004739D2">
        <w:rPr>
          <w:sz w:val="16"/>
        </w:rPr>
        <w:t xml:space="preserve"> studying the multiple histories of knowledge: How do people know what they know, and what histories do people know that allow them to think what they think? Wynter has talked about this explicitly in her work—</w:t>
      </w:r>
      <w:r w:rsidRPr="00A567C5">
        <w:rPr>
          <w:highlight w:val="cyan"/>
          <w:u w:val="single"/>
        </w:rPr>
        <w:t>we have the opportunity</w:t>
      </w:r>
      <w:r w:rsidRPr="00FE1FD2">
        <w:rPr>
          <w:u w:val="single"/>
        </w:rPr>
        <w:t xml:space="preserve"> now, as a species fully in touch with each other [think social media] </w:t>
      </w:r>
      <w:r w:rsidRPr="00A567C5">
        <w:rPr>
          <w:highlight w:val="cyan"/>
          <w:u w:val="single"/>
        </w:rPr>
        <w:t>to unlearn</w:t>
      </w:r>
      <w:r w:rsidRPr="00FE1FD2">
        <w:rPr>
          <w:u w:val="single"/>
        </w:rPr>
        <w:t xml:space="preserve"> and relearn our own </w:t>
      </w:r>
      <w:r w:rsidRPr="00A567C5">
        <w:rPr>
          <w:highlight w:val="cyan"/>
          <w:u w:val="single"/>
        </w:rPr>
        <w:t>patterns of thinking and storytelling in a way that allows us to be</w:t>
      </w:r>
      <w:r w:rsidRPr="00FE1FD2">
        <w:rPr>
          <w:u w:val="single"/>
        </w:rPr>
        <w:t xml:space="preserve"> </w:t>
      </w:r>
      <w:proofErr w:type="gramStart"/>
      <w:r w:rsidRPr="00FE1FD2">
        <w:rPr>
          <w:u w:val="single"/>
        </w:rPr>
        <w:t xml:space="preserve">actually </w:t>
      </w:r>
      <w:r w:rsidRPr="00A567C5">
        <w:rPr>
          <w:highlight w:val="cyan"/>
          <w:u w:val="single"/>
        </w:rPr>
        <w:t>in</w:t>
      </w:r>
      <w:proofErr w:type="gramEnd"/>
      <w:r w:rsidRPr="00A567C5">
        <w:rPr>
          <w:highlight w:val="cyan"/>
          <w:u w:val="single"/>
        </w:rPr>
        <w:t xml:space="preserve"> </w:t>
      </w:r>
      <w:r w:rsidRPr="00A567C5">
        <w:rPr>
          <w:rStyle w:val="Emphasis"/>
          <w:highlight w:val="cyan"/>
        </w:rPr>
        <w:t>communion with our environment as</w:t>
      </w:r>
      <w:r w:rsidRPr="007D5540">
        <w:rPr>
          <w:rStyle w:val="Emphasis"/>
        </w:rPr>
        <w:t xml:space="preserve"> </w:t>
      </w:r>
      <w:r w:rsidRPr="00A567C5">
        <w:rPr>
          <w:rStyle w:val="Emphasis"/>
          <w:highlight w:val="cyan"/>
        </w:rPr>
        <w:t>opposed to</w:t>
      </w:r>
      <w:r w:rsidRPr="007D5540">
        <w:rPr>
          <w:rStyle w:val="Emphasis"/>
        </w:rPr>
        <w:t xml:space="preserve"> a dominating, </w:t>
      </w:r>
      <w:r w:rsidRPr="00A567C5">
        <w:rPr>
          <w:rStyle w:val="Emphasis"/>
          <w:highlight w:val="cyan"/>
        </w:rPr>
        <w:t>colonialist separation</w:t>
      </w:r>
      <w:r w:rsidRPr="007D5540">
        <w:rPr>
          <w:rStyle w:val="Emphasis"/>
        </w:rPr>
        <w:t xml:space="preserve"> from the environment</w:t>
      </w:r>
      <w:r w:rsidRPr="004739D2">
        <w:rPr>
          <w:sz w:val="16"/>
        </w:rPr>
        <w:t xml:space="preserve">. I think in our </w:t>
      </w:r>
      <w:proofErr w:type="gramStart"/>
      <w:r w:rsidRPr="004739D2">
        <w:rPr>
          <w:sz w:val="16"/>
        </w:rPr>
        <w:t xml:space="preserve">education in particular, </w:t>
      </w:r>
      <w:r w:rsidRPr="00FE1FD2">
        <w:rPr>
          <w:u w:val="single"/>
        </w:rPr>
        <w:t>what’s</w:t>
      </w:r>
      <w:proofErr w:type="gramEnd"/>
      <w:r w:rsidRPr="00FE1FD2">
        <w:rPr>
          <w:u w:val="single"/>
        </w:rPr>
        <w:t xml:space="preserve"> lacking is a surrendering to the concept of being related. We have </w:t>
      </w:r>
      <w:r w:rsidRPr="00A567C5">
        <w:rPr>
          <w:highlight w:val="cyan"/>
          <w:u w:val="single"/>
        </w:rPr>
        <w:t>educational</w:t>
      </w:r>
      <w:r w:rsidRPr="00FE1FD2">
        <w:rPr>
          <w:u w:val="single"/>
        </w:rPr>
        <w:t xml:space="preserve"> </w:t>
      </w:r>
      <w:r w:rsidRPr="00A567C5">
        <w:rPr>
          <w:highlight w:val="cyan"/>
          <w:u w:val="single"/>
        </w:rPr>
        <w:t>systems</w:t>
      </w:r>
      <w:r w:rsidRPr="00FE1FD2">
        <w:rPr>
          <w:u w:val="single"/>
        </w:rPr>
        <w:t xml:space="preserve"> that are trying to </w:t>
      </w:r>
      <w:r w:rsidRPr="00A567C5">
        <w:rPr>
          <w:highlight w:val="cyan"/>
          <w:u w:val="single"/>
        </w:rPr>
        <w:t>produce individuals who function within</w:t>
      </w:r>
      <w:r w:rsidRPr="00FE1FD2">
        <w:rPr>
          <w:u w:val="single"/>
        </w:rPr>
        <w:t xml:space="preserve"> an economic structure of </w:t>
      </w:r>
      <w:r w:rsidRPr="00A567C5">
        <w:rPr>
          <w:highlight w:val="cyan"/>
          <w:u w:val="single"/>
        </w:rPr>
        <w:t>capitalism</w:t>
      </w:r>
      <w:r w:rsidRPr="00FE1FD2">
        <w:rPr>
          <w:u w:val="single"/>
        </w:rPr>
        <w:t xml:space="preserve">, and what we </w:t>
      </w:r>
      <w:proofErr w:type="gramStart"/>
      <w:r w:rsidRPr="00FE1FD2">
        <w:rPr>
          <w:u w:val="single"/>
        </w:rPr>
        <w:t>actually need</w:t>
      </w:r>
      <w:proofErr w:type="gramEnd"/>
      <w:r w:rsidRPr="00FE1FD2">
        <w:rPr>
          <w:u w:val="single"/>
        </w:rPr>
        <w:t xml:space="preserve"> to learn and to teach each other is how to be beings in relation to one another and to the environment. </w:t>
      </w:r>
      <w:r w:rsidRPr="00A567C5">
        <w:rPr>
          <w:highlight w:val="cyan"/>
          <w:u w:val="single"/>
        </w:rPr>
        <w:t>This individualist system keeps people</w:t>
      </w:r>
      <w:r w:rsidRPr="00FE1FD2">
        <w:rPr>
          <w:u w:val="single"/>
        </w:rPr>
        <w:t xml:space="preserve"> not only </w:t>
      </w:r>
      <w:r w:rsidRPr="00A567C5">
        <w:rPr>
          <w:highlight w:val="cyan"/>
          <w:u w:val="single"/>
        </w:rPr>
        <w:t>separate from each other</w:t>
      </w:r>
      <w:r w:rsidRPr="00FE1FD2">
        <w:rPr>
          <w:u w:val="single"/>
        </w:rPr>
        <w:t xml:space="preserve"> and </w:t>
      </w:r>
      <w:r w:rsidRPr="00A567C5">
        <w:rPr>
          <w:highlight w:val="cyan"/>
          <w:u w:val="single"/>
        </w:rPr>
        <w:t xml:space="preserve">separate from </w:t>
      </w:r>
      <w:proofErr w:type="gramStart"/>
      <w:r w:rsidRPr="00A567C5">
        <w:rPr>
          <w:highlight w:val="cyan"/>
          <w:u w:val="single"/>
        </w:rPr>
        <w:t>nature,</w:t>
      </w:r>
      <w:r w:rsidRPr="00FE1FD2">
        <w:rPr>
          <w:u w:val="single"/>
        </w:rPr>
        <w:t xml:space="preserve"> but</w:t>
      </w:r>
      <w:proofErr w:type="gramEnd"/>
      <w:r w:rsidRPr="00FE1FD2">
        <w:rPr>
          <w:u w:val="single"/>
        </w:rPr>
        <w:t xml:space="preserve"> </w:t>
      </w:r>
      <w:r w:rsidRPr="00A567C5">
        <w:rPr>
          <w:highlight w:val="cyan"/>
          <w:u w:val="single"/>
        </w:rPr>
        <w:t>separate from themselves</w:t>
      </w:r>
      <w:r w:rsidRPr="00FE1FD2">
        <w:rPr>
          <w:u w:val="single"/>
        </w:rPr>
        <w:t>.</w:t>
      </w:r>
      <w:r w:rsidRPr="004739D2">
        <w:rPr>
          <w:sz w:val="16"/>
        </w:rPr>
        <w:t xml:space="preserve"> </w:t>
      </w:r>
      <w:proofErr w:type="gramStart"/>
      <w:r w:rsidRPr="004739D2">
        <w:rPr>
          <w:sz w:val="16"/>
        </w:rPr>
        <w:t>So</w:t>
      </w:r>
      <w:proofErr w:type="gramEnd"/>
      <w:r w:rsidRPr="004739D2">
        <w:rPr>
          <w:sz w:val="16"/>
        </w:rPr>
        <w:t xml:space="preserve"> what would that reimagining look like? Well, [another social activist] Grace Lee Boggs imagines people of all different ages coming together to solve the problem. Like</w:t>
      </w:r>
      <w:r w:rsidRPr="009A3001">
        <w:rPr>
          <w:sz w:val="16"/>
        </w:rPr>
        <w:t xml:space="preserve">, </w:t>
      </w:r>
      <w:r w:rsidRPr="009A3001">
        <w:rPr>
          <w:u w:val="single"/>
        </w:rPr>
        <w:t>if we could</w:t>
      </w:r>
      <w:r w:rsidRPr="00FE1FD2">
        <w:rPr>
          <w:u w:val="single"/>
        </w:rPr>
        <w:t xml:space="preserve"> all figure out how to </w:t>
      </w:r>
      <w:r w:rsidRPr="009A3001">
        <w:rPr>
          <w:u w:val="single"/>
        </w:rPr>
        <w:t xml:space="preserve">have </w:t>
      </w:r>
      <w:r w:rsidRPr="009A3001">
        <w:rPr>
          <w:rStyle w:val="Emphasis"/>
        </w:rPr>
        <w:t>equitable clean water</w:t>
      </w:r>
      <w:r w:rsidRPr="00FE1FD2">
        <w:rPr>
          <w:u w:val="single"/>
        </w:rPr>
        <w:t>, we all will have learned something.</w:t>
      </w:r>
      <w:r>
        <w:rPr>
          <w:u w:val="single"/>
        </w:rPr>
        <w:t xml:space="preserve"> </w:t>
      </w:r>
      <w:r w:rsidRPr="004739D2">
        <w:rPr>
          <w:sz w:val="16"/>
        </w:rPr>
        <w:t xml:space="preserve">How has the climate crisis removed us from community and closeness? How do we go about recultivating that closeness? You know, I don’t know if it has [removed us from closeness]. I think </w:t>
      </w:r>
      <w:r w:rsidRPr="00FE1FD2">
        <w:rPr>
          <w:u w:val="single"/>
        </w:rPr>
        <w:t xml:space="preserve">that the climate crisis itself is caused by isolation and the idea that we’re separate, but I think that it could be that </w:t>
      </w:r>
      <w:r w:rsidRPr="00A567C5">
        <w:rPr>
          <w:highlight w:val="cyan"/>
          <w:u w:val="single"/>
        </w:rPr>
        <w:t>the climate crisis</w:t>
      </w:r>
      <w:r w:rsidRPr="00FE1FD2">
        <w:rPr>
          <w:u w:val="single"/>
        </w:rPr>
        <w:t xml:space="preserve"> as we’re experiencing it right now, and especially for the people who are experiencing the brunt of it, </w:t>
      </w:r>
      <w:r w:rsidRPr="00A567C5">
        <w:rPr>
          <w:highlight w:val="cyan"/>
          <w:u w:val="single"/>
        </w:rPr>
        <w:t>is forcing people to depend on each other because the</w:t>
      </w:r>
      <w:r w:rsidRPr="00FE1FD2">
        <w:rPr>
          <w:u w:val="single"/>
        </w:rPr>
        <w:t xml:space="preserve"> </w:t>
      </w:r>
      <w:r w:rsidRPr="00A567C5">
        <w:rPr>
          <w:highlight w:val="cyan"/>
          <w:u w:val="single"/>
        </w:rPr>
        <w:t>infrastructures</w:t>
      </w:r>
      <w:r w:rsidRPr="00FE1FD2">
        <w:rPr>
          <w:u w:val="single"/>
        </w:rPr>
        <w:t xml:space="preserve"> that they were </w:t>
      </w:r>
      <w:r w:rsidRPr="00A567C5">
        <w:rPr>
          <w:highlight w:val="cyan"/>
          <w:u w:val="single"/>
        </w:rPr>
        <w:t>supposed to</w:t>
      </w:r>
      <w:r w:rsidRPr="00FE1FD2">
        <w:rPr>
          <w:u w:val="single"/>
        </w:rPr>
        <w:t xml:space="preserve"> invest in and </w:t>
      </w:r>
      <w:r w:rsidRPr="00A567C5">
        <w:rPr>
          <w:highlight w:val="cyan"/>
          <w:u w:val="single"/>
        </w:rPr>
        <w:t>be there for them are not</w:t>
      </w:r>
      <w:r w:rsidRPr="00FE1FD2">
        <w:rPr>
          <w:u w:val="single"/>
        </w:rPr>
        <w:t>.</w:t>
      </w:r>
      <w:r w:rsidRPr="004739D2">
        <w:rPr>
          <w:sz w:val="16"/>
        </w:rPr>
        <w:t xml:space="preserve"> </w:t>
      </w:r>
      <w:proofErr w:type="gramStart"/>
      <w:r w:rsidRPr="004739D2">
        <w:rPr>
          <w:sz w:val="16"/>
        </w:rPr>
        <w:t>So</w:t>
      </w:r>
      <w:proofErr w:type="gramEnd"/>
      <w:r w:rsidRPr="004739D2">
        <w:rPr>
          <w:sz w:val="16"/>
        </w:rPr>
        <w:t xml:space="preserve"> I wouldn’t say </w:t>
      </w:r>
      <w:r w:rsidRPr="00FE1FD2">
        <w:rPr>
          <w:u w:val="single"/>
        </w:rPr>
        <w:t xml:space="preserve">that the climate crisis </w:t>
      </w:r>
      <w:r w:rsidRPr="004739D2">
        <w:rPr>
          <w:sz w:val="16"/>
        </w:rPr>
        <w:t xml:space="preserve">is dividing people, but rather it </w:t>
      </w:r>
      <w:r w:rsidRPr="00FE1FD2">
        <w:rPr>
          <w:u w:val="single"/>
        </w:rPr>
        <w:t>is evidence of the type of division that you’re talking about.</w:t>
      </w:r>
      <w:r>
        <w:rPr>
          <w:u w:val="single"/>
        </w:rPr>
        <w:t xml:space="preserve"> </w:t>
      </w:r>
      <w:r w:rsidRPr="004739D2">
        <w:rPr>
          <w:sz w:val="16"/>
        </w:rPr>
        <w:t xml:space="preserve">I see how there are certain ways that people double down on an ideology of </w:t>
      </w:r>
      <w:proofErr w:type="gramStart"/>
      <w:r w:rsidRPr="004739D2">
        <w:rPr>
          <w:sz w:val="16"/>
        </w:rPr>
        <w:t>separation, because</w:t>
      </w:r>
      <w:proofErr w:type="gramEnd"/>
      <w:r w:rsidRPr="004739D2">
        <w:rPr>
          <w:sz w:val="16"/>
        </w:rPr>
        <w:t xml:space="preserve"> I know we live in this country, where people are interpreting these changes as proof of scarcity. And </w:t>
      </w:r>
      <w:r w:rsidRPr="00A567C5">
        <w:rPr>
          <w:highlight w:val="cyan"/>
          <w:u w:val="single"/>
        </w:rPr>
        <w:t>the</w:t>
      </w:r>
      <w:r w:rsidRPr="00FE1FD2">
        <w:rPr>
          <w:u w:val="single"/>
        </w:rPr>
        <w:t xml:space="preserve"> deep </w:t>
      </w:r>
      <w:r w:rsidRPr="00A567C5">
        <w:rPr>
          <w:highlight w:val="cyan"/>
          <w:u w:val="single"/>
        </w:rPr>
        <w:t>fear</w:t>
      </w:r>
      <w:r w:rsidRPr="00FE1FD2">
        <w:rPr>
          <w:u w:val="single"/>
        </w:rPr>
        <w:t xml:space="preserve"> that </w:t>
      </w:r>
      <w:r w:rsidRPr="00A567C5">
        <w:rPr>
          <w:highlight w:val="cyan"/>
          <w:u w:val="single"/>
        </w:rPr>
        <w:t>capitalism</w:t>
      </w:r>
      <w:r w:rsidRPr="00FE1FD2">
        <w:rPr>
          <w:u w:val="single"/>
        </w:rPr>
        <w:t xml:space="preserve"> </w:t>
      </w:r>
      <w:r w:rsidRPr="00A567C5">
        <w:rPr>
          <w:highlight w:val="cyan"/>
          <w:u w:val="single"/>
        </w:rPr>
        <w:t>gives us</w:t>
      </w:r>
      <w:r w:rsidRPr="00FE1FD2">
        <w:rPr>
          <w:u w:val="single"/>
        </w:rPr>
        <w:t xml:space="preserve">—that we will not have what we need, and therefore </w:t>
      </w:r>
      <w:r w:rsidRPr="00A567C5">
        <w:rPr>
          <w:highlight w:val="cyan"/>
          <w:u w:val="single"/>
        </w:rPr>
        <w:t>we must sequester resources</w:t>
      </w:r>
      <w:r w:rsidRPr="00FE1FD2">
        <w:rPr>
          <w:u w:val="single"/>
        </w:rPr>
        <w:t xml:space="preserve"> and become selfish, stingy, scarce, things like that. </w:t>
      </w:r>
      <w:r w:rsidRPr="00A567C5">
        <w:rPr>
          <w:highlight w:val="cyan"/>
          <w:u w:val="single"/>
        </w:rPr>
        <w:t>That’s the</w:t>
      </w:r>
      <w:r w:rsidRPr="00FE1FD2">
        <w:rPr>
          <w:u w:val="single"/>
        </w:rPr>
        <w:t xml:space="preserve"> divisive </w:t>
      </w:r>
      <w:r w:rsidRPr="00A567C5">
        <w:rPr>
          <w:highlight w:val="cyan"/>
          <w:u w:val="single"/>
        </w:rPr>
        <w:t xml:space="preserve">way of </w:t>
      </w:r>
      <w:r w:rsidRPr="009A3001">
        <w:rPr>
          <w:u w:val="single"/>
        </w:rPr>
        <w:t>interpreting</w:t>
      </w:r>
      <w:r w:rsidRPr="00FE1FD2">
        <w:rPr>
          <w:u w:val="single"/>
        </w:rPr>
        <w:t xml:space="preserve"> and </w:t>
      </w:r>
      <w:r w:rsidRPr="00A567C5">
        <w:rPr>
          <w:highlight w:val="cyan"/>
          <w:u w:val="single"/>
        </w:rPr>
        <w:t>responding to the climate crisis</w:t>
      </w:r>
      <w:r w:rsidRPr="00FE1FD2">
        <w:rPr>
          <w:u w:val="single"/>
        </w:rPr>
        <w:t xml:space="preserve">, but listen, the climate crisis didn’t produce that. It’s not the earthquake and the hurricane or the rising temperatures that invented that story; it’s </w:t>
      </w:r>
      <w:proofErr w:type="gramStart"/>
      <w:r w:rsidRPr="00FE1FD2">
        <w:rPr>
          <w:u w:val="single"/>
        </w:rPr>
        <w:t>actually the</w:t>
      </w:r>
      <w:proofErr w:type="gramEnd"/>
      <w:r w:rsidRPr="00FE1FD2">
        <w:rPr>
          <w:u w:val="single"/>
        </w:rPr>
        <w:t xml:space="preserve"> truth of that story.</w:t>
      </w:r>
      <w:r w:rsidRPr="004739D2">
        <w:rPr>
          <w:sz w:val="16"/>
        </w:rPr>
        <w:t xml:space="preserve"> Really, </w:t>
      </w:r>
      <w:r w:rsidRPr="00FE1FD2">
        <w:rPr>
          <w:u w:val="single"/>
        </w:rPr>
        <w:t xml:space="preserve">what does it mean when a species as prolific as ours decides to </w:t>
      </w:r>
      <w:r w:rsidRPr="00A567C5">
        <w:rPr>
          <w:highlight w:val="cyan"/>
          <w:u w:val="single"/>
        </w:rPr>
        <w:t>pump toxins into</w:t>
      </w:r>
      <w:r w:rsidRPr="00FE1FD2">
        <w:rPr>
          <w:u w:val="single"/>
        </w:rPr>
        <w:t xml:space="preserve"> our </w:t>
      </w:r>
      <w:r w:rsidRPr="00A567C5">
        <w:rPr>
          <w:highlight w:val="cyan"/>
          <w:u w:val="single"/>
        </w:rPr>
        <w:t>soil</w:t>
      </w:r>
      <w:r w:rsidRPr="00FE1FD2">
        <w:rPr>
          <w:u w:val="single"/>
        </w:rPr>
        <w:t xml:space="preserve"> and </w:t>
      </w:r>
      <w:r w:rsidRPr="00A567C5">
        <w:rPr>
          <w:highlight w:val="cyan"/>
          <w:u w:val="single"/>
        </w:rPr>
        <w:t>allows people to hoard wealth by building companies that degrade the environment and pollute</w:t>
      </w:r>
      <w:r w:rsidRPr="00FE1FD2">
        <w:rPr>
          <w:u w:val="single"/>
        </w:rPr>
        <w:t xml:space="preserve">? </w:t>
      </w:r>
      <w:r w:rsidRPr="00A567C5">
        <w:rPr>
          <w:rStyle w:val="Emphasis"/>
          <w:highlight w:val="cyan"/>
        </w:rPr>
        <w:t>This is considered normal</w:t>
      </w:r>
      <w:r w:rsidRPr="00FA1182">
        <w:rPr>
          <w:rStyle w:val="Emphasis"/>
        </w:rPr>
        <w:t xml:space="preserve"> in a society we’ve created, and </w:t>
      </w:r>
      <w:r w:rsidRPr="00A567C5">
        <w:rPr>
          <w:rStyle w:val="Emphasis"/>
          <w:highlight w:val="cyan"/>
        </w:rPr>
        <w:t>that is a crisis.</w:t>
      </w:r>
      <w:r w:rsidRPr="00FE1FD2">
        <w:rPr>
          <w:u w:val="single"/>
        </w:rPr>
        <w:t xml:space="preserve"> I hope that people can </w:t>
      </w:r>
      <w:proofErr w:type="gramStart"/>
      <w:r w:rsidRPr="00FE1FD2">
        <w:rPr>
          <w:u w:val="single"/>
        </w:rPr>
        <w:t>actually take</w:t>
      </w:r>
      <w:proofErr w:type="gramEnd"/>
      <w:r w:rsidRPr="00FE1FD2">
        <w:rPr>
          <w:u w:val="single"/>
        </w:rPr>
        <w:t xml:space="preserve"> the evidence of harm that we see as a reason to relate differently.</w:t>
      </w:r>
      <w:r w:rsidRPr="004739D2">
        <w:rPr>
          <w:sz w:val="16"/>
        </w:rPr>
        <w:t xml:space="preserve"> I hope we see it as a reason to give up the false story. There’s this essay I really love by Audre Lorde. She wrote it in 1989, after she had survived Hurricane Hugo in St. Croix, which was really devastating for this majority-black island. Lorde wrote this essay about surviving this </w:t>
      </w:r>
      <w:proofErr w:type="gramStart"/>
      <w:r w:rsidRPr="004739D2">
        <w:rPr>
          <w:sz w:val="16"/>
        </w:rPr>
        <w:t>hurricane, and</w:t>
      </w:r>
      <w:proofErr w:type="gramEnd"/>
      <w:r w:rsidRPr="004739D2">
        <w:rPr>
          <w:sz w:val="16"/>
        </w:rPr>
        <w:t xml:space="preserve"> relating to these people who went months and months with no access to electricity, no running water, or any of these infrastructures that I mentioned that are supposed to function as usual. She writes in this essay, to the mainland American people, who have so little idea of the devastation that is going on, “I wish you were living down </w:t>
      </w:r>
      <w:r w:rsidRPr="004739D2">
        <w:rPr>
          <w:sz w:val="16"/>
        </w:rPr>
        <w:lastRenderedPageBreak/>
        <w:t xml:space="preserve">the road.” And that’s a weird thing to write in the middle of all this disaster, right [laughs]? But she’s talking about the intimacy that she’s experiencing, being in relation directly with her community, not through systems that divide people. She’s also forced to be in relation with the land and water themselves—everything. When she’s saying, “I wish you were living down the road,” she is saying that there is this possibility of us—and you know they didn’t choose this; they didn’t choose to be in the path of this hurricane, but the way they chose to respond created a world that those people who didn’t experience this, the people outside of St. Croix, that Lorde wishes </w:t>
      </w:r>
      <w:proofErr w:type="gramStart"/>
      <w:r w:rsidRPr="004739D2">
        <w:rPr>
          <w:sz w:val="16"/>
        </w:rPr>
        <w:t>those outside</w:t>
      </w:r>
      <w:proofErr w:type="gramEnd"/>
      <w:r w:rsidRPr="004739D2">
        <w:rPr>
          <w:sz w:val="16"/>
        </w:rPr>
        <w:t xml:space="preserve"> could experience. When I’m my most hopeful, I think about it that way—</w:t>
      </w:r>
      <w:r w:rsidRPr="004739D2">
        <w:rPr>
          <w:u w:val="single"/>
        </w:rPr>
        <w:t xml:space="preserve">I hope that our response to the climate crisis is not simply to blame each other but to </w:t>
      </w:r>
      <w:proofErr w:type="gramStart"/>
      <w:r w:rsidRPr="004739D2">
        <w:rPr>
          <w:u w:val="single"/>
        </w:rPr>
        <w:t>actually say</w:t>
      </w:r>
      <w:proofErr w:type="gramEnd"/>
      <w:r w:rsidRPr="004739D2">
        <w:rPr>
          <w:u w:val="single"/>
        </w:rPr>
        <w:t xml:space="preserve">, OK, well, we have to relearn this. We forgot this for </w:t>
      </w:r>
      <w:proofErr w:type="gramStart"/>
      <w:r w:rsidRPr="004739D2">
        <w:rPr>
          <w:u w:val="single"/>
        </w:rPr>
        <w:t>really stupid</w:t>
      </w:r>
      <w:proofErr w:type="gramEnd"/>
      <w:r w:rsidRPr="004739D2">
        <w:rPr>
          <w:u w:val="single"/>
        </w:rPr>
        <w:t xml:space="preserve"> reasons, but now </w:t>
      </w:r>
      <w:r w:rsidRPr="00A567C5">
        <w:rPr>
          <w:highlight w:val="cyan"/>
          <w:u w:val="single"/>
        </w:rPr>
        <w:t>we have to learn how to adapt to being in relation with one another</w:t>
      </w:r>
      <w:r w:rsidRPr="004739D2">
        <w:rPr>
          <w:u w:val="single"/>
        </w:rPr>
        <w:t xml:space="preserve"> </w:t>
      </w:r>
      <w:r w:rsidRPr="00FA1182">
        <w:rPr>
          <w:rStyle w:val="Emphasis"/>
        </w:rPr>
        <w:t xml:space="preserve">not mediated by the power company, </w:t>
      </w:r>
      <w:r w:rsidRPr="00A567C5">
        <w:rPr>
          <w:rStyle w:val="Emphasis"/>
          <w:highlight w:val="cyan"/>
        </w:rPr>
        <w:t>not mediated by the water company.</w:t>
      </w:r>
      <w:r w:rsidRPr="004739D2">
        <w:rPr>
          <w:u w:val="single"/>
        </w:rPr>
        <w:t xml:space="preserve"> Responding to disaster </w:t>
      </w:r>
      <w:r w:rsidRPr="00A567C5">
        <w:rPr>
          <w:highlight w:val="cyan"/>
          <w:u w:val="single"/>
        </w:rPr>
        <w:t>through a renewed belief in interdependenc</w:t>
      </w:r>
      <w:r w:rsidRPr="004739D2">
        <w:rPr>
          <w:u w:val="single"/>
        </w:rPr>
        <w:t xml:space="preserve">e, through generosity and closeness, </w:t>
      </w:r>
      <w:proofErr w:type="gramStart"/>
      <w:r w:rsidRPr="004739D2">
        <w:rPr>
          <w:u w:val="single"/>
        </w:rPr>
        <w:t xml:space="preserve">actually </w:t>
      </w:r>
      <w:r w:rsidRPr="00A567C5">
        <w:rPr>
          <w:highlight w:val="cyan"/>
          <w:u w:val="single"/>
        </w:rPr>
        <w:t>is</w:t>
      </w:r>
      <w:proofErr w:type="gramEnd"/>
      <w:r w:rsidRPr="00A567C5">
        <w:rPr>
          <w:highlight w:val="cyan"/>
          <w:u w:val="single"/>
        </w:rPr>
        <w:t xml:space="preserve"> probably more of a default</w:t>
      </w:r>
      <w:r w:rsidRPr="004739D2">
        <w:rPr>
          <w:u w:val="single"/>
        </w:rPr>
        <w:t xml:space="preserve"> for most people than anything else. </w:t>
      </w:r>
      <w:r w:rsidRPr="00A567C5">
        <w:rPr>
          <w:highlight w:val="cyan"/>
          <w:u w:val="single"/>
        </w:rPr>
        <w:t>It takes a lot of work to convince people to abandon each other.</w:t>
      </w:r>
    </w:p>
    <w:p w14:paraId="65C2D4DB" w14:textId="77777777" w:rsidR="0070784B" w:rsidRPr="00066AB5" w:rsidRDefault="0070784B" w:rsidP="0070784B">
      <w:pPr>
        <w:pStyle w:val="Heading4"/>
        <w:rPr>
          <w:rStyle w:val="Style13ptBold"/>
          <w:b/>
          <w:bCs w:val="0"/>
        </w:rPr>
      </w:pPr>
      <w:r>
        <w:rPr>
          <w:rStyle w:val="Style13ptBold"/>
          <w:b/>
        </w:rPr>
        <w:t>Net Benefit – infinite knowledge. To combine the affirmative and X is for two rivers to converge into the ocean of knowledge which we can access by engaging in poetics which can bring us closer to relation with everything else. This outweighs any impact on the meta-level because it solves the need for debate – an activity of persuasion – as you will have all knowledge you need to understand the world.</w:t>
      </w:r>
    </w:p>
    <w:p w14:paraId="7E6CB4A4" w14:textId="77777777" w:rsidR="0070784B" w:rsidRPr="00E30C1C" w:rsidRDefault="0070784B" w:rsidP="0070784B">
      <w:pPr>
        <w:rPr>
          <w:bCs/>
        </w:rPr>
      </w:pPr>
      <w:r>
        <w:rPr>
          <w:rStyle w:val="Style13ptBold"/>
        </w:rPr>
        <w:t>Gumbs 20</w:t>
      </w:r>
      <w:r>
        <w:rPr>
          <w:rStyle w:val="Style13ptBold"/>
          <w:b w:val="0"/>
          <w:bCs w:val="0"/>
        </w:rPr>
        <w:t xml:space="preserve"> </w:t>
      </w:r>
      <w:r w:rsidRPr="00096F48">
        <w:rPr>
          <w:rStyle w:val="Style13ptBold"/>
          <w:b w:val="0"/>
          <w:bCs w:val="0"/>
        </w:rPr>
        <w:t>Alexis Pauline, 20</w:t>
      </w:r>
      <w:r>
        <w:rPr>
          <w:rStyle w:val="Style13ptBold"/>
          <w:b w:val="0"/>
          <w:bCs w:val="0"/>
        </w:rPr>
        <w:t>20</w:t>
      </w:r>
      <w:r w:rsidRPr="00096F48">
        <w:rPr>
          <w:rStyle w:val="Style13ptBold"/>
          <w:b w:val="0"/>
          <w:bCs w:val="0"/>
        </w:rPr>
        <w:t xml:space="preserve">, </w:t>
      </w:r>
      <w:r>
        <w:rPr>
          <w:rStyle w:val="Style13ptBold"/>
          <w:b w:val="0"/>
          <w:bCs w:val="0"/>
        </w:rPr>
        <w:t>(</w:t>
      </w:r>
      <w:r w:rsidRPr="00096F48">
        <w:rPr>
          <w:rStyle w:val="Style13ptBold"/>
          <w:b w:val="0"/>
          <w:bCs w:val="0"/>
        </w:rPr>
        <w:t>Alexis Pauline Gumbs is an American writer, independent scholar, poet, activist, and educator based in Durham, North Carolina.</w:t>
      </w:r>
      <w:r>
        <w:rPr>
          <w:rStyle w:val="Style13ptBold"/>
          <w:b w:val="0"/>
          <w:bCs w:val="0"/>
        </w:rPr>
        <w:t xml:space="preserve">) </w:t>
      </w:r>
      <w:r w:rsidRPr="00096F48">
        <w:rPr>
          <w:rStyle w:val="Style13ptBold"/>
          <w:b w:val="0"/>
          <w:bCs w:val="0"/>
        </w:rPr>
        <w:t>Mer</w:t>
      </w:r>
      <w:r>
        <w:rPr>
          <w:rStyle w:val="Style13ptBold"/>
          <w:b w:val="0"/>
          <w:bCs w:val="0"/>
        </w:rPr>
        <w:t>i</w:t>
      </w:r>
      <w:r w:rsidRPr="00096F48">
        <w:rPr>
          <w:rStyle w:val="Style13ptBold"/>
          <w:b w:val="0"/>
          <w:bCs w:val="0"/>
        </w:rPr>
        <w:t>dians: feminism, race, transnationalism, Volume 18, Number 1, April 2019, pp. 8-13 (Article</w:t>
      </w:r>
      <w:r>
        <w:rPr>
          <w:rStyle w:val="Style13ptBold"/>
          <w:b w:val="0"/>
          <w:bCs w:val="0"/>
        </w:rPr>
        <w:t>) //STJ BP</w:t>
      </w:r>
    </w:p>
    <w:p w14:paraId="2B5AE4AD" w14:textId="77777777" w:rsidR="0070784B" w:rsidRDefault="0070784B" w:rsidP="0070784B">
      <w:pPr>
        <w:rPr>
          <w:b/>
          <w:bCs/>
          <w:u w:val="single"/>
        </w:rPr>
      </w:pPr>
      <w:r w:rsidRPr="000E7344">
        <w:rPr>
          <w:b/>
          <w:bCs/>
          <w:highlight w:val="green"/>
          <w:u w:val="single"/>
        </w:rPr>
        <w:t>Go to</w:t>
      </w:r>
      <w:r w:rsidRPr="00655757">
        <w:rPr>
          <w:b/>
          <w:bCs/>
          <w:u w:val="single"/>
        </w:rPr>
        <w:t xml:space="preserve"> </w:t>
      </w:r>
      <w:proofErr w:type="spellStart"/>
      <w:r w:rsidRPr="00655757">
        <w:rPr>
          <w:b/>
          <w:bCs/>
          <w:u w:val="single"/>
        </w:rPr>
        <w:t>Tougaloo</w:t>
      </w:r>
      <w:proofErr w:type="spellEnd"/>
      <w:r w:rsidRPr="000E7344">
        <w:rPr>
          <w:b/>
          <w:bCs/>
          <w:u w:val="single"/>
        </w:rPr>
        <w:t xml:space="preserve">, </w:t>
      </w:r>
      <w:r w:rsidRPr="000E7344">
        <w:rPr>
          <w:b/>
          <w:bCs/>
          <w:highlight w:val="green"/>
          <w:u w:val="single"/>
        </w:rPr>
        <w:t>the meeting place of two rivers</w:t>
      </w:r>
      <w:r w:rsidRPr="000E7344">
        <w:rPr>
          <w:b/>
          <w:bCs/>
          <w:u w:val="single"/>
        </w:rPr>
        <w:t>, and be quiet</w:t>
      </w:r>
      <w:r w:rsidRPr="004131F5">
        <w:rPr>
          <w:b/>
          <w:bCs/>
          <w:u w:val="single"/>
        </w:rPr>
        <w:t>.</w:t>
      </w:r>
      <w:r w:rsidRPr="00655757">
        <w:rPr>
          <w:b/>
          <w:bCs/>
          <w:u w:val="single"/>
        </w:rPr>
        <w:t xml:space="preserve"> Wait for the light that floats above the water where Pearl meets Mississippi </w:t>
      </w:r>
      <w:r w:rsidRPr="000E7344">
        <w:rPr>
          <w:b/>
          <w:bCs/>
          <w:highlight w:val="green"/>
          <w:u w:val="single"/>
        </w:rPr>
        <w:t>and step in it</w:t>
      </w:r>
      <w:r w:rsidRPr="000E7344">
        <w:rPr>
          <w:b/>
          <w:bCs/>
          <w:u w:val="single"/>
        </w:rPr>
        <w:t>.</w:t>
      </w:r>
      <w:r w:rsidRPr="000E7344">
        <w:rPr>
          <w:b/>
          <w:bCs/>
          <w:highlight w:val="green"/>
          <w:u w:val="single"/>
        </w:rPr>
        <w:t xml:space="preserve"> If you are too afraid</w:t>
      </w:r>
      <w:r w:rsidRPr="00655757">
        <w:rPr>
          <w:b/>
          <w:bCs/>
          <w:u w:val="single"/>
        </w:rPr>
        <w:t xml:space="preserve"> to trust the light, </w:t>
      </w:r>
      <w:r w:rsidRPr="000E7344">
        <w:rPr>
          <w:b/>
          <w:bCs/>
          <w:highlight w:val="green"/>
          <w:u w:val="single"/>
        </w:rPr>
        <w:t>to know yourself as more than one river, you will never know</w:t>
      </w:r>
      <w:r w:rsidRPr="00655757">
        <w:rPr>
          <w:b/>
          <w:bCs/>
          <w:u w:val="single"/>
        </w:rPr>
        <w:t>. Step in when you are ready</w:t>
      </w:r>
      <w:r w:rsidRPr="00E30C1C">
        <w:rPr>
          <w:u w:val="single"/>
        </w:rPr>
        <w:t xml:space="preserve">.1When you step into the light it is </w:t>
      </w:r>
      <w:proofErr w:type="gramStart"/>
      <w:r w:rsidRPr="00E30C1C">
        <w:rPr>
          <w:u w:val="single"/>
        </w:rPr>
        <w:t>loud, but</w:t>
      </w:r>
      <w:proofErr w:type="gramEnd"/>
      <w:r w:rsidRPr="00E30C1C">
        <w:rPr>
          <w:u w:val="single"/>
        </w:rPr>
        <w:t xml:space="preserve"> keep breathing. You will hear what sounds like an ocean of singing, thousands of renditions of “This Little Light of Mine.” Stay still until you know that the light holding you came from within. Let it shine. This is a portal thousands of years old. Cool from the people who stayed offering centuries of Choctaw care. Smooth from the running of water. Stealth from the breath of the free people who refused to be held by enslavement. It is enough that you are here in this moment. Feel that multitude. Let your hands lead you to what you want, which is the writing under shore raised like </w:t>
      </w:r>
      <w:r w:rsidRPr="00655757">
        <w:rPr>
          <w:u w:val="single"/>
        </w:rPr>
        <w:t>braille</w:t>
      </w:r>
      <w:r>
        <w:rPr>
          <w:u w:val="single"/>
        </w:rPr>
        <w:t>,</w:t>
      </w:r>
      <w:r w:rsidRPr="00655757">
        <w:rPr>
          <w:u w:val="single"/>
        </w:rPr>
        <w:t xml:space="preserve"> </w:t>
      </w:r>
      <w:r w:rsidRPr="00E30C1C">
        <w:rPr>
          <w:u w:val="single"/>
        </w:rPr>
        <w:t xml:space="preserve">so you </w:t>
      </w:r>
      <w:proofErr w:type="gramStart"/>
      <w:r w:rsidRPr="00E30C1C">
        <w:rPr>
          <w:u w:val="single"/>
        </w:rPr>
        <w:t>have to</w:t>
      </w:r>
      <w:proofErr w:type="gramEnd"/>
      <w:r w:rsidRPr="00E30C1C">
        <w:rPr>
          <w:u w:val="single"/>
        </w:rPr>
        <w:t xml:space="preserve"> touch it first to know it. Touch that part of yourself that is current and running and flooding at exactly this time. </w:t>
      </w:r>
      <w:r w:rsidRPr="00655757">
        <w:rPr>
          <w:b/>
          <w:bCs/>
          <w:u w:val="single"/>
        </w:rPr>
        <w:t xml:space="preserve">And continue to breathe. </w:t>
      </w:r>
      <w:r w:rsidRPr="000E7344">
        <w:rPr>
          <w:b/>
          <w:bCs/>
          <w:highlight w:val="green"/>
          <w:u w:val="single"/>
        </w:rPr>
        <w:t>What two rivers agree upon when they meet is the ocean</w:t>
      </w:r>
      <w:r w:rsidRPr="000E7344">
        <w:rPr>
          <w:sz w:val="18"/>
          <w:szCs w:val="18"/>
          <w:u w:val="single"/>
        </w:rPr>
        <w:t>.</w:t>
      </w:r>
      <w:r w:rsidRPr="000E7344">
        <w:rPr>
          <w:sz w:val="18"/>
          <w:szCs w:val="18"/>
        </w:rPr>
        <w:t xml:space="preserve"> Their destination. Their </w:t>
      </w:r>
      <w:r w:rsidRPr="00BB79B8">
        <w:rPr>
          <w:sz w:val="18"/>
          <w:szCs w:val="18"/>
        </w:rPr>
        <w:t>longing. That</w:t>
      </w:r>
      <w:r w:rsidRPr="001718EB">
        <w:rPr>
          <w:sz w:val="18"/>
          <w:szCs w:val="18"/>
        </w:rPr>
        <w:t xml:space="preserve"> pull.</w:t>
      </w:r>
      <w:r w:rsidRPr="00E30C1C">
        <w:t xml:space="preserve"> </w:t>
      </w:r>
      <w:r w:rsidRPr="000E7344">
        <w:rPr>
          <w:b/>
          <w:bCs/>
          <w:u w:val="single"/>
        </w:rPr>
        <w:t xml:space="preserve">When two rivers meet </w:t>
      </w:r>
      <w:r w:rsidRPr="000E7344">
        <w:rPr>
          <w:b/>
          <w:bCs/>
          <w:highlight w:val="green"/>
          <w:u w:val="single"/>
        </w:rPr>
        <w:t>it is a ceremony</w:t>
      </w:r>
      <w:r w:rsidRPr="00655757">
        <w:rPr>
          <w:b/>
          <w:bCs/>
          <w:u w:val="single"/>
        </w:rPr>
        <w:t xml:space="preserve">, a delegation </w:t>
      </w:r>
      <w:r w:rsidRPr="000E7344">
        <w:rPr>
          <w:b/>
          <w:bCs/>
          <w:highlight w:val="green"/>
          <w:u w:val="single"/>
        </w:rPr>
        <w:t>for</w:t>
      </w:r>
      <w:r w:rsidRPr="00655757">
        <w:rPr>
          <w:b/>
          <w:bCs/>
          <w:u w:val="single"/>
        </w:rPr>
        <w:t xml:space="preserve"> only </w:t>
      </w:r>
      <w:r w:rsidRPr="000E7344">
        <w:rPr>
          <w:b/>
          <w:bCs/>
          <w:highlight w:val="green"/>
          <w:u w:val="single"/>
        </w:rPr>
        <w:t>those who have</w:t>
      </w:r>
      <w:r w:rsidRPr="00655757">
        <w:rPr>
          <w:b/>
          <w:bCs/>
          <w:u w:val="single"/>
        </w:rPr>
        <w:t xml:space="preserve"> reshaped land with their cleansing. Only those who have learned that the first form of their name is an acrostic of “</w:t>
      </w:r>
      <w:r w:rsidRPr="000E7344">
        <w:rPr>
          <w:b/>
          <w:bCs/>
          <w:highlight w:val="green"/>
          <w:u w:val="single"/>
        </w:rPr>
        <w:t>let</w:t>
      </w:r>
      <w:r w:rsidRPr="00655757">
        <w:rPr>
          <w:b/>
          <w:bCs/>
          <w:u w:val="single"/>
        </w:rPr>
        <w:t xml:space="preserve">ting </w:t>
      </w:r>
      <w:r w:rsidRPr="000E7344">
        <w:rPr>
          <w:b/>
          <w:bCs/>
          <w:highlight w:val="green"/>
          <w:u w:val="single"/>
        </w:rPr>
        <w:t>go.</w:t>
      </w:r>
      <w:r w:rsidRPr="00655757">
        <w:rPr>
          <w:b/>
          <w:bCs/>
          <w:u w:val="single"/>
        </w:rPr>
        <w:t xml:space="preserve">” </w:t>
      </w:r>
      <w:r w:rsidRPr="000E7344">
        <w:rPr>
          <w:b/>
          <w:bCs/>
          <w:highlight w:val="green"/>
          <w:u w:val="single"/>
        </w:rPr>
        <w:t>The meeting of two rivers is surrender</w:t>
      </w:r>
      <w:r w:rsidRPr="00E30C1C">
        <w:rPr>
          <w:u w:val="single"/>
        </w:rPr>
        <w:t xml:space="preserve">. </w:t>
      </w:r>
      <w:r w:rsidRPr="001718EB">
        <w:rPr>
          <w:sz w:val="18"/>
          <w:szCs w:val="18"/>
        </w:rPr>
        <w:t xml:space="preserve">It births civilizations and swallows them back. </w:t>
      </w:r>
      <w:proofErr w:type="gramStart"/>
      <w:r w:rsidRPr="001718EB">
        <w:rPr>
          <w:sz w:val="18"/>
          <w:szCs w:val="18"/>
        </w:rPr>
        <w:t>This is why</w:t>
      </w:r>
      <w:proofErr w:type="gramEnd"/>
      <w:r w:rsidRPr="001718EB">
        <w:rPr>
          <w:sz w:val="18"/>
          <w:szCs w:val="18"/>
        </w:rPr>
        <w:t xml:space="preserve"> you came to </w:t>
      </w:r>
      <w:proofErr w:type="spellStart"/>
      <w:r w:rsidRPr="001718EB">
        <w:rPr>
          <w:sz w:val="18"/>
          <w:szCs w:val="18"/>
        </w:rPr>
        <w:t>Tougaloo</w:t>
      </w:r>
      <w:proofErr w:type="spellEnd"/>
      <w:r w:rsidRPr="001718EB">
        <w:rPr>
          <w:sz w:val="18"/>
          <w:szCs w:val="18"/>
        </w:rPr>
        <w:t xml:space="preserve">, the meeting point of two rivers, with your question. </w:t>
      </w:r>
      <w:r w:rsidRPr="000E7344">
        <w:rPr>
          <w:b/>
          <w:bCs/>
          <w:u w:val="single"/>
        </w:rPr>
        <w:t>When</w:t>
      </w:r>
      <w:r w:rsidRPr="00655757">
        <w:rPr>
          <w:b/>
          <w:bCs/>
          <w:u w:val="single"/>
        </w:rPr>
        <w:t xml:space="preserve"> Afro-Caribbean Black lesbian feminist warrior </w:t>
      </w:r>
      <w:r w:rsidRPr="000E7344">
        <w:rPr>
          <w:b/>
          <w:bCs/>
          <w:highlight w:val="green"/>
          <w:u w:val="single"/>
        </w:rPr>
        <w:t>Audre Lorde</w:t>
      </w:r>
      <w:r w:rsidRPr="00655757">
        <w:rPr>
          <w:b/>
          <w:bCs/>
          <w:u w:val="single"/>
        </w:rPr>
        <w:t xml:space="preserve"> came from New York City to be a poet-in-residence at </w:t>
      </w:r>
      <w:proofErr w:type="spellStart"/>
      <w:r w:rsidRPr="00655757">
        <w:rPr>
          <w:b/>
          <w:bCs/>
          <w:u w:val="single"/>
        </w:rPr>
        <w:t>Tougaloo</w:t>
      </w:r>
      <w:proofErr w:type="spellEnd"/>
      <w:r w:rsidRPr="00655757">
        <w:rPr>
          <w:b/>
          <w:bCs/>
          <w:u w:val="single"/>
        </w:rPr>
        <w:t xml:space="preserve">, she had a question about what it meant to be a poet. When she </w:t>
      </w:r>
      <w:r w:rsidRPr="000E7344">
        <w:rPr>
          <w:b/>
          <w:bCs/>
          <w:highlight w:val="green"/>
          <w:u w:val="single"/>
        </w:rPr>
        <w:t>arrived</w:t>
      </w:r>
      <w:r w:rsidRPr="00655757">
        <w:rPr>
          <w:b/>
          <w:bCs/>
          <w:u w:val="single"/>
        </w:rPr>
        <w:t xml:space="preserve">, she was </w:t>
      </w:r>
      <w:r w:rsidRPr="000E7344">
        <w:rPr>
          <w:b/>
          <w:bCs/>
          <w:highlight w:val="green"/>
          <w:u w:val="single"/>
        </w:rPr>
        <w:t>a librarian</w:t>
      </w:r>
      <w:r w:rsidRPr="00655757">
        <w:rPr>
          <w:b/>
          <w:bCs/>
          <w:u w:val="single"/>
        </w:rPr>
        <w:t xml:space="preserve">. By the time she left, she had </w:t>
      </w:r>
      <w:r w:rsidRPr="000E7344">
        <w:rPr>
          <w:b/>
          <w:bCs/>
          <w:highlight w:val="green"/>
          <w:u w:val="single"/>
        </w:rPr>
        <w:t>become a teacher</w:t>
      </w:r>
      <w:r w:rsidRPr="000E7344">
        <w:rPr>
          <w:b/>
          <w:bCs/>
          <w:u w:val="single"/>
        </w:rPr>
        <w:t xml:space="preserve">. But </w:t>
      </w:r>
      <w:r w:rsidRPr="000E7344">
        <w:rPr>
          <w:b/>
          <w:bCs/>
          <w:highlight w:val="green"/>
          <w:u w:val="single"/>
        </w:rPr>
        <w:t>those two rivers were all</w:t>
      </w:r>
      <w:r w:rsidRPr="000E7344">
        <w:rPr>
          <w:b/>
          <w:bCs/>
          <w:u w:val="single"/>
        </w:rPr>
        <w:t xml:space="preserve"> love </w:t>
      </w:r>
      <w:r w:rsidRPr="000E7344">
        <w:rPr>
          <w:b/>
          <w:bCs/>
          <w:highlight w:val="green"/>
          <w:u w:val="single"/>
        </w:rPr>
        <w:t>for the ocean of poetry</w:t>
      </w:r>
      <w:r w:rsidRPr="00655757">
        <w:rPr>
          <w:b/>
          <w:bCs/>
          <w:u w:val="single"/>
        </w:rPr>
        <w:t xml:space="preserve">. A love for </w:t>
      </w:r>
      <w:r w:rsidRPr="00655757">
        <w:rPr>
          <w:b/>
          <w:bCs/>
          <w:u w:val="single"/>
        </w:rPr>
        <w:lastRenderedPageBreak/>
        <w:t xml:space="preserve">rhythm only clarified by the ricochet of bullets from the white supremacists who couldn’t touch the flooding within themselves with bare hands, who were afraid to trust </w:t>
      </w:r>
      <w:r w:rsidRPr="000E7344">
        <w:rPr>
          <w:b/>
          <w:bCs/>
          <w:u w:val="single"/>
        </w:rPr>
        <w:t>themselves as light, afraid</w:t>
      </w:r>
      <w:r w:rsidRPr="00655757">
        <w:rPr>
          <w:b/>
          <w:bCs/>
          <w:u w:val="single"/>
        </w:rPr>
        <w:t xml:space="preserve"> to know themselves as more than one river and who were therefore offended, incensed, moved to violence</w:t>
      </w:r>
      <w:r w:rsidRPr="00E30C1C">
        <w:t xml:space="preserve"> </w:t>
      </w:r>
      <w:r w:rsidRPr="001718EB">
        <w:rPr>
          <w:sz w:val="18"/>
          <w:szCs w:val="18"/>
        </w:rPr>
        <w:t>by the very building, the very greens, the very thought of</w:t>
      </w:r>
      <w:r w:rsidRPr="00E30C1C">
        <w:t xml:space="preserve"> </w:t>
      </w:r>
      <w:r w:rsidRPr="004131F5">
        <w:rPr>
          <w:b/>
          <w:bCs/>
          <w:u w:val="single"/>
        </w:rPr>
        <w:t xml:space="preserve">Black </w:t>
      </w:r>
      <w:r w:rsidRPr="000E7344">
        <w:rPr>
          <w:b/>
          <w:bCs/>
          <w:highlight w:val="green"/>
          <w:u w:val="single"/>
        </w:rPr>
        <w:t>students</w:t>
      </w:r>
      <w:r w:rsidRPr="004131F5">
        <w:rPr>
          <w:b/>
          <w:bCs/>
          <w:u w:val="single"/>
        </w:rPr>
        <w:t xml:space="preserve"> in college in the state of Mississippi.2The students </w:t>
      </w:r>
      <w:r w:rsidRPr="000E7344">
        <w:rPr>
          <w:b/>
          <w:bCs/>
          <w:highlight w:val="green"/>
          <w:u w:val="single"/>
        </w:rPr>
        <w:t>wondered</w:t>
      </w:r>
      <w:r w:rsidRPr="004131F5">
        <w:rPr>
          <w:b/>
          <w:bCs/>
          <w:u w:val="single"/>
        </w:rPr>
        <w:t xml:space="preserve"> something about the poet-in-residence Audre Lorde. “Miss Lorde,” they asked on the first night, “</w:t>
      </w:r>
      <w:r w:rsidRPr="000E7344">
        <w:rPr>
          <w:b/>
          <w:bCs/>
          <w:highlight w:val="green"/>
          <w:u w:val="single"/>
        </w:rPr>
        <w:t>would you call yourself a nature poet</w:t>
      </w:r>
      <w:r w:rsidRPr="000E7344">
        <w:rPr>
          <w:b/>
          <w:bCs/>
          <w:u w:val="single"/>
        </w:rPr>
        <w:t xml:space="preserve">?” </w:t>
      </w:r>
      <w:r w:rsidRPr="000E7344">
        <w:rPr>
          <w:b/>
          <w:bCs/>
          <w:highlight w:val="green"/>
          <w:u w:val="single"/>
        </w:rPr>
        <w:t>Because they felt the convergence of rivers</w:t>
      </w:r>
      <w:r w:rsidRPr="000E7344">
        <w:rPr>
          <w:b/>
          <w:bCs/>
          <w:u w:val="single"/>
        </w:rPr>
        <w:t xml:space="preserve"> and oceans</w:t>
      </w:r>
      <w:r w:rsidRPr="004131F5">
        <w:rPr>
          <w:b/>
          <w:bCs/>
          <w:u w:val="single"/>
        </w:rPr>
        <w:t xml:space="preserve">. Because the sound of her voice was reshaping stone. Because they, children of the Delta, could smell the air before the flood. </w:t>
      </w:r>
      <w:r w:rsidRPr="000E7344">
        <w:rPr>
          <w:b/>
          <w:bCs/>
          <w:highlight w:val="green"/>
          <w:u w:val="single"/>
        </w:rPr>
        <w:t>And the flood happened</w:t>
      </w:r>
      <w:r w:rsidRPr="000E7344">
        <w:rPr>
          <w:b/>
          <w:bCs/>
          <w:u w:val="single"/>
        </w:rPr>
        <w:t>.</w:t>
      </w:r>
      <w:r w:rsidRPr="000E7344">
        <w:rPr>
          <w:u w:val="single"/>
        </w:rPr>
        <w:t xml:space="preserve"> Audre Lorde let herself love those poetry</w:t>
      </w:r>
      <w:r w:rsidRPr="00F64A4D">
        <w:rPr>
          <w:u w:val="single"/>
        </w:rPr>
        <w:t xml:space="preserve"> students so much that she revealed her secrets to them, who she was and who she loved, which is what she taught them to do with their poetry. Be who you are and act on your love. </w:t>
      </w:r>
      <w:r w:rsidRPr="004131F5">
        <w:rPr>
          <w:b/>
          <w:bCs/>
          <w:u w:val="single"/>
        </w:rPr>
        <w:t xml:space="preserve">And </w:t>
      </w:r>
      <w:r w:rsidRPr="000E7344">
        <w:rPr>
          <w:b/>
          <w:bCs/>
          <w:highlight w:val="green"/>
          <w:u w:val="single"/>
        </w:rPr>
        <w:t>when</w:t>
      </w:r>
      <w:r w:rsidRPr="004131F5">
        <w:rPr>
          <w:b/>
          <w:bCs/>
          <w:u w:val="single"/>
        </w:rPr>
        <w:t xml:space="preserve"> the </w:t>
      </w:r>
      <w:r w:rsidRPr="000E7344">
        <w:rPr>
          <w:b/>
          <w:bCs/>
          <w:highlight w:val="green"/>
          <w:u w:val="single"/>
        </w:rPr>
        <w:t>student evaluations</w:t>
      </w:r>
      <w:r w:rsidRPr="004131F5">
        <w:rPr>
          <w:b/>
          <w:bCs/>
          <w:u w:val="single"/>
        </w:rPr>
        <w:t xml:space="preserve"> </w:t>
      </w:r>
      <w:r w:rsidRPr="000E7344">
        <w:rPr>
          <w:b/>
          <w:bCs/>
          <w:highlight w:val="green"/>
          <w:u w:val="single"/>
        </w:rPr>
        <w:t>came</w:t>
      </w:r>
      <w:r w:rsidRPr="004131F5">
        <w:rPr>
          <w:b/>
          <w:bCs/>
          <w:u w:val="single"/>
        </w:rPr>
        <w:t xml:space="preserve"> to ask them what they would change they said </w:t>
      </w:r>
      <w:proofErr w:type="gramStart"/>
      <w:r w:rsidRPr="004131F5">
        <w:rPr>
          <w:b/>
          <w:bCs/>
          <w:u w:val="single"/>
        </w:rPr>
        <w:t>over and over again</w:t>
      </w:r>
      <w:proofErr w:type="gramEnd"/>
      <w:r w:rsidRPr="004131F5">
        <w:rPr>
          <w:b/>
          <w:bCs/>
          <w:u w:val="single"/>
        </w:rPr>
        <w:t xml:space="preserve"> that </w:t>
      </w:r>
      <w:r w:rsidRPr="000E7344">
        <w:rPr>
          <w:b/>
          <w:bCs/>
          <w:highlight w:val="green"/>
          <w:u w:val="single"/>
        </w:rPr>
        <w:t>they wanted more</w:t>
      </w:r>
      <w:r w:rsidRPr="004131F5">
        <w:rPr>
          <w:b/>
          <w:bCs/>
          <w:u w:val="single"/>
        </w:rPr>
        <w:t xml:space="preserve">. More </w:t>
      </w:r>
      <w:r w:rsidRPr="000E7344">
        <w:rPr>
          <w:b/>
          <w:bCs/>
          <w:u w:val="single"/>
        </w:rPr>
        <w:t xml:space="preserve">Ms. </w:t>
      </w:r>
      <w:r w:rsidRPr="000E7344">
        <w:rPr>
          <w:b/>
          <w:bCs/>
          <w:highlight w:val="green"/>
          <w:u w:val="single"/>
        </w:rPr>
        <w:t>Lorde</w:t>
      </w:r>
      <w:r w:rsidRPr="004131F5">
        <w:rPr>
          <w:b/>
          <w:bCs/>
          <w:u w:val="single"/>
        </w:rPr>
        <w:t xml:space="preserve">. Could she stay here forever? More. She really inspired and lifted us up. </w:t>
      </w:r>
      <w:r w:rsidRPr="000E7344">
        <w:rPr>
          <w:b/>
          <w:bCs/>
          <w:highlight w:val="green"/>
          <w:u w:val="single"/>
        </w:rPr>
        <w:t>We could be more who we were when she was with us.</w:t>
      </w:r>
      <w:r w:rsidRPr="004131F5">
        <w:rPr>
          <w:b/>
          <w:bCs/>
          <w:u w:val="single"/>
        </w:rPr>
        <w:t xml:space="preserve"> If we could make a suggestion to the provost, we’d say, “Please let her come </w:t>
      </w:r>
      <w:proofErr w:type="spellStart"/>
      <w:r w:rsidRPr="004131F5">
        <w:rPr>
          <w:b/>
          <w:bCs/>
          <w:u w:val="single"/>
        </w:rPr>
        <w:t>back</w:t>
      </w:r>
      <w:proofErr w:type="gramStart"/>
      <w:r w:rsidRPr="004131F5">
        <w:rPr>
          <w:b/>
          <w:bCs/>
          <w:u w:val="single"/>
        </w:rPr>
        <w:t>.”</w:t>
      </w:r>
      <w:r w:rsidRPr="000E7344">
        <w:rPr>
          <w:b/>
          <w:bCs/>
          <w:highlight w:val="green"/>
          <w:u w:val="single"/>
        </w:rPr>
        <w:t>It</w:t>
      </w:r>
      <w:proofErr w:type="spellEnd"/>
      <w:proofErr w:type="gramEnd"/>
      <w:r w:rsidRPr="000E7344">
        <w:rPr>
          <w:b/>
          <w:bCs/>
          <w:highlight w:val="green"/>
          <w:u w:val="single"/>
        </w:rPr>
        <w:t xml:space="preserve"> was a flood, and also a portal</w:t>
      </w:r>
      <w:r w:rsidRPr="004131F5">
        <w:rPr>
          <w:b/>
          <w:bCs/>
          <w:u w:val="single"/>
        </w:rPr>
        <w:t>.</w:t>
      </w:r>
      <w:r w:rsidRPr="004131F5">
        <w:rPr>
          <w:b/>
          <w:bCs/>
          <w:sz w:val="18"/>
          <w:szCs w:val="18"/>
          <w:u w:val="single"/>
        </w:rPr>
        <w:t xml:space="preserve"> </w:t>
      </w:r>
      <w:r w:rsidRPr="001718EB">
        <w:rPr>
          <w:sz w:val="18"/>
          <w:szCs w:val="18"/>
        </w:rPr>
        <w:t xml:space="preserve">Audre Lorde fell in love with the students and also with Frances Clayton, a white woman who let herself be known as light and more than one river and part of the ocean of Audre becoming </w:t>
      </w:r>
      <w:proofErr w:type="gramStart"/>
      <w:r w:rsidRPr="001718EB">
        <w:rPr>
          <w:sz w:val="18"/>
          <w:szCs w:val="18"/>
        </w:rPr>
        <w:t>more true</w:t>
      </w:r>
      <w:proofErr w:type="gramEnd"/>
      <w:r w:rsidRPr="001718EB">
        <w:rPr>
          <w:sz w:val="18"/>
          <w:szCs w:val="18"/>
        </w:rPr>
        <w:t xml:space="preserve"> to herself. In one sense, it seems like Audre left </w:t>
      </w:r>
      <w:proofErr w:type="spellStart"/>
      <w:r w:rsidRPr="001718EB">
        <w:rPr>
          <w:sz w:val="18"/>
          <w:szCs w:val="18"/>
        </w:rPr>
        <w:t>Tougaloo</w:t>
      </w:r>
      <w:proofErr w:type="spellEnd"/>
      <w:r w:rsidRPr="001718EB">
        <w:rPr>
          <w:sz w:val="18"/>
          <w:szCs w:val="18"/>
        </w:rPr>
        <w:t xml:space="preserve"> and returned to New York with new knowing and confidence. But it is also true that she stayed. She stayed committed to Frances whom she would call her sunflower. She stayed in touch with those students whose letters she kept. She was with those same students who were singing in Carnegie Hall, a choir of poets at their own two rivers, a week after her term ended at </w:t>
      </w:r>
      <w:proofErr w:type="spellStart"/>
      <w:r w:rsidRPr="001718EB">
        <w:rPr>
          <w:sz w:val="18"/>
          <w:szCs w:val="18"/>
        </w:rPr>
        <w:t>Tougaloo</w:t>
      </w:r>
      <w:proofErr w:type="spellEnd"/>
      <w:r w:rsidRPr="001718EB">
        <w:rPr>
          <w:sz w:val="18"/>
          <w:szCs w:val="18"/>
        </w:rPr>
        <w:t xml:space="preserve">, when they all got the news that the killers who would not trust themselves as, would not step into the two rivers, would not admit their salt, had shot down MLK Jr. in Memphis. They were together just then at the meeting of rivers. They were singing </w:t>
      </w:r>
      <w:proofErr w:type="gramStart"/>
      <w:r w:rsidRPr="001718EB">
        <w:rPr>
          <w:sz w:val="18"/>
          <w:szCs w:val="18"/>
        </w:rPr>
        <w:t>full-voice</w:t>
      </w:r>
      <w:proofErr w:type="gramEnd"/>
      <w:r w:rsidRPr="001718EB">
        <w:rPr>
          <w:sz w:val="18"/>
          <w:szCs w:val="18"/>
        </w:rPr>
        <w:t xml:space="preserve"> “What the World Needs Now Is Love,” and as they kept on singing with salt on their faces it became more true. As they kept on singing, facing the ocean, breathing the convergence, Audre Lorde was in the portal, writing on the wall. When Civil Rights Movement warrior Fannie Lou Hamer came from Ruleville, Mississippi, to </w:t>
      </w:r>
      <w:proofErr w:type="spellStart"/>
      <w:r w:rsidRPr="001718EB">
        <w:rPr>
          <w:sz w:val="18"/>
          <w:szCs w:val="18"/>
        </w:rPr>
        <w:t>Tougaloo</w:t>
      </w:r>
      <w:proofErr w:type="spellEnd"/>
      <w:r w:rsidRPr="001718EB">
        <w:rPr>
          <w:sz w:val="18"/>
          <w:szCs w:val="18"/>
        </w:rPr>
        <w:t xml:space="preserve"> to receive an honorary doctorate during the commencement ceremony, she had a question about sunflowers. About Sunflower County, Mississippi</w:t>
      </w:r>
      <w:proofErr w:type="gramStart"/>
      <w:r w:rsidRPr="001718EB">
        <w:rPr>
          <w:sz w:val="18"/>
          <w:szCs w:val="18"/>
        </w:rPr>
        <w:t>, actually, where</w:t>
      </w:r>
      <w:proofErr w:type="gramEnd"/>
      <w:r w:rsidRPr="001718EB">
        <w:rPr>
          <w:sz w:val="18"/>
          <w:szCs w:val="18"/>
        </w:rPr>
        <w:t xml:space="preserve"> she lived and worked. She brought her family to the graduation ceremony and they took proud pictures on the steps of the same library bullet-marked by the guns of the people scared of rivers, where Audre Lorde had met with students the year before. But Fannie Lou Hamer </w:t>
      </w:r>
      <w:proofErr w:type="gramStart"/>
      <w:r w:rsidRPr="001718EB">
        <w:rPr>
          <w:sz w:val="18"/>
          <w:szCs w:val="18"/>
        </w:rPr>
        <w:t>said</w:t>
      </w:r>
      <w:proofErr w:type="gramEnd"/>
      <w:r w:rsidRPr="001718EB">
        <w:rPr>
          <w:sz w:val="18"/>
          <w:szCs w:val="18"/>
        </w:rPr>
        <w:t xml:space="preserve"> “bullets or no bullets.” Fannie Lou Hamer was flowering into a flood.5And since she let herself feel the pain of the mother who had come to her steps after losing her son from such severe malnutrition that his bones never became solid enough to hold up his frame. And since she let herself remember the songs of her mother who said, “I would not be a white man, white as the driven snow, they have not god in their hearts, and to hell they surely must go.” And since she let herself touch the names in the ledger in Charleston that named people as property. And since she put her name on registration rolls for her county even though she knew the bullets were on their way from the guns of the people who wouldn’t float. And since she herself said, “There’s no such thing as I can hate anybody and hope to see God’s face.” And since she had survived assault and beating in the Winona, Mississippi jail. She had a question about how to feed the people of Sunflower County, where the white supremacist–elected official said there were no hungry people</w:t>
      </w:r>
      <w:r>
        <w:rPr>
          <w:b/>
          <w:bCs/>
          <w:u w:val="single"/>
        </w:rPr>
        <w:t xml:space="preserve">. </w:t>
      </w:r>
      <w:r w:rsidRPr="00BB79B8">
        <w:rPr>
          <w:b/>
          <w:bCs/>
          <w:highlight w:val="green"/>
          <w:u w:val="single"/>
        </w:rPr>
        <w:t>This was her postdoctoral project. To honor the flood. To be more than one river at once</w:t>
      </w:r>
      <w:r w:rsidRPr="004131F5">
        <w:rPr>
          <w:b/>
          <w:bCs/>
          <w:u w:val="single"/>
        </w:rPr>
        <w:t xml:space="preserve">. </w:t>
      </w:r>
      <w:r w:rsidRPr="001718EB">
        <w:rPr>
          <w:u w:val="single"/>
        </w:rPr>
        <w:t xml:space="preserve">And so, though the white supremacists who would not allow themselves to flow were as offended by the idea of Black people eating as they were at the idea of Black people reading, Dr. Fannie Lou Hamer created the Freedom Farm Cooperative in Sunflower County, Mississippi. With donations of all sizes from individuals around the world and organizations like the National Council of Negro Women, </w:t>
      </w:r>
      <w:r w:rsidRPr="00BB79B8">
        <w:rPr>
          <w:b/>
          <w:bCs/>
          <w:highlight w:val="green"/>
          <w:u w:val="single"/>
        </w:rPr>
        <w:t>she bought</w:t>
      </w:r>
      <w:r w:rsidRPr="004131F5">
        <w:rPr>
          <w:b/>
          <w:bCs/>
          <w:u w:val="single"/>
        </w:rPr>
        <w:t xml:space="preserve"> fifty </w:t>
      </w:r>
      <w:r w:rsidRPr="00BB79B8">
        <w:rPr>
          <w:b/>
          <w:bCs/>
          <w:highlight w:val="green"/>
          <w:u w:val="single"/>
        </w:rPr>
        <w:t>pigs and</w:t>
      </w:r>
      <w:r w:rsidRPr="004131F5">
        <w:rPr>
          <w:b/>
          <w:bCs/>
          <w:u w:val="single"/>
        </w:rPr>
        <w:t xml:space="preserve"> 680 acres of </w:t>
      </w:r>
      <w:r w:rsidRPr="00BB79B8">
        <w:rPr>
          <w:b/>
          <w:bCs/>
          <w:highlight w:val="green"/>
          <w:u w:val="single"/>
        </w:rPr>
        <w:t>land</w:t>
      </w:r>
      <w:r w:rsidRPr="004131F5">
        <w:rPr>
          <w:b/>
          <w:bCs/>
          <w:u w:val="single"/>
        </w:rPr>
        <w:t xml:space="preserve">. They </w:t>
      </w:r>
      <w:r w:rsidRPr="00BB79B8">
        <w:rPr>
          <w:b/>
          <w:bCs/>
          <w:highlight w:val="green"/>
          <w:u w:val="single"/>
        </w:rPr>
        <w:t>fed 250 families</w:t>
      </w:r>
      <w:r w:rsidRPr="004131F5">
        <w:rPr>
          <w:b/>
          <w:bCs/>
          <w:u w:val="single"/>
        </w:rPr>
        <w:t xml:space="preserve"> from the first crop. They helped thirty-five families with down payments on homes. They </w:t>
      </w:r>
      <w:r w:rsidRPr="00BB79B8">
        <w:rPr>
          <w:b/>
          <w:bCs/>
          <w:highlight w:val="green"/>
          <w:u w:val="single"/>
        </w:rPr>
        <w:t>built</w:t>
      </w:r>
      <w:r w:rsidRPr="004131F5">
        <w:rPr>
          <w:b/>
          <w:bCs/>
          <w:u w:val="single"/>
        </w:rPr>
        <w:t xml:space="preserve"> seventy affordable </w:t>
      </w:r>
      <w:r w:rsidRPr="00BB79B8">
        <w:rPr>
          <w:b/>
          <w:bCs/>
          <w:highlight w:val="green"/>
          <w:u w:val="single"/>
        </w:rPr>
        <w:t>homes.</w:t>
      </w:r>
      <w:r w:rsidRPr="004131F5">
        <w:rPr>
          <w:b/>
          <w:bCs/>
          <w:u w:val="single"/>
        </w:rPr>
        <w:t xml:space="preserve"> They </w:t>
      </w:r>
      <w:r w:rsidRPr="00BB79B8">
        <w:rPr>
          <w:b/>
          <w:bCs/>
          <w:highlight w:val="green"/>
          <w:u w:val="single"/>
        </w:rPr>
        <w:t>granted</w:t>
      </w:r>
      <w:r w:rsidRPr="004131F5">
        <w:rPr>
          <w:b/>
          <w:bCs/>
          <w:u w:val="single"/>
        </w:rPr>
        <w:t xml:space="preserve"> twenty-five </w:t>
      </w:r>
      <w:r w:rsidRPr="00BB79B8">
        <w:rPr>
          <w:b/>
          <w:bCs/>
          <w:highlight w:val="green"/>
          <w:u w:val="single"/>
        </w:rPr>
        <w:t>scholarships</w:t>
      </w:r>
      <w:r w:rsidRPr="004131F5">
        <w:rPr>
          <w:b/>
          <w:bCs/>
          <w:u w:val="single"/>
        </w:rPr>
        <w:t xml:space="preserve"> to students from Sunflower County. They seeded local businesses. They helped families get access to public assistance.</w:t>
      </w:r>
      <w:r>
        <w:rPr>
          <w:b/>
          <w:bCs/>
          <w:u w:val="single"/>
        </w:rPr>
        <w:t xml:space="preserve"> </w:t>
      </w:r>
      <w:r w:rsidRPr="00BB79B8">
        <w:rPr>
          <w:b/>
          <w:bCs/>
          <w:highlight w:val="green"/>
          <w:u w:val="single"/>
        </w:rPr>
        <w:t xml:space="preserve">At the meeting </w:t>
      </w:r>
      <w:r w:rsidRPr="00BB79B8">
        <w:rPr>
          <w:b/>
          <w:bCs/>
          <w:highlight w:val="green"/>
          <w:u w:val="single"/>
        </w:rPr>
        <w:lastRenderedPageBreak/>
        <w:t>of two rivers, you realize that water is water. It is necessary for life</w:t>
      </w:r>
      <w:r w:rsidRPr="00BB79B8">
        <w:rPr>
          <w:highlight w:val="green"/>
          <w:u w:val="single"/>
        </w:rPr>
        <w:t>.</w:t>
      </w:r>
      <w:r w:rsidRPr="00E30C1C">
        <w:t xml:space="preserve"> </w:t>
      </w:r>
      <w:r w:rsidRPr="001718EB">
        <w:rPr>
          <w:sz w:val="18"/>
          <w:szCs w:val="18"/>
        </w:rPr>
        <w:t xml:space="preserve">And though Black residents of Sunflower County were disproportionately excluded from every economic government opportunity, the domination of white planters also starved white families. Like the Mississippi Freedom Democratic Party, the Freedom Farm Cooperative of one-dollar memberships was inclusive of all residents with shared values and shared needs. What you learn at the meeting of two rivers is that nothing lasts forever and that it also does. The cooperative didn’t last forever Message Received, for Audre Lorde. </w:t>
      </w:r>
      <w:proofErr w:type="spellStart"/>
      <w:r w:rsidRPr="001718EB">
        <w:rPr>
          <w:sz w:val="18"/>
          <w:szCs w:val="18"/>
        </w:rPr>
        <w:t>Tougaloo</w:t>
      </w:r>
      <w:proofErr w:type="spellEnd"/>
      <w:r w:rsidRPr="001718EB">
        <w:rPr>
          <w:sz w:val="18"/>
          <w:szCs w:val="18"/>
        </w:rPr>
        <w:t>. A Choctaw word meaning “meeting place of two rivers.” In this case, the Pearl River and the Mississippi River, home of the Choctaw for centuries. The place where, as the origin story goes, the staff that had fallen to one side on all other ground finally stood. “Sunflower,” as in a loving metaphorical reference to the actual flower, a real sun-seeking miracle, honoring the Choctaw centrality of sun. Not Sunflower County, where white supremacist farmers tried to starve Black sharecroppers that same year and the several before and after., when, in one version of the story, Fannie Lou Hamer died of breast cancer, another story was born that she went on living, as her mentee June Jordan wrote in the New York Times, “one full black lily / luminescent / in a homemade field / of love.”8iv.</w:t>
      </w:r>
      <w:r w:rsidRPr="001718EB">
        <w:rPr>
          <w:u w:val="single"/>
        </w:rPr>
        <w:t xml:space="preserve">This is how time works at the meeting of two rivers, at the portal of floating light. When Audre Lorde reached, Fannie Lou Hamer was already there, and vice versa, and more importantly they will both be there with many others when you arrive with your question. </w:t>
      </w:r>
      <w:r w:rsidRPr="00BB79B8">
        <w:rPr>
          <w:b/>
          <w:bCs/>
          <w:highlight w:val="green"/>
          <w:u w:val="single"/>
        </w:rPr>
        <w:t>What will you learn</w:t>
      </w:r>
      <w:r w:rsidRPr="004131F5">
        <w:rPr>
          <w:b/>
          <w:bCs/>
          <w:u w:val="single"/>
        </w:rPr>
        <w:t xml:space="preserve"> when you reach out your hand wet-faced to read the writing on the wall? </w:t>
      </w:r>
      <w:r w:rsidRPr="00BB79B8">
        <w:rPr>
          <w:b/>
          <w:bCs/>
          <w:highlight w:val="green"/>
          <w:u w:val="single"/>
        </w:rPr>
        <w:t>That’s for you to know when you get there</w:t>
      </w:r>
      <w:r w:rsidRPr="004131F5">
        <w:rPr>
          <w:b/>
          <w:bCs/>
          <w:u w:val="single"/>
        </w:rPr>
        <w:t xml:space="preserve">. All I can say from here is that you </w:t>
      </w:r>
      <w:proofErr w:type="spellStart"/>
      <w:r w:rsidRPr="004131F5">
        <w:rPr>
          <w:b/>
          <w:bCs/>
          <w:u w:val="single"/>
        </w:rPr>
        <w:t>gotta</w:t>
      </w:r>
      <w:proofErr w:type="spellEnd"/>
      <w:r w:rsidRPr="004131F5">
        <w:rPr>
          <w:b/>
          <w:bCs/>
          <w:u w:val="single"/>
        </w:rPr>
        <w:t xml:space="preserve"> </w:t>
      </w:r>
      <w:r w:rsidRPr="00BB79B8">
        <w:rPr>
          <w:b/>
          <w:bCs/>
          <w:highlight w:val="green"/>
          <w:u w:val="single"/>
        </w:rPr>
        <w:t>let yourself be a meeting place of rivers</w:t>
      </w:r>
      <w:r w:rsidRPr="004131F5">
        <w:rPr>
          <w:b/>
          <w:bCs/>
          <w:u w:val="single"/>
        </w:rPr>
        <w:t xml:space="preserve">. Trust yourself as light. </w:t>
      </w:r>
      <w:r w:rsidRPr="00BB79B8">
        <w:rPr>
          <w:b/>
          <w:bCs/>
          <w:highlight w:val="green"/>
          <w:u w:val="single"/>
        </w:rPr>
        <w:t>Believe that you can float. And then let go.</w:t>
      </w:r>
      <w:r w:rsidRPr="004131F5">
        <w:rPr>
          <w:b/>
          <w:bCs/>
          <w:u w:val="single"/>
        </w:rPr>
        <w:t xml:space="preserve"> </w:t>
      </w:r>
    </w:p>
    <w:p w14:paraId="1AB325EE" w14:textId="77777777" w:rsidR="0070784B" w:rsidRDefault="0070784B" w:rsidP="00A567C5">
      <w:pPr>
        <w:rPr>
          <w:u w:val="single"/>
        </w:rPr>
      </w:pPr>
    </w:p>
    <w:p w14:paraId="16894CCA" w14:textId="139A1D3C" w:rsidR="00A567C5" w:rsidRDefault="00EA5C9C" w:rsidP="00EA5C9C">
      <w:pPr>
        <w:pStyle w:val="Heading3"/>
      </w:pPr>
      <w:r>
        <w:lastRenderedPageBreak/>
        <w:t xml:space="preserve">Skills Turn – 2AC </w:t>
      </w:r>
    </w:p>
    <w:p w14:paraId="14C40CF5" w14:textId="00D26B99" w:rsidR="00EA5C9C" w:rsidRDefault="00DF45FB" w:rsidP="00DF45FB">
      <w:pPr>
        <w:pStyle w:val="Heading4"/>
      </w:pPr>
      <w:r>
        <w:t xml:space="preserve">**note – in the 1AC as well </w:t>
      </w:r>
    </w:p>
    <w:p w14:paraId="50B9D6A5" w14:textId="77777777" w:rsidR="00DF45FB" w:rsidRPr="00A567C5" w:rsidRDefault="00DF45FB" w:rsidP="00A567C5"/>
    <w:p w14:paraId="6237B198" w14:textId="77777777" w:rsidR="00EA5C9C" w:rsidRDefault="00EA5C9C" w:rsidP="00EA5C9C">
      <w:pPr>
        <w:pStyle w:val="Heading4"/>
      </w:pPr>
      <w:r>
        <w:t xml:space="preserve">Being ocean as praxis also requires a fundamental shift in our perception of schooling – the </w:t>
      </w:r>
      <w:proofErr w:type="spellStart"/>
      <w:r>
        <w:t>aff’s</w:t>
      </w:r>
      <w:proofErr w:type="spellEnd"/>
      <w:r>
        <w:t xml:space="preserve"> method of learning, nurturance, and survival is the </w:t>
      </w:r>
      <w:r w:rsidRPr="00797FF7">
        <w:rPr>
          <w:u w:val="single"/>
        </w:rPr>
        <w:t>only</w:t>
      </w:r>
      <w:r>
        <w:t xml:space="preserve"> emergent strategy for large-scale direct action  </w:t>
      </w:r>
    </w:p>
    <w:p w14:paraId="0DA4F51B" w14:textId="77777777" w:rsidR="00EA5C9C" w:rsidRPr="00086D60" w:rsidRDefault="00EA5C9C" w:rsidP="00EA5C9C">
      <w:r>
        <w:t xml:space="preserve">Alexis Pauline </w:t>
      </w:r>
      <w:r w:rsidRPr="00086D60">
        <w:rPr>
          <w:rFonts w:eastAsiaTheme="majorEastAsia" w:cstheme="majorBidi"/>
          <w:b/>
          <w:iCs/>
          <w:sz w:val="26"/>
        </w:rPr>
        <w:t>Gumbs, 20</w:t>
      </w:r>
      <w:r w:rsidRPr="00086D60">
        <w:t xml:space="preserve"> (</w:t>
      </w:r>
      <w:r>
        <w:t xml:space="preserve">Alexis Pauline </w:t>
      </w:r>
      <w:r w:rsidRPr="00086D60">
        <w:t>Gumbs, Undrowned</w:t>
      </w:r>
      <w:r>
        <w:t xml:space="preserve"> p.54-60</w:t>
      </w:r>
      <w:r w:rsidRPr="00086D60">
        <w:t xml:space="preserve">, </w:t>
      </w:r>
      <w:r>
        <w:t>AK Press</w:t>
      </w:r>
      <w:r w:rsidRPr="00086D60">
        <w:t>, https://www.akpress.org/undrowned.html, 11-17-2020)//</w:t>
      </w:r>
      <w:proofErr w:type="spellStart"/>
      <w:r w:rsidRPr="00086D60">
        <w:t>iLake</w:t>
      </w:r>
      <w:proofErr w:type="spellEnd"/>
      <w:r w:rsidRPr="00086D60">
        <w:t>-</w:t>
      </w:r>
      <w:r w:rsidRPr="00086D60">
        <w:rPr>
          <w:rFonts w:ascii="Segoe UI Emoji" w:hAnsi="Segoe UI Emoji" w:cs="Segoe UI Emoji"/>
        </w:rPr>
        <w:t>💣🍔</w:t>
      </w:r>
      <w:r w:rsidRPr="00086D60">
        <w:t xml:space="preserve">  </w:t>
      </w:r>
    </w:p>
    <w:p w14:paraId="0C5BBAF8" w14:textId="77777777" w:rsidR="00EA5C9C" w:rsidRDefault="00EA5C9C" w:rsidP="00EA5C9C">
      <w:pPr>
        <w:rPr>
          <w:u w:val="single"/>
        </w:rPr>
      </w:pPr>
      <w:r w:rsidRPr="0033673A">
        <w:rPr>
          <w:sz w:val="12"/>
        </w:rPr>
        <w:t xml:space="preserve">WHAT DOES IT MEAN TO function as a group in a changing environment? </w:t>
      </w:r>
      <w:r w:rsidRPr="00A567C5">
        <w:rPr>
          <w:highlight w:val="cyan"/>
          <w:u w:val="single"/>
        </w:rPr>
        <w:t xml:space="preserve">How can we </w:t>
      </w:r>
      <w:r w:rsidRPr="00A567C5">
        <w:rPr>
          <w:b/>
          <w:bCs/>
          <w:highlight w:val="cyan"/>
          <w:u w:val="single"/>
        </w:rPr>
        <w:t>organize ourselves intentionally</w:t>
      </w:r>
      <w:r w:rsidRPr="00653086">
        <w:rPr>
          <w:u w:val="single"/>
        </w:rPr>
        <w:t xml:space="preserve"> to combat the imbedded isolation of late capitalism?</w:t>
      </w:r>
      <w:r w:rsidRPr="00653086">
        <w:rPr>
          <w:sz w:val="12"/>
        </w:rPr>
        <w:t xml:space="preserve"> It seems like the </w:t>
      </w:r>
      <w:r w:rsidRPr="00653086">
        <w:rPr>
          <w:u w:val="single"/>
        </w:rPr>
        <w:t>dolphins (and our other interloping sharks… the manta rays) have something to tell us</w:t>
      </w:r>
      <w:r w:rsidRPr="00653086">
        <w:rPr>
          <w:sz w:val="12"/>
        </w:rPr>
        <w:t xml:space="preserve">. </w:t>
      </w:r>
      <w:r w:rsidRPr="00653086">
        <w:rPr>
          <w:rStyle w:val="StyleUnderline"/>
        </w:rPr>
        <w:t xml:space="preserve">From mothering </w:t>
      </w:r>
      <w:r w:rsidRPr="00A567C5">
        <w:rPr>
          <w:rStyle w:val="StyleUnderline"/>
          <w:highlight w:val="cyan"/>
        </w:rPr>
        <w:t>as</w:t>
      </w:r>
      <w:r w:rsidRPr="00A567C5">
        <w:rPr>
          <w:highlight w:val="cyan"/>
          <w:u w:val="single"/>
        </w:rPr>
        <w:t xml:space="preserve"> an emergent strategy</w:t>
      </w:r>
      <w:r w:rsidRPr="00413A64">
        <w:rPr>
          <w:u w:val="single"/>
        </w:rPr>
        <w:t xml:space="preserve"> in massive dolphin super-pods to pantropical synchronized swimming as a model of being </w:t>
      </w:r>
      <w:r w:rsidRPr="00A567C5">
        <w:rPr>
          <w:rStyle w:val="Emphasis"/>
          <w:highlight w:val="cyan"/>
        </w:rPr>
        <w:t>prepared for large-scale direct action</w:t>
      </w:r>
      <w:r w:rsidRPr="0033673A">
        <w:rPr>
          <w:sz w:val="12"/>
        </w:rPr>
        <w:t xml:space="preserve">, the dolphins are educating us on how to squad, or pod up. Are we ready </w:t>
      </w:r>
      <w:r w:rsidRPr="00653086">
        <w:rPr>
          <w:sz w:val="12"/>
        </w:rPr>
        <w:t xml:space="preserve">for </w:t>
      </w:r>
      <w:r w:rsidRPr="00653086">
        <w:rPr>
          <w:u w:val="single"/>
        </w:rPr>
        <w:t xml:space="preserve">a dolphin-informed replacement of the patriarchal family with </w:t>
      </w:r>
      <w:r w:rsidRPr="00653086">
        <w:rPr>
          <w:b/>
          <w:bCs/>
          <w:u w:val="single"/>
        </w:rPr>
        <w:t>“schools” of unlearning</w:t>
      </w:r>
      <w:r w:rsidRPr="00653086">
        <w:rPr>
          <w:sz w:val="12"/>
        </w:rPr>
        <w:t>? What is the relationship between the</w:t>
      </w:r>
      <w:r w:rsidRPr="0033673A">
        <w:rPr>
          <w:sz w:val="12"/>
        </w:rPr>
        <w:t xml:space="preserve"> circular collective feeding practices of manta rays and the Black diasporic history of cooperatives? I believe </w:t>
      </w:r>
      <w:r w:rsidRPr="00A567C5">
        <w:rPr>
          <w:b/>
          <w:bCs/>
          <w:highlight w:val="cyan"/>
          <w:u w:val="single"/>
        </w:rPr>
        <w:t>collaboration</w:t>
      </w:r>
      <w:r w:rsidRPr="00413A64">
        <w:rPr>
          <w:u w:val="single"/>
        </w:rPr>
        <w:t xml:space="preserve"> is natural </w:t>
      </w:r>
      <w:r w:rsidRPr="00653086">
        <w:rPr>
          <w:u w:val="single"/>
        </w:rPr>
        <w:t>and can be reclaimed</w:t>
      </w:r>
      <w:r w:rsidRPr="00653086">
        <w:rPr>
          <w:sz w:val="12"/>
        </w:rPr>
        <w:t xml:space="preserve">. Out here in the open ocean, </w:t>
      </w:r>
      <w:r w:rsidRPr="00653086">
        <w:rPr>
          <w:u w:val="single"/>
        </w:rPr>
        <w:t>mothering is an emergent strategy</w:t>
      </w:r>
      <w:r w:rsidRPr="00653086">
        <w:rPr>
          <w:sz w:val="12"/>
        </w:rPr>
        <w:t xml:space="preserve">. Consider the white-bellied/short-snouted dolphins (Lagenodelphis </w:t>
      </w:r>
      <w:proofErr w:type="spellStart"/>
      <w:r w:rsidRPr="00653086">
        <w:rPr>
          <w:sz w:val="12"/>
        </w:rPr>
        <w:t>hosei</w:t>
      </w:r>
      <w:proofErr w:type="spellEnd"/>
      <w:r w:rsidRPr="00653086">
        <w:rPr>
          <w:sz w:val="12"/>
        </w:rPr>
        <w:t xml:space="preserve">), </w:t>
      </w:r>
      <w:r w:rsidRPr="00653086">
        <w:rPr>
          <w:u w:val="single"/>
        </w:rPr>
        <w:t>who travel in groups of hundreds, sometimes thousands (Lesson 1: roll deep) and</w:t>
      </w:r>
      <w:r w:rsidRPr="00653086">
        <w:rPr>
          <w:sz w:val="12"/>
        </w:rPr>
        <w:t xml:space="preserve"> </w:t>
      </w:r>
      <w:r w:rsidRPr="00653086">
        <w:rPr>
          <w:u w:val="single"/>
        </w:rPr>
        <w:t xml:space="preserve">welcome several “other species” of </w:t>
      </w:r>
      <w:r w:rsidRPr="00A567C5">
        <w:rPr>
          <w:highlight w:val="cyan"/>
          <w:u w:val="single"/>
        </w:rPr>
        <w:t>dolphins and whales</w:t>
      </w:r>
      <w:r w:rsidRPr="00413A64">
        <w:rPr>
          <w:u w:val="single"/>
        </w:rPr>
        <w:t xml:space="preserve"> </w:t>
      </w:r>
      <w:r w:rsidRPr="00653086">
        <w:rPr>
          <w:u w:val="single"/>
        </w:rPr>
        <w:t xml:space="preserve">to </w:t>
      </w:r>
      <w:r w:rsidRPr="00A567C5">
        <w:rPr>
          <w:highlight w:val="cyan"/>
          <w:u w:val="single"/>
        </w:rPr>
        <w:t>swim</w:t>
      </w:r>
      <w:r w:rsidRPr="00413A64">
        <w:rPr>
          <w:u w:val="single"/>
        </w:rPr>
        <w:t xml:space="preserve"> and eat </w:t>
      </w:r>
      <w:r w:rsidRPr="00A567C5">
        <w:rPr>
          <w:highlight w:val="cyan"/>
          <w:u w:val="single"/>
        </w:rPr>
        <w:t>in community</w:t>
      </w:r>
      <w:r w:rsidRPr="0033673A">
        <w:rPr>
          <w:sz w:val="12"/>
        </w:rPr>
        <w:t xml:space="preserve"> </w:t>
      </w:r>
      <w:r w:rsidRPr="00413A64">
        <w:rPr>
          <w:u w:val="single"/>
        </w:rPr>
        <w:t>(Lesson 2: better together). Though they swim across the entire planet, no scientists</w:t>
      </w:r>
      <w:r w:rsidRPr="0033673A">
        <w:rPr>
          <w:sz w:val="12"/>
        </w:rPr>
        <w:t xml:space="preserve"> </w:t>
      </w:r>
      <w:r w:rsidRPr="00413A64">
        <w:rPr>
          <w:u w:val="single"/>
        </w:rPr>
        <w:t>(or no one willing to tell a western scientist)</w:t>
      </w:r>
      <w:r w:rsidRPr="0033673A">
        <w:rPr>
          <w:sz w:val="12"/>
        </w:rPr>
        <w:t xml:space="preserve"> </w:t>
      </w:r>
      <w:r w:rsidRPr="00413A64">
        <w:rPr>
          <w:u w:val="single"/>
        </w:rPr>
        <w:t>saw one alive until 1971</w:t>
      </w:r>
      <w:r w:rsidRPr="0033673A">
        <w:rPr>
          <w:sz w:val="12"/>
        </w:rPr>
        <w:t xml:space="preserve">. In fact, </w:t>
      </w:r>
      <w:r w:rsidRPr="00413A64">
        <w:rPr>
          <w:u w:val="single"/>
        </w:rPr>
        <w:t xml:space="preserve">it seems there was a coordinated movement to be recognized </w:t>
      </w:r>
      <w:r w:rsidRPr="0033673A">
        <w:rPr>
          <w:sz w:val="12"/>
        </w:rPr>
        <w:t xml:space="preserve">because there were several different “first sightings” of the species on different parts of the planet… all somehow in 1971 </w:t>
      </w:r>
      <w:r w:rsidRPr="00413A64">
        <w:rPr>
          <w:u w:val="single"/>
        </w:rPr>
        <w:t xml:space="preserve">(Lesson 3: </w:t>
      </w:r>
      <w:r w:rsidRPr="00653086">
        <w:rPr>
          <w:u w:val="single"/>
        </w:rPr>
        <w:t>we can be seen on our own terms)!</w:t>
      </w:r>
      <w:r w:rsidRPr="00653086">
        <w:rPr>
          <w:sz w:val="12"/>
        </w:rPr>
        <w:t xml:space="preserve"> </w:t>
      </w:r>
      <w:r w:rsidRPr="00653086">
        <w:rPr>
          <w:u w:val="single"/>
        </w:rPr>
        <w:t>The only requirements</w:t>
      </w:r>
      <w:r w:rsidRPr="00413A64">
        <w:rPr>
          <w:u w:val="single"/>
        </w:rPr>
        <w:t xml:space="preserve"> to be part of this massive oceanic family are that you </w:t>
      </w:r>
      <w:proofErr w:type="spellStart"/>
      <w:r w:rsidRPr="00413A64">
        <w:rPr>
          <w:u w:val="single"/>
        </w:rPr>
        <w:t>gotta</w:t>
      </w:r>
      <w:proofErr w:type="spellEnd"/>
      <w:r w:rsidRPr="00413A64">
        <w:rPr>
          <w:u w:val="single"/>
        </w:rPr>
        <w:t xml:space="preserve"> be willing to dive deep</w:t>
      </w:r>
      <w:r w:rsidRPr="0033673A">
        <w:rPr>
          <w:sz w:val="12"/>
        </w:rPr>
        <w:t>, because they eat a thousand feet below the surface (</w:t>
      </w:r>
      <w:r w:rsidRPr="00413A64">
        <w:rPr>
          <w:u w:val="single"/>
        </w:rPr>
        <w:t>Lesson 4: do your depth work</w:t>
      </w:r>
      <w:r w:rsidRPr="0033673A">
        <w:rPr>
          <w:sz w:val="12"/>
        </w:rPr>
        <w:t xml:space="preserve">), and flock because </w:t>
      </w:r>
      <w:r w:rsidRPr="00A567C5">
        <w:rPr>
          <w:highlight w:val="cyan"/>
          <w:u w:val="single"/>
        </w:rPr>
        <w:t>they collectively change direction</w:t>
      </w:r>
      <w:r w:rsidRPr="00413A64">
        <w:rPr>
          <w:u w:val="single"/>
        </w:rPr>
        <w:t xml:space="preserve"> abruptly </w:t>
      </w:r>
      <w:r w:rsidRPr="00A567C5">
        <w:rPr>
          <w:highlight w:val="cyan"/>
          <w:u w:val="single"/>
        </w:rPr>
        <w:t>to keep humans from following</w:t>
      </w:r>
      <w:r w:rsidRPr="00413A64">
        <w:rPr>
          <w:u w:val="single"/>
        </w:rPr>
        <w:t xml:space="preserve"> them, </w:t>
      </w:r>
      <w:proofErr w:type="gramStart"/>
      <w:r w:rsidRPr="00413A64">
        <w:rPr>
          <w:u w:val="single"/>
        </w:rPr>
        <w:t>and also</w:t>
      </w:r>
      <w:proofErr w:type="gramEnd"/>
      <w:r w:rsidRPr="00413A64">
        <w:rPr>
          <w:u w:val="single"/>
        </w:rPr>
        <w:t xml:space="preserve"> move thousands of miles to stay current with the ocean (Lesson 5: be </w:t>
      </w:r>
      <w:r w:rsidRPr="00A567C5">
        <w:rPr>
          <w:highlight w:val="cyan"/>
          <w:u w:val="single"/>
        </w:rPr>
        <w:t>ready to transform</w:t>
      </w:r>
      <w:r w:rsidRPr="00413A64">
        <w:rPr>
          <w:u w:val="single"/>
        </w:rPr>
        <w:t>).</w:t>
      </w:r>
      <w:r w:rsidRPr="0033673A">
        <w:rPr>
          <w:sz w:val="12"/>
        </w:rPr>
        <w:t xml:space="preserve"> Gratitude to my oceans of love, my expansive family in all directions. My mothers of all genders and ages and times. Thank you for nurturing me and holding me accountable in more ways than I can name. Pantropical spotted dolphins are synchronized swimmers and community builders. They travel in pods of hundreds, but within the pods they organize into groups of twenty or less and time their diving and beautiful acrobatics to be exactly in sync. Out in the ocean, they participate in mobile interspecies collectives consisting of other dolphins (especially spinner dolphins), yellowfin tuna, and seabirds. Scientists have different theories about why they do this, most of which can be summarized in these words: Knowing who they’re with helps them know where they’re at and where they want to be. Maybe this is part of their pantropical resilience. Because, despite the serious and wasteful harm of decades of </w:t>
      </w:r>
      <w:proofErr w:type="spellStart"/>
      <w:r w:rsidRPr="0033673A">
        <w:rPr>
          <w:sz w:val="12"/>
        </w:rPr>
        <w:t>tunanet</w:t>
      </w:r>
      <w:proofErr w:type="spellEnd"/>
      <w:r w:rsidRPr="0033673A">
        <w:rPr>
          <w:sz w:val="12"/>
        </w:rPr>
        <w:t xml:space="preserve"> strangulation, they remain one of the most abundant species of dolphin on the planet. I think of those great organizers with pantropical visions (Claudia Jones, Shirley Chisolm, Mila Aguilar, Mama </w:t>
      </w:r>
      <w:proofErr w:type="spellStart"/>
      <w:r w:rsidRPr="0033673A">
        <w:rPr>
          <w:sz w:val="12"/>
        </w:rPr>
        <w:t>Tingo</w:t>
      </w:r>
      <w:proofErr w:type="spellEnd"/>
      <w:r w:rsidRPr="0033673A">
        <w:rPr>
          <w:sz w:val="12"/>
        </w:rPr>
        <w:t>… Hallelujah, there are too many to name). I also think, of course, of the Subversive Sirens, a gold-medal-winning, synchronized</w:t>
      </w:r>
      <w:r>
        <w:rPr>
          <w:sz w:val="12"/>
        </w:rPr>
        <w:t xml:space="preserve"> </w:t>
      </w:r>
      <w:r w:rsidRPr="0033673A">
        <w:rPr>
          <w:sz w:val="12"/>
        </w:rPr>
        <w:t xml:space="preserve">swimming team based in the Twin Cities who are committed to Black liberation, queer visibility, and body positivity. I think about the Ready the Ground Training Team in the North Carolina Triangle area where I live, making direct action possible and graceful and safe. And as </w:t>
      </w:r>
      <w:proofErr w:type="gramStart"/>
      <w:r w:rsidRPr="0033673A">
        <w:rPr>
          <w:sz w:val="12"/>
        </w:rPr>
        <w:t>always</w:t>
      </w:r>
      <w:proofErr w:type="gramEnd"/>
      <w:r w:rsidRPr="0033673A">
        <w:rPr>
          <w:sz w:val="12"/>
        </w:rPr>
        <w:t xml:space="preserve"> I think about you. When I can’t see the </w:t>
      </w:r>
      <w:proofErr w:type="gramStart"/>
      <w:r w:rsidRPr="0033673A">
        <w:rPr>
          <w:sz w:val="12"/>
        </w:rPr>
        <w:t>shore</w:t>
      </w:r>
      <w:proofErr w:type="gramEnd"/>
      <w:r w:rsidRPr="0033673A">
        <w:rPr>
          <w:sz w:val="12"/>
        </w:rPr>
        <w:t xml:space="preserve"> I’m here timing my breathing to yours. Knowing </w:t>
      </w:r>
      <w:proofErr w:type="gramStart"/>
      <w:r w:rsidRPr="0033673A">
        <w:rPr>
          <w:sz w:val="12"/>
        </w:rPr>
        <w:t>collectively</w:t>
      </w:r>
      <w:proofErr w:type="gramEnd"/>
      <w:r w:rsidRPr="0033673A">
        <w:rPr>
          <w:sz w:val="12"/>
        </w:rPr>
        <w:t xml:space="preserve"> we can leap, we can dive, we can practice our faith in each other. Remembering, as Toni Cade Bambara says, “the seabirds are still alive.”18 From the sky, a dolphin pod of </w:t>
      </w:r>
      <w:proofErr w:type="spellStart"/>
      <w:r w:rsidRPr="0033673A">
        <w:rPr>
          <w:sz w:val="12"/>
        </w:rPr>
        <w:t>Lissodelphis</w:t>
      </w:r>
      <w:proofErr w:type="spellEnd"/>
      <w:r w:rsidRPr="0033673A">
        <w:rPr>
          <w:sz w:val="12"/>
        </w:rPr>
        <w:t xml:space="preserve"> (Black and white dolphins with no fins), which travel by the hundreds (up to three thousand strong) would look like a smooth Black continent of movement. From underwater, it would look like a white cloud that somehow submerged. That’s how I imagine it. Collectively echolocating for food, they would be impossible to ignore. Though only a few come to the surface at a time, they travel by the hundreds or thousands. So sleek. And their cousins—other dolphins with fins (not so smooth)—they welcome them into the pod too. That’s how I think about us sometimes. Those of us who have chosen to move together through this. We are perceived so distinctly from different directions. Human observers mistake </w:t>
      </w:r>
      <w:proofErr w:type="spellStart"/>
      <w:r w:rsidRPr="0033673A">
        <w:rPr>
          <w:sz w:val="12"/>
        </w:rPr>
        <w:t>Lissodelphis</w:t>
      </w:r>
      <w:proofErr w:type="spellEnd"/>
      <w:r w:rsidRPr="0033673A">
        <w:rPr>
          <w:sz w:val="12"/>
        </w:rPr>
        <w:t xml:space="preserve"> for seals or sea lions, or even for penguins sometimes. Which is to say, maybe it’s not so much about being recognized as who we are as it is about staying together, feeding each other, knowing where we are, and moving through. My love to my pod in all directions. The smooth and the not quite so smooth. Those of you showing your back and those showing your belly. Those of you breaking through the surface and those staying in the deep. It’s an honor to be </w:t>
      </w:r>
      <w:proofErr w:type="gramStart"/>
      <w:r w:rsidRPr="0033673A">
        <w:rPr>
          <w:sz w:val="12"/>
        </w:rPr>
        <w:t>in the midst of</w:t>
      </w:r>
      <w:proofErr w:type="gramEnd"/>
      <w:r w:rsidRPr="0033673A">
        <w:rPr>
          <w:sz w:val="12"/>
        </w:rPr>
        <w:t xml:space="preserve"> you. Look around, listen out. Here we are. If a school of </w:t>
      </w:r>
      <w:proofErr w:type="spellStart"/>
      <w:r w:rsidRPr="0033673A">
        <w:rPr>
          <w:sz w:val="12"/>
        </w:rPr>
        <w:t>Lissodelphis</w:t>
      </w:r>
      <w:proofErr w:type="spellEnd"/>
      <w:r w:rsidRPr="0033673A">
        <w:rPr>
          <w:sz w:val="12"/>
        </w:rPr>
        <w:t xml:space="preserve"> don’t want you to see them, you won’t. They will time their movements to the waves, they will breathe at the rate of the ocean herself. As above, so below. From the sky, they will look like the ocean, from the ocean they will look like the sky. And they stay in a tight formation. </w:t>
      </w:r>
      <w:proofErr w:type="gramStart"/>
      <w:r w:rsidRPr="0033673A">
        <w:rPr>
          <w:sz w:val="12"/>
        </w:rPr>
        <w:t>So</w:t>
      </w:r>
      <w:proofErr w:type="gramEnd"/>
      <w:r w:rsidRPr="0033673A">
        <w:rPr>
          <w:sz w:val="12"/>
        </w:rPr>
        <w:t xml:space="preserve"> they can move undetected. There is one species of </w:t>
      </w:r>
      <w:proofErr w:type="spellStart"/>
      <w:r w:rsidRPr="0033673A">
        <w:rPr>
          <w:sz w:val="12"/>
        </w:rPr>
        <w:t>Lissodelphis</w:t>
      </w:r>
      <w:proofErr w:type="spellEnd"/>
      <w:r w:rsidRPr="0033673A">
        <w:rPr>
          <w:sz w:val="12"/>
        </w:rPr>
        <w:t xml:space="preserve"> in the northern hemisphere and one in the south. As above, so below. The guidebooks say there is no overlap in range, which means they never see each other. But I wonder. I wonder about the planet itself as a mirror. A sphere of parallel existence. Am I not participating in a dance with those beyond where I can touch, or know, or swim to? In my breathing, I am balancing the seen and the unseen, learning to cultivate a graceful way to be both ocean and sky. I am studying how to be in school with you. I time my breathing to your heart to find the ocean. My heart will race to meet your laughter: you are sky. As below, so above. Choreographic presence, circumpolar hold, deep listening, coordination. Call back the school that fear untaught me. Give me the heartbeat I remember. Call it </w:t>
      </w:r>
      <w:proofErr w:type="spellStart"/>
      <w:proofErr w:type="gramStart"/>
      <w:r w:rsidRPr="0033673A">
        <w:rPr>
          <w:sz w:val="12"/>
        </w:rPr>
        <w:t>love.</w:t>
      </w:r>
      <w:r w:rsidRPr="00A567C5">
        <w:rPr>
          <w:rStyle w:val="Emphasis"/>
          <w:highlight w:val="cyan"/>
        </w:rPr>
        <w:t>The</w:t>
      </w:r>
      <w:proofErr w:type="spellEnd"/>
      <w:proofErr w:type="gramEnd"/>
      <w:r w:rsidRPr="00A567C5">
        <w:rPr>
          <w:rStyle w:val="Emphasis"/>
          <w:highlight w:val="cyan"/>
        </w:rPr>
        <w:t xml:space="preserve"> primary unit of life</w:t>
      </w:r>
      <w:r w:rsidRPr="00B218A9">
        <w:rPr>
          <w:u w:val="single"/>
        </w:rPr>
        <w:t xml:space="preserve"> for striped dolphins (</w:t>
      </w:r>
      <w:proofErr w:type="spellStart"/>
      <w:r w:rsidRPr="00B218A9">
        <w:rPr>
          <w:u w:val="single"/>
        </w:rPr>
        <w:t>Stenella</w:t>
      </w:r>
      <w:proofErr w:type="spellEnd"/>
      <w:r w:rsidRPr="00B218A9">
        <w:rPr>
          <w:u w:val="single"/>
        </w:rPr>
        <w:t xml:space="preserve"> </w:t>
      </w:r>
      <w:proofErr w:type="spellStart"/>
      <w:r w:rsidRPr="00B218A9">
        <w:rPr>
          <w:u w:val="single"/>
        </w:rPr>
        <w:t>coeruleoalba</w:t>
      </w:r>
      <w:proofErr w:type="spellEnd"/>
      <w:r w:rsidRPr="00B218A9">
        <w:rPr>
          <w:u w:val="single"/>
        </w:rPr>
        <w:t xml:space="preserve">) </w:t>
      </w:r>
      <w:r w:rsidRPr="00A567C5">
        <w:rPr>
          <w:rStyle w:val="Emphasis"/>
          <w:highlight w:val="cyan"/>
        </w:rPr>
        <w:t>is school</w:t>
      </w:r>
      <w:r w:rsidRPr="00653086">
        <w:rPr>
          <w:sz w:val="12"/>
        </w:rPr>
        <w:t>.</w:t>
      </w:r>
      <w:r w:rsidRPr="0033673A">
        <w:rPr>
          <w:sz w:val="12"/>
        </w:rPr>
        <w:t xml:space="preserve"> The nurturing of the children happens in schools of between twenty-five and seventy-five dolphins. </w:t>
      </w:r>
      <w:r w:rsidRPr="00B218A9">
        <w:rPr>
          <w:u w:val="single"/>
        </w:rPr>
        <w:t xml:space="preserve">And school </w:t>
      </w:r>
      <w:r w:rsidRPr="00B374EC">
        <w:rPr>
          <w:u w:val="single"/>
        </w:rPr>
        <w:t>also continues. Schools of adults. Schools of juveniles. School is necessary.</w:t>
      </w:r>
      <w:r w:rsidRPr="00B374EC">
        <w:rPr>
          <w:sz w:val="12"/>
        </w:rPr>
        <w:t xml:space="preserve"> For example, in the </w:t>
      </w:r>
      <w:r w:rsidRPr="00B374EC">
        <w:rPr>
          <w:sz w:val="12"/>
        </w:rPr>
        <w:lastRenderedPageBreak/>
        <w:t xml:space="preserve">early 1990s, </w:t>
      </w:r>
      <w:r w:rsidRPr="00B374EC">
        <w:rPr>
          <w:u w:val="single"/>
        </w:rPr>
        <w:t xml:space="preserve">when a disease outbreak in the Mediterranean Sea decreased the school sizes of the surviving dolphins to about seven, </w:t>
      </w:r>
      <w:r w:rsidRPr="00B374EC">
        <w:rPr>
          <w:b/>
          <w:bCs/>
          <w:u w:val="single"/>
        </w:rPr>
        <w:t>they reorganized themselves</w:t>
      </w:r>
      <w:r w:rsidRPr="00B374EC">
        <w:rPr>
          <w:u w:val="single"/>
        </w:rPr>
        <w:t>, found each other, and kept having school at the size that was optimal to</w:t>
      </w:r>
      <w:r w:rsidRPr="00B218A9">
        <w:rPr>
          <w:u w:val="single"/>
        </w:rPr>
        <w:t xml:space="preserve"> them.</w:t>
      </w:r>
      <w:r w:rsidRPr="0033673A">
        <w:rPr>
          <w:sz w:val="12"/>
        </w:rPr>
        <w:t xml:space="preserve"> I know that what scientists mean when they call groups of </w:t>
      </w:r>
      <w:proofErr w:type="gramStart"/>
      <w:r w:rsidRPr="0033673A">
        <w:rPr>
          <w:sz w:val="12"/>
        </w:rPr>
        <w:t>dolphins</w:t>
      </w:r>
      <w:proofErr w:type="gramEnd"/>
      <w:r w:rsidRPr="0033673A">
        <w:rPr>
          <w:sz w:val="12"/>
        </w:rPr>
        <w:t xml:space="preserve"> “schools” is not exactly what I usually mean when I, Black feminist book nerd say “school,” but these dolphin </w:t>
      </w:r>
      <w:r w:rsidRPr="00A567C5">
        <w:rPr>
          <w:highlight w:val="cyan"/>
          <w:u w:val="single"/>
        </w:rPr>
        <w:t xml:space="preserve">schools are organizational structures for </w:t>
      </w:r>
      <w:r w:rsidRPr="00A567C5">
        <w:rPr>
          <w:b/>
          <w:bCs/>
          <w:highlight w:val="cyan"/>
          <w:u w:val="single"/>
        </w:rPr>
        <w:t>learning, nurturance, and survival,</w:t>
      </w:r>
      <w:r w:rsidRPr="00B218A9">
        <w:rPr>
          <w:u w:val="single"/>
        </w:rPr>
        <w:t xml:space="preserve"> both </w:t>
      </w:r>
      <w:r w:rsidRPr="00A567C5">
        <w:rPr>
          <w:b/>
          <w:bCs/>
          <w:highlight w:val="cyan"/>
          <w:u w:val="single"/>
        </w:rPr>
        <w:t>intergenerationally</w:t>
      </w:r>
      <w:r w:rsidRPr="00B218A9">
        <w:rPr>
          <w:b/>
          <w:bCs/>
          <w:u w:val="single"/>
        </w:rPr>
        <w:t xml:space="preserve"> and within generations.</w:t>
      </w:r>
      <w:r w:rsidRPr="0033673A">
        <w:rPr>
          <w:sz w:val="12"/>
        </w:rPr>
        <w:t xml:space="preserve"> I think about how my grandfather used to say school (like the secret name of the true god, the most necessary possible thing) and how much faith he put in the idea of school, which sometimes meant investing in educational institutions that may not have deserved all that faith. </w:t>
      </w:r>
      <w:r w:rsidRPr="00A567C5">
        <w:rPr>
          <w:rStyle w:val="Emphasis"/>
          <w:highlight w:val="cyan"/>
        </w:rPr>
        <w:t>What if school</w:t>
      </w:r>
      <w:r w:rsidRPr="00B218A9">
        <w:rPr>
          <w:u w:val="single"/>
        </w:rPr>
        <w:t xml:space="preserve">, as we used it </w:t>
      </w:r>
      <w:proofErr w:type="gramStart"/>
      <w:r w:rsidRPr="00B218A9">
        <w:rPr>
          <w:u w:val="single"/>
        </w:rPr>
        <w:t>on a daily basis</w:t>
      </w:r>
      <w:proofErr w:type="gramEnd"/>
      <w:r w:rsidRPr="00B218A9">
        <w:rPr>
          <w:u w:val="single"/>
        </w:rPr>
        <w:t xml:space="preserve">, </w:t>
      </w:r>
      <w:r w:rsidRPr="00A567C5">
        <w:rPr>
          <w:rStyle w:val="Emphasis"/>
          <w:highlight w:val="cyan"/>
        </w:rPr>
        <w:t>signaled not</w:t>
      </w:r>
      <w:r w:rsidRPr="00B218A9">
        <w:rPr>
          <w:u w:val="single"/>
        </w:rPr>
        <w:t xml:space="preserve"> the name of </w:t>
      </w:r>
      <w:r w:rsidRPr="00A567C5">
        <w:rPr>
          <w:rStyle w:val="Emphasis"/>
          <w:highlight w:val="cyan"/>
        </w:rPr>
        <w:t>a process or institution through which we could be indoctrinated, not a structure through which social capital was</w:t>
      </w:r>
      <w:r w:rsidRPr="00B218A9">
        <w:rPr>
          <w:u w:val="single"/>
        </w:rPr>
        <w:t xml:space="preserve"> grasped and </w:t>
      </w:r>
      <w:r w:rsidRPr="00A567C5">
        <w:rPr>
          <w:rStyle w:val="Emphasis"/>
          <w:highlight w:val="cyan"/>
        </w:rPr>
        <w:t>policed, but something</w:t>
      </w:r>
      <w:r w:rsidRPr="00B218A9">
        <w:rPr>
          <w:u w:val="single"/>
        </w:rPr>
        <w:t xml:space="preserve"> more </w:t>
      </w:r>
      <w:r w:rsidRPr="00A567C5">
        <w:rPr>
          <w:rStyle w:val="Emphasis"/>
          <w:highlight w:val="cyan"/>
        </w:rPr>
        <w:t>organic, like a scale of care</w:t>
      </w:r>
      <w:r w:rsidRPr="00B218A9">
        <w:rPr>
          <w:b/>
          <w:bCs/>
          <w:u w:val="single"/>
        </w:rPr>
        <w:t>.</w:t>
      </w:r>
      <w:r w:rsidRPr="0033673A">
        <w:rPr>
          <w:sz w:val="12"/>
        </w:rPr>
        <w:t xml:space="preserve"> </w:t>
      </w:r>
      <w:r w:rsidRPr="00B218A9">
        <w:rPr>
          <w:u w:val="single"/>
        </w:rPr>
        <w:t xml:space="preserve">What if school </w:t>
      </w:r>
      <w:proofErr w:type="gramStart"/>
      <w:r w:rsidRPr="00B218A9">
        <w:rPr>
          <w:u w:val="single"/>
        </w:rPr>
        <w:t>was</w:t>
      </w:r>
      <w:proofErr w:type="gramEnd"/>
      <w:r w:rsidRPr="00B218A9">
        <w:rPr>
          <w:u w:val="single"/>
        </w:rPr>
        <w:t xml:space="preserve"> the scale at which we could care for each other and move together. In my view, at this moment in history, that is really what we need to learn most urgently.</w:t>
      </w:r>
      <w:r w:rsidRPr="0033673A">
        <w:rPr>
          <w:sz w:val="12"/>
        </w:rPr>
        <w:t xml:space="preserve"> </w:t>
      </w:r>
      <w:r w:rsidRPr="00B218A9">
        <w:rPr>
          <w:u w:val="single"/>
        </w:rPr>
        <w:t xml:space="preserve">Legally and narratively, our </w:t>
      </w:r>
      <w:r w:rsidRPr="00A567C5">
        <w:rPr>
          <w:highlight w:val="cyan"/>
          <w:u w:val="single"/>
        </w:rPr>
        <w:t>society encourages small, isolated</w:t>
      </w:r>
      <w:r w:rsidRPr="00B374EC">
        <w:rPr>
          <w:u w:val="single"/>
        </w:rPr>
        <w:t xml:space="preserve"> family </w:t>
      </w:r>
      <w:r w:rsidRPr="00A567C5">
        <w:rPr>
          <w:highlight w:val="cyan"/>
          <w:u w:val="single"/>
        </w:rPr>
        <w:t>units and an anti-social state</w:t>
      </w:r>
      <w:r w:rsidRPr="00B218A9">
        <w:rPr>
          <w:u w:val="single"/>
        </w:rPr>
        <w:t xml:space="preserve"> reluctant to care</w:t>
      </w:r>
      <w:r w:rsidRPr="00B374EC">
        <w:rPr>
          <w:rStyle w:val="Emphasis"/>
        </w:rPr>
        <w:t xml:space="preserve">. </w:t>
      </w:r>
      <w:proofErr w:type="gramStart"/>
      <w:r w:rsidRPr="00A567C5">
        <w:rPr>
          <w:rStyle w:val="Emphasis"/>
          <w:highlight w:val="cyan"/>
        </w:rPr>
        <w:t>So</w:t>
      </w:r>
      <w:proofErr w:type="gramEnd"/>
      <w:r w:rsidRPr="00A567C5">
        <w:rPr>
          <w:rStyle w:val="Emphasis"/>
          <w:highlight w:val="cyan"/>
        </w:rPr>
        <w:t xml:space="preserve"> care</w:t>
      </w:r>
      <w:r w:rsidRPr="00A567C5">
        <w:rPr>
          <w:b/>
          <w:bCs/>
          <w:highlight w:val="cyan"/>
          <w:u w:val="single"/>
        </w:rPr>
        <w:t xml:space="preserve"> becomes the unsustainable work</w:t>
      </w:r>
      <w:r w:rsidRPr="00A567C5">
        <w:rPr>
          <w:sz w:val="12"/>
          <w:highlight w:val="cyan"/>
        </w:rPr>
        <w:t xml:space="preserve">, </w:t>
      </w:r>
      <w:r w:rsidRPr="00A567C5">
        <w:rPr>
          <w:highlight w:val="cyan"/>
          <w:u w:val="single"/>
        </w:rPr>
        <w:t>the massive unpaid labor that breaks backs, hearts</w:t>
      </w:r>
      <w:r w:rsidRPr="00653086">
        <w:rPr>
          <w:u w:val="single"/>
        </w:rPr>
        <w:t xml:space="preserve">, and the visionary will of multitudes on a regular basis. </w:t>
      </w:r>
      <w:r w:rsidRPr="00653086">
        <w:rPr>
          <w:sz w:val="12"/>
        </w:rPr>
        <w:t xml:space="preserve">(More on this in Leah Lakshmi </w:t>
      </w:r>
      <w:proofErr w:type="spellStart"/>
      <w:r w:rsidRPr="00653086">
        <w:rPr>
          <w:sz w:val="12"/>
        </w:rPr>
        <w:t>Piepzna-Samarasinha’s</w:t>
      </w:r>
      <w:proofErr w:type="spellEnd"/>
      <w:r w:rsidRPr="00653086">
        <w:rPr>
          <w:sz w:val="12"/>
        </w:rPr>
        <w:t xml:space="preserve"> Care Work.)19 What can we learn about the failure of the imagined ideal household? </w:t>
      </w:r>
      <w:r w:rsidRPr="00653086">
        <w:rPr>
          <w:u w:val="single"/>
        </w:rPr>
        <w:t>What could we learn if we cared to learn?</w:t>
      </w:r>
      <w:r w:rsidRPr="00653086">
        <w:rPr>
          <w:sz w:val="12"/>
        </w:rPr>
        <w:t xml:space="preserve"> In a striped dolphin school, only up to one-third of the school is visible at the surface. </w:t>
      </w:r>
      <w:r w:rsidRPr="00653086">
        <w:rPr>
          <w:u w:val="single"/>
        </w:rPr>
        <w:t>What scale and trust would it take to rotate our roles, to work not to fulfill a gendered lifetime ideal</w:t>
      </w:r>
      <w:r w:rsidRPr="00653086">
        <w:rPr>
          <w:sz w:val="12"/>
        </w:rPr>
        <w:t xml:space="preserve"> (</w:t>
      </w:r>
      <w:proofErr w:type="spellStart"/>
      <w:r w:rsidRPr="00653086">
        <w:rPr>
          <w:sz w:val="12"/>
        </w:rPr>
        <w:t>husbandwifemotherfatherdaughterson</w:t>
      </w:r>
      <w:proofErr w:type="spellEnd"/>
      <w:r w:rsidRPr="00653086">
        <w:rPr>
          <w:sz w:val="12"/>
        </w:rPr>
        <w:t xml:space="preserve">) </w:t>
      </w:r>
      <w:r w:rsidRPr="00653086">
        <w:rPr>
          <w:u w:val="single"/>
        </w:rPr>
        <w:t xml:space="preserve">but to </w:t>
      </w:r>
      <w:r w:rsidRPr="00653086">
        <w:rPr>
          <w:b/>
          <w:bCs/>
          <w:u w:val="single"/>
        </w:rPr>
        <w:t>show up and sink back</w:t>
      </w:r>
      <w:r w:rsidRPr="00653086">
        <w:rPr>
          <w:u w:val="single"/>
        </w:rPr>
        <w:t>, knowing there is enough of all the forms of nurturance to go around in cycles?</w:t>
      </w:r>
      <w:r w:rsidRPr="00653086">
        <w:rPr>
          <w:sz w:val="12"/>
        </w:rPr>
        <w:t xml:space="preserve"> Striped dolphin schools don’t bother with shallow water, they go deep off the continental shelf. What would it mean to go deep with each other? </w:t>
      </w:r>
      <w:r w:rsidRPr="00653086">
        <w:rPr>
          <w:u w:val="single"/>
        </w:rPr>
        <w:t xml:space="preserve">What are the scales of intimacy and the actual practices that would teach us how to care for each other beyond obligation or imaginary </w:t>
      </w:r>
      <w:proofErr w:type="gramStart"/>
      <w:r w:rsidRPr="00653086">
        <w:rPr>
          <w:u w:val="single"/>
        </w:rPr>
        <w:t>duties.</w:t>
      </w:r>
      <w:proofErr w:type="gramEnd"/>
      <w:r w:rsidRPr="00653086">
        <w:rPr>
          <w:sz w:val="12"/>
        </w:rPr>
        <w:t xml:space="preserve"> Striped dolphins eat fish with luminous organs that live in the deep scattering layer of the sea. </w:t>
      </w:r>
      <w:r w:rsidRPr="00653086">
        <w:rPr>
          <w:u w:val="single"/>
        </w:rPr>
        <w:t xml:space="preserve">What nourishes them is literally what lights them up inside! Could we be like that? I am wondering if we could trade the image of “family” for the practice of school, a unit of care where we are learning and re-learning how to honor each other, how to go deep, how to take turns, how </w:t>
      </w:r>
      <w:r w:rsidRPr="00653086">
        <w:rPr>
          <w:b/>
          <w:bCs/>
          <w:u w:val="single"/>
        </w:rPr>
        <w:t>to find nourishing light again and again</w:t>
      </w:r>
      <w:r w:rsidRPr="00653086">
        <w:rPr>
          <w:u w:val="single"/>
        </w:rPr>
        <w:t>.</w:t>
      </w:r>
      <w:r w:rsidRPr="00653086">
        <w:rPr>
          <w:sz w:val="12"/>
        </w:rPr>
        <w:t xml:space="preserve"> </w:t>
      </w:r>
      <w:r w:rsidRPr="00653086">
        <w:rPr>
          <w:u w:val="single"/>
        </w:rPr>
        <w:t>And love to the ways you already reach out and resist how the tax code and the work week and the subdivision want us not to</w:t>
      </w:r>
      <w:r w:rsidRPr="00B218A9">
        <w:rPr>
          <w:u w:val="single"/>
        </w:rPr>
        <w:t xml:space="preserve"> learn to do this</w:t>
      </w:r>
      <w:r w:rsidRPr="0033673A">
        <w:rPr>
          <w:sz w:val="12"/>
        </w:rPr>
        <w:t xml:space="preserve">. </w:t>
      </w:r>
      <w:r w:rsidRPr="00B218A9">
        <w:rPr>
          <w:u w:val="single"/>
        </w:rPr>
        <w:t xml:space="preserve">And remember that Grace Lee Boggs </w:t>
      </w:r>
      <w:r w:rsidRPr="00653086">
        <w:rPr>
          <w:u w:val="single"/>
        </w:rPr>
        <w:t xml:space="preserve">said if we could work intergenerationally as </w:t>
      </w:r>
      <w:proofErr w:type="spellStart"/>
      <w:r w:rsidRPr="00653086">
        <w:rPr>
          <w:u w:val="single"/>
        </w:rPr>
        <w:t>solutionaries</w:t>
      </w:r>
      <w:proofErr w:type="spellEnd"/>
      <w:r w:rsidRPr="00653086">
        <w:rPr>
          <w:u w:val="single"/>
        </w:rPr>
        <w:t xml:space="preserve"> to all the challenges to our wellbeing and existence that would be all the school we would need?</w:t>
      </w:r>
      <w:r w:rsidRPr="00653086">
        <w:rPr>
          <w:sz w:val="12"/>
        </w:rPr>
        <w:t xml:space="preserve">20 We would learn everything right there. I do not commit to playing a permanent role in a structure designed for our infinite lack. But I do commit to playing with you. </w:t>
      </w:r>
      <w:r w:rsidRPr="00653086">
        <w:rPr>
          <w:u w:val="single"/>
        </w:rPr>
        <w:t xml:space="preserve">I think we have already learned that what the movies say </w:t>
      </w:r>
      <w:r w:rsidRPr="00653086">
        <w:rPr>
          <w:b/>
          <w:bCs/>
          <w:u w:val="single"/>
        </w:rPr>
        <w:t>family is, is not a sustainable scale</w:t>
      </w:r>
      <w:r w:rsidRPr="00653086">
        <w:rPr>
          <w:sz w:val="12"/>
        </w:rPr>
        <w:t xml:space="preserve">. </w:t>
      </w:r>
      <w:r w:rsidRPr="00653086">
        <w:rPr>
          <w:u w:val="single"/>
        </w:rPr>
        <w:t xml:space="preserve">And in trying to force it, to perform it we suffer so much. We are struggling because, </w:t>
      </w:r>
      <w:proofErr w:type="gramStart"/>
      <w:r w:rsidRPr="00653086">
        <w:rPr>
          <w:u w:val="single"/>
        </w:rPr>
        <w:t>over and over again</w:t>
      </w:r>
      <w:proofErr w:type="gramEnd"/>
      <w:r w:rsidRPr="00653086">
        <w:rPr>
          <w:u w:val="single"/>
        </w:rPr>
        <w:t>, we feel like we are not good enough family members, but what if we just need to go back school?</w:t>
      </w:r>
      <w:r w:rsidRPr="00653086">
        <w:rPr>
          <w:sz w:val="12"/>
        </w:rPr>
        <w:t xml:space="preserve"> Meaning, what if there is no such thing as “good enough” in a structure too small for the necessary adaptations of life? </w:t>
      </w:r>
      <w:r w:rsidRPr="00653086">
        <w:rPr>
          <w:u w:val="single"/>
        </w:rPr>
        <w:t xml:space="preserve">What if all those ways we feel like failures in our families are not failures at all, but a pre-school lesson that could teach us </w:t>
      </w:r>
      <w:r w:rsidRPr="00653086">
        <w:rPr>
          <w:b/>
          <w:bCs/>
          <w:u w:val="single"/>
        </w:rPr>
        <w:t>to restructure our care</w:t>
      </w:r>
      <w:r w:rsidRPr="00653086">
        <w:rPr>
          <w:u w:val="single"/>
        </w:rPr>
        <w:t>?</w:t>
      </w:r>
      <w:r w:rsidRPr="00653086">
        <w:rPr>
          <w:sz w:val="12"/>
        </w:rPr>
        <w:t xml:space="preserve"> </w:t>
      </w:r>
      <w:r w:rsidRPr="00653086">
        <w:rPr>
          <w:u w:val="single"/>
        </w:rPr>
        <w:t>What</w:t>
      </w:r>
      <w:r w:rsidRPr="00C15954">
        <w:rPr>
          <w:u w:val="single"/>
        </w:rPr>
        <w:t xml:space="preserve"> </w:t>
      </w:r>
      <w:r w:rsidRPr="00A567C5">
        <w:rPr>
          <w:highlight w:val="cyan"/>
          <w:u w:val="single"/>
        </w:rPr>
        <w:t>I</w:t>
      </w:r>
      <w:r w:rsidRPr="00C15954">
        <w:rPr>
          <w:u w:val="single"/>
        </w:rPr>
        <w:t xml:space="preserve"> do </w:t>
      </w:r>
      <w:r w:rsidRPr="00A567C5">
        <w:rPr>
          <w:highlight w:val="cyan"/>
          <w:u w:val="single"/>
        </w:rPr>
        <w:t>commit to</w:t>
      </w:r>
      <w:r w:rsidRPr="00C15954">
        <w:rPr>
          <w:u w:val="single"/>
        </w:rPr>
        <w:t xml:space="preserve"> for this lifetime and as many as I get, is </w:t>
      </w:r>
      <w:r w:rsidRPr="00C15954">
        <w:rPr>
          <w:b/>
          <w:bCs/>
          <w:u w:val="single"/>
        </w:rPr>
        <w:t xml:space="preserve">to </w:t>
      </w:r>
      <w:r w:rsidRPr="00A567C5">
        <w:rPr>
          <w:b/>
          <w:bCs/>
          <w:highlight w:val="cyan"/>
          <w:u w:val="single"/>
        </w:rPr>
        <w:t>learn with you always</w:t>
      </w:r>
      <w:r w:rsidRPr="00A567C5">
        <w:rPr>
          <w:highlight w:val="cyan"/>
          <w:u w:val="single"/>
        </w:rPr>
        <w:t xml:space="preserve">. To study the </w:t>
      </w:r>
      <w:proofErr w:type="gramStart"/>
      <w:r w:rsidRPr="00A567C5">
        <w:rPr>
          <w:highlight w:val="cyan"/>
          <w:u w:val="single"/>
        </w:rPr>
        <w:t>changes</w:t>
      </w:r>
      <w:proofErr w:type="gramEnd"/>
      <w:r w:rsidRPr="00A567C5">
        <w:rPr>
          <w:highlight w:val="cyan"/>
          <w:u w:val="single"/>
        </w:rPr>
        <w:t xml:space="preserve"> you bring</w:t>
      </w:r>
      <w:r w:rsidRPr="00C15954">
        <w:rPr>
          <w:u w:val="single"/>
        </w:rPr>
        <w:t xml:space="preserve"> to my body, my spirit, my mind. To be in school with you for the duration, </w:t>
      </w:r>
      <w:r w:rsidRPr="00A567C5">
        <w:rPr>
          <w:highlight w:val="cyan"/>
          <w:u w:val="single"/>
        </w:rPr>
        <w:t xml:space="preserve">in </w:t>
      </w:r>
      <w:r w:rsidRPr="00A567C5">
        <w:rPr>
          <w:b/>
          <w:bCs/>
          <w:highlight w:val="cyan"/>
          <w:u w:val="single"/>
        </w:rPr>
        <w:t>a curriculum called “how we endure.”</w:t>
      </w:r>
      <w:r w:rsidRPr="00C15954">
        <w:rPr>
          <w:u w:val="single"/>
        </w:rPr>
        <w:t xml:space="preserve"> I do commit to rigorously learning how </w:t>
      </w:r>
      <w:r w:rsidRPr="00A567C5">
        <w:rPr>
          <w:highlight w:val="cyan"/>
          <w:u w:val="single"/>
        </w:rPr>
        <w:t xml:space="preserve">to </w:t>
      </w:r>
      <w:r w:rsidRPr="00A567C5">
        <w:rPr>
          <w:b/>
          <w:bCs/>
          <w:highlight w:val="cyan"/>
          <w:u w:val="single"/>
        </w:rPr>
        <w:t>gracefully collaborate</w:t>
      </w:r>
      <w:r w:rsidRPr="008122B9">
        <w:rPr>
          <w:u w:val="single"/>
        </w:rPr>
        <w:t xml:space="preserve">, and step back when it’s your turn </w:t>
      </w:r>
      <w:r w:rsidRPr="008122B9">
        <w:rPr>
          <w:b/>
          <w:bCs/>
          <w:u w:val="single"/>
        </w:rPr>
        <w:t>with nothing to prove</w:t>
      </w:r>
      <w:r w:rsidRPr="008122B9">
        <w:rPr>
          <w:u w:val="single"/>
        </w:rPr>
        <w:t xml:space="preserve">. I do commit to the work of going deep enough to find the necessary food that lights us up inside. I love you, and I have so much to learn. I love you and </w:t>
      </w:r>
      <w:r w:rsidRPr="00A567C5">
        <w:rPr>
          <w:highlight w:val="cyan"/>
          <w:u w:val="single"/>
        </w:rPr>
        <w:t xml:space="preserve">we are just now learning that it’s possible, </w:t>
      </w:r>
      <w:r w:rsidRPr="00A567C5">
        <w:rPr>
          <w:b/>
          <w:bCs/>
          <w:highlight w:val="cyan"/>
          <w:u w:val="single"/>
        </w:rPr>
        <w:t>love on a scale we can survive</w:t>
      </w:r>
      <w:r w:rsidRPr="00B374EC">
        <w:rPr>
          <w:u w:val="single"/>
        </w:rPr>
        <w:t xml:space="preserve">. I love you, and </w:t>
      </w:r>
      <w:r w:rsidRPr="00A567C5">
        <w:rPr>
          <w:highlight w:val="cyan"/>
          <w:u w:val="single"/>
        </w:rPr>
        <w:t>how generous</w:t>
      </w:r>
      <w:r w:rsidRPr="00C15954">
        <w:rPr>
          <w:u w:val="single"/>
        </w:rPr>
        <w:t xml:space="preserve">—how downright miraculous—it is </w:t>
      </w:r>
      <w:r w:rsidRPr="00A567C5">
        <w:rPr>
          <w:highlight w:val="cyan"/>
          <w:u w:val="single"/>
        </w:rPr>
        <w:t>that life would let me learn like this</w:t>
      </w:r>
      <w:r w:rsidRPr="00C15954">
        <w:rPr>
          <w:u w:val="single"/>
        </w:rPr>
        <w:t>.</w:t>
      </w:r>
    </w:p>
    <w:p w14:paraId="422A0B75" w14:textId="45D3B5F6" w:rsidR="0076159D" w:rsidRDefault="0076159D" w:rsidP="00EC1902">
      <w:pPr>
        <w:pStyle w:val="Heading3"/>
      </w:pPr>
      <w:r>
        <w:lastRenderedPageBreak/>
        <w:t xml:space="preserve">Limits Bad – 2AC </w:t>
      </w:r>
    </w:p>
    <w:p w14:paraId="4EC304ED" w14:textId="2AA0E9EA" w:rsidR="0076159D" w:rsidRDefault="0076159D" w:rsidP="0076159D"/>
    <w:p w14:paraId="332BEF53" w14:textId="77777777" w:rsidR="0076159D" w:rsidRDefault="0076159D" w:rsidP="0076159D">
      <w:pPr>
        <w:pStyle w:val="Heading4"/>
      </w:pPr>
      <w:r>
        <w:t xml:space="preserve">The punitive borders of framework are exhausting and lethal not generative. </w:t>
      </w:r>
    </w:p>
    <w:p w14:paraId="37891640" w14:textId="77777777" w:rsidR="0076159D" w:rsidRPr="00086D60" w:rsidRDefault="0076159D" w:rsidP="0076159D">
      <w:r>
        <w:t xml:space="preserve">Alexis Pauline </w:t>
      </w:r>
      <w:r w:rsidRPr="00086D60">
        <w:rPr>
          <w:rFonts w:eastAsiaTheme="majorEastAsia" w:cstheme="majorBidi"/>
          <w:b/>
          <w:iCs/>
          <w:sz w:val="26"/>
        </w:rPr>
        <w:t>Gumbs, 20</w:t>
      </w:r>
      <w:r w:rsidRPr="00086D60">
        <w:t xml:space="preserve"> (</w:t>
      </w:r>
      <w:r>
        <w:t xml:space="preserve">Alexis Pauline </w:t>
      </w:r>
      <w:r w:rsidRPr="00086D60">
        <w:t>Gumbs, Undrowned</w:t>
      </w:r>
      <w:r>
        <w:t xml:space="preserve"> p.87-90</w:t>
      </w:r>
      <w:r w:rsidRPr="00086D60">
        <w:t xml:space="preserve">, </w:t>
      </w:r>
      <w:r>
        <w:t>AK Press</w:t>
      </w:r>
      <w:r w:rsidRPr="00086D60">
        <w:t>, https://www.akpress.org/undrowned.html, 11-17-2020)//</w:t>
      </w:r>
      <w:proofErr w:type="spellStart"/>
      <w:r w:rsidRPr="00086D60">
        <w:t>iLake</w:t>
      </w:r>
      <w:proofErr w:type="spellEnd"/>
      <w:r w:rsidRPr="00086D60">
        <w:t>-</w:t>
      </w:r>
      <w:r w:rsidRPr="00086D60">
        <w:rPr>
          <w:rFonts w:ascii="Segoe UI Emoji" w:hAnsi="Segoe UI Emoji" w:cs="Segoe UI Emoji"/>
        </w:rPr>
        <w:t>💣🍔</w:t>
      </w:r>
      <w:r w:rsidRPr="00086D60">
        <w:t xml:space="preserve">  </w:t>
      </w:r>
    </w:p>
    <w:p w14:paraId="21275996" w14:textId="77777777" w:rsidR="0076159D" w:rsidRPr="0033673A" w:rsidRDefault="0076159D" w:rsidP="0076159D">
      <w:pPr>
        <w:rPr>
          <w:u w:val="single"/>
        </w:rPr>
      </w:pPr>
      <w:r w:rsidRPr="00C06D07">
        <w:rPr>
          <w:u w:val="single"/>
        </w:rPr>
        <w:t xml:space="preserve">Amazon river </w:t>
      </w:r>
      <w:r w:rsidRPr="00A567C5">
        <w:rPr>
          <w:highlight w:val="cyan"/>
          <w:u w:val="single"/>
        </w:rPr>
        <w:t>dolphins have not done well in captivity</w:t>
      </w:r>
      <w:r w:rsidRPr="00C06D07">
        <w:rPr>
          <w:u w:val="single"/>
        </w:rPr>
        <w:t>. Less than 20 percent have been able to survive in aquariums worldwide.</w:t>
      </w:r>
      <w:r>
        <w:t xml:space="preserve"> The record in the United States is even worse. According to the Audubon Society, out of seventy Amazon river, aka boto dolphins captured and housed in US aquariums between 1956 and 1966, only one survived into the mid-1980s. What’s the problem? </w:t>
      </w:r>
      <w:proofErr w:type="gramStart"/>
      <w:r w:rsidRPr="00C06D07">
        <w:rPr>
          <w:u w:val="single"/>
        </w:rPr>
        <w:t>First of all</w:t>
      </w:r>
      <w:proofErr w:type="gramEnd"/>
      <w:r w:rsidRPr="00C06D07">
        <w:rPr>
          <w:u w:val="single"/>
        </w:rPr>
        <w:t xml:space="preserve">, </w:t>
      </w:r>
      <w:r w:rsidRPr="00A567C5">
        <w:rPr>
          <w:b/>
          <w:bCs/>
          <w:highlight w:val="cyan"/>
          <w:u w:val="single"/>
        </w:rPr>
        <w:t>freedom is a basic need</w:t>
      </w:r>
      <w:r w:rsidRPr="00C06D07">
        <w:rPr>
          <w:b/>
          <w:bCs/>
          <w:u w:val="single"/>
        </w:rPr>
        <w:t xml:space="preserve"> and a divine imperative</w:t>
      </w:r>
      <w:r w:rsidRPr="00C06D07">
        <w:rPr>
          <w:u w:val="single"/>
        </w:rPr>
        <w:t>.</w:t>
      </w:r>
      <w:r>
        <w:t xml:space="preserve"> As former poet laureate Tracy K. Smith said on her daily poetry podcast The Slowdown, “All animals allowed to live free and wild protect something holy in the world.”31 I agree. All animals. Including us. And </w:t>
      </w:r>
      <w:proofErr w:type="gramStart"/>
      <w:r>
        <w:t>so</w:t>
      </w:r>
      <w:proofErr w:type="gramEnd"/>
      <w:r>
        <w:t xml:space="preserve"> </w:t>
      </w:r>
      <w:r w:rsidRPr="00C06D07">
        <w:rPr>
          <w:u w:val="single"/>
        </w:rPr>
        <w:t xml:space="preserve">what can those of us navigating layers of captivity, forced migration, and systemic involuntary adaptation learn from the specific experiences of the captive boto in the second half of the twentieth century? </w:t>
      </w:r>
      <w:r>
        <w:t xml:space="preserve">Some zoo and conservation theorists say that the boto dolphins died of massive sleep deprivation. Dolphins generally “sleep with one eye open,” as the saying goes, alternating halves of their brain to rest without drowning. Maybe you can relate? And although </w:t>
      </w:r>
      <w:r w:rsidRPr="00C06D07">
        <w:rPr>
          <w:u w:val="single"/>
        </w:rPr>
        <w:t xml:space="preserve">scientists have not extensively observed or studied the sleep of </w:t>
      </w:r>
      <w:proofErr w:type="gramStart"/>
      <w:r w:rsidRPr="00C06D07">
        <w:rPr>
          <w:u w:val="single"/>
        </w:rPr>
        <w:t>Amazon river</w:t>
      </w:r>
      <w:proofErr w:type="gramEnd"/>
      <w:r w:rsidRPr="00C06D07">
        <w:rPr>
          <w:u w:val="single"/>
        </w:rPr>
        <w:t xml:space="preserve"> dolphins, some believe that the slope in the river bank is a resting place that supportively holds Amazon river dolphins while they are sleeping, unlike ocean dolphins who sleep in the middle of the water, without the support of the edges of land. </w:t>
      </w:r>
      <w:r>
        <w:t xml:space="preserve">Another way to say it is that the </w:t>
      </w:r>
      <w:r w:rsidRPr="00D86A39">
        <w:rPr>
          <w:u w:val="single"/>
        </w:rPr>
        <w:t>sleep deprivation that boto dolphins suffer</w:t>
      </w:r>
      <w:r w:rsidRPr="00C06D07">
        <w:rPr>
          <w:u w:val="single"/>
        </w:rPr>
        <w:t xml:space="preserve"> in captivity </w:t>
      </w:r>
      <w:r w:rsidRPr="00D86A39">
        <w:rPr>
          <w:u w:val="single"/>
        </w:rPr>
        <w:t>is a result of a lack of the boundaries that helped them rest well at home</w:t>
      </w:r>
      <w:r w:rsidRPr="00C06D07">
        <w:rPr>
          <w:u w:val="single"/>
        </w:rPr>
        <w:t>.</w:t>
      </w:r>
      <w:r>
        <w:t xml:space="preserve"> </w:t>
      </w:r>
      <w:r w:rsidRPr="00C06D07">
        <w:rPr>
          <w:u w:val="single"/>
        </w:rPr>
        <w:t>Is a lack of supportive boundaries impacting your sleep?</w:t>
      </w:r>
      <w:r>
        <w:t xml:space="preserve"> As a daughter of immigrant insomniacs who sleeps with one ear open, I think this question of sleep is crucial. As Black women artists, from Almah </w:t>
      </w:r>
      <w:proofErr w:type="spellStart"/>
      <w:r>
        <w:t>LaVon</w:t>
      </w:r>
      <w:proofErr w:type="spellEnd"/>
      <w:r>
        <w:t xml:space="preserve"> Rice-Faina to Shelly Davis Roberts to Patrisse Khan-Cullors to The Nap Ministry, are making abundantly clear, </w:t>
      </w:r>
      <w:r w:rsidRPr="00A567C5">
        <w:rPr>
          <w:highlight w:val="cyan"/>
          <w:u w:val="single"/>
        </w:rPr>
        <w:t>rest is resistance</w:t>
      </w:r>
      <w:r w:rsidRPr="00C06D07">
        <w:rPr>
          <w:u w:val="single"/>
        </w:rPr>
        <w:t xml:space="preserve"> and sleep is political</w:t>
      </w:r>
      <w:r>
        <w:t xml:space="preserve">. </w:t>
      </w:r>
      <w:r w:rsidRPr="00C06D07">
        <w:rPr>
          <w:u w:val="single"/>
        </w:rPr>
        <w:t>Systemic nightmares threaten our sleep</w:t>
      </w:r>
      <w:r>
        <w:t xml:space="preserve">. And the </w:t>
      </w:r>
      <w:r w:rsidRPr="00A567C5">
        <w:rPr>
          <w:highlight w:val="cyan"/>
          <w:u w:val="single"/>
        </w:rPr>
        <w:t>systems of harm that deprive us of restful boundaries</w:t>
      </w:r>
      <w:r w:rsidRPr="00C06D07">
        <w:rPr>
          <w:u w:val="single"/>
        </w:rPr>
        <w:t xml:space="preserve"> are the exact same systems that </w:t>
      </w:r>
      <w:r w:rsidRPr="00A567C5">
        <w:rPr>
          <w:b/>
          <w:bCs/>
          <w:highlight w:val="cyan"/>
          <w:u w:val="single"/>
        </w:rPr>
        <w:t>enforce punitive borders</w:t>
      </w:r>
      <w:r w:rsidRPr="00A567C5">
        <w:rPr>
          <w:highlight w:val="cyan"/>
          <w:u w:val="single"/>
        </w:rPr>
        <w:t xml:space="preserve"> where</w:t>
      </w:r>
      <w:r w:rsidRPr="00C06D07">
        <w:rPr>
          <w:u w:val="single"/>
        </w:rPr>
        <w:t xml:space="preserve"> countless </w:t>
      </w:r>
      <w:r w:rsidRPr="00A567C5">
        <w:rPr>
          <w:highlight w:val="cyan"/>
          <w:u w:val="single"/>
        </w:rPr>
        <w:t>families are separated</w:t>
      </w:r>
      <w:r w:rsidRPr="00C06D07">
        <w:rPr>
          <w:u w:val="single"/>
        </w:rPr>
        <w:t xml:space="preserve"> right now, </w:t>
      </w:r>
      <w:r w:rsidRPr="00A567C5">
        <w:rPr>
          <w:b/>
          <w:bCs/>
          <w:highlight w:val="cyan"/>
          <w:u w:val="single"/>
        </w:rPr>
        <w:t>caged, stressed and sleepless</w:t>
      </w:r>
      <w:r w:rsidRPr="00C06D07">
        <w:rPr>
          <w:u w:val="single"/>
        </w:rPr>
        <w:t xml:space="preserve">. </w:t>
      </w:r>
      <w:r w:rsidRPr="00A567C5">
        <w:rPr>
          <w:highlight w:val="cyan"/>
          <w:u w:val="single"/>
        </w:rPr>
        <w:t xml:space="preserve">The </w:t>
      </w:r>
      <w:r w:rsidRPr="00A567C5">
        <w:rPr>
          <w:b/>
          <w:bCs/>
          <w:highlight w:val="cyan"/>
          <w:u w:val="single"/>
        </w:rPr>
        <w:t>CIA</w:t>
      </w:r>
      <w:r w:rsidRPr="00C06D07">
        <w:rPr>
          <w:b/>
          <w:bCs/>
          <w:u w:val="single"/>
        </w:rPr>
        <w:t xml:space="preserve"> has openly </w:t>
      </w:r>
      <w:r w:rsidRPr="00A567C5">
        <w:rPr>
          <w:b/>
          <w:bCs/>
          <w:highlight w:val="cyan"/>
          <w:u w:val="single"/>
        </w:rPr>
        <w:t>use</w:t>
      </w:r>
      <w:r w:rsidRPr="00C06D07">
        <w:rPr>
          <w:b/>
          <w:bCs/>
          <w:u w:val="single"/>
        </w:rPr>
        <w:t xml:space="preserve">d </w:t>
      </w:r>
      <w:r w:rsidRPr="00A567C5">
        <w:rPr>
          <w:b/>
          <w:bCs/>
          <w:highlight w:val="cyan"/>
          <w:u w:val="single"/>
        </w:rPr>
        <w:t>sleep deprivation as</w:t>
      </w:r>
      <w:r w:rsidRPr="00C06D07">
        <w:rPr>
          <w:b/>
          <w:bCs/>
          <w:u w:val="single"/>
        </w:rPr>
        <w:t xml:space="preserve"> an “</w:t>
      </w:r>
      <w:r w:rsidRPr="00A567C5">
        <w:rPr>
          <w:b/>
          <w:bCs/>
          <w:highlight w:val="cyan"/>
          <w:u w:val="single"/>
        </w:rPr>
        <w:t>interrogation practice”</w:t>
      </w:r>
      <w:r w:rsidRPr="00C06D07">
        <w:rPr>
          <w:u w:val="single"/>
        </w:rPr>
        <w:t xml:space="preserve"> since 9/11.</w:t>
      </w:r>
      <w:r>
        <w:t xml:space="preserve"> I agree with the psychologists and human rights activists who insist that </w:t>
      </w:r>
      <w:r w:rsidRPr="00F65EE3">
        <w:rPr>
          <w:u w:val="single"/>
        </w:rPr>
        <w:t>sleep deprivation is a form of torture.</w:t>
      </w:r>
      <w:r>
        <w:t xml:space="preserve"> So, for decades, Amazon river dolphins have been subjected to captivity and torture. Mostly, they have not survived. What are the conditions of your sleep deprivation? What are the contours of your captivity? Does it offer something to your own torment to know you are not alone in your tiredness? </w:t>
      </w:r>
      <w:r w:rsidRPr="00A567C5">
        <w:rPr>
          <w:highlight w:val="cyan"/>
          <w:u w:val="single"/>
        </w:rPr>
        <w:t>Could we,</w:t>
      </w:r>
      <w:r w:rsidRPr="006C1D5E">
        <w:rPr>
          <w:u w:val="single"/>
        </w:rPr>
        <w:t xml:space="preserve"> the restless, the overworked, the </w:t>
      </w:r>
      <w:proofErr w:type="spellStart"/>
      <w:r w:rsidRPr="006C1D5E">
        <w:rPr>
          <w:u w:val="single"/>
        </w:rPr>
        <w:t>underslept</w:t>
      </w:r>
      <w:proofErr w:type="spellEnd"/>
      <w:r w:rsidRPr="006C1D5E">
        <w:rPr>
          <w:u w:val="single"/>
        </w:rPr>
        <w:t xml:space="preserve">, the one-eye-open wary sleepers, </w:t>
      </w:r>
      <w:r w:rsidRPr="00A567C5">
        <w:rPr>
          <w:b/>
          <w:bCs/>
          <w:highlight w:val="cyan"/>
          <w:u w:val="single"/>
        </w:rPr>
        <w:t>activate kinship</w:t>
      </w:r>
      <w:r w:rsidRPr="00A567C5">
        <w:rPr>
          <w:highlight w:val="cyan"/>
          <w:u w:val="single"/>
        </w:rPr>
        <w:t xml:space="preserve"> through</w:t>
      </w:r>
      <w:r w:rsidRPr="006C1D5E">
        <w:rPr>
          <w:u w:val="single"/>
        </w:rPr>
        <w:t xml:space="preserve"> the dolphin </w:t>
      </w:r>
      <w:r w:rsidRPr="00A567C5">
        <w:rPr>
          <w:highlight w:val="cyan"/>
          <w:u w:val="single"/>
        </w:rPr>
        <w:t>adaptations</w:t>
      </w:r>
      <w:r w:rsidRPr="006C1D5E">
        <w:rPr>
          <w:u w:val="single"/>
        </w:rPr>
        <w:t xml:space="preserve"> we have already learned in order not to drown here?</w:t>
      </w:r>
      <w:r>
        <w:t xml:space="preserve"> Could we </w:t>
      </w:r>
      <w:r w:rsidRPr="00A567C5">
        <w:rPr>
          <w:highlight w:val="cyan"/>
          <w:u w:val="single"/>
        </w:rPr>
        <w:t>imagine a world</w:t>
      </w:r>
      <w:r w:rsidRPr="006C1D5E">
        <w:rPr>
          <w:u w:val="single"/>
        </w:rPr>
        <w:t xml:space="preserve"> where we are all </w:t>
      </w:r>
      <w:r w:rsidRPr="00A567C5">
        <w:rPr>
          <w:highlight w:val="cyan"/>
          <w:u w:val="single"/>
        </w:rPr>
        <w:t>safe enough to</w:t>
      </w:r>
      <w:r w:rsidRPr="006C1D5E">
        <w:rPr>
          <w:u w:val="single"/>
        </w:rPr>
        <w:t xml:space="preserve"> sleep held in the arms of the river, in her mothering flow, supported by the boundaries we need to </w:t>
      </w:r>
      <w:r w:rsidRPr="00A567C5">
        <w:rPr>
          <w:highlight w:val="cyan"/>
          <w:u w:val="single"/>
        </w:rPr>
        <w:t>fully rest</w:t>
      </w:r>
      <w:r w:rsidRPr="006C1D5E">
        <w:rPr>
          <w:u w:val="single"/>
        </w:rPr>
        <w:t>?</w:t>
      </w:r>
      <w:r>
        <w:t xml:space="preserve"> I want that for you. I want that for me. All this time that I have been half-awake, I have been dreaming of a world that could deserve you. </w:t>
      </w:r>
      <w:r w:rsidRPr="006C1D5E">
        <w:rPr>
          <w:u w:val="single"/>
        </w:rPr>
        <w:t xml:space="preserve">They </w:t>
      </w:r>
      <w:r w:rsidRPr="006C1D5E">
        <w:rPr>
          <w:b/>
          <w:bCs/>
          <w:u w:val="single"/>
        </w:rPr>
        <w:t>told me it was a hallucination</w:t>
      </w:r>
      <w:r w:rsidRPr="006C1D5E">
        <w:rPr>
          <w:u w:val="single"/>
        </w:rPr>
        <w:t>, this waking dream I want for all of us, but now I know the truth.</w:t>
      </w:r>
      <w:r>
        <w:t xml:space="preserve"> </w:t>
      </w:r>
      <w:r w:rsidRPr="006C1D5E">
        <w:rPr>
          <w:u w:val="single"/>
        </w:rPr>
        <w:t>In a world where capitalism as usual makes us complicit in drowning the planet, we are the ones who are already dolphins, the psychics, the visionaries</w:t>
      </w:r>
      <w:r>
        <w:t xml:space="preserve">. We could trust ourselves. </w:t>
      </w:r>
      <w:r w:rsidRPr="00A567C5">
        <w:rPr>
          <w:highlight w:val="cyan"/>
          <w:u w:val="single"/>
        </w:rPr>
        <w:t xml:space="preserve">Our </w:t>
      </w:r>
      <w:r w:rsidRPr="00A567C5">
        <w:rPr>
          <w:highlight w:val="cyan"/>
          <w:u w:val="single"/>
        </w:rPr>
        <w:lastRenderedPageBreak/>
        <w:t>adaptable foreheads were not made to be caged</w:t>
      </w:r>
      <w:r w:rsidRPr="006C1D5E">
        <w:rPr>
          <w:u w:val="single"/>
        </w:rPr>
        <w:t xml:space="preserve">; </w:t>
      </w:r>
      <w:r w:rsidRPr="00A567C5">
        <w:rPr>
          <w:highlight w:val="cyan"/>
          <w:u w:val="single"/>
        </w:rPr>
        <w:t>we deserve</w:t>
      </w:r>
      <w:r w:rsidRPr="006C1D5E">
        <w:rPr>
          <w:u w:val="single"/>
        </w:rPr>
        <w:t xml:space="preserve"> the </w:t>
      </w:r>
      <w:r w:rsidRPr="00A567C5">
        <w:rPr>
          <w:b/>
          <w:bCs/>
          <w:highlight w:val="cyan"/>
          <w:u w:val="single"/>
        </w:rPr>
        <w:t>restful freedom to evolve</w:t>
      </w:r>
      <w:r w:rsidRPr="006C1D5E">
        <w:rPr>
          <w:u w:val="single"/>
        </w:rPr>
        <w:t>, to—as D’atra Jackson said at the North Carolina Emergent Strategy Immersion</w:t>
      </w:r>
      <w:proofErr w:type="gramStart"/>
      <w:r w:rsidRPr="006C1D5E">
        <w:rPr>
          <w:u w:val="single"/>
        </w:rPr>
        <w:t>—“</w:t>
      </w:r>
      <w:proofErr w:type="gramEnd"/>
      <w:r w:rsidRPr="006C1D5E">
        <w:rPr>
          <w:u w:val="single"/>
        </w:rPr>
        <w:t>surrender to your dreams.” Yes. On the banks of this river, I surrender to the boundaries that land is teaching. Yes. I surrender to the demands of my dream for you and for myself. Which is love. Which is abundant rest.</w:t>
      </w:r>
      <w:r>
        <w:t xml:space="preserve"> Which is a visionary world that looks so much like a dream, but when you close one eye, it opens. </w:t>
      </w:r>
      <w:r w:rsidRPr="00A567C5">
        <w:rPr>
          <w:highlight w:val="cyan"/>
          <w:u w:val="single"/>
        </w:rPr>
        <w:t xml:space="preserve">When you </w:t>
      </w:r>
      <w:proofErr w:type="gramStart"/>
      <w:r w:rsidRPr="00A567C5">
        <w:rPr>
          <w:highlight w:val="cyan"/>
          <w:u w:val="single"/>
        </w:rPr>
        <w:t>open up</w:t>
      </w:r>
      <w:proofErr w:type="gramEnd"/>
      <w:r w:rsidRPr="00145C67">
        <w:rPr>
          <w:u w:val="single"/>
        </w:rPr>
        <w:t xml:space="preserve"> this close to </w:t>
      </w:r>
      <w:r w:rsidRPr="00A567C5">
        <w:rPr>
          <w:highlight w:val="cyan"/>
          <w:u w:val="single"/>
        </w:rPr>
        <w:t>the edge, land holds you</w:t>
      </w:r>
      <w:r w:rsidRPr="00145C67">
        <w:rPr>
          <w:u w:val="single"/>
        </w:rPr>
        <w:t xml:space="preserve"> and water moves through you. And </w:t>
      </w:r>
      <w:r w:rsidRPr="00A567C5">
        <w:rPr>
          <w:highlight w:val="cyan"/>
          <w:u w:val="single"/>
        </w:rPr>
        <w:t>what you thought was closed</w:t>
      </w:r>
      <w:r w:rsidRPr="00145C67">
        <w:rPr>
          <w:u w:val="single"/>
        </w:rPr>
        <w:t xml:space="preserve"> off to you </w:t>
      </w:r>
      <w:proofErr w:type="gramStart"/>
      <w:r w:rsidRPr="00A567C5">
        <w:rPr>
          <w:highlight w:val="cyan"/>
          <w:u w:val="single"/>
        </w:rPr>
        <w:t>opens up</w:t>
      </w:r>
      <w:proofErr w:type="gramEnd"/>
      <w:r w:rsidRPr="00A567C5">
        <w:rPr>
          <w:highlight w:val="cyan"/>
          <w:u w:val="single"/>
        </w:rPr>
        <w:t xml:space="preserve"> like possibility</w:t>
      </w:r>
      <w:r w:rsidRPr="00145C67">
        <w:rPr>
          <w:u w:val="single"/>
        </w:rPr>
        <w:t xml:space="preserve">. And the danger you thought would </w:t>
      </w:r>
      <w:proofErr w:type="gramStart"/>
      <w:r w:rsidRPr="00145C67">
        <w:rPr>
          <w:u w:val="single"/>
        </w:rPr>
        <w:t>open up</w:t>
      </w:r>
      <w:proofErr w:type="gramEnd"/>
      <w:r w:rsidRPr="00145C67">
        <w:rPr>
          <w:u w:val="single"/>
        </w:rPr>
        <w:t xml:space="preserve"> and swallow you and everyone you love instead reclarifies who you are, updates your dreams and waits to wake you with new purpose.</w:t>
      </w:r>
      <w:r>
        <w:t xml:space="preserve"> If I can learn to sleep it is because my dreams are yours and for you and of us. It is because my love is an ocean, but my path is a river shaped by land that will heal us if we let it. And it flows back into the ocean anyway. Before all of this, there was a deep Black dream that woke as us. And we are the ones in-between enough, dream-eyed enough, exhausted enough to remember</w:t>
      </w:r>
    </w:p>
    <w:p w14:paraId="7A3A8C79" w14:textId="77777777" w:rsidR="0076159D" w:rsidRPr="0076159D" w:rsidRDefault="0076159D" w:rsidP="0076159D"/>
    <w:p w14:paraId="53C2E545" w14:textId="56EC4BF0" w:rsidR="00EC1902" w:rsidRDefault="00EC1902" w:rsidP="00EC1902">
      <w:pPr>
        <w:pStyle w:val="Heading3"/>
      </w:pPr>
      <w:r>
        <w:lastRenderedPageBreak/>
        <w:t xml:space="preserve">Individuation – 2AC </w:t>
      </w:r>
    </w:p>
    <w:p w14:paraId="76E27D67" w14:textId="77777777" w:rsidR="00EC1902" w:rsidRDefault="00EC1902" w:rsidP="00EC1902"/>
    <w:p w14:paraId="69F1C37D" w14:textId="77777777" w:rsidR="00EC1902" w:rsidRPr="005F29E2" w:rsidRDefault="00EC1902" w:rsidP="00EC1902">
      <w:pPr>
        <w:pStyle w:val="Heading4"/>
        <w:rPr>
          <w:rFonts w:cs="Calibri"/>
        </w:rPr>
      </w:pPr>
      <w:r w:rsidRPr="005F29E2">
        <w:rPr>
          <w:rFonts w:cs="Calibri"/>
        </w:rPr>
        <w:t>The internalization of white being within debate forces debaters to assimilate into a static method of engagement which undermines critical thinking, only a refusal to assimilate all theories under one frame allows for understanding the way racism operates</w:t>
      </w:r>
    </w:p>
    <w:p w14:paraId="7AE581FA" w14:textId="77777777" w:rsidR="00EC1902" w:rsidRPr="005F29E2" w:rsidRDefault="00EC1902" w:rsidP="00EC1902">
      <w:pPr>
        <w:rPr>
          <w:rFonts w:cs="Calibri"/>
        </w:rPr>
      </w:pPr>
      <w:r w:rsidRPr="005F29E2">
        <w:rPr>
          <w:rStyle w:val="Style13ptBold"/>
          <w:rFonts w:cs="Calibri"/>
        </w:rPr>
        <w:t xml:space="preserve">Yancy, 9 </w:t>
      </w:r>
      <w:r w:rsidRPr="005F29E2">
        <w:rPr>
          <w:rFonts w:cs="Calibri"/>
        </w:rPr>
        <w:t>[George Yancy, George Dewey Yancy is an American philosopher who is the Samuel Candler Dobbs Professor of Philosophy at Emory University, “Critical perspective on bell hooks”, Engaging Whiteness and the Practice of Freedom, The Creation of Subversive Academic Spaces. P.38]//Mahintha</w:t>
      </w:r>
    </w:p>
    <w:p w14:paraId="51B83F6B" w14:textId="77777777" w:rsidR="00EC1902" w:rsidRPr="005F29E2" w:rsidRDefault="00EC1902" w:rsidP="00EC1902">
      <w:pPr>
        <w:spacing w:before="100" w:beforeAutospacing="1" w:after="100" w:afterAutospacing="1"/>
        <w:rPr>
          <w:rFonts w:cs="Calibri"/>
          <w:position w:val="6"/>
          <w:sz w:val="12"/>
          <w:szCs w:val="12"/>
        </w:rPr>
      </w:pPr>
      <w:r w:rsidRPr="00A567C5">
        <w:rPr>
          <w:rStyle w:val="Emphasis"/>
          <w:rFonts w:cs="Calibri"/>
          <w:highlight w:val="cyan"/>
        </w:rPr>
        <w:t>Pedagogically engaging issues of race</w:t>
      </w:r>
      <w:r w:rsidRPr="005F29E2">
        <w:rPr>
          <w:rStyle w:val="Emphasis"/>
          <w:rFonts w:cs="Calibri"/>
        </w:rPr>
        <w:t xml:space="preserve"> and racism </w:t>
      </w:r>
      <w:r w:rsidRPr="00A567C5">
        <w:rPr>
          <w:rStyle w:val="Emphasis"/>
          <w:rFonts w:cs="Calibri"/>
          <w:highlight w:val="cyan"/>
        </w:rPr>
        <w:t>calls for deeper</w:t>
      </w:r>
      <w:r w:rsidRPr="005F29E2">
        <w:rPr>
          <w:rStyle w:val="Emphasis"/>
          <w:rFonts w:cs="Calibri"/>
        </w:rPr>
        <w:t xml:space="preserve"> levels of </w:t>
      </w:r>
      <w:r w:rsidRPr="00A567C5">
        <w:rPr>
          <w:rStyle w:val="Emphasis"/>
          <w:rFonts w:cs="Calibri"/>
          <w:highlight w:val="cyan"/>
        </w:rPr>
        <w:t>analysis</w:t>
      </w:r>
      <w:r w:rsidRPr="005F29E2">
        <w:rPr>
          <w:rStyle w:val="Emphasis"/>
          <w:rFonts w:cs="Calibri"/>
        </w:rPr>
        <w:t>; it involves exploring those aspects of the self that often operate beneath the radar of consciousness</w:t>
      </w:r>
      <w:r w:rsidRPr="005F29E2">
        <w:rPr>
          <w:rStyle w:val="StyleUnderline"/>
          <w:rFonts w:cs="Calibri"/>
        </w:rPr>
        <w:t>.</w:t>
      </w:r>
      <w:r w:rsidRPr="005F29E2">
        <w:rPr>
          <w:rFonts w:cs="Calibri"/>
          <w:sz w:val="12"/>
          <w:szCs w:val="20"/>
        </w:rPr>
        <w:t xml:space="preserve"> The transformation of consciousness must not be limited to </w:t>
      </w:r>
      <w:proofErr w:type="spellStart"/>
      <w:r w:rsidRPr="005F29E2">
        <w:rPr>
          <w:rFonts w:cs="Calibri"/>
          <w:sz w:val="12"/>
          <w:szCs w:val="20"/>
        </w:rPr>
        <w:t>pedago</w:t>
      </w:r>
      <w:proofErr w:type="spellEnd"/>
      <w:r w:rsidRPr="005F29E2">
        <w:rPr>
          <w:rFonts w:cs="Calibri"/>
          <w:sz w:val="12"/>
          <w:szCs w:val="20"/>
        </w:rPr>
        <w:t xml:space="preserve">- </w:t>
      </w:r>
      <w:proofErr w:type="spellStart"/>
      <w:r w:rsidRPr="005F29E2">
        <w:rPr>
          <w:rFonts w:cs="Calibri"/>
          <w:sz w:val="12"/>
          <w:szCs w:val="20"/>
        </w:rPr>
        <w:t>gies</w:t>
      </w:r>
      <w:proofErr w:type="spellEnd"/>
      <w:r w:rsidRPr="005F29E2">
        <w:rPr>
          <w:rFonts w:cs="Calibri"/>
          <w:sz w:val="12"/>
          <w:szCs w:val="20"/>
        </w:rPr>
        <w:t xml:space="preserve"> that stress the mere transformation of concepts. Rather</w:t>
      </w:r>
      <w:r w:rsidRPr="005F29E2">
        <w:rPr>
          <w:rStyle w:val="StyleUnderline"/>
          <w:rFonts w:cs="Calibri"/>
        </w:rPr>
        <w:t xml:space="preserve">, the transformation of consciousness is linked to a form of </w:t>
      </w:r>
      <w:r w:rsidRPr="00A567C5">
        <w:rPr>
          <w:rStyle w:val="StyleUnderline"/>
          <w:rFonts w:cs="Calibri"/>
          <w:highlight w:val="cyan"/>
        </w:rPr>
        <w:t>critical pedagogy</w:t>
      </w:r>
      <w:r w:rsidRPr="005F29E2">
        <w:rPr>
          <w:rStyle w:val="StyleUnderline"/>
          <w:rFonts w:cs="Calibri"/>
        </w:rPr>
        <w:t xml:space="preserve"> that </w:t>
      </w:r>
      <w:r w:rsidRPr="00A567C5">
        <w:rPr>
          <w:rStyle w:val="StyleUnderline"/>
          <w:rFonts w:cs="Calibri"/>
          <w:highlight w:val="cyan"/>
        </w:rPr>
        <w:t>provides “students with ways of knowing</w:t>
      </w:r>
      <w:r w:rsidRPr="005F29E2">
        <w:rPr>
          <w:rStyle w:val="StyleUnderline"/>
          <w:rFonts w:cs="Calibri"/>
        </w:rPr>
        <w:t xml:space="preserve"> that enable them to know themselves better and live in the world more fully.”12 Emphasis is also placed on </w:t>
      </w:r>
      <w:r w:rsidRPr="00A567C5">
        <w:rPr>
          <w:rStyle w:val="StyleUnderline"/>
          <w:rFonts w:cs="Calibri"/>
          <w:highlight w:val="cyan"/>
        </w:rPr>
        <w:t>what one does in the world</w:t>
      </w:r>
      <w:r w:rsidRPr="005F29E2">
        <w:rPr>
          <w:rStyle w:val="StyleUnderline"/>
          <w:rFonts w:cs="Calibri"/>
        </w:rPr>
        <w:t xml:space="preserve">. </w:t>
      </w:r>
      <w:r w:rsidRPr="005F29E2">
        <w:rPr>
          <w:rFonts w:cs="Calibri"/>
          <w:sz w:val="12"/>
          <w:szCs w:val="20"/>
        </w:rPr>
        <w:t>hooks does not reject the love of ideas, but she links this love to a passion for “the quest for knowledge that enables us to unite theory and practice.”</w:t>
      </w:r>
      <w:r w:rsidRPr="005F29E2">
        <w:rPr>
          <w:rFonts w:cs="Calibri"/>
          <w:position w:val="6"/>
          <w:sz w:val="12"/>
          <w:szCs w:val="12"/>
        </w:rPr>
        <w:t xml:space="preserve">13 </w:t>
      </w:r>
      <w:r w:rsidRPr="005F29E2">
        <w:rPr>
          <w:rFonts w:cs="Calibri"/>
          <w:sz w:val="12"/>
          <w:szCs w:val="20"/>
        </w:rPr>
        <w:t>In this way, “</w:t>
      </w:r>
      <w:r w:rsidRPr="00A567C5">
        <w:rPr>
          <w:rStyle w:val="Emphasis"/>
          <w:rFonts w:cs="Calibri"/>
          <w:highlight w:val="cyan"/>
        </w:rPr>
        <w:t>the classroom becomes a</w:t>
      </w:r>
      <w:r w:rsidRPr="005F29E2">
        <w:rPr>
          <w:rStyle w:val="Emphasis"/>
          <w:rFonts w:cs="Calibri"/>
        </w:rPr>
        <w:t xml:space="preserve"> dynamic </w:t>
      </w:r>
      <w:r w:rsidRPr="00A567C5">
        <w:rPr>
          <w:rStyle w:val="Emphasis"/>
          <w:rFonts w:cs="Calibri"/>
          <w:highlight w:val="cyan"/>
        </w:rPr>
        <w:t>place</w:t>
      </w:r>
      <w:r w:rsidRPr="005F29E2">
        <w:rPr>
          <w:rStyle w:val="Emphasis"/>
          <w:rFonts w:cs="Calibri"/>
        </w:rPr>
        <w:t xml:space="preserve"> </w:t>
      </w:r>
      <w:r w:rsidRPr="00A567C5">
        <w:rPr>
          <w:rStyle w:val="Emphasis"/>
          <w:rFonts w:cs="Calibri"/>
          <w:highlight w:val="cyan"/>
        </w:rPr>
        <w:t>where transformations in social relations are concretely actualized</w:t>
      </w:r>
      <w:r w:rsidRPr="005F29E2">
        <w:rPr>
          <w:rStyle w:val="Emphasis"/>
          <w:rFonts w:cs="Calibri"/>
        </w:rPr>
        <w:t xml:space="preserve"> and the false dichotomy between the world outside and the inside world of the academy disappears.</w:t>
      </w:r>
      <w:r w:rsidRPr="005F29E2">
        <w:rPr>
          <w:rStyle w:val="StyleUnderline"/>
          <w:rFonts w:cs="Calibri"/>
        </w:rPr>
        <w:t>”14 Hence, self-actualization in relationship to issues of race and racism is not simply about one’s ability to comprehend concepts in the confines of a classroom.</w:t>
      </w:r>
      <w:r w:rsidRPr="005F29E2">
        <w:rPr>
          <w:rFonts w:cs="Calibri"/>
          <w:sz w:val="12"/>
          <w:szCs w:val="20"/>
        </w:rPr>
        <w:t xml:space="preserve"> According to hooks, the world outside and the inside walls of the academy constitute a continuum. Also, the so-called private, interior world of the self is always already </w:t>
      </w:r>
      <w:r w:rsidRPr="005F29E2">
        <w:rPr>
          <w:rFonts w:cs="Calibri"/>
          <w:i/>
          <w:iCs/>
          <w:sz w:val="12"/>
          <w:szCs w:val="20"/>
        </w:rPr>
        <w:t>in the world</w:t>
      </w:r>
      <w:r w:rsidRPr="005F29E2">
        <w:rPr>
          <w:rFonts w:cs="Calibri"/>
          <w:sz w:val="12"/>
          <w:szCs w:val="20"/>
        </w:rPr>
        <w:t xml:space="preserve">. While it is important for hooks that practices of freedom take place within the context of the classroom, </w:t>
      </w:r>
      <w:r w:rsidRPr="00A567C5">
        <w:rPr>
          <w:rStyle w:val="Emphasis"/>
          <w:rFonts w:cs="Calibri"/>
          <w:highlight w:val="cyan"/>
        </w:rPr>
        <w:t>spaces that often teach conformity</w:t>
      </w:r>
      <w:r w:rsidRPr="005F29E2">
        <w:rPr>
          <w:rStyle w:val="Emphasis"/>
          <w:rFonts w:cs="Calibri"/>
        </w:rPr>
        <w:t xml:space="preserve">, such practices must </w:t>
      </w:r>
      <w:r w:rsidRPr="00A567C5">
        <w:rPr>
          <w:rStyle w:val="Emphasis"/>
          <w:rFonts w:cs="Calibri"/>
          <w:highlight w:val="cyan"/>
        </w:rPr>
        <w:t>extend beyond the classroom. Healers</w:t>
      </w:r>
      <w:r w:rsidRPr="005F29E2">
        <w:rPr>
          <w:rStyle w:val="Emphasis"/>
          <w:rFonts w:cs="Calibri"/>
        </w:rPr>
        <w:t xml:space="preserve">, in this case both teachers/professors and students, </w:t>
      </w:r>
      <w:r w:rsidRPr="00A567C5">
        <w:rPr>
          <w:rStyle w:val="Emphasis"/>
          <w:rFonts w:cs="Calibri"/>
          <w:highlight w:val="cyan"/>
        </w:rPr>
        <w:t>are</w:t>
      </w:r>
      <w:r w:rsidRPr="005F29E2">
        <w:rPr>
          <w:rStyle w:val="Emphasis"/>
          <w:rFonts w:cs="Calibri"/>
        </w:rPr>
        <w:t xml:space="preserve"> not navel gazers, but </w:t>
      </w:r>
      <w:r w:rsidRPr="00A567C5">
        <w:rPr>
          <w:rStyle w:val="Emphasis"/>
          <w:rFonts w:cs="Calibri"/>
          <w:highlight w:val="cyan"/>
        </w:rPr>
        <w:t>committed to social praxis</w:t>
      </w:r>
      <w:r w:rsidRPr="005F29E2">
        <w:rPr>
          <w:rStyle w:val="Emphasis"/>
          <w:rFonts w:cs="Calibri"/>
        </w:rPr>
        <w:t>.</w:t>
      </w:r>
      <w:r w:rsidRPr="005F29E2">
        <w:rPr>
          <w:rStyle w:val="StyleUnderline"/>
          <w:rFonts w:cs="Calibri"/>
        </w:rPr>
        <w:t xml:space="preserve"> In short, </w:t>
      </w:r>
      <w:r w:rsidRPr="00A567C5">
        <w:rPr>
          <w:rStyle w:val="Emphasis"/>
          <w:rFonts w:cs="Calibri"/>
          <w:highlight w:val="cyan"/>
        </w:rPr>
        <w:t xml:space="preserve">we must act and reflect “upon the world </w:t>
      </w:r>
      <w:proofErr w:type="gramStart"/>
      <w:r w:rsidRPr="00A567C5">
        <w:rPr>
          <w:rStyle w:val="Emphasis"/>
          <w:rFonts w:cs="Calibri"/>
          <w:highlight w:val="cyan"/>
        </w:rPr>
        <w:t>in order to</w:t>
      </w:r>
      <w:proofErr w:type="gramEnd"/>
      <w:r w:rsidRPr="00A567C5">
        <w:rPr>
          <w:rStyle w:val="Emphasis"/>
          <w:rFonts w:cs="Calibri"/>
          <w:highlight w:val="cyan"/>
        </w:rPr>
        <w:t xml:space="preserve"> change it</w:t>
      </w:r>
      <w:r w:rsidRPr="005F29E2">
        <w:rPr>
          <w:rStyle w:val="Emphasis"/>
          <w:rFonts w:cs="Calibri"/>
        </w:rPr>
        <w:t>.”</w:t>
      </w:r>
      <w:r w:rsidRPr="005F29E2">
        <w:rPr>
          <w:rFonts w:cs="Calibri"/>
          <w:position w:val="6"/>
          <w:sz w:val="12"/>
          <w:szCs w:val="12"/>
        </w:rPr>
        <w:t xml:space="preserve">15 </w:t>
      </w:r>
      <w:r w:rsidRPr="005F29E2">
        <w:rPr>
          <w:rFonts w:cs="Calibri"/>
          <w:sz w:val="12"/>
          <w:szCs w:val="20"/>
        </w:rPr>
        <w:t xml:space="preserve">One of my white undergraduate female students wrote a very insightful paper which she entitled, “Racism: Etched into Our Souls.” After discussing ways in which racist effective history deeply shapes who we are, </w:t>
      </w:r>
      <w:r w:rsidRPr="005F29E2">
        <w:rPr>
          <w:rStyle w:val="StyleUnderline"/>
          <w:rFonts w:cs="Calibri"/>
        </w:rPr>
        <w:t>she explored the question of how we might de-etch (her term) the racism that is so etched into our souls and our society. The word etch is etymologically linked to a word which means to eat.</w:t>
      </w:r>
      <w:r w:rsidRPr="005F29E2">
        <w:rPr>
          <w:rFonts w:cs="Calibri"/>
          <w:sz w:val="12"/>
          <w:szCs w:val="20"/>
        </w:rPr>
        <w:t xml:space="preserve"> This is a powerful metaphor. In short, </w:t>
      </w:r>
      <w:r w:rsidRPr="005F29E2">
        <w:rPr>
          <w:rStyle w:val="StyleUnderline"/>
          <w:rFonts w:cs="Calibri"/>
        </w:rPr>
        <w:t xml:space="preserve">my student was interested in ways that whites internalize racism and how they might find ways of refusing “to eat,” to ingest, the </w:t>
      </w:r>
      <w:r w:rsidRPr="005F29E2">
        <w:rPr>
          <w:rFonts w:cs="Calibri"/>
          <w:strike/>
          <w:sz w:val="12"/>
        </w:rPr>
        <w:t>madness and disease</w:t>
      </w:r>
      <w:r w:rsidRPr="005F29E2">
        <w:rPr>
          <w:rStyle w:val="StyleUnderline"/>
          <w:rFonts w:cs="Calibri"/>
        </w:rPr>
        <w:t xml:space="preserve"> of racism. Of course, there is another sense in which </w:t>
      </w:r>
      <w:r w:rsidRPr="00A567C5">
        <w:rPr>
          <w:rStyle w:val="Emphasis"/>
          <w:rFonts w:cs="Calibri"/>
          <w:highlight w:val="cyan"/>
        </w:rPr>
        <w:t>we “etch” our</w:t>
      </w:r>
      <w:r w:rsidRPr="005F29E2">
        <w:rPr>
          <w:rStyle w:val="Emphasis"/>
          <w:rFonts w:cs="Calibri"/>
        </w:rPr>
        <w:t xml:space="preserve"> own </w:t>
      </w:r>
      <w:r w:rsidRPr="00A567C5">
        <w:rPr>
          <w:rStyle w:val="Emphasis"/>
          <w:rFonts w:cs="Calibri"/>
          <w:highlight w:val="cyan"/>
        </w:rPr>
        <w:t>perceptions onto the Other and</w:t>
      </w:r>
      <w:r w:rsidRPr="005F29E2">
        <w:rPr>
          <w:rStyle w:val="Emphasis"/>
          <w:rFonts w:cs="Calibri"/>
        </w:rPr>
        <w:t xml:space="preserve"> thereby frame them and socio-ontologically </w:t>
      </w:r>
      <w:r w:rsidRPr="00A567C5">
        <w:rPr>
          <w:rStyle w:val="Emphasis"/>
          <w:rFonts w:cs="Calibri"/>
          <w:highlight w:val="cyan"/>
        </w:rPr>
        <w:t>freeze them according to our desires and fears</w:t>
      </w:r>
      <w:r w:rsidRPr="005F29E2">
        <w:rPr>
          <w:rStyle w:val="Emphasis"/>
          <w:rFonts w:cs="Calibri"/>
        </w:rPr>
        <w:t xml:space="preserve">, imprison them, confiscate their integrity, and “eat them,” </w:t>
      </w:r>
      <w:r w:rsidRPr="00B84F8C">
        <w:rPr>
          <w:rStyle w:val="Emphasis"/>
          <w:rFonts w:cs="Calibri"/>
        </w:rPr>
        <w:t>making them into a version of ourselves</w:t>
      </w:r>
      <w:r w:rsidRPr="005F29E2">
        <w:rPr>
          <w:rStyle w:val="Emphasis"/>
          <w:rFonts w:cs="Calibri"/>
        </w:rPr>
        <w:t xml:space="preserve">, </w:t>
      </w:r>
      <w:r w:rsidRPr="00A567C5">
        <w:rPr>
          <w:rStyle w:val="Emphasis"/>
          <w:rFonts w:cs="Calibri"/>
          <w:highlight w:val="cyan"/>
        </w:rPr>
        <w:t>reducing their otherness to the same</w:t>
      </w:r>
      <w:r w:rsidRPr="005F29E2">
        <w:rPr>
          <w:rStyle w:val="Emphasis"/>
          <w:rFonts w:cs="Calibri"/>
        </w:rPr>
        <w:t>.</w:t>
      </w:r>
      <w:r w:rsidRPr="005F29E2">
        <w:rPr>
          <w:rFonts w:cs="Calibri"/>
          <w:sz w:val="12"/>
          <w:szCs w:val="20"/>
        </w:rPr>
        <w:t xml:space="preserve"> While my student did not pick up on the rich metaphorical implications of the process of etching, she did emphasize the importance of both reflection and practice. </w:t>
      </w:r>
      <w:r w:rsidRPr="005F29E2">
        <w:rPr>
          <w:rStyle w:val="StyleUnderline"/>
          <w:rFonts w:cs="Calibri"/>
        </w:rPr>
        <w:t xml:space="preserve">Her paper was not about what we think, but what we have become in our souls </w:t>
      </w:r>
      <w:proofErr w:type="gramStart"/>
      <w:r w:rsidRPr="005F29E2">
        <w:rPr>
          <w:rStyle w:val="StyleUnderline"/>
          <w:rFonts w:cs="Calibri"/>
        </w:rPr>
        <w:t>as a result of</w:t>
      </w:r>
      <w:proofErr w:type="gramEnd"/>
      <w:r w:rsidRPr="005F29E2">
        <w:rPr>
          <w:rStyle w:val="StyleUnderline"/>
          <w:rFonts w:cs="Calibri"/>
        </w:rPr>
        <w:t xml:space="preserve"> our overconsumption of racism and how this negatively impacts the entire society. She wrote that “</w:t>
      </w:r>
      <w:r w:rsidRPr="00A567C5">
        <w:rPr>
          <w:rStyle w:val="Emphasis"/>
          <w:rFonts w:cs="Calibri"/>
          <w:highlight w:val="cyan"/>
        </w:rPr>
        <w:t>unless we are constantly participating</w:t>
      </w:r>
      <w:r w:rsidRPr="005F29E2">
        <w:rPr>
          <w:rStyle w:val="Emphasis"/>
          <w:rFonts w:cs="Calibri"/>
        </w:rPr>
        <w:t xml:space="preserve"> [a clear signifier of practice and action] in the battle </w:t>
      </w:r>
      <w:r w:rsidRPr="00A567C5">
        <w:rPr>
          <w:rStyle w:val="Emphasis"/>
          <w:rFonts w:cs="Calibri"/>
          <w:highlight w:val="cyan"/>
        </w:rPr>
        <w:t>against racism it can never be overcome</w:t>
      </w:r>
      <w:r w:rsidRPr="005F29E2">
        <w:rPr>
          <w:rStyle w:val="Emphasis"/>
          <w:rFonts w:cs="Calibri"/>
        </w:rPr>
        <w:t>.”</w:t>
      </w:r>
      <w:r w:rsidRPr="005F29E2">
        <w:rPr>
          <w:rStyle w:val="StyleUnderline"/>
          <w:rFonts w:cs="Calibri"/>
        </w:rPr>
        <w:t xml:space="preserve"> Hence, in her paper, she not only stressed the importance of fighting against racism at the level of direct participation/action, but she emphasized the importance of caring for the soul.</w:t>
      </w:r>
      <w:r w:rsidRPr="005F29E2">
        <w:rPr>
          <w:rFonts w:cs="Calibri"/>
          <w:sz w:val="12"/>
          <w:szCs w:val="20"/>
        </w:rPr>
        <w:t xml:space="preserve"> This student, perhaps one of a few, picked up on the importance of how racism </w:t>
      </w:r>
      <w:proofErr w:type="gramStart"/>
      <w:r w:rsidRPr="005F29E2">
        <w:rPr>
          <w:rFonts w:cs="Calibri"/>
          <w:sz w:val="12"/>
          <w:szCs w:val="20"/>
        </w:rPr>
        <w:t>actually militates</w:t>
      </w:r>
      <w:proofErr w:type="gramEnd"/>
      <w:r w:rsidRPr="005F29E2">
        <w:rPr>
          <w:rFonts w:cs="Calibri"/>
          <w:sz w:val="12"/>
          <w:szCs w:val="20"/>
        </w:rPr>
        <w:t xml:space="preserve"> against spiritual well-being and how it destroys the soul. The class had read the works of critical whiteness theorists who made it their primary objective to heal their “soul wounds” caused by the internalization of racist outlooks. Perhaps the exposure to these experiences will enable this student (and other students) to maintain fidelity </w:t>
      </w:r>
      <w:r w:rsidRPr="005F29E2">
        <w:rPr>
          <w:rFonts w:cs="Calibri"/>
          <w:sz w:val="12"/>
          <w:szCs w:val="20"/>
        </w:rPr>
        <w:lastRenderedPageBreak/>
        <w:t xml:space="preserve">to the idea of the intellectual as one who seeks wholeness, particularly wholeness vis-à-vis combating the internalization of racist outlooks and deracinating racist sensibilities. Sharing information about her disappointment during her actual experience of college in terms of the teaching profession, hooks notes, “It was </w:t>
      </w:r>
      <w:proofErr w:type="spellStart"/>
      <w:r w:rsidRPr="005F29E2">
        <w:rPr>
          <w:rFonts w:cs="Calibri"/>
          <w:sz w:val="12"/>
          <w:szCs w:val="20"/>
        </w:rPr>
        <w:t>dif</w:t>
      </w:r>
      <w:proofErr w:type="spellEnd"/>
      <w:r w:rsidRPr="005F29E2">
        <w:rPr>
          <w:rFonts w:cs="Calibri"/>
          <w:sz w:val="12"/>
          <w:szCs w:val="20"/>
        </w:rPr>
        <w:t xml:space="preserve">- </w:t>
      </w:r>
      <w:proofErr w:type="spellStart"/>
      <w:r w:rsidRPr="005F29E2">
        <w:rPr>
          <w:rFonts w:cs="Calibri"/>
          <w:sz w:val="12"/>
          <w:szCs w:val="20"/>
        </w:rPr>
        <w:t>ficult</w:t>
      </w:r>
      <w:proofErr w:type="spellEnd"/>
      <w:r w:rsidRPr="005F29E2">
        <w:rPr>
          <w:rFonts w:cs="Calibri"/>
          <w:sz w:val="12"/>
          <w:szCs w:val="20"/>
        </w:rPr>
        <w:t xml:space="preserve"> to maintain fidelity to the idea of the intellectual as someone who sought to be whole—well-grounded in a context where there was little emphasis on spiritual well-being, on care of the soul.”</w:t>
      </w:r>
      <w:r w:rsidRPr="005F29E2">
        <w:rPr>
          <w:rFonts w:cs="Calibri"/>
          <w:position w:val="6"/>
          <w:sz w:val="12"/>
          <w:szCs w:val="12"/>
        </w:rPr>
        <w:t xml:space="preserve">16 </w:t>
      </w:r>
    </w:p>
    <w:p w14:paraId="2465BF6B" w14:textId="77777777" w:rsidR="00EC1902" w:rsidRDefault="00EC1902" w:rsidP="00EC1902"/>
    <w:p w14:paraId="6E6D33A6" w14:textId="77777777" w:rsidR="00EC1902" w:rsidRPr="000849F7" w:rsidRDefault="00EC1902" w:rsidP="00EC1902"/>
    <w:p w14:paraId="2E7AEB3B" w14:textId="7F61E48B" w:rsidR="00EC1902" w:rsidRDefault="00EC1902" w:rsidP="00EC1902">
      <w:pPr>
        <w:pStyle w:val="Heading3"/>
      </w:pPr>
      <w:r>
        <w:lastRenderedPageBreak/>
        <w:t xml:space="preserve">Reid-Brinkley – 2AC </w:t>
      </w:r>
    </w:p>
    <w:p w14:paraId="3E0C35EB" w14:textId="77777777" w:rsidR="00EC1902" w:rsidRPr="000849F7" w:rsidRDefault="00EC1902" w:rsidP="00EC1902"/>
    <w:p w14:paraId="4781B65E" w14:textId="77777777" w:rsidR="00EC1902" w:rsidRPr="00C1021A" w:rsidRDefault="00EC1902" w:rsidP="00EC1902">
      <w:pPr>
        <w:pStyle w:val="Heading4"/>
        <w:rPr>
          <w:rStyle w:val="Style13ptBold"/>
          <w:rFonts w:cs="Calibri"/>
          <w:b/>
        </w:rPr>
      </w:pPr>
      <w:r w:rsidRPr="00C1021A">
        <w:rPr>
          <w:rFonts w:cs="Calibri"/>
        </w:rPr>
        <w:t xml:space="preserve">Plan focus creates </w:t>
      </w:r>
      <w:r>
        <w:rPr>
          <w:rFonts w:cs="Calibri"/>
        </w:rPr>
        <w:t xml:space="preserve">a </w:t>
      </w:r>
      <w:r w:rsidRPr="00C1021A">
        <w:rPr>
          <w:rFonts w:cs="Calibri"/>
        </w:rPr>
        <w:t xml:space="preserve">spectator mentality which </w:t>
      </w:r>
      <w:r>
        <w:rPr>
          <w:rFonts w:cs="Calibri"/>
        </w:rPr>
        <w:t>distances us from encountering the racist and colonial foundations of debate and the world</w:t>
      </w:r>
    </w:p>
    <w:p w14:paraId="563E0F69" w14:textId="77777777" w:rsidR="00EC1902" w:rsidRPr="00526906" w:rsidRDefault="00EC1902" w:rsidP="00EC1902">
      <w:pPr>
        <w:spacing w:after="0" w:line="240" w:lineRule="auto"/>
        <w:rPr>
          <w:rFonts w:ascii="Times New Roman" w:hAnsi="Times New Roman"/>
          <w:sz w:val="24"/>
        </w:rPr>
      </w:pPr>
      <w:r w:rsidRPr="00C1021A">
        <w:rPr>
          <w:rStyle w:val="Style13ptBold"/>
          <w:rFonts w:cs="Calibri"/>
        </w:rPr>
        <w:t>Reid-Brinkley </w:t>
      </w:r>
      <w:r>
        <w:rPr>
          <w:rStyle w:val="Style13ptBold"/>
          <w:rFonts w:cs="Calibri"/>
        </w:rPr>
        <w:t xml:space="preserve">8 </w:t>
      </w:r>
      <w:r>
        <w:rPr>
          <w:rFonts w:cs="Calibri"/>
        </w:rPr>
        <w:t>(</w:t>
      </w:r>
      <w:r w:rsidRPr="00CF6984">
        <w:rPr>
          <w:rFonts w:cs="Calibri"/>
        </w:rPr>
        <w:t>Dr. Shanara Reid-Brinkley is an Assistant Professor in the Department of Communication at the University of Pittsburgh</w:t>
      </w:r>
      <w:r>
        <w:rPr>
          <w:rFonts w:cs="Calibri"/>
        </w:rPr>
        <w:t xml:space="preserve">, </w:t>
      </w:r>
      <w:r w:rsidRPr="00C1021A">
        <w:rPr>
          <w:rFonts w:cs="Calibri"/>
        </w:rPr>
        <w:t>"THE HARSH REALITIES OF “ACTING BLACK”: HOW AFRICAN-AMERICAN POLICY DEBATERS NEGOTIATE REPRESENTATION THROUGH RACIAL PERFORMANCE AND STYLE"</w:t>
      </w:r>
      <w:r>
        <w:rPr>
          <w:rFonts w:cs="Calibri"/>
        </w:rPr>
        <w:t xml:space="preserve"> </w:t>
      </w:r>
      <w:hyperlink r:id="rId10" w:history="1">
        <w:r>
          <w:rPr>
            <w:rStyle w:val="Hyperlink"/>
          </w:rPr>
          <w:t>https://getd.libs.uga.edu/pdfs/reid-brinkley_shanara_r_200805_phd.pdf</w:t>
        </w:r>
      </w:hyperlink>
      <w:r>
        <w:rPr>
          <w:rFonts w:cs="Calibri"/>
        </w:rPr>
        <w:t xml:space="preserve">) </w:t>
      </w:r>
      <w:proofErr w:type="spellStart"/>
      <w:r>
        <w:rPr>
          <w:rFonts w:cs="Calibri"/>
        </w:rPr>
        <w:t>mahintha</w:t>
      </w:r>
      <w:proofErr w:type="spellEnd"/>
    </w:p>
    <w:p w14:paraId="25E21220" w14:textId="77777777" w:rsidR="00EC1902" w:rsidRPr="002E0CC7" w:rsidRDefault="00EC1902" w:rsidP="00EC1902">
      <w:pPr>
        <w:rPr>
          <w:rStyle w:val="StyleUnderline"/>
          <w:sz w:val="16"/>
        </w:rPr>
      </w:pPr>
      <w:r w:rsidRPr="00090133">
        <w:rPr>
          <w:sz w:val="16"/>
        </w:rPr>
        <w:t xml:space="preserve">Genre Violation Four: Policymaker as Impersonal and the Rhetoric of Personal Experience. Debate is a competitive game. 112 It requires that its participants take on the positions of state actors (at least when they are affirming the resolution). Debate resolutions normally call for federal action in some area of domestic or foreign policy. Affirmative teams must support the resolution, while the negative negates it. The </w:t>
      </w:r>
      <w:r w:rsidRPr="00985A2F">
        <w:rPr>
          <w:rStyle w:val="StyleUnderline"/>
        </w:rPr>
        <w:t>debate then becomes a “laboratory” within which debaters may test policies.</w:t>
      </w:r>
      <w:r w:rsidRPr="00090133">
        <w:rPr>
          <w:sz w:val="16"/>
        </w:rPr>
        <w:t xml:space="preserve"> 113 Argumentation scholar Gordon Mitchell notes that “Although they may research and track public argument as it unfolds outside the confines of the laboratory for research purposes, </w:t>
      </w:r>
      <w:r w:rsidRPr="00985A2F">
        <w:rPr>
          <w:rStyle w:val="StyleUnderline"/>
        </w:rPr>
        <w:t xml:space="preserve">in this approach </w:t>
      </w:r>
      <w:r w:rsidRPr="00A567C5">
        <w:rPr>
          <w:rStyle w:val="Emphasis"/>
          <w:highlight w:val="cyan"/>
        </w:rPr>
        <w:t>students witness argumentation</w:t>
      </w:r>
      <w:r w:rsidRPr="00526906">
        <w:rPr>
          <w:rStyle w:val="Emphasis"/>
        </w:rPr>
        <w:t xml:space="preserve"> beyond the walls of the academy </w:t>
      </w:r>
      <w:r w:rsidRPr="00A567C5">
        <w:rPr>
          <w:rStyle w:val="Emphasis"/>
          <w:highlight w:val="cyan"/>
        </w:rPr>
        <w:t>as spectators</w:t>
      </w:r>
      <w:r w:rsidRPr="00A567C5">
        <w:rPr>
          <w:rStyle w:val="StyleUnderline"/>
          <w:highlight w:val="cyan"/>
        </w:rPr>
        <w:t xml:space="preserve">, </w:t>
      </w:r>
      <w:r w:rsidRPr="005C6408">
        <w:rPr>
          <w:rStyle w:val="StyleUnderline"/>
        </w:rPr>
        <w:t>with</w:t>
      </w:r>
      <w:r w:rsidRPr="00985A2F">
        <w:rPr>
          <w:rStyle w:val="StyleUnderline"/>
        </w:rPr>
        <w:t xml:space="preserve"> little or </w:t>
      </w:r>
      <w:r w:rsidRPr="005C6408">
        <w:rPr>
          <w:rStyle w:val="StyleUnderline"/>
        </w:rPr>
        <w:t>no</w:t>
      </w:r>
      <w:r w:rsidRPr="00985A2F">
        <w:rPr>
          <w:rStyle w:val="StyleUnderline"/>
        </w:rPr>
        <w:t xml:space="preserve"> apparent recourse to directly participate or alter the course of events</w:t>
      </w:r>
      <w:r w:rsidRPr="00090133">
        <w:rPr>
          <w:sz w:val="16"/>
        </w:rPr>
        <w:t xml:space="preserve">.” 114 </w:t>
      </w:r>
      <w:r w:rsidRPr="00985A2F">
        <w:rPr>
          <w:rStyle w:val="StyleUnderline"/>
        </w:rPr>
        <w:t xml:space="preserve">Although debaters spend a great deal of time discussing and researching government action and articulating arguments relevant to such action, </w:t>
      </w:r>
      <w:r w:rsidRPr="00A567C5">
        <w:rPr>
          <w:rStyle w:val="Emphasis"/>
          <w:highlight w:val="cyan"/>
        </w:rPr>
        <w:t>what happens in debate</w:t>
      </w:r>
      <w:r w:rsidRPr="00526906">
        <w:rPr>
          <w:rStyle w:val="Emphasis"/>
        </w:rPr>
        <w:t xml:space="preserve"> rounds </w:t>
      </w:r>
      <w:r w:rsidRPr="00A567C5">
        <w:rPr>
          <w:rStyle w:val="Emphasis"/>
          <w:highlight w:val="cyan"/>
        </w:rPr>
        <w:t>has limited</w:t>
      </w:r>
      <w:r w:rsidRPr="00526906">
        <w:rPr>
          <w:rStyle w:val="Emphasis"/>
        </w:rPr>
        <w:t xml:space="preserve"> or no real im</w:t>
      </w:r>
      <w:r w:rsidRPr="00A567C5">
        <w:rPr>
          <w:rStyle w:val="Emphasis"/>
          <w:highlight w:val="cyan"/>
        </w:rPr>
        <w:t>pact on contemporary</w:t>
      </w:r>
      <w:r w:rsidRPr="00526906">
        <w:rPr>
          <w:rStyle w:val="Emphasis"/>
        </w:rPr>
        <w:t xml:space="preserve"> governmental </w:t>
      </w:r>
      <w:r w:rsidRPr="00A567C5">
        <w:rPr>
          <w:rStyle w:val="Emphasis"/>
          <w:highlight w:val="cyan"/>
        </w:rPr>
        <w:t>policy making</w:t>
      </w:r>
      <w:r w:rsidRPr="00526906">
        <w:rPr>
          <w:rStyle w:val="Emphasis"/>
        </w:rPr>
        <w:t>.</w:t>
      </w:r>
      <w:r w:rsidRPr="00985A2F">
        <w:rPr>
          <w:rStyle w:val="StyleUnderline"/>
        </w:rPr>
        <w:t xml:space="preserve"> And </w:t>
      </w:r>
      <w:r w:rsidRPr="00A567C5">
        <w:rPr>
          <w:rStyle w:val="Emphasis"/>
          <w:highlight w:val="cyan"/>
        </w:rPr>
        <w:t>participation does not result in</w:t>
      </w:r>
      <w:r w:rsidRPr="00526906">
        <w:rPr>
          <w:rStyle w:val="Emphasis"/>
        </w:rPr>
        <w:t xml:space="preserve"> </w:t>
      </w:r>
      <w:proofErr w:type="gramStart"/>
      <w:r w:rsidRPr="00526906">
        <w:rPr>
          <w:rStyle w:val="Emphasis"/>
        </w:rPr>
        <w:t>the majority of</w:t>
      </w:r>
      <w:proofErr w:type="gramEnd"/>
      <w:r w:rsidRPr="00526906">
        <w:rPr>
          <w:rStyle w:val="Emphasis"/>
        </w:rPr>
        <w:t xml:space="preserve"> the debate community engaging in </w:t>
      </w:r>
      <w:r w:rsidRPr="00A567C5">
        <w:rPr>
          <w:rStyle w:val="Emphasis"/>
          <w:highlight w:val="cyan"/>
        </w:rPr>
        <w:t xml:space="preserve">activism </w:t>
      </w:r>
      <w:r w:rsidRPr="00A567C5">
        <w:rPr>
          <w:rStyle w:val="StyleUnderline"/>
          <w:highlight w:val="cyan"/>
        </w:rPr>
        <w:t>around the issues they research</w:t>
      </w:r>
      <w:r w:rsidRPr="00985A2F">
        <w:rPr>
          <w:rStyle w:val="StyleUnderline"/>
        </w:rPr>
        <w:t>.</w:t>
      </w:r>
      <w:r w:rsidRPr="00090133">
        <w:rPr>
          <w:sz w:val="16"/>
        </w:rPr>
        <w:t xml:space="preserve"> Mitchell observes </w:t>
      </w:r>
      <w:r w:rsidRPr="00985A2F">
        <w:rPr>
          <w:rStyle w:val="StyleUnderline"/>
        </w:rPr>
        <w:t xml:space="preserve">that </w:t>
      </w:r>
      <w:r w:rsidRPr="00A567C5">
        <w:rPr>
          <w:rStyle w:val="Emphasis"/>
          <w:highlight w:val="cyan"/>
        </w:rPr>
        <w:t>the</w:t>
      </w:r>
      <w:r w:rsidRPr="00526906">
        <w:rPr>
          <w:rStyle w:val="Emphasis"/>
        </w:rPr>
        <w:t xml:space="preserve"> stance of the </w:t>
      </w:r>
      <w:r w:rsidRPr="00A567C5">
        <w:rPr>
          <w:rStyle w:val="Emphasis"/>
          <w:highlight w:val="cyan"/>
        </w:rPr>
        <w:t>policymaker in debate comes with</w:t>
      </w:r>
      <w:r w:rsidRPr="00526906">
        <w:rPr>
          <w:rStyle w:val="Emphasis"/>
        </w:rPr>
        <w:t xml:space="preserve"> a “sense of </w:t>
      </w:r>
      <w:r w:rsidRPr="00A567C5">
        <w:rPr>
          <w:rStyle w:val="Emphasis"/>
          <w:highlight w:val="cyan"/>
        </w:rPr>
        <w:t>detachment associated with the spectator posture</w:t>
      </w:r>
      <w:r w:rsidRPr="00526906">
        <w:rPr>
          <w:rStyle w:val="Emphasis"/>
        </w:rPr>
        <w:t>.”</w:t>
      </w:r>
      <w:r w:rsidRPr="00090133">
        <w:rPr>
          <w:sz w:val="16"/>
        </w:rPr>
        <w:t xml:space="preserve"> 115 In other words, </w:t>
      </w:r>
      <w:r w:rsidRPr="00985A2F">
        <w:rPr>
          <w:rStyle w:val="StyleUnderline"/>
        </w:rPr>
        <w:t xml:space="preserve">its participants </w:t>
      </w:r>
      <w:proofErr w:type="gramStart"/>
      <w:r w:rsidRPr="00985A2F">
        <w:rPr>
          <w:rStyle w:val="StyleUnderline"/>
        </w:rPr>
        <w:t>are able to</w:t>
      </w:r>
      <w:proofErr w:type="gramEnd"/>
      <w:r w:rsidRPr="00985A2F">
        <w:rPr>
          <w:rStyle w:val="StyleUnderline"/>
        </w:rPr>
        <w:t xml:space="preserve"> engage in debates where they are able to distance themselves from the events that are the subjects of debates. </w:t>
      </w:r>
      <w:r w:rsidRPr="00526906">
        <w:rPr>
          <w:rStyle w:val="Emphasis"/>
        </w:rPr>
        <w:t xml:space="preserve">Debaters can throw around terms like torture, terrorism, </w:t>
      </w:r>
      <w:proofErr w:type="gramStart"/>
      <w:r w:rsidRPr="00526906">
        <w:rPr>
          <w:rStyle w:val="Emphasis"/>
        </w:rPr>
        <w:t>genocide</w:t>
      </w:r>
      <w:proofErr w:type="gramEnd"/>
      <w:r w:rsidRPr="00526906">
        <w:rPr>
          <w:rStyle w:val="Emphasis"/>
        </w:rPr>
        <w:t xml:space="preserve"> and nuclear war without blinking. </w:t>
      </w:r>
      <w:r w:rsidRPr="00A567C5">
        <w:rPr>
          <w:rStyle w:val="Emphasis"/>
          <w:highlight w:val="cyan"/>
        </w:rPr>
        <w:t>Debate simulations</w:t>
      </w:r>
      <w:r w:rsidRPr="00526906">
        <w:rPr>
          <w:rStyle w:val="Emphasis"/>
        </w:rPr>
        <w:t xml:space="preserve"> can only serve to </w:t>
      </w:r>
      <w:r w:rsidRPr="00A567C5">
        <w:rPr>
          <w:rStyle w:val="Emphasis"/>
          <w:highlight w:val="cyan"/>
        </w:rPr>
        <w:t>distance the debaters from real world participation</w:t>
      </w:r>
      <w:r w:rsidRPr="00526906">
        <w:rPr>
          <w:rStyle w:val="Emphasis"/>
        </w:rPr>
        <w:t xml:space="preserve"> in the political contexts they debate about.</w:t>
      </w:r>
      <w:r w:rsidRPr="00090133">
        <w:rPr>
          <w:sz w:val="16"/>
        </w:rPr>
        <w:t xml:space="preserve"> As William Shanahan remarks: …the topic established a relationship through interpellation that inhered irrespective of what the </w:t>
      </w:r>
      <w:proofErr w:type="gramStart"/>
      <w:r w:rsidRPr="00090133">
        <w:rPr>
          <w:sz w:val="16"/>
        </w:rPr>
        <w:t>particular political</w:t>
      </w:r>
      <w:proofErr w:type="gramEnd"/>
      <w:r w:rsidRPr="00090133">
        <w:rPr>
          <w:sz w:val="16"/>
        </w:rPr>
        <w:t xml:space="preserve"> affinities of the debaters were. The relationship was both political and ethical, and needed to be debated as such. </w:t>
      </w:r>
      <w:r w:rsidRPr="00A567C5">
        <w:rPr>
          <w:rStyle w:val="Emphasis"/>
          <w:highlight w:val="cyan"/>
        </w:rPr>
        <w:t>When we blithely call for United States Federal Government policymaking, we are not immune to the colonialist legacy</w:t>
      </w:r>
      <w:r w:rsidRPr="00526906">
        <w:rPr>
          <w:rStyle w:val="Emphasis"/>
        </w:rPr>
        <w:t xml:space="preserve"> that establishes our place on this continent.</w:t>
      </w:r>
      <w:r w:rsidRPr="001057ED">
        <w:rPr>
          <w:rStyle w:val="StyleUnderline"/>
        </w:rPr>
        <w:t xml:space="preserve"> We cannot wish away the horrific atrocities perpetrated </w:t>
      </w:r>
      <w:proofErr w:type="spellStart"/>
      <w:r w:rsidRPr="001057ED">
        <w:rPr>
          <w:rStyle w:val="StyleUnderline"/>
        </w:rPr>
        <w:t>everyday</w:t>
      </w:r>
      <w:proofErr w:type="spellEnd"/>
      <w:r w:rsidRPr="001057ED">
        <w:rPr>
          <w:rStyle w:val="StyleUnderline"/>
        </w:rPr>
        <w:t xml:space="preserve"> in our name simply by refusing to acknowledge these implications</w:t>
      </w:r>
      <w:r w:rsidRPr="00090133">
        <w:rPr>
          <w:sz w:val="16"/>
        </w:rPr>
        <w:t xml:space="preserve">” (emphasis in original). 116 The “objective” stance of the policymaker is an impersonal or imperialist persona. </w:t>
      </w:r>
      <w:r w:rsidRPr="00A567C5">
        <w:rPr>
          <w:rStyle w:val="Emphasis"/>
          <w:highlight w:val="cyan"/>
        </w:rPr>
        <w:t>The policymaker</w:t>
      </w:r>
      <w:r w:rsidRPr="00526906">
        <w:rPr>
          <w:rStyle w:val="Emphasis"/>
        </w:rPr>
        <w:t xml:space="preserve"> relies upon “acceptable” forms of evidence, engaging in logical discussion, producing rational thoughts.</w:t>
      </w:r>
      <w:r w:rsidRPr="00090133">
        <w:rPr>
          <w:rStyle w:val="StyleUnderline"/>
        </w:rPr>
        <w:t xml:space="preserve"> </w:t>
      </w:r>
      <w:r w:rsidRPr="00090133">
        <w:rPr>
          <w:sz w:val="16"/>
        </w:rPr>
        <w:t xml:space="preserve">As Shanahan, and the Louisville debaters’ note, </w:t>
      </w:r>
      <w:r w:rsidRPr="00526906">
        <w:rPr>
          <w:rStyle w:val="Emphasis"/>
        </w:rPr>
        <w:t xml:space="preserve">such a stance </w:t>
      </w:r>
      <w:r w:rsidRPr="00A567C5">
        <w:rPr>
          <w:rStyle w:val="Emphasis"/>
          <w:highlight w:val="cyan"/>
        </w:rPr>
        <w:t>is integrally linked to the normative</w:t>
      </w:r>
      <w:r w:rsidRPr="00526906">
        <w:rPr>
          <w:rStyle w:val="Emphasis"/>
        </w:rPr>
        <w:t xml:space="preserve">, </w:t>
      </w:r>
      <w:proofErr w:type="gramStart"/>
      <w:r w:rsidRPr="00526906">
        <w:rPr>
          <w:rStyle w:val="Emphasis"/>
        </w:rPr>
        <w:t>historical</w:t>
      </w:r>
      <w:proofErr w:type="gramEnd"/>
      <w:r w:rsidRPr="00526906">
        <w:rPr>
          <w:rStyle w:val="Emphasis"/>
        </w:rPr>
        <w:t xml:space="preserve"> and contemporary </w:t>
      </w:r>
      <w:r w:rsidRPr="00A567C5">
        <w:rPr>
          <w:rStyle w:val="Emphasis"/>
          <w:highlight w:val="cyan"/>
        </w:rPr>
        <w:t>practices of power that</w:t>
      </w:r>
      <w:r w:rsidRPr="00526906">
        <w:rPr>
          <w:rStyle w:val="Emphasis"/>
        </w:rPr>
        <w:t xml:space="preserve"> produce and </w:t>
      </w:r>
      <w:r w:rsidRPr="00A567C5">
        <w:rPr>
          <w:rStyle w:val="Emphasis"/>
          <w:highlight w:val="cyan"/>
        </w:rPr>
        <w:t>maintain varying networks of oppression</w:t>
      </w:r>
      <w:r w:rsidRPr="00526906">
        <w:rPr>
          <w:rStyle w:val="Emphasis"/>
        </w:rPr>
        <w:t>.</w:t>
      </w:r>
      <w:r w:rsidRPr="00090133">
        <w:rPr>
          <w:sz w:val="16"/>
        </w:rPr>
        <w:t xml:space="preserve"> In other words, </w:t>
      </w:r>
      <w:r w:rsidRPr="00090133">
        <w:rPr>
          <w:rStyle w:val="StyleUnderline"/>
        </w:rPr>
        <w:t xml:space="preserve">the discursive practices of </w:t>
      </w:r>
      <w:proofErr w:type="spellStart"/>
      <w:r w:rsidRPr="00090133">
        <w:rPr>
          <w:rStyle w:val="StyleUnderline"/>
        </w:rPr>
        <w:t>policyoriented</w:t>
      </w:r>
      <w:proofErr w:type="spellEnd"/>
      <w:r w:rsidRPr="00090133">
        <w:rPr>
          <w:rStyle w:val="StyleUnderline"/>
        </w:rPr>
        <w:t xml:space="preserve"> debate are developed within, through and from systems of power and privilege. Thus, </w:t>
      </w:r>
      <w:r w:rsidRPr="00526906">
        <w:rPr>
          <w:rStyle w:val="Emphasis"/>
        </w:rPr>
        <w:t>these practices are critically implicated in the maintenance of hegemony.</w:t>
      </w:r>
      <w:r w:rsidRPr="00090133">
        <w:rPr>
          <w:sz w:val="16"/>
        </w:rPr>
        <w:t xml:space="preserve"> So, rather than seeing themselves as government or state actors, Jones and Green choose to perform themselves in debate, violating the more “objective” stance of the “policymaker” and require their opponents to do the same.</w:t>
      </w:r>
    </w:p>
    <w:p w14:paraId="6CDE2D70" w14:textId="77777777" w:rsidR="00EC1902" w:rsidRPr="00174FB5" w:rsidRDefault="00EC1902" w:rsidP="00EC1902">
      <w:pPr>
        <w:pStyle w:val="Heading4"/>
        <w:rPr>
          <w:rStyle w:val="Style13ptBold"/>
          <w:rFonts w:cs="Calibri"/>
          <w:b/>
          <w:bCs w:val="0"/>
        </w:rPr>
      </w:pPr>
      <w:r w:rsidRPr="00174FB5">
        <w:rPr>
          <w:rStyle w:val="Style13ptBold"/>
          <w:rFonts w:cs="Calibri"/>
          <w:b/>
        </w:rPr>
        <w:t xml:space="preserve">Ballots matter and </w:t>
      </w:r>
      <w:r>
        <w:rPr>
          <w:rStyle w:val="Style13ptBold"/>
          <w:rFonts w:cs="Calibri"/>
          <w:b/>
        </w:rPr>
        <w:t xml:space="preserve">implicate </w:t>
      </w:r>
      <w:r w:rsidRPr="00174FB5">
        <w:rPr>
          <w:rStyle w:val="Style13ptBold"/>
          <w:rFonts w:cs="Calibri"/>
          <w:b/>
        </w:rPr>
        <w:t>community practices</w:t>
      </w:r>
    </w:p>
    <w:p w14:paraId="22821D65" w14:textId="77777777" w:rsidR="00EC1902" w:rsidRPr="00997EC6" w:rsidRDefault="00EC1902" w:rsidP="00EC1902">
      <w:pPr>
        <w:spacing w:after="0" w:line="240" w:lineRule="auto"/>
        <w:rPr>
          <w:rFonts w:ascii="Times New Roman" w:hAnsi="Times New Roman"/>
          <w:sz w:val="24"/>
        </w:rPr>
      </w:pPr>
      <w:r w:rsidRPr="00C1021A">
        <w:rPr>
          <w:rStyle w:val="Style13ptBold"/>
          <w:rFonts w:cs="Calibri"/>
        </w:rPr>
        <w:t>Reid-Brinkley </w:t>
      </w:r>
      <w:r>
        <w:rPr>
          <w:rStyle w:val="Style13ptBold"/>
          <w:rFonts w:cs="Calibri"/>
        </w:rPr>
        <w:t xml:space="preserve">8 </w:t>
      </w:r>
      <w:r>
        <w:rPr>
          <w:rFonts w:cs="Calibri"/>
        </w:rPr>
        <w:t>(</w:t>
      </w:r>
      <w:r w:rsidRPr="00CF6984">
        <w:rPr>
          <w:rFonts w:cs="Calibri"/>
        </w:rPr>
        <w:t>Dr. Shanara Reid-Brinkley is an Assistant Professor in the Department of Communication at the University of Pittsburgh</w:t>
      </w:r>
      <w:r>
        <w:rPr>
          <w:rFonts w:cs="Calibri"/>
        </w:rPr>
        <w:t xml:space="preserve">, </w:t>
      </w:r>
      <w:r w:rsidRPr="00C1021A">
        <w:rPr>
          <w:rFonts w:cs="Calibri"/>
        </w:rPr>
        <w:t xml:space="preserve">"THE HARSH REALITIES OF “ACTING BLACK”: </w:t>
      </w:r>
      <w:r w:rsidRPr="00C1021A">
        <w:rPr>
          <w:rFonts w:cs="Calibri"/>
        </w:rPr>
        <w:lastRenderedPageBreak/>
        <w:t>HOW AFRICAN-AMERICAN POLICY DEBATERS NEGOTIATE REPRESENTATION THROUGH RACIAL PERFORMANCE AND STYLE"</w:t>
      </w:r>
      <w:r>
        <w:rPr>
          <w:rFonts w:cs="Calibri"/>
        </w:rPr>
        <w:t xml:space="preserve"> </w:t>
      </w:r>
      <w:hyperlink r:id="rId11" w:history="1">
        <w:r>
          <w:rPr>
            <w:rStyle w:val="Hyperlink"/>
          </w:rPr>
          <w:t>https://getd.libs.uga.edu/pdfs/reid-brinkley_shanara_r_200805_phd.pdf</w:t>
        </w:r>
      </w:hyperlink>
      <w:r>
        <w:rPr>
          <w:rFonts w:cs="Calibri"/>
        </w:rPr>
        <w:t xml:space="preserve">) </w:t>
      </w:r>
      <w:proofErr w:type="spellStart"/>
      <w:r>
        <w:rPr>
          <w:rFonts w:cs="Calibri"/>
        </w:rPr>
        <w:t>mahintha</w:t>
      </w:r>
      <w:proofErr w:type="spellEnd"/>
    </w:p>
    <w:p w14:paraId="74AE8155" w14:textId="6C025B58" w:rsidR="00EC1902" w:rsidRDefault="00EC1902" w:rsidP="00EC1902">
      <w:pPr>
        <w:rPr>
          <w:rStyle w:val="Emphasis"/>
        </w:rPr>
      </w:pPr>
      <w:r w:rsidRPr="00C36AD2">
        <w:rPr>
          <w:sz w:val="16"/>
        </w:rPr>
        <w:t xml:space="preserve">But you see, I’m </w:t>
      </w:r>
      <w:proofErr w:type="gramStart"/>
      <w:r w:rsidRPr="00C36AD2">
        <w:rPr>
          <w:sz w:val="16"/>
        </w:rPr>
        <w:t>really just</w:t>
      </w:r>
      <w:proofErr w:type="gramEnd"/>
      <w:r w:rsidRPr="00C36AD2">
        <w:rPr>
          <w:sz w:val="16"/>
        </w:rPr>
        <w:t xml:space="preserve"> trying to change the halls of Congress, that meets on the Capitol Hill of debate tournament tab rooms where pieces of legislation or ballots signed by judges enact the policies of our community. </w:t>
      </w:r>
      <w:r w:rsidRPr="00090133">
        <w:rPr>
          <w:rStyle w:val="StyleUnderline"/>
        </w:rPr>
        <w:t xml:space="preserve">My words right here, right now </w:t>
      </w:r>
      <w:r w:rsidRPr="00174FB5">
        <w:rPr>
          <w:rStyle w:val="Emphasis"/>
        </w:rPr>
        <w:t>can’t change the State, but they can change the state of debate.</w:t>
      </w:r>
      <w:r w:rsidRPr="00C36AD2">
        <w:rPr>
          <w:sz w:val="16"/>
        </w:rPr>
        <w:t xml:space="preserve"> The University of Louisville enacts a full withdrawal from the traditional norms and procedures of this debate activity. Because this institution, </w:t>
      </w:r>
      <w:r w:rsidRPr="00C36AD2">
        <w:rPr>
          <w:rStyle w:val="StyleUnderline"/>
        </w:rPr>
        <w:t>like every other institution in society, has also grown from the roots of racism</w:t>
      </w:r>
      <w:r w:rsidRPr="00A567C5">
        <w:rPr>
          <w:rStyle w:val="StyleUnderline"/>
          <w:highlight w:val="cyan"/>
        </w:rPr>
        <w:t>. Seemingly neutral practices</w:t>
      </w:r>
      <w:r w:rsidRPr="00C36AD2">
        <w:rPr>
          <w:rStyle w:val="StyleUnderline"/>
        </w:rPr>
        <w:t xml:space="preserve"> and policies </w:t>
      </w:r>
      <w:r w:rsidRPr="00A567C5">
        <w:rPr>
          <w:rStyle w:val="StyleUnderline"/>
          <w:highlight w:val="cyan"/>
        </w:rPr>
        <w:t>have exclusionary effects</w:t>
      </w:r>
      <w:r w:rsidRPr="00C36AD2">
        <w:rPr>
          <w:rStyle w:val="StyleUnderline"/>
        </w:rPr>
        <w:t xml:space="preserve"> on different groups for different reasons. These practices have a long and perpetuating history.</w:t>
      </w:r>
      <w:r w:rsidRPr="00C36AD2">
        <w:rPr>
          <w:sz w:val="16"/>
        </w:rPr>
        <w:t xml:space="preserve"> </w:t>
      </w:r>
      <w:proofErr w:type="spellStart"/>
      <w:r w:rsidRPr="00C36AD2">
        <w:rPr>
          <w:rStyle w:val="StyleUnderline"/>
        </w:rPr>
        <w:t>Signifyin</w:t>
      </w:r>
      <w:proofErr w:type="spellEnd"/>
      <w:r w:rsidRPr="00C36AD2">
        <w:rPr>
          <w:rStyle w:val="StyleUnderline"/>
        </w:rPr>
        <w:t xml:space="preserve">’ on institutional symbols of American democracy, Jones’ draws attention to the parallels in power structures between the federal government and the decision-making arms of the debate community. </w:t>
      </w:r>
      <w:r w:rsidRPr="00C36AD2">
        <w:rPr>
          <w:sz w:val="16"/>
        </w:rPr>
        <w:t xml:space="preserve">The “halls of Congress” represent the halls of debate tournaments. “Capitol Hill” where the laws of this country are enacted is a metaphor for debate tournament </w:t>
      </w:r>
      <w:proofErr w:type="spellStart"/>
      <w:r w:rsidRPr="00C36AD2">
        <w:rPr>
          <w:sz w:val="16"/>
        </w:rPr>
        <w:t>tabrooms</w:t>
      </w:r>
      <w:proofErr w:type="spellEnd"/>
      <w:r w:rsidRPr="00C36AD2">
        <w:rPr>
          <w:sz w:val="16"/>
        </w:rPr>
        <w:t xml:space="preserve"> where wins and losses are catalogued. </w:t>
      </w:r>
      <w:r w:rsidRPr="00C36AD2">
        <w:rPr>
          <w:rStyle w:val="StyleUnderline"/>
        </w:rPr>
        <w:t xml:space="preserve">Tournament </w:t>
      </w:r>
      <w:r w:rsidRPr="005C6408">
        <w:rPr>
          <w:rStyle w:val="StyleUnderline"/>
        </w:rPr>
        <w:t>ballots</w:t>
      </w:r>
      <w:r w:rsidRPr="00C36AD2">
        <w:rPr>
          <w:rStyle w:val="StyleUnderline"/>
        </w:rPr>
        <w:t xml:space="preserve"> metaphorically </w:t>
      </w:r>
      <w:r w:rsidRPr="005C6408">
        <w:rPr>
          <w:rStyle w:val="StyleUnderline"/>
        </w:rPr>
        <w:t xml:space="preserve">represent the signing of the </w:t>
      </w:r>
      <w:proofErr w:type="gramStart"/>
      <w:r w:rsidRPr="005C6408">
        <w:rPr>
          <w:rStyle w:val="StyleUnderline"/>
        </w:rPr>
        <w:t>judges</w:t>
      </w:r>
      <w:proofErr w:type="gramEnd"/>
      <w:r w:rsidRPr="005C6408">
        <w:rPr>
          <w:rStyle w:val="StyleUnderline"/>
        </w:rPr>
        <w:t xml:space="preserve"> ballot</w:t>
      </w:r>
      <w:r w:rsidRPr="00C36AD2">
        <w:rPr>
          <w:rStyle w:val="StyleUnderline"/>
        </w:rPr>
        <w:t xml:space="preserve"> at the conclusion of debates. In facts, debaters often argue that the “impacts” they identify or the solvency for their plan happens “once the judge signs the ballot,” as if assigning a winner or loser </w:t>
      </w:r>
      <w:proofErr w:type="gramStart"/>
      <w:r w:rsidRPr="00C36AD2">
        <w:rPr>
          <w:rStyle w:val="StyleUnderline"/>
        </w:rPr>
        <w:t>actually results</w:t>
      </w:r>
      <w:proofErr w:type="gramEnd"/>
      <w:r w:rsidRPr="00C36AD2">
        <w:rPr>
          <w:rStyle w:val="StyleUnderline"/>
        </w:rPr>
        <w:t xml:space="preserve"> in the passage of a policy. </w:t>
      </w:r>
      <w:r w:rsidRPr="00C36AD2">
        <w:rPr>
          <w:sz w:val="16"/>
        </w:rPr>
        <w:t xml:space="preserve">Jones argues that </w:t>
      </w:r>
      <w:r w:rsidRPr="005C6408">
        <w:rPr>
          <w:rStyle w:val="Emphasis"/>
        </w:rPr>
        <w:t xml:space="preserve">it is </w:t>
      </w:r>
      <w:r w:rsidRPr="00A567C5">
        <w:rPr>
          <w:rStyle w:val="Emphasis"/>
          <w:highlight w:val="cyan"/>
        </w:rPr>
        <w:t xml:space="preserve">the ballot </w:t>
      </w:r>
      <w:r w:rsidRPr="005C6408">
        <w:rPr>
          <w:rStyle w:val="Emphasis"/>
        </w:rPr>
        <w:t xml:space="preserve">that </w:t>
      </w:r>
      <w:r w:rsidRPr="00A567C5">
        <w:rPr>
          <w:rStyle w:val="Emphasis"/>
          <w:highlight w:val="cyan"/>
        </w:rPr>
        <w:t>is the most significant tool in influencing the practices</w:t>
      </w:r>
      <w:r w:rsidRPr="00174FB5">
        <w:rPr>
          <w:rStyle w:val="Emphasis"/>
        </w:rPr>
        <w:t xml:space="preserve"> and procedures </w:t>
      </w:r>
      <w:r w:rsidRPr="00A567C5">
        <w:rPr>
          <w:rStyle w:val="Emphasis"/>
          <w:highlight w:val="cyan"/>
        </w:rPr>
        <w:t>of the community</w:t>
      </w:r>
      <w:r w:rsidRPr="00174FB5">
        <w:rPr>
          <w:rStyle w:val="Emphasis"/>
          <w:bCs/>
        </w:rPr>
        <w:t>. In</w:t>
      </w:r>
      <w:r w:rsidRPr="00C36AD2">
        <w:rPr>
          <w:rStyle w:val="StyleUnderline"/>
        </w:rPr>
        <w:t xml:space="preserve"> other words</w:t>
      </w:r>
      <w:r w:rsidRPr="00174FB5">
        <w:rPr>
          <w:rStyle w:val="Emphasis"/>
        </w:rPr>
        <w:t xml:space="preserve">, </w:t>
      </w:r>
      <w:r w:rsidRPr="00A567C5">
        <w:rPr>
          <w:rStyle w:val="Emphasis"/>
          <w:highlight w:val="cyan"/>
        </w:rPr>
        <w:t>the competitive nature of debate guarantees</w:t>
      </w:r>
      <w:r w:rsidRPr="00174FB5">
        <w:rPr>
          <w:rStyle w:val="Emphasis"/>
        </w:rPr>
        <w:t xml:space="preserve"> that </w:t>
      </w:r>
      <w:r w:rsidRPr="00A567C5">
        <w:rPr>
          <w:rStyle w:val="Emphasis"/>
          <w:highlight w:val="cyan"/>
        </w:rPr>
        <w:t>teams</w:t>
      </w:r>
      <w:r w:rsidRPr="00174FB5">
        <w:rPr>
          <w:rStyle w:val="Emphasis"/>
        </w:rPr>
        <w:t xml:space="preserve"> and coaches </w:t>
      </w:r>
      <w:r w:rsidRPr="00A567C5">
        <w:rPr>
          <w:rStyle w:val="Emphasis"/>
          <w:highlight w:val="cyan"/>
        </w:rPr>
        <w:t>remain responsive to</w:t>
      </w:r>
      <w:r w:rsidRPr="00174FB5">
        <w:rPr>
          <w:rStyle w:val="Emphasis"/>
        </w:rPr>
        <w:t xml:space="preserve"> </w:t>
      </w:r>
      <w:r w:rsidRPr="00A567C5">
        <w:rPr>
          <w:rStyle w:val="Emphasis"/>
          <w:highlight w:val="cyan"/>
        </w:rPr>
        <w:t>trends amongst the judging pool</w:t>
      </w:r>
      <w:r w:rsidRPr="00174FB5">
        <w:rPr>
          <w:rStyle w:val="Emphasis"/>
        </w:rPr>
        <w:t>.</w:t>
      </w:r>
      <w:r w:rsidRPr="00C36AD2">
        <w:rPr>
          <w:rStyle w:val="StyleUnderline"/>
        </w:rPr>
        <w:t xml:space="preserve"> Ultimately, debate competition is a run to capture or win the </w:t>
      </w:r>
      <w:proofErr w:type="gramStart"/>
      <w:r w:rsidRPr="00C36AD2">
        <w:rPr>
          <w:rStyle w:val="StyleUnderline"/>
        </w:rPr>
        <w:t>judges</w:t>
      </w:r>
      <w:proofErr w:type="gramEnd"/>
      <w:r w:rsidRPr="00C36AD2">
        <w:rPr>
          <w:rStyle w:val="StyleUnderline"/>
        </w:rPr>
        <w:t xml:space="preserve"> ballot. That </w:t>
      </w:r>
      <w:r w:rsidRPr="00A567C5">
        <w:rPr>
          <w:rStyle w:val="Emphasis"/>
          <w:highlight w:val="cyan"/>
        </w:rPr>
        <w:t>the ballot “enacts” the “policies” of the debate “community</w:t>
      </w:r>
      <w:r w:rsidRPr="00174FB5">
        <w:rPr>
          <w:rStyle w:val="Emphasis"/>
        </w:rPr>
        <w:t xml:space="preserve">,” makes the space of competition a critical arena from which to attempt community change. </w:t>
      </w:r>
      <w:r w:rsidRPr="00C36AD2">
        <w:rPr>
          <w:sz w:val="16"/>
        </w:rPr>
        <w:t xml:space="preserve">Up until this point, the policy debate community had dealt with issues of diversity and inclusion outside of tournament competition. </w:t>
      </w:r>
      <w:r w:rsidRPr="00C36AD2">
        <w:rPr>
          <w:rStyle w:val="StyleUnderline"/>
        </w:rPr>
        <w:t xml:space="preserve">Directors, coaches, assistants, and debaters may have engaged in outreach and recruitment practices designed to diversify the debate community, but discussions and support for such actions were not generated from debate tournament competition. Those discussions occurred in collaborative versus competitive settings where stakeholders were encouraged to dialogue without concern for winners or losers. </w:t>
      </w:r>
      <w:r w:rsidRPr="00C36AD2">
        <w:rPr>
          <w:sz w:val="16"/>
        </w:rPr>
        <w:t xml:space="preserve">For example, OSI (the original non-profit arm of the UDL) sponsored </w:t>
      </w:r>
      <w:proofErr w:type="spellStart"/>
      <w:r w:rsidRPr="00C36AD2">
        <w:rPr>
          <w:sz w:val="16"/>
        </w:rPr>
        <w:t>Ideafests</w:t>
      </w:r>
      <w:proofErr w:type="spellEnd"/>
      <w:r w:rsidRPr="00C36AD2">
        <w:rPr>
          <w:sz w:val="16"/>
        </w:rPr>
        <w:t xml:space="preserve"> to bring stakeholders in the debate community together to discuss the national expansion of the UDL. Thus, Green’s following argument during tournament competition directly violates the traditional practice of discussing issues of diversity and inclusion in the community, outside of competitive debate rounds: </w:t>
      </w:r>
      <w:r w:rsidRPr="00A567C5">
        <w:rPr>
          <w:rStyle w:val="Emphasis"/>
          <w:highlight w:val="cyan"/>
        </w:rPr>
        <w:t>Racism is one of the leading exports of the United States</w:t>
      </w:r>
      <w:r w:rsidRPr="00BC63C4">
        <w:rPr>
          <w:rStyle w:val="Emphasis"/>
        </w:rPr>
        <w:t xml:space="preserve"> Federal Government and it exploits it on to other countries. </w:t>
      </w:r>
      <w:r w:rsidRPr="00A567C5">
        <w:rPr>
          <w:rStyle w:val="Emphasis"/>
          <w:highlight w:val="cyan"/>
        </w:rPr>
        <w:t>It doesn’t acknowledge its problems at home and the debate community replicates those values</w:t>
      </w:r>
      <w:r w:rsidRPr="00BC63C4">
        <w:rPr>
          <w:rStyle w:val="Emphasis"/>
        </w:rPr>
        <w:t xml:space="preserve"> by playing in this fantasy world that we cannot change. </w:t>
      </w:r>
      <w:r w:rsidRPr="005C6408">
        <w:rPr>
          <w:rStyle w:val="Emphasis"/>
        </w:rPr>
        <w:t>By sitting silent</w:t>
      </w:r>
      <w:r w:rsidRPr="00BC63C4">
        <w:rPr>
          <w:rStyle w:val="Emphasis"/>
        </w:rPr>
        <w:t>, by not acknowledging, or addressing the problems within this community</w:t>
      </w:r>
      <w:r w:rsidRPr="005C6408">
        <w:rPr>
          <w:rStyle w:val="Emphasis"/>
        </w:rPr>
        <w:t>.</w:t>
      </w:r>
      <w:r w:rsidRPr="005C6408">
        <w:rPr>
          <w:rStyle w:val="StyleUnderline"/>
        </w:rPr>
        <w:t xml:space="preserve"> It is easy for us to say that there are problems</w:t>
      </w:r>
      <w:r w:rsidRPr="00C36AD2">
        <w:rPr>
          <w:rStyle w:val="StyleUnderline"/>
        </w:rPr>
        <w:t xml:space="preserve"> racism and sexism but the problem comes when we recognize those systemic issues and do nothing to change our methods of how we challenge those problems.</w:t>
      </w:r>
      <w:r w:rsidRPr="00C36AD2">
        <w:rPr>
          <w:sz w:val="16"/>
        </w:rPr>
        <w:t xml:space="preserve">109 Green is holding the debate community accountable for its failure in significantly increasing diversity and inclusion. They </w:t>
      </w:r>
      <w:r w:rsidRPr="00A567C5">
        <w:rPr>
          <w:rStyle w:val="StyleUnderline"/>
          <w:highlight w:val="cyan"/>
        </w:rPr>
        <w:t>h</w:t>
      </w:r>
      <w:r w:rsidRPr="00A567C5">
        <w:rPr>
          <w:rStyle w:val="Emphasis"/>
          <w:highlight w:val="cyan"/>
        </w:rPr>
        <w:t>old teams accountable for their</w:t>
      </w:r>
      <w:r w:rsidRPr="00BC63C4">
        <w:rPr>
          <w:rStyle w:val="Emphasis"/>
        </w:rPr>
        <w:t xml:space="preserve"> methodological </w:t>
      </w:r>
      <w:r w:rsidRPr="00A567C5">
        <w:rPr>
          <w:rStyle w:val="Emphasis"/>
          <w:highlight w:val="cyan"/>
        </w:rPr>
        <w:t>choices in debate participation forcing</w:t>
      </w:r>
      <w:r w:rsidRPr="00BC63C4">
        <w:rPr>
          <w:rStyle w:val="Emphasis"/>
        </w:rPr>
        <w:t xml:space="preserve"> other teams and </w:t>
      </w:r>
      <w:r w:rsidRPr="00A567C5">
        <w:rPr>
          <w:rStyle w:val="Emphasis"/>
          <w:highlight w:val="cyan"/>
        </w:rPr>
        <w:t xml:space="preserve">judges to consider </w:t>
      </w:r>
      <w:proofErr w:type="gramStart"/>
      <w:r w:rsidRPr="00A567C5">
        <w:rPr>
          <w:rStyle w:val="Emphasis"/>
          <w:highlight w:val="cyan"/>
        </w:rPr>
        <w:t>whether</w:t>
      </w:r>
      <w:r w:rsidRPr="00BC63C4">
        <w:rPr>
          <w:rStyle w:val="Emphasis"/>
        </w:rPr>
        <w:t xml:space="preserve"> or not</w:t>
      </w:r>
      <w:proofErr w:type="gramEnd"/>
      <w:r w:rsidRPr="00BC63C4">
        <w:rPr>
          <w:rStyle w:val="Emphasis"/>
        </w:rPr>
        <w:t xml:space="preserve"> the </w:t>
      </w:r>
      <w:r w:rsidRPr="00A567C5">
        <w:rPr>
          <w:rStyle w:val="Emphasis"/>
          <w:highlight w:val="cyan"/>
        </w:rPr>
        <w:t>traditional</w:t>
      </w:r>
      <w:r w:rsidRPr="00BC63C4">
        <w:rPr>
          <w:rStyle w:val="Emphasis"/>
        </w:rPr>
        <w:t xml:space="preserve"> or normative </w:t>
      </w:r>
      <w:r w:rsidRPr="00A567C5">
        <w:rPr>
          <w:rStyle w:val="Emphasis"/>
          <w:highlight w:val="cyan"/>
        </w:rPr>
        <w:t>ways of engaging</w:t>
      </w:r>
      <w:r w:rsidRPr="00BC63C4">
        <w:rPr>
          <w:rStyle w:val="Emphasis"/>
        </w:rPr>
        <w:t xml:space="preserve"> in competition r</w:t>
      </w:r>
      <w:r w:rsidRPr="00A567C5">
        <w:rPr>
          <w:rStyle w:val="Emphasis"/>
          <w:highlight w:val="cyan"/>
        </w:rPr>
        <w:t>esult in an activity and environment hostile to those</w:t>
      </w:r>
      <w:r w:rsidRPr="00BC63C4">
        <w:rPr>
          <w:rStyle w:val="Emphasis"/>
        </w:rPr>
        <w:t xml:space="preserve"> debate bodies </w:t>
      </w:r>
      <w:r w:rsidRPr="00A567C5">
        <w:rPr>
          <w:rStyle w:val="Emphasis"/>
          <w:highlight w:val="cyan"/>
        </w:rPr>
        <w:t>marked by difference.</w:t>
      </w:r>
    </w:p>
    <w:p w14:paraId="31773163" w14:textId="77777777" w:rsidR="001746D0" w:rsidRDefault="001746D0" w:rsidP="00EC1902">
      <w:pPr>
        <w:rPr>
          <w:rStyle w:val="Emphasis"/>
        </w:rPr>
      </w:pPr>
    </w:p>
    <w:p w14:paraId="035DAEB0" w14:textId="1ED14640" w:rsidR="0076159D" w:rsidRDefault="0076159D" w:rsidP="0076159D">
      <w:pPr>
        <w:pStyle w:val="Heading3"/>
      </w:pPr>
      <w:r>
        <w:lastRenderedPageBreak/>
        <w:t xml:space="preserve">Poetry Good – 2AC </w:t>
      </w:r>
    </w:p>
    <w:p w14:paraId="329997F1" w14:textId="77777777" w:rsidR="0076159D" w:rsidRPr="0076159D" w:rsidRDefault="0076159D" w:rsidP="0076159D"/>
    <w:p w14:paraId="3C034AB0" w14:textId="77777777" w:rsidR="0076159D" w:rsidRDefault="0076159D" w:rsidP="0076159D">
      <w:pPr>
        <w:pStyle w:val="Heading4"/>
      </w:pPr>
      <w:r>
        <w:t>Poetic investigation of the topic is necessary to challenge dominant colonial education in debate, facilitate healing and create ethical subjects able to effectively engage oppressive violence through a multifaceted approach.</w:t>
      </w:r>
    </w:p>
    <w:p w14:paraId="655516FB" w14:textId="77777777" w:rsidR="0076159D" w:rsidRDefault="0076159D" w:rsidP="0076159D">
      <w:r w:rsidRPr="00462669">
        <w:t xml:space="preserve">Nicole </w:t>
      </w:r>
      <w:r w:rsidRPr="00462669">
        <w:rPr>
          <w:rFonts w:eastAsiaTheme="majorEastAsia" w:cstheme="majorBidi"/>
          <w:b/>
          <w:iCs/>
          <w:sz w:val="26"/>
        </w:rPr>
        <w:t>Rangel, 16</w:t>
      </w:r>
      <w:r w:rsidRPr="00462669">
        <w:t xml:space="preserve"> (Nicole Rangel, An Examination of Poetry for the People: A Decolonizing Holistic Approach to Arts Education</w:t>
      </w:r>
      <w:r>
        <w:t xml:space="preserve"> p.2-6</w:t>
      </w:r>
      <w:r w:rsidRPr="00462669">
        <w:t>, Taylor &amp;amp; Francis, https://www-tandfonline-com.proxy.lib.umich.edu/doi/full/10.1080/00131946.2016.1231680, 10-13-2016)//</w:t>
      </w:r>
      <w:proofErr w:type="spellStart"/>
      <w:r w:rsidRPr="00462669">
        <w:t>iLake</w:t>
      </w:r>
      <w:proofErr w:type="spellEnd"/>
      <w:r w:rsidRPr="00462669">
        <w:t>-</w:t>
      </w:r>
      <w:r w:rsidRPr="00462669">
        <w:rPr>
          <w:rFonts w:ascii="Segoe UI Emoji" w:hAnsi="Segoe UI Emoji" w:cs="Segoe UI Emoji"/>
        </w:rPr>
        <w:t>💣🍔</w:t>
      </w:r>
      <w:r w:rsidRPr="00462669">
        <w:t xml:space="preserve"> </w:t>
      </w:r>
      <w:r>
        <w:t>[edited for gendered language]</w:t>
      </w:r>
    </w:p>
    <w:p w14:paraId="0C5F7B3F" w14:textId="77777777" w:rsidR="0076159D" w:rsidRPr="008F502D" w:rsidRDefault="0076159D" w:rsidP="0076159D">
      <w:r>
        <w:t>The paper is based off interviewed participants in the Poetry for the People (P4P) program at UC Berkeley.</w:t>
      </w:r>
    </w:p>
    <w:p w14:paraId="4607CE1E" w14:textId="77777777" w:rsidR="0076159D" w:rsidRPr="0025367C" w:rsidRDefault="0076159D" w:rsidP="0076159D">
      <w:pPr>
        <w:rPr>
          <w:sz w:val="8"/>
        </w:rPr>
      </w:pPr>
      <w:r w:rsidRPr="0025367C">
        <w:rPr>
          <w:sz w:val="8"/>
        </w:rPr>
        <w:t xml:space="preserve">Legendary poet-activist-professor, June Jordan is not alone in associating alienation with her schooling experience. Indeed, many decolonial and critical social theorists argue that </w:t>
      </w:r>
      <w:r w:rsidRPr="00A567C5">
        <w:rPr>
          <w:highlight w:val="cyan"/>
          <w:u w:val="single"/>
        </w:rPr>
        <w:t>social,</w:t>
      </w:r>
      <w:r w:rsidRPr="00C67721">
        <w:rPr>
          <w:u w:val="single"/>
        </w:rPr>
        <w:t xml:space="preserve"> economic, and political </w:t>
      </w:r>
      <w:r w:rsidRPr="00A567C5">
        <w:rPr>
          <w:highlight w:val="cyan"/>
          <w:u w:val="single"/>
        </w:rPr>
        <w:t xml:space="preserve">institutions in capitalist societies breed </w:t>
      </w:r>
      <w:r w:rsidRPr="00A567C5">
        <w:rPr>
          <w:b/>
          <w:bCs/>
          <w:highlight w:val="cyan"/>
          <w:u w:val="single"/>
        </w:rPr>
        <w:t>disconnection</w:t>
      </w:r>
      <w:r w:rsidRPr="0025367C">
        <w:rPr>
          <w:b/>
          <w:bCs/>
          <w:u w:val="single"/>
        </w:rPr>
        <w:t xml:space="preserve"> and estrangement</w:t>
      </w:r>
      <w:r w:rsidRPr="00C67721">
        <w:rPr>
          <w:u w:val="single"/>
        </w:rPr>
        <w:t xml:space="preserve"> that detrimentally affect one’s relationship </w:t>
      </w:r>
      <w:r w:rsidRPr="00A567C5">
        <w:rPr>
          <w:highlight w:val="cyan"/>
          <w:u w:val="single"/>
        </w:rPr>
        <w:t>to self, others, one’s work, and the earth</w:t>
      </w:r>
      <w:r w:rsidRPr="00C67721">
        <w:rPr>
          <w:u w:val="single"/>
        </w:rPr>
        <w:t xml:space="preserve"> </w:t>
      </w:r>
      <w:r w:rsidRPr="0025367C">
        <w:rPr>
          <w:sz w:val="8"/>
        </w:rPr>
        <w:t xml:space="preserve">(Fanon, 1952; Fromm, 1955; Grande, 2004; Marx &amp; Engles, 1976). Adopting </w:t>
      </w:r>
      <w:r w:rsidRPr="00C67721">
        <w:rPr>
          <w:u w:val="single"/>
        </w:rPr>
        <w:t xml:space="preserve">cultural </w:t>
      </w:r>
      <w:r w:rsidRPr="00A567C5">
        <w:rPr>
          <w:highlight w:val="cyan"/>
          <w:u w:val="single"/>
        </w:rPr>
        <w:t xml:space="preserve">values such as </w:t>
      </w:r>
      <w:r w:rsidRPr="00A567C5">
        <w:rPr>
          <w:b/>
          <w:bCs/>
          <w:highlight w:val="cyan"/>
          <w:u w:val="single"/>
        </w:rPr>
        <w:t>competition</w:t>
      </w:r>
      <w:r w:rsidRPr="0025367C">
        <w:rPr>
          <w:b/>
          <w:bCs/>
          <w:u w:val="single"/>
        </w:rPr>
        <w:t>, meritocracy, and the acquisition of wealth</w:t>
      </w:r>
      <w:r w:rsidRPr="00C67721">
        <w:rPr>
          <w:u w:val="single"/>
        </w:rPr>
        <w:t xml:space="preserve"> </w:t>
      </w:r>
      <w:r w:rsidRPr="00A567C5">
        <w:rPr>
          <w:highlight w:val="cyan"/>
          <w:u w:val="single"/>
        </w:rPr>
        <w:t>leads a person to “lose their being”</w:t>
      </w:r>
      <w:r w:rsidRPr="00C67721">
        <w:rPr>
          <w:u w:val="single"/>
        </w:rPr>
        <w:t xml:space="preserve"> by idolizing something outside of oneself</w:t>
      </w:r>
      <w:r w:rsidRPr="0025367C">
        <w:rPr>
          <w:sz w:val="8"/>
        </w:rPr>
        <w:t xml:space="preserve"> (Dussel, 1985, p. 53, emphasis added). </w:t>
      </w:r>
      <w:r w:rsidRPr="00A567C5">
        <w:rPr>
          <w:highlight w:val="cyan"/>
          <w:u w:val="single"/>
        </w:rPr>
        <w:t>The</w:t>
      </w:r>
      <w:r w:rsidRPr="00C67721">
        <w:rPr>
          <w:u w:val="single"/>
        </w:rPr>
        <w:t xml:space="preserve">se same </w:t>
      </w:r>
      <w:r w:rsidRPr="00A567C5">
        <w:rPr>
          <w:highlight w:val="cyan"/>
          <w:u w:val="single"/>
        </w:rPr>
        <w:t>values</w:t>
      </w:r>
      <w:r w:rsidRPr="00C67721">
        <w:rPr>
          <w:u w:val="single"/>
        </w:rPr>
        <w:t xml:space="preserve"> underpin and </w:t>
      </w:r>
      <w:r w:rsidRPr="00A567C5">
        <w:rPr>
          <w:highlight w:val="cyan"/>
          <w:u w:val="single"/>
        </w:rPr>
        <w:t xml:space="preserve">justify </w:t>
      </w:r>
      <w:r w:rsidRPr="00A567C5">
        <w:rPr>
          <w:b/>
          <w:bCs/>
          <w:highlight w:val="cyan"/>
          <w:u w:val="single"/>
        </w:rPr>
        <w:t xml:space="preserve">oppression, colonization, and the </w:t>
      </w:r>
      <w:proofErr w:type="spellStart"/>
      <w:r w:rsidRPr="00A567C5">
        <w:rPr>
          <w:b/>
          <w:bCs/>
          <w:highlight w:val="cyan"/>
          <w:u w:val="single"/>
        </w:rPr>
        <w:t>epistemicide</w:t>
      </w:r>
      <w:proofErr w:type="spellEnd"/>
      <w:r w:rsidRPr="00A567C5">
        <w:rPr>
          <w:highlight w:val="cyan"/>
          <w:u w:val="single"/>
        </w:rPr>
        <w:t xml:space="preserve"> that occurs in</w:t>
      </w:r>
      <w:r w:rsidRPr="00C67721">
        <w:rPr>
          <w:u w:val="single"/>
        </w:rPr>
        <w:t xml:space="preserve"> the </w:t>
      </w:r>
      <w:r w:rsidRPr="00A567C5">
        <w:rPr>
          <w:highlight w:val="cyan"/>
          <w:u w:val="single"/>
        </w:rPr>
        <w:t>schools</w:t>
      </w:r>
      <w:r w:rsidRPr="00C67721">
        <w:rPr>
          <w:u w:val="single"/>
        </w:rPr>
        <w:t xml:space="preserve"> Jordan describes above</w:t>
      </w:r>
      <w:r w:rsidRPr="0025367C">
        <w:rPr>
          <w:sz w:val="8"/>
        </w:rPr>
        <w:t xml:space="preserve">. Because the oppressed and the oppressor, as well as the earth that sustains all life, are damaged by alienation, how might education most effectively respond to this epidemic? </w:t>
      </w:r>
      <w:r w:rsidRPr="00C67721">
        <w:rPr>
          <w:u w:val="single"/>
        </w:rPr>
        <w:t>How might we counter oppression by facilitating connection and the health</w:t>
      </w:r>
      <w:r w:rsidRPr="0025367C">
        <w:rPr>
          <w:sz w:val="8"/>
        </w:rPr>
        <w:t xml:space="preserve">y integration of mind body spirit for all members of a learning community?1 How do we teach ourselves and help guide others through the process of healing the wounds of alienation? Ginwright and Cammarota (2002), define healing as “the process of fostering emotional, spiritual, psychological, and physical Wellness” (p. 92). </w:t>
      </w:r>
      <w:r w:rsidRPr="00C67721">
        <w:rPr>
          <w:u w:val="single"/>
        </w:rPr>
        <w:t>This is only possible when one chooses to connect, or in other words, it requires a practice of love</w:t>
      </w:r>
      <w:r w:rsidRPr="0025367C">
        <w:rPr>
          <w:sz w:val="8"/>
        </w:rPr>
        <w:t xml:space="preserve">. According to bell hooks (2000), “when we choose to love, we choose to move against fear—against alienation and separation” (p. 93). In this article, I first offer a conceptual map explaining the defining characteristics of a decolonizing holistic pedagogy and demonstrate how this approach to arts education can facilitate the healing of alienation. This will serve to contextualize and support the work of Poetry for the People (P4P), an arts/activism course started by June Jordan, which exemplifies these theories in practice.2 I provide an analysis of P4P informed by an ethnographic study conducted during 2013–2014. This analysis illustrates the specific ways in which P4P facilitates healing by highlighting the reflections of various participants of its learning community. Critical intellectuals, spiritual masters, and medical doctors seem to agree that to ameliorate a problem or unlearn a detrimental habit, it is necessary to understand the root of the issue. In line with Leonardo (2013), the term critical, in this article, connotes understanding the inner workings of a social issue to realize a more just resolution of that issue. To be critical then, involves an analysis of the structural oppression that shapes lived experience to produce a political effect that heals social ills. Similarly, </w:t>
      </w:r>
      <w:r w:rsidRPr="00C67721">
        <w:rPr>
          <w:u w:val="single"/>
        </w:rPr>
        <w:t xml:space="preserve">to heal alienation, </w:t>
      </w:r>
      <w:r w:rsidRPr="00113320">
        <w:rPr>
          <w:b/>
          <w:bCs/>
          <w:u w:val="single"/>
        </w:rPr>
        <w:t>one must not simply tend to the uncomfortable symptoms</w:t>
      </w:r>
      <w:r w:rsidRPr="00C67721">
        <w:rPr>
          <w:u w:val="single"/>
        </w:rPr>
        <w:t xml:space="preserve">, but rather work to eliminate </w:t>
      </w:r>
      <w:r w:rsidRPr="00414AE7">
        <w:rPr>
          <w:b/>
          <w:bCs/>
          <w:u w:val="single"/>
        </w:rPr>
        <w:t>the causes that are responsible for the suffering</w:t>
      </w:r>
      <w:r w:rsidRPr="00C67721">
        <w:rPr>
          <w:u w:val="single"/>
        </w:rPr>
        <w:t xml:space="preserve">. </w:t>
      </w:r>
      <w:r w:rsidRPr="00A567C5">
        <w:rPr>
          <w:highlight w:val="cyan"/>
          <w:u w:val="single"/>
        </w:rPr>
        <w:t>A decolonial framework is</w:t>
      </w:r>
      <w:r w:rsidRPr="0025367C">
        <w:rPr>
          <w:sz w:val="8"/>
        </w:rPr>
        <w:t xml:space="preserve">, therefore, </w:t>
      </w:r>
      <w:r w:rsidRPr="00C67721">
        <w:rPr>
          <w:rStyle w:val="StyleUnderline"/>
        </w:rPr>
        <w:t xml:space="preserve">an </w:t>
      </w:r>
      <w:r w:rsidRPr="00A567C5">
        <w:rPr>
          <w:rStyle w:val="StyleUnderline"/>
          <w:highlight w:val="cyan"/>
        </w:rPr>
        <w:t>appropriate</w:t>
      </w:r>
      <w:r w:rsidRPr="00C67721">
        <w:rPr>
          <w:rStyle w:val="StyleUnderline"/>
        </w:rPr>
        <w:t xml:space="preserve"> conduit </w:t>
      </w:r>
      <w:r w:rsidRPr="00A567C5">
        <w:rPr>
          <w:rStyle w:val="StyleUnderline"/>
          <w:highlight w:val="cyan"/>
        </w:rPr>
        <w:t>for healing</w:t>
      </w:r>
      <w:r w:rsidRPr="0025367C">
        <w:rPr>
          <w:sz w:val="8"/>
        </w:rPr>
        <w:t xml:space="preserve">, because </w:t>
      </w:r>
      <w:r w:rsidRPr="00C67721">
        <w:rPr>
          <w:rStyle w:val="StyleUnderline"/>
        </w:rPr>
        <w:t xml:space="preserve">it </w:t>
      </w:r>
      <w:r w:rsidRPr="00A567C5">
        <w:rPr>
          <w:rStyle w:val="StyleUnderline"/>
          <w:highlight w:val="cyan"/>
        </w:rPr>
        <w:t>not only</w:t>
      </w:r>
      <w:r w:rsidRPr="00C67721">
        <w:rPr>
          <w:rStyle w:val="StyleUnderline"/>
        </w:rPr>
        <w:t xml:space="preserve"> </w:t>
      </w:r>
      <w:r w:rsidRPr="00A567C5">
        <w:rPr>
          <w:rStyle w:val="StyleUnderline"/>
          <w:highlight w:val="cyan"/>
        </w:rPr>
        <w:t xml:space="preserve">exposes the </w:t>
      </w:r>
      <w:r w:rsidRPr="00A567C5">
        <w:rPr>
          <w:rStyle w:val="StyleUnderline"/>
          <w:b/>
          <w:bCs/>
          <w:highlight w:val="cyan"/>
        </w:rPr>
        <w:t>roots of</w:t>
      </w:r>
      <w:r w:rsidRPr="00414AE7">
        <w:rPr>
          <w:rStyle w:val="StyleUnderline"/>
          <w:b/>
          <w:bCs/>
        </w:rPr>
        <w:t xml:space="preserve"> the </w:t>
      </w:r>
      <w:r w:rsidRPr="00A567C5">
        <w:rPr>
          <w:rStyle w:val="StyleUnderline"/>
          <w:b/>
          <w:bCs/>
          <w:highlight w:val="cyan"/>
        </w:rPr>
        <w:t>damage</w:t>
      </w:r>
      <w:r w:rsidRPr="00414AE7">
        <w:rPr>
          <w:rStyle w:val="StyleUnderline"/>
          <w:b/>
          <w:bCs/>
        </w:rPr>
        <w:t>—White supremacy/colonization/patriarchy</w:t>
      </w:r>
      <w:r w:rsidRPr="00C67721">
        <w:rPr>
          <w:rStyle w:val="StyleUnderline"/>
        </w:rPr>
        <w:t xml:space="preserve">—it </w:t>
      </w:r>
      <w:r w:rsidRPr="00A567C5">
        <w:rPr>
          <w:rStyle w:val="StyleUnderline"/>
          <w:highlight w:val="cyan"/>
        </w:rPr>
        <w:t xml:space="preserve">also centers </w:t>
      </w:r>
      <w:r w:rsidRPr="00A567C5">
        <w:rPr>
          <w:rStyle w:val="StyleUnderline"/>
          <w:b/>
          <w:bCs/>
          <w:highlight w:val="cyan"/>
        </w:rPr>
        <w:t>“epistemic resistance”</w:t>
      </w:r>
      <w:r w:rsidRPr="00C67721">
        <w:rPr>
          <w:rStyle w:val="StyleUnderline"/>
        </w:rPr>
        <w:t xml:space="preserve"> (p. 3) </w:t>
      </w:r>
      <w:r w:rsidRPr="00A567C5">
        <w:rPr>
          <w:rStyle w:val="StyleUnderline"/>
          <w:highlight w:val="cyan"/>
        </w:rPr>
        <w:t>that offers alternative ways of being</w:t>
      </w:r>
      <w:r w:rsidRPr="00C67721">
        <w:rPr>
          <w:rStyle w:val="StyleUnderline"/>
        </w:rPr>
        <w:t xml:space="preserve"> and interacting</w:t>
      </w:r>
      <w:r w:rsidRPr="0025367C">
        <w:rPr>
          <w:sz w:val="8"/>
        </w:rPr>
        <w:t xml:space="preserve"> (Medina, 2012; Tuhiwai Smith, 1999).3 Grande (2004) states, “An education for decolonization must … engage a method of analysis and social inquiry that troubles the capitalist, imperialist aims of unfettered competition, accumulation, and exploitation” (p. 26). Fundamental to decolonial epistemologies is “a praxis that enables the dismantling of colonialist forces” (p. 26).4 This work is a communal endeavor that depends on coalition-building. </w:t>
      </w:r>
      <w:r w:rsidRPr="00C67721">
        <w:rPr>
          <w:u w:val="single"/>
        </w:rPr>
        <w:t xml:space="preserve">Healing is a process that rarely occurs in isolation. </w:t>
      </w:r>
      <w:proofErr w:type="gramStart"/>
      <w:r w:rsidRPr="00C67721">
        <w:rPr>
          <w:u w:val="single"/>
        </w:rPr>
        <w:t>Troubling normalized</w:t>
      </w:r>
      <w:proofErr w:type="gramEnd"/>
      <w:r w:rsidRPr="00C67721">
        <w:rPr>
          <w:u w:val="single"/>
        </w:rPr>
        <w:t xml:space="preserve"> notions of “healthiness,” which are based on how the body looks, moves, and responds, Avila and Parker (2000) note, </w:t>
      </w:r>
      <w:r w:rsidRPr="00414AE7">
        <w:rPr>
          <w:b/>
          <w:bCs/>
          <w:u w:val="single"/>
        </w:rPr>
        <w:t>“</w:t>
      </w:r>
      <w:r w:rsidRPr="00A567C5">
        <w:rPr>
          <w:b/>
          <w:bCs/>
          <w:highlight w:val="cyan"/>
          <w:u w:val="single"/>
        </w:rPr>
        <w:t>Health is connected to community</w:t>
      </w:r>
      <w:r w:rsidRPr="00C67721">
        <w:rPr>
          <w:u w:val="single"/>
        </w:rPr>
        <w:t xml:space="preserve"> because it serves as a link to an individual’s sense of identity, meaning, and purpose. … [One’s health] also depends on a healthy relationship with the ancestors”</w:t>
      </w:r>
      <w:r w:rsidRPr="0025367C">
        <w:rPr>
          <w:sz w:val="8"/>
        </w:rPr>
        <w:t xml:space="preserve"> (p. 22). </w:t>
      </w:r>
      <w:r w:rsidRPr="00A567C5">
        <w:rPr>
          <w:b/>
          <w:bCs/>
          <w:highlight w:val="cyan"/>
          <w:u w:val="single"/>
        </w:rPr>
        <w:t>Healing</w:t>
      </w:r>
      <w:r w:rsidRPr="00414AE7">
        <w:rPr>
          <w:b/>
          <w:bCs/>
          <w:u w:val="single"/>
        </w:rPr>
        <w:t xml:space="preserve"> </w:t>
      </w:r>
      <w:r w:rsidRPr="00414AE7">
        <w:rPr>
          <w:u w:val="single"/>
        </w:rPr>
        <w:t xml:space="preserve">therefore </w:t>
      </w:r>
      <w:r w:rsidRPr="00A567C5">
        <w:rPr>
          <w:highlight w:val="cyan"/>
          <w:u w:val="single"/>
        </w:rPr>
        <w:t>requires a</w:t>
      </w:r>
      <w:r w:rsidRPr="00414AE7">
        <w:rPr>
          <w:b/>
          <w:bCs/>
          <w:u w:val="single"/>
        </w:rPr>
        <w:t xml:space="preserve"> solid </w:t>
      </w:r>
      <w:r w:rsidRPr="00A567C5">
        <w:rPr>
          <w:b/>
          <w:bCs/>
          <w:highlight w:val="cyan"/>
          <w:u w:val="single"/>
        </w:rPr>
        <w:t>sense of self</w:t>
      </w:r>
      <w:r w:rsidRPr="00A567C5">
        <w:rPr>
          <w:highlight w:val="cyan"/>
          <w:u w:val="single"/>
        </w:rPr>
        <w:t>, which is impossible</w:t>
      </w:r>
      <w:r w:rsidRPr="00C67721">
        <w:rPr>
          <w:u w:val="single"/>
        </w:rPr>
        <w:t xml:space="preserve"> if </w:t>
      </w:r>
      <w:r w:rsidRPr="00A567C5">
        <w:rPr>
          <w:highlight w:val="cyan"/>
          <w:u w:val="single"/>
        </w:rPr>
        <w:t xml:space="preserve">bereft of </w:t>
      </w:r>
      <w:r w:rsidRPr="00A567C5">
        <w:rPr>
          <w:b/>
          <w:bCs/>
          <w:highlight w:val="cyan"/>
          <w:u w:val="single"/>
        </w:rPr>
        <w:t>historical memory</w:t>
      </w:r>
      <w:r w:rsidRPr="0025367C">
        <w:rPr>
          <w:sz w:val="8"/>
        </w:rPr>
        <w:t xml:space="preserve"> (Grande, 2004; Nora, 1989). </w:t>
      </w:r>
      <w:r w:rsidRPr="00A567C5">
        <w:rPr>
          <w:highlight w:val="cyan"/>
          <w:u w:val="single"/>
        </w:rPr>
        <w:t xml:space="preserve">When one feels </w:t>
      </w:r>
      <w:r w:rsidRPr="00A567C5">
        <w:rPr>
          <w:b/>
          <w:bCs/>
          <w:highlight w:val="cyan"/>
          <w:u w:val="single"/>
        </w:rPr>
        <w:t>neither connected to their ancestors,</w:t>
      </w:r>
      <w:r w:rsidRPr="00A567C5">
        <w:rPr>
          <w:highlight w:val="cyan"/>
          <w:u w:val="single"/>
        </w:rPr>
        <w:t xml:space="preserve"> nor</w:t>
      </w:r>
      <w:r w:rsidRPr="00C67721">
        <w:rPr>
          <w:u w:val="single"/>
        </w:rPr>
        <w:t xml:space="preserve"> understands their connection to and/or </w:t>
      </w:r>
      <w:r w:rsidRPr="00A567C5">
        <w:rPr>
          <w:b/>
          <w:bCs/>
          <w:highlight w:val="cyan"/>
          <w:u w:val="single"/>
        </w:rPr>
        <w:t>complicity with colonization</w:t>
      </w:r>
      <w:r w:rsidRPr="00C67721">
        <w:rPr>
          <w:u w:val="single"/>
        </w:rPr>
        <w:t xml:space="preserve">, </w:t>
      </w:r>
      <w:r w:rsidRPr="00A567C5">
        <w:rPr>
          <w:highlight w:val="cyan"/>
          <w:u w:val="single"/>
        </w:rPr>
        <w:t>they are at best</w:t>
      </w:r>
      <w:r w:rsidRPr="00C67721">
        <w:rPr>
          <w:u w:val="single"/>
        </w:rPr>
        <w:t xml:space="preserve"> fragmented people </w:t>
      </w:r>
      <w:r w:rsidRPr="00A567C5">
        <w:rPr>
          <w:highlight w:val="cyan"/>
          <w:u w:val="single"/>
        </w:rPr>
        <w:t xml:space="preserve">with a </w:t>
      </w:r>
      <w:r w:rsidRPr="00A567C5">
        <w:rPr>
          <w:b/>
          <w:bCs/>
          <w:highlight w:val="cyan"/>
          <w:u w:val="single"/>
        </w:rPr>
        <w:t>myopic</w:t>
      </w:r>
      <w:r w:rsidRPr="00414AE7">
        <w:rPr>
          <w:b/>
          <w:bCs/>
          <w:u w:val="single"/>
        </w:rPr>
        <w:t xml:space="preserve"> self-perception and </w:t>
      </w:r>
      <w:r w:rsidRPr="00A567C5">
        <w:rPr>
          <w:b/>
          <w:bCs/>
          <w:highlight w:val="cyan"/>
          <w:u w:val="single"/>
        </w:rPr>
        <w:t>worldview</w:t>
      </w:r>
      <w:r w:rsidRPr="0025367C">
        <w:rPr>
          <w:sz w:val="8"/>
        </w:rPr>
        <w:t xml:space="preserve">.5 Therefore, McLaren (2005) argues that “diversifying the theoretical itineraries” is a pedagogical imperative (p. 513). Education that dedicates time and recognition to non-Eurocentric epistemologies and narratives deepens our understanding of history and our relationship to the past, thus helping to restore our sense of 538 RANGEL wholeness. Investigating perspectives beyond those offered by “Whitestream” thinkers (Grande, 2004, p. 140), contributes to what Maldonado-Torres (2007) calls the “Decolonial Turn.” He explains </w:t>
      </w:r>
      <w:proofErr w:type="gramStart"/>
      <w:r w:rsidRPr="0025367C">
        <w:rPr>
          <w:sz w:val="8"/>
        </w:rPr>
        <w:t>that,</w:t>
      </w:r>
      <w:proofErr w:type="gramEnd"/>
      <w:r w:rsidRPr="0025367C">
        <w:rPr>
          <w:sz w:val="8"/>
        </w:rPr>
        <w:t xml:space="preserve"> “The Decolonial Turn is about making visible the invisible and about analyzing the mechanisms that produce such invisibility or distorted visibility.” It is “an invitation to engage in dialogue” (pp. 262, 261). </w:t>
      </w:r>
      <w:r w:rsidRPr="00A567C5">
        <w:rPr>
          <w:highlight w:val="cyan"/>
          <w:u w:val="single"/>
        </w:rPr>
        <w:t xml:space="preserve">Dialogue, grounded in </w:t>
      </w:r>
      <w:r w:rsidRPr="00A567C5">
        <w:rPr>
          <w:b/>
          <w:bCs/>
          <w:highlight w:val="cyan"/>
          <w:u w:val="single"/>
        </w:rPr>
        <w:t>a</w:t>
      </w:r>
      <w:r w:rsidRPr="00414AE7">
        <w:rPr>
          <w:b/>
          <w:bCs/>
          <w:u w:val="single"/>
        </w:rPr>
        <w:t xml:space="preserve"> rich and </w:t>
      </w:r>
      <w:r w:rsidRPr="00A567C5">
        <w:rPr>
          <w:b/>
          <w:bCs/>
          <w:highlight w:val="cyan"/>
          <w:u w:val="single"/>
        </w:rPr>
        <w:t>diverse theoretical frame</w:t>
      </w:r>
      <w:r w:rsidRPr="00C67721">
        <w:rPr>
          <w:u w:val="single"/>
        </w:rPr>
        <w:t xml:space="preserve"> of reference, </w:t>
      </w:r>
      <w:r w:rsidRPr="00A567C5">
        <w:rPr>
          <w:highlight w:val="cyan"/>
          <w:u w:val="single"/>
        </w:rPr>
        <w:t>allow</w:t>
      </w:r>
      <w:r w:rsidRPr="00C67721">
        <w:rPr>
          <w:u w:val="single"/>
        </w:rPr>
        <w:t>s for</w:t>
      </w:r>
      <w:r w:rsidRPr="0025367C">
        <w:rPr>
          <w:sz w:val="8"/>
        </w:rPr>
        <w:t xml:space="preserve"> </w:t>
      </w:r>
      <w:r w:rsidRPr="00C67721">
        <w:rPr>
          <w:u w:val="single"/>
        </w:rPr>
        <w:t xml:space="preserve">collective musing and </w:t>
      </w:r>
      <w:r w:rsidRPr="00A567C5">
        <w:rPr>
          <w:highlight w:val="cyan"/>
          <w:u w:val="single"/>
        </w:rPr>
        <w:t xml:space="preserve">investigation of </w:t>
      </w:r>
      <w:r w:rsidRPr="00A567C5">
        <w:rPr>
          <w:b/>
          <w:bCs/>
          <w:highlight w:val="cyan"/>
          <w:u w:val="single"/>
        </w:rPr>
        <w:t>ancient ways of being</w:t>
      </w:r>
      <w:r w:rsidRPr="00414AE7">
        <w:rPr>
          <w:b/>
          <w:bCs/>
          <w:u w:val="single"/>
        </w:rPr>
        <w:t xml:space="preserve"> and methods of social organization</w:t>
      </w:r>
      <w:r w:rsidRPr="00C67721">
        <w:rPr>
          <w:u w:val="single"/>
        </w:rPr>
        <w:t xml:space="preserve">, which can inform one’s </w:t>
      </w:r>
      <w:r w:rsidRPr="00414AE7">
        <w:rPr>
          <w:b/>
          <w:bCs/>
          <w:u w:val="single"/>
        </w:rPr>
        <w:t>political positioning,</w:t>
      </w:r>
      <w:r w:rsidRPr="00C67721">
        <w:rPr>
          <w:u w:val="single"/>
        </w:rPr>
        <w:t xml:space="preserve"> one’s sense of connectivity and purpose, and therefore one’s civic engagement.</w:t>
      </w:r>
      <w:r w:rsidRPr="0025367C">
        <w:rPr>
          <w:sz w:val="8"/>
        </w:rPr>
        <w:t xml:space="preserve"> </w:t>
      </w:r>
      <w:r w:rsidRPr="00C67721">
        <w:rPr>
          <w:u w:val="single"/>
        </w:rPr>
        <w:t>Indeed</w:t>
      </w:r>
      <w:r w:rsidRPr="00414AE7">
        <w:rPr>
          <w:b/>
          <w:bCs/>
          <w:u w:val="single"/>
        </w:rPr>
        <w:t>,</w:t>
      </w:r>
      <w:r w:rsidRPr="00414AE7">
        <w:rPr>
          <w:b/>
          <w:bCs/>
          <w:sz w:val="8"/>
        </w:rPr>
        <w:t xml:space="preserve"> </w:t>
      </w:r>
      <w:r w:rsidRPr="00A567C5">
        <w:rPr>
          <w:b/>
          <w:bCs/>
          <w:highlight w:val="cyan"/>
          <w:u w:val="single"/>
        </w:rPr>
        <w:t>our ancestors</w:t>
      </w:r>
      <w:r w:rsidRPr="00414AE7">
        <w:rPr>
          <w:b/>
          <w:bCs/>
          <w:u w:val="single"/>
        </w:rPr>
        <w:t xml:space="preserve"> </w:t>
      </w:r>
      <w:r w:rsidRPr="00414AE7">
        <w:rPr>
          <w:b/>
          <w:bCs/>
          <w:u w:val="single"/>
        </w:rPr>
        <w:lastRenderedPageBreak/>
        <w:t xml:space="preserve">can </w:t>
      </w:r>
      <w:r w:rsidRPr="00A567C5">
        <w:rPr>
          <w:b/>
          <w:bCs/>
          <w:highlight w:val="cyan"/>
          <w:u w:val="single"/>
        </w:rPr>
        <w:t>inform how we</w:t>
      </w:r>
      <w:r w:rsidRPr="00414AE7">
        <w:rPr>
          <w:b/>
          <w:bCs/>
          <w:u w:val="single"/>
        </w:rPr>
        <w:t xml:space="preserve"> choose to </w:t>
      </w:r>
      <w:r w:rsidRPr="00A567C5">
        <w:rPr>
          <w:b/>
          <w:bCs/>
          <w:highlight w:val="cyan"/>
          <w:u w:val="single"/>
        </w:rPr>
        <w:t xml:space="preserve">engage in </w:t>
      </w:r>
      <w:proofErr w:type="gramStart"/>
      <w:r w:rsidRPr="00A567C5">
        <w:rPr>
          <w:b/>
          <w:bCs/>
          <w:highlight w:val="cyan"/>
          <w:u w:val="single"/>
        </w:rPr>
        <w:t>all</w:t>
      </w:r>
      <w:r w:rsidRPr="00414AE7">
        <w:rPr>
          <w:b/>
          <w:bCs/>
          <w:u w:val="single"/>
        </w:rPr>
        <w:t xml:space="preserve"> of</w:t>
      </w:r>
      <w:proofErr w:type="gramEnd"/>
      <w:r w:rsidRPr="00414AE7">
        <w:rPr>
          <w:b/>
          <w:bCs/>
          <w:u w:val="single"/>
        </w:rPr>
        <w:t xml:space="preserve"> our </w:t>
      </w:r>
      <w:r w:rsidRPr="00A567C5">
        <w:rPr>
          <w:b/>
          <w:bCs/>
          <w:highlight w:val="cyan"/>
          <w:u w:val="single"/>
        </w:rPr>
        <w:t>relationships</w:t>
      </w:r>
      <w:r w:rsidRPr="00A567C5">
        <w:rPr>
          <w:highlight w:val="cyan"/>
          <w:u w:val="single"/>
        </w:rPr>
        <w:t>.</w:t>
      </w:r>
      <w:r w:rsidRPr="00C67721">
        <w:rPr>
          <w:u w:val="single"/>
        </w:rPr>
        <w:t xml:space="preserve"> A decolonizing pedagogy centers</w:t>
      </w:r>
      <w:r w:rsidRPr="0025367C">
        <w:rPr>
          <w:sz w:val="8"/>
        </w:rPr>
        <w:t xml:space="preserve"> </w:t>
      </w:r>
      <w:r w:rsidRPr="00C67721">
        <w:rPr>
          <w:u w:val="single"/>
        </w:rPr>
        <w:t xml:space="preserve">authentic dialogue, which is dependent on one’s </w:t>
      </w:r>
      <w:r w:rsidRPr="00414AE7">
        <w:rPr>
          <w:b/>
          <w:bCs/>
          <w:u w:val="single"/>
        </w:rPr>
        <w:t>willingness to love</w:t>
      </w:r>
      <w:r w:rsidRPr="00C67721">
        <w:rPr>
          <w:u w:val="single"/>
        </w:rPr>
        <w:t>—</w:t>
      </w:r>
      <w:r w:rsidRPr="00A567C5">
        <w:rPr>
          <w:highlight w:val="cyan"/>
          <w:u w:val="single"/>
        </w:rPr>
        <w:t>to allow for</w:t>
      </w:r>
      <w:r w:rsidRPr="00C67721">
        <w:rPr>
          <w:u w:val="single"/>
        </w:rPr>
        <w:t xml:space="preserve"> the </w:t>
      </w:r>
      <w:r w:rsidRPr="00A567C5">
        <w:rPr>
          <w:highlight w:val="cyan"/>
          <w:u w:val="single"/>
        </w:rPr>
        <w:t>changes</w:t>
      </w:r>
      <w:r w:rsidRPr="00C67721">
        <w:rPr>
          <w:u w:val="single"/>
        </w:rPr>
        <w:t xml:space="preserve"> that occur when a person broadens one’s perspectives, increases one’s participation, </w:t>
      </w:r>
      <w:r w:rsidRPr="00A567C5">
        <w:rPr>
          <w:highlight w:val="cyan"/>
          <w:u w:val="single"/>
        </w:rPr>
        <w:t xml:space="preserve">and </w:t>
      </w:r>
      <w:r w:rsidRPr="00A567C5">
        <w:rPr>
          <w:b/>
          <w:bCs/>
          <w:highlight w:val="cyan"/>
          <w:u w:val="single"/>
        </w:rPr>
        <w:t>entertains new possibilities for self and society.</w:t>
      </w:r>
      <w:r>
        <w:rPr>
          <w:u w:val="single"/>
        </w:rPr>
        <w:t xml:space="preserve"> </w:t>
      </w:r>
      <w:r w:rsidRPr="0025367C">
        <w:rPr>
          <w:sz w:val="8"/>
        </w:rPr>
        <w:t xml:space="preserve">Although love is a widely used term and deemed to have profound significance to the human experience, those who have written extensively about love agree that </w:t>
      </w:r>
      <w:r w:rsidRPr="00C67721">
        <w:rPr>
          <w:u w:val="single"/>
        </w:rPr>
        <w:t>the current language of love is limiting</w:t>
      </w:r>
      <w:r w:rsidRPr="0025367C">
        <w:rPr>
          <w:sz w:val="8"/>
        </w:rPr>
        <w:t xml:space="preserve">. hooks (2000) suggests that perhaps </w:t>
      </w:r>
      <w:r w:rsidRPr="00C67721">
        <w:rPr>
          <w:u w:val="single"/>
        </w:rPr>
        <w:t>the absence of regular, widespread dialogue about love reflects society’s difficulty in loving and therefore stresses that workable definitions are vital starting points</w:t>
      </w:r>
      <w:r w:rsidRPr="0025367C">
        <w:rPr>
          <w:sz w:val="8"/>
        </w:rPr>
        <w:t xml:space="preserve">. At the risk of oversimplifying, </w:t>
      </w:r>
      <w:r w:rsidRPr="00C67721">
        <w:rPr>
          <w:u w:val="single"/>
        </w:rPr>
        <w:t>love is used in this paper to describe the will to nurture life-affirming growth and connection</w:t>
      </w:r>
      <w:r w:rsidRPr="0025367C">
        <w:rPr>
          <w:sz w:val="8"/>
        </w:rPr>
        <w:t xml:space="preserve">. However, as others have noted, love is not only a practice, or praxis; it also involves powerful feelings that “accompany the metaphysical” (Anzaldúa, 1987; Buber 1958, p. 14). So strong are these emotions that they are often interpreted and articulated as being love (e.g., “I love my iPhone,” “I love Orange is the New Black.”). If reduced to sentimentality that comes and goes, the emotionality that often accompanies love can eclipse the creative potential and commitment inherent in love. Although impermanent, these feelings can at times have transformative effects. Sandoval (2000) and Barthes (1978) suggest that </w:t>
      </w:r>
      <w:r w:rsidRPr="00C67721">
        <w:rPr>
          <w:u w:val="single"/>
        </w:rPr>
        <w:t>when one “falls” in love, there lays a possibility for “a form of being that breaks the citizen-subject free from the ties that bind being, to thus enter the differential mode of consciousness, or to enter what Barthes … describes as ‘the gentleness of the abyss”</w:t>
      </w:r>
      <w:r w:rsidRPr="0025367C">
        <w:rPr>
          <w:sz w:val="8"/>
        </w:rPr>
        <w:t xml:space="preserve">’ (Sandoval, 2000, p. 141; Barthes, 1978, p. 12). Sandoval explains that the piercing or “punctum” into the abyss is “initially a painful crossing,” but in the pain is the promise of bliss (p. 141). </w:t>
      </w:r>
      <w:r w:rsidRPr="00C67721">
        <w:rPr>
          <w:u w:val="single"/>
        </w:rPr>
        <w:t xml:space="preserve">The punctum creates an aperture to </w:t>
      </w:r>
      <w:r w:rsidRPr="00414AE7">
        <w:rPr>
          <w:b/>
          <w:bCs/>
          <w:u w:val="single"/>
        </w:rPr>
        <w:t>new ways of living and being and can liberate oneself from the bondage of Western ideology</w:t>
      </w:r>
      <w:r w:rsidRPr="00C67721">
        <w:rPr>
          <w:u w:val="single"/>
        </w:rPr>
        <w:t xml:space="preserve"> that stifles, </w:t>
      </w:r>
      <w:proofErr w:type="spellStart"/>
      <w:r w:rsidRPr="00C67721">
        <w:rPr>
          <w:u w:val="single"/>
        </w:rPr>
        <w:t>inferiorizes</w:t>
      </w:r>
      <w:proofErr w:type="spellEnd"/>
      <w:r w:rsidRPr="00C67721">
        <w:rPr>
          <w:u w:val="single"/>
        </w:rPr>
        <w:t>, and oppresses.</w:t>
      </w:r>
      <w:r w:rsidRPr="0025367C">
        <w:rPr>
          <w:sz w:val="8"/>
        </w:rPr>
        <w:t xml:space="preserve"> This dominant yet familiar ideology, which is the foundation for the “</w:t>
      </w:r>
      <w:r w:rsidRPr="00C67721">
        <w:rPr>
          <w:u w:val="single"/>
        </w:rPr>
        <w:t>Western peace of mind” must become “</w:t>
      </w:r>
      <w:r w:rsidRPr="00414AE7">
        <w:rPr>
          <w:b/>
          <w:bCs/>
          <w:u w:val="single"/>
        </w:rPr>
        <w:t>unsettled</w:t>
      </w:r>
      <w:r w:rsidRPr="00C67721">
        <w:rPr>
          <w:u w:val="single"/>
        </w:rPr>
        <w:t>” for a person to move beyond dualistic thinking and “grasp the magnitude, the detours”</w:t>
      </w:r>
      <w:r w:rsidRPr="0025367C">
        <w:rPr>
          <w:sz w:val="8"/>
        </w:rPr>
        <w:t xml:space="preserve"> (Sandoval, 2000, pp. 144–145). Love has the potential to foster an “(un)safe … humanizing form of violence” disrupting conventional ways of understanding reality, expanding our vantage point, and therefore </w:t>
      </w:r>
      <w:r w:rsidRPr="000B0330">
        <w:rPr>
          <w:u w:val="single"/>
        </w:rPr>
        <w:t xml:space="preserve">shifting our </w:t>
      </w:r>
      <w:r w:rsidRPr="00414AE7">
        <w:rPr>
          <w:b/>
          <w:bCs/>
          <w:u w:val="single"/>
        </w:rPr>
        <w:t>perception of what is possible</w:t>
      </w:r>
      <w:r w:rsidRPr="0025367C">
        <w:rPr>
          <w:sz w:val="8"/>
        </w:rPr>
        <w:t xml:space="preserve"> (Leonardo &amp; Porter, 2010, p. 140). A loving society will not come about if people do not actively engage in love—if we do not muster the courage it takes to risk enduring the discomfort that at times accompanies transcendence. Love is neither intellectual exercise nor elation. Love is a way of relating that often coalesces with euphoria and agony, </w:t>
      </w:r>
      <w:proofErr w:type="gramStart"/>
      <w:r w:rsidRPr="0025367C">
        <w:rPr>
          <w:sz w:val="8"/>
        </w:rPr>
        <w:t>empathy</w:t>
      </w:r>
      <w:proofErr w:type="gramEnd"/>
      <w:r w:rsidRPr="0025367C">
        <w:rPr>
          <w:sz w:val="8"/>
        </w:rPr>
        <w:t xml:space="preserve"> and peace, which then impacts the physical body and one’s psychological state. In other words, love involves the </w:t>
      </w:r>
      <w:proofErr w:type="spellStart"/>
      <w:r w:rsidRPr="0025367C">
        <w:rPr>
          <w:sz w:val="8"/>
        </w:rPr>
        <w:t>mindbodyspirit</w:t>
      </w:r>
      <w:proofErr w:type="spellEnd"/>
      <w:r w:rsidRPr="0025367C">
        <w:rPr>
          <w:sz w:val="8"/>
        </w:rPr>
        <w:t xml:space="preserve"> and enables the holistic healing of personal and collective alienation. Having a theoretical understanding of love as an integrative way of being that facilitates connection and healing helps situate love as a pedagogical imperative for decolonizing education. </w:t>
      </w:r>
      <w:r w:rsidRPr="00A567C5">
        <w:rPr>
          <w:highlight w:val="cyan"/>
          <w:u w:val="single"/>
        </w:rPr>
        <w:t>Decolonizing pedagogy is</w:t>
      </w:r>
      <w:r w:rsidRPr="0025367C">
        <w:rPr>
          <w:u w:val="single"/>
        </w:rPr>
        <w:t xml:space="preserve"> inherently </w:t>
      </w:r>
      <w:r w:rsidRPr="00A567C5">
        <w:rPr>
          <w:b/>
          <w:bCs/>
          <w:highlight w:val="cyan"/>
          <w:u w:val="single"/>
        </w:rPr>
        <w:t>holistic</w:t>
      </w:r>
      <w:r w:rsidRPr="00414AE7">
        <w:rPr>
          <w:b/>
          <w:bCs/>
          <w:u w:val="single"/>
        </w:rPr>
        <w:t xml:space="preserve"> </w:t>
      </w:r>
      <w:r w:rsidRPr="0025367C">
        <w:rPr>
          <w:u w:val="single"/>
        </w:rPr>
        <w:t xml:space="preserve">because it holds that a multiplicity makes up the whole, </w:t>
      </w:r>
      <w:r w:rsidRPr="00A567C5">
        <w:rPr>
          <w:b/>
          <w:bCs/>
          <w:highlight w:val="cyan"/>
          <w:u w:val="single"/>
        </w:rPr>
        <w:t>without universalizing or elevating</w:t>
      </w:r>
      <w:r w:rsidRPr="00A567C5">
        <w:rPr>
          <w:highlight w:val="cyan"/>
          <w:u w:val="single"/>
        </w:rPr>
        <w:t xml:space="preserve"> any one epistemology</w:t>
      </w:r>
      <w:r w:rsidRPr="0025367C">
        <w:rPr>
          <w:u w:val="single"/>
        </w:rPr>
        <w:t xml:space="preserve"> above the rest</w:t>
      </w:r>
      <w:r w:rsidRPr="0025367C">
        <w:rPr>
          <w:sz w:val="8"/>
        </w:rPr>
        <w:t xml:space="preserve"> (Césaire, 1972; Santos, 2010). I choose to couple holistic with decolonizing to emphasize the idea of integration while locating this pedagogical approach within a historical moment and global movement that resists oppression. Holistic education, as explained by John Miller (2007), focuses on: the relationship between linear thinking and intuition, the relationship between mind and body, the relationships among various domains of knowledge, the relationship between the individual and community, the relationship to the earth, and our relationship to our souls. </w:t>
      </w:r>
      <w:r w:rsidRPr="008F502D">
        <w:rPr>
          <w:u w:val="single"/>
        </w:rPr>
        <w:t xml:space="preserve">In </w:t>
      </w:r>
      <w:r w:rsidRPr="00A567C5">
        <w:rPr>
          <w:highlight w:val="cyan"/>
          <w:u w:val="single"/>
        </w:rPr>
        <w:t xml:space="preserve">the holistic </w:t>
      </w:r>
      <w:r w:rsidRPr="008F502D">
        <w:rPr>
          <w:u w:val="single"/>
        </w:rPr>
        <w:t xml:space="preserve">curriculum the student </w:t>
      </w:r>
      <w:r w:rsidRPr="00A567C5">
        <w:rPr>
          <w:highlight w:val="cyan"/>
          <w:u w:val="single"/>
        </w:rPr>
        <w:t>examines</w:t>
      </w:r>
      <w:r w:rsidRPr="000B0330">
        <w:rPr>
          <w:u w:val="single"/>
        </w:rPr>
        <w:t xml:space="preserve"> these </w:t>
      </w:r>
      <w:r w:rsidRPr="00A567C5">
        <w:rPr>
          <w:highlight w:val="cyan"/>
          <w:u w:val="single"/>
        </w:rPr>
        <w:t>relationships so</w:t>
      </w:r>
      <w:r w:rsidRPr="000B0330">
        <w:rPr>
          <w:u w:val="single"/>
        </w:rPr>
        <w:t xml:space="preserve"> that </w:t>
      </w:r>
      <w:r w:rsidRPr="008F502D">
        <w:rPr>
          <w:strike/>
          <w:u w:val="single"/>
        </w:rPr>
        <w:t>he or she</w:t>
      </w:r>
      <w:r>
        <w:rPr>
          <w:u w:val="single"/>
        </w:rPr>
        <w:t xml:space="preserve"> </w:t>
      </w:r>
      <w:r w:rsidRPr="00A567C5">
        <w:rPr>
          <w:highlight w:val="cyan"/>
          <w:u w:val="single"/>
        </w:rPr>
        <w:t>[they] gain</w:t>
      </w:r>
      <w:r w:rsidRPr="000B0330">
        <w:rPr>
          <w:u w:val="single"/>
        </w:rPr>
        <w:t xml:space="preserve">s both awareness of them and the </w:t>
      </w:r>
      <w:r w:rsidRPr="00A567C5">
        <w:rPr>
          <w:highlight w:val="cyan"/>
          <w:u w:val="single"/>
        </w:rPr>
        <w:t>skill</w:t>
      </w:r>
      <w:r w:rsidRPr="000B0330">
        <w:rPr>
          <w:u w:val="single"/>
        </w:rPr>
        <w:t xml:space="preserve">s necessary </w:t>
      </w:r>
      <w:r w:rsidRPr="00A567C5">
        <w:rPr>
          <w:highlight w:val="cyan"/>
          <w:u w:val="single"/>
        </w:rPr>
        <w:t>to transform</w:t>
      </w:r>
      <w:r w:rsidRPr="000B0330">
        <w:rPr>
          <w:u w:val="single"/>
        </w:rPr>
        <w:t xml:space="preserve"> the relationships where it is appropriate. (p. 13) </w:t>
      </w:r>
      <w:r w:rsidRPr="00A567C5">
        <w:rPr>
          <w:highlight w:val="cyan"/>
          <w:u w:val="single"/>
        </w:rPr>
        <w:t>Whitestream approaches</w:t>
      </w:r>
      <w:r w:rsidRPr="000B0330">
        <w:rPr>
          <w:u w:val="single"/>
        </w:rPr>
        <w:t xml:space="preserve"> to education tend to focus and </w:t>
      </w:r>
      <w:r w:rsidRPr="00A567C5">
        <w:rPr>
          <w:b/>
          <w:bCs/>
          <w:highlight w:val="cyan"/>
          <w:u w:val="single"/>
        </w:rPr>
        <w:t>elevate reason</w:t>
      </w:r>
      <w:r w:rsidRPr="000B0330">
        <w:rPr>
          <w:u w:val="single"/>
        </w:rPr>
        <w:t xml:space="preserve"> over matters of the spirit, which </w:t>
      </w:r>
      <w:r w:rsidRPr="008F502D">
        <w:rPr>
          <w:b/>
          <w:bCs/>
          <w:u w:val="single"/>
        </w:rPr>
        <w:t>are often considered too touchy-feely</w:t>
      </w:r>
      <w:r w:rsidRPr="000B0330">
        <w:rPr>
          <w:u w:val="single"/>
        </w:rPr>
        <w:t xml:space="preserve"> </w:t>
      </w:r>
      <w:r w:rsidRPr="00A567C5">
        <w:rPr>
          <w:highlight w:val="cyan"/>
          <w:u w:val="single"/>
        </w:rPr>
        <w:t>for “rigorous” and “legitimate” pedagogy</w:t>
      </w:r>
      <w:r w:rsidRPr="000B0330">
        <w:rPr>
          <w:u w:val="single"/>
        </w:rPr>
        <w:t xml:space="preserve"> </w:t>
      </w:r>
      <w:r w:rsidRPr="0025367C">
        <w:rPr>
          <w:sz w:val="8"/>
        </w:rPr>
        <w:t xml:space="preserve">(Grande, 2004, p. 77). As Anzaldúa (2009) asserts, </w:t>
      </w:r>
      <w:proofErr w:type="gramStart"/>
      <w:r w:rsidRPr="00A567C5">
        <w:rPr>
          <w:highlight w:val="cyan"/>
          <w:u w:val="single"/>
        </w:rPr>
        <w:t>When</w:t>
      </w:r>
      <w:proofErr w:type="gramEnd"/>
      <w:r w:rsidRPr="00A567C5">
        <w:rPr>
          <w:highlight w:val="cyan"/>
          <w:u w:val="single"/>
        </w:rPr>
        <w:t xml:space="preserve"> we refuse</w:t>
      </w:r>
      <w:r w:rsidRPr="000B0330">
        <w:rPr>
          <w:u w:val="single"/>
        </w:rPr>
        <w:t xml:space="preserve"> to consider the value of </w:t>
      </w:r>
      <w:r w:rsidRPr="00A567C5">
        <w:rPr>
          <w:highlight w:val="cyan"/>
          <w:u w:val="single"/>
        </w:rPr>
        <w:t>knowledge</w:t>
      </w:r>
      <w:r w:rsidRPr="000B0330">
        <w:rPr>
          <w:u w:val="single"/>
        </w:rPr>
        <w:t xml:space="preserve"> that is </w:t>
      </w:r>
      <w:r w:rsidRPr="00A567C5">
        <w:rPr>
          <w:highlight w:val="cyan"/>
          <w:u w:val="single"/>
        </w:rPr>
        <w:t>rooted in the body</w:t>
      </w:r>
      <w:r w:rsidRPr="000B0330">
        <w:rPr>
          <w:u w:val="single"/>
        </w:rPr>
        <w:t xml:space="preserve">, in the </w:t>
      </w:r>
      <w:r w:rsidRPr="00A567C5">
        <w:rPr>
          <w:highlight w:val="cyan"/>
          <w:u w:val="single"/>
        </w:rPr>
        <w:t>psyche,</w:t>
      </w:r>
      <w:r w:rsidRPr="000B0330">
        <w:rPr>
          <w:u w:val="single"/>
        </w:rPr>
        <w:t xml:space="preserve"> in paralogical </w:t>
      </w:r>
      <w:r w:rsidRPr="00A567C5">
        <w:rPr>
          <w:highlight w:val="cyan"/>
          <w:u w:val="single"/>
        </w:rPr>
        <w:t>experience,</w:t>
      </w:r>
      <w:r w:rsidRPr="000B0330">
        <w:rPr>
          <w:u w:val="single"/>
        </w:rPr>
        <w:t xml:space="preserve"> </w:t>
      </w:r>
      <w:r w:rsidRPr="00A567C5">
        <w:rPr>
          <w:highlight w:val="cyan"/>
          <w:u w:val="single"/>
        </w:rPr>
        <w:t xml:space="preserve">we fail to challenge </w:t>
      </w:r>
      <w:r w:rsidRPr="00A567C5">
        <w:rPr>
          <w:b/>
          <w:bCs/>
          <w:highlight w:val="cyan"/>
          <w:u w:val="single"/>
        </w:rPr>
        <w:t>colonialist</w:t>
      </w:r>
      <w:r w:rsidRPr="008F502D">
        <w:rPr>
          <w:b/>
          <w:bCs/>
          <w:u w:val="single"/>
        </w:rPr>
        <w:t xml:space="preserve">, post-Renaissance, Euro-Western </w:t>
      </w:r>
      <w:r w:rsidRPr="00A567C5">
        <w:rPr>
          <w:b/>
          <w:bCs/>
          <w:highlight w:val="cyan"/>
          <w:u w:val="single"/>
        </w:rPr>
        <w:t>conceptions of reality</w:t>
      </w:r>
      <w:r w:rsidRPr="000B0330">
        <w:rPr>
          <w:u w:val="single"/>
        </w:rPr>
        <w:t xml:space="preserve"> … we need to move beyond … to embrace other theoretical paradigms inclusive of embodied and in-spirited knowledge</w:t>
      </w:r>
      <w:r w:rsidRPr="0025367C">
        <w:rPr>
          <w:sz w:val="8"/>
        </w:rPr>
        <w:t xml:space="preserve">. (p. 230) In Borderlands, Anzaldúa (1987) describes the ethno-poetics of her lineage, “The shaman, my people, the Indians, did not split the artistic from the functional, the sacred from the secular, art from everyday life” (p. 88). </w:t>
      </w:r>
      <w:r w:rsidRPr="000B0330">
        <w:rPr>
          <w:u w:val="single"/>
        </w:rPr>
        <w:t xml:space="preserve">Drawing from Indigenous epistemologies, </w:t>
      </w:r>
      <w:r w:rsidRPr="008F502D">
        <w:rPr>
          <w:b/>
          <w:bCs/>
          <w:u w:val="single"/>
        </w:rPr>
        <w:t>decolonizing holistic pedagogy (DHP)</w:t>
      </w:r>
      <w:r w:rsidRPr="000B0330">
        <w:rPr>
          <w:u w:val="single"/>
        </w:rPr>
        <w:t xml:space="preserve"> acknowledges and reveres the interconnectivity between the different aspects of ourselves, as well as the diversity of relationships that constitutes social reality. </w:t>
      </w:r>
      <w:r w:rsidRPr="0025367C">
        <w:rPr>
          <w:sz w:val="8"/>
        </w:rPr>
        <w:t xml:space="preserve">To tend to the </w:t>
      </w:r>
      <w:r w:rsidRPr="000B0330">
        <w:rPr>
          <w:u w:val="single"/>
        </w:rPr>
        <w:t>alienation that dismembers our interconnectivity,</w:t>
      </w:r>
      <w:r w:rsidRPr="0025367C">
        <w:rPr>
          <w:sz w:val="8"/>
        </w:rPr>
        <w:t xml:space="preserve"> </w:t>
      </w:r>
      <w:r w:rsidRPr="000B0330">
        <w:rPr>
          <w:u w:val="single"/>
        </w:rPr>
        <w:t xml:space="preserve">DHP </w:t>
      </w:r>
      <w:r w:rsidRPr="00A567C5">
        <w:rPr>
          <w:b/>
          <w:bCs/>
          <w:highlight w:val="cyan"/>
          <w:u w:val="single"/>
        </w:rPr>
        <w:t>prioritize</w:t>
      </w:r>
      <w:r w:rsidRPr="008F502D">
        <w:rPr>
          <w:b/>
          <w:bCs/>
          <w:u w:val="single"/>
        </w:rPr>
        <w:t xml:space="preserve">s the </w:t>
      </w:r>
      <w:r w:rsidRPr="00A567C5">
        <w:rPr>
          <w:b/>
          <w:bCs/>
          <w:highlight w:val="cyan"/>
          <w:u w:val="single"/>
        </w:rPr>
        <w:t>cultivation of emotional awareness</w:t>
      </w:r>
      <w:r w:rsidRPr="000B0330">
        <w:rPr>
          <w:u w:val="single"/>
        </w:rPr>
        <w:t>.</w:t>
      </w:r>
      <w:r w:rsidRPr="0025367C">
        <w:rPr>
          <w:sz w:val="8"/>
        </w:rPr>
        <w:t xml:space="preserve"> </w:t>
      </w:r>
      <w:r w:rsidRPr="008F502D">
        <w:rPr>
          <w:u w:val="single"/>
        </w:rPr>
        <w:t>Instead of reacting to discomfort as we have been socialized</w:t>
      </w:r>
      <w:r w:rsidRPr="000B0330">
        <w:rPr>
          <w:u w:val="single"/>
        </w:rPr>
        <w:t xml:space="preserve"> to do (e.g., by consuming material goods, drugs, food, television, and so on), </w:t>
      </w:r>
      <w:r w:rsidRPr="00A567C5">
        <w:rPr>
          <w:highlight w:val="cyan"/>
          <w:u w:val="single"/>
        </w:rPr>
        <w:t xml:space="preserve">becoming </w:t>
      </w:r>
      <w:r w:rsidRPr="00A567C5">
        <w:rPr>
          <w:b/>
          <w:bCs/>
          <w:highlight w:val="cyan"/>
          <w:u w:val="single"/>
        </w:rPr>
        <w:t>present to our alienation</w:t>
      </w:r>
      <w:r w:rsidRPr="00A567C5">
        <w:rPr>
          <w:highlight w:val="cyan"/>
          <w:u w:val="single"/>
        </w:rPr>
        <w:t xml:space="preserve"> allows for</w:t>
      </w:r>
      <w:r w:rsidRPr="000B0330">
        <w:rPr>
          <w:u w:val="single"/>
        </w:rPr>
        <w:t xml:space="preserve"> the possibility to respond by choosing to </w:t>
      </w:r>
      <w:r w:rsidRPr="008F502D">
        <w:rPr>
          <w:u w:val="single"/>
        </w:rPr>
        <w:t>love</w:t>
      </w:r>
      <w:r w:rsidRPr="0025367C">
        <w:rPr>
          <w:sz w:val="8"/>
        </w:rPr>
        <w:t>—</w:t>
      </w:r>
      <w:r w:rsidRPr="000B0330">
        <w:rPr>
          <w:u w:val="single"/>
        </w:rPr>
        <w:t xml:space="preserve">deciding </w:t>
      </w:r>
      <w:r w:rsidRPr="008F502D">
        <w:rPr>
          <w:u w:val="single"/>
        </w:rPr>
        <w:t>to</w:t>
      </w:r>
      <w:r w:rsidRPr="000B0330">
        <w:rPr>
          <w:u w:val="single"/>
        </w:rPr>
        <w:t xml:space="preserve"> explore the possibility of </w:t>
      </w:r>
      <w:r w:rsidRPr="00A567C5">
        <w:rPr>
          <w:b/>
          <w:bCs/>
          <w:highlight w:val="cyan"/>
          <w:u w:val="single"/>
        </w:rPr>
        <w:t>growth available in the discomfort</w:t>
      </w:r>
      <w:r w:rsidRPr="000B0330">
        <w:rPr>
          <w:u w:val="single"/>
        </w:rPr>
        <w:t xml:space="preserve">. </w:t>
      </w:r>
      <w:r w:rsidRPr="00462669">
        <w:rPr>
          <w:u w:val="single"/>
        </w:rPr>
        <w:t>Through</w:t>
      </w:r>
      <w:r w:rsidRPr="000B0330">
        <w:rPr>
          <w:u w:val="single"/>
        </w:rPr>
        <w:t xml:space="preserve"> the writing and </w:t>
      </w:r>
      <w:r w:rsidRPr="00A567C5">
        <w:rPr>
          <w:highlight w:val="cyan"/>
          <w:u w:val="single"/>
        </w:rPr>
        <w:t>sharing</w:t>
      </w:r>
      <w:r w:rsidRPr="000B0330">
        <w:rPr>
          <w:u w:val="single"/>
        </w:rPr>
        <w:t xml:space="preserve"> of </w:t>
      </w:r>
      <w:r w:rsidRPr="00A567C5">
        <w:rPr>
          <w:highlight w:val="cyan"/>
          <w:u w:val="single"/>
        </w:rPr>
        <w:t>personal/political poetry</w:t>
      </w:r>
      <w:r w:rsidRPr="000B0330">
        <w:rPr>
          <w:u w:val="single"/>
        </w:rPr>
        <w:t>, P4P</w:t>
      </w:r>
      <w:r>
        <w:rPr>
          <w:u w:val="single"/>
        </w:rPr>
        <w:t xml:space="preserve"> </w:t>
      </w:r>
      <w:r w:rsidRPr="00A567C5">
        <w:rPr>
          <w:highlight w:val="cyan"/>
          <w:u w:val="single"/>
        </w:rPr>
        <w:t>gives space to the painful as well as</w:t>
      </w:r>
      <w:r w:rsidRPr="000B0330">
        <w:rPr>
          <w:u w:val="single"/>
        </w:rPr>
        <w:t xml:space="preserve"> celebrates the </w:t>
      </w:r>
      <w:r w:rsidRPr="00A567C5">
        <w:rPr>
          <w:highlight w:val="cyan"/>
          <w:u w:val="single"/>
        </w:rPr>
        <w:t>sublime</w:t>
      </w:r>
      <w:r w:rsidRPr="000B0330">
        <w:rPr>
          <w:u w:val="single"/>
        </w:rPr>
        <w:t>. P4P is an undergraduate course that began over 20 years ago at the University of California, Berkeley by June Jordan.</w:t>
      </w:r>
      <w:r w:rsidRPr="0025367C">
        <w:rPr>
          <w:sz w:val="8"/>
        </w:rPr>
        <w:t xml:space="preserve"> The course is not only open to UC Berkeley students, but to members of the larger community, as well. P4P aims to foster authentic community-building while challenging and supporting students in raising personal awareness and social consciousness. The course is divided between </w:t>
      </w:r>
      <w:r w:rsidRPr="00A567C5">
        <w:rPr>
          <w:highlight w:val="cyan"/>
          <w:u w:val="single"/>
        </w:rPr>
        <w:t>the scrutiny of</w:t>
      </w:r>
      <w:r w:rsidRPr="000B0330">
        <w:rPr>
          <w:u w:val="single"/>
        </w:rPr>
        <w:t xml:space="preserve"> critical </w:t>
      </w:r>
      <w:r w:rsidRPr="00A567C5">
        <w:rPr>
          <w:highlight w:val="cyan"/>
          <w:u w:val="single"/>
        </w:rPr>
        <w:t>social issues</w:t>
      </w:r>
      <w:r w:rsidRPr="000B0330">
        <w:rPr>
          <w:u w:val="single"/>
        </w:rPr>
        <w:t xml:space="preserve"> (such as </w:t>
      </w:r>
      <w:r w:rsidRPr="00462669">
        <w:rPr>
          <w:b/>
          <w:bCs/>
          <w:u w:val="single"/>
        </w:rPr>
        <w:t xml:space="preserve">racism, gender equality, and environmental justice, </w:t>
      </w:r>
      <w:r w:rsidRPr="000B0330">
        <w:rPr>
          <w:u w:val="single"/>
        </w:rPr>
        <w:t xml:space="preserve">to name a few) </w:t>
      </w:r>
      <w:r w:rsidRPr="00A567C5">
        <w:rPr>
          <w:highlight w:val="cyan"/>
          <w:u w:val="single"/>
        </w:rPr>
        <w:t>and knowledge-making, by producing</w:t>
      </w:r>
      <w:r w:rsidRPr="000B0330">
        <w:rPr>
          <w:u w:val="single"/>
        </w:rPr>
        <w:t xml:space="preserve"> “a new American </w:t>
      </w:r>
      <w:r w:rsidRPr="00A567C5">
        <w:rPr>
          <w:highlight w:val="cyan"/>
          <w:u w:val="single"/>
        </w:rPr>
        <w:t>poetry</w:t>
      </w:r>
      <w:r w:rsidRPr="000B0330">
        <w:rPr>
          <w:u w:val="single"/>
        </w:rPr>
        <w:t>” that is written by the participants of the course</w:t>
      </w:r>
      <w:r w:rsidRPr="0025367C">
        <w:rPr>
          <w:sz w:val="8"/>
        </w:rPr>
        <w:t xml:space="preserve"> </w:t>
      </w:r>
      <w:r w:rsidRPr="0025367C">
        <w:rPr>
          <w:sz w:val="8"/>
        </w:rPr>
        <w:lastRenderedPageBreak/>
        <w:t xml:space="preserve">(Jordan, 1995, p. 15). Lectures and </w:t>
      </w:r>
      <w:r w:rsidRPr="00A567C5">
        <w:rPr>
          <w:highlight w:val="cyan"/>
          <w:u w:val="single"/>
        </w:rPr>
        <w:t xml:space="preserve">the use of poetic examples expose participants to </w:t>
      </w:r>
      <w:r w:rsidRPr="00A567C5">
        <w:rPr>
          <w:b/>
          <w:bCs/>
          <w:highlight w:val="cyan"/>
          <w:u w:val="single"/>
        </w:rPr>
        <w:t>diverse epistemologies</w:t>
      </w:r>
      <w:r w:rsidRPr="000B0330">
        <w:rPr>
          <w:u w:val="single"/>
        </w:rPr>
        <w:t xml:space="preserve"> </w:t>
      </w:r>
      <w:r w:rsidRPr="00A567C5">
        <w:rPr>
          <w:highlight w:val="cyan"/>
          <w:u w:val="single"/>
        </w:rPr>
        <w:t>and illuminate</w:t>
      </w:r>
      <w:r w:rsidRPr="000B0330">
        <w:rPr>
          <w:u w:val="single"/>
        </w:rPr>
        <w:t xml:space="preserve"> the </w:t>
      </w:r>
      <w:r w:rsidRPr="00A567C5">
        <w:rPr>
          <w:highlight w:val="cyan"/>
          <w:u w:val="single"/>
        </w:rPr>
        <w:t xml:space="preserve">layers of </w:t>
      </w:r>
      <w:r w:rsidRPr="00A567C5">
        <w:rPr>
          <w:b/>
          <w:bCs/>
          <w:highlight w:val="cyan"/>
          <w:u w:val="single"/>
        </w:rPr>
        <w:t>complexity</w:t>
      </w:r>
      <w:r w:rsidRPr="00462669">
        <w:rPr>
          <w:b/>
          <w:bCs/>
          <w:u w:val="single"/>
        </w:rPr>
        <w:t xml:space="preserve"> involved in critical social issues</w:t>
      </w:r>
      <w:r w:rsidRPr="000B0330">
        <w:rPr>
          <w:u w:val="single"/>
        </w:rPr>
        <w:t xml:space="preserve"> that resulted from colonization. </w:t>
      </w:r>
      <w:r w:rsidRPr="00A567C5">
        <w:rPr>
          <w:highlight w:val="cyan"/>
          <w:u w:val="single"/>
        </w:rPr>
        <w:t>Because part of the colonial project is</w:t>
      </w:r>
      <w:r w:rsidRPr="000B0330">
        <w:rPr>
          <w:u w:val="single"/>
        </w:rPr>
        <w:t xml:space="preserve"> for Indigenous peoples/people of color </w:t>
      </w:r>
      <w:r w:rsidRPr="00A567C5">
        <w:rPr>
          <w:highlight w:val="cyan"/>
          <w:u w:val="single"/>
        </w:rPr>
        <w:t xml:space="preserve">to </w:t>
      </w:r>
      <w:r w:rsidRPr="00A567C5">
        <w:rPr>
          <w:b/>
          <w:bCs/>
          <w:highlight w:val="cyan"/>
          <w:u w:val="single"/>
        </w:rPr>
        <w:t>assimilate Western ways of being</w:t>
      </w:r>
      <w:r w:rsidRPr="00A567C5">
        <w:rPr>
          <w:highlight w:val="cyan"/>
          <w:u w:val="single"/>
        </w:rPr>
        <w:t xml:space="preserve"> and speaking</w:t>
      </w:r>
      <w:r w:rsidRPr="000B0330">
        <w:rPr>
          <w:u w:val="single"/>
        </w:rPr>
        <w:t xml:space="preserve">, P4P </w:t>
      </w:r>
      <w:r w:rsidRPr="00A567C5">
        <w:rPr>
          <w:highlight w:val="cyan"/>
          <w:u w:val="single"/>
        </w:rPr>
        <w:t>intentionally focus</w:t>
      </w:r>
      <w:r w:rsidRPr="000B0330">
        <w:rPr>
          <w:u w:val="single"/>
        </w:rPr>
        <w:t xml:space="preserve">es </w:t>
      </w:r>
      <w:r w:rsidRPr="00A567C5">
        <w:rPr>
          <w:highlight w:val="cyan"/>
          <w:u w:val="single"/>
        </w:rPr>
        <w:t>on</w:t>
      </w:r>
      <w:r w:rsidRPr="000B0330">
        <w:rPr>
          <w:u w:val="single"/>
        </w:rPr>
        <w:t xml:space="preserve"> the </w:t>
      </w:r>
      <w:r w:rsidRPr="00A567C5">
        <w:rPr>
          <w:highlight w:val="cyan"/>
          <w:u w:val="single"/>
        </w:rPr>
        <w:t>poetic traditions of</w:t>
      </w:r>
      <w:r w:rsidRPr="000B0330">
        <w:rPr>
          <w:u w:val="single"/>
        </w:rPr>
        <w:t xml:space="preserve"> some of the most </w:t>
      </w:r>
      <w:r w:rsidRPr="00A567C5">
        <w:rPr>
          <w:highlight w:val="cyan"/>
          <w:u w:val="single"/>
        </w:rPr>
        <w:t>marginalized populations</w:t>
      </w:r>
      <w:r w:rsidRPr="0095348B">
        <w:rPr>
          <w:u w:val="single"/>
        </w:rPr>
        <w:t>:</w:t>
      </w:r>
      <w:r w:rsidRPr="0025367C">
        <w:rPr>
          <w:sz w:val="8"/>
        </w:rPr>
        <w:t xml:space="preserve"> </w:t>
      </w:r>
      <w:r w:rsidRPr="0095348B">
        <w:rPr>
          <w:u w:val="single"/>
        </w:rPr>
        <w:t>Arab/Arab American, African American, Indigenous, and mixed-raced peoples.</w:t>
      </w:r>
      <w:r w:rsidRPr="0025367C">
        <w:rPr>
          <w:sz w:val="8"/>
        </w:rPr>
        <w:t xml:space="preserve"> P4P also encourages students to acknowledge their roots and to use their native languages to express themselves. The decolonial lens offered in P4P </w:t>
      </w:r>
      <w:r w:rsidRPr="0095348B">
        <w:rPr>
          <w:u w:val="single"/>
        </w:rPr>
        <w:t xml:space="preserve">lectures and assignments help </w:t>
      </w:r>
      <w:r w:rsidRPr="00A567C5">
        <w:rPr>
          <w:highlight w:val="cyan"/>
          <w:u w:val="single"/>
        </w:rPr>
        <w:t>participants contextualize their social situation</w:t>
      </w:r>
      <w:r w:rsidRPr="0095348B">
        <w:rPr>
          <w:u w:val="single"/>
        </w:rPr>
        <w:t>,</w:t>
      </w:r>
      <w:r w:rsidRPr="0025367C">
        <w:rPr>
          <w:sz w:val="8"/>
        </w:rPr>
        <w:t xml:space="preserve"> </w:t>
      </w:r>
      <w:r w:rsidRPr="00A567C5">
        <w:rPr>
          <w:highlight w:val="cyan"/>
          <w:u w:val="single"/>
        </w:rPr>
        <w:t>facilitating</w:t>
      </w:r>
      <w:r w:rsidRPr="0095348B">
        <w:rPr>
          <w:u w:val="single"/>
        </w:rPr>
        <w:t xml:space="preserve"> the </w:t>
      </w:r>
      <w:r w:rsidRPr="00A567C5">
        <w:rPr>
          <w:highlight w:val="cyan"/>
          <w:u w:val="single"/>
        </w:rPr>
        <w:t>exploration</w:t>
      </w:r>
      <w:r w:rsidRPr="0095348B">
        <w:rPr>
          <w:u w:val="single"/>
        </w:rPr>
        <w:t xml:space="preserve"> and poetic narration </w:t>
      </w:r>
      <w:r w:rsidRPr="00A567C5">
        <w:rPr>
          <w:highlight w:val="cyan"/>
          <w:u w:val="single"/>
        </w:rPr>
        <w:t>of</w:t>
      </w:r>
      <w:r w:rsidRPr="0095348B">
        <w:rPr>
          <w:u w:val="single"/>
        </w:rPr>
        <w:t xml:space="preserve"> their </w:t>
      </w:r>
      <w:r w:rsidRPr="00A567C5">
        <w:rPr>
          <w:b/>
          <w:bCs/>
          <w:highlight w:val="cyan"/>
          <w:u w:val="single"/>
        </w:rPr>
        <w:t>personal history</w:t>
      </w:r>
      <w:r w:rsidRPr="00A567C5">
        <w:rPr>
          <w:highlight w:val="cyan"/>
          <w:u w:val="single"/>
        </w:rPr>
        <w:t xml:space="preserve"> and</w:t>
      </w:r>
      <w:r w:rsidRPr="0095348B">
        <w:rPr>
          <w:u w:val="single"/>
        </w:rPr>
        <w:t xml:space="preserve"> the </w:t>
      </w:r>
      <w:r w:rsidRPr="00A567C5">
        <w:rPr>
          <w:highlight w:val="cyan"/>
          <w:u w:val="single"/>
        </w:rPr>
        <w:t>history of their people</w:t>
      </w:r>
      <w:r w:rsidRPr="0025367C">
        <w:rPr>
          <w:sz w:val="8"/>
        </w:rPr>
        <w:t xml:space="preserve">. P4P also employs nontraditional, decolonizing teaching practices such as its horizontal </w:t>
      </w:r>
      <w:proofErr w:type="spellStart"/>
      <w:r w:rsidRPr="0025367C">
        <w:rPr>
          <w:sz w:val="8"/>
        </w:rPr>
        <w:t>peerteaching</w:t>
      </w:r>
      <w:proofErr w:type="spellEnd"/>
      <w:r w:rsidRPr="0025367C">
        <w:rPr>
          <w:sz w:val="8"/>
        </w:rPr>
        <w:t xml:space="preserve"> model. Student Teacher Poets (STPs) work with P4P director, Aya de Leon, and their STP cohort, throughout the Fall and Spring semesters to prepare engaging, comprehensive lesson plans that examine political/poetical issues. STPs often facilitate the first two hours of the course. During the second half of class, participants break out into small groups, facilitated by the STPs, where students share and workshop each other’s personal/political poetry. Often when students confront matters of social justice, their ability to think critically takes priority. This can lead to </w:t>
      </w:r>
      <w:r w:rsidRPr="0095348B">
        <w:rPr>
          <w:u w:val="single"/>
        </w:rPr>
        <w:t>emotions like anger, frustration, and guilt that can become self-destructive. For example, these feelings may arise when the colonized realizes she must transcend her identification with the oppressor, and when the oppressor realizes he must divest in his whiteness</w:t>
      </w:r>
      <w:r w:rsidRPr="0025367C">
        <w:rPr>
          <w:sz w:val="8"/>
        </w:rPr>
        <w:t xml:space="preserve"> (Fanon, 1965; Leonardo, 2009). Becoming disheartened can occur all too easily if one loses sight of the healing that is inherent in social justice work. Therefore, </w:t>
      </w:r>
      <w:r w:rsidRPr="0095348B">
        <w:rPr>
          <w:u w:val="single"/>
        </w:rPr>
        <w:t>choosing to love, choosing to alchemically transform one’s emotions into life-giving energy—supports the idea that nurturing self/society is just as important as being critical of self/society</w:t>
      </w:r>
      <w:r w:rsidRPr="0025367C">
        <w:rPr>
          <w:sz w:val="8"/>
        </w:rPr>
        <w:t xml:space="preserve">.6 Anzaldúa (1987) explains, </w:t>
      </w:r>
      <w:proofErr w:type="gramStart"/>
      <w:r w:rsidRPr="00A567C5">
        <w:rPr>
          <w:highlight w:val="cyan"/>
          <w:u w:val="single"/>
        </w:rPr>
        <w:t>It</w:t>
      </w:r>
      <w:proofErr w:type="gramEnd"/>
      <w:r w:rsidRPr="00A567C5">
        <w:rPr>
          <w:highlight w:val="cyan"/>
          <w:u w:val="single"/>
        </w:rPr>
        <w:t xml:space="preserve"> is not enough to</w:t>
      </w:r>
      <w:r w:rsidRPr="0095348B">
        <w:rPr>
          <w:u w:val="single"/>
        </w:rPr>
        <w:t xml:space="preserve"> </w:t>
      </w:r>
      <w:r w:rsidRPr="00A567C5">
        <w:rPr>
          <w:highlight w:val="cyan"/>
          <w:u w:val="single"/>
        </w:rPr>
        <w:t>stand</w:t>
      </w:r>
      <w:r w:rsidRPr="0095348B">
        <w:rPr>
          <w:u w:val="single"/>
        </w:rPr>
        <w:t xml:space="preserve"> on the </w:t>
      </w:r>
      <w:r w:rsidRPr="00A567C5">
        <w:rPr>
          <w:highlight w:val="cyan"/>
          <w:u w:val="single"/>
        </w:rPr>
        <w:t>opposite</w:t>
      </w:r>
      <w:r w:rsidRPr="0095348B">
        <w:rPr>
          <w:u w:val="single"/>
        </w:rPr>
        <w:t xml:space="preserve"> river bank, shouting questions, </w:t>
      </w:r>
      <w:r w:rsidRPr="00A567C5">
        <w:rPr>
          <w:b/>
          <w:bCs/>
          <w:highlight w:val="cyan"/>
          <w:u w:val="single"/>
        </w:rPr>
        <w:t>challenging patriarchal, white conventions</w:t>
      </w:r>
      <w:r w:rsidRPr="0095348B">
        <w:rPr>
          <w:u w:val="single"/>
        </w:rPr>
        <w:t xml:space="preserve">. </w:t>
      </w:r>
      <w:r w:rsidRPr="00A567C5">
        <w:rPr>
          <w:highlight w:val="cyan"/>
          <w:u w:val="single"/>
        </w:rPr>
        <w:t>A counter stance</w:t>
      </w:r>
      <w:r w:rsidRPr="0095348B">
        <w:rPr>
          <w:u w:val="single"/>
        </w:rPr>
        <w:t xml:space="preserve"> locks one into a duel of oppressor and oppressed; locked in mortal combat, like the cop and the criminal, both are reduced to a common denominator of violence. </w:t>
      </w:r>
      <w:r w:rsidRPr="0025367C">
        <w:rPr>
          <w:sz w:val="8"/>
        </w:rPr>
        <w:t xml:space="preserve">(p. 100) </w:t>
      </w:r>
      <w:r w:rsidRPr="0095348B">
        <w:rPr>
          <w:u w:val="single"/>
        </w:rPr>
        <w:t xml:space="preserve">DHP, as practiced in P4P, </w:t>
      </w:r>
      <w:r w:rsidRPr="00A567C5">
        <w:rPr>
          <w:highlight w:val="cyan"/>
          <w:u w:val="single"/>
        </w:rPr>
        <w:t>transforms the classroom into a space that allows</w:t>
      </w:r>
      <w:r w:rsidRPr="0095348B">
        <w:rPr>
          <w:u w:val="single"/>
        </w:rPr>
        <w:t xml:space="preserve"> and supports the </w:t>
      </w:r>
      <w:r w:rsidRPr="00A567C5">
        <w:rPr>
          <w:highlight w:val="cyan"/>
          <w:u w:val="single"/>
        </w:rPr>
        <w:t>community</w:t>
      </w:r>
      <w:r w:rsidRPr="0095348B">
        <w:rPr>
          <w:u w:val="single"/>
        </w:rPr>
        <w:t xml:space="preserve"> as its members experience the alchemical process. </w:t>
      </w:r>
      <w:r w:rsidRPr="00A567C5">
        <w:rPr>
          <w:highlight w:val="cyan"/>
          <w:u w:val="single"/>
        </w:rPr>
        <w:t>By integrating mind, body, and spirit, a person can understand with their whole being how</w:t>
      </w:r>
      <w:r w:rsidRPr="0095348B">
        <w:rPr>
          <w:u w:val="single"/>
        </w:rPr>
        <w:t xml:space="preserve"> states of </w:t>
      </w:r>
      <w:r w:rsidRPr="00A567C5">
        <w:rPr>
          <w:highlight w:val="cyan"/>
          <w:u w:val="single"/>
        </w:rPr>
        <w:t>frustration</w:t>
      </w:r>
      <w:r w:rsidRPr="0095348B">
        <w:rPr>
          <w:u w:val="single"/>
        </w:rPr>
        <w:t xml:space="preserve">, depression, and anger </w:t>
      </w:r>
      <w:r w:rsidRPr="00A567C5">
        <w:rPr>
          <w:highlight w:val="cyan"/>
          <w:u w:val="single"/>
        </w:rPr>
        <w:t>can serve as catalysts for healing and</w:t>
      </w:r>
      <w:r w:rsidRPr="0095348B">
        <w:rPr>
          <w:u w:val="single"/>
        </w:rPr>
        <w:t xml:space="preserve"> social </w:t>
      </w:r>
      <w:r w:rsidRPr="00A567C5">
        <w:rPr>
          <w:highlight w:val="cyan"/>
          <w:u w:val="single"/>
        </w:rPr>
        <w:t>change.</w:t>
      </w:r>
    </w:p>
    <w:p w14:paraId="347B3183" w14:textId="77777777" w:rsidR="0076159D" w:rsidRDefault="0076159D" w:rsidP="0076159D">
      <w:pPr>
        <w:rPr>
          <w:u w:val="single"/>
        </w:rPr>
      </w:pPr>
    </w:p>
    <w:p w14:paraId="7527358B" w14:textId="77777777" w:rsidR="0076159D" w:rsidRDefault="0076159D" w:rsidP="0076159D">
      <w:pPr>
        <w:pStyle w:val="Heading4"/>
      </w:pPr>
      <w:r>
        <w:t>Poetry is a necessary vehicle for personal liberation and social movements.</w:t>
      </w:r>
    </w:p>
    <w:p w14:paraId="7C3E1638" w14:textId="77777777" w:rsidR="0076159D" w:rsidRDefault="0076159D" w:rsidP="0076159D">
      <w:r w:rsidRPr="00462669">
        <w:t xml:space="preserve">Nicole </w:t>
      </w:r>
      <w:r w:rsidRPr="00462669">
        <w:rPr>
          <w:rFonts w:eastAsiaTheme="majorEastAsia" w:cstheme="majorBidi"/>
          <w:b/>
          <w:iCs/>
          <w:sz w:val="26"/>
        </w:rPr>
        <w:t>Rangel, 16</w:t>
      </w:r>
      <w:r w:rsidRPr="00462669">
        <w:t xml:space="preserve"> (Nicole Rangel, An Examination of Poetry for the People: A Decolonizing Holistic Approach to Arts Education</w:t>
      </w:r>
      <w:r>
        <w:t xml:space="preserve"> p.8-9</w:t>
      </w:r>
      <w:r w:rsidRPr="00462669">
        <w:t>, Taylor &amp;amp; Francis, https://www-tandfonline-com.proxy.lib.umich.edu/doi/full/10.1080/00131946.2016.1231680, 10-13-2016)//</w:t>
      </w:r>
      <w:proofErr w:type="spellStart"/>
      <w:r w:rsidRPr="00462669">
        <w:t>iLake</w:t>
      </w:r>
      <w:proofErr w:type="spellEnd"/>
      <w:r w:rsidRPr="00462669">
        <w:t>-</w:t>
      </w:r>
      <w:r w:rsidRPr="00462669">
        <w:rPr>
          <w:rFonts w:ascii="Segoe UI Emoji" w:hAnsi="Segoe UI Emoji" w:cs="Segoe UI Emoji"/>
        </w:rPr>
        <w:t>💣🍔</w:t>
      </w:r>
      <w:r w:rsidRPr="00462669">
        <w:t xml:space="preserve"> </w:t>
      </w:r>
    </w:p>
    <w:p w14:paraId="74E764F1" w14:textId="77777777" w:rsidR="0076159D" w:rsidRPr="00944859" w:rsidRDefault="0076159D" w:rsidP="0076159D">
      <w:pPr>
        <w:rPr>
          <w:u w:val="single"/>
        </w:rPr>
      </w:pPr>
      <w:r w:rsidRPr="00062E09">
        <w:rPr>
          <w:sz w:val="12"/>
        </w:rPr>
        <w:t xml:space="preserve">My life experience as a queer daughter of Colombian immigrants and the unjust challenges of all marginalized people directly inform my academic research, as well as my deepest spiritual work. I have heard it said that you teach and study what you need to learn. And as Lorde (1984) claims, teaching is “the only way real learning happens.” It is a way of learning what one needs “to continue living” (p. 88, emphasis added). Therefore, I choose to engage (as educator/student) with teachings necessary for the continuation of life </w:t>
      </w:r>
      <w:proofErr w:type="gramStart"/>
      <w:r w:rsidRPr="00062E09">
        <w:rPr>
          <w:sz w:val="12"/>
        </w:rPr>
        <w:t>in the midst of</w:t>
      </w:r>
      <w:proofErr w:type="gramEnd"/>
      <w:r w:rsidRPr="00062E09">
        <w:rPr>
          <w:sz w:val="12"/>
        </w:rPr>
        <w:t xml:space="preserve"> dehumanizing social conditions. My work seeks to identify tools and practices that foster critical consciousness, heal alienation, and mend the </w:t>
      </w:r>
      <w:proofErr w:type="spellStart"/>
      <w:r w:rsidRPr="00062E09">
        <w:rPr>
          <w:sz w:val="12"/>
        </w:rPr>
        <w:t>mindbodyspirit</w:t>
      </w:r>
      <w:proofErr w:type="spellEnd"/>
      <w:r w:rsidRPr="00062E09">
        <w:rPr>
          <w:sz w:val="12"/>
        </w:rPr>
        <w:t xml:space="preserve"> split reified by Western patriarchal ideology. After reading about and participating in the P4P program, I believe it exemplifies pedagogy that is integrative and life-affirming. My interest in the themes presented in this work is based on deep assumptions I hold that steer me to ask my </w:t>
      </w:r>
      <w:proofErr w:type="gramStart"/>
      <w:r w:rsidRPr="00062E09">
        <w:rPr>
          <w:sz w:val="12"/>
        </w:rPr>
        <w:t>particular research</w:t>
      </w:r>
      <w:proofErr w:type="gramEnd"/>
      <w:r w:rsidRPr="00062E09">
        <w:rPr>
          <w:sz w:val="12"/>
        </w:rPr>
        <w:t xml:space="preserve"> questions. Mainly, I assume that</w:t>
      </w:r>
      <w:r w:rsidRPr="000E054B">
        <w:rPr>
          <w:u w:val="single"/>
        </w:rPr>
        <w:t xml:space="preserve"> </w:t>
      </w:r>
      <w:r w:rsidRPr="00A567C5">
        <w:rPr>
          <w:highlight w:val="cyan"/>
          <w:u w:val="single"/>
        </w:rPr>
        <w:t>social institutions</w:t>
      </w:r>
      <w:r w:rsidRPr="000E054B">
        <w:rPr>
          <w:u w:val="single"/>
        </w:rPr>
        <w:t xml:space="preserve"> and the </w:t>
      </w:r>
      <w:r w:rsidRPr="00A567C5">
        <w:rPr>
          <w:highlight w:val="cyan"/>
          <w:u w:val="single"/>
        </w:rPr>
        <w:t>ideology</w:t>
      </w:r>
      <w:r w:rsidRPr="000E054B">
        <w:rPr>
          <w:u w:val="single"/>
        </w:rPr>
        <w:t xml:space="preserve"> at their foundation </w:t>
      </w:r>
      <w:r w:rsidRPr="00A567C5">
        <w:rPr>
          <w:highlight w:val="cyan"/>
          <w:u w:val="single"/>
        </w:rPr>
        <w:t>perpetuate alienation, and</w:t>
      </w:r>
      <w:r w:rsidRPr="000E054B">
        <w:rPr>
          <w:u w:val="single"/>
        </w:rPr>
        <w:t xml:space="preserve"> that </w:t>
      </w:r>
      <w:r w:rsidRPr="00A567C5">
        <w:rPr>
          <w:highlight w:val="cyan"/>
          <w:u w:val="single"/>
        </w:rPr>
        <w:t>education has</w:t>
      </w:r>
      <w:r w:rsidRPr="000E054B">
        <w:rPr>
          <w:u w:val="single"/>
        </w:rPr>
        <w:t xml:space="preserve"> the potential </w:t>
      </w:r>
      <w:r w:rsidRPr="00A567C5">
        <w:rPr>
          <w:highlight w:val="cyan"/>
          <w:u w:val="single"/>
        </w:rPr>
        <w:t>to serve as a liberatory vehicle</w:t>
      </w:r>
      <w:r w:rsidRPr="00062E09">
        <w:rPr>
          <w:sz w:val="12"/>
        </w:rPr>
        <w:t xml:space="preserve">. Inspired by Anzaldúa and others, I </w:t>
      </w:r>
      <w:r w:rsidRPr="000E054B">
        <w:rPr>
          <w:u w:val="single"/>
        </w:rPr>
        <w:t xml:space="preserve">research </w:t>
      </w:r>
      <w:r w:rsidRPr="00A567C5">
        <w:rPr>
          <w:highlight w:val="cyan"/>
          <w:u w:val="single"/>
        </w:rPr>
        <w:t>educational projects that illuminate</w:t>
      </w:r>
      <w:r w:rsidRPr="000E054B">
        <w:rPr>
          <w:u w:val="single"/>
        </w:rPr>
        <w:t xml:space="preserve"> the transformation and new connections that take place in the third space</w:t>
      </w:r>
      <w:r w:rsidRPr="00062E09">
        <w:rPr>
          <w:sz w:val="12"/>
        </w:rPr>
        <w:t xml:space="preserve">—in </w:t>
      </w:r>
      <w:r w:rsidRPr="000E054B">
        <w:rPr>
          <w:u w:val="single"/>
        </w:rPr>
        <w:t xml:space="preserve">the </w:t>
      </w:r>
      <w:r w:rsidRPr="00A567C5">
        <w:rPr>
          <w:highlight w:val="cyan"/>
          <w:u w:val="single"/>
        </w:rPr>
        <w:t>moments where a person</w:t>
      </w:r>
      <w:r w:rsidRPr="000E054B">
        <w:rPr>
          <w:u w:val="single"/>
        </w:rPr>
        <w:t xml:space="preserve"> integrates the different aspects of themselves and </w:t>
      </w:r>
      <w:r w:rsidRPr="00A567C5">
        <w:rPr>
          <w:highlight w:val="cyan"/>
          <w:u w:val="single"/>
        </w:rPr>
        <w:t>feels whole</w:t>
      </w:r>
      <w:r w:rsidRPr="00062E09">
        <w:rPr>
          <w:sz w:val="12"/>
        </w:rPr>
        <w:t xml:space="preserve"> (Anzaldúa, 2009; Sandoval, 2000). </w:t>
      </w:r>
      <w:r w:rsidRPr="000E054B">
        <w:rPr>
          <w:u w:val="single"/>
        </w:rPr>
        <w:t xml:space="preserve">This experience of </w:t>
      </w:r>
      <w:r w:rsidRPr="00A567C5">
        <w:rPr>
          <w:highlight w:val="cyan"/>
          <w:u w:val="single"/>
        </w:rPr>
        <w:t>connection</w:t>
      </w:r>
      <w:r w:rsidRPr="000E054B">
        <w:rPr>
          <w:u w:val="single"/>
        </w:rPr>
        <w:t xml:space="preserve"> often </w:t>
      </w:r>
      <w:r w:rsidRPr="00A567C5">
        <w:rPr>
          <w:highlight w:val="cyan"/>
          <w:u w:val="single"/>
        </w:rPr>
        <w:t>transpires through</w:t>
      </w:r>
      <w:r w:rsidRPr="000E054B">
        <w:rPr>
          <w:u w:val="single"/>
        </w:rPr>
        <w:t xml:space="preserve"> the act and celebration of what I call transformative </w:t>
      </w:r>
      <w:r w:rsidRPr="00A567C5">
        <w:rPr>
          <w:highlight w:val="cyan"/>
          <w:u w:val="single"/>
        </w:rPr>
        <w:t>play</w:t>
      </w:r>
      <w:r w:rsidRPr="000E054B">
        <w:rPr>
          <w:u w:val="single"/>
        </w:rPr>
        <w:t xml:space="preserve">—the liberatory exploration of possibilities that awakens one’s whole being—which is </w:t>
      </w:r>
      <w:r w:rsidRPr="00A567C5">
        <w:rPr>
          <w:highlight w:val="cyan"/>
          <w:u w:val="single"/>
        </w:rPr>
        <w:t>at the root of</w:t>
      </w:r>
      <w:r w:rsidRPr="000E054B">
        <w:rPr>
          <w:u w:val="single"/>
        </w:rPr>
        <w:t xml:space="preserve"> all </w:t>
      </w:r>
      <w:r w:rsidRPr="00A567C5">
        <w:rPr>
          <w:highlight w:val="cyan"/>
          <w:u w:val="single"/>
        </w:rPr>
        <w:t>artistic activity</w:t>
      </w:r>
      <w:r w:rsidRPr="00062E09">
        <w:rPr>
          <w:sz w:val="12"/>
        </w:rPr>
        <w:t xml:space="preserve">. I also assume that </w:t>
      </w:r>
      <w:r w:rsidRPr="00A567C5">
        <w:rPr>
          <w:highlight w:val="cyan"/>
          <w:u w:val="single"/>
        </w:rPr>
        <w:t>art has</w:t>
      </w:r>
      <w:r w:rsidRPr="00944859">
        <w:rPr>
          <w:u w:val="single"/>
        </w:rPr>
        <w:t xml:space="preserve"> the </w:t>
      </w:r>
      <w:r w:rsidRPr="00A567C5">
        <w:rPr>
          <w:highlight w:val="cyan"/>
          <w:u w:val="single"/>
        </w:rPr>
        <w:t>potential to move people</w:t>
      </w:r>
      <w:r w:rsidRPr="00944859">
        <w:rPr>
          <w:u w:val="single"/>
        </w:rPr>
        <w:t xml:space="preserve">. I therefore study </w:t>
      </w:r>
      <w:r w:rsidRPr="00A567C5">
        <w:rPr>
          <w:highlight w:val="cyan"/>
          <w:u w:val="single"/>
        </w:rPr>
        <w:t>play and arts</w:t>
      </w:r>
      <w:r w:rsidRPr="00944859">
        <w:rPr>
          <w:u w:val="single"/>
        </w:rPr>
        <w:t xml:space="preserve"> education due to its capacity to </w:t>
      </w:r>
      <w:r w:rsidRPr="00A567C5">
        <w:rPr>
          <w:highlight w:val="cyan"/>
          <w:u w:val="single"/>
        </w:rPr>
        <w:t>inspire and facilitate</w:t>
      </w:r>
      <w:r w:rsidRPr="00944859">
        <w:rPr>
          <w:u w:val="single"/>
        </w:rPr>
        <w:t xml:space="preserve"> personal and </w:t>
      </w:r>
      <w:r w:rsidRPr="00A567C5">
        <w:rPr>
          <w:highlight w:val="cyan"/>
          <w:u w:val="single"/>
        </w:rPr>
        <w:t>collective liberation</w:t>
      </w:r>
      <w:r w:rsidRPr="00062E09">
        <w:rPr>
          <w:sz w:val="12"/>
        </w:rPr>
        <w:t xml:space="preserve">. I believe that P4P reminds us that </w:t>
      </w:r>
      <w:r w:rsidRPr="00A567C5">
        <w:rPr>
          <w:highlight w:val="cyan"/>
          <w:u w:val="single"/>
        </w:rPr>
        <w:t>pedagogy</w:t>
      </w:r>
      <w:r w:rsidRPr="00944859">
        <w:rPr>
          <w:u w:val="single"/>
        </w:rPr>
        <w:t xml:space="preserve"> can </w:t>
      </w:r>
      <w:r w:rsidRPr="00A567C5">
        <w:rPr>
          <w:highlight w:val="cyan"/>
          <w:u w:val="single"/>
        </w:rPr>
        <w:t>nurture embodied intelligence</w:t>
      </w:r>
      <w:r w:rsidRPr="00944859">
        <w:rPr>
          <w:u w:val="single"/>
        </w:rPr>
        <w:t>, help heal and restore integrity, and thereby promote the critical holistic development of educator and student</w:t>
      </w:r>
      <w:r w:rsidRPr="00062E09">
        <w:rPr>
          <w:sz w:val="12"/>
        </w:rPr>
        <w:t xml:space="preserve">. I am aware that every individual is vast and complex and that the experiences of the six participants I interviewed over the course of 2013–2014, may not be reflective of all the P4P participants. </w:t>
      </w:r>
      <w:r w:rsidRPr="00944859">
        <w:rPr>
          <w:u w:val="single"/>
        </w:rPr>
        <w:t xml:space="preserve">Able to conceptualize </w:t>
      </w:r>
      <w:r w:rsidRPr="00062E09">
        <w:rPr>
          <w:u w:val="single"/>
        </w:rPr>
        <w:t xml:space="preserve">the unknowns of the </w:t>
      </w:r>
      <w:r w:rsidRPr="00062E09">
        <w:rPr>
          <w:u w:val="single"/>
        </w:rPr>
        <w:lastRenderedPageBreak/>
        <w:t>psyche</w:t>
      </w:r>
      <w:r w:rsidRPr="00062E09">
        <w:rPr>
          <w:sz w:val="12"/>
        </w:rPr>
        <w:t xml:space="preserve">, to work with forces in us which, </w:t>
      </w:r>
      <w:r w:rsidRPr="00062E09">
        <w:rPr>
          <w:u w:val="single"/>
        </w:rPr>
        <w:t>if left unconscious, would overwhelm us</w:t>
      </w:r>
      <w:r w:rsidRPr="00944859">
        <w:rPr>
          <w:u w:val="single"/>
        </w:rPr>
        <w:t>.</w:t>
      </w:r>
      <w:r w:rsidRPr="00062E09">
        <w:rPr>
          <w:sz w:val="12"/>
        </w:rPr>
        <w:t xml:space="preserve"> </w:t>
      </w:r>
      <w:r w:rsidRPr="00062E09">
        <w:rPr>
          <w:u w:val="single"/>
        </w:rPr>
        <w:t xml:space="preserve">That is the magic of </w:t>
      </w:r>
      <w:r w:rsidRPr="00A567C5">
        <w:rPr>
          <w:highlight w:val="cyan"/>
          <w:u w:val="single"/>
        </w:rPr>
        <w:t>poetry</w:t>
      </w:r>
      <w:r w:rsidRPr="00944859">
        <w:rPr>
          <w:u w:val="single"/>
        </w:rPr>
        <w:t>.</w:t>
      </w:r>
      <w:r w:rsidRPr="00062E09">
        <w:rPr>
          <w:sz w:val="12"/>
        </w:rPr>
        <w:t xml:space="preserve"> (</w:t>
      </w:r>
      <w:proofErr w:type="spellStart"/>
      <w:r w:rsidRPr="00062E09">
        <w:rPr>
          <w:sz w:val="12"/>
        </w:rPr>
        <w:t>Nachmanovitch</w:t>
      </w:r>
      <w:proofErr w:type="spellEnd"/>
      <w:r w:rsidRPr="00062E09">
        <w:rPr>
          <w:sz w:val="12"/>
        </w:rPr>
        <w:t xml:space="preserve">, 1990, p. 185) Although the arts are often sought out as a form of escapism, play and </w:t>
      </w:r>
      <w:r w:rsidRPr="00062E09">
        <w:rPr>
          <w:u w:val="single"/>
        </w:rPr>
        <w:t>the arts</w:t>
      </w:r>
      <w:r w:rsidRPr="00944859">
        <w:rPr>
          <w:u w:val="single"/>
        </w:rPr>
        <w:t xml:space="preserve"> have also been used </w:t>
      </w:r>
      <w:r w:rsidRPr="00A567C5">
        <w:rPr>
          <w:highlight w:val="cyan"/>
          <w:u w:val="single"/>
        </w:rPr>
        <w:t>a</w:t>
      </w:r>
      <w:r w:rsidRPr="00944859">
        <w:rPr>
          <w:u w:val="single"/>
        </w:rPr>
        <w:t xml:space="preserve">s </w:t>
      </w:r>
      <w:r w:rsidRPr="00A567C5">
        <w:rPr>
          <w:highlight w:val="cyan"/>
          <w:u w:val="single"/>
        </w:rPr>
        <w:t>effective medium</w:t>
      </w:r>
      <w:r w:rsidRPr="00944859">
        <w:rPr>
          <w:u w:val="single"/>
        </w:rPr>
        <w:t xml:space="preserve">s </w:t>
      </w:r>
      <w:r w:rsidRPr="00A567C5">
        <w:rPr>
          <w:highlight w:val="cyan"/>
          <w:u w:val="single"/>
        </w:rPr>
        <w:t>for</w:t>
      </w:r>
      <w:r w:rsidRPr="00944859">
        <w:rPr>
          <w:u w:val="single"/>
        </w:rPr>
        <w:t xml:space="preserve"> psycho</w:t>
      </w:r>
      <w:r w:rsidRPr="00A567C5">
        <w:rPr>
          <w:highlight w:val="cyan"/>
          <w:u w:val="single"/>
        </w:rPr>
        <w:t>therapy</w:t>
      </w:r>
      <w:r w:rsidRPr="00944859">
        <w:rPr>
          <w:u w:val="single"/>
        </w:rPr>
        <w:t xml:space="preserve"> </w:t>
      </w:r>
      <w:r w:rsidRPr="00A567C5">
        <w:rPr>
          <w:highlight w:val="cyan"/>
          <w:u w:val="single"/>
        </w:rPr>
        <w:t>as well as</w:t>
      </w:r>
      <w:r w:rsidRPr="00944859">
        <w:rPr>
          <w:u w:val="single"/>
        </w:rPr>
        <w:t xml:space="preserve"> </w:t>
      </w:r>
      <w:r w:rsidRPr="00A567C5">
        <w:rPr>
          <w:highlight w:val="cyan"/>
          <w:u w:val="single"/>
        </w:rPr>
        <w:t>community activism</w:t>
      </w:r>
      <w:r w:rsidRPr="00062E09">
        <w:rPr>
          <w:sz w:val="12"/>
        </w:rPr>
        <w:t xml:space="preserve"> (Clements, 2004; Jordan, 1995; Pérez, 2007; Schutzman &amp; Cohen-Cruz, 1994). </w:t>
      </w:r>
      <w:r w:rsidRPr="00A567C5">
        <w:rPr>
          <w:highlight w:val="cyan"/>
          <w:u w:val="single"/>
        </w:rPr>
        <w:t>Art</w:t>
      </w:r>
      <w:r w:rsidRPr="00944859">
        <w:rPr>
          <w:u w:val="single"/>
        </w:rPr>
        <w:t xml:space="preserve"> can serve as a framework in which one confronts and alchemically </w:t>
      </w:r>
      <w:r w:rsidRPr="00A567C5">
        <w:rPr>
          <w:highlight w:val="cyan"/>
          <w:u w:val="single"/>
        </w:rPr>
        <w:t>transmutes suffering into something sacred</w:t>
      </w:r>
      <w:r w:rsidRPr="00944859">
        <w:rPr>
          <w:u w:val="single"/>
        </w:rPr>
        <w:t xml:space="preserve">. </w:t>
      </w:r>
      <w:r w:rsidRPr="00062E09">
        <w:rPr>
          <w:sz w:val="12"/>
        </w:rPr>
        <w:t xml:space="preserve">Greene (2009) speaks of how </w:t>
      </w:r>
      <w:r w:rsidRPr="00944859">
        <w:rPr>
          <w:u w:val="single"/>
        </w:rPr>
        <w:t>the poet “reminds us of embodiments of existential possibilities” and “awaken[s] us to reflectiveness, to a recovery of lost landscapes and lost spontaneities”</w:t>
      </w:r>
      <w:r w:rsidRPr="00062E09">
        <w:rPr>
          <w:sz w:val="12"/>
        </w:rPr>
        <w:t xml:space="preserve"> (p. 84). </w:t>
      </w:r>
      <w:r w:rsidRPr="00944859">
        <w:rPr>
          <w:u w:val="single"/>
        </w:rPr>
        <w:t>Recovering what Greene suggests we have “lost” and mending the splits within ourselves can occur through engagement with the arts, especially when accompanied by the supportive witnessing of others.</w:t>
      </w:r>
      <w:r w:rsidRPr="00062E09">
        <w:rPr>
          <w:sz w:val="12"/>
        </w:rPr>
        <w:t xml:space="preserve"> </w:t>
      </w:r>
      <w:r w:rsidRPr="00A567C5">
        <w:rPr>
          <w:highlight w:val="cyan"/>
          <w:u w:val="single"/>
        </w:rPr>
        <w:t>Moving beyond</w:t>
      </w:r>
      <w:r w:rsidRPr="00944859">
        <w:rPr>
          <w:u w:val="single"/>
        </w:rPr>
        <w:t xml:space="preserve"> approaches to </w:t>
      </w:r>
      <w:r w:rsidRPr="00A567C5">
        <w:rPr>
          <w:highlight w:val="cyan"/>
          <w:u w:val="single"/>
        </w:rPr>
        <w:t>education that restrict</w:t>
      </w:r>
      <w:r w:rsidRPr="00062E09">
        <w:rPr>
          <w:u w:val="single"/>
        </w:rPr>
        <w:t xml:space="preserve"> personal transformation and</w:t>
      </w:r>
      <w:r w:rsidRPr="00944859">
        <w:rPr>
          <w:u w:val="single"/>
        </w:rPr>
        <w:t xml:space="preserve"> </w:t>
      </w:r>
      <w:r w:rsidRPr="00A567C5">
        <w:rPr>
          <w:highlight w:val="cyan"/>
          <w:u w:val="single"/>
        </w:rPr>
        <w:t>spiritual exploration</w:t>
      </w:r>
      <w:r w:rsidRPr="00944859">
        <w:rPr>
          <w:u w:val="single"/>
        </w:rPr>
        <w:t xml:space="preserve"> to one’s private life</w:t>
      </w:r>
      <w:r w:rsidRPr="00062E09">
        <w:rPr>
          <w:sz w:val="12"/>
        </w:rPr>
        <w:t xml:space="preserve">, projects like P4P openly address the process of self-discovery and what it means to be in relationship with others. Along with serving as </w:t>
      </w:r>
      <w:r w:rsidRPr="00944859">
        <w:rPr>
          <w:u w:val="single"/>
        </w:rPr>
        <w:t xml:space="preserve">a venue for </w:t>
      </w:r>
      <w:proofErr w:type="spellStart"/>
      <w:r w:rsidRPr="00944859">
        <w:rPr>
          <w:u w:val="single"/>
        </w:rPr>
        <w:t>selfdiscovery</w:t>
      </w:r>
      <w:proofErr w:type="spellEnd"/>
      <w:r w:rsidRPr="00944859">
        <w:rPr>
          <w:u w:val="single"/>
        </w:rPr>
        <w:t xml:space="preserve">, </w:t>
      </w:r>
      <w:r w:rsidRPr="00A567C5">
        <w:rPr>
          <w:highlight w:val="cyan"/>
          <w:u w:val="single"/>
        </w:rPr>
        <w:t>poetry-writing programs</w:t>
      </w:r>
      <w:r w:rsidRPr="00062E09">
        <w:rPr>
          <w:sz w:val="12"/>
        </w:rPr>
        <w:t xml:space="preserve"> like P4P can </w:t>
      </w:r>
      <w:r w:rsidRPr="00944859">
        <w:rPr>
          <w:u w:val="single"/>
        </w:rPr>
        <w:t>facilitate the teaching of literacy skills (such as tone, metaphor, interpretation, etc.)</w:t>
      </w:r>
      <w:r w:rsidRPr="00062E09">
        <w:rPr>
          <w:sz w:val="12"/>
        </w:rPr>
        <w:t xml:space="preserve"> </w:t>
      </w:r>
      <w:r w:rsidRPr="00944859">
        <w:rPr>
          <w:u w:val="single"/>
        </w:rPr>
        <w:t xml:space="preserve">by </w:t>
      </w:r>
      <w:r w:rsidRPr="00A567C5">
        <w:rPr>
          <w:highlight w:val="cyan"/>
          <w:u w:val="single"/>
        </w:rPr>
        <w:t>invit</w:t>
      </w:r>
      <w:r w:rsidRPr="00944859">
        <w:rPr>
          <w:u w:val="single"/>
        </w:rPr>
        <w:t xml:space="preserve">ing </w:t>
      </w:r>
      <w:r w:rsidRPr="00A567C5">
        <w:rPr>
          <w:highlight w:val="cyan"/>
          <w:u w:val="single"/>
        </w:rPr>
        <w:t>students to use</w:t>
      </w:r>
      <w:r w:rsidRPr="00944859">
        <w:rPr>
          <w:u w:val="single"/>
        </w:rPr>
        <w:t xml:space="preserve"> their </w:t>
      </w:r>
      <w:r w:rsidRPr="00062E09">
        <w:rPr>
          <w:u w:val="single"/>
        </w:rPr>
        <w:t>creativity</w:t>
      </w:r>
      <w:r w:rsidRPr="00944859">
        <w:rPr>
          <w:u w:val="single"/>
        </w:rPr>
        <w:t xml:space="preserve"> and the </w:t>
      </w:r>
      <w:r w:rsidRPr="00A567C5">
        <w:rPr>
          <w:highlight w:val="cyan"/>
          <w:u w:val="single"/>
        </w:rPr>
        <w:t>knowledge</w:t>
      </w:r>
      <w:r w:rsidRPr="00944859">
        <w:rPr>
          <w:u w:val="single"/>
        </w:rPr>
        <w:t xml:space="preserve"> they have derived </w:t>
      </w:r>
      <w:r w:rsidRPr="00A567C5">
        <w:rPr>
          <w:highlight w:val="cyan"/>
          <w:u w:val="single"/>
        </w:rPr>
        <w:t>from</w:t>
      </w:r>
      <w:r w:rsidRPr="00944859">
        <w:rPr>
          <w:u w:val="single"/>
        </w:rPr>
        <w:t xml:space="preserve"> their lives, their families, </w:t>
      </w:r>
      <w:proofErr w:type="gramStart"/>
      <w:r w:rsidRPr="00A567C5">
        <w:rPr>
          <w:highlight w:val="cyan"/>
          <w:u w:val="single"/>
        </w:rPr>
        <w:t>communities</w:t>
      </w:r>
      <w:proofErr w:type="gramEnd"/>
      <w:r w:rsidRPr="00A567C5">
        <w:rPr>
          <w:highlight w:val="cyan"/>
          <w:u w:val="single"/>
        </w:rPr>
        <w:t xml:space="preserve"> and culture</w:t>
      </w:r>
      <w:r w:rsidRPr="00944859">
        <w:rPr>
          <w:u w:val="single"/>
        </w:rPr>
        <w:t xml:space="preserve"> </w:t>
      </w:r>
      <w:r w:rsidRPr="00062E09">
        <w:rPr>
          <w:sz w:val="12"/>
        </w:rPr>
        <w:t xml:space="preserve">(Jocson, 2005; Jordan, 1995; Kinloch, 2005; Ladson-Billings, 1994; Winn, 2007). </w:t>
      </w:r>
      <w:r w:rsidRPr="00A567C5">
        <w:rPr>
          <w:highlight w:val="cyan"/>
          <w:u w:val="single"/>
        </w:rPr>
        <w:t>Poetry education</w:t>
      </w:r>
      <w:r w:rsidRPr="00944859">
        <w:rPr>
          <w:u w:val="single"/>
        </w:rPr>
        <w:t xml:space="preserve"> also </w:t>
      </w:r>
      <w:r w:rsidRPr="00A567C5">
        <w:rPr>
          <w:highlight w:val="cyan"/>
          <w:u w:val="single"/>
        </w:rPr>
        <w:t>allows for</w:t>
      </w:r>
      <w:r w:rsidRPr="00944859">
        <w:rPr>
          <w:u w:val="single"/>
        </w:rPr>
        <w:t xml:space="preserve"> what Kinloch (2005) calls </w:t>
      </w:r>
      <w:r w:rsidRPr="00A567C5">
        <w:rPr>
          <w:highlight w:val="cyan"/>
          <w:u w:val="single"/>
        </w:rPr>
        <w:t>“democratic engagements,”</w:t>
      </w:r>
      <w:r w:rsidRPr="00944859">
        <w:rPr>
          <w:u w:val="single"/>
        </w:rPr>
        <w:t xml:space="preserve"> opportunities for students </w:t>
      </w:r>
      <w:r w:rsidRPr="00A567C5">
        <w:rPr>
          <w:highlight w:val="cyan"/>
          <w:u w:val="single"/>
        </w:rPr>
        <w:t>to express,</w:t>
      </w:r>
      <w:r w:rsidRPr="00944859">
        <w:rPr>
          <w:u w:val="single"/>
        </w:rPr>
        <w:t xml:space="preserve"> share, </w:t>
      </w:r>
      <w:r w:rsidRPr="00A567C5">
        <w:rPr>
          <w:highlight w:val="cyan"/>
          <w:u w:val="single"/>
        </w:rPr>
        <w:t>and exchange</w:t>
      </w:r>
      <w:r w:rsidRPr="00944859">
        <w:rPr>
          <w:u w:val="single"/>
        </w:rPr>
        <w:t xml:space="preserve"> </w:t>
      </w:r>
      <w:r w:rsidRPr="00A567C5">
        <w:rPr>
          <w:highlight w:val="cyan"/>
          <w:u w:val="single"/>
        </w:rPr>
        <w:t>diverse perspectives</w:t>
      </w:r>
      <w:r w:rsidRPr="00062E09">
        <w:rPr>
          <w:sz w:val="12"/>
        </w:rPr>
        <w:t xml:space="preserve"> (p. 98). </w:t>
      </w:r>
      <w:r w:rsidRPr="00A567C5">
        <w:rPr>
          <w:highlight w:val="cyan"/>
          <w:u w:val="single"/>
        </w:rPr>
        <w:t>This</w:t>
      </w:r>
      <w:r w:rsidRPr="00944859">
        <w:rPr>
          <w:u w:val="single"/>
        </w:rPr>
        <w:t xml:space="preserve"> process </w:t>
      </w:r>
      <w:r w:rsidRPr="00A567C5">
        <w:rPr>
          <w:highlight w:val="cyan"/>
          <w:u w:val="single"/>
        </w:rPr>
        <w:t>opens possibilities for meaningful</w:t>
      </w:r>
      <w:r w:rsidRPr="00944859">
        <w:rPr>
          <w:u w:val="single"/>
        </w:rPr>
        <w:t xml:space="preserve"> personal and </w:t>
      </w:r>
      <w:r w:rsidRPr="00A567C5">
        <w:rPr>
          <w:highlight w:val="cyan"/>
          <w:u w:val="single"/>
        </w:rPr>
        <w:t>political expression, which facilitates consciousness</w:t>
      </w:r>
      <w:r w:rsidRPr="00944859">
        <w:rPr>
          <w:u w:val="single"/>
        </w:rPr>
        <w:t xml:space="preserve">-raising </w:t>
      </w:r>
      <w:r w:rsidRPr="00A567C5">
        <w:rPr>
          <w:highlight w:val="cyan"/>
          <w:u w:val="single"/>
        </w:rPr>
        <w:t>and connection</w:t>
      </w:r>
      <w:r w:rsidRPr="00944859">
        <w:rPr>
          <w:u w:val="single"/>
        </w:rPr>
        <w:t>. As Medina (2001) suggests, “The primary goal of the poet, the primary purpose of poetry, is to humanize”</w:t>
      </w:r>
      <w:r w:rsidRPr="00062E09">
        <w:rPr>
          <w:sz w:val="12"/>
        </w:rPr>
        <w:t xml:space="preserve"> (p. xxii). Poetry, as presented in P4P, does this effectively </w:t>
      </w:r>
      <w:r w:rsidRPr="00A567C5">
        <w:rPr>
          <w:highlight w:val="cyan"/>
          <w:u w:val="single"/>
        </w:rPr>
        <w:t>by exposing students to decolonial</w:t>
      </w:r>
      <w:r w:rsidRPr="00944859">
        <w:rPr>
          <w:u w:val="single"/>
        </w:rPr>
        <w:t xml:space="preserve"> and humanizing </w:t>
      </w:r>
      <w:r w:rsidRPr="00A567C5">
        <w:rPr>
          <w:highlight w:val="cyan"/>
          <w:u w:val="single"/>
        </w:rPr>
        <w:t>voices</w:t>
      </w:r>
      <w:r w:rsidRPr="00944859">
        <w:rPr>
          <w:u w:val="single"/>
        </w:rPr>
        <w:t xml:space="preserve">, </w:t>
      </w:r>
      <w:proofErr w:type="gramStart"/>
      <w:r w:rsidRPr="00944859">
        <w:rPr>
          <w:u w:val="single"/>
        </w:rPr>
        <w:t>themes</w:t>
      </w:r>
      <w:proofErr w:type="gramEnd"/>
      <w:r w:rsidRPr="00944859">
        <w:rPr>
          <w:u w:val="single"/>
        </w:rPr>
        <w:t xml:space="preserve"> and perspectives, and by </w:t>
      </w:r>
      <w:r w:rsidRPr="00A567C5">
        <w:rPr>
          <w:highlight w:val="cyan"/>
          <w:u w:val="single"/>
        </w:rPr>
        <w:t>invit</w:t>
      </w:r>
      <w:r w:rsidRPr="00944859">
        <w:rPr>
          <w:u w:val="single"/>
        </w:rPr>
        <w:t xml:space="preserve">ing </w:t>
      </w:r>
      <w:r w:rsidRPr="00A567C5">
        <w:rPr>
          <w:highlight w:val="cyan"/>
          <w:u w:val="single"/>
        </w:rPr>
        <w:t>students to</w:t>
      </w:r>
      <w:r w:rsidRPr="00944859">
        <w:rPr>
          <w:u w:val="single"/>
        </w:rPr>
        <w:t xml:space="preserve"> reflect, create, share, witness, and </w:t>
      </w:r>
      <w:r w:rsidRPr="00A567C5">
        <w:rPr>
          <w:highlight w:val="cyan"/>
          <w:u w:val="single"/>
        </w:rPr>
        <w:t>transform previous ways of seeing and being.</w:t>
      </w:r>
    </w:p>
    <w:p w14:paraId="6C186277" w14:textId="77777777" w:rsidR="0076159D" w:rsidRDefault="0076159D" w:rsidP="0076159D"/>
    <w:p w14:paraId="7E86653D" w14:textId="77777777" w:rsidR="0076159D" w:rsidRDefault="0076159D" w:rsidP="0076159D">
      <w:pPr>
        <w:pStyle w:val="Heading4"/>
      </w:pPr>
      <w:r>
        <w:t xml:space="preserve">The Judge is uniquely obligated to encourage poetry for young adult development and subject formation. </w:t>
      </w:r>
    </w:p>
    <w:p w14:paraId="04E6D8AA" w14:textId="77777777" w:rsidR="0076159D" w:rsidRDefault="0076159D" w:rsidP="0076159D">
      <w:r w:rsidRPr="00462669">
        <w:t xml:space="preserve">Nicole </w:t>
      </w:r>
      <w:r w:rsidRPr="00462669">
        <w:rPr>
          <w:rFonts w:eastAsiaTheme="majorEastAsia" w:cstheme="majorBidi"/>
          <w:b/>
          <w:iCs/>
          <w:sz w:val="26"/>
        </w:rPr>
        <w:t>Rangel, 16</w:t>
      </w:r>
      <w:r w:rsidRPr="00462669">
        <w:t xml:space="preserve"> (Nicole Rangel, An Examination of Poetry for the People: A Decolonizing Holistic Approach to Arts Education</w:t>
      </w:r>
      <w:r>
        <w:t xml:space="preserve"> p.9-10</w:t>
      </w:r>
      <w:r w:rsidRPr="00462669">
        <w:t>, Taylor &amp;amp; Francis, https://www-tandfonline-com.proxy.lib.umich.edu/doi/full/10.1080/00131946.2016.1231680, 10-13-2016)//</w:t>
      </w:r>
      <w:proofErr w:type="spellStart"/>
      <w:r w:rsidRPr="00462669">
        <w:t>iLake</w:t>
      </w:r>
      <w:proofErr w:type="spellEnd"/>
      <w:r w:rsidRPr="00462669">
        <w:t>-</w:t>
      </w:r>
      <w:r w:rsidRPr="00462669">
        <w:rPr>
          <w:rFonts w:ascii="Segoe UI Emoji" w:hAnsi="Segoe UI Emoji" w:cs="Segoe UI Emoji"/>
        </w:rPr>
        <w:t>💣🍔</w:t>
      </w:r>
      <w:r w:rsidRPr="00462669">
        <w:t xml:space="preserve"> </w:t>
      </w:r>
      <w:r>
        <w:t>[bracketed for acronyms]</w:t>
      </w:r>
    </w:p>
    <w:p w14:paraId="27129CD8" w14:textId="77777777" w:rsidR="0076159D" w:rsidRPr="00807FDE" w:rsidRDefault="0076159D" w:rsidP="0076159D">
      <w:pPr>
        <w:rPr>
          <w:u w:val="single"/>
        </w:rPr>
      </w:pPr>
      <w:r w:rsidRPr="00EA4F40">
        <w:rPr>
          <w:sz w:val="14"/>
        </w:rPr>
        <w:t xml:space="preserve">Because of Jordan’s personal experience with schools, it was important for her to create a learning environment that facilitated “political and artistic empowerment” (Jordan, 1995, p. 16). Jordan shares, “As a teacher I was learning how not to hate school: how to overcome the fixed, predetermined, graveyard nature of so much of formal education” (p. 5). For Jordan, </w:t>
      </w:r>
      <w:r w:rsidRPr="00A567C5">
        <w:rPr>
          <w:highlight w:val="cyan"/>
          <w:u w:val="single"/>
        </w:rPr>
        <w:t>poetry</w:t>
      </w:r>
      <w:r w:rsidRPr="00944859">
        <w:rPr>
          <w:u w:val="single"/>
        </w:rPr>
        <w:t xml:space="preserve"> can </w:t>
      </w:r>
      <w:r w:rsidRPr="00A567C5">
        <w:rPr>
          <w:highlight w:val="cyan"/>
          <w:u w:val="single"/>
        </w:rPr>
        <w:t>connect humans with</w:t>
      </w:r>
      <w:r w:rsidRPr="00944859">
        <w:rPr>
          <w:u w:val="single"/>
        </w:rPr>
        <w:t xml:space="preserve"> the pulse of life—</w:t>
      </w:r>
      <w:r w:rsidRPr="00A567C5">
        <w:rPr>
          <w:highlight w:val="cyan"/>
          <w:u w:val="single"/>
        </w:rPr>
        <w:t>the complexity of one’s present moment</w:t>
      </w:r>
      <w:r w:rsidRPr="00944859">
        <w:rPr>
          <w:u w:val="single"/>
        </w:rPr>
        <w:t>. It is a medium for authentic expression, “because a poem is antithetical to lies/evasions and superficiality”</w:t>
      </w:r>
      <w:r w:rsidRPr="00EA4F40">
        <w:rPr>
          <w:sz w:val="14"/>
        </w:rPr>
        <w:t xml:space="preserve"> (p. 8). </w:t>
      </w:r>
      <w:r w:rsidRPr="00944859">
        <w:rPr>
          <w:u w:val="single"/>
        </w:rPr>
        <w:t xml:space="preserve">She continues, “Anyone who becomes a practicing poet has an excellent chance of becoming somebody real, somebody known, self-defined, and attuned to and listening and hungering for kindred real voices” </w:t>
      </w:r>
      <w:r w:rsidRPr="00EA4F40">
        <w:rPr>
          <w:sz w:val="14"/>
        </w:rPr>
        <w:t xml:space="preserve">(p. 8). Sasha, an STP in the course (personal communication, May 2, 2013) tells how </w:t>
      </w:r>
      <w:r w:rsidRPr="00A567C5">
        <w:rPr>
          <w:highlight w:val="cyan"/>
          <w:u w:val="single"/>
        </w:rPr>
        <w:t>witnessing others share their poetry is</w:t>
      </w:r>
      <w:r w:rsidRPr="00944859">
        <w:rPr>
          <w:u w:val="single"/>
        </w:rPr>
        <w:t xml:space="preserve"> </w:t>
      </w:r>
      <w:r w:rsidRPr="00A567C5">
        <w:rPr>
          <w:highlight w:val="cyan"/>
          <w:u w:val="single"/>
        </w:rPr>
        <w:t>one of the best things</w:t>
      </w:r>
      <w:r w:rsidRPr="00EA4F40">
        <w:rPr>
          <w:sz w:val="14"/>
        </w:rPr>
        <w:t xml:space="preserve"> about P4P. </w:t>
      </w:r>
      <w:r w:rsidRPr="00EA4F40">
        <w:rPr>
          <w:u w:val="single"/>
        </w:rPr>
        <w:t>When</w:t>
      </w:r>
      <w:r w:rsidRPr="00944859">
        <w:rPr>
          <w:u w:val="single"/>
        </w:rPr>
        <w:t xml:space="preserve"> people write a poem and have the courage to read it—that always feels </w:t>
      </w:r>
      <w:proofErr w:type="gramStart"/>
      <w:r w:rsidRPr="00944859">
        <w:rPr>
          <w:u w:val="single"/>
        </w:rPr>
        <w:t>really good</w:t>
      </w:r>
      <w:proofErr w:type="gramEnd"/>
      <w:r w:rsidRPr="00944859">
        <w:rPr>
          <w:u w:val="single"/>
        </w:rPr>
        <w:t xml:space="preserve"> and makes me feel a lot closer to the person. [I feel] more comfortable being a human being … more ok with the totality of the human experience … not only engaging with your happiness but also engaging and acknowledging all the sadness.</w:t>
      </w:r>
      <w:r w:rsidRPr="00EA4F40">
        <w:rPr>
          <w:sz w:val="14"/>
        </w:rPr>
        <w:t xml:space="preserve"> P4P provides opportunities for difficult feelings to be acknowledged, aired out, and given space. </w:t>
      </w:r>
      <w:r w:rsidRPr="00A567C5">
        <w:rPr>
          <w:rStyle w:val="StyleUnderline"/>
          <w:b/>
          <w:bCs/>
          <w:highlight w:val="cyan"/>
        </w:rPr>
        <w:t>Witnessing others</w:t>
      </w:r>
      <w:r w:rsidRPr="00A567C5">
        <w:rPr>
          <w:rStyle w:val="StyleUnderline"/>
          <w:highlight w:val="cyan"/>
        </w:rPr>
        <w:t xml:space="preserve"> “go there”</w:t>
      </w:r>
      <w:r w:rsidRPr="00944859">
        <w:rPr>
          <w:rStyle w:val="StyleUnderline"/>
        </w:rPr>
        <w:t xml:space="preserve"> as well as “going there” herself, </w:t>
      </w:r>
      <w:r w:rsidRPr="00A567C5">
        <w:rPr>
          <w:rStyle w:val="StyleUnderline"/>
          <w:b/>
          <w:bCs/>
          <w:highlight w:val="cyan"/>
        </w:rPr>
        <w:t>heals alienation</w:t>
      </w:r>
      <w:r w:rsidRPr="00A567C5">
        <w:rPr>
          <w:rStyle w:val="StyleUnderline"/>
          <w:highlight w:val="cyan"/>
        </w:rPr>
        <w:t xml:space="preserve"> by helping</w:t>
      </w:r>
      <w:r w:rsidRPr="00944859">
        <w:rPr>
          <w:rStyle w:val="StyleUnderline"/>
        </w:rPr>
        <w:t xml:space="preserve"> Sasha </w:t>
      </w:r>
      <w:r w:rsidRPr="00A567C5">
        <w:rPr>
          <w:rStyle w:val="StyleUnderline"/>
          <w:highlight w:val="cyan"/>
        </w:rPr>
        <w:t>feel more connected to</w:t>
      </w:r>
      <w:r w:rsidRPr="00944859">
        <w:rPr>
          <w:rStyle w:val="StyleUnderline"/>
        </w:rPr>
        <w:t xml:space="preserve"> the “totality” of </w:t>
      </w:r>
      <w:r w:rsidRPr="00A567C5">
        <w:rPr>
          <w:rStyle w:val="StyleUnderline"/>
          <w:highlight w:val="cyan"/>
        </w:rPr>
        <w:t>shared</w:t>
      </w:r>
      <w:r w:rsidRPr="00944859">
        <w:rPr>
          <w:rStyle w:val="StyleUnderline"/>
        </w:rPr>
        <w:t xml:space="preserve"> human </w:t>
      </w:r>
      <w:r w:rsidRPr="00A567C5">
        <w:rPr>
          <w:rStyle w:val="StyleUnderline"/>
          <w:highlight w:val="cyan"/>
        </w:rPr>
        <w:t>experience.</w:t>
      </w:r>
      <w:r>
        <w:rPr>
          <w:rStyle w:val="StyleUnderline"/>
        </w:rPr>
        <w:t xml:space="preserve"> </w:t>
      </w:r>
      <w:r w:rsidRPr="00EA4F40">
        <w:rPr>
          <w:sz w:val="14"/>
        </w:rPr>
        <w:t xml:space="preserve">Although much of P4P’s original structure has remained intact, writer/poet/hip hop artist and current director Aya de </w:t>
      </w:r>
      <w:r w:rsidRPr="00EA4F40">
        <w:rPr>
          <w:sz w:val="14"/>
        </w:rPr>
        <w:lastRenderedPageBreak/>
        <w:t xml:space="preserve">Leon has made her mark on the program by implementing young adult development and trauma as focal points in the curriculum. In line with Noguera, Cammarota, and Ginwright (2006), de Leon believes that </w:t>
      </w:r>
      <w:r w:rsidRPr="00A567C5">
        <w:rPr>
          <w:b/>
          <w:bCs/>
          <w:highlight w:val="cyan"/>
          <w:u w:val="single"/>
        </w:rPr>
        <w:t>scrutinizing sociopolitical forces</w:t>
      </w:r>
      <w:r w:rsidRPr="00EA4F40">
        <w:rPr>
          <w:b/>
          <w:bCs/>
          <w:u w:val="single"/>
        </w:rPr>
        <w:t xml:space="preserve"> </w:t>
      </w:r>
      <w:r w:rsidRPr="00A567C5">
        <w:rPr>
          <w:b/>
          <w:bCs/>
          <w:highlight w:val="cyan"/>
          <w:u w:val="single"/>
        </w:rPr>
        <w:t>as well as promoting youth rights</w:t>
      </w:r>
      <w:r w:rsidRPr="00807FDE">
        <w:rPr>
          <w:u w:val="single"/>
        </w:rPr>
        <w:t xml:space="preserve"> </w:t>
      </w:r>
      <w:r w:rsidRPr="00A567C5">
        <w:rPr>
          <w:highlight w:val="cyan"/>
          <w:u w:val="single"/>
        </w:rPr>
        <w:t>must be at the foreground of youth adult development</w:t>
      </w:r>
      <w:r w:rsidRPr="00807FDE">
        <w:rPr>
          <w:u w:val="single"/>
        </w:rPr>
        <w:t>.</w:t>
      </w:r>
      <w:r w:rsidRPr="00EA4F40">
        <w:rPr>
          <w:sz w:val="14"/>
        </w:rPr>
        <w:t xml:space="preserve"> For de Leon</w:t>
      </w:r>
      <w:r w:rsidRPr="00A567C5">
        <w:rPr>
          <w:sz w:val="14"/>
          <w:highlight w:val="cyan"/>
        </w:rPr>
        <w:t xml:space="preserve">, </w:t>
      </w:r>
      <w:r w:rsidRPr="00A567C5">
        <w:rPr>
          <w:b/>
          <w:bCs/>
          <w:highlight w:val="cyan"/>
          <w:u w:val="single"/>
        </w:rPr>
        <w:t>young adult development is an essential component of decolonial pedagogy</w:t>
      </w:r>
      <w:r w:rsidRPr="00EA4F40">
        <w:rPr>
          <w:b/>
          <w:bCs/>
          <w:u w:val="single"/>
        </w:rPr>
        <w:t xml:space="preserve"> </w:t>
      </w:r>
      <w:r w:rsidRPr="00807FDE">
        <w:rPr>
          <w:u w:val="single"/>
        </w:rPr>
        <w:t xml:space="preserve">because it requires that the young person understands the history of the structural oppression that affects her </w:t>
      </w:r>
      <w:proofErr w:type="gramStart"/>
      <w:r w:rsidRPr="00A567C5">
        <w:rPr>
          <w:highlight w:val="cyan"/>
          <w:u w:val="single"/>
        </w:rPr>
        <w:t>in order for</w:t>
      </w:r>
      <w:proofErr w:type="gramEnd"/>
      <w:r w:rsidRPr="00A567C5">
        <w:rPr>
          <w:highlight w:val="cyan"/>
          <w:u w:val="single"/>
        </w:rPr>
        <w:t xml:space="preserve"> that person to make informed decisions</w:t>
      </w:r>
      <w:r w:rsidRPr="00807FDE">
        <w:rPr>
          <w:u w:val="single"/>
        </w:rPr>
        <w:t xml:space="preserve"> regarding her life.</w:t>
      </w:r>
      <w:r w:rsidRPr="00EA4F40">
        <w:rPr>
          <w:sz w:val="14"/>
        </w:rPr>
        <w:t xml:space="preserve"> De Leon emphasizes to her students how </w:t>
      </w:r>
      <w:r w:rsidRPr="00A567C5">
        <w:rPr>
          <w:b/>
          <w:bCs/>
          <w:highlight w:val="cyan"/>
          <w:u w:val="single"/>
        </w:rPr>
        <w:t>young people are disempowered</w:t>
      </w:r>
      <w:r w:rsidRPr="00807FDE">
        <w:rPr>
          <w:u w:val="single"/>
        </w:rPr>
        <w:t xml:space="preserve">, </w:t>
      </w:r>
      <w:r w:rsidRPr="00A567C5">
        <w:rPr>
          <w:highlight w:val="cyan"/>
          <w:u w:val="single"/>
        </w:rPr>
        <w:t>especially before coming to college</w:t>
      </w:r>
      <w:r w:rsidRPr="00EA4F40">
        <w:rPr>
          <w:sz w:val="14"/>
        </w:rPr>
        <w:t xml:space="preserve">. She explains: </w:t>
      </w:r>
      <w:r w:rsidRPr="00A567C5">
        <w:rPr>
          <w:highlight w:val="cyan"/>
          <w:u w:val="single"/>
        </w:rPr>
        <w:t>Magically, you turn 18</w:t>
      </w:r>
      <w:r w:rsidRPr="00807FDE">
        <w:rPr>
          <w:u w:val="single"/>
        </w:rPr>
        <w:t xml:space="preserve"> or 21 … </w:t>
      </w:r>
      <w:r w:rsidRPr="00A567C5">
        <w:rPr>
          <w:highlight w:val="cyan"/>
          <w:u w:val="single"/>
        </w:rPr>
        <w:t>and suddenly</w:t>
      </w:r>
      <w:r w:rsidRPr="00807FDE">
        <w:rPr>
          <w:u w:val="single"/>
        </w:rPr>
        <w:t xml:space="preserve"> you are </w:t>
      </w:r>
      <w:r w:rsidRPr="00A567C5">
        <w:rPr>
          <w:highlight w:val="cyan"/>
          <w:u w:val="single"/>
        </w:rPr>
        <w:t>supposed to</w:t>
      </w:r>
      <w:r w:rsidRPr="00807FDE">
        <w:rPr>
          <w:u w:val="single"/>
        </w:rPr>
        <w:t xml:space="preserve"> have </w:t>
      </w:r>
      <w:r w:rsidRPr="00A567C5">
        <w:rPr>
          <w:highlight w:val="cyan"/>
          <w:u w:val="single"/>
        </w:rPr>
        <w:t>go</w:t>
      </w:r>
      <w:r w:rsidRPr="00807FDE">
        <w:rPr>
          <w:u w:val="single"/>
        </w:rPr>
        <w:t xml:space="preserve">ne </w:t>
      </w:r>
      <w:r w:rsidRPr="00A567C5">
        <w:rPr>
          <w:highlight w:val="cyan"/>
          <w:u w:val="single"/>
        </w:rPr>
        <w:t>from being</w:t>
      </w:r>
      <w:r w:rsidRPr="00807FDE">
        <w:rPr>
          <w:u w:val="single"/>
        </w:rPr>
        <w:t xml:space="preserve"> completely </w:t>
      </w:r>
      <w:r w:rsidRPr="00A567C5">
        <w:rPr>
          <w:highlight w:val="cyan"/>
          <w:u w:val="single"/>
        </w:rPr>
        <w:t>unable</w:t>
      </w:r>
      <w:r w:rsidRPr="00807FDE">
        <w:rPr>
          <w:u w:val="single"/>
        </w:rPr>
        <w:t xml:space="preserve"> to make any decisions for yourself … </w:t>
      </w:r>
      <w:r w:rsidRPr="00A567C5">
        <w:rPr>
          <w:highlight w:val="cyan"/>
          <w:u w:val="single"/>
        </w:rPr>
        <w:t>to you should know</w:t>
      </w:r>
      <w:r w:rsidRPr="00807FDE">
        <w:rPr>
          <w:u w:val="single"/>
        </w:rPr>
        <w:t>. How is it that in a space of a moment, or a day, or a bus ride, a plane ride, a summer—you now suddenly have all the information you didn’t have 15 seconds ago about how to lead an adult life?</w:t>
      </w:r>
      <w:r w:rsidRPr="00EA4F40">
        <w:rPr>
          <w:sz w:val="14"/>
        </w:rPr>
        <w:t xml:space="preserve"> (personal communication, October 23, 2013) De Leon explains </w:t>
      </w:r>
      <w:r w:rsidRPr="00807FDE">
        <w:rPr>
          <w:u w:val="single"/>
        </w:rPr>
        <w:t xml:space="preserve">that </w:t>
      </w:r>
      <w:r w:rsidRPr="00A567C5">
        <w:rPr>
          <w:highlight w:val="cyan"/>
          <w:u w:val="single"/>
        </w:rPr>
        <w:t>focusing on young</w:t>
      </w:r>
      <w:r w:rsidRPr="00807FDE">
        <w:rPr>
          <w:u w:val="single"/>
        </w:rPr>
        <w:t xml:space="preserve"> adult development can provide </w:t>
      </w:r>
      <w:r w:rsidRPr="00A567C5">
        <w:rPr>
          <w:highlight w:val="cyan"/>
          <w:u w:val="single"/>
        </w:rPr>
        <w:t>guid</w:t>
      </w:r>
      <w:r w:rsidRPr="00807FDE">
        <w:rPr>
          <w:u w:val="single"/>
        </w:rPr>
        <w:t xml:space="preserve">ance and tools </w:t>
      </w:r>
      <w:r w:rsidRPr="00A567C5">
        <w:rPr>
          <w:highlight w:val="cyan"/>
          <w:u w:val="single"/>
        </w:rPr>
        <w:t>as young people</w:t>
      </w:r>
      <w:r w:rsidRPr="00807FDE">
        <w:rPr>
          <w:u w:val="single"/>
        </w:rPr>
        <w:t xml:space="preserve"> “remix and </w:t>
      </w:r>
      <w:r w:rsidRPr="00A567C5">
        <w:rPr>
          <w:highlight w:val="cyan"/>
          <w:u w:val="single"/>
        </w:rPr>
        <w:t>reinvent themselves</w:t>
      </w:r>
      <w:r w:rsidRPr="00807FDE">
        <w:rPr>
          <w:u w:val="single"/>
        </w:rPr>
        <w:t xml:space="preserve"> … </w:t>
      </w:r>
      <w:r w:rsidRPr="00A567C5">
        <w:rPr>
          <w:highlight w:val="cyan"/>
          <w:u w:val="single"/>
        </w:rPr>
        <w:t>try</w:t>
      </w:r>
      <w:r w:rsidRPr="00807FDE">
        <w:rPr>
          <w:u w:val="single"/>
        </w:rPr>
        <w:t xml:space="preserve"> on different identities … </w:t>
      </w:r>
      <w:r w:rsidRPr="00A567C5">
        <w:rPr>
          <w:highlight w:val="cyan"/>
          <w:u w:val="single"/>
        </w:rPr>
        <w:t>different academic interests</w:t>
      </w:r>
      <w:r w:rsidRPr="00807FDE">
        <w:rPr>
          <w:u w:val="single"/>
        </w:rPr>
        <w:t xml:space="preserve"> and communities,” perhaps facilitating a differential mode of consciousness</w:t>
      </w:r>
      <w:r w:rsidRPr="00EA4F40">
        <w:rPr>
          <w:sz w:val="14"/>
        </w:rPr>
        <w:t xml:space="preserve"> (personal communication, October 23, 2013; Sandoval, 2000). Therefore, college is an appropriate place to think about “What type of adults we want to be? Who are our people? Who loves us?” (A. de Leon, personal communication, October 23, 2013). De Leon acknowledges that there are some spaces in college settings (usually peer-organized) that touch on these questions, but that </w:t>
      </w:r>
      <w:r w:rsidRPr="00A567C5">
        <w:rPr>
          <w:b/>
          <w:bCs/>
          <w:highlight w:val="cyan"/>
          <w:u w:val="single"/>
        </w:rPr>
        <w:t>it would be ideal if older adult allies</w:t>
      </w:r>
      <w:r w:rsidRPr="00EA4F40">
        <w:rPr>
          <w:b/>
          <w:bCs/>
          <w:u w:val="single"/>
        </w:rPr>
        <w:t xml:space="preserve"> within the institution </w:t>
      </w:r>
      <w:r w:rsidRPr="00A567C5">
        <w:rPr>
          <w:b/>
          <w:bCs/>
          <w:highlight w:val="cyan"/>
          <w:u w:val="single"/>
        </w:rPr>
        <w:t>helped young people</w:t>
      </w:r>
      <w:r w:rsidRPr="00EA4F40">
        <w:rPr>
          <w:b/>
          <w:bCs/>
          <w:u w:val="single"/>
        </w:rPr>
        <w:t xml:space="preserve"> in </w:t>
      </w:r>
      <w:r w:rsidRPr="00A567C5">
        <w:rPr>
          <w:b/>
          <w:bCs/>
          <w:highlight w:val="cyan"/>
          <w:u w:val="single"/>
        </w:rPr>
        <w:t>exploring these questions</w:t>
      </w:r>
      <w:r w:rsidRPr="00EA4F40">
        <w:rPr>
          <w:sz w:val="14"/>
        </w:rPr>
        <w:t xml:space="preserve">. The university might have an agenda of preparing young people for the job market, but a full adult life involves much more than employment (Aronowitz, 2000; Choi, 1999; Dewey, 1938). </w:t>
      </w:r>
      <w:r w:rsidRPr="00A567C5">
        <w:rPr>
          <w:highlight w:val="cyan"/>
          <w:u w:val="single"/>
        </w:rPr>
        <w:t>Young adult development in</w:t>
      </w:r>
      <w:r w:rsidRPr="00807FDE">
        <w:rPr>
          <w:u w:val="single"/>
        </w:rPr>
        <w:t xml:space="preserve"> P4P</w:t>
      </w:r>
      <w:r>
        <w:rPr>
          <w:u w:val="single"/>
        </w:rPr>
        <w:t xml:space="preserve"> </w:t>
      </w:r>
      <w:r w:rsidRPr="00A567C5">
        <w:rPr>
          <w:highlight w:val="cyan"/>
          <w:u w:val="single"/>
        </w:rPr>
        <w:t>[Poetry</w:t>
      </w:r>
      <w:r>
        <w:rPr>
          <w:u w:val="single"/>
        </w:rPr>
        <w:t xml:space="preserve"> for the People]</w:t>
      </w:r>
      <w:r w:rsidRPr="00807FDE">
        <w:rPr>
          <w:u w:val="single"/>
        </w:rPr>
        <w:t xml:space="preserve"> </w:t>
      </w:r>
      <w:r w:rsidRPr="00A567C5">
        <w:rPr>
          <w:highlight w:val="cyan"/>
          <w:u w:val="single"/>
        </w:rPr>
        <w:t>touch</w:t>
      </w:r>
      <w:r w:rsidRPr="00807FDE">
        <w:rPr>
          <w:u w:val="single"/>
        </w:rPr>
        <w:t xml:space="preserve">es </w:t>
      </w:r>
      <w:r w:rsidRPr="00A567C5">
        <w:rPr>
          <w:highlight w:val="cyan"/>
          <w:u w:val="single"/>
        </w:rPr>
        <w:t>on</w:t>
      </w:r>
      <w:r w:rsidRPr="00807FDE">
        <w:rPr>
          <w:u w:val="single"/>
        </w:rPr>
        <w:t xml:space="preserve"> a </w:t>
      </w:r>
      <w:r w:rsidRPr="00A567C5">
        <w:rPr>
          <w:highlight w:val="cyan"/>
          <w:u w:val="single"/>
        </w:rPr>
        <w:t>holistic</w:t>
      </w:r>
      <w:r w:rsidRPr="00807FDE">
        <w:rPr>
          <w:u w:val="single"/>
        </w:rPr>
        <w:t xml:space="preserve"> range of human </w:t>
      </w:r>
      <w:r w:rsidRPr="00A567C5">
        <w:rPr>
          <w:highlight w:val="cyan"/>
          <w:u w:val="single"/>
        </w:rPr>
        <w:t>experience and</w:t>
      </w:r>
      <w:r w:rsidRPr="00807FDE">
        <w:rPr>
          <w:u w:val="single"/>
        </w:rPr>
        <w:t xml:space="preserve"> therefore </w:t>
      </w:r>
      <w:r w:rsidRPr="00A567C5">
        <w:rPr>
          <w:b/>
          <w:bCs/>
          <w:highlight w:val="cyan"/>
          <w:u w:val="single"/>
        </w:rPr>
        <w:t>prepares participants</w:t>
      </w:r>
      <w:r w:rsidRPr="00EA4F40">
        <w:rPr>
          <w:b/>
          <w:bCs/>
          <w:u w:val="single"/>
        </w:rPr>
        <w:t xml:space="preserve"> more </w:t>
      </w:r>
      <w:r w:rsidRPr="00A567C5">
        <w:rPr>
          <w:b/>
          <w:bCs/>
          <w:highlight w:val="cyan"/>
          <w:u w:val="single"/>
        </w:rPr>
        <w:t>effectively for adulthood</w:t>
      </w:r>
      <w:r w:rsidRPr="00807FDE">
        <w:rPr>
          <w:u w:val="single"/>
        </w:rPr>
        <w:t>.</w:t>
      </w:r>
    </w:p>
    <w:p w14:paraId="1017CEF5" w14:textId="77777777" w:rsidR="0076159D" w:rsidRDefault="0076159D" w:rsidP="0076159D"/>
    <w:p w14:paraId="7C6B413A" w14:textId="77777777" w:rsidR="0076159D" w:rsidRDefault="0076159D" w:rsidP="0076159D">
      <w:pPr>
        <w:pStyle w:val="Heading4"/>
      </w:pPr>
      <w:r>
        <w:t xml:space="preserve">Poetry uniquely allows an expression of trauma that facilitates connection and healing. </w:t>
      </w:r>
    </w:p>
    <w:p w14:paraId="39B23F10" w14:textId="77777777" w:rsidR="0076159D" w:rsidRPr="008572D1" w:rsidRDefault="0076159D" w:rsidP="0076159D">
      <w:r w:rsidRPr="00462669">
        <w:t xml:space="preserve">Nicole </w:t>
      </w:r>
      <w:r w:rsidRPr="00462669">
        <w:rPr>
          <w:rFonts w:eastAsiaTheme="majorEastAsia" w:cstheme="majorBidi"/>
          <w:b/>
          <w:iCs/>
          <w:sz w:val="26"/>
        </w:rPr>
        <w:t>Rangel, 16</w:t>
      </w:r>
      <w:r w:rsidRPr="00462669">
        <w:t xml:space="preserve"> (Nicole Rangel, An Examination of Poetry for the People: A Decolonizing Holistic Approach to Arts Education</w:t>
      </w:r>
      <w:r>
        <w:t xml:space="preserve"> p.10-13</w:t>
      </w:r>
      <w:r w:rsidRPr="00462669">
        <w:t>, Taylor &amp;amp; Francis, https://www-tandfonline-com.proxy.lib.umich.edu/doi/full/10.1080/00131946.2016.1231680, 10-13-2016)//</w:t>
      </w:r>
      <w:proofErr w:type="spellStart"/>
      <w:r w:rsidRPr="00462669">
        <w:t>iLake</w:t>
      </w:r>
      <w:proofErr w:type="spellEnd"/>
      <w:r w:rsidRPr="00462669">
        <w:t>-</w:t>
      </w:r>
      <w:r w:rsidRPr="00462669">
        <w:rPr>
          <w:rFonts w:ascii="Segoe UI Emoji" w:hAnsi="Segoe UI Emoji" w:cs="Segoe UI Emoji"/>
        </w:rPr>
        <w:t>💣🍔</w:t>
      </w:r>
      <w:r w:rsidRPr="00462669">
        <w:t xml:space="preserve"> </w:t>
      </w:r>
      <w:r>
        <w:t xml:space="preserve">[bracketed for acronyms] </w:t>
      </w:r>
    </w:p>
    <w:p w14:paraId="062A1F5C" w14:textId="77777777" w:rsidR="0076159D" w:rsidRPr="005E10EF" w:rsidRDefault="0076159D" w:rsidP="0076159D">
      <w:pPr>
        <w:rPr>
          <w:sz w:val="14"/>
        </w:rPr>
      </w:pPr>
      <w:r w:rsidRPr="00807FDE">
        <w:rPr>
          <w:u w:val="single"/>
        </w:rPr>
        <w:t>Another main concern for de Leon is raising awareness around what is going on internally, particularly in terms of trauma.</w:t>
      </w:r>
      <w:r w:rsidRPr="005E10EF">
        <w:rPr>
          <w:sz w:val="14"/>
        </w:rPr>
        <w:t xml:space="preserve"> Donavon (personal communication, May 9, 2013), a senior explains how: </w:t>
      </w:r>
      <w:r w:rsidRPr="00A567C5">
        <w:rPr>
          <w:highlight w:val="cyan"/>
          <w:u w:val="single"/>
        </w:rPr>
        <w:t xml:space="preserve">Society tells us to shut up </w:t>
      </w:r>
      <w:r w:rsidRPr="00D86A39">
        <w:rPr>
          <w:u w:val="single"/>
        </w:rPr>
        <w:t>about</w:t>
      </w:r>
      <w:r w:rsidRPr="00807FDE">
        <w:rPr>
          <w:u w:val="single"/>
        </w:rPr>
        <w:t xml:space="preserve"> a lot of </w:t>
      </w:r>
      <w:r w:rsidRPr="00D86A39">
        <w:rPr>
          <w:u w:val="single"/>
        </w:rPr>
        <w:t>things that are negative</w:t>
      </w:r>
      <w:r w:rsidRPr="00807FDE">
        <w:rPr>
          <w:u w:val="single"/>
        </w:rPr>
        <w:t xml:space="preserve"> in our lives </w:t>
      </w:r>
      <w:r w:rsidRPr="00A567C5">
        <w:rPr>
          <w:highlight w:val="cyan"/>
          <w:u w:val="single"/>
        </w:rPr>
        <w:t>and</w:t>
      </w:r>
      <w:r w:rsidRPr="00807FDE">
        <w:rPr>
          <w:u w:val="single"/>
        </w:rPr>
        <w:t xml:space="preserve"> really encourages people to </w:t>
      </w:r>
      <w:r w:rsidRPr="00A567C5">
        <w:rPr>
          <w:highlight w:val="cyan"/>
          <w:u w:val="single"/>
        </w:rPr>
        <w:t>pretend</w:t>
      </w:r>
      <w:r w:rsidRPr="00807FDE">
        <w:rPr>
          <w:u w:val="single"/>
        </w:rPr>
        <w:t xml:space="preserve"> that </w:t>
      </w:r>
      <w:r w:rsidRPr="00A567C5">
        <w:rPr>
          <w:highlight w:val="cyan"/>
          <w:u w:val="single"/>
        </w:rPr>
        <w:t>everything is fine</w:t>
      </w:r>
      <w:r w:rsidRPr="00807FDE">
        <w:rPr>
          <w:u w:val="single"/>
        </w:rPr>
        <w:t xml:space="preserve">, like you’re capable of holding it all together. … There’s usually stuff in the back of peoples’ heads that is uncomfortable and I found that </w:t>
      </w:r>
      <w:r w:rsidRPr="00A567C5">
        <w:rPr>
          <w:highlight w:val="cyan"/>
          <w:u w:val="single"/>
        </w:rPr>
        <w:t>a</w:t>
      </w:r>
      <w:r w:rsidRPr="00807FDE">
        <w:rPr>
          <w:u w:val="single"/>
        </w:rPr>
        <w:t xml:space="preserve"> huge </w:t>
      </w:r>
      <w:r w:rsidRPr="00A567C5">
        <w:rPr>
          <w:highlight w:val="cyan"/>
          <w:u w:val="single"/>
        </w:rPr>
        <w:t>dynamic of that</w:t>
      </w:r>
      <w:r w:rsidRPr="00807FDE">
        <w:rPr>
          <w:u w:val="single"/>
        </w:rPr>
        <w:t xml:space="preserve"> unpleasantness </w:t>
      </w:r>
      <w:r w:rsidRPr="00A567C5">
        <w:rPr>
          <w:highlight w:val="cyan"/>
          <w:u w:val="single"/>
        </w:rPr>
        <w:t>is feeling alone</w:t>
      </w:r>
      <w:r w:rsidRPr="00807FDE">
        <w:rPr>
          <w:u w:val="single"/>
        </w:rPr>
        <w:t xml:space="preserve">, feeling </w:t>
      </w:r>
      <w:r w:rsidRPr="00A567C5">
        <w:rPr>
          <w:highlight w:val="cyan"/>
          <w:u w:val="single"/>
        </w:rPr>
        <w:t>isolated</w:t>
      </w:r>
      <w:r w:rsidRPr="00807FDE">
        <w:rPr>
          <w:u w:val="single"/>
        </w:rPr>
        <w:t xml:space="preserve">, like it’s only you that is suffering through this). De Leon praises Jordan for her ability to </w:t>
      </w:r>
      <w:r w:rsidRPr="00A567C5">
        <w:rPr>
          <w:b/>
          <w:bCs/>
          <w:highlight w:val="cyan"/>
          <w:u w:val="single"/>
        </w:rPr>
        <w:t>help students find language</w:t>
      </w:r>
      <w:r w:rsidRPr="00A567C5">
        <w:rPr>
          <w:highlight w:val="cyan"/>
          <w:u w:val="single"/>
        </w:rPr>
        <w:t xml:space="preserve"> for expressing trauma, which often goes unarticulated</w:t>
      </w:r>
      <w:r w:rsidRPr="00807FDE">
        <w:rPr>
          <w:u w:val="single"/>
        </w:rPr>
        <w:t xml:space="preserve">. </w:t>
      </w:r>
      <w:r w:rsidRPr="005E10EF">
        <w:rPr>
          <w:sz w:val="14"/>
        </w:rPr>
        <w:t xml:space="preserve">Following Jordan’s legacy, de Leon also attempts to </w:t>
      </w:r>
      <w:r w:rsidRPr="00D86A39">
        <w:rPr>
          <w:u w:val="single"/>
        </w:rPr>
        <w:t>help students reconnect</w:t>
      </w:r>
      <w:r w:rsidRPr="00807FDE">
        <w:rPr>
          <w:u w:val="single"/>
        </w:rPr>
        <w:t xml:space="preserve"> with their voice by incorporating lectures/activities into the curriculum that explain how trauma works and how it often impedes the language centers in the brain. </w:t>
      </w:r>
      <w:r w:rsidRPr="005E10EF">
        <w:rPr>
          <w:sz w:val="14"/>
        </w:rPr>
        <w:t xml:space="preserve">Garbarino’s (1995) </w:t>
      </w:r>
      <w:r w:rsidRPr="00807FDE">
        <w:rPr>
          <w:u w:val="single"/>
        </w:rPr>
        <w:t xml:space="preserve">research illustrates that like environmental toxins, such as air and water pollutants, </w:t>
      </w:r>
      <w:r w:rsidRPr="00A567C5">
        <w:rPr>
          <w:highlight w:val="cyan"/>
          <w:u w:val="single"/>
        </w:rPr>
        <w:t xml:space="preserve">“social toxins” such as racism, violence, and poverty are </w:t>
      </w:r>
      <w:r w:rsidRPr="00A567C5">
        <w:rPr>
          <w:b/>
          <w:bCs/>
          <w:highlight w:val="cyan"/>
          <w:u w:val="single"/>
        </w:rPr>
        <w:t>“poisonous” to people’s health</w:t>
      </w:r>
      <w:r w:rsidRPr="00807FDE">
        <w:rPr>
          <w:u w:val="single"/>
        </w:rPr>
        <w:t xml:space="preserve"> and can impair one’s development</w:t>
      </w:r>
      <w:r w:rsidRPr="005E10EF">
        <w:rPr>
          <w:sz w:val="14"/>
        </w:rPr>
        <w:t xml:space="preserve"> (p. 61). </w:t>
      </w:r>
      <w:r w:rsidRPr="00807FDE">
        <w:rPr>
          <w:u w:val="single"/>
        </w:rPr>
        <w:t xml:space="preserve">Social toxins can also </w:t>
      </w:r>
      <w:r w:rsidRPr="00D86A39">
        <w:rPr>
          <w:u w:val="single"/>
        </w:rPr>
        <w:t>damage youth’s ability to dream</w:t>
      </w:r>
      <w:r w:rsidRPr="005E10EF">
        <w:rPr>
          <w:sz w:val="14"/>
        </w:rPr>
        <w:t xml:space="preserve"> (Duncan-Andrade, 2009; Ginwright &amp; Cammarota, 2002). De Leon’s </w:t>
      </w:r>
      <w:r w:rsidRPr="00807FDE">
        <w:rPr>
          <w:u w:val="single"/>
        </w:rPr>
        <w:t>pedagogical commitment to addressing trauma creates opportunities and provides support for healing</w:t>
      </w:r>
      <w:r w:rsidRPr="005E10EF">
        <w:rPr>
          <w:sz w:val="14"/>
        </w:rPr>
        <w:t xml:space="preserve">. This </w:t>
      </w:r>
      <w:r w:rsidRPr="00807FDE">
        <w:rPr>
          <w:u w:val="single"/>
        </w:rPr>
        <w:t xml:space="preserve">decolonial teaching strategy calls on students to exercise their </w:t>
      </w:r>
      <w:r w:rsidRPr="00807FDE">
        <w:rPr>
          <w:u w:val="single"/>
        </w:rPr>
        <w:lastRenderedPageBreak/>
        <w:t>agency to tend to individual trauma and collective alienation shared amongst participants</w:t>
      </w:r>
      <w:r w:rsidRPr="005E10EF">
        <w:rPr>
          <w:sz w:val="14"/>
        </w:rPr>
        <w:t xml:space="preserve">. She explains: When people are traumatized, sometimes they are alone or sometimes they are traumatized in ways that make them feel alone. Even if they are traumatized with a lot of other people, </w:t>
      </w:r>
      <w:r w:rsidRPr="00807FDE">
        <w:rPr>
          <w:u w:val="single"/>
        </w:rPr>
        <w:t>there is loneliness that they are left with</w:t>
      </w:r>
      <w:r w:rsidRPr="005E10EF">
        <w:rPr>
          <w:sz w:val="14"/>
        </w:rPr>
        <w:t xml:space="preserve">. </w:t>
      </w:r>
      <w:r w:rsidRPr="00A567C5">
        <w:rPr>
          <w:b/>
          <w:bCs/>
          <w:highlight w:val="cyan"/>
          <w:u w:val="single"/>
        </w:rPr>
        <w:t>Asking people to write about trauma</w:t>
      </w:r>
      <w:r w:rsidRPr="00D86A39">
        <w:rPr>
          <w:b/>
          <w:bCs/>
          <w:u w:val="single"/>
        </w:rPr>
        <w:t xml:space="preserve"> together </w:t>
      </w:r>
      <w:r w:rsidRPr="00A567C5">
        <w:rPr>
          <w:b/>
          <w:bCs/>
          <w:highlight w:val="cyan"/>
          <w:u w:val="single"/>
        </w:rPr>
        <w:t>is an antidote</w:t>
      </w:r>
      <w:r w:rsidRPr="00807FDE">
        <w:rPr>
          <w:u w:val="single"/>
        </w:rPr>
        <w:t xml:space="preserve"> to that sense of ‘I’m alone with this.’ It’s acknowledging that these hard things have happened. … You aren’t alone and everyone is being bold and brave and talking about it.</w:t>
      </w:r>
      <w:r w:rsidRPr="005E10EF">
        <w:rPr>
          <w:sz w:val="14"/>
        </w:rPr>
        <w:t xml:space="preserve"> (personal communication, October 23, 2013) According to Perry and Pollard (1998), neuropsychiatric disorders that are trauma related affect over eight million children. Yet, these </w:t>
      </w:r>
      <w:r w:rsidRPr="00A567C5">
        <w:rPr>
          <w:highlight w:val="cyan"/>
          <w:u w:val="single"/>
        </w:rPr>
        <w:t xml:space="preserve">youth are often </w:t>
      </w:r>
      <w:r w:rsidRPr="00A567C5">
        <w:rPr>
          <w:b/>
          <w:bCs/>
          <w:highlight w:val="cyan"/>
          <w:u w:val="single"/>
        </w:rPr>
        <w:t>“misdiagnosed</w:t>
      </w:r>
      <w:r w:rsidRPr="006A746C">
        <w:rPr>
          <w:u w:val="single"/>
        </w:rPr>
        <w:t xml:space="preserve"> with attention deficit disorder, oppositional defiant disorder, conduct disorder, anxiety, or a phobia”</w:t>
      </w:r>
      <w:r w:rsidRPr="005E10EF">
        <w:rPr>
          <w:sz w:val="14"/>
        </w:rPr>
        <w:t xml:space="preserve"> (Perry &amp; Azad, 1998; Weber &amp; Reynolds, 2004, p. 123). De Leon (as well as art therapists) argues that in some cases </w:t>
      </w:r>
      <w:r w:rsidRPr="00A567C5">
        <w:rPr>
          <w:highlight w:val="cyan"/>
          <w:u w:val="single"/>
        </w:rPr>
        <w:t>trauma can be treated with the arts and community support, rather than</w:t>
      </w:r>
      <w:r w:rsidRPr="006A746C">
        <w:rPr>
          <w:u w:val="single"/>
        </w:rPr>
        <w:t xml:space="preserve"> resorting to </w:t>
      </w:r>
      <w:r w:rsidRPr="00A567C5">
        <w:rPr>
          <w:highlight w:val="cyan"/>
          <w:u w:val="single"/>
        </w:rPr>
        <w:t>pharmaceutical</w:t>
      </w:r>
      <w:r w:rsidRPr="006A746C">
        <w:rPr>
          <w:u w:val="single"/>
        </w:rPr>
        <w:t xml:space="preserve"> method</w:t>
      </w:r>
      <w:r w:rsidRPr="00A567C5">
        <w:rPr>
          <w:highlight w:val="cyan"/>
          <w:u w:val="single"/>
        </w:rPr>
        <w:t>s</w:t>
      </w:r>
      <w:r w:rsidRPr="005E10EF">
        <w:rPr>
          <w:sz w:val="14"/>
        </w:rPr>
        <w:t xml:space="preserve"> (Malchiodi, 1998). De Leon believes that </w:t>
      </w:r>
      <w:r w:rsidRPr="006A746C">
        <w:rPr>
          <w:u w:val="single"/>
        </w:rPr>
        <w:t>we live in a “culture of producing” and that from an early age people are taught to value productivity</w:t>
      </w:r>
      <w:r w:rsidRPr="005E10EF">
        <w:rPr>
          <w:sz w:val="14"/>
        </w:rPr>
        <w:t xml:space="preserve">. She argues </w:t>
      </w:r>
      <w:proofErr w:type="gramStart"/>
      <w:r w:rsidRPr="005E10EF">
        <w:rPr>
          <w:sz w:val="14"/>
        </w:rPr>
        <w:t>that,</w:t>
      </w:r>
      <w:proofErr w:type="gramEnd"/>
      <w:r w:rsidRPr="005E10EF">
        <w:rPr>
          <w:sz w:val="14"/>
        </w:rPr>
        <w:t xml:space="preserve"> </w:t>
      </w:r>
      <w:r w:rsidRPr="006A746C">
        <w:rPr>
          <w:u w:val="single"/>
        </w:rPr>
        <w:t>“given the levels of trauma people experience in this society … folks need places to work on and explore what their experiences have been and how to heal or make sense of it”</w:t>
      </w:r>
      <w:r w:rsidRPr="005E10EF">
        <w:rPr>
          <w:sz w:val="14"/>
        </w:rPr>
        <w:t xml:space="preserve"> (personal communication, March 13, 2014). She believes </w:t>
      </w:r>
      <w:r w:rsidRPr="00A567C5">
        <w:rPr>
          <w:highlight w:val="cyan"/>
          <w:u w:val="single"/>
        </w:rPr>
        <w:t xml:space="preserve">the act of writing poetry resonates with people’s </w:t>
      </w:r>
      <w:r w:rsidRPr="00A567C5">
        <w:rPr>
          <w:b/>
          <w:bCs/>
          <w:highlight w:val="cyan"/>
          <w:u w:val="single"/>
        </w:rPr>
        <w:t>desire to feel productive while serving simultaneously as a therapeutic activity</w:t>
      </w:r>
      <w:r w:rsidRPr="006A746C">
        <w:rPr>
          <w:u w:val="single"/>
        </w:rPr>
        <w:t xml:space="preserve">. She continues, “By giving [students] the task of </w:t>
      </w:r>
      <w:r w:rsidRPr="00A567C5">
        <w:rPr>
          <w:highlight w:val="cyan"/>
          <w:u w:val="single"/>
        </w:rPr>
        <w:t>writing poetry and then reading</w:t>
      </w:r>
      <w:r w:rsidRPr="006A746C">
        <w:rPr>
          <w:u w:val="single"/>
        </w:rPr>
        <w:t xml:space="preserve"> their </w:t>
      </w:r>
      <w:r w:rsidRPr="00A567C5">
        <w:rPr>
          <w:highlight w:val="cyan"/>
          <w:u w:val="single"/>
        </w:rPr>
        <w:t>poetry to other</w:t>
      </w:r>
      <w:r w:rsidRPr="006A746C">
        <w:rPr>
          <w:u w:val="single"/>
        </w:rPr>
        <w:t xml:space="preserve"> people, they are able to experience some of the </w:t>
      </w:r>
      <w:r w:rsidRPr="00A567C5">
        <w:rPr>
          <w:highlight w:val="cyan"/>
          <w:u w:val="single"/>
        </w:rPr>
        <w:t>key components of … healing</w:t>
      </w:r>
      <w:r w:rsidRPr="006A746C">
        <w:rPr>
          <w:u w:val="single"/>
        </w:rPr>
        <w:t>, like sharing/letting people know what happened … having witness”</w:t>
      </w:r>
      <w:r w:rsidRPr="005E10EF">
        <w:rPr>
          <w:sz w:val="14"/>
        </w:rPr>
        <w:t xml:space="preserve"> (personal communication, March 13, 2014). </w:t>
      </w:r>
      <w:r w:rsidRPr="006A746C">
        <w:rPr>
          <w:u w:val="single"/>
        </w:rPr>
        <w:t>Using the context of production allows students who may not seek therapeutic assistance, an opportunity to process and heal wounds that otherwise might remain untreated.</w:t>
      </w:r>
      <w:r w:rsidRPr="005E10EF">
        <w:rPr>
          <w:sz w:val="14"/>
        </w:rPr>
        <w:t xml:space="preserve">9 </w:t>
      </w:r>
      <w:r w:rsidRPr="00A567C5">
        <w:rPr>
          <w:highlight w:val="cyan"/>
          <w:u w:val="single"/>
        </w:rPr>
        <w:t>Producing and sharing poetry, therefore, become acts of “epistemic resistance,”</w:t>
      </w:r>
      <w:r w:rsidRPr="006A746C">
        <w:rPr>
          <w:u w:val="single"/>
        </w:rPr>
        <w:t xml:space="preserve"> offering </w:t>
      </w:r>
      <w:r w:rsidRPr="00A567C5">
        <w:rPr>
          <w:highlight w:val="cyan"/>
          <w:u w:val="single"/>
        </w:rPr>
        <w:t>a decolonial alternative to suffering</w:t>
      </w:r>
      <w:r w:rsidRPr="006A746C">
        <w:rPr>
          <w:u w:val="single"/>
        </w:rPr>
        <w:t>, which channels difficult emotions via creative expression (Medina, 2012). When others bear witness to this process, unexpected connections are established among classmates.</w:t>
      </w:r>
      <w:r>
        <w:rPr>
          <w:u w:val="single"/>
        </w:rPr>
        <w:t xml:space="preserve"> </w:t>
      </w:r>
      <w:r w:rsidRPr="006A746C">
        <w:rPr>
          <w:u w:val="single"/>
        </w:rPr>
        <w:t>Many P4P participants in the study mentioned that the healing that comes from telling one’s story is dependent on the level of comfort they feel in the environment in which they share.</w:t>
      </w:r>
      <w:r w:rsidRPr="005E10EF">
        <w:rPr>
          <w:sz w:val="14"/>
        </w:rPr>
        <w:t xml:space="preserve"> </w:t>
      </w:r>
      <w:r w:rsidRPr="006A746C">
        <w:rPr>
          <w:rStyle w:val="StyleUnderline"/>
        </w:rPr>
        <w:t>Jung had only told a few intimate friends that he was gay before taking P4P</w:t>
      </w:r>
      <w:r w:rsidRPr="005E10EF">
        <w:rPr>
          <w:rStyle w:val="StyleUnderline"/>
          <w:sz w:val="14"/>
          <w:u w:val="none"/>
        </w:rPr>
        <w:t>.</w:t>
      </w:r>
      <w:r w:rsidRPr="005E10EF">
        <w:rPr>
          <w:sz w:val="14"/>
        </w:rPr>
        <w:t xml:space="preserve"> He explains, “I didn’t know I could tell my story to other people … but when I was listening to others share their personal stories, I could trust them. … They were telling their own stories, why not me?” (personal communication, April 10, 2013). De Leon points out that often </w:t>
      </w:r>
      <w:r w:rsidRPr="006A746C">
        <w:rPr>
          <w:u w:val="single"/>
        </w:rPr>
        <w:t>a person seeks healing and safety in spaces composed of people who are very similar to them</w:t>
      </w:r>
      <w:r w:rsidRPr="005E10EF">
        <w:rPr>
          <w:sz w:val="14"/>
        </w:rPr>
        <w:t xml:space="preserve">. For her, </w:t>
      </w:r>
      <w:r w:rsidRPr="006A746C">
        <w:rPr>
          <w:u w:val="single"/>
        </w:rPr>
        <w:t>it is important “that folks find healing in communities where people aren’t all alike.”</w:t>
      </w:r>
      <w:r w:rsidRPr="005E10EF">
        <w:rPr>
          <w:sz w:val="14"/>
        </w:rPr>
        <w:t xml:space="preserve"> She tells about seniors who took P4P and realized in their last year or last semester of college that they could have become friends with a wider range of people. De Leon </w:t>
      </w:r>
      <w:r w:rsidRPr="006A746C">
        <w:rPr>
          <w:u w:val="single"/>
        </w:rPr>
        <w:t xml:space="preserve">feels it is important for students to have a safe “home base,” but </w:t>
      </w:r>
      <w:r w:rsidRPr="00A567C5">
        <w:rPr>
          <w:highlight w:val="cyan"/>
          <w:u w:val="single"/>
        </w:rPr>
        <w:t>it is</w:t>
      </w:r>
      <w:r w:rsidRPr="006A746C">
        <w:rPr>
          <w:u w:val="single"/>
        </w:rPr>
        <w:t xml:space="preserve"> also </w:t>
      </w:r>
      <w:r w:rsidRPr="00A567C5">
        <w:rPr>
          <w:highlight w:val="cyan"/>
          <w:u w:val="single"/>
        </w:rPr>
        <w:t>important for students to witness</w:t>
      </w:r>
      <w:r w:rsidRPr="006A746C">
        <w:rPr>
          <w:u w:val="single"/>
        </w:rPr>
        <w:t xml:space="preserve"> the struggles of others. De Leon tells of past students who realized that “lots of different people could conceivably be my people”</w:t>
      </w:r>
      <w:r w:rsidRPr="005E10EF">
        <w:rPr>
          <w:sz w:val="14"/>
        </w:rPr>
        <w:t xml:space="preserve"> (personal communication, October 23, 2013). Medina (2012) describes how </w:t>
      </w:r>
      <w:r w:rsidRPr="00A567C5">
        <w:rPr>
          <w:highlight w:val="cyan"/>
          <w:u w:val="single"/>
        </w:rPr>
        <w:t>in “networks of solidarity” (</w:t>
      </w:r>
      <w:r w:rsidRPr="006A746C">
        <w:rPr>
          <w:u w:val="single"/>
        </w:rPr>
        <w:t xml:space="preserve">p. 309) </w:t>
      </w:r>
      <w:r w:rsidRPr="00A567C5">
        <w:rPr>
          <w:highlight w:val="cyan"/>
          <w:u w:val="single"/>
        </w:rPr>
        <w:t>differences among members are viewed as strengths that advance</w:t>
      </w:r>
      <w:r w:rsidRPr="006A746C">
        <w:rPr>
          <w:u w:val="single"/>
        </w:rPr>
        <w:t xml:space="preserve"> the </w:t>
      </w:r>
      <w:r w:rsidRPr="00A567C5">
        <w:rPr>
          <w:highlight w:val="cyan"/>
          <w:u w:val="single"/>
        </w:rPr>
        <w:t>understanding</w:t>
      </w:r>
      <w:r w:rsidRPr="006A746C">
        <w:rPr>
          <w:u w:val="single"/>
        </w:rPr>
        <w:t xml:space="preserve"> and exploration </w:t>
      </w:r>
      <w:r w:rsidRPr="00A567C5">
        <w:rPr>
          <w:highlight w:val="cyan"/>
          <w:u w:val="single"/>
        </w:rPr>
        <w:t>of</w:t>
      </w:r>
      <w:r w:rsidRPr="006A746C">
        <w:rPr>
          <w:u w:val="single"/>
        </w:rPr>
        <w:t xml:space="preserve"> self, </w:t>
      </w:r>
      <w:r w:rsidRPr="00A567C5">
        <w:rPr>
          <w:highlight w:val="cyan"/>
          <w:u w:val="single"/>
        </w:rPr>
        <w:t>others, and society</w:t>
      </w:r>
      <w:r w:rsidRPr="006A746C">
        <w:rPr>
          <w:u w:val="single"/>
        </w:rPr>
        <w:t xml:space="preserve">, </w:t>
      </w:r>
      <w:r w:rsidRPr="00A567C5">
        <w:rPr>
          <w:highlight w:val="cyan"/>
          <w:u w:val="single"/>
        </w:rPr>
        <w:t>which</w:t>
      </w:r>
      <w:r w:rsidRPr="006A746C">
        <w:rPr>
          <w:u w:val="single"/>
        </w:rPr>
        <w:t xml:space="preserve"> then </w:t>
      </w:r>
      <w:r w:rsidRPr="00A567C5">
        <w:rPr>
          <w:highlight w:val="cyan"/>
          <w:u w:val="single"/>
        </w:rPr>
        <w:t>generates compassion and humility</w:t>
      </w:r>
      <w:r w:rsidRPr="006A746C">
        <w:rPr>
          <w:u w:val="single"/>
        </w:rPr>
        <w:t>.</w:t>
      </w:r>
      <w:r w:rsidRPr="005E10EF">
        <w:rPr>
          <w:sz w:val="14"/>
        </w:rPr>
        <w:t xml:space="preserve"> Donavon shares how P4P facilitated unlikely connections with some of his peers: </w:t>
      </w:r>
      <w:r w:rsidRPr="006A746C">
        <w:rPr>
          <w:u w:val="single"/>
        </w:rPr>
        <w:t xml:space="preserve">Even people in my section that I don’t really like, I love them! I’ve heard so many intimate stories of theirs. … It’s hard not to care for another human being whose human experience you can understand. … We have that connection and bond of honest disclosure. … It’s a bond that would never be achieved in a regular English class. … There is just no comparison. … That they are coming to this class to share a bit of themselves really opens me up to connecting with them. </w:t>
      </w:r>
      <w:r w:rsidRPr="005E10EF">
        <w:rPr>
          <w:sz w:val="14"/>
        </w:rPr>
        <w:t xml:space="preserve">(personal communication, May 9, 2013) As Banks (2005) said, </w:t>
      </w:r>
      <w:r w:rsidRPr="00A567C5">
        <w:rPr>
          <w:highlight w:val="cyan"/>
          <w:u w:val="single"/>
        </w:rPr>
        <w:t>the world’s greatest problems</w:t>
      </w:r>
      <w:r w:rsidRPr="006A746C">
        <w:rPr>
          <w:u w:val="single"/>
        </w:rPr>
        <w:t xml:space="preserve"> are not a result from people being unable to read and write. They </w:t>
      </w:r>
      <w:r w:rsidRPr="00A567C5">
        <w:rPr>
          <w:highlight w:val="cyan"/>
          <w:u w:val="single"/>
        </w:rPr>
        <w:t>result from diverse peoples being unable to</w:t>
      </w:r>
      <w:r w:rsidRPr="006A746C">
        <w:rPr>
          <w:u w:val="single"/>
        </w:rPr>
        <w:t xml:space="preserve"> understand one another and </w:t>
      </w:r>
      <w:r w:rsidRPr="00A567C5">
        <w:rPr>
          <w:highlight w:val="cyan"/>
          <w:u w:val="single"/>
        </w:rPr>
        <w:t>work together</w:t>
      </w:r>
      <w:r w:rsidRPr="005E10EF">
        <w:rPr>
          <w:sz w:val="14"/>
        </w:rPr>
        <w:t xml:space="preserve">. Jordan (1995) tells that </w:t>
      </w:r>
      <w:r w:rsidRPr="00A567C5">
        <w:rPr>
          <w:highlight w:val="cyan"/>
          <w:u w:val="single"/>
        </w:rPr>
        <w:t>in</w:t>
      </w:r>
      <w:r w:rsidRPr="006A746C">
        <w:rPr>
          <w:u w:val="single"/>
        </w:rPr>
        <w:t xml:space="preserve"> P4P</w:t>
      </w:r>
      <w:r>
        <w:rPr>
          <w:u w:val="single"/>
        </w:rPr>
        <w:t xml:space="preserve"> [</w:t>
      </w:r>
      <w:r w:rsidRPr="00A567C5">
        <w:rPr>
          <w:highlight w:val="cyan"/>
          <w:u w:val="single"/>
        </w:rPr>
        <w:t>Poetry</w:t>
      </w:r>
      <w:r>
        <w:rPr>
          <w:u w:val="single"/>
        </w:rPr>
        <w:t xml:space="preserve"> for the People]</w:t>
      </w:r>
      <w:r w:rsidRPr="006A746C">
        <w:rPr>
          <w:u w:val="single"/>
        </w:rPr>
        <w:t xml:space="preserve">, </w:t>
      </w:r>
      <w:r w:rsidRPr="006A746C">
        <w:rPr>
          <w:u w:val="single"/>
        </w:rPr>
        <w:lastRenderedPageBreak/>
        <w:t>“</w:t>
      </w:r>
      <w:r w:rsidRPr="00A567C5">
        <w:rPr>
          <w:highlight w:val="cyan"/>
          <w:u w:val="single"/>
        </w:rPr>
        <w:t>students collaborated</w:t>
      </w:r>
      <w:r w:rsidRPr="006A746C">
        <w:rPr>
          <w:u w:val="single"/>
        </w:rPr>
        <w:t xml:space="preserve"> together </w:t>
      </w:r>
      <w:r w:rsidRPr="00A567C5">
        <w:rPr>
          <w:highlight w:val="cyan"/>
          <w:u w:val="single"/>
        </w:rPr>
        <w:t>and became friends across every</w:t>
      </w:r>
      <w:r w:rsidRPr="006A746C">
        <w:rPr>
          <w:u w:val="single"/>
        </w:rPr>
        <w:t xml:space="preserve"> </w:t>
      </w:r>
      <w:r w:rsidRPr="00A567C5">
        <w:rPr>
          <w:highlight w:val="cyan"/>
          <w:u w:val="single"/>
        </w:rPr>
        <w:t>possible</w:t>
      </w:r>
      <w:r w:rsidRPr="006A746C">
        <w:rPr>
          <w:u w:val="single"/>
        </w:rPr>
        <w:t xml:space="preserve">, previous </w:t>
      </w:r>
      <w:r w:rsidRPr="00A567C5">
        <w:rPr>
          <w:highlight w:val="cyan"/>
          <w:u w:val="single"/>
        </w:rPr>
        <w:t>barrier</w:t>
      </w:r>
      <w:r w:rsidRPr="006A746C">
        <w:rPr>
          <w:u w:val="single"/>
        </w:rPr>
        <w:t xml:space="preserve"> of distinction” (p. 7). When students share their personal stories with people outside of their circle of friends, an opportunity presents itself to find </w:t>
      </w:r>
      <w:r w:rsidRPr="00A567C5">
        <w:rPr>
          <w:highlight w:val="cyan"/>
          <w:u w:val="single"/>
        </w:rPr>
        <w:t>shared humanness with the other</w:t>
      </w:r>
      <w:r w:rsidRPr="006A746C">
        <w:rPr>
          <w:u w:val="single"/>
        </w:rPr>
        <w:t xml:space="preserve">, which </w:t>
      </w:r>
      <w:r w:rsidRPr="00A567C5">
        <w:rPr>
          <w:highlight w:val="cyan"/>
          <w:u w:val="single"/>
        </w:rPr>
        <w:t>heals one’s</w:t>
      </w:r>
      <w:r w:rsidRPr="006A746C">
        <w:rPr>
          <w:u w:val="single"/>
        </w:rPr>
        <w:t xml:space="preserve"> sense of </w:t>
      </w:r>
      <w:r w:rsidRPr="00A567C5">
        <w:rPr>
          <w:highlight w:val="cyan"/>
          <w:u w:val="single"/>
        </w:rPr>
        <w:t>separation.</w:t>
      </w:r>
      <w:r>
        <w:rPr>
          <w:u w:val="single"/>
        </w:rPr>
        <w:t xml:space="preserve"> </w:t>
      </w:r>
      <w:r w:rsidRPr="005E10EF">
        <w:rPr>
          <w:sz w:val="14"/>
        </w:rPr>
        <w:t xml:space="preserve">Building a community of trust was a priority for Jordan. De Leon shares how powerful it was that Jordan created a horizontal teaching framework where she and the STPs could model vulnerability. De Leon </w:t>
      </w:r>
      <w:proofErr w:type="gramStart"/>
      <w:r w:rsidRPr="005E10EF">
        <w:rPr>
          <w:sz w:val="14"/>
        </w:rPr>
        <w:t>tells</w:t>
      </w:r>
      <w:proofErr w:type="gramEnd"/>
      <w:r w:rsidRPr="005E10EF">
        <w:rPr>
          <w:sz w:val="14"/>
        </w:rPr>
        <w:t xml:space="preserve"> that she has shared poems in P4P that, “are really personal … not stuff I would … necessarily read publicly. … Talking openly [with the class] about that creates a </w:t>
      </w:r>
      <w:proofErr w:type="gramStart"/>
      <w:r w:rsidRPr="005E10EF">
        <w:rPr>
          <w:sz w:val="14"/>
        </w:rPr>
        <w:t>really different</w:t>
      </w:r>
      <w:proofErr w:type="gramEnd"/>
      <w:r w:rsidRPr="005E10EF">
        <w:rPr>
          <w:sz w:val="14"/>
        </w:rPr>
        <w:t xml:space="preserve"> environment. </w:t>
      </w:r>
      <w:proofErr w:type="gramStart"/>
      <w:r w:rsidRPr="005E10EF">
        <w:rPr>
          <w:sz w:val="14"/>
        </w:rPr>
        <w:t>So</w:t>
      </w:r>
      <w:proofErr w:type="gramEnd"/>
      <w:r w:rsidRPr="005E10EF">
        <w:rPr>
          <w:sz w:val="14"/>
        </w:rPr>
        <w:t xml:space="preserve"> few young adults have access to adults who are real and open about their lives” (personal communication, October 23, 2013). </w:t>
      </w:r>
      <w:r w:rsidRPr="00A567C5">
        <w:rPr>
          <w:highlight w:val="cyan"/>
          <w:u w:val="single"/>
        </w:rPr>
        <w:t>This decolonizing horizontal model moves beyond superficial interactions moderated by</w:t>
      </w:r>
      <w:r w:rsidRPr="00CD21DD">
        <w:rPr>
          <w:u w:val="single"/>
        </w:rPr>
        <w:t xml:space="preserve"> individuals’ </w:t>
      </w:r>
      <w:r w:rsidRPr="00A567C5">
        <w:rPr>
          <w:highlight w:val="cyan"/>
          <w:u w:val="single"/>
        </w:rPr>
        <w:t>hierarchical positioning</w:t>
      </w:r>
      <w:r w:rsidRPr="00CD21DD">
        <w:rPr>
          <w:u w:val="single"/>
        </w:rPr>
        <w:t xml:space="preserve"> and creates a multicultural and multigenerational community</w:t>
      </w:r>
      <w:r w:rsidRPr="005E10EF">
        <w:rPr>
          <w:sz w:val="14"/>
        </w:rPr>
        <w:t xml:space="preserve">. Former P4P collective member, </w:t>
      </w:r>
      <w:proofErr w:type="spellStart"/>
      <w:r w:rsidRPr="005E10EF">
        <w:rPr>
          <w:sz w:val="14"/>
        </w:rPr>
        <w:t>Jin</w:t>
      </w:r>
      <w:proofErr w:type="spellEnd"/>
      <w:r w:rsidRPr="005E10EF">
        <w:rPr>
          <w:sz w:val="14"/>
        </w:rPr>
        <w:t xml:space="preserve"> Kyoung Jun shares that after performing a poem, “I realize the rush continues, past me and through others” (Muller, 1995, p. 138). Similarly, Donovan tells how sharing some of his poems can be very difficult because it forces him to connect with painful moments from his past. Referring to a poem he wrote about depression, he tells how although the act of performing it is unpleasant, that it is ultimately an act of humanizing violence (Leonardo &amp; Porter, 2010): It </w:t>
      </w:r>
      <w:r w:rsidRPr="006D2353">
        <w:rPr>
          <w:u w:val="single"/>
        </w:rPr>
        <w:t xml:space="preserve">makes me really happy to use my honesty to show that I feel like this and to see if they feel the same way too…[depression] is something people rarely talk about and when you do talk about it, it sounds like you are complaining. It’s not really taken seriously, but when it’s you who’s going through it, it is something that you take </w:t>
      </w:r>
      <w:proofErr w:type="gramStart"/>
      <w:r w:rsidRPr="006D2353">
        <w:rPr>
          <w:u w:val="single"/>
        </w:rPr>
        <w:t>really seriously</w:t>
      </w:r>
      <w:proofErr w:type="gramEnd"/>
      <w:r w:rsidRPr="006D2353">
        <w:rPr>
          <w:u w:val="single"/>
        </w:rPr>
        <w:t xml:space="preserve">. … I was close to ending my life and that was a big deal. … A lot of people have told me … they felt the same way but … never heard it expressed in a way that was so </w:t>
      </w:r>
      <w:proofErr w:type="gramStart"/>
      <w:r w:rsidRPr="006D2353">
        <w:rPr>
          <w:u w:val="single"/>
        </w:rPr>
        <w:t>similar to</w:t>
      </w:r>
      <w:proofErr w:type="gramEnd"/>
      <w:r w:rsidRPr="006D2353">
        <w:rPr>
          <w:u w:val="single"/>
        </w:rPr>
        <w:t xml:space="preserve"> their experience.</w:t>
      </w:r>
      <w:r w:rsidRPr="005E10EF">
        <w:rPr>
          <w:sz w:val="14"/>
        </w:rPr>
        <w:t xml:space="preserve"> </w:t>
      </w:r>
      <w:r w:rsidRPr="006D2353">
        <w:rPr>
          <w:rStyle w:val="StyleUnderline"/>
        </w:rPr>
        <w:t xml:space="preserve">So that is one of the best things about performing, when a piece can touch other people like that. (personal communication, May 9, 2013) Donavon does not only tend to his own alienation through his poetry, in fact, </w:t>
      </w:r>
      <w:r w:rsidRPr="00A567C5">
        <w:rPr>
          <w:rStyle w:val="StyleUnderline"/>
          <w:highlight w:val="cyan"/>
        </w:rPr>
        <w:t>sharing</w:t>
      </w:r>
      <w:r w:rsidRPr="006D2353">
        <w:rPr>
          <w:rStyle w:val="StyleUnderline"/>
        </w:rPr>
        <w:t xml:space="preserve"> his </w:t>
      </w:r>
      <w:r w:rsidRPr="00A567C5">
        <w:rPr>
          <w:rStyle w:val="StyleUnderline"/>
          <w:highlight w:val="cyan"/>
        </w:rPr>
        <w:t>poetry</w:t>
      </w:r>
      <w:r w:rsidRPr="006D2353">
        <w:rPr>
          <w:rStyle w:val="StyleUnderline"/>
        </w:rPr>
        <w:t xml:space="preserve"> at times </w:t>
      </w:r>
      <w:r w:rsidRPr="00A567C5">
        <w:rPr>
          <w:rStyle w:val="StyleUnderline"/>
          <w:highlight w:val="cyan"/>
        </w:rPr>
        <w:t>is a sacrificial</w:t>
      </w:r>
      <w:r w:rsidRPr="00A567C5">
        <w:rPr>
          <w:highlight w:val="cyan"/>
          <w:u w:val="single"/>
        </w:rPr>
        <w:t xml:space="preserve"> act </w:t>
      </w:r>
      <w:r w:rsidRPr="00FD429C">
        <w:rPr>
          <w:u w:val="single"/>
        </w:rPr>
        <w:t xml:space="preserve">he does </w:t>
      </w:r>
      <w:r w:rsidRPr="00A567C5">
        <w:rPr>
          <w:highlight w:val="cyan"/>
          <w:u w:val="single"/>
        </w:rPr>
        <w:t>for others so</w:t>
      </w:r>
      <w:r w:rsidRPr="006D2353">
        <w:rPr>
          <w:u w:val="single"/>
        </w:rPr>
        <w:t xml:space="preserve"> that </w:t>
      </w:r>
      <w:r w:rsidRPr="00A567C5">
        <w:rPr>
          <w:highlight w:val="cyan"/>
          <w:u w:val="single"/>
        </w:rPr>
        <w:t>they</w:t>
      </w:r>
      <w:r w:rsidRPr="006D2353">
        <w:rPr>
          <w:u w:val="single"/>
        </w:rPr>
        <w:t xml:space="preserve"> might </w:t>
      </w:r>
      <w:r w:rsidRPr="00A567C5">
        <w:rPr>
          <w:highlight w:val="cyan"/>
          <w:u w:val="single"/>
        </w:rPr>
        <w:t>feel validated in</w:t>
      </w:r>
      <w:r w:rsidRPr="006D2353">
        <w:rPr>
          <w:u w:val="single"/>
        </w:rPr>
        <w:t xml:space="preserve"> feeling their </w:t>
      </w:r>
      <w:r w:rsidRPr="00A567C5">
        <w:rPr>
          <w:highlight w:val="cyan"/>
          <w:u w:val="single"/>
        </w:rPr>
        <w:t>difficult emotions</w:t>
      </w:r>
      <w:r w:rsidRPr="006D2353">
        <w:rPr>
          <w:u w:val="single"/>
        </w:rPr>
        <w:t xml:space="preserve">. </w:t>
      </w:r>
      <w:r w:rsidRPr="00A567C5">
        <w:rPr>
          <w:highlight w:val="cyan"/>
          <w:u w:val="single"/>
        </w:rPr>
        <w:t>The uncomfortable is not yours alone</w:t>
      </w:r>
      <w:r w:rsidRPr="006D2353">
        <w:rPr>
          <w:u w:val="single"/>
        </w:rPr>
        <w:t>.</w:t>
      </w:r>
      <w:r w:rsidRPr="005E10EF">
        <w:rPr>
          <w:sz w:val="14"/>
        </w:rPr>
        <w:t xml:space="preserve"> De Leon explains that “</w:t>
      </w:r>
      <w:r w:rsidRPr="006D2353">
        <w:rPr>
          <w:u w:val="single"/>
        </w:rPr>
        <w:t xml:space="preserve">when someone really articulates an experience effectively, you empathize.” </w:t>
      </w:r>
      <w:r w:rsidRPr="00A567C5">
        <w:rPr>
          <w:highlight w:val="cyan"/>
          <w:u w:val="single"/>
        </w:rPr>
        <w:t>Through witnessing</w:t>
      </w:r>
      <w:r w:rsidRPr="006D2353">
        <w:rPr>
          <w:u w:val="single"/>
        </w:rPr>
        <w:t xml:space="preserve"> others share, she has figured out that “yes, I feel that way too,” “I’ve also been upset by that,” or </w:t>
      </w:r>
      <w:r w:rsidRPr="00A567C5">
        <w:rPr>
          <w:highlight w:val="cyan"/>
          <w:u w:val="single"/>
        </w:rPr>
        <w:t>discover</w:t>
      </w:r>
      <w:r w:rsidRPr="006D2353">
        <w:rPr>
          <w:u w:val="single"/>
        </w:rPr>
        <w:t xml:space="preserve">s </w:t>
      </w:r>
      <w:r w:rsidRPr="00A567C5">
        <w:rPr>
          <w:highlight w:val="cyan"/>
          <w:u w:val="single"/>
        </w:rPr>
        <w:t>a</w:t>
      </w:r>
      <w:r w:rsidRPr="006D2353">
        <w:rPr>
          <w:u w:val="single"/>
        </w:rPr>
        <w:t xml:space="preserve"> “great </w:t>
      </w:r>
      <w:r w:rsidRPr="00A567C5">
        <w:rPr>
          <w:highlight w:val="cyan"/>
          <w:u w:val="single"/>
        </w:rPr>
        <w:t>solution” to a difficult situation</w:t>
      </w:r>
      <w:r w:rsidRPr="005E10EF">
        <w:rPr>
          <w:sz w:val="14"/>
        </w:rPr>
        <w:t xml:space="preserve"> (personal communication, March 13, 2014). The act of witnessing the other can therefore impact and change one’s thinking of the world.</w:t>
      </w:r>
    </w:p>
    <w:p w14:paraId="1901B808" w14:textId="77777777" w:rsidR="0076159D" w:rsidRPr="00667A3A" w:rsidRDefault="0076159D" w:rsidP="0076159D"/>
    <w:p w14:paraId="0596C058" w14:textId="77777777" w:rsidR="0076159D" w:rsidRDefault="0076159D" w:rsidP="0076159D"/>
    <w:p w14:paraId="043C14BE" w14:textId="2C79DF20" w:rsidR="0076159D" w:rsidRDefault="0076159D" w:rsidP="0076159D">
      <w:pPr>
        <w:pStyle w:val="Heading2"/>
      </w:pPr>
      <w:bookmarkStart w:id="3" w:name="_Hlk75869664"/>
      <w:bookmarkStart w:id="4" w:name="_Hlk75869650"/>
      <w:r>
        <w:lastRenderedPageBreak/>
        <w:t xml:space="preserve">AT: Framework—AT: Neg </w:t>
      </w:r>
      <w:proofErr w:type="spellStart"/>
      <w:r>
        <w:t>Args</w:t>
      </w:r>
      <w:proofErr w:type="spellEnd"/>
      <w:r>
        <w:t xml:space="preserve"> </w:t>
      </w:r>
    </w:p>
    <w:p w14:paraId="79FC1A75" w14:textId="55785405" w:rsidR="0076159D" w:rsidRDefault="0076159D" w:rsidP="0076159D">
      <w:pPr>
        <w:pStyle w:val="Heading3"/>
        <w:rPr>
          <w:rStyle w:val="StyleUnderline"/>
        </w:rPr>
      </w:pPr>
      <w:r w:rsidRPr="008C584A">
        <w:lastRenderedPageBreak/>
        <w:t>AT</w:t>
      </w:r>
      <w:r>
        <w:rPr>
          <w:rStyle w:val="StyleUnderline"/>
        </w:rPr>
        <w:t xml:space="preserve">: </w:t>
      </w:r>
      <w:r w:rsidRPr="008C584A">
        <w:t>Competition/Fairness First</w:t>
      </w:r>
      <w:r>
        <w:rPr>
          <w:rStyle w:val="StyleUnderline"/>
        </w:rPr>
        <w:t xml:space="preserve"> </w:t>
      </w:r>
    </w:p>
    <w:p w14:paraId="578FEBA5" w14:textId="77777777" w:rsidR="0076159D" w:rsidRPr="008C584A" w:rsidRDefault="0076159D" w:rsidP="0076159D">
      <w:pPr>
        <w:rPr>
          <w:rStyle w:val="StyleUnderline"/>
        </w:rPr>
      </w:pPr>
    </w:p>
    <w:p w14:paraId="474FFD92" w14:textId="77777777" w:rsidR="0076159D" w:rsidRPr="00CC39C8" w:rsidRDefault="0076159D" w:rsidP="0076159D">
      <w:pPr>
        <w:pStyle w:val="Heading4"/>
      </w:pPr>
      <w:r w:rsidRPr="00CC39C8">
        <w:t xml:space="preserve">Debate should be a site of transformative learning and </w:t>
      </w:r>
      <w:proofErr w:type="spellStart"/>
      <w:r w:rsidRPr="00CC39C8">
        <w:t>maroonage</w:t>
      </w:r>
      <w:proofErr w:type="spellEnd"/>
      <w:r w:rsidRPr="00CC39C8">
        <w:t>, reducing it to a competitive activity ignores its potential to forge new understandings of the world</w:t>
      </w:r>
    </w:p>
    <w:p w14:paraId="62BFA1B4" w14:textId="77777777" w:rsidR="0076159D" w:rsidRPr="00CC39C8" w:rsidRDefault="0076159D" w:rsidP="0076159D">
      <w:r w:rsidRPr="008C584A">
        <w:rPr>
          <w:rStyle w:val="Style13ptBold"/>
        </w:rPr>
        <w:t>Patel 16</w:t>
      </w:r>
      <w:r w:rsidRPr="00CC39C8">
        <w:t xml:space="preserve"> (Leigh Patel, a Professor in the Department of Educational Foundations, Organizations, and Policy, is an interdisciplinary researcher, educator, and writer. With a background in sociology, she researches and teaches about education as a site of social reproduction and as a potential site for transformation; “Pedagogies of Resistance and Survivance: Learning as </w:t>
      </w:r>
      <w:proofErr w:type="spellStart"/>
      <w:r w:rsidRPr="00CC39C8">
        <w:t>Maroonage</w:t>
      </w:r>
      <w:proofErr w:type="spellEnd"/>
      <w:r w:rsidRPr="00CC39C8">
        <w:t xml:space="preserve">”; 04 Nov 2016) </w:t>
      </w:r>
      <w:proofErr w:type="spellStart"/>
      <w:r w:rsidRPr="00CC39C8">
        <w:t>mahintha</w:t>
      </w:r>
      <w:proofErr w:type="spellEnd"/>
    </w:p>
    <w:p w14:paraId="6CAB6428" w14:textId="77777777" w:rsidR="0076159D" w:rsidRPr="00CC39C8" w:rsidRDefault="0076159D" w:rsidP="0076159D">
      <w:r w:rsidRPr="00CC39C8">
        <w:t xml:space="preserve">Learning and life, though, cannot be contained by such structures. Preceding and within various forms of colonialism, learning has found side streets to skirt the four-lane government-sanctioned highways. </w:t>
      </w:r>
      <w:r w:rsidRPr="008C584A">
        <w:rPr>
          <w:rStyle w:val="StyleUnderline"/>
        </w:rPr>
        <w:t xml:space="preserve">While </w:t>
      </w:r>
      <w:r w:rsidRPr="00A567C5">
        <w:rPr>
          <w:rStyle w:val="StyleUnderline"/>
          <w:highlight w:val="cyan"/>
        </w:rPr>
        <w:t>enslaved peoples were banned from becoming literate</w:t>
      </w:r>
      <w:r w:rsidRPr="008C584A">
        <w:rPr>
          <w:rStyle w:val="StyleUnderline"/>
        </w:rPr>
        <w:t xml:space="preserve"> (Monaghan, 1998) in the U.S., literal </w:t>
      </w:r>
      <w:r w:rsidRPr="00A567C5">
        <w:rPr>
          <w:rStyle w:val="StyleUnderline"/>
          <w:highlight w:val="cyan"/>
        </w:rPr>
        <w:t>under- ground libraries</w:t>
      </w:r>
      <w:r w:rsidRPr="008C584A">
        <w:rPr>
          <w:rStyle w:val="StyleUnderline"/>
        </w:rPr>
        <w:t xml:space="preserve"> and schoolrooms </w:t>
      </w:r>
      <w:r w:rsidRPr="00A567C5">
        <w:rPr>
          <w:rStyle w:val="StyleUnderline"/>
          <w:highlight w:val="cyan"/>
        </w:rPr>
        <w:t>were created. Marron enclaves in Jamaica</w:t>
      </w:r>
      <w:r w:rsidRPr="008C584A">
        <w:rPr>
          <w:rStyle w:val="StyleUnderline"/>
        </w:rPr>
        <w:t xml:space="preserve"> would sequester a few work- </w:t>
      </w:r>
      <w:proofErr w:type="spellStart"/>
      <w:r w:rsidRPr="008C584A">
        <w:rPr>
          <w:rStyle w:val="StyleUnderline"/>
        </w:rPr>
        <w:t>ers</w:t>
      </w:r>
      <w:proofErr w:type="spellEnd"/>
      <w:r w:rsidRPr="008C584A">
        <w:rPr>
          <w:rStyle w:val="StyleUnderline"/>
        </w:rPr>
        <w:t xml:space="preserve"> at a time to </w:t>
      </w:r>
      <w:r w:rsidRPr="00A567C5">
        <w:rPr>
          <w:rStyle w:val="StyleUnderline"/>
          <w:highlight w:val="cyan"/>
        </w:rPr>
        <w:t>engage in</w:t>
      </w:r>
      <w:r w:rsidRPr="008C584A">
        <w:rPr>
          <w:rStyle w:val="StyleUnderline"/>
        </w:rPr>
        <w:t xml:space="preserve"> rest and </w:t>
      </w:r>
      <w:r w:rsidRPr="00A567C5">
        <w:rPr>
          <w:rStyle w:val="StyleUnderline"/>
          <w:highlight w:val="cyan"/>
        </w:rPr>
        <w:t xml:space="preserve">political education, creating an </w:t>
      </w:r>
      <w:proofErr w:type="spellStart"/>
      <w:r w:rsidRPr="00A567C5">
        <w:rPr>
          <w:rStyle w:val="StyleUnderline"/>
          <w:highlight w:val="cyan"/>
        </w:rPr>
        <w:t>undercommons</w:t>
      </w:r>
      <w:proofErr w:type="spellEnd"/>
      <w:r w:rsidRPr="00CC39C8">
        <w:t xml:space="preserve"> (Harney &amp; Moten, 2013) rumbling under the structure of plantation life. Assata Shakur’s biography mimics the partial tales relayed in slave narratives. These </w:t>
      </w:r>
      <w:proofErr w:type="spellStart"/>
      <w:r w:rsidRPr="00CC39C8">
        <w:t>tellings</w:t>
      </w:r>
      <w:proofErr w:type="spellEnd"/>
      <w:r w:rsidRPr="00CC39C8">
        <w:t xml:space="preserve"> invoke lessons but keep lots of details loose </w:t>
      </w:r>
      <w:proofErr w:type="gramStart"/>
      <w:r w:rsidRPr="00CC39C8">
        <w:t>in order to</w:t>
      </w:r>
      <w:proofErr w:type="gramEnd"/>
      <w:r w:rsidRPr="00CC39C8">
        <w:t xml:space="preserve"> protect the fugitive spirit of the ideas (Hames-Garcia, 2004). Across all of </w:t>
      </w:r>
      <w:proofErr w:type="gramStart"/>
      <w:r w:rsidRPr="00CC39C8">
        <w:t>these example</w:t>
      </w:r>
      <w:proofErr w:type="gramEnd"/>
      <w:r w:rsidRPr="00CC39C8">
        <w:t xml:space="preserve">, the points of departure, of flight, are in dialectic relationship to power structures that seek to disallow such flight. </w:t>
      </w:r>
      <w:r w:rsidRPr="00A567C5">
        <w:rPr>
          <w:rStyle w:val="StyleUnderline"/>
          <w:highlight w:val="cyan"/>
        </w:rPr>
        <w:t>Learning is transformational, but it also becomes distinctly fugitive when attempted to be squelched</w:t>
      </w:r>
      <w:r w:rsidRPr="008C584A">
        <w:rPr>
          <w:rStyle w:val="StyleUnderline"/>
        </w:rPr>
        <w:t xml:space="preserve">. Political scientist and historian Neil Roberts (2015) posits that </w:t>
      </w:r>
      <w:r w:rsidRPr="00A567C5">
        <w:rPr>
          <w:rStyle w:val="StyleUnderline"/>
          <w:highlight w:val="cyan"/>
        </w:rPr>
        <w:t>the dialectics of slavery</w:t>
      </w:r>
      <w:r w:rsidRPr="008C584A">
        <w:rPr>
          <w:rStyle w:val="StyleUnderline"/>
        </w:rPr>
        <w:t xml:space="preserve"> and freedom </w:t>
      </w:r>
      <w:r w:rsidRPr="00A567C5">
        <w:rPr>
          <w:rStyle w:val="StyleUnderline"/>
          <w:highlight w:val="cyan"/>
        </w:rPr>
        <w:t>are under-theorized to address oppressive societies</w:t>
      </w:r>
      <w:r w:rsidRPr="00CC39C8">
        <w:t xml:space="preserve"> and associative, unpredictable marron practices. </w:t>
      </w:r>
      <w:proofErr w:type="spellStart"/>
      <w:r w:rsidRPr="00CC39C8">
        <w:t>Marronage</w:t>
      </w:r>
      <w:proofErr w:type="spellEnd"/>
      <w:r w:rsidRPr="00CC39C8">
        <w:t xml:space="preserve"> is a practice of freedom that must, necessarily, start from the condition and category of enslavement </w:t>
      </w:r>
      <w:proofErr w:type="gramStart"/>
      <w:r w:rsidRPr="00CC39C8">
        <w:t>in order to</w:t>
      </w:r>
      <w:proofErr w:type="gramEnd"/>
      <w:r w:rsidRPr="00CC39C8">
        <w:t xml:space="preserve"> transgress it. Working through connective conceptualizations of enslavement, disavowal, freedom, and agency, Roberts argues that historical and theoretical nuance has been absent in theorizing freedom as </w:t>
      </w:r>
      <w:proofErr w:type="spellStart"/>
      <w:r w:rsidRPr="00CC39C8">
        <w:t>marronage</w:t>
      </w:r>
      <w:proofErr w:type="spellEnd"/>
      <w:r w:rsidRPr="00CC39C8">
        <w:t xml:space="preserve"> from slavery. The repetitive flight for sovereignty must be considered, even if it is squelched repeatedly, in the cumulative. It is in the cumulative that its relentless expression of freedom can be viewed. “The actions, beliefs, and ideals of slave masses, good and bad, are, in a repeating circular logic, habitually ignored. </w:t>
      </w:r>
      <w:r w:rsidRPr="00A567C5">
        <w:rPr>
          <w:rStyle w:val="StyleUnderline"/>
          <w:highlight w:val="cyan"/>
        </w:rPr>
        <w:t>We must remove the epistemological cataract”</w:t>
      </w:r>
      <w:r w:rsidRPr="008C584A">
        <w:rPr>
          <w:rStyle w:val="StyleUnderline"/>
        </w:rPr>
        <w:t xml:space="preserve"> (Roberts, 2015, p. 115) </w:t>
      </w:r>
      <w:r w:rsidRPr="00A567C5">
        <w:rPr>
          <w:rStyle w:val="StyleUnderline"/>
          <w:highlight w:val="cyan"/>
        </w:rPr>
        <w:t>that obscures</w:t>
      </w:r>
      <w:r w:rsidRPr="008C584A">
        <w:rPr>
          <w:rStyle w:val="StyleUnderline"/>
        </w:rPr>
        <w:t xml:space="preserve"> the </w:t>
      </w:r>
      <w:r w:rsidRPr="00A567C5">
        <w:rPr>
          <w:rStyle w:val="StyleUnderline"/>
          <w:highlight w:val="cyan"/>
        </w:rPr>
        <w:t>fugitive logic</w:t>
      </w:r>
      <w:r w:rsidRPr="008C584A">
        <w:rPr>
          <w:rStyle w:val="StyleUnderline"/>
        </w:rPr>
        <w:t xml:space="preserve"> within and across these evasions. </w:t>
      </w:r>
      <w:r w:rsidRPr="00A567C5">
        <w:rPr>
          <w:rStyle w:val="StyleUnderline"/>
          <w:highlight w:val="cyan"/>
        </w:rPr>
        <w:t>Pedagogical practices of resistance</w:t>
      </w:r>
      <w:r w:rsidRPr="008C584A">
        <w:rPr>
          <w:rStyle w:val="StyleUnderline"/>
        </w:rPr>
        <w:t xml:space="preserve"> and survivance </w:t>
      </w:r>
      <w:r w:rsidRPr="00A567C5">
        <w:rPr>
          <w:rStyle w:val="StyleUnderline"/>
          <w:highlight w:val="cyan"/>
        </w:rPr>
        <w:t>must</w:t>
      </w:r>
      <w:r w:rsidRPr="008C584A">
        <w:rPr>
          <w:rStyle w:val="StyleUnderline"/>
        </w:rPr>
        <w:t xml:space="preserve">, similarly, </w:t>
      </w:r>
      <w:r w:rsidRPr="00A567C5">
        <w:rPr>
          <w:rStyle w:val="StyleUnderline"/>
          <w:highlight w:val="cyan"/>
        </w:rPr>
        <w:t>be</w:t>
      </w:r>
      <w:r w:rsidRPr="008C584A">
        <w:rPr>
          <w:rStyle w:val="StyleUnderline"/>
        </w:rPr>
        <w:t xml:space="preserve"> apprehended, set still </w:t>
      </w:r>
      <w:proofErr w:type="spellStart"/>
      <w:r w:rsidRPr="008C584A">
        <w:rPr>
          <w:rStyle w:val="StyleUnderline"/>
        </w:rPr>
        <w:t>temporar</w:t>
      </w:r>
      <w:proofErr w:type="spellEnd"/>
      <w:r w:rsidRPr="008C584A">
        <w:rPr>
          <w:rStyle w:val="StyleUnderline"/>
        </w:rPr>
        <w:t xml:space="preserve">- </w:t>
      </w:r>
      <w:proofErr w:type="spellStart"/>
      <w:r w:rsidRPr="008C584A">
        <w:rPr>
          <w:rStyle w:val="StyleUnderline"/>
        </w:rPr>
        <w:t>ily</w:t>
      </w:r>
      <w:proofErr w:type="spellEnd"/>
      <w:r w:rsidRPr="008C584A">
        <w:rPr>
          <w:rStyle w:val="StyleUnderline"/>
        </w:rPr>
        <w:t xml:space="preserve"> </w:t>
      </w:r>
      <w:proofErr w:type="gramStart"/>
      <w:r w:rsidRPr="008C584A">
        <w:rPr>
          <w:rStyle w:val="StyleUnderline"/>
        </w:rPr>
        <w:t>in order to</w:t>
      </w:r>
      <w:proofErr w:type="gramEnd"/>
      <w:r w:rsidRPr="008C584A">
        <w:rPr>
          <w:rStyle w:val="StyleUnderline"/>
        </w:rPr>
        <w:t xml:space="preserve"> be </w:t>
      </w:r>
      <w:r w:rsidRPr="00A567C5">
        <w:rPr>
          <w:rStyle w:val="StyleUnderline"/>
          <w:highlight w:val="cyan"/>
        </w:rPr>
        <w:t>viewed, in their</w:t>
      </w:r>
      <w:r w:rsidRPr="008C584A">
        <w:rPr>
          <w:rStyle w:val="StyleUnderline"/>
        </w:rPr>
        <w:t xml:space="preserve"> dialectical </w:t>
      </w:r>
      <w:r w:rsidRPr="00A567C5">
        <w:rPr>
          <w:rStyle w:val="StyleUnderline"/>
          <w:highlight w:val="cyan"/>
        </w:rPr>
        <w:t>relationship to</w:t>
      </w:r>
      <w:r w:rsidRPr="008C584A">
        <w:rPr>
          <w:rStyle w:val="StyleUnderline"/>
        </w:rPr>
        <w:t xml:space="preserve"> formal, </w:t>
      </w:r>
      <w:r w:rsidRPr="00A567C5">
        <w:rPr>
          <w:rStyle w:val="StyleUnderline"/>
          <w:highlight w:val="cyan"/>
        </w:rPr>
        <w:t>oppressive structures of schooling. Learning</w:t>
      </w:r>
      <w:r w:rsidRPr="008C584A">
        <w:rPr>
          <w:rStyle w:val="StyleUnderline"/>
        </w:rPr>
        <w:t xml:space="preserve"> that </w:t>
      </w:r>
      <w:r w:rsidRPr="00A567C5">
        <w:rPr>
          <w:rStyle w:val="StyleUnderline"/>
          <w:highlight w:val="cyan"/>
        </w:rPr>
        <w:t>seeks to find a side street from the test score production factory</w:t>
      </w:r>
      <w:r w:rsidRPr="00CF7AC6">
        <w:t xml:space="preserve"> mill of schooling</w:t>
      </w:r>
      <w:r w:rsidRPr="00CC39C8">
        <w:t xml:space="preserve"> does so in dialectical relationship to the factory. It sources, temporarily and </w:t>
      </w:r>
      <w:proofErr w:type="spellStart"/>
      <w:r w:rsidRPr="00CC39C8">
        <w:t>liminally</w:t>
      </w:r>
      <w:proofErr w:type="spellEnd"/>
      <w:r w:rsidRPr="00CC39C8">
        <w:t xml:space="preserve">, its sense of being in relation to the oppressive stratifying structures of formal education. </w:t>
      </w:r>
      <w:r w:rsidRPr="00A567C5">
        <w:rPr>
          <w:rStyle w:val="StyleUnderline"/>
          <w:highlight w:val="cyan"/>
        </w:rPr>
        <w:t>Learning as resistance within a context that</w:t>
      </w:r>
      <w:r w:rsidRPr="008C584A">
        <w:rPr>
          <w:rStyle w:val="StyleUnderline"/>
        </w:rPr>
        <w:t xml:space="preserve"> creates and </w:t>
      </w:r>
      <w:r w:rsidRPr="00A567C5">
        <w:rPr>
          <w:rStyle w:val="StyleUnderline"/>
          <w:highlight w:val="cyan"/>
        </w:rPr>
        <w:t>contains Black and Brown student</w:t>
      </w:r>
      <w:r w:rsidRPr="008C584A">
        <w:rPr>
          <w:rStyle w:val="StyleUnderline"/>
        </w:rPr>
        <w:t xml:space="preserve"> bodies and accumulates property rights for a few, </w:t>
      </w:r>
      <w:r w:rsidRPr="00A567C5">
        <w:rPr>
          <w:rStyle w:val="StyleUnderline"/>
          <w:highlight w:val="cyan"/>
        </w:rPr>
        <w:t>cannot be</w:t>
      </w:r>
      <w:r w:rsidRPr="008C584A">
        <w:rPr>
          <w:rStyle w:val="StyleUnderline"/>
        </w:rPr>
        <w:t xml:space="preserve"> sufficiently </w:t>
      </w:r>
      <w:r w:rsidRPr="00A567C5">
        <w:rPr>
          <w:rStyle w:val="StyleUnderline"/>
          <w:highlight w:val="cyan"/>
        </w:rPr>
        <w:t>described without addressing</w:t>
      </w:r>
      <w:r w:rsidRPr="008C584A">
        <w:rPr>
          <w:rStyle w:val="StyleUnderline"/>
        </w:rPr>
        <w:t xml:space="preserve"> the intermittent </w:t>
      </w:r>
      <w:r w:rsidRPr="00A567C5">
        <w:rPr>
          <w:rStyle w:val="StyleUnderline"/>
          <w:highlight w:val="cyan"/>
        </w:rPr>
        <w:t>departures</w:t>
      </w:r>
      <w:r w:rsidRPr="008C584A">
        <w:rPr>
          <w:rStyle w:val="StyleUnderline"/>
        </w:rPr>
        <w:t xml:space="preserve"> from those structures. </w:t>
      </w:r>
      <w:r w:rsidRPr="00A567C5">
        <w:rPr>
          <w:rStyle w:val="StyleUnderline"/>
          <w:highlight w:val="cyan"/>
        </w:rPr>
        <w:t>Neither can the structures of oppression be adequately understood without pedagogical practices of resistance. Education has</w:t>
      </w:r>
      <w:r w:rsidRPr="008C584A">
        <w:rPr>
          <w:rStyle w:val="StyleUnderline"/>
        </w:rPr>
        <w:t xml:space="preserve"> always had the </w:t>
      </w:r>
      <w:r w:rsidRPr="00A567C5">
        <w:rPr>
          <w:rStyle w:val="StyleUnderline"/>
          <w:highlight w:val="cyan"/>
        </w:rPr>
        <w:t>potential to serve</w:t>
      </w:r>
      <w:r w:rsidRPr="008C584A">
        <w:rPr>
          <w:rStyle w:val="StyleUnderline"/>
        </w:rPr>
        <w:t xml:space="preserve"> and shield </w:t>
      </w:r>
      <w:r w:rsidRPr="00A567C5">
        <w:rPr>
          <w:rStyle w:val="StyleUnderline"/>
          <w:highlight w:val="cyan"/>
        </w:rPr>
        <w:t>spaces of unruly learning.</w:t>
      </w:r>
      <w:r w:rsidRPr="00CC39C8">
        <w:t xml:space="preserve"> Perhaps a </w:t>
      </w:r>
      <w:r w:rsidRPr="00CC39C8">
        <w:lastRenderedPageBreak/>
        <w:t>first step into this potential is seeing more clearly the fugitive acts of learning as they occur within oppressive structures.</w:t>
      </w:r>
    </w:p>
    <w:bookmarkEnd w:id="3"/>
    <w:p w14:paraId="062E56B5" w14:textId="77777777" w:rsidR="0076159D" w:rsidRPr="00CC39C8" w:rsidRDefault="0076159D" w:rsidP="0076159D"/>
    <w:p w14:paraId="3AC1211D" w14:textId="77777777" w:rsidR="0076159D" w:rsidRPr="00CC39C8" w:rsidRDefault="0076159D" w:rsidP="0076159D"/>
    <w:p w14:paraId="1E203AB1" w14:textId="77777777" w:rsidR="0076159D" w:rsidRPr="00CC39C8" w:rsidRDefault="0076159D" w:rsidP="0076159D"/>
    <w:bookmarkEnd w:id="4"/>
    <w:p w14:paraId="6D169583" w14:textId="2BE4DA48" w:rsidR="008C584A" w:rsidRDefault="008C584A" w:rsidP="008C584A">
      <w:pPr>
        <w:pStyle w:val="Heading3"/>
      </w:pPr>
      <w:r>
        <w:lastRenderedPageBreak/>
        <w:t xml:space="preserve">AT: Education </w:t>
      </w:r>
    </w:p>
    <w:p w14:paraId="1672A366" w14:textId="77777777" w:rsidR="008C584A" w:rsidRPr="005A5A7D" w:rsidRDefault="008C584A" w:rsidP="008C584A"/>
    <w:p w14:paraId="46F34D9B" w14:textId="77777777" w:rsidR="008C584A" w:rsidRPr="00CC39C8" w:rsidRDefault="008C584A" w:rsidP="008C584A">
      <w:pPr>
        <w:pStyle w:val="Heading4"/>
      </w:pPr>
      <w:r w:rsidRPr="00CC39C8">
        <w:t xml:space="preserve">Their model is a form of schooling that prioritizes achievement over education; learning is foundationally a fugitive act that allows for survivability and only our model accesses it </w:t>
      </w:r>
    </w:p>
    <w:p w14:paraId="7EF50D12" w14:textId="77777777" w:rsidR="008C584A" w:rsidRPr="00CC39C8" w:rsidRDefault="008C584A" w:rsidP="008C584A">
      <w:r w:rsidRPr="00B76EB4">
        <w:rPr>
          <w:rStyle w:val="Heading4Char"/>
        </w:rPr>
        <w:t>Patel 16</w:t>
      </w:r>
      <w:r w:rsidRPr="00CC39C8">
        <w:t xml:space="preserve"> (Leigh Patel, a Professor in the Department of Educational Foundations, Organizations, and Policy, is an interdisciplinary researcher, educator, and writer. With a background in sociology, she researches and teaches about education as a site of social reproduction and as a potential site for transformation; “Pedagogies of Resistance and Survivance: Learning as </w:t>
      </w:r>
      <w:proofErr w:type="spellStart"/>
      <w:r w:rsidRPr="00CC39C8">
        <w:t>Maroonage</w:t>
      </w:r>
      <w:proofErr w:type="spellEnd"/>
      <w:r w:rsidRPr="00CC39C8">
        <w:t xml:space="preserve">”; 04 Nov 2016) </w:t>
      </w:r>
      <w:proofErr w:type="spellStart"/>
      <w:r w:rsidRPr="00CC39C8">
        <w:t>mahintha</w:t>
      </w:r>
      <w:proofErr w:type="spellEnd"/>
    </w:p>
    <w:p w14:paraId="1A035C9C" w14:textId="77777777" w:rsidR="008C584A" w:rsidRDefault="008C584A" w:rsidP="008C584A">
      <w:r w:rsidRPr="00CC39C8">
        <w:t xml:space="preserve">For anyone who is fascinated by the mystifying and quixotic nature of learning, places of formal schooling present an almost constant mixture of promise and heartbreak. </w:t>
      </w:r>
      <w:r w:rsidRPr="008C584A">
        <w:rPr>
          <w:rStyle w:val="StyleUnderline"/>
        </w:rPr>
        <w:t xml:space="preserve">Because </w:t>
      </w:r>
      <w:r w:rsidRPr="00A567C5">
        <w:rPr>
          <w:rStyle w:val="StyleUnderline"/>
          <w:highlight w:val="cyan"/>
        </w:rPr>
        <w:t>schooling is</w:t>
      </w:r>
      <w:r w:rsidRPr="008C584A">
        <w:rPr>
          <w:rStyle w:val="StyleUnderline"/>
        </w:rPr>
        <w:t xml:space="preserve"> undeniably </w:t>
      </w:r>
      <w:r w:rsidRPr="00A567C5">
        <w:rPr>
          <w:rStyle w:val="StyleUnderline"/>
          <w:highlight w:val="cyan"/>
        </w:rPr>
        <w:t>a site of social reproduction</w:t>
      </w:r>
      <w:r w:rsidRPr="008C584A">
        <w:rPr>
          <w:rStyle w:val="StyleUnderline"/>
        </w:rPr>
        <w:t xml:space="preserve"> and socialization, it is </w:t>
      </w:r>
      <w:r w:rsidRPr="00A567C5">
        <w:rPr>
          <w:rStyle w:val="StyleUnderline"/>
          <w:highlight w:val="cyan"/>
        </w:rPr>
        <w:t>not</w:t>
      </w:r>
      <w:r w:rsidRPr="008C584A">
        <w:rPr>
          <w:rStyle w:val="StyleUnderline"/>
        </w:rPr>
        <w:t xml:space="preserve"> a consistent site of </w:t>
      </w:r>
      <w:r w:rsidRPr="00A567C5">
        <w:rPr>
          <w:rStyle w:val="StyleUnderline"/>
          <w:highlight w:val="cyan"/>
        </w:rPr>
        <w:t>learning</w:t>
      </w:r>
      <w:r w:rsidRPr="008C584A">
        <w:rPr>
          <w:rStyle w:val="StyleUnderline"/>
        </w:rPr>
        <w:t xml:space="preserve">. </w:t>
      </w:r>
      <w:r w:rsidRPr="00A567C5">
        <w:rPr>
          <w:rStyle w:val="StyleUnderline"/>
          <w:highlight w:val="cyan"/>
        </w:rPr>
        <w:t>Learning involves departing from known</w:t>
      </w:r>
      <w:r w:rsidRPr="008C584A">
        <w:rPr>
          <w:rStyle w:val="StyleUnderline"/>
        </w:rPr>
        <w:t xml:space="preserve"> automatic </w:t>
      </w:r>
      <w:r w:rsidRPr="00A567C5">
        <w:rPr>
          <w:rStyle w:val="StyleUnderline"/>
          <w:highlight w:val="cyan"/>
        </w:rPr>
        <w:t>practices, venturing into experiences that aren’t</w:t>
      </w:r>
      <w:r w:rsidRPr="008C584A">
        <w:rPr>
          <w:rStyle w:val="StyleUnderline"/>
        </w:rPr>
        <w:t xml:space="preserve"> wholly </w:t>
      </w:r>
      <w:r w:rsidRPr="00A567C5">
        <w:rPr>
          <w:rStyle w:val="StyleUnderline"/>
          <w:highlight w:val="cyan"/>
        </w:rPr>
        <w:t>predictable, and experiencing</w:t>
      </w:r>
      <w:r w:rsidRPr="008C584A">
        <w:rPr>
          <w:rStyle w:val="StyleUnderline"/>
        </w:rPr>
        <w:t xml:space="preserve"> temporary, productive </w:t>
      </w:r>
      <w:r w:rsidRPr="00A567C5">
        <w:rPr>
          <w:rStyle w:val="StyleUnderline"/>
          <w:highlight w:val="cyan"/>
        </w:rPr>
        <w:t>failure</w:t>
      </w:r>
      <w:r w:rsidRPr="008C584A">
        <w:rPr>
          <w:rStyle w:val="StyleUnderline"/>
        </w:rPr>
        <w:t xml:space="preserve">. </w:t>
      </w:r>
      <w:r w:rsidRPr="00CC39C8">
        <w:t xml:space="preserve">The goal of </w:t>
      </w:r>
      <w:r w:rsidRPr="00CF7AC6">
        <w:rPr>
          <w:rFonts w:cs="Calibri"/>
        </w:rPr>
        <w:t xml:space="preserve">social stratification is incommensurate with the unpredictable and transformative reality of learning. </w:t>
      </w:r>
      <w:r w:rsidRPr="00CC39C8">
        <w:t xml:space="preserve">This disjoint between schooling and learning echoes into gaps in scholarship about education. In educational research, </w:t>
      </w:r>
      <w:r w:rsidRPr="00A567C5">
        <w:rPr>
          <w:rStyle w:val="StyleUnderline"/>
          <w:highlight w:val="cyan"/>
        </w:rPr>
        <w:t>raising achievement</w:t>
      </w:r>
      <w:r w:rsidRPr="008C584A">
        <w:rPr>
          <w:rStyle w:val="StyleUnderline"/>
        </w:rPr>
        <w:t xml:space="preserve"> is so ubiquitous a phrase that it </w:t>
      </w:r>
      <w:r w:rsidRPr="00A567C5">
        <w:rPr>
          <w:rStyle w:val="StyleUnderline"/>
          <w:highlight w:val="cyan"/>
        </w:rPr>
        <w:t>is</w:t>
      </w:r>
      <w:r w:rsidRPr="008C584A">
        <w:rPr>
          <w:rStyle w:val="StyleUnderline"/>
        </w:rPr>
        <w:t xml:space="preserve"> largely ta</w:t>
      </w:r>
      <w:r w:rsidRPr="00A567C5">
        <w:rPr>
          <w:rStyle w:val="StyleUnderline"/>
          <w:highlight w:val="cyan"/>
        </w:rPr>
        <w:t>ken to be synonymous with learning, but</w:t>
      </w:r>
      <w:r w:rsidRPr="008C584A">
        <w:rPr>
          <w:rStyle w:val="StyleUnderline"/>
        </w:rPr>
        <w:t xml:space="preserve"> these </w:t>
      </w:r>
      <w:r w:rsidRPr="00A567C5">
        <w:rPr>
          <w:rStyle w:val="StyleUnderline"/>
          <w:highlight w:val="cyan"/>
        </w:rPr>
        <w:t>are far from the same</w:t>
      </w:r>
      <w:r w:rsidRPr="008C584A">
        <w:rPr>
          <w:rStyle w:val="StyleUnderline"/>
        </w:rPr>
        <w:t xml:space="preserve"> phenomena</w:t>
      </w:r>
      <w:r w:rsidRPr="00CC39C8">
        <w:t xml:space="preserve">. Sociologists of education focus routinely on the impact of education on society and on individuals’ life pathways but are mostly silent on the affordances of learning for life and well-being. Arguably, it is not the aim of sociology to theorize learning alongside its core work of mapping access to educational success, nor is it the traditional focus of teacher educators, as a significant portion of educational researchers, to adjudicate income levels and neighborhood impacts on student learning. The collateral damage from these areas of disconnect accumulate along fault lines for understanding the transformative, fugitive nature of learning as well as for apprehending the raw sorting function of schooling in </w:t>
      </w:r>
      <w:proofErr w:type="spellStart"/>
      <w:r w:rsidRPr="00CC39C8">
        <w:t>soci</w:t>
      </w:r>
      <w:proofErr w:type="spellEnd"/>
      <w:r w:rsidRPr="00CC39C8">
        <w:t xml:space="preserve">- </w:t>
      </w:r>
      <w:proofErr w:type="spellStart"/>
      <w:r w:rsidRPr="00CC39C8">
        <w:t>ety</w:t>
      </w:r>
      <w:proofErr w:type="spellEnd"/>
      <w:r w:rsidRPr="00CC39C8">
        <w:t xml:space="preserve">. For example, when we fail to disambiguate learning from schooling, it becomes possible for pithy bumper sticker mottos of education (such as “turning on light bulbs”) to stand in the place of rigorous, contested ideations of learning. </w:t>
      </w:r>
      <w:r w:rsidRPr="00C10D2C">
        <w:rPr>
          <w:rFonts w:cs="Calibri"/>
        </w:rPr>
        <w:t>The conflation of learning with schooling explains, in part, how schooling is consistently a site for the creation of excess Black and Brown bodie</w:t>
      </w:r>
      <w:r w:rsidRPr="00CC39C8">
        <w:t>s (</w:t>
      </w:r>
      <w:proofErr w:type="spellStart"/>
      <w:r w:rsidRPr="00CC39C8">
        <w:t>Sojoyner</w:t>
      </w:r>
      <w:proofErr w:type="spellEnd"/>
      <w:r w:rsidRPr="00CC39C8">
        <w:t xml:space="preserve">, 2013; White, 2016) and far less frequently a place for transformation. The conflation of learning with education also par- </w:t>
      </w:r>
      <w:proofErr w:type="spellStart"/>
      <w:r w:rsidRPr="00CC39C8">
        <w:t>tially</w:t>
      </w:r>
      <w:proofErr w:type="spellEnd"/>
      <w:r w:rsidRPr="00CC39C8">
        <w:t xml:space="preserve"> explains how educational politicians have come to lead districts, nonprofit educational agencies, and schools of teacher education without having ever taught a day in the classroom themselves. When we can’t tell the difference between achievement and learning, business models easily supplant instructional leadership. Unseemly realities of containment and profit are confronted less explicitly because they are accepted obliquely under the umbrella of schooling and are wrongly associated with learning. </w:t>
      </w:r>
      <w:r w:rsidRPr="008C584A">
        <w:rPr>
          <w:rStyle w:val="StyleUnderline"/>
        </w:rPr>
        <w:t xml:space="preserve">Yet, examples of the </w:t>
      </w:r>
      <w:r w:rsidRPr="00A567C5">
        <w:rPr>
          <w:rStyle w:val="StyleUnderline"/>
          <w:highlight w:val="cyan"/>
        </w:rPr>
        <w:t>uncomfortable</w:t>
      </w:r>
      <w:r w:rsidRPr="008C584A">
        <w:rPr>
          <w:rStyle w:val="StyleUnderline"/>
        </w:rPr>
        <w:t xml:space="preserve">, risky, and core life </w:t>
      </w:r>
      <w:r w:rsidRPr="00A567C5">
        <w:rPr>
          <w:rStyle w:val="StyleUnderline"/>
          <w:highlight w:val="cyan"/>
        </w:rPr>
        <w:t xml:space="preserve">practice of learning are </w:t>
      </w:r>
      <w:r w:rsidRPr="008C584A">
        <w:rPr>
          <w:rStyle w:val="StyleUnderline"/>
        </w:rPr>
        <w:t xml:space="preserve">everywhere. They are particularly </w:t>
      </w:r>
      <w:r w:rsidRPr="00A567C5">
        <w:rPr>
          <w:rStyle w:val="StyleUnderline"/>
          <w:highlight w:val="cyan"/>
        </w:rPr>
        <w:t>pungent</w:t>
      </w:r>
      <w:r w:rsidRPr="008C584A">
        <w:rPr>
          <w:rStyle w:val="StyleUnderline"/>
        </w:rPr>
        <w:t xml:space="preserve"> and poignant </w:t>
      </w:r>
      <w:r w:rsidRPr="00A567C5">
        <w:rPr>
          <w:rStyle w:val="StyleUnderline"/>
          <w:highlight w:val="cyan"/>
        </w:rPr>
        <w:t>within oppressive societies. Learning is</w:t>
      </w:r>
      <w:r w:rsidRPr="008C584A">
        <w:rPr>
          <w:rStyle w:val="StyleUnderline"/>
        </w:rPr>
        <w:t xml:space="preserve">, at its core, </w:t>
      </w:r>
      <w:r w:rsidRPr="00A567C5">
        <w:rPr>
          <w:rStyle w:val="StyleUnderline"/>
          <w:highlight w:val="cyan"/>
        </w:rPr>
        <w:t>a</w:t>
      </w:r>
      <w:r w:rsidRPr="008C584A">
        <w:rPr>
          <w:rStyle w:val="StyleUnderline"/>
        </w:rPr>
        <w:t xml:space="preserve"> fundamentally </w:t>
      </w:r>
      <w:r w:rsidRPr="00A567C5">
        <w:rPr>
          <w:rStyle w:val="StyleUnderline"/>
          <w:highlight w:val="cyan"/>
        </w:rPr>
        <w:t>fugitive act,</w:t>
      </w:r>
      <w:r w:rsidRPr="008C584A">
        <w:rPr>
          <w:rStyle w:val="StyleUnderline"/>
        </w:rPr>
        <w:t xml:space="preserve"> underscored with deeper fugitivity in societies where the dangerous, agentic act of </w:t>
      </w:r>
      <w:r w:rsidRPr="00A567C5">
        <w:rPr>
          <w:rStyle w:val="StyleUnderline"/>
          <w:highlight w:val="cyan"/>
        </w:rPr>
        <w:t>learning is constricted with punishing precision</w:t>
      </w:r>
      <w:r w:rsidRPr="008C584A">
        <w:rPr>
          <w:rStyle w:val="StyleUnderline"/>
        </w:rPr>
        <w:t>.</w:t>
      </w:r>
      <w:r w:rsidRPr="00CC39C8">
        <w:t xml:space="preserve"> Learning as fugitivity exists as dialectic to the stratifying cultures of formal </w:t>
      </w:r>
      <w:r w:rsidRPr="00CC39C8">
        <w:lastRenderedPageBreak/>
        <w:t xml:space="preserve">education that insist on contingent possibilities for well-being for some and unmitigated safety for others. The oft-noted achievement gap displays these contingent relationships. Against this backdrop of stratified life, </w:t>
      </w:r>
      <w:r w:rsidRPr="008C584A">
        <w:rPr>
          <w:rStyle w:val="StyleUnderline"/>
        </w:rPr>
        <w:t>l</w:t>
      </w:r>
      <w:r w:rsidRPr="00A567C5">
        <w:rPr>
          <w:rStyle w:val="StyleUnderline"/>
          <w:highlight w:val="cyan"/>
        </w:rPr>
        <w:t>earning exists in direct defiance of the rhetoric of achievement</w:t>
      </w:r>
      <w:r w:rsidRPr="00CF7AC6">
        <w:rPr>
          <w:rFonts w:cs="Calibri"/>
        </w:rPr>
        <w:t xml:space="preserve">. </w:t>
      </w:r>
      <w:r w:rsidRPr="00CC39C8">
        <w:t xml:space="preserve">It is around us and part of many of our histories, as are requisite histories of access to and foreclosure from school-based achievement. A significant challenge for educators and educational research is </w:t>
      </w:r>
      <w:proofErr w:type="gramStart"/>
      <w:r w:rsidRPr="00CC39C8">
        <w:t>actually seeing</w:t>
      </w:r>
      <w:proofErr w:type="gramEnd"/>
      <w:r w:rsidRPr="00CC39C8">
        <w:t xml:space="preserve"> the fugitive acts of learning and being able to differentiate those moments of unruly rupture from the seductive mollification of school-based achievement. Ascertaining the fugitive acts of learning as they occur, this edited issue of Equity &amp; Excellence in Education speaks out loud and theorize how </w:t>
      </w:r>
      <w:r w:rsidRPr="00A567C5">
        <w:rPr>
          <w:rStyle w:val="StyleUnderline"/>
          <w:highlight w:val="cyan"/>
        </w:rPr>
        <w:t>learning is often a place of resistance and in that resisting, a place of survivance</w:t>
      </w:r>
      <w:r w:rsidRPr="00CC39C8">
        <w:t xml:space="preserve"> (Vizenor, 1999).</w:t>
      </w:r>
    </w:p>
    <w:p w14:paraId="012384EF" w14:textId="7951961A" w:rsidR="0070784B" w:rsidRDefault="0070784B" w:rsidP="00EC1902">
      <w:pPr>
        <w:pStyle w:val="Heading3"/>
      </w:pPr>
      <w:r>
        <w:lastRenderedPageBreak/>
        <w:t xml:space="preserve">AT: Fairness = Universal Good </w:t>
      </w:r>
    </w:p>
    <w:p w14:paraId="49F86CB7" w14:textId="5A6F7954" w:rsidR="0070784B" w:rsidRDefault="0070784B" w:rsidP="0070784B"/>
    <w:p w14:paraId="4EC4C660" w14:textId="77777777" w:rsidR="0070784B" w:rsidRPr="00545096" w:rsidRDefault="0070784B" w:rsidP="0070784B">
      <w:pPr>
        <w:pStyle w:val="Heading4"/>
      </w:pPr>
      <w:r>
        <w:t xml:space="preserve">We’re all here for different reason, and (fairness, education, predictability, etc.) isn’t one of ours - their standards are self-serving, and so are our reasons for reading this case, to some degree. However, our case at least tries to engage in a process of education and reorientation, whilst they contribute nothing but the imposition of rules which we </w:t>
      </w:r>
      <w:proofErr w:type="gramStart"/>
      <w:r>
        <w:t>have to</w:t>
      </w:r>
      <w:proofErr w:type="gramEnd"/>
      <w:r>
        <w:t xml:space="preserve"> follow. Affirm on presumption.</w:t>
      </w:r>
    </w:p>
    <w:p w14:paraId="6DFB3EDE" w14:textId="77777777" w:rsidR="0070784B" w:rsidRPr="005C1FC5" w:rsidRDefault="0070784B" w:rsidP="0070784B">
      <w:pPr>
        <w:rPr>
          <w:bCs/>
        </w:rPr>
      </w:pPr>
      <w:r>
        <w:rPr>
          <w:rStyle w:val="Style13ptBold"/>
        </w:rPr>
        <w:t>Gumbs 20</w:t>
      </w:r>
      <w:r>
        <w:rPr>
          <w:rStyle w:val="Style13ptBold"/>
          <w:b w:val="0"/>
          <w:bCs w:val="0"/>
        </w:rPr>
        <w:t xml:space="preserve"> </w:t>
      </w:r>
      <w:r w:rsidRPr="00096F48">
        <w:rPr>
          <w:rStyle w:val="Style13ptBold"/>
          <w:b w:val="0"/>
          <w:bCs w:val="0"/>
        </w:rPr>
        <w:t>Alexis Pauline, 20</w:t>
      </w:r>
      <w:r>
        <w:rPr>
          <w:rStyle w:val="Style13ptBold"/>
          <w:b w:val="0"/>
          <w:bCs w:val="0"/>
        </w:rPr>
        <w:t>20</w:t>
      </w:r>
      <w:r w:rsidRPr="00096F48">
        <w:rPr>
          <w:rStyle w:val="Style13ptBold"/>
          <w:b w:val="0"/>
          <w:bCs w:val="0"/>
        </w:rPr>
        <w:t xml:space="preserve">, </w:t>
      </w:r>
      <w:r>
        <w:rPr>
          <w:rStyle w:val="Style13ptBold"/>
          <w:b w:val="0"/>
          <w:bCs w:val="0"/>
        </w:rPr>
        <w:t>“Dub” (</w:t>
      </w:r>
      <w:r w:rsidRPr="00096F48">
        <w:rPr>
          <w:rStyle w:val="Style13ptBold"/>
          <w:b w:val="0"/>
          <w:bCs w:val="0"/>
        </w:rPr>
        <w:t>Alexis Pauline Gumbs is an American writer, independent scholar, poet, activist, and educator based in Durham, North Carolina.</w:t>
      </w:r>
      <w:r>
        <w:rPr>
          <w:rStyle w:val="Style13ptBold"/>
          <w:b w:val="0"/>
          <w:bCs w:val="0"/>
        </w:rPr>
        <w:t xml:space="preserve">) </w:t>
      </w:r>
      <w:r w:rsidRPr="00096F48">
        <w:rPr>
          <w:rStyle w:val="Style13ptBold"/>
          <w:b w:val="0"/>
          <w:bCs w:val="0"/>
        </w:rPr>
        <w:t>Mer</w:t>
      </w:r>
      <w:r>
        <w:rPr>
          <w:rStyle w:val="Style13ptBold"/>
          <w:b w:val="0"/>
          <w:bCs w:val="0"/>
        </w:rPr>
        <w:t>i</w:t>
      </w:r>
      <w:r w:rsidRPr="00096F48">
        <w:rPr>
          <w:rStyle w:val="Style13ptBold"/>
          <w:b w:val="0"/>
          <w:bCs w:val="0"/>
        </w:rPr>
        <w:t>dians: feminism, race, transnationalism, Volume 18, Number 1, April 2019, pp. 8-13 (</w:t>
      </w:r>
      <w:r w:rsidRPr="00763F04">
        <w:rPr>
          <w:rStyle w:val="Style13ptBold"/>
        </w:rPr>
        <w:t>Article</w:t>
      </w:r>
      <w:r>
        <w:rPr>
          <w:rStyle w:val="Style13ptBold"/>
          <w:b w:val="0"/>
          <w:bCs w:val="0"/>
        </w:rPr>
        <w:t>) //STJ BP</w:t>
      </w:r>
    </w:p>
    <w:p w14:paraId="5AA7C8D4" w14:textId="77777777" w:rsidR="0070784B" w:rsidRPr="009A6CF4" w:rsidRDefault="0070784B" w:rsidP="0070784B">
      <w:r w:rsidRPr="00545096">
        <w:rPr>
          <w:b/>
          <w:bCs/>
          <w:highlight w:val="green"/>
          <w:u w:val="single"/>
        </w:rPr>
        <w:t>some of us were here because we were stuck.</w:t>
      </w:r>
      <w:r w:rsidRPr="00545096">
        <w:rPr>
          <w:b/>
          <w:bCs/>
          <w:u w:val="single"/>
        </w:rPr>
        <w:t xml:space="preserve"> </w:t>
      </w:r>
      <w:r w:rsidRPr="00545096">
        <w:rPr>
          <w:b/>
          <w:bCs/>
          <w:highlight w:val="green"/>
          <w:u w:val="single"/>
        </w:rPr>
        <w:t>some of us</w:t>
      </w:r>
      <w:r w:rsidRPr="00545096">
        <w:rPr>
          <w:b/>
          <w:bCs/>
          <w:u w:val="single"/>
        </w:rPr>
        <w:t xml:space="preserve"> were here </w:t>
      </w:r>
      <w:r w:rsidRPr="00545096">
        <w:rPr>
          <w:b/>
          <w:bCs/>
          <w:highlight w:val="green"/>
          <w:u w:val="single"/>
        </w:rPr>
        <w:t>because</w:t>
      </w:r>
      <w:r w:rsidRPr="00545096">
        <w:rPr>
          <w:b/>
          <w:bCs/>
          <w:u w:val="single"/>
        </w:rPr>
        <w:t xml:space="preserve"> we were stuck on believing </w:t>
      </w:r>
      <w:r w:rsidRPr="00545096">
        <w:rPr>
          <w:b/>
          <w:bCs/>
          <w:highlight w:val="green"/>
          <w:u w:val="single"/>
        </w:rPr>
        <w:t xml:space="preserve">other people needed us </w:t>
      </w:r>
      <w:proofErr w:type="gramStart"/>
      <w:r w:rsidRPr="00545096">
        <w:rPr>
          <w:b/>
          <w:bCs/>
          <w:highlight w:val="green"/>
          <w:u w:val="single"/>
        </w:rPr>
        <w:t>in order to</w:t>
      </w:r>
      <w:proofErr w:type="gramEnd"/>
      <w:r w:rsidRPr="00545096">
        <w:rPr>
          <w:b/>
          <w:bCs/>
          <w:highlight w:val="green"/>
          <w:u w:val="single"/>
        </w:rPr>
        <w:t xml:space="preserve"> get unstuck</w:t>
      </w:r>
      <w:r w:rsidRPr="00545096">
        <w:rPr>
          <w:b/>
          <w:bCs/>
          <w:u w:val="single"/>
        </w:rPr>
        <w:t xml:space="preserve">. </w:t>
      </w:r>
      <w:r w:rsidRPr="00545096">
        <w:rPr>
          <w:b/>
          <w:bCs/>
          <w:highlight w:val="green"/>
          <w:u w:val="single"/>
        </w:rPr>
        <w:t>some of us</w:t>
      </w:r>
      <w:r w:rsidRPr="00545096">
        <w:rPr>
          <w:b/>
          <w:bCs/>
          <w:u w:val="single"/>
        </w:rPr>
        <w:t xml:space="preserve"> were here </w:t>
      </w:r>
      <w:r w:rsidRPr="00545096">
        <w:rPr>
          <w:b/>
          <w:bCs/>
          <w:highlight w:val="green"/>
          <w:u w:val="single"/>
        </w:rPr>
        <w:t>for the water</w:t>
      </w:r>
      <w:r w:rsidRPr="00545096">
        <w:rPr>
          <w:b/>
          <w:bCs/>
          <w:u w:val="single"/>
        </w:rPr>
        <w:t xml:space="preserve">, </w:t>
      </w:r>
      <w:r w:rsidRPr="00545096">
        <w:rPr>
          <w:b/>
          <w:bCs/>
          <w:highlight w:val="green"/>
          <w:u w:val="single"/>
        </w:rPr>
        <w:t>just the look of it, not the need for it.</w:t>
      </w:r>
      <w:r w:rsidRPr="00545096">
        <w:rPr>
          <w:b/>
          <w:bCs/>
          <w:u w:val="single"/>
        </w:rPr>
        <w:t xml:space="preserve"> </w:t>
      </w:r>
      <w:r w:rsidRPr="00545096">
        <w:rPr>
          <w:b/>
          <w:bCs/>
          <w:highlight w:val="green"/>
          <w:u w:val="single"/>
        </w:rPr>
        <w:t>some</w:t>
      </w:r>
      <w:r w:rsidRPr="00545096">
        <w:rPr>
          <w:b/>
          <w:bCs/>
          <w:u w:val="single"/>
        </w:rPr>
        <w:t xml:space="preserve"> of us were here </w:t>
      </w:r>
      <w:r w:rsidRPr="00545096">
        <w:rPr>
          <w:b/>
          <w:bCs/>
          <w:highlight w:val="green"/>
          <w:u w:val="single"/>
        </w:rPr>
        <w:t>for</w:t>
      </w:r>
      <w:r w:rsidRPr="00545096">
        <w:rPr>
          <w:b/>
          <w:bCs/>
          <w:u w:val="single"/>
        </w:rPr>
        <w:t xml:space="preserve"> the </w:t>
      </w:r>
      <w:r w:rsidRPr="00545096">
        <w:rPr>
          <w:b/>
          <w:bCs/>
          <w:highlight w:val="green"/>
          <w:u w:val="single"/>
        </w:rPr>
        <w:t>pleasure,</w:t>
      </w:r>
      <w:r w:rsidRPr="00545096">
        <w:rPr>
          <w:b/>
          <w:bCs/>
          <w:u w:val="single"/>
        </w:rPr>
        <w:t xml:space="preserve"> </w:t>
      </w:r>
      <w:r w:rsidRPr="00763F04">
        <w:rPr>
          <w:u w:val="single"/>
        </w:rPr>
        <w:t>heightened by the pain of suffering, activated by the unavoidable repetition.</w:t>
      </w:r>
      <w:r w:rsidRPr="00545096">
        <w:rPr>
          <w:b/>
          <w:bCs/>
          <w:u w:val="single"/>
        </w:rPr>
        <w:t xml:space="preserve"> </w:t>
      </w:r>
      <w:r w:rsidRPr="00545096">
        <w:rPr>
          <w:b/>
          <w:bCs/>
          <w:highlight w:val="green"/>
          <w:u w:val="single"/>
        </w:rPr>
        <w:t>some</w:t>
      </w:r>
      <w:r w:rsidRPr="00545096">
        <w:rPr>
          <w:b/>
          <w:bCs/>
          <w:u w:val="single"/>
        </w:rPr>
        <w:t xml:space="preserve"> of us were here </w:t>
      </w:r>
      <w:r w:rsidRPr="00545096">
        <w:rPr>
          <w:b/>
          <w:bCs/>
          <w:highlight w:val="green"/>
          <w:u w:val="single"/>
        </w:rPr>
        <w:t>for others</w:t>
      </w:r>
      <w:r w:rsidRPr="00545096">
        <w:rPr>
          <w:b/>
          <w:bCs/>
          <w:u w:val="single"/>
        </w:rPr>
        <w:t xml:space="preserve"> of us. just </w:t>
      </w:r>
      <w:r w:rsidRPr="00545096">
        <w:rPr>
          <w:b/>
          <w:bCs/>
          <w:highlight w:val="green"/>
          <w:u w:val="single"/>
        </w:rPr>
        <w:t>to see them again</w:t>
      </w:r>
      <w:r w:rsidRPr="00545096">
        <w:rPr>
          <w:b/>
          <w:bCs/>
          <w:u w:val="single"/>
        </w:rPr>
        <w:t xml:space="preserve"> in form.</w:t>
      </w:r>
      <w:r w:rsidRPr="009A6CF4">
        <w:t xml:space="preserve"> </w:t>
      </w:r>
      <w:r w:rsidRPr="00545096">
        <w:rPr>
          <w:sz w:val="18"/>
          <w:szCs w:val="18"/>
        </w:rPr>
        <w:t xml:space="preserve">just to form them again in seeing them. some of us were here for no reason. it was completely unreasonable for us to be here. some of us were here for our own names. to reclaim them. some of us were here to repay something that couldn’t be repaid. some of us were here to get </w:t>
      </w:r>
      <w:proofErr w:type="gramStart"/>
      <w:r w:rsidRPr="00545096">
        <w:rPr>
          <w:sz w:val="18"/>
          <w:szCs w:val="18"/>
        </w:rPr>
        <w:t>laid, and</w:t>
      </w:r>
      <w:proofErr w:type="gramEnd"/>
      <w:r w:rsidRPr="00545096">
        <w:rPr>
          <w:sz w:val="18"/>
          <w:szCs w:val="18"/>
        </w:rPr>
        <w:t xml:space="preserve"> get the rest of us here. </w:t>
      </w:r>
      <w:r w:rsidRPr="00545096">
        <w:rPr>
          <w:b/>
          <w:bCs/>
          <w:u w:val="single"/>
        </w:rPr>
        <w:t xml:space="preserve">some of us couldn’t be bothered. </w:t>
      </w:r>
      <w:r w:rsidRPr="00545096">
        <w:rPr>
          <w:b/>
          <w:bCs/>
          <w:highlight w:val="green"/>
          <w:u w:val="single"/>
        </w:rPr>
        <w:t>some</w:t>
      </w:r>
      <w:r w:rsidRPr="00545096">
        <w:rPr>
          <w:b/>
          <w:bCs/>
          <w:u w:val="single"/>
        </w:rPr>
        <w:t xml:space="preserve"> of us were here </w:t>
      </w:r>
      <w:r w:rsidRPr="00545096">
        <w:rPr>
          <w:b/>
          <w:bCs/>
          <w:highlight w:val="green"/>
          <w:u w:val="single"/>
        </w:rPr>
        <w:t>to be mothered or fathered better than what happened</w:t>
      </w:r>
      <w:r w:rsidRPr="00545096">
        <w:rPr>
          <w:b/>
          <w:bCs/>
          <w:u w:val="single"/>
        </w:rPr>
        <w:t xml:space="preserve"> or more. </w:t>
      </w:r>
      <w:r w:rsidRPr="00763F04">
        <w:rPr>
          <w:u w:val="single"/>
        </w:rPr>
        <w:t xml:space="preserve">some of us were not </w:t>
      </w:r>
      <w:proofErr w:type="gramStart"/>
      <w:r w:rsidRPr="00763F04">
        <w:rPr>
          <w:u w:val="single"/>
        </w:rPr>
        <w:t>really here</w:t>
      </w:r>
      <w:proofErr w:type="gramEnd"/>
      <w:r w:rsidRPr="00763F04">
        <w:rPr>
          <w:u w:val="single"/>
        </w:rPr>
        <w:t>, but just seemed to be. we were the ones guarding the door. you came here because we called you. you called you. the you that was us. before. there was a time when</w:t>
      </w:r>
      <w:r w:rsidRPr="00545096">
        <w:rPr>
          <w:b/>
          <w:bCs/>
          <w:u w:val="single"/>
        </w:rPr>
        <w:t xml:space="preserve"> </w:t>
      </w:r>
      <w:r w:rsidRPr="00545096">
        <w:rPr>
          <w:b/>
          <w:bCs/>
          <w:highlight w:val="green"/>
          <w:u w:val="single"/>
        </w:rPr>
        <w:t>we thought no one would ever understand</w:t>
      </w:r>
      <w:r w:rsidRPr="00545096">
        <w:rPr>
          <w:b/>
          <w:bCs/>
          <w:u w:val="single"/>
        </w:rPr>
        <w:t xml:space="preserve">. even that, as we say it, </w:t>
      </w:r>
      <w:r w:rsidRPr="00763F04">
        <w:rPr>
          <w:u w:val="single"/>
        </w:rPr>
        <w:t>presupposes time. as you understand it. and that’s not what we mean. what we mean is how could you</w:t>
      </w:r>
      <w:r w:rsidRPr="00545096">
        <w:rPr>
          <w:b/>
          <w:bCs/>
          <w:u w:val="single"/>
        </w:rPr>
        <w:t xml:space="preserve">. </w:t>
      </w:r>
      <w:r w:rsidRPr="00545096">
        <w:rPr>
          <w:b/>
          <w:bCs/>
          <w:highlight w:val="green"/>
          <w:u w:val="single"/>
        </w:rPr>
        <w:t>how could you understand imperatives</w:t>
      </w:r>
      <w:r w:rsidRPr="00545096">
        <w:rPr>
          <w:b/>
          <w:bCs/>
          <w:u w:val="single"/>
        </w:rPr>
        <w:t xml:space="preserve"> outside of </w:t>
      </w:r>
      <w:proofErr w:type="gramStart"/>
      <w:r w:rsidRPr="00545096">
        <w:rPr>
          <w:b/>
          <w:bCs/>
          <w:u w:val="single"/>
        </w:rPr>
        <w:t>time.</w:t>
      </w:r>
      <w:proofErr w:type="gramEnd"/>
      <w:r w:rsidRPr="00545096">
        <w:rPr>
          <w:b/>
          <w:bCs/>
          <w:u w:val="single"/>
        </w:rPr>
        <w:t xml:space="preserve"> </w:t>
      </w:r>
      <w:r w:rsidRPr="00545096">
        <w:rPr>
          <w:b/>
          <w:bCs/>
          <w:highlight w:val="green"/>
          <w:u w:val="single"/>
        </w:rPr>
        <w:t>how could you live</w:t>
      </w:r>
      <w:r w:rsidRPr="00545096">
        <w:rPr>
          <w:b/>
          <w:bCs/>
          <w:u w:val="single"/>
        </w:rPr>
        <w:t xml:space="preserve"> this daily way if you </w:t>
      </w:r>
      <w:proofErr w:type="gramStart"/>
      <w:r w:rsidRPr="00545096">
        <w:rPr>
          <w:b/>
          <w:bCs/>
          <w:u w:val="single"/>
        </w:rPr>
        <w:t>did</w:t>
      </w:r>
      <w:r w:rsidRPr="00545096">
        <w:rPr>
          <w:u w:val="single"/>
        </w:rPr>
        <w:t>.</w:t>
      </w:r>
      <w:proofErr w:type="gramEnd"/>
      <w:r w:rsidRPr="009A6CF4">
        <w:t xml:space="preserve"> </w:t>
      </w:r>
      <w:r w:rsidRPr="00545096">
        <w:rPr>
          <w:sz w:val="18"/>
          <w:szCs w:val="18"/>
        </w:rPr>
        <w:t xml:space="preserve">how could the waves we sent become words you could </w:t>
      </w:r>
      <w:proofErr w:type="gramStart"/>
      <w:r w:rsidRPr="00545096">
        <w:rPr>
          <w:sz w:val="18"/>
          <w:szCs w:val="18"/>
        </w:rPr>
        <w:t>hold, or</w:t>
      </w:r>
      <w:proofErr w:type="gramEnd"/>
      <w:r w:rsidRPr="00545096">
        <w:rPr>
          <w:sz w:val="18"/>
          <w:szCs w:val="18"/>
        </w:rPr>
        <w:t xml:space="preserve"> could they? if they would be flutters in your heart would you yet know them? pulses in your thighs, would you still know what to do? and then you started dancing. all of you. any of you. and that’s when we knew to keep sending the messages. that’s when we knew that you knew.</w:t>
      </w:r>
    </w:p>
    <w:p w14:paraId="018E64FC" w14:textId="77777777" w:rsidR="0070784B" w:rsidRPr="0070784B" w:rsidRDefault="0070784B" w:rsidP="0070784B"/>
    <w:p w14:paraId="2DD9B572" w14:textId="05E6C516" w:rsidR="00EC1902" w:rsidRDefault="00EC1902" w:rsidP="00EC1902">
      <w:pPr>
        <w:pStyle w:val="Heading3"/>
        <w:rPr>
          <w:rFonts w:asciiTheme="majorHAnsi" w:hAnsiTheme="majorHAnsi" w:cstheme="majorHAnsi"/>
          <w:sz w:val="24"/>
        </w:rPr>
      </w:pPr>
      <w:r w:rsidRPr="00EC1902">
        <w:lastRenderedPageBreak/>
        <w:t>AT:</w:t>
      </w:r>
      <w:r>
        <w:rPr>
          <w:rFonts w:asciiTheme="majorHAnsi" w:hAnsiTheme="majorHAnsi" w:cstheme="majorHAnsi"/>
          <w:sz w:val="24"/>
        </w:rPr>
        <w:t xml:space="preserve"> </w:t>
      </w:r>
      <w:r>
        <w:t>Material k2 Halting Warming</w:t>
      </w:r>
    </w:p>
    <w:p w14:paraId="1412AD8F" w14:textId="77777777" w:rsidR="00EC1902" w:rsidRPr="00EC1902" w:rsidRDefault="00EC1902" w:rsidP="00EC1902"/>
    <w:p w14:paraId="2B9903F1" w14:textId="77777777" w:rsidR="00EC1902" w:rsidRDefault="00EC1902" w:rsidP="00EC1902">
      <w:pPr>
        <w:pStyle w:val="Heading4"/>
      </w:pPr>
      <w:r>
        <w:t xml:space="preserve">A solely material focus on environmental crisis causes </w:t>
      </w:r>
      <w:proofErr w:type="spellStart"/>
      <w:r>
        <w:t>pornotroping</w:t>
      </w:r>
      <w:proofErr w:type="spellEnd"/>
      <w:r>
        <w:t xml:space="preserve"> and can never find new radical potentials that move outside the conditions that make warming inevitable</w:t>
      </w:r>
    </w:p>
    <w:p w14:paraId="283908D9" w14:textId="77777777" w:rsidR="00EC1902" w:rsidRPr="00735435" w:rsidRDefault="00EC1902" w:rsidP="00EC1902">
      <w:r w:rsidRPr="009661E5">
        <w:rPr>
          <w:rStyle w:val="Style13ptBold"/>
        </w:rPr>
        <w:t>Leong 16</w:t>
      </w:r>
      <w:r>
        <w:t xml:space="preserve"> (</w:t>
      </w:r>
      <w:r w:rsidRPr="00E232D3">
        <w:t>Diana Leong is an Assistant Professor of English and Comparative Literature</w:t>
      </w:r>
      <w:r>
        <w:t xml:space="preserve"> at San Diego State University</w:t>
      </w:r>
      <w:r w:rsidRPr="00E232D3">
        <w:t>. Her research interests include environmental justice, Black literature and culture, and the environmental humanities</w:t>
      </w:r>
      <w:r>
        <w:t xml:space="preserve">; Sep 30, 2016; “The mattering of Black lives: Octavia Butler’s </w:t>
      </w:r>
      <w:proofErr w:type="spellStart"/>
      <w:r>
        <w:t>hyperempathy</w:t>
      </w:r>
      <w:proofErr w:type="spellEnd"/>
      <w:r>
        <w:t xml:space="preserve"> and the promise of the new materialisms. Catalyst: Feminism, Theory, Technoscience” 2(2), 1-35) </w:t>
      </w:r>
      <w:proofErr w:type="spellStart"/>
      <w:r>
        <w:t>mahintha</w:t>
      </w:r>
      <w:proofErr w:type="spellEnd"/>
    </w:p>
    <w:p w14:paraId="2F152D92" w14:textId="77777777" w:rsidR="00EC1902" w:rsidRDefault="00EC1902" w:rsidP="00EC1902">
      <w:pPr>
        <w:rPr>
          <w:rStyle w:val="StyleUnderline"/>
        </w:rPr>
      </w:pPr>
      <w:r w:rsidRPr="00C74F80">
        <w:rPr>
          <w:rStyle w:val="StyleUnderline"/>
        </w:rPr>
        <w:t xml:space="preserve">The approach to life promoted under </w:t>
      </w:r>
      <w:proofErr w:type="spellStart"/>
      <w:r w:rsidRPr="00C74F80">
        <w:rPr>
          <w:rStyle w:val="StyleUnderline"/>
        </w:rPr>
        <w:t>Earthseed’s</w:t>
      </w:r>
      <w:proofErr w:type="spellEnd"/>
      <w:r w:rsidRPr="00C74F80">
        <w:rPr>
          <w:rStyle w:val="StyleUnderline"/>
        </w:rPr>
        <w:t xml:space="preserve"> banner responds to our desires for </w:t>
      </w:r>
      <w:r w:rsidRPr="0016736A">
        <w:rPr>
          <w:rStyle w:val="Emphasis"/>
        </w:rPr>
        <w:t>new modes of existence appropriate for the Anthropocene</w:t>
      </w:r>
      <w:r w:rsidRPr="00C74F80">
        <w:rPr>
          <w:rStyle w:val="StyleUnderline"/>
        </w:rPr>
        <w:t>.</w:t>
      </w:r>
      <w:r w:rsidRPr="006C118C">
        <w:rPr>
          <w:sz w:val="14"/>
        </w:rPr>
        <w:t xml:space="preserve"> For Lauren, </w:t>
      </w:r>
      <w:r w:rsidRPr="00C74F80">
        <w:rPr>
          <w:rStyle w:val="StyleUnderline"/>
        </w:rPr>
        <w:t>embracing change enables notions of self and community capable of navigating complex socioeconomic forces and their differential embodiment.</w:t>
      </w:r>
      <w:r w:rsidRPr="006C118C">
        <w:rPr>
          <w:sz w:val="14"/>
        </w:rPr>
        <w:t xml:space="preserve"> In </w:t>
      </w:r>
      <w:proofErr w:type="spellStart"/>
      <w:r w:rsidRPr="006C118C">
        <w:rPr>
          <w:sz w:val="14"/>
        </w:rPr>
        <w:t>Earthseed</w:t>
      </w:r>
      <w:proofErr w:type="spellEnd"/>
      <w:r w:rsidRPr="006C118C">
        <w:rPr>
          <w:sz w:val="14"/>
        </w:rPr>
        <w:t xml:space="preserve">, “god is a process or a combination of processes, not an entity. It is not conscious at all…. God can be directed, focused, speeded, slowed, shaped. All things change, but all things need not change in all ways” (Butler, 1998, p. 46). Moreover, </w:t>
      </w:r>
      <w:r w:rsidRPr="00C74F80">
        <w:rPr>
          <w:rStyle w:val="StyleUnderline"/>
        </w:rPr>
        <w:t>change is not driven simply or only by the dialectics of historical progress.</w:t>
      </w:r>
      <w:r w:rsidRPr="006C118C">
        <w:rPr>
          <w:sz w:val="14"/>
        </w:rPr>
        <w:t xml:space="preserve"> The chapters in both Sower and Talents open with epigraphs from </w:t>
      </w:r>
      <w:proofErr w:type="spellStart"/>
      <w:r w:rsidRPr="006C118C">
        <w:rPr>
          <w:sz w:val="14"/>
        </w:rPr>
        <w:t>Earthseed’s</w:t>
      </w:r>
      <w:proofErr w:type="spellEnd"/>
      <w:r w:rsidRPr="006C118C">
        <w:rPr>
          <w:sz w:val="14"/>
        </w:rPr>
        <w:t xml:space="preserve"> doctrinal text, The Book of the Living. Modeled after the aphoristic style of the Tao, these epigraphs acknowledge the potential of political, economic, and social structures to affect and be affected by all matter: “We have lived before/We will live again/We will be </w:t>
      </w:r>
      <w:proofErr w:type="gramStart"/>
      <w:r w:rsidRPr="006C118C">
        <w:rPr>
          <w:sz w:val="14"/>
        </w:rPr>
        <w:t>silk,/</w:t>
      </w:r>
      <w:proofErr w:type="gramEnd"/>
      <w:r w:rsidRPr="006C118C">
        <w:rPr>
          <w:sz w:val="14"/>
        </w:rPr>
        <w:t xml:space="preserve">Stone,/Mind,/Star,/We will be scattered,/Gathered,/ Molded,/Probed./We will live,/And we will serve Life” (Butler, 1998, p. 60). </w:t>
      </w:r>
      <w:r w:rsidRPr="00C74F80">
        <w:rPr>
          <w:rStyle w:val="StyleUnderline"/>
        </w:rPr>
        <w:t xml:space="preserve">The confluence of silk, stone, mind, and star rejects the idea that the </w:t>
      </w:r>
      <w:r w:rsidRPr="0016736A">
        <w:rPr>
          <w:rStyle w:val="Emphasis"/>
        </w:rPr>
        <w:t xml:space="preserve">active properties of “life” are confined to the human or organic, constituting what </w:t>
      </w:r>
      <w:proofErr w:type="spellStart"/>
      <w:r w:rsidRPr="0016736A">
        <w:rPr>
          <w:rStyle w:val="Emphasis"/>
        </w:rPr>
        <w:t>Weheliye</w:t>
      </w:r>
      <w:proofErr w:type="spellEnd"/>
      <w:r w:rsidRPr="0016736A">
        <w:rPr>
          <w:rStyle w:val="Emphasis"/>
        </w:rPr>
        <w:t xml:space="preserve"> calls a “radically different political imaginary,” </w:t>
      </w:r>
      <w:r w:rsidRPr="00C74F80">
        <w:rPr>
          <w:rStyle w:val="StyleUnderline"/>
        </w:rPr>
        <w:t>where “suffering appears as utopian erudition” that “[summons] forms of human emancipation that can be imagined but not (yet) described”</w:t>
      </w:r>
      <w:r w:rsidRPr="006C118C">
        <w:rPr>
          <w:sz w:val="14"/>
        </w:rPr>
        <w:t xml:space="preserve"> (Butler, 1998, pp. 126-127). The destiny of </w:t>
      </w:r>
      <w:proofErr w:type="spellStart"/>
      <w:r w:rsidRPr="006C118C">
        <w:rPr>
          <w:sz w:val="14"/>
        </w:rPr>
        <w:t>Earthseed</w:t>
      </w:r>
      <w:proofErr w:type="spellEnd"/>
      <w:r w:rsidRPr="006C118C">
        <w:rPr>
          <w:sz w:val="14"/>
        </w:rPr>
        <w:t xml:space="preserve"> to “take root amongst the stars” is precisely this imagined yet indescribable emancipation (Butler, 1998, p. 46). Once the starships leave Earth at the end of Talents, </w:t>
      </w:r>
      <w:r w:rsidRPr="006C118C">
        <w:rPr>
          <w:rStyle w:val="StyleUnderline"/>
        </w:rPr>
        <w:t xml:space="preserve">humanity becomes Earth-seed, open to possibilities that we cannot predict or control as we spread to worlds unknown. </w:t>
      </w:r>
      <w:r w:rsidRPr="0016736A">
        <w:rPr>
          <w:rStyle w:val="Emphasis"/>
        </w:rPr>
        <w:t>Visions like these suggest, among other things, that oppressive conditions do not exhaust the variabilities of life</w:t>
      </w:r>
      <w:r w:rsidRPr="006C118C">
        <w:rPr>
          <w:rStyle w:val="StyleUnderline"/>
        </w:rPr>
        <w:t xml:space="preserve">, and that the transvaluation of the organic body and human being can encourage comprehensive ethical bearings. Then again, perceiving </w:t>
      </w:r>
      <w:proofErr w:type="spellStart"/>
      <w:r w:rsidRPr="006C118C">
        <w:rPr>
          <w:rStyle w:val="StyleUnderline"/>
        </w:rPr>
        <w:t>hyperempathy</w:t>
      </w:r>
      <w:proofErr w:type="spellEnd"/>
      <w:r w:rsidRPr="006C118C">
        <w:rPr>
          <w:rStyle w:val="StyleUnderline"/>
        </w:rPr>
        <w:t xml:space="preserve"> and </w:t>
      </w:r>
      <w:proofErr w:type="spellStart"/>
      <w:r w:rsidRPr="006C118C">
        <w:rPr>
          <w:rStyle w:val="StyleUnderline"/>
        </w:rPr>
        <w:t>Earthseed</w:t>
      </w:r>
      <w:proofErr w:type="spellEnd"/>
      <w:r w:rsidRPr="006C118C">
        <w:rPr>
          <w:rStyle w:val="StyleUnderline"/>
        </w:rPr>
        <w:t xml:space="preserve"> as means to “liberate...assemblages of life, thought, and politics from the tradition of the oppressed” requires us to detach </w:t>
      </w:r>
      <w:proofErr w:type="spellStart"/>
      <w:r w:rsidRPr="006C118C">
        <w:rPr>
          <w:rStyle w:val="StyleUnderline"/>
        </w:rPr>
        <w:t>pornotroping</w:t>
      </w:r>
      <w:proofErr w:type="spellEnd"/>
      <w:r w:rsidRPr="006C118C">
        <w:rPr>
          <w:rStyle w:val="StyleUnderline"/>
        </w:rPr>
        <w:t xml:space="preserve"> from the sexually violent production of racial difference</w:t>
      </w:r>
      <w:r w:rsidRPr="006C118C">
        <w:rPr>
          <w:sz w:val="14"/>
        </w:rPr>
        <w:t xml:space="preserve"> (</w:t>
      </w:r>
      <w:proofErr w:type="spellStart"/>
      <w:r w:rsidRPr="006C118C">
        <w:rPr>
          <w:sz w:val="14"/>
        </w:rPr>
        <w:t>Weheliye</w:t>
      </w:r>
      <w:proofErr w:type="spellEnd"/>
      <w:r w:rsidRPr="006C118C">
        <w:rPr>
          <w:sz w:val="14"/>
        </w:rPr>
        <w:t xml:space="preserve">, 2014, p. 137). </w:t>
      </w:r>
      <w:r w:rsidRPr="0016736A">
        <w:rPr>
          <w:rStyle w:val="Emphasis"/>
        </w:rPr>
        <w:t xml:space="preserve">The celebrated material body thus betrays a desire to harness the radical potential of black flesh without paying the social and historical costs of being black. </w:t>
      </w:r>
      <w:r w:rsidRPr="006C118C">
        <w:rPr>
          <w:rStyle w:val="StyleUnderline"/>
        </w:rPr>
        <w:t xml:space="preserve">In the new materialist formulation, </w:t>
      </w:r>
      <w:proofErr w:type="spellStart"/>
      <w:r w:rsidRPr="006C118C">
        <w:rPr>
          <w:rStyle w:val="StyleUnderline"/>
        </w:rPr>
        <w:t>pornotroping</w:t>
      </w:r>
      <w:proofErr w:type="spellEnd"/>
      <w:r w:rsidRPr="006C118C">
        <w:rPr>
          <w:rStyle w:val="StyleUnderline"/>
        </w:rPr>
        <w:t xml:space="preserve"> is revised as a radical interruption in the order of things, one that produces a material body without race.</w:t>
      </w:r>
      <w:r w:rsidRPr="006C118C">
        <w:rPr>
          <w:sz w:val="14"/>
        </w:rPr>
        <w:t xml:space="preserve"> Certainly, in black women’s “absence from a subject position,” </w:t>
      </w:r>
      <w:r w:rsidRPr="006C118C">
        <w:rPr>
          <w:rStyle w:val="StyleUnderline"/>
        </w:rPr>
        <w:t xml:space="preserve">Spillers does locate the potential for a sui generis naming that claims the “insurgent ground” outside of “dominant symbolic activity” </w:t>
      </w:r>
      <w:r w:rsidRPr="006C118C">
        <w:rPr>
          <w:sz w:val="14"/>
        </w:rPr>
        <w:t xml:space="preserve">(p. 229). The difficulty here is that </w:t>
      </w:r>
      <w:r w:rsidRPr="006C118C">
        <w:rPr>
          <w:rStyle w:val="StyleUnderline"/>
        </w:rPr>
        <w:t>the monstrous female “with the potential to ‘name’” emerges out of the specific histories of black women</w:t>
      </w:r>
      <w:r w:rsidRPr="006C118C">
        <w:rPr>
          <w:sz w:val="14"/>
        </w:rPr>
        <w:t xml:space="preserve"> (Spillers, 2003, p. 209). </w:t>
      </w:r>
      <w:r w:rsidRPr="006C118C">
        <w:rPr>
          <w:rStyle w:val="StyleUnderline"/>
        </w:rPr>
        <w:t xml:space="preserve">This is not to say that a capacity for life does not exist in other conditions of oppression, or that </w:t>
      </w:r>
      <w:proofErr w:type="spellStart"/>
      <w:r w:rsidRPr="006C118C">
        <w:rPr>
          <w:rStyle w:val="StyleUnderline"/>
        </w:rPr>
        <w:t>pornotroping</w:t>
      </w:r>
      <w:proofErr w:type="spellEnd"/>
      <w:r w:rsidRPr="006C118C">
        <w:rPr>
          <w:rStyle w:val="StyleUnderline"/>
        </w:rPr>
        <w:t xml:space="preserve"> is a structural totality from which nothing escapes. However, </w:t>
      </w:r>
      <w:proofErr w:type="gramStart"/>
      <w:r w:rsidRPr="0016736A">
        <w:rPr>
          <w:rStyle w:val="Emphasis"/>
        </w:rPr>
        <w:t>in order to</w:t>
      </w:r>
      <w:proofErr w:type="gramEnd"/>
      <w:r w:rsidRPr="0016736A">
        <w:rPr>
          <w:rStyle w:val="Emphasis"/>
        </w:rPr>
        <w:t xml:space="preserve"> confront effectively the consequences of the Anthropocene, we first need to reckon with our political and libidinal investments in black flesh.</w:t>
      </w:r>
      <w:r w:rsidRPr="006C118C">
        <w:rPr>
          <w:rStyle w:val="StyleUnderline"/>
        </w:rPr>
        <w:t xml:space="preserve"> This would require us to address how the entanglements of blackness, matter, and the human make only certain forms of matter both legible and desirable.</w:t>
      </w:r>
      <w:r w:rsidRPr="006C118C">
        <w:rPr>
          <w:sz w:val="14"/>
        </w:rPr>
        <w:t xml:space="preserve"> To be clear, my objective is not to reject wholesale the new materialisms. Their attempts to offer a broader theorization of matter and being are appropriate and necessary for our techno-scientific age. Indeed, </w:t>
      </w:r>
      <w:r w:rsidRPr="0016736A">
        <w:rPr>
          <w:rStyle w:val="Emphasis"/>
        </w:rPr>
        <w:t xml:space="preserve">a </w:t>
      </w:r>
      <w:r w:rsidRPr="0016736A">
        <w:rPr>
          <w:rStyle w:val="Emphasis"/>
        </w:rPr>
        <w:lastRenderedPageBreak/>
        <w:t>planetary crisis requires a more expansive philosophy.</w:t>
      </w:r>
      <w:r w:rsidRPr="006C118C">
        <w:rPr>
          <w:rStyle w:val="StyleUnderline"/>
        </w:rPr>
        <w:t xml:space="preserve"> What I am suggesting instead is that </w:t>
      </w:r>
      <w:r w:rsidRPr="0016736A">
        <w:rPr>
          <w:rStyle w:val="Emphasis"/>
        </w:rPr>
        <w:t>challenges to human exceptionalism should proceed through a critique of race</w:t>
      </w:r>
      <w:r w:rsidRPr="006C118C">
        <w:rPr>
          <w:rStyle w:val="StyleUnderline"/>
        </w:rPr>
        <w:t>, or we risk reorganizing old privileges (“All Lives”) under new standards of being (“Matter”).</w:t>
      </w:r>
    </w:p>
    <w:p w14:paraId="5A82117B" w14:textId="77777777" w:rsidR="00EC1902" w:rsidRDefault="00EC1902" w:rsidP="00EC1902">
      <w:pPr>
        <w:pStyle w:val="Heading4"/>
      </w:pPr>
      <w:r>
        <w:t>Their environmental theory assumes that ecologies are stable, which obscures the inherent chaos of nature and makes exploitation of the earth inevitable</w:t>
      </w:r>
    </w:p>
    <w:p w14:paraId="4AE5748C" w14:textId="77777777" w:rsidR="00EC1902" w:rsidRDefault="00EC1902" w:rsidP="00EC1902">
      <w:r w:rsidRPr="009661E5">
        <w:rPr>
          <w:rStyle w:val="Style13ptBold"/>
        </w:rPr>
        <w:t>Leong 1</w:t>
      </w:r>
      <w:r>
        <w:rPr>
          <w:rStyle w:val="Style13ptBold"/>
        </w:rPr>
        <w:t>7</w:t>
      </w:r>
      <w:r>
        <w:t xml:space="preserve"> (</w:t>
      </w:r>
      <w:r w:rsidRPr="00E232D3">
        <w:t>Diana Leong is an Assistant Professor of English and Comparative Literature</w:t>
      </w:r>
      <w:r>
        <w:t xml:space="preserve"> at San Diego State University</w:t>
      </w:r>
      <w:r w:rsidRPr="00E232D3">
        <w:t>. Her research interests include environmental justice, Black literature and culture, and the environmental humanitie</w:t>
      </w:r>
      <w:r>
        <w:t>s; “</w:t>
      </w:r>
      <w:r w:rsidRPr="001D254B">
        <w:t>The Salt Bones: Zong! and an Ecology of Thirst</w:t>
      </w:r>
      <w:r>
        <w:t xml:space="preserve">” Jan 4, 2017) </w:t>
      </w:r>
      <w:proofErr w:type="spellStart"/>
      <w:r>
        <w:t>mahintha</w:t>
      </w:r>
      <w:proofErr w:type="spellEnd"/>
    </w:p>
    <w:p w14:paraId="5FB50908" w14:textId="77777777" w:rsidR="00EC1902" w:rsidRPr="00643B6B" w:rsidRDefault="00EC1902" w:rsidP="00EC1902">
      <w:pPr>
        <w:rPr>
          <w:rStyle w:val="StyleUnderline"/>
        </w:rPr>
      </w:pPr>
      <w:r w:rsidRPr="00CF7AC6">
        <w:rPr>
          <w:rFonts w:cs="Calibri"/>
          <w:sz w:val="14"/>
        </w:rPr>
        <w:t xml:space="preserve">The epigraph from Zong! that opens this essay pits the watery plentitude of the seas against the eternal thirst of the slaves, which compels us to </w:t>
      </w:r>
      <w:r w:rsidRPr="00CF7AC6">
        <w:rPr>
          <w:rStyle w:val="StyleUnderline"/>
          <w:rFonts w:cs="Calibri"/>
        </w:rPr>
        <w:t xml:space="preserve">consider how the question of thirst might inaugurate the historical structures underwriting the relationships between blackness and the natural world. </w:t>
      </w:r>
      <w:r w:rsidRPr="00CF7AC6">
        <w:rPr>
          <w:rFonts w:cs="Calibri"/>
          <w:sz w:val="14"/>
        </w:rPr>
        <w:t xml:space="preserve">This essay will argue that </w:t>
      </w:r>
      <w:r w:rsidRPr="00274F66">
        <w:rPr>
          <w:rStyle w:val="Emphasis"/>
        </w:rPr>
        <w:t>the slave ship is not only a known object in the historic instance, but also an ecology of resource regulations</w:t>
      </w:r>
      <w:r w:rsidRPr="00CF7AC6">
        <w:rPr>
          <w:rStyle w:val="StyleUnderline"/>
          <w:rFonts w:cs="Calibri"/>
        </w:rPr>
        <w:t xml:space="preserve"> that persists beyond the formal abolition of the transatlantic slave trade. </w:t>
      </w:r>
      <w:r w:rsidRPr="00CF7AC6">
        <w:rPr>
          <w:rFonts w:cs="Calibri"/>
          <w:sz w:val="14"/>
        </w:rPr>
        <w:t xml:space="preserve">Correspondingly, the poems of Zong! suggest that </w:t>
      </w:r>
      <w:r w:rsidRPr="00CF7AC6">
        <w:rPr>
          <w:rStyle w:val="StyleUnderline"/>
          <w:rFonts w:cs="Calibri"/>
        </w:rPr>
        <w:t>the manipulation of water is part of a longstanding strategy to police the racial boundaries of the human.</w:t>
      </w:r>
      <w:r w:rsidRPr="00CF7AC6">
        <w:rPr>
          <w:rFonts w:cs="Calibri"/>
          <w:sz w:val="14"/>
        </w:rPr>
        <w:t xml:space="preserve"> If, as Philip </w:t>
      </w:r>
      <w:proofErr w:type="gramStart"/>
      <w:r w:rsidRPr="00CF7AC6">
        <w:rPr>
          <w:rFonts w:cs="Calibri"/>
          <w:sz w:val="14"/>
        </w:rPr>
        <w:t>implies,</w:t>
      </w:r>
      <w:proofErr w:type="gramEnd"/>
      <w:r w:rsidRPr="00CF7AC6">
        <w:rPr>
          <w:rFonts w:cs="Calibri"/>
          <w:sz w:val="14"/>
        </w:rPr>
        <w:t xml:space="preserve"> </w:t>
      </w:r>
      <w:r w:rsidRPr="00CF7AC6">
        <w:rPr>
          <w:rStyle w:val="StyleUnderline"/>
          <w:rFonts w:cs="Calibri"/>
        </w:rPr>
        <w:t>racial slavery initiates and maintains certain relations between organisms and their environment, how has the antiblackness fundamental to that world-historical development informed our ongoing environmental crises? How might the thirst of the slaves also initiate a radical ecology that gestures toward what Afro-Caribbean scholar Sylvia Wynter calls another “mode of being Human”</w:t>
      </w:r>
      <w:r w:rsidRPr="00CF7AC6">
        <w:rPr>
          <w:rFonts w:cs="Calibri"/>
          <w:sz w:val="14"/>
        </w:rPr>
        <w:t xml:space="preserve"> (263)?3 Zong! chronicles the unspeakable events that occurred aboard that slave ship in a series of poems gathered into seven interconnected sections. The first of these sections, entitled “</w:t>
      </w:r>
      <w:proofErr w:type="spellStart"/>
      <w:r w:rsidRPr="00CF7AC6">
        <w:rPr>
          <w:rFonts w:cs="Calibri"/>
          <w:sz w:val="14"/>
        </w:rPr>
        <w:t>Os</w:t>
      </w:r>
      <w:proofErr w:type="spellEnd"/>
      <w:r w:rsidRPr="00CF7AC6">
        <w:rPr>
          <w:rFonts w:cs="Calibri"/>
          <w:sz w:val="14"/>
        </w:rPr>
        <w:t>” (Latin for “bone”), contains poems constructed only of words found in the text of the “Zong’s” legal case, Gregson v. Gilbert. The 26 poems in “</w:t>
      </w:r>
      <w:proofErr w:type="spellStart"/>
      <w:r w:rsidRPr="00CF7AC6">
        <w:rPr>
          <w:rFonts w:cs="Calibri"/>
          <w:sz w:val="14"/>
        </w:rPr>
        <w:t>Os</w:t>
      </w:r>
      <w:proofErr w:type="spellEnd"/>
      <w:r w:rsidRPr="00CF7AC6">
        <w:rPr>
          <w:rFonts w:cs="Calibri"/>
          <w:sz w:val="14"/>
        </w:rPr>
        <w:t xml:space="preserve">,” like the 26 non-fused bones of the human spinal column, provide the backbone for the rest of the text by highlighting the ways that </w:t>
      </w:r>
      <w:r w:rsidRPr="00CF7AC6">
        <w:rPr>
          <w:rStyle w:val="StyleUnderline"/>
          <w:rFonts w:cs="Calibri"/>
        </w:rPr>
        <w:t>language structures our encounters with slavery.</w:t>
      </w:r>
      <w:r w:rsidRPr="00CF7AC6">
        <w:rPr>
          <w:rFonts w:cs="Calibri"/>
          <w:sz w:val="14"/>
        </w:rPr>
        <w:t xml:space="preserve">4 For Philip, who is formally trained as an attorney, the decision to work within the language of the legal case reflects the very real limitations that the law places on our understandings of slavery. The poems of the remaining sections—Dicta, Sal, Ventus, Ratio, </w:t>
      </w:r>
      <w:proofErr w:type="spellStart"/>
      <w:r w:rsidRPr="00CF7AC6">
        <w:rPr>
          <w:rFonts w:cs="Calibri"/>
          <w:sz w:val="14"/>
        </w:rPr>
        <w:t>Ferrum</w:t>
      </w:r>
      <w:proofErr w:type="spellEnd"/>
      <w:r w:rsidRPr="00CF7AC6">
        <w:rPr>
          <w:rFonts w:cs="Calibri"/>
          <w:sz w:val="14"/>
        </w:rPr>
        <w:t xml:space="preserve">, and E_ </w:t>
      </w:r>
      <w:proofErr w:type="spellStart"/>
      <w:r w:rsidRPr="00CF7AC6">
        <w:rPr>
          <w:rFonts w:cs="Calibri"/>
          <w:sz w:val="14"/>
        </w:rPr>
        <w:t>bo</w:t>
      </w:r>
      <w:proofErr w:type="spellEnd"/>
      <w:r w:rsidRPr="00CF7AC6">
        <w:rPr>
          <w:rFonts w:cs="Calibri"/>
          <w:sz w:val="14"/>
        </w:rPr>
        <w:t xml:space="preserve"> _ ra—are drawn from a word bank comprised of the case and what poet Evie Shockley refers to as “imperfect anagrams” or new words derived from words in the case (808). What emerges from this word bank are sequences of words, phrases, and sounds that gather in clusters or unravel slowly, leaving strings of syllables and letters trailing across the pages. Because </w:t>
      </w:r>
      <w:r w:rsidRPr="00CF7AC6">
        <w:rPr>
          <w:rStyle w:val="StyleUnderline"/>
          <w:rFonts w:cs="Calibri"/>
        </w:rPr>
        <w:t>“words are broken into and open to make non-sense or no sense at all,”</w:t>
      </w:r>
      <w:r w:rsidRPr="00CF7AC6">
        <w:rPr>
          <w:rFonts w:cs="Calibri"/>
          <w:sz w:val="14"/>
        </w:rPr>
        <w:t xml:space="preserve"> these poems are inherently non-linear and even non-narrative (Philip 205). This entropy increases until the final section, E_ </w:t>
      </w:r>
      <w:proofErr w:type="spellStart"/>
      <w:r w:rsidRPr="00CF7AC6">
        <w:rPr>
          <w:rFonts w:cs="Calibri"/>
          <w:sz w:val="14"/>
        </w:rPr>
        <w:t>bo</w:t>
      </w:r>
      <w:proofErr w:type="spellEnd"/>
      <w:r w:rsidRPr="00CF7AC6">
        <w:rPr>
          <w:rFonts w:cs="Calibri"/>
          <w:sz w:val="14"/>
        </w:rPr>
        <w:t xml:space="preserve"> _ ra, features phrases superimposed on other phrases and words running against and into other words. As the reader moves through the poems, she is made keenly aware of her own attempts at meaning making, many of which are refused by the (anti)structure of the poems themselves. Philip’s resistance to the conventions of narrative poetry thus repeats the difficulties of making sense of (or finding sense in) the massacres, which foregrounds the problematic nature of the language available to us. Philip’s poetic deconstruction of “Zong’s” legal case, and the environmental relationships it authorized, opens a space time from which we can re-think ecology through the figure of the slave.5 As a poetic representation of historical events, </w:t>
      </w:r>
      <w:proofErr w:type="spellStart"/>
      <w:r w:rsidRPr="00CF7AC6">
        <w:rPr>
          <w:rFonts w:cs="Calibri"/>
          <w:sz w:val="14"/>
        </w:rPr>
        <w:t>Zong!’s</w:t>
      </w:r>
      <w:proofErr w:type="spellEnd"/>
      <w:r w:rsidRPr="00CF7AC6">
        <w:rPr>
          <w:rFonts w:cs="Calibri"/>
          <w:sz w:val="14"/>
        </w:rPr>
        <w:t xml:space="preserve"> “unlocking” of the text of Gregson v. Gilbert also recognizes that </w:t>
      </w:r>
      <w:r w:rsidRPr="00EF3AFC">
        <w:rPr>
          <w:rStyle w:val="Emphasis"/>
        </w:rPr>
        <w:t>environmental theory is not immune to the historically given laws of language</w:t>
      </w:r>
      <w:r w:rsidRPr="00CF7AC6">
        <w:rPr>
          <w:rStyle w:val="StyleUnderline"/>
          <w:rFonts w:cs="Calibri"/>
        </w:rPr>
        <w:t xml:space="preserve">, which are “preselected and limited, by fashion, by cultural norms—by systems that shape us such as gender and race—by what’s acceptable” </w:t>
      </w:r>
      <w:r w:rsidRPr="00CF7AC6">
        <w:rPr>
          <w:rFonts w:cs="Calibri"/>
          <w:sz w:val="14"/>
        </w:rPr>
        <w:t xml:space="preserve">(Philip 198). </w:t>
      </w:r>
      <w:r w:rsidRPr="00CF7AC6">
        <w:rPr>
          <w:rStyle w:val="StyleUnderline"/>
          <w:rFonts w:cs="Calibri"/>
        </w:rPr>
        <w:t xml:space="preserve">Zong! thus provides </w:t>
      </w:r>
      <w:proofErr w:type="spellStart"/>
      <w:r w:rsidRPr="00CF7AC6">
        <w:rPr>
          <w:rStyle w:val="StyleUnderline"/>
          <w:rFonts w:cs="Calibri"/>
        </w:rPr>
        <w:t>ecocritics</w:t>
      </w:r>
      <w:proofErr w:type="spellEnd"/>
      <w:r w:rsidRPr="00CF7AC6">
        <w:rPr>
          <w:rStyle w:val="StyleUnderline"/>
          <w:rFonts w:cs="Calibri"/>
        </w:rPr>
        <w:t xml:space="preserve"> with an opportunity to discover how the history of </w:t>
      </w:r>
      <w:r w:rsidRPr="00EF3AFC">
        <w:rPr>
          <w:rStyle w:val="Emphasis"/>
        </w:rPr>
        <w:t>modern racial slavery and its afterlives is also the history of environmental politics and thought.</w:t>
      </w:r>
      <w:r w:rsidRPr="00CF7AC6">
        <w:rPr>
          <w:rStyle w:val="StyleUnderline"/>
          <w:rFonts w:cs="Calibri"/>
        </w:rPr>
        <w:t xml:space="preserve"> </w:t>
      </w:r>
      <w:r w:rsidRPr="00CF7AC6">
        <w:rPr>
          <w:rFonts w:cs="Calibri"/>
          <w:sz w:val="14"/>
        </w:rPr>
        <w:t xml:space="preserve">As Philip’s poems indicate, </w:t>
      </w:r>
      <w:r w:rsidRPr="00CF7AC6">
        <w:rPr>
          <w:rStyle w:val="StyleUnderline"/>
          <w:rFonts w:cs="Calibri"/>
        </w:rPr>
        <w:t>ecology is not just a project of description or discernment; it is also a practice that foregrounds some relationships while suppressing others. Although ecology was originally conceived of as the scientific study of relations between organisms and their environment, it has also become a theory of nature or a framework of analysis advanced from within the humanities and social sciences (e.g., deep ecology, social ecology, political ecology).</w:t>
      </w:r>
      <w:r w:rsidRPr="00CF7AC6">
        <w:rPr>
          <w:rFonts w:cs="Calibri"/>
          <w:sz w:val="14"/>
        </w:rPr>
        <w:t xml:space="preserve"> Research in these fields favors process, context, interdependence, and entanglement over the discrete and autonomous materiality preferred by mechanistic views of nature. </w:t>
      </w:r>
      <w:r w:rsidRPr="00CF7AC6">
        <w:rPr>
          <w:rStyle w:val="StyleUnderline"/>
          <w:rFonts w:cs="Calibri"/>
        </w:rPr>
        <w:t xml:space="preserve">The former approach often re-configures individuals as constitutive of, and constituted by, complex networks of humans and nonhumans. Recent theories in this vein </w:t>
      </w:r>
      <w:r w:rsidRPr="00CF7AC6">
        <w:rPr>
          <w:rStyle w:val="StyleUnderline"/>
          <w:rFonts w:cs="Calibri"/>
        </w:rPr>
        <w:lastRenderedPageBreak/>
        <w:t xml:space="preserve">pursue the vitality and agency of matter </w:t>
      </w:r>
      <w:proofErr w:type="gramStart"/>
      <w:r w:rsidRPr="00CF7AC6">
        <w:rPr>
          <w:rStyle w:val="StyleUnderline"/>
          <w:rFonts w:cs="Calibri"/>
        </w:rPr>
        <w:t>in order to</w:t>
      </w:r>
      <w:proofErr w:type="gramEnd"/>
      <w:r w:rsidRPr="00CF7AC6">
        <w:rPr>
          <w:rStyle w:val="StyleUnderline"/>
          <w:rFonts w:cs="Calibri"/>
        </w:rPr>
        <w:t xml:space="preserve"> de-center the human in webs of object–environment interactions (e.g., the new materialisms and </w:t>
      </w:r>
      <w:proofErr w:type="spellStart"/>
      <w:r w:rsidRPr="00CF7AC6">
        <w:rPr>
          <w:rStyle w:val="StyleUnderline"/>
          <w:rFonts w:cs="Calibri"/>
        </w:rPr>
        <w:t>posthumanisms</w:t>
      </w:r>
      <w:proofErr w:type="spellEnd"/>
      <w:r w:rsidRPr="00CF7AC6">
        <w:rPr>
          <w:rStyle w:val="StyleUnderline"/>
          <w:rFonts w:cs="Calibri"/>
        </w:rPr>
        <w:t xml:space="preserve">). </w:t>
      </w:r>
      <w:r w:rsidRPr="00CF7AC6">
        <w:rPr>
          <w:rFonts w:cs="Calibri"/>
          <w:sz w:val="14"/>
        </w:rPr>
        <w:t xml:space="preserve">Environmental historian Donald Worster, for example, argues that </w:t>
      </w:r>
      <w:r w:rsidRPr="00CF7AC6">
        <w:rPr>
          <w:rStyle w:val="StyleUnderline"/>
          <w:rFonts w:cs="Calibri"/>
        </w:rPr>
        <w:t xml:space="preserve">contemporary (scientific) ecology has rejected homoeostasis, self-regulation, and natural essence </w:t>
      </w:r>
      <w:proofErr w:type="gramStart"/>
      <w:r w:rsidRPr="00CF7AC6">
        <w:rPr>
          <w:rStyle w:val="StyleUnderline"/>
          <w:rFonts w:cs="Calibri"/>
        </w:rPr>
        <w:t>in order to</w:t>
      </w:r>
      <w:proofErr w:type="gramEnd"/>
      <w:r w:rsidRPr="00CF7AC6">
        <w:rPr>
          <w:rStyle w:val="StyleUnderline"/>
          <w:rFonts w:cs="Calibri"/>
        </w:rPr>
        <w:t xml:space="preserve"> refashion itself as an “ecology of chaos” </w:t>
      </w:r>
      <w:r w:rsidRPr="00CF7AC6">
        <w:rPr>
          <w:rFonts w:cs="Calibri"/>
          <w:sz w:val="14"/>
        </w:rPr>
        <w:t xml:space="preserve">(162). </w:t>
      </w:r>
      <w:r w:rsidRPr="00CF7AC6">
        <w:rPr>
          <w:rStyle w:val="StyleUnderline"/>
          <w:rFonts w:cs="Calibri"/>
        </w:rPr>
        <w:t>The human element in this schema is relegated to one (albeit very large, very forceful) change-inducing perturbation among many. This kind of thinking is undoubtedly attractive to broader renderings of ecology because it denatures our most oppressive social and political orders while inviting scrutiny of how contingency and indeterminacy might produce subjectivity as an “open series of capacities or potencies that emerge hazardously and ambiguously within a multitude of organic and social processes”</w:t>
      </w:r>
      <w:r w:rsidRPr="00CF7AC6">
        <w:rPr>
          <w:rFonts w:cs="Calibri"/>
          <w:sz w:val="14"/>
        </w:rPr>
        <w:t xml:space="preserve"> (Coole and Frost 10). In short, </w:t>
      </w:r>
      <w:r w:rsidRPr="00FB2CAC">
        <w:rPr>
          <w:rStyle w:val="Emphasis"/>
        </w:rPr>
        <w:t xml:space="preserve">the “continuous redefining and reassembling of key elements” suggests that the “matter” of any ecology is always </w:t>
      </w:r>
      <w:proofErr w:type="gramStart"/>
      <w:r w:rsidRPr="00FB2CAC">
        <w:rPr>
          <w:rStyle w:val="Emphasis"/>
        </w:rPr>
        <w:t>in excess of</w:t>
      </w:r>
      <w:proofErr w:type="gramEnd"/>
      <w:r w:rsidRPr="00FB2CAC">
        <w:rPr>
          <w:rStyle w:val="Emphasis"/>
        </w:rPr>
        <w:t xml:space="preserve"> whatever provisionally coherent and stable form it may take</w:t>
      </w:r>
      <w:r w:rsidRPr="00CF7AC6">
        <w:rPr>
          <w:rFonts w:cs="Calibri"/>
          <w:sz w:val="14"/>
        </w:rPr>
        <w:t xml:space="preserve"> (Coole and Frost 14). Nonetheless, </w:t>
      </w:r>
      <w:r w:rsidRPr="00CF7AC6">
        <w:rPr>
          <w:rStyle w:val="StyleUnderline"/>
          <w:rFonts w:cs="Calibri"/>
        </w:rPr>
        <w:t>while this excess or potency is surely active across object–environment relations, what is to prevent “the systems that shape us” from creating new “[hierarchies] of living things,” now “ranked in terms of their capacity to experience and become anything at all”</w:t>
      </w:r>
      <w:r w:rsidRPr="00CF7AC6">
        <w:rPr>
          <w:rFonts w:cs="Calibri"/>
          <w:sz w:val="14"/>
        </w:rPr>
        <w:t xml:space="preserve"> (Jones 68; Philip 198)? Philip is careful to acknowledge that </w:t>
      </w:r>
      <w:r w:rsidRPr="00CF7AC6">
        <w:rPr>
          <w:rStyle w:val="StyleUnderline"/>
          <w:rFonts w:cs="Calibri"/>
        </w:rPr>
        <w:t>excess and contingency can also provoke modes of captivity that act through and as the force of the law.</w:t>
      </w:r>
    </w:p>
    <w:p w14:paraId="3F286082" w14:textId="77777777" w:rsidR="00EC1902" w:rsidRDefault="00EC1902" w:rsidP="00EC1902"/>
    <w:p w14:paraId="0B0B2496" w14:textId="77777777" w:rsidR="00EC1902" w:rsidRPr="00C1021A" w:rsidRDefault="00EC1902" w:rsidP="00EC1902">
      <w:pPr>
        <w:pStyle w:val="Heading4"/>
        <w:rPr>
          <w:rFonts w:cs="Calibri"/>
        </w:rPr>
      </w:pPr>
      <w:r>
        <w:rPr>
          <w:rFonts w:cs="Calibri"/>
        </w:rPr>
        <w:t xml:space="preserve">The </w:t>
      </w:r>
      <w:proofErr w:type="spellStart"/>
      <w:r>
        <w:rPr>
          <w:rFonts w:cs="Calibri"/>
        </w:rPr>
        <w:t>aff</w:t>
      </w:r>
      <w:proofErr w:type="spellEnd"/>
      <w:r>
        <w:rPr>
          <w:rFonts w:cs="Calibri"/>
        </w:rPr>
        <w:t xml:space="preserve"> is key to solve ecological destruction – only an attack on dominant ideology is sufficient</w:t>
      </w:r>
    </w:p>
    <w:p w14:paraId="45873B4D" w14:textId="77777777" w:rsidR="00EC1902" w:rsidRPr="00C1021A" w:rsidRDefault="00EC1902" w:rsidP="00EC1902">
      <w:pPr>
        <w:pStyle w:val="NormalWeb"/>
        <w:shd w:val="clear" w:color="auto" w:fill="FFFFFF"/>
        <w:spacing w:before="0" w:beforeAutospacing="0" w:after="150" w:afterAutospacing="0"/>
        <w:rPr>
          <w:rFonts w:ascii="Calibri" w:hAnsi="Calibri" w:cs="Calibri"/>
          <w:color w:val="333333"/>
          <w:sz w:val="21"/>
          <w:szCs w:val="21"/>
        </w:rPr>
      </w:pPr>
      <w:r w:rsidRPr="00C1021A">
        <w:rPr>
          <w:rStyle w:val="Style13ptBold"/>
          <w:rFonts w:eastAsiaTheme="majorEastAsia" w:cs="Calibri"/>
        </w:rPr>
        <w:t>Graeber 13</w:t>
      </w:r>
      <w:r w:rsidRPr="00C1021A">
        <w:rPr>
          <w:rFonts w:ascii="Calibri" w:hAnsi="Calibri" w:cs="Calibri"/>
          <w:color w:val="333333"/>
          <w:sz w:val="21"/>
          <w:szCs w:val="21"/>
        </w:rPr>
        <w:t> </w:t>
      </w:r>
      <w:r>
        <w:rPr>
          <w:rFonts w:ascii="Calibri" w:hAnsi="Calibri" w:cs="Calibri"/>
          <w:color w:val="333333"/>
          <w:sz w:val="21"/>
          <w:szCs w:val="21"/>
        </w:rPr>
        <w:t>(</w:t>
      </w:r>
      <w:r w:rsidRPr="00C1021A">
        <w:rPr>
          <w:rFonts w:ascii="Calibri" w:hAnsi="Calibri" w:cs="Calibri"/>
          <w:color w:val="333333"/>
          <w:sz w:val="21"/>
          <w:szCs w:val="21"/>
        </w:rPr>
        <w:t>David Graeber is professor of anthropology at the London School of Economics and author of Debt: The First 5000 years; he was involved in the Global Justice Movement  ~"A Practical Utopian's Guide to the Coming Collapse," The Baffler, 4-22-2013, No.22, URL:</w:t>
      </w:r>
      <w:r w:rsidRPr="005A0550">
        <w:rPr>
          <w:rFonts w:ascii="Calibri" w:hAnsi="Calibri" w:cs="Calibri"/>
          <w:color w:val="000000" w:themeColor="text1"/>
          <w:sz w:val="21"/>
          <w:szCs w:val="21"/>
        </w:rPr>
        <w:t> </w:t>
      </w:r>
      <w:hyperlink r:id="rId12" w:history="1">
        <w:r w:rsidRPr="005A0550">
          <w:rPr>
            <w:rStyle w:val="wikigeneratedlinkcontent"/>
            <w:rFonts w:ascii="Calibri" w:hAnsi="Calibri" w:cs="Calibri"/>
            <w:color w:val="000000" w:themeColor="text1"/>
            <w:sz w:val="21"/>
            <w:szCs w:val="21"/>
          </w:rPr>
          <w:t>https://thebaffler.com/salvos/a-practical-utopians-guide-to-the-coming-collapse)</w:t>
        </w:r>
      </w:hyperlink>
      <w:r w:rsidRPr="00C1021A">
        <w:rPr>
          <w:rFonts w:ascii="Calibri" w:hAnsi="Calibri" w:cs="Calibri"/>
          <w:color w:val="333333"/>
          <w:sz w:val="21"/>
          <w:szCs w:val="21"/>
        </w:rPr>
        <w:t> mahintha</w:t>
      </w:r>
    </w:p>
    <w:p w14:paraId="6FFAC446" w14:textId="77777777" w:rsidR="00EC1902" w:rsidRPr="004C5062" w:rsidRDefault="00EC1902" w:rsidP="00EC1902">
      <w:pPr>
        <w:rPr>
          <w:rStyle w:val="Emphasis"/>
        </w:rPr>
      </w:pPr>
      <w:r w:rsidRPr="00AD3D39">
        <w:rPr>
          <w:sz w:val="16"/>
        </w:rPr>
        <w:t xml:space="preserve">It does often seem that, </w:t>
      </w:r>
      <w:r w:rsidRPr="00AD3D39">
        <w:rPr>
          <w:rStyle w:val="StyleUnderline"/>
          <w:rFonts w:cs="Calibri"/>
        </w:rPr>
        <w:t xml:space="preserve">whenever there is a choice between one option that makes capitalism seem the only possible economic system, and another that would </w:t>
      </w:r>
      <w:proofErr w:type="gramStart"/>
      <w:r w:rsidRPr="00AD3D39">
        <w:rPr>
          <w:rStyle w:val="StyleUnderline"/>
          <w:rFonts w:cs="Calibri"/>
        </w:rPr>
        <w:t>actually make</w:t>
      </w:r>
      <w:proofErr w:type="gramEnd"/>
      <w:r w:rsidRPr="00AD3D39">
        <w:rPr>
          <w:rStyle w:val="StyleUnderline"/>
          <w:rFonts w:cs="Calibri"/>
        </w:rPr>
        <w:t xml:space="preserve"> capitalism a more viable economic system, neoliberalism means always choosing the former.</w:t>
      </w:r>
      <w:r w:rsidRPr="00AD3D39">
        <w:rPr>
          <w:sz w:val="16"/>
        </w:rPr>
        <w:t xml:space="preserve"> The combined result is a relentless campaign against the human imagination. </w:t>
      </w:r>
      <w:proofErr w:type="gramStart"/>
      <w:r w:rsidRPr="00AD3D39">
        <w:rPr>
          <w:sz w:val="16"/>
        </w:rPr>
        <w:t>Or,</w:t>
      </w:r>
      <w:proofErr w:type="gramEnd"/>
      <w:r w:rsidRPr="00AD3D39">
        <w:rPr>
          <w:sz w:val="16"/>
        </w:rPr>
        <w:t xml:space="preserve"> to be more precise: </w:t>
      </w:r>
      <w:r w:rsidRPr="0035173E">
        <w:rPr>
          <w:rStyle w:val="Emphasis"/>
        </w:rPr>
        <w:t>imagination, desire, individual creativity, all those things that were to be liberated in the last great world revolution, were to be contained strictly in the domain of consumerism,</w:t>
      </w:r>
      <w:r w:rsidRPr="00AD3D39">
        <w:rPr>
          <w:sz w:val="16"/>
        </w:rPr>
        <w:t xml:space="preserve"> or perhaps in the virtual realities of the Internet. In all other realms they were to be strictly banished. </w:t>
      </w:r>
      <w:r w:rsidRPr="0035173E">
        <w:rPr>
          <w:rStyle w:val="Emphasis"/>
        </w:rPr>
        <w:t>We are talking about the murdering of dreams, the imposition of an apparatus of hopelessness, designed to squelch any sense of an alternative future</w:t>
      </w:r>
      <w:r w:rsidRPr="00AD3D39">
        <w:rPr>
          <w:rStyle w:val="StyleUnderline"/>
          <w:rFonts w:cs="Calibri"/>
        </w:rPr>
        <w:t>.</w:t>
      </w:r>
      <w:r w:rsidRPr="00AD3D39">
        <w:rPr>
          <w:sz w:val="16"/>
        </w:rPr>
        <w:t xml:space="preserve"> Yet </w:t>
      </w:r>
      <w:proofErr w:type="gramStart"/>
      <w:r w:rsidRPr="00AD3D39">
        <w:rPr>
          <w:sz w:val="16"/>
        </w:rPr>
        <w:t>as a result of</w:t>
      </w:r>
      <w:proofErr w:type="gramEnd"/>
      <w:r w:rsidRPr="00AD3D39">
        <w:rPr>
          <w:sz w:val="16"/>
        </w:rPr>
        <w:t xml:space="preserve"> putting virtually all their efforts in one political basket, </w:t>
      </w:r>
      <w:r w:rsidRPr="0035173E">
        <w:rPr>
          <w:rStyle w:val="Emphasis"/>
        </w:rPr>
        <w:t>we are left in the bizarre situation of watching the capitalist system crumbling before our very eyes, at just the moment everyone had finally concluded no other system would be possible.</w:t>
      </w:r>
      <w:r w:rsidRPr="00AD3D39">
        <w:rPr>
          <w:sz w:val="16"/>
        </w:rPr>
        <w:t xml:space="preserve"> Work It Out, Slow It Down </w:t>
      </w:r>
      <w:r w:rsidRPr="00AD3D39">
        <w:rPr>
          <w:rStyle w:val="StyleUnderline"/>
          <w:rFonts w:cs="Calibri"/>
        </w:rPr>
        <w:t>Normally, when you challenge the conventional wisdom—that the current economic and political system is the only possible one—the first reaction you are likely to get is a demand for a detailed architectural blueprint of how an alternative system would work, down to the nature of its financial instruments, energy supplies, and policies of sewer maintenance. Next, you are likely to be asked for a detailed program of how this system will be brought into existence.</w:t>
      </w:r>
      <w:r w:rsidRPr="00AD3D39">
        <w:rPr>
          <w:sz w:val="16"/>
        </w:rPr>
        <w:t xml:space="preserve"> Historically, this is ridiculous. </w:t>
      </w:r>
      <w:r w:rsidRPr="0035173E">
        <w:rPr>
          <w:rStyle w:val="Emphasis"/>
        </w:rPr>
        <w:t>When has social change ever happened according to someone’s blueprint?</w:t>
      </w:r>
      <w:r w:rsidRPr="00AD3D39">
        <w:rPr>
          <w:sz w:val="16"/>
        </w:rPr>
        <w:t xml:space="preserve"> It’s not as if a small circle of visionaries in Renaissance Florence conceived of something they called “capitalism,” figured out the details of how the stock exchange and factories would someday work, and then put in place a program to bring their </w:t>
      </w:r>
      <w:r w:rsidRPr="00AD3D39">
        <w:rPr>
          <w:sz w:val="16"/>
        </w:rPr>
        <w:lastRenderedPageBreak/>
        <w:t xml:space="preserve">visions into reality. In fact, </w:t>
      </w:r>
      <w:r w:rsidRPr="00AD3D39">
        <w:rPr>
          <w:rStyle w:val="StyleUnderline"/>
          <w:rFonts w:cs="Calibri"/>
        </w:rPr>
        <w:t>the idea is so absurd we might well ask ourselves how it ever occurred to us to imagine this is how change happens to begin.</w:t>
      </w:r>
      <w:r w:rsidRPr="00AD3D39">
        <w:rPr>
          <w:sz w:val="16"/>
        </w:rPr>
        <w:t xml:space="preserve"> This is not to say there’s anything wrong with utopian visions. Or even blueprints. They just need to be kept in their place. The theorist Michael Albert has worked out a detailed plan for how a modern economy could run without money on a democratic, participatory basis. I think this is an important achievement—not because I think that exact model could ever be instituted, in exactly the form in which he describes it, but because it makes it impossible to say that such a thing is inconceivable. Still, such models can be only thought experiments. </w:t>
      </w:r>
      <w:r w:rsidRPr="0035173E">
        <w:rPr>
          <w:rStyle w:val="Emphasis"/>
        </w:rPr>
        <w:t>We cannot really conceive of the problems that will arise when we start trying to build a free society</w:t>
      </w:r>
      <w:r w:rsidRPr="00AD3D39">
        <w:rPr>
          <w:rStyle w:val="StyleUnderline"/>
          <w:rFonts w:cs="Calibri"/>
        </w:rPr>
        <w:t>.</w:t>
      </w:r>
      <w:r w:rsidRPr="00AD3D39">
        <w:rPr>
          <w:sz w:val="16"/>
        </w:rPr>
        <w:t xml:space="preserve"> What now seem likely to be the thorniest problems might not be problems at all; others that never even occurred to us might prove devilishly difficult. There are innumerable X-factors. </w:t>
      </w:r>
      <w:r w:rsidRPr="00AD3D39">
        <w:rPr>
          <w:rStyle w:val="StyleUnderline"/>
          <w:rFonts w:cs="Calibri"/>
        </w:rPr>
        <w:t xml:space="preserve">The most obvious is technology. </w:t>
      </w:r>
      <w:r w:rsidRPr="00AD3D39">
        <w:rPr>
          <w:sz w:val="16"/>
        </w:rPr>
        <w:t>This is the reason it’s so absurd to imagine activists in Renaissance Italy coming up with a model for a stock exchange and factories—what happened was based on all sorts of technologies that they couldn’t have anticipated, but which in part only emerged because society began to move in the direction that it did. This might explain, for instance, why so many of the more compelling visions of an anarchist society have been produced by science fiction writers (Ursula K. Le Guin, Starhawk, Kim Stanley Robinson). In fiction, you are at least admitting the technological aspect is guesswork. Myself</w:t>
      </w:r>
      <w:r w:rsidRPr="00AD3D39">
        <w:rPr>
          <w:rStyle w:val="StyleUnderline"/>
          <w:rFonts w:cs="Calibri"/>
        </w:rPr>
        <w:t xml:space="preserve">, I am less interested in deciding what sort of economic system we should have in a free society than in creating </w:t>
      </w:r>
      <w:proofErr w:type="gramStart"/>
      <w:r w:rsidRPr="00AD3D39">
        <w:rPr>
          <w:rStyle w:val="StyleUnderline"/>
          <w:rFonts w:cs="Calibri"/>
        </w:rPr>
        <w:t>the means by which</w:t>
      </w:r>
      <w:proofErr w:type="gramEnd"/>
      <w:r w:rsidRPr="00AD3D39">
        <w:rPr>
          <w:rStyle w:val="StyleUnderline"/>
          <w:rFonts w:cs="Calibri"/>
        </w:rPr>
        <w:t xml:space="preserve"> people can make such decisions for themselves. </w:t>
      </w:r>
      <w:r w:rsidRPr="00AD3D39">
        <w:rPr>
          <w:sz w:val="16"/>
        </w:rPr>
        <w:t xml:space="preserve">What might a revolution in common sense </w:t>
      </w:r>
      <w:proofErr w:type="gramStart"/>
      <w:r w:rsidRPr="00AD3D39">
        <w:rPr>
          <w:sz w:val="16"/>
        </w:rPr>
        <w:t>actually look</w:t>
      </w:r>
      <w:proofErr w:type="gramEnd"/>
      <w:r w:rsidRPr="00AD3D39">
        <w:rPr>
          <w:sz w:val="16"/>
        </w:rPr>
        <w:t xml:space="preserve"> like? I don’t know, but </w:t>
      </w:r>
      <w:r w:rsidRPr="00AD3D39">
        <w:rPr>
          <w:rStyle w:val="StyleUnderline"/>
          <w:rFonts w:cs="Calibri"/>
        </w:rPr>
        <w:t>I can think of any number of pieces of conventional wisdom that surely need challenging if we are to create any sort of viable free society</w:t>
      </w:r>
      <w:r w:rsidRPr="00AD3D39">
        <w:rPr>
          <w:sz w:val="16"/>
        </w:rPr>
        <w:t xml:space="preserve">. I’ve already explored one—the nature of money and debt—in some detail in a recent book. I even suggested a debt jubilee, a general cancellation, in part just to bring home that money is </w:t>
      </w:r>
      <w:proofErr w:type="gramStart"/>
      <w:r w:rsidRPr="00AD3D39">
        <w:rPr>
          <w:sz w:val="16"/>
        </w:rPr>
        <w:t>really just</w:t>
      </w:r>
      <w:proofErr w:type="gramEnd"/>
      <w:r w:rsidRPr="00AD3D39">
        <w:rPr>
          <w:sz w:val="16"/>
        </w:rPr>
        <w:t xml:space="preserve"> a human product, a set of promises, that by its nature can always be renegotiated. What would remain is the kind of work only human beings will ever be able to do: those forms of caring and helping labor that are at the very center of the crisis that brought about Occupy Wall Street to begin with. What would happen if we stopped acting as if the primordial form of work is laboring at a production line, or wheat field, or iron foundry, or even in an office cubicle, and instead started from a mother, a teacher, or a caregiver? We </w:t>
      </w:r>
      <w:r w:rsidRPr="00AD3D39">
        <w:rPr>
          <w:rStyle w:val="StyleUnderline"/>
          <w:rFonts w:cs="Calibri"/>
        </w:rPr>
        <w:t xml:space="preserve">might be forced to conclude that the real business of human life is not contributing toward something called “the economy” (a concept that didn’t even exist three hundred years ago), but the fact that </w:t>
      </w:r>
      <w:r w:rsidRPr="004C5062">
        <w:rPr>
          <w:rStyle w:val="Emphasis"/>
        </w:rPr>
        <w:t>we are all, and have always been, projects of mutual creation</w:t>
      </w:r>
      <w:r w:rsidRPr="00AD3D39">
        <w:rPr>
          <w:rStyle w:val="StyleUnderline"/>
          <w:rFonts w:cs="Calibri"/>
        </w:rPr>
        <w:t xml:space="preserve">. </w:t>
      </w:r>
      <w:r w:rsidRPr="00AD3D39">
        <w:rPr>
          <w:sz w:val="16"/>
        </w:rPr>
        <w:t xml:space="preserve">Labor, similarly, should be renegotiated. </w:t>
      </w:r>
      <w:r w:rsidRPr="00AD3D39">
        <w:rPr>
          <w:rStyle w:val="StyleUnderline"/>
          <w:rFonts w:cs="Calibri"/>
        </w:rPr>
        <w:t xml:space="preserve">Submitting oneself to labor discipline—supervision, control, even the self-control of the ambitious self-employed—does not make one a better person. In most </w:t>
      </w:r>
      <w:proofErr w:type="gramStart"/>
      <w:r w:rsidRPr="00AD3D39">
        <w:rPr>
          <w:rStyle w:val="StyleUnderline"/>
          <w:rFonts w:cs="Calibri"/>
        </w:rPr>
        <w:t>really important</w:t>
      </w:r>
      <w:proofErr w:type="gramEnd"/>
      <w:r w:rsidRPr="00AD3D39">
        <w:rPr>
          <w:rStyle w:val="StyleUnderline"/>
          <w:rFonts w:cs="Calibri"/>
        </w:rPr>
        <w:t xml:space="preserve"> ways, it probably makes one worse.</w:t>
      </w:r>
      <w:r w:rsidRPr="00AD3D39">
        <w:rPr>
          <w:sz w:val="16"/>
        </w:rPr>
        <w:t xml:space="preserve"> To undergo it is a misfortune that at best is sometimes necessary. Yet it’s only when we reject the idea that such labor is virtuous </w:t>
      </w:r>
      <w:proofErr w:type="gramStart"/>
      <w:r w:rsidRPr="00AD3D39">
        <w:rPr>
          <w:sz w:val="16"/>
        </w:rPr>
        <w:t>in itself that</w:t>
      </w:r>
      <w:proofErr w:type="gramEnd"/>
      <w:r w:rsidRPr="00AD3D39">
        <w:rPr>
          <w:sz w:val="16"/>
        </w:rPr>
        <w:t xml:space="preserve"> we can start to ask what is virtuous about labor. To which the answer is obvious. Labor is virtuous if it helps others. A</w:t>
      </w:r>
      <w:r w:rsidRPr="00AD3D39">
        <w:rPr>
          <w:rStyle w:val="StyleUnderline"/>
          <w:rFonts w:cs="Calibri"/>
        </w:rPr>
        <w:t xml:space="preserve"> renegotiated definition of productivity should make it easier to reimagine the very nature of what work is, since, among other things, it will mean that technological development will be redirected less toward creating ever more consumer products and ever more disciplined labor, and more toward eliminating those forms of labor entirely. </w:t>
      </w:r>
      <w:r w:rsidRPr="00AD3D39">
        <w:rPr>
          <w:sz w:val="16"/>
        </w:rPr>
        <w:t xml:space="preserve">It’s as if American forces in Iraq were ultimately defeated by the ghost of Abbie Hoffman. </w:t>
      </w:r>
      <w:proofErr w:type="gramStart"/>
      <w:r w:rsidRPr="00AD3D39">
        <w:rPr>
          <w:sz w:val="16"/>
        </w:rPr>
        <w:t>At the moment</w:t>
      </w:r>
      <w:proofErr w:type="gramEnd"/>
      <w:r w:rsidRPr="00AD3D39">
        <w:rPr>
          <w:sz w:val="16"/>
        </w:rPr>
        <w:t xml:space="preserve">, </w:t>
      </w:r>
      <w:r w:rsidRPr="00AD3D39">
        <w:rPr>
          <w:rStyle w:val="StyleUnderline"/>
          <w:rFonts w:cs="Calibri"/>
        </w:rPr>
        <w:t xml:space="preserve">probably the most pressing need is simply to </w:t>
      </w:r>
      <w:r w:rsidRPr="004C5062">
        <w:rPr>
          <w:rStyle w:val="Emphasis"/>
        </w:rPr>
        <w:t>slow down the engines of productivity.</w:t>
      </w:r>
      <w:r w:rsidRPr="00AD3D39">
        <w:rPr>
          <w:rStyle w:val="StyleUnderline"/>
          <w:rFonts w:cs="Calibri"/>
        </w:rPr>
        <w:t xml:space="preserve"> This might seem a strange thing to say—our knee-jerk reaction to every crisis is to assume the solution is for everyone to work even more</w:t>
      </w:r>
      <w:r w:rsidRPr="00AD3D39">
        <w:rPr>
          <w:sz w:val="16"/>
        </w:rPr>
        <w:t xml:space="preserve">, though of course, this kind of reaction is </w:t>
      </w:r>
      <w:proofErr w:type="gramStart"/>
      <w:r w:rsidRPr="00AD3D39">
        <w:rPr>
          <w:sz w:val="16"/>
        </w:rPr>
        <w:t>really precisely</w:t>
      </w:r>
      <w:proofErr w:type="gramEnd"/>
      <w:r w:rsidRPr="00AD3D39">
        <w:rPr>
          <w:sz w:val="16"/>
        </w:rPr>
        <w:t xml:space="preserve"> the problem—but if you consider the overall state of the world, the conclusion becomes obvious. We seem to be facing two insoluble problems. </w:t>
      </w:r>
      <w:r w:rsidRPr="00AD3D39">
        <w:rPr>
          <w:rStyle w:val="StyleUnderline"/>
          <w:rFonts w:cs="Calibri"/>
        </w:rPr>
        <w:t xml:space="preserve">On the one hand, we have witnessed an endless series of global debt crises, which have grown only more and more severe since the seventies, to the point where the overall burden of debt—sovereign, municipal, corporate, personal—is obviously unsustainable. On the other, </w:t>
      </w:r>
      <w:r w:rsidRPr="004C5062">
        <w:rPr>
          <w:rStyle w:val="Emphasis"/>
        </w:rPr>
        <w:t>we have an ecological crisis, a galloping process of climate change that is threatening to throw the entire planet into drought, floods, chaos, starvation, and war.</w:t>
      </w:r>
      <w:r w:rsidRPr="00AD3D39">
        <w:rPr>
          <w:sz w:val="16"/>
        </w:rPr>
        <w:t xml:space="preserve"> The two might seem unrelated. But </w:t>
      </w:r>
      <w:proofErr w:type="gramStart"/>
      <w:r w:rsidRPr="00AD3D39">
        <w:rPr>
          <w:sz w:val="16"/>
        </w:rPr>
        <w:t>ultimately</w:t>
      </w:r>
      <w:proofErr w:type="gramEnd"/>
      <w:r w:rsidRPr="00AD3D39">
        <w:rPr>
          <w:sz w:val="16"/>
        </w:rPr>
        <w:t xml:space="preserve"> they are the same. What is debt, after all, but the promise of future productivity? Saying that global debt levels keep rising is simply another way of saying that, as a collectivity, </w:t>
      </w:r>
      <w:r w:rsidRPr="00AD3D39">
        <w:rPr>
          <w:rStyle w:val="StyleUnderline"/>
          <w:rFonts w:cs="Calibri"/>
        </w:rPr>
        <w:t xml:space="preserve">human beings are promising each other to produce an even greater volume of goods and services in the future than they are creating now. But even </w:t>
      </w:r>
      <w:r w:rsidRPr="004C5062">
        <w:rPr>
          <w:rStyle w:val="Emphasis"/>
        </w:rPr>
        <w:t>current levels are clearly unsustainable</w:t>
      </w:r>
      <w:r w:rsidRPr="00AD3D39">
        <w:rPr>
          <w:sz w:val="16"/>
        </w:rPr>
        <w:t xml:space="preserve">. They are precisely what’s destroying the planet, at an ever-increasing pace. Even those running the </w:t>
      </w:r>
      <w:r w:rsidRPr="00AD3D39">
        <w:rPr>
          <w:sz w:val="16"/>
        </w:rPr>
        <w:lastRenderedPageBreak/>
        <w:t xml:space="preserve">system are reluctantly beginning to conclude that </w:t>
      </w:r>
      <w:proofErr w:type="gramStart"/>
      <w:r w:rsidRPr="00AD3D39">
        <w:rPr>
          <w:sz w:val="16"/>
        </w:rPr>
        <w:t>some kind of mass</w:t>
      </w:r>
      <w:proofErr w:type="gramEnd"/>
      <w:r w:rsidRPr="00AD3D39">
        <w:rPr>
          <w:sz w:val="16"/>
        </w:rPr>
        <w:t xml:space="preserve"> debt cancellation—some kind of jubilee—is inevitable. The real political struggle is going to be over the form that it takes. Well, isn’t the obvious thing to address both problems simultaneously? Why not a planetary debt cancellation, as broad as practically possible, followed by a mass reduction in working hours: a four-hour day, perhaps, or a guaranteed five-month vacation? This might not only save the planet but also (since it’s not like everyone would just be sitting around in their newfound hours of freedom) begin to change our basic conceptions of what value-creating labor might </w:t>
      </w:r>
      <w:proofErr w:type="gramStart"/>
      <w:r w:rsidRPr="00AD3D39">
        <w:rPr>
          <w:sz w:val="16"/>
        </w:rPr>
        <w:t>actually be</w:t>
      </w:r>
      <w:proofErr w:type="gramEnd"/>
      <w:r w:rsidRPr="00AD3D39">
        <w:rPr>
          <w:sz w:val="16"/>
        </w:rPr>
        <w:t xml:space="preserve">. Occupy was surely right not to make demands, but if I were to have to formulate one, that would be it. After all, </w:t>
      </w:r>
      <w:r w:rsidRPr="00AD3D39">
        <w:rPr>
          <w:rStyle w:val="StyleUnderline"/>
          <w:rFonts w:cs="Calibri"/>
        </w:rPr>
        <w:t>this would be an attack on the dominant ideology at its very strongest points.</w:t>
      </w:r>
      <w:r w:rsidRPr="00AD3D39">
        <w:rPr>
          <w:sz w:val="16"/>
        </w:rPr>
        <w:t xml:space="preserve"> The morality of debt and the morality of work are the most powerful ideological weapons in the hands of those running the current system. That’s why they cling to them even as they are effectively destroying everything else. It’s also why debt cancellation would make the perfect revolutionary demand. All this might still seem very distant. </w:t>
      </w:r>
      <w:proofErr w:type="gramStart"/>
      <w:r w:rsidRPr="00AD3D39">
        <w:rPr>
          <w:sz w:val="16"/>
        </w:rPr>
        <w:t>At the moment</w:t>
      </w:r>
      <w:proofErr w:type="gramEnd"/>
      <w:r w:rsidRPr="00AD3D39">
        <w:rPr>
          <w:sz w:val="16"/>
        </w:rPr>
        <w:t xml:space="preserve">, </w:t>
      </w:r>
      <w:r w:rsidRPr="004C5062">
        <w:rPr>
          <w:rStyle w:val="Emphasis"/>
        </w:rPr>
        <w:t xml:space="preserve">the planet might seem poised more for a series of unprecedented catastrophes than for the kind of broad moral and political transformation that would open the way to such a world. But if we are going to have any chance of heading off those catastrophes, we’re going to have to change our accustomed ways of thinking. </w:t>
      </w:r>
      <w:r w:rsidRPr="00AD3D39">
        <w:rPr>
          <w:sz w:val="16"/>
        </w:rPr>
        <w:t xml:space="preserve">And as the events of 2011 reveal, </w:t>
      </w:r>
      <w:r w:rsidRPr="00AD3D39">
        <w:rPr>
          <w:rStyle w:val="StyleUnderline"/>
          <w:rFonts w:cs="Calibri"/>
        </w:rPr>
        <w:t xml:space="preserve">the age of revolutions is by no means over. The human imagination stubbornly refuses to die. </w:t>
      </w:r>
      <w:r w:rsidRPr="004C5062">
        <w:rPr>
          <w:rStyle w:val="Emphasis"/>
        </w:rPr>
        <w:t>And the moment any significant number of people simultaneously shake off the shackles that have been placed on that collective imagination, even our most deeply inculcated assumptions about what is and is not politically possible have been known to crumble overnight.</w:t>
      </w:r>
    </w:p>
    <w:p w14:paraId="0248A054" w14:textId="77777777" w:rsidR="00EC1902" w:rsidRPr="0000475C" w:rsidRDefault="00EC1902" w:rsidP="00EC1902"/>
    <w:p w14:paraId="75542CB4" w14:textId="77777777" w:rsidR="008C584A" w:rsidRDefault="008C584A" w:rsidP="008C584A">
      <w:pPr>
        <w:pStyle w:val="Heading3"/>
      </w:pPr>
      <w:bookmarkStart w:id="5" w:name="_Hlk75869824"/>
      <w:r>
        <w:lastRenderedPageBreak/>
        <w:t xml:space="preserve">AT: Predictability </w:t>
      </w:r>
    </w:p>
    <w:p w14:paraId="3943EE40" w14:textId="77777777" w:rsidR="008C584A" w:rsidRPr="00CC39C8" w:rsidRDefault="008C584A" w:rsidP="008C584A"/>
    <w:bookmarkEnd w:id="5"/>
    <w:p w14:paraId="7E17E6A3" w14:textId="77777777" w:rsidR="008C584A" w:rsidRPr="00CC39C8" w:rsidRDefault="008C584A" w:rsidP="008C584A">
      <w:pPr>
        <w:pStyle w:val="Heading4"/>
      </w:pPr>
      <w:r w:rsidRPr="00CC39C8">
        <w:t>Unpredictability is good, it’s the key internal link to education and breaking down dogma</w:t>
      </w:r>
    </w:p>
    <w:p w14:paraId="75F7EFCD" w14:textId="77777777" w:rsidR="008C584A" w:rsidRPr="00CC39C8" w:rsidRDefault="008C584A" w:rsidP="008C584A">
      <w:r w:rsidRPr="008C584A">
        <w:rPr>
          <w:rStyle w:val="Style13ptBold"/>
        </w:rPr>
        <w:t>Patel 16</w:t>
      </w:r>
      <w:r w:rsidRPr="00CC39C8">
        <w:t xml:space="preserve"> (Leigh Patel, a Professor in the Department of Educational Foundations, Organizations, and Policy, is an interdisciplinary researcher, educator, and writer. With a background in sociology, she researches and teaches about education as a site of social reproduction and as a potential site for transformation; “Pedagogies of Resistance and Survivance: Learning as </w:t>
      </w:r>
      <w:proofErr w:type="spellStart"/>
      <w:r w:rsidRPr="00CC39C8">
        <w:t>Maroonage</w:t>
      </w:r>
      <w:proofErr w:type="spellEnd"/>
      <w:r w:rsidRPr="00CC39C8">
        <w:t xml:space="preserve">”; 04 Nov 2016) </w:t>
      </w:r>
      <w:proofErr w:type="spellStart"/>
      <w:r w:rsidRPr="00CC39C8">
        <w:t>mahintha</w:t>
      </w:r>
      <w:proofErr w:type="spellEnd"/>
    </w:p>
    <w:p w14:paraId="43B77D97" w14:textId="237682C2" w:rsidR="008C584A" w:rsidRDefault="008C584A" w:rsidP="008C584A">
      <w:pPr>
        <w:rPr>
          <w:rStyle w:val="StyleUnderline"/>
        </w:rPr>
      </w:pPr>
      <w:r w:rsidRPr="00A567C5">
        <w:rPr>
          <w:rStyle w:val="StyleUnderline"/>
          <w:highlight w:val="cyan"/>
        </w:rPr>
        <w:t>Learning</w:t>
      </w:r>
      <w:r w:rsidRPr="008C584A">
        <w:rPr>
          <w:rStyle w:val="StyleUnderline"/>
        </w:rPr>
        <w:t xml:space="preserve">, as it turns out, </w:t>
      </w:r>
      <w:r w:rsidRPr="00A567C5">
        <w:rPr>
          <w:rStyle w:val="StyleUnderline"/>
          <w:highlight w:val="cyan"/>
        </w:rPr>
        <w:t>involves unpredictability</w:t>
      </w:r>
      <w:r w:rsidRPr="00CC39C8">
        <w:t xml:space="preserve">. Its consequences are often unruly in their unwillingness to be contained. Chaos, then, was certainly a feature of my parents’ learning. The chaos in my father’s life ultimately soured his relationship with formal education and the different chaos in my mother’s relationship to herself and the world through learning throw into sharp relief how far apart for- mal education is from learning. </w:t>
      </w:r>
      <w:r w:rsidRPr="00A567C5">
        <w:rPr>
          <w:rStyle w:val="StyleUnderline"/>
          <w:highlight w:val="cyan"/>
        </w:rPr>
        <w:t>Formal education demands mastery for</w:t>
      </w:r>
      <w:r w:rsidRPr="008C584A">
        <w:rPr>
          <w:rStyle w:val="StyleUnderline"/>
        </w:rPr>
        <w:t xml:space="preserve"> the promised purpose of </w:t>
      </w:r>
      <w:r w:rsidRPr="00A567C5">
        <w:rPr>
          <w:rStyle w:val="StyleUnderline"/>
          <w:highlight w:val="cyan"/>
        </w:rPr>
        <w:t>success, but more regularly delivers on</w:t>
      </w:r>
      <w:r w:rsidRPr="008C584A">
        <w:rPr>
          <w:rStyle w:val="StyleUnderline"/>
        </w:rPr>
        <w:t xml:space="preserve"> the implicit purpose of </w:t>
      </w:r>
      <w:r w:rsidRPr="00A567C5">
        <w:rPr>
          <w:rStyle w:val="StyleUnderline"/>
          <w:highlight w:val="cyan"/>
        </w:rPr>
        <w:t>stratification. Learning demands a transformation of oneself for</w:t>
      </w:r>
      <w:r w:rsidRPr="008C584A">
        <w:rPr>
          <w:rStyle w:val="StyleUnderline"/>
        </w:rPr>
        <w:t xml:space="preserve"> impacts and </w:t>
      </w:r>
      <w:r w:rsidRPr="00A567C5">
        <w:rPr>
          <w:rStyle w:val="StyleUnderline"/>
          <w:highlight w:val="cyan"/>
        </w:rPr>
        <w:t>consequences that are</w:t>
      </w:r>
      <w:r w:rsidRPr="008C584A">
        <w:rPr>
          <w:rStyle w:val="StyleUnderline"/>
        </w:rPr>
        <w:t xml:space="preserve"> fundamentally </w:t>
      </w:r>
      <w:r w:rsidRPr="00A567C5">
        <w:rPr>
          <w:rStyle w:val="StyleUnderline"/>
          <w:highlight w:val="cyan"/>
        </w:rPr>
        <w:t>unpredictable</w:t>
      </w:r>
      <w:r w:rsidRPr="008C584A">
        <w:rPr>
          <w:rStyle w:val="StyleUnderline"/>
        </w:rPr>
        <w:t>.</w:t>
      </w:r>
      <w:r w:rsidRPr="00CF7AC6">
        <w:rPr>
          <w:rFonts w:cs="Calibri"/>
        </w:rPr>
        <w:t xml:space="preserve"> </w:t>
      </w:r>
      <w:r w:rsidRPr="00CC39C8">
        <w:t>One of the key functions that education performs in hierarchical societies is sorting people into their respective societal positions: owner, laborer, manager</w:t>
      </w:r>
      <w:r w:rsidRPr="00A567C5">
        <w:rPr>
          <w:rStyle w:val="StyleUnderline"/>
          <w:highlight w:val="cyan"/>
        </w:rPr>
        <w:t>. In a settler colonial structure</w:t>
      </w:r>
      <w:r w:rsidRPr="008C584A">
        <w:rPr>
          <w:rStyle w:val="StyleUnderline"/>
        </w:rPr>
        <w:t xml:space="preserve">, though, </w:t>
      </w:r>
      <w:r w:rsidRPr="00A567C5">
        <w:rPr>
          <w:rStyle w:val="StyleUnderline"/>
          <w:highlight w:val="cyan"/>
        </w:rPr>
        <w:t>education</w:t>
      </w:r>
      <w:r w:rsidRPr="008C584A">
        <w:rPr>
          <w:rStyle w:val="StyleUnderline"/>
        </w:rPr>
        <w:t xml:space="preserve"> must also do the additional unseemly work of justifying or </w:t>
      </w:r>
      <w:r w:rsidRPr="00A567C5">
        <w:rPr>
          <w:rStyle w:val="StyleUnderline"/>
          <w:highlight w:val="cyan"/>
        </w:rPr>
        <w:t>blur</w:t>
      </w:r>
      <w:r w:rsidRPr="008C584A">
        <w:rPr>
          <w:rStyle w:val="StyleUnderline"/>
        </w:rPr>
        <w:t xml:space="preserve">ring </w:t>
      </w:r>
      <w:r w:rsidRPr="00A567C5">
        <w:rPr>
          <w:rStyle w:val="StyleUnderline"/>
          <w:highlight w:val="cyan"/>
        </w:rPr>
        <w:t>societal structures through narratives of</w:t>
      </w:r>
      <w:r w:rsidRPr="008C584A">
        <w:rPr>
          <w:rStyle w:val="StyleUnderline"/>
        </w:rPr>
        <w:t xml:space="preserve"> societal </w:t>
      </w:r>
      <w:r w:rsidRPr="00A567C5">
        <w:rPr>
          <w:rStyle w:val="StyleUnderline"/>
          <w:highlight w:val="cyan"/>
        </w:rPr>
        <w:t>promise</w:t>
      </w:r>
      <w:r w:rsidRPr="008C584A">
        <w:rPr>
          <w:rStyle w:val="StyleUnderline"/>
        </w:rPr>
        <w:t xml:space="preserve">, constant </w:t>
      </w:r>
      <w:r w:rsidRPr="00A567C5">
        <w:rPr>
          <w:rStyle w:val="StyleUnderline"/>
          <w:highlight w:val="cyan"/>
        </w:rPr>
        <w:t>opportunity</w:t>
      </w:r>
      <w:r w:rsidRPr="008C584A">
        <w:rPr>
          <w:rStyle w:val="StyleUnderline"/>
        </w:rPr>
        <w:t>, and self-rationalizing myths of meritocracy.</w:t>
      </w:r>
      <w:r w:rsidRPr="00CC39C8">
        <w:t xml:space="preserve"> These are the narratives that mark the place of formal education in the United States. They are as vital as oxygen to the violent structures of land seizure and attempts to erase Indigeneity and reduce Blackness to chattel</w:t>
      </w:r>
      <w:r w:rsidRPr="00A567C5">
        <w:rPr>
          <w:highlight w:val="cyan"/>
        </w:rPr>
        <w:t xml:space="preserve">. </w:t>
      </w:r>
      <w:r w:rsidRPr="00A567C5">
        <w:rPr>
          <w:rStyle w:val="StyleUnderline"/>
          <w:highlight w:val="cyan"/>
        </w:rPr>
        <w:t>Settler colonialism,</w:t>
      </w:r>
      <w:r w:rsidRPr="008C584A">
        <w:rPr>
          <w:rStyle w:val="StyleUnderline"/>
        </w:rPr>
        <w:t xml:space="preserve"> with its architecture of racist capitalism, </w:t>
      </w:r>
      <w:r w:rsidRPr="00A567C5">
        <w:rPr>
          <w:rStyle w:val="StyleUnderline"/>
          <w:highlight w:val="cyan"/>
        </w:rPr>
        <w:t>relies on narratives that blur</w:t>
      </w:r>
      <w:r w:rsidRPr="008C584A">
        <w:rPr>
          <w:rStyle w:val="StyleUnderline"/>
        </w:rPr>
        <w:t xml:space="preserve"> its purposeful inequitable </w:t>
      </w:r>
      <w:r w:rsidRPr="00A567C5">
        <w:rPr>
          <w:rStyle w:val="StyleUnderline"/>
          <w:highlight w:val="cyan"/>
        </w:rPr>
        <w:t>violence</w:t>
      </w:r>
      <w:r w:rsidRPr="008C584A">
        <w:rPr>
          <w:rStyle w:val="StyleUnderline"/>
        </w:rPr>
        <w:t xml:space="preserve">. Unfortunately, </w:t>
      </w:r>
      <w:r w:rsidRPr="00A567C5">
        <w:rPr>
          <w:rStyle w:val="StyleUnderline"/>
          <w:highlight w:val="cyan"/>
        </w:rPr>
        <w:t>education’s capitulation to the settler narratives</w:t>
      </w:r>
      <w:r w:rsidRPr="008C584A">
        <w:rPr>
          <w:rStyle w:val="StyleUnderline"/>
        </w:rPr>
        <w:t xml:space="preserve"> of progress, upward mobility, and exceptionalism </w:t>
      </w:r>
      <w:r w:rsidRPr="00A567C5">
        <w:rPr>
          <w:rStyle w:val="StyleUnderline"/>
          <w:highlight w:val="cyan"/>
        </w:rPr>
        <w:t>have deterred it from protecting spaces for</w:t>
      </w:r>
      <w:r w:rsidRPr="008C584A">
        <w:rPr>
          <w:rStyle w:val="StyleUnderline"/>
        </w:rPr>
        <w:t xml:space="preserve"> unruly, </w:t>
      </w:r>
      <w:r w:rsidRPr="00A567C5">
        <w:rPr>
          <w:rStyle w:val="StyleUnderline"/>
          <w:highlight w:val="cyan"/>
        </w:rPr>
        <w:t>transformative learning</w:t>
      </w:r>
      <w:r w:rsidRPr="008C584A">
        <w:rPr>
          <w:rStyle w:val="StyleUnderline"/>
        </w:rPr>
        <w:t xml:space="preserve">. Education is in woeful need of robust theories of learning. Only in a field that has obliquely refused to examine how extensively </w:t>
      </w:r>
      <w:r w:rsidRPr="00A567C5">
        <w:rPr>
          <w:rStyle w:val="StyleUnderline"/>
          <w:highlight w:val="cyan"/>
        </w:rPr>
        <w:t>it contributes to societal disadvantage</w:t>
      </w:r>
      <w:r w:rsidRPr="008C584A">
        <w:rPr>
          <w:rStyle w:val="StyleUnderline"/>
        </w:rPr>
        <w:t xml:space="preserve"> can those cast </w:t>
      </w:r>
      <w:r w:rsidRPr="00A567C5">
        <w:rPr>
          <w:rStyle w:val="StyleUnderline"/>
          <w:highlight w:val="cyan"/>
        </w:rPr>
        <w:t>on the underside of humanity</w:t>
      </w:r>
      <w:r w:rsidRPr="008C584A">
        <w:rPr>
          <w:rStyle w:val="StyleUnderline"/>
        </w:rPr>
        <w:t xml:space="preserve"> (Wynter, 2003) be </w:t>
      </w:r>
      <w:r w:rsidRPr="00A567C5">
        <w:rPr>
          <w:rStyle w:val="StyleUnderline"/>
          <w:highlight w:val="cyan"/>
        </w:rPr>
        <w:t>told that they</w:t>
      </w:r>
      <w:r w:rsidRPr="008C584A">
        <w:rPr>
          <w:rStyle w:val="StyleUnderline"/>
        </w:rPr>
        <w:t xml:space="preserve"> merely </w:t>
      </w:r>
      <w:r w:rsidRPr="00A567C5">
        <w:rPr>
          <w:rStyle w:val="StyleUnderline"/>
          <w:highlight w:val="cyan"/>
        </w:rPr>
        <w:t>need</w:t>
      </w:r>
      <w:r w:rsidRPr="008C584A">
        <w:rPr>
          <w:rStyle w:val="StyleUnderline"/>
        </w:rPr>
        <w:t xml:space="preserve"> to be grittier or have </w:t>
      </w:r>
      <w:r w:rsidRPr="00A567C5">
        <w:rPr>
          <w:rStyle w:val="StyleUnderline"/>
          <w:highlight w:val="cyan"/>
        </w:rPr>
        <w:t>a growth mindset.</w:t>
      </w:r>
      <w:r w:rsidRPr="00CC39C8">
        <w:t xml:space="preserve"> </w:t>
      </w:r>
      <w:proofErr w:type="spellStart"/>
      <w:r w:rsidRPr="00CC39C8">
        <w:t>Concomi</w:t>
      </w:r>
      <w:proofErr w:type="spellEnd"/>
      <w:r w:rsidRPr="00CC39C8">
        <w:t xml:space="preserve">- tant to these shallow understandings of societal structures are flimsy theories of learning that conflate learning and pedagogy for test score production. Astoundingly, education pursues the elimination of the racial achievement gap as if it can do so disconnected from its own production of this gap or from its deep connection to the fields of incarceration, housing, employment, and health that all manifest strati- </w:t>
      </w:r>
      <w:proofErr w:type="spellStart"/>
      <w:r w:rsidRPr="00CC39C8">
        <w:t>fied</w:t>
      </w:r>
      <w:proofErr w:type="spellEnd"/>
      <w:r w:rsidRPr="00CC39C8">
        <w:t xml:space="preserve"> realities of population-level harm. This myopia is replete in the racist capitalist society of the United States. </w:t>
      </w:r>
      <w:r w:rsidRPr="00A567C5">
        <w:rPr>
          <w:rStyle w:val="StyleUnderline"/>
          <w:highlight w:val="cyan"/>
        </w:rPr>
        <w:t xml:space="preserve">Racism continues to be ideated as individually perpetuated, and this protected misunderstanding permeates </w:t>
      </w:r>
      <w:r w:rsidRPr="008C584A">
        <w:rPr>
          <w:rStyle w:val="StyleUnderline"/>
        </w:rPr>
        <w:t xml:space="preserve">societal institutions, particularly applied fields like </w:t>
      </w:r>
      <w:r w:rsidRPr="00A567C5">
        <w:rPr>
          <w:rStyle w:val="StyleUnderline"/>
          <w:highlight w:val="cyan"/>
        </w:rPr>
        <w:t>education</w:t>
      </w:r>
      <w:r w:rsidRPr="008C584A">
        <w:rPr>
          <w:rStyle w:val="StyleUnderline"/>
        </w:rPr>
        <w:t xml:space="preserve">. </w:t>
      </w:r>
    </w:p>
    <w:p w14:paraId="14830C78" w14:textId="63834575" w:rsidR="00DF45FB" w:rsidRDefault="00DF45FB" w:rsidP="00DF45FB">
      <w:pPr>
        <w:pStyle w:val="Heading3"/>
        <w:rPr>
          <w:rStyle w:val="StyleUnderline"/>
        </w:rPr>
      </w:pPr>
      <w:r w:rsidRPr="00DF45FB">
        <w:lastRenderedPageBreak/>
        <w:t>AT: Skills</w:t>
      </w:r>
      <w:r>
        <w:rPr>
          <w:rStyle w:val="StyleUnderline"/>
        </w:rPr>
        <w:t xml:space="preserve"> </w:t>
      </w:r>
    </w:p>
    <w:p w14:paraId="2823928C" w14:textId="178120DD" w:rsidR="00DF45FB" w:rsidRDefault="00DF45FB" w:rsidP="00DF45FB"/>
    <w:p w14:paraId="7301F58D" w14:textId="77777777" w:rsidR="00DF45FB" w:rsidRPr="0058135C" w:rsidRDefault="00DF45FB" w:rsidP="00DF45FB">
      <w:pPr>
        <w:pStyle w:val="Heading4"/>
        <w:rPr>
          <w:rStyle w:val="Style13ptBold"/>
          <w:rFonts w:asciiTheme="minorHAnsi" w:hAnsiTheme="minorHAnsi" w:cstheme="minorHAnsi"/>
          <w:b/>
        </w:rPr>
      </w:pPr>
      <w:r w:rsidRPr="0058135C">
        <w:rPr>
          <w:rStyle w:val="Style13ptBold"/>
          <w:rFonts w:asciiTheme="minorHAnsi" w:hAnsiTheme="minorHAnsi" w:cstheme="minorHAnsi"/>
          <w:b/>
        </w:rPr>
        <w:t>Zero correlation between policy activism and government change</w:t>
      </w:r>
    </w:p>
    <w:p w14:paraId="2D36232D" w14:textId="77777777" w:rsidR="00DF45FB" w:rsidRPr="00C228EC" w:rsidRDefault="00DF45FB" w:rsidP="00DF45FB">
      <w:pPr>
        <w:rPr>
          <w:rFonts w:asciiTheme="minorHAnsi" w:hAnsiTheme="minorHAnsi" w:cstheme="minorHAnsi"/>
        </w:rPr>
      </w:pPr>
      <w:proofErr w:type="spellStart"/>
      <w:r w:rsidRPr="00C228EC">
        <w:rPr>
          <w:rStyle w:val="Style13ptBold"/>
          <w:rFonts w:asciiTheme="minorHAnsi" w:hAnsiTheme="minorHAnsi" w:cstheme="minorHAnsi"/>
        </w:rPr>
        <w:t>Gilens</w:t>
      </w:r>
      <w:proofErr w:type="spellEnd"/>
      <w:r w:rsidRPr="00C228EC">
        <w:rPr>
          <w:rStyle w:val="Style13ptBold"/>
          <w:rFonts w:asciiTheme="minorHAnsi" w:hAnsiTheme="minorHAnsi" w:cstheme="minorHAnsi"/>
        </w:rPr>
        <w:t xml:space="preserve"> and Page 14.</w:t>
      </w:r>
      <w:r w:rsidRPr="00C228EC">
        <w:rPr>
          <w:rFonts w:asciiTheme="minorHAnsi" w:hAnsiTheme="minorHAnsi" w:cstheme="minorHAnsi"/>
        </w:rPr>
        <w:t xml:space="preserve"> Martin, Professor of Politics at Princeton University, and Benjamin, Gordon S. Fulcher Professor of Decision Making at Northwestern </w:t>
      </w:r>
      <w:proofErr w:type="gramStart"/>
      <w:r w:rsidRPr="00C228EC">
        <w:rPr>
          <w:rFonts w:asciiTheme="minorHAnsi" w:hAnsiTheme="minorHAnsi" w:cstheme="minorHAnsi"/>
        </w:rPr>
        <w:t>University,  “</w:t>
      </w:r>
      <w:proofErr w:type="gramEnd"/>
      <w:r w:rsidRPr="00C228EC">
        <w:rPr>
          <w:rFonts w:asciiTheme="minorHAnsi" w:hAnsiTheme="minorHAnsi" w:cstheme="minorHAnsi"/>
        </w:rPr>
        <w:t>Testing Theories of American Politics: Elites, Interest Groups, and Average Citizens”, American Political Science Association, Perspectives on Politics, September 2014 | Vol. 12/No. 3, p. 575-577</w:t>
      </w:r>
    </w:p>
    <w:p w14:paraId="10F0400E" w14:textId="77777777" w:rsidR="00DF45FB" w:rsidRPr="0058135C" w:rsidRDefault="00DF45FB" w:rsidP="00DF45FB">
      <w:pPr>
        <w:rPr>
          <w:rFonts w:asciiTheme="minorHAnsi" w:hAnsiTheme="minorHAnsi" w:cstheme="minorHAnsi"/>
          <w:sz w:val="14"/>
        </w:rPr>
      </w:pPr>
      <w:r w:rsidRPr="0058135C">
        <w:rPr>
          <w:rFonts w:asciiTheme="minorHAnsi" w:hAnsiTheme="minorHAnsi" w:cstheme="minorHAnsi"/>
          <w:sz w:val="14"/>
        </w:rPr>
        <w:t xml:space="preserve">Each of our four theoretical traditions (Majoritarian Electoral Democracy, Economic-Elite Domination, Majoritarian Interest-Group Pluralism, and Biased Pluralism) emphasizes different sets of actors as critical in determining U.S. policy outcomes, and each tradition has engendered a large empirical literature that seems to show a particular set of actors to be highly influential. Yet nearly all the empirical evidence has been essentially bivariate. </w:t>
      </w:r>
      <w:r w:rsidRPr="00C228EC">
        <w:rPr>
          <w:rStyle w:val="StyleUnderline"/>
          <w:rFonts w:asciiTheme="minorHAnsi" w:hAnsiTheme="minorHAnsi" w:cstheme="minorHAnsi"/>
        </w:rPr>
        <w:t>Until very recently it has not been possible to test these theories against each other in a systematic, quantitative fashion</w:t>
      </w:r>
      <w:r w:rsidRPr="0058135C">
        <w:rPr>
          <w:rFonts w:asciiTheme="minorHAnsi" w:hAnsiTheme="minorHAnsi" w:cstheme="minorHAnsi"/>
          <w:sz w:val="14"/>
        </w:rPr>
        <w:t xml:space="preserve">. </w:t>
      </w:r>
      <w:r w:rsidRPr="00C228EC">
        <w:rPr>
          <w:rStyle w:val="StyleUnderline"/>
          <w:rFonts w:asciiTheme="minorHAnsi" w:hAnsiTheme="minorHAnsi" w:cstheme="minorHAnsi"/>
        </w:rPr>
        <w:t>By directly pitting the predictions of ideal-type theories against each other within a single statistical model</w:t>
      </w:r>
      <w:r w:rsidRPr="0058135C">
        <w:rPr>
          <w:rFonts w:asciiTheme="minorHAnsi" w:hAnsiTheme="minorHAnsi" w:cstheme="minorHAnsi"/>
          <w:sz w:val="14"/>
        </w:rPr>
        <w:t xml:space="preserve"> (using a unique data set that includes imperfect but useful measures of the key independent variables for nearly two thousand policy issues), </w:t>
      </w:r>
      <w:r w:rsidRPr="00C228EC">
        <w:rPr>
          <w:rStyle w:val="StyleUnderline"/>
          <w:rFonts w:asciiTheme="minorHAnsi" w:hAnsiTheme="minorHAnsi" w:cstheme="minorHAnsi"/>
        </w:rPr>
        <w:t>we have been able to produce some striking findings</w:t>
      </w:r>
      <w:r w:rsidRPr="0058135C">
        <w:rPr>
          <w:rFonts w:asciiTheme="minorHAnsi" w:hAnsiTheme="minorHAnsi" w:cstheme="minorHAnsi"/>
          <w:sz w:val="14"/>
        </w:rPr>
        <w:t xml:space="preserve">. </w:t>
      </w:r>
      <w:r w:rsidRPr="00C228EC">
        <w:rPr>
          <w:rStyle w:val="StyleUnderline"/>
          <w:rFonts w:asciiTheme="minorHAnsi" w:hAnsiTheme="minorHAnsi" w:cstheme="minorHAnsi"/>
        </w:rPr>
        <w:t>One is the nearly total failure of “median voter” and other Majoritarian Electoral Democracy theories</w:t>
      </w:r>
      <w:r w:rsidRPr="0058135C">
        <w:rPr>
          <w:rFonts w:asciiTheme="minorHAnsi" w:hAnsiTheme="minorHAnsi" w:cstheme="minorHAnsi"/>
          <w:sz w:val="14"/>
        </w:rPr>
        <w:t xml:space="preserve">. </w:t>
      </w:r>
      <w:r w:rsidRPr="00C228EC">
        <w:rPr>
          <w:rStyle w:val="StyleUnderline"/>
          <w:rFonts w:asciiTheme="minorHAnsi" w:hAnsiTheme="minorHAnsi" w:cstheme="minorHAnsi"/>
        </w:rPr>
        <w:t xml:space="preserve">When the preferences of economic elites and the stands of organized interest groups are controlled for, </w:t>
      </w:r>
      <w:r w:rsidRPr="00C228EC">
        <w:rPr>
          <w:rStyle w:val="Emphasis"/>
          <w:rFonts w:asciiTheme="minorHAnsi" w:hAnsiTheme="minorHAnsi" w:cstheme="minorHAnsi"/>
          <w:highlight w:val="cyan"/>
        </w:rPr>
        <w:t xml:space="preserve">the preferences of the average American </w:t>
      </w:r>
      <w:r w:rsidRPr="00C228EC">
        <w:rPr>
          <w:rStyle w:val="Emphasis"/>
          <w:rFonts w:asciiTheme="minorHAnsi" w:hAnsiTheme="minorHAnsi" w:cstheme="minorHAnsi"/>
        </w:rPr>
        <w:t xml:space="preserve">appear to </w:t>
      </w:r>
      <w:r w:rsidRPr="00C228EC">
        <w:rPr>
          <w:rStyle w:val="Emphasis"/>
          <w:rFonts w:asciiTheme="minorHAnsi" w:hAnsiTheme="minorHAnsi" w:cstheme="minorHAnsi"/>
          <w:highlight w:val="cyan"/>
        </w:rPr>
        <w:t xml:space="preserve">have </w:t>
      </w:r>
      <w:r w:rsidRPr="00C228EC">
        <w:rPr>
          <w:rStyle w:val="Emphasis"/>
          <w:rFonts w:asciiTheme="minorHAnsi" w:hAnsiTheme="minorHAnsi" w:cstheme="minorHAnsi"/>
        </w:rPr>
        <w:t xml:space="preserve">only a minuscule, near-zero, </w:t>
      </w:r>
      <w:r w:rsidRPr="00C228EC">
        <w:rPr>
          <w:rStyle w:val="Emphasis"/>
          <w:rFonts w:asciiTheme="minorHAnsi" w:hAnsiTheme="minorHAnsi" w:cstheme="minorHAnsi"/>
          <w:highlight w:val="cyan"/>
        </w:rPr>
        <w:t>statistically non-significant impact upon public policy</w:t>
      </w:r>
      <w:r w:rsidRPr="0058135C">
        <w:rPr>
          <w:rFonts w:asciiTheme="minorHAnsi" w:hAnsiTheme="minorHAnsi" w:cstheme="minorHAnsi"/>
          <w:sz w:val="14"/>
        </w:rPr>
        <w:t xml:space="preserve">. The failure of theories of Majoritarian Electoral Democracy is </w:t>
      </w:r>
      <w:proofErr w:type="gramStart"/>
      <w:r w:rsidRPr="0058135C">
        <w:rPr>
          <w:rFonts w:asciiTheme="minorHAnsi" w:hAnsiTheme="minorHAnsi" w:cstheme="minorHAnsi"/>
          <w:sz w:val="14"/>
        </w:rPr>
        <w:t>all the more</w:t>
      </w:r>
      <w:proofErr w:type="gramEnd"/>
      <w:r w:rsidRPr="0058135C">
        <w:rPr>
          <w:rFonts w:asciiTheme="minorHAnsi" w:hAnsiTheme="minorHAnsi" w:cstheme="minorHAnsi"/>
          <w:sz w:val="14"/>
        </w:rPr>
        <w:t xml:space="preserve"> striking because it goes against the likely effects of the limitations of our data. </w:t>
      </w:r>
      <w:r w:rsidRPr="00C228EC">
        <w:rPr>
          <w:rStyle w:val="StyleUnderline"/>
          <w:rFonts w:asciiTheme="minorHAnsi" w:hAnsiTheme="minorHAnsi" w:cstheme="minorHAnsi"/>
        </w:rPr>
        <w:t>The preferences of ordinary citizens were measured more directly than our other independent variables, yet they are estimated to have the least effect</w:t>
      </w:r>
      <w:r w:rsidRPr="0058135C">
        <w:rPr>
          <w:rFonts w:asciiTheme="minorHAnsi" w:hAnsiTheme="minorHAnsi" w:cstheme="minorHAnsi"/>
          <w:sz w:val="14"/>
        </w:rPr>
        <w:t xml:space="preserve">. </w:t>
      </w:r>
      <w:r w:rsidRPr="00C228EC">
        <w:rPr>
          <w:rStyle w:val="StyleUnderline"/>
          <w:rFonts w:asciiTheme="minorHAnsi" w:hAnsiTheme="minorHAnsi" w:cstheme="minorHAnsi"/>
        </w:rPr>
        <w:t>Nor do organized interest groups substitute for direct citizen influence, by embodying citizens’ will and ensuring that their wishes prevail in the fashion postulated by theories of Majoritarian Pluralism</w:t>
      </w:r>
      <w:r w:rsidRPr="0058135C">
        <w:rPr>
          <w:rFonts w:asciiTheme="minorHAnsi" w:hAnsiTheme="minorHAnsi" w:cstheme="minorHAnsi"/>
          <w:sz w:val="14"/>
        </w:rPr>
        <w:t xml:space="preserve">. Interest groups do have substantial independent impacts on policy, and </w:t>
      </w:r>
      <w:r w:rsidRPr="00C228EC">
        <w:rPr>
          <w:rStyle w:val="StyleUnderline"/>
          <w:rFonts w:asciiTheme="minorHAnsi" w:hAnsiTheme="minorHAnsi" w:cstheme="minorHAnsi"/>
        </w:rPr>
        <w:t>a few groups</w:t>
      </w:r>
      <w:r w:rsidRPr="0058135C">
        <w:rPr>
          <w:rFonts w:asciiTheme="minorHAnsi" w:hAnsiTheme="minorHAnsi" w:cstheme="minorHAnsi"/>
          <w:sz w:val="14"/>
        </w:rPr>
        <w:t xml:space="preserve"> (particularly labor unions) </w:t>
      </w:r>
      <w:r w:rsidRPr="00C228EC">
        <w:rPr>
          <w:rStyle w:val="StyleUnderline"/>
          <w:rFonts w:asciiTheme="minorHAnsi" w:hAnsiTheme="minorHAnsi" w:cstheme="minorHAnsi"/>
        </w:rPr>
        <w:t xml:space="preserve">represent average citizens’ views reasonably well. </w:t>
      </w:r>
      <w:r w:rsidRPr="00C228EC">
        <w:rPr>
          <w:rStyle w:val="Emphasis"/>
          <w:rFonts w:asciiTheme="minorHAnsi" w:hAnsiTheme="minorHAnsi" w:cstheme="minorHAnsi"/>
        </w:rPr>
        <w:t xml:space="preserve">But the interest-group system </w:t>
      </w:r>
      <w:proofErr w:type="gramStart"/>
      <w:r w:rsidRPr="00C228EC">
        <w:rPr>
          <w:rStyle w:val="Emphasis"/>
          <w:rFonts w:asciiTheme="minorHAnsi" w:hAnsiTheme="minorHAnsi" w:cstheme="minorHAnsi"/>
        </w:rPr>
        <w:t>as a whole does</w:t>
      </w:r>
      <w:proofErr w:type="gramEnd"/>
      <w:r w:rsidRPr="00C228EC">
        <w:rPr>
          <w:rStyle w:val="Emphasis"/>
          <w:rFonts w:asciiTheme="minorHAnsi" w:hAnsiTheme="minorHAnsi" w:cstheme="minorHAnsi"/>
        </w:rPr>
        <w:t xml:space="preserve"> not</w:t>
      </w:r>
      <w:r w:rsidRPr="00C228EC">
        <w:rPr>
          <w:rStyle w:val="StyleUnderline"/>
          <w:rFonts w:asciiTheme="minorHAnsi" w:hAnsiTheme="minorHAnsi" w:cstheme="minorHAnsi"/>
        </w:rPr>
        <w:t>.</w:t>
      </w:r>
      <w:r w:rsidRPr="0058135C">
        <w:rPr>
          <w:rFonts w:asciiTheme="minorHAnsi" w:hAnsiTheme="minorHAnsi" w:cstheme="minorHAnsi"/>
          <w:sz w:val="14"/>
        </w:rPr>
        <w:t xml:space="preserve"> Overall, </w:t>
      </w:r>
      <w:r w:rsidRPr="00C228EC">
        <w:rPr>
          <w:rStyle w:val="StyleUnderline"/>
          <w:rFonts w:asciiTheme="minorHAnsi" w:hAnsiTheme="minorHAnsi" w:cstheme="minorHAnsi"/>
        </w:rPr>
        <w:t>net interest-group alignments are not significantly related to the preferences of average citizens</w:t>
      </w:r>
      <w:r w:rsidRPr="0058135C">
        <w:rPr>
          <w:rFonts w:asciiTheme="minorHAnsi" w:hAnsiTheme="minorHAnsi" w:cstheme="minorHAnsi"/>
          <w:sz w:val="14"/>
        </w:rPr>
        <w:t xml:space="preserve">. </w:t>
      </w:r>
      <w:r w:rsidRPr="00C228EC">
        <w:rPr>
          <w:rStyle w:val="StyleUnderline"/>
          <w:rFonts w:asciiTheme="minorHAnsi" w:hAnsiTheme="minorHAnsi" w:cstheme="minorHAnsi"/>
        </w:rPr>
        <w:t xml:space="preserve">The net </w:t>
      </w:r>
      <w:r w:rsidRPr="00C228EC">
        <w:rPr>
          <w:rStyle w:val="StyleUnderline"/>
          <w:rFonts w:asciiTheme="minorHAnsi" w:hAnsiTheme="minorHAnsi" w:cstheme="minorHAnsi"/>
          <w:highlight w:val="cyan"/>
        </w:rPr>
        <w:t>alignments of the most influential, business-oriented groups are negatively related to the average citizen’s wishes</w:t>
      </w:r>
      <w:r w:rsidRPr="0058135C">
        <w:rPr>
          <w:rFonts w:asciiTheme="minorHAnsi" w:hAnsiTheme="minorHAnsi" w:cstheme="minorHAnsi"/>
          <w:sz w:val="14"/>
        </w:rPr>
        <w:t xml:space="preserve">. So </w:t>
      </w:r>
      <w:r w:rsidRPr="00C228EC">
        <w:rPr>
          <w:rStyle w:val="StyleUnderline"/>
          <w:rFonts w:asciiTheme="minorHAnsi" w:hAnsiTheme="minorHAnsi" w:cstheme="minorHAnsi"/>
        </w:rPr>
        <w:t xml:space="preserve">existing interest groups do not serve effectively as transmission belts for the wishes of the </w:t>
      </w:r>
      <w:proofErr w:type="gramStart"/>
      <w:r w:rsidRPr="00C228EC">
        <w:rPr>
          <w:rStyle w:val="StyleUnderline"/>
          <w:rFonts w:asciiTheme="minorHAnsi" w:hAnsiTheme="minorHAnsi" w:cstheme="minorHAnsi"/>
        </w:rPr>
        <w:t>populace as a whole</w:t>
      </w:r>
      <w:proofErr w:type="gramEnd"/>
      <w:r w:rsidRPr="0058135C">
        <w:rPr>
          <w:rFonts w:asciiTheme="minorHAnsi" w:hAnsiTheme="minorHAnsi" w:cstheme="minorHAnsi"/>
          <w:sz w:val="14"/>
        </w:rPr>
        <w:t xml:space="preserve">. “Potential groups” do not take up the slack, either, since </w:t>
      </w:r>
      <w:r w:rsidRPr="00C228EC">
        <w:rPr>
          <w:rStyle w:val="StyleUnderline"/>
          <w:rFonts w:asciiTheme="minorHAnsi" w:hAnsiTheme="minorHAnsi" w:cstheme="minorHAnsi"/>
        </w:rPr>
        <w:t>average citizens’ preferences have little or no independent impact on policy after existing groups’ stands are controlled for</w:t>
      </w:r>
      <w:r w:rsidRPr="0058135C">
        <w:rPr>
          <w:rFonts w:asciiTheme="minorHAnsi" w:hAnsiTheme="minorHAnsi" w:cstheme="minorHAnsi"/>
          <w:sz w:val="14"/>
        </w:rPr>
        <w:t xml:space="preserve">. Furthermore, the </w:t>
      </w:r>
      <w:r w:rsidRPr="00C228EC">
        <w:rPr>
          <w:rStyle w:val="StyleUnderline"/>
          <w:rFonts w:asciiTheme="minorHAnsi" w:hAnsiTheme="minorHAnsi" w:cstheme="minorHAnsi"/>
          <w:highlight w:val="cyan"/>
        </w:rPr>
        <w:t>preferences of economic elites</w:t>
      </w:r>
      <w:r w:rsidRPr="0058135C">
        <w:rPr>
          <w:rFonts w:asciiTheme="minorHAnsi" w:hAnsiTheme="minorHAnsi" w:cstheme="minorHAnsi"/>
          <w:sz w:val="14"/>
        </w:rPr>
        <w:t xml:space="preserve"> (as measured by our proxy, the preferences of “affluent” citizens) </w:t>
      </w:r>
      <w:r w:rsidRPr="00C228EC">
        <w:rPr>
          <w:rStyle w:val="StyleUnderline"/>
          <w:rFonts w:asciiTheme="minorHAnsi" w:hAnsiTheme="minorHAnsi" w:cstheme="minorHAnsi"/>
          <w:highlight w:val="cyan"/>
        </w:rPr>
        <w:t>have far more independent impact</w:t>
      </w:r>
      <w:r w:rsidRPr="00C228EC">
        <w:rPr>
          <w:rStyle w:val="StyleUnderline"/>
          <w:rFonts w:asciiTheme="minorHAnsi" w:hAnsiTheme="minorHAnsi" w:cstheme="minorHAnsi"/>
        </w:rPr>
        <w:t xml:space="preserve"> upon policy change than the preferences of average citizens do</w:t>
      </w:r>
      <w:r w:rsidRPr="0058135C">
        <w:rPr>
          <w:rFonts w:asciiTheme="minorHAnsi" w:hAnsiTheme="minorHAnsi" w:cstheme="minorHAnsi"/>
          <w:sz w:val="14"/>
        </w:rPr>
        <w:t xml:space="preserve">. To be sure, this does not mean that ordinary citizens always lose out; they fairly often get the policies they favor, but only because those policies happen also to be preferred by the </w:t>
      </w:r>
      <w:proofErr w:type="gramStart"/>
      <w:r w:rsidRPr="0058135C">
        <w:rPr>
          <w:rFonts w:asciiTheme="minorHAnsi" w:hAnsiTheme="minorHAnsi" w:cstheme="minorHAnsi"/>
          <w:sz w:val="14"/>
        </w:rPr>
        <w:t>economically-elite</w:t>
      </w:r>
      <w:proofErr w:type="gramEnd"/>
      <w:r w:rsidRPr="0058135C">
        <w:rPr>
          <w:rFonts w:asciiTheme="minorHAnsi" w:hAnsiTheme="minorHAnsi" w:cstheme="minorHAnsi"/>
          <w:sz w:val="14"/>
        </w:rPr>
        <w:t xml:space="preserve"> citizens who wield the actual influence. </w:t>
      </w:r>
      <w:proofErr w:type="gramStart"/>
      <w:r w:rsidRPr="0058135C">
        <w:rPr>
          <w:rFonts w:asciiTheme="minorHAnsi" w:hAnsiTheme="minorHAnsi" w:cstheme="minorHAnsi"/>
          <w:sz w:val="14"/>
        </w:rPr>
        <w:t>Of course</w:t>
      </w:r>
      <w:proofErr w:type="gramEnd"/>
      <w:r w:rsidRPr="0058135C">
        <w:rPr>
          <w:rFonts w:asciiTheme="minorHAnsi" w:hAnsiTheme="minorHAnsi" w:cstheme="minorHAnsi"/>
          <w:sz w:val="14"/>
        </w:rPr>
        <w:t xml:space="preserve"> </w:t>
      </w:r>
      <w:r w:rsidRPr="00C228EC">
        <w:rPr>
          <w:rStyle w:val="StyleUnderline"/>
          <w:rFonts w:asciiTheme="minorHAnsi" w:hAnsiTheme="minorHAnsi" w:cstheme="minorHAnsi"/>
        </w:rPr>
        <w:t>our findings speak most directly to the “first face” of power: the ability of actors to shape policy outcomes on contested issues.</w:t>
      </w:r>
      <w:r w:rsidRPr="0058135C">
        <w:rPr>
          <w:rFonts w:asciiTheme="minorHAnsi" w:hAnsiTheme="minorHAnsi" w:cstheme="minorHAnsi"/>
          <w:sz w:val="14"/>
        </w:rPr>
        <w:t xml:space="preserve"> </w:t>
      </w:r>
      <w:r w:rsidRPr="00C228EC">
        <w:rPr>
          <w:rStyle w:val="StyleUnderline"/>
          <w:rFonts w:asciiTheme="minorHAnsi" w:hAnsiTheme="minorHAnsi" w:cstheme="minorHAnsi"/>
        </w:rPr>
        <w:t>But they also reflect</w:t>
      </w:r>
      <w:r w:rsidRPr="0058135C">
        <w:rPr>
          <w:rFonts w:asciiTheme="minorHAnsi" w:hAnsiTheme="minorHAnsi" w:cstheme="minorHAnsi"/>
          <w:sz w:val="14"/>
        </w:rPr>
        <w:t>—to some degree, at least—</w:t>
      </w:r>
      <w:r w:rsidRPr="00C228EC">
        <w:rPr>
          <w:rStyle w:val="StyleUnderline"/>
          <w:rFonts w:asciiTheme="minorHAnsi" w:hAnsiTheme="minorHAnsi" w:cstheme="minorHAnsi"/>
        </w:rPr>
        <w:t>the “second face” of power: the ability to shape the agenda of issues that policy makers consider</w:t>
      </w:r>
      <w:r w:rsidRPr="0058135C">
        <w:rPr>
          <w:rFonts w:asciiTheme="minorHAnsi" w:hAnsiTheme="minorHAnsi" w:cstheme="minorHAnsi"/>
          <w:sz w:val="14"/>
        </w:rPr>
        <w:t xml:space="preserve">. The set of policy alternatives that we analyze is considerably broader than the set discussed seriously by policy makers or brought to a vote in Congress, and our alternatives are (on average) more popular among the </w:t>
      </w:r>
      <w:proofErr w:type="gramStart"/>
      <w:r w:rsidRPr="0058135C">
        <w:rPr>
          <w:rFonts w:asciiTheme="minorHAnsi" w:hAnsiTheme="minorHAnsi" w:cstheme="minorHAnsi"/>
          <w:sz w:val="14"/>
        </w:rPr>
        <w:t>general public</w:t>
      </w:r>
      <w:proofErr w:type="gramEnd"/>
      <w:r w:rsidRPr="0058135C">
        <w:rPr>
          <w:rFonts w:asciiTheme="minorHAnsi" w:hAnsiTheme="minorHAnsi" w:cstheme="minorHAnsi"/>
          <w:sz w:val="14"/>
        </w:rPr>
        <w:t xml:space="preserve"> than among interest groups. </w:t>
      </w:r>
      <w:proofErr w:type="gramStart"/>
      <w:r w:rsidRPr="00C228EC">
        <w:rPr>
          <w:rStyle w:val="StyleUnderline"/>
          <w:rFonts w:asciiTheme="minorHAnsi" w:hAnsiTheme="minorHAnsi" w:cstheme="minorHAnsi"/>
        </w:rPr>
        <w:t>Thus</w:t>
      </w:r>
      <w:proofErr w:type="gramEnd"/>
      <w:r w:rsidRPr="00C228EC">
        <w:rPr>
          <w:rStyle w:val="StyleUnderline"/>
          <w:rFonts w:asciiTheme="minorHAnsi" w:hAnsiTheme="minorHAnsi" w:cstheme="minorHAnsi"/>
        </w:rPr>
        <w:t xml:space="preserve"> the fate of these policies can </w:t>
      </w:r>
      <w:r w:rsidRPr="00C228EC">
        <w:rPr>
          <w:rStyle w:val="StyleUnderline"/>
          <w:rFonts w:asciiTheme="minorHAnsi" w:hAnsiTheme="minorHAnsi" w:cstheme="minorHAnsi"/>
          <w:highlight w:val="cyan"/>
        </w:rPr>
        <w:t>reflect policy makers’ refusing to consider them</w:t>
      </w:r>
      <w:r w:rsidRPr="00C228EC">
        <w:rPr>
          <w:rStyle w:val="StyleUnderline"/>
          <w:rFonts w:asciiTheme="minorHAnsi" w:hAnsiTheme="minorHAnsi" w:cstheme="minorHAnsi"/>
        </w:rPr>
        <w:t xml:space="preserve"> rather than considering but rejecting them</w:t>
      </w:r>
      <w:r w:rsidRPr="0058135C">
        <w:rPr>
          <w:rFonts w:asciiTheme="minorHAnsi" w:hAnsiTheme="minorHAnsi" w:cstheme="minorHAnsi"/>
          <w:sz w:val="14"/>
        </w:rPr>
        <w:t xml:space="preserve">. (From our data we cannot distinguish between the two.) Our results speak less clearly to the “third face” of power: the ability of elites to shape the public’s preferences.49 We know that </w:t>
      </w:r>
      <w:r w:rsidRPr="00C228EC">
        <w:rPr>
          <w:rStyle w:val="StyleUnderline"/>
          <w:rFonts w:asciiTheme="minorHAnsi" w:hAnsiTheme="minorHAnsi" w:cstheme="minorHAnsi"/>
        </w:rPr>
        <w:t>interest groups and policy makers themselves often devote considerable effort to shaping opinion.</w:t>
      </w:r>
      <w:r w:rsidRPr="0058135C">
        <w:rPr>
          <w:rFonts w:asciiTheme="minorHAnsi" w:hAnsiTheme="minorHAnsi" w:cstheme="minorHAnsi"/>
          <w:sz w:val="14"/>
        </w:rPr>
        <w:t xml:space="preserve"> If they are successful, this might help explain the high correlation we find between elite and mass preferences. But it cannot have greatly inflated our estimate of average citizens’ influence on policy making, which is near zero. </w:t>
      </w:r>
      <w:r w:rsidRPr="00C228EC">
        <w:rPr>
          <w:rStyle w:val="StyleUnderline"/>
          <w:rFonts w:asciiTheme="minorHAnsi" w:hAnsiTheme="minorHAnsi" w:cstheme="minorHAnsi"/>
        </w:rPr>
        <w:t>What do our findings say about democracy in America? They certainly constitute troubling news for advocates of “populistic” democracy</w:t>
      </w:r>
      <w:r w:rsidRPr="0058135C">
        <w:rPr>
          <w:rFonts w:asciiTheme="minorHAnsi" w:hAnsiTheme="minorHAnsi" w:cstheme="minorHAnsi"/>
          <w:sz w:val="14"/>
        </w:rPr>
        <w:t xml:space="preserve">, who want governments to respond primarily </w:t>
      </w:r>
      <w:r w:rsidRPr="0058135C">
        <w:rPr>
          <w:rFonts w:asciiTheme="minorHAnsi" w:hAnsiTheme="minorHAnsi" w:cstheme="minorHAnsi"/>
          <w:sz w:val="14"/>
        </w:rPr>
        <w:lastRenderedPageBreak/>
        <w:t xml:space="preserve">or exclusively to the policy preferences of their citizens. </w:t>
      </w:r>
      <w:r w:rsidRPr="00C228EC">
        <w:rPr>
          <w:rStyle w:val="StyleUnderline"/>
          <w:rFonts w:asciiTheme="minorHAnsi" w:hAnsiTheme="minorHAnsi" w:cstheme="minorHAnsi"/>
          <w:highlight w:val="cyan"/>
        </w:rPr>
        <w:t>In the United States</w:t>
      </w:r>
      <w:r w:rsidRPr="00C228EC">
        <w:rPr>
          <w:rStyle w:val="StyleUnderline"/>
          <w:rFonts w:asciiTheme="minorHAnsi" w:hAnsiTheme="minorHAnsi" w:cstheme="minorHAnsi"/>
        </w:rPr>
        <w:t xml:space="preserve">, our findings indicate, </w:t>
      </w:r>
      <w:r w:rsidRPr="00C228EC">
        <w:rPr>
          <w:rStyle w:val="Emphasis"/>
          <w:rFonts w:asciiTheme="minorHAnsi" w:hAnsiTheme="minorHAnsi" w:cstheme="minorHAnsi"/>
          <w:highlight w:val="cyan"/>
        </w:rPr>
        <w:t>the majority does not rule</w:t>
      </w:r>
      <w:r w:rsidRPr="0058135C">
        <w:rPr>
          <w:rFonts w:asciiTheme="minorHAnsi" w:hAnsiTheme="minorHAnsi" w:cstheme="minorHAnsi"/>
          <w:sz w:val="14"/>
        </w:rPr>
        <w:t xml:space="preserve">—at least not in the causal sense of </w:t>
      </w:r>
      <w:proofErr w:type="gramStart"/>
      <w:r w:rsidRPr="0058135C">
        <w:rPr>
          <w:rFonts w:asciiTheme="minorHAnsi" w:hAnsiTheme="minorHAnsi" w:cstheme="minorHAnsi"/>
          <w:sz w:val="14"/>
        </w:rPr>
        <w:t>actually determining</w:t>
      </w:r>
      <w:proofErr w:type="gramEnd"/>
      <w:r w:rsidRPr="0058135C">
        <w:rPr>
          <w:rFonts w:asciiTheme="minorHAnsi" w:hAnsiTheme="minorHAnsi" w:cstheme="minorHAnsi"/>
          <w:sz w:val="14"/>
        </w:rPr>
        <w:t xml:space="preserve"> policy outcomes. </w:t>
      </w:r>
      <w:r w:rsidRPr="00C228EC">
        <w:rPr>
          <w:rStyle w:val="StyleUnderline"/>
          <w:rFonts w:asciiTheme="minorHAnsi" w:hAnsiTheme="minorHAnsi" w:cstheme="minorHAnsi"/>
          <w:highlight w:val="cyan"/>
        </w:rPr>
        <w:t xml:space="preserve">When </w:t>
      </w:r>
      <w:proofErr w:type="gramStart"/>
      <w:r w:rsidRPr="00C228EC">
        <w:rPr>
          <w:rStyle w:val="StyleUnderline"/>
          <w:rFonts w:asciiTheme="minorHAnsi" w:hAnsiTheme="minorHAnsi" w:cstheme="minorHAnsi"/>
          <w:highlight w:val="cyan"/>
        </w:rPr>
        <w:t>a majority of</w:t>
      </w:r>
      <w:proofErr w:type="gramEnd"/>
      <w:r w:rsidRPr="00C228EC">
        <w:rPr>
          <w:rStyle w:val="StyleUnderline"/>
          <w:rFonts w:asciiTheme="minorHAnsi" w:hAnsiTheme="minorHAnsi" w:cstheme="minorHAnsi"/>
          <w:highlight w:val="cyan"/>
        </w:rPr>
        <w:t xml:space="preserve"> citizens disagrees </w:t>
      </w:r>
      <w:r w:rsidRPr="00C228EC">
        <w:rPr>
          <w:rStyle w:val="StyleUnderline"/>
          <w:rFonts w:asciiTheme="minorHAnsi" w:hAnsiTheme="minorHAnsi" w:cstheme="minorHAnsi"/>
        </w:rPr>
        <w:t xml:space="preserve">with economic elites or with organized interests, </w:t>
      </w:r>
      <w:r w:rsidRPr="00C228EC">
        <w:rPr>
          <w:rStyle w:val="StyleUnderline"/>
          <w:rFonts w:asciiTheme="minorHAnsi" w:hAnsiTheme="minorHAnsi" w:cstheme="minorHAnsi"/>
          <w:highlight w:val="cyan"/>
        </w:rPr>
        <w:t>they</w:t>
      </w:r>
      <w:r w:rsidRPr="00C228EC">
        <w:rPr>
          <w:rStyle w:val="StyleUnderline"/>
          <w:rFonts w:asciiTheme="minorHAnsi" w:hAnsiTheme="minorHAnsi" w:cstheme="minorHAnsi"/>
        </w:rPr>
        <w:t xml:space="preserve"> generally </w:t>
      </w:r>
      <w:r w:rsidRPr="00C228EC">
        <w:rPr>
          <w:rStyle w:val="StyleUnderline"/>
          <w:rFonts w:asciiTheme="minorHAnsi" w:hAnsiTheme="minorHAnsi" w:cstheme="minorHAnsi"/>
          <w:highlight w:val="cyan"/>
        </w:rPr>
        <w:t>lose</w:t>
      </w:r>
      <w:r w:rsidRPr="0058135C">
        <w:rPr>
          <w:rFonts w:asciiTheme="minorHAnsi" w:hAnsiTheme="minorHAnsi" w:cstheme="minorHAnsi"/>
          <w:sz w:val="14"/>
        </w:rPr>
        <w:t xml:space="preserve">. </w:t>
      </w:r>
      <w:r w:rsidRPr="00C228EC">
        <w:rPr>
          <w:rStyle w:val="StyleUnderline"/>
          <w:rFonts w:asciiTheme="minorHAnsi" w:hAnsiTheme="minorHAnsi" w:cstheme="minorHAnsi"/>
        </w:rPr>
        <w:t xml:space="preserve">Moreover, because of the strong status quo bias built into the U.S. political system, </w:t>
      </w:r>
      <w:r w:rsidRPr="00C228EC">
        <w:rPr>
          <w:rStyle w:val="StyleUnderline"/>
          <w:rFonts w:asciiTheme="minorHAnsi" w:hAnsiTheme="minorHAnsi" w:cstheme="minorHAnsi"/>
          <w:highlight w:val="cyan"/>
        </w:rPr>
        <w:t>even when</w:t>
      </w:r>
      <w:r w:rsidRPr="00C228EC">
        <w:rPr>
          <w:rStyle w:val="StyleUnderline"/>
          <w:rFonts w:asciiTheme="minorHAnsi" w:hAnsiTheme="minorHAnsi" w:cstheme="minorHAnsi"/>
        </w:rPr>
        <w:t xml:space="preserve"> </w:t>
      </w:r>
      <w:proofErr w:type="gramStart"/>
      <w:r w:rsidRPr="00C228EC">
        <w:rPr>
          <w:rStyle w:val="StyleUnderline"/>
          <w:rFonts w:asciiTheme="minorHAnsi" w:hAnsiTheme="minorHAnsi" w:cstheme="minorHAnsi"/>
        </w:rPr>
        <w:t xml:space="preserve">fairly </w:t>
      </w:r>
      <w:r w:rsidRPr="00C228EC">
        <w:rPr>
          <w:rStyle w:val="StyleUnderline"/>
          <w:rFonts w:asciiTheme="minorHAnsi" w:hAnsiTheme="minorHAnsi" w:cstheme="minorHAnsi"/>
          <w:highlight w:val="cyan"/>
        </w:rPr>
        <w:t>large</w:t>
      </w:r>
      <w:proofErr w:type="gramEnd"/>
      <w:r w:rsidRPr="00C228EC">
        <w:rPr>
          <w:rStyle w:val="StyleUnderline"/>
          <w:rFonts w:asciiTheme="minorHAnsi" w:hAnsiTheme="minorHAnsi" w:cstheme="minorHAnsi"/>
          <w:highlight w:val="cyan"/>
        </w:rPr>
        <w:t xml:space="preserve"> majorities</w:t>
      </w:r>
      <w:r w:rsidRPr="00C228EC">
        <w:rPr>
          <w:rStyle w:val="StyleUnderline"/>
          <w:rFonts w:asciiTheme="minorHAnsi" w:hAnsiTheme="minorHAnsi" w:cstheme="minorHAnsi"/>
        </w:rPr>
        <w:t xml:space="preserve"> of Americans </w:t>
      </w:r>
      <w:r w:rsidRPr="00C228EC">
        <w:rPr>
          <w:rStyle w:val="StyleUnderline"/>
          <w:rFonts w:asciiTheme="minorHAnsi" w:hAnsiTheme="minorHAnsi" w:cstheme="minorHAnsi"/>
          <w:highlight w:val="cyan"/>
        </w:rPr>
        <w:t>favor</w:t>
      </w:r>
      <w:r w:rsidRPr="00C228EC">
        <w:rPr>
          <w:rStyle w:val="StyleUnderline"/>
          <w:rFonts w:asciiTheme="minorHAnsi" w:hAnsiTheme="minorHAnsi" w:cstheme="minorHAnsi"/>
        </w:rPr>
        <w:t xml:space="preserve"> </w:t>
      </w:r>
      <w:r w:rsidRPr="00C228EC">
        <w:rPr>
          <w:rStyle w:val="StyleUnderline"/>
          <w:rFonts w:asciiTheme="minorHAnsi" w:hAnsiTheme="minorHAnsi" w:cstheme="minorHAnsi"/>
          <w:highlight w:val="cyan"/>
        </w:rPr>
        <w:t>policy change, they</w:t>
      </w:r>
      <w:r w:rsidRPr="00C228EC">
        <w:rPr>
          <w:rStyle w:val="StyleUnderline"/>
          <w:rFonts w:asciiTheme="minorHAnsi" w:hAnsiTheme="minorHAnsi" w:cstheme="minorHAnsi"/>
        </w:rPr>
        <w:t xml:space="preserve"> generally </w:t>
      </w:r>
      <w:r w:rsidRPr="00C228EC">
        <w:rPr>
          <w:rStyle w:val="StyleUnderline"/>
          <w:rFonts w:asciiTheme="minorHAnsi" w:hAnsiTheme="minorHAnsi" w:cstheme="minorHAnsi"/>
          <w:highlight w:val="cyan"/>
        </w:rPr>
        <w:t>do not get it</w:t>
      </w:r>
      <w:r w:rsidRPr="0058135C">
        <w:rPr>
          <w:rFonts w:asciiTheme="minorHAnsi" w:hAnsiTheme="minorHAnsi" w:cstheme="minorHAnsi"/>
          <w:sz w:val="14"/>
        </w:rPr>
        <w:t>. A possible objection to populistic democracy is that average citizens are inattentive to politics and ignorant about public policy; why should we worry if their poorly informed preferences do not influence policy making? Perhaps economic elites and interest-group leaders enjoy greater policy expertise than the average citizen does. Perhaps they know better which policies will benefit everyone, and perhaps they seek the common good, rather than selfish ends, when deciding which policies to support. But we tend to doubt it. We believe instead that— collectively—</w:t>
      </w:r>
      <w:r w:rsidRPr="00C228EC">
        <w:rPr>
          <w:rStyle w:val="StyleUnderline"/>
          <w:rFonts w:asciiTheme="minorHAnsi" w:hAnsiTheme="minorHAnsi" w:cstheme="minorHAnsi"/>
        </w:rPr>
        <w:t xml:space="preserve">ordinary citizens generally know their own values and interests </w:t>
      </w:r>
      <w:proofErr w:type="gramStart"/>
      <w:r w:rsidRPr="00C228EC">
        <w:rPr>
          <w:rStyle w:val="StyleUnderline"/>
          <w:rFonts w:asciiTheme="minorHAnsi" w:hAnsiTheme="minorHAnsi" w:cstheme="minorHAnsi"/>
        </w:rPr>
        <w:t>pretty well</w:t>
      </w:r>
      <w:proofErr w:type="gramEnd"/>
      <w:r w:rsidRPr="0058135C">
        <w:rPr>
          <w:rFonts w:asciiTheme="minorHAnsi" w:hAnsiTheme="minorHAnsi" w:cstheme="minorHAnsi"/>
          <w:sz w:val="14"/>
        </w:rPr>
        <w:t xml:space="preserve">, and that their expressed policy preferences are worthy of respect.50 Moreover, we are not so sure about the informational advantages of elites. Yes, detailed policy knowledge tends to rise with income and status. Surely wealthy Americans and corporate executives tend to know a lot about tax and regulatory policies that directly affect them. But how much do they know about the human impact of Social Security, Medicare, food stamps, or unemployment insurance, none of which is likely to be crucial to their own well-being? Most important, </w:t>
      </w:r>
      <w:r w:rsidRPr="00C228EC">
        <w:rPr>
          <w:rStyle w:val="StyleUnderline"/>
          <w:rFonts w:asciiTheme="minorHAnsi" w:hAnsiTheme="minorHAnsi" w:cstheme="minorHAnsi"/>
        </w:rPr>
        <w:t>we see no reason to think that informational expertise is always accompanied by an inclination to transcend one’s own interests or a determination to work for the common good</w:t>
      </w:r>
      <w:r w:rsidRPr="0058135C">
        <w:rPr>
          <w:rFonts w:asciiTheme="minorHAnsi" w:hAnsiTheme="minorHAnsi" w:cstheme="minorHAnsi"/>
          <w:sz w:val="14"/>
        </w:rPr>
        <w:t xml:space="preserve">. All in all, we believe that the public is likely to be a more certain guardian of its own interests than any feasible alternative. Leaving aside the difficult issue of divergent interests and motives, we would urge that the superior wisdom of economic elites or organized interest groups should not simply be assumed. It should be put to empirical test. New empirical research will be needed to pin down precisely who knows how much, and what, about which public policies. Our findings also point toward the need to learn more about exactly which economic elites (the “merely affluent”? the top 1 percent? the top one-tenth of 1 percent?) have how much impact upon public policy, and to what ends they wield their influence. Similar questions arise about the precise extent of influence of </w:t>
      </w:r>
      <w:proofErr w:type="gramStart"/>
      <w:r w:rsidRPr="0058135C">
        <w:rPr>
          <w:rFonts w:asciiTheme="minorHAnsi" w:hAnsiTheme="minorHAnsi" w:cstheme="minorHAnsi"/>
          <w:sz w:val="14"/>
        </w:rPr>
        <w:t>particular sets</w:t>
      </w:r>
      <w:proofErr w:type="gramEnd"/>
      <w:r w:rsidRPr="0058135C">
        <w:rPr>
          <w:rFonts w:asciiTheme="minorHAnsi" w:hAnsiTheme="minorHAnsi" w:cstheme="minorHAnsi"/>
          <w:sz w:val="14"/>
        </w:rPr>
        <w:t xml:space="preserve"> of organized interest groups. And we need to know more about the policy preferences and the political influence of various actors not considered here, including political party activists, government officials, and other noneconomic elites. We hope that our work will encourage further exploration of these issues. </w:t>
      </w:r>
      <w:r w:rsidRPr="00C228EC">
        <w:rPr>
          <w:rStyle w:val="StyleUnderline"/>
          <w:rFonts w:asciiTheme="minorHAnsi" w:hAnsiTheme="minorHAnsi" w:cstheme="minorHAnsi"/>
        </w:rPr>
        <w:t xml:space="preserve">Despite the seemingly strong empirical support in previous studies for theories of majoritarian democracy, our analyses suggest that majorities of the American public </w:t>
      </w:r>
      <w:proofErr w:type="gramStart"/>
      <w:r w:rsidRPr="00C228EC">
        <w:rPr>
          <w:rStyle w:val="StyleUnderline"/>
          <w:rFonts w:asciiTheme="minorHAnsi" w:hAnsiTheme="minorHAnsi" w:cstheme="minorHAnsi"/>
        </w:rPr>
        <w:t>actually have</w:t>
      </w:r>
      <w:proofErr w:type="gramEnd"/>
      <w:r w:rsidRPr="00C228EC">
        <w:rPr>
          <w:rStyle w:val="StyleUnderline"/>
          <w:rFonts w:asciiTheme="minorHAnsi" w:hAnsiTheme="minorHAnsi" w:cstheme="minorHAnsi"/>
        </w:rPr>
        <w:t xml:space="preserve"> little influence over the policies our government adopts.</w:t>
      </w:r>
      <w:r w:rsidRPr="0058135C">
        <w:rPr>
          <w:rFonts w:asciiTheme="minorHAnsi" w:hAnsiTheme="minorHAnsi" w:cstheme="minorHAnsi"/>
          <w:sz w:val="14"/>
        </w:rPr>
        <w:t xml:space="preserve"> Americans do enjoy many features central to democratic governance, such as regular elections, freedom of speech and association, and a widespread (if still contested) franchise. But we believe that if </w:t>
      </w:r>
      <w:r w:rsidRPr="00C228EC">
        <w:rPr>
          <w:rStyle w:val="StyleUnderline"/>
          <w:rFonts w:asciiTheme="minorHAnsi" w:hAnsiTheme="minorHAnsi" w:cstheme="minorHAnsi"/>
        </w:rPr>
        <w:t>policymaking is dominated by powerful business organizations and a small number of affluent Americans, then America’s claims to being a democratic society are seriously threatened</w:t>
      </w:r>
      <w:r w:rsidRPr="0058135C">
        <w:rPr>
          <w:rFonts w:asciiTheme="minorHAnsi" w:hAnsiTheme="minorHAnsi" w:cstheme="minorHAnsi"/>
          <w:sz w:val="14"/>
        </w:rPr>
        <w:t xml:space="preserve">. Clearly, when one holds constant net interest-group alignments and the preferences of affluent Americans, </w:t>
      </w:r>
      <w:r w:rsidRPr="00C228EC">
        <w:rPr>
          <w:rStyle w:val="StyleUnderline"/>
          <w:rFonts w:asciiTheme="minorHAnsi" w:hAnsiTheme="minorHAnsi" w:cstheme="minorHAnsi"/>
        </w:rPr>
        <w:t xml:space="preserve">it makes very little difference what the </w:t>
      </w:r>
      <w:proofErr w:type="gramStart"/>
      <w:r w:rsidRPr="00C228EC">
        <w:rPr>
          <w:rStyle w:val="StyleUnderline"/>
          <w:rFonts w:asciiTheme="minorHAnsi" w:hAnsiTheme="minorHAnsi" w:cstheme="minorHAnsi"/>
        </w:rPr>
        <w:t>general public</w:t>
      </w:r>
      <w:proofErr w:type="gramEnd"/>
      <w:r w:rsidRPr="00C228EC">
        <w:rPr>
          <w:rStyle w:val="StyleUnderline"/>
          <w:rFonts w:asciiTheme="minorHAnsi" w:hAnsiTheme="minorHAnsi" w:cstheme="minorHAnsi"/>
        </w:rPr>
        <w:t xml:space="preserve"> thinks. </w:t>
      </w:r>
      <w:r w:rsidRPr="00C228EC">
        <w:rPr>
          <w:rStyle w:val="StyleUnderline"/>
          <w:rFonts w:asciiTheme="minorHAnsi" w:hAnsiTheme="minorHAnsi" w:cstheme="minorHAnsi"/>
          <w:highlight w:val="cyan"/>
        </w:rPr>
        <w:t>The probability of policy change is</w:t>
      </w:r>
      <w:r w:rsidRPr="00C228EC">
        <w:rPr>
          <w:rStyle w:val="StyleUnderline"/>
          <w:rFonts w:asciiTheme="minorHAnsi" w:hAnsiTheme="minorHAnsi" w:cstheme="minorHAnsi"/>
        </w:rPr>
        <w:t xml:space="preserve"> nearly the same (</w:t>
      </w:r>
      <w:r w:rsidRPr="00C228EC">
        <w:rPr>
          <w:rStyle w:val="StyleUnderline"/>
          <w:rFonts w:asciiTheme="minorHAnsi" w:hAnsiTheme="minorHAnsi" w:cstheme="minorHAnsi"/>
          <w:highlight w:val="cyan"/>
        </w:rPr>
        <w:t>around 0.3</w:t>
      </w:r>
      <w:r w:rsidRPr="00C228EC">
        <w:rPr>
          <w:rStyle w:val="StyleUnderline"/>
          <w:rFonts w:asciiTheme="minorHAnsi" w:hAnsiTheme="minorHAnsi" w:cstheme="minorHAnsi"/>
        </w:rPr>
        <w:t xml:space="preserve">) </w:t>
      </w:r>
      <w:r w:rsidRPr="00C228EC">
        <w:rPr>
          <w:rStyle w:val="StyleUnderline"/>
          <w:rFonts w:asciiTheme="minorHAnsi" w:hAnsiTheme="minorHAnsi" w:cstheme="minorHAnsi"/>
          <w:highlight w:val="cyan"/>
        </w:rPr>
        <w:t>whether a tiny minority or a large majority of average citizens favor a proposed</w:t>
      </w:r>
      <w:r w:rsidRPr="00C228EC">
        <w:rPr>
          <w:rStyle w:val="StyleUnderline"/>
          <w:rFonts w:asciiTheme="minorHAnsi" w:hAnsiTheme="minorHAnsi" w:cstheme="minorHAnsi"/>
        </w:rPr>
        <w:t xml:space="preserve"> policy </w:t>
      </w:r>
      <w:r w:rsidRPr="00C228EC">
        <w:rPr>
          <w:rStyle w:val="StyleUnderline"/>
          <w:rFonts w:asciiTheme="minorHAnsi" w:hAnsiTheme="minorHAnsi" w:cstheme="minorHAnsi"/>
          <w:highlight w:val="cyan"/>
        </w:rPr>
        <w:t>change</w:t>
      </w:r>
      <w:r w:rsidRPr="0058135C">
        <w:rPr>
          <w:rFonts w:asciiTheme="minorHAnsi" w:hAnsiTheme="minorHAnsi" w:cstheme="minorHAnsi"/>
          <w:sz w:val="14"/>
        </w:rPr>
        <w:t xml:space="preserve"> (refer to the top panel of figure 1).</w:t>
      </w:r>
    </w:p>
    <w:p w14:paraId="4FD68039" w14:textId="77777777" w:rsidR="00DF45FB" w:rsidRPr="00DF45FB" w:rsidRDefault="00DF45FB" w:rsidP="00DF45FB"/>
    <w:p w14:paraId="545AF757" w14:textId="77777777" w:rsidR="00DF45FB" w:rsidRDefault="00DF45FB" w:rsidP="008C584A">
      <w:pPr>
        <w:rPr>
          <w:rStyle w:val="StyleUnderline"/>
        </w:rPr>
      </w:pPr>
    </w:p>
    <w:p w14:paraId="0886A1F2" w14:textId="7500D126" w:rsidR="008C584A" w:rsidRDefault="008C584A" w:rsidP="008C584A">
      <w:pPr>
        <w:pStyle w:val="Heading2"/>
      </w:pPr>
      <w:r>
        <w:lastRenderedPageBreak/>
        <w:t xml:space="preserve">AT: DAs – Top Level </w:t>
      </w:r>
    </w:p>
    <w:p w14:paraId="2E030D4B" w14:textId="39623B38" w:rsidR="008C584A" w:rsidRDefault="008C584A" w:rsidP="008C584A">
      <w:pPr>
        <w:pStyle w:val="Heading3"/>
      </w:pPr>
      <w:r>
        <w:lastRenderedPageBreak/>
        <w:t>AT: Warming Impacts</w:t>
      </w:r>
    </w:p>
    <w:p w14:paraId="4621BA48" w14:textId="77777777" w:rsidR="008C584A" w:rsidRDefault="008C584A" w:rsidP="008C584A"/>
    <w:p w14:paraId="16F4334D" w14:textId="77777777" w:rsidR="008C584A" w:rsidRPr="00CC39C8" w:rsidRDefault="008C584A" w:rsidP="008C584A">
      <w:pPr>
        <w:pStyle w:val="Heading4"/>
      </w:pPr>
      <w:r w:rsidRPr="00CC39C8">
        <w:t xml:space="preserve">Even if they win that focusing on warming is good - - it </w:t>
      </w:r>
      <w:proofErr w:type="gramStart"/>
      <w:r w:rsidRPr="00CC39C8">
        <w:t>has to</w:t>
      </w:r>
      <w:proofErr w:type="gramEnd"/>
      <w:r w:rsidRPr="00CC39C8">
        <w:t xml:space="preserve"> do so in the context of race and praxis, anything else re-entrenches colonial histories and sidelines black woman</w:t>
      </w:r>
    </w:p>
    <w:p w14:paraId="3160CDF7" w14:textId="77777777" w:rsidR="008C584A" w:rsidRPr="00CC39C8" w:rsidRDefault="008C584A" w:rsidP="008C584A">
      <w:r w:rsidRPr="008C584A">
        <w:rPr>
          <w:rStyle w:val="Style13ptBold"/>
        </w:rPr>
        <w:t>Hawthorne 19</w:t>
      </w:r>
      <w:r w:rsidRPr="00CC39C8">
        <w:t xml:space="preserve"> (Camilla Hawthorne, Department of Sociology, University of California, Santa Cruz, United States; “Black matters are spatial matters: Black geographies for the twenty-first century”) </w:t>
      </w:r>
      <w:proofErr w:type="spellStart"/>
      <w:r w:rsidRPr="00CC39C8">
        <w:t>mahintha</w:t>
      </w:r>
      <w:proofErr w:type="spellEnd"/>
    </w:p>
    <w:p w14:paraId="69CA5106" w14:textId="77777777" w:rsidR="008C584A" w:rsidRPr="00CC39C8" w:rsidRDefault="008C584A" w:rsidP="008C584A">
      <w:r w:rsidRPr="008C584A">
        <w:rPr>
          <w:rStyle w:val="StyleUnderline"/>
        </w:rPr>
        <w:t xml:space="preserve">Questions of </w:t>
      </w:r>
      <w:r w:rsidRPr="00A567C5">
        <w:rPr>
          <w:rStyle w:val="StyleUnderline"/>
          <w:highlight w:val="cyan"/>
        </w:rPr>
        <w:t>praxis</w:t>
      </w:r>
      <w:r w:rsidRPr="008C584A">
        <w:rPr>
          <w:rStyle w:val="StyleUnderline"/>
        </w:rPr>
        <w:t xml:space="preserve">—in other words, </w:t>
      </w:r>
      <w:r w:rsidRPr="00A567C5">
        <w:rPr>
          <w:rStyle w:val="StyleUnderline"/>
          <w:highlight w:val="cyan"/>
        </w:rPr>
        <w:t>the idea that theory and political practice are</w:t>
      </w:r>
      <w:r w:rsidRPr="008C584A">
        <w:rPr>
          <w:rStyle w:val="StyleUnderline"/>
        </w:rPr>
        <w:t xml:space="preserve"> inextricably </w:t>
      </w:r>
      <w:r w:rsidRPr="00A567C5">
        <w:rPr>
          <w:rStyle w:val="StyleUnderline"/>
          <w:highlight w:val="cyan"/>
        </w:rPr>
        <w:t>intertwined—are central to Black geographic scholarship</w:t>
      </w:r>
      <w:r w:rsidRPr="00CC39C8">
        <w:t xml:space="preserve">. For that reason, any account of the field of Black Geographies must also take into consideration the history of the discipline of geography, as well as the material conditions of possibility that shape intellectual labor in the academy (Hawthorne &amp; Heitz, 2018). Darden &amp; Terra's 2003 report on the under-representation of Black geographers in institutions of higher education (Darden &amp; Terra, 2003), as well as Pulido's powerful reflections on the study of race within a “white discipline” (Pulido, 2002), point to the structural context into which Black Geographies intervenes.1 Although the discipline of anthropology is often called the “handmaiden of colonialism” (D. Lewis, 1973; </w:t>
      </w:r>
      <w:proofErr w:type="spellStart"/>
      <w:r w:rsidRPr="00CC39C8">
        <w:t>Trouillot</w:t>
      </w:r>
      <w:proofErr w:type="spellEnd"/>
      <w:r w:rsidRPr="00CC39C8">
        <w:t xml:space="preserve">, 2003), the emergence of </w:t>
      </w:r>
      <w:r w:rsidRPr="00A567C5">
        <w:rPr>
          <w:rStyle w:val="StyleUnderline"/>
          <w:highlight w:val="cyan"/>
        </w:rPr>
        <w:t>geography as a discipline was</w:t>
      </w:r>
      <w:r w:rsidRPr="008C584A">
        <w:rPr>
          <w:rStyle w:val="StyleUnderline"/>
        </w:rPr>
        <w:t xml:space="preserve"> also </w:t>
      </w:r>
      <w:r w:rsidRPr="00A567C5">
        <w:rPr>
          <w:rStyle w:val="StyleUnderline"/>
          <w:highlight w:val="cyan"/>
        </w:rPr>
        <w:t>intertwined with colonialism, enslavement, and imperialism</w:t>
      </w:r>
      <w:r w:rsidRPr="00CC39C8">
        <w:t xml:space="preserve"> (Kobayashi, 2014; Livingstone, 1993). This history continues to shape the limited ways in which mainstream geography has engaged with questions of racism and race (Gilmore, 2007; Pulido, 2002). Although racism— and </w:t>
      </w:r>
      <w:r w:rsidRPr="00BB6BE3">
        <w:t>“scientific racism” in particular—is popularly understood to be rooted in (erroneous) understandings of biological difference</w:t>
      </w:r>
      <w:r w:rsidRPr="00CC39C8">
        <w:t>, geography in the eighteenth and nineteenth centuries also contributed to the production of racial essentialisms based on place. Since the Enlightenment, race has been understood in spatial terms, through “</w:t>
      </w:r>
      <w:proofErr w:type="spellStart"/>
      <w:r w:rsidRPr="00CC39C8">
        <w:t>sedentarist</w:t>
      </w:r>
      <w:proofErr w:type="spellEnd"/>
      <w:r w:rsidRPr="00CC39C8">
        <w:t xml:space="preserve"> metaphysics” (</w:t>
      </w:r>
      <w:proofErr w:type="spellStart"/>
      <w:r w:rsidRPr="00CC39C8">
        <w:t>Malkki</w:t>
      </w:r>
      <w:proofErr w:type="spellEnd"/>
      <w:r w:rsidRPr="00CC39C8">
        <w:t xml:space="preserve">, 1992) that </w:t>
      </w:r>
      <w:r w:rsidRPr="00BB6BE3">
        <w:t>bound individuals and groups in place, classify them according to their geographical locations,</w:t>
      </w:r>
      <w:r w:rsidRPr="00CC39C8">
        <w:t xml:space="preserve"> and arrange them in a </w:t>
      </w:r>
      <w:proofErr w:type="spellStart"/>
      <w:r w:rsidRPr="00CC39C8">
        <w:t>spatio</w:t>
      </w:r>
      <w:proofErr w:type="spellEnd"/>
      <w:r w:rsidRPr="00CC39C8">
        <w:t xml:space="preserve">-temporal hierarchy (Massey, 2005). </w:t>
      </w:r>
      <w:r w:rsidRPr="008C584A">
        <w:rPr>
          <w:rStyle w:val="StyleUnderline"/>
        </w:rPr>
        <w:t xml:space="preserve">The discipline of </w:t>
      </w:r>
      <w:r w:rsidRPr="00A567C5">
        <w:rPr>
          <w:rStyle w:val="StyleUnderline"/>
          <w:highlight w:val="cyan"/>
        </w:rPr>
        <w:t>geography is</w:t>
      </w:r>
      <w:r w:rsidRPr="008C584A">
        <w:rPr>
          <w:rStyle w:val="StyleUnderline"/>
        </w:rPr>
        <w:t xml:space="preserve"> thus </w:t>
      </w:r>
      <w:r w:rsidRPr="00A567C5">
        <w:rPr>
          <w:rStyle w:val="StyleUnderline"/>
          <w:highlight w:val="cyan"/>
        </w:rPr>
        <w:t>implicated in</w:t>
      </w:r>
      <w:r w:rsidRPr="008C584A">
        <w:rPr>
          <w:rStyle w:val="StyleUnderline"/>
        </w:rPr>
        <w:t xml:space="preserve"> the elaboration of the </w:t>
      </w:r>
      <w:r w:rsidRPr="00A567C5">
        <w:rPr>
          <w:rStyle w:val="StyleUnderline"/>
          <w:highlight w:val="cyan"/>
        </w:rPr>
        <w:t>racial theories that animate colonialism, fascism, and violent nationalisms</w:t>
      </w:r>
      <w:r w:rsidRPr="00CC39C8">
        <w:t xml:space="preserve"> (Bassin, 1987; Godlewska &amp; Smith, 1994). In other words, the production of space is tied to the production of difference. But although the discipline of geography has bequeathed to us a grammar of racial difference, contemporary geographers have </w:t>
      </w:r>
      <w:proofErr w:type="gramStart"/>
      <w:r w:rsidRPr="00CC39C8">
        <w:t>more often than not</w:t>
      </w:r>
      <w:proofErr w:type="gramEnd"/>
      <w:r w:rsidRPr="00CC39C8">
        <w:t xml:space="preserve"> tended to sweep this history under the rug. Textbook accounts of the history of geography emphasize a sharp break between Eurocentric Enlightenment and Victorian geographies (or at least, bracket the racism of geographers like Kant as inconsequential to their philosophical work) and the interventions of radical Marxist geographers studying inequality in the twentieth century (Hawthorne &amp; </w:t>
      </w:r>
      <w:proofErr w:type="spellStart"/>
      <w:r w:rsidRPr="00CC39C8">
        <w:t>Meché</w:t>
      </w:r>
      <w:proofErr w:type="spellEnd"/>
      <w:r w:rsidRPr="00CC39C8">
        <w:t xml:space="preserve">, 2016). This latter work is undoubtedly </w:t>
      </w:r>
      <w:proofErr w:type="gramStart"/>
      <w:r w:rsidRPr="00CC39C8">
        <w:t>important, and</w:t>
      </w:r>
      <w:proofErr w:type="gramEnd"/>
      <w:r w:rsidRPr="00CC39C8">
        <w:t xml:space="preserve"> provided some of the earlier disciplinary engagements with racial inequality in geography. </w:t>
      </w:r>
      <w:r w:rsidRPr="008C584A">
        <w:rPr>
          <w:rStyle w:val="StyleUnderline"/>
        </w:rPr>
        <w:t xml:space="preserve">Yet these </w:t>
      </w:r>
      <w:r w:rsidRPr="00A567C5">
        <w:rPr>
          <w:rStyle w:val="StyleUnderline"/>
          <w:highlight w:val="cyan"/>
        </w:rPr>
        <w:t xml:space="preserve">interventions are all too often heralded as part of a </w:t>
      </w:r>
      <w:proofErr w:type="spellStart"/>
      <w:r w:rsidRPr="00A567C5">
        <w:rPr>
          <w:rStyle w:val="StyleUnderline"/>
          <w:highlight w:val="cyan"/>
        </w:rPr>
        <w:t>redemptionist</w:t>
      </w:r>
      <w:proofErr w:type="spellEnd"/>
      <w:r w:rsidRPr="00A567C5">
        <w:rPr>
          <w:rStyle w:val="StyleUnderline"/>
          <w:highlight w:val="cyan"/>
        </w:rPr>
        <w:t xml:space="preserve"> narrative that cleanses geography of its racist history</w:t>
      </w:r>
      <w:r w:rsidRPr="008C584A">
        <w:rPr>
          <w:rStyle w:val="StyleUnderline"/>
        </w:rPr>
        <w:t xml:space="preserve">. Indeed, by the mid- to late-twentieth century, geography no longer centered race as a unit of analysis. </w:t>
      </w:r>
      <w:r w:rsidRPr="00A567C5">
        <w:rPr>
          <w:rStyle w:val="StyleUnderline"/>
          <w:highlight w:val="cyan"/>
        </w:rPr>
        <w:t>Geographers had abandoned environmental determinisms in favor of studying</w:t>
      </w:r>
      <w:r w:rsidRPr="008C584A">
        <w:rPr>
          <w:rStyle w:val="StyleUnderline"/>
        </w:rPr>
        <w:t xml:space="preserve"> the </w:t>
      </w:r>
      <w:r w:rsidRPr="00A567C5">
        <w:rPr>
          <w:rStyle w:val="StyleUnderline"/>
          <w:highlight w:val="cyan"/>
        </w:rPr>
        <w:t>economic structures</w:t>
      </w:r>
      <w:r w:rsidRPr="008C584A">
        <w:rPr>
          <w:rStyle w:val="StyleUnderline"/>
        </w:rPr>
        <w:t xml:space="preserve"> that produce inequality. In practice, this meant that </w:t>
      </w:r>
      <w:r w:rsidRPr="00A567C5">
        <w:rPr>
          <w:rStyle w:val="StyleUnderline"/>
          <w:highlight w:val="cyan"/>
        </w:rPr>
        <w:t>race was</w:t>
      </w:r>
      <w:r w:rsidRPr="008C584A">
        <w:rPr>
          <w:rStyle w:val="StyleUnderline"/>
        </w:rPr>
        <w:t xml:space="preserve"> often studied as an ex post facto </w:t>
      </w:r>
      <w:r w:rsidRPr="00A567C5">
        <w:rPr>
          <w:rStyle w:val="StyleUnderline"/>
          <w:highlight w:val="cyan"/>
        </w:rPr>
        <w:t xml:space="preserve">justification for colonial </w:t>
      </w:r>
      <w:r w:rsidRPr="00A567C5">
        <w:rPr>
          <w:rStyle w:val="StyleUnderline"/>
          <w:highlight w:val="cyan"/>
        </w:rPr>
        <w:lastRenderedPageBreak/>
        <w:t>dispossession, exploitation, and</w:t>
      </w:r>
      <w:r w:rsidRPr="008C584A">
        <w:rPr>
          <w:rStyle w:val="StyleUnderline"/>
        </w:rPr>
        <w:t xml:space="preserve"> a global </w:t>
      </w:r>
      <w:r w:rsidRPr="00A567C5">
        <w:rPr>
          <w:rStyle w:val="StyleUnderline"/>
          <w:highlight w:val="cyan"/>
        </w:rPr>
        <w:t>division of labor</w:t>
      </w:r>
      <w:r w:rsidRPr="00CC39C8">
        <w:t xml:space="preserve">—the superstructure to capital's totalizing reach (Chakrabarty, 2000; Oswin, 2018). But in this process, </w:t>
      </w:r>
      <w:r w:rsidRPr="00435E46">
        <w:t>the discipline of geography did not develop the theoretical tools necessary to engage with the ongoing production of race</w:t>
      </w:r>
      <w:r w:rsidRPr="00CC39C8">
        <w:t xml:space="preserve"> and racisms via the production of space. Pulido described this as the difference between research that documents racial differences and inequalities, and research that is fundamentally grounded in critical race theory (Pulido, 2002). Black Geographies responds powerfully to geography's troubling history </w:t>
      </w:r>
      <w:proofErr w:type="gramStart"/>
      <w:r w:rsidRPr="00CC39C8">
        <w:t>with regard to</w:t>
      </w:r>
      <w:proofErr w:type="gramEnd"/>
      <w:r w:rsidRPr="00CC39C8">
        <w:t xml:space="preserve"> questions of race and Blackness. In their foundational 2007 volume Black Geographies and the Politics of Place, Woods and McKittrick identify three central themes that cut across the study of Black Geographies. </w:t>
      </w:r>
      <w:r w:rsidRPr="008C584A">
        <w:rPr>
          <w:rStyle w:val="StyleUnderline"/>
        </w:rPr>
        <w:t xml:space="preserve">Broadly, these interventions examine 1 “… the ways in which </w:t>
      </w:r>
      <w:r w:rsidRPr="00A567C5">
        <w:rPr>
          <w:rStyle w:val="StyleUnderline"/>
          <w:highlight w:val="cyan"/>
        </w:rPr>
        <w:t>essentialism situates black subjects and their geopolitical concerns as being elsewhere</w:t>
      </w:r>
      <w:r w:rsidRPr="00435E46">
        <w:t xml:space="preserve"> (on the margin, the underside, outside the normal)</w:t>
      </w:r>
      <w:r w:rsidRPr="00CC39C8">
        <w:t xml:space="preserve">, a spatial practice that conveniently props up the mythical norm and erases or obscures the daily struggles of particular communities.” 2 “… how the lives of these subjects demonstrate that ‘common-sense’ workings of modernity and citizenship are worked out, and normalized, though geographies of exclusion …” 3 “… the situated knowledge of these communities and their contributions to both real and imagined human geographies [as] significant political acts and expressions” (McKittrick &amp; Woods, 2007, p. 4). Still, geographers must resist the temptation to label Black Geographies as something “new.” After all, the characterization of Black Geographies as “surprising,” “trendy,” or “novel” works to reinforce the flawed claim that spatial theory only happens within geography departments—which, as noted earlier, have historically posed structural barriers to entry for Black scholars. Black geographic thought has existed (though under other names) for centuries, in formal academic environments, political struggles, and everyday practices of Black space-making. It simply has not always been legible to scholars working within the discipline of geography. </w:t>
      </w:r>
      <w:r w:rsidRPr="00A567C5">
        <w:rPr>
          <w:rStyle w:val="StyleUnderline"/>
          <w:highlight w:val="cyan"/>
        </w:rPr>
        <w:t>Black Geographies research</w:t>
      </w:r>
      <w:r w:rsidRPr="008C584A">
        <w:rPr>
          <w:rStyle w:val="StyleUnderline"/>
        </w:rPr>
        <w:t xml:space="preserve"> today </w:t>
      </w:r>
      <w:r w:rsidRPr="00A567C5">
        <w:rPr>
          <w:rStyle w:val="StyleUnderline"/>
          <w:highlight w:val="cyan"/>
        </w:rPr>
        <w:t>takes place</w:t>
      </w:r>
      <w:r w:rsidRPr="008C584A">
        <w:rPr>
          <w:rStyle w:val="StyleUnderline"/>
        </w:rPr>
        <w:t xml:space="preserve"> both </w:t>
      </w:r>
      <w:r w:rsidRPr="00A567C5">
        <w:rPr>
          <w:rStyle w:val="StyleUnderline"/>
          <w:highlight w:val="cyan"/>
        </w:rPr>
        <w:t>within and outside of disciplinary geography</w:t>
      </w:r>
      <w:r w:rsidRPr="008C584A">
        <w:rPr>
          <w:rStyle w:val="StyleUnderline"/>
        </w:rPr>
        <w:t xml:space="preserve">. This is, in part, a product of the systemic ways </w:t>
      </w:r>
      <w:r w:rsidRPr="00A567C5">
        <w:rPr>
          <w:rStyle w:val="StyleUnderline"/>
          <w:highlight w:val="cyan"/>
        </w:rPr>
        <w:t>Black scholars have been historically excluded</w:t>
      </w:r>
      <w:r w:rsidRPr="00CC39C8">
        <w:t xml:space="preserve"> from geography. And the growing florescence of Black geographic scholarship within the discipline of geography has been nurtured by numerous “spatial turns” in complementary disciplines such as Black studies, anthropology, sociology, history, and American studies. Thus, any attempt to summarize the breadth and depth of Black geographic scholarship must also </w:t>
      </w:r>
      <w:proofErr w:type="gramStart"/>
      <w:r w:rsidRPr="00CC39C8">
        <w:t>take into account</w:t>
      </w:r>
      <w:proofErr w:type="gramEnd"/>
      <w:r w:rsidRPr="00CC39C8">
        <w:t xml:space="preserve"> the inherent </w:t>
      </w:r>
      <w:proofErr w:type="spellStart"/>
      <w:r w:rsidRPr="00CC39C8">
        <w:t>plurivocality</w:t>
      </w:r>
      <w:proofErr w:type="spellEnd"/>
      <w:r w:rsidRPr="00CC39C8">
        <w:t xml:space="preserve"> of the field.</w:t>
      </w:r>
    </w:p>
    <w:p w14:paraId="11933A49" w14:textId="77777777" w:rsidR="008C584A" w:rsidRDefault="008C584A" w:rsidP="008C584A"/>
    <w:p w14:paraId="582FB399" w14:textId="77777777" w:rsidR="008C584A" w:rsidRPr="00CC39C8" w:rsidRDefault="008C584A" w:rsidP="008C584A">
      <w:pPr>
        <w:pStyle w:val="Heading4"/>
      </w:pPr>
      <w:r w:rsidRPr="00CC39C8">
        <w:t>Policy solutions to combat environmental degradation fails, changing our orientations is a prior question to combat warming</w:t>
      </w:r>
    </w:p>
    <w:p w14:paraId="3909CD73" w14:textId="77777777" w:rsidR="008C584A" w:rsidRPr="00CC39C8" w:rsidRDefault="008C584A" w:rsidP="008C584A">
      <w:r w:rsidRPr="008C584A">
        <w:rPr>
          <w:rStyle w:val="Style13ptBold"/>
        </w:rPr>
        <w:t>Wright 18</w:t>
      </w:r>
      <w:r w:rsidRPr="00CC39C8">
        <w:t xml:space="preserve"> (Willie Jamaal Wright works in the departments of Geography and African American Studies at Florida State University; “As Above, So Below: Anti-Black Violence as Environmental Racism”) </w:t>
      </w:r>
      <w:proofErr w:type="spellStart"/>
      <w:r w:rsidRPr="00CC39C8">
        <w:t>mahintha</w:t>
      </w:r>
      <w:proofErr w:type="spellEnd"/>
    </w:p>
    <w:p w14:paraId="481B7896" w14:textId="77777777" w:rsidR="008C584A" w:rsidRPr="008C584A" w:rsidRDefault="008C584A" w:rsidP="008C584A">
      <w:pPr>
        <w:rPr>
          <w:rStyle w:val="StyleUnderline"/>
        </w:rPr>
      </w:pPr>
      <w:r w:rsidRPr="00CC39C8">
        <w:t xml:space="preserve">n October 2014, while attending the North Carolina Environmental Justice Network’s (NCEJN) 16th Environmental Justice Summit in Whitakers, North Carolina, a gathering that draws environmental activists, concerned citizens, scholars, and civil servants from throughout North Carolina and the US, I struggled to come to terms with the public </w:t>
      </w:r>
      <w:proofErr w:type="gramStart"/>
      <w:r w:rsidRPr="00CC39C8">
        <w:t>policy oriented</w:t>
      </w:r>
      <w:proofErr w:type="gramEnd"/>
      <w:r w:rsidRPr="00CC39C8">
        <w:t xml:space="preserve"> approach of many </w:t>
      </w:r>
      <w:proofErr w:type="spellStart"/>
      <w:r w:rsidRPr="00CC39C8">
        <w:t>organisers</w:t>
      </w:r>
      <w:proofErr w:type="spellEnd"/>
      <w:r w:rsidRPr="00CC39C8">
        <w:t xml:space="preserve">, epidemiologists, and public health researchers. Presentations from </w:t>
      </w:r>
      <w:r w:rsidRPr="00CC39C8">
        <w:lastRenderedPageBreak/>
        <w:t xml:space="preserve">researchers and community activists were indicative of a dominant narrative regarding the nature of environmental racism; they </w:t>
      </w:r>
      <w:proofErr w:type="spellStart"/>
      <w:r w:rsidRPr="00A567C5">
        <w:rPr>
          <w:rStyle w:val="StyleUnderline"/>
          <w:highlight w:val="cyan"/>
        </w:rPr>
        <w:t>centralised</w:t>
      </w:r>
      <w:proofErr w:type="spellEnd"/>
      <w:r w:rsidRPr="008C584A">
        <w:rPr>
          <w:rStyle w:val="StyleUnderline"/>
        </w:rPr>
        <w:t xml:space="preserve"> the illegal and immoral </w:t>
      </w:r>
      <w:r w:rsidRPr="00A567C5">
        <w:rPr>
          <w:rStyle w:val="StyleUnderline"/>
          <w:highlight w:val="cyan"/>
        </w:rPr>
        <w:t>dumping of waste and</w:t>
      </w:r>
      <w:r w:rsidRPr="008C584A">
        <w:rPr>
          <w:rStyle w:val="StyleUnderline"/>
        </w:rPr>
        <w:t xml:space="preserve"> the siting of </w:t>
      </w:r>
      <w:r w:rsidRPr="00A567C5">
        <w:rPr>
          <w:rStyle w:val="StyleUnderline"/>
          <w:highlight w:val="cyan"/>
        </w:rPr>
        <w:t>toxic waste facilities within</w:t>
      </w:r>
      <w:r w:rsidRPr="008C584A">
        <w:rPr>
          <w:rStyle w:val="StyleUnderline"/>
        </w:rPr>
        <w:t xml:space="preserve"> impoverished </w:t>
      </w:r>
      <w:r w:rsidRPr="00A567C5">
        <w:rPr>
          <w:rStyle w:val="StyleUnderline"/>
          <w:highlight w:val="cyan"/>
        </w:rPr>
        <w:t>Black communities</w:t>
      </w:r>
      <w:r w:rsidRPr="008C584A">
        <w:rPr>
          <w:rStyle w:val="StyleUnderline"/>
        </w:rPr>
        <w:t xml:space="preserve"> and the subsequent health effects of these actions. Moreover, many were deeply invested </w:t>
      </w:r>
      <w:r w:rsidRPr="00A567C5">
        <w:rPr>
          <w:rStyle w:val="StyleUnderline"/>
          <w:highlight w:val="cyan"/>
        </w:rPr>
        <w:t>in</w:t>
      </w:r>
      <w:r w:rsidRPr="008C584A">
        <w:rPr>
          <w:rStyle w:val="StyleUnderline"/>
        </w:rPr>
        <w:t xml:space="preserve"> the enforcement of </w:t>
      </w:r>
      <w:r w:rsidRPr="00A567C5">
        <w:rPr>
          <w:rStyle w:val="StyleUnderline"/>
          <w:highlight w:val="cyan"/>
        </w:rPr>
        <w:t>public policy as</w:t>
      </w:r>
      <w:r w:rsidRPr="008C584A">
        <w:rPr>
          <w:rStyle w:val="StyleUnderline"/>
        </w:rPr>
        <w:t xml:space="preserve"> a form of </w:t>
      </w:r>
      <w:r w:rsidRPr="00A567C5">
        <w:rPr>
          <w:rStyle w:val="StyleUnderline"/>
          <w:highlight w:val="cyan"/>
        </w:rPr>
        <w:t>remediation</w:t>
      </w:r>
      <w:r w:rsidRPr="00CA7A98">
        <w:t>.</w:t>
      </w:r>
      <w:r w:rsidRPr="00CC39C8">
        <w:t xml:space="preserve"> However, at the time of the EJ Summit, and since then, police and vigilantes were </w:t>
      </w:r>
      <w:proofErr w:type="spellStart"/>
      <w:r w:rsidRPr="00CC39C8">
        <w:t>terrorising</w:t>
      </w:r>
      <w:proofErr w:type="spellEnd"/>
      <w:r w:rsidRPr="00CC39C8">
        <w:t xml:space="preserve"> Black communities.2 The list of grievances are endless.3 Trayvon Martin was murdered in Sanford, Florida (Ford 2013; Weinstein 2012). Jonathan Ferrell was shot and killed by a Charlotte police officer in a suburban </w:t>
      </w:r>
      <w:proofErr w:type="spellStart"/>
      <w:r w:rsidRPr="00CC39C8">
        <w:t>neighbourhood</w:t>
      </w:r>
      <w:proofErr w:type="spellEnd"/>
      <w:r w:rsidRPr="00CC39C8">
        <w:t xml:space="preserve"> as he sought assistance following an automobile accident (Weiss and Collins 2013). Renisha McBride suffered the same fate at the hands of a white homeowner in Dearborn, Michigan (Cobb 2013). Michael Dunn, a 45-year-old white male, murdered 17-year-old Jordan Davis at a gas station in Jacksonville, Florida because he and his friends dared to play their music loudly (</w:t>
      </w:r>
      <w:proofErr w:type="spellStart"/>
      <w:r w:rsidRPr="00CC39C8">
        <w:t>Solotaroff</w:t>
      </w:r>
      <w:proofErr w:type="spellEnd"/>
      <w:r w:rsidRPr="00CC39C8">
        <w:t xml:space="preserve"> 2013). Miriam Carey was murdered in Washington, DC by a barrage of bullets from federal officers as her infant sat strapped in the backseat (Montgomery 2014). </w:t>
      </w:r>
      <w:r w:rsidRPr="008C584A">
        <w:rPr>
          <w:rStyle w:val="StyleUnderline"/>
        </w:rPr>
        <w:t xml:space="preserve">Last, the </w:t>
      </w:r>
      <w:r w:rsidRPr="00A567C5">
        <w:rPr>
          <w:rStyle w:val="StyleUnderline"/>
          <w:highlight w:val="cyan"/>
        </w:rPr>
        <w:t>officer-involved killings</w:t>
      </w:r>
      <w:r w:rsidRPr="008C584A">
        <w:rPr>
          <w:rStyle w:val="StyleUnderline"/>
        </w:rPr>
        <w:t xml:space="preserve"> of Michael Brown, Eric Garner, Jordan Crawford, and Tamir Rice—for walking while Black, allegedly selling untaxed cigarettes while Black, and possessing pellet guns while Black—further illus</w:t>
      </w:r>
      <w:r w:rsidRPr="00A567C5">
        <w:rPr>
          <w:rStyle w:val="StyleUnderline"/>
          <w:highlight w:val="cyan"/>
        </w:rPr>
        <w:t>trated the unwarranted fear of Black embodiment</w:t>
      </w:r>
      <w:r w:rsidRPr="008C584A">
        <w:rPr>
          <w:rStyle w:val="StyleUnderline"/>
        </w:rPr>
        <w:t xml:space="preserve">4 </w:t>
      </w:r>
      <w:r w:rsidRPr="00A567C5">
        <w:rPr>
          <w:rStyle w:val="StyleUnderline"/>
          <w:highlight w:val="cyan"/>
        </w:rPr>
        <w:t>by white Americans</w:t>
      </w:r>
      <w:r w:rsidRPr="008C584A">
        <w:rPr>
          <w:rStyle w:val="StyleUnderline"/>
        </w:rPr>
        <w:t xml:space="preserve"> and people of </w:t>
      </w:r>
      <w:proofErr w:type="spellStart"/>
      <w:r w:rsidRPr="008C584A">
        <w:rPr>
          <w:rStyle w:val="StyleUnderline"/>
        </w:rPr>
        <w:t>colour</w:t>
      </w:r>
      <w:proofErr w:type="spellEnd"/>
      <w:r w:rsidRPr="008C584A">
        <w:rPr>
          <w:rStyle w:val="StyleUnderline"/>
        </w:rPr>
        <w:t xml:space="preserve">, not to mention, the unencumbered </w:t>
      </w:r>
      <w:proofErr w:type="spellStart"/>
      <w:r w:rsidRPr="008C584A">
        <w:rPr>
          <w:rStyle w:val="StyleUnderline"/>
        </w:rPr>
        <w:t>spatialities</w:t>
      </w:r>
      <w:proofErr w:type="spellEnd"/>
      <w:r w:rsidRPr="008C584A">
        <w:rPr>
          <w:rStyle w:val="StyleUnderline"/>
        </w:rPr>
        <w:t xml:space="preserve"> of anti-Black violence. In each of these instances, </w:t>
      </w:r>
      <w:r w:rsidRPr="00A567C5">
        <w:rPr>
          <w:rStyle w:val="StyleUnderline"/>
          <w:highlight w:val="cyan"/>
        </w:rPr>
        <w:t>the victims were perceived to be immediate threats</w:t>
      </w:r>
      <w:r w:rsidRPr="00CC39C8">
        <w:t xml:space="preserve">, a menace emboldened by the spaces in which their Blackness roved. Their unwarranted deaths give credence to Rashad Shabazz’s assertion that </w:t>
      </w:r>
      <w:r w:rsidRPr="00CA7A98">
        <w:t>“public Blackness [is] akin to a crime”</w:t>
      </w:r>
      <w:r w:rsidRPr="00CC39C8">
        <w:t xml:space="preserve"> (2015:21). After each killing, the world bore witness as families of the deceased were forced to prove the humanity of their lifeless loved ones through childhood and family photos and appeals to their caring, loving personalities—a posthumous </w:t>
      </w:r>
      <w:proofErr w:type="spellStart"/>
      <w:r w:rsidRPr="00CC39C8">
        <w:t>humanising</w:t>
      </w:r>
      <w:proofErr w:type="spellEnd"/>
      <w:r w:rsidRPr="00CC39C8">
        <w:t xml:space="preserve"> that went unnoticed during their incarnation. In the wake of this storm of violence, one is forced to consider whether these mortal acts and the desperate efforts to </w:t>
      </w:r>
      <w:proofErr w:type="spellStart"/>
      <w:r w:rsidRPr="00CC39C8">
        <w:t>humanise</w:t>
      </w:r>
      <w:proofErr w:type="spellEnd"/>
      <w:r w:rsidRPr="00CC39C8">
        <w:t xml:space="preserve"> the deceased are evidence that </w:t>
      </w:r>
      <w:r w:rsidRPr="00CA7A98">
        <w:t>Blackness and humanness, to quote Jared Sexton, are “permanently and mutually exclusive”</w:t>
      </w:r>
      <w:r w:rsidRPr="00CC39C8">
        <w:t xml:space="preserve"> (2007:208). Based upon my attendance of the abovementioned conference and the violent everyday realities of Black life in the US, </w:t>
      </w:r>
      <w:r w:rsidRPr="008C584A">
        <w:rPr>
          <w:rStyle w:val="StyleUnderline"/>
        </w:rPr>
        <w:t xml:space="preserve">I began to reflect upon how to broaden and </w:t>
      </w:r>
      <w:r w:rsidRPr="00A567C5">
        <w:rPr>
          <w:rStyle w:val="StyleUnderline"/>
          <w:highlight w:val="cyan"/>
        </w:rPr>
        <w:t xml:space="preserve">deepen debates on environmental racism by </w:t>
      </w:r>
      <w:proofErr w:type="gramStart"/>
      <w:r w:rsidRPr="00A567C5">
        <w:rPr>
          <w:rStyle w:val="StyleUnderline"/>
          <w:highlight w:val="cyan"/>
        </w:rPr>
        <w:t>taking into account</w:t>
      </w:r>
      <w:proofErr w:type="gramEnd"/>
      <w:r w:rsidRPr="00A567C5">
        <w:rPr>
          <w:rStyle w:val="StyleUnderline"/>
          <w:highlight w:val="cyan"/>
        </w:rPr>
        <w:t xml:space="preserve"> how</w:t>
      </w:r>
      <w:r w:rsidRPr="008C584A">
        <w:rPr>
          <w:rStyle w:val="StyleUnderline"/>
        </w:rPr>
        <w:t xml:space="preserve"> and why </w:t>
      </w:r>
      <w:r w:rsidRPr="00A567C5">
        <w:rPr>
          <w:rStyle w:val="StyleUnderline"/>
          <w:highlight w:val="cyan"/>
        </w:rPr>
        <w:t>Black people remain subject to gratuitous violence</w:t>
      </w:r>
      <w:r w:rsidRPr="008C584A">
        <w:rPr>
          <w:rStyle w:val="StyleUnderline"/>
        </w:rPr>
        <w:t xml:space="preserve"> and death, </w:t>
      </w:r>
      <w:r w:rsidRPr="00A567C5">
        <w:rPr>
          <w:rStyle w:val="StyleUnderline"/>
          <w:highlight w:val="cyan"/>
        </w:rPr>
        <w:t>and how this relates to</w:t>
      </w:r>
      <w:r w:rsidRPr="008C584A">
        <w:rPr>
          <w:rStyle w:val="StyleUnderline"/>
        </w:rPr>
        <w:t xml:space="preserve"> geography and </w:t>
      </w:r>
      <w:r w:rsidRPr="00A567C5">
        <w:rPr>
          <w:rStyle w:val="StyleUnderline"/>
          <w:highlight w:val="cyan"/>
        </w:rPr>
        <w:t>the environment</w:t>
      </w:r>
      <w:r w:rsidRPr="008C584A">
        <w:rPr>
          <w:rStyle w:val="StyleUnderline"/>
        </w:rPr>
        <w:t xml:space="preserve">. According to Cheryl </w:t>
      </w:r>
      <w:proofErr w:type="spellStart"/>
      <w:r w:rsidRPr="008C584A">
        <w:rPr>
          <w:rStyle w:val="StyleUnderline"/>
        </w:rPr>
        <w:t>Lousley</w:t>
      </w:r>
      <w:proofErr w:type="spellEnd"/>
      <w:r w:rsidRPr="008C584A">
        <w:rPr>
          <w:rStyle w:val="StyleUnderline"/>
        </w:rPr>
        <w:t>, in her intricate analysis of Dionne Brand’s poetic invocations of nature, “</w:t>
      </w:r>
      <w:r w:rsidRPr="00A567C5">
        <w:rPr>
          <w:rStyle w:val="StyleUnderline"/>
          <w:highlight w:val="cyan"/>
        </w:rPr>
        <w:t>developing a more</w:t>
      </w:r>
      <w:r w:rsidRPr="008C584A">
        <w:rPr>
          <w:rStyle w:val="StyleUnderline"/>
        </w:rPr>
        <w:t xml:space="preserve"> theoretically </w:t>
      </w:r>
      <w:r w:rsidRPr="00A567C5">
        <w:rPr>
          <w:rStyle w:val="StyleUnderline"/>
          <w:highlight w:val="cyan"/>
        </w:rPr>
        <w:t>robust approach to nature is important for</w:t>
      </w:r>
      <w:r w:rsidRPr="008C584A">
        <w:rPr>
          <w:rStyle w:val="StyleUnderline"/>
        </w:rPr>
        <w:t xml:space="preserve"> adequately </w:t>
      </w:r>
      <w:r w:rsidRPr="00A567C5">
        <w:rPr>
          <w:rStyle w:val="StyleUnderline"/>
          <w:highlight w:val="cyan"/>
        </w:rPr>
        <w:t>engaging</w:t>
      </w:r>
      <w:r w:rsidRPr="008C584A">
        <w:rPr>
          <w:rStyle w:val="StyleUnderline"/>
        </w:rPr>
        <w:t xml:space="preserve"> with the complex </w:t>
      </w:r>
      <w:r w:rsidRPr="00A567C5">
        <w:rPr>
          <w:rStyle w:val="StyleUnderline"/>
          <w:highlight w:val="cyan"/>
        </w:rPr>
        <w:t>intersections of social injustice and environmental degradation</w:t>
      </w:r>
      <w:r w:rsidRPr="008C584A">
        <w:rPr>
          <w:rStyle w:val="StyleUnderline"/>
        </w:rPr>
        <w:t xml:space="preserve">” (2015:40). Hence, this essay works through and beyond Black social death, particularly in relation to environments, </w:t>
      </w:r>
      <w:proofErr w:type="gramStart"/>
      <w:r w:rsidRPr="008C584A">
        <w:rPr>
          <w:rStyle w:val="StyleUnderline"/>
        </w:rPr>
        <w:t>in order to</w:t>
      </w:r>
      <w:proofErr w:type="gramEnd"/>
      <w:r w:rsidRPr="008C584A">
        <w:rPr>
          <w:rStyle w:val="StyleUnderline"/>
        </w:rPr>
        <w:t xml:space="preserve"> foreshadow </w:t>
      </w:r>
      <w:r w:rsidRPr="00A567C5">
        <w:rPr>
          <w:rStyle w:val="StyleUnderline"/>
          <w:highlight w:val="cyan"/>
        </w:rPr>
        <w:t>Black being</w:t>
      </w:r>
      <w:r w:rsidRPr="008C584A">
        <w:rPr>
          <w:rStyle w:val="StyleUnderline"/>
        </w:rPr>
        <w:t xml:space="preserve"> as </w:t>
      </w:r>
      <w:r w:rsidRPr="00A567C5">
        <w:rPr>
          <w:rStyle w:val="StyleUnderline"/>
          <w:highlight w:val="cyan"/>
        </w:rPr>
        <w:t>the potential source of a new humanism and new human–environment relations</w:t>
      </w:r>
      <w:r w:rsidRPr="00CC39C8">
        <w:t xml:space="preserve"> (Fanon 1963). bell hooks refers to such critical methods of seeing, proposing, and creating the world anew via the Black gaze as “Black looks” (1992:4). This gaze is a form of critique and a response to false images and negative stereotypes that introduces representations of Blackness into the world (1992:1005). hooks (1992:4) states: Making a space for the transgressive image, the outlaw rebel vision, is essential to any effort to create a context for transformation. </w:t>
      </w:r>
      <w:r w:rsidRPr="008C584A">
        <w:rPr>
          <w:rStyle w:val="StyleUnderline"/>
        </w:rPr>
        <w:t xml:space="preserve">And even </w:t>
      </w:r>
      <w:proofErr w:type="gramStart"/>
      <w:r w:rsidRPr="008C584A">
        <w:rPr>
          <w:rStyle w:val="StyleUnderline"/>
        </w:rPr>
        <w:t>then</w:t>
      </w:r>
      <w:proofErr w:type="gramEnd"/>
      <w:r w:rsidRPr="008C584A">
        <w:rPr>
          <w:rStyle w:val="StyleUnderline"/>
        </w:rPr>
        <w:t xml:space="preserve"> </w:t>
      </w:r>
      <w:r w:rsidRPr="00A567C5">
        <w:rPr>
          <w:rStyle w:val="StyleUnderline"/>
          <w:highlight w:val="cyan"/>
        </w:rPr>
        <w:t>little progress is made if we transform images without shifting paradigms</w:t>
      </w:r>
      <w:r w:rsidRPr="008C584A">
        <w:rPr>
          <w:rStyle w:val="StyleUnderline"/>
        </w:rPr>
        <w:t>, changing perspectives, ways of looking</w:t>
      </w:r>
      <w:r w:rsidRPr="00CC39C8">
        <w:t xml:space="preserve">. A Black look engenders the emancipation of the onlooker. Self-manumission via the gaze delineates what Jacque </w:t>
      </w:r>
      <w:proofErr w:type="spellStart"/>
      <w:r w:rsidRPr="00CC39C8">
        <w:t>Ranciere</w:t>
      </w:r>
      <w:proofErr w:type="spellEnd"/>
      <w:r w:rsidRPr="00CC39C8">
        <w:t xml:space="preserve"> </w:t>
      </w:r>
      <w:r w:rsidRPr="00CC39C8">
        <w:lastRenderedPageBreak/>
        <w:t xml:space="preserve">(2009:13) refers to as: the opposition between viewing and acting; when we understand that the self-evident facts that structure the relations between saying, seeing, and doing themselves belong to the structure of domination and subjection. It begins when we understand that viewing is also an action that confirms or transforms this distribution of positions. The spectator also acts ... This article provides a different perspective on race, Blackness, </w:t>
      </w:r>
      <w:proofErr w:type="gramStart"/>
      <w:r w:rsidRPr="00CC39C8">
        <w:t>environment</w:t>
      </w:r>
      <w:proofErr w:type="gramEnd"/>
      <w:r w:rsidRPr="00CC39C8">
        <w:t xml:space="preserve"> and violence. This is done by </w:t>
      </w:r>
      <w:proofErr w:type="spellStart"/>
      <w:r w:rsidRPr="00CC39C8">
        <w:t>utilising</w:t>
      </w:r>
      <w:proofErr w:type="spellEnd"/>
      <w:r w:rsidRPr="00CC39C8">
        <w:t xml:space="preserve"> the creative expressions of Black singers and writers as Black looks that illustrate anti-Black violence as an unforeseen form of environmental racism. </w:t>
      </w:r>
      <w:r w:rsidRPr="008C584A">
        <w:rPr>
          <w:rStyle w:val="StyleUnderline"/>
        </w:rPr>
        <w:t xml:space="preserve">Their creative works demonstrate how </w:t>
      </w:r>
      <w:r w:rsidRPr="00A567C5">
        <w:rPr>
          <w:rStyle w:val="StyleUnderline"/>
          <w:highlight w:val="cyan"/>
        </w:rPr>
        <w:t>premature Black death is in cohort with the land and</w:t>
      </w:r>
      <w:r w:rsidRPr="008C584A">
        <w:rPr>
          <w:rStyle w:val="StyleUnderline"/>
        </w:rPr>
        <w:t xml:space="preserve"> helps </w:t>
      </w:r>
      <w:r w:rsidRPr="00A567C5">
        <w:rPr>
          <w:rStyle w:val="StyleUnderline"/>
          <w:highlight w:val="cyan"/>
        </w:rPr>
        <w:t>initiate a conversation about how</w:t>
      </w:r>
      <w:r w:rsidRPr="008C584A">
        <w:rPr>
          <w:rStyle w:val="StyleUnderline"/>
        </w:rPr>
        <w:t xml:space="preserve"> a </w:t>
      </w:r>
      <w:r w:rsidRPr="00A567C5">
        <w:rPr>
          <w:rStyle w:val="StyleUnderline"/>
          <w:highlight w:val="cyan"/>
        </w:rPr>
        <w:t>subject position</w:t>
      </w:r>
      <w:r w:rsidRPr="008C584A">
        <w:rPr>
          <w:rStyle w:val="StyleUnderline"/>
        </w:rPr>
        <w:t xml:space="preserve"> based on devalued bodies and land </w:t>
      </w:r>
      <w:r w:rsidRPr="00A567C5">
        <w:rPr>
          <w:rStyle w:val="StyleUnderline"/>
          <w:highlight w:val="cyan"/>
        </w:rPr>
        <w:t>may generate new</w:t>
      </w:r>
      <w:r w:rsidRPr="008C584A">
        <w:rPr>
          <w:rStyle w:val="StyleUnderline"/>
        </w:rPr>
        <w:t xml:space="preserve"> geographic </w:t>
      </w:r>
      <w:r w:rsidRPr="00A567C5">
        <w:rPr>
          <w:rStyle w:val="StyleUnderline"/>
          <w:highlight w:val="cyan"/>
        </w:rPr>
        <w:t>perspectives on human life</w:t>
      </w:r>
      <w:r w:rsidRPr="00CC39C8">
        <w:t xml:space="preserve">. If one’s positionality is formed in concert with spaces of </w:t>
      </w:r>
      <w:proofErr w:type="spellStart"/>
      <w:r w:rsidRPr="00CC39C8">
        <w:t>unvalue</w:t>
      </w:r>
      <w:proofErr w:type="spellEnd"/>
      <w:r w:rsidRPr="00CC39C8">
        <w:t>, as I believe is the case with Black people, how might we envision futures whereby spatial (</w:t>
      </w:r>
      <w:proofErr w:type="gramStart"/>
      <w:r w:rsidRPr="00CC39C8">
        <w:t>i.e.</w:t>
      </w:r>
      <w:proofErr w:type="gramEnd"/>
      <w:r w:rsidRPr="00CC39C8">
        <w:t xml:space="preserve"> Black geographies) and ontological (i.e. Black people) representations of Blackness (i.e. a structure of being that includes those/ that which is unvalued) become the matter from which our understandings of humanity and value are renewed? </w:t>
      </w:r>
      <w:r w:rsidRPr="008C584A">
        <w:rPr>
          <w:rStyle w:val="StyleUnderline"/>
        </w:rPr>
        <w:t xml:space="preserve">The spatial imaginaries of Black artists regarding lynching in the Jim Crow South and </w:t>
      </w:r>
      <w:r w:rsidRPr="00A567C5">
        <w:rPr>
          <w:rStyle w:val="StyleUnderline"/>
          <w:highlight w:val="cyan"/>
        </w:rPr>
        <w:t>research on hybrid geographies are useful tools with which to interlock analyses of anti-Black violence and environmental racism</w:t>
      </w:r>
      <w:r w:rsidRPr="008C584A">
        <w:rPr>
          <w:rStyle w:val="StyleUnderline"/>
        </w:rPr>
        <w:t>.</w:t>
      </w:r>
    </w:p>
    <w:p w14:paraId="60EDFB17" w14:textId="77777777" w:rsidR="008C584A" w:rsidRDefault="008C584A" w:rsidP="008C584A"/>
    <w:p w14:paraId="24C69113" w14:textId="77777777" w:rsidR="008C584A" w:rsidRDefault="008C584A" w:rsidP="008C584A"/>
    <w:p w14:paraId="70B85912" w14:textId="77777777" w:rsidR="008C584A" w:rsidRDefault="008C584A" w:rsidP="008C584A"/>
    <w:p w14:paraId="6B3DF934" w14:textId="77777777" w:rsidR="008C584A" w:rsidRDefault="008C584A" w:rsidP="008C584A"/>
    <w:p w14:paraId="438E2EDC" w14:textId="77777777" w:rsidR="008C584A" w:rsidRDefault="008C584A" w:rsidP="008C584A"/>
    <w:p w14:paraId="40A88836" w14:textId="77777777" w:rsidR="008C584A" w:rsidRDefault="008C584A" w:rsidP="008C584A"/>
    <w:p w14:paraId="1C7E54BD" w14:textId="77777777" w:rsidR="008C584A" w:rsidRPr="00642CD1" w:rsidRDefault="008C584A" w:rsidP="008C584A"/>
    <w:p w14:paraId="35859753" w14:textId="77777777" w:rsidR="008C584A" w:rsidRPr="00B55AD5" w:rsidRDefault="008C584A" w:rsidP="008C584A"/>
    <w:p w14:paraId="610B1BA0" w14:textId="77777777" w:rsidR="008C584A" w:rsidRDefault="008C584A" w:rsidP="008C584A"/>
    <w:p w14:paraId="022FA61D" w14:textId="77777777" w:rsidR="008C584A" w:rsidRDefault="008C584A" w:rsidP="008C584A"/>
    <w:p w14:paraId="790469F8" w14:textId="77777777" w:rsidR="008C584A" w:rsidRDefault="008C584A" w:rsidP="008C584A"/>
    <w:p w14:paraId="6E4489A2" w14:textId="7020C3B3" w:rsidR="004366E2" w:rsidRDefault="00A92D61" w:rsidP="004366E2">
      <w:pPr>
        <w:pStyle w:val="Heading2"/>
      </w:pPr>
      <w:r>
        <w:lastRenderedPageBreak/>
        <w:t xml:space="preserve">AT: Ks – Top Level </w:t>
      </w:r>
    </w:p>
    <w:p w14:paraId="3400A4E9" w14:textId="17C3544A" w:rsidR="00AD6354" w:rsidRDefault="00AD6354" w:rsidP="00AD6354"/>
    <w:p w14:paraId="3B8565F6" w14:textId="78D82088" w:rsidR="00AD6354" w:rsidRDefault="00AD6354" w:rsidP="00AD6354">
      <w:pPr>
        <w:pStyle w:val="Heading3"/>
      </w:pPr>
      <w:r>
        <w:lastRenderedPageBreak/>
        <w:t>Perm – Do Both – Evolution 2AC</w:t>
      </w:r>
    </w:p>
    <w:p w14:paraId="6FA14AAA" w14:textId="19BA5345" w:rsidR="00AD6354" w:rsidRDefault="00AD6354" w:rsidP="00AD6354"/>
    <w:p w14:paraId="11B04394" w14:textId="77777777" w:rsidR="00AD6354" w:rsidRDefault="00AD6354" w:rsidP="00AD6354">
      <w:pPr>
        <w:pStyle w:val="Heading4"/>
      </w:pPr>
      <w:r>
        <w:t>Perm do both: Evolutions of the 1AC are necessary and good</w:t>
      </w:r>
    </w:p>
    <w:p w14:paraId="321D49C7" w14:textId="77777777" w:rsidR="00AD6354" w:rsidRPr="00086D60" w:rsidRDefault="00AD6354" w:rsidP="00AD6354">
      <w:r>
        <w:t xml:space="preserve">Alexis Pauline </w:t>
      </w:r>
      <w:r w:rsidRPr="00086D60">
        <w:rPr>
          <w:rFonts w:eastAsiaTheme="majorEastAsia" w:cstheme="majorBidi"/>
          <w:b/>
          <w:iCs/>
          <w:sz w:val="26"/>
        </w:rPr>
        <w:t>Gumbs, 20</w:t>
      </w:r>
      <w:r w:rsidRPr="00086D60">
        <w:t xml:space="preserve"> (</w:t>
      </w:r>
      <w:r>
        <w:t xml:space="preserve">Alexis Pauline </w:t>
      </w:r>
      <w:r w:rsidRPr="00086D60">
        <w:t>Gumbs, Undrowned</w:t>
      </w:r>
      <w:r>
        <w:t xml:space="preserve"> p.27</w:t>
      </w:r>
      <w:r w:rsidRPr="00086D60">
        <w:t xml:space="preserve">, </w:t>
      </w:r>
      <w:r>
        <w:t>AK Press</w:t>
      </w:r>
      <w:r w:rsidRPr="00086D60">
        <w:t>, https://www.akpress.org/undrowned.html, 11-17-2020)//</w:t>
      </w:r>
      <w:proofErr w:type="spellStart"/>
      <w:r w:rsidRPr="00086D60">
        <w:t>iLake</w:t>
      </w:r>
      <w:proofErr w:type="spellEnd"/>
      <w:r w:rsidRPr="00086D60">
        <w:t>-</w:t>
      </w:r>
      <w:r w:rsidRPr="00086D60">
        <w:rPr>
          <w:rFonts w:ascii="Segoe UI Emoji" w:hAnsi="Segoe UI Emoji" w:cs="Segoe UI Emoji"/>
        </w:rPr>
        <w:t>💣🍔</w:t>
      </w:r>
      <w:r w:rsidRPr="00086D60">
        <w:t xml:space="preserve">  </w:t>
      </w:r>
    </w:p>
    <w:p w14:paraId="28A415EF" w14:textId="77777777" w:rsidR="00AD6354" w:rsidRDefault="00AD6354" w:rsidP="00AD6354">
      <w:pPr>
        <w:rPr>
          <w:u w:val="single"/>
        </w:rPr>
      </w:pPr>
      <w:r>
        <w:t xml:space="preserve">And you? Maybe </w:t>
      </w:r>
      <w:r w:rsidRPr="00086D60">
        <w:rPr>
          <w:u w:val="single"/>
        </w:rPr>
        <w:t xml:space="preserve">it’s time to remember that </w:t>
      </w:r>
      <w:r w:rsidRPr="00A567C5">
        <w:rPr>
          <w:b/>
          <w:bCs/>
          <w:highlight w:val="cyan"/>
          <w:u w:val="single"/>
        </w:rPr>
        <w:t>there is more than one way to breathe</w:t>
      </w:r>
      <w:r w:rsidRPr="00086D60">
        <w:rPr>
          <w:u w:val="single"/>
        </w:rPr>
        <w:t xml:space="preserve"> in icy depths or summer heat.</w:t>
      </w:r>
      <w:r>
        <w:t xml:space="preserve"> To thank your ancestors for how </w:t>
      </w:r>
      <w:r w:rsidRPr="00A567C5">
        <w:rPr>
          <w:highlight w:val="cyan"/>
          <w:u w:val="single"/>
        </w:rPr>
        <w:t>you</w:t>
      </w:r>
      <w:r w:rsidRPr="00CE1410">
        <w:rPr>
          <w:u w:val="single"/>
        </w:rPr>
        <w:t xml:space="preserve"> have </w:t>
      </w:r>
      <w:r w:rsidRPr="00A567C5">
        <w:rPr>
          <w:highlight w:val="cyan"/>
          <w:u w:val="single"/>
        </w:rPr>
        <w:t>evolve</w:t>
      </w:r>
      <w:r w:rsidRPr="00CE1410">
        <w:rPr>
          <w:u w:val="single"/>
        </w:rPr>
        <w:t xml:space="preserve">d in the presence of polar bears, harpoons, </w:t>
      </w:r>
      <w:r w:rsidRPr="00A567C5">
        <w:rPr>
          <w:highlight w:val="cyan"/>
          <w:u w:val="single"/>
        </w:rPr>
        <w:t>and</w:t>
      </w:r>
      <w:r w:rsidRPr="00CE1410">
        <w:rPr>
          <w:u w:val="single"/>
        </w:rPr>
        <w:t xml:space="preserve"> other threats.</w:t>
      </w:r>
      <w:r>
        <w:t xml:space="preserve"> </w:t>
      </w:r>
      <w:r w:rsidRPr="00086D60">
        <w:rPr>
          <w:u w:val="single"/>
        </w:rPr>
        <w:t xml:space="preserve">To think on what </w:t>
      </w:r>
      <w:r w:rsidRPr="00086D60">
        <w:rPr>
          <w:b/>
          <w:bCs/>
          <w:u w:val="single"/>
        </w:rPr>
        <w:t xml:space="preserve">you want to </w:t>
      </w:r>
      <w:r w:rsidRPr="00A567C5">
        <w:rPr>
          <w:b/>
          <w:bCs/>
          <w:highlight w:val="cyan"/>
          <w:u w:val="single"/>
        </w:rPr>
        <w:t>shift</w:t>
      </w:r>
      <w:r w:rsidRPr="00A567C5">
        <w:rPr>
          <w:highlight w:val="cyan"/>
          <w:u w:val="single"/>
        </w:rPr>
        <w:t>,</w:t>
      </w:r>
      <w:r w:rsidRPr="00086D60">
        <w:rPr>
          <w:u w:val="single"/>
        </w:rPr>
        <w:t xml:space="preserve"> how you want to grow, </w:t>
      </w:r>
      <w:r w:rsidRPr="00A567C5">
        <w:rPr>
          <w:highlight w:val="cyan"/>
          <w:u w:val="single"/>
        </w:rPr>
        <w:t>what you need to remember</w:t>
      </w:r>
      <w:r w:rsidRPr="00086D60">
        <w:rPr>
          <w:u w:val="single"/>
        </w:rPr>
        <w:t>.</w:t>
      </w:r>
      <w:r>
        <w:t xml:space="preserve"> </w:t>
      </w:r>
      <w:r w:rsidRPr="00A567C5">
        <w:rPr>
          <w:highlight w:val="cyan"/>
          <w:u w:val="single"/>
        </w:rPr>
        <w:t>It</w:t>
      </w:r>
      <w:r w:rsidRPr="00086D60">
        <w:rPr>
          <w:u w:val="single"/>
        </w:rPr>
        <w:t xml:space="preserve"> wa</w:t>
      </w:r>
      <w:r w:rsidRPr="00A567C5">
        <w:rPr>
          <w:highlight w:val="cyan"/>
          <w:u w:val="single"/>
        </w:rPr>
        <w:t>s</w:t>
      </w:r>
      <w:r w:rsidRPr="00086D60">
        <w:rPr>
          <w:u w:val="single"/>
        </w:rPr>
        <w:t xml:space="preserve"> </w:t>
      </w:r>
      <w:r w:rsidRPr="00A567C5">
        <w:rPr>
          <w:highlight w:val="cyan"/>
          <w:u w:val="single"/>
        </w:rPr>
        <w:t xml:space="preserve">always </w:t>
      </w:r>
      <w:r w:rsidRPr="00A567C5">
        <w:rPr>
          <w:b/>
          <w:bCs/>
          <w:highlight w:val="cyan"/>
          <w:u w:val="single"/>
        </w:rPr>
        <w:t>you</w:t>
      </w:r>
      <w:r w:rsidRPr="00086D60">
        <w:rPr>
          <w:u w:val="single"/>
        </w:rPr>
        <w:t xml:space="preserve"> I loved, </w:t>
      </w:r>
      <w:r w:rsidRPr="00A567C5">
        <w:rPr>
          <w:b/>
          <w:bCs/>
          <w:highlight w:val="cyan"/>
          <w:u w:val="single"/>
        </w:rPr>
        <w:t>not your</w:t>
      </w:r>
      <w:r w:rsidRPr="00086D60">
        <w:rPr>
          <w:b/>
          <w:bCs/>
          <w:u w:val="single"/>
        </w:rPr>
        <w:t xml:space="preserve"> elegant </w:t>
      </w:r>
      <w:r w:rsidRPr="00A567C5">
        <w:rPr>
          <w:b/>
          <w:bCs/>
          <w:highlight w:val="cyan"/>
          <w:u w:val="single"/>
        </w:rPr>
        <w:t>strategy</w:t>
      </w:r>
      <w:r w:rsidRPr="00086D60">
        <w:rPr>
          <w:u w:val="single"/>
        </w:rPr>
        <w:t xml:space="preserve">. </w:t>
      </w:r>
      <w:r w:rsidRPr="00A567C5">
        <w:rPr>
          <w:highlight w:val="cyan"/>
          <w:u w:val="single"/>
        </w:rPr>
        <w:t>I</w:t>
      </w:r>
      <w:r w:rsidRPr="00086D60">
        <w:rPr>
          <w:u w:val="single"/>
        </w:rPr>
        <w:t xml:space="preserve"> will </w:t>
      </w:r>
      <w:r w:rsidRPr="00A567C5">
        <w:rPr>
          <w:highlight w:val="cyan"/>
          <w:u w:val="single"/>
        </w:rPr>
        <w:t xml:space="preserve">love you </w:t>
      </w:r>
      <w:proofErr w:type="gramStart"/>
      <w:r w:rsidRPr="00A567C5">
        <w:rPr>
          <w:highlight w:val="cyan"/>
          <w:u w:val="single"/>
        </w:rPr>
        <w:t>still, if</w:t>
      </w:r>
      <w:proofErr w:type="gramEnd"/>
      <w:r w:rsidRPr="00A567C5">
        <w:rPr>
          <w:highlight w:val="cyan"/>
          <w:u w:val="single"/>
        </w:rPr>
        <w:t xml:space="preserve"> you</w:t>
      </w:r>
      <w:r w:rsidRPr="00086D60">
        <w:rPr>
          <w:u w:val="single"/>
        </w:rPr>
        <w:t xml:space="preserve"> now </w:t>
      </w:r>
      <w:r w:rsidRPr="00A567C5">
        <w:rPr>
          <w:highlight w:val="cyan"/>
          <w:u w:val="single"/>
        </w:rPr>
        <w:t>outgrow it</w:t>
      </w:r>
      <w:r w:rsidRPr="00086D60">
        <w:rPr>
          <w:u w:val="single"/>
        </w:rPr>
        <w:t xml:space="preserve">. </w:t>
      </w:r>
      <w:r>
        <w:t xml:space="preserve">I will love you more whether time moves forward or backwards. Whether ice melts or water freezes back. </w:t>
      </w:r>
      <w:r w:rsidRPr="00086D60">
        <w:rPr>
          <w:u w:val="single"/>
        </w:rPr>
        <w:t xml:space="preserve">Whether your next move is protection, breakthrough, shift, or any combination. </w:t>
      </w:r>
      <w:r w:rsidRPr="00A567C5">
        <w:rPr>
          <w:highlight w:val="cyan"/>
          <w:u w:val="single"/>
        </w:rPr>
        <w:t>There are</w:t>
      </w:r>
      <w:r w:rsidRPr="00086D60">
        <w:rPr>
          <w:u w:val="single"/>
        </w:rPr>
        <w:t xml:space="preserve"> at least </w:t>
      </w:r>
      <w:r w:rsidRPr="00A567C5">
        <w:rPr>
          <w:highlight w:val="cyan"/>
          <w:u w:val="single"/>
        </w:rPr>
        <w:t>three ways to love</w:t>
      </w:r>
      <w:r w:rsidRPr="00086D60">
        <w:rPr>
          <w:u w:val="single"/>
        </w:rPr>
        <w:t xml:space="preserve"> you: </w:t>
      </w:r>
      <w:r w:rsidRPr="00A567C5">
        <w:rPr>
          <w:highlight w:val="cyan"/>
          <w:u w:val="single"/>
        </w:rPr>
        <w:t>as you were</w:t>
      </w:r>
      <w:r w:rsidRPr="00086D60">
        <w:rPr>
          <w:u w:val="single"/>
        </w:rPr>
        <w:t xml:space="preserve">, as you </w:t>
      </w:r>
      <w:r w:rsidRPr="00A567C5">
        <w:rPr>
          <w:highlight w:val="cyan"/>
          <w:u w:val="single"/>
        </w:rPr>
        <w:t>are</w:t>
      </w:r>
      <w:r w:rsidRPr="00086D60">
        <w:rPr>
          <w:u w:val="single"/>
        </w:rPr>
        <w:t xml:space="preserve">, as you </w:t>
      </w:r>
      <w:r w:rsidRPr="00A567C5">
        <w:rPr>
          <w:highlight w:val="cyan"/>
          <w:u w:val="single"/>
        </w:rPr>
        <w:t>will be</w:t>
      </w:r>
      <w:r w:rsidRPr="00086D60">
        <w:rPr>
          <w:u w:val="single"/>
        </w:rPr>
        <w:t xml:space="preserve">. I love you. That means I </w:t>
      </w:r>
      <w:r w:rsidRPr="00A567C5">
        <w:rPr>
          <w:highlight w:val="cyan"/>
          <w:u w:val="single"/>
        </w:rPr>
        <w:t>choose all three.</w:t>
      </w:r>
    </w:p>
    <w:p w14:paraId="566100C7" w14:textId="17731F25" w:rsidR="004366E2" w:rsidRDefault="00A92D61" w:rsidP="004366E2">
      <w:pPr>
        <w:pStyle w:val="Heading3"/>
      </w:pPr>
      <w:r>
        <w:lastRenderedPageBreak/>
        <w:t xml:space="preserve">Perm </w:t>
      </w:r>
      <w:r w:rsidR="00AD6354">
        <w:t xml:space="preserve">– </w:t>
      </w:r>
      <w:r>
        <w:t xml:space="preserve">Do Both – </w:t>
      </w:r>
      <w:r w:rsidR="00AD6354">
        <w:t xml:space="preserve">Oneness </w:t>
      </w:r>
      <w:r>
        <w:t xml:space="preserve">2AC </w:t>
      </w:r>
    </w:p>
    <w:p w14:paraId="07695CFB" w14:textId="77777777" w:rsidR="00AD6354" w:rsidRPr="00AD6354" w:rsidRDefault="00AD6354" w:rsidP="00AD6354"/>
    <w:p w14:paraId="6267AA55" w14:textId="77777777" w:rsidR="004366E2" w:rsidRPr="00E000A6" w:rsidRDefault="004366E2" w:rsidP="004366E2">
      <w:pPr>
        <w:pStyle w:val="Heading4"/>
        <w:rPr>
          <w:rStyle w:val="Style13ptBold"/>
          <w:b/>
          <w:bCs w:val="0"/>
        </w:rPr>
      </w:pPr>
      <w:r>
        <w:rPr>
          <w:rStyle w:val="Style13ptBold"/>
          <w:b/>
        </w:rPr>
        <w:t>Permutation – do both… because the affirmative’s method is oneness with everything, we have such an intimate metaphysical connection with their arguments that it is literally impossible to separate ourselves from them – vote affirmative to vote negative.</w:t>
      </w:r>
    </w:p>
    <w:p w14:paraId="3DFE6921" w14:textId="77777777" w:rsidR="004366E2" w:rsidRPr="00096F48" w:rsidRDefault="004366E2" w:rsidP="004366E2">
      <w:pPr>
        <w:rPr>
          <w:rStyle w:val="Style13ptBold"/>
          <w:b w:val="0"/>
          <w:bCs w:val="0"/>
        </w:rPr>
      </w:pPr>
      <w:r>
        <w:rPr>
          <w:rStyle w:val="Style13ptBold"/>
        </w:rPr>
        <w:t>Gumbs 19</w:t>
      </w:r>
      <w:r>
        <w:rPr>
          <w:rStyle w:val="Style13ptBold"/>
          <w:b w:val="0"/>
          <w:bCs w:val="0"/>
        </w:rPr>
        <w:t xml:space="preserve"> </w:t>
      </w:r>
      <w:r w:rsidRPr="00096F48">
        <w:rPr>
          <w:rStyle w:val="Style13ptBold"/>
          <w:b w:val="0"/>
          <w:bCs w:val="0"/>
        </w:rPr>
        <w:t xml:space="preserve">Alexis Pauline, 2019, </w:t>
      </w:r>
      <w:r>
        <w:rPr>
          <w:rStyle w:val="Style13ptBold"/>
          <w:b w:val="0"/>
          <w:bCs w:val="0"/>
        </w:rPr>
        <w:t>(</w:t>
      </w:r>
      <w:r w:rsidRPr="00096F48">
        <w:rPr>
          <w:rStyle w:val="Style13ptBold"/>
          <w:b w:val="0"/>
          <w:bCs w:val="0"/>
        </w:rPr>
        <w:t>Alexis Pauline Gumbs is an American writer, independent scholar, poet, activist, and educator based in Durham, North Carolina.</w:t>
      </w:r>
      <w:r>
        <w:rPr>
          <w:rStyle w:val="Style13ptBold"/>
          <w:b w:val="0"/>
          <w:bCs w:val="0"/>
        </w:rPr>
        <w:t xml:space="preserve">) </w:t>
      </w:r>
      <w:r w:rsidRPr="00096F48">
        <w:rPr>
          <w:rStyle w:val="Style13ptBold"/>
          <w:b w:val="0"/>
          <w:bCs w:val="0"/>
        </w:rPr>
        <w:t>Mer</w:t>
      </w:r>
      <w:r>
        <w:rPr>
          <w:rStyle w:val="Style13ptBold"/>
          <w:b w:val="0"/>
          <w:bCs w:val="0"/>
        </w:rPr>
        <w:t>i</w:t>
      </w:r>
      <w:r w:rsidRPr="00096F48">
        <w:rPr>
          <w:rStyle w:val="Style13ptBold"/>
          <w:b w:val="0"/>
          <w:bCs w:val="0"/>
        </w:rPr>
        <w:t>dians: feminism, race, transnationalism, Volume 18, Number 1, April 2019, pp. 8-13 (Article</w:t>
      </w:r>
      <w:r>
        <w:rPr>
          <w:rStyle w:val="Style13ptBold"/>
          <w:b w:val="0"/>
          <w:bCs w:val="0"/>
        </w:rPr>
        <w:t>) //STJ BP</w:t>
      </w:r>
    </w:p>
    <w:p w14:paraId="6413E031" w14:textId="4DA7ECD6" w:rsidR="004366E2" w:rsidRDefault="004366E2" w:rsidP="004366E2">
      <w:pPr>
        <w:rPr>
          <w:sz w:val="18"/>
          <w:szCs w:val="18"/>
        </w:rPr>
      </w:pPr>
      <w:r w:rsidRPr="00096F48">
        <w:rPr>
          <w:u w:val="single"/>
        </w:rPr>
        <w:t xml:space="preserve">I would sing you the shape of the world between us. turn my body into drum to let you know. slam my skin onto the surface of the ocean to tell you. </w:t>
      </w:r>
      <w:r w:rsidRPr="00A567C5">
        <w:rPr>
          <w:rStyle w:val="Emphasis"/>
          <w:highlight w:val="cyan"/>
        </w:rPr>
        <w:t>I am here</w:t>
      </w:r>
      <w:r w:rsidRPr="00B57B1A">
        <w:rPr>
          <w:rStyle w:val="Emphasis"/>
        </w:rPr>
        <w:t xml:space="preserve">. </w:t>
      </w:r>
      <w:r w:rsidRPr="00A567C5">
        <w:rPr>
          <w:rStyle w:val="Emphasis"/>
          <w:highlight w:val="cyan"/>
        </w:rPr>
        <w:t>wherever you are</w:t>
      </w:r>
      <w:r w:rsidRPr="00096F48">
        <w:rPr>
          <w:b/>
          <w:bCs/>
          <w:u w:val="single"/>
        </w:rPr>
        <w:t xml:space="preserve">. If it’s dream you are listening for. </w:t>
      </w:r>
      <w:r w:rsidRPr="00A567C5">
        <w:rPr>
          <w:b/>
          <w:bCs/>
          <w:highlight w:val="cyan"/>
          <w:u w:val="single"/>
        </w:rPr>
        <w:t>I’ll dream you</w:t>
      </w:r>
      <w:r w:rsidRPr="00096F48">
        <w:rPr>
          <w:b/>
          <w:bCs/>
          <w:u w:val="single"/>
        </w:rPr>
        <w:t xml:space="preserve">. if it’s poetry in the morning. whatever. the radio. </w:t>
      </w:r>
      <w:r w:rsidRPr="00A567C5">
        <w:rPr>
          <w:rStyle w:val="Emphasis"/>
          <w:highlight w:val="cyan"/>
        </w:rPr>
        <w:t>just test me. there is nowhere I cannot be</w:t>
      </w:r>
      <w:r w:rsidRPr="00B57B1A">
        <w:rPr>
          <w:rStyle w:val="Emphasis"/>
        </w:rPr>
        <w:t>.</w:t>
      </w:r>
      <w:r w:rsidRPr="00096F48">
        <w:rPr>
          <w:b/>
          <w:bCs/>
          <w:u w:val="single"/>
        </w:rPr>
        <w:t xml:space="preserve"> </w:t>
      </w:r>
      <w:r w:rsidRPr="00A567C5">
        <w:rPr>
          <w:b/>
          <w:bCs/>
          <w:highlight w:val="cyan"/>
          <w:u w:val="single"/>
        </w:rPr>
        <w:t xml:space="preserve">there is no sound </w:t>
      </w:r>
      <w:proofErr w:type="spellStart"/>
      <w:r w:rsidRPr="00A567C5">
        <w:rPr>
          <w:b/>
          <w:bCs/>
          <w:highlight w:val="cyan"/>
          <w:u w:val="single"/>
        </w:rPr>
        <w:t>i</w:t>
      </w:r>
      <w:proofErr w:type="spellEnd"/>
      <w:r w:rsidRPr="00A567C5">
        <w:rPr>
          <w:b/>
          <w:bCs/>
          <w:highlight w:val="cyan"/>
          <w:u w:val="single"/>
        </w:rPr>
        <w:t xml:space="preserve"> cannot travel through</w:t>
      </w:r>
      <w:r w:rsidRPr="00096F48">
        <w:rPr>
          <w:b/>
          <w:bCs/>
          <w:u w:val="single"/>
        </w:rPr>
        <w:t xml:space="preserve">. </w:t>
      </w:r>
      <w:r w:rsidRPr="00A567C5">
        <w:rPr>
          <w:rStyle w:val="Emphasis"/>
          <w:highlight w:val="cyan"/>
        </w:rPr>
        <w:t>there is no you I don’t surround</w:t>
      </w:r>
      <w:r w:rsidRPr="00096F48">
        <w:rPr>
          <w:b/>
          <w:bCs/>
          <w:u w:val="single"/>
        </w:rPr>
        <w:t xml:space="preserve">. you can look or not look. </w:t>
      </w:r>
      <w:r w:rsidRPr="00A567C5">
        <w:rPr>
          <w:rStyle w:val="Emphasis"/>
          <w:highlight w:val="cyan"/>
        </w:rPr>
        <w:t>you can</w:t>
      </w:r>
      <w:r w:rsidRPr="00B57B1A">
        <w:rPr>
          <w:rStyle w:val="Emphasis"/>
        </w:rPr>
        <w:t xml:space="preserve"> fill your days with </w:t>
      </w:r>
      <w:r w:rsidRPr="00A567C5">
        <w:rPr>
          <w:rStyle w:val="Emphasis"/>
          <w:highlight w:val="cyan"/>
        </w:rPr>
        <w:t>run</w:t>
      </w:r>
      <w:r w:rsidRPr="00B57B1A">
        <w:rPr>
          <w:rStyle w:val="Emphasis"/>
        </w:rPr>
        <w:t>ning</w:t>
      </w:r>
      <w:r w:rsidRPr="00096F48">
        <w:rPr>
          <w:b/>
          <w:bCs/>
          <w:u w:val="single"/>
        </w:rPr>
        <w:t xml:space="preserve"> or the shoes of other people. you can suffocate the minutes. </w:t>
      </w:r>
      <w:proofErr w:type="spellStart"/>
      <w:r w:rsidRPr="00096F48">
        <w:rPr>
          <w:b/>
          <w:bCs/>
          <w:u w:val="single"/>
        </w:rPr>
        <w:t>i</w:t>
      </w:r>
      <w:proofErr w:type="spellEnd"/>
      <w:r w:rsidRPr="00096F48">
        <w:rPr>
          <w:b/>
          <w:bCs/>
          <w:u w:val="single"/>
        </w:rPr>
        <w:t xml:space="preserve"> have time. </w:t>
      </w:r>
      <w:proofErr w:type="spellStart"/>
      <w:r w:rsidRPr="00A567C5">
        <w:rPr>
          <w:rStyle w:val="Emphasis"/>
          <w:highlight w:val="cyan"/>
        </w:rPr>
        <w:t>i</w:t>
      </w:r>
      <w:proofErr w:type="spellEnd"/>
      <w:r w:rsidRPr="00A567C5">
        <w:rPr>
          <w:rStyle w:val="Emphasis"/>
          <w:highlight w:val="cyan"/>
        </w:rPr>
        <w:t xml:space="preserve"> do not leave you</w:t>
      </w:r>
      <w:r w:rsidRPr="00096F48">
        <w:rPr>
          <w:b/>
          <w:bCs/>
          <w:u w:val="single"/>
        </w:rPr>
        <w:t>.</w:t>
      </w:r>
      <w:r w:rsidRPr="00096F48">
        <w:rPr>
          <w:u w:val="single"/>
        </w:rPr>
        <w:t xml:space="preserve"> you can muffle every moment with your fear. it doesn’t matter. </w:t>
      </w:r>
      <w:r w:rsidRPr="00096F48">
        <w:rPr>
          <w:b/>
          <w:bCs/>
          <w:u w:val="single"/>
        </w:rPr>
        <w:t xml:space="preserve">I’m still here. and </w:t>
      </w:r>
      <w:proofErr w:type="spellStart"/>
      <w:r w:rsidRPr="00096F48">
        <w:rPr>
          <w:b/>
          <w:bCs/>
          <w:u w:val="single"/>
        </w:rPr>
        <w:t>i</w:t>
      </w:r>
      <w:proofErr w:type="spellEnd"/>
      <w:r w:rsidRPr="00096F48">
        <w:rPr>
          <w:b/>
          <w:bCs/>
          <w:u w:val="single"/>
        </w:rPr>
        <w:t xml:space="preserve"> am here. and </w:t>
      </w:r>
      <w:proofErr w:type="spellStart"/>
      <w:r w:rsidRPr="00A567C5">
        <w:rPr>
          <w:b/>
          <w:bCs/>
          <w:highlight w:val="cyan"/>
          <w:u w:val="single"/>
        </w:rPr>
        <w:t>i</w:t>
      </w:r>
      <w:proofErr w:type="spellEnd"/>
      <w:r w:rsidRPr="00A567C5">
        <w:rPr>
          <w:b/>
          <w:bCs/>
          <w:highlight w:val="cyan"/>
          <w:u w:val="single"/>
        </w:rPr>
        <w:t xml:space="preserve"> am here</w:t>
      </w:r>
      <w:r w:rsidRPr="00096F48">
        <w:rPr>
          <w:b/>
          <w:bCs/>
          <w:u w:val="single"/>
        </w:rPr>
        <w:t>.</w:t>
      </w:r>
      <w:r>
        <w:t xml:space="preserve"> </w:t>
      </w:r>
      <w:r w:rsidRPr="00096F48">
        <w:rPr>
          <w:sz w:val="18"/>
          <w:szCs w:val="18"/>
        </w:rPr>
        <w:t xml:space="preserve">whales are wise to stay far away. where they can pee in peace and process salt. they find each other by calling out. like </w:t>
      </w:r>
      <w:proofErr w:type="spellStart"/>
      <w:r w:rsidRPr="00096F48">
        <w:rPr>
          <w:sz w:val="18"/>
          <w:szCs w:val="18"/>
        </w:rPr>
        <w:t>i</w:t>
      </w:r>
      <w:proofErr w:type="spellEnd"/>
      <w:r w:rsidRPr="00096F48">
        <w:rPr>
          <w:sz w:val="18"/>
          <w:szCs w:val="18"/>
        </w:rPr>
        <w:t xml:space="preserve"> am calling you. If the sound bounces back, between me and God, you are here. </w:t>
      </w:r>
      <w:proofErr w:type="spellStart"/>
      <w:r w:rsidRPr="00096F48">
        <w:rPr>
          <w:sz w:val="18"/>
          <w:szCs w:val="18"/>
        </w:rPr>
        <w:t>i</w:t>
      </w:r>
      <w:proofErr w:type="spellEnd"/>
      <w:r w:rsidRPr="00096F48">
        <w:rPr>
          <w:sz w:val="18"/>
          <w:szCs w:val="18"/>
        </w:rPr>
        <w:t xml:space="preserve"> can get the shape of you. if </w:t>
      </w:r>
      <w:proofErr w:type="spellStart"/>
      <w:r w:rsidRPr="00096F48">
        <w:rPr>
          <w:sz w:val="18"/>
          <w:szCs w:val="18"/>
        </w:rPr>
        <w:t>i</w:t>
      </w:r>
      <w:proofErr w:type="spellEnd"/>
      <w:r w:rsidRPr="00096F48">
        <w:rPr>
          <w:sz w:val="18"/>
          <w:szCs w:val="18"/>
        </w:rPr>
        <w:t xml:space="preserve"> where a whale would my kidneys be big enough, my gut filter, could </w:t>
      </w:r>
      <w:proofErr w:type="spellStart"/>
      <w:r w:rsidRPr="00096F48">
        <w:rPr>
          <w:sz w:val="18"/>
          <w:szCs w:val="18"/>
        </w:rPr>
        <w:t>i</w:t>
      </w:r>
      <w:proofErr w:type="spellEnd"/>
      <w:r w:rsidRPr="00096F48">
        <w:rPr>
          <w:sz w:val="18"/>
          <w:szCs w:val="18"/>
        </w:rPr>
        <w:t xml:space="preserve"> drink these tears and swim forever. They say our kidneys are small and relatively useless because we need all our energy to find food to eat. when did we start to hide food from each other? And our bodies. so cute. so physically naïve. did we think we wouldn’t ever poison the water? Whales are wise. they stay far out at sea. if you chase in a boat they will spit in your face. in salt water, they call each other. like I am calling you. can muffle every moment with your fear. it doesn’t matter. I’m still here. and </w:t>
      </w:r>
      <w:proofErr w:type="spellStart"/>
      <w:r w:rsidRPr="00096F48">
        <w:rPr>
          <w:sz w:val="18"/>
          <w:szCs w:val="18"/>
        </w:rPr>
        <w:t>i</w:t>
      </w:r>
      <w:proofErr w:type="spellEnd"/>
      <w:r w:rsidRPr="00096F48">
        <w:rPr>
          <w:sz w:val="18"/>
          <w:szCs w:val="18"/>
        </w:rPr>
        <w:t xml:space="preserve"> am here. and </w:t>
      </w:r>
      <w:proofErr w:type="spellStart"/>
      <w:r w:rsidRPr="00096F48">
        <w:rPr>
          <w:sz w:val="18"/>
          <w:szCs w:val="18"/>
        </w:rPr>
        <w:t>i</w:t>
      </w:r>
      <w:proofErr w:type="spellEnd"/>
      <w:r w:rsidRPr="00096F48">
        <w:rPr>
          <w:sz w:val="18"/>
          <w:szCs w:val="18"/>
        </w:rPr>
        <w:t xml:space="preserve"> am here.</w:t>
      </w:r>
    </w:p>
    <w:p w14:paraId="2AE0D703" w14:textId="77777777" w:rsidR="0070784B" w:rsidRPr="00066AB5" w:rsidRDefault="0070784B" w:rsidP="0070784B">
      <w:pPr>
        <w:pStyle w:val="Heading4"/>
        <w:rPr>
          <w:rStyle w:val="Style13ptBold"/>
          <w:b/>
          <w:bCs w:val="0"/>
        </w:rPr>
      </w:pPr>
      <w:r>
        <w:rPr>
          <w:rStyle w:val="Style13ptBold"/>
          <w:b/>
        </w:rPr>
        <w:t>Net Benefit – infinite knowledge. To combine the affirmative and X is for two rivers to converge into the ocean of knowledge which we can access by engaging in poetics which can bring us closer to relation with everything else. This outweighs any impact on the meta-level because it solves the need for debate – an activity of persuasion – as you will have all knowledge you need to understand the world.</w:t>
      </w:r>
    </w:p>
    <w:p w14:paraId="0EA5471D" w14:textId="77777777" w:rsidR="0070784B" w:rsidRPr="00E30C1C" w:rsidRDefault="0070784B" w:rsidP="0070784B">
      <w:pPr>
        <w:rPr>
          <w:bCs/>
        </w:rPr>
      </w:pPr>
      <w:r>
        <w:rPr>
          <w:rStyle w:val="Style13ptBold"/>
        </w:rPr>
        <w:t>Gumbs 20</w:t>
      </w:r>
      <w:r>
        <w:rPr>
          <w:rStyle w:val="Style13ptBold"/>
          <w:b w:val="0"/>
          <w:bCs w:val="0"/>
        </w:rPr>
        <w:t xml:space="preserve"> </w:t>
      </w:r>
      <w:r w:rsidRPr="00096F48">
        <w:rPr>
          <w:rStyle w:val="Style13ptBold"/>
          <w:b w:val="0"/>
          <w:bCs w:val="0"/>
        </w:rPr>
        <w:t>Alexis Pauline, 20</w:t>
      </w:r>
      <w:r>
        <w:rPr>
          <w:rStyle w:val="Style13ptBold"/>
          <w:b w:val="0"/>
          <w:bCs w:val="0"/>
        </w:rPr>
        <w:t>20</w:t>
      </w:r>
      <w:r w:rsidRPr="00096F48">
        <w:rPr>
          <w:rStyle w:val="Style13ptBold"/>
          <w:b w:val="0"/>
          <w:bCs w:val="0"/>
        </w:rPr>
        <w:t xml:space="preserve">, </w:t>
      </w:r>
      <w:r>
        <w:rPr>
          <w:rStyle w:val="Style13ptBold"/>
          <w:b w:val="0"/>
          <w:bCs w:val="0"/>
        </w:rPr>
        <w:t>(</w:t>
      </w:r>
      <w:r w:rsidRPr="00096F48">
        <w:rPr>
          <w:rStyle w:val="Style13ptBold"/>
          <w:b w:val="0"/>
          <w:bCs w:val="0"/>
        </w:rPr>
        <w:t>Alexis Pauline Gumbs is an American writer, independent scholar, poet, activist, and educator based in Durham, North Carolina.</w:t>
      </w:r>
      <w:r>
        <w:rPr>
          <w:rStyle w:val="Style13ptBold"/>
          <w:b w:val="0"/>
          <w:bCs w:val="0"/>
        </w:rPr>
        <w:t xml:space="preserve">) </w:t>
      </w:r>
      <w:r w:rsidRPr="00096F48">
        <w:rPr>
          <w:rStyle w:val="Style13ptBold"/>
          <w:b w:val="0"/>
          <w:bCs w:val="0"/>
        </w:rPr>
        <w:t>Mer</w:t>
      </w:r>
      <w:r>
        <w:rPr>
          <w:rStyle w:val="Style13ptBold"/>
          <w:b w:val="0"/>
          <w:bCs w:val="0"/>
        </w:rPr>
        <w:t>i</w:t>
      </w:r>
      <w:r w:rsidRPr="00096F48">
        <w:rPr>
          <w:rStyle w:val="Style13ptBold"/>
          <w:b w:val="0"/>
          <w:bCs w:val="0"/>
        </w:rPr>
        <w:t>dians: feminism, race, transnationalism, Volume 18, Number 1, April 2019, pp. 8-13 (Article</w:t>
      </w:r>
      <w:r>
        <w:rPr>
          <w:rStyle w:val="Style13ptBold"/>
          <w:b w:val="0"/>
          <w:bCs w:val="0"/>
        </w:rPr>
        <w:t>) //STJ BP</w:t>
      </w:r>
    </w:p>
    <w:p w14:paraId="75A5DFC6" w14:textId="77777777" w:rsidR="0070784B" w:rsidRDefault="0070784B" w:rsidP="0070784B">
      <w:pPr>
        <w:rPr>
          <w:b/>
          <w:bCs/>
          <w:u w:val="single"/>
        </w:rPr>
      </w:pPr>
      <w:r w:rsidRPr="000E7344">
        <w:rPr>
          <w:b/>
          <w:bCs/>
          <w:highlight w:val="green"/>
          <w:u w:val="single"/>
        </w:rPr>
        <w:t>Go to</w:t>
      </w:r>
      <w:r w:rsidRPr="00655757">
        <w:rPr>
          <w:b/>
          <w:bCs/>
          <w:u w:val="single"/>
        </w:rPr>
        <w:t xml:space="preserve"> </w:t>
      </w:r>
      <w:proofErr w:type="spellStart"/>
      <w:r w:rsidRPr="00655757">
        <w:rPr>
          <w:b/>
          <w:bCs/>
          <w:u w:val="single"/>
        </w:rPr>
        <w:t>Tougaloo</w:t>
      </w:r>
      <w:proofErr w:type="spellEnd"/>
      <w:r w:rsidRPr="000E7344">
        <w:rPr>
          <w:b/>
          <w:bCs/>
          <w:u w:val="single"/>
        </w:rPr>
        <w:t xml:space="preserve">, </w:t>
      </w:r>
      <w:r w:rsidRPr="000E7344">
        <w:rPr>
          <w:b/>
          <w:bCs/>
          <w:highlight w:val="green"/>
          <w:u w:val="single"/>
        </w:rPr>
        <w:t>the meeting place of two rivers</w:t>
      </w:r>
      <w:r w:rsidRPr="000E7344">
        <w:rPr>
          <w:b/>
          <w:bCs/>
          <w:u w:val="single"/>
        </w:rPr>
        <w:t>, and be quiet</w:t>
      </w:r>
      <w:r w:rsidRPr="004131F5">
        <w:rPr>
          <w:b/>
          <w:bCs/>
          <w:u w:val="single"/>
        </w:rPr>
        <w:t>.</w:t>
      </w:r>
      <w:r w:rsidRPr="00655757">
        <w:rPr>
          <w:b/>
          <w:bCs/>
          <w:u w:val="single"/>
        </w:rPr>
        <w:t xml:space="preserve"> Wait for the light that floats above the water where Pearl meets Mississippi </w:t>
      </w:r>
      <w:r w:rsidRPr="000E7344">
        <w:rPr>
          <w:b/>
          <w:bCs/>
          <w:highlight w:val="green"/>
          <w:u w:val="single"/>
        </w:rPr>
        <w:t>and step in it</w:t>
      </w:r>
      <w:r w:rsidRPr="000E7344">
        <w:rPr>
          <w:b/>
          <w:bCs/>
          <w:u w:val="single"/>
        </w:rPr>
        <w:t>.</w:t>
      </w:r>
      <w:r w:rsidRPr="000E7344">
        <w:rPr>
          <w:b/>
          <w:bCs/>
          <w:highlight w:val="green"/>
          <w:u w:val="single"/>
        </w:rPr>
        <w:t xml:space="preserve"> If you are too afraid</w:t>
      </w:r>
      <w:r w:rsidRPr="00655757">
        <w:rPr>
          <w:b/>
          <w:bCs/>
          <w:u w:val="single"/>
        </w:rPr>
        <w:t xml:space="preserve"> to trust the light, </w:t>
      </w:r>
      <w:r w:rsidRPr="000E7344">
        <w:rPr>
          <w:b/>
          <w:bCs/>
          <w:highlight w:val="green"/>
          <w:u w:val="single"/>
        </w:rPr>
        <w:t>to know yourself as more than one river, you will never know</w:t>
      </w:r>
      <w:r w:rsidRPr="00655757">
        <w:rPr>
          <w:b/>
          <w:bCs/>
          <w:u w:val="single"/>
        </w:rPr>
        <w:t>. Step in when you are ready</w:t>
      </w:r>
      <w:r w:rsidRPr="00E30C1C">
        <w:rPr>
          <w:u w:val="single"/>
        </w:rPr>
        <w:t xml:space="preserve">.1When you step into the light it is </w:t>
      </w:r>
      <w:proofErr w:type="gramStart"/>
      <w:r w:rsidRPr="00E30C1C">
        <w:rPr>
          <w:u w:val="single"/>
        </w:rPr>
        <w:t>loud, but</w:t>
      </w:r>
      <w:proofErr w:type="gramEnd"/>
      <w:r w:rsidRPr="00E30C1C">
        <w:rPr>
          <w:u w:val="single"/>
        </w:rPr>
        <w:t xml:space="preserve"> keep breathing. You will hear what sounds like an ocean of singing, thousands of renditions of “This Little Light of Mine.” Stay still until you </w:t>
      </w:r>
      <w:r w:rsidRPr="00E30C1C">
        <w:rPr>
          <w:u w:val="single"/>
        </w:rPr>
        <w:lastRenderedPageBreak/>
        <w:t xml:space="preserve">know that the light holding you came from within. Let it shine. This is a portal thousands of years old. Cool from the people who stayed offering centuries of Choctaw care. Smooth from the running of water. Stealth from the breath of the free people who refused to be held by enslavement. It is enough that you are here in this moment. Feel that multitude. Let your hands lead you to what you want, which is the writing under shore raised like </w:t>
      </w:r>
      <w:r w:rsidRPr="00655757">
        <w:rPr>
          <w:u w:val="single"/>
        </w:rPr>
        <w:t>braille</w:t>
      </w:r>
      <w:r>
        <w:rPr>
          <w:u w:val="single"/>
        </w:rPr>
        <w:t>,</w:t>
      </w:r>
      <w:r w:rsidRPr="00655757">
        <w:rPr>
          <w:u w:val="single"/>
        </w:rPr>
        <w:t xml:space="preserve"> </w:t>
      </w:r>
      <w:r w:rsidRPr="00E30C1C">
        <w:rPr>
          <w:u w:val="single"/>
        </w:rPr>
        <w:t xml:space="preserve">so you </w:t>
      </w:r>
      <w:proofErr w:type="gramStart"/>
      <w:r w:rsidRPr="00E30C1C">
        <w:rPr>
          <w:u w:val="single"/>
        </w:rPr>
        <w:t>have to</w:t>
      </w:r>
      <w:proofErr w:type="gramEnd"/>
      <w:r w:rsidRPr="00E30C1C">
        <w:rPr>
          <w:u w:val="single"/>
        </w:rPr>
        <w:t xml:space="preserve"> touch it first to know it. Touch that part of yourself that is current and running and flooding at exactly this time. </w:t>
      </w:r>
      <w:r w:rsidRPr="00655757">
        <w:rPr>
          <w:b/>
          <w:bCs/>
          <w:u w:val="single"/>
        </w:rPr>
        <w:t xml:space="preserve">And continue to breathe. </w:t>
      </w:r>
      <w:r w:rsidRPr="000E7344">
        <w:rPr>
          <w:b/>
          <w:bCs/>
          <w:highlight w:val="green"/>
          <w:u w:val="single"/>
        </w:rPr>
        <w:t>What two rivers agree upon when they meet is the ocean</w:t>
      </w:r>
      <w:r w:rsidRPr="000E7344">
        <w:rPr>
          <w:sz w:val="18"/>
          <w:szCs w:val="18"/>
          <w:u w:val="single"/>
        </w:rPr>
        <w:t>.</w:t>
      </w:r>
      <w:r w:rsidRPr="000E7344">
        <w:rPr>
          <w:sz w:val="18"/>
          <w:szCs w:val="18"/>
        </w:rPr>
        <w:t xml:space="preserve"> Their destination. Their </w:t>
      </w:r>
      <w:r w:rsidRPr="00BB79B8">
        <w:rPr>
          <w:sz w:val="18"/>
          <w:szCs w:val="18"/>
        </w:rPr>
        <w:t>longing. That</w:t>
      </w:r>
      <w:r w:rsidRPr="001718EB">
        <w:rPr>
          <w:sz w:val="18"/>
          <w:szCs w:val="18"/>
        </w:rPr>
        <w:t xml:space="preserve"> pull.</w:t>
      </w:r>
      <w:r w:rsidRPr="00E30C1C">
        <w:t xml:space="preserve"> </w:t>
      </w:r>
      <w:r w:rsidRPr="000E7344">
        <w:rPr>
          <w:b/>
          <w:bCs/>
          <w:u w:val="single"/>
        </w:rPr>
        <w:t xml:space="preserve">When two rivers meet </w:t>
      </w:r>
      <w:r w:rsidRPr="000E7344">
        <w:rPr>
          <w:b/>
          <w:bCs/>
          <w:highlight w:val="green"/>
          <w:u w:val="single"/>
        </w:rPr>
        <w:t>it is a ceremony</w:t>
      </w:r>
      <w:r w:rsidRPr="00655757">
        <w:rPr>
          <w:b/>
          <w:bCs/>
          <w:u w:val="single"/>
        </w:rPr>
        <w:t xml:space="preserve">, a delegation </w:t>
      </w:r>
      <w:r w:rsidRPr="000E7344">
        <w:rPr>
          <w:b/>
          <w:bCs/>
          <w:highlight w:val="green"/>
          <w:u w:val="single"/>
        </w:rPr>
        <w:t>for</w:t>
      </w:r>
      <w:r w:rsidRPr="00655757">
        <w:rPr>
          <w:b/>
          <w:bCs/>
          <w:u w:val="single"/>
        </w:rPr>
        <w:t xml:space="preserve"> only </w:t>
      </w:r>
      <w:r w:rsidRPr="000E7344">
        <w:rPr>
          <w:b/>
          <w:bCs/>
          <w:highlight w:val="green"/>
          <w:u w:val="single"/>
        </w:rPr>
        <w:t>those who have</w:t>
      </w:r>
      <w:r w:rsidRPr="00655757">
        <w:rPr>
          <w:b/>
          <w:bCs/>
          <w:u w:val="single"/>
        </w:rPr>
        <w:t xml:space="preserve"> reshaped land with their cleansing. Only those who have learned that the first form of their name is an acrostic of “</w:t>
      </w:r>
      <w:r w:rsidRPr="000E7344">
        <w:rPr>
          <w:b/>
          <w:bCs/>
          <w:highlight w:val="green"/>
          <w:u w:val="single"/>
        </w:rPr>
        <w:t>let</w:t>
      </w:r>
      <w:r w:rsidRPr="00655757">
        <w:rPr>
          <w:b/>
          <w:bCs/>
          <w:u w:val="single"/>
        </w:rPr>
        <w:t xml:space="preserve">ting </w:t>
      </w:r>
      <w:r w:rsidRPr="000E7344">
        <w:rPr>
          <w:b/>
          <w:bCs/>
          <w:highlight w:val="green"/>
          <w:u w:val="single"/>
        </w:rPr>
        <w:t>go.</w:t>
      </w:r>
      <w:r w:rsidRPr="00655757">
        <w:rPr>
          <w:b/>
          <w:bCs/>
          <w:u w:val="single"/>
        </w:rPr>
        <w:t xml:space="preserve">” </w:t>
      </w:r>
      <w:r w:rsidRPr="000E7344">
        <w:rPr>
          <w:b/>
          <w:bCs/>
          <w:highlight w:val="green"/>
          <w:u w:val="single"/>
        </w:rPr>
        <w:t>The meeting of two rivers is surrender</w:t>
      </w:r>
      <w:r w:rsidRPr="00E30C1C">
        <w:rPr>
          <w:u w:val="single"/>
        </w:rPr>
        <w:t xml:space="preserve">. </w:t>
      </w:r>
      <w:r w:rsidRPr="001718EB">
        <w:rPr>
          <w:sz w:val="18"/>
          <w:szCs w:val="18"/>
        </w:rPr>
        <w:t xml:space="preserve">It births civilizations and swallows them back. </w:t>
      </w:r>
      <w:proofErr w:type="gramStart"/>
      <w:r w:rsidRPr="001718EB">
        <w:rPr>
          <w:sz w:val="18"/>
          <w:szCs w:val="18"/>
        </w:rPr>
        <w:t>This is why</w:t>
      </w:r>
      <w:proofErr w:type="gramEnd"/>
      <w:r w:rsidRPr="001718EB">
        <w:rPr>
          <w:sz w:val="18"/>
          <w:szCs w:val="18"/>
        </w:rPr>
        <w:t xml:space="preserve"> you came to </w:t>
      </w:r>
      <w:proofErr w:type="spellStart"/>
      <w:r w:rsidRPr="001718EB">
        <w:rPr>
          <w:sz w:val="18"/>
          <w:szCs w:val="18"/>
        </w:rPr>
        <w:t>Tougaloo</w:t>
      </w:r>
      <w:proofErr w:type="spellEnd"/>
      <w:r w:rsidRPr="001718EB">
        <w:rPr>
          <w:sz w:val="18"/>
          <w:szCs w:val="18"/>
        </w:rPr>
        <w:t xml:space="preserve">, the meeting point of two rivers, with your question. </w:t>
      </w:r>
      <w:r w:rsidRPr="000E7344">
        <w:rPr>
          <w:b/>
          <w:bCs/>
          <w:u w:val="single"/>
        </w:rPr>
        <w:t>When</w:t>
      </w:r>
      <w:r w:rsidRPr="00655757">
        <w:rPr>
          <w:b/>
          <w:bCs/>
          <w:u w:val="single"/>
        </w:rPr>
        <w:t xml:space="preserve"> Afro-Caribbean Black lesbian feminist warrior </w:t>
      </w:r>
      <w:r w:rsidRPr="000E7344">
        <w:rPr>
          <w:b/>
          <w:bCs/>
          <w:highlight w:val="green"/>
          <w:u w:val="single"/>
        </w:rPr>
        <w:t>Audre Lorde</w:t>
      </w:r>
      <w:r w:rsidRPr="00655757">
        <w:rPr>
          <w:b/>
          <w:bCs/>
          <w:u w:val="single"/>
        </w:rPr>
        <w:t xml:space="preserve"> came from New York City to be a poet-in-residence at </w:t>
      </w:r>
      <w:proofErr w:type="spellStart"/>
      <w:r w:rsidRPr="00655757">
        <w:rPr>
          <w:b/>
          <w:bCs/>
          <w:u w:val="single"/>
        </w:rPr>
        <w:t>Tougaloo</w:t>
      </w:r>
      <w:proofErr w:type="spellEnd"/>
      <w:r w:rsidRPr="00655757">
        <w:rPr>
          <w:b/>
          <w:bCs/>
          <w:u w:val="single"/>
        </w:rPr>
        <w:t xml:space="preserve">, she had a question about what it meant to be a poet. When she </w:t>
      </w:r>
      <w:r w:rsidRPr="000E7344">
        <w:rPr>
          <w:b/>
          <w:bCs/>
          <w:highlight w:val="green"/>
          <w:u w:val="single"/>
        </w:rPr>
        <w:t>arrived</w:t>
      </w:r>
      <w:r w:rsidRPr="00655757">
        <w:rPr>
          <w:b/>
          <w:bCs/>
          <w:u w:val="single"/>
        </w:rPr>
        <w:t xml:space="preserve">, she was </w:t>
      </w:r>
      <w:r w:rsidRPr="000E7344">
        <w:rPr>
          <w:b/>
          <w:bCs/>
          <w:highlight w:val="green"/>
          <w:u w:val="single"/>
        </w:rPr>
        <w:t>a librarian</w:t>
      </w:r>
      <w:r w:rsidRPr="00655757">
        <w:rPr>
          <w:b/>
          <w:bCs/>
          <w:u w:val="single"/>
        </w:rPr>
        <w:t xml:space="preserve">. By the time she left, she had </w:t>
      </w:r>
      <w:r w:rsidRPr="000E7344">
        <w:rPr>
          <w:b/>
          <w:bCs/>
          <w:highlight w:val="green"/>
          <w:u w:val="single"/>
        </w:rPr>
        <w:t>become a teacher</w:t>
      </w:r>
      <w:r w:rsidRPr="000E7344">
        <w:rPr>
          <w:b/>
          <w:bCs/>
          <w:u w:val="single"/>
        </w:rPr>
        <w:t xml:space="preserve">. But </w:t>
      </w:r>
      <w:r w:rsidRPr="000E7344">
        <w:rPr>
          <w:b/>
          <w:bCs/>
          <w:highlight w:val="green"/>
          <w:u w:val="single"/>
        </w:rPr>
        <w:t>those two rivers were all</w:t>
      </w:r>
      <w:r w:rsidRPr="000E7344">
        <w:rPr>
          <w:b/>
          <w:bCs/>
          <w:u w:val="single"/>
        </w:rPr>
        <w:t xml:space="preserve"> love </w:t>
      </w:r>
      <w:r w:rsidRPr="000E7344">
        <w:rPr>
          <w:b/>
          <w:bCs/>
          <w:highlight w:val="green"/>
          <w:u w:val="single"/>
        </w:rPr>
        <w:t>for the ocean of poetry</w:t>
      </w:r>
      <w:r w:rsidRPr="00655757">
        <w:rPr>
          <w:b/>
          <w:bCs/>
          <w:u w:val="single"/>
        </w:rPr>
        <w:t xml:space="preserve">. A love for rhythm only clarified by the ricochet of bullets from the white supremacists who couldn’t touch the flooding within themselves with bare hands, who were afraid to trust </w:t>
      </w:r>
      <w:r w:rsidRPr="000E7344">
        <w:rPr>
          <w:b/>
          <w:bCs/>
          <w:u w:val="single"/>
        </w:rPr>
        <w:t>themselves as light, afraid</w:t>
      </w:r>
      <w:r w:rsidRPr="00655757">
        <w:rPr>
          <w:b/>
          <w:bCs/>
          <w:u w:val="single"/>
        </w:rPr>
        <w:t xml:space="preserve"> to know themselves as more than one river and who were therefore offended, incensed, moved to violence</w:t>
      </w:r>
      <w:r w:rsidRPr="00E30C1C">
        <w:t xml:space="preserve"> </w:t>
      </w:r>
      <w:r w:rsidRPr="001718EB">
        <w:rPr>
          <w:sz w:val="18"/>
          <w:szCs w:val="18"/>
        </w:rPr>
        <w:t>by the very building, the very greens, the very thought of</w:t>
      </w:r>
      <w:r w:rsidRPr="00E30C1C">
        <w:t xml:space="preserve"> </w:t>
      </w:r>
      <w:r w:rsidRPr="004131F5">
        <w:rPr>
          <w:b/>
          <w:bCs/>
          <w:u w:val="single"/>
        </w:rPr>
        <w:t xml:space="preserve">Black </w:t>
      </w:r>
      <w:r w:rsidRPr="000E7344">
        <w:rPr>
          <w:b/>
          <w:bCs/>
          <w:highlight w:val="green"/>
          <w:u w:val="single"/>
        </w:rPr>
        <w:t>students</w:t>
      </w:r>
      <w:r w:rsidRPr="004131F5">
        <w:rPr>
          <w:b/>
          <w:bCs/>
          <w:u w:val="single"/>
        </w:rPr>
        <w:t xml:space="preserve"> in college in the state of Mississippi.2The students </w:t>
      </w:r>
      <w:r w:rsidRPr="000E7344">
        <w:rPr>
          <w:b/>
          <w:bCs/>
          <w:highlight w:val="green"/>
          <w:u w:val="single"/>
        </w:rPr>
        <w:t>wondered</w:t>
      </w:r>
      <w:r w:rsidRPr="004131F5">
        <w:rPr>
          <w:b/>
          <w:bCs/>
          <w:u w:val="single"/>
        </w:rPr>
        <w:t xml:space="preserve"> something about the poet-in-residence Audre Lorde. “Miss Lorde,” they asked on the first night, “</w:t>
      </w:r>
      <w:r w:rsidRPr="000E7344">
        <w:rPr>
          <w:b/>
          <w:bCs/>
          <w:highlight w:val="green"/>
          <w:u w:val="single"/>
        </w:rPr>
        <w:t>would you call yourself a nature poet</w:t>
      </w:r>
      <w:r w:rsidRPr="000E7344">
        <w:rPr>
          <w:b/>
          <w:bCs/>
          <w:u w:val="single"/>
        </w:rPr>
        <w:t xml:space="preserve">?” </w:t>
      </w:r>
      <w:r w:rsidRPr="000E7344">
        <w:rPr>
          <w:b/>
          <w:bCs/>
          <w:highlight w:val="green"/>
          <w:u w:val="single"/>
        </w:rPr>
        <w:t>Because they felt the convergence of rivers</w:t>
      </w:r>
      <w:r w:rsidRPr="000E7344">
        <w:rPr>
          <w:b/>
          <w:bCs/>
          <w:u w:val="single"/>
        </w:rPr>
        <w:t xml:space="preserve"> and oceans</w:t>
      </w:r>
      <w:r w:rsidRPr="004131F5">
        <w:rPr>
          <w:b/>
          <w:bCs/>
          <w:u w:val="single"/>
        </w:rPr>
        <w:t xml:space="preserve">. Because the sound of her voice was reshaping stone. Because they, children of the Delta, could smell the air before the flood. </w:t>
      </w:r>
      <w:r w:rsidRPr="000E7344">
        <w:rPr>
          <w:b/>
          <w:bCs/>
          <w:highlight w:val="green"/>
          <w:u w:val="single"/>
        </w:rPr>
        <w:t>And the flood happened</w:t>
      </w:r>
      <w:r w:rsidRPr="000E7344">
        <w:rPr>
          <w:b/>
          <w:bCs/>
          <w:u w:val="single"/>
        </w:rPr>
        <w:t>.</w:t>
      </w:r>
      <w:r w:rsidRPr="000E7344">
        <w:rPr>
          <w:u w:val="single"/>
        </w:rPr>
        <w:t xml:space="preserve"> Audre Lorde let herself love those poetry</w:t>
      </w:r>
      <w:r w:rsidRPr="00F64A4D">
        <w:rPr>
          <w:u w:val="single"/>
        </w:rPr>
        <w:t xml:space="preserve"> students so much that she revealed her secrets to them, who she was and who she loved, which is what she taught them to do with their poetry. Be who you are and act on your love. </w:t>
      </w:r>
      <w:r w:rsidRPr="004131F5">
        <w:rPr>
          <w:b/>
          <w:bCs/>
          <w:u w:val="single"/>
        </w:rPr>
        <w:t xml:space="preserve">And </w:t>
      </w:r>
      <w:r w:rsidRPr="000E7344">
        <w:rPr>
          <w:b/>
          <w:bCs/>
          <w:highlight w:val="green"/>
          <w:u w:val="single"/>
        </w:rPr>
        <w:t>when</w:t>
      </w:r>
      <w:r w:rsidRPr="004131F5">
        <w:rPr>
          <w:b/>
          <w:bCs/>
          <w:u w:val="single"/>
        </w:rPr>
        <w:t xml:space="preserve"> the </w:t>
      </w:r>
      <w:r w:rsidRPr="000E7344">
        <w:rPr>
          <w:b/>
          <w:bCs/>
          <w:highlight w:val="green"/>
          <w:u w:val="single"/>
        </w:rPr>
        <w:t>student evaluations</w:t>
      </w:r>
      <w:r w:rsidRPr="004131F5">
        <w:rPr>
          <w:b/>
          <w:bCs/>
          <w:u w:val="single"/>
        </w:rPr>
        <w:t xml:space="preserve"> </w:t>
      </w:r>
      <w:r w:rsidRPr="000E7344">
        <w:rPr>
          <w:b/>
          <w:bCs/>
          <w:highlight w:val="green"/>
          <w:u w:val="single"/>
        </w:rPr>
        <w:t>came</w:t>
      </w:r>
      <w:r w:rsidRPr="004131F5">
        <w:rPr>
          <w:b/>
          <w:bCs/>
          <w:u w:val="single"/>
        </w:rPr>
        <w:t xml:space="preserve"> to ask them what they would change they said </w:t>
      </w:r>
      <w:proofErr w:type="gramStart"/>
      <w:r w:rsidRPr="004131F5">
        <w:rPr>
          <w:b/>
          <w:bCs/>
          <w:u w:val="single"/>
        </w:rPr>
        <w:t>over and over again</w:t>
      </w:r>
      <w:proofErr w:type="gramEnd"/>
      <w:r w:rsidRPr="004131F5">
        <w:rPr>
          <w:b/>
          <w:bCs/>
          <w:u w:val="single"/>
        </w:rPr>
        <w:t xml:space="preserve"> that </w:t>
      </w:r>
      <w:r w:rsidRPr="000E7344">
        <w:rPr>
          <w:b/>
          <w:bCs/>
          <w:highlight w:val="green"/>
          <w:u w:val="single"/>
        </w:rPr>
        <w:t>they wanted more</w:t>
      </w:r>
      <w:r w:rsidRPr="004131F5">
        <w:rPr>
          <w:b/>
          <w:bCs/>
          <w:u w:val="single"/>
        </w:rPr>
        <w:t xml:space="preserve">. More </w:t>
      </w:r>
      <w:r w:rsidRPr="000E7344">
        <w:rPr>
          <w:b/>
          <w:bCs/>
          <w:u w:val="single"/>
        </w:rPr>
        <w:t xml:space="preserve">Ms. </w:t>
      </w:r>
      <w:r w:rsidRPr="000E7344">
        <w:rPr>
          <w:b/>
          <w:bCs/>
          <w:highlight w:val="green"/>
          <w:u w:val="single"/>
        </w:rPr>
        <w:t>Lorde</w:t>
      </w:r>
      <w:r w:rsidRPr="004131F5">
        <w:rPr>
          <w:b/>
          <w:bCs/>
          <w:u w:val="single"/>
        </w:rPr>
        <w:t xml:space="preserve">. Could she stay here forever? More. She really inspired and lifted us up. </w:t>
      </w:r>
      <w:r w:rsidRPr="000E7344">
        <w:rPr>
          <w:b/>
          <w:bCs/>
          <w:highlight w:val="green"/>
          <w:u w:val="single"/>
        </w:rPr>
        <w:t>We could be more who we were when she was with us.</w:t>
      </w:r>
      <w:r w:rsidRPr="004131F5">
        <w:rPr>
          <w:b/>
          <w:bCs/>
          <w:u w:val="single"/>
        </w:rPr>
        <w:t xml:space="preserve"> If we could make a suggestion to the provost, we’d say, “Please let her come </w:t>
      </w:r>
      <w:proofErr w:type="spellStart"/>
      <w:r w:rsidRPr="004131F5">
        <w:rPr>
          <w:b/>
          <w:bCs/>
          <w:u w:val="single"/>
        </w:rPr>
        <w:t>back</w:t>
      </w:r>
      <w:proofErr w:type="gramStart"/>
      <w:r w:rsidRPr="004131F5">
        <w:rPr>
          <w:b/>
          <w:bCs/>
          <w:u w:val="single"/>
        </w:rPr>
        <w:t>.”</w:t>
      </w:r>
      <w:r w:rsidRPr="000E7344">
        <w:rPr>
          <w:b/>
          <w:bCs/>
          <w:highlight w:val="green"/>
          <w:u w:val="single"/>
        </w:rPr>
        <w:t>It</w:t>
      </w:r>
      <w:proofErr w:type="spellEnd"/>
      <w:proofErr w:type="gramEnd"/>
      <w:r w:rsidRPr="000E7344">
        <w:rPr>
          <w:b/>
          <w:bCs/>
          <w:highlight w:val="green"/>
          <w:u w:val="single"/>
        </w:rPr>
        <w:t xml:space="preserve"> was a flood, and also a portal</w:t>
      </w:r>
      <w:r w:rsidRPr="004131F5">
        <w:rPr>
          <w:b/>
          <w:bCs/>
          <w:u w:val="single"/>
        </w:rPr>
        <w:t>.</w:t>
      </w:r>
      <w:r w:rsidRPr="004131F5">
        <w:rPr>
          <w:b/>
          <w:bCs/>
          <w:sz w:val="18"/>
          <w:szCs w:val="18"/>
          <w:u w:val="single"/>
        </w:rPr>
        <w:t xml:space="preserve"> </w:t>
      </w:r>
      <w:r w:rsidRPr="001718EB">
        <w:rPr>
          <w:sz w:val="18"/>
          <w:szCs w:val="18"/>
        </w:rPr>
        <w:t xml:space="preserve">Audre Lorde fell in love with the students and also with Frances Clayton, a white woman who let herself be known as light and more than one river and part of the ocean of Audre becoming </w:t>
      </w:r>
      <w:proofErr w:type="gramStart"/>
      <w:r w:rsidRPr="001718EB">
        <w:rPr>
          <w:sz w:val="18"/>
          <w:szCs w:val="18"/>
        </w:rPr>
        <w:t>more true</w:t>
      </w:r>
      <w:proofErr w:type="gramEnd"/>
      <w:r w:rsidRPr="001718EB">
        <w:rPr>
          <w:sz w:val="18"/>
          <w:szCs w:val="18"/>
        </w:rPr>
        <w:t xml:space="preserve"> to herself. In one sense, it seems like Audre left </w:t>
      </w:r>
      <w:proofErr w:type="spellStart"/>
      <w:r w:rsidRPr="001718EB">
        <w:rPr>
          <w:sz w:val="18"/>
          <w:szCs w:val="18"/>
        </w:rPr>
        <w:t>Tougaloo</w:t>
      </w:r>
      <w:proofErr w:type="spellEnd"/>
      <w:r w:rsidRPr="001718EB">
        <w:rPr>
          <w:sz w:val="18"/>
          <w:szCs w:val="18"/>
        </w:rPr>
        <w:t xml:space="preserve"> and returned to New York with new knowing and confidence. But it is also true that she stayed. She stayed committed to Frances whom she would call her sunflower. She stayed in touch with those students whose letters she kept. She was with those same students who were singing in Carnegie Hall, a choir of poets at their own two rivers, a week after her term ended at </w:t>
      </w:r>
      <w:proofErr w:type="spellStart"/>
      <w:r w:rsidRPr="001718EB">
        <w:rPr>
          <w:sz w:val="18"/>
          <w:szCs w:val="18"/>
        </w:rPr>
        <w:t>Tougaloo</w:t>
      </w:r>
      <w:proofErr w:type="spellEnd"/>
      <w:r w:rsidRPr="001718EB">
        <w:rPr>
          <w:sz w:val="18"/>
          <w:szCs w:val="18"/>
        </w:rPr>
        <w:t xml:space="preserve">, when they all got the news that the killers who would not trust themselves as, would not step into the two rivers, would not admit their salt, had shot down MLK Jr. in Memphis. They were together just then at the meeting of rivers. They were singing </w:t>
      </w:r>
      <w:proofErr w:type="gramStart"/>
      <w:r w:rsidRPr="001718EB">
        <w:rPr>
          <w:sz w:val="18"/>
          <w:szCs w:val="18"/>
        </w:rPr>
        <w:t>full-voice</w:t>
      </w:r>
      <w:proofErr w:type="gramEnd"/>
      <w:r w:rsidRPr="001718EB">
        <w:rPr>
          <w:sz w:val="18"/>
          <w:szCs w:val="18"/>
        </w:rPr>
        <w:t xml:space="preserve"> “What the World Needs Now Is Love,” and as they kept on singing with salt on their faces it became more true. As they kept on singing, facing the ocean, breathing the convergence, Audre Lorde was in the portal, writing on the wall. When Civil Rights Movement warrior Fannie Lou Hamer came from Ruleville, Mississippi, to </w:t>
      </w:r>
      <w:proofErr w:type="spellStart"/>
      <w:r w:rsidRPr="001718EB">
        <w:rPr>
          <w:sz w:val="18"/>
          <w:szCs w:val="18"/>
        </w:rPr>
        <w:t>Tougaloo</w:t>
      </w:r>
      <w:proofErr w:type="spellEnd"/>
      <w:r w:rsidRPr="001718EB">
        <w:rPr>
          <w:sz w:val="18"/>
          <w:szCs w:val="18"/>
        </w:rPr>
        <w:t xml:space="preserve"> to receive an honorary doctorate during the commencement ceremony, she had a question about sunflowers. About Sunflower County, Mississippi</w:t>
      </w:r>
      <w:proofErr w:type="gramStart"/>
      <w:r w:rsidRPr="001718EB">
        <w:rPr>
          <w:sz w:val="18"/>
          <w:szCs w:val="18"/>
        </w:rPr>
        <w:t>, actually, where</w:t>
      </w:r>
      <w:proofErr w:type="gramEnd"/>
      <w:r w:rsidRPr="001718EB">
        <w:rPr>
          <w:sz w:val="18"/>
          <w:szCs w:val="18"/>
        </w:rPr>
        <w:t xml:space="preserve"> she lived and worked. She brought her family to the graduation ceremony and they took proud pictures on the steps of the same library bullet-marked by the guns of the people scared of rivers, where Audre Lorde had met with students the year before. But Fannie Lou Hamer </w:t>
      </w:r>
      <w:proofErr w:type="gramStart"/>
      <w:r w:rsidRPr="001718EB">
        <w:rPr>
          <w:sz w:val="18"/>
          <w:szCs w:val="18"/>
        </w:rPr>
        <w:t>said</w:t>
      </w:r>
      <w:proofErr w:type="gramEnd"/>
      <w:r w:rsidRPr="001718EB">
        <w:rPr>
          <w:sz w:val="18"/>
          <w:szCs w:val="18"/>
        </w:rPr>
        <w:t xml:space="preserve"> “bullets or no bullets.” Fannie Lou Hamer was flowering into a flood.5And since she let herself feel the pain of the mother who had come to her steps after losing her son from such severe malnutrition that his bones never became solid enough to hold up his frame. And </w:t>
      </w:r>
      <w:r w:rsidRPr="001718EB">
        <w:rPr>
          <w:sz w:val="18"/>
          <w:szCs w:val="18"/>
        </w:rPr>
        <w:lastRenderedPageBreak/>
        <w:t>since she let herself remember the songs of her mother who said, “I would not be a white man, white as the driven snow, they have not god in their hearts, and to hell they surely must go.” And since she let herself touch the names in the ledger in Charleston that named people as property. And since she put her name on registration rolls for her county even though she knew the bullets were on their way from the guns of the people who wouldn’t float. And since she herself said, “There’s no such thing as I can hate anybody and hope to see God’s face.” And since she had survived assault and beating in the Winona, Mississippi jail. She had a question about how to feed the people of Sunflower County, where the white supremacist–elected official said there were no hungry people</w:t>
      </w:r>
      <w:r>
        <w:rPr>
          <w:b/>
          <w:bCs/>
          <w:u w:val="single"/>
        </w:rPr>
        <w:t xml:space="preserve">. </w:t>
      </w:r>
      <w:r w:rsidRPr="00BB79B8">
        <w:rPr>
          <w:b/>
          <w:bCs/>
          <w:highlight w:val="green"/>
          <w:u w:val="single"/>
        </w:rPr>
        <w:t>This was her postdoctoral project. To honor the flood. To be more than one river at once</w:t>
      </w:r>
      <w:r w:rsidRPr="004131F5">
        <w:rPr>
          <w:b/>
          <w:bCs/>
          <w:u w:val="single"/>
        </w:rPr>
        <w:t xml:space="preserve">. </w:t>
      </w:r>
      <w:r w:rsidRPr="001718EB">
        <w:rPr>
          <w:u w:val="single"/>
        </w:rPr>
        <w:t xml:space="preserve">And so, though the white supremacists who would not allow themselves to flow were as offended by the idea of Black people eating as they were at the idea of Black people reading, Dr. Fannie Lou Hamer created the Freedom Farm Cooperative in Sunflower County, Mississippi. With donations of all sizes from individuals around the world and organizations like the National Council of Negro Women, </w:t>
      </w:r>
      <w:r w:rsidRPr="00BB79B8">
        <w:rPr>
          <w:b/>
          <w:bCs/>
          <w:highlight w:val="green"/>
          <w:u w:val="single"/>
        </w:rPr>
        <w:t>she bought</w:t>
      </w:r>
      <w:r w:rsidRPr="004131F5">
        <w:rPr>
          <w:b/>
          <w:bCs/>
          <w:u w:val="single"/>
        </w:rPr>
        <w:t xml:space="preserve"> fifty </w:t>
      </w:r>
      <w:r w:rsidRPr="00BB79B8">
        <w:rPr>
          <w:b/>
          <w:bCs/>
          <w:highlight w:val="green"/>
          <w:u w:val="single"/>
        </w:rPr>
        <w:t>pigs and</w:t>
      </w:r>
      <w:r w:rsidRPr="004131F5">
        <w:rPr>
          <w:b/>
          <w:bCs/>
          <w:u w:val="single"/>
        </w:rPr>
        <w:t xml:space="preserve"> 680 acres of </w:t>
      </w:r>
      <w:r w:rsidRPr="00BB79B8">
        <w:rPr>
          <w:b/>
          <w:bCs/>
          <w:highlight w:val="green"/>
          <w:u w:val="single"/>
        </w:rPr>
        <w:t>land</w:t>
      </w:r>
      <w:r w:rsidRPr="004131F5">
        <w:rPr>
          <w:b/>
          <w:bCs/>
          <w:u w:val="single"/>
        </w:rPr>
        <w:t xml:space="preserve">. They </w:t>
      </w:r>
      <w:r w:rsidRPr="00BB79B8">
        <w:rPr>
          <w:b/>
          <w:bCs/>
          <w:highlight w:val="green"/>
          <w:u w:val="single"/>
        </w:rPr>
        <w:t>fed 250 families</w:t>
      </w:r>
      <w:r w:rsidRPr="004131F5">
        <w:rPr>
          <w:b/>
          <w:bCs/>
          <w:u w:val="single"/>
        </w:rPr>
        <w:t xml:space="preserve"> from the first crop. They helped thirty-five families with down payments on homes. They </w:t>
      </w:r>
      <w:r w:rsidRPr="00BB79B8">
        <w:rPr>
          <w:b/>
          <w:bCs/>
          <w:highlight w:val="green"/>
          <w:u w:val="single"/>
        </w:rPr>
        <w:t>built</w:t>
      </w:r>
      <w:r w:rsidRPr="004131F5">
        <w:rPr>
          <w:b/>
          <w:bCs/>
          <w:u w:val="single"/>
        </w:rPr>
        <w:t xml:space="preserve"> seventy affordable </w:t>
      </w:r>
      <w:r w:rsidRPr="00BB79B8">
        <w:rPr>
          <w:b/>
          <w:bCs/>
          <w:highlight w:val="green"/>
          <w:u w:val="single"/>
        </w:rPr>
        <w:t>homes.</w:t>
      </w:r>
      <w:r w:rsidRPr="004131F5">
        <w:rPr>
          <w:b/>
          <w:bCs/>
          <w:u w:val="single"/>
        </w:rPr>
        <w:t xml:space="preserve"> They </w:t>
      </w:r>
      <w:r w:rsidRPr="00BB79B8">
        <w:rPr>
          <w:b/>
          <w:bCs/>
          <w:highlight w:val="green"/>
          <w:u w:val="single"/>
        </w:rPr>
        <w:t>granted</w:t>
      </w:r>
      <w:r w:rsidRPr="004131F5">
        <w:rPr>
          <w:b/>
          <w:bCs/>
          <w:u w:val="single"/>
        </w:rPr>
        <w:t xml:space="preserve"> twenty-five </w:t>
      </w:r>
      <w:r w:rsidRPr="00BB79B8">
        <w:rPr>
          <w:b/>
          <w:bCs/>
          <w:highlight w:val="green"/>
          <w:u w:val="single"/>
        </w:rPr>
        <w:t>scholarships</w:t>
      </w:r>
      <w:r w:rsidRPr="004131F5">
        <w:rPr>
          <w:b/>
          <w:bCs/>
          <w:u w:val="single"/>
        </w:rPr>
        <w:t xml:space="preserve"> to students from Sunflower County. They seeded local businesses. They helped families get access to public assistance.</w:t>
      </w:r>
      <w:r>
        <w:rPr>
          <w:b/>
          <w:bCs/>
          <w:u w:val="single"/>
        </w:rPr>
        <w:t xml:space="preserve"> </w:t>
      </w:r>
      <w:r w:rsidRPr="00BB79B8">
        <w:rPr>
          <w:b/>
          <w:bCs/>
          <w:highlight w:val="green"/>
          <w:u w:val="single"/>
        </w:rPr>
        <w:t>At the meeting of two rivers, you realize that water is water. It is necessary for life</w:t>
      </w:r>
      <w:r w:rsidRPr="00BB79B8">
        <w:rPr>
          <w:highlight w:val="green"/>
          <w:u w:val="single"/>
        </w:rPr>
        <w:t>.</w:t>
      </w:r>
      <w:r w:rsidRPr="00E30C1C">
        <w:t xml:space="preserve"> </w:t>
      </w:r>
      <w:r w:rsidRPr="001718EB">
        <w:rPr>
          <w:sz w:val="18"/>
          <w:szCs w:val="18"/>
        </w:rPr>
        <w:t xml:space="preserve">And though Black residents of Sunflower County were disproportionately excluded from every economic government opportunity, the domination of white planters also starved white families. Like the Mississippi Freedom Democratic Party, the Freedom Farm Cooperative of one-dollar memberships was inclusive of all residents with shared values and shared needs. What you learn at the meeting of two rivers is that nothing lasts forever and that it also does. The cooperative didn’t last forever Message Received, for Audre Lorde. </w:t>
      </w:r>
      <w:proofErr w:type="spellStart"/>
      <w:r w:rsidRPr="001718EB">
        <w:rPr>
          <w:sz w:val="18"/>
          <w:szCs w:val="18"/>
        </w:rPr>
        <w:t>Tougaloo</w:t>
      </w:r>
      <w:proofErr w:type="spellEnd"/>
      <w:r w:rsidRPr="001718EB">
        <w:rPr>
          <w:sz w:val="18"/>
          <w:szCs w:val="18"/>
        </w:rPr>
        <w:t>. A Choctaw word meaning “meeting place of two rivers.” In this case, the Pearl River and the Mississippi River, home of the Choctaw for centuries. The place where, as the origin story goes, the staff that had fallen to one side on all other ground finally stood. “Sunflower,” as in a loving metaphorical reference to the actual flower, a real sun-seeking miracle, honoring the Choctaw centrality of sun. Not Sunflower County, where white supremacist farmers tried to starve Black sharecroppers that same year and the several before and after., when, in one version of the story, Fannie Lou Hamer died of breast cancer, another story was born that she went on living, as her mentee June Jordan wrote in the New York Times, “one full black lily / luminescent / in a homemade field / of love.”8iv.</w:t>
      </w:r>
      <w:r w:rsidRPr="001718EB">
        <w:rPr>
          <w:u w:val="single"/>
        </w:rPr>
        <w:t xml:space="preserve">This is how time works at the meeting of two rivers, at the portal of floating light. When Audre Lorde reached, Fannie Lou Hamer was already there, and vice versa, and more importantly they will both be there with many others when you arrive with your question. </w:t>
      </w:r>
      <w:r w:rsidRPr="00BB79B8">
        <w:rPr>
          <w:b/>
          <w:bCs/>
          <w:highlight w:val="green"/>
          <w:u w:val="single"/>
        </w:rPr>
        <w:t>What will you learn</w:t>
      </w:r>
      <w:r w:rsidRPr="004131F5">
        <w:rPr>
          <w:b/>
          <w:bCs/>
          <w:u w:val="single"/>
        </w:rPr>
        <w:t xml:space="preserve"> when you reach out your hand wet-faced to read the writing on the wall? </w:t>
      </w:r>
      <w:r w:rsidRPr="00BB79B8">
        <w:rPr>
          <w:b/>
          <w:bCs/>
          <w:highlight w:val="green"/>
          <w:u w:val="single"/>
        </w:rPr>
        <w:t>That’s for you to know when you get there</w:t>
      </w:r>
      <w:r w:rsidRPr="004131F5">
        <w:rPr>
          <w:b/>
          <w:bCs/>
          <w:u w:val="single"/>
        </w:rPr>
        <w:t xml:space="preserve">. All I can say from here is that you </w:t>
      </w:r>
      <w:proofErr w:type="spellStart"/>
      <w:r w:rsidRPr="004131F5">
        <w:rPr>
          <w:b/>
          <w:bCs/>
          <w:u w:val="single"/>
        </w:rPr>
        <w:t>gotta</w:t>
      </w:r>
      <w:proofErr w:type="spellEnd"/>
      <w:r w:rsidRPr="004131F5">
        <w:rPr>
          <w:b/>
          <w:bCs/>
          <w:u w:val="single"/>
        </w:rPr>
        <w:t xml:space="preserve"> </w:t>
      </w:r>
      <w:r w:rsidRPr="00BB79B8">
        <w:rPr>
          <w:b/>
          <w:bCs/>
          <w:highlight w:val="green"/>
          <w:u w:val="single"/>
        </w:rPr>
        <w:t>let yourself be a meeting place of rivers</w:t>
      </w:r>
      <w:r w:rsidRPr="004131F5">
        <w:rPr>
          <w:b/>
          <w:bCs/>
          <w:u w:val="single"/>
        </w:rPr>
        <w:t xml:space="preserve">. Trust yourself as light. </w:t>
      </w:r>
      <w:r w:rsidRPr="00BB79B8">
        <w:rPr>
          <w:b/>
          <w:bCs/>
          <w:highlight w:val="green"/>
          <w:u w:val="single"/>
        </w:rPr>
        <w:t>Believe that you can float. And then let go.</w:t>
      </w:r>
      <w:r w:rsidRPr="004131F5">
        <w:rPr>
          <w:b/>
          <w:bCs/>
          <w:u w:val="single"/>
        </w:rPr>
        <w:t xml:space="preserve"> </w:t>
      </w:r>
    </w:p>
    <w:p w14:paraId="3E35A3FC" w14:textId="77777777" w:rsidR="0070784B" w:rsidRPr="00F601E6" w:rsidRDefault="0070784B" w:rsidP="004366E2"/>
    <w:p w14:paraId="37E0902C" w14:textId="3CCFF40A" w:rsidR="00AD6354" w:rsidRDefault="00AD6354" w:rsidP="00AD6354">
      <w:pPr>
        <w:pStyle w:val="Heading3"/>
      </w:pPr>
      <w:r>
        <w:lastRenderedPageBreak/>
        <w:t xml:space="preserve">Perm – Do Both – Survival 2AC </w:t>
      </w:r>
    </w:p>
    <w:p w14:paraId="15C168DC" w14:textId="77777777" w:rsidR="00AD6354" w:rsidRDefault="00AD6354" w:rsidP="00AD6354">
      <w:pPr>
        <w:pStyle w:val="Heading4"/>
      </w:pPr>
    </w:p>
    <w:p w14:paraId="2531889E" w14:textId="048C4F0D" w:rsidR="00AD6354" w:rsidRDefault="00AD6354" w:rsidP="00AD6354">
      <w:pPr>
        <w:pStyle w:val="Heading4"/>
      </w:pPr>
      <w:r>
        <w:t xml:space="preserve">Perm do both: sometimes for survival you need both. </w:t>
      </w:r>
    </w:p>
    <w:p w14:paraId="7852E5A5" w14:textId="77777777" w:rsidR="00AD6354" w:rsidRPr="00086D60" w:rsidRDefault="00AD6354" w:rsidP="00AD6354">
      <w:r>
        <w:t xml:space="preserve">Alexis Pauline </w:t>
      </w:r>
      <w:r w:rsidRPr="00086D60">
        <w:rPr>
          <w:rFonts w:eastAsiaTheme="majorEastAsia" w:cstheme="majorBidi"/>
          <w:b/>
          <w:iCs/>
          <w:sz w:val="26"/>
        </w:rPr>
        <w:t>Gumbs, 20</w:t>
      </w:r>
      <w:r w:rsidRPr="00086D60">
        <w:t xml:space="preserve"> (</w:t>
      </w:r>
      <w:r>
        <w:t xml:space="preserve">Alexis Pauline </w:t>
      </w:r>
      <w:r w:rsidRPr="00086D60">
        <w:t>Gumbs, Undrowned</w:t>
      </w:r>
      <w:r>
        <w:t xml:space="preserve"> p.36-38</w:t>
      </w:r>
      <w:r w:rsidRPr="00086D60">
        <w:t xml:space="preserve">, </w:t>
      </w:r>
      <w:r>
        <w:t>AK Press</w:t>
      </w:r>
      <w:r w:rsidRPr="00086D60">
        <w:t>, https://www.akpress.org/undrowned.html, 11-17-2020)//</w:t>
      </w:r>
      <w:proofErr w:type="spellStart"/>
      <w:r w:rsidRPr="00086D60">
        <w:t>iLake</w:t>
      </w:r>
      <w:proofErr w:type="spellEnd"/>
      <w:r w:rsidRPr="00086D60">
        <w:t>-</w:t>
      </w:r>
      <w:r w:rsidRPr="00086D60">
        <w:rPr>
          <w:rFonts w:ascii="Segoe UI Emoji" w:hAnsi="Segoe UI Emoji" w:cs="Segoe UI Emoji"/>
        </w:rPr>
        <w:t>💣🍔</w:t>
      </w:r>
      <w:r w:rsidRPr="00086D60">
        <w:t xml:space="preserve">  </w:t>
      </w:r>
    </w:p>
    <w:p w14:paraId="1F40D963" w14:textId="77777777" w:rsidR="00AD6354" w:rsidRDefault="00AD6354" w:rsidP="00AD6354">
      <w:pPr>
        <w:rPr>
          <w:u w:val="single"/>
        </w:rPr>
      </w:pPr>
      <w:r>
        <w:t xml:space="preserve">Have you heard about </w:t>
      </w:r>
      <w:r w:rsidRPr="00531C30">
        <w:rPr>
          <w:u w:val="single"/>
        </w:rPr>
        <w:t>Clymene? A popular name in Greek mythology</w:t>
      </w:r>
      <w:r>
        <w:t xml:space="preserve"> (and the hair weave and wig marketplace, apparently), </w:t>
      </w:r>
      <w:r w:rsidRPr="00531C30">
        <w:rPr>
          <w:u w:val="single"/>
        </w:rPr>
        <w:t>Clymene is also the name of the dolphin at the forefront of the minds of marine biologists studying hybridity.</w:t>
      </w:r>
      <w:r>
        <w:t xml:space="preserve"> </w:t>
      </w:r>
      <w:r w:rsidRPr="00531C30">
        <w:rPr>
          <w:u w:val="single"/>
        </w:rPr>
        <w:t xml:space="preserve">Who is she? A dolphin who escaped the record, only identified as a species in 1981. </w:t>
      </w:r>
      <w:proofErr w:type="spellStart"/>
      <w:r w:rsidRPr="00531C30">
        <w:rPr>
          <w:u w:val="single"/>
        </w:rPr>
        <w:t>Mistranscribed</w:t>
      </w:r>
      <w:proofErr w:type="spellEnd"/>
      <w:r w:rsidRPr="00531C30">
        <w:rPr>
          <w:u w:val="single"/>
        </w:rPr>
        <w:t xml:space="preserve"> when Europeans first identified her in the 1800s and then dismissed as a false identification. What is her range? The shape and trajectory of the transatlantic slave trade, West Africa to the Caribbean and North and South America. Height? About the height of a stolen person. Weight? About the weight of a stolen person.</w:t>
      </w:r>
      <w:r>
        <w:t xml:space="preserve"> </w:t>
      </w:r>
      <w:r w:rsidRPr="00531C30">
        <w:rPr>
          <w:u w:val="single"/>
        </w:rPr>
        <w:t>The Clymene dolphin moves in revolutions like a spinner dolphin. She has a Black cape like a striped dolphin.</w:t>
      </w:r>
      <w:r>
        <w:t xml:space="preserve"> Where did she come from? Her origins are elusive. Genetic testing of her skin about five years ago in Portugal found that, depending on how they approached the research, they got different results. Quantum skin? Particle genes? </w:t>
      </w:r>
      <w:r w:rsidRPr="00531C30">
        <w:rPr>
          <w:u w:val="single"/>
        </w:rPr>
        <w:t xml:space="preserve">When they did nuclear genetic testing, it seemed the Clymene dolphin was more closely related to the spinner dolphin, but when they tested the mitochondrial DNA (tracing only the maternal line), they found Clymene was more closely related to the striped dolphin. What happened? The </w:t>
      </w:r>
      <w:r w:rsidRPr="00531C30">
        <w:rPr>
          <w:b/>
          <w:bCs/>
          <w:u w:val="single"/>
        </w:rPr>
        <w:t>theory now is that she’s both.</w:t>
      </w:r>
      <w:r>
        <w:t xml:space="preserve"> The Clymene dolphin is a hybrid of the spinner and the striped dolphin and therefore may be the most recent dolphin to evolve into existence. And </w:t>
      </w:r>
      <w:r w:rsidRPr="00531C30">
        <w:rPr>
          <w:u w:val="single"/>
        </w:rPr>
        <w:t>while usually a hybrid form would have to be isolated from the parent species to retain its distinct features, Clymene has somehow, done this while swimming all the time in pods with Striped and Spinner dolphins</w:t>
      </w:r>
      <w:r>
        <w:t xml:space="preserve">, </w:t>
      </w:r>
      <w:r w:rsidRPr="00531C30">
        <w:rPr>
          <w:u w:val="single"/>
        </w:rPr>
        <w:t xml:space="preserve">but </w:t>
      </w:r>
      <w:r w:rsidRPr="00531C30">
        <w:rPr>
          <w:b/>
          <w:bCs/>
          <w:u w:val="single"/>
        </w:rPr>
        <w:t xml:space="preserve">giving birth as Clymene </w:t>
      </w:r>
      <w:proofErr w:type="gramStart"/>
      <w:r w:rsidRPr="00531C30">
        <w:rPr>
          <w:b/>
          <w:bCs/>
          <w:u w:val="single"/>
        </w:rPr>
        <w:t>over and over again</w:t>
      </w:r>
      <w:proofErr w:type="gramEnd"/>
      <w:r>
        <w:t xml:space="preserve">. </w:t>
      </w:r>
      <w:r w:rsidRPr="00531C30">
        <w:rPr>
          <w:u w:val="single"/>
        </w:rPr>
        <w:t>Her revolutions. Her Black cape.</w:t>
      </w:r>
      <w:r>
        <w:t xml:space="preserve"> </w:t>
      </w:r>
      <w:r w:rsidRPr="00531C30">
        <w:rPr>
          <w:rStyle w:val="Emphasis"/>
        </w:rPr>
        <w:t>Sometimes you need both.</w:t>
      </w:r>
      <w:r>
        <w:t xml:space="preserve"> Her corkscrew turns, her Black lips, spinning from West Africa to the New World, hidden in plain sight for centuries. My grandfather once told me he identified with Atlas, son of the mythical Oceanid Clymene. Sky on his shoulders. Burdened. Strong. The other young people in Anguilla used to call him “World,” and maybe that’s the riddle. If Atlas stood at the edge of the world and held up the heavens so the Earth wouldn’t break, what did my grandfather find at the edge of himself that was so heavy or heavenly or starred? What did he learn from his mother, grandchild of shipwreck, about the edge of the world or the end? Here, on a particular edge of the Caribbean Sea, a curve in Anguilla they call Rendezvous Bay, ancient site of transient Arawak ceremony, stewarded this half century by my family of origin sometimes with grace, my grandfather taught me to float on my back. He said look at the sky. This is where I still come to look for him. That sky is where I see him in my dreams. I am still learning to trust that something can hold me. My default mode is burdened strength. Atlas, Titan, son of the Oceanid Clymene, father of Calypso is an interesting referent for a young man on a small island. The 2019 Junior King of Calypso, Super Mario, won the annual competition with a song about the neglected youth of Anguilla, which was centered around the question “Who’s looking out for me?” I guess Super Mario, the heroic plumber, Italian immigrant brother is an interesting referent too. I think my grandfather, who grew up a so-called “illegitimate” child, wearing clothes his mother </w:t>
      </w:r>
      <w:proofErr w:type="gramStart"/>
      <w:r>
        <w:t>made out of</w:t>
      </w:r>
      <w:proofErr w:type="gramEnd"/>
      <w:r>
        <w:t xml:space="preserve"> flour sacks could probably relate. </w:t>
      </w:r>
      <w:r w:rsidRPr="00531C30">
        <w:rPr>
          <w:u w:val="single"/>
        </w:rPr>
        <w:t xml:space="preserve">How strong do we have to be? Does it have to do with </w:t>
      </w:r>
      <w:r w:rsidRPr="00531C30">
        <w:rPr>
          <w:u w:val="single"/>
        </w:rPr>
        <w:lastRenderedPageBreak/>
        <w:t>how traceable our origins are? Sometimes I need both. My own mysterious strength of quantum genetics, of cape and revolution, of spin and stripe.</w:t>
      </w:r>
      <w:r>
        <w:t xml:space="preserve"> </w:t>
      </w:r>
      <w:r w:rsidRPr="00531C30">
        <w:rPr>
          <w:b/>
          <w:bCs/>
          <w:u w:val="single"/>
        </w:rPr>
        <w:t>Sometimes I need both to be strong and to be held.</w:t>
      </w:r>
      <w:r>
        <w:t xml:space="preserve"> What if it is the world being the world that makes the sky the sky? What if the sky rushed in all directions to meet us here, connect us </w:t>
      </w:r>
      <w:proofErr w:type="gramStart"/>
      <w:r>
        <w:t>to</w:t>
      </w:r>
      <w:proofErr w:type="gramEnd"/>
      <w:r>
        <w:t xml:space="preserve"> everywhere? What if the ocean has my back? Could I trust that? And </w:t>
      </w:r>
      <w:r w:rsidRPr="00531C30">
        <w:rPr>
          <w:u w:val="single"/>
        </w:rPr>
        <w:t xml:space="preserve">who are you really, transatlantic Clymene? And what did you birth at the end of the world in the tempest of slavery off the side of the boat, what is your magic of spinning and cape, your consistent </w:t>
      </w:r>
      <w:proofErr w:type="gramStart"/>
      <w:r w:rsidRPr="00531C30">
        <w:rPr>
          <w:u w:val="single"/>
        </w:rPr>
        <w:t>unheard of</w:t>
      </w:r>
      <w:proofErr w:type="gramEnd"/>
      <w:r w:rsidRPr="00531C30">
        <w:rPr>
          <w:u w:val="single"/>
        </w:rPr>
        <w:t xml:space="preserve"> revolution of genes. Your journey accompanied and cloaked. What did you find at the edge of yourself? Oh. Yes. Now I see it. The sky.</w:t>
      </w:r>
    </w:p>
    <w:p w14:paraId="15E07AEB" w14:textId="77777777" w:rsidR="00AD6354" w:rsidRPr="00AD6354" w:rsidRDefault="00AD6354" w:rsidP="00AD6354"/>
    <w:p w14:paraId="719CF84A" w14:textId="039C96C8" w:rsidR="00A92D61" w:rsidRDefault="00A92D61" w:rsidP="00A92D61">
      <w:pPr>
        <w:pStyle w:val="Heading2"/>
      </w:pPr>
      <w:r>
        <w:lastRenderedPageBreak/>
        <w:t>AT: Ks – Afro-Pessimism</w:t>
      </w:r>
    </w:p>
    <w:p w14:paraId="5DC01132" w14:textId="6DCA825C" w:rsidR="00147474" w:rsidRDefault="00147474" w:rsidP="00EC1902">
      <w:pPr>
        <w:pStyle w:val="Heading3"/>
      </w:pPr>
      <w:r>
        <w:lastRenderedPageBreak/>
        <w:t xml:space="preserve">Being Together Good – 2AC </w:t>
      </w:r>
    </w:p>
    <w:p w14:paraId="0CF7E3A2" w14:textId="1CE47A05" w:rsidR="00147474" w:rsidRDefault="00147474" w:rsidP="00147474"/>
    <w:p w14:paraId="56708725" w14:textId="77777777" w:rsidR="00147474" w:rsidRDefault="00147474" w:rsidP="00147474">
      <w:pPr>
        <w:pStyle w:val="Heading4"/>
      </w:pPr>
      <w:r>
        <w:t>Poetry is the means through altering the dominant worldview. This no longer constitutes humanity based on otherness, but instead by being together</w:t>
      </w:r>
    </w:p>
    <w:p w14:paraId="35FD69C3" w14:textId="77777777" w:rsidR="00147474" w:rsidRPr="00E218E4" w:rsidRDefault="00147474" w:rsidP="00147474">
      <w:proofErr w:type="spellStart"/>
      <w:r w:rsidRPr="00E218E4">
        <w:rPr>
          <w:rStyle w:val="Style13ptBold"/>
        </w:rPr>
        <w:t>Pasquette</w:t>
      </w:r>
      <w:proofErr w:type="spellEnd"/>
      <w:r w:rsidRPr="00E218E4">
        <w:rPr>
          <w:rStyle w:val="Style13ptBold"/>
        </w:rPr>
        <w:t xml:space="preserve"> 18</w:t>
      </w:r>
      <w:r>
        <w:t xml:space="preserve"> (Elisabeth Paquette Is an Assistant Professor of Philosophy and Women's and Gender Studies at the University of North Carolina; “Humanism at Its Limits: A Conversation between Alain </w:t>
      </w:r>
      <w:proofErr w:type="spellStart"/>
      <w:r>
        <w:t>Badiou</w:t>
      </w:r>
      <w:proofErr w:type="spellEnd"/>
      <w:r>
        <w:t xml:space="preserve"> and Sylvia Wynter”; 2018; </w:t>
      </w:r>
      <w:proofErr w:type="spellStart"/>
      <w:r>
        <w:t>mk</w:t>
      </w:r>
      <w:proofErr w:type="spellEnd"/>
      <w:r>
        <w:t>)</w:t>
      </w:r>
    </w:p>
    <w:p w14:paraId="55CF3714" w14:textId="77777777" w:rsidR="00147474" w:rsidRPr="00E218E4" w:rsidRDefault="00147474" w:rsidP="00147474">
      <w:pPr>
        <w:rPr>
          <w:sz w:val="14"/>
        </w:rPr>
      </w:pPr>
      <w:r w:rsidRPr="00E218E4">
        <w:rPr>
          <w:rStyle w:val="Emphasis"/>
        </w:rPr>
        <w:t>The introduction of new objects of knowledge that can disrupt the dominant worldview as well as</w:t>
      </w:r>
      <w:r w:rsidRPr="00E218E4">
        <w:rPr>
          <w:sz w:val="14"/>
        </w:rPr>
        <w:t xml:space="preserve"> seek the emancipation of those who are marginalized by this dominant worldview </w:t>
      </w:r>
      <w:r w:rsidRPr="009E7216">
        <w:rPr>
          <w:rStyle w:val="StyleUnderline"/>
        </w:rPr>
        <w:t>is part of the poetic method Wynter employs.</w:t>
      </w:r>
      <w:r w:rsidRPr="00E218E4">
        <w:rPr>
          <w:sz w:val="14"/>
        </w:rPr>
        <w:t xml:space="preserve"> She states, </w:t>
      </w:r>
      <w:proofErr w:type="gramStart"/>
      <w:r w:rsidRPr="009E7216">
        <w:rPr>
          <w:rStyle w:val="StyleUnderline"/>
        </w:rPr>
        <w:t>It</w:t>
      </w:r>
      <w:proofErr w:type="gramEnd"/>
      <w:r w:rsidRPr="009E7216">
        <w:rPr>
          <w:rStyle w:val="StyleUnderline"/>
        </w:rPr>
        <w:t xml:space="preserve"> is poetry, the poem, that continues, with increasing difficulty, the general human power to create signs.</w:t>
      </w:r>
      <w:r w:rsidRPr="00E218E4">
        <w:rPr>
          <w:sz w:val="14"/>
        </w:rPr>
        <w:t xml:space="preserve"> For the poem constitutes each time that it happens—since a poem is an “event” rather than an object—a field force which reinterprets and reinvents anew the meaning of the sign; that is, the poem creates anew the sign. </w:t>
      </w:r>
      <w:r w:rsidRPr="009E7216">
        <w:rPr>
          <w:rStyle w:val="StyleUnderline"/>
        </w:rPr>
        <w:t>Each poem reinvents the nature of the sign as not arbitrary; but depends on the “openness” of the sign to be able to reinvent it.</w:t>
      </w:r>
      <w:r w:rsidRPr="00E218E4">
        <w:rPr>
          <w:sz w:val="14"/>
        </w:rPr>
        <w:t xml:space="preserve"> </w:t>
      </w:r>
      <w:r w:rsidRPr="009E7216">
        <w:rPr>
          <w:rStyle w:val="StyleUnderline"/>
        </w:rPr>
        <w:t xml:space="preserve">The market reality produced by the production process reifies the sign into a finite category. It is through its imperative to </w:t>
      </w:r>
      <w:proofErr w:type="spellStart"/>
      <w:r w:rsidRPr="009E7216">
        <w:rPr>
          <w:rStyle w:val="StyleUnderline"/>
        </w:rPr>
        <w:t>dereify</w:t>
      </w:r>
      <w:proofErr w:type="spellEnd"/>
      <w:r w:rsidRPr="009E7216">
        <w:rPr>
          <w:rStyle w:val="StyleUnderline"/>
        </w:rPr>
        <w:t xml:space="preserve"> the market-created signs that </w:t>
      </w:r>
      <w:r w:rsidRPr="00E218E4">
        <w:rPr>
          <w:rStyle w:val="Emphasis"/>
        </w:rPr>
        <w:t>poetry finds itself poetically/politically, on the opposite side of the barricades, the rebel side of the battle lines.</w:t>
      </w:r>
      <w:r w:rsidRPr="009E7216">
        <w:rPr>
          <w:rStyle w:val="StyleUnderline"/>
        </w:rPr>
        <w:t xml:space="preserve"> </w:t>
      </w:r>
      <w:r w:rsidRPr="00E218E4">
        <w:rPr>
          <w:sz w:val="14"/>
        </w:rPr>
        <w:t xml:space="preserve">(Wynter 1976: 88) </w:t>
      </w:r>
      <w:r w:rsidRPr="009E7216">
        <w:rPr>
          <w:rStyle w:val="StyleUnderline"/>
        </w:rPr>
        <w:t xml:space="preserve">For Wynter, </w:t>
      </w:r>
      <w:r w:rsidRPr="00E218E4">
        <w:rPr>
          <w:rStyle w:val="Emphasis"/>
        </w:rPr>
        <w:t>the poetic is thus not an object for thought but is that through which a worldview can be radically altered</w:t>
      </w:r>
      <w:r w:rsidRPr="009E7216">
        <w:rPr>
          <w:rStyle w:val="StyleUnderline"/>
        </w:rPr>
        <w:t>, thus altering the way in which meaning is constructed.</w:t>
      </w:r>
      <w:r w:rsidRPr="00E218E4">
        <w:rPr>
          <w:sz w:val="14"/>
        </w:rPr>
        <w:t xml:space="preserve"> The poetic is not chaotic, nor is it dependent upon the current worldview. As she states</w:t>
      </w:r>
      <w:r w:rsidRPr="00E218E4">
        <w:rPr>
          <w:rStyle w:val="Emphasis"/>
        </w:rPr>
        <w:t>, poetry is the agent and product by which man names the world, and calling it into being,</w:t>
      </w:r>
      <w:r w:rsidRPr="009E7216">
        <w:rPr>
          <w:rStyle w:val="StyleUnderline"/>
        </w:rPr>
        <w:t xml:space="preserve"> invents his human as opposed to his “natural” being.</w:t>
      </w:r>
      <w:r w:rsidRPr="00E218E4">
        <w:rPr>
          <w:sz w:val="14"/>
        </w:rPr>
        <w:t xml:space="preserve"> For to name the world is to conceptualize the world; and to conceptualize the world is an expression of an active relation. </w:t>
      </w:r>
      <w:r w:rsidRPr="00E218E4">
        <w:rPr>
          <w:rStyle w:val="Emphasis"/>
        </w:rPr>
        <w:t>A poem is itself a sign of man’s creative relation to his world; in humanizing this world through the conceptual/ naming process</w:t>
      </w:r>
      <w:r w:rsidRPr="009E7216">
        <w:rPr>
          <w:rStyle w:val="StyleUnderline"/>
        </w:rPr>
        <w:t xml:space="preserve"> (neither comes before the other like the chicken and the egg) he invents and reinvents himself as human. </w:t>
      </w:r>
      <w:r w:rsidRPr="00E218E4">
        <w:rPr>
          <w:sz w:val="14"/>
        </w:rPr>
        <w:t xml:space="preserve">(Wynter 1976: 87) </w:t>
      </w:r>
      <w:r w:rsidRPr="009E7216">
        <w:rPr>
          <w:rStyle w:val="StyleUnderline"/>
        </w:rPr>
        <w:t xml:space="preserve">The poetic has a function that differs from the construction of culture, whereby culture is the perpetuation of a worldview. </w:t>
      </w:r>
      <w:r w:rsidRPr="00E218E4">
        <w:rPr>
          <w:rStyle w:val="Emphasis"/>
        </w:rPr>
        <w:t xml:space="preserve">Poetry, on the other hand, signals the ability to create, to invent new signs, and most importantly to reconceive of relations. It is a process which is inherently human and as such engaging in this activity of </w:t>
      </w:r>
      <w:proofErr w:type="spellStart"/>
      <w:r w:rsidRPr="00E218E4">
        <w:rPr>
          <w:rStyle w:val="Emphasis"/>
        </w:rPr>
        <w:t>reconception</w:t>
      </w:r>
      <w:proofErr w:type="spellEnd"/>
      <w:r w:rsidRPr="00E218E4">
        <w:rPr>
          <w:rStyle w:val="Emphasis"/>
        </w:rPr>
        <w:t xml:space="preserve"> and naming is itself humanizing</w:t>
      </w:r>
      <w:r w:rsidRPr="009E7216">
        <w:rPr>
          <w:rStyle w:val="StyleUnderline"/>
        </w:rPr>
        <w:t>.</w:t>
      </w:r>
      <w:r w:rsidRPr="00E218E4">
        <w:rPr>
          <w:sz w:val="14"/>
        </w:rPr>
        <w:t xml:space="preserve"> It is in this way that the poetic has an openness as opposed to the closedness of the logic of a certain kind of culture. Inherent to its creative capacity and openness </w:t>
      </w:r>
      <w:r w:rsidRPr="00E218E4">
        <w:rPr>
          <w:rStyle w:val="StyleUnderline"/>
        </w:rPr>
        <w:t xml:space="preserve">the poetic functions </w:t>
      </w:r>
      <w:proofErr w:type="gramStart"/>
      <w:r w:rsidRPr="00E218E4">
        <w:rPr>
          <w:rStyle w:val="StyleUnderline"/>
        </w:rPr>
        <w:t>so as to</w:t>
      </w:r>
      <w:proofErr w:type="gramEnd"/>
      <w:r w:rsidRPr="00E218E4">
        <w:rPr>
          <w:rStyle w:val="StyleUnderline"/>
        </w:rPr>
        <w:t xml:space="preserve"> reconceive of relations as no longer relegated to determinations of a dominant binary division</w:t>
      </w:r>
      <w:r w:rsidRPr="00E218E4">
        <w:rPr>
          <w:sz w:val="14"/>
        </w:rPr>
        <w:t xml:space="preserve">, whereby the One serves to determine the Other. This negation highlights the political dimension of the poetic, insofar as it is constituted through its destabilizing of binary logics that order relations in a particular world. In addition, </w:t>
      </w:r>
      <w:r w:rsidRPr="00E218E4">
        <w:rPr>
          <w:rStyle w:val="Emphasis"/>
        </w:rPr>
        <w:t xml:space="preserve">a negation of the dominant binary requires a </w:t>
      </w:r>
      <w:proofErr w:type="spellStart"/>
      <w:r w:rsidRPr="00E218E4">
        <w:rPr>
          <w:rStyle w:val="Emphasis"/>
        </w:rPr>
        <w:t>reconception</w:t>
      </w:r>
      <w:proofErr w:type="spellEnd"/>
      <w:r w:rsidRPr="00E218E4">
        <w:rPr>
          <w:rStyle w:val="Emphasis"/>
        </w:rPr>
        <w:t xml:space="preserve"> of the human that exists outside of this binary, in other words, the creation of a we without negation or founded upon the creation of </w:t>
      </w:r>
      <w:proofErr w:type="spellStart"/>
      <w:proofErr w:type="gramStart"/>
      <w:r w:rsidRPr="00E218E4">
        <w:rPr>
          <w:rStyle w:val="Emphasis"/>
        </w:rPr>
        <w:t>an other</w:t>
      </w:r>
      <w:proofErr w:type="spellEnd"/>
      <w:proofErr w:type="gramEnd"/>
      <w:r w:rsidRPr="00E218E4">
        <w:rPr>
          <w:rStyle w:val="Emphasis"/>
        </w:rPr>
        <w:t xml:space="preserve"> or opposition</w:t>
      </w:r>
      <w:r w:rsidRPr="00E218E4">
        <w:rPr>
          <w:rStyle w:val="StyleUnderline"/>
        </w:rPr>
        <w:t>.</w:t>
      </w:r>
      <w:r w:rsidRPr="00E218E4">
        <w:rPr>
          <w:sz w:val="14"/>
        </w:rPr>
        <w:t xml:space="preserve"> For instance, the black experience in the New World . . . constituted an existence which daily criticized the abstract consciousness of humanism; that </w:t>
      </w:r>
      <w:r w:rsidRPr="00E218E4">
        <w:rPr>
          <w:rStyle w:val="StyleUnderline"/>
        </w:rPr>
        <w:t>the popular oral culture which the black created in response to an initial negation of this humanness, constitutes as culture, the heresy of humanism;</w:t>
      </w:r>
      <w:r w:rsidRPr="00E218E4">
        <w:rPr>
          <w:sz w:val="14"/>
        </w:rPr>
        <w:t xml:space="preserve"> and that is why </w:t>
      </w:r>
      <w:r w:rsidRPr="00E218E4">
        <w:rPr>
          <w:rStyle w:val="Emphasis"/>
        </w:rPr>
        <w:t>black popular culture—spirituals, blues, jazz, Reggae, Afro-Cuban music—and its manifold variants have constituted an underground cultural experience as subversive of the status quo Western culture</w:t>
      </w:r>
      <w:r w:rsidRPr="00E218E4">
        <w:rPr>
          <w:sz w:val="14"/>
        </w:rPr>
        <w:t xml:space="preserve"> as was Christian- </w:t>
      </w:r>
      <w:proofErr w:type="spellStart"/>
      <w:r w:rsidRPr="00E218E4">
        <w:rPr>
          <w:sz w:val="14"/>
        </w:rPr>
        <w:t>ity</w:t>
      </w:r>
      <w:proofErr w:type="spellEnd"/>
      <w:r w:rsidRPr="00E218E4">
        <w:rPr>
          <w:sz w:val="14"/>
        </w:rPr>
        <w:t xml:space="preserve"> in the catacombs of the Roman Empire. </w:t>
      </w:r>
      <w:r w:rsidRPr="00E218E4">
        <w:rPr>
          <w:rStyle w:val="StyleUnderline"/>
        </w:rPr>
        <w:t xml:space="preserve">For it was </w:t>
      </w:r>
      <w:r w:rsidRPr="00E218E4">
        <w:rPr>
          <w:rStyle w:val="Emphasis"/>
        </w:rPr>
        <w:t>in this culture that the blacks reinvented themselves as a WE that needed no OTHER to constitute their Being</w:t>
      </w:r>
      <w:r w:rsidRPr="00E218E4">
        <w:rPr>
          <w:rStyle w:val="StyleUnderline"/>
        </w:rPr>
        <w:t>; that laid down the cultural parameters of a concretely universal ethnos.</w:t>
      </w:r>
      <w:r w:rsidRPr="00E218E4">
        <w:rPr>
          <w:sz w:val="14"/>
        </w:rPr>
        <w:t xml:space="preserve"> (Wynter 1976: 92).</w:t>
      </w:r>
    </w:p>
    <w:p w14:paraId="0429E631" w14:textId="77777777" w:rsidR="00147474" w:rsidRPr="00147474" w:rsidRDefault="00147474" w:rsidP="00147474"/>
    <w:p w14:paraId="7F9684D4" w14:textId="15183BF0" w:rsidR="00383A8C" w:rsidRDefault="00383A8C" w:rsidP="00EC1902">
      <w:pPr>
        <w:pStyle w:val="Heading3"/>
      </w:pPr>
      <w:r>
        <w:lastRenderedPageBreak/>
        <w:t xml:space="preserve">Poetry Good – 2AC </w:t>
      </w:r>
    </w:p>
    <w:p w14:paraId="35937241" w14:textId="7492E4D4" w:rsidR="00383A8C" w:rsidRDefault="00383A8C" w:rsidP="00383A8C"/>
    <w:p w14:paraId="31CD52B8" w14:textId="77777777" w:rsidR="00383A8C" w:rsidRPr="003E55BB" w:rsidRDefault="00383A8C" w:rsidP="00383A8C">
      <w:pPr>
        <w:pStyle w:val="Heading4"/>
        <w:rPr>
          <w:rFonts w:asciiTheme="minorHAnsi" w:hAnsiTheme="minorHAnsi" w:cstheme="minorHAnsi"/>
        </w:rPr>
      </w:pPr>
      <w:r w:rsidRPr="003E55BB">
        <w:rPr>
          <w:rFonts w:asciiTheme="minorHAnsi" w:hAnsiTheme="minorHAnsi" w:cstheme="minorHAnsi"/>
        </w:rPr>
        <w:t xml:space="preserve">The </w:t>
      </w:r>
      <w:proofErr w:type="spellStart"/>
      <w:r w:rsidRPr="003E55BB">
        <w:rPr>
          <w:rFonts w:asciiTheme="minorHAnsi" w:hAnsiTheme="minorHAnsi" w:cstheme="minorHAnsi"/>
        </w:rPr>
        <w:t>anaproductive</w:t>
      </w:r>
      <w:proofErr w:type="spellEnd"/>
      <w:r w:rsidRPr="003E55BB">
        <w:rPr>
          <w:rFonts w:asciiTheme="minorHAnsi" w:hAnsiTheme="minorHAnsi" w:cstheme="minorHAnsi"/>
        </w:rPr>
        <w:t xml:space="preserve"> poetry of the poetic reading is the extralegal refusal of the terms of modernity and an affirmation of blackness itself, which is a generative incompletion. </w:t>
      </w:r>
    </w:p>
    <w:p w14:paraId="2CEB3569" w14:textId="77777777" w:rsidR="00383A8C" w:rsidRPr="003E55BB" w:rsidRDefault="00383A8C" w:rsidP="00383A8C">
      <w:pPr>
        <w:rPr>
          <w:rFonts w:asciiTheme="minorHAnsi" w:hAnsiTheme="minorHAnsi" w:cstheme="minorHAnsi"/>
        </w:rPr>
      </w:pPr>
      <w:r w:rsidRPr="003E55BB">
        <w:rPr>
          <w:rStyle w:val="Style13ptBold"/>
          <w:rFonts w:asciiTheme="minorHAnsi" w:hAnsiTheme="minorHAnsi" w:cstheme="minorHAnsi"/>
        </w:rPr>
        <w:t>Moten 15</w:t>
      </w:r>
      <w:r w:rsidRPr="003E55BB">
        <w:rPr>
          <w:rFonts w:asciiTheme="minorHAnsi" w:hAnsiTheme="minorHAnsi" w:cstheme="minorHAnsi"/>
        </w:rPr>
        <w:t xml:space="preserve"> (Fred, Professor of English at the University of California, Riverside, “Blackness and Poetry,” </w:t>
      </w:r>
      <w:r w:rsidRPr="003E55BB">
        <w:rPr>
          <w:rFonts w:asciiTheme="minorHAnsi" w:hAnsiTheme="minorHAnsi" w:cstheme="minorHAnsi"/>
          <w:i/>
        </w:rPr>
        <w:t>Evening Will Come</w:t>
      </w:r>
      <w:r w:rsidRPr="003E55BB">
        <w:rPr>
          <w:rFonts w:asciiTheme="minorHAnsi" w:hAnsiTheme="minorHAnsi" w:cstheme="minorHAnsi"/>
        </w:rPr>
        <w:t>, 55, July 01, 2015, http://arcade.stanford.edu/content/blackness-and-poetry-0)</w:t>
      </w:r>
    </w:p>
    <w:p w14:paraId="566CCB72" w14:textId="77777777" w:rsidR="00383A8C" w:rsidRPr="003E55BB" w:rsidRDefault="00383A8C" w:rsidP="00383A8C">
      <w:pPr>
        <w:rPr>
          <w:rStyle w:val="StyleUnderline"/>
          <w:rFonts w:asciiTheme="minorHAnsi" w:hAnsiTheme="minorHAnsi" w:cstheme="minorHAnsi"/>
        </w:rPr>
      </w:pPr>
      <w:r w:rsidRPr="00A567C5">
        <w:rPr>
          <w:rStyle w:val="StyleUnderline"/>
          <w:rFonts w:asciiTheme="minorHAnsi" w:hAnsiTheme="minorHAnsi" w:cstheme="minorHAnsi"/>
          <w:highlight w:val="cyan"/>
        </w:rPr>
        <w:t>New contributions to Afro-diasporic thought</w:t>
      </w:r>
      <w:r w:rsidRPr="003E55BB">
        <w:rPr>
          <w:rFonts w:asciiTheme="minorHAnsi" w:hAnsiTheme="minorHAnsi" w:cstheme="minorHAnsi"/>
          <w:sz w:val="16"/>
        </w:rPr>
        <w:t xml:space="preserve">, whether under that contested rubric or the purportedly more politically attuned category of the transnational, whether they continue to </w:t>
      </w:r>
      <w:r w:rsidRPr="003E55BB">
        <w:rPr>
          <w:rStyle w:val="StyleUnderline"/>
          <w:rFonts w:asciiTheme="minorHAnsi" w:hAnsiTheme="minorHAnsi" w:cstheme="minorHAnsi"/>
        </w:rPr>
        <w:t xml:space="preserve">explore and inhabit the </w:t>
      </w:r>
      <w:proofErr w:type="spellStart"/>
      <w:r w:rsidRPr="003E55BB">
        <w:rPr>
          <w:rStyle w:val="StyleUnderline"/>
          <w:rFonts w:asciiTheme="minorHAnsi" w:hAnsiTheme="minorHAnsi" w:cstheme="minorHAnsi"/>
        </w:rPr>
        <w:t>anecological</w:t>
      </w:r>
      <w:proofErr w:type="spellEnd"/>
      <w:r w:rsidRPr="003E55BB">
        <w:rPr>
          <w:rStyle w:val="StyleUnderline"/>
          <w:rFonts w:asciiTheme="minorHAnsi" w:hAnsiTheme="minorHAnsi" w:cstheme="minorHAnsi"/>
        </w:rPr>
        <w:t xml:space="preserve">, </w:t>
      </w:r>
      <w:proofErr w:type="spellStart"/>
      <w:r w:rsidRPr="003E55BB">
        <w:rPr>
          <w:rStyle w:val="Emphasis"/>
          <w:rFonts w:asciiTheme="minorHAnsi" w:hAnsiTheme="minorHAnsi" w:cstheme="minorHAnsi"/>
        </w:rPr>
        <w:t>anafoundational</w:t>
      </w:r>
      <w:proofErr w:type="spellEnd"/>
      <w:r w:rsidRPr="003E55BB">
        <w:rPr>
          <w:rStyle w:val="Emphasis"/>
          <w:rFonts w:asciiTheme="minorHAnsi" w:hAnsiTheme="minorHAnsi" w:cstheme="minorHAnsi"/>
        </w:rPr>
        <w:t xml:space="preserve"> rupture of the slave trade</w:t>
      </w:r>
      <w:r w:rsidRPr="003E55BB">
        <w:rPr>
          <w:rStyle w:val="StyleUnderline"/>
          <w:rFonts w:asciiTheme="minorHAnsi" w:hAnsiTheme="minorHAnsi" w:cstheme="minorHAnsi"/>
        </w:rPr>
        <w:t xml:space="preserve"> or seek out the new </w:t>
      </w:r>
      <w:r w:rsidRPr="003E55BB">
        <w:rPr>
          <w:rStyle w:val="Emphasis"/>
          <w:rFonts w:asciiTheme="minorHAnsi" w:hAnsiTheme="minorHAnsi" w:cstheme="minorHAnsi"/>
        </w:rPr>
        <w:t>epistemologies</w:t>
      </w:r>
      <w:r w:rsidRPr="003E55BB">
        <w:rPr>
          <w:rStyle w:val="StyleUnderline"/>
          <w:rFonts w:asciiTheme="minorHAnsi" w:hAnsiTheme="minorHAnsi" w:cstheme="minorHAnsi"/>
        </w:rPr>
        <w:t xml:space="preserve"> and </w:t>
      </w:r>
      <w:r w:rsidRPr="003E55BB">
        <w:rPr>
          <w:rStyle w:val="Emphasis"/>
          <w:rFonts w:asciiTheme="minorHAnsi" w:hAnsiTheme="minorHAnsi" w:cstheme="minorHAnsi"/>
        </w:rPr>
        <w:t>ontologies</w:t>
      </w:r>
      <w:r w:rsidRPr="003E55BB">
        <w:rPr>
          <w:rStyle w:val="StyleUnderline"/>
          <w:rFonts w:asciiTheme="minorHAnsi" w:hAnsiTheme="minorHAnsi" w:cstheme="minorHAnsi"/>
        </w:rPr>
        <w:t xml:space="preserve"> that</w:t>
      </w:r>
      <w:r w:rsidRPr="003E55BB">
        <w:rPr>
          <w:rFonts w:asciiTheme="minorHAnsi" w:hAnsiTheme="minorHAnsi" w:cstheme="minorHAnsi"/>
          <w:sz w:val="16"/>
        </w:rPr>
        <w:t xml:space="preserve"> are said to correspond to an era more properly defined by global flows of information, labor, and capital across the boundaries that mark the Westphalian international order, </w:t>
      </w:r>
      <w:r w:rsidRPr="003E55BB">
        <w:rPr>
          <w:rStyle w:val="StyleUnderline"/>
          <w:rFonts w:asciiTheme="minorHAnsi" w:hAnsiTheme="minorHAnsi" w:cstheme="minorHAnsi"/>
        </w:rPr>
        <w:t>continue to produce and expand possibilities for moving through the</w:t>
      </w:r>
      <w:r w:rsidRPr="003E55BB">
        <w:rPr>
          <w:rFonts w:asciiTheme="minorHAnsi" w:hAnsiTheme="minorHAnsi" w:cstheme="minorHAnsi"/>
          <w:sz w:val="16"/>
        </w:rPr>
        <w:t xml:space="preserve"> politics of identity that lie at the heart of the European political and philosophical </w:t>
      </w:r>
      <w:r w:rsidRPr="003E55BB">
        <w:rPr>
          <w:rStyle w:val="StyleUnderline"/>
          <w:rFonts w:asciiTheme="minorHAnsi" w:hAnsiTheme="minorHAnsi" w:cstheme="minorHAnsi"/>
        </w:rPr>
        <w:t xml:space="preserve">project of </w:t>
      </w:r>
      <w:r w:rsidRPr="003E55BB">
        <w:rPr>
          <w:rStyle w:val="Emphasis"/>
          <w:rFonts w:asciiTheme="minorHAnsi" w:hAnsiTheme="minorHAnsi" w:cstheme="minorHAnsi"/>
        </w:rPr>
        <w:t>sovereignty</w:t>
      </w:r>
      <w:r w:rsidRPr="003E55BB">
        <w:rPr>
          <w:rFonts w:asciiTheme="minorHAnsi" w:hAnsiTheme="minorHAnsi" w:cstheme="minorHAnsi"/>
          <w:sz w:val="16"/>
        </w:rPr>
        <w:t>. Now, in the wake of poststructuralism, postmodernism (which should be understood not only as a political-economy of dispersal but also as the poetics of experiment that corresponds with and resists it) and the various ways</w:t>
      </w:r>
      <w:r w:rsidRPr="003E55BB">
        <w:rPr>
          <w:rStyle w:val="StyleUnderline"/>
          <w:rFonts w:asciiTheme="minorHAnsi" w:hAnsiTheme="minorHAnsi" w:cstheme="minorHAnsi"/>
          <w:sz w:val="16"/>
        </w:rPr>
        <w:t xml:space="preserve"> </w:t>
      </w:r>
      <w:r w:rsidRPr="003E55BB">
        <w:rPr>
          <w:rStyle w:val="StyleUnderline"/>
          <w:rFonts w:asciiTheme="minorHAnsi" w:hAnsiTheme="minorHAnsi" w:cstheme="minorHAnsi"/>
        </w:rPr>
        <w:t xml:space="preserve">they </w:t>
      </w:r>
      <w:r w:rsidRPr="00A567C5">
        <w:rPr>
          <w:rStyle w:val="StyleUnderline"/>
          <w:rFonts w:asciiTheme="minorHAnsi" w:hAnsiTheme="minorHAnsi" w:cstheme="minorHAnsi"/>
          <w:highlight w:val="cyan"/>
        </w:rPr>
        <w:t>allow for critical investigation of</w:t>
      </w:r>
      <w:r w:rsidRPr="003E55BB">
        <w:rPr>
          <w:rStyle w:val="StyleUnderline"/>
          <w:rFonts w:asciiTheme="minorHAnsi" w:hAnsiTheme="minorHAnsi" w:cstheme="minorHAnsi"/>
        </w:rPr>
        <w:t xml:space="preserve"> the very ideas of </w:t>
      </w:r>
      <w:r w:rsidRPr="00A567C5">
        <w:rPr>
          <w:rStyle w:val="Emphasis"/>
          <w:rFonts w:asciiTheme="minorHAnsi" w:hAnsiTheme="minorHAnsi" w:cstheme="minorHAnsi"/>
          <w:highlight w:val="cyan"/>
        </w:rPr>
        <w:t>subjectivity</w:t>
      </w:r>
      <w:r w:rsidRPr="003E55BB">
        <w:rPr>
          <w:rStyle w:val="StyleUnderline"/>
          <w:rFonts w:asciiTheme="minorHAnsi" w:hAnsiTheme="minorHAnsi" w:cstheme="minorHAnsi"/>
        </w:rPr>
        <w:t xml:space="preserve">, and given how the category of the human has been put under the severest pressure by the terrors of </w:t>
      </w:r>
      <w:r w:rsidRPr="003E55BB">
        <w:rPr>
          <w:rStyle w:val="Emphasis"/>
          <w:rFonts w:asciiTheme="minorHAnsi" w:hAnsiTheme="minorHAnsi" w:cstheme="minorHAnsi"/>
        </w:rPr>
        <w:t>colonialism</w:t>
      </w:r>
      <w:r w:rsidRPr="003E55BB">
        <w:rPr>
          <w:rStyle w:val="StyleUnderline"/>
          <w:rFonts w:asciiTheme="minorHAnsi" w:hAnsiTheme="minorHAnsi" w:cstheme="minorHAnsi"/>
        </w:rPr>
        <w:t xml:space="preserve"> and </w:t>
      </w:r>
      <w:r w:rsidRPr="003E55BB">
        <w:rPr>
          <w:rStyle w:val="Emphasis"/>
          <w:rFonts w:asciiTheme="minorHAnsi" w:hAnsiTheme="minorHAnsi" w:cstheme="minorHAnsi"/>
        </w:rPr>
        <w:t>imperialism</w:t>
      </w:r>
      <w:r w:rsidRPr="003E55BB">
        <w:rPr>
          <w:rFonts w:asciiTheme="minorHAnsi" w:hAnsiTheme="minorHAnsi" w:cstheme="minorHAnsi"/>
          <w:sz w:val="16"/>
        </w:rPr>
        <w:t xml:space="preserve">, particularly </w:t>
      </w:r>
      <w:r w:rsidRPr="003E55BB">
        <w:rPr>
          <w:rStyle w:val="StyleUnderline"/>
          <w:rFonts w:asciiTheme="minorHAnsi" w:hAnsiTheme="minorHAnsi" w:cstheme="minorHAnsi"/>
        </w:rPr>
        <w:t xml:space="preserve">when these are the forces the first world and its others turn upon themselves, </w:t>
      </w:r>
      <w:r w:rsidRPr="00A567C5">
        <w:rPr>
          <w:rStyle w:val="Emphasis"/>
          <w:rFonts w:asciiTheme="minorHAnsi" w:hAnsiTheme="minorHAnsi" w:cstheme="minorHAnsi"/>
          <w:highlight w:val="cyan"/>
        </w:rPr>
        <w:t>black thought</w:t>
      </w:r>
      <w:r w:rsidRPr="003E55BB">
        <w:rPr>
          <w:rFonts w:asciiTheme="minorHAnsi" w:hAnsiTheme="minorHAnsi" w:cstheme="minorHAnsi"/>
          <w:sz w:val="16"/>
        </w:rPr>
        <w:t xml:space="preserve">, which is to say black social life, </w:t>
      </w:r>
      <w:r w:rsidRPr="00A567C5">
        <w:rPr>
          <w:rStyle w:val="StyleUnderline"/>
          <w:rFonts w:asciiTheme="minorHAnsi" w:hAnsiTheme="minorHAnsi" w:cstheme="minorHAnsi"/>
          <w:highlight w:val="cyan"/>
        </w:rPr>
        <w:t>remains a</w:t>
      </w:r>
      <w:r w:rsidRPr="003E55BB">
        <w:rPr>
          <w:rFonts w:asciiTheme="minorHAnsi" w:hAnsiTheme="minorHAnsi" w:cstheme="minorHAnsi"/>
        </w:rPr>
        <w:t xml:space="preserve"> </w:t>
      </w:r>
      <w:r w:rsidRPr="003E55BB">
        <w:rPr>
          <w:rFonts w:asciiTheme="minorHAnsi" w:hAnsiTheme="minorHAnsi" w:cstheme="minorHAnsi"/>
          <w:sz w:val="16"/>
        </w:rPr>
        <w:t xml:space="preserve">fruitful </w:t>
      </w:r>
      <w:r w:rsidRPr="00A567C5">
        <w:rPr>
          <w:rStyle w:val="StyleUnderline"/>
          <w:rFonts w:asciiTheme="minorHAnsi" w:hAnsiTheme="minorHAnsi" w:cstheme="minorHAnsi"/>
          <w:highlight w:val="cyan"/>
        </w:rPr>
        <w:t>site for inhabiting</w:t>
      </w:r>
      <w:r w:rsidRPr="003E55BB">
        <w:rPr>
          <w:rStyle w:val="StyleUnderline"/>
          <w:rFonts w:asciiTheme="minorHAnsi" w:hAnsiTheme="minorHAnsi" w:cstheme="minorHAnsi"/>
        </w:rPr>
        <w:t xml:space="preserve"> and soliciting </w:t>
      </w:r>
      <w:r w:rsidRPr="00A567C5">
        <w:rPr>
          <w:rStyle w:val="StyleUnderline"/>
          <w:rFonts w:asciiTheme="minorHAnsi" w:hAnsiTheme="minorHAnsi" w:cstheme="minorHAnsi"/>
          <w:highlight w:val="cyan"/>
        </w:rPr>
        <w:t>the human differential within</w:t>
      </w:r>
      <w:r w:rsidRPr="003E55BB">
        <w:rPr>
          <w:rStyle w:val="StyleUnderline"/>
          <w:rFonts w:asciiTheme="minorHAnsi" w:hAnsiTheme="minorHAnsi" w:cstheme="minorHAnsi"/>
        </w:rPr>
        <w:t xml:space="preserve"> the general </w:t>
      </w:r>
      <w:r w:rsidRPr="00A567C5">
        <w:rPr>
          <w:rStyle w:val="StyleUnderline"/>
          <w:rFonts w:asciiTheme="minorHAnsi" w:hAnsiTheme="minorHAnsi" w:cstheme="minorHAnsi"/>
          <w:highlight w:val="cyan"/>
        </w:rPr>
        <w:t>ecology</w:t>
      </w:r>
      <w:r w:rsidRPr="003E55BB">
        <w:rPr>
          <w:rFonts w:asciiTheme="minorHAnsi" w:hAnsiTheme="minorHAnsi" w:cstheme="minorHAnsi"/>
          <w:sz w:val="16"/>
        </w:rPr>
        <w:t xml:space="preserve">. </w:t>
      </w:r>
      <w:r w:rsidRPr="003E55BB">
        <w:rPr>
          <w:rStyle w:val="StyleUnderline"/>
          <w:rFonts w:asciiTheme="minorHAnsi" w:hAnsiTheme="minorHAnsi" w:cstheme="minorHAnsi"/>
        </w:rPr>
        <w:t xml:space="preserve">Black thought is the </w:t>
      </w:r>
      <w:r w:rsidRPr="003E55BB">
        <w:rPr>
          <w:rStyle w:val="Emphasis"/>
          <w:rFonts w:asciiTheme="minorHAnsi" w:hAnsiTheme="minorHAnsi" w:cstheme="minorHAnsi"/>
        </w:rPr>
        <w:t>socio-poetic project</w:t>
      </w:r>
      <w:r w:rsidRPr="003E55BB">
        <w:rPr>
          <w:rStyle w:val="StyleUnderline"/>
          <w:rFonts w:asciiTheme="minorHAnsi" w:hAnsiTheme="minorHAnsi" w:cstheme="minorHAnsi"/>
        </w:rPr>
        <w:t xml:space="preserve"> that examines and enacts these possibilities insofar as they exist over the edge of the </w:t>
      </w:r>
      <w:r w:rsidRPr="003E55BB">
        <w:rPr>
          <w:rStyle w:val="Emphasis"/>
          <w:rFonts w:asciiTheme="minorHAnsi" w:hAnsiTheme="minorHAnsi" w:cstheme="minorHAnsi"/>
        </w:rPr>
        <w:t>separatist</w:t>
      </w:r>
      <w:r w:rsidRPr="003E55BB">
        <w:rPr>
          <w:rStyle w:val="StyleUnderline"/>
          <w:rFonts w:asciiTheme="minorHAnsi" w:hAnsiTheme="minorHAnsi" w:cstheme="minorHAnsi"/>
        </w:rPr>
        <w:t xml:space="preserve">, </w:t>
      </w:r>
      <w:r w:rsidRPr="003E55BB">
        <w:rPr>
          <w:rStyle w:val="Emphasis"/>
          <w:rFonts w:asciiTheme="minorHAnsi" w:hAnsiTheme="minorHAnsi" w:cstheme="minorHAnsi"/>
        </w:rPr>
        <w:t>monocultural</w:t>
      </w:r>
      <w:r w:rsidRPr="003E55BB">
        <w:rPr>
          <w:rStyle w:val="StyleUnderline"/>
          <w:rFonts w:asciiTheme="minorHAnsi" w:hAnsiTheme="minorHAnsi" w:cstheme="minorHAnsi"/>
        </w:rPr>
        <w:t xml:space="preserve"> and </w:t>
      </w:r>
      <w:r w:rsidRPr="003E55BB">
        <w:rPr>
          <w:rStyle w:val="Emphasis"/>
          <w:rFonts w:asciiTheme="minorHAnsi" w:hAnsiTheme="minorHAnsi" w:cstheme="minorHAnsi"/>
        </w:rPr>
        <w:t>monotheistic imperium</w:t>
      </w:r>
      <w:r w:rsidRPr="003E55BB">
        <w:rPr>
          <w:rStyle w:val="StyleUnderline"/>
          <w:rFonts w:asciiTheme="minorHAnsi" w:hAnsiTheme="minorHAnsi" w:cstheme="minorHAnsi"/>
        </w:rPr>
        <w:t xml:space="preserve"> that will have been defined in and by </w:t>
      </w:r>
      <w:r w:rsidRPr="003E55BB">
        <w:rPr>
          <w:rStyle w:val="Emphasis"/>
          <w:rFonts w:asciiTheme="minorHAnsi" w:hAnsiTheme="minorHAnsi" w:cstheme="minorHAnsi"/>
        </w:rPr>
        <w:t>ontological</w:t>
      </w:r>
      <w:r w:rsidRPr="003E55BB">
        <w:rPr>
          <w:rStyle w:val="StyleUnderline"/>
          <w:rFonts w:asciiTheme="minorHAnsi" w:hAnsiTheme="minorHAnsi" w:cstheme="minorHAnsi"/>
        </w:rPr>
        <w:t xml:space="preserve"> and </w:t>
      </w:r>
      <w:r w:rsidRPr="003E55BB">
        <w:rPr>
          <w:rStyle w:val="Emphasis"/>
          <w:rFonts w:asciiTheme="minorHAnsi" w:hAnsiTheme="minorHAnsi" w:cstheme="minorHAnsi"/>
        </w:rPr>
        <w:t>epistemological settlement</w:t>
      </w:r>
      <w:r w:rsidRPr="003E55BB">
        <w:rPr>
          <w:rFonts w:asciiTheme="minorHAnsi" w:hAnsiTheme="minorHAnsi" w:cstheme="minorHAnsi"/>
          <w:sz w:val="16"/>
        </w:rPr>
        <w:t xml:space="preserve">. So that while we must work in admiration of scholars whose attempts to discover and delineate new ontologies and epistemologies bring into sharper relief the limits and limitations of </w:t>
      </w:r>
      <w:proofErr w:type="gramStart"/>
      <w:r w:rsidRPr="003E55BB">
        <w:rPr>
          <w:rFonts w:asciiTheme="minorHAnsi" w:hAnsiTheme="minorHAnsi" w:cstheme="minorHAnsi"/>
          <w:sz w:val="16"/>
        </w:rPr>
        <w:t>ontology’s</w:t>
      </w:r>
      <w:proofErr w:type="gramEnd"/>
      <w:r w:rsidRPr="003E55BB">
        <w:rPr>
          <w:rFonts w:asciiTheme="minorHAnsi" w:hAnsiTheme="minorHAnsi" w:cstheme="minorHAnsi"/>
          <w:sz w:val="16"/>
        </w:rPr>
        <w:t xml:space="preserve"> and epistemology’s joint power and sphere of influence, </w:t>
      </w:r>
      <w:r w:rsidRPr="00A567C5">
        <w:rPr>
          <w:rStyle w:val="StyleUnderline"/>
          <w:rFonts w:asciiTheme="minorHAnsi" w:hAnsiTheme="minorHAnsi" w:cstheme="minorHAnsi"/>
          <w:highlight w:val="cyan"/>
        </w:rPr>
        <w:t xml:space="preserve">it is from those </w:t>
      </w:r>
      <w:r w:rsidRPr="00A567C5">
        <w:rPr>
          <w:rStyle w:val="Emphasis"/>
          <w:rFonts w:asciiTheme="minorHAnsi" w:hAnsiTheme="minorHAnsi" w:cstheme="minorHAnsi"/>
          <w:highlight w:val="cyan"/>
        </w:rPr>
        <w:t xml:space="preserve">terminal </w:t>
      </w:r>
      <w:proofErr w:type="spellStart"/>
      <w:r w:rsidRPr="00A567C5">
        <w:rPr>
          <w:rStyle w:val="Emphasis"/>
          <w:rFonts w:asciiTheme="minorHAnsi" w:hAnsiTheme="minorHAnsi" w:cstheme="minorHAnsi"/>
          <w:highlight w:val="cyan"/>
        </w:rPr>
        <w:t>interminabilities</w:t>
      </w:r>
      <w:proofErr w:type="spellEnd"/>
      <w:r w:rsidRPr="00A567C5">
        <w:rPr>
          <w:rStyle w:val="Emphasis"/>
          <w:rFonts w:asciiTheme="minorHAnsi" w:hAnsiTheme="minorHAnsi" w:cstheme="minorHAnsi"/>
          <w:highlight w:val="cyan"/>
        </w:rPr>
        <w:t xml:space="preserve"> of passage</w:t>
      </w:r>
      <w:r w:rsidRPr="003E55BB">
        <w:rPr>
          <w:rFonts w:asciiTheme="minorHAnsi" w:hAnsiTheme="minorHAnsi" w:cstheme="minorHAnsi"/>
          <w:sz w:val="16"/>
        </w:rPr>
        <w:t>, which M. NourbeSe Philip announces in ana(n)</w:t>
      </w:r>
      <w:proofErr w:type="spellStart"/>
      <w:r w:rsidRPr="003E55BB">
        <w:rPr>
          <w:rFonts w:asciiTheme="minorHAnsi" w:hAnsiTheme="minorHAnsi" w:cstheme="minorHAnsi"/>
          <w:sz w:val="16"/>
        </w:rPr>
        <w:t>themic</w:t>
      </w:r>
      <w:proofErr w:type="spellEnd"/>
      <w:r w:rsidRPr="003E55BB">
        <w:rPr>
          <w:rFonts w:asciiTheme="minorHAnsi" w:hAnsiTheme="minorHAnsi" w:cstheme="minorHAnsi"/>
          <w:sz w:val="16"/>
        </w:rPr>
        <w:t xml:space="preserve"> song, </w:t>
      </w:r>
      <w:r w:rsidRPr="00A567C5">
        <w:rPr>
          <w:rStyle w:val="StyleUnderline"/>
          <w:rFonts w:asciiTheme="minorHAnsi" w:hAnsiTheme="minorHAnsi" w:cstheme="minorHAnsi"/>
          <w:highlight w:val="cyan"/>
        </w:rPr>
        <w:t>that we</w:t>
      </w:r>
      <w:r w:rsidRPr="003E55BB">
        <w:rPr>
          <w:rStyle w:val="StyleUnderline"/>
          <w:rFonts w:asciiTheme="minorHAnsi" w:hAnsiTheme="minorHAnsi" w:cstheme="minorHAnsi"/>
        </w:rPr>
        <w:t xml:space="preserve"> won’t and </w:t>
      </w:r>
      <w:r w:rsidRPr="00A567C5">
        <w:rPr>
          <w:rStyle w:val="Emphasis"/>
          <w:rFonts w:asciiTheme="minorHAnsi" w:hAnsiTheme="minorHAnsi" w:cstheme="minorHAnsi"/>
          <w:highlight w:val="cyan"/>
        </w:rPr>
        <w:t>can’t (re)turn</w:t>
      </w:r>
      <w:r w:rsidRPr="003E55BB">
        <w:rPr>
          <w:rFonts w:asciiTheme="minorHAnsi" w:hAnsiTheme="minorHAnsi" w:cstheme="minorHAnsi"/>
          <w:sz w:val="16"/>
        </w:rPr>
        <w:t xml:space="preserve">. In turn, </w:t>
      </w:r>
      <w:r w:rsidRPr="003E55BB">
        <w:rPr>
          <w:rStyle w:val="StyleUnderline"/>
          <w:rFonts w:asciiTheme="minorHAnsi" w:hAnsiTheme="minorHAnsi" w:cstheme="minorHAnsi"/>
        </w:rPr>
        <w:t xml:space="preserve">in this continual turning out of the plain of no return, in the constant dislocation of our endless arrival, </w:t>
      </w:r>
      <w:r w:rsidRPr="00A567C5">
        <w:rPr>
          <w:rStyle w:val="StyleUnderline"/>
          <w:rFonts w:asciiTheme="minorHAnsi" w:hAnsiTheme="minorHAnsi" w:cstheme="minorHAnsi"/>
          <w:highlight w:val="cyan"/>
        </w:rPr>
        <w:t xml:space="preserve">we book passage on this </w:t>
      </w:r>
      <w:r w:rsidRPr="00A567C5">
        <w:rPr>
          <w:rStyle w:val="Emphasis"/>
          <w:rFonts w:asciiTheme="minorHAnsi" w:hAnsiTheme="minorHAnsi" w:cstheme="minorHAnsi"/>
          <w:highlight w:val="cyan"/>
        </w:rPr>
        <w:t xml:space="preserve">transportive </w:t>
      </w:r>
      <w:proofErr w:type="gramStart"/>
      <w:r w:rsidRPr="00A567C5">
        <w:rPr>
          <w:rStyle w:val="Emphasis"/>
          <w:rFonts w:asciiTheme="minorHAnsi" w:hAnsiTheme="minorHAnsi" w:cstheme="minorHAnsi"/>
          <w:highlight w:val="cyan"/>
        </w:rPr>
        <w:t>thought</w:t>
      </w:r>
      <w:r w:rsidRPr="003E55BB">
        <w:rPr>
          <w:rStyle w:val="StyleUnderline"/>
          <w:rFonts w:asciiTheme="minorHAnsi" w:hAnsiTheme="minorHAnsi" w:cstheme="minorHAnsi"/>
        </w:rPr>
        <w:t>:</w:t>
      </w:r>
      <w:proofErr w:type="gramEnd"/>
      <w:r w:rsidRPr="003E55BB">
        <w:rPr>
          <w:rStyle w:val="StyleUnderline"/>
          <w:rFonts w:asciiTheme="minorHAnsi" w:hAnsiTheme="minorHAnsi" w:cstheme="minorHAnsi"/>
        </w:rPr>
        <w:t xml:space="preserve"> that </w:t>
      </w:r>
      <w:r w:rsidRPr="00A567C5">
        <w:rPr>
          <w:rStyle w:val="StyleUnderline"/>
          <w:rFonts w:asciiTheme="minorHAnsi" w:hAnsiTheme="minorHAnsi" w:cstheme="minorHAnsi"/>
          <w:highlight w:val="cyan"/>
        </w:rPr>
        <w:t>modernity</w:t>
      </w:r>
      <w:r w:rsidRPr="003E55BB">
        <w:rPr>
          <w:rFonts w:asciiTheme="minorHAnsi" w:hAnsiTheme="minorHAnsi" w:cstheme="minorHAnsi"/>
          <w:sz w:val="16"/>
        </w:rPr>
        <w:t xml:space="preserve"> (the confluence of the slave trade, settler colonialism and the democratization of sovereignty through which the world is imaged, graphed and grasped) </w:t>
      </w:r>
      <w:r w:rsidRPr="00A567C5">
        <w:rPr>
          <w:rStyle w:val="StyleUnderline"/>
          <w:rFonts w:asciiTheme="minorHAnsi" w:hAnsiTheme="minorHAnsi" w:cstheme="minorHAnsi"/>
          <w:highlight w:val="cyan"/>
        </w:rPr>
        <w:t xml:space="preserve">is a </w:t>
      </w:r>
      <w:r w:rsidRPr="00A567C5">
        <w:rPr>
          <w:rStyle w:val="Emphasis"/>
          <w:rFonts w:asciiTheme="minorHAnsi" w:hAnsiTheme="minorHAnsi" w:cstheme="minorHAnsi"/>
          <w:highlight w:val="cyan"/>
        </w:rPr>
        <w:t>socioecological disaster</w:t>
      </w:r>
      <w:r w:rsidRPr="00A567C5">
        <w:rPr>
          <w:rStyle w:val="StyleUnderline"/>
          <w:rFonts w:asciiTheme="minorHAnsi" w:hAnsiTheme="minorHAnsi" w:cstheme="minorHAnsi"/>
          <w:highlight w:val="cyan"/>
        </w:rPr>
        <w:t xml:space="preserve"> that can neither be calculated nor conceptualized as a series of personal injuries</w:t>
      </w:r>
      <w:r w:rsidRPr="003E55BB">
        <w:rPr>
          <w:rFonts w:asciiTheme="minorHAnsi" w:hAnsiTheme="minorHAnsi" w:cstheme="minorHAnsi"/>
          <w:sz w:val="16"/>
        </w:rPr>
        <w:t>. Consider Philip, whose example is so prodigious and so profound; consider</w:t>
      </w:r>
      <w:proofErr w:type="gramStart"/>
      <w:r w:rsidRPr="003E55BB">
        <w:rPr>
          <w:rFonts w:asciiTheme="minorHAnsi" w:hAnsiTheme="minorHAnsi" w:cstheme="minorHAnsi"/>
          <w:sz w:val="16"/>
        </w:rPr>
        <w:t>, in particular, her</w:t>
      </w:r>
      <w:proofErr w:type="gramEnd"/>
      <w:r w:rsidRPr="003E55BB">
        <w:rPr>
          <w:rFonts w:asciiTheme="minorHAnsi" w:hAnsiTheme="minorHAnsi" w:cstheme="minorHAnsi"/>
          <w:sz w:val="16"/>
        </w:rPr>
        <w:t xml:space="preserve"> Zong! (first published in 2008 but in progress insofar as it continues to deepen and unfold in rich irruptions of </w:t>
      </w:r>
      <w:proofErr w:type="spellStart"/>
      <w:r w:rsidRPr="003E55BB">
        <w:rPr>
          <w:rFonts w:asciiTheme="minorHAnsi" w:hAnsiTheme="minorHAnsi" w:cstheme="minorHAnsi"/>
          <w:sz w:val="16"/>
        </w:rPr>
        <w:t>aniterations</w:t>
      </w:r>
      <w:proofErr w:type="spellEnd"/>
      <w:r w:rsidRPr="003E55BB">
        <w:rPr>
          <w:rFonts w:asciiTheme="minorHAnsi" w:hAnsiTheme="minorHAnsi" w:cstheme="minorHAnsi"/>
          <w:sz w:val="16"/>
        </w:rPr>
        <w:t xml:space="preserve"> and nonperformance). The story whose telling Zong! seizes, the seizure whose toll Zong! sings, is well known: </w:t>
      </w:r>
      <w:r w:rsidRPr="00A567C5">
        <w:rPr>
          <w:rStyle w:val="StyleUnderline"/>
          <w:rFonts w:asciiTheme="minorHAnsi" w:hAnsiTheme="minorHAnsi" w:cstheme="minorHAnsi"/>
          <w:highlight w:val="cyan"/>
        </w:rPr>
        <w:t>In 1781</w:t>
      </w:r>
      <w:r w:rsidRPr="003E55BB">
        <w:rPr>
          <w:rStyle w:val="StyleUnderline"/>
          <w:rFonts w:asciiTheme="minorHAnsi" w:hAnsiTheme="minorHAnsi" w:cstheme="minorHAnsi"/>
        </w:rPr>
        <w:t xml:space="preserve"> the captain of </w:t>
      </w:r>
      <w:r w:rsidRPr="00A567C5">
        <w:rPr>
          <w:rStyle w:val="StyleUnderline"/>
          <w:rFonts w:asciiTheme="minorHAnsi" w:hAnsiTheme="minorHAnsi" w:cstheme="minorHAnsi"/>
          <w:highlight w:val="cyan"/>
        </w:rPr>
        <w:t xml:space="preserve">the </w:t>
      </w:r>
      <w:r w:rsidRPr="00A567C5">
        <w:rPr>
          <w:rStyle w:val="Emphasis"/>
          <w:rFonts w:asciiTheme="minorHAnsi" w:hAnsiTheme="minorHAnsi" w:cstheme="minorHAnsi"/>
          <w:highlight w:val="cyan"/>
        </w:rPr>
        <w:t>slave ship Zong</w:t>
      </w:r>
      <w:r w:rsidRPr="003E55BB">
        <w:rPr>
          <w:rFonts w:asciiTheme="minorHAnsi" w:hAnsiTheme="minorHAnsi" w:cstheme="minorHAnsi"/>
          <w:sz w:val="16"/>
        </w:rPr>
        <w:t xml:space="preserve"> (a vessel of Dutch manufacture which earlier had been called Zorg, </w:t>
      </w:r>
      <w:r w:rsidRPr="00A567C5">
        <w:rPr>
          <w:rStyle w:val="Emphasis"/>
          <w:rFonts w:asciiTheme="minorHAnsi" w:hAnsiTheme="minorHAnsi" w:cstheme="minorHAnsi"/>
          <w:highlight w:val="cyan"/>
        </w:rPr>
        <w:t>or care</w:t>
      </w:r>
      <w:r w:rsidRPr="003E55BB">
        <w:rPr>
          <w:rFonts w:asciiTheme="minorHAnsi" w:hAnsiTheme="minorHAnsi" w:cstheme="minorHAnsi"/>
          <w:sz w:val="16"/>
        </w:rPr>
        <w:t xml:space="preserve">) </w:t>
      </w:r>
      <w:r w:rsidRPr="00A567C5">
        <w:rPr>
          <w:rStyle w:val="StyleUnderline"/>
          <w:rFonts w:asciiTheme="minorHAnsi" w:hAnsiTheme="minorHAnsi" w:cstheme="minorHAnsi"/>
          <w:highlight w:val="cyan"/>
        </w:rPr>
        <w:t>ordered</w:t>
      </w:r>
      <w:r w:rsidRPr="003E55BB">
        <w:rPr>
          <w:rStyle w:val="StyleUnderline"/>
          <w:rFonts w:asciiTheme="minorHAnsi" w:hAnsiTheme="minorHAnsi" w:cstheme="minorHAnsi"/>
        </w:rPr>
        <w:t xml:space="preserve"> that some </w:t>
      </w:r>
      <w:r w:rsidRPr="00A567C5">
        <w:rPr>
          <w:rStyle w:val="StyleUnderline"/>
          <w:rFonts w:asciiTheme="minorHAnsi" w:hAnsiTheme="minorHAnsi" w:cstheme="minorHAnsi"/>
          <w:highlight w:val="cyan"/>
        </w:rPr>
        <w:t xml:space="preserve">150 Africans be thrown overboard so that the ship’s owners could collect </w:t>
      </w:r>
      <w:r w:rsidRPr="00A567C5">
        <w:rPr>
          <w:rStyle w:val="Emphasis"/>
          <w:rFonts w:asciiTheme="minorHAnsi" w:hAnsiTheme="minorHAnsi" w:cstheme="minorHAnsi"/>
          <w:highlight w:val="cyan"/>
        </w:rPr>
        <w:t>insurance</w:t>
      </w:r>
      <w:r w:rsidRPr="00A567C5">
        <w:rPr>
          <w:rStyle w:val="StyleUnderline"/>
          <w:rFonts w:asciiTheme="minorHAnsi" w:hAnsiTheme="minorHAnsi" w:cstheme="minorHAnsi"/>
          <w:highlight w:val="cyan"/>
        </w:rPr>
        <w:t xml:space="preserve"> taken out on their </w:t>
      </w:r>
      <w:r w:rsidRPr="00A567C5">
        <w:rPr>
          <w:rStyle w:val="Emphasis"/>
          <w:rFonts w:asciiTheme="minorHAnsi" w:hAnsiTheme="minorHAnsi" w:cstheme="minorHAnsi"/>
          <w:highlight w:val="cyan"/>
        </w:rPr>
        <w:t>“lost cargo.”</w:t>
      </w:r>
      <w:r w:rsidRPr="003E55BB">
        <w:rPr>
          <w:rStyle w:val="StyleUnderline"/>
          <w:rFonts w:asciiTheme="minorHAnsi" w:hAnsiTheme="minorHAnsi" w:cstheme="minorHAnsi"/>
        </w:rPr>
        <w:t xml:space="preserve"> </w:t>
      </w:r>
      <w:r w:rsidRPr="003E55BB">
        <w:rPr>
          <w:rFonts w:asciiTheme="minorHAnsi" w:hAnsiTheme="minorHAnsi" w:cstheme="minorHAnsi"/>
          <w:sz w:val="16"/>
        </w:rPr>
        <w:t xml:space="preserve">Philip’s irruptive interruption of the long, unnatural history that envelops and exceeds that event takes up the unseemly phonic proximity of song and Zong! </w:t>
      </w:r>
      <w:r w:rsidRPr="003E55BB">
        <w:rPr>
          <w:rStyle w:val="StyleUnderline"/>
          <w:rFonts w:asciiTheme="minorHAnsi" w:hAnsiTheme="minorHAnsi" w:cstheme="minorHAnsi"/>
        </w:rPr>
        <w:t>Philip’s</w:t>
      </w:r>
      <w:r w:rsidRPr="003E55BB">
        <w:rPr>
          <w:rFonts w:asciiTheme="minorHAnsi" w:hAnsiTheme="minorHAnsi" w:cstheme="minorHAnsi"/>
          <w:sz w:val="16"/>
        </w:rPr>
        <w:t xml:space="preserve"> heroism, which emerges as a radical disavowal of the heroic, consists in a deep and fatal sounding. She </w:t>
      </w:r>
      <w:r w:rsidRPr="003E55BB">
        <w:rPr>
          <w:rStyle w:val="StyleUnderline"/>
          <w:rFonts w:asciiTheme="minorHAnsi" w:hAnsiTheme="minorHAnsi" w:cstheme="minorHAnsi"/>
        </w:rPr>
        <w:t xml:space="preserve">descends into a place from which </w:t>
      </w:r>
      <w:r w:rsidRPr="003E55BB">
        <w:rPr>
          <w:rStyle w:val="Emphasis"/>
          <w:rFonts w:asciiTheme="minorHAnsi" w:hAnsiTheme="minorHAnsi" w:cstheme="minorHAnsi"/>
        </w:rPr>
        <w:t>neither return nor recovery are possible</w:t>
      </w:r>
      <w:r w:rsidRPr="003E55BB">
        <w:rPr>
          <w:rFonts w:asciiTheme="minorHAnsi" w:hAnsiTheme="minorHAnsi" w:cstheme="minorHAnsi"/>
          <w:sz w:val="16"/>
        </w:rPr>
        <w:t xml:space="preserve">. Strangely, because it is of the eternal stranger, </w:t>
      </w:r>
      <w:r w:rsidRPr="00A567C5">
        <w:rPr>
          <w:rStyle w:val="StyleUnderline"/>
          <w:rFonts w:asciiTheme="minorHAnsi" w:hAnsiTheme="minorHAnsi" w:cstheme="minorHAnsi"/>
          <w:highlight w:val="cyan"/>
        </w:rPr>
        <w:t>that place’s character is</w:t>
      </w:r>
      <w:r w:rsidRPr="003E55BB">
        <w:rPr>
          <w:rStyle w:val="StyleUnderline"/>
          <w:rFonts w:asciiTheme="minorHAnsi" w:hAnsiTheme="minorHAnsi" w:cstheme="minorHAnsi"/>
        </w:rPr>
        <w:t xml:space="preserve"> that of </w:t>
      </w:r>
      <w:r w:rsidRPr="00A567C5">
        <w:rPr>
          <w:rStyle w:val="StyleUnderline"/>
          <w:rFonts w:asciiTheme="minorHAnsi" w:hAnsiTheme="minorHAnsi" w:cstheme="minorHAnsi"/>
          <w:highlight w:val="cyan"/>
        </w:rPr>
        <w:t xml:space="preserve">a </w:t>
      </w:r>
      <w:r w:rsidRPr="00A567C5">
        <w:rPr>
          <w:rStyle w:val="Emphasis"/>
          <w:rFonts w:asciiTheme="minorHAnsi" w:hAnsiTheme="minorHAnsi" w:cstheme="minorHAnsi"/>
          <w:highlight w:val="cyan"/>
        </w:rPr>
        <w:t>non-place</w:t>
      </w:r>
      <w:r w:rsidRPr="003E55BB">
        <w:rPr>
          <w:rStyle w:val="StyleUnderline"/>
          <w:rFonts w:asciiTheme="minorHAnsi" w:hAnsiTheme="minorHAnsi" w:cstheme="minorHAnsi"/>
        </w:rPr>
        <w:t xml:space="preserve">, a zone of differentiated stress and distress whose </w:t>
      </w:r>
      <w:proofErr w:type="gramStart"/>
      <w:r w:rsidRPr="003E55BB">
        <w:rPr>
          <w:rStyle w:val="StyleUnderline"/>
          <w:rFonts w:asciiTheme="minorHAnsi" w:hAnsiTheme="minorHAnsi" w:cstheme="minorHAnsi"/>
        </w:rPr>
        <w:t>particular gathering</w:t>
      </w:r>
      <w:proofErr w:type="gramEnd"/>
      <w:r w:rsidRPr="003E55BB">
        <w:rPr>
          <w:rStyle w:val="StyleUnderline"/>
          <w:rFonts w:asciiTheme="minorHAnsi" w:hAnsiTheme="minorHAnsi" w:cstheme="minorHAnsi"/>
        </w:rPr>
        <w:t xml:space="preserve"> of trouble is not alleviated but redoubled by a transfer of energy from </w:t>
      </w:r>
      <w:proofErr w:type="spellStart"/>
      <w:r w:rsidRPr="003E55BB">
        <w:rPr>
          <w:rStyle w:val="StyleUnderline"/>
          <w:rFonts w:asciiTheme="minorHAnsi" w:hAnsiTheme="minorHAnsi" w:cstheme="minorHAnsi"/>
        </w:rPr>
        <w:t>atopos</w:t>
      </w:r>
      <w:proofErr w:type="spellEnd"/>
      <w:r w:rsidRPr="003E55BB">
        <w:rPr>
          <w:rStyle w:val="StyleUnderline"/>
          <w:rFonts w:asciiTheme="minorHAnsi" w:hAnsiTheme="minorHAnsi" w:cstheme="minorHAnsi"/>
        </w:rPr>
        <w:t xml:space="preserve"> to utopia that even all brutality and remembrance cannot still</w:t>
      </w:r>
      <w:r w:rsidRPr="003E55BB">
        <w:rPr>
          <w:rFonts w:asciiTheme="minorHAnsi" w:hAnsiTheme="minorHAnsi" w:cstheme="minorHAnsi"/>
          <w:sz w:val="16"/>
        </w:rPr>
        <w:t xml:space="preserve">. </w:t>
      </w:r>
      <w:r w:rsidRPr="003E55BB">
        <w:rPr>
          <w:rStyle w:val="StyleUnderline"/>
          <w:rFonts w:asciiTheme="minorHAnsi" w:hAnsiTheme="minorHAnsi" w:cstheme="minorHAnsi"/>
        </w:rPr>
        <w:t xml:space="preserve">The one who dives, who falls, into the wreckage of the shipped cannot come back for or as or by </w:t>
      </w:r>
      <w:r w:rsidRPr="003E55BB">
        <w:rPr>
          <w:rStyle w:val="StyleUnderline"/>
          <w:rFonts w:asciiTheme="minorHAnsi" w:hAnsiTheme="minorHAnsi" w:cstheme="minorHAnsi"/>
        </w:rPr>
        <w:lastRenderedPageBreak/>
        <w:t>herself</w:t>
      </w:r>
      <w:r w:rsidRPr="003E55BB">
        <w:rPr>
          <w:rFonts w:asciiTheme="minorHAnsi" w:hAnsiTheme="minorHAnsi" w:cstheme="minorHAnsi"/>
          <w:sz w:val="16"/>
        </w:rPr>
        <w:t xml:space="preserve">; </w:t>
      </w:r>
      <w:r w:rsidRPr="003E55BB">
        <w:rPr>
          <w:rStyle w:val="StyleUnderline"/>
          <w:rFonts w:asciiTheme="minorHAnsi" w:hAnsiTheme="minorHAnsi" w:cstheme="minorHAnsi"/>
        </w:rPr>
        <w:t xml:space="preserve">but </w:t>
      </w:r>
      <w:r w:rsidRPr="00A567C5">
        <w:rPr>
          <w:rStyle w:val="StyleUnderline"/>
          <w:rFonts w:asciiTheme="minorHAnsi" w:hAnsiTheme="minorHAnsi" w:cstheme="minorHAnsi"/>
          <w:highlight w:val="cyan"/>
        </w:rPr>
        <w:t>there is a frayed</w:t>
      </w:r>
      <w:r w:rsidRPr="003E55BB">
        <w:rPr>
          <w:rStyle w:val="StyleUnderline"/>
          <w:rFonts w:asciiTheme="minorHAnsi" w:hAnsiTheme="minorHAnsi" w:cstheme="minorHAnsi"/>
        </w:rPr>
        <w:t xml:space="preserve">, refrained </w:t>
      </w:r>
      <w:r w:rsidRPr="00A567C5">
        <w:rPr>
          <w:rStyle w:val="Emphasis"/>
          <w:rFonts w:asciiTheme="minorHAnsi" w:hAnsiTheme="minorHAnsi" w:cstheme="minorHAnsi"/>
          <w:highlight w:val="cyan"/>
        </w:rPr>
        <w:t>remainder</w:t>
      </w:r>
      <w:r w:rsidRPr="00A567C5">
        <w:rPr>
          <w:rStyle w:val="StyleUnderline"/>
          <w:rFonts w:asciiTheme="minorHAnsi" w:hAnsiTheme="minorHAnsi" w:cstheme="minorHAnsi"/>
          <w:highlight w:val="cyan"/>
        </w:rPr>
        <w:t xml:space="preserve"> that is </w:t>
      </w:r>
      <w:r w:rsidRPr="00A567C5">
        <w:rPr>
          <w:rStyle w:val="Emphasis"/>
          <w:rFonts w:asciiTheme="minorHAnsi" w:hAnsiTheme="minorHAnsi" w:cstheme="minorHAnsi"/>
          <w:highlight w:val="cyan"/>
        </w:rPr>
        <w:t>more than</w:t>
      </w:r>
      <w:r w:rsidRPr="003E55BB">
        <w:rPr>
          <w:rFonts w:asciiTheme="minorHAnsi" w:hAnsiTheme="minorHAnsi" w:cstheme="minorHAnsi"/>
          <w:sz w:val="14"/>
        </w:rPr>
        <w:t xml:space="preserve"> both </w:t>
      </w:r>
      <w:r w:rsidRPr="00A567C5">
        <w:rPr>
          <w:rStyle w:val="StyleUnderline"/>
          <w:rFonts w:asciiTheme="minorHAnsi" w:hAnsiTheme="minorHAnsi" w:cstheme="minorHAnsi"/>
          <w:highlight w:val="cyan"/>
        </w:rPr>
        <w:t xml:space="preserve">the </w:t>
      </w:r>
      <w:r w:rsidRPr="00A567C5">
        <w:rPr>
          <w:rStyle w:val="Emphasis"/>
          <w:rFonts w:asciiTheme="minorHAnsi" w:hAnsiTheme="minorHAnsi" w:cstheme="minorHAnsi"/>
          <w:highlight w:val="cyan"/>
        </w:rPr>
        <w:t>reality</w:t>
      </w:r>
      <w:r w:rsidRPr="00A567C5">
        <w:rPr>
          <w:rStyle w:val="StyleUnderline"/>
          <w:rFonts w:asciiTheme="minorHAnsi" w:hAnsiTheme="minorHAnsi" w:cstheme="minorHAnsi"/>
          <w:highlight w:val="cyan"/>
        </w:rPr>
        <w:t xml:space="preserve"> and</w:t>
      </w:r>
      <w:r w:rsidRPr="003E55BB">
        <w:rPr>
          <w:rFonts w:asciiTheme="minorHAnsi" w:hAnsiTheme="minorHAnsi" w:cstheme="minorHAnsi"/>
          <w:sz w:val="14"/>
        </w:rPr>
        <w:t xml:space="preserve"> the </w:t>
      </w:r>
      <w:r w:rsidRPr="00A567C5">
        <w:rPr>
          <w:rStyle w:val="Emphasis"/>
          <w:rFonts w:asciiTheme="minorHAnsi" w:hAnsiTheme="minorHAnsi" w:cstheme="minorHAnsi"/>
          <w:highlight w:val="cyan"/>
        </w:rPr>
        <w:t>dream of subjectivity</w:t>
      </w:r>
      <w:r w:rsidRPr="003E55BB">
        <w:rPr>
          <w:rFonts w:asciiTheme="minorHAnsi" w:hAnsiTheme="minorHAnsi" w:cstheme="minorHAnsi"/>
          <w:sz w:val="16"/>
        </w:rPr>
        <w:t xml:space="preserve">. </w:t>
      </w:r>
      <w:r w:rsidRPr="00A567C5">
        <w:rPr>
          <w:rStyle w:val="Emphasis"/>
          <w:rFonts w:asciiTheme="minorHAnsi" w:hAnsiTheme="minorHAnsi" w:cstheme="minorHAnsi"/>
          <w:highlight w:val="cyan"/>
        </w:rPr>
        <w:t>What remains is more than incalculable loss</w:t>
      </w:r>
      <w:r w:rsidRPr="003E55BB">
        <w:rPr>
          <w:rFonts w:asciiTheme="minorHAnsi" w:hAnsiTheme="minorHAnsi" w:cstheme="minorHAnsi"/>
          <w:sz w:val="16"/>
        </w:rPr>
        <w:t xml:space="preserve">. The logic of this supplement, whose appearance as fade and induced forgetting is terribly beautiful, dictates that the next word be “nevertheless.” Nevertheless, this deprivation is sung forevermore. </w:t>
      </w:r>
      <w:r w:rsidRPr="003E55BB">
        <w:rPr>
          <w:rStyle w:val="StyleUnderline"/>
          <w:rFonts w:asciiTheme="minorHAnsi" w:hAnsiTheme="minorHAnsi" w:cstheme="minorHAnsi"/>
        </w:rPr>
        <w:t xml:space="preserve">Flung into and out of the depths, there’s a broken psalm of </w:t>
      </w:r>
      <w:r w:rsidRPr="00A567C5">
        <w:rPr>
          <w:rStyle w:val="StyleUnderline"/>
          <w:rFonts w:asciiTheme="minorHAnsi" w:hAnsiTheme="minorHAnsi" w:cstheme="minorHAnsi"/>
          <w:highlight w:val="cyan"/>
        </w:rPr>
        <w:t xml:space="preserve">gathered </w:t>
      </w:r>
      <w:r w:rsidRPr="00A567C5">
        <w:rPr>
          <w:rStyle w:val="Emphasis"/>
          <w:rFonts w:asciiTheme="minorHAnsi" w:hAnsiTheme="minorHAnsi" w:cstheme="minorHAnsi"/>
          <w:highlight w:val="cyan"/>
        </w:rPr>
        <w:t>brokenness</w:t>
      </w:r>
      <w:r w:rsidRPr="003E55BB">
        <w:rPr>
          <w:rStyle w:val="StyleUnderline"/>
          <w:rFonts w:asciiTheme="minorHAnsi" w:hAnsiTheme="minorHAnsi" w:cstheme="minorHAnsi"/>
        </w:rPr>
        <w:t xml:space="preserve"> whose exhausted articulation by degrees, through every remote displacement of confinement in expanse, is given to us now as preservation, lifted, lifting, into fugal, centrifugal air, the lyrical imposition of the commercium, the celebration of our funereal, venereal mass</w:t>
      </w:r>
      <w:r w:rsidRPr="003E55BB">
        <w:rPr>
          <w:rFonts w:asciiTheme="minorHAnsi" w:hAnsiTheme="minorHAnsi" w:cstheme="minorHAnsi"/>
          <w:sz w:val="16"/>
        </w:rPr>
        <w:t xml:space="preserve">. </w:t>
      </w:r>
      <w:proofErr w:type="spellStart"/>
      <w:r w:rsidRPr="003E55BB">
        <w:rPr>
          <w:rFonts w:asciiTheme="minorHAnsi" w:hAnsiTheme="minorHAnsi" w:cstheme="minorHAnsi"/>
          <w:sz w:val="16"/>
        </w:rPr>
        <w:t>En</w:t>
      </w:r>
      <w:proofErr w:type="spellEnd"/>
      <w:r w:rsidRPr="003E55BB">
        <w:rPr>
          <w:rFonts w:asciiTheme="minorHAnsi" w:hAnsiTheme="minorHAnsi" w:cstheme="minorHAnsi"/>
          <w:sz w:val="16"/>
        </w:rPr>
        <w:t xml:space="preserve"> masse, Philip realizes this inescapable and overwhelming truth: that </w:t>
      </w:r>
      <w:r w:rsidRPr="003E55BB">
        <w:rPr>
          <w:rStyle w:val="StyleUnderline"/>
          <w:rFonts w:asciiTheme="minorHAnsi" w:hAnsiTheme="minorHAnsi" w:cstheme="minorHAnsi"/>
        </w:rPr>
        <w:t xml:space="preserve">insofar as the story of the </w:t>
      </w:r>
      <w:r w:rsidRPr="00A567C5">
        <w:rPr>
          <w:rStyle w:val="StyleUnderline"/>
          <w:rFonts w:asciiTheme="minorHAnsi" w:hAnsiTheme="minorHAnsi" w:cstheme="minorHAnsi"/>
          <w:highlight w:val="cyan"/>
        </w:rPr>
        <w:t>Zong</w:t>
      </w:r>
      <w:r w:rsidRPr="003E55BB">
        <w:rPr>
          <w:rStyle w:val="StyleUnderline"/>
          <w:rFonts w:asciiTheme="minorHAnsi" w:hAnsiTheme="minorHAnsi" w:cstheme="minorHAnsi"/>
        </w:rPr>
        <w:t xml:space="preserve"> cannot be told, or sung, alone it isn’t a story, it </w:t>
      </w:r>
      <w:r w:rsidRPr="00A567C5">
        <w:rPr>
          <w:rStyle w:val="Emphasis"/>
          <w:rFonts w:asciiTheme="minorHAnsi" w:hAnsiTheme="minorHAnsi" w:cstheme="minorHAnsi"/>
          <w:highlight w:val="cyan"/>
        </w:rPr>
        <w:t>isn’t anybody’s story, at all</w:t>
      </w:r>
      <w:r w:rsidRPr="003E55BB">
        <w:rPr>
          <w:rFonts w:asciiTheme="minorHAnsi" w:hAnsiTheme="minorHAnsi" w:cstheme="minorHAnsi"/>
          <w:sz w:val="16"/>
        </w:rPr>
        <w:t xml:space="preserve">. </w:t>
      </w:r>
      <w:r w:rsidRPr="003E55BB">
        <w:rPr>
          <w:rStyle w:val="StyleUnderline"/>
          <w:rFonts w:asciiTheme="minorHAnsi" w:hAnsiTheme="minorHAnsi" w:cstheme="minorHAnsi"/>
        </w:rPr>
        <w:t xml:space="preserve">Zong! is the story of </w:t>
      </w:r>
      <w:proofErr w:type="gramStart"/>
      <w:r w:rsidRPr="003E55BB">
        <w:rPr>
          <w:rStyle w:val="Emphasis"/>
          <w:rFonts w:asciiTheme="minorHAnsi" w:hAnsiTheme="minorHAnsi" w:cstheme="minorHAnsi"/>
        </w:rPr>
        <w:t>no-body</w:t>
      </w:r>
      <w:proofErr w:type="gramEnd"/>
      <w:r w:rsidRPr="003E55BB">
        <w:rPr>
          <w:rFonts w:asciiTheme="minorHAnsi" w:hAnsiTheme="minorHAnsi" w:cstheme="minorHAnsi"/>
          <w:sz w:val="16"/>
        </w:rPr>
        <w:t xml:space="preserve"> and it cannot be sung alone. The soloist, the “chorister whose c preceded the choir,” has come to tell you that and nothing more. </w:t>
      </w:r>
      <w:r w:rsidRPr="003E55BB">
        <w:rPr>
          <w:rStyle w:val="StyleUnderline"/>
          <w:rFonts w:asciiTheme="minorHAnsi" w:hAnsiTheme="minorHAnsi" w:cstheme="minorHAnsi"/>
        </w:rPr>
        <w:t xml:space="preserve">What remains is that she who is no more, who cannot come, has come to tell you that </w:t>
      </w:r>
      <w:r w:rsidRPr="00A567C5">
        <w:rPr>
          <w:rStyle w:val="StyleUnderline"/>
          <w:rFonts w:asciiTheme="minorHAnsi" w:hAnsiTheme="minorHAnsi" w:cstheme="minorHAnsi"/>
          <w:highlight w:val="cyan"/>
        </w:rPr>
        <w:t>there’s nothing more than</w:t>
      </w:r>
      <w:r w:rsidRPr="003E55BB">
        <w:rPr>
          <w:rStyle w:val="StyleUnderline"/>
          <w:rFonts w:asciiTheme="minorHAnsi" w:hAnsiTheme="minorHAnsi" w:cstheme="minorHAnsi"/>
        </w:rPr>
        <w:t xml:space="preserve"> that </w:t>
      </w:r>
      <w:r w:rsidRPr="00A567C5">
        <w:rPr>
          <w:rStyle w:val="Emphasis"/>
          <w:rFonts w:asciiTheme="minorHAnsi" w:hAnsiTheme="minorHAnsi" w:cstheme="minorHAnsi"/>
          <w:highlight w:val="cyan"/>
        </w:rPr>
        <w:t>incalculable loss</w:t>
      </w:r>
      <w:r w:rsidRPr="003E55BB">
        <w:rPr>
          <w:rStyle w:val="StyleUnderline"/>
          <w:rFonts w:asciiTheme="minorHAnsi" w:hAnsiTheme="minorHAnsi" w:cstheme="minorHAnsi"/>
        </w:rPr>
        <w:t xml:space="preserve"> and supplement</w:t>
      </w:r>
      <w:r w:rsidRPr="003E55BB">
        <w:rPr>
          <w:rFonts w:asciiTheme="minorHAnsi" w:hAnsiTheme="minorHAnsi" w:cstheme="minorHAnsi"/>
          <w:sz w:val="16"/>
        </w:rPr>
        <w:t xml:space="preserve">. </w:t>
      </w:r>
      <w:r w:rsidRPr="003E55BB">
        <w:rPr>
          <w:rStyle w:val="StyleUnderline"/>
          <w:rFonts w:asciiTheme="minorHAnsi" w:hAnsiTheme="minorHAnsi" w:cstheme="minorHAnsi"/>
        </w:rPr>
        <w:t>She has come to tell you what she cannot tell, to tell you that she cannot come</w:t>
      </w:r>
      <w:r w:rsidRPr="003E55BB">
        <w:rPr>
          <w:rFonts w:asciiTheme="minorHAnsi" w:hAnsiTheme="minorHAnsi" w:cstheme="minorHAnsi"/>
          <w:sz w:val="16"/>
        </w:rPr>
        <w:t xml:space="preserve">. Sent with a song for you to sound, a scar to swoon, a swarm to send you, too, there’s just this sending, nothing more. </w:t>
      </w:r>
      <w:r w:rsidRPr="003E55BB">
        <w:rPr>
          <w:rStyle w:val="StyleUnderline"/>
          <w:rFonts w:asciiTheme="minorHAnsi" w:hAnsiTheme="minorHAnsi" w:cstheme="minorHAnsi"/>
        </w:rPr>
        <w:t xml:space="preserve">Whatever </w:t>
      </w:r>
      <w:proofErr w:type="spellStart"/>
      <w:r w:rsidRPr="003E55BB">
        <w:rPr>
          <w:rStyle w:val="StyleUnderline"/>
          <w:rFonts w:asciiTheme="minorHAnsi" w:hAnsiTheme="minorHAnsi" w:cstheme="minorHAnsi"/>
        </w:rPr>
        <w:t>anextraordinary</w:t>
      </w:r>
      <w:proofErr w:type="spellEnd"/>
      <w:r w:rsidRPr="003E55BB">
        <w:rPr>
          <w:rStyle w:val="StyleUnderline"/>
          <w:rFonts w:asciiTheme="minorHAnsi" w:hAnsiTheme="minorHAnsi" w:cstheme="minorHAnsi"/>
        </w:rPr>
        <w:t xml:space="preserve"> rendition proceeds must be in haptic concert, </w:t>
      </w:r>
      <w:r w:rsidRPr="00A567C5">
        <w:rPr>
          <w:rStyle w:val="StyleUnderline"/>
          <w:rFonts w:asciiTheme="minorHAnsi" w:hAnsiTheme="minorHAnsi" w:cstheme="minorHAnsi"/>
          <w:highlight w:val="cyan"/>
        </w:rPr>
        <w:t xml:space="preserve">the </w:t>
      </w:r>
      <w:r w:rsidRPr="00A567C5">
        <w:rPr>
          <w:rStyle w:val="Emphasis"/>
          <w:rFonts w:asciiTheme="minorHAnsi" w:hAnsiTheme="minorHAnsi" w:cstheme="minorHAnsi"/>
          <w:highlight w:val="cyan"/>
        </w:rPr>
        <w:t>irreducible sociality</w:t>
      </w:r>
      <w:r w:rsidRPr="00A567C5">
        <w:rPr>
          <w:rStyle w:val="StyleUnderline"/>
          <w:rFonts w:asciiTheme="minorHAnsi" w:hAnsiTheme="minorHAnsi" w:cstheme="minorHAnsi"/>
          <w:highlight w:val="cyan"/>
        </w:rPr>
        <w:t xml:space="preserve"> of black descent</w:t>
      </w:r>
      <w:r w:rsidRPr="003E55BB">
        <w:rPr>
          <w:rStyle w:val="StyleUnderline"/>
          <w:rFonts w:asciiTheme="minorHAnsi" w:hAnsiTheme="minorHAnsi" w:cstheme="minorHAnsi"/>
        </w:rPr>
        <w:t xml:space="preserve">/dissent and black ascent/assent </w:t>
      </w:r>
      <w:r w:rsidRPr="00A567C5">
        <w:rPr>
          <w:rStyle w:val="StyleUnderline"/>
          <w:rFonts w:asciiTheme="minorHAnsi" w:hAnsiTheme="minorHAnsi" w:cstheme="minorHAnsi"/>
          <w:highlight w:val="cyan"/>
        </w:rPr>
        <w:t>in</w:t>
      </w:r>
      <w:r w:rsidRPr="003E55BB">
        <w:rPr>
          <w:rStyle w:val="StyleUnderline"/>
          <w:rFonts w:asciiTheme="minorHAnsi" w:hAnsiTheme="minorHAnsi" w:cstheme="minorHAnsi"/>
        </w:rPr>
        <w:t xml:space="preserve"> </w:t>
      </w:r>
      <w:r w:rsidRPr="003E55BB">
        <w:rPr>
          <w:rStyle w:val="Emphasis"/>
          <w:rFonts w:asciiTheme="minorHAnsi" w:hAnsiTheme="minorHAnsi" w:cstheme="minorHAnsi"/>
        </w:rPr>
        <w:t xml:space="preserve">profoundly </w:t>
      </w:r>
      <w:r w:rsidRPr="00A567C5">
        <w:rPr>
          <w:rStyle w:val="Emphasis"/>
          <w:rFonts w:asciiTheme="minorHAnsi" w:hAnsiTheme="minorHAnsi" w:cstheme="minorHAnsi"/>
          <w:highlight w:val="cyan"/>
        </w:rPr>
        <w:t>exhausted</w:t>
      </w:r>
      <w:r w:rsidRPr="00A567C5">
        <w:rPr>
          <w:rStyle w:val="StyleUnderline"/>
          <w:rFonts w:asciiTheme="minorHAnsi" w:hAnsiTheme="minorHAnsi" w:cstheme="minorHAnsi"/>
          <w:highlight w:val="cyan"/>
        </w:rPr>
        <w:t xml:space="preserve">, </w:t>
      </w:r>
      <w:r w:rsidRPr="00A567C5">
        <w:rPr>
          <w:rStyle w:val="Emphasis"/>
          <w:rFonts w:asciiTheme="minorHAnsi" w:hAnsiTheme="minorHAnsi" w:cstheme="minorHAnsi"/>
          <w:highlight w:val="cyan"/>
        </w:rPr>
        <w:t>animated</w:t>
      </w:r>
      <w:r w:rsidRPr="003E55BB">
        <w:rPr>
          <w:rStyle w:val="StyleUnderline"/>
          <w:rFonts w:asciiTheme="minorHAnsi" w:hAnsiTheme="minorHAnsi" w:cstheme="minorHAnsi"/>
        </w:rPr>
        <w:t xml:space="preserve"> and </w:t>
      </w:r>
      <w:r w:rsidRPr="003E55BB">
        <w:rPr>
          <w:rStyle w:val="Emphasis"/>
          <w:rFonts w:asciiTheme="minorHAnsi" w:hAnsiTheme="minorHAnsi" w:cstheme="minorHAnsi"/>
        </w:rPr>
        <w:t>animative</w:t>
      </w:r>
      <w:r w:rsidRPr="003E55BB">
        <w:rPr>
          <w:rStyle w:val="StyleUnderline"/>
          <w:rFonts w:asciiTheme="minorHAnsi" w:hAnsiTheme="minorHAnsi" w:cstheme="minorHAnsi"/>
        </w:rPr>
        <w:t xml:space="preserve">, </w:t>
      </w:r>
      <w:r w:rsidRPr="00A567C5">
        <w:rPr>
          <w:rStyle w:val="Emphasis"/>
          <w:rFonts w:asciiTheme="minorHAnsi" w:hAnsiTheme="minorHAnsi" w:cstheme="minorHAnsi"/>
          <w:highlight w:val="cyan"/>
        </w:rPr>
        <w:t>consent</w:t>
      </w:r>
      <w:r w:rsidRPr="003E55BB">
        <w:rPr>
          <w:rFonts w:asciiTheme="minorHAnsi" w:hAnsiTheme="minorHAnsi" w:cstheme="minorHAnsi"/>
          <w:sz w:val="16"/>
        </w:rPr>
        <w:t xml:space="preserve">. 2. </w:t>
      </w:r>
      <w:r w:rsidRPr="00A567C5">
        <w:rPr>
          <w:rStyle w:val="StyleUnderline"/>
          <w:rFonts w:asciiTheme="minorHAnsi" w:hAnsiTheme="minorHAnsi" w:cstheme="minorHAnsi"/>
          <w:highlight w:val="cyan"/>
        </w:rPr>
        <w:t xml:space="preserve">Poetry blurs, but </w:t>
      </w:r>
      <w:r w:rsidRPr="00A567C5">
        <w:rPr>
          <w:rStyle w:val="Emphasis"/>
          <w:rFonts w:asciiTheme="minorHAnsi" w:hAnsiTheme="minorHAnsi" w:cstheme="minorHAnsi"/>
          <w:highlight w:val="cyan"/>
        </w:rPr>
        <w:t>where’s that coming from?</w:t>
      </w:r>
      <w:r w:rsidRPr="003E55BB">
        <w:rPr>
          <w:rFonts w:asciiTheme="minorHAnsi" w:hAnsiTheme="minorHAnsi" w:cstheme="minorHAnsi"/>
          <w:sz w:val="16"/>
        </w:rPr>
        <w:t xml:space="preserve"> How is endless play confirmed after, and against the grain of the very idea of, the work? We’re supposed to derive from the work, in its completeness, some sense of its rule. But </w:t>
      </w:r>
      <w:r w:rsidRPr="003E55BB">
        <w:rPr>
          <w:rStyle w:val="StyleUnderline"/>
          <w:rFonts w:asciiTheme="minorHAnsi" w:hAnsiTheme="minorHAnsi" w:cstheme="minorHAnsi"/>
        </w:rPr>
        <w:t>what about the openness of the work, its internal sociality as well as the social relations of its own production, which not only escape but also succeed the works seizure</w:t>
      </w:r>
      <w:r w:rsidRPr="003E55BB">
        <w:rPr>
          <w:rFonts w:asciiTheme="minorHAnsi" w:hAnsiTheme="minorHAnsi" w:cstheme="minorHAnsi"/>
          <w:sz w:val="16"/>
        </w:rPr>
        <w:t xml:space="preserve">, not to mention </w:t>
      </w:r>
      <w:r w:rsidRPr="003E55BB">
        <w:rPr>
          <w:rStyle w:val="StyleUnderline"/>
          <w:rFonts w:asciiTheme="minorHAnsi" w:hAnsiTheme="minorHAnsi" w:cstheme="minorHAnsi"/>
        </w:rPr>
        <w:t>that rubbing of the work that rubs the very idea of the work out and into the everyday crowding of our everyday hold and</w:t>
      </w:r>
      <w:r w:rsidRPr="003E55BB">
        <w:rPr>
          <w:rFonts w:asciiTheme="minorHAnsi" w:hAnsiTheme="minorHAnsi" w:cstheme="minorHAnsi"/>
          <w:sz w:val="16"/>
        </w:rPr>
        <w:t xml:space="preserve">, therefore, </w:t>
      </w:r>
      <w:r w:rsidRPr="003E55BB">
        <w:rPr>
          <w:rStyle w:val="StyleUnderline"/>
          <w:rFonts w:asciiTheme="minorHAnsi" w:hAnsiTheme="minorHAnsi" w:cstheme="minorHAnsi"/>
        </w:rPr>
        <w:t xml:space="preserve">allows and requires the anti-interpretive </w:t>
      </w:r>
      <w:proofErr w:type="spellStart"/>
      <w:r w:rsidRPr="003E55BB">
        <w:rPr>
          <w:rStyle w:val="StyleUnderline"/>
          <w:rFonts w:asciiTheme="minorHAnsi" w:hAnsiTheme="minorHAnsi" w:cstheme="minorHAnsi"/>
        </w:rPr>
        <w:t>erotics</w:t>
      </w:r>
      <w:proofErr w:type="spellEnd"/>
      <w:r w:rsidRPr="003E55BB">
        <w:rPr>
          <w:rFonts w:asciiTheme="minorHAnsi" w:hAnsiTheme="minorHAnsi" w:cstheme="minorHAnsi"/>
          <w:sz w:val="16"/>
        </w:rPr>
        <w:t xml:space="preserve"> that Susan Sontag called for, in “Against Interpretation,” but which her commitment to the work, to its accompanying metaphysics of discretion, kept her from imagining? This set of ethical questions turns out to be ecological as well—what sustains us in, what sustains itself as, poetry; </w:t>
      </w:r>
      <w:r w:rsidRPr="00A567C5">
        <w:rPr>
          <w:rStyle w:val="StyleUnderline"/>
          <w:rFonts w:asciiTheme="minorHAnsi" w:hAnsiTheme="minorHAnsi" w:cstheme="minorHAnsi"/>
          <w:highlight w:val="cyan"/>
        </w:rPr>
        <w:t>what poetry calls upon</w:t>
      </w:r>
      <w:r w:rsidRPr="003E55BB">
        <w:rPr>
          <w:rStyle w:val="StyleUnderline"/>
          <w:rFonts w:asciiTheme="minorHAnsi" w:hAnsiTheme="minorHAnsi" w:cstheme="minorHAnsi"/>
        </w:rPr>
        <w:t xml:space="preserve"> us to sustain in and of itself; </w:t>
      </w:r>
      <w:r w:rsidRPr="00A567C5">
        <w:rPr>
          <w:rStyle w:val="StyleUnderline"/>
          <w:rFonts w:asciiTheme="minorHAnsi" w:hAnsiTheme="minorHAnsi" w:cstheme="minorHAnsi"/>
          <w:highlight w:val="cyan"/>
        </w:rPr>
        <w:t xml:space="preserve">is impure production’s </w:t>
      </w:r>
      <w:proofErr w:type="spellStart"/>
      <w:r w:rsidRPr="00A567C5">
        <w:rPr>
          <w:rStyle w:val="Emphasis"/>
          <w:rFonts w:asciiTheme="minorHAnsi" w:hAnsiTheme="minorHAnsi" w:cstheme="minorHAnsi"/>
          <w:highlight w:val="cyan"/>
        </w:rPr>
        <w:t>anaproductive</w:t>
      </w:r>
      <w:proofErr w:type="spellEnd"/>
      <w:r w:rsidRPr="003E55BB">
        <w:rPr>
          <w:rStyle w:val="StyleUnderline"/>
          <w:rFonts w:asciiTheme="minorHAnsi" w:hAnsiTheme="minorHAnsi" w:cstheme="minorHAnsi"/>
        </w:rPr>
        <w:t xml:space="preserve">, </w:t>
      </w:r>
      <w:r w:rsidRPr="003E55BB">
        <w:rPr>
          <w:rStyle w:val="Emphasis"/>
          <w:rFonts w:asciiTheme="minorHAnsi" w:hAnsiTheme="minorHAnsi" w:cstheme="minorHAnsi"/>
        </w:rPr>
        <w:t>degenerative</w:t>
      </w:r>
      <w:r w:rsidRPr="003E55BB">
        <w:rPr>
          <w:rStyle w:val="StyleUnderline"/>
          <w:rFonts w:asciiTheme="minorHAnsi" w:hAnsiTheme="minorHAnsi" w:cstheme="minorHAnsi"/>
        </w:rPr>
        <w:t xml:space="preserve"> and </w:t>
      </w:r>
      <w:r w:rsidRPr="003E55BB">
        <w:rPr>
          <w:rStyle w:val="Emphasis"/>
          <w:rFonts w:asciiTheme="minorHAnsi" w:hAnsiTheme="minorHAnsi" w:cstheme="minorHAnsi"/>
        </w:rPr>
        <w:t>regenerative</w:t>
      </w:r>
      <w:r w:rsidRPr="003E55BB">
        <w:rPr>
          <w:rStyle w:val="StyleUnderline"/>
          <w:rFonts w:asciiTheme="minorHAnsi" w:hAnsiTheme="minorHAnsi" w:cstheme="minorHAnsi"/>
        </w:rPr>
        <w:t xml:space="preserve">, </w:t>
      </w:r>
      <w:r w:rsidRPr="00A567C5">
        <w:rPr>
          <w:rStyle w:val="Emphasis"/>
          <w:rFonts w:asciiTheme="minorHAnsi" w:hAnsiTheme="minorHAnsi" w:cstheme="minorHAnsi"/>
          <w:highlight w:val="cyan"/>
        </w:rPr>
        <w:t>madness</w:t>
      </w:r>
      <w:r w:rsidRPr="003E55BB">
        <w:rPr>
          <w:rFonts w:asciiTheme="minorHAnsi" w:hAnsiTheme="minorHAnsi" w:cstheme="minorHAnsi"/>
          <w:sz w:val="16"/>
        </w:rPr>
        <w:t xml:space="preserve">. And it’s still going </w:t>
      </w:r>
      <w:r w:rsidRPr="003E55BB">
        <w:rPr>
          <w:rFonts w:asciiTheme="minorHAnsi" w:hAnsiTheme="minorHAnsi" w:cstheme="minorHAnsi"/>
          <w:strike/>
          <w:sz w:val="16"/>
        </w:rPr>
        <w:t>crazy</w:t>
      </w:r>
      <w:r w:rsidRPr="003E55BB">
        <w:rPr>
          <w:rFonts w:asciiTheme="minorHAnsi" w:hAnsiTheme="minorHAnsi" w:cstheme="minorHAnsi"/>
          <w:sz w:val="16"/>
        </w:rPr>
        <w:t xml:space="preserve">! The prophetic and projective announcement of the work’s opening was also a description of a general socioecological </w:t>
      </w:r>
      <w:proofErr w:type="spellStart"/>
      <w:r w:rsidRPr="003E55BB">
        <w:rPr>
          <w:rFonts w:asciiTheme="minorHAnsi" w:hAnsiTheme="minorHAnsi" w:cstheme="minorHAnsi"/>
          <w:sz w:val="16"/>
        </w:rPr>
        <w:t>poiesis</w:t>
      </w:r>
      <w:proofErr w:type="spellEnd"/>
      <w:r w:rsidRPr="003E55BB">
        <w:rPr>
          <w:rFonts w:asciiTheme="minorHAnsi" w:hAnsiTheme="minorHAnsi" w:cstheme="minorHAnsi"/>
          <w:sz w:val="16"/>
        </w:rPr>
        <w:t xml:space="preserve">—in imaginative compact with love as well as lunacy—brought more fully into relief in and by socioecological disaster. </w:t>
      </w:r>
      <w:r w:rsidRPr="00A567C5">
        <w:rPr>
          <w:rStyle w:val="StyleUnderline"/>
          <w:rFonts w:asciiTheme="minorHAnsi" w:hAnsiTheme="minorHAnsi" w:cstheme="minorHAnsi"/>
          <w:highlight w:val="cyan"/>
        </w:rPr>
        <w:t>This openness</w:t>
      </w:r>
      <w:r w:rsidRPr="003E55BB">
        <w:rPr>
          <w:rStyle w:val="StyleUnderline"/>
          <w:rFonts w:asciiTheme="minorHAnsi" w:hAnsiTheme="minorHAnsi" w:cstheme="minorHAnsi"/>
        </w:rPr>
        <w:t xml:space="preserve">, this </w:t>
      </w:r>
      <w:r w:rsidRPr="00A567C5">
        <w:rPr>
          <w:rStyle w:val="Emphasis"/>
          <w:rFonts w:asciiTheme="minorHAnsi" w:hAnsiTheme="minorHAnsi" w:cstheme="minorHAnsi"/>
          <w:highlight w:val="cyan"/>
        </w:rPr>
        <w:t>dissonance</w:t>
      </w:r>
      <w:r w:rsidRPr="003E55BB">
        <w:rPr>
          <w:rStyle w:val="StyleUnderline"/>
          <w:rFonts w:asciiTheme="minorHAnsi" w:hAnsiTheme="minorHAnsi" w:cstheme="minorHAnsi"/>
        </w:rPr>
        <w:t xml:space="preserve">, this </w:t>
      </w:r>
      <w:r w:rsidRPr="003E55BB">
        <w:rPr>
          <w:rStyle w:val="Emphasis"/>
          <w:rFonts w:asciiTheme="minorHAnsi" w:hAnsiTheme="minorHAnsi" w:cstheme="minorHAnsi"/>
        </w:rPr>
        <w:t xml:space="preserve">residual </w:t>
      </w:r>
      <w:r w:rsidRPr="00A567C5">
        <w:rPr>
          <w:rStyle w:val="Emphasis"/>
          <w:rFonts w:asciiTheme="minorHAnsi" w:hAnsiTheme="minorHAnsi" w:cstheme="minorHAnsi"/>
          <w:highlight w:val="cyan"/>
        </w:rPr>
        <w:t>informality</w:t>
      </w:r>
      <w:r w:rsidRPr="003E55BB">
        <w:rPr>
          <w:rStyle w:val="StyleUnderline"/>
          <w:rFonts w:asciiTheme="minorHAnsi" w:hAnsiTheme="minorHAnsi" w:cstheme="minorHAnsi"/>
        </w:rPr>
        <w:t xml:space="preserve">, this </w:t>
      </w:r>
      <w:r w:rsidRPr="00A567C5">
        <w:rPr>
          <w:rStyle w:val="Emphasis"/>
          <w:rFonts w:asciiTheme="minorHAnsi" w:hAnsiTheme="minorHAnsi" w:cstheme="minorHAnsi"/>
          <w:highlight w:val="cyan"/>
        </w:rPr>
        <w:t>refusal to coalesce</w:t>
      </w:r>
      <w:r w:rsidRPr="003E55BB">
        <w:rPr>
          <w:rStyle w:val="StyleUnderline"/>
          <w:rFonts w:asciiTheme="minorHAnsi" w:hAnsiTheme="minorHAnsi" w:cstheme="minorHAnsi"/>
        </w:rPr>
        <w:t xml:space="preserve">, this </w:t>
      </w:r>
      <w:r w:rsidRPr="003E55BB">
        <w:rPr>
          <w:rStyle w:val="Emphasis"/>
          <w:rFonts w:asciiTheme="minorHAnsi" w:hAnsiTheme="minorHAnsi" w:cstheme="minorHAnsi"/>
        </w:rPr>
        <w:t xml:space="preserve">differential </w:t>
      </w:r>
      <w:r w:rsidRPr="00A567C5">
        <w:rPr>
          <w:rStyle w:val="Emphasis"/>
          <w:rFonts w:asciiTheme="minorHAnsi" w:hAnsiTheme="minorHAnsi" w:cstheme="minorHAnsi"/>
          <w:highlight w:val="cyan"/>
        </w:rPr>
        <w:t>resistance to enclosure</w:t>
      </w:r>
      <w:r w:rsidRPr="003E55BB">
        <w:rPr>
          <w:rStyle w:val="StyleUnderline"/>
          <w:rFonts w:asciiTheme="minorHAnsi" w:hAnsiTheme="minorHAnsi" w:cstheme="minorHAnsi"/>
        </w:rPr>
        <w:t xml:space="preserve">, this </w:t>
      </w:r>
      <w:r w:rsidRPr="003E55BB">
        <w:rPr>
          <w:rStyle w:val="Emphasis"/>
          <w:rFonts w:asciiTheme="minorHAnsi" w:hAnsiTheme="minorHAnsi" w:cstheme="minorHAnsi"/>
        </w:rPr>
        <w:t xml:space="preserve">sounded </w:t>
      </w:r>
      <w:proofErr w:type="spellStart"/>
      <w:r w:rsidRPr="003E55BB">
        <w:rPr>
          <w:rStyle w:val="Emphasis"/>
          <w:rFonts w:asciiTheme="minorHAnsi" w:hAnsiTheme="minorHAnsi" w:cstheme="minorHAnsi"/>
        </w:rPr>
        <w:t>animateriality</w:t>
      </w:r>
      <w:proofErr w:type="spellEnd"/>
      <w:r w:rsidRPr="003E55BB">
        <w:rPr>
          <w:rStyle w:val="StyleUnderline"/>
          <w:rFonts w:asciiTheme="minorHAnsi" w:hAnsiTheme="minorHAnsi" w:cstheme="minorHAnsi"/>
        </w:rPr>
        <w:t xml:space="preserve">, this </w:t>
      </w:r>
      <w:r w:rsidRPr="00A567C5">
        <w:rPr>
          <w:rStyle w:val="Emphasis"/>
          <w:rFonts w:asciiTheme="minorHAnsi" w:hAnsiTheme="minorHAnsi" w:cstheme="minorHAnsi"/>
          <w:highlight w:val="cyan"/>
        </w:rPr>
        <w:t>breaking vessel</w:t>
      </w:r>
      <w:r w:rsidRPr="00A567C5">
        <w:rPr>
          <w:rStyle w:val="StyleUnderline"/>
          <w:rFonts w:asciiTheme="minorHAnsi" w:hAnsiTheme="minorHAnsi" w:cstheme="minorHAnsi"/>
          <w:highlight w:val="cyan"/>
        </w:rPr>
        <w:t xml:space="preserve"> and </w:t>
      </w:r>
      <w:r w:rsidRPr="00A567C5">
        <w:rPr>
          <w:rStyle w:val="Emphasis"/>
          <w:rFonts w:asciiTheme="minorHAnsi" w:hAnsiTheme="minorHAnsi" w:cstheme="minorHAnsi"/>
          <w:highlight w:val="cyan"/>
        </w:rPr>
        <w:t>broken flesh</w:t>
      </w:r>
      <w:r w:rsidRPr="00A567C5">
        <w:rPr>
          <w:rStyle w:val="StyleUnderline"/>
          <w:rFonts w:asciiTheme="minorHAnsi" w:hAnsiTheme="minorHAnsi" w:cstheme="minorHAnsi"/>
          <w:highlight w:val="cyan"/>
        </w:rPr>
        <w:t xml:space="preserve"> is </w:t>
      </w:r>
      <w:r w:rsidRPr="00A567C5">
        <w:rPr>
          <w:rStyle w:val="Emphasis"/>
          <w:rFonts w:asciiTheme="minorHAnsi" w:hAnsiTheme="minorHAnsi" w:cstheme="minorHAnsi"/>
          <w:highlight w:val="cyan"/>
        </w:rPr>
        <w:t>poetry</w:t>
      </w:r>
      <w:r w:rsidRPr="003E55BB">
        <w:rPr>
          <w:rStyle w:val="StyleUnderline"/>
          <w:rFonts w:asciiTheme="minorHAnsi" w:hAnsiTheme="minorHAnsi" w:cstheme="minorHAnsi"/>
        </w:rPr>
        <w:t xml:space="preserve">, one of whose other names, but not just one name among others, </w:t>
      </w:r>
      <w:r w:rsidRPr="00A567C5">
        <w:rPr>
          <w:rStyle w:val="Emphasis"/>
          <w:rFonts w:asciiTheme="minorHAnsi" w:hAnsiTheme="minorHAnsi" w:cstheme="minorHAnsi"/>
          <w:highlight w:val="cyan"/>
        </w:rPr>
        <w:t>is blackness</w:t>
      </w:r>
      <w:r w:rsidRPr="003E55BB">
        <w:rPr>
          <w:rStyle w:val="StyleUnderline"/>
          <w:rFonts w:asciiTheme="minorHAnsi" w:hAnsiTheme="minorHAnsi" w:cstheme="minorHAnsi"/>
        </w:rPr>
        <w:t>.</w:t>
      </w:r>
      <w:r w:rsidRPr="003E55BB">
        <w:rPr>
          <w:rFonts w:asciiTheme="minorHAnsi" w:hAnsiTheme="minorHAnsi" w:cstheme="minorHAnsi"/>
          <w:u w:val="single"/>
        </w:rPr>
        <w:t xml:space="preserve"> </w:t>
      </w:r>
      <w:r w:rsidRPr="00A567C5">
        <w:rPr>
          <w:rStyle w:val="StyleUnderline"/>
          <w:rFonts w:asciiTheme="minorHAnsi" w:hAnsiTheme="minorHAnsi" w:cstheme="minorHAnsi"/>
          <w:highlight w:val="cyan"/>
        </w:rPr>
        <w:t>To think poetry in the name of (its) blackness is</w:t>
      </w:r>
      <w:r w:rsidRPr="003E55BB">
        <w:rPr>
          <w:rFonts w:asciiTheme="minorHAnsi" w:hAnsiTheme="minorHAnsi" w:cstheme="minorHAnsi"/>
          <w:sz w:val="16"/>
        </w:rPr>
        <w:t xml:space="preserve">, crucially, </w:t>
      </w:r>
      <w:r w:rsidRPr="003E55BB">
        <w:rPr>
          <w:rStyle w:val="StyleUnderline"/>
          <w:rFonts w:asciiTheme="minorHAnsi" w:hAnsiTheme="minorHAnsi" w:cstheme="minorHAnsi"/>
        </w:rPr>
        <w:t xml:space="preserve">to consider the work’s </w:t>
      </w:r>
      <w:r w:rsidRPr="00A567C5">
        <w:rPr>
          <w:rStyle w:val="Emphasis"/>
          <w:rFonts w:asciiTheme="minorHAnsi" w:hAnsiTheme="minorHAnsi" w:cstheme="minorHAnsi"/>
          <w:highlight w:val="cyan"/>
        </w:rPr>
        <w:t>generative incompletion</w:t>
      </w:r>
      <w:r w:rsidRPr="003E55BB">
        <w:rPr>
          <w:rFonts w:asciiTheme="minorHAnsi" w:hAnsiTheme="minorHAnsi" w:cstheme="minorHAnsi"/>
          <w:sz w:val="16"/>
        </w:rPr>
        <w:t xml:space="preserve"> along with that of the one who is supposed to have made it. The work presupposes a productive self, an onto-mono-theological presumption with which many contemporary poets have tried to dispense, the trouble being that we </w:t>
      </w:r>
      <w:proofErr w:type="gramStart"/>
      <w:r w:rsidRPr="003E55BB">
        <w:rPr>
          <w:rFonts w:asciiTheme="minorHAnsi" w:hAnsiTheme="minorHAnsi" w:cstheme="minorHAnsi"/>
          <w:sz w:val="16"/>
        </w:rPr>
        <w:t>have to</w:t>
      </w:r>
      <w:proofErr w:type="gramEnd"/>
      <w:r w:rsidRPr="003E55BB">
        <w:rPr>
          <w:rFonts w:asciiTheme="minorHAnsi" w:hAnsiTheme="minorHAnsi" w:cstheme="minorHAnsi"/>
          <w:sz w:val="16"/>
        </w:rPr>
        <w:t xml:space="preserve"> account for the provenance and the fate of the ones who dispense it. (Un)fortunately, Kant and Adorno are always here to help us with that. Genius is the talent (natural gift) that gives the rule to art. Since the talent, as an inborn productive faculty of the artist, itself belongs to nature, this could also be expressed thus: Genius is the inborn predisposition of the mind (ingenium) through which nature gives the rule to art (Critique of Judgment, § 46). The proper [</w:t>
      </w:r>
      <w:proofErr w:type="spellStart"/>
      <w:r w:rsidRPr="003E55BB">
        <w:rPr>
          <w:rFonts w:asciiTheme="minorHAnsi" w:hAnsiTheme="minorHAnsi" w:cstheme="minorHAnsi"/>
          <w:sz w:val="16"/>
        </w:rPr>
        <w:t>eigentliche</w:t>
      </w:r>
      <w:proofErr w:type="spellEnd"/>
      <w:r w:rsidRPr="003E55BB">
        <w:rPr>
          <w:rFonts w:asciiTheme="minorHAnsi" w:hAnsiTheme="minorHAnsi" w:cstheme="minorHAnsi"/>
          <w:sz w:val="16"/>
        </w:rPr>
        <w:t>] field for genius is that of the power of imagination [</w:t>
      </w:r>
      <w:proofErr w:type="spellStart"/>
      <w:r w:rsidRPr="003E55BB">
        <w:rPr>
          <w:rFonts w:asciiTheme="minorHAnsi" w:hAnsiTheme="minorHAnsi" w:cstheme="minorHAnsi"/>
          <w:sz w:val="16"/>
        </w:rPr>
        <w:t>Einbildungskraft</w:t>
      </w:r>
      <w:proofErr w:type="spellEnd"/>
      <w:proofErr w:type="gramStart"/>
      <w:r w:rsidRPr="003E55BB">
        <w:rPr>
          <w:rFonts w:asciiTheme="minorHAnsi" w:hAnsiTheme="minorHAnsi" w:cstheme="minorHAnsi"/>
          <w:sz w:val="16"/>
        </w:rPr>
        <w:t>], because</w:t>
      </w:r>
      <w:proofErr w:type="gramEnd"/>
      <w:r w:rsidRPr="003E55BB">
        <w:rPr>
          <w:rFonts w:asciiTheme="minorHAnsi" w:hAnsiTheme="minorHAnsi" w:cstheme="minorHAnsi"/>
          <w:sz w:val="16"/>
        </w:rPr>
        <w:t xml:space="preserve"> this is creative and, being less under the constraint of rules than other faculties, it is thus all the more capable of originality…. But every art still requires certain mechanical basic rules, namely rules concerning the appropriateness of the product to the underlying idea; that is, truth in the presentation of the object that one is thinking of. Now this must be learned by means of school </w:t>
      </w:r>
      <w:proofErr w:type="gramStart"/>
      <w:r w:rsidRPr="003E55BB">
        <w:rPr>
          <w:rFonts w:asciiTheme="minorHAnsi" w:hAnsiTheme="minorHAnsi" w:cstheme="minorHAnsi"/>
          <w:sz w:val="16"/>
        </w:rPr>
        <w:t>rigor, and</w:t>
      </w:r>
      <w:proofErr w:type="gramEnd"/>
      <w:r w:rsidRPr="003E55BB">
        <w:rPr>
          <w:rFonts w:asciiTheme="minorHAnsi" w:hAnsiTheme="minorHAnsi" w:cstheme="minorHAnsi"/>
          <w:sz w:val="16"/>
        </w:rPr>
        <w:t xml:space="preserve"> is indeed always an effect of imitation. However, to free the power of imagination even from this constraint and allow the talent proper to it to proceed without rules and swoon[</w:t>
      </w:r>
      <w:proofErr w:type="spellStart"/>
      <w:r w:rsidRPr="003E55BB">
        <w:rPr>
          <w:rFonts w:asciiTheme="minorHAnsi" w:hAnsiTheme="minorHAnsi" w:cstheme="minorHAnsi"/>
          <w:sz w:val="16"/>
        </w:rPr>
        <w:t>schwärmen</w:t>
      </w:r>
      <w:proofErr w:type="spellEnd"/>
      <w:r w:rsidRPr="003E55BB">
        <w:rPr>
          <w:rFonts w:asciiTheme="minorHAnsi" w:hAnsiTheme="minorHAnsi" w:cstheme="minorHAnsi"/>
          <w:sz w:val="16"/>
        </w:rPr>
        <w:t xml:space="preserve">], even against nature, might deliver original folly; but it would certainly not be exemplary and thus also would not be counted as genius (Anthropology from a Pragmatic Point of View, 329). Even in Olson, whom I have been shamelessly and religiously chanting in my head this whole time, there’s a massive problematic regarding the relations between genius, generative power, rule, concept, invention, concept, </w:t>
      </w:r>
      <w:proofErr w:type="gramStart"/>
      <w:r w:rsidRPr="003E55BB">
        <w:rPr>
          <w:rFonts w:asciiTheme="minorHAnsi" w:hAnsiTheme="minorHAnsi" w:cstheme="minorHAnsi"/>
          <w:sz w:val="16"/>
        </w:rPr>
        <w:t>purposiveness</w:t>
      </w:r>
      <w:proofErr w:type="gramEnd"/>
      <w:r w:rsidRPr="003E55BB">
        <w:rPr>
          <w:rFonts w:asciiTheme="minorHAnsi" w:hAnsiTheme="minorHAnsi" w:cstheme="minorHAnsi"/>
          <w:sz w:val="16"/>
        </w:rPr>
        <w:t xml:space="preserve"> and nature. The unnatural, the unprecedented, is there, awaiting discovery. You could ask: is genius that which gives or that which breaks the rule? And then you could say that giving and breaking are all devotionally bound up with one another. Let’s call this monkish criminality Monk’s Law since it is precisely in his flouting of rule, which is given in a bad, </w:t>
      </w:r>
      <w:proofErr w:type="spellStart"/>
      <w:r w:rsidRPr="003E55BB">
        <w:rPr>
          <w:rFonts w:asciiTheme="minorHAnsi" w:hAnsiTheme="minorHAnsi" w:cstheme="minorHAnsi"/>
          <w:sz w:val="16"/>
        </w:rPr>
        <w:t>jurisgenerative</w:t>
      </w:r>
      <w:proofErr w:type="spellEnd"/>
      <w:r w:rsidRPr="003E55BB">
        <w:rPr>
          <w:rFonts w:asciiTheme="minorHAnsi" w:hAnsiTheme="minorHAnsi" w:cstheme="minorHAnsi"/>
          <w:sz w:val="16"/>
        </w:rPr>
        <w:t xml:space="preserve"> romance with rule, that Monk requires and allows us to ask what is the nature of the rule that nature gives to art? If the proper (</w:t>
      </w:r>
      <w:proofErr w:type="gramStart"/>
      <w:r w:rsidRPr="003E55BB">
        <w:rPr>
          <w:rFonts w:asciiTheme="minorHAnsi" w:hAnsiTheme="minorHAnsi" w:cstheme="minorHAnsi"/>
          <w:sz w:val="16"/>
        </w:rPr>
        <w:t>i.e.</w:t>
      </w:r>
      <w:proofErr w:type="gramEnd"/>
      <w:r w:rsidRPr="003E55BB">
        <w:rPr>
          <w:rFonts w:asciiTheme="minorHAnsi" w:hAnsiTheme="minorHAnsi" w:cstheme="minorHAnsi"/>
          <w:sz w:val="16"/>
        </w:rPr>
        <w:t xml:space="preserve"> open and </w:t>
      </w:r>
      <w:proofErr w:type="spellStart"/>
      <w:r w:rsidRPr="003E55BB">
        <w:rPr>
          <w:rFonts w:asciiTheme="minorHAnsi" w:hAnsiTheme="minorHAnsi" w:cstheme="minorHAnsi"/>
          <w:sz w:val="16"/>
        </w:rPr>
        <w:t>anoriginally</w:t>
      </w:r>
      <w:proofErr w:type="spellEnd"/>
      <w:r w:rsidRPr="003E55BB">
        <w:rPr>
          <w:rFonts w:asciiTheme="minorHAnsi" w:hAnsiTheme="minorHAnsi" w:cstheme="minorHAnsi"/>
          <w:sz w:val="16"/>
        </w:rPr>
        <w:t xml:space="preserve"> improper) field for genius is imagination, because imagination flouts rule, then how do we speak of the rule that emerges from rule’s eclipse? Eclipse, but not absence, evidently, for every art requires, according to Kant, “certain basic mechanical </w:t>
      </w:r>
      <w:r w:rsidRPr="003E55BB">
        <w:rPr>
          <w:rFonts w:asciiTheme="minorHAnsi" w:hAnsiTheme="minorHAnsi" w:cstheme="minorHAnsi"/>
          <w:sz w:val="16"/>
        </w:rPr>
        <w:lastRenderedPageBreak/>
        <w:t xml:space="preserve">rules, namely rules concerning the appropriateness of the product to the underlying idea.” This conception of rules is tied to a certain understanding of art as the representation of an idea that, in turn, underlies or undergirds the product/work. Kant speaks of this in relation to truth, “truth in the presentation of the object that one is thinking of.” But what if representation is the instantiation of a radical impropriety? What if truth is given in and by way of this dehiscence? This is something Adorno approaches by way of the notion of </w:t>
      </w:r>
      <w:proofErr w:type="spellStart"/>
      <w:r w:rsidRPr="003E55BB">
        <w:rPr>
          <w:rFonts w:asciiTheme="minorHAnsi" w:hAnsiTheme="minorHAnsi" w:cstheme="minorHAnsi"/>
          <w:sz w:val="16"/>
        </w:rPr>
        <w:t>Bewegungsgesetz</w:t>
      </w:r>
      <w:proofErr w:type="spellEnd"/>
      <w:r w:rsidRPr="003E55BB">
        <w:rPr>
          <w:rFonts w:asciiTheme="minorHAnsi" w:hAnsiTheme="minorHAnsi" w:cstheme="minorHAnsi"/>
          <w:sz w:val="16"/>
        </w:rPr>
        <w:t xml:space="preserve">, which is usually translated as the law of motion, and by way of its relation to radical art’s primary and necessary darkness. </w:t>
      </w:r>
      <w:r w:rsidRPr="003E55BB">
        <w:rPr>
          <w:rStyle w:val="StyleUnderline"/>
          <w:rFonts w:asciiTheme="minorHAnsi" w:hAnsiTheme="minorHAnsi" w:cstheme="minorHAnsi"/>
        </w:rPr>
        <w:t>The inner consistency through which artworks participate in truth always involves their untruth; in its most unguarded manifestations art has always revolted against this, and today this revolt has become art’s own law of movement</w:t>
      </w:r>
      <w:r w:rsidRPr="003E55BB">
        <w:rPr>
          <w:rFonts w:asciiTheme="minorHAnsi" w:hAnsiTheme="minorHAnsi" w:cstheme="minorHAnsi"/>
          <w:sz w:val="16"/>
        </w:rPr>
        <w:t xml:space="preserve"> [</w:t>
      </w:r>
      <w:proofErr w:type="spellStart"/>
      <w:r w:rsidRPr="003E55BB">
        <w:rPr>
          <w:rFonts w:asciiTheme="minorHAnsi" w:hAnsiTheme="minorHAnsi" w:cstheme="minorHAnsi"/>
          <w:sz w:val="16"/>
        </w:rPr>
        <w:t>Bewegungsgesetz</w:t>
      </w:r>
      <w:proofErr w:type="spellEnd"/>
      <w:r w:rsidRPr="003E55BB">
        <w:rPr>
          <w:rFonts w:asciiTheme="minorHAnsi" w:hAnsiTheme="minorHAnsi" w:cstheme="minorHAnsi"/>
          <w:sz w:val="16"/>
        </w:rPr>
        <w:t xml:space="preserve">] (Aesthetic Theory, 168-69). </w:t>
      </w:r>
      <w:r w:rsidRPr="003E55BB">
        <w:rPr>
          <w:rStyle w:val="StyleUnderline"/>
          <w:rFonts w:asciiTheme="minorHAnsi" w:hAnsiTheme="minorHAnsi" w:cstheme="minorHAnsi"/>
        </w:rPr>
        <w:t xml:space="preserve">To survive reality at its most extreme and grim, artworks that do not want to sell themselves as consolation must equate themselves with that reality. </w:t>
      </w:r>
      <w:r w:rsidRPr="00A567C5">
        <w:rPr>
          <w:rStyle w:val="StyleUnderline"/>
          <w:rFonts w:asciiTheme="minorHAnsi" w:hAnsiTheme="minorHAnsi" w:cstheme="minorHAnsi"/>
          <w:highlight w:val="cyan"/>
        </w:rPr>
        <w:t>Radical art</w:t>
      </w:r>
      <w:r w:rsidRPr="003E55BB">
        <w:rPr>
          <w:rStyle w:val="StyleUnderline"/>
          <w:rFonts w:asciiTheme="minorHAnsi" w:hAnsiTheme="minorHAnsi" w:cstheme="minorHAnsi"/>
        </w:rPr>
        <w:t xml:space="preserve"> today </w:t>
      </w:r>
      <w:r w:rsidRPr="00A567C5">
        <w:rPr>
          <w:rStyle w:val="StyleUnderline"/>
          <w:rFonts w:asciiTheme="minorHAnsi" w:hAnsiTheme="minorHAnsi" w:cstheme="minorHAnsi"/>
          <w:highlight w:val="cyan"/>
        </w:rPr>
        <w:t>is</w:t>
      </w:r>
      <w:r w:rsidRPr="003E55BB">
        <w:rPr>
          <w:rStyle w:val="StyleUnderline"/>
          <w:rFonts w:asciiTheme="minorHAnsi" w:hAnsiTheme="minorHAnsi" w:cstheme="minorHAnsi"/>
        </w:rPr>
        <w:t xml:space="preserve"> synonymous with </w:t>
      </w:r>
      <w:r w:rsidRPr="00A567C5">
        <w:rPr>
          <w:rStyle w:val="Emphasis"/>
          <w:rFonts w:asciiTheme="minorHAnsi" w:hAnsiTheme="minorHAnsi" w:cstheme="minorHAnsi"/>
          <w:highlight w:val="cyan"/>
        </w:rPr>
        <w:t>dark art; its primary color is black</w:t>
      </w:r>
      <w:r w:rsidRPr="003E55BB">
        <w:rPr>
          <w:rFonts w:asciiTheme="minorHAnsi" w:hAnsiTheme="minorHAnsi" w:cstheme="minorHAnsi"/>
          <w:sz w:val="16"/>
        </w:rPr>
        <w:t xml:space="preserve">. Much contemporary art is irrelevant because it takes no note of this and childishly delights in color (Aesthetic Theory, 39). </w:t>
      </w:r>
      <w:r w:rsidRPr="003E55BB">
        <w:rPr>
          <w:rStyle w:val="StyleUnderline"/>
          <w:rFonts w:asciiTheme="minorHAnsi" w:hAnsiTheme="minorHAnsi" w:cstheme="minorHAnsi"/>
        </w:rPr>
        <w:t xml:space="preserve">What if </w:t>
      </w:r>
      <w:r w:rsidRPr="00A567C5">
        <w:rPr>
          <w:rStyle w:val="StyleUnderline"/>
          <w:rFonts w:asciiTheme="minorHAnsi" w:hAnsiTheme="minorHAnsi" w:cstheme="minorHAnsi"/>
          <w:highlight w:val="cyan"/>
        </w:rPr>
        <w:t>genius is</w:t>
      </w:r>
      <w:r w:rsidRPr="003E55BB">
        <w:rPr>
          <w:rStyle w:val="StyleUnderline"/>
          <w:rFonts w:asciiTheme="minorHAnsi" w:hAnsiTheme="minorHAnsi" w:cstheme="minorHAnsi"/>
        </w:rPr>
        <w:t xml:space="preserve"> a kind of </w:t>
      </w:r>
      <w:r w:rsidRPr="00A567C5">
        <w:rPr>
          <w:rStyle w:val="Emphasis"/>
          <w:rFonts w:asciiTheme="minorHAnsi" w:hAnsiTheme="minorHAnsi" w:cstheme="minorHAnsi"/>
          <w:highlight w:val="cyan"/>
        </w:rPr>
        <w:t>extralegal lawfulness</w:t>
      </w:r>
      <w:r w:rsidRPr="00A567C5">
        <w:rPr>
          <w:rStyle w:val="StyleUnderline"/>
          <w:rFonts w:asciiTheme="minorHAnsi" w:hAnsiTheme="minorHAnsi" w:cstheme="minorHAnsi"/>
          <w:highlight w:val="cyan"/>
        </w:rPr>
        <w:t xml:space="preserve">, or a </w:t>
      </w:r>
      <w:r w:rsidRPr="00A567C5">
        <w:rPr>
          <w:rStyle w:val="Emphasis"/>
          <w:rFonts w:asciiTheme="minorHAnsi" w:hAnsiTheme="minorHAnsi" w:cstheme="minorHAnsi"/>
          <w:highlight w:val="cyan"/>
        </w:rPr>
        <w:t>legality given in the breaking</w:t>
      </w:r>
      <w:r w:rsidRPr="003E55BB">
        <w:rPr>
          <w:rStyle w:val="Emphasis"/>
          <w:rFonts w:asciiTheme="minorHAnsi" w:hAnsiTheme="minorHAnsi" w:cstheme="minorHAnsi"/>
        </w:rPr>
        <w:t xml:space="preserve">/making </w:t>
      </w:r>
      <w:r w:rsidRPr="00A567C5">
        <w:rPr>
          <w:rStyle w:val="Emphasis"/>
          <w:rFonts w:asciiTheme="minorHAnsi" w:hAnsiTheme="minorHAnsi" w:cstheme="minorHAnsi"/>
          <w:highlight w:val="cyan"/>
        </w:rPr>
        <w:t>of rule/s</w:t>
      </w:r>
      <w:r w:rsidRPr="003E55BB">
        <w:rPr>
          <w:rStyle w:val="StyleUnderline"/>
          <w:rFonts w:asciiTheme="minorHAnsi" w:hAnsiTheme="minorHAnsi" w:cstheme="minorHAnsi"/>
        </w:rPr>
        <w:t>?</w:t>
      </w:r>
      <w:r w:rsidRPr="003E55BB">
        <w:rPr>
          <w:rFonts w:asciiTheme="minorHAnsi" w:hAnsiTheme="minorHAnsi" w:cstheme="minorHAnsi"/>
          <w:sz w:val="16"/>
        </w:rPr>
        <w:t xml:space="preserve"> This, again, would be Monk taking the law out—his </w:t>
      </w:r>
      <w:proofErr w:type="spellStart"/>
      <w:r w:rsidRPr="003E55BB">
        <w:rPr>
          <w:rFonts w:asciiTheme="minorHAnsi" w:hAnsiTheme="minorHAnsi" w:cstheme="minorHAnsi"/>
          <w:sz w:val="16"/>
        </w:rPr>
        <w:t>anabenedictine</w:t>
      </w:r>
      <w:proofErr w:type="spellEnd"/>
      <w:r w:rsidRPr="003E55BB">
        <w:rPr>
          <w:rFonts w:asciiTheme="minorHAnsi" w:hAnsiTheme="minorHAnsi" w:cstheme="minorHAnsi"/>
          <w:sz w:val="16"/>
        </w:rPr>
        <w:t xml:space="preserve"> frenzy; his </w:t>
      </w:r>
      <w:proofErr w:type="spellStart"/>
      <w:r w:rsidRPr="003E55BB">
        <w:rPr>
          <w:rFonts w:asciiTheme="minorHAnsi" w:hAnsiTheme="minorHAnsi" w:cstheme="minorHAnsi"/>
          <w:sz w:val="16"/>
        </w:rPr>
        <w:t>anaprocessual</w:t>
      </w:r>
      <w:proofErr w:type="spellEnd"/>
      <w:r w:rsidRPr="003E55BB">
        <w:rPr>
          <w:rFonts w:asciiTheme="minorHAnsi" w:hAnsiTheme="minorHAnsi" w:cstheme="minorHAnsi"/>
          <w:sz w:val="16"/>
        </w:rPr>
        <w:t xml:space="preserve"> practice; his holy, </w:t>
      </w:r>
      <w:proofErr w:type="spellStart"/>
      <w:r w:rsidRPr="003E55BB">
        <w:rPr>
          <w:rFonts w:asciiTheme="minorHAnsi" w:hAnsiTheme="minorHAnsi" w:cstheme="minorHAnsi"/>
          <w:sz w:val="16"/>
        </w:rPr>
        <w:t>anoriginal</w:t>
      </w:r>
      <w:proofErr w:type="spellEnd"/>
      <w:r w:rsidRPr="003E55BB">
        <w:rPr>
          <w:rFonts w:asciiTheme="minorHAnsi" w:hAnsiTheme="minorHAnsi" w:cstheme="minorHAnsi"/>
          <w:sz w:val="16"/>
        </w:rPr>
        <w:t xml:space="preserve">, </w:t>
      </w:r>
      <w:proofErr w:type="spellStart"/>
      <w:r w:rsidRPr="003E55BB">
        <w:rPr>
          <w:rFonts w:asciiTheme="minorHAnsi" w:hAnsiTheme="minorHAnsi" w:cstheme="minorHAnsi"/>
          <w:sz w:val="16"/>
        </w:rPr>
        <w:t>anaperformative</w:t>
      </w:r>
      <w:proofErr w:type="spellEnd"/>
      <w:r w:rsidRPr="003E55BB">
        <w:rPr>
          <w:rFonts w:asciiTheme="minorHAnsi" w:hAnsiTheme="minorHAnsi" w:cstheme="minorHAnsi"/>
          <w:sz w:val="16"/>
        </w:rPr>
        <w:t xml:space="preserve"> folly. Does the rule, the concept, come first? </w:t>
      </w:r>
      <w:r w:rsidRPr="003E55BB">
        <w:rPr>
          <w:rStyle w:val="StyleUnderline"/>
          <w:rFonts w:asciiTheme="minorHAnsi" w:hAnsiTheme="minorHAnsi" w:cstheme="minorHAnsi"/>
        </w:rPr>
        <w:t>Does a rule, an idea of form, come first, even before the informal, out of which form might be said to have been generated?</w:t>
      </w:r>
      <w:r w:rsidRPr="003E55BB">
        <w:rPr>
          <w:rFonts w:asciiTheme="minorHAnsi" w:hAnsiTheme="minorHAnsi" w:cstheme="minorHAnsi"/>
          <w:sz w:val="16"/>
        </w:rPr>
        <w:t xml:space="preserve"> How does an improvisation begin? From here you could ask two more questions: how does the entrance into a compositional song form begin? What are the social conditions for the form’s emergence? But you could also ask: How do we </w:t>
      </w:r>
      <w:proofErr w:type="gramStart"/>
      <w:r w:rsidRPr="003E55BB">
        <w:rPr>
          <w:rFonts w:asciiTheme="minorHAnsi" w:hAnsiTheme="minorHAnsi" w:cstheme="minorHAnsi"/>
          <w:sz w:val="16"/>
        </w:rPr>
        <w:t>enter into</w:t>
      </w:r>
      <w:proofErr w:type="gramEnd"/>
      <w:r w:rsidRPr="003E55BB">
        <w:rPr>
          <w:rFonts w:asciiTheme="minorHAnsi" w:hAnsiTheme="minorHAnsi" w:cstheme="minorHAnsi"/>
          <w:sz w:val="16"/>
        </w:rPr>
        <w:t xml:space="preserve"> an improvisation and how does the improvisation become recognizable (or does it ever become recognizable) as a work (of art) (</w:t>
      </w:r>
      <w:proofErr w:type="spellStart"/>
      <w:r w:rsidRPr="003E55BB">
        <w:rPr>
          <w:rFonts w:asciiTheme="minorHAnsi" w:hAnsiTheme="minorHAnsi" w:cstheme="minorHAnsi"/>
          <w:sz w:val="16"/>
        </w:rPr>
        <w:t>schöne</w:t>
      </w:r>
      <w:proofErr w:type="spellEnd"/>
      <w:r w:rsidRPr="003E55BB">
        <w:rPr>
          <w:rFonts w:asciiTheme="minorHAnsi" w:hAnsiTheme="minorHAnsi" w:cstheme="minorHAnsi"/>
          <w:sz w:val="16"/>
        </w:rPr>
        <w:t xml:space="preserve"> Kunst)? What if we refuse the distinction between fine art and handiwork, Monk’s dissident elbow work, the imposition of position in his halting dance, its extended recursion and still moving? What if practicing, what if</w:t>
      </w:r>
      <w:r w:rsidRPr="003E55BB">
        <w:rPr>
          <w:rFonts w:asciiTheme="minorHAnsi" w:hAnsiTheme="minorHAnsi" w:cstheme="minorHAnsi"/>
        </w:rPr>
        <w:t xml:space="preserve"> </w:t>
      </w:r>
      <w:r w:rsidRPr="00A567C5">
        <w:rPr>
          <w:rStyle w:val="StyleUnderline"/>
          <w:rFonts w:asciiTheme="minorHAnsi" w:hAnsiTheme="minorHAnsi" w:cstheme="minorHAnsi"/>
          <w:highlight w:val="cyan"/>
        </w:rPr>
        <w:t>the practice of art</w:t>
      </w:r>
      <w:r w:rsidRPr="003E55BB">
        <w:rPr>
          <w:rFonts w:asciiTheme="minorHAnsi" w:hAnsiTheme="minorHAnsi" w:cstheme="minorHAnsi"/>
          <w:sz w:val="14"/>
        </w:rPr>
        <w:t xml:space="preserve">, </w:t>
      </w:r>
      <w:r w:rsidRPr="00A567C5">
        <w:rPr>
          <w:rStyle w:val="StyleUnderline"/>
          <w:rFonts w:asciiTheme="minorHAnsi" w:hAnsiTheme="minorHAnsi" w:cstheme="minorHAnsi"/>
          <w:highlight w:val="cyan"/>
        </w:rPr>
        <w:t xml:space="preserve">is improvisation’s continual </w:t>
      </w:r>
      <w:r w:rsidRPr="00A567C5">
        <w:rPr>
          <w:rStyle w:val="Emphasis"/>
          <w:rFonts w:asciiTheme="minorHAnsi" w:hAnsiTheme="minorHAnsi" w:cstheme="minorHAnsi"/>
          <w:highlight w:val="cyan"/>
        </w:rPr>
        <w:t>breaking</w:t>
      </w:r>
      <w:r w:rsidRPr="00A567C5">
        <w:rPr>
          <w:rStyle w:val="StyleUnderline"/>
          <w:rFonts w:asciiTheme="minorHAnsi" w:hAnsiTheme="minorHAnsi" w:cstheme="minorHAnsi"/>
          <w:highlight w:val="cyan"/>
        </w:rPr>
        <w:t xml:space="preserve"> and </w:t>
      </w:r>
      <w:r w:rsidRPr="00A567C5">
        <w:rPr>
          <w:rStyle w:val="Emphasis"/>
          <w:rFonts w:asciiTheme="minorHAnsi" w:hAnsiTheme="minorHAnsi" w:cstheme="minorHAnsi"/>
          <w:highlight w:val="cyan"/>
        </w:rPr>
        <w:t>making</w:t>
      </w:r>
      <w:r w:rsidRPr="00A567C5">
        <w:rPr>
          <w:rStyle w:val="StyleUnderline"/>
          <w:rFonts w:asciiTheme="minorHAnsi" w:hAnsiTheme="minorHAnsi" w:cstheme="minorHAnsi"/>
          <w:highlight w:val="cyan"/>
        </w:rPr>
        <w:t xml:space="preserve"> of </w:t>
      </w:r>
      <w:r w:rsidRPr="00A567C5">
        <w:rPr>
          <w:rStyle w:val="Emphasis"/>
          <w:rFonts w:asciiTheme="minorHAnsi" w:hAnsiTheme="minorHAnsi" w:cstheme="minorHAnsi"/>
          <w:highlight w:val="cyan"/>
        </w:rPr>
        <w:t>the rule of art</w:t>
      </w:r>
      <w:r w:rsidRPr="003E55BB">
        <w:rPr>
          <w:rFonts w:asciiTheme="minorHAnsi" w:hAnsiTheme="minorHAnsi" w:cstheme="minorHAnsi"/>
          <w:sz w:val="14"/>
        </w:rPr>
        <w:t xml:space="preserve">, </w:t>
      </w:r>
      <w:r w:rsidRPr="00A567C5">
        <w:rPr>
          <w:rStyle w:val="StyleUnderline"/>
          <w:rFonts w:asciiTheme="minorHAnsi" w:hAnsiTheme="minorHAnsi" w:cstheme="minorHAnsi"/>
          <w:highlight w:val="cyan"/>
        </w:rPr>
        <w:t xml:space="preserve">in </w:t>
      </w:r>
      <w:proofErr w:type="spellStart"/>
      <w:r w:rsidRPr="00A567C5">
        <w:rPr>
          <w:rStyle w:val="Emphasis"/>
          <w:rFonts w:asciiTheme="minorHAnsi" w:hAnsiTheme="minorHAnsi" w:cstheme="minorHAnsi"/>
          <w:highlight w:val="cyan"/>
        </w:rPr>
        <w:t>jurisgenerative</w:t>
      </w:r>
      <w:proofErr w:type="spellEnd"/>
      <w:r w:rsidRPr="00A567C5">
        <w:rPr>
          <w:rStyle w:val="Emphasis"/>
          <w:rFonts w:asciiTheme="minorHAnsi" w:hAnsiTheme="minorHAnsi" w:cstheme="minorHAnsi"/>
          <w:highlight w:val="cyan"/>
        </w:rPr>
        <w:t xml:space="preserve"> refusal</w:t>
      </w:r>
      <w:r w:rsidRPr="003E55BB">
        <w:rPr>
          <w:rFonts w:asciiTheme="minorHAnsi" w:hAnsiTheme="minorHAnsi" w:cstheme="minorHAnsi"/>
          <w:sz w:val="14"/>
        </w:rPr>
        <w:t>, in unofficial recusal, in the</w:t>
      </w:r>
      <w:r w:rsidRPr="003E55BB">
        <w:rPr>
          <w:rFonts w:asciiTheme="minorHAnsi" w:hAnsiTheme="minorHAnsi" w:cstheme="minorHAnsi"/>
          <w:sz w:val="20"/>
        </w:rPr>
        <w:t xml:space="preserve"> </w:t>
      </w:r>
      <w:r w:rsidRPr="00A567C5">
        <w:rPr>
          <w:rStyle w:val="StyleUnderline"/>
          <w:rFonts w:asciiTheme="minorHAnsi" w:hAnsiTheme="minorHAnsi" w:cstheme="minorHAnsi"/>
          <w:highlight w:val="cyan"/>
        </w:rPr>
        <w:t>continual putting into play</w:t>
      </w:r>
      <w:r w:rsidRPr="003E55BB">
        <w:rPr>
          <w:rFonts w:asciiTheme="minorHAnsi" w:hAnsiTheme="minorHAnsi" w:cstheme="minorHAnsi"/>
          <w:sz w:val="14"/>
        </w:rPr>
        <w:t>, of</w:t>
      </w:r>
      <w:r w:rsidRPr="003E55BB">
        <w:rPr>
          <w:rFonts w:asciiTheme="minorHAnsi" w:hAnsiTheme="minorHAnsi" w:cstheme="minorHAnsi"/>
        </w:rPr>
        <w:t xml:space="preserve"> </w:t>
      </w:r>
      <w:r w:rsidRPr="00A567C5">
        <w:rPr>
          <w:rStyle w:val="Emphasis"/>
          <w:rFonts w:asciiTheme="minorHAnsi" w:hAnsiTheme="minorHAnsi" w:cstheme="minorHAnsi"/>
          <w:highlight w:val="cyan"/>
        </w:rPr>
        <w:t>the very idea of the work of art</w:t>
      </w:r>
      <w:r w:rsidRPr="003E55BB">
        <w:rPr>
          <w:rFonts w:asciiTheme="minorHAnsi" w:hAnsiTheme="minorHAnsi" w:cstheme="minorHAnsi"/>
          <w:sz w:val="12"/>
        </w:rPr>
        <w:t>?</w:t>
      </w:r>
      <w:r w:rsidRPr="003E55BB">
        <w:rPr>
          <w:rFonts w:asciiTheme="minorHAnsi" w:hAnsiTheme="minorHAnsi" w:cstheme="minorHAnsi"/>
          <w:sz w:val="16"/>
        </w:rPr>
        <w:t xml:space="preserve"> Monk’s law becomes Monk’s Dream, his dramatic, </w:t>
      </w:r>
      <w:proofErr w:type="spellStart"/>
      <w:r w:rsidRPr="003E55BB">
        <w:rPr>
          <w:rFonts w:asciiTheme="minorHAnsi" w:hAnsiTheme="minorHAnsi" w:cstheme="minorHAnsi"/>
          <w:sz w:val="16"/>
        </w:rPr>
        <w:t>anarkestral</w:t>
      </w:r>
      <w:proofErr w:type="spellEnd"/>
      <w:r w:rsidRPr="003E55BB">
        <w:rPr>
          <w:rFonts w:asciiTheme="minorHAnsi" w:hAnsiTheme="minorHAnsi" w:cstheme="minorHAnsi"/>
          <w:sz w:val="16"/>
        </w:rPr>
        <w:t xml:space="preserve">, </w:t>
      </w:r>
      <w:proofErr w:type="spellStart"/>
      <w:r w:rsidRPr="003E55BB">
        <w:rPr>
          <w:rFonts w:asciiTheme="minorHAnsi" w:hAnsiTheme="minorHAnsi" w:cstheme="minorHAnsi"/>
          <w:sz w:val="16"/>
        </w:rPr>
        <w:t>anatraumaticPhantasie</w:t>
      </w:r>
      <w:proofErr w:type="spellEnd"/>
      <w:r w:rsidRPr="003E55BB">
        <w:rPr>
          <w:rFonts w:asciiTheme="minorHAnsi" w:hAnsiTheme="minorHAnsi" w:cstheme="minorHAnsi"/>
          <w:sz w:val="16"/>
        </w:rPr>
        <w:t>, which moves as if swarm and swoon were meant to be together in a Zukofsky translation, in deliverance of old-new foolishness, an exemplary and supernatural. But what if I’m moving independently of the notion of the priority of the concept/rule, which is to say before the distinction between invention and discovery, which is the ground, for Kant, upon which genius rests? What is it that we have in mind—</w:t>
      </w:r>
      <w:r w:rsidRPr="00A567C5">
        <w:rPr>
          <w:rStyle w:val="StyleUnderline"/>
          <w:rFonts w:asciiTheme="minorHAnsi" w:hAnsiTheme="minorHAnsi" w:cstheme="minorHAnsi"/>
          <w:highlight w:val="cyan"/>
        </w:rPr>
        <w:t xml:space="preserve">what </w:t>
      </w:r>
      <w:r w:rsidRPr="00A567C5">
        <w:rPr>
          <w:rStyle w:val="Emphasis"/>
          <w:rFonts w:asciiTheme="minorHAnsi" w:hAnsiTheme="minorHAnsi" w:cstheme="minorHAnsi"/>
          <w:highlight w:val="cyan"/>
        </w:rPr>
        <w:t>fleshly</w:t>
      </w:r>
      <w:r w:rsidRPr="00A567C5">
        <w:rPr>
          <w:rStyle w:val="StyleUnderline"/>
          <w:rFonts w:asciiTheme="minorHAnsi" w:hAnsiTheme="minorHAnsi" w:cstheme="minorHAnsi"/>
          <w:highlight w:val="cyan"/>
        </w:rPr>
        <w:t xml:space="preserve">, </w:t>
      </w:r>
      <w:r w:rsidRPr="00A567C5">
        <w:rPr>
          <w:rStyle w:val="Emphasis"/>
          <w:rFonts w:asciiTheme="minorHAnsi" w:hAnsiTheme="minorHAnsi" w:cstheme="minorHAnsi"/>
          <w:highlight w:val="cyan"/>
        </w:rPr>
        <w:t>fugitive</w:t>
      </w:r>
      <w:r w:rsidRPr="00A567C5">
        <w:rPr>
          <w:rStyle w:val="StyleUnderline"/>
          <w:rFonts w:asciiTheme="minorHAnsi" w:hAnsiTheme="minorHAnsi" w:cstheme="minorHAnsi"/>
          <w:highlight w:val="cyan"/>
        </w:rPr>
        <w:t xml:space="preserve">, </w:t>
      </w:r>
      <w:r w:rsidRPr="00A567C5">
        <w:rPr>
          <w:rStyle w:val="Emphasis"/>
          <w:rFonts w:asciiTheme="minorHAnsi" w:hAnsiTheme="minorHAnsi" w:cstheme="minorHAnsi"/>
          <w:highlight w:val="cyan"/>
        </w:rPr>
        <w:t>dispossessive animation of mind</w:t>
      </w:r>
      <w:r w:rsidRPr="00A567C5">
        <w:rPr>
          <w:rStyle w:val="StyleUnderline"/>
          <w:rFonts w:asciiTheme="minorHAnsi" w:hAnsiTheme="minorHAnsi" w:cstheme="minorHAnsi"/>
          <w:highlight w:val="cyan"/>
        </w:rPr>
        <w:t xml:space="preserve"> is given—</w:t>
      </w:r>
      <w:r w:rsidRPr="00A567C5">
        <w:rPr>
          <w:rStyle w:val="Emphasis"/>
          <w:rFonts w:asciiTheme="minorHAnsi" w:hAnsiTheme="minorHAnsi" w:cstheme="minorHAnsi"/>
          <w:highlight w:val="cyan"/>
        </w:rPr>
        <w:t>when we begin to improvise</w:t>
      </w:r>
      <w:r w:rsidRPr="00A567C5">
        <w:rPr>
          <w:rStyle w:val="StyleUnderline"/>
          <w:rFonts w:asciiTheme="minorHAnsi" w:hAnsiTheme="minorHAnsi" w:cstheme="minorHAnsi"/>
          <w:highlight w:val="cyan"/>
        </w:rPr>
        <w:t>?</w:t>
      </w:r>
      <w:r w:rsidRPr="003E55BB">
        <w:rPr>
          <w:rFonts w:asciiTheme="minorHAnsi" w:hAnsiTheme="minorHAnsi" w:cstheme="minorHAnsi"/>
          <w:sz w:val="16"/>
        </w:rPr>
        <w:t xml:space="preserve"> Do we have in mind a representation, a concept, a rule, a model, that instantiates the very possibility of what we will have done? Or is there a common social underground capacity for such representation—which will have always turned out to have been retrospectively projected onto our activity, with no beginning and no end, calling into question precisely as it calls into being (the very terms of) the distinction between the new thing and what was already there—that troubles mind and whatever it is that mind is supposed to have? The representational theory of mind is supposed to deal with the problem of unchecked genius, unchecked generativity, unchecked sensual materiality: “</w:t>
      </w:r>
      <w:r w:rsidRPr="003E55BB">
        <w:rPr>
          <w:rStyle w:val="StyleUnderline"/>
          <w:rFonts w:asciiTheme="minorHAnsi" w:hAnsiTheme="minorHAnsi" w:cstheme="minorHAnsi"/>
        </w:rPr>
        <w:t>the imagination in its lawless freedom needs to have its wings severely clipped by the understanding</w:t>
      </w:r>
      <w:r w:rsidRPr="003E55BB">
        <w:rPr>
          <w:rFonts w:asciiTheme="minorHAnsi" w:hAnsiTheme="minorHAnsi" w:cstheme="minorHAnsi"/>
          <w:sz w:val="16"/>
        </w:rPr>
        <w:t>”: but what if</w:t>
      </w:r>
      <w:r w:rsidRPr="003E55BB">
        <w:rPr>
          <w:rFonts w:asciiTheme="minorHAnsi" w:hAnsiTheme="minorHAnsi" w:cstheme="minorHAnsi"/>
        </w:rPr>
        <w:t xml:space="preserve"> </w:t>
      </w:r>
      <w:r w:rsidRPr="00A567C5">
        <w:rPr>
          <w:rStyle w:val="StyleUnderline"/>
          <w:rFonts w:asciiTheme="minorHAnsi" w:hAnsiTheme="minorHAnsi" w:cstheme="minorHAnsi"/>
          <w:highlight w:val="cyan"/>
        </w:rPr>
        <w:t>the understanding is</w:t>
      </w:r>
      <w:r w:rsidRPr="003E55BB">
        <w:rPr>
          <w:rFonts w:asciiTheme="minorHAnsi" w:hAnsiTheme="minorHAnsi" w:cstheme="minorHAnsi"/>
          <w:sz w:val="14"/>
        </w:rPr>
        <w:t>, itself,</w:t>
      </w:r>
      <w:r w:rsidRPr="003E55BB">
        <w:rPr>
          <w:rFonts w:asciiTheme="minorHAnsi" w:hAnsiTheme="minorHAnsi" w:cstheme="minorHAnsi"/>
        </w:rPr>
        <w:t xml:space="preserve"> </w:t>
      </w:r>
      <w:r w:rsidRPr="00A567C5">
        <w:rPr>
          <w:rStyle w:val="StyleUnderline"/>
          <w:rFonts w:asciiTheme="minorHAnsi" w:hAnsiTheme="minorHAnsi" w:cstheme="minorHAnsi"/>
          <w:highlight w:val="cyan"/>
        </w:rPr>
        <w:t xml:space="preserve">a </w:t>
      </w:r>
      <w:r w:rsidRPr="00A567C5">
        <w:rPr>
          <w:rStyle w:val="Emphasis"/>
          <w:rFonts w:asciiTheme="minorHAnsi" w:hAnsiTheme="minorHAnsi" w:cstheme="minorHAnsi"/>
          <w:highlight w:val="cyan"/>
        </w:rPr>
        <w:t>function of the imagination</w:t>
      </w:r>
      <w:r w:rsidRPr="00A567C5">
        <w:rPr>
          <w:rStyle w:val="StyleUnderline"/>
          <w:rFonts w:asciiTheme="minorHAnsi" w:hAnsiTheme="minorHAnsi" w:cstheme="minorHAnsi"/>
          <w:highlight w:val="cyan"/>
        </w:rPr>
        <w:t xml:space="preserve"> and </w:t>
      </w:r>
      <w:r w:rsidRPr="00A567C5">
        <w:rPr>
          <w:rStyle w:val="Emphasis"/>
          <w:rFonts w:asciiTheme="minorHAnsi" w:hAnsiTheme="minorHAnsi" w:cstheme="minorHAnsi"/>
          <w:highlight w:val="cyan"/>
        </w:rPr>
        <w:t>must</w:t>
      </w:r>
      <w:r w:rsidRPr="003E55BB">
        <w:rPr>
          <w:rFonts w:asciiTheme="minorHAnsi" w:hAnsiTheme="minorHAnsi" w:cstheme="minorHAnsi"/>
          <w:sz w:val="14"/>
        </w:rPr>
        <w:t xml:space="preserve">, itself, </w:t>
      </w:r>
      <w:r w:rsidRPr="00A567C5">
        <w:rPr>
          <w:rStyle w:val="Emphasis"/>
          <w:rFonts w:asciiTheme="minorHAnsi" w:hAnsiTheme="minorHAnsi" w:cstheme="minorHAnsi"/>
          <w:highlight w:val="cyan"/>
        </w:rPr>
        <w:t>be checked</w:t>
      </w:r>
      <w:r w:rsidRPr="003E55BB">
        <w:rPr>
          <w:rFonts w:asciiTheme="minorHAnsi" w:hAnsiTheme="minorHAnsi" w:cstheme="minorHAnsi"/>
          <w:sz w:val="12"/>
        </w:rPr>
        <w:t xml:space="preserve">? </w:t>
      </w:r>
      <w:r w:rsidRPr="00A567C5">
        <w:rPr>
          <w:rStyle w:val="StyleUnderline"/>
          <w:rFonts w:asciiTheme="minorHAnsi" w:hAnsiTheme="minorHAnsi" w:cstheme="minorHAnsi"/>
          <w:highlight w:val="cyan"/>
        </w:rPr>
        <w:t>Poetry is</w:t>
      </w:r>
      <w:r w:rsidRPr="003E55BB">
        <w:rPr>
          <w:rFonts w:asciiTheme="minorHAnsi" w:hAnsiTheme="minorHAnsi" w:cstheme="minorHAnsi"/>
        </w:rPr>
        <w:t xml:space="preserve"> </w:t>
      </w:r>
      <w:r w:rsidRPr="003E55BB">
        <w:rPr>
          <w:rFonts w:asciiTheme="minorHAnsi" w:hAnsiTheme="minorHAnsi" w:cstheme="minorHAnsi"/>
          <w:sz w:val="16"/>
        </w:rPr>
        <w:t xml:space="preserve">the highest </w:t>
      </w:r>
      <w:r w:rsidRPr="00A567C5">
        <w:rPr>
          <w:rStyle w:val="StyleUnderline"/>
          <w:rFonts w:asciiTheme="minorHAnsi" w:hAnsiTheme="minorHAnsi" w:cstheme="minorHAnsi"/>
          <w:highlight w:val="cyan"/>
        </w:rPr>
        <w:t xml:space="preserve">verbal art, the place where this interplay of </w:t>
      </w:r>
      <w:r w:rsidRPr="00A567C5">
        <w:rPr>
          <w:rStyle w:val="Emphasis"/>
          <w:rFonts w:asciiTheme="minorHAnsi" w:hAnsiTheme="minorHAnsi" w:cstheme="minorHAnsi"/>
          <w:highlight w:val="cyan"/>
        </w:rPr>
        <w:t>creativity</w:t>
      </w:r>
      <w:r w:rsidRPr="00A567C5">
        <w:rPr>
          <w:rStyle w:val="StyleUnderline"/>
          <w:rFonts w:asciiTheme="minorHAnsi" w:hAnsiTheme="minorHAnsi" w:cstheme="minorHAnsi"/>
          <w:highlight w:val="cyan"/>
        </w:rPr>
        <w:t xml:space="preserve"> and </w:t>
      </w:r>
      <w:r w:rsidRPr="00A567C5">
        <w:rPr>
          <w:rStyle w:val="Emphasis"/>
          <w:rFonts w:asciiTheme="minorHAnsi" w:hAnsiTheme="minorHAnsi" w:cstheme="minorHAnsi"/>
          <w:highlight w:val="cyan"/>
        </w:rPr>
        <w:t>rule</w:t>
      </w:r>
      <w:r w:rsidRPr="00A567C5">
        <w:rPr>
          <w:rStyle w:val="StyleUnderline"/>
          <w:rFonts w:asciiTheme="minorHAnsi" w:hAnsiTheme="minorHAnsi" w:cstheme="minorHAnsi"/>
          <w:highlight w:val="cyan"/>
        </w:rPr>
        <w:t xml:space="preserve"> manifests itself in such a way as to prove</w:t>
      </w:r>
      <w:r w:rsidRPr="003E55BB">
        <w:rPr>
          <w:rFonts w:asciiTheme="minorHAnsi" w:hAnsiTheme="minorHAnsi" w:cstheme="minorHAnsi"/>
          <w:sz w:val="16"/>
        </w:rPr>
        <w:t xml:space="preserve">, </w:t>
      </w:r>
      <w:proofErr w:type="gramStart"/>
      <w:r w:rsidRPr="003E55BB">
        <w:rPr>
          <w:rFonts w:asciiTheme="minorHAnsi" w:hAnsiTheme="minorHAnsi" w:cstheme="minorHAnsi"/>
          <w:sz w:val="16"/>
        </w:rPr>
        <w:t>more or less constantly</w:t>
      </w:r>
      <w:proofErr w:type="gramEnd"/>
      <w:r w:rsidRPr="003E55BB">
        <w:rPr>
          <w:rFonts w:asciiTheme="minorHAnsi" w:hAnsiTheme="minorHAnsi" w:cstheme="minorHAnsi"/>
          <w:sz w:val="16"/>
        </w:rPr>
        <w:t xml:space="preserve">, </w:t>
      </w:r>
      <w:r w:rsidRPr="00A567C5">
        <w:rPr>
          <w:rStyle w:val="StyleUnderline"/>
          <w:rFonts w:asciiTheme="minorHAnsi" w:hAnsiTheme="minorHAnsi" w:cstheme="minorHAnsi"/>
          <w:highlight w:val="cyan"/>
        </w:rPr>
        <w:t xml:space="preserve">the </w:t>
      </w:r>
      <w:r w:rsidRPr="00A567C5">
        <w:rPr>
          <w:rStyle w:val="Emphasis"/>
          <w:rFonts w:asciiTheme="minorHAnsi" w:hAnsiTheme="minorHAnsi" w:cstheme="minorHAnsi"/>
          <w:highlight w:val="cyan"/>
        </w:rPr>
        <w:t>capacity for the supersensual to assert itself</w:t>
      </w:r>
      <w:r w:rsidRPr="003E55BB">
        <w:rPr>
          <w:rFonts w:asciiTheme="minorHAnsi" w:hAnsiTheme="minorHAnsi" w:cstheme="minorHAnsi"/>
          <w:sz w:val="16"/>
        </w:rPr>
        <w:t xml:space="preserve">, after all, </w:t>
      </w:r>
      <w:r w:rsidRPr="003E55BB">
        <w:rPr>
          <w:rStyle w:val="StyleUnderline"/>
          <w:rFonts w:asciiTheme="minorHAnsi" w:hAnsiTheme="minorHAnsi" w:cstheme="minorHAnsi"/>
        </w:rPr>
        <w:t xml:space="preserve">in triumph over the tumultuous derangements of original folly, </w:t>
      </w:r>
      <w:r w:rsidRPr="00A567C5">
        <w:rPr>
          <w:rStyle w:val="StyleUnderline"/>
          <w:rFonts w:asciiTheme="minorHAnsi" w:hAnsiTheme="minorHAnsi" w:cstheme="minorHAnsi"/>
          <w:highlight w:val="cyan"/>
        </w:rPr>
        <w:t xml:space="preserve">of this constant tendency for </w:t>
      </w:r>
      <w:r w:rsidRPr="00A567C5">
        <w:rPr>
          <w:rStyle w:val="Emphasis"/>
          <w:rFonts w:asciiTheme="minorHAnsi" w:hAnsiTheme="minorHAnsi" w:cstheme="minorHAnsi"/>
          <w:highlight w:val="cyan"/>
        </w:rPr>
        <w:t>unruly materialization</w:t>
      </w:r>
      <w:r w:rsidRPr="00A567C5">
        <w:rPr>
          <w:rStyle w:val="StyleUnderline"/>
          <w:rFonts w:asciiTheme="minorHAnsi" w:hAnsiTheme="minorHAnsi" w:cstheme="minorHAnsi"/>
          <w:highlight w:val="cyan"/>
        </w:rPr>
        <w:t xml:space="preserve"> and </w:t>
      </w:r>
      <w:r w:rsidRPr="00A567C5">
        <w:rPr>
          <w:rStyle w:val="Emphasis"/>
          <w:rFonts w:asciiTheme="minorHAnsi" w:hAnsiTheme="minorHAnsi" w:cstheme="minorHAnsi"/>
          <w:highlight w:val="cyan"/>
        </w:rPr>
        <w:t>differing</w:t>
      </w:r>
      <w:r w:rsidRPr="003E55BB">
        <w:rPr>
          <w:rFonts w:asciiTheme="minorHAnsi" w:hAnsiTheme="minorHAnsi" w:cstheme="minorHAnsi"/>
          <w:sz w:val="16"/>
        </w:rPr>
        <w:t xml:space="preserve">. Again, </w:t>
      </w:r>
      <w:r w:rsidRPr="00A567C5">
        <w:rPr>
          <w:rStyle w:val="StyleUnderline"/>
          <w:rFonts w:asciiTheme="minorHAnsi" w:hAnsiTheme="minorHAnsi" w:cstheme="minorHAnsi"/>
          <w:highlight w:val="cyan"/>
        </w:rPr>
        <w:t xml:space="preserve">what’s at stake is a certain way of understanding how nature gives rule and how </w:t>
      </w:r>
      <w:r w:rsidRPr="00A567C5">
        <w:rPr>
          <w:rStyle w:val="Emphasis"/>
          <w:rFonts w:asciiTheme="minorHAnsi" w:hAnsiTheme="minorHAnsi" w:cstheme="minorHAnsi"/>
          <w:highlight w:val="cyan"/>
        </w:rPr>
        <w:t>poetry re-gives that giving with austere extravagance</w:t>
      </w:r>
      <w:r w:rsidRPr="003E55BB">
        <w:rPr>
          <w:rFonts w:asciiTheme="minorHAnsi" w:hAnsiTheme="minorHAnsi" w:cstheme="minorHAnsi"/>
          <w:sz w:val="16"/>
        </w:rPr>
        <w:t xml:space="preserve">. But when Olson speaks of the sentence as the first act of </w:t>
      </w:r>
      <w:proofErr w:type="gramStart"/>
      <w:r w:rsidRPr="003E55BB">
        <w:rPr>
          <w:rFonts w:asciiTheme="minorHAnsi" w:hAnsiTheme="minorHAnsi" w:cstheme="minorHAnsi"/>
          <w:sz w:val="16"/>
        </w:rPr>
        <w:t>nature</w:t>
      </w:r>
      <w:proofErr w:type="gramEnd"/>
      <w:r w:rsidRPr="003E55BB">
        <w:rPr>
          <w:rFonts w:asciiTheme="minorHAnsi" w:hAnsiTheme="minorHAnsi" w:cstheme="minorHAnsi"/>
          <w:sz w:val="16"/>
        </w:rPr>
        <w:t xml:space="preserve"> he does so within a general permission poetry takes—to push on and against that, to pass through the sentence and its passing, it’s having been passed, to submit the sentence to a terrible modality of passage, a horribly excluded middle passion, Philip’s extramusical plea, her complex </w:t>
      </w:r>
      <w:proofErr w:type="spellStart"/>
      <w:r w:rsidRPr="003E55BB">
        <w:rPr>
          <w:rFonts w:asciiTheme="minorHAnsi" w:hAnsiTheme="minorHAnsi" w:cstheme="minorHAnsi"/>
          <w:sz w:val="16"/>
        </w:rPr>
        <w:t>pli</w:t>
      </w:r>
      <w:proofErr w:type="spellEnd"/>
      <w:r w:rsidRPr="003E55BB">
        <w:rPr>
          <w:rFonts w:asciiTheme="minorHAnsi" w:hAnsiTheme="minorHAnsi" w:cstheme="minorHAnsi"/>
          <w:sz w:val="16"/>
        </w:rPr>
        <w:t xml:space="preserve">, her deeply wrought and incalculable ply. </w:t>
      </w:r>
      <w:r w:rsidRPr="00A567C5">
        <w:rPr>
          <w:rStyle w:val="Emphasis"/>
          <w:rFonts w:asciiTheme="minorHAnsi" w:hAnsiTheme="minorHAnsi" w:cstheme="minorHAnsi"/>
          <w:highlight w:val="cyan"/>
        </w:rPr>
        <w:t>Eternal</w:t>
      </w:r>
      <w:r w:rsidRPr="003E55BB">
        <w:rPr>
          <w:rStyle w:val="StyleUnderline"/>
          <w:rFonts w:asciiTheme="minorHAnsi" w:hAnsiTheme="minorHAnsi" w:cstheme="minorHAnsi"/>
        </w:rPr>
        <w:t xml:space="preserve">, </w:t>
      </w:r>
      <w:r w:rsidRPr="003E55BB">
        <w:rPr>
          <w:rStyle w:val="Emphasis"/>
          <w:rFonts w:asciiTheme="minorHAnsi" w:hAnsiTheme="minorHAnsi" w:cstheme="minorHAnsi"/>
        </w:rPr>
        <w:t>internal</w:t>
      </w:r>
      <w:r w:rsidRPr="003E55BB">
        <w:rPr>
          <w:rStyle w:val="StyleUnderline"/>
          <w:rFonts w:asciiTheme="minorHAnsi" w:hAnsiTheme="minorHAnsi" w:cstheme="minorHAnsi"/>
        </w:rPr>
        <w:t xml:space="preserve">, </w:t>
      </w:r>
      <w:r w:rsidRPr="003E55BB">
        <w:rPr>
          <w:rStyle w:val="Emphasis"/>
          <w:rFonts w:asciiTheme="minorHAnsi" w:hAnsiTheme="minorHAnsi" w:cstheme="minorHAnsi"/>
        </w:rPr>
        <w:t>discomposed</w:t>
      </w:r>
      <w:r w:rsidRPr="003E55BB">
        <w:rPr>
          <w:rStyle w:val="StyleUnderline"/>
          <w:rFonts w:asciiTheme="minorHAnsi" w:hAnsiTheme="minorHAnsi" w:cstheme="minorHAnsi"/>
        </w:rPr>
        <w:t xml:space="preserve"> and </w:t>
      </w:r>
      <w:proofErr w:type="spellStart"/>
      <w:r w:rsidRPr="00A567C5">
        <w:rPr>
          <w:rStyle w:val="Emphasis"/>
          <w:rFonts w:asciiTheme="minorHAnsi" w:hAnsiTheme="minorHAnsi" w:cstheme="minorHAnsi"/>
          <w:highlight w:val="cyan"/>
        </w:rPr>
        <w:t>anacomputational</w:t>
      </w:r>
      <w:proofErr w:type="spellEnd"/>
      <w:r w:rsidRPr="00A567C5">
        <w:rPr>
          <w:rStyle w:val="Emphasis"/>
          <w:rFonts w:asciiTheme="minorHAnsi" w:hAnsiTheme="minorHAnsi" w:cstheme="minorHAnsi"/>
          <w:highlight w:val="cyan"/>
        </w:rPr>
        <w:t xml:space="preserve"> commutation</w:t>
      </w:r>
      <w:r w:rsidRPr="00A567C5">
        <w:rPr>
          <w:rStyle w:val="StyleUnderline"/>
          <w:rFonts w:asciiTheme="minorHAnsi" w:hAnsiTheme="minorHAnsi" w:cstheme="minorHAnsi"/>
          <w:highlight w:val="cyan"/>
        </w:rPr>
        <w:t xml:space="preserve"> of the natural sentence is </w:t>
      </w:r>
      <w:r w:rsidRPr="00A567C5">
        <w:rPr>
          <w:rStyle w:val="Emphasis"/>
          <w:rFonts w:asciiTheme="minorHAnsi" w:hAnsiTheme="minorHAnsi" w:cstheme="minorHAnsi"/>
          <w:highlight w:val="cyan"/>
        </w:rPr>
        <w:t>the solo gone awry</w:t>
      </w:r>
      <w:r w:rsidRPr="003E55BB">
        <w:rPr>
          <w:rStyle w:val="StyleUnderline"/>
          <w:rFonts w:asciiTheme="minorHAnsi" w:hAnsiTheme="minorHAnsi" w:cstheme="minorHAnsi"/>
        </w:rPr>
        <w:t xml:space="preserve">. </w:t>
      </w:r>
      <w:r w:rsidRPr="003E55BB">
        <w:rPr>
          <w:rFonts w:asciiTheme="minorHAnsi" w:hAnsiTheme="minorHAnsi" w:cstheme="minorHAnsi"/>
          <w:sz w:val="16"/>
        </w:rPr>
        <w:t>This has been a pair of little pieces called blackness and poetry</w:t>
      </w:r>
      <w:r w:rsidRPr="003E55BB">
        <w:rPr>
          <w:rFonts w:asciiTheme="minorHAnsi" w:hAnsiTheme="minorHAnsi" w:cstheme="minorHAnsi"/>
          <w:sz w:val="18"/>
        </w:rPr>
        <w:t>.</w:t>
      </w:r>
      <w:r w:rsidRPr="003E55BB">
        <w:rPr>
          <w:rFonts w:asciiTheme="minorHAnsi" w:hAnsiTheme="minorHAnsi" w:cstheme="minorHAnsi"/>
        </w:rPr>
        <w:t xml:space="preserve"> </w:t>
      </w:r>
      <w:r w:rsidRPr="00A567C5">
        <w:rPr>
          <w:rStyle w:val="Emphasis"/>
          <w:rFonts w:asciiTheme="minorHAnsi" w:hAnsiTheme="minorHAnsi" w:cstheme="minorHAnsi"/>
          <w:highlight w:val="cyan"/>
        </w:rPr>
        <w:t>This is blackness and poetry</w:t>
      </w:r>
      <w:r w:rsidRPr="003E55BB">
        <w:rPr>
          <w:rFonts w:asciiTheme="minorHAnsi" w:hAnsiTheme="minorHAnsi" w:cstheme="minorHAnsi"/>
          <w:sz w:val="14"/>
        </w:rPr>
        <w:t>.</w:t>
      </w:r>
    </w:p>
    <w:p w14:paraId="26C5A723" w14:textId="77777777" w:rsidR="00383A8C" w:rsidRPr="00B55AD5" w:rsidRDefault="00383A8C" w:rsidP="00383A8C"/>
    <w:p w14:paraId="42618237" w14:textId="77777777" w:rsidR="00383A8C" w:rsidRPr="00383A8C" w:rsidRDefault="00383A8C" w:rsidP="00383A8C"/>
    <w:p w14:paraId="687F8CBA" w14:textId="6A920A00" w:rsidR="004366E2" w:rsidRPr="008764C0" w:rsidRDefault="00EC1902" w:rsidP="00EC1902">
      <w:pPr>
        <w:pStyle w:val="Heading3"/>
      </w:pPr>
      <w:r>
        <w:lastRenderedPageBreak/>
        <w:t xml:space="preserve">Kinship Good – 2AC </w:t>
      </w:r>
    </w:p>
    <w:p w14:paraId="0046A24D" w14:textId="77777777" w:rsidR="004366E2" w:rsidRDefault="004366E2" w:rsidP="004366E2"/>
    <w:p w14:paraId="4ABCF317" w14:textId="77777777" w:rsidR="00EC1902" w:rsidRPr="00997EC1" w:rsidRDefault="00EC1902" w:rsidP="00EC1902">
      <w:pPr>
        <w:pStyle w:val="Heading4"/>
        <w:spacing w:line="240" w:lineRule="auto"/>
        <w:contextualSpacing/>
        <w:rPr>
          <w:rStyle w:val="Style13ptBold"/>
          <w:b/>
        </w:rPr>
      </w:pPr>
      <w:r w:rsidRPr="00997EC1">
        <w:rPr>
          <w:rStyle w:val="Style13ptBold"/>
          <w:b/>
        </w:rPr>
        <w:t>The kinship between marine mammals and the Middle Passage symbolizes a connection of captivity from the racial chokehold of capitalism – breaking through the modes of undrowning is a form of evolution to break away from the unbreathable atmosphere of slavery and entrapment</w:t>
      </w:r>
    </w:p>
    <w:p w14:paraId="4DC6A1A8" w14:textId="77777777" w:rsidR="00EC1902" w:rsidRPr="00997EC1" w:rsidRDefault="00EC1902" w:rsidP="00EC1902">
      <w:pPr>
        <w:contextualSpacing/>
        <w:rPr>
          <w:rStyle w:val="Style13ptBold"/>
          <w:b w:val="0"/>
          <w:bCs w:val="0"/>
        </w:rPr>
      </w:pPr>
      <w:r>
        <w:rPr>
          <w:rStyle w:val="Style13ptBold"/>
        </w:rPr>
        <w:t xml:space="preserve">Gumbs 20 – </w:t>
      </w:r>
      <w:r>
        <w:rPr>
          <w:rStyle w:val="Style13ptBold"/>
          <w:b w:val="0"/>
          <w:bCs w:val="0"/>
        </w:rPr>
        <w:t>Alexis Pauline Gumbs is an American writer, independent scholar, poet, activist, and educator, “Undrowned: Black Feminist Lessons from Marine Mammals,” AK press; pp. PREFACE, 11/17/20)//</w:t>
      </w:r>
      <w:proofErr w:type="spellStart"/>
      <w:r w:rsidRPr="00997EC1">
        <w:rPr>
          <w:rStyle w:val="Style13ptBold"/>
          <w:b w:val="0"/>
          <w:bCs w:val="0"/>
          <w:i/>
        </w:rPr>
        <w:t>viraj</w:t>
      </w:r>
      <w:proofErr w:type="spellEnd"/>
    </w:p>
    <w:p w14:paraId="58347DE0" w14:textId="659681F4" w:rsidR="00EC1902" w:rsidRDefault="00EC1902" w:rsidP="00EC1902">
      <w:pPr>
        <w:contextualSpacing/>
      </w:pPr>
      <w:r w:rsidRPr="00242724">
        <w:t xml:space="preserve">WHAT IS THE SCALE OF breathing? You put your hand on your individual chest as it rises and falters all day. But is that the scale of breathing? You share air and chemical exchange with everyone in the room, everyone you pass by today. Is the scale of breathing within one species? All animals participate in this exchange of release for continued life. But not without the plants. The plants in their inverse process, release what we need, take what we give without being asked. And the planet, wrapped in ocean breathing, breathing into sky. What is the scale of breathing? You are part of it now. You are not alone. </w:t>
      </w:r>
      <w:r w:rsidRPr="00997EC1">
        <w:rPr>
          <w:u w:val="single"/>
        </w:rPr>
        <w:t xml:space="preserve">And if the scale of breathing is collective, beyond species and sentience, so is the impact of drowning. The massive drowning yet unfinished where the distance of the ocean meant that people could become property, that life could be for sale. I am talking about the middle passage and everyone who drowned and everyone who continued breathing. </w:t>
      </w:r>
      <w:r w:rsidRPr="00242724">
        <w:t xml:space="preserve">But I am troubling the distinction between the two. </w:t>
      </w:r>
      <w:r w:rsidRPr="00997EC1">
        <w:rPr>
          <w:u w:val="single"/>
        </w:rPr>
        <w:t>I am saying that those who survived in the underbellies of boats, under each other under unbreathable circumstances are the undrowned, and their breathing is not separate from the drowning of their kin and fellow captives, their breathing is not separate from the breathing of the ocean, their breathing is not separate from the sharp exhale of hunted whales, their kindred also. Their breathing did not make them individual survivors.</w:t>
      </w:r>
      <w:r w:rsidRPr="00242724">
        <w:t xml:space="preserve"> It made a context. The context of undrowning. </w:t>
      </w:r>
      <w:r w:rsidRPr="00997EC1">
        <w:rPr>
          <w:u w:val="single"/>
        </w:rPr>
        <w:t>Breathing in unbreathable circumstances is what we do every day in the chokehold of racial gendered ableist capitalism. We are still undrowning. And by we, I don’t only mean people like myself whose ancestors specifically survived the middle passage, because the scale of our breathing is planetary, at the very least. Are you still breathing? This is an offering towards our evolution, towards the possibility that instead of continuing the trajectory of slavery, entrapment, separation, and domination and making our atmosphere unbreathable, we might instead practice another way to breathe. I don’t know what that will look like, but I do know that our marine mammal kindred are amazing at not drowning.</w:t>
      </w:r>
      <w:r w:rsidRPr="00242724">
        <w:t xml:space="preserve"> </w:t>
      </w:r>
      <w:proofErr w:type="gramStart"/>
      <w:r w:rsidRPr="00242724">
        <w:t>So</w:t>
      </w:r>
      <w:proofErr w:type="gramEnd"/>
      <w:r w:rsidRPr="00242724">
        <w:t xml:space="preserve"> I call on them as teachers, mentors, guides. And I call on you as breathing kindred souls. May we evolve.</w:t>
      </w:r>
    </w:p>
    <w:p w14:paraId="759818EA" w14:textId="77777777" w:rsidR="00AD6354" w:rsidRPr="009D5224" w:rsidRDefault="00AD6354" w:rsidP="00AD6354">
      <w:pPr>
        <w:pStyle w:val="Heading4"/>
        <w:rPr>
          <w:rStyle w:val="Style13ptBold"/>
          <w:rFonts w:cs="Calibri"/>
          <w:b/>
        </w:rPr>
      </w:pPr>
      <w:r w:rsidRPr="009D5224">
        <w:rPr>
          <w:rStyle w:val="Style13ptBold"/>
          <w:rFonts w:cs="Calibri"/>
          <w:b/>
        </w:rPr>
        <w:t xml:space="preserve">Black freedom through kinship resists through a praxis of marine mammals – through the ability to love, form solidarity, and survive, black </w:t>
      </w:r>
      <w:r>
        <w:rPr>
          <w:rStyle w:val="Style13ptBold"/>
          <w:rFonts w:cs="Calibri"/>
          <w:b/>
        </w:rPr>
        <w:t>subjects</w:t>
      </w:r>
      <w:r w:rsidRPr="009D5224">
        <w:rPr>
          <w:rStyle w:val="Style13ptBold"/>
          <w:rFonts w:cs="Calibri"/>
          <w:b/>
        </w:rPr>
        <w:t xml:space="preserve"> </w:t>
      </w:r>
      <w:proofErr w:type="gramStart"/>
      <w:r w:rsidRPr="009D5224">
        <w:rPr>
          <w:rStyle w:val="Style13ptBold"/>
          <w:rFonts w:cs="Calibri"/>
          <w:b/>
        </w:rPr>
        <w:t>are able to</w:t>
      </w:r>
      <w:proofErr w:type="gramEnd"/>
      <w:r w:rsidRPr="009D5224">
        <w:rPr>
          <w:rStyle w:val="Style13ptBold"/>
          <w:rFonts w:cs="Calibri"/>
          <w:b/>
        </w:rPr>
        <w:t xml:space="preserve"> break through the structures of criminalization</w:t>
      </w:r>
    </w:p>
    <w:p w14:paraId="6700CCCE" w14:textId="77777777" w:rsidR="00AD6354" w:rsidRPr="009D5224" w:rsidRDefault="00AD6354" w:rsidP="00AD6354">
      <w:pPr>
        <w:rPr>
          <w:rStyle w:val="Style13ptBold"/>
          <w:rFonts w:cs="Calibri"/>
        </w:rPr>
      </w:pPr>
      <w:r w:rsidRPr="009D5224">
        <w:rPr>
          <w:rStyle w:val="Style13ptBold"/>
          <w:rFonts w:cs="Calibri"/>
        </w:rPr>
        <w:t xml:space="preserve">Gumbs 20 </w:t>
      </w:r>
      <w:r w:rsidRPr="009D5224">
        <w:rPr>
          <w:rStyle w:val="Style13ptBold"/>
          <w:rFonts w:cs="Calibri"/>
          <w:b w:val="0"/>
          <w:bCs w:val="0"/>
        </w:rPr>
        <w:t>– (Alexis Pauline Gumbs is an American writer, independent scholar, poet, activist, and educator, “Undrowned: Black Feminist Lessons from Marine Mammals</w:t>
      </w:r>
      <w:proofErr w:type="gramStart"/>
      <w:r w:rsidRPr="009D5224">
        <w:rPr>
          <w:rStyle w:val="Style13ptBold"/>
          <w:rFonts w:cs="Calibri"/>
          <w:b w:val="0"/>
          <w:bCs w:val="0"/>
        </w:rPr>
        <w:t>” ,</w:t>
      </w:r>
      <w:proofErr w:type="gramEnd"/>
      <w:r w:rsidRPr="009D5224">
        <w:rPr>
          <w:rStyle w:val="Style13ptBold"/>
          <w:rFonts w:cs="Calibri"/>
          <w:b w:val="0"/>
          <w:bCs w:val="0"/>
        </w:rPr>
        <w:t xml:space="preserve"> </w:t>
      </w:r>
      <w:r w:rsidRPr="009D5224">
        <w:rPr>
          <w:rStyle w:val="Style13ptBold"/>
          <w:rFonts w:cs="Calibri"/>
          <w:b w:val="0"/>
          <w:bCs w:val="0"/>
          <w:i/>
        </w:rPr>
        <w:t>AK Press</w:t>
      </w:r>
      <w:r w:rsidRPr="009D5224">
        <w:rPr>
          <w:rStyle w:val="Style13ptBold"/>
          <w:rFonts w:cs="Calibri"/>
          <w:b w:val="0"/>
          <w:bCs w:val="0"/>
        </w:rPr>
        <w:t xml:space="preserve">; 11/17/20; pp. 127-128) </w:t>
      </w:r>
      <w:proofErr w:type="spellStart"/>
      <w:r w:rsidRPr="009D5224">
        <w:rPr>
          <w:rStyle w:val="Style13ptBold"/>
          <w:rFonts w:cs="Calibri"/>
          <w:b w:val="0"/>
          <w:bCs w:val="0"/>
          <w:i/>
        </w:rPr>
        <w:t>viraj</w:t>
      </w:r>
      <w:proofErr w:type="spellEnd"/>
    </w:p>
    <w:p w14:paraId="24BDE829" w14:textId="77777777" w:rsidR="00AD6354" w:rsidRPr="0056753B" w:rsidRDefault="00AD6354" w:rsidP="00AD6354">
      <w:pPr>
        <w:rPr>
          <w:rFonts w:cs="Calibri"/>
        </w:rPr>
      </w:pPr>
      <w:r w:rsidRPr="0056753B">
        <w:rPr>
          <w:rFonts w:cs="Calibri"/>
          <w:u w:val="single"/>
        </w:rPr>
        <w:lastRenderedPageBreak/>
        <w:t xml:space="preserve">THERE ARE SEVERAL </w:t>
      </w:r>
      <w:r w:rsidRPr="00A567C5">
        <w:rPr>
          <w:rFonts w:cs="Calibri"/>
          <w:highlight w:val="cyan"/>
          <w:u w:val="single"/>
        </w:rPr>
        <w:t>PRACTICES OF marine mammals</w:t>
      </w:r>
      <w:r w:rsidRPr="0056753B">
        <w:rPr>
          <w:rFonts w:cs="Calibri"/>
          <w:u w:val="single"/>
        </w:rPr>
        <w:t xml:space="preserve"> that </w:t>
      </w:r>
      <w:r w:rsidRPr="00A567C5">
        <w:rPr>
          <w:rFonts w:cs="Calibri"/>
          <w:highlight w:val="cyan"/>
          <w:u w:val="single"/>
        </w:rPr>
        <w:t>resonate with Black freedom movement strategies</w:t>
      </w:r>
      <w:r w:rsidRPr="0056753B">
        <w:rPr>
          <w:rFonts w:cs="Calibri"/>
          <w:u w:val="single"/>
        </w:rPr>
        <w:t xml:space="preserve"> and tendencies. And the scientific </w:t>
      </w:r>
      <w:r w:rsidRPr="00A567C5">
        <w:rPr>
          <w:rFonts w:cs="Calibri"/>
          <w:highlight w:val="cyan"/>
          <w:u w:val="single"/>
        </w:rPr>
        <w:t>surveillance and profiling technologies</w:t>
      </w:r>
      <w:r w:rsidRPr="0056753B">
        <w:rPr>
          <w:rFonts w:cs="Calibri"/>
          <w:u w:val="single"/>
        </w:rPr>
        <w:t xml:space="preserve"> that describe marine mammals </w:t>
      </w:r>
      <w:r w:rsidRPr="00A567C5">
        <w:rPr>
          <w:rFonts w:cs="Calibri"/>
          <w:highlight w:val="cyan"/>
          <w:u w:val="single"/>
        </w:rPr>
        <w:t>hold much in common with the systems that criminalize Blackness</w:t>
      </w:r>
      <w:r w:rsidRPr="0056753B">
        <w:rPr>
          <w:rFonts w:cs="Calibri"/>
          <w:u w:val="single"/>
        </w:rPr>
        <w:t xml:space="preserve"> too.</w:t>
      </w:r>
      <w:r w:rsidRPr="0056753B">
        <w:rPr>
          <w:rFonts w:cs="Calibri"/>
        </w:rPr>
        <w:t xml:space="preserve"> From the young narwhal as Black Unicorn (in Audre Lorde’s sense of the term), to a whale whose Latin name means “</w:t>
      </w:r>
      <w:proofErr w:type="spellStart"/>
      <w:r w:rsidRPr="0056753B">
        <w:rPr>
          <w:rFonts w:cs="Calibri"/>
        </w:rPr>
        <w:t>punkinhead</w:t>
      </w:r>
      <w:proofErr w:type="spellEnd"/>
      <w:r w:rsidRPr="0056753B">
        <w:rPr>
          <w:rFonts w:cs="Calibri"/>
        </w:rPr>
        <w:t xml:space="preserve">” to the slim Black panther of the ocean to the extinct Caribbean monk seals, who were the first victims of Columbus and whose blubber was used to literally lubricate the plantation infrastructure of the region, </w:t>
      </w:r>
      <w:r w:rsidRPr="0056753B">
        <w:rPr>
          <w:rFonts w:cs="Calibri"/>
          <w:u w:val="single"/>
        </w:rPr>
        <w:t xml:space="preserve">this section explores </w:t>
      </w:r>
      <w:r w:rsidRPr="00A567C5">
        <w:rPr>
          <w:rFonts w:cs="Calibri"/>
          <w:highlight w:val="cyan"/>
          <w:u w:val="single"/>
        </w:rPr>
        <w:t>Black kinship with marine mammals and the possibility of solidarity, love, chosen family, new traditions, and abundant survival. Black unicorns are real</w:t>
      </w:r>
      <w:r w:rsidRPr="0056753B">
        <w:rPr>
          <w:rFonts w:cs="Calibri"/>
          <w:u w:val="single"/>
        </w:rPr>
        <w:t>. They are young narwhals. Not every young female-assigned narwhal has a sensitive cone that breathes seawater to measure and break through her surroundings, but some do. Enough do that I think the myth that only male narwhals have horns is more about how scientists think about the phallus than about the lives of our unicorn teachers in the Arctic. Audre Lorde already told us: The black unicorn was mistaken for a shadow or symbol and taken through a cold country where mist painted mockeries of my fury.</w:t>
      </w:r>
      <w:r w:rsidRPr="009D5224">
        <w:rPr>
          <w:rFonts w:cs="Calibri"/>
        </w:rPr>
        <w:t xml:space="preserve"> </w:t>
      </w:r>
      <w:r w:rsidRPr="0056753B">
        <w:rPr>
          <w:rFonts w:cs="Calibri"/>
        </w:rPr>
        <w:t xml:space="preserve">Over time, the young narwhal will look more like the ice that surrounds her, but right now </w:t>
      </w:r>
      <w:r w:rsidRPr="00A567C5">
        <w:rPr>
          <w:rFonts w:cs="Calibri"/>
          <w:highlight w:val="cyan"/>
          <w:u w:val="single"/>
        </w:rPr>
        <w:t>she is Black like the depth from whence she came</w:t>
      </w:r>
      <w:r w:rsidRPr="0056753B">
        <w:rPr>
          <w:rFonts w:cs="Calibri"/>
        </w:rPr>
        <w:t xml:space="preserve">. She is sharp as she needs to be and determined to breathe even in frozen places. Not every Black unicorn is showing </w:t>
      </w:r>
      <w:proofErr w:type="gramStart"/>
      <w:r w:rsidRPr="0056753B">
        <w:rPr>
          <w:rFonts w:cs="Calibri"/>
        </w:rPr>
        <w:t>you</w:t>
      </w:r>
      <w:proofErr w:type="gramEnd"/>
      <w:r w:rsidRPr="0056753B">
        <w:rPr>
          <w:rFonts w:cs="Calibri"/>
        </w:rPr>
        <w:t xml:space="preserve"> her horn. But some of us are here reorganizing your daydreams. You are welcome. How I love us, Black unicorns, I love the youth of our adaptation. </w:t>
      </w:r>
      <w:r w:rsidRPr="0056753B">
        <w:rPr>
          <w:rFonts w:cs="Calibri"/>
          <w:u w:val="single"/>
        </w:rPr>
        <w:t xml:space="preserve">I love every way our bodies tell us not to blend </w:t>
      </w:r>
      <w:proofErr w:type="gramStart"/>
      <w:r w:rsidRPr="0056753B">
        <w:rPr>
          <w:rFonts w:cs="Calibri"/>
          <w:u w:val="single"/>
        </w:rPr>
        <w:t>in to</w:t>
      </w:r>
      <w:proofErr w:type="gramEnd"/>
      <w:r w:rsidRPr="0056753B">
        <w:rPr>
          <w:rFonts w:cs="Calibri"/>
          <w:u w:val="single"/>
        </w:rPr>
        <w:t xml:space="preserve"> what surrounds us, but instead </w:t>
      </w:r>
      <w:r w:rsidRPr="00A567C5">
        <w:rPr>
          <w:rFonts w:cs="Calibri"/>
          <w:highlight w:val="cyan"/>
          <w:u w:val="single"/>
        </w:rPr>
        <w:t>to break through with brave sensitivity</w:t>
      </w:r>
      <w:r w:rsidRPr="0056753B">
        <w:rPr>
          <w:rFonts w:cs="Calibri"/>
          <w:u w:val="single"/>
        </w:rPr>
        <w:t>.</w:t>
      </w:r>
      <w:r w:rsidRPr="0056753B">
        <w:rPr>
          <w:rFonts w:cs="Calibri"/>
        </w:rPr>
        <w:t xml:space="preserve"> Though we are hunted for exactly what makes us strong, may we always be embraced in the words of the Lorde. May we ever attune ourselves and support each other in this breakthrough. I have always believed in us.</w:t>
      </w:r>
    </w:p>
    <w:p w14:paraId="5A0464B3" w14:textId="77777777" w:rsidR="00AD6354" w:rsidRDefault="00AD6354" w:rsidP="00EC1902">
      <w:pPr>
        <w:contextualSpacing/>
      </w:pPr>
    </w:p>
    <w:p w14:paraId="774F9C75" w14:textId="44323202" w:rsidR="00EC1902" w:rsidRDefault="00EC1902" w:rsidP="00EC1902">
      <w:pPr>
        <w:contextualSpacing/>
      </w:pPr>
    </w:p>
    <w:p w14:paraId="3B7FEB2F" w14:textId="26D53374" w:rsidR="00EC1902" w:rsidRPr="00EC1902" w:rsidRDefault="00EC1902" w:rsidP="00EC1902">
      <w:pPr>
        <w:pStyle w:val="Heading3"/>
      </w:pPr>
      <w:r>
        <w:lastRenderedPageBreak/>
        <w:t xml:space="preserve">Decentering Man Good – 2AC </w:t>
      </w:r>
    </w:p>
    <w:p w14:paraId="356E43FD" w14:textId="77777777" w:rsidR="00EC1902" w:rsidRPr="00EC1902" w:rsidRDefault="00EC1902" w:rsidP="00EC1902"/>
    <w:p w14:paraId="6233198C" w14:textId="77777777" w:rsidR="00EC1902" w:rsidRPr="003B7238" w:rsidRDefault="00EC1902" w:rsidP="00EC1902">
      <w:pPr>
        <w:pStyle w:val="Heading4"/>
        <w:rPr>
          <w:rStyle w:val="Style13ptBold"/>
          <w:b/>
          <w:bCs w:val="0"/>
        </w:rPr>
      </w:pPr>
      <w:r>
        <w:rPr>
          <w:rStyle w:val="Style13ptBold"/>
          <w:b/>
        </w:rPr>
        <w:t xml:space="preserve">The thesis of the K is wrong – social death is a result of disentanglement from resources and other people. However, the </w:t>
      </w:r>
      <w:proofErr w:type="spellStart"/>
      <w:r>
        <w:rPr>
          <w:rStyle w:val="Style13ptBold"/>
          <w:b/>
        </w:rPr>
        <w:t>aff’s</w:t>
      </w:r>
      <w:proofErr w:type="spellEnd"/>
      <w:r>
        <w:rPr>
          <w:rStyle w:val="Style13ptBold"/>
          <w:b/>
        </w:rPr>
        <w:t xml:space="preserve"> project of decentering Western Man can allow new </w:t>
      </w:r>
      <w:proofErr w:type="spellStart"/>
      <w:r>
        <w:rPr>
          <w:rStyle w:val="Style13ptBold"/>
          <w:b/>
        </w:rPr>
        <w:t>lifeworlds</w:t>
      </w:r>
      <w:proofErr w:type="spellEnd"/>
      <w:r>
        <w:rPr>
          <w:rStyle w:val="Style13ptBold"/>
          <w:b/>
        </w:rPr>
        <w:t xml:space="preserve"> to emerge</w:t>
      </w:r>
    </w:p>
    <w:p w14:paraId="5D680B7D" w14:textId="77777777" w:rsidR="00EC1902" w:rsidRPr="00F6265A" w:rsidRDefault="00EC1902" w:rsidP="00EC1902">
      <w:pPr>
        <w:spacing w:after="0" w:line="240" w:lineRule="auto"/>
        <w:rPr>
          <w:rStyle w:val="Style13ptBold"/>
          <w:b w:val="0"/>
          <w:bCs w:val="0"/>
        </w:rPr>
      </w:pPr>
      <w:r>
        <w:rPr>
          <w:rStyle w:val="Style13ptBold"/>
        </w:rPr>
        <w:t xml:space="preserve">Dillon 19 </w:t>
      </w:r>
      <w:r>
        <w:rPr>
          <w:rStyle w:val="Style13ptBold"/>
          <w:b w:val="0"/>
          <w:bCs w:val="0"/>
        </w:rPr>
        <w:t>(</w:t>
      </w:r>
      <w:r w:rsidRPr="00747059">
        <w:rPr>
          <w:rStyle w:val="Style13ptBold"/>
          <w:b w:val="0"/>
          <w:bCs w:val="0"/>
        </w:rPr>
        <w:t>Elizabeth Maddock Dillon is Professor of English at Northeastern University.</w:t>
      </w:r>
      <w:r>
        <w:rPr>
          <w:rStyle w:val="Style13ptBold"/>
          <w:b w:val="0"/>
          <w:bCs w:val="0"/>
        </w:rPr>
        <w:t xml:space="preserve"> “</w:t>
      </w:r>
      <w:r w:rsidRPr="004E3E8E">
        <w:rPr>
          <w:rStyle w:val="Style13ptBold"/>
          <w:b w:val="0"/>
          <w:bCs w:val="0"/>
        </w:rPr>
        <w:t xml:space="preserve">The </w:t>
      </w:r>
      <w:proofErr w:type="spellStart"/>
      <w:r w:rsidRPr="004E3E8E">
        <w:rPr>
          <w:rStyle w:val="Style13ptBold"/>
          <w:b w:val="0"/>
          <w:bCs w:val="0"/>
        </w:rPr>
        <w:t>Plantationocene</w:t>
      </w:r>
      <w:proofErr w:type="spellEnd"/>
      <w:r w:rsidRPr="004E3E8E">
        <w:rPr>
          <w:rStyle w:val="Style13ptBold"/>
          <w:b w:val="0"/>
          <w:bCs w:val="0"/>
        </w:rPr>
        <w:t xml:space="preserve"> and the Performative Commons</w:t>
      </w:r>
      <w:r>
        <w:rPr>
          <w:rStyle w:val="Style13ptBold"/>
          <w:b w:val="0"/>
          <w:bCs w:val="0"/>
        </w:rPr>
        <w:t>.” 2019. Minnesota Review. Mahintha)</w:t>
      </w:r>
    </w:p>
    <w:p w14:paraId="7B8DAF5F" w14:textId="77777777" w:rsidR="00EC1902" w:rsidRPr="003A735B" w:rsidRDefault="00EC1902" w:rsidP="00EC1902">
      <w:r w:rsidRPr="003B7238">
        <w:t xml:space="preserve">My second counternarrative locates the origin of </w:t>
      </w:r>
      <w:proofErr w:type="spellStart"/>
      <w:r w:rsidRPr="003B7238">
        <w:t>uncommoning</w:t>
      </w:r>
      <w:proofErr w:type="spellEnd"/>
      <w:r w:rsidRPr="003B7238">
        <w:t xml:space="preserve"> not in the enclosure of English land and the proletarianization of the British peasantry but in racial capitalist modernity that began on the plantations of the Caribbean with the inauguration of technologies of settler colonialism, race slavery, and agricultural monocropping. I draw </w:t>
      </w:r>
      <w:proofErr w:type="gramStart"/>
      <w:r w:rsidRPr="003B7238">
        <w:t>in particular on</w:t>
      </w:r>
      <w:proofErr w:type="gramEnd"/>
      <w:r w:rsidRPr="003B7238">
        <w:t xml:space="preserve"> the concept of the </w:t>
      </w:r>
      <w:proofErr w:type="spellStart"/>
      <w:r w:rsidRPr="003B7238">
        <w:t>Plantationocene</w:t>
      </w:r>
      <w:proofErr w:type="spellEnd"/>
      <w:r w:rsidRPr="003B7238">
        <w:t xml:space="preserve"> as an epochal transformation of the earth and Anna Tsing’s account of the Dillon force of the plantation economy as one that disentangles people, land, flora, fauna, and biota from one another and from their existing </w:t>
      </w:r>
      <w:proofErr w:type="spellStart"/>
      <w:r w:rsidRPr="003B7238">
        <w:t>lifeworlds</w:t>
      </w:r>
      <w:proofErr w:type="spellEnd"/>
      <w:r w:rsidRPr="003B7238">
        <w:t xml:space="preserve">. </w:t>
      </w:r>
      <w:r w:rsidRPr="00C50A64">
        <w:rPr>
          <w:sz w:val="24"/>
          <w:u w:val="single"/>
        </w:rPr>
        <w:t xml:space="preserve">Both the theft of land enacted by settler colonialism and the strategies of racialization refined by the plantation machine are key components of a system aimed at large-scale disentanglement or </w:t>
      </w:r>
      <w:proofErr w:type="spellStart"/>
      <w:r w:rsidRPr="00C50A64">
        <w:rPr>
          <w:sz w:val="24"/>
          <w:u w:val="single"/>
        </w:rPr>
        <w:t>uncommoning</w:t>
      </w:r>
      <w:proofErr w:type="spellEnd"/>
      <w:r w:rsidRPr="00C50A64">
        <w:rPr>
          <w:sz w:val="24"/>
          <w:u w:val="single"/>
        </w:rPr>
        <w:t>.</w:t>
      </w:r>
      <w:r w:rsidRPr="003B7238">
        <w:t xml:space="preserve"> With the plantation system in view, we can also see the link between two disparate accounts of the commons that circulate in contemporary uses of this term: the commons as an object (land, water, or air) and the commons as a body of people, namely, the citizenry of a liberal state or, as compellingly explored in recent critical work, the </w:t>
      </w:r>
      <w:proofErr w:type="spellStart"/>
      <w:r w:rsidRPr="003B7238">
        <w:t>undercommons</w:t>
      </w:r>
      <w:proofErr w:type="spellEnd"/>
      <w:r w:rsidRPr="003B7238">
        <w:t xml:space="preserve"> (Harney and Moten 2018), the brown commons (Muñoz 2018), or the queer commons (</w:t>
      </w:r>
      <w:proofErr w:type="spellStart"/>
      <w:r w:rsidRPr="003B7238">
        <w:t>MillnerLarsen</w:t>
      </w:r>
      <w:proofErr w:type="spellEnd"/>
      <w:r w:rsidRPr="003B7238">
        <w:t xml:space="preserve"> and Butt 2018). The racialized division of peoples, the violent appropriation of land from indigenous Americans and of labor from enslaved Africans, and the inauguration of large-scale monocropping in relation to geographically distant markets collectively define the beginnings of the enclosure of the commons on a global scale</w:t>
      </w:r>
      <w:r w:rsidRPr="00C50A64">
        <w:rPr>
          <w:sz w:val="24"/>
          <w:u w:val="single"/>
        </w:rPr>
        <w:t xml:space="preserve">. This enclosure gives rise to what Kris </w:t>
      </w:r>
      <w:proofErr w:type="spellStart"/>
      <w:r w:rsidRPr="00C50A64">
        <w:rPr>
          <w:sz w:val="24"/>
          <w:u w:val="single"/>
        </w:rPr>
        <w:t>Manjapra</w:t>
      </w:r>
      <w:proofErr w:type="spellEnd"/>
      <w:r w:rsidRPr="00C50A64">
        <w:rPr>
          <w:sz w:val="24"/>
          <w:u w:val="single"/>
        </w:rPr>
        <w:t xml:space="preserve"> describes as a global plantation complex that is coterminous with racial capitalism and extends from the seventeenth-century Caribbean to the present </w:t>
      </w:r>
      <w:r w:rsidRPr="003B7238">
        <w:t>(</w:t>
      </w:r>
      <w:proofErr w:type="spellStart"/>
      <w:r w:rsidRPr="003B7238">
        <w:t>Manjapra</w:t>
      </w:r>
      <w:proofErr w:type="spellEnd"/>
      <w:r w:rsidRPr="003B7238">
        <w:t xml:space="preserve"> 2018). </w:t>
      </w:r>
      <w:r w:rsidRPr="00C50A64">
        <w:rPr>
          <w:sz w:val="24"/>
          <w:u w:val="single"/>
        </w:rPr>
        <w:t xml:space="preserve">The plantation economy not only privatizes property needed for communal survival but also seeks to </w:t>
      </w:r>
      <w:r w:rsidRPr="00F32025">
        <w:rPr>
          <w:rStyle w:val="Emphasis"/>
        </w:rPr>
        <w:t>enforce social death by separating a community of persons from the resources (cultural, legal, social) through which they might live as social beings</w:t>
      </w:r>
      <w:r w:rsidRPr="00C50A64">
        <w:rPr>
          <w:sz w:val="24"/>
          <w:u w:val="single"/>
        </w:rPr>
        <w:t xml:space="preserve">, </w:t>
      </w:r>
      <w:proofErr w:type="gramStart"/>
      <w:r w:rsidRPr="00C50A64">
        <w:rPr>
          <w:sz w:val="24"/>
          <w:u w:val="single"/>
        </w:rPr>
        <w:t>in order to</w:t>
      </w:r>
      <w:proofErr w:type="gramEnd"/>
      <w:r w:rsidRPr="00C50A64">
        <w:rPr>
          <w:sz w:val="24"/>
          <w:u w:val="single"/>
        </w:rPr>
        <w:t xml:space="preserve"> extract the value of these resources in support of the “rise” of a white, bourgeois, “free” European (and later US) citizenry.</w:t>
      </w:r>
      <w:r w:rsidRPr="003B7238">
        <w:t xml:space="preserve"> In relation to the plantation complex, then, we can see an interlocking logic of enclosure (in the form of settler colonialism and land theft), racialization (in the form of race slavery and white expropriation of land and labor), Lockean notions of political liberalism (the link between citizenship and property ownership and hence whiteness), and the emergence of the </w:t>
      </w:r>
      <w:proofErr w:type="spellStart"/>
      <w:r w:rsidRPr="003B7238">
        <w:t>undercommons</w:t>
      </w:r>
      <w:proofErr w:type="spellEnd"/>
      <w:r w:rsidRPr="003B7238">
        <w:t xml:space="preserve"> (the maroon community on the run from the plantation). On the plantations of the Caribbean, </w:t>
      </w:r>
      <w:r w:rsidRPr="00FE6476">
        <w:rPr>
          <w:sz w:val="24"/>
          <w:u w:val="single"/>
        </w:rPr>
        <w:t xml:space="preserve">settler colonials transformed both land and racialized human labor into resources from which to extract market value. </w:t>
      </w:r>
      <w:r w:rsidRPr="003B7238">
        <w:t xml:space="preserve">“With the discovery of the New World and its vast exploitable lands,” writes Sylvia Wynter (1971: 99), “that process 86 the </w:t>
      </w:r>
      <w:proofErr w:type="spellStart"/>
      <w:r w:rsidRPr="003B7238">
        <w:t>minnesota</w:t>
      </w:r>
      <w:proofErr w:type="spellEnd"/>
      <w:r w:rsidRPr="003B7238">
        <w:t xml:space="preserve"> review </w:t>
      </w:r>
      <w:r w:rsidRPr="003B7238">
        <w:lastRenderedPageBreak/>
        <w:t xml:space="preserve">which has been termed the ‘reduction of Man to </w:t>
      </w:r>
      <w:proofErr w:type="spellStart"/>
      <w:r w:rsidRPr="003B7238">
        <w:t>Labour</w:t>
      </w:r>
      <w:proofErr w:type="spellEnd"/>
      <w:r w:rsidRPr="003B7238">
        <w:t xml:space="preserve"> and of Nature to Land’ had its </w:t>
      </w:r>
      <w:proofErr w:type="gramStart"/>
      <w:r w:rsidRPr="003B7238">
        <w:t>large scale</w:t>
      </w:r>
      <w:proofErr w:type="gramEnd"/>
      <w:r w:rsidRPr="003B7238">
        <w:t xml:space="preserve"> beginning.” Key to this transformation, according to Wynter, is the revision of the relation between earth and humans from one of food cultivation for sustenance to one of crop cultivation for exchange on the market. This transformation also serves to unravel the life-sustaining connections among people, food, and land that are central to social, cultural, and spiritual meaning making (see also Wynter 1970). The significance of disentanglement—of rending the complex ties connecting land, people, and food—appears with force in the work of Donna Haraway et al. (2016) and Anna Tsing (2015), who have recently proposed the term </w:t>
      </w:r>
      <w:proofErr w:type="spellStart"/>
      <w:r w:rsidRPr="003B7238">
        <w:t>Plantationocene</w:t>
      </w:r>
      <w:proofErr w:type="spellEnd"/>
      <w:r w:rsidRPr="003B7238">
        <w:t xml:space="preserve">, together with the term </w:t>
      </w:r>
      <w:proofErr w:type="spellStart"/>
      <w:r w:rsidRPr="003B7238">
        <w:t>Capitalocene</w:t>
      </w:r>
      <w:proofErr w:type="spellEnd"/>
      <w:r w:rsidRPr="003B7238">
        <w:t xml:space="preserve">, to supplement and add specificity to the more familiar term Anthropocene. </w:t>
      </w:r>
      <w:r w:rsidRPr="003B7238">
        <w:rPr>
          <w:sz w:val="24"/>
          <w:u w:val="single"/>
        </w:rPr>
        <w:t xml:space="preserve">The </w:t>
      </w:r>
      <w:proofErr w:type="spellStart"/>
      <w:r w:rsidRPr="003B7238">
        <w:rPr>
          <w:sz w:val="24"/>
          <w:u w:val="single"/>
        </w:rPr>
        <w:t>Plantationocene</w:t>
      </w:r>
      <w:proofErr w:type="spellEnd"/>
      <w:r w:rsidRPr="003B7238">
        <w:rPr>
          <w:sz w:val="24"/>
          <w:u w:val="single"/>
        </w:rPr>
        <w:t xml:space="preserve"> names the epochal transformation wrought by the advent of the plantation system. As Tsing succinctly states, the plantation’s orientation toward the market severs existing cross-species relations: “Plantations are machines of replication that aim to disentangle species in the name of production.” </w:t>
      </w:r>
      <w:r w:rsidRPr="00F32025">
        <w:rPr>
          <w:rStyle w:val="Emphasis"/>
        </w:rPr>
        <w:t xml:space="preserve">The plantation thus works to alienate </w:t>
      </w:r>
      <w:proofErr w:type="gramStart"/>
      <w:r w:rsidRPr="00F32025">
        <w:rPr>
          <w:rStyle w:val="Emphasis"/>
        </w:rPr>
        <w:t>particular biota</w:t>
      </w:r>
      <w:proofErr w:type="gramEnd"/>
      <w:r w:rsidRPr="00F32025">
        <w:rPr>
          <w:rStyle w:val="Emphasis"/>
        </w:rPr>
        <w:t xml:space="preserve">—plants as well as people—from their existing </w:t>
      </w:r>
      <w:proofErr w:type="spellStart"/>
      <w:r w:rsidRPr="00F32025">
        <w:rPr>
          <w:rStyle w:val="Emphasis"/>
        </w:rPr>
        <w:t>lifeworlds</w:t>
      </w:r>
      <w:proofErr w:type="spellEnd"/>
      <w:r w:rsidRPr="00F32025">
        <w:rPr>
          <w:rStyle w:val="Emphasis"/>
        </w:rPr>
        <w:t xml:space="preserve"> and does so by way of transporting and relocating them across vast distances.</w:t>
      </w:r>
      <w:r w:rsidRPr="003B7238">
        <w:t xml:space="preserve"> Haraway notes the importance of this systemic dislocation for engendering and sustaining alienation: The </w:t>
      </w:r>
      <w:proofErr w:type="spellStart"/>
      <w:r w:rsidRPr="003B7238">
        <w:t>Plantationocene</w:t>
      </w:r>
      <w:proofErr w:type="spellEnd"/>
      <w:r w:rsidRPr="003B7238">
        <w:t xml:space="preserve"> makes one pay attention to the historical relocations of the substances of living and dying around the Earth as a necessary prerequisite to their extraction</w:t>
      </w:r>
      <w:proofErr w:type="gramStart"/>
      <w:r w:rsidRPr="003B7238">
        <w:t>. . . .</w:t>
      </w:r>
      <w:proofErr w:type="gramEnd"/>
      <w:r w:rsidRPr="003B7238">
        <w:t xml:space="preserve"> It is no accident that labor is brought in from elsewhere, even if, in principle, there is local labor available. Because it is more efficient in the logic of the plantation system to exterminate the local labor and bring in labor from elsewhere. </w:t>
      </w:r>
      <w:r w:rsidRPr="003B7238">
        <w:rPr>
          <w:sz w:val="24"/>
          <w:u w:val="single"/>
        </w:rPr>
        <w:t xml:space="preserve">The plantation system depends on the relocation of the generative units: plants, animals, microbes, people. </w:t>
      </w:r>
      <w:r w:rsidRPr="00F32025">
        <w:rPr>
          <w:rStyle w:val="Emphasis"/>
        </w:rPr>
        <w:t xml:space="preserve">Systemic dislocation serves to disentangle plants (such as sugar) from their native lands as well as to forcibly alienate people (Native Americans, enslaved Africans) from their natal </w:t>
      </w:r>
      <w:proofErr w:type="spellStart"/>
      <w:r w:rsidRPr="00F32025">
        <w:rPr>
          <w:rStyle w:val="Emphasis"/>
        </w:rPr>
        <w:t>lifeworlds</w:t>
      </w:r>
      <w:proofErr w:type="spellEnd"/>
      <w:r w:rsidRPr="003B7238">
        <w:rPr>
          <w:sz w:val="24"/>
          <w:u w:val="single"/>
        </w:rPr>
        <w:t xml:space="preserve">—all the better to extract the resources of land and labor required to produce a single crop for a global market. If a </w:t>
      </w:r>
      <w:proofErr w:type="gramStart"/>
      <w:r w:rsidRPr="003B7238">
        <w:rPr>
          <w:sz w:val="24"/>
          <w:u w:val="single"/>
        </w:rPr>
        <w:t>commons</w:t>
      </w:r>
      <w:proofErr w:type="gramEnd"/>
      <w:r w:rsidRPr="003B7238">
        <w:rPr>
          <w:sz w:val="24"/>
          <w:u w:val="single"/>
        </w:rPr>
        <w:t xml:space="preserve"> foregrounds the relations of material intimacy that form </w:t>
      </w:r>
      <w:proofErr w:type="spellStart"/>
      <w:r w:rsidRPr="003B7238">
        <w:rPr>
          <w:sz w:val="24"/>
          <w:u w:val="single"/>
        </w:rPr>
        <w:t>lifeworlds</w:t>
      </w:r>
      <w:proofErr w:type="spellEnd"/>
      <w:r w:rsidRPr="003B7238">
        <w:rPr>
          <w:sz w:val="24"/>
          <w:u w:val="single"/>
        </w:rPr>
        <w:t>, the plantation does the opposite.</w:t>
      </w:r>
      <w:r w:rsidRPr="003B7238">
        <w:t xml:space="preserve"> Dillon 87 Nonetheless, </w:t>
      </w:r>
      <w:r w:rsidRPr="003B7238">
        <w:rPr>
          <w:sz w:val="24"/>
          <w:u w:val="single"/>
        </w:rPr>
        <w:t xml:space="preserve">disentangling people and plants from </w:t>
      </w:r>
      <w:proofErr w:type="spellStart"/>
      <w:r w:rsidRPr="003B7238">
        <w:rPr>
          <w:sz w:val="24"/>
          <w:u w:val="single"/>
        </w:rPr>
        <w:t>lifeworlds</w:t>
      </w:r>
      <w:proofErr w:type="spellEnd"/>
      <w:r w:rsidRPr="003B7238">
        <w:rPr>
          <w:sz w:val="24"/>
          <w:u w:val="single"/>
        </w:rPr>
        <w:t xml:space="preserve"> is ultimately an impossible task, </w:t>
      </w:r>
      <w:r w:rsidRPr="00F32025">
        <w:rPr>
          <w:rStyle w:val="Emphasis"/>
        </w:rPr>
        <w:t xml:space="preserve">because new </w:t>
      </w:r>
      <w:proofErr w:type="spellStart"/>
      <w:r w:rsidRPr="00F32025">
        <w:rPr>
          <w:rStyle w:val="Emphasis"/>
        </w:rPr>
        <w:t>lifeworlds</w:t>
      </w:r>
      <w:proofErr w:type="spellEnd"/>
      <w:r w:rsidRPr="00F32025">
        <w:rPr>
          <w:rStyle w:val="Emphasis"/>
        </w:rPr>
        <w:t xml:space="preserve"> and entanglements emerge in the very sites where older ones were uprooted</w:t>
      </w:r>
      <w:r w:rsidRPr="003B7238">
        <w:rPr>
          <w:sz w:val="24"/>
          <w:u w:val="single"/>
        </w:rPr>
        <w:t xml:space="preserve">. While the technology of the plantation aims at disentanglement, the material presence of ineradicably social humans who inhabit land and consume food necessarily engenders new acts of </w:t>
      </w:r>
      <w:proofErr w:type="spellStart"/>
      <w:r w:rsidRPr="003B7238">
        <w:rPr>
          <w:sz w:val="24"/>
          <w:u w:val="single"/>
        </w:rPr>
        <w:t>commoning</w:t>
      </w:r>
      <w:proofErr w:type="spellEnd"/>
      <w:r w:rsidRPr="003B7238">
        <w:rPr>
          <w:sz w:val="24"/>
          <w:u w:val="single"/>
        </w:rPr>
        <w:t>, new forms of entanglement, and new modes of social life in the shadow of a regime of social death.</w:t>
      </w:r>
      <w:r w:rsidRPr="003B7238">
        <w:t xml:space="preserve">4 In her account of the plantation, </w:t>
      </w:r>
      <w:r w:rsidRPr="003B7238">
        <w:rPr>
          <w:sz w:val="24"/>
          <w:u w:val="single"/>
        </w:rPr>
        <w:t xml:space="preserve">Wynter thus describes the provision grounds that were cultivated by enslaved Africans on the physical and ideological margins of the monocropping plantation system as sites of </w:t>
      </w:r>
      <w:r w:rsidRPr="00F32025">
        <w:rPr>
          <w:rStyle w:val="Emphasis"/>
        </w:rPr>
        <w:t xml:space="preserve">“cultural guerilla resistance to the plantation system.” </w:t>
      </w:r>
      <w:r w:rsidRPr="003B7238">
        <w:rPr>
          <w:sz w:val="24"/>
          <w:u w:val="single"/>
        </w:rPr>
        <w:t>Provision grounds, writes Wynter, were: the focus of resistance to the market system and market values</w:t>
      </w:r>
      <w:proofErr w:type="gramStart"/>
      <w:r w:rsidRPr="003B7238">
        <w:t>. . . .</w:t>
      </w:r>
      <w:proofErr w:type="gramEnd"/>
      <w:r w:rsidRPr="003B7238">
        <w:t xml:space="preserve"> African peasants transplanted to the plot all the structure of values that had been created by traditional societies of Africa, the land remained the Earth—and the Earth was a goddess; man used the land to feed himself; and to offer first fruits to the Earth; his funeral was the mystical reunion with the earth</w:t>
      </w:r>
      <w:proofErr w:type="gramStart"/>
      <w:r w:rsidRPr="003B7238">
        <w:t>. . . .</w:t>
      </w:r>
      <w:proofErr w:type="gramEnd"/>
      <w:r w:rsidRPr="003B7238">
        <w:t xml:space="preserve"> Around the growing of yam, of food for survival, he created on the plot a folk culture—the basis of a social order— in three hundred years. (1971: 99) </w:t>
      </w:r>
      <w:r w:rsidRPr="00BD19A4">
        <w:rPr>
          <w:u w:val="single"/>
        </w:rPr>
        <w:t>Th</w:t>
      </w:r>
      <w:r w:rsidRPr="003B7238">
        <w:rPr>
          <w:sz w:val="24"/>
          <w:u w:val="single"/>
        </w:rPr>
        <w:t xml:space="preserve">e </w:t>
      </w:r>
      <w:r w:rsidRPr="003B7238">
        <w:rPr>
          <w:sz w:val="24"/>
          <w:u w:val="single"/>
        </w:rPr>
        <w:lastRenderedPageBreak/>
        <w:t xml:space="preserve">provision ground thus does not just grow yams but enables a complex and entangled relation of people, land, and food to flourish. The provision ground is thus the site of a </w:t>
      </w:r>
      <w:proofErr w:type="spellStart"/>
      <w:r w:rsidRPr="003B7238">
        <w:rPr>
          <w:sz w:val="24"/>
          <w:u w:val="single"/>
        </w:rPr>
        <w:t>commoning</w:t>
      </w:r>
      <w:proofErr w:type="spellEnd"/>
      <w:r w:rsidRPr="003B7238">
        <w:rPr>
          <w:sz w:val="24"/>
          <w:u w:val="single"/>
        </w:rPr>
        <w:t xml:space="preserve"> with material, social, and spiritual dimensions. </w:t>
      </w:r>
      <w:r w:rsidRPr="003B7238">
        <w:t xml:space="preserve">Importantly, the performative dimensions of this sociality emerge as central in Wynter’s work as well. In her account of the Jamaican performance tradition of </w:t>
      </w:r>
      <w:proofErr w:type="spellStart"/>
      <w:r w:rsidRPr="003B7238">
        <w:t>Jonkonnu</w:t>
      </w:r>
      <w:proofErr w:type="spellEnd"/>
      <w:r w:rsidRPr="003B7238">
        <w:t xml:space="preserve"> (the dances, music, and plays performed by free and enslaved Africans at Christmas time), </w:t>
      </w:r>
      <w:r w:rsidRPr="003B7238">
        <w:rPr>
          <w:sz w:val="24"/>
          <w:u w:val="single"/>
        </w:rPr>
        <w:t xml:space="preserve">Wynter describes the establishment of </w:t>
      </w:r>
      <w:r w:rsidRPr="00BD19A4">
        <w:rPr>
          <w:rStyle w:val="Emphasis"/>
        </w:rPr>
        <w:t xml:space="preserve">an alternative, non-Europeanized and </w:t>
      </w:r>
      <w:proofErr w:type="spellStart"/>
      <w:r w:rsidRPr="00BD19A4">
        <w:rPr>
          <w:rStyle w:val="Emphasis"/>
        </w:rPr>
        <w:t>anticapitalist</w:t>
      </w:r>
      <w:proofErr w:type="spellEnd"/>
      <w:r w:rsidRPr="00BD19A4">
        <w:rPr>
          <w:rStyle w:val="Emphasis"/>
        </w:rPr>
        <w:t xml:space="preserve"> relation among people, culture, and the earth</w:t>
      </w:r>
      <w:r w:rsidRPr="003B7238">
        <w:rPr>
          <w:sz w:val="24"/>
          <w:u w:val="single"/>
        </w:rPr>
        <w:t xml:space="preserve"> through acts of performance</w:t>
      </w:r>
      <w:r w:rsidRPr="003B7238">
        <w:t xml:space="preserve"> (1970). If we return, then, to the performance of “Guinea Corn” in the 1790s by enslaved workers in Jamaica, </w:t>
      </w:r>
      <w:r w:rsidRPr="003B7238">
        <w:rPr>
          <w:sz w:val="24"/>
          <w:u w:val="single"/>
        </w:rPr>
        <w:t xml:space="preserve">we can see the significance of the performance as the voice of the </w:t>
      </w:r>
      <w:proofErr w:type="spellStart"/>
      <w:r w:rsidRPr="003B7238">
        <w:rPr>
          <w:sz w:val="24"/>
          <w:u w:val="single"/>
        </w:rPr>
        <w:t>undercommons</w:t>
      </w:r>
      <w:proofErr w:type="spellEnd"/>
      <w:r w:rsidRPr="003B7238">
        <w:rPr>
          <w:sz w:val="24"/>
          <w:u w:val="single"/>
        </w:rPr>
        <w:t xml:space="preserve">, as a fugitivity performed from within the plantation. </w:t>
      </w:r>
      <w:r w:rsidRPr="003B7238">
        <w:t xml:space="preserve">In European paintings and prints of a pastoral eighteenth-century Jamaica, enslaved people are virtually always engaged in growing and processing sugar. But in a song of their own </w:t>
      </w:r>
      <w:proofErr w:type="gramStart"/>
      <w:r w:rsidRPr="003B7238">
        <w:t>composition</w:t>
      </w:r>
      <w:proofErr w:type="gramEnd"/>
      <w:r w:rsidRPr="003B7238">
        <w:t xml:space="preserve"> it is guinea corn, not sugar, that demands performance by enslaved people.</w:t>
      </w:r>
    </w:p>
    <w:p w14:paraId="057231E5" w14:textId="77777777" w:rsidR="00147474" w:rsidRDefault="00147474" w:rsidP="00147474">
      <w:pPr>
        <w:pStyle w:val="Heading3"/>
      </w:pPr>
      <w:r>
        <w:lastRenderedPageBreak/>
        <w:t xml:space="preserve">Perm Do Both – 2AC </w:t>
      </w:r>
    </w:p>
    <w:p w14:paraId="08F0E4C7" w14:textId="77777777" w:rsidR="00147474" w:rsidRPr="0050361C" w:rsidRDefault="00147474" w:rsidP="00147474">
      <w:pPr>
        <w:pStyle w:val="Heading4"/>
      </w:pPr>
      <w:r>
        <w:t>Permutation – do the affirmative in the mindset of the alternative. Our author recognizes that Blackness has been subjugated to a level below a civil society which is parasitic on its suffering.</w:t>
      </w:r>
    </w:p>
    <w:p w14:paraId="1C855DD1" w14:textId="77777777" w:rsidR="00147474" w:rsidRPr="008125E0" w:rsidRDefault="00147474" w:rsidP="00147474">
      <w:pPr>
        <w:rPr>
          <w:bCs/>
        </w:rPr>
      </w:pPr>
      <w:r>
        <w:rPr>
          <w:rStyle w:val="Style13ptBold"/>
        </w:rPr>
        <w:t>Gumbs 19</w:t>
      </w:r>
      <w:r>
        <w:rPr>
          <w:rStyle w:val="Style13ptBold"/>
          <w:b w:val="0"/>
          <w:bCs w:val="0"/>
        </w:rPr>
        <w:t xml:space="preserve"> </w:t>
      </w:r>
      <w:r w:rsidRPr="00096F48">
        <w:rPr>
          <w:rStyle w:val="Style13ptBold"/>
          <w:b w:val="0"/>
          <w:bCs w:val="0"/>
        </w:rPr>
        <w:t xml:space="preserve">Alexis Pauline, 2019, </w:t>
      </w:r>
      <w:r>
        <w:rPr>
          <w:rStyle w:val="Style13ptBold"/>
          <w:b w:val="0"/>
          <w:bCs w:val="0"/>
        </w:rPr>
        <w:t>(</w:t>
      </w:r>
      <w:r w:rsidRPr="00096F48">
        <w:rPr>
          <w:rStyle w:val="Style13ptBold"/>
          <w:b w:val="0"/>
          <w:bCs w:val="0"/>
        </w:rPr>
        <w:t>Alexis Pauline Gumbs is an American writer, independent scholar, poet, activist, and educator based in Durham, North Carolina.</w:t>
      </w:r>
      <w:r>
        <w:rPr>
          <w:rStyle w:val="Style13ptBold"/>
          <w:b w:val="0"/>
          <w:bCs w:val="0"/>
        </w:rPr>
        <w:t xml:space="preserve">) </w:t>
      </w:r>
      <w:r w:rsidRPr="00096F48">
        <w:rPr>
          <w:rStyle w:val="Style13ptBold"/>
          <w:b w:val="0"/>
          <w:bCs w:val="0"/>
        </w:rPr>
        <w:t>Mer</w:t>
      </w:r>
      <w:r>
        <w:rPr>
          <w:rStyle w:val="Style13ptBold"/>
          <w:b w:val="0"/>
          <w:bCs w:val="0"/>
        </w:rPr>
        <w:t>i</w:t>
      </w:r>
      <w:r w:rsidRPr="00096F48">
        <w:rPr>
          <w:rStyle w:val="Style13ptBold"/>
          <w:b w:val="0"/>
          <w:bCs w:val="0"/>
        </w:rPr>
        <w:t>dians: feminism, race, transnationalism, Volume 18, Number 1, April 2019, pp. 8-13 (Article</w:t>
      </w:r>
      <w:r>
        <w:rPr>
          <w:rStyle w:val="Style13ptBold"/>
          <w:b w:val="0"/>
          <w:bCs w:val="0"/>
        </w:rPr>
        <w:t>) //STJ BP</w:t>
      </w:r>
    </w:p>
    <w:p w14:paraId="436CE541" w14:textId="77777777" w:rsidR="00147474" w:rsidRDefault="00147474" w:rsidP="00147474">
      <w:pPr>
        <w:rPr>
          <w:b/>
          <w:bCs/>
          <w:u w:val="single"/>
        </w:rPr>
      </w:pPr>
      <w:r w:rsidRPr="00B57B1A">
        <w:rPr>
          <w:sz w:val="18"/>
          <w:szCs w:val="18"/>
        </w:rPr>
        <w:t>it’s not the world on our shoulders, it’s the ocean on our hearts. on top of our whole torsos. we get round beneath it. the weight that tries to lift us, the pressure that spreads like if love was sonic and could get everywhere, the sound of your unasked-for heartbeat, like if you were the center of something, stretching to try to make the globe not break, like with-out you the world would spill and lose itself. it’s more like that</w:t>
      </w:r>
      <w:r w:rsidRPr="00B57B1A">
        <w:rPr>
          <w:b/>
          <w:bCs/>
          <w:sz w:val="18"/>
          <w:szCs w:val="18"/>
        </w:rPr>
        <w:t>.</w:t>
      </w:r>
      <w:r w:rsidRPr="00B57B1A">
        <w:rPr>
          <w:b/>
          <w:bCs/>
        </w:rPr>
        <w:t xml:space="preserve"> </w:t>
      </w:r>
      <w:r w:rsidRPr="00A567C5">
        <w:rPr>
          <w:b/>
          <w:bCs/>
          <w:highlight w:val="cyan"/>
          <w:u w:val="single"/>
        </w:rPr>
        <w:t>They say God moved</w:t>
      </w:r>
      <w:r w:rsidRPr="00B57B1A">
        <w:rPr>
          <w:b/>
          <w:bCs/>
          <w:u w:val="single"/>
        </w:rPr>
        <w:t xml:space="preserve"> over </w:t>
      </w:r>
      <w:r w:rsidRPr="00A567C5">
        <w:rPr>
          <w:b/>
          <w:bCs/>
          <w:highlight w:val="cyan"/>
          <w:u w:val="single"/>
        </w:rPr>
        <w:t>the</w:t>
      </w:r>
      <w:r w:rsidRPr="00B57B1A">
        <w:rPr>
          <w:b/>
          <w:bCs/>
          <w:u w:val="single"/>
        </w:rPr>
        <w:t xml:space="preserve"> face of the </w:t>
      </w:r>
      <w:r w:rsidRPr="00A567C5">
        <w:rPr>
          <w:b/>
          <w:bCs/>
          <w:highlight w:val="cyan"/>
          <w:u w:val="single"/>
        </w:rPr>
        <w:t>deep, but in the deep</w:t>
      </w:r>
      <w:r w:rsidRPr="00B57B1A">
        <w:rPr>
          <w:b/>
          <w:bCs/>
          <w:u w:val="single"/>
        </w:rPr>
        <w:t xml:space="preserve"> there </w:t>
      </w:r>
      <w:r w:rsidRPr="00A567C5">
        <w:rPr>
          <w:b/>
          <w:bCs/>
          <w:highlight w:val="cyan"/>
          <w:u w:val="single"/>
        </w:rPr>
        <w:t>we already were</w:t>
      </w:r>
      <w:r w:rsidRPr="00B57B1A">
        <w:rPr>
          <w:b/>
          <w:bCs/>
          <w:u w:val="single"/>
        </w:rPr>
        <w:t>. already pulsing already pulled by moon</w:t>
      </w:r>
      <w:r w:rsidRPr="00B57B1A">
        <w:rPr>
          <w:u w:val="single"/>
        </w:rPr>
        <w:t xml:space="preserve">, relevant to us whether it was lit by sun. </w:t>
      </w:r>
      <w:r w:rsidRPr="00A567C5">
        <w:rPr>
          <w:b/>
          <w:bCs/>
          <w:highlight w:val="cyan"/>
          <w:u w:val="single"/>
        </w:rPr>
        <w:t>they fear</w:t>
      </w:r>
      <w:r w:rsidRPr="00B57B1A">
        <w:rPr>
          <w:b/>
          <w:bCs/>
          <w:u w:val="single"/>
        </w:rPr>
        <w:t xml:space="preserve"> the </w:t>
      </w:r>
      <w:r w:rsidRPr="00A567C5">
        <w:rPr>
          <w:b/>
          <w:bCs/>
          <w:highlight w:val="cyan"/>
          <w:u w:val="single"/>
        </w:rPr>
        <w:t>depth</w:t>
      </w:r>
      <w:r w:rsidRPr="00B57B1A">
        <w:rPr>
          <w:b/>
          <w:bCs/>
          <w:u w:val="single"/>
        </w:rPr>
        <w:t xml:space="preserve"> of the ocean </w:t>
      </w:r>
      <w:r w:rsidRPr="00A567C5">
        <w:rPr>
          <w:b/>
          <w:bCs/>
          <w:highlight w:val="cyan"/>
          <w:u w:val="single"/>
        </w:rPr>
        <w:t>rightly</w:t>
      </w:r>
      <w:r w:rsidRPr="00B57B1A">
        <w:rPr>
          <w:b/>
          <w:bCs/>
          <w:u w:val="single"/>
        </w:rPr>
        <w:t xml:space="preserve">. </w:t>
      </w:r>
      <w:r w:rsidRPr="00A567C5">
        <w:rPr>
          <w:b/>
          <w:bCs/>
          <w:highlight w:val="cyan"/>
          <w:u w:val="single"/>
        </w:rPr>
        <w:t>we know what it means to be</w:t>
      </w:r>
      <w:r w:rsidRPr="00B57B1A">
        <w:rPr>
          <w:b/>
          <w:bCs/>
          <w:u w:val="single"/>
        </w:rPr>
        <w:t xml:space="preserve"> encumbered </w:t>
      </w:r>
      <w:r w:rsidRPr="00A567C5">
        <w:rPr>
          <w:b/>
          <w:bCs/>
          <w:highlight w:val="cyan"/>
          <w:u w:val="single"/>
        </w:rPr>
        <w:t>under there</w:t>
      </w:r>
      <w:r w:rsidRPr="00B57B1A">
        <w:rPr>
          <w:b/>
          <w:bCs/>
          <w:u w:val="single"/>
        </w:rPr>
        <w:t>.</w:t>
      </w:r>
      <w:r w:rsidRPr="00B57B1A">
        <w:rPr>
          <w:u w:val="single"/>
        </w:rPr>
        <w:t xml:space="preserve"> we know what it is to have no choice but to pull from the bottom of ourselves daily. </w:t>
      </w:r>
      <w:r w:rsidRPr="00A567C5">
        <w:rPr>
          <w:b/>
          <w:bCs/>
          <w:highlight w:val="cyan"/>
          <w:u w:val="single"/>
        </w:rPr>
        <w:t>we don’t have the luxury of surface.</w:t>
      </w:r>
      <w:r w:rsidRPr="00B57B1A">
        <w:rPr>
          <w:b/>
          <w:bCs/>
          <w:u w:val="single"/>
        </w:rPr>
        <w:t xml:space="preserve"> whether or not we want it. </w:t>
      </w:r>
      <w:r w:rsidRPr="00A567C5">
        <w:rPr>
          <w:b/>
          <w:bCs/>
          <w:highlight w:val="cyan"/>
          <w:u w:val="single"/>
        </w:rPr>
        <w:t>ever wonder why an island woman loves a clean floor?</w:t>
      </w:r>
      <w:r w:rsidRPr="00B57B1A">
        <w:rPr>
          <w:u w:val="single"/>
        </w:rPr>
        <w:t xml:space="preserve"> looks down without missing anything? sweeps even the dirt in the yard? </w:t>
      </w:r>
      <w:r w:rsidRPr="00B57B1A">
        <w:rPr>
          <w:b/>
          <w:bCs/>
          <w:u w:val="single"/>
        </w:rPr>
        <w:t xml:space="preserve">well, </w:t>
      </w:r>
      <w:r w:rsidRPr="00A567C5">
        <w:rPr>
          <w:b/>
          <w:bCs/>
          <w:highlight w:val="cyan"/>
          <w:u w:val="single"/>
        </w:rPr>
        <w:t>where do you think we live while you sleep?</w:t>
      </w:r>
      <w:r w:rsidRPr="00B57B1A">
        <w:rPr>
          <w:b/>
          <w:bCs/>
          <w:u w:val="single"/>
        </w:rPr>
        <w:t xml:space="preserve"> </w:t>
      </w:r>
      <w:r w:rsidRPr="00A567C5">
        <w:rPr>
          <w:b/>
          <w:bCs/>
          <w:highlight w:val="cyan"/>
          <w:u w:val="single"/>
        </w:rPr>
        <w:t xml:space="preserve">down </w:t>
      </w:r>
      <w:r w:rsidRPr="008125E0">
        <w:rPr>
          <w:b/>
          <w:bCs/>
          <w:u w:val="single"/>
        </w:rPr>
        <w:t xml:space="preserve">here. </w:t>
      </w:r>
      <w:r w:rsidRPr="00A567C5">
        <w:rPr>
          <w:b/>
          <w:bCs/>
          <w:highlight w:val="cyan"/>
          <w:u w:val="single"/>
        </w:rPr>
        <w:t>at the bottom of everything</w:t>
      </w:r>
      <w:r w:rsidRPr="00B57B1A">
        <w:rPr>
          <w:u w:val="single"/>
        </w:rPr>
        <w:t>.2</w:t>
      </w:r>
      <w:r w:rsidRPr="00B57B1A">
        <w:t xml:space="preserve"> </w:t>
      </w:r>
      <w:r w:rsidRPr="00B57B1A">
        <w:rPr>
          <w:u w:val="single"/>
        </w:rPr>
        <w:t xml:space="preserve">between you and me, we knew it would never work. </w:t>
      </w:r>
      <w:r w:rsidRPr="00A567C5">
        <w:rPr>
          <w:b/>
          <w:bCs/>
          <w:highlight w:val="cyan"/>
          <w:u w:val="single"/>
        </w:rPr>
        <w:t>just because the singing of the whales</w:t>
      </w:r>
      <w:r w:rsidRPr="008125E0">
        <w:rPr>
          <w:b/>
          <w:bCs/>
          <w:u w:val="single"/>
        </w:rPr>
        <w:t xml:space="preserve"> had </w:t>
      </w:r>
      <w:r w:rsidRPr="00A567C5">
        <w:rPr>
          <w:b/>
          <w:bCs/>
          <w:highlight w:val="cyan"/>
          <w:u w:val="single"/>
        </w:rPr>
        <w:t>caused</w:t>
      </w:r>
      <w:r w:rsidRPr="008125E0">
        <w:rPr>
          <w:b/>
          <w:bCs/>
          <w:u w:val="single"/>
        </w:rPr>
        <w:t xml:space="preserve"> bumper stickers and rallies and international </w:t>
      </w:r>
      <w:r w:rsidRPr="00A567C5">
        <w:rPr>
          <w:b/>
          <w:bCs/>
          <w:highlight w:val="cyan"/>
          <w:u w:val="single"/>
        </w:rPr>
        <w:t>bans on their murder</w:t>
      </w:r>
      <w:r w:rsidRPr="008125E0">
        <w:rPr>
          <w:b/>
          <w:bCs/>
          <w:u w:val="single"/>
        </w:rPr>
        <w:t xml:space="preserve"> and the criminalization of the exploding harpoon</w:t>
      </w:r>
      <w:r w:rsidRPr="00B57B1A">
        <w:rPr>
          <w:u w:val="single"/>
        </w:rPr>
        <w:t xml:space="preserve"> (you know. that thing that got under their skin and destroyed them from the inside) </w:t>
      </w:r>
      <w:r w:rsidRPr="00A567C5">
        <w:rPr>
          <w:b/>
          <w:bCs/>
          <w:highlight w:val="cyan"/>
          <w:u w:val="single"/>
        </w:rPr>
        <w:t>didn’t mean it would work for us</w:t>
      </w:r>
      <w:r w:rsidRPr="008125E0">
        <w:rPr>
          <w:b/>
          <w:bCs/>
          <w:u w:val="single"/>
        </w:rPr>
        <w:t xml:space="preserve">. </w:t>
      </w:r>
      <w:proofErr w:type="spellStart"/>
      <w:r w:rsidRPr="008125E0">
        <w:rPr>
          <w:b/>
          <w:bCs/>
          <w:u w:val="single"/>
        </w:rPr>
        <w:t>i</w:t>
      </w:r>
      <w:proofErr w:type="spellEnd"/>
      <w:r w:rsidRPr="008125E0">
        <w:rPr>
          <w:b/>
          <w:bCs/>
          <w:u w:val="single"/>
        </w:rPr>
        <w:t xml:space="preserve"> mean </w:t>
      </w:r>
      <w:r w:rsidRPr="00A567C5">
        <w:rPr>
          <w:b/>
          <w:bCs/>
          <w:highlight w:val="cyan"/>
          <w:u w:val="single"/>
        </w:rPr>
        <w:t>how long had</w:t>
      </w:r>
      <w:r w:rsidRPr="008125E0">
        <w:rPr>
          <w:b/>
          <w:bCs/>
          <w:u w:val="single"/>
        </w:rPr>
        <w:t xml:space="preserve"> we, </w:t>
      </w:r>
      <w:r w:rsidRPr="00A567C5">
        <w:rPr>
          <w:b/>
          <w:bCs/>
          <w:highlight w:val="cyan"/>
          <w:u w:val="single"/>
        </w:rPr>
        <w:t>black women</w:t>
      </w:r>
      <w:r w:rsidRPr="008125E0">
        <w:rPr>
          <w:b/>
          <w:bCs/>
          <w:u w:val="single"/>
        </w:rPr>
        <w:t xml:space="preserve">, </w:t>
      </w:r>
      <w:r w:rsidRPr="00A567C5">
        <w:rPr>
          <w:b/>
          <w:bCs/>
          <w:highlight w:val="cyan"/>
          <w:u w:val="single"/>
        </w:rPr>
        <w:t>been singing</w:t>
      </w:r>
      <w:r w:rsidRPr="008125E0">
        <w:rPr>
          <w:b/>
          <w:bCs/>
          <w:u w:val="single"/>
        </w:rPr>
        <w:t>.</w:t>
      </w:r>
      <w:r w:rsidRPr="00B57B1A">
        <w:t xml:space="preserve"> </w:t>
      </w:r>
      <w:r w:rsidRPr="00B57B1A">
        <w:rPr>
          <w:sz w:val="18"/>
          <w:szCs w:val="18"/>
        </w:rPr>
        <w:t>when they decided the whale was an intelligent creature, nuanced, descriptive, they decided that the people who killed them were greedy, were sav-age, were less evolved. isn’t that interesting. the same people who forced the whaling indigenous into sale instead of ceremony now spoke of evolution. spoke of the humane and didn’t choke. therefore, we didn’t have much hope. our intelligence and the multiple forms of proof required did not inspire the world to disentangle its hooks from our looks and our attitude.</w:t>
      </w:r>
      <w:r w:rsidRPr="00B57B1A">
        <w:t xml:space="preserve"> </w:t>
      </w:r>
      <w:r w:rsidRPr="008125E0">
        <w:rPr>
          <w:b/>
          <w:bCs/>
          <w:u w:val="single"/>
        </w:rPr>
        <w:t xml:space="preserve">We assert that </w:t>
      </w:r>
      <w:r w:rsidRPr="00A567C5">
        <w:rPr>
          <w:b/>
          <w:bCs/>
          <w:highlight w:val="cyan"/>
          <w:u w:val="single"/>
        </w:rPr>
        <w:t>it was not the song of the whales that saved them</w:t>
      </w:r>
      <w:r w:rsidRPr="008125E0">
        <w:rPr>
          <w:b/>
          <w:bCs/>
          <w:u w:val="single"/>
        </w:rPr>
        <w:t xml:space="preserve">. if singing could </w:t>
      </w:r>
      <w:proofErr w:type="gramStart"/>
      <w:r w:rsidRPr="008125E0">
        <w:rPr>
          <w:b/>
          <w:bCs/>
          <w:u w:val="single"/>
        </w:rPr>
        <w:t>save</w:t>
      </w:r>
      <w:proofErr w:type="gramEnd"/>
      <w:r w:rsidRPr="008125E0">
        <w:rPr>
          <w:b/>
          <w:bCs/>
          <w:u w:val="single"/>
        </w:rPr>
        <w:t xml:space="preserve"> we’d be god. </w:t>
      </w:r>
      <w:r w:rsidRPr="00A567C5">
        <w:rPr>
          <w:b/>
          <w:bCs/>
          <w:highlight w:val="cyan"/>
          <w:u w:val="single"/>
        </w:rPr>
        <w:t>it was</w:t>
      </w:r>
      <w:r w:rsidRPr="008125E0">
        <w:rPr>
          <w:b/>
          <w:bCs/>
          <w:u w:val="single"/>
        </w:rPr>
        <w:t xml:space="preserve"> the fact of other sources of oil to move onto, </w:t>
      </w:r>
      <w:r w:rsidRPr="00A567C5">
        <w:rPr>
          <w:b/>
          <w:bCs/>
          <w:highlight w:val="cyan"/>
          <w:u w:val="single"/>
        </w:rPr>
        <w:t>other</w:t>
      </w:r>
      <w:r w:rsidRPr="008125E0">
        <w:rPr>
          <w:b/>
          <w:bCs/>
          <w:u w:val="single"/>
        </w:rPr>
        <w:t xml:space="preserve"> deep </w:t>
      </w:r>
      <w:r w:rsidRPr="00A567C5">
        <w:rPr>
          <w:b/>
          <w:bCs/>
          <w:highlight w:val="cyan"/>
          <w:u w:val="single"/>
        </w:rPr>
        <w:t>black resources to extract</w:t>
      </w:r>
      <w:r w:rsidRPr="008125E0">
        <w:rPr>
          <w:b/>
          <w:bCs/>
          <w:u w:val="single"/>
        </w:rPr>
        <w:t>.</w:t>
      </w:r>
      <w:r w:rsidRPr="00B57B1A">
        <w:rPr>
          <w:u w:val="single"/>
        </w:rPr>
        <w:t xml:space="preserve"> it was a fact. </w:t>
      </w:r>
      <w:r w:rsidRPr="008125E0">
        <w:rPr>
          <w:b/>
          <w:bCs/>
          <w:u w:val="single"/>
        </w:rPr>
        <w:t xml:space="preserve">they could save the whales once they knew </w:t>
      </w:r>
      <w:r w:rsidRPr="00A567C5">
        <w:rPr>
          <w:b/>
          <w:bCs/>
          <w:highlight w:val="cyan"/>
          <w:u w:val="single"/>
        </w:rPr>
        <w:t>they didn’t need them</w:t>
      </w:r>
      <w:r w:rsidRPr="008125E0">
        <w:rPr>
          <w:b/>
          <w:bCs/>
          <w:u w:val="single"/>
        </w:rPr>
        <w:t>.</w:t>
      </w:r>
      <w:r w:rsidRPr="00B57B1A">
        <w:rPr>
          <w:u w:val="single"/>
        </w:rPr>
        <w:t xml:space="preserve"> it was as simple as that.</w:t>
      </w:r>
      <w:r w:rsidRPr="00B57B1A">
        <w:t xml:space="preserve"> </w:t>
      </w:r>
      <w:r w:rsidRPr="00B57B1A">
        <w:rPr>
          <w:sz w:val="18"/>
          <w:szCs w:val="18"/>
        </w:rPr>
        <w:t>and they haven’t found a way yet to say it. their needles in our skin, targeting us where we breathe. which is everyone we love.</w:t>
      </w:r>
      <w:r w:rsidRPr="00B57B1A">
        <w:t xml:space="preserve"> </w:t>
      </w:r>
      <w:r w:rsidRPr="00A567C5">
        <w:rPr>
          <w:b/>
          <w:bCs/>
          <w:highlight w:val="cyan"/>
          <w:u w:val="single"/>
        </w:rPr>
        <w:t xml:space="preserve">trapping us below and </w:t>
      </w:r>
      <w:r w:rsidRPr="0050361C">
        <w:rPr>
          <w:b/>
          <w:bCs/>
          <w:u w:val="single"/>
        </w:rPr>
        <w:t xml:space="preserve">yet </w:t>
      </w:r>
      <w:r w:rsidRPr="00A567C5">
        <w:rPr>
          <w:b/>
          <w:bCs/>
          <w:highlight w:val="cyan"/>
          <w:u w:val="single"/>
        </w:rPr>
        <w:t>extracting us above</w:t>
      </w:r>
      <w:r w:rsidRPr="008125E0">
        <w:rPr>
          <w:b/>
          <w:bCs/>
          <w:u w:val="single"/>
        </w:rPr>
        <w:t xml:space="preserve">. chasing us across oceans. they risk their very souls. They know it, though. </w:t>
      </w:r>
      <w:r w:rsidRPr="00A567C5">
        <w:rPr>
          <w:b/>
          <w:bCs/>
          <w:highlight w:val="cyan"/>
          <w:u w:val="single"/>
        </w:rPr>
        <w:t>they need us more than gold.</w:t>
      </w:r>
    </w:p>
    <w:p w14:paraId="43A3CFA5" w14:textId="77777777" w:rsidR="00147474" w:rsidRDefault="00147474" w:rsidP="00147474">
      <w:pPr>
        <w:rPr>
          <w:u w:val="single"/>
        </w:rPr>
      </w:pPr>
    </w:p>
    <w:p w14:paraId="54B55A28" w14:textId="74BE331F" w:rsidR="00EC1902" w:rsidRDefault="00EC1902" w:rsidP="00EC1902">
      <w:pPr>
        <w:pStyle w:val="Heading2"/>
      </w:pPr>
      <w:r>
        <w:lastRenderedPageBreak/>
        <w:t xml:space="preserve">AT: Ks – Cap </w:t>
      </w:r>
    </w:p>
    <w:p w14:paraId="490FCDBA" w14:textId="77777777" w:rsidR="00EC1902" w:rsidRDefault="00EC1902" w:rsidP="00EC1902">
      <w:pPr>
        <w:contextualSpacing/>
      </w:pPr>
    </w:p>
    <w:p w14:paraId="33BB9AFB" w14:textId="1D32C233" w:rsidR="00AD6354" w:rsidRDefault="00AD6354" w:rsidP="00EC1902">
      <w:pPr>
        <w:pStyle w:val="Heading3"/>
      </w:pPr>
      <w:r>
        <w:lastRenderedPageBreak/>
        <w:t xml:space="preserve">AT: Cap – Perm** </w:t>
      </w:r>
    </w:p>
    <w:p w14:paraId="3F50E33D" w14:textId="1D2A644B" w:rsidR="00AD6354" w:rsidRDefault="00AD6354" w:rsidP="00AD6354"/>
    <w:p w14:paraId="50352C41" w14:textId="77777777" w:rsidR="00AD6354" w:rsidRPr="009D5224" w:rsidRDefault="00AD6354" w:rsidP="00AD6354">
      <w:pPr>
        <w:pStyle w:val="Heading4"/>
        <w:rPr>
          <w:rFonts w:cs="Calibri"/>
        </w:rPr>
      </w:pPr>
      <w:r w:rsidRPr="009D5224">
        <w:rPr>
          <w:rFonts w:cs="Calibri"/>
        </w:rPr>
        <w:t xml:space="preserve">Community organizing is not an event – it’s a form of unlearning </w:t>
      </w:r>
      <w:proofErr w:type="gramStart"/>
      <w:r w:rsidRPr="009D5224">
        <w:rPr>
          <w:rFonts w:cs="Calibri"/>
        </w:rPr>
        <w:t>in order to</w:t>
      </w:r>
      <w:proofErr w:type="gramEnd"/>
      <w:r w:rsidRPr="009D5224">
        <w:rPr>
          <w:rFonts w:cs="Calibri"/>
        </w:rPr>
        <w:t xml:space="preserve"> fight through capitalism as a strategy of large-scale direction</w:t>
      </w:r>
    </w:p>
    <w:p w14:paraId="22EFA789" w14:textId="77777777" w:rsidR="00AD6354" w:rsidRPr="009D5224" w:rsidRDefault="00AD6354" w:rsidP="00AD6354">
      <w:pPr>
        <w:rPr>
          <w:rFonts w:cs="Calibri"/>
          <w:b/>
          <w:sz w:val="26"/>
        </w:rPr>
      </w:pPr>
      <w:r w:rsidRPr="009D5224">
        <w:rPr>
          <w:rStyle w:val="Style13ptBold"/>
          <w:rFonts w:cs="Calibri"/>
        </w:rPr>
        <w:t xml:space="preserve">Gumbs 20 </w:t>
      </w:r>
      <w:r w:rsidRPr="009D5224">
        <w:rPr>
          <w:rStyle w:val="Style13ptBold"/>
          <w:rFonts w:cs="Calibri"/>
          <w:b w:val="0"/>
          <w:bCs w:val="0"/>
        </w:rPr>
        <w:t>– (Alexis Pauline Gumbs is an American writer, independent scholar, poet, activist, and educator, “Undrowned: Black Feminist Lessons from Marine Mammals</w:t>
      </w:r>
      <w:proofErr w:type="gramStart"/>
      <w:r w:rsidRPr="009D5224">
        <w:rPr>
          <w:rStyle w:val="Style13ptBold"/>
          <w:rFonts w:cs="Calibri"/>
          <w:b w:val="0"/>
          <w:bCs w:val="0"/>
        </w:rPr>
        <w:t>” ,</w:t>
      </w:r>
      <w:proofErr w:type="gramEnd"/>
      <w:r w:rsidRPr="009D5224">
        <w:rPr>
          <w:rStyle w:val="Style13ptBold"/>
          <w:rFonts w:cs="Calibri"/>
          <w:b w:val="0"/>
          <w:bCs w:val="0"/>
        </w:rPr>
        <w:t xml:space="preserve"> </w:t>
      </w:r>
      <w:r w:rsidRPr="009D5224">
        <w:rPr>
          <w:rStyle w:val="Style13ptBold"/>
          <w:rFonts w:cs="Calibri"/>
          <w:b w:val="0"/>
          <w:bCs w:val="0"/>
          <w:i/>
        </w:rPr>
        <w:t>AK Press</w:t>
      </w:r>
      <w:r w:rsidRPr="009D5224">
        <w:rPr>
          <w:rStyle w:val="Style13ptBold"/>
          <w:rFonts w:cs="Calibri"/>
          <w:b w:val="0"/>
          <w:bCs w:val="0"/>
        </w:rPr>
        <w:t xml:space="preserve">; 11/17/20; pp. 54-55) </w:t>
      </w:r>
      <w:proofErr w:type="spellStart"/>
      <w:r w:rsidRPr="009D5224">
        <w:rPr>
          <w:rStyle w:val="Style13ptBold"/>
          <w:rFonts w:cs="Calibri"/>
          <w:b w:val="0"/>
          <w:bCs w:val="0"/>
          <w:i/>
        </w:rPr>
        <w:t>viraj</w:t>
      </w:r>
      <w:proofErr w:type="spellEnd"/>
    </w:p>
    <w:p w14:paraId="5EFAF827" w14:textId="77777777" w:rsidR="00AD6354" w:rsidRPr="009D5224" w:rsidRDefault="00AD6354" w:rsidP="00AD6354">
      <w:pPr>
        <w:rPr>
          <w:rFonts w:cs="Calibri"/>
        </w:rPr>
      </w:pPr>
      <w:r w:rsidRPr="009D5224">
        <w:rPr>
          <w:rFonts w:cs="Calibri"/>
          <w:u w:val="single"/>
        </w:rPr>
        <w:t xml:space="preserve">WHAT DOES IT MEAN TO function as a group in a changing environment? </w:t>
      </w:r>
      <w:r w:rsidRPr="00A567C5">
        <w:rPr>
          <w:rFonts w:cs="Calibri"/>
          <w:highlight w:val="cyan"/>
          <w:u w:val="single"/>
        </w:rPr>
        <w:t>How can we organize ourselves</w:t>
      </w:r>
      <w:r w:rsidRPr="009D5224">
        <w:rPr>
          <w:rFonts w:cs="Calibri"/>
          <w:u w:val="single"/>
        </w:rPr>
        <w:t xml:space="preserve"> intentionally </w:t>
      </w:r>
      <w:r w:rsidRPr="00A567C5">
        <w:rPr>
          <w:rFonts w:cs="Calibri"/>
          <w:highlight w:val="cyan"/>
          <w:u w:val="single"/>
        </w:rPr>
        <w:t>to combat the imbedded isolation of late capitalism?</w:t>
      </w:r>
      <w:r w:rsidRPr="009D5224">
        <w:rPr>
          <w:rFonts w:cs="Calibri"/>
          <w:u w:val="single"/>
        </w:rPr>
        <w:t xml:space="preserve"> It seems like the dolphins (and our other interloping sharks… the manta rays) have something to tell us. </w:t>
      </w:r>
      <w:r w:rsidRPr="00A567C5">
        <w:rPr>
          <w:rFonts w:cs="Calibri"/>
          <w:highlight w:val="cyan"/>
          <w:u w:val="single"/>
        </w:rPr>
        <w:t>From mothering</w:t>
      </w:r>
      <w:r w:rsidRPr="009D5224">
        <w:rPr>
          <w:rFonts w:cs="Calibri"/>
          <w:u w:val="single"/>
        </w:rPr>
        <w:t xml:space="preserve"> as an emergent strategy in massive dolphin super-pods </w:t>
      </w:r>
      <w:r w:rsidRPr="00A567C5">
        <w:rPr>
          <w:rFonts w:cs="Calibri"/>
          <w:highlight w:val="cyan"/>
          <w:u w:val="single"/>
        </w:rPr>
        <w:t>to pantropical synchronized swimming</w:t>
      </w:r>
      <w:r w:rsidRPr="009D5224">
        <w:rPr>
          <w:rFonts w:cs="Calibri"/>
          <w:u w:val="single"/>
        </w:rPr>
        <w:t xml:space="preserve"> as a model of being prepared for large-scale direct action, </w:t>
      </w:r>
      <w:r w:rsidRPr="00A567C5">
        <w:rPr>
          <w:rFonts w:cs="Calibri"/>
          <w:highlight w:val="cyan"/>
          <w:u w:val="single"/>
        </w:rPr>
        <w:t>the dolphins are educating us on how to squad</w:t>
      </w:r>
      <w:r w:rsidRPr="009D5224">
        <w:rPr>
          <w:rFonts w:cs="Calibri"/>
          <w:u w:val="single"/>
        </w:rPr>
        <w:t>, or pod up</w:t>
      </w:r>
      <w:r w:rsidRPr="009D5224">
        <w:rPr>
          <w:rFonts w:cs="Calibri"/>
        </w:rPr>
        <w:t xml:space="preserve">. Are we ready for a dolphin-informed replacement of the patriarchal family </w:t>
      </w:r>
      <w:r w:rsidRPr="00A567C5">
        <w:rPr>
          <w:rFonts w:cs="Calibri"/>
          <w:highlight w:val="cyan"/>
          <w:u w:val="single"/>
        </w:rPr>
        <w:t>with “schools” of unlearning</w:t>
      </w:r>
      <w:r w:rsidRPr="009D5224">
        <w:rPr>
          <w:rFonts w:cs="Calibri"/>
        </w:rPr>
        <w:t xml:space="preserve">? What is the relationship between the circular collective feeding practices of manta rays and the Black diasporic history of cooperatives? </w:t>
      </w:r>
      <w:r w:rsidRPr="009D5224">
        <w:rPr>
          <w:rFonts w:cs="Calibri"/>
          <w:u w:val="single"/>
        </w:rPr>
        <w:t xml:space="preserve">I believe </w:t>
      </w:r>
      <w:r w:rsidRPr="00A567C5">
        <w:rPr>
          <w:rFonts w:cs="Calibri"/>
          <w:highlight w:val="cyan"/>
          <w:u w:val="single"/>
        </w:rPr>
        <w:t>collaboration is natural</w:t>
      </w:r>
      <w:r w:rsidRPr="009D5224">
        <w:rPr>
          <w:rFonts w:cs="Calibri"/>
          <w:u w:val="single"/>
        </w:rPr>
        <w:t xml:space="preserve"> and can be reclaimed</w:t>
      </w:r>
      <w:r w:rsidRPr="009D5224">
        <w:rPr>
          <w:rFonts w:cs="Calibri"/>
        </w:rPr>
        <w:t xml:space="preserve">. </w:t>
      </w:r>
      <w:r w:rsidRPr="00A567C5">
        <w:rPr>
          <w:rFonts w:cs="Calibri"/>
          <w:highlight w:val="cyan"/>
          <w:u w:val="single"/>
        </w:rPr>
        <w:t>Out here in the open ocean, mothering is an emergent strategy</w:t>
      </w:r>
      <w:r w:rsidRPr="009D5224">
        <w:rPr>
          <w:rFonts w:cs="Calibri"/>
        </w:rPr>
        <w:t xml:space="preserve">. Consider the white-bellied/short-snouted dolphins (Lagenodelphis </w:t>
      </w:r>
      <w:proofErr w:type="spellStart"/>
      <w:r w:rsidRPr="009D5224">
        <w:rPr>
          <w:rFonts w:cs="Calibri"/>
        </w:rPr>
        <w:t>hosei</w:t>
      </w:r>
      <w:proofErr w:type="spellEnd"/>
      <w:r w:rsidRPr="009D5224">
        <w:rPr>
          <w:rFonts w:cs="Calibri"/>
        </w:rPr>
        <w:t xml:space="preserve">), who travel in groups of hundreds, sometimes thousands (Lesson 1: roll deep) and welcome several “other species” of dolphins and whales to swim and eat in community (Lesson 2: better together). Though they swim across the entire planet, no scientists (or no one willing to tell a western scientist) saw one alive until 1971. In fact, it seems there was a coordinated movement to be recognized because there were several different “first sightings” of the species on different parts of the planet… all somehow in 1971 (Lesson 3: we can be seen on our own terms)! </w:t>
      </w:r>
      <w:r w:rsidRPr="009D5224">
        <w:rPr>
          <w:rFonts w:cs="Calibri"/>
          <w:u w:val="single"/>
        </w:rPr>
        <w:t xml:space="preserve">The only requirements </w:t>
      </w:r>
      <w:r w:rsidRPr="00A567C5">
        <w:rPr>
          <w:rFonts w:cs="Calibri"/>
          <w:highlight w:val="cyan"/>
          <w:u w:val="single"/>
        </w:rPr>
        <w:t>to be part of this massive oceanic family</w:t>
      </w:r>
      <w:r w:rsidRPr="009D5224">
        <w:rPr>
          <w:rFonts w:cs="Calibri"/>
          <w:u w:val="single"/>
        </w:rPr>
        <w:t xml:space="preserve"> are that </w:t>
      </w:r>
      <w:r w:rsidRPr="00A567C5">
        <w:rPr>
          <w:rFonts w:cs="Calibri"/>
          <w:highlight w:val="cyan"/>
          <w:u w:val="single"/>
        </w:rPr>
        <w:t xml:space="preserve">you </w:t>
      </w:r>
      <w:proofErr w:type="spellStart"/>
      <w:r w:rsidRPr="00A567C5">
        <w:rPr>
          <w:rFonts w:cs="Calibri"/>
          <w:highlight w:val="cyan"/>
          <w:u w:val="single"/>
        </w:rPr>
        <w:t>gotta</w:t>
      </w:r>
      <w:proofErr w:type="spellEnd"/>
      <w:r w:rsidRPr="00A567C5">
        <w:rPr>
          <w:rFonts w:cs="Calibri"/>
          <w:highlight w:val="cyan"/>
          <w:u w:val="single"/>
        </w:rPr>
        <w:t xml:space="preserve"> be willing to dive deep</w:t>
      </w:r>
      <w:r w:rsidRPr="009D5224">
        <w:rPr>
          <w:rFonts w:cs="Calibri"/>
          <w:u w:val="single"/>
        </w:rPr>
        <w:t xml:space="preserve">, because they eat a thousand feet below the surface (Lesson 4: do your depth work), and flock because they collectively change direction abruptly to keep humans from following them, </w:t>
      </w:r>
      <w:proofErr w:type="gramStart"/>
      <w:r w:rsidRPr="009D5224">
        <w:rPr>
          <w:rFonts w:cs="Calibri"/>
          <w:u w:val="single"/>
        </w:rPr>
        <w:t>and also</w:t>
      </w:r>
      <w:proofErr w:type="gramEnd"/>
      <w:r w:rsidRPr="009D5224">
        <w:rPr>
          <w:rFonts w:cs="Calibri"/>
          <w:u w:val="single"/>
        </w:rPr>
        <w:t xml:space="preserve"> move thousands of miles to stay current with the ocean (Lesson 5: be ready to transform). Gratitude to my oceans of love, my expansive family in all directions. My mothers of all genders and ages and times. Thank you </w:t>
      </w:r>
      <w:r w:rsidRPr="00A567C5">
        <w:rPr>
          <w:rFonts w:cs="Calibri"/>
          <w:highlight w:val="cyan"/>
          <w:u w:val="single"/>
        </w:rPr>
        <w:t>for nurturing</w:t>
      </w:r>
      <w:r w:rsidRPr="009D5224">
        <w:rPr>
          <w:rFonts w:cs="Calibri"/>
          <w:u w:val="single"/>
        </w:rPr>
        <w:t xml:space="preserve"> me </w:t>
      </w:r>
      <w:r w:rsidRPr="00A567C5">
        <w:rPr>
          <w:rFonts w:cs="Calibri"/>
          <w:highlight w:val="cyan"/>
          <w:u w:val="single"/>
        </w:rPr>
        <w:t>and holding</w:t>
      </w:r>
      <w:r w:rsidRPr="009D5224">
        <w:rPr>
          <w:rFonts w:cs="Calibri"/>
          <w:u w:val="single"/>
        </w:rPr>
        <w:t xml:space="preserve"> me </w:t>
      </w:r>
      <w:r w:rsidRPr="00A567C5">
        <w:rPr>
          <w:rFonts w:cs="Calibri"/>
          <w:highlight w:val="cyan"/>
          <w:u w:val="single"/>
        </w:rPr>
        <w:t>accountable</w:t>
      </w:r>
      <w:r w:rsidRPr="009D5224">
        <w:rPr>
          <w:rFonts w:cs="Calibri"/>
          <w:u w:val="single"/>
        </w:rPr>
        <w:t xml:space="preserve"> in more ways than I can name.</w:t>
      </w:r>
    </w:p>
    <w:p w14:paraId="7E564F82" w14:textId="77777777" w:rsidR="00AD6354" w:rsidRPr="00AD6354" w:rsidRDefault="00AD6354" w:rsidP="00AD6354"/>
    <w:p w14:paraId="5FBDC3D5" w14:textId="07A67559" w:rsidR="00AD6354" w:rsidRDefault="00AD6354" w:rsidP="00EC1902">
      <w:pPr>
        <w:pStyle w:val="Heading3"/>
      </w:pPr>
      <w:r>
        <w:lastRenderedPageBreak/>
        <w:t xml:space="preserve">AT: Cap – Revolutionary Praxis** </w:t>
      </w:r>
    </w:p>
    <w:p w14:paraId="17F09A2C" w14:textId="04573E5D" w:rsidR="00AD6354" w:rsidRDefault="00AD6354" w:rsidP="00AD6354"/>
    <w:p w14:paraId="7B0AE335" w14:textId="77777777" w:rsidR="00AD6354" w:rsidRDefault="00AD6354" w:rsidP="00AD6354">
      <w:pPr>
        <w:pStyle w:val="Heading4"/>
      </w:pPr>
      <w:r>
        <w:t>The advocacy develops a dolphin informed revolutionary praxis to connect, love and learn in the face of late capitalism.</w:t>
      </w:r>
    </w:p>
    <w:p w14:paraId="6BBB6156" w14:textId="77777777" w:rsidR="00AD6354" w:rsidRPr="00086D60" w:rsidRDefault="00AD6354" w:rsidP="00AD6354">
      <w:r>
        <w:t xml:space="preserve">Alexis Pauline </w:t>
      </w:r>
      <w:r w:rsidRPr="00086D60">
        <w:rPr>
          <w:rFonts w:eastAsiaTheme="majorEastAsia" w:cstheme="majorBidi"/>
          <w:b/>
          <w:iCs/>
          <w:sz w:val="26"/>
        </w:rPr>
        <w:t>Gumbs, 20</w:t>
      </w:r>
      <w:r w:rsidRPr="00086D60">
        <w:t xml:space="preserve"> (</w:t>
      </w:r>
      <w:r>
        <w:t xml:space="preserve">Alexis Pauline </w:t>
      </w:r>
      <w:r w:rsidRPr="00086D60">
        <w:t>Gumbs, Undrowned</w:t>
      </w:r>
      <w:r>
        <w:t xml:space="preserve"> p.54-60</w:t>
      </w:r>
      <w:r w:rsidRPr="00086D60">
        <w:t xml:space="preserve">, </w:t>
      </w:r>
      <w:r>
        <w:t>AK Press</w:t>
      </w:r>
      <w:r w:rsidRPr="00086D60">
        <w:t>, https://www.akpress.org/undrowned.html, 11-17-2020)//</w:t>
      </w:r>
      <w:proofErr w:type="spellStart"/>
      <w:r w:rsidRPr="00086D60">
        <w:t>iLake</w:t>
      </w:r>
      <w:proofErr w:type="spellEnd"/>
      <w:r w:rsidRPr="00086D60">
        <w:t>-</w:t>
      </w:r>
      <w:r w:rsidRPr="00086D60">
        <w:rPr>
          <w:rFonts w:ascii="Segoe UI Emoji" w:hAnsi="Segoe UI Emoji" w:cs="Segoe UI Emoji"/>
        </w:rPr>
        <w:t>💣🍔</w:t>
      </w:r>
      <w:r w:rsidRPr="00086D60">
        <w:t xml:space="preserve">  </w:t>
      </w:r>
    </w:p>
    <w:p w14:paraId="0E920E77" w14:textId="77777777" w:rsidR="00AD6354" w:rsidRPr="0033673A" w:rsidRDefault="00AD6354" w:rsidP="00AD6354">
      <w:pPr>
        <w:rPr>
          <w:sz w:val="12"/>
        </w:rPr>
      </w:pPr>
      <w:r w:rsidRPr="0033673A">
        <w:rPr>
          <w:sz w:val="12"/>
        </w:rPr>
        <w:t xml:space="preserve">WHAT DOES IT MEAN TO function as a group in a changing environment? </w:t>
      </w:r>
      <w:r w:rsidRPr="00C15954">
        <w:rPr>
          <w:u w:val="single"/>
        </w:rPr>
        <w:t xml:space="preserve">How can </w:t>
      </w:r>
      <w:r w:rsidRPr="00A567C5">
        <w:rPr>
          <w:highlight w:val="cyan"/>
          <w:u w:val="single"/>
        </w:rPr>
        <w:t xml:space="preserve">we </w:t>
      </w:r>
      <w:r w:rsidRPr="00A567C5">
        <w:rPr>
          <w:b/>
          <w:bCs/>
          <w:highlight w:val="cyan"/>
          <w:u w:val="single"/>
        </w:rPr>
        <w:t>organize ourselves</w:t>
      </w:r>
      <w:r w:rsidRPr="00413A64">
        <w:rPr>
          <w:b/>
          <w:bCs/>
          <w:u w:val="single"/>
        </w:rPr>
        <w:t xml:space="preserve"> intentionally</w:t>
      </w:r>
      <w:r w:rsidRPr="00413A64">
        <w:rPr>
          <w:u w:val="single"/>
        </w:rPr>
        <w:t xml:space="preserve"> </w:t>
      </w:r>
      <w:r w:rsidRPr="00A567C5">
        <w:rPr>
          <w:highlight w:val="cyan"/>
          <w:u w:val="single"/>
        </w:rPr>
        <w:t>to combat the</w:t>
      </w:r>
      <w:r w:rsidRPr="00413A64">
        <w:rPr>
          <w:u w:val="single"/>
        </w:rPr>
        <w:t xml:space="preserve"> imbedded </w:t>
      </w:r>
      <w:r w:rsidRPr="00A567C5">
        <w:rPr>
          <w:highlight w:val="cyan"/>
          <w:u w:val="single"/>
        </w:rPr>
        <w:t>isolation of</w:t>
      </w:r>
      <w:r w:rsidRPr="00413A64">
        <w:rPr>
          <w:u w:val="single"/>
        </w:rPr>
        <w:t xml:space="preserve"> late </w:t>
      </w:r>
      <w:r w:rsidRPr="00A567C5">
        <w:rPr>
          <w:highlight w:val="cyan"/>
          <w:u w:val="single"/>
        </w:rPr>
        <w:t>capitalism</w:t>
      </w:r>
      <w:r w:rsidRPr="00413A64">
        <w:rPr>
          <w:u w:val="single"/>
        </w:rPr>
        <w:t>?</w:t>
      </w:r>
      <w:r w:rsidRPr="0033673A">
        <w:rPr>
          <w:sz w:val="12"/>
        </w:rPr>
        <w:t xml:space="preserve"> It seems like the </w:t>
      </w:r>
      <w:r w:rsidRPr="00413A64">
        <w:rPr>
          <w:u w:val="single"/>
        </w:rPr>
        <w:t>dolphins (and our other interloping sharks… the manta rays) have something to tell us</w:t>
      </w:r>
      <w:r w:rsidRPr="0033673A">
        <w:rPr>
          <w:sz w:val="12"/>
        </w:rPr>
        <w:t xml:space="preserve">. From </w:t>
      </w:r>
      <w:r w:rsidRPr="00413A64">
        <w:rPr>
          <w:u w:val="single"/>
        </w:rPr>
        <w:t>mothering as an emergent strategy in massive dolphin super-pods to pantropical synchronized swimming as a model of being prepared for large-scale direct action</w:t>
      </w:r>
      <w:r w:rsidRPr="0033673A">
        <w:rPr>
          <w:sz w:val="12"/>
        </w:rPr>
        <w:t xml:space="preserve">, the dolphins are educating us on how to squad, or pod up. Are we ready for </w:t>
      </w:r>
      <w:r w:rsidRPr="00A567C5">
        <w:rPr>
          <w:highlight w:val="cyan"/>
          <w:u w:val="single"/>
        </w:rPr>
        <w:t>a dolphin-informed replacement of the</w:t>
      </w:r>
      <w:r w:rsidRPr="00413A64">
        <w:rPr>
          <w:u w:val="single"/>
        </w:rPr>
        <w:t xml:space="preserve"> patriarchal </w:t>
      </w:r>
      <w:r w:rsidRPr="00A567C5">
        <w:rPr>
          <w:highlight w:val="cyan"/>
          <w:u w:val="single"/>
        </w:rPr>
        <w:t xml:space="preserve">family with </w:t>
      </w:r>
      <w:r w:rsidRPr="00A567C5">
        <w:rPr>
          <w:b/>
          <w:bCs/>
          <w:highlight w:val="cyan"/>
          <w:u w:val="single"/>
        </w:rPr>
        <w:t>“schools” of unlearning</w:t>
      </w:r>
      <w:r w:rsidRPr="0033673A">
        <w:rPr>
          <w:sz w:val="12"/>
        </w:rPr>
        <w:t xml:space="preserve">? What is the relationship between the circular collective feeding practices of manta rays and the Black diasporic history of cooperatives? I believe </w:t>
      </w:r>
      <w:r w:rsidRPr="00A567C5">
        <w:rPr>
          <w:b/>
          <w:bCs/>
          <w:highlight w:val="cyan"/>
          <w:u w:val="single"/>
        </w:rPr>
        <w:t>collaboration</w:t>
      </w:r>
      <w:r w:rsidRPr="00413A64">
        <w:rPr>
          <w:u w:val="single"/>
        </w:rPr>
        <w:t xml:space="preserve"> is natural and </w:t>
      </w:r>
      <w:r w:rsidRPr="00A567C5">
        <w:rPr>
          <w:highlight w:val="cyan"/>
          <w:u w:val="single"/>
        </w:rPr>
        <w:t>can be reclaimed</w:t>
      </w:r>
      <w:r w:rsidRPr="0033673A">
        <w:rPr>
          <w:sz w:val="12"/>
        </w:rPr>
        <w:t xml:space="preserve">. Out here in the open ocean, </w:t>
      </w:r>
      <w:r w:rsidRPr="00413A64">
        <w:rPr>
          <w:u w:val="single"/>
        </w:rPr>
        <w:t>mothering is an emergent strategy</w:t>
      </w:r>
      <w:r w:rsidRPr="0033673A">
        <w:rPr>
          <w:sz w:val="12"/>
        </w:rPr>
        <w:t xml:space="preserve">. Consider the white-bellied/short-snouted dolphins (Lagenodelphis </w:t>
      </w:r>
      <w:proofErr w:type="spellStart"/>
      <w:r w:rsidRPr="0033673A">
        <w:rPr>
          <w:sz w:val="12"/>
        </w:rPr>
        <w:t>hosei</w:t>
      </w:r>
      <w:proofErr w:type="spellEnd"/>
      <w:r w:rsidRPr="0033673A">
        <w:rPr>
          <w:sz w:val="12"/>
        </w:rPr>
        <w:t xml:space="preserve">), </w:t>
      </w:r>
      <w:r w:rsidRPr="00413A64">
        <w:rPr>
          <w:u w:val="single"/>
        </w:rPr>
        <w:t xml:space="preserve">who </w:t>
      </w:r>
      <w:r w:rsidRPr="00A567C5">
        <w:rPr>
          <w:highlight w:val="cyan"/>
          <w:u w:val="single"/>
        </w:rPr>
        <w:t>travel in groups of</w:t>
      </w:r>
      <w:r w:rsidRPr="00413A64">
        <w:rPr>
          <w:u w:val="single"/>
        </w:rPr>
        <w:t xml:space="preserve"> hundreds, sometimes </w:t>
      </w:r>
      <w:r w:rsidRPr="00A567C5">
        <w:rPr>
          <w:highlight w:val="cyan"/>
          <w:u w:val="single"/>
        </w:rPr>
        <w:t>thousands</w:t>
      </w:r>
      <w:r w:rsidRPr="00413A64">
        <w:rPr>
          <w:u w:val="single"/>
        </w:rPr>
        <w:t xml:space="preserve"> (Lesson 1: roll deep) </w:t>
      </w:r>
      <w:r w:rsidRPr="00A567C5">
        <w:rPr>
          <w:highlight w:val="cyan"/>
          <w:u w:val="single"/>
        </w:rPr>
        <w:t>and</w:t>
      </w:r>
      <w:r w:rsidRPr="00A567C5">
        <w:rPr>
          <w:sz w:val="12"/>
          <w:highlight w:val="cyan"/>
        </w:rPr>
        <w:t xml:space="preserve"> </w:t>
      </w:r>
      <w:r w:rsidRPr="00A567C5">
        <w:rPr>
          <w:highlight w:val="cyan"/>
          <w:u w:val="single"/>
        </w:rPr>
        <w:t>welcome</w:t>
      </w:r>
      <w:r w:rsidRPr="00413A64">
        <w:rPr>
          <w:u w:val="single"/>
        </w:rPr>
        <w:t xml:space="preserve"> several </w:t>
      </w:r>
      <w:r w:rsidRPr="00A567C5">
        <w:rPr>
          <w:highlight w:val="cyan"/>
          <w:u w:val="single"/>
        </w:rPr>
        <w:t>“other species”</w:t>
      </w:r>
      <w:r w:rsidRPr="00413A64">
        <w:rPr>
          <w:u w:val="single"/>
        </w:rPr>
        <w:t xml:space="preserve"> of dolphins and whales </w:t>
      </w:r>
      <w:r w:rsidRPr="00A567C5">
        <w:rPr>
          <w:highlight w:val="cyan"/>
          <w:u w:val="single"/>
        </w:rPr>
        <w:t>to swim</w:t>
      </w:r>
      <w:r w:rsidRPr="00413A64">
        <w:rPr>
          <w:u w:val="single"/>
        </w:rPr>
        <w:t xml:space="preserve"> and eat </w:t>
      </w:r>
      <w:r w:rsidRPr="00A567C5">
        <w:rPr>
          <w:highlight w:val="cyan"/>
          <w:u w:val="single"/>
        </w:rPr>
        <w:t>in community</w:t>
      </w:r>
      <w:r w:rsidRPr="0033673A">
        <w:rPr>
          <w:sz w:val="12"/>
        </w:rPr>
        <w:t xml:space="preserve"> </w:t>
      </w:r>
      <w:r w:rsidRPr="00413A64">
        <w:rPr>
          <w:u w:val="single"/>
        </w:rPr>
        <w:t>(Lesson 2: better together). Though they swim across the entire planet, no scientists</w:t>
      </w:r>
      <w:r w:rsidRPr="0033673A">
        <w:rPr>
          <w:sz w:val="12"/>
        </w:rPr>
        <w:t xml:space="preserve"> </w:t>
      </w:r>
      <w:r w:rsidRPr="00413A64">
        <w:rPr>
          <w:u w:val="single"/>
        </w:rPr>
        <w:t>(or no one willing to tell a western scientist)</w:t>
      </w:r>
      <w:r w:rsidRPr="0033673A">
        <w:rPr>
          <w:sz w:val="12"/>
        </w:rPr>
        <w:t xml:space="preserve"> </w:t>
      </w:r>
      <w:r w:rsidRPr="00413A64">
        <w:rPr>
          <w:u w:val="single"/>
        </w:rPr>
        <w:t>saw one alive until 1971</w:t>
      </w:r>
      <w:r w:rsidRPr="0033673A">
        <w:rPr>
          <w:sz w:val="12"/>
        </w:rPr>
        <w:t xml:space="preserve">. In fact, </w:t>
      </w:r>
      <w:r w:rsidRPr="00413A64">
        <w:rPr>
          <w:u w:val="single"/>
        </w:rPr>
        <w:t xml:space="preserve">it seems there was a coordinated movement to be recognized </w:t>
      </w:r>
      <w:r w:rsidRPr="0033673A">
        <w:rPr>
          <w:sz w:val="12"/>
        </w:rPr>
        <w:t xml:space="preserve">because there were several different “first sightings” of the species on different parts of the planet… all somehow in 1971 </w:t>
      </w:r>
      <w:r w:rsidRPr="00413A64">
        <w:rPr>
          <w:u w:val="single"/>
        </w:rPr>
        <w:t xml:space="preserve">(Lesson 3: </w:t>
      </w:r>
      <w:r w:rsidRPr="00A567C5">
        <w:rPr>
          <w:highlight w:val="cyan"/>
          <w:u w:val="single"/>
        </w:rPr>
        <w:t>we can be seen on our own terms</w:t>
      </w:r>
      <w:r w:rsidRPr="00413A64">
        <w:rPr>
          <w:u w:val="single"/>
        </w:rPr>
        <w:t>)!</w:t>
      </w:r>
      <w:r w:rsidRPr="0033673A">
        <w:rPr>
          <w:sz w:val="12"/>
        </w:rPr>
        <w:t xml:space="preserve"> </w:t>
      </w:r>
      <w:r w:rsidRPr="00413A64">
        <w:rPr>
          <w:u w:val="single"/>
        </w:rPr>
        <w:t xml:space="preserve">The only requirements to be part of this massive oceanic family are that you </w:t>
      </w:r>
      <w:proofErr w:type="spellStart"/>
      <w:r w:rsidRPr="00413A64">
        <w:rPr>
          <w:u w:val="single"/>
        </w:rPr>
        <w:t>gotta</w:t>
      </w:r>
      <w:proofErr w:type="spellEnd"/>
      <w:r w:rsidRPr="00413A64">
        <w:rPr>
          <w:u w:val="single"/>
        </w:rPr>
        <w:t xml:space="preserve"> be willing to dive deep</w:t>
      </w:r>
      <w:r w:rsidRPr="0033673A">
        <w:rPr>
          <w:sz w:val="12"/>
        </w:rPr>
        <w:t>, because they eat a thousand feet below the surface (</w:t>
      </w:r>
      <w:r w:rsidRPr="00413A64">
        <w:rPr>
          <w:u w:val="single"/>
        </w:rPr>
        <w:t>Lesson 4: do your depth work</w:t>
      </w:r>
      <w:r w:rsidRPr="0033673A">
        <w:rPr>
          <w:sz w:val="12"/>
        </w:rPr>
        <w:t xml:space="preserve">), and flock because </w:t>
      </w:r>
      <w:r w:rsidRPr="00A567C5">
        <w:rPr>
          <w:highlight w:val="cyan"/>
          <w:u w:val="single"/>
        </w:rPr>
        <w:t>they collectively change direction</w:t>
      </w:r>
      <w:r w:rsidRPr="00413A64">
        <w:rPr>
          <w:u w:val="single"/>
        </w:rPr>
        <w:t xml:space="preserve"> abruptly </w:t>
      </w:r>
      <w:r w:rsidRPr="00A567C5">
        <w:rPr>
          <w:highlight w:val="cyan"/>
          <w:u w:val="single"/>
        </w:rPr>
        <w:t>to keep humans from following</w:t>
      </w:r>
      <w:r w:rsidRPr="00413A64">
        <w:rPr>
          <w:u w:val="single"/>
        </w:rPr>
        <w:t xml:space="preserve"> them, </w:t>
      </w:r>
      <w:proofErr w:type="gramStart"/>
      <w:r w:rsidRPr="00413A64">
        <w:rPr>
          <w:u w:val="single"/>
        </w:rPr>
        <w:t>and also</w:t>
      </w:r>
      <w:proofErr w:type="gramEnd"/>
      <w:r w:rsidRPr="00413A64">
        <w:rPr>
          <w:u w:val="single"/>
        </w:rPr>
        <w:t xml:space="preserve"> move thousands of miles to stay current with the ocean (Lesson 5: be </w:t>
      </w:r>
      <w:r w:rsidRPr="00A567C5">
        <w:rPr>
          <w:highlight w:val="cyan"/>
          <w:u w:val="single"/>
        </w:rPr>
        <w:t>ready to transform</w:t>
      </w:r>
      <w:r w:rsidRPr="00413A64">
        <w:rPr>
          <w:u w:val="single"/>
        </w:rPr>
        <w:t>).</w:t>
      </w:r>
      <w:r w:rsidRPr="0033673A">
        <w:rPr>
          <w:sz w:val="12"/>
        </w:rPr>
        <w:t xml:space="preserve"> Gratitude to my oceans of love, my expansive family in all directions. My mothers of all genders and ages and times. Thank you for nurturing me and holding me accountable in more ways than I can name. Pantropical spotted dolphins are synchronized swimmers and community builders. They travel in pods of hundreds, but within the pods they organize into groups of twenty or less and time their diving and beautiful acrobatics to be exactly in sync. Out in the ocean, they participate in mobile interspecies collectives consisting of other dolphins (especially spinner dolphins), yellowfin tuna, and seabirds. Scientists have different theories about why they do this, most of which can be summarized in these words: Knowing who they’re with helps them know where they’re at and where they want to be. Maybe this is part of their pantropical resilience. Because, despite the serious and wasteful harm of decades of </w:t>
      </w:r>
      <w:proofErr w:type="spellStart"/>
      <w:r w:rsidRPr="0033673A">
        <w:rPr>
          <w:sz w:val="12"/>
        </w:rPr>
        <w:t>tunanet</w:t>
      </w:r>
      <w:proofErr w:type="spellEnd"/>
      <w:r w:rsidRPr="0033673A">
        <w:rPr>
          <w:sz w:val="12"/>
        </w:rPr>
        <w:t xml:space="preserve"> strangulation, they remain one of the most abundant species of dolphin on the planet. I think of those great organizers with pantropical visions (Claudia Jones, Shirley Chisolm, Mila Aguilar, Mama </w:t>
      </w:r>
      <w:proofErr w:type="spellStart"/>
      <w:r w:rsidRPr="0033673A">
        <w:rPr>
          <w:sz w:val="12"/>
        </w:rPr>
        <w:t>Tingo</w:t>
      </w:r>
      <w:proofErr w:type="spellEnd"/>
      <w:r w:rsidRPr="0033673A">
        <w:rPr>
          <w:sz w:val="12"/>
        </w:rPr>
        <w:t>… Hallelujah, there are too many to name). I also think, of course, of the Subversive Sirens, a gold-medal-winning, synchronized</w:t>
      </w:r>
      <w:r>
        <w:rPr>
          <w:sz w:val="12"/>
        </w:rPr>
        <w:t xml:space="preserve"> </w:t>
      </w:r>
      <w:r w:rsidRPr="0033673A">
        <w:rPr>
          <w:sz w:val="12"/>
        </w:rPr>
        <w:t xml:space="preserve">swimming team based in the Twin Cities who are committed to Black liberation, queer visibility, and body positivity. I think about the Ready the Ground Training Team in the North Carolina Triangle area where I live, making direct action possible and graceful and safe. And as </w:t>
      </w:r>
      <w:proofErr w:type="gramStart"/>
      <w:r w:rsidRPr="0033673A">
        <w:rPr>
          <w:sz w:val="12"/>
        </w:rPr>
        <w:t>always</w:t>
      </w:r>
      <w:proofErr w:type="gramEnd"/>
      <w:r w:rsidRPr="0033673A">
        <w:rPr>
          <w:sz w:val="12"/>
        </w:rPr>
        <w:t xml:space="preserve"> I think about you. When I can’t see the </w:t>
      </w:r>
      <w:proofErr w:type="gramStart"/>
      <w:r w:rsidRPr="0033673A">
        <w:rPr>
          <w:sz w:val="12"/>
        </w:rPr>
        <w:t>shore</w:t>
      </w:r>
      <w:proofErr w:type="gramEnd"/>
      <w:r w:rsidRPr="0033673A">
        <w:rPr>
          <w:sz w:val="12"/>
        </w:rPr>
        <w:t xml:space="preserve"> I’m here timing my breathing to yours. Knowing </w:t>
      </w:r>
      <w:proofErr w:type="gramStart"/>
      <w:r w:rsidRPr="0033673A">
        <w:rPr>
          <w:sz w:val="12"/>
        </w:rPr>
        <w:t>collectively</w:t>
      </w:r>
      <w:proofErr w:type="gramEnd"/>
      <w:r w:rsidRPr="0033673A">
        <w:rPr>
          <w:sz w:val="12"/>
        </w:rPr>
        <w:t xml:space="preserve"> we can leap, we can dive, we can practice our faith in each other. Remembering, as Toni Cade Bambara says, “the seabirds are still alive.”18 From the sky, a dolphin pod of </w:t>
      </w:r>
      <w:proofErr w:type="spellStart"/>
      <w:r w:rsidRPr="0033673A">
        <w:rPr>
          <w:sz w:val="12"/>
        </w:rPr>
        <w:t>Lissodelphis</w:t>
      </w:r>
      <w:proofErr w:type="spellEnd"/>
      <w:r w:rsidRPr="0033673A">
        <w:rPr>
          <w:sz w:val="12"/>
        </w:rPr>
        <w:t xml:space="preserve"> (Black and white dolphins with no fins), which travel by the hundreds (up to three thousand strong) would look like a smooth Black continent of movement. From underwater, it would look like a white cloud that somehow submerged. That’s how I imagine it. Collectively echolocating for food, they would be impossible to ignore. Though only a few come to the surface at a time, they travel by the hundreds or thousands. So sleek. And their cousins—other dolphins with fins (not so smooth)—they welcome them into the pod too. That’s how I think about us sometimes. Those of us who have chosen to move together through this. We are perceived so distinctly from different directions. Human observers mistake </w:t>
      </w:r>
      <w:proofErr w:type="spellStart"/>
      <w:r w:rsidRPr="0033673A">
        <w:rPr>
          <w:sz w:val="12"/>
        </w:rPr>
        <w:t>Lissodelphis</w:t>
      </w:r>
      <w:proofErr w:type="spellEnd"/>
      <w:r w:rsidRPr="0033673A">
        <w:rPr>
          <w:sz w:val="12"/>
        </w:rPr>
        <w:t xml:space="preserve"> for seals or sea lions, or even for penguins sometimes. Which is to say, maybe it’s not so much about being recognized as who we are as it is about staying together, feeding each other, knowing where we are, and moving through. My love to my pod in all directions. The smooth and the not quite so smooth. Those of you showing your back and those showing your belly. Those of you breaking through the surface and those staying in the deep. It’s an honor to be </w:t>
      </w:r>
      <w:proofErr w:type="gramStart"/>
      <w:r w:rsidRPr="0033673A">
        <w:rPr>
          <w:sz w:val="12"/>
        </w:rPr>
        <w:t>in the midst of</w:t>
      </w:r>
      <w:proofErr w:type="gramEnd"/>
      <w:r w:rsidRPr="0033673A">
        <w:rPr>
          <w:sz w:val="12"/>
        </w:rPr>
        <w:t xml:space="preserve"> you. Look around, listen out. Here we are. If a school of </w:t>
      </w:r>
      <w:proofErr w:type="spellStart"/>
      <w:r w:rsidRPr="0033673A">
        <w:rPr>
          <w:sz w:val="12"/>
        </w:rPr>
        <w:t>Lissodelphis</w:t>
      </w:r>
      <w:proofErr w:type="spellEnd"/>
      <w:r w:rsidRPr="0033673A">
        <w:rPr>
          <w:sz w:val="12"/>
        </w:rPr>
        <w:t xml:space="preserve"> don’t want you to see them, you won’t. They will time their movements to the waves, they will breathe at the rate of the ocean herself. As above, so below. From the sky, they will look like the ocean, from the ocean they will look like the sky. And they stay in a tight formation. </w:t>
      </w:r>
      <w:proofErr w:type="gramStart"/>
      <w:r w:rsidRPr="0033673A">
        <w:rPr>
          <w:sz w:val="12"/>
        </w:rPr>
        <w:t>So</w:t>
      </w:r>
      <w:proofErr w:type="gramEnd"/>
      <w:r w:rsidRPr="0033673A">
        <w:rPr>
          <w:sz w:val="12"/>
        </w:rPr>
        <w:t xml:space="preserve"> they can move undetected. There is one species of </w:t>
      </w:r>
      <w:proofErr w:type="spellStart"/>
      <w:r w:rsidRPr="0033673A">
        <w:rPr>
          <w:sz w:val="12"/>
        </w:rPr>
        <w:t>Lissodelphis</w:t>
      </w:r>
      <w:proofErr w:type="spellEnd"/>
      <w:r w:rsidRPr="0033673A">
        <w:rPr>
          <w:sz w:val="12"/>
        </w:rPr>
        <w:t xml:space="preserve"> in the northern hemisphere and one in the south. As above, so below. The guidebooks say there is no overlap in range, which means they never see each other. But I wonder. I wonder about the planet itself as a mirror. A sphere of parallel existence. Am I not participating in a dance with those beyond where I can touch, or know, or swim to? In my breathing, I am balancing the seen and the unseen, learning to cultivate a graceful way to be both ocean and sky. I am studying how to be in school with you. I time my breathing to your heart to find the ocean. My heart will race to meet your laughter: you are sky. As below, so above. Choreographic presence, circumpolar hold, deep listening, coordination. Call back the school that fear untaught me. Give me the heartbeat I remember. Call it </w:t>
      </w:r>
      <w:proofErr w:type="spellStart"/>
      <w:proofErr w:type="gramStart"/>
      <w:r w:rsidRPr="0033673A">
        <w:rPr>
          <w:sz w:val="12"/>
        </w:rPr>
        <w:t>love.</w:t>
      </w:r>
      <w:r w:rsidRPr="00A567C5">
        <w:rPr>
          <w:highlight w:val="cyan"/>
          <w:u w:val="single"/>
        </w:rPr>
        <w:t>The</w:t>
      </w:r>
      <w:proofErr w:type="spellEnd"/>
      <w:proofErr w:type="gramEnd"/>
      <w:r w:rsidRPr="00A567C5">
        <w:rPr>
          <w:highlight w:val="cyan"/>
          <w:u w:val="single"/>
        </w:rPr>
        <w:t xml:space="preserve"> primary unit of life</w:t>
      </w:r>
      <w:r w:rsidRPr="00B218A9">
        <w:rPr>
          <w:u w:val="single"/>
        </w:rPr>
        <w:t xml:space="preserve"> for striped dolphins (</w:t>
      </w:r>
      <w:proofErr w:type="spellStart"/>
      <w:r w:rsidRPr="00B218A9">
        <w:rPr>
          <w:u w:val="single"/>
        </w:rPr>
        <w:t>Stenella</w:t>
      </w:r>
      <w:proofErr w:type="spellEnd"/>
      <w:r w:rsidRPr="00B218A9">
        <w:rPr>
          <w:u w:val="single"/>
        </w:rPr>
        <w:t xml:space="preserve"> </w:t>
      </w:r>
      <w:proofErr w:type="spellStart"/>
      <w:r w:rsidRPr="00B218A9">
        <w:rPr>
          <w:u w:val="single"/>
        </w:rPr>
        <w:t>coeruleoalba</w:t>
      </w:r>
      <w:proofErr w:type="spellEnd"/>
      <w:r w:rsidRPr="00B218A9">
        <w:rPr>
          <w:u w:val="single"/>
        </w:rPr>
        <w:t xml:space="preserve">) </w:t>
      </w:r>
      <w:r w:rsidRPr="00A567C5">
        <w:rPr>
          <w:highlight w:val="cyan"/>
          <w:u w:val="single"/>
        </w:rPr>
        <w:t>is school</w:t>
      </w:r>
      <w:r w:rsidRPr="00A567C5">
        <w:rPr>
          <w:sz w:val="12"/>
          <w:highlight w:val="cyan"/>
        </w:rPr>
        <w:t>.</w:t>
      </w:r>
      <w:r w:rsidRPr="0033673A">
        <w:rPr>
          <w:sz w:val="12"/>
        </w:rPr>
        <w:t xml:space="preserve"> The nurturing of the children happens in schools of between twenty-five and seventy-five dolphins. </w:t>
      </w:r>
      <w:r w:rsidRPr="00B218A9">
        <w:rPr>
          <w:u w:val="single"/>
        </w:rPr>
        <w:t xml:space="preserve">And school also continues. </w:t>
      </w:r>
      <w:r w:rsidRPr="00A567C5">
        <w:rPr>
          <w:highlight w:val="cyan"/>
          <w:u w:val="single"/>
        </w:rPr>
        <w:t>Schools of adults. Schools of juveniles</w:t>
      </w:r>
      <w:r w:rsidRPr="00B218A9">
        <w:rPr>
          <w:u w:val="single"/>
        </w:rPr>
        <w:t>. School is necessary.</w:t>
      </w:r>
      <w:r w:rsidRPr="0033673A">
        <w:rPr>
          <w:sz w:val="12"/>
        </w:rPr>
        <w:t xml:space="preserve"> For example, in the early 1990s, </w:t>
      </w:r>
      <w:r w:rsidRPr="00A567C5">
        <w:rPr>
          <w:highlight w:val="cyan"/>
          <w:u w:val="single"/>
        </w:rPr>
        <w:t>when a disease outbreak</w:t>
      </w:r>
      <w:r w:rsidRPr="00B218A9">
        <w:rPr>
          <w:u w:val="single"/>
        </w:rPr>
        <w:t xml:space="preserve"> in the Mediterranean Sea </w:t>
      </w:r>
      <w:r w:rsidRPr="00A567C5">
        <w:rPr>
          <w:highlight w:val="cyan"/>
          <w:u w:val="single"/>
        </w:rPr>
        <w:t>decreased</w:t>
      </w:r>
      <w:r w:rsidRPr="00B218A9">
        <w:rPr>
          <w:u w:val="single"/>
        </w:rPr>
        <w:t xml:space="preserve"> the school </w:t>
      </w:r>
      <w:r w:rsidRPr="00A567C5">
        <w:rPr>
          <w:highlight w:val="cyan"/>
          <w:u w:val="single"/>
        </w:rPr>
        <w:t>size</w:t>
      </w:r>
      <w:r w:rsidRPr="00B218A9">
        <w:rPr>
          <w:u w:val="single"/>
        </w:rPr>
        <w:t xml:space="preserve">s of the </w:t>
      </w:r>
      <w:r w:rsidRPr="00A567C5">
        <w:rPr>
          <w:highlight w:val="cyan"/>
          <w:u w:val="single"/>
        </w:rPr>
        <w:t>surviving dolphins</w:t>
      </w:r>
      <w:r w:rsidRPr="00B218A9">
        <w:rPr>
          <w:u w:val="single"/>
        </w:rPr>
        <w:t xml:space="preserve"> to about seven, </w:t>
      </w:r>
      <w:r w:rsidRPr="00B218A9">
        <w:rPr>
          <w:b/>
          <w:bCs/>
          <w:u w:val="single"/>
        </w:rPr>
        <w:t xml:space="preserve">they </w:t>
      </w:r>
      <w:r w:rsidRPr="00A567C5">
        <w:rPr>
          <w:b/>
          <w:bCs/>
          <w:highlight w:val="cyan"/>
          <w:u w:val="single"/>
        </w:rPr>
        <w:t>reorganized themselves</w:t>
      </w:r>
      <w:r w:rsidRPr="00B218A9">
        <w:rPr>
          <w:u w:val="single"/>
        </w:rPr>
        <w:t>, found each other, and kept having school at the size that was optimal to them.</w:t>
      </w:r>
      <w:r w:rsidRPr="0033673A">
        <w:rPr>
          <w:sz w:val="12"/>
        </w:rPr>
        <w:t xml:space="preserve"> I know that what scientists mean when they call groups of </w:t>
      </w:r>
      <w:proofErr w:type="gramStart"/>
      <w:r w:rsidRPr="0033673A">
        <w:rPr>
          <w:sz w:val="12"/>
        </w:rPr>
        <w:t>dolphins</w:t>
      </w:r>
      <w:proofErr w:type="gramEnd"/>
      <w:r w:rsidRPr="0033673A">
        <w:rPr>
          <w:sz w:val="12"/>
        </w:rPr>
        <w:t xml:space="preserve"> “schools” is not </w:t>
      </w:r>
      <w:r w:rsidRPr="0033673A">
        <w:rPr>
          <w:sz w:val="12"/>
        </w:rPr>
        <w:lastRenderedPageBreak/>
        <w:t xml:space="preserve">exactly what I usually mean when I, Black feminist book nerd say “school,” but these dolphin </w:t>
      </w:r>
      <w:r w:rsidRPr="00A567C5">
        <w:rPr>
          <w:highlight w:val="cyan"/>
          <w:u w:val="single"/>
        </w:rPr>
        <w:t xml:space="preserve">schools are organizational structures for </w:t>
      </w:r>
      <w:r w:rsidRPr="00A567C5">
        <w:rPr>
          <w:b/>
          <w:bCs/>
          <w:highlight w:val="cyan"/>
          <w:u w:val="single"/>
        </w:rPr>
        <w:t>learning, nurturance, and survival,</w:t>
      </w:r>
      <w:r w:rsidRPr="00B218A9">
        <w:rPr>
          <w:u w:val="single"/>
        </w:rPr>
        <w:t xml:space="preserve"> both </w:t>
      </w:r>
      <w:r w:rsidRPr="00A567C5">
        <w:rPr>
          <w:b/>
          <w:bCs/>
          <w:highlight w:val="cyan"/>
          <w:u w:val="single"/>
        </w:rPr>
        <w:t>intergenerationally</w:t>
      </w:r>
      <w:r w:rsidRPr="00B218A9">
        <w:rPr>
          <w:b/>
          <w:bCs/>
          <w:u w:val="single"/>
        </w:rPr>
        <w:t xml:space="preserve"> and within generations.</w:t>
      </w:r>
      <w:r w:rsidRPr="0033673A">
        <w:rPr>
          <w:sz w:val="12"/>
        </w:rPr>
        <w:t xml:space="preserve"> I think about how my grandfather used to say school (like the secret name of the true god, the most necessary possible thing) and how much faith he put in the idea of school, which sometimes meant investing in educational institutions that may not have deserved all that faith. </w:t>
      </w:r>
      <w:r w:rsidRPr="00B218A9">
        <w:rPr>
          <w:u w:val="single"/>
        </w:rPr>
        <w:t xml:space="preserve">What if school, as we used it </w:t>
      </w:r>
      <w:proofErr w:type="gramStart"/>
      <w:r w:rsidRPr="00B218A9">
        <w:rPr>
          <w:u w:val="single"/>
        </w:rPr>
        <w:t>on a daily basis</w:t>
      </w:r>
      <w:proofErr w:type="gramEnd"/>
      <w:r w:rsidRPr="00B218A9">
        <w:rPr>
          <w:u w:val="single"/>
        </w:rPr>
        <w:t xml:space="preserve">, signaled </w:t>
      </w:r>
      <w:r w:rsidRPr="00A567C5">
        <w:rPr>
          <w:highlight w:val="cyan"/>
          <w:u w:val="single"/>
        </w:rPr>
        <w:t>not</w:t>
      </w:r>
      <w:r w:rsidRPr="00B218A9">
        <w:rPr>
          <w:u w:val="single"/>
        </w:rPr>
        <w:t xml:space="preserve"> the name of </w:t>
      </w:r>
      <w:r w:rsidRPr="00A567C5">
        <w:rPr>
          <w:highlight w:val="cyan"/>
          <w:u w:val="single"/>
        </w:rPr>
        <w:t>a process</w:t>
      </w:r>
      <w:r w:rsidRPr="00B218A9">
        <w:rPr>
          <w:u w:val="single"/>
        </w:rPr>
        <w:t xml:space="preserve"> or </w:t>
      </w:r>
      <w:r w:rsidRPr="00C15954">
        <w:rPr>
          <w:u w:val="single"/>
        </w:rPr>
        <w:t xml:space="preserve">institution </w:t>
      </w:r>
      <w:r w:rsidRPr="00A567C5">
        <w:rPr>
          <w:highlight w:val="cyan"/>
          <w:u w:val="single"/>
        </w:rPr>
        <w:t>t</w:t>
      </w:r>
      <w:r w:rsidRPr="00C15954">
        <w:rPr>
          <w:u w:val="single"/>
        </w:rPr>
        <w:t>hr</w:t>
      </w:r>
      <w:r w:rsidRPr="00A567C5">
        <w:rPr>
          <w:highlight w:val="cyan"/>
          <w:u w:val="single"/>
        </w:rPr>
        <w:t>o</w:t>
      </w:r>
      <w:r w:rsidRPr="00C15954">
        <w:rPr>
          <w:u w:val="single"/>
        </w:rPr>
        <w:t>ugh which we</w:t>
      </w:r>
      <w:r w:rsidRPr="00B218A9">
        <w:rPr>
          <w:u w:val="single"/>
        </w:rPr>
        <w:t xml:space="preserve"> could </w:t>
      </w:r>
      <w:r w:rsidRPr="00A567C5">
        <w:rPr>
          <w:highlight w:val="cyan"/>
          <w:u w:val="single"/>
        </w:rPr>
        <w:t>be indoctrinated</w:t>
      </w:r>
      <w:r w:rsidRPr="00B218A9">
        <w:rPr>
          <w:u w:val="single"/>
        </w:rPr>
        <w:t xml:space="preserve">, </w:t>
      </w:r>
      <w:r w:rsidRPr="00A567C5">
        <w:rPr>
          <w:highlight w:val="cyan"/>
          <w:u w:val="single"/>
        </w:rPr>
        <w:t>not a structure through which social capital was</w:t>
      </w:r>
      <w:r w:rsidRPr="00B218A9">
        <w:rPr>
          <w:u w:val="single"/>
        </w:rPr>
        <w:t xml:space="preserve"> grasped and </w:t>
      </w:r>
      <w:r w:rsidRPr="00A567C5">
        <w:rPr>
          <w:highlight w:val="cyan"/>
          <w:u w:val="single"/>
        </w:rPr>
        <w:t>policed, but</w:t>
      </w:r>
      <w:r w:rsidRPr="00B218A9">
        <w:rPr>
          <w:u w:val="single"/>
        </w:rPr>
        <w:t xml:space="preserve"> something more </w:t>
      </w:r>
      <w:r w:rsidRPr="00A567C5">
        <w:rPr>
          <w:highlight w:val="cyan"/>
          <w:u w:val="single"/>
        </w:rPr>
        <w:t>organic,</w:t>
      </w:r>
      <w:r w:rsidRPr="00C15954">
        <w:rPr>
          <w:u w:val="single"/>
        </w:rPr>
        <w:t xml:space="preserve"> like </w:t>
      </w:r>
      <w:r w:rsidRPr="00A567C5">
        <w:rPr>
          <w:b/>
          <w:bCs/>
          <w:highlight w:val="cyan"/>
          <w:u w:val="single"/>
        </w:rPr>
        <w:t>a scale of care</w:t>
      </w:r>
      <w:r w:rsidRPr="00B218A9">
        <w:rPr>
          <w:b/>
          <w:bCs/>
          <w:u w:val="single"/>
        </w:rPr>
        <w:t>.</w:t>
      </w:r>
      <w:r w:rsidRPr="0033673A">
        <w:rPr>
          <w:sz w:val="12"/>
        </w:rPr>
        <w:t xml:space="preserve"> </w:t>
      </w:r>
      <w:r w:rsidRPr="00B218A9">
        <w:rPr>
          <w:u w:val="single"/>
        </w:rPr>
        <w:t>What if school was the scale at which we could care for each other and move together. In my view, at this moment in history, that is really what we need to learn most urgently.</w:t>
      </w:r>
      <w:r w:rsidRPr="0033673A">
        <w:rPr>
          <w:sz w:val="12"/>
        </w:rPr>
        <w:t xml:space="preserve"> </w:t>
      </w:r>
      <w:r w:rsidRPr="00B218A9">
        <w:rPr>
          <w:u w:val="single"/>
        </w:rPr>
        <w:t xml:space="preserve">Legally and narratively, our </w:t>
      </w:r>
      <w:r w:rsidRPr="00A567C5">
        <w:rPr>
          <w:highlight w:val="cyan"/>
          <w:u w:val="single"/>
        </w:rPr>
        <w:t>society encourages small, isolated family</w:t>
      </w:r>
      <w:r w:rsidRPr="00B218A9">
        <w:rPr>
          <w:u w:val="single"/>
        </w:rPr>
        <w:t xml:space="preserve"> units </w:t>
      </w:r>
      <w:r w:rsidRPr="00A567C5">
        <w:rPr>
          <w:highlight w:val="cyan"/>
          <w:u w:val="single"/>
        </w:rPr>
        <w:t>and an anti-social state</w:t>
      </w:r>
      <w:r w:rsidRPr="00B218A9">
        <w:rPr>
          <w:u w:val="single"/>
        </w:rPr>
        <w:t xml:space="preserve"> reluctant to care.</w:t>
      </w:r>
      <w:r w:rsidRPr="0033673A">
        <w:rPr>
          <w:sz w:val="12"/>
        </w:rPr>
        <w:t xml:space="preserve"> </w:t>
      </w:r>
      <w:proofErr w:type="gramStart"/>
      <w:r w:rsidRPr="0033673A">
        <w:rPr>
          <w:sz w:val="12"/>
        </w:rPr>
        <w:t>So</w:t>
      </w:r>
      <w:proofErr w:type="gramEnd"/>
      <w:r w:rsidRPr="0033673A">
        <w:rPr>
          <w:sz w:val="12"/>
        </w:rPr>
        <w:t xml:space="preserve"> </w:t>
      </w:r>
      <w:r w:rsidRPr="00A567C5">
        <w:rPr>
          <w:b/>
          <w:bCs/>
          <w:highlight w:val="cyan"/>
          <w:u w:val="single"/>
        </w:rPr>
        <w:t>care becomes the unsustainable work</w:t>
      </w:r>
      <w:r w:rsidRPr="0033673A">
        <w:rPr>
          <w:sz w:val="12"/>
        </w:rPr>
        <w:t xml:space="preserve">, </w:t>
      </w:r>
      <w:r w:rsidRPr="00B218A9">
        <w:rPr>
          <w:u w:val="single"/>
        </w:rPr>
        <w:t xml:space="preserve">the massive </w:t>
      </w:r>
      <w:r w:rsidRPr="00A567C5">
        <w:rPr>
          <w:highlight w:val="cyan"/>
          <w:u w:val="single"/>
        </w:rPr>
        <w:t>unpaid labor</w:t>
      </w:r>
      <w:r w:rsidRPr="00B218A9">
        <w:rPr>
          <w:u w:val="single"/>
        </w:rPr>
        <w:t xml:space="preserve"> that </w:t>
      </w:r>
      <w:r w:rsidRPr="00A567C5">
        <w:rPr>
          <w:highlight w:val="cyan"/>
          <w:u w:val="single"/>
        </w:rPr>
        <w:t>breaks backs, hearts, and</w:t>
      </w:r>
      <w:r w:rsidRPr="00B218A9">
        <w:rPr>
          <w:u w:val="single"/>
        </w:rPr>
        <w:t xml:space="preserve"> the </w:t>
      </w:r>
      <w:r w:rsidRPr="00A567C5">
        <w:rPr>
          <w:highlight w:val="cyan"/>
          <w:u w:val="single"/>
        </w:rPr>
        <w:t>visionary will</w:t>
      </w:r>
      <w:r w:rsidRPr="00B218A9">
        <w:rPr>
          <w:u w:val="single"/>
        </w:rPr>
        <w:t xml:space="preserve"> of multitudes on a regular basis. </w:t>
      </w:r>
      <w:r w:rsidRPr="0033673A">
        <w:rPr>
          <w:sz w:val="12"/>
        </w:rPr>
        <w:t xml:space="preserve">(More on this in Leah Lakshmi </w:t>
      </w:r>
      <w:proofErr w:type="spellStart"/>
      <w:r w:rsidRPr="0033673A">
        <w:rPr>
          <w:sz w:val="12"/>
        </w:rPr>
        <w:t>Piepzna-Samarasinha’s</w:t>
      </w:r>
      <w:proofErr w:type="spellEnd"/>
      <w:r w:rsidRPr="0033673A">
        <w:rPr>
          <w:sz w:val="12"/>
        </w:rPr>
        <w:t xml:space="preserve"> Care Work.)19 What can we learn about the failure of the imagined ideal household? </w:t>
      </w:r>
      <w:r w:rsidRPr="00B218A9">
        <w:rPr>
          <w:u w:val="single"/>
        </w:rPr>
        <w:t>What could we learn if we cared to learn?</w:t>
      </w:r>
      <w:r w:rsidRPr="0033673A">
        <w:rPr>
          <w:sz w:val="12"/>
        </w:rPr>
        <w:t xml:space="preserve"> In a striped dolphin school, only up to one-third of the school is visible at the surface. </w:t>
      </w:r>
      <w:r w:rsidRPr="00A567C5">
        <w:rPr>
          <w:highlight w:val="cyan"/>
          <w:u w:val="single"/>
        </w:rPr>
        <w:t>What scale</w:t>
      </w:r>
      <w:r w:rsidRPr="00B218A9">
        <w:rPr>
          <w:u w:val="single"/>
        </w:rPr>
        <w:t xml:space="preserve"> and trust </w:t>
      </w:r>
      <w:r w:rsidRPr="00A567C5">
        <w:rPr>
          <w:highlight w:val="cyan"/>
          <w:u w:val="single"/>
        </w:rPr>
        <w:t>would it take to</w:t>
      </w:r>
      <w:r w:rsidRPr="004E4B04">
        <w:rPr>
          <w:u w:val="single"/>
        </w:rPr>
        <w:t xml:space="preserve"> rotate our roles</w:t>
      </w:r>
      <w:r w:rsidRPr="00B218A9">
        <w:rPr>
          <w:u w:val="single"/>
        </w:rPr>
        <w:t xml:space="preserve">, to work </w:t>
      </w:r>
      <w:r w:rsidRPr="00A567C5">
        <w:rPr>
          <w:highlight w:val="cyan"/>
          <w:u w:val="single"/>
        </w:rPr>
        <w:t>not to fulfill a gendered</w:t>
      </w:r>
      <w:r w:rsidRPr="00B218A9">
        <w:rPr>
          <w:u w:val="single"/>
        </w:rPr>
        <w:t xml:space="preserve"> lifetime </w:t>
      </w:r>
      <w:r w:rsidRPr="00A567C5">
        <w:rPr>
          <w:highlight w:val="cyan"/>
          <w:u w:val="single"/>
        </w:rPr>
        <w:t>ideal</w:t>
      </w:r>
      <w:r w:rsidRPr="0033673A">
        <w:rPr>
          <w:sz w:val="12"/>
        </w:rPr>
        <w:t xml:space="preserve"> (</w:t>
      </w:r>
      <w:proofErr w:type="spellStart"/>
      <w:r w:rsidRPr="0033673A">
        <w:rPr>
          <w:sz w:val="12"/>
        </w:rPr>
        <w:t>husbandwifemotherfatherdaughterson</w:t>
      </w:r>
      <w:proofErr w:type="spellEnd"/>
      <w:r w:rsidRPr="0033673A">
        <w:rPr>
          <w:sz w:val="12"/>
        </w:rPr>
        <w:t xml:space="preserve">) </w:t>
      </w:r>
      <w:r w:rsidRPr="00A567C5">
        <w:rPr>
          <w:highlight w:val="cyan"/>
          <w:u w:val="single"/>
        </w:rPr>
        <w:t>but</w:t>
      </w:r>
      <w:r w:rsidRPr="004E4B04">
        <w:rPr>
          <w:u w:val="single"/>
        </w:rPr>
        <w:t xml:space="preserve"> t</w:t>
      </w:r>
      <w:r w:rsidRPr="00B218A9">
        <w:rPr>
          <w:u w:val="single"/>
        </w:rPr>
        <w:t xml:space="preserve">o </w:t>
      </w:r>
      <w:r w:rsidRPr="00A567C5">
        <w:rPr>
          <w:b/>
          <w:bCs/>
          <w:highlight w:val="cyan"/>
          <w:u w:val="single"/>
        </w:rPr>
        <w:t>show up and sink back</w:t>
      </w:r>
      <w:r w:rsidRPr="00A567C5">
        <w:rPr>
          <w:highlight w:val="cyan"/>
          <w:u w:val="single"/>
        </w:rPr>
        <w:t>,</w:t>
      </w:r>
      <w:r w:rsidRPr="00B218A9">
        <w:rPr>
          <w:u w:val="single"/>
        </w:rPr>
        <w:t xml:space="preserve"> </w:t>
      </w:r>
      <w:r w:rsidRPr="00A567C5">
        <w:rPr>
          <w:highlight w:val="cyan"/>
          <w:u w:val="single"/>
        </w:rPr>
        <w:t>knowing there is enough</w:t>
      </w:r>
      <w:r w:rsidRPr="00B218A9">
        <w:rPr>
          <w:u w:val="single"/>
        </w:rPr>
        <w:t xml:space="preserve"> of all the forms of nurturance </w:t>
      </w:r>
      <w:r w:rsidRPr="00A567C5">
        <w:rPr>
          <w:highlight w:val="cyan"/>
          <w:u w:val="single"/>
        </w:rPr>
        <w:t>to go around in cycles?</w:t>
      </w:r>
      <w:r w:rsidRPr="0033673A">
        <w:rPr>
          <w:sz w:val="12"/>
        </w:rPr>
        <w:t xml:space="preserve"> Striped dolphin schools don’t bother with shallow water, they go deep off the continental shelf. What would it mean to go deep with each other? </w:t>
      </w:r>
      <w:r w:rsidRPr="00B218A9">
        <w:rPr>
          <w:u w:val="single"/>
        </w:rPr>
        <w:t xml:space="preserve">What are </w:t>
      </w:r>
      <w:r w:rsidRPr="00A567C5">
        <w:rPr>
          <w:highlight w:val="cyan"/>
          <w:u w:val="single"/>
        </w:rPr>
        <w:t>the scales of intimacy</w:t>
      </w:r>
      <w:r w:rsidRPr="00B218A9">
        <w:rPr>
          <w:u w:val="single"/>
        </w:rPr>
        <w:t xml:space="preserve"> and the actual practices that would </w:t>
      </w:r>
      <w:r w:rsidRPr="00A567C5">
        <w:rPr>
          <w:highlight w:val="cyan"/>
          <w:u w:val="single"/>
        </w:rPr>
        <w:t>teach us how to care</w:t>
      </w:r>
      <w:r w:rsidRPr="00B218A9">
        <w:rPr>
          <w:u w:val="single"/>
        </w:rPr>
        <w:t xml:space="preserve"> for each other </w:t>
      </w:r>
      <w:r w:rsidRPr="00A567C5">
        <w:rPr>
          <w:highlight w:val="cyan"/>
          <w:u w:val="single"/>
        </w:rPr>
        <w:t>beyond obligation</w:t>
      </w:r>
      <w:r w:rsidRPr="00B218A9">
        <w:rPr>
          <w:u w:val="single"/>
        </w:rPr>
        <w:t xml:space="preserve"> or imaginary </w:t>
      </w:r>
      <w:proofErr w:type="gramStart"/>
      <w:r w:rsidRPr="00B218A9">
        <w:rPr>
          <w:u w:val="single"/>
        </w:rPr>
        <w:t>duties.</w:t>
      </w:r>
      <w:proofErr w:type="gramEnd"/>
      <w:r w:rsidRPr="0033673A">
        <w:rPr>
          <w:sz w:val="12"/>
        </w:rPr>
        <w:t xml:space="preserve"> Striped dolphins eat fish with luminous organs that live in the deep scattering layer of the sea. </w:t>
      </w:r>
      <w:r w:rsidRPr="00B218A9">
        <w:rPr>
          <w:u w:val="single"/>
        </w:rPr>
        <w:t xml:space="preserve">What nourishes them is literally what lights them up inside! Could we be like that? I am wondering </w:t>
      </w:r>
      <w:r w:rsidRPr="00A567C5">
        <w:rPr>
          <w:highlight w:val="cyan"/>
          <w:u w:val="single"/>
        </w:rPr>
        <w:t>if we</w:t>
      </w:r>
      <w:r w:rsidRPr="004E4B04">
        <w:rPr>
          <w:u w:val="single"/>
        </w:rPr>
        <w:t xml:space="preserve"> could </w:t>
      </w:r>
      <w:r w:rsidRPr="00A567C5">
        <w:rPr>
          <w:highlight w:val="cyan"/>
          <w:u w:val="single"/>
        </w:rPr>
        <w:t>trade the image of “family” for the practice of school</w:t>
      </w:r>
      <w:r w:rsidRPr="00B218A9">
        <w:rPr>
          <w:u w:val="single"/>
        </w:rPr>
        <w:t xml:space="preserve">, a unit of care where </w:t>
      </w:r>
      <w:r w:rsidRPr="00A567C5">
        <w:rPr>
          <w:highlight w:val="cyan"/>
          <w:u w:val="single"/>
        </w:rPr>
        <w:t>we</w:t>
      </w:r>
      <w:r w:rsidRPr="00B218A9">
        <w:rPr>
          <w:u w:val="single"/>
        </w:rPr>
        <w:t xml:space="preserve"> are </w:t>
      </w:r>
      <w:r w:rsidRPr="00A567C5">
        <w:rPr>
          <w:highlight w:val="cyan"/>
          <w:u w:val="single"/>
        </w:rPr>
        <w:t>learn</w:t>
      </w:r>
      <w:r w:rsidRPr="00B218A9">
        <w:rPr>
          <w:u w:val="single"/>
        </w:rPr>
        <w:t xml:space="preserve">ing and re-learning </w:t>
      </w:r>
      <w:r w:rsidRPr="00A567C5">
        <w:rPr>
          <w:highlight w:val="cyan"/>
          <w:u w:val="single"/>
        </w:rPr>
        <w:t>how to honor each other</w:t>
      </w:r>
      <w:r w:rsidRPr="00B218A9">
        <w:rPr>
          <w:u w:val="single"/>
        </w:rPr>
        <w:t xml:space="preserve">, how to go deep, </w:t>
      </w:r>
      <w:r w:rsidRPr="00A567C5">
        <w:rPr>
          <w:highlight w:val="cyan"/>
          <w:u w:val="single"/>
        </w:rPr>
        <w:t>how to take turns</w:t>
      </w:r>
      <w:r w:rsidRPr="00B218A9">
        <w:rPr>
          <w:u w:val="single"/>
        </w:rPr>
        <w:t xml:space="preserve">, </w:t>
      </w:r>
      <w:r w:rsidRPr="00A567C5">
        <w:rPr>
          <w:highlight w:val="cyan"/>
          <w:u w:val="single"/>
        </w:rPr>
        <w:t xml:space="preserve">how </w:t>
      </w:r>
      <w:r w:rsidRPr="00A567C5">
        <w:rPr>
          <w:b/>
          <w:bCs/>
          <w:highlight w:val="cyan"/>
          <w:u w:val="single"/>
        </w:rPr>
        <w:t>to find nourishing light again and again</w:t>
      </w:r>
      <w:r w:rsidRPr="00B218A9">
        <w:rPr>
          <w:u w:val="single"/>
        </w:rPr>
        <w:t>.</w:t>
      </w:r>
      <w:r w:rsidRPr="0033673A">
        <w:rPr>
          <w:sz w:val="12"/>
        </w:rPr>
        <w:t xml:space="preserve"> </w:t>
      </w:r>
      <w:r w:rsidRPr="00A567C5">
        <w:rPr>
          <w:highlight w:val="cyan"/>
          <w:u w:val="single"/>
        </w:rPr>
        <w:t>And love to the ways you already</w:t>
      </w:r>
      <w:r w:rsidRPr="00B218A9">
        <w:rPr>
          <w:u w:val="single"/>
        </w:rPr>
        <w:t xml:space="preserve"> reach out and </w:t>
      </w:r>
      <w:r w:rsidRPr="00A567C5">
        <w:rPr>
          <w:highlight w:val="cyan"/>
          <w:u w:val="single"/>
        </w:rPr>
        <w:t>resist</w:t>
      </w:r>
      <w:r w:rsidRPr="00B218A9">
        <w:rPr>
          <w:u w:val="single"/>
        </w:rPr>
        <w:t xml:space="preserve"> how </w:t>
      </w:r>
      <w:r w:rsidRPr="00A567C5">
        <w:rPr>
          <w:highlight w:val="cyan"/>
          <w:u w:val="single"/>
        </w:rPr>
        <w:t>the tax code and the work week</w:t>
      </w:r>
      <w:r w:rsidRPr="00B218A9">
        <w:rPr>
          <w:u w:val="single"/>
        </w:rPr>
        <w:t xml:space="preserve"> and the subdivision want us not to learn to do this</w:t>
      </w:r>
      <w:r w:rsidRPr="0033673A">
        <w:rPr>
          <w:sz w:val="12"/>
        </w:rPr>
        <w:t xml:space="preserve">. </w:t>
      </w:r>
      <w:r w:rsidRPr="00B218A9">
        <w:rPr>
          <w:u w:val="single"/>
        </w:rPr>
        <w:t xml:space="preserve">And remember that Grace Lee Boggs said </w:t>
      </w:r>
      <w:r w:rsidRPr="00A567C5">
        <w:rPr>
          <w:highlight w:val="cyan"/>
          <w:u w:val="single"/>
        </w:rPr>
        <w:t>if we</w:t>
      </w:r>
      <w:r w:rsidRPr="00B218A9">
        <w:rPr>
          <w:u w:val="single"/>
        </w:rPr>
        <w:t xml:space="preserve"> could </w:t>
      </w:r>
      <w:r w:rsidRPr="00A567C5">
        <w:rPr>
          <w:highlight w:val="cyan"/>
          <w:u w:val="single"/>
        </w:rPr>
        <w:t>work intergenerationally</w:t>
      </w:r>
      <w:r w:rsidRPr="00B218A9">
        <w:rPr>
          <w:u w:val="single"/>
        </w:rPr>
        <w:t xml:space="preserve"> as </w:t>
      </w:r>
      <w:proofErr w:type="spellStart"/>
      <w:r w:rsidRPr="00B218A9">
        <w:rPr>
          <w:u w:val="single"/>
        </w:rPr>
        <w:t>solutionaries</w:t>
      </w:r>
      <w:proofErr w:type="spellEnd"/>
      <w:r w:rsidRPr="00B218A9">
        <w:rPr>
          <w:u w:val="single"/>
        </w:rPr>
        <w:t xml:space="preserve"> to all the challenges to our wellbeing and existence </w:t>
      </w:r>
      <w:r w:rsidRPr="00A567C5">
        <w:rPr>
          <w:highlight w:val="cyan"/>
          <w:u w:val="single"/>
        </w:rPr>
        <w:t>that would be all the school we</w:t>
      </w:r>
      <w:r w:rsidRPr="00B218A9">
        <w:rPr>
          <w:u w:val="single"/>
        </w:rPr>
        <w:t xml:space="preserve"> would </w:t>
      </w:r>
      <w:r w:rsidRPr="00A567C5">
        <w:rPr>
          <w:highlight w:val="cyan"/>
          <w:u w:val="single"/>
        </w:rPr>
        <w:t>need</w:t>
      </w:r>
      <w:r w:rsidRPr="00B218A9">
        <w:rPr>
          <w:u w:val="single"/>
        </w:rPr>
        <w:t>?</w:t>
      </w:r>
      <w:r w:rsidRPr="0033673A">
        <w:rPr>
          <w:sz w:val="12"/>
        </w:rPr>
        <w:t xml:space="preserve">20 We would learn everything right there. I do not commit to playing a permanent role in a structure designed for our infinite lack. But I do commit to playing with you. </w:t>
      </w:r>
      <w:r w:rsidRPr="00B218A9">
        <w:rPr>
          <w:u w:val="single"/>
        </w:rPr>
        <w:t xml:space="preserve">I think we have already learned that what the movies say </w:t>
      </w:r>
      <w:r w:rsidRPr="00A567C5">
        <w:rPr>
          <w:b/>
          <w:bCs/>
          <w:highlight w:val="cyan"/>
          <w:u w:val="single"/>
        </w:rPr>
        <w:t>family</w:t>
      </w:r>
      <w:r w:rsidRPr="00B218A9">
        <w:rPr>
          <w:b/>
          <w:bCs/>
          <w:u w:val="single"/>
        </w:rPr>
        <w:t xml:space="preserve"> is, </w:t>
      </w:r>
      <w:r w:rsidRPr="00A567C5">
        <w:rPr>
          <w:b/>
          <w:bCs/>
          <w:highlight w:val="cyan"/>
          <w:u w:val="single"/>
        </w:rPr>
        <w:t>is not a sustainable scale</w:t>
      </w:r>
      <w:r w:rsidRPr="0033673A">
        <w:rPr>
          <w:sz w:val="12"/>
        </w:rPr>
        <w:t xml:space="preserve">. </w:t>
      </w:r>
      <w:r w:rsidRPr="00B218A9">
        <w:rPr>
          <w:u w:val="single"/>
        </w:rPr>
        <w:t xml:space="preserve">And </w:t>
      </w:r>
      <w:r w:rsidRPr="00A567C5">
        <w:rPr>
          <w:highlight w:val="cyan"/>
          <w:u w:val="single"/>
        </w:rPr>
        <w:t>in trying to force it</w:t>
      </w:r>
      <w:r w:rsidRPr="00B218A9">
        <w:rPr>
          <w:u w:val="single"/>
        </w:rPr>
        <w:t xml:space="preserve">, to perform it </w:t>
      </w:r>
      <w:r w:rsidRPr="00A567C5">
        <w:rPr>
          <w:highlight w:val="cyan"/>
          <w:u w:val="single"/>
        </w:rPr>
        <w:t>we suffer so much</w:t>
      </w:r>
      <w:r w:rsidRPr="00B218A9">
        <w:rPr>
          <w:u w:val="single"/>
        </w:rPr>
        <w:t xml:space="preserve">. We are struggling because, </w:t>
      </w:r>
      <w:proofErr w:type="gramStart"/>
      <w:r w:rsidRPr="00B218A9">
        <w:rPr>
          <w:u w:val="single"/>
        </w:rPr>
        <w:t>over and over again</w:t>
      </w:r>
      <w:proofErr w:type="gramEnd"/>
      <w:r w:rsidRPr="00B218A9">
        <w:rPr>
          <w:u w:val="single"/>
        </w:rPr>
        <w:t>, we feel like we are not good enough family members, but what if we just need to go back school?</w:t>
      </w:r>
      <w:r w:rsidRPr="0033673A">
        <w:rPr>
          <w:sz w:val="12"/>
        </w:rPr>
        <w:t xml:space="preserve"> Meaning, what if there is no such thing as “good enough” in a structure too small for the necessary adaptations of life? </w:t>
      </w:r>
      <w:r w:rsidRPr="00B218A9">
        <w:rPr>
          <w:u w:val="single"/>
        </w:rPr>
        <w:t xml:space="preserve">What if </w:t>
      </w:r>
      <w:r w:rsidRPr="00A567C5">
        <w:rPr>
          <w:highlight w:val="cyan"/>
          <w:u w:val="single"/>
        </w:rPr>
        <w:t>all those</w:t>
      </w:r>
      <w:r w:rsidRPr="00B218A9">
        <w:rPr>
          <w:u w:val="single"/>
        </w:rPr>
        <w:t xml:space="preserve"> ways we feel like </w:t>
      </w:r>
      <w:r w:rsidRPr="00A567C5">
        <w:rPr>
          <w:highlight w:val="cyan"/>
          <w:u w:val="single"/>
        </w:rPr>
        <w:t>failures</w:t>
      </w:r>
      <w:r w:rsidRPr="00B218A9">
        <w:rPr>
          <w:u w:val="single"/>
        </w:rPr>
        <w:t xml:space="preserve"> in our families </w:t>
      </w:r>
      <w:r w:rsidRPr="00A567C5">
        <w:rPr>
          <w:highlight w:val="cyan"/>
          <w:u w:val="single"/>
        </w:rPr>
        <w:t>are</w:t>
      </w:r>
      <w:r w:rsidRPr="00B218A9">
        <w:rPr>
          <w:u w:val="single"/>
        </w:rPr>
        <w:t xml:space="preserve"> not failures at all, but </w:t>
      </w:r>
      <w:r w:rsidRPr="00A567C5">
        <w:rPr>
          <w:highlight w:val="cyan"/>
          <w:u w:val="single"/>
        </w:rPr>
        <w:t>a pre-school lesson</w:t>
      </w:r>
      <w:r w:rsidRPr="00B218A9">
        <w:rPr>
          <w:u w:val="single"/>
        </w:rPr>
        <w:t xml:space="preserve"> that could teach us </w:t>
      </w:r>
      <w:r w:rsidRPr="00A567C5">
        <w:rPr>
          <w:b/>
          <w:bCs/>
          <w:highlight w:val="cyan"/>
          <w:u w:val="single"/>
        </w:rPr>
        <w:t>to restructure our care</w:t>
      </w:r>
      <w:r w:rsidRPr="00B218A9">
        <w:rPr>
          <w:u w:val="single"/>
        </w:rPr>
        <w:t>?</w:t>
      </w:r>
      <w:r w:rsidRPr="0033673A">
        <w:rPr>
          <w:sz w:val="12"/>
        </w:rPr>
        <w:t xml:space="preserve"> </w:t>
      </w:r>
      <w:r w:rsidRPr="00C15954">
        <w:rPr>
          <w:u w:val="single"/>
        </w:rPr>
        <w:t xml:space="preserve">What </w:t>
      </w:r>
      <w:r w:rsidRPr="00A567C5">
        <w:rPr>
          <w:highlight w:val="cyan"/>
          <w:u w:val="single"/>
        </w:rPr>
        <w:t>I</w:t>
      </w:r>
      <w:r w:rsidRPr="00C15954">
        <w:rPr>
          <w:u w:val="single"/>
        </w:rPr>
        <w:t xml:space="preserve"> do </w:t>
      </w:r>
      <w:r w:rsidRPr="00A567C5">
        <w:rPr>
          <w:highlight w:val="cyan"/>
          <w:u w:val="single"/>
        </w:rPr>
        <w:t>commit to</w:t>
      </w:r>
      <w:r w:rsidRPr="00C15954">
        <w:rPr>
          <w:u w:val="single"/>
        </w:rPr>
        <w:t xml:space="preserve"> for this lifetime and as many as I get, is </w:t>
      </w:r>
      <w:r w:rsidRPr="00C15954">
        <w:rPr>
          <w:b/>
          <w:bCs/>
          <w:u w:val="single"/>
        </w:rPr>
        <w:t xml:space="preserve">to </w:t>
      </w:r>
      <w:r w:rsidRPr="00A567C5">
        <w:rPr>
          <w:b/>
          <w:bCs/>
          <w:highlight w:val="cyan"/>
          <w:u w:val="single"/>
        </w:rPr>
        <w:t>learn with you always</w:t>
      </w:r>
      <w:r w:rsidRPr="00C15954">
        <w:rPr>
          <w:u w:val="single"/>
        </w:rPr>
        <w:t xml:space="preserve">. </w:t>
      </w:r>
      <w:r w:rsidRPr="00A567C5">
        <w:rPr>
          <w:highlight w:val="cyan"/>
          <w:u w:val="single"/>
        </w:rPr>
        <w:t xml:space="preserve">To study the </w:t>
      </w:r>
      <w:proofErr w:type="gramStart"/>
      <w:r w:rsidRPr="00A567C5">
        <w:rPr>
          <w:highlight w:val="cyan"/>
          <w:u w:val="single"/>
        </w:rPr>
        <w:t>changes</w:t>
      </w:r>
      <w:proofErr w:type="gramEnd"/>
      <w:r w:rsidRPr="00A567C5">
        <w:rPr>
          <w:highlight w:val="cyan"/>
          <w:u w:val="single"/>
        </w:rPr>
        <w:t xml:space="preserve"> you bring</w:t>
      </w:r>
      <w:r w:rsidRPr="00C15954">
        <w:rPr>
          <w:u w:val="single"/>
        </w:rPr>
        <w:t xml:space="preserve"> to my body, my spirit, my mind. To be in school with you for the duration, </w:t>
      </w:r>
      <w:r w:rsidRPr="00A567C5">
        <w:rPr>
          <w:highlight w:val="cyan"/>
          <w:u w:val="single"/>
        </w:rPr>
        <w:t xml:space="preserve">in </w:t>
      </w:r>
      <w:r w:rsidRPr="00A567C5">
        <w:rPr>
          <w:b/>
          <w:bCs/>
          <w:highlight w:val="cyan"/>
          <w:u w:val="single"/>
        </w:rPr>
        <w:t>a curriculum called “how we endure.”</w:t>
      </w:r>
      <w:r w:rsidRPr="00C15954">
        <w:rPr>
          <w:u w:val="single"/>
        </w:rPr>
        <w:t xml:space="preserve"> I do commit to rigorously learning how </w:t>
      </w:r>
      <w:r w:rsidRPr="00A567C5">
        <w:rPr>
          <w:highlight w:val="cyan"/>
          <w:u w:val="single"/>
        </w:rPr>
        <w:t xml:space="preserve">to </w:t>
      </w:r>
      <w:r w:rsidRPr="00A567C5">
        <w:rPr>
          <w:b/>
          <w:bCs/>
          <w:highlight w:val="cyan"/>
          <w:u w:val="single"/>
        </w:rPr>
        <w:t>gracefully collaborate</w:t>
      </w:r>
      <w:r w:rsidRPr="00A567C5">
        <w:rPr>
          <w:highlight w:val="cyan"/>
          <w:u w:val="single"/>
        </w:rPr>
        <w:t>, and step back</w:t>
      </w:r>
      <w:r w:rsidRPr="00C15954">
        <w:rPr>
          <w:u w:val="single"/>
        </w:rPr>
        <w:t xml:space="preserve"> when it’s your turn </w:t>
      </w:r>
      <w:r w:rsidRPr="00A567C5">
        <w:rPr>
          <w:b/>
          <w:bCs/>
          <w:highlight w:val="cyan"/>
          <w:u w:val="single"/>
        </w:rPr>
        <w:t>with nothing to prove</w:t>
      </w:r>
      <w:r w:rsidRPr="00C15954">
        <w:rPr>
          <w:u w:val="single"/>
        </w:rPr>
        <w:t xml:space="preserve">. I do commit to the work of going deep enough to find the necessary food that lights us up inside. I love you, and I have so much to learn. </w:t>
      </w:r>
      <w:r w:rsidRPr="00A567C5">
        <w:rPr>
          <w:highlight w:val="cyan"/>
          <w:u w:val="single"/>
        </w:rPr>
        <w:t>I love you and we are</w:t>
      </w:r>
      <w:r w:rsidRPr="00C15954">
        <w:rPr>
          <w:u w:val="single"/>
        </w:rPr>
        <w:t xml:space="preserve"> just now </w:t>
      </w:r>
      <w:r w:rsidRPr="00A567C5">
        <w:rPr>
          <w:highlight w:val="cyan"/>
          <w:u w:val="single"/>
        </w:rPr>
        <w:t xml:space="preserve">learning that it’s possible, </w:t>
      </w:r>
      <w:r w:rsidRPr="00A567C5">
        <w:rPr>
          <w:b/>
          <w:bCs/>
          <w:highlight w:val="cyan"/>
          <w:u w:val="single"/>
        </w:rPr>
        <w:t>love on a scale we can survive</w:t>
      </w:r>
      <w:r w:rsidRPr="00A567C5">
        <w:rPr>
          <w:highlight w:val="cyan"/>
          <w:u w:val="single"/>
        </w:rPr>
        <w:t>.</w:t>
      </w:r>
      <w:r w:rsidRPr="00C15954">
        <w:rPr>
          <w:u w:val="single"/>
        </w:rPr>
        <w:t xml:space="preserve"> I love you, and how generous—how downright miraculous—it is that life would let me learn like this.</w:t>
      </w:r>
    </w:p>
    <w:p w14:paraId="220027FD" w14:textId="77777777" w:rsidR="00AD6354" w:rsidRPr="00AD6354" w:rsidRDefault="00AD6354" w:rsidP="00AD6354"/>
    <w:p w14:paraId="5F3292FB" w14:textId="198D608D" w:rsidR="00EC1902" w:rsidRPr="00EC1902" w:rsidRDefault="00EC1902" w:rsidP="00EC1902">
      <w:pPr>
        <w:pStyle w:val="Heading3"/>
      </w:pPr>
      <w:r w:rsidRPr="00EC1902">
        <w:lastRenderedPageBreak/>
        <w:t>AT: Cap</w:t>
      </w:r>
      <w:r w:rsidR="008C584A">
        <w:t xml:space="preserve"> – Western Man </w:t>
      </w:r>
    </w:p>
    <w:p w14:paraId="32A7DA66" w14:textId="77777777" w:rsidR="00EC1902" w:rsidRPr="00EC1902" w:rsidRDefault="00EC1902" w:rsidP="00EC1902"/>
    <w:p w14:paraId="323D8705" w14:textId="77777777" w:rsidR="00EC1902" w:rsidRPr="002449B8" w:rsidRDefault="00EC1902" w:rsidP="00EC1902">
      <w:pPr>
        <w:pStyle w:val="Heading4"/>
      </w:pPr>
      <w:r>
        <w:t>The economic conception of Western Man discursively institutes the capitalist world system – deconstructing humanism solves the impacts of the k</w:t>
      </w:r>
    </w:p>
    <w:p w14:paraId="7D718A81" w14:textId="77777777" w:rsidR="00EC1902" w:rsidRPr="006E58E3" w:rsidRDefault="00EC1902" w:rsidP="00EC1902">
      <w:r w:rsidRPr="002449B8">
        <w:rPr>
          <w:rStyle w:val="Style13ptBold"/>
        </w:rPr>
        <w:t>Gagne 7</w:t>
      </w:r>
      <w:r>
        <w:t xml:space="preserve"> (</w:t>
      </w:r>
      <w:r w:rsidRPr="002449B8">
        <w:t>Karen M. Gagne is a doctoral candidate in sociology at Binghamton University.</w:t>
      </w:r>
      <w:r>
        <w:t xml:space="preserve"> 2007. "On the Obsolescence of the Disciplines: Frantz Fanon and Sylvia Wynter Propose a New Mode of Being Human," Human Architecture: Journal of the Sociology of Self-Knowledge: Vol. 5: </w:t>
      </w:r>
      <w:proofErr w:type="spellStart"/>
      <w:r>
        <w:t>Iss</w:t>
      </w:r>
      <w:proofErr w:type="spellEnd"/>
      <w:r>
        <w:t xml:space="preserve">. 3, Article 23. </w:t>
      </w:r>
      <w:proofErr w:type="spellStart"/>
      <w:r>
        <w:t>mahintha</w:t>
      </w:r>
      <w:proofErr w:type="spellEnd"/>
      <w:r>
        <w:t>)</w:t>
      </w:r>
    </w:p>
    <w:p w14:paraId="07DB5FD7" w14:textId="77777777" w:rsidR="00EC1902" w:rsidRDefault="00EC1902" w:rsidP="00EC1902">
      <w:pPr>
        <w:rPr>
          <w:rStyle w:val="StyleUnderline"/>
        </w:rPr>
      </w:pPr>
      <w:r w:rsidRPr="006E58E3">
        <w:rPr>
          <w:sz w:val="14"/>
        </w:rPr>
        <w:t xml:space="preserve">In assessing the production of knowledge from the late 15th century voyages to Africa and the “New World,” it is our “present definition of what it is to be human” that became then and now equated with Western Bourgeois Man (Bio Economic Man since the 19th century). This emergence was the result of a mutation that occurred within the previous Judeo-Christian conception of what it was to be human. Wynter begins her “Argument” in the early 1970s in agreement with Immanuel Wallerstein who locates a mutation in the late 15th and early 16th centuries, the “X” factor of which was with </w:t>
      </w:r>
      <w:r w:rsidRPr="006E58E3">
        <w:rPr>
          <w:rStyle w:val="StyleUnderline"/>
        </w:rPr>
        <w:t xml:space="preserve">the arrival of Columbus in the Americas and the acquisition of this “new land” and </w:t>
      </w:r>
      <w:r w:rsidRPr="00A567C5">
        <w:rPr>
          <w:rStyle w:val="StyleUnderline"/>
          <w:highlight w:val="cyan"/>
        </w:rPr>
        <w:t>new relationship with “Nature.</w:t>
      </w:r>
      <w:r w:rsidRPr="006E58E3">
        <w:rPr>
          <w:rStyle w:val="StyleUnderline"/>
        </w:rPr>
        <w:t xml:space="preserve">” This mutation would </w:t>
      </w:r>
      <w:r w:rsidRPr="00A567C5">
        <w:rPr>
          <w:rStyle w:val="StyleUnderline"/>
          <w:highlight w:val="cyan"/>
        </w:rPr>
        <w:t>lead to the rise of capitalism as a world-system</w:t>
      </w:r>
      <w:r w:rsidRPr="00A567C5">
        <w:rPr>
          <w:sz w:val="14"/>
          <w:highlight w:val="cyan"/>
        </w:rPr>
        <w:t xml:space="preserve">.4 </w:t>
      </w:r>
      <w:r w:rsidRPr="003B5472">
        <w:rPr>
          <w:sz w:val="14"/>
        </w:rPr>
        <w:t xml:space="preserve">However, </w:t>
      </w:r>
      <w:r w:rsidRPr="003B5472">
        <w:rPr>
          <w:rStyle w:val="StyleUnderline"/>
        </w:rPr>
        <w:t>Wynter departs from Wallerstein’s analysis by asserting that the mutation that took place, in which capitalism would emerge as the world order, was not firstly an economic shift, but a cultural one</w:t>
      </w:r>
      <w:r w:rsidRPr="00A567C5">
        <w:rPr>
          <w:rStyle w:val="StyleUnderline"/>
          <w:highlight w:val="cyan"/>
        </w:rPr>
        <w:t>. The emergence</w:t>
      </w:r>
      <w:r w:rsidRPr="006E58E3">
        <w:rPr>
          <w:rStyle w:val="StyleUnderline"/>
        </w:rPr>
        <w:t xml:space="preserve"> and reproduction </w:t>
      </w:r>
      <w:r w:rsidRPr="00A567C5">
        <w:rPr>
          <w:rStyle w:val="StyleUnderline"/>
          <w:highlight w:val="cyan"/>
        </w:rPr>
        <w:t>of the capitalist world-system was the central effect of a prior cultural mutation</w:t>
      </w:r>
      <w:r w:rsidRPr="006E58E3">
        <w:rPr>
          <w:rStyle w:val="StyleUnderline"/>
        </w:rPr>
        <w:t xml:space="preserve">—the Western-bourgeois formulation of a general order. There was already </w:t>
      </w:r>
      <w:r w:rsidRPr="00A567C5">
        <w:rPr>
          <w:rStyle w:val="StyleUnderline"/>
          <w:highlight w:val="cyan"/>
        </w:rPr>
        <w:t>a “secular” conception of being “human</w:t>
      </w:r>
      <w:r w:rsidRPr="006E58E3">
        <w:rPr>
          <w:rStyle w:val="StyleUnderline"/>
        </w:rPr>
        <w:t xml:space="preserve">” that was a break from the former “sacred” conception, or order of knowledge. In other words, </w:t>
      </w:r>
      <w:r w:rsidRPr="00A567C5">
        <w:rPr>
          <w:rStyle w:val="Emphasis"/>
          <w:highlight w:val="cyan"/>
        </w:rPr>
        <w:t>it is not first and foremost the mode of production—capitalism—that controls us.</w:t>
      </w:r>
      <w:r w:rsidRPr="006E58E3">
        <w:rPr>
          <w:rStyle w:val="StyleUnderline"/>
        </w:rPr>
        <w:t xml:space="preserve"> While it does indeed do so at an outward and empirical level, </w:t>
      </w:r>
      <w:r w:rsidRPr="00A567C5">
        <w:rPr>
          <w:rStyle w:val="StyleUnderline"/>
          <w:highlight w:val="cyan"/>
        </w:rPr>
        <w:t xml:space="preserve">for the processes to function, </w:t>
      </w:r>
      <w:r w:rsidRPr="00A567C5">
        <w:rPr>
          <w:rStyle w:val="Emphasis"/>
          <w:highlight w:val="cyan"/>
        </w:rPr>
        <w:t>they must be first discursively instituted</w:t>
      </w:r>
      <w:r w:rsidRPr="00875264">
        <w:rPr>
          <w:rStyle w:val="Emphasis"/>
        </w:rPr>
        <w:t xml:space="preserve">. </w:t>
      </w:r>
      <w:r w:rsidRPr="006E58E3">
        <w:rPr>
          <w:rStyle w:val="StyleUnderline"/>
        </w:rPr>
        <w:t>These processes must be regulated and at the same time normalized and legitimated</w:t>
      </w:r>
      <w:r w:rsidRPr="006E58E3">
        <w:rPr>
          <w:sz w:val="14"/>
        </w:rPr>
        <w:t xml:space="preserve"> (see Wynter, 2000, p. 159-160). </w:t>
      </w:r>
      <w:r w:rsidRPr="00A567C5">
        <w:rPr>
          <w:rStyle w:val="StyleUnderline"/>
          <w:highlight w:val="cyan"/>
        </w:rPr>
        <w:t>What</w:t>
      </w:r>
      <w:r w:rsidRPr="006E58E3">
        <w:rPr>
          <w:rStyle w:val="StyleUnderline"/>
        </w:rPr>
        <w:t xml:space="preserve"> does </w:t>
      </w:r>
      <w:r w:rsidRPr="00A567C5">
        <w:rPr>
          <w:rStyle w:val="StyleUnderline"/>
          <w:highlight w:val="cyan"/>
        </w:rPr>
        <w:t>control us is the economic conception of the human</w:t>
      </w:r>
      <w:r w:rsidRPr="006E58E3">
        <w:rPr>
          <w:rStyle w:val="StyleUnderline"/>
        </w:rPr>
        <w:t xml:space="preserve">, which is, of course, that of Man. </w:t>
      </w:r>
      <w:r w:rsidRPr="006E58E3">
        <w:rPr>
          <w:sz w:val="14"/>
        </w:rPr>
        <w:t xml:space="preserve">This conception is produced and reproduced by the “now planetary” academic disciplines. </w:t>
      </w:r>
      <w:r w:rsidRPr="006E58E3">
        <w:rPr>
          <w:rStyle w:val="StyleUnderline"/>
        </w:rPr>
        <w:t xml:space="preserve">The economic conception represents the first purely secular and operational public identity in human history (160), </w:t>
      </w:r>
      <w:r w:rsidRPr="00A567C5">
        <w:rPr>
          <w:rStyle w:val="StyleUnderline"/>
          <w:highlight w:val="cyan"/>
        </w:rPr>
        <w:t xml:space="preserve">an identity that requires that we behave as producers, </w:t>
      </w:r>
      <w:proofErr w:type="gramStart"/>
      <w:r w:rsidRPr="00A567C5">
        <w:rPr>
          <w:rStyle w:val="StyleUnderline"/>
          <w:highlight w:val="cyan"/>
        </w:rPr>
        <w:t>traders</w:t>
      </w:r>
      <w:proofErr w:type="gramEnd"/>
      <w:r w:rsidRPr="00A567C5">
        <w:rPr>
          <w:rStyle w:val="StyleUnderline"/>
          <w:highlight w:val="cyan"/>
        </w:rPr>
        <w:t xml:space="preserve"> or consumers</w:t>
      </w:r>
      <w:r w:rsidRPr="006E58E3">
        <w:rPr>
          <w:rStyle w:val="StyleUnderline"/>
        </w:rPr>
        <w:t xml:space="preserve">. Our economic identity replaced our former political following our former </w:t>
      </w:r>
      <w:proofErr w:type="spellStart"/>
      <w:r w:rsidRPr="006E58E3">
        <w:rPr>
          <w:rStyle w:val="StyleUnderline"/>
        </w:rPr>
        <w:t>theologial</w:t>
      </w:r>
      <w:proofErr w:type="spellEnd"/>
      <w:r w:rsidRPr="006E58E3">
        <w:rPr>
          <w:rStyle w:val="StyleUnderline"/>
        </w:rPr>
        <w:t xml:space="preserve"> conception of “human.” The </w:t>
      </w:r>
      <w:r w:rsidRPr="00A567C5">
        <w:rPr>
          <w:rStyle w:val="StyleUnderline"/>
          <w:highlight w:val="cyan"/>
        </w:rPr>
        <w:t>economic apparatus</w:t>
      </w:r>
      <w:r w:rsidRPr="006E58E3">
        <w:rPr>
          <w:rStyle w:val="StyleUnderline"/>
        </w:rPr>
        <w:t xml:space="preserve">, as Wynter notes, </w:t>
      </w:r>
      <w:r w:rsidRPr="00A567C5">
        <w:rPr>
          <w:rStyle w:val="StyleUnderline"/>
          <w:highlight w:val="cyan"/>
        </w:rPr>
        <w:t>is a function of that identity</w:t>
      </w:r>
      <w:r w:rsidRPr="006E58E3">
        <w:rPr>
          <w:rStyle w:val="StyleUnderline"/>
        </w:rPr>
        <w:t xml:space="preserve">, not the other way around </w:t>
      </w:r>
      <w:r w:rsidRPr="006E58E3">
        <w:rPr>
          <w:sz w:val="14"/>
        </w:rPr>
        <w:t xml:space="preserve">(Wynter 2006b). </w:t>
      </w:r>
      <w:r w:rsidRPr="00A567C5">
        <w:rPr>
          <w:rStyle w:val="StyleUnderline"/>
          <w:highlight w:val="cyan"/>
        </w:rPr>
        <w:t>We cannot see it as</w:t>
      </w:r>
      <w:r w:rsidRPr="006E58E3">
        <w:rPr>
          <w:rStyle w:val="StyleUnderline"/>
        </w:rPr>
        <w:t xml:space="preserve"> such because </w:t>
      </w:r>
      <w:r w:rsidRPr="00A567C5">
        <w:rPr>
          <w:rStyle w:val="StyleUnderline"/>
          <w:highlight w:val="cyan"/>
        </w:rPr>
        <w:t>we are in it</w:t>
      </w:r>
      <w:r w:rsidRPr="006E58E3">
        <w:rPr>
          <w:rStyle w:val="StyleUnderline"/>
        </w:rPr>
        <w:t xml:space="preserve">, in the bioeconomic mode of being and conceiving of the human; we need to get outside of it </w:t>
      </w:r>
      <w:proofErr w:type="gramStart"/>
      <w:r w:rsidRPr="006E58E3">
        <w:rPr>
          <w:rStyle w:val="StyleUnderline"/>
        </w:rPr>
        <w:t>in order to</w:t>
      </w:r>
      <w:proofErr w:type="gramEnd"/>
      <w:r w:rsidRPr="006E58E3">
        <w:rPr>
          <w:rStyle w:val="StyleUnderline"/>
        </w:rPr>
        <w:t xml:space="preserve"> see how it works. </w:t>
      </w:r>
      <w:r w:rsidRPr="00A567C5">
        <w:rPr>
          <w:rStyle w:val="StyleUnderline"/>
          <w:highlight w:val="cyan"/>
        </w:rPr>
        <w:t>The enormity of the task</w:t>
      </w:r>
      <w:r w:rsidRPr="006E58E3">
        <w:rPr>
          <w:rStyle w:val="StyleUnderline"/>
        </w:rPr>
        <w:t xml:space="preserve"> before us, </w:t>
      </w:r>
      <w:r w:rsidRPr="00875264">
        <w:rPr>
          <w:rStyle w:val="Emphasis"/>
        </w:rPr>
        <w:t>g</w:t>
      </w:r>
      <w:r w:rsidRPr="00A567C5">
        <w:rPr>
          <w:rStyle w:val="Emphasis"/>
          <w:highlight w:val="cyan"/>
        </w:rPr>
        <w:t>etting outside of our economic conception of “human</w:t>
      </w:r>
      <w:r w:rsidRPr="00A567C5">
        <w:rPr>
          <w:rStyle w:val="StyleUnderline"/>
          <w:highlight w:val="cyan"/>
        </w:rPr>
        <w:t>,” should not be taken lightly</w:t>
      </w:r>
      <w:r w:rsidRPr="006E58E3">
        <w:rPr>
          <w:rStyle w:val="StyleUnderline"/>
        </w:rPr>
        <w:t xml:space="preserve">. </w:t>
      </w:r>
      <w:r w:rsidRPr="006E58E3">
        <w:rPr>
          <w:sz w:val="14"/>
        </w:rPr>
        <w:t xml:space="preserve">Even the most positive of the critics of both Fanon and Wynter cannot completely escape the need to re-ground himself within this economic paradigm. Lewis Gordon has written extensively about both Fanon and Wynter, and recently analyzed Wynter’s article “Towards the Sociogenic Principle: Fanon, Identity, the Puzzle of Conscious Experience, and What It Is Like to Be ‘Black’” (2001) in his article entitled, “Is the Human a Teleological Suspension of Man? Phenomenological Exploration of Sylvia Wynter's </w:t>
      </w:r>
      <w:proofErr w:type="spellStart"/>
      <w:r w:rsidRPr="006E58E3">
        <w:rPr>
          <w:sz w:val="14"/>
        </w:rPr>
        <w:t>Fanonian</w:t>
      </w:r>
      <w:proofErr w:type="spellEnd"/>
      <w:r w:rsidRPr="006E58E3">
        <w:rPr>
          <w:sz w:val="14"/>
        </w:rPr>
        <w:t xml:space="preserve"> and </w:t>
      </w:r>
      <w:proofErr w:type="spellStart"/>
      <w:r w:rsidRPr="006E58E3">
        <w:rPr>
          <w:sz w:val="14"/>
        </w:rPr>
        <w:t>Biodicean</w:t>
      </w:r>
      <w:proofErr w:type="spellEnd"/>
      <w:r w:rsidRPr="006E58E3">
        <w:rPr>
          <w:sz w:val="14"/>
        </w:rPr>
        <w:t xml:space="preserve"> Reflections” (Gordon 2006). Even he, however, cannot help but need a more grounded “economic solution” to Wynter’s “epistemological project.” Elsewhere, Gordon states, Although Sylvia Wynter qualified her conclusions by reminding us that we should work through epistemological categories and ‘not merely economic’ ones, her discussion so focuses on the question of conceptual conditions that it is difficult to determine how those economic considerations configure into the analysis. (Gordon 2004: 79; my emphasis) Wynter’s and even Fanon’s “callings,” Gordon argues, require the “empirical validation” of scholars like Irene </w:t>
      </w:r>
      <w:proofErr w:type="spellStart"/>
      <w:r w:rsidRPr="006E58E3">
        <w:rPr>
          <w:sz w:val="14"/>
        </w:rPr>
        <w:t>Gendzier</w:t>
      </w:r>
      <w:proofErr w:type="spellEnd"/>
      <w:r w:rsidRPr="006E58E3">
        <w:rPr>
          <w:sz w:val="14"/>
        </w:rPr>
        <w:t xml:space="preserve"> for a more practical solution to the global problems, for example. Gordon writes, …</w:t>
      </w:r>
      <w:proofErr w:type="spellStart"/>
      <w:r w:rsidRPr="006E58E3">
        <w:rPr>
          <w:sz w:val="14"/>
        </w:rPr>
        <w:t>Gendzier</w:t>
      </w:r>
      <w:proofErr w:type="spellEnd"/>
      <w:r w:rsidRPr="006E58E3">
        <w:rPr>
          <w:sz w:val="14"/>
        </w:rPr>
        <w:t xml:space="preserve"> poses the following consideration. The critics of development have pointed out what is wrong with development studies, particularly its project of modernization, but their shortcoming is that many of them have not presented alternative conceptions of how to respond to the problems that plague most of Africa and much of the Third World. Think, for example, of </w:t>
      </w:r>
      <w:r w:rsidRPr="006E58E3">
        <w:rPr>
          <w:rStyle w:val="StyleUnderline"/>
        </w:rPr>
        <w:t>Wynter’s call for a new epistemic order. Calling for it is not identical with creating it. This is one of the ironic aspects of the epistemological project. Although it is a necessary reflection, it is an impractical call for a practical response.</w:t>
      </w:r>
      <w:r w:rsidRPr="006E58E3">
        <w:rPr>
          <w:sz w:val="14"/>
        </w:rPr>
        <w:t xml:space="preserve"> (81; my emphasis) </w:t>
      </w:r>
      <w:r w:rsidRPr="006E58E3">
        <w:rPr>
          <w:rStyle w:val="StyleUnderline"/>
        </w:rPr>
        <w:t xml:space="preserve">Not only is the </w:t>
      </w:r>
      <w:r w:rsidRPr="00A567C5">
        <w:rPr>
          <w:rStyle w:val="StyleUnderline"/>
          <w:highlight w:val="cyan"/>
        </w:rPr>
        <w:t>“practicality”</w:t>
      </w:r>
      <w:r w:rsidRPr="006E58E3">
        <w:rPr>
          <w:rStyle w:val="StyleUnderline"/>
        </w:rPr>
        <w:t xml:space="preserve"> of an economic solution </w:t>
      </w:r>
      <w:r w:rsidRPr="00A567C5">
        <w:rPr>
          <w:rStyle w:val="StyleUnderline"/>
          <w:highlight w:val="cyan"/>
        </w:rPr>
        <w:t xml:space="preserve">is required to validate the “impracticality” </w:t>
      </w:r>
      <w:r w:rsidRPr="00A567C5">
        <w:rPr>
          <w:rStyle w:val="StyleUnderline"/>
          <w:highlight w:val="cyan"/>
        </w:rPr>
        <w:lastRenderedPageBreak/>
        <w:t>of the “epistemological project</w:t>
      </w:r>
      <w:r w:rsidRPr="006E58E3">
        <w:rPr>
          <w:rStyle w:val="StyleUnderline"/>
        </w:rPr>
        <w:t xml:space="preserve">,” but calling and creating are placed back firmly in their disciplinary divisions and one is never the other. </w:t>
      </w:r>
      <w:r w:rsidRPr="00A567C5">
        <w:rPr>
          <w:rStyle w:val="StyleUnderline"/>
          <w:highlight w:val="cyan"/>
        </w:rPr>
        <w:t>To say this</w:t>
      </w:r>
      <w:r w:rsidRPr="006E58E3">
        <w:rPr>
          <w:rStyle w:val="StyleUnderline"/>
        </w:rPr>
        <w:t xml:space="preserve">, however, </w:t>
      </w:r>
      <w:r w:rsidRPr="00A567C5">
        <w:rPr>
          <w:rStyle w:val="StyleUnderline"/>
          <w:highlight w:val="cyan"/>
        </w:rPr>
        <w:t>is to miss the “territory” of Wynter</w:t>
      </w:r>
      <w:r w:rsidRPr="006E58E3">
        <w:rPr>
          <w:rStyle w:val="StyleUnderline"/>
        </w:rPr>
        <w:t xml:space="preserve"> and Fanon </w:t>
      </w:r>
      <w:r w:rsidRPr="00A567C5">
        <w:rPr>
          <w:rStyle w:val="StyleUnderline"/>
          <w:highlight w:val="cyan"/>
        </w:rPr>
        <w:t>altogether</w:t>
      </w:r>
      <w:r w:rsidRPr="006E58E3">
        <w:rPr>
          <w:rStyle w:val="StyleUnderline"/>
        </w:rPr>
        <w:t>.</w:t>
      </w:r>
    </w:p>
    <w:p w14:paraId="05F88104" w14:textId="77777777" w:rsidR="00EC1902" w:rsidRDefault="00EC1902" w:rsidP="00EC1902">
      <w:pPr>
        <w:pStyle w:val="Heading4"/>
      </w:pPr>
      <w:r>
        <w:t xml:space="preserve">Communism is a reproduction of humanism and uses principles of recognition, which links to all the </w:t>
      </w:r>
      <w:proofErr w:type="spellStart"/>
      <w:r>
        <w:t>aff’s</w:t>
      </w:r>
      <w:proofErr w:type="spellEnd"/>
      <w:r>
        <w:t xml:space="preserve"> impacts </w:t>
      </w:r>
    </w:p>
    <w:p w14:paraId="297A3BFD" w14:textId="77777777" w:rsidR="00EC1902" w:rsidRPr="003B5472" w:rsidRDefault="00EC1902" w:rsidP="00EC1902">
      <w:r w:rsidRPr="00222EE6">
        <w:rPr>
          <w:rStyle w:val="Style13ptBold"/>
        </w:rPr>
        <w:t>Hudis 18</w:t>
      </w:r>
      <w:r>
        <w:t xml:space="preserve"> (Peter Hudis is a </w:t>
      </w:r>
      <w:r w:rsidRPr="00075EEA">
        <w:t>Professor of Philosophy and the Humanities at Oakton Community College</w:t>
      </w:r>
      <w:r>
        <w:t>; “</w:t>
      </w:r>
      <w:r w:rsidRPr="00075EEA">
        <w:t>Racism and the Logic of Capitalism</w:t>
      </w:r>
      <w:r>
        <w:t xml:space="preserve"> - </w:t>
      </w:r>
      <w:r w:rsidRPr="00075EEA">
        <w:t xml:space="preserve">A </w:t>
      </w:r>
      <w:proofErr w:type="spellStart"/>
      <w:r w:rsidRPr="00075EEA">
        <w:t>Fanonion</w:t>
      </w:r>
      <w:proofErr w:type="spellEnd"/>
      <w:r w:rsidRPr="00075EEA">
        <w:t xml:space="preserve"> Reconsideration</w:t>
      </w:r>
      <w:r>
        <w:t xml:space="preserve">” historical materialism v.26; </w:t>
      </w:r>
      <w:hyperlink r:id="rId13" w:history="1">
        <w:r w:rsidRPr="003B5472">
          <w:rPr>
            <w:rStyle w:val="Hyperlink"/>
          </w:rPr>
          <w:t>https://www.researchgate.net/publication/325560427_Racism_and_the_Logic_of_Capital_A_Fanonian_Reconsideration</w:t>
        </w:r>
      </w:hyperlink>
      <w:r w:rsidRPr="003B5472">
        <w:t xml:space="preserve">) </w:t>
      </w:r>
      <w:proofErr w:type="spellStart"/>
      <w:r w:rsidRPr="003B5472">
        <w:t>mahintha</w:t>
      </w:r>
      <w:proofErr w:type="spellEnd"/>
    </w:p>
    <w:p w14:paraId="515C21F7" w14:textId="77777777" w:rsidR="00EC1902" w:rsidRDefault="00EC1902" w:rsidP="00EC1902">
      <w:pPr>
        <w:rPr>
          <w:sz w:val="14"/>
        </w:rPr>
      </w:pPr>
      <w:r w:rsidRPr="003B5472">
        <w:rPr>
          <w:rStyle w:val="StyleUnderline"/>
        </w:rPr>
        <w:t xml:space="preserve">Fanon repeatedly </w:t>
      </w:r>
      <w:proofErr w:type="spellStart"/>
      <w:r w:rsidRPr="003B5472">
        <w:rPr>
          <w:rStyle w:val="StyleUnderline"/>
        </w:rPr>
        <w:t>emphasises</w:t>
      </w:r>
      <w:proofErr w:type="spellEnd"/>
      <w:r w:rsidRPr="003B5472">
        <w:rPr>
          <w:rStyle w:val="StyleUnderline"/>
        </w:rPr>
        <w:t xml:space="preserve"> that anti-Black racism is not natural but is rooted in the economic imperatives of capitalism – beginning with the transatlantic slave trade and extending to the neo-colonialism of today. </w:t>
      </w:r>
      <w:r w:rsidRPr="003B5472">
        <w:rPr>
          <w:sz w:val="14"/>
        </w:rPr>
        <w:t>As he writes in Black Skin, White Masks, ‘First, economic. Then, internalization or rather epidermalization of his inferiority.</w:t>
      </w:r>
      <w:proofErr w:type="gramStart"/>
      <w:r w:rsidRPr="003B5472">
        <w:rPr>
          <w:sz w:val="14"/>
        </w:rPr>
        <w:t>’[</w:t>
      </w:r>
      <w:proofErr w:type="gramEnd"/>
      <w:r w:rsidRPr="003B5472">
        <w:rPr>
          <w:sz w:val="14"/>
        </w:rPr>
        <w:t>18] At the</w:t>
      </w:r>
      <w:r w:rsidRPr="00A63E72">
        <w:rPr>
          <w:sz w:val="14"/>
        </w:rPr>
        <w:t xml:space="preserve"> same time, he held that </w:t>
      </w:r>
      <w:r w:rsidRPr="00A567C5">
        <w:rPr>
          <w:rStyle w:val="Emphasis"/>
          <w:highlight w:val="cyan"/>
        </w:rPr>
        <w:t>racism cannot be combatted on economic</w:t>
      </w:r>
      <w:r w:rsidRPr="005D424F">
        <w:rPr>
          <w:rStyle w:val="Emphasis"/>
        </w:rPr>
        <w:t xml:space="preserve"> or class-</w:t>
      </w:r>
      <w:r w:rsidRPr="00A567C5">
        <w:rPr>
          <w:rStyle w:val="Emphasis"/>
          <w:highlight w:val="cyan"/>
        </w:rPr>
        <w:t>terms alone</w:t>
      </w:r>
      <w:r w:rsidRPr="005D424F">
        <w:rPr>
          <w:rStyle w:val="Emphasis"/>
        </w:rPr>
        <w:t xml:space="preserve">, since </w:t>
      </w:r>
      <w:proofErr w:type="spellStart"/>
      <w:r w:rsidRPr="00A567C5">
        <w:rPr>
          <w:rStyle w:val="Emphasis"/>
          <w:highlight w:val="cyan"/>
        </w:rPr>
        <w:t>racialised</w:t>
      </w:r>
      <w:proofErr w:type="spellEnd"/>
      <w:r w:rsidRPr="00A567C5">
        <w:rPr>
          <w:rStyle w:val="Emphasis"/>
          <w:highlight w:val="cyan"/>
        </w:rPr>
        <w:t xml:space="preserve"> ways of ‘seeing’</w:t>
      </w:r>
      <w:r w:rsidRPr="005D424F">
        <w:rPr>
          <w:rStyle w:val="Emphasis"/>
        </w:rPr>
        <w:t xml:space="preserve"> and being take on a life of their own and </w:t>
      </w:r>
      <w:r w:rsidRPr="00A567C5">
        <w:rPr>
          <w:rStyle w:val="Emphasis"/>
          <w:highlight w:val="cyan"/>
        </w:rPr>
        <w:t>drastically impact the psychic,</w:t>
      </w:r>
      <w:r w:rsidRPr="005D424F">
        <w:rPr>
          <w:rStyle w:val="Emphasis"/>
        </w:rPr>
        <w:t xml:space="preserve"> inner-life of the individual.</w:t>
      </w:r>
      <w:r w:rsidRPr="00A15AFB">
        <w:rPr>
          <w:rStyle w:val="StyleUnderline"/>
        </w:rPr>
        <w:t xml:space="preserve"> Both the </w:t>
      </w:r>
      <w:r w:rsidRPr="00A567C5">
        <w:rPr>
          <w:rStyle w:val="StyleUnderline"/>
          <w:highlight w:val="cyan"/>
        </w:rPr>
        <w:t>black and</w:t>
      </w:r>
      <w:r w:rsidRPr="00A15AFB">
        <w:rPr>
          <w:rStyle w:val="StyleUnderline"/>
        </w:rPr>
        <w:t xml:space="preserve"> the </w:t>
      </w:r>
      <w:r w:rsidRPr="00A567C5">
        <w:rPr>
          <w:rStyle w:val="StyleUnderline"/>
          <w:highlight w:val="cyan"/>
        </w:rPr>
        <w:t>white subject are impacted</w:t>
      </w:r>
      <w:r w:rsidRPr="00A15AFB">
        <w:rPr>
          <w:rStyle w:val="StyleUnderline"/>
        </w:rPr>
        <w:t xml:space="preserve"> and shaped </w:t>
      </w:r>
      <w:r w:rsidRPr="00A567C5">
        <w:rPr>
          <w:rStyle w:val="StyleUnderline"/>
          <w:highlight w:val="cyan"/>
        </w:rPr>
        <w:t>by class domination, but</w:t>
      </w:r>
      <w:r w:rsidRPr="00A15AFB">
        <w:rPr>
          <w:rStyle w:val="StyleUnderline"/>
        </w:rPr>
        <w:t xml:space="preserve"> they </w:t>
      </w:r>
      <w:r w:rsidRPr="00A567C5">
        <w:rPr>
          <w:rStyle w:val="StyleUnderline"/>
          <w:highlight w:val="cyan"/>
        </w:rPr>
        <w:t>experience it in</w:t>
      </w:r>
      <w:r w:rsidRPr="00A15AFB">
        <w:rPr>
          <w:rStyle w:val="StyleUnderline"/>
        </w:rPr>
        <w:t xml:space="preserve"> radically </w:t>
      </w:r>
      <w:r w:rsidRPr="00A567C5">
        <w:rPr>
          <w:rStyle w:val="StyleUnderline"/>
          <w:highlight w:val="cyan"/>
        </w:rPr>
        <w:t xml:space="preserve">different ways. </w:t>
      </w:r>
      <w:r w:rsidRPr="003B5472">
        <w:rPr>
          <w:rStyle w:val="StyleUnderline"/>
        </w:rPr>
        <w:t>Any effort to</w:t>
      </w:r>
      <w:r w:rsidRPr="00A15AFB">
        <w:rPr>
          <w:rStyle w:val="StyleUnderline"/>
        </w:rPr>
        <w:t xml:space="preserve"> </w:t>
      </w:r>
      <w:r w:rsidRPr="00A567C5">
        <w:rPr>
          <w:rStyle w:val="StyleUnderline"/>
          <w:highlight w:val="cyan"/>
        </w:rPr>
        <w:t>ignore</w:t>
      </w:r>
      <w:r w:rsidRPr="00A15AFB">
        <w:rPr>
          <w:rStyle w:val="StyleUnderline"/>
        </w:rPr>
        <w:t xml:space="preserve"> or downplay </w:t>
      </w:r>
      <w:r w:rsidRPr="00A567C5">
        <w:rPr>
          <w:rStyle w:val="StyleUnderline"/>
          <w:highlight w:val="cyan"/>
        </w:rPr>
        <w:t>these crucial differences for</w:t>
      </w:r>
      <w:r w:rsidRPr="00A15AFB">
        <w:rPr>
          <w:rStyle w:val="StyleUnderline"/>
        </w:rPr>
        <w:t xml:space="preserve"> the sake of a fictive ‘</w:t>
      </w:r>
      <w:r w:rsidRPr="00A567C5">
        <w:rPr>
          <w:rStyle w:val="StyleUnderline"/>
          <w:highlight w:val="cyan"/>
        </w:rPr>
        <w:t>unity’</w:t>
      </w:r>
      <w:r w:rsidRPr="00A15AFB">
        <w:rPr>
          <w:rStyle w:val="StyleUnderline"/>
        </w:rPr>
        <w:t xml:space="preserve"> that abstracts from them is bound to fall on deaf ears when it comes to a significant portion of the dispossessed. </w:t>
      </w:r>
      <w:r w:rsidRPr="00A63E72">
        <w:rPr>
          <w:sz w:val="14"/>
        </w:rPr>
        <w:t xml:space="preserve">On these grounds, Fanon insisted that both sides – the economic and the cultural/psychic – </w:t>
      </w:r>
      <w:proofErr w:type="gramStart"/>
      <w:r w:rsidRPr="00A63E72">
        <w:rPr>
          <w:sz w:val="14"/>
        </w:rPr>
        <w:t>have to</w:t>
      </w:r>
      <w:proofErr w:type="gramEnd"/>
      <w:r w:rsidRPr="00A63E72">
        <w:rPr>
          <w:sz w:val="14"/>
        </w:rPr>
        <w:t xml:space="preserve"> be fought in tandem. As he put it, ‘The black man must wage the struggle on two levels: whereas historically these levels are mutually dependent, any unilateral liberation is flawed, and the worst mistake would be to believe their mutual dependence automatic … An answer must be found on the objective as well as the subjective level.</w:t>
      </w:r>
      <w:proofErr w:type="gramStart"/>
      <w:r w:rsidRPr="00A63E72">
        <w:rPr>
          <w:sz w:val="14"/>
        </w:rPr>
        <w:t>’[</w:t>
      </w:r>
      <w:proofErr w:type="gramEnd"/>
      <w:r w:rsidRPr="00A63E72">
        <w:rPr>
          <w:sz w:val="14"/>
        </w:rPr>
        <w:t xml:space="preserve">19] </w:t>
      </w:r>
      <w:r w:rsidRPr="00A15AFB">
        <w:rPr>
          <w:rStyle w:val="StyleUnderline"/>
        </w:rPr>
        <w:t xml:space="preserve">For Fanon, what makes </w:t>
      </w:r>
      <w:r w:rsidRPr="00A567C5">
        <w:rPr>
          <w:rStyle w:val="StyleUnderline"/>
          <w:highlight w:val="cyan"/>
        </w:rPr>
        <w:t>racism</w:t>
      </w:r>
      <w:r w:rsidRPr="00A15AFB">
        <w:rPr>
          <w:rStyle w:val="StyleUnderline"/>
        </w:rPr>
        <w:t xml:space="preserve"> especially deadly is that </w:t>
      </w:r>
      <w:r w:rsidRPr="005D424F">
        <w:rPr>
          <w:rStyle w:val="Emphasis"/>
        </w:rPr>
        <w:t xml:space="preserve">it </w:t>
      </w:r>
      <w:r w:rsidRPr="00A567C5">
        <w:rPr>
          <w:rStyle w:val="Emphasis"/>
          <w:highlight w:val="cyan"/>
        </w:rPr>
        <w:t xml:space="preserve">denies </w:t>
      </w:r>
      <w:r w:rsidRPr="003B5472">
        <w:rPr>
          <w:rStyle w:val="Emphasis"/>
        </w:rPr>
        <w:t>recognition</w:t>
      </w:r>
      <w:r w:rsidRPr="005D424F">
        <w:rPr>
          <w:rStyle w:val="Emphasis"/>
        </w:rPr>
        <w:t xml:space="preserve"> of the dignity and </w:t>
      </w:r>
      <w:r w:rsidRPr="00A567C5">
        <w:rPr>
          <w:rStyle w:val="Emphasis"/>
          <w:highlight w:val="cyan"/>
        </w:rPr>
        <w:t xml:space="preserve">humanity of the </w:t>
      </w:r>
      <w:proofErr w:type="spellStart"/>
      <w:r w:rsidRPr="00A567C5">
        <w:rPr>
          <w:rStyle w:val="Emphasis"/>
          <w:highlight w:val="cyan"/>
        </w:rPr>
        <w:t>colonised</w:t>
      </w:r>
      <w:proofErr w:type="spellEnd"/>
      <w:r w:rsidRPr="00A567C5">
        <w:rPr>
          <w:rStyle w:val="Emphasis"/>
          <w:highlight w:val="cyan"/>
        </w:rPr>
        <w:t xml:space="preserve"> subject</w:t>
      </w:r>
      <w:r w:rsidRPr="005D424F">
        <w:rPr>
          <w:rStyle w:val="Emphasis"/>
        </w:rPr>
        <w:t>.</w:t>
      </w:r>
      <w:r w:rsidRPr="00A15AFB">
        <w:rPr>
          <w:rStyle w:val="StyleUnderline"/>
        </w:rPr>
        <w:t xml:space="preserve"> As a result, the latter experiences a ‘zone of nonbeing’ – a negation of their very humanity. </w:t>
      </w:r>
      <w:r w:rsidRPr="00A63E72">
        <w:rPr>
          <w:sz w:val="14"/>
        </w:rPr>
        <w:t>He calls this ‘an extraordinary sterile and arid region, an incline stripped bare of every essential form from which a genuine new departure can emerge.</w:t>
      </w:r>
      <w:proofErr w:type="gramStart"/>
      <w:r w:rsidRPr="00A63E72">
        <w:rPr>
          <w:sz w:val="14"/>
        </w:rPr>
        <w:t>’[</w:t>
      </w:r>
      <w:proofErr w:type="gramEnd"/>
      <w:r w:rsidRPr="00A63E72">
        <w:rPr>
          <w:sz w:val="14"/>
        </w:rPr>
        <w:t xml:space="preserve">20] </w:t>
      </w:r>
      <w:r w:rsidRPr="00A15AFB">
        <w:rPr>
          <w:rStyle w:val="StyleUnderline"/>
        </w:rPr>
        <w:t>It is a zone of depravity that renders implausible any ‘ontology of Blackness’. The black is not seen as human precisely by being ‘seen’ – not once, but repeatedly – as black. The colonial mind does not ‘see’ what it thinks it sees; it fixes its gaze not on the actual person but on a reified image that obscures them.</w:t>
      </w:r>
      <w:r w:rsidRPr="00A63E72">
        <w:rPr>
          <w:sz w:val="14"/>
        </w:rPr>
        <w:t xml:space="preserve"> For the </w:t>
      </w:r>
      <w:proofErr w:type="spellStart"/>
      <w:r w:rsidRPr="00A63E72">
        <w:rPr>
          <w:sz w:val="14"/>
        </w:rPr>
        <w:t>coloniser</w:t>
      </w:r>
      <w:proofErr w:type="spellEnd"/>
      <w:r w:rsidRPr="00A63E72">
        <w:rPr>
          <w:sz w:val="14"/>
        </w:rPr>
        <w:t xml:space="preserve">, the black is indeed nothing. However, </w:t>
      </w:r>
      <w:r w:rsidRPr="00A15AFB">
        <w:rPr>
          <w:rStyle w:val="StyleUnderline"/>
        </w:rPr>
        <w:t>this zone of non-being in no way succeeds in erasing the humanity of the oppressed.</w:t>
      </w:r>
      <w:r w:rsidRPr="00A63E72">
        <w:rPr>
          <w:sz w:val="14"/>
        </w:rPr>
        <w:t xml:space="preserve"> The denial of the subject’s subjectivity can never be completely consummated. This is because, as Fanon never ceases to remind us, ‘Man is a “yes” resonating from cosmic harmonies.</w:t>
      </w:r>
      <w:proofErr w:type="gramStart"/>
      <w:r w:rsidRPr="00A63E72">
        <w:rPr>
          <w:sz w:val="14"/>
        </w:rPr>
        <w:t>’[</w:t>
      </w:r>
      <w:proofErr w:type="gramEnd"/>
      <w:r w:rsidRPr="00A63E72">
        <w:rPr>
          <w:sz w:val="14"/>
        </w:rPr>
        <w:t xml:space="preserve">21] On this issue, there are striking parallels between Fanon’s works and Marx’s – even if it is rarely acknowledged. In the first essay in which he proclaimed the proletariat as the revolutionary class, Marx defined it as ‘the class in Civil Society that is not of Civil Society’.[22] The proletariat lives in civil society, but unlike the bourgeoisie its substantiality is not confirmed in it. </w:t>
      </w:r>
      <w:r w:rsidRPr="001243F3">
        <w:rPr>
          <w:rStyle w:val="StyleUnderline"/>
        </w:rPr>
        <w:t xml:space="preserve">Since </w:t>
      </w:r>
      <w:r w:rsidRPr="00A567C5">
        <w:rPr>
          <w:rStyle w:val="StyleUnderline"/>
          <w:highlight w:val="cyan"/>
        </w:rPr>
        <w:t>workers are robbed of</w:t>
      </w:r>
      <w:r w:rsidRPr="001243F3">
        <w:rPr>
          <w:rStyle w:val="StyleUnderline"/>
        </w:rPr>
        <w:t xml:space="preserve"> any organic </w:t>
      </w:r>
      <w:r w:rsidRPr="00A567C5">
        <w:rPr>
          <w:rStyle w:val="StyleUnderline"/>
          <w:highlight w:val="cyan"/>
        </w:rPr>
        <w:t>connection to the means of production</w:t>
      </w:r>
      <w:r w:rsidRPr="001243F3">
        <w:rPr>
          <w:rStyle w:val="StyleUnderline"/>
        </w:rPr>
        <w:t xml:space="preserve"> in their being reduced to a mere seller of </w:t>
      </w:r>
      <w:proofErr w:type="spellStart"/>
      <w:r w:rsidRPr="001243F3">
        <w:rPr>
          <w:rStyle w:val="StyleUnderline"/>
        </w:rPr>
        <w:t>labour</w:t>
      </w:r>
      <w:proofErr w:type="spellEnd"/>
      <w:r w:rsidRPr="001243F3">
        <w:rPr>
          <w:rStyle w:val="StyleUnderline"/>
        </w:rPr>
        <w:t xml:space="preserve">-power, they find themselves alienated from the substance of civil society. This is because what matters to capital is not the subjectivity of the living </w:t>
      </w:r>
      <w:proofErr w:type="spellStart"/>
      <w:r w:rsidRPr="001243F3">
        <w:rPr>
          <w:rStyle w:val="StyleUnderline"/>
        </w:rPr>
        <w:t>labourers</w:t>
      </w:r>
      <w:proofErr w:type="spellEnd"/>
      <w:r w:rsidRPr="001243F3">
        <w:rPr>
          <w:rStyle w:val="StyleUnderline"/>
        </w:rPr>
        <w:t xml:space="preserve"> but rather their ability to augment wealth in abstract, monetary terms.</w:t>
      </w:r>
      <w:r w:rsidRPr="00A63E72">
        <w:rPr>
          <w:sz w:val="14"/>
        </w:rPr>
        <w:t xml:space="preserve"> There is only one ‘self-sufficient end’ in capitalism – and that is the augmentation of (abstract) value at the expense of the </w:t>
      </w:r>
      <w:proofErr w:type="spellStart"/>
      <w:r w:rsidRPr="00A63E72">
        <w:rPr>
          <w:sz w:val="14"/>
        </w:rPr>
        <w:t>labourer</w:t>
      </w:r>
      <w:proofErr w:type="spellEnd"/>
      <w:r w:rsidRPr="00A63E72">
        <w:rPr>
          <w:sz w:val="14"/>
        </w:rPr>
        <w:t xml:space="preserve">. </w:t>
      </w:r>
      <w:r w:rsidRPr="001243F3">
        <w:rPr>
          <w:rStyle w:val="StyleUnderline"/>
        </w:rPr>
        <w:t xml:space="preserve">Insofar as </w:t>
      </w:r>
      <w:r w:rsidRPr="00A567C5">
        <w:rPr>
          <w:rStyle w:val="StyleUnderline"/>
          <w:highlight w:val="cyan"/>
        </w:rPr>
        <w:t>the worker’s subjectivity becomes completely subsumed by the dictates of value production</w:t>
      </w:r>
      <w:r w:rsidRPr="003B5472">
        <w:rPr>
          <w:rStyle w:val="StyleUnderline"/>
        </w:rPr>
        <w:t>, the worker inhabits a zone of negativity.</w:t>
      </w:r>
      <w:r w:rsidRPr="003B5472">
        <w:rPr>
          <w:sz w:val="14"/>
        </w:rPr>
        <w:t xml:space="preserve"> He is </w:t>
      </w:r>
      <w:proofErr w:type="spellStart"/>
      <w:r w:rsidRPr="003B5472">
        <w:rPr>
          <w:sz w:val="14"/>
        </w:rPr>
        <w:t>dehumanised</w:t>
      </w:r>
      <w:proofErr w:type="spellEnd"/>
      <w:r w:rsidRPr="003B5472">
        <w:rPr>
          <w:sz w:val="14"/>
        </w:rPr>
        <w:t xml:space="preserve"> is insofar as his ‘activity [is] not his spontaneous</w:t>
      </w:r>
      <w:r w:rsidRPr="00A63E72">
        <w:rPr>
          <w:sz w:val="14"/>
        </w:rPr>
        <w:t xml:space="preserve"> activity. It belongs to another; it is the loss of his self.</w:t>
      </w:r>
      <w:proofErr w:type="gramStart"/>
      <w:r w:rsidRPr="00A63E72">
        <w:rPr>
          <w:sz w:val="14"/>
        </w:rPr>
        <w:t>’[</w:t>
      </w:r>
      <w:proofErr w:type="gramEnd"/>
      <w:r w:rsidRPr="00A63E72">
        <w:rPr>
          <w:sz w:val="14"/>
        </w:rPr>
        <w:t xml:space="preserve">23] </w:t>
      </w:r>
      <w:r w:rsidRPr="001243F3">
        <w:rPr>
          <w:rStyle w:val="StyleUnderline"/>
        </w:rPr>
        <w:t>Self-estrangement is therefore integral to the domination of capital. This makes for a living hell, but it is also what makes the proletariat potentially revolutionary, since it has nothing to lose but its chains.</w:t>
      </w:r>
      <w:r w:rsidRPr="00A63E72">
        <w:rPr>
          <w:sz w:val="14"/>
        </w:rPr>
        <w:t xml:space="preserve"> But what does it have to gain? The answer is </w:t>
      </w:r>
      <w:r w:rsidRPr="00A567C5">
        <w:rPr>
          <w:rStyle w:val="Emphasis"/>
          <w:highlight w:val="cyan"/>
        </w:rPr>
        <w:t>communism</w:t>
      </w:r>
      <w:r w:rsidRPr="00E027FC">
        <w:rPr>
          <w:rStyle w:val="Emphasis"/>
        </w:rPr>
        <w:t xml:space="preserve">, defined by Marx as ‘the positive </w:t>
      </w:r>
      <w:r w:rsidRPr="00E027FC">
        <w:rPr>
          <w:rStyle w:val="Emphasis"/>
        </w:rPr>
        <w:lastRenderedPageBreak/>
        <w:t>transcendence of human self-estrangement … t</w:t>
      </w:r>
      <w:r w:rsidRPr="00A567C5">
        <w:rPr>
          <w:rStyle w:val="Emphasis"/>
          <w:highlight w:val="cyan"/>
        </w:rPr>
        <w:t>he complete return of man to himself as a social</w:t>
      </w:r>
      <w:r w:rsidRPr="00E027FC">
        <w:rPr>
          <w:rStyle w:val="Emphasis"/>
        </w:rPr>
        <w:t xml:space="preserve"> (i.e., human) </w:t>
      </w:r>
      <w:r w:rsidRPr="00A567C5">
        <w:rPr>
          <w:rStyle w:val="Emphasis"/>
          <w:highlight w:val="cyan"/>
        </w:rPr>
        <w:t>being</w:t>
      </w:r>
      <w:r w:rsidRPr="001243F3">
        <w:rPr>
          <w:rStyle w:val="StyleUnderline"/>
        </w:rPr>
        <w:t xml:space="preserve"> – a return accomplished consciously and embracing the entire wealth of previous development.’ </w:t>
      </w:r>
      <w:r w:rsidRPr="00E027FC">
        <w:rPr>
          <w:rStyle w:val="Emphasis"/>
        </w:rPr>
        <w:t xml:space="preserve">Since capitalism </w:t>
      </w:r>
      <w:proofErr w:type="spellStart"/>
      <w:r w:rsidRPr="00E027FC">
        <w:rPr>
          <w:rStyle w:val="Emphasis"/>
        </w:rPr>
        <w:t>dehumanises</w:t>
      </w:r>
      <w:proofErr w:type="spellEnd"/>
      <w:r w:rsidRPr="00E027FC">
        <w:rPr>
          <w:rStyle w:val="Emphasis"/>
        </w:rPr>
        <w:t xml:space="preserve"> the </w:t>
      </w:r>
      <w:proofErr w:type="spellStart"/>
      <w:r w:rsidRPr="00E027FC">
        <w:rPr>
          <w:rStyle w:val="Emphasis"/>
        </w:rPr>
        <w:t>labourer</w:t>
      </w:r>
      <w:proofErr w:type="spellEnd"/>
      <w:r w:rsidRPr="00E027FC">
        <w:rPr>
          <w:rStyle w:val="Emphasis"/>
        </w:rPr>
        <w:t xml:space="preserve">, </w:t>
      </w:r>
      <w:r w:rsidRPr="00A567C5">
        <w:rPr>
          <w:rStyle w:val="Emphasis"/>
          <w:highlight w:val="cyan"/>
        </w:rPr>
        <w:t>the alternative to capitalism is</w:t>
      </w:r>
      <w:r w:rsidRPr="00E027FC">
        <w:rPr>
          <w:rStyle w:val="Emphasis"/>
        </w:rPr>
        <w:t xml:space="preserve"> nothing less than </w:t>
      </w:r>
      <w:r w:rsidRPr="00A567C5">
        <w:rPr>
          <w:rStyle w:val="Emphasis"/>
          <w:highlight w:val="cyan"/>
        </w:rPr>
        <w:t>a new humanism</w:t>
      </w:r>
      <w:r w:rsidRPr="003B5472">
        <w:rPr>
          <w:rStyle w:val="Emphasis"/>
        </w:rPr>
        <w:t>: ‘This communism</w:t>
      </w:r>
      <w:r w:rsidRPr="00E027FC">
        <w:rPr>
          <w:rStyle w:val="Emphasis"/>
        </w:rPr>
        <w:t>, as fully developed naturalism, equals humanism, and as fully developed humanism equals naturalism.</w:t>
      </w:r>
      <w:proofErr w:type="gramStart"/>
      <w:r w:rsidRPr="001243F3">
        <w:rPr>
          <w:rStyle w:val="StyleUnderline"/>
        </w:rPr>
        <w:t>’[</w:t>
      </w:r>
      <w:proofErr w:type="gramEnd"/>
      <w:r w:rsidRPr="00A63E72">
        <w:rPr>
          <w:sz w:val="14"/>
        </w:rPr>
        <w:t xml:space="preserve">24] </w:t>
      </w:r>
      <w:r w:rsidRPr="001243F3">
        <w:rPr>
          <w:rStyle w:val="StyleUnderline"/>
        </w:rPr>
        <w:t xml:space="preserve">This is a far cry from any classless, abstract humanism, since for Marx only the proletariat ‘has the consistency, the severity, the courage or the ruthlessness that could mark it out as the negative representative of society.’ </w:t>
      </w:r>
      <w:r w:rsidRPr="00A63E72">
        <w:rPr>
          <w:sz w:val="14"/>
        </w:rPr>
        <w:t>It alone possesses ‘the genius that inspires material might to political violence, or that revolutionary audacity which flings at the adversary the defiant words: “I am nothing and I should be everything.”</w:t>
      </w:r>
      <w:proofErr w:type="gramStart"/>
      <w:r w:rsidRPr="00A63E72">
        <w:rPr>
          <w:sz w:val="14"/>
        </w:rPr>
        <w:t>’[</w:t>
      </w:r>
      <w:proofErr w:type="gramEnd"/>
      <w:r w:rsidRPr="00A63E72">
        <w:rPr>
          <w:sz w:val="14"/>
        </w:rPr>
        <w:t xml:space="preserve">25] But how could everything arise from nothing? It is only possible if it is not </w:t>
      </w:r>
      <w:proofErr w:type="spellStart"/>
      <w:r w:rsidRPr="00A63E72">
        <w:rPr>
          <w:sz w:val="14"/>
        </w:rPr>
        <w:t>labour</w:t>
      </w:r>
      <w:proofErr w:type="spellEnd"/>
      <w:r w:rsidRPr="00A63E72">
        <w:rPr>
          <w:sz w:val="14"/>
        </w:rPr>
        <w:t xml:space="preserve"> that takes the form of a commodity but rather the capacity for </w:t>
      </w:r>
      <w:proofErr w:type="spellStart"/>
      <w:r w:rsidRPr="00A63E72">
        <w:rPr>
          <w:sz w:val="14"/>
        </w:rPr>
        <w:t>labour</w:t>
      </w:r>
      <w:proofErr w:type="spellEnd"/>
      <w:r w:rsidRPr="00A63E72">
        <w:rPr>
          <w:sz w:val="14"/>
        </w:rPr>
        <w:t xml:space="preserve"> – </w:t>
      </w:r>
      <w:proofErr w:type="spellStart"/>
      <w:r w:rsidRPr="00A63E72">
        <w:rPr>
          <w:sz w:val="14"/>
        </w:rPr>
        <w:t>labour</w:t>
      </w:r>
      <w:proofErr w:type="spellEnd"/>
      <w:r w:rsidRPr="00A63E72">
        <w:rPr>
          <w:sz w:val="14"/>
        </w:rPr>
        <w:t>-power. As Luca Basso puts it, ‘the capitalist buys something that only exists as a possibility, which is, however, inseparable from the living personality of the Arbeiter.</w:t>
      </w:r>
      <w:proofErr w:type="gramStart"/>
      <w:r w:rsidRPr="00A63E72">
        <w:rPr>
          <w:sz w:val="14"/>
        </w:rPr>
        <w:t>’[</w:t>
      </w:r>
      <w:proofErr w:type="gramEnd"/>
      <w:r w:rsidRPr="00A63E72">
        <w:rPr>
          <w:sz w:val="14"/>
        </w:rPr>
        <w:t xml:space="preserve">26] </w:t>
      </w:r>
      <w:r w:rsidRPr="001243F3">
        <w:rPr>
          <w:rStyle w:val="StyleUnderline"/>
        </w:rPr>
        <w:t xml:space="preserve">If </w:t>
      </w:r>
      <w:proofErr w:type="spellStart"/>
      <w:r w:rsidRPr="001243F3">
        <w:rPr>
          <w:rStyle w:val="StyleUnderline"/>
        </w:rPr>
        <w:t>labour</w:t>
      </w:r>
      <w:proofErr w:type="spellEnd"/>
      <w:r w:rsidRPr="001243F3">
        <w:rPr>
          <w:rStyle w:val="StyleUnderline"/>
        </w:rPr>
        <w:t xml:space="preserve"> were the commodity, the worker’s subjectivity would be completely absorbed by the value-form and any internal resistance to it would be implausible. Marx’s entire critique of value production – rooted in the contradiction between concrete and abstract </w:t>
      </w:r>
      <w:proofErr w:type="spellStart"/>
      <w:r w:rsidRPr="001243F3">
        <w:rPr>
          <w:rStyle w:val="StyleUnderline"/>
        </w:rPr>
        <w:t>labour</w:t>
      </w:r>
      <w:proofErr w:type="spellEnd"/>
      <w:r w:rsidRPr="001243F3">
        <w:rPr>
          <w:rStyle w:val="StyleUnderline"/>
        </w:rPr>
        <w:t xml:space="preserve"> – proceeds from recognition of the irreducible tension between the subject and the continuous effort to subsume its subjectivity by abstract forms of domination. </w:t>
      </w:r>
      <w:r w:rsidRPr="00A63E72">
        <w:rPr>
          <w:sz w:val="14"/>
        </w:rPr>
        <w:t xml:space="preserve">Here is where the so-called ‘esoteric’ and ‘exoteric’ converge in Marx’s work. </w:t>
      </w:r>
    </w:p>
    <w:p w14:paraId="568FDE64" w14:textId="77777777" w:rsidR="00EC1902" w:rsidRDefault="00EC1902" w:rsidP="00EC1902">
      <w:pPr>
        <w:pStyle w:val="Heading4"/>
      </w:pPr>
      <w:r>
        <w:t>Their argument that ideology trades off with materiality is wrong, our orientations to the world directly influence how we can engage it, praxis is key</w:t>
      </w:r>
    </w:p>
    <w:p w14:paraId="68537E1D" w14:textId="77777777" w:rsidR="00EC1902" w:rsidRPr="00BC3DC1" w:rsidRDefault="00EC1902" w:rsidP="00EC1902">
      <w:proofErr w:type="spellStart"/>
      <w:r w:rsidRPr="00081E7B">
        <w:rPr>
          <w:rStyle w:val="Style13ptBold"/>
        </w:rPr>
        <w:t>Serynada</w:t>
      </w:r>
      <w:proofErr w:type="spellEnd"/>
      <w:r w:rsidRPr="00081E7B">
        <w:rPr>
          <w:rStyle w:val="Style13ptBold"/>
        </w:rPr>
        <w:t xml:space="preserve"> 15</w:t>
      </w:r>
      <w:r>
        <w:t xml:space="preserve"> (</w:t>
      </w:r>
      <w:proofErr w:type="spellStart"/>
      <w:r>
        <w:t>Serynada</w:t>
      </w:r>
      <w:proofErr w:type="spellEnd"/>
      <w:r>
        <w:t xml:space="preserve"> is a writer for the New Inquiry from Washington D.C; “Real Human Being” The New Inquiry; </w:t>
      </w:r>
      <w:r w:rsidRPr="00081E7B">
        <w:t>MARCH 12, 2015</w:t>
      </w:r>
      <w:r>
        <w:t xml:space="preserve">; </w:t>
      </w:r>
      <w:hyperlink r:id="rId14" w:history="1">
        <w:r w:rsidRPr="00345575">
          <w:rPr>
            <w:rStyle w:val="Hyperlink"/>
          </w:rPr>
          <w:t>https://thenewinquiry.com/real-human-being/</w:t>
        </w:r>
      </w:hyperlink>
      <w:r>
        <w:t xml:space="preserve">) </w:t>
      </w:r>
      <w:proofErr w:type="spellStart"/>
      <w:r>
        <w:t>mahintha</w:t>
      </w:r>
      <w:proofErr w:type="spellEnd"/>
    </w:p>
    <w:p w14:paraId="661A0BEE" w14:textId="77777777" w:rsidR="00EC1902" w:rsidRPr="00BF12EA" w:rsidRDefault="00EC1902" w:rsidP="00EC1902">
      <w:pPr>
        <w:rPr>
          <w:sz w:val="16"/>
        </w:rPr>
      </w:pPr>
      <w:r w:rsidRPr="00081E7B">
        <w:rPr>
          <w:sz w:val="16"/>
        </w:rPr>
        <w:t>For Wynter, the brief decolonial rupture of the 1960s provided a glimpse of a future untethered to capitalist, white supremacist, and anti-black narratives, before being institutionalized and co-opted by political counterforces: reformism, tokenism, and racist anti-racism. These counterforces centered whiteness, aspiring impossibly and contradictorily to be incorporated by Man as opposed to orientating towards Man’s dissolution. In more recent times, colonial feminisms (</w:t>
      </w:r>
      <w:proofErr w:type="gramStart"/>
      <w:r w:rsidRPr="00081E7B">
        <w:rPr>
          <w:sz w:val="16"/>
        </w:rPr>
        <w:t>e.g.</w:t>
      </w:r>
      <w:proofErr w:type="gramEnd"/>
      <w:r w:rsidRPr="00081E7B">
        <w:rPr>
          <w:sz w:val="16"/>
        </w:rPr>
        <w:t xml:space="preserve"> TERF, Lean-in), and genocidal/</w:t>
      </w:r>
      <w:proofErr w:type="spellStart"/>
      <w:r w:rsidRPr="00081E7B">
        <w:rPr>
          <w:sz w:val="16"/>
        </w:rPr>
        <w:t>ecocidal</w:t>
      </w:r>
      <w:proofErr w:type="spellEnd"/>
      <w:r w:rsidRPr="00081E7B">
        <w:rPr>
          <w:sz w:val="16"/>
        </w:rPr>
        <w:t xml:space="preserve"> neoliberal socioeconomics come to mind. </w:t>
      </w:r>
      <w:r w:rsidRPr="00081E7B">
        <w:rPr>
          <w:rStyle w:val="StyleUnderline"/>
        </w:rPr>
        <w:t>With the failings of communist movements, the shortcomings of non-intersectional Marxism, and the triumph of capitalist strategy, capitalism was ideologically revitalized as the only way to negotiate supposedly natural drives in the face of resource scarcity. Since its inception, capitalism has displaced and disappeared peoples not only through privatization, but also through marginalizing non-Western understandings of the world.</w:t>
      </w:r>
      <w:r w:rsidRPr="00081E7B">
        <w:rPr>
          <w:sz w:val="16"/>
        </w:rPr>
        <w:t xml:space="preserve"> In conversation with McKittrick, Wynter discusses why traditional Marxism and other Western/Westernized anti-capitalist critiques fall short. </w:t>
      </w:r>
      <w:r w:rsidRPr="00801511">
        <w:rPr>
          <w:rStyle w:val="Emphasis"/>
        </w:rPr>
        <w:t xml:space="preserve">With class as their battleground, they assume other forms of subordination—race, gender, sexuality and so on—will be immediately resolved when the means of production are made communal. </w:t>
      </w:r>
      <w:r w:rsidRPr="00081E7B">
        <w:rPr>
          <w:rStyle w:val="StyleUnderline"/>
        </w:rPr>
        <w:t>This theory sees racism and sexism as byproducts of the material and economic issue of labor.</w:t>
      </w:r>
      <w:r w:rsidRPr="00081E7B">
        <w:rPr>
          <w:sz w:val="16"/>
        </w:rPr>
        <w:t xml:space="preserve"> Before widespread anticolonial struggles emerged, Wynter acknowledges that Marx was “the only ostensibly ecumenically human emancipatory project around,” but this project was limited by Marx’s understanding of social difference as emerging from material conditions. </w:t>
      </w:r>
      <w:r w:rsidRPr="00081E7B">
        <w:rPr>
          <w:rStyle w:val="StyleUnderline"/>
        </w:rPr>
        <w:t xml:space="preserve">For Wynter, social categories such as class, race and gender are instead all part of “the performative enactment of the Western world system’s [allocation of] degrees of domination/subordination.” </w:t>
      </w:r>
      <w:r w:rsidRPr="00081E7B">
        <w:rPr>
          <w:sz w:val="16"/>
        </w:rPr>
        <w:t xml:space="preserve">Fanon expressed a similar thought in The Wretched of the Earth: “The economic substructure is also superstructure. </w:t>
      </w:r>
      <w:r w:rsidRPr="00081E7B">
        <w:rPr>
          <w:rStyle w:val="StyleUnderline"/>
        </w:rPr>
        <w:t>The cause is the consequence: you are rich because you are white, you are white because you are rich.”</w:t>
      </w:r>
      <w:r w:rsidRPr="00081E7B">
        <w:rPr>
          <w:sz w:val="16"/>
        </w:rPr>
        <w:t xml:space="preserve"> For Fanon, this means Marxist analysis </w:t>
      </w:r>
      <w:proofErr w:type="gramStart"/>
      <w:r w:rsidRPr="00081E7B">
        <w:rPr>
          <w:sz w:val="16"/>
        </w:rPr>
        <w:t>has to</w:t>
      </w:r>
      <w:proofErr w:type="gramEnd"/>
      <w:r w:rsidRPr="00081E7B">
        <w:rPr>
          <w:sz w:val="16"/>
        </w:rPr>
        <w:t xml:space="preserve"> be “slightly stretched every time we have to do with the colonial problem.” Wynter’s work is indebted to Fanon, but she wants to go further: to explode the paradigm, not just stretch it slightly. For her, race and class are “co-relatedly, indispensable to the overall enactment of homo </w:t>
      </w:r>
      <w:proofErr w:type="spellStart"/>
      <w:r w:rsidRPr="00081E7B">
        <w:rPr>
          <w:sz w:val="16"/>
        </w:rPr>
        <w:t>oeconomicus</w:t>
      </w:r>
      <w:proofErr w:type="spellEnd"/>
      <w:r w:rsidRPr="00081E7B">
        <w:rPr>
          <w:sz w:val="16"/>
        </w:rPr>
        <w:t xml:space="preserve">.” Rather than focusing on “intra-European” ruptures like the Soviet revolution, Wynter sees anti-colonial struggles as the truest challenge to a violent world order in their attempt to overturn not just economic domination through labor but also the dominance of Western Man. </w:t>
      </w:r>
      <w:r w:rsidRPr="00801511">
        <w:rPr>
          <w:rStyle w:val="Emphasis"/>
        </w:rPr>
        <w:t xml:space="preserve">Wynter rejects the conventional Marxist distinction between materiality </w:t>
      </w:r>
      <w:r w:rsidRPr="00801511">
        <w:rPr>
          <w:rStyle w:val="Emphasis"/>
        </w:rPr>
        <w:lastRenderedPageBreak/>
        <w:t xml:space="preserve">and ideology: for her, we are not resource-seeking animals who speak, but speaking subjects who live in language. </w:t>
      </w:r>
      <w:r w:rsidRPr="00081E7B">
        <w:rPr>
          <w:sz w:val="16"/>
        </w:rPr>
        <w:t xml:space="preserve">In the essay “Come on Kid, Let’s Go Get the Thing,” Demetrius Eudell cites W.E.B. du </w:t>
      </w:r>
      <w:proofErr w:type="spellStart"/>
      <w:r w:rsidRPr="00081E7B">
        <w:rPr>
          <w:sz w:val="16"/>
        </w:rPr>
        <w:t>Bois</w:t>
      </w:r>
      <w:proofErr w:type="spellEnd"/>
      <w:r w:rsidRPr="00081E7B">
        <w:rPr>
          <w:sz w:val="16"/>
        </w:rPr>
        <w:t xml:space="preserve"> and Toni Morrison’s different references to the “Thing” as the </w:t>
      </w:r>
      <w:proofErr w:type="spellStart"/>
      <w:r w:rsidRPr="00081E7B">
        <w:rPr>
          <w:sz w:val="16"/>
        </w:rPr>
        <w:t>unnameable</w:t>
      </w:r>
      <w:proofErr w:type="spellEnd"/>
      <w:r w:rsidRPr="00081E7B">
        <w:rPr>
          <w:sz w:val="16"/>
        </w:rPr>
        <w:t xml:space="preserve"> sense of blackness as lack. For du </w:t>
      </w:r>
      <w:proofErr w:type="spellStart"/>
      <w:r w:rsidRPr="00081E7B">
        <w:rPr>
          <w:sz w:val="16"/>
        </w:rPr>
        <w:t>Bois</w:t>
      </w:r>
      <w:proofErr w:type="spellEnd"/>
      <w:r w:rsidRPr="00081E7B">
        <w:rPr>
          <w:sz w:val="16"/>
        </w:rPr>
        <w:t xml:space="preserve">, writing in response to a letter from a young black man about racial terminology, </w:t>
      </w:r>
      <w:r w:rsidRPr="00081E7B">
        <w:rPr>
          <w:rStyle w:val="StyleUnderline"/>
        </w:rPr>
        <w:t>the Thing refers to a “feeling of inferiority” that lives “in you, not in any name.”</w:t>
      </w:r>
      <w:r w:rsidRPr="00081E7B">
        <w:rPr>
          <w:sz w:val="16"/>
        </w:rPr>
        <w:t xml:space="preserve"> For Morrison’s characters in The Bluest Eye, the Thing is the mysterious mechanism that assigns beauty to blue eyes and paler skin. </w:t>
      </w:r>
      <w:r w:rsidRPr="00081E7B">
        <w:rPr>
          <w:rStyle w:val="StyleUnderline"/>
        </w:rPr>
        <w:t>The Thing must be human, because it’s a human creation, but it regulates human life as if it were an autonomous force. From the perspective of the Thing, which rests everywhere and nowhere</w:t>
      </w:r>
      <w:r w:rsidRPr="00801511">
        <w:rPr>
          <w:rStyle w:val="Emphasis"/>
        </w:rPr>
        <w:t>, it is possible to mount “a critique of the ostensible freedom of the subjects, who, like all of us, remain merely licensed in the terms of the machinery of desire, that is, until they are transformed.</w:t>
      </w:r>
      <w:r w:rsidRPr="00081E7B">
        <w:rPr>
          <w:rStyle w:val="StyleUnderline"/>
        </w:rPr>
        <w:t xml:space="preserve">” The Thing is neither purely inside language, nor outside of it. </w:t>
      </w:r>
      <w:r w:rsidRPr="00801511">
        <w:rPr>
          <w:rStyle w:val="Emphasis"/>
        </w:rPr>
        <w:t xml:space="preserve">The human capacity for storytelling codifies a non-genetic “set of instructions,” as Wynter terms it, that work intimately with our physical drives: a human code that overrides, gives meaning to, and interpolates itself within our genetic one. </w:t>
      </w:r>
      <w:r w:rsidRPr="00081E7B">
        <w:rPr>
          <w:sz w:val="16"/>
        </w:rPr>
        <w:t xml:space="preserve">Wynter uses </w:t>
      </w:r>
      <w:proofErr w:type="spellStart"/>
      <w:r w:rsidRPr="00081E7B">
        <w:rPr>
          <w:sz w:val="16"/>
        </w:rPr>
        <w:t>neurosociology</w:t>
      </w:r>
      <w:proofErr w:type="spellEnd"/>
      <w:r w:rsidRPr="00081E7B">
        <w:rPr>
          <w:sz w:val="16"/>
        </w:rPr>
        <w:t xml:space="preserve"> to understand this interpolation, and so Eudell’s essay goes to neuroscience too, though you have the feeling it could have headed to many more interesting places—psychoanalytic theory, for example. Walter </w:t>
      </w:r>
      <w:proofErr w:type="spellStart"/>
      <w:r w:rsidRPr="00081E7B">
        <w:rPr>
          <w:sz w:val="16"/>
        </w:rPr>
        <w:t>Mignolo’s</w:t>
      </w:r>
      <w:proofErr w:type="spellEnd"/>
      <w:r w:rsidRPr="00081E7B">
        <w:rPr>
          <w:sz w:val="16"/>
        </w:rPr>
        <w:t xml:space="preserve"> “Sylvia Wynter: What Does it Mean to be Human?” cites Wynter’s use of Chilean scientists Maturana and Varela’s concept of autopoiesis: autonomous, self-perpetuating systems, such as biological cells. </w:t>
      </w:r>
      <w:r w:rsidRPr="00081E7B">
        <w:rPr>
          <w:rStyle w:val="StyleUnderline"/>
        </w:rPr>
        <w:t xml:space="preserve">For Wynter, </w:t>
      </w:r>
      <w:r w:rsidRPr="00801511">
        <w:rPr>
          <w:rStyle w:val="Emphasis"/>
        </w:rPr>
        <w:t xml:space="preserve">Man is </w:t>
      </w:r>
      <w:proofErr w:type="spellStart"/>
      <w:r w:rsidRPr="00801511">
        <w:rPr>
          <w:rStyle w:val="Emphasis"/>
        </w:rPr>
        <w:t>autopoeitic</w:t>
      </w:r>
      <w:proofErr w:type="spellEnd"/>
      <w:r w:rsidRPr="00801511">
        <w:rPr>
          <w:rStyle w:val="Emphasis"/>
        </w:rPr>
        <w:t xml:space="preserve">: what our eyes see is not what is, but rather the culture-specific image that our neurology reproduces. “This belief system is calcified by our commitment to this belief system,” writes </w:t>
      </w:r>
      <w:proofErr w:type="spellStart"/>
      <w:r w:rsidRPr="00801511">
        <w:rPr>
          <w:rStyle w:val="Emphasis"/>
        </w:rPr>
        <w:t>Mignolo</w:t>
      </w:r>
      <w:proofErr w:type="spellEnd"/>
      <w:r w:rsidRPr="00801511">
        <w:rPr>
          <w:rStyle w:val="Emphasis"/>
        </w:rPr>
        <w:t>.</w:t>
      </w:r>
      <w:r w:rsidRPr="00081E7B">
        <w:rPr>
          <w:sz w:val="16"/>
        </w:rPr>
        <w:t xml:space="preserve"> But this seeing is not monolithic; “one does not,” </w:t>
      </w:r>
      <w:proofErr w:type="spellStart"/>
      <w:r w:rsidRPr="00081E7B">
        <w:rPr>
          <w:sz w:val="16"/>
        </w:rPr>
        <w:t>Mignolo</w:t>
      </w:r>
      <w:proofErr w:type="spellEnd"/>
      <w:r w:rsidRPr="00081E7B">
        <w:rPr>
          <w:sz w:val="16"/>
        </w:rPr>
        <w:t xml:space="preserve"> points out, “see and feel capitalism in the same way across time and space and thus across different colonial settings.” In an example of a different way of seeing, </w:t>
      </w:r>
      <w:proofErr w:type="spellStart"/>
      <w:r w:rsidRPr="00081E7B">
        <w:rPr>
          <w:sz w:val="16"/>
        </w:rPr>
        <w:t>Mignolo</w:t>
      </w:r>
      <w:proofErr w:type="spellEnd"/>
      <w:r w:rsidRPr="00081E7B">
        <w:rPr>
          <w:sz w:val="16"/>
        </w:rPr>
        <w:t xml:space="preserve"> looks at Wynter’s reading of C.L.R James through a “</w:t>
      </w:r>
      <w:proofErr w:type="spellStart"/>
      <w:r w:rsidRPr="00081E7B">
        <w:rPr>
          <w:sz w:val="16"/>
        </w:rPr>
        <w:t>pieza</w:t>
      </w:r>
      <w:proofErr w:type="spellEnd"/>
      <w:r w:rsidRPr="00081E7B">
        <w:rPr>
          <w:sz w:val="16"/>
        </w:rPr>
        <w:t xml:space="preserve"> conceptual frame.” A </w:t>
      </w:r>
      <w:proofErr w:type="spellStart"/>
      <w:r w:rsidRPr="00081E7B">
        <w:rPr>
          <w:sz w:val="16"/>
        </w:rPr>
        <w:t>pieza</w:t>
      </w:r>
      <w:proofErr w:type="spellEnd"/>
      <w:r w:rsidRPr="00081E7B">
        <w:rPr>
          <w:sz w:val="16"/>
        </w:rPr>
        <w:t xml:space="preserve"> was a Portuguese slave trading term for “a man of twenty-five years, approximately, in good health, calculated to give a certain amount of physical labor value against which all the others could be measured—with for example, three teenagers equaling one </w:t>
      </w:r>
      <w:proofErr w:type="spellStart"/>
      <w:r w:rsidRPr="00081E7B">
        <w:rPr>
          <w:sz w:val="16"/>
        </w:rPr>
        <w:t>pieza</w:t>
      </w:r>
      <w:proofErr w:type="spellEnd"/>
      <w:r w:rsidRPr="00081E7B">
        <w:rPr>
          <w:sz w:val="16"/>
        </w:rPr>
        <w:t xml:space="preserve"> and older men and women thrown in a job lot as refuse.” A </w:t>
      </w:r>
      <w:proofErr w:type="spellStart"/>
      <w:r w:rsidRPr="00081E7B">
        <w:rPr>
          <w:sz w:val="16"/>
        </w:rPr>
        <w:t>pieza</w:t>
      </w:r>
      <w:proofErr w:type="spellEnd"/>
      <w:r w:rsidRPr="00081E7B">
        <w:rPr>
          <w:sz w:val="16"/>
        </w:rPr>
        <w:t xml:space="preserve"> is a person, a symbol, a commodity, and a unit of measurement, and as such demonstrates how modes of production and modes of domination are intertwined. This makes sense as a critique of white labor movements as well as of capitalism itself, but </w:t>
      </w:r>
      <w:r w:rsidRPr="00081E7B">
        <w:rPr>
          <w:rStyle w:val="StyleUnderline"/>
        </w:rPr>
        <w:t xml:space="preserve">Wynter’s use of biological terms like autopoiesis remains mystifying. Eudell and </w:t>
      </w:r>
      <w:proofErr w:type="spellStart"/>
      <w:r w:rsidRPr="00081E7B">
        <w:rPr>
          <w:rStyle w:val="StyleUnderline"/>
        </w:rPr>
        <w:t>Mignolo’s</w:t>
      </w:r>
      <w:proofErr w:type="spellEnd"/>
      <w:r w:rsidRPr="00081E7B">
        <w:rPr>
          <w:rStyle w:val="StyleUnderline"/>
        </w:rPr>
        <w:t xml:space="preserve"> essays attempt to explain Wynter’s assertion of human “hybridity:” that the biological is simultaneously the vehicle for, and is interpreted through, pseudoscientific narratives like race. They assert that we must supplant these artificial and exclusionary narratives with ones that encompass all of humankind. But neither suggests how we do this, perhaps because Wynter is unsure herself. She restates a seemingly obvious truth: if society defines our place in it narratively, we </w:t>
      </w:r>
      <w:proofErr w:type="gramStart"/>
      <w:r w:rsidRPr="00081E7B">
        <w:rPr>
          <w:rStyle w:val="StyleUnderline"/>
        </w:rPr>
        <w:t>are able to</w:t>
      </w:r>
      <w:proofErr w:type="gramEnd"/>
      <w:r w:rsidRPr="00081E7B">
        <w:rPr>
          <w:rStyle w:val="StyleUnderline"/>
        </w:rPr>
        <w:t xml:space="preserve"> alter the script and reject the narratives that attempt to rob us of personhood.</w:t>
      </w:r>
      <w:r w:rsidRPr="00081E7B">
        <w:rPr>
          <w:sz w:val="16"/>
        </w:rPr>
        <w:t xml:space="preserve"> But the point that who we tell ourselves we are is who we believe we are isn’t particularly groundbreaking, and the meandering paths by which Wynter and her exegetes lead us to this point sometimes feel excessive.</w:t>
      </w:r>
      <w:r w:rsidRPr="00BF12EA">
        <w:rPr>
          <w:sz w:val="16"/>
        </w:rPr>
        <w:t xml:space="preserve"> </w:t>
      </w:r>
    </w:p>
    <w:p w14:paraId="10488ACC" w14:textId="2E596944" w:rsidR="00EC1902" w:rsidRDefault="00EC1902" w:rsidP="00EC1902">
      <w:pPr>
        <w:rPr>
          <w:u w:val="single"/>
        </w:rPr>
      </w:pPr>
    </w:p>
    <w:p w14:paraId="372815FE" w14:textId="1DA66221" w:rsidR="008C584A" w:rsidRDefault="008C584A" w:rsidP="008C584A">
      <w:pPr>
        <w:pStyle w:val="Heading3"/>
      </w:pPr>
      <w:r>
        <w:lastRenderedPageBreak/>
        <w:t xml:space="preserve">AT: Cap – Racial Geographies </w:t>
      </w:r>
    </w:p>
    <w:p w14:paraId="130F4EAD" w14:textId="4D4A0FA6" w:rsidR="008C584A" w:rsidRDefault="008C584A" w:rsidP="008C584A"/>
    <w:p w14:paraId="2D47341D" w14:textId="77777777" w:rsidR="008C584A" w:rsidRPr="008C584A" w:rsidRDefault="008C584A" w:rsidP="008C584A"/>
    <w:p w14:paraId="1B65734C" w14:textId="77777777" w:rsidR="008C584A" w:rsidRPr="004425D3" w:rsidRDefault="008C584A" w:rsidP="00EC1902">
      <w:pPr>
        <w:rPr>
          <w:u w:val="single"/>
        </w:rPr>
      </w:pPr>
    </w:p>
    <w:p w14:paraId="1C7E9E38" w14:textId="7C26640F" w:rsidR="00EC1902" w:rsidRDefault="00EC1902" w:rsidP="004366E2">
      <w:pPr>
        <w:pStyle w:val="Heading2"/>
      </w:pPr>
      <w:r>
        <w:lastRenderedPageBreak/>
        <w:t>AT: Ks – Racial Capitalism</w:t>
      </w:r>
    </w:p>
    <w:p w14:paraId="1FFC9F9B" w14:textId="3983B608" w:rsidR="00EC1902" w:rsidRDefault="00EC1902" w:rsidP="00EC1902"/>
    <w:p w14:paraId="32E5A7D7" w14:textId="77777777" w:rsidR="00EC1902" w:rsidRPr="008764C0" w:rsidRDefault="00EC1902" w:rsidP="00EC1902">
      <w:pPr>
        <w:pStyle w:val="Heading3"/>
      </w:pPr>
      <w:r>
        <w:lastRenderedPageBreak/>
        <w:t xml:space="preserve">Kinship Good – 2AC </w:t>
      </w:r>
    </w:p>
    <w:p w14:paraId="2F64C27E" w14:textId="77777777" w:rsidR="00EC1902" w:rsidRDefault="00EC1902" w:rsidP="00EC1902"/>
    <w:p w14:paraId="47861804" w14:textId="77777777" w:rsidR="00EC1902" w:rsidRPr="00997EC1" w:rsidRDefault="00EC1902" w:rsidP="00EC1902">
      <w:pPr>
        <w:pStyle w:val="Heading4"/>
        <w:spacing w:line="240" w:lineRule="auto"/>
        <w:contextualSpacing/>
        <w:rPr>
          <w:rStyle w:val="Style13ptBold"/>
          <w:b/>
        </w:rPr>
      </w:pPr>
      <w:r w:rsidRPr="00997EC1">
        <w:rPr>
          <w:rStyle w:val="Style13ptBold"/>
          <w:b/>
        </w:rPr>
        <w:t>The kinship between marine mammals and the Middle Passage symbolizes a connection of captivity from the racial chokehold of capitalism – breaking through the modes of undrowning is a form of evolution to break away from the unbreathable atmosphere of slavery and entrapment</w:t>
      </w:r>
    </w:p>
    <w:p w14:paraId="7E542CCA" w14:textId="77777777" w:rsidR="00EC1902" w:rsidRPr="00997EC1" w:rsidRDefault="00EC1902" w:rsidP="00EC1902">
      <w:pPr>
        <w:contextualSpacing/>
        <w:rPr>
          <w:rStyle w:val="Style13ptBold"/>
          <w:b w:val="0"/>
          <w:bCs w:val="0"/>
        </w:rPr>
      </w:pPr>
      <w:r>
        <w:rPr>
          <w:rStyle w:val="Style13ptBold"/>
        </w:rPr>
        <w:t xml:space="preserve">Gumbs 20 – </w:t>
      </w:r>
      <w:r>
        <w:rPr>
          <w:rStyle w:val="Style13ptBold"/>
          <w:b w:val="0"/>
          <w:bCs w:val="0"/>
        </w:rPr>
        <w:t>Alexis Pauline Gumbs is an American writer, independent scholar, poet, activist, and educator, “Undrowned: Black Feminist Lessons from Marine Mammals,” AK press; pp. PREFACE, 11/17/20)//</w:t>
      </w:r>
      <w:proofErr w:type="spellStart"/>
      <w:r w:rsidRPr="00997EC1">
        <w:rPr>
          <w:rStyle w:val="Style13ptBold"/>
          <w:b w:val="0"/>
          <w:bCs w:val="0"/>
          <w:i/>
        </w:rPr>
        <w:t>viraj</w:t>
      </w:r>
      <w:proofErr w:type="spellEnd"/>
    </w:p>
    <w:p w14:paraId="7E472B54" w14:textId="77777777" w:rsidR="00EC1902" w:rsidRDefault="00EC1902" w:rsidP="00EC1902">
      <w:pPr>
        <w:contextualSpacing/>
      </w:pPr>
      <w:r w:rsidRPr="00242724">
        <w:t xml:space="preserve">WHAT IS THE SCALE OF breathing? You put your hand on your individual chest as it rises and falters all day. But is that the scale of breathing? You share air and chemical exchange with everyone in the room, everyone you pass by today. Is the scale of breathing within one species? All animals participate in this exchange of release for continued life. But not without the plants. The plants in their inverse process, release what we need, take what we give without being asked. And the planet, wrapped in ocean breathing, breathing into sky. What is the scale of breathing? You are part of it now. You are not alone. </w:t>
      </w:r>
      <w:r w:rsidRPr="00997EC1">
        <w:rPr>
          <w:u w:val="single"/>
        </w:rPr>
        <w:t xml:space="preserve">And if the scale of breathing is collective, beyond species and sentience, so is the impact of drowning. The massive drowning yet unfinished where the distance of the ocean meant that people could become property, that life could be for sale. I am talking about the middle passage and everyone who drowned and everyone who continued breathing. </w:t>
      </w:r>
      <w:r w:rsidRPr="00242724">
        <w:t xml:space="preserve">But I am troubling the distinction between the two. </w:t>
      </w:r>
      <w:r w:rsidRPr="00997EC1">
        <w:rPr>
          <w:u w:val="single"/>
        </w:rPr>
        <w:t>I am saying that those who survived in the underbellies of boats, under each other under unbreathable circumstances are the undrowned, and their breathing is not separate from the drowning of their kin and fellow captives, their breathing is not separate from the breathing of the ocean, their breathing is not separate from the sharp exhale of hunted whales, their kindred also. Their breathing did not make them individual survivors.</w:t>
      </w:r>
      <w:r w:rsidRPr="00242724">
        <w:t xml:space="preserve"> It made a context. The context of undrowning. </w:t>
      </w:r>
      <w:r w:rsidRPr="00997EC1">
        <w:rPr>
          <w:u w:val="single"/>
        </w:rPr>
        <w:t>Breathing in unbreathable circumstances is what we do every day in the chokehold of racial gendered ableist capitalism. We are still undrowning. And by we, I don’t only mean people like myself whose ancestors specifically survived the middle passage, because the scale of our breathing is planetary, at the very least. Are you still breathing? This is an offering towards our evolution, towards the possibility that instead of continuing the trajectory of slavery, entrapment, separation, and domination and making our atmosphere unbreathable, we might instead practice another way to breathe. I don’t know what that will look like, but I do know that our marine mammal kindred are amazing at not drowning.</w:t>
      </w:r>
      <w:r w:rsidRPr="00242724">
        <w:t xml:space="preserve"> </w:t>
      </w:r>
      <w:proofErr w:type="gramStart"/>
      <w:r w:rsidRPr="00242724">
        <w:t>So</w:t>
      </w:r>
      <w:proofErr w:type="gramEnd"/>
      <w:r w:rsidRPr="00242724">
        <w:t xml:space="preserve"> I call on them as teachers, mentors, guides. And I call on you as breathing kindred souls. May we evolve.</w:t>
      </w:r>
    </w:p>
    <w:p w14:paraId="0CEB17A4" w14:textId="55F455F4" w:rsidR="00EC1902" w:rsidRDefault="00EC1902" w:rsidP="00EC1902"/>
    <w:p w14:paraId="5A0CD4B2" w14:textId="1EA0FE1F" w:rsidR="008C584A" w:rsidRDefault="008C584A" w:rsidP="008C584A">
      <w:pPr>
        <w:pStyle w:val="Heading3"/>
      </w:pPr>
      <w:r>
        <w:lastRenderedPageBreak/>
        <w:t xml:space="preserve">Black Geographies – 2AC </w:t>
      </w:r>
    </w:p>
    <w:p w14:paraId="3948A135" w14:textId="77777777" w:rsidR="008C584A" w:rsidRPr="005A5A7D" w:rsidRDefault="008C584A" w:rsidP="008C584A"/>
    <w:p w14:paraId="325D415A" w14:textId="77777777" w:rsidR="008C584A" w:rsidRPr="00CC39C8" w:rsidRDefault="008C584A" w:rsidP="008C584A">
      <w:pPr>
        <w:pStyle w:val="Heading4"/>
      </w:pPr>
      <w:bookmarkStart w:id="6" w:name="_Hlk75869709"/>
      <w:r w:rsidRPr="00CC39C8">
        <w:t>Only starting from theories of black geographies moves beyond western epistemologies that naturalizes capitalism and exploitation</w:t>
      </w:r>
    </w:p>
    <w:p w14:paraId="3EA0DE08" w14:textId="77777777" w:rsidR="008C584A" w:rsidRPr="00CC39C8" w:rsidRDefault="008C584A" w:rsidP="008C584A">
      <w:r w:rsidRPr="008C584A">
        <w:rPr>
          <w:rStyle w:val="Style13ptBold"/>
        </w:rPr>
        <w:t>Hawthorne 19</w:t>
      </w:r>
      <w:r w:rsidRPr="00CC39C8">
        <w:t xml:space="preserve"> (Camilla Hawthorne, Department of Sociology, University of California, Santa Cruz, United States; “Black matters are spatial matters: Black geographies for the twenty-first century”) </w:t>
      </w:r>
      <w:proofErr w:type="spellStart"/>
      <w:r w:rsidRPr="00CC39C8">
        <w:t>mahintha</w:t>
      </w:r>
      <w:proofErr w:type="spellEnd"/>
      <w:r w:rsidRPr="00CC39C8">
        <w:t xml:space="preserve"> </w:t>
      </w:r>
    </w:p>
    <w:p w14:paraId="3C72A58F" w14:textId="77777777" w:rsidR="008C584A" w:rsidRPr="008C584A" w:rsidRDefault="008C584A" w:rsidP="008C584A">
      <w:pPr>
        <w:rPr>
          <w:rStyle w:val="StyleUnderline"/>
        </w:rPr>
      </w:pPr>
      <w:bookmarkStart w:id="7" w:name="_Hlk75869773"/>
      <w:r w:rsidRPr="00CC39C8">
        <w:t xml:space="preserve">Black Geographies upends the traditional canon of geography. But this does not mean that Black Geographies represents an incommensurable “outside” to White, Western geography. Rather, scholars of </w:t>
      </w:r>
      <w:r w:rsidRPr="00A567C5">
        <w:rPr>
          <w:rStyle w:val="StyleUnderline"/>
          <w:highlight w:val="cyan"/>
        </w:rPr>
        <w:t>Black Geographies emphasize the</w:t>
      </w:r>
      <w:r w:rsidRPr="008C584A">
        <w:rPr>
          <w:rStyle w:val="StyleUnderline"/>
        </w:rPr>
        <w:t xml:space="preserve"> mutually constitutive </w:t>
      </w:r>
      <w:r w:rsidRPr="00A567C5">
        <w:rPr>
          <w:rStyle w:val="StyleUnderline"/>
          <w:highlight w:val="cyan"/>
        </w:rPr>
        <w:t>relationship between</w:t>
      </w:r>
      <w:r w:rsidRPr="008C584A">
        <w:rPr>
          <w:rStyle w:val="StyleUnderline"/>
        </w:rPr>
        <w:t xml:space="preserve"> what McKittrick in Demonic Grounds describes as </w:t>
      </w:r>
      <w:r w:rsidRPr="00A567C5">
        <w:rPr>
          <w:rStyle w:val="StyleUnderline"/>
          <w:highlight w:val="cyan"/>
        </w:rPr>
        <w:t>Black spatial knowledge</w:t>
      </w:r>
      <w:r w:rsidRPr="008C584A">
        <w:rPr>
          <w:rStyle w:val="StyleUnderline"/>
        </w:rPr>
        <w:t xml:space="preserve">, negotiations, and resistances on the one hand, </w:t>
      </w:r>
      <w:r w:rsidRPr="00A567C5">
        <w:rPr>
          <w:rStyle w:val="StyleUnderline"/>
          <w:highlight w:val="cyan"/>
        </w:rPr>
        <w:t>and geographies of domination</w:t>
      </w:r>
      <w:r w:rsidRPr="00CC39C8">
        <w:t xml:space="preserve">—colonialism, slavery, imperialism, racial-sexual displacement—on the other (McKittrick, 2006, p. x). As McKittrick argues, this relationship reveals the ways in which </w:t>
      </w:r>
      <w:r w:rsidRPr="00A567C5">
        <w:rPr>
          <w:rStyle w:val="StyleUnderline"/>
          <w:highlight w:val="cyan"/>
        </w:rPr>
        <w:t>Blackness has been central to</w:t>
      </w:r>
      <w:r w:rsidRPr="008C584A">
        <w:rPr>
          <w:rStyle w:val="StyleUnderline"/>
        </w:rPr>
        <w:t xml:space="preserve"> both the production of space and to the formation of </w:t>
      </w:r>
      <w:r w:rsidRPr="00A567C5">
        <w:rPr>
          <w:rStyle w:val="StyleUnderline"/>
          <w:highlight w:val="cyan"/>
        </w:rPr>
        <w:t>Western, Eurocentric</w:t>
      </w:r>
      <w:r w:rsidRPr="008C584A">
        <w:rPr>
          <w:rStyle w:val="StyleUnderline"/>
        </w:rPr>
        <w:t xml:space="preserve"> forms of geographic </w:t>
      </w:r>
      <w:r w:rsidRPr="00A567C5">
        <w:rPr>
          <w:rStyle w:val="StyleUnderline"/>
          <w:highlight w:val="cyan"/>
        </w:rPr>
        <w:t>knowledge</w:t>
      </w:r>
      <w:r w:rsidRPr="008C584A">
        <w:rPr>
          <w:rStyle w:val="StyleUnderline"/>
        </w:rPr>
        <w:t xml:space="preserve">. At the same time, the </w:t>
      </w:r>
      <w:r w:rsidRPr="00A567C5">
        <w:rPr>
          <w:rStyle w:val="StyleUnderline"/>
          <w:highlight w:val="cyan"/>
        </w:rPr>
        <w:t>modes of Black geographic knowledge that have emerged in resistance to domination provide alternative pathways toward new understandings of space and</w:t>
      </w:r>
      <w:r w:rsidRPr="008C584A">
        <w:rPr>
          <w:rStyle w:val="StyleUnderline"/>
        </w:rPr>
        <w:t xml:space="preserve"> to the </w:t>
      </w:r>
      <w:r w:rsidRPr="00A567C5">
        <w:rPr>
          <w:rStyle w:val="StyleUnderline"/>
          <w:highlight w:val="cyan"/>
        </w:rPr>
        <w:t>undoing</w:t>
      </w:r>
      <w:r w:rsidRPr="008C584A">
        <w:rPr>
          <w:rStyle w:val="StyleUnderline"/>
        </w:rPr>
        <w:t xml:space="preserve"> of </w:t>
      </w:r>
      <w:r w:rsidRPr="00A567C5">
        <w:rPr>
          <w:rStyle w:val="StyleUnderline"/>
          <w:highlight w:val="cyan"/>
        </w:rPr>
        <w:t>violent practices</w:t>
      </w:r>
      <w:r w:rsidRPr="000D75C2">
        <w:t xml:space="preserve"> of geographic organization</w:t>
      </w:r>
      <w:r w:rsidRPr="00CC39C8">
        <w:t xml:space="preserve"> (McKittrick, 2006, p. xiv). Black Geographies also stresses the power of Black epistemological </w:t>
      </w:r>
      <w:proofErr w:type="spellStart"/>
      <w:r w:rsidRPr="00CC39C8">
        <w:t>decenterings</w:t>
      </w:r>
      <w:proofErr w:type="spellEnd"/>
      <w:r w:rsidRPr="00CC39C8">
        <w:t xml:space="preserve"> to bring about new ways of understanding the world. In a recent article on diasporic epistemologies and decolonized curricula, Lewis takes on these possibilities by examining the influence of the “colonial curriculum” on de- and anti-colonial Caribbean intellectuals such as Stuart Hall and C.L.R. James. </w:t>
      </w:r>
      <w:r w:rsidRPr="008C584A">
        <w:rPr>
          <w:rStyle w:val="StyleUnderline"/>
        </w:rPr>
        <w:t xml:space="preserve">Hall and James—to the surprise of many contemporary readers—believed that their </w:t>
      </w:r>
      <w:r w:rsidRPr="00A567C5">
        <w:rPr>
          <w:rStyle w:val="StyleUnderline"/>
          <w:highlight w:val="cyan"/>
        </w:rPr>
        <w:t>colonial education</w:t>
      </w:r>
      <w:r w:rsidRPr="008C584A">
        <w:rPr>
          <w:rStyle w:val="StyleUnderline"/>
        </w:rPr>
        <w:t xml:space="preserve"> could </w:t>
      </w:r>
      <w:proofErr w:type="gramStart"/>
      <w:r w:rsidRPr="008C584A">
        <w:rPr>
          <w:rStyle w:val="StyleUnderline"/>
        </w:rPr>
        <w:t>actually serve</w:t>
      </w:r>
      <w:proofErr w:type="gramEnd"/>
      <w:r w:rsidRPr="008C584A">
        <w:rPr>
          <w:rStyle w:val="StyleUnderline"/>
        </w:rPr>
        <w:t xml:space="preserve"> as the basis for a radical decolonial intellectual project. This was because the Eurocentric canon did not completely “foreclose freedom and liberation” (J. S. Lewis, 2018, p. 24). Rather, as a complex terrain of struggle, it </w:t>
      </w:r>
      <w:r w:rsidRPr="00A567C5">
        <w:rPr>
          <w:rStyle w:val="StyleUnderline"/>
          <w:highlight w:val="cyan"/>
        </w:rPr>
        <w:t>could</w:t>
      </w:r>
      <w:r w:rsidRPr="008C584A">
        <w:rPr>
          <w:rStyle w:val="StyleUnderline"/>
        </w:rPr>
        <w:t xml:space="preserve"> also </w:t>
      </w:r>
      <w:r w:rsidRPr="00A567C5">
        <w:rPr>
          <w:rStyle w:val="StyleUnderline"/>
          <w:highlight w:val="cyan"/>
        </w:rPr>
        <w:t>be read against the grain</w:t>
      </w:r>
      <w:r w:rsidRPr="008C584A">
        <w:rPr>
          <w:rStyle w:val="StyleUnderline"/>
        </w:rPr>
        <w:t xml:space="preserve">, first </w:t>
      </w:r>
      <w:r w:rsidRPr="00A567C5">
        <w:rPr>
          <w:rStyle w:val="StyleUnderline"/>
          <w:highlight w:val="cyan"/>
        </w:rPr>
        <w:t>to understand how Western</w:t>
      </w:r>
      <w:r w:rsidRPr="008C584A">
        <w:rPr>
          <w:rStyle w:val="StyleUnderline"/>
        </w:rPr>
        <w:t xml:space="preserve"> European </w:t>
      </w:r>
      <w:r w:rsidRPr="00A567C5">
        <w:rPr>
          <w:rStyle w:val="StyleUnderline"/>
          <w:highlight w:val="cyan"/>
        </w:rPr>
        <w:t>practices</w:t>
      </w:r>
      <w:r w:rsidRPr="008C584A">
        <w:rPr>
          <w:rStyle w:val="StyleUnderline"/>
        </w:rPr>
        <w:t xml:space="preserve"> and prescriptions </w:t>
      </w:r>
      <w:r w:rsidRPr="00A567C5">
        <w:rPr>
          <w:rStyle w:val="StyleUnderline"/>
          <w:highlight w:val="cyan"/>
        </w:rPr>
        <w:t>have ordered the world, and then</w:t>
      </w:r>
      <w:r w:rsidRPr="008C584A">
        <w:rPr>
          <w:rStyle w:val="StyleUnderline"/>
        </w:rPr>
        <w:t xml:space="preserve"> to begin to </w:t>
      </w:r>
      <w:r w:rsidRPr="00A567C5">
        <w:rPr>
          <w:rStyle w:val="StyleUnderline"/>
          <w:highlight w:val="cyan"/>
        </w:rPr>
        <w:t>dismantle these modes of</w:t>
      </w:r>
      <w:r w:rsidRPr="008C584A">
        <w:rPr>
          <w:rStyle w:val="StyleUnderline"/>
        </w:rPr>
        <w:t xml:space="preserve"> European </w:t>
      </w:r>
      <w:r w:rsidRPr="00A567C5">
        <w:rPr>
          <w:rStyle w:val="StyleUnderline"/>
          <w:highlight w:val="cyan"/>
        </w:rPr>
        <w:t>colonial thought</w:t>
      </w:r>
      <w:r w:rsidRPr="008C584A">
        <w:rPr>
          <w:rStyle w:val="StyleUnderline"/>
        </w:rPr>
        <w:t xml:space="preserve"> and spatial organization</w:t>
      </w:r>
      <w:r w:rsidRPr="00CC39C8">
        <w:t xml:space="preserve">. In this way, Hall and James questioned the “centrality of Europe in the European intellectual traditions and disciplines” (J. S. Lewis, 2018, p. 24). Through the work of Hall and James, Lewis foregrounds the multiple traditions that exist within that which is traditionally conceived of as the “European intellectual tradition”—as opposed to categorizing Black disciplinary contributions as secondary, separate, and supplementary. In doing so, he also makes the case for Blackness as an analytic that entails both a </w:t>
      </w:r>
      <w:proofErr w:type="spellStart"/>
      <w:r w:rsidRPr="00CC39C8">
        <w:t>Fanonian</w:t>
      </w:r>
      <w:proofErr w:type="spellEnd"/>
      <w:r w:rsidRPr="00CC39C8">
        <w:t xml:space="preserve"> “stretching” of Western modes of analysis (Fanon, 1961/2007, p. 5) and radically interdisciplinary modes of study. In this spirit, Black Geographies draws upon the intellectuals of what Robinson famously characterized as the Black Radical Tradition (Robinson, 1983/2005; see also Johnson &amp; Lubin, 2017). </w:t>
      </w:r>
      <w:r w:rsidRPr="00A567C5">
        <w:rPr>
          <w:rStyle w:val="StyleUnderline"/>
          <w:highlight w:val="cyan"/>
        </w:rPr>
        <w:t>This</w:t>
      </w:r>
      <w:r w:rsidRPr="008C584A">
        <w:rPr>
          <w:rStyle w:val="StyleUnderline"/>
        </w:rPr>
        <w:t xml:space="preserve"> school of political thought and action </w:t>
      </w:r>
      <w:r w:rsidRPr="00A567C5">
        <w:rPr>
          <w:rStyle w:val="StyleUnderline"/>
          <w:highlight w:val="cyan"/>
        </w:rPr>
        <w:t>emphasizes the connections between Black liberation</w:t>
      </w:r>
      <w:r w:rsidRPr="008C584A">
        <w:rPr>
          <w:rStyle w:val="StyleUnderline"/>
        </w:rPr>
        <w:t xml:space="preserve"> movements </w:t>
      </w:r>
      <w:r w:rsidRPr="00A567C5">
        <w:rPr>
          <w:rStyle w:val="StyleUnderline"/>
          <w:highlight w:val="cyan"/>
        </w:rPr>
        <w:t>and</w:t>
      </w:r>
      <w:r w:rsidRPr="008C584A">
        <w:rPr>
          <w:rStyle w:val="StyleUnderline"/>
        </w:rPr>
        <w:t xml:space="preserve"> the project of </w:t>
      </w:r>
      <w:r w:rsidRPr="00A567C5">
        <w:rPr>
          <w:rStyle w:val="StyleUnderline"/>
          <w:highlight w:val="cyan"/>
        </w:rPr>
        <w:t xml:space="preserve">anti-capitalism. </w:t>
      </w:r>
      <w:r w:rsidRPr="008C584A">
        <w:rPr>
          <w:rStyle w:val="StyleUnderline"/>
        </w:rPr>
        <w:t xml:space="preserve">It also understands racism and White supremacy to be central organizing principles of capitalism. Black feminist theory and epistemology have also been profoundly influential to the development of Black Geographies. </w:t>
      </w:r>
      <w:r w:rsidRPr="00A567C5">
        <w:rPr>
          <w:rStyle w:val="StyleUnderline"/>
          <w:highlight w:val="cyan"/>
        </w:rPr>
        <w:t>Black women scholars</w:t>
      </w:r>
      <w:r w:rsidRPr="008C584A">
        <w:rPr>
          <w:rStyle w:val="StyleUnderline"/>
        </w:rPr>
        <w:t xml:space="preserve"> and activists </w:t>
      </w:r>
      <w:r w:rsidRPr="00A567C5">
        <w:rPr>
          <w:rStyle w:val="StyleUnderline"/>
          <w:highlight w:val="cyan"/>
        </w:rPr>
        <w:t>have informed</w:t>
      </w:r>
      <w:r w:rsidRPr="008C584A">
        <w:rPr>
          <w:rStyle w:val="StyleUnderline"/>
        </w:rPr>
        <w:t xml:space="preserve"> the marked insistence in </w:t>
      </w:r>
      <w:r w:rsidRPr="008C584A">
        <w:rPr>
          <w:rStyle w:val="StyleUnderline"/>
        </w:rPr>
        <w:lastRenderedPageBreak/>
        <w:t xml:space="preserve">Black Geographies scholarship </w:t>
      </w:r>
      <w:r w:rsidRPr="00A567C5">
        <w:rPr>
          <w:rStyle w:val="StyleUnderline"/>
          <w:highlight w:val="cyan"/>
        </w:rPr>
        <w:t>on the analytical inseparability of race, gender, sexuality, and capitalism, as well as the commitment to</w:t>
      </w:r>
      <w:r w:rsidRPr="008C584A">
        <w:rPr>
          <w:rStyle w:val="StyleUnderline"/>
        </w:rPr>
        <w:t xml:space="preserve"> critically engaging and </w:t>
      </w:r>
      <w:r w:rsidRPr="00A567C5">
        <w:rPr>
          <w:rStyle w:val="StyleUnderline"/>
          <w:highlight w:val="cyan"/>
        </w:rPr>
        <w:t>transforming the</w:t>
      </w:r>
      <w:r w:rsidRPr="008C584A">
        <w:rPr>
          <w:rStyle w:val="StyleUnderline"/>
        </w:rPr>
        <w:t xml:space="preserve"> power-laden </w:t>
      </w:r>
      <w:r w:rsidRPr="00A567C5">
        <w:rPr>
          <w:rStyle w:val="StyleUnderline"/>
          <w:highlight w:val="cyan"/>
        </w:rPr>
        <w:t>category of “human</w:t>
      </w:r>
      <w:r w:rsidRPr="008C584A">
        <w:rPr>
          <w:rStyle w:val="StyleUnderline"/>
        </w:rPr>
        <w:t>”</w:t>
      </w:r>
      <w:r w:rsidRPr="00CC39C8">
        <w:t xml:space="preserve"> (see Combahee River Collective, 1977/1986; </w:t>
      </w:r>
      <w:proofErr w:type="spellStart"/>
      <w:r w:rsidRPr="00CC39C8">
        <w:t>Weheliye</w:t>
      </w:r>
      <w:proofErr w:type="spellEnd"/>
      <w:r w:rsidRPr="00CC39C8">
        <w:t xml:space="preserve">, 2014). Black Geographies has also been deeply informed by Black Caribbean intellectual traditions (see, for instance, </w:t>
      </w:r>
      <w:proofErr w:type="spellStart"/>
      <w:r w:rsidRPr="00CC39C8">
        <w:t>Glissant</w:t>
      </w:r>
      <w:proofErr w:type="spellEnd"/>
      <w:r w:rsidRPr="00CC39C8">
        <w:t xml:space="preserve">, 1990/1997; James, 1938/2001; Wynter, 1995)—scholarship that has radically re-oriented dominant narratives about progress, modernity, and temporality (Thomas, 2016). According to James, for instance, the racial political economy based around the transnational sugar trade thrust enslaved Black folk in the Caribbean into “a life that was in its essence a modern life” (James, 1938/2001, p. 392; see also Mintz, 1986). James' location of modernity in the particular socioeconomic relations of the seventeenth-century West Indies is central to anti-colonial and postcolonial analyses of </w:t>
      </w:r>
      <w:proofErr w:type="gramStart"/>
      <w:r w:rsidRPr="00CC39C8">
        <w:t>modernity, and</w:t>
      </w:r>
      <w:proofErr w:type="gramEnd"/>
      <w:r w:rsidRPr="00CC39C8">
        <w:t xml:space="preserve"> works to reconfigure the relationship of Black life to the West, liberalism, and capitalism. </w:t>
      </w:r>
      <w:r w:rsidRPr="008C584A">
        <w:rPr>
          <w:rStyle w:val="StyleUnderline"/>
        </w:rPr>
        <w:t xml:space="preserve">It also represents an injunction to seek out </w:t>
      </w:r>
      <w:r w:rsidRPr="00A567C5">
        <w:rPr>
          <w:rStyle w:val="StyleUnderline"/>
          <w:highlight w:val="cyan"/>
        </w:rPr>
        <w:t>practices of resistance</w:t>
      </w:r>
      <w:r w:rsidRPr="008C584A">
        <w:rPr>
          <w:rStyle w:val="StyleUnderline"/>
        </w:rPr>
        <w:t xml:space="preserve"> that </w:t>
      </w:r>
      <w:r w:rsidRPr="00A567C5">
        <w:rPr>
          <w:rStyle w:val="StyleUnderline"/>
          <w:highlight w:val="cyan"/>
        </w:rPr>
        <w:t>are not</w:t>
      </w:r>
      <w:r w:rsidRPr="008C584A">
        <w:rPr>
          <w:rStyle w:val="StyleUnderline"/>
        </w:rPr>
        <w:t xml:space="preserve"> immediately </w:t>
      </w:r>
      <w:r w:rsidRPr="00A567C5">
        <w:rPr>
          <w:rStyle w:val="StyleUnderline"/>
          <w:highlight w:val="cyan"/>
        </w:rPr>
        <w:t>legible</w:t>
      </w:r>
      <w:r w:rsidRPr="008C584A">
        <w:rPr>
          <w:rStyle w:val="StyleUnderline"/>
        </w:rPr>
        <w:t xml:space="preserve"> according </w:t>
      </w:r>
      <w:r w:rsidRPr="00A567C5">
        <w:rPr>
          <w:rStyle w:val="StyleUnderline"/>
          <w:highlight w:val="cyan"/>
        </w:rPr>
        <w:t>to</w:t>
      </w:r>
      <w:r w:rsidRPr="008C584A">
        <w:rPr>
          <w:rStyle w:val="StyleUnderline"/>
        </w:rPr>
        <w:t xml:space="preserve"> orthodox Western </w:t>
      </w:r>
      <w:r w:rsidRPr="00A567C5">
        <w:rPr>
          <w:rStyle w:val="StyleUnderline"/>
          <w:highlight w:val="cyan"/>
        </w:rPr>
        <w:t>Marxist modes of analysis</w:t>
      </w:r>
      <w:r w:rsidRPr="00CC39C8">
        <w:t xml:space="preserve">—for instance, by looking beyond the factory floor to the plantation. Finally, Black Geographies draws heavily upon modes of critical geographic thought developed within the field of Black/African diaspora studies. After all, diaspora is a fundamentally spatial relation. Scholars of the Black Atlantic </w:t>
      </w:r>
      <w:proofErr w:type="gramStart"/>
      <w:r w:rsidRPr="00CC39C8">
        <w:t>in particular have</w:t>
      </w:r>
      <w:proofErr w:type="gramEnd"/>
      <w:r w:rsidRPr="00CC39C8">
        <w:t xml:space="preserve"> developed sophisticated analyses of the spatially extended cultural politics of Blackness (for example, Du </w:t>
      </w:r>
      <w:proofErr w:type="spellStart"/>
      <w:r w:rsidRPr="00CC39C8">
        <w:t>Bois</w:t>
      </w:r>
      <w:proofErr w:type="spellEnd"/>
      <w:r w:rsidRPr="00CC39C8">
        <w:t xml:space="preserve">, 1940/2011; Gilroy, 1993; Hall, 1990). </w:t>
      </w:r>
      <w:r w:rsidRPr="00A567C5">
        <w:rPr>
          <w:rStyle w:val="StyleUnderline"/>
          <w:highlight w:val="cyan"/>
        </w:rPr>
        <w:t>Theories of diaspora</w:t>
      </w:r>
      <w:r w:rsidRPr="008C584A">
        <w:rPr>
          <w:rStyle w:val="StyleUnderline"/>
        </w:rPr>
        <w:t xml:space="preserve"> also </w:t>
      </w:r>
      <w:r w:rsidRPr="00A567C5">
        <w:rPr>
          <w:rStyle w:val="StyleUnderline"/>
          <w:highlight w:val="cyan"/>
        </w:rPr>
        <w:t>entail</w:t>
      </w:r>
      <w:r w:rsidRPr="008C584A">
        <w:rPr>
          <w:rStyle w:val="StyleUnderline"/>
        </w:rPr>
        <w:t xml:space="preserve"> powerful </w:t>
      </w:r>
      <w:r w:rsidRPr="00A567C5">
        <w:rPr>
          <w:rStyle w:val="StyleUnderline"/>
          <w:highlight w:val="cyan"/>
        </w:rPr>
        <w:t xml:space="preserve">counter-narratives about </w:t>
      </w:r>
      <w:r w:rsidRPr="008C584A">
        <w:rPr>
          <w:rStyle w:val="StyleUnderline"/>
        </w:rPr>
        <w:t xml:space="preserve">the origins and conditions of </w:t>
      </w:r>
      <w:r w:rsidRPr="00A567C5">
        <w:rPr>
          <w:rStyle w:val="StyleUnderline"/>
          <w:highlight w:val="cyan"/>
        </w:rPr>
        <w:t>capitalist modernity, by foregrounding the foundational violence of the</w:t>
      </w:r>
      <w:r w:rsidRPr="008C584A">
        <w:rPr>
          <w:rStyle w:val="StyleUnderline"/>
        </w:rPr>
        <w:t xml:space="preserve"> transatlantic </w:t>
      </w:r>
      <w:r w:rsidRPr="00A567C5">
        <w:rPr>
          <w:rStyle w:val="StyleUnderline"/>
          <w:highlight w:val="cyan"/>
        </w:rPr>
        <w:t>slave trade</w:t>
      </w:r>
      <w:r w:rsidRPr="008C584A">
        <w:rPr>
          <w:rStyle w:val="StyleUnderline"/>
        </w:rPr>
        <w:t xml:space="preserve"> in their analyses.</w:t>
      </w:r>
    </w:p>
    <w:bookmarkEnd w:id="6"/>
    <w:bookmarkEnd w:id="7"/>
    <w:p w14:paraId="19925A8B" w14:textId="78D56C5D" w:rsidR="00EC1902" w:rsidRDefault="00EC1902" w:rsidP="00EC1902">
      <w:pPr>
        <w:pStyle w:val="Heading2"/>
      </w:pPr>
      <w:r>
        <w:lastRenderedPageBreak/>
        <w:t xml:space="preserve">AT: Ks – Settler Colonialism </w:t>
      </w:r>
    </w:p>
    <w:p w14:paraId="3879C379" w14:textId="77777777" w:rsidR="00EC1902" w:rsidRDefault="00EC1902" w:rsidP="00EC1902"/>
    <w:p w14:paraId="6065A5B8" w14:textId="77777777" w:rsidR="00EC1902" w:rsidRPr="00EC1902" w:rsidRDefault="00EC1902" w:rsidP="00EC1902"/>
    <w:p w14:paraId="4EBD7D0F" w14:textId="5A5ADD50" w:rsidR="00EC1902" w:rsidRPr="00EC1902" w:rsidRDefault="00EC1902" w:rsidP="00EC1902">
      <w:pPr>
        <w:pStyle w:val="Heading3"/>
      </w:pPr>
      <w:r>
        <w:lastRenderedPageBreak/>
        <w:t xml:space="preserve">Perm Do Both – 2AC </w:t>
      </w:r>
    </w:p>
    <w:p w14:paraId="567374A6" w14:textId="77777777" w:rsidR="00EC1902" w:rsidRPr="00EC1902" w:rsidRDefault="00EC1902" w:rsidP="00EC1902"/>
    <w:p w14:paraId="264EFA18" w14:textId="6AE93AE0" w:rsidR="00EC1902" w:rsidRDefault="00EC1902" w:rsidP="00EC1902">
      <w:pPr>
        <w:pStyle w:val="Heading4"/>
      </w:pPr>
      <w:r>
        <w:t>Perm do both – even if violence operates in different ways, reimagining humanity in new ways challenges the terms of domination</w:t>
      </w:r>
    </w:p>
    <w:p w14:paraId="3EDD32E0" w14:textId="77777777" w:rsidR="00EC1902" w:rsidRPr="004C3211" w:rsidRDefault="00EC1902" w:rsidP="00EC1902">
      <w:r w:rsidRPr="009649F3">
        <w:rPr>
          <w:rStyle w:val="Style13ptBold"/>
        </w:rPr>
        <w:t>Curry 19</w:t>
      </w:r>
      <w:r>
        <w:t xml:space="preserve"> (Elizabeth has a Doctor of Philosophy from the University of Oregon; March 2019; “</w:t>
      </w:r>
      <w:r w:rsidRPr="009649F3">
        <w:t>REFIGURING THE ANIMAL: RACE, POSTHUMANISM, AND MODERNISM</w:t>
      </w:r>
      <w:r>
        <w:t xml:space="preserve">” </w:t>
      </w:r>
      <w:proofErr w:type="spellStart"/>
      <w:r>
        <w:t>mahintha</w:t>
      </w:r>
      <w:proofErr w:type="spellEnd"/>
      <w:r>
        <w:t>)</w:t>
      </w:r>
    </w:p>
    <w:p w14:paraId="46F59224" w14:textId="6B78D723" w:rsidR="00EC1902" w:rsidRDefault="00EC1902" w:rsidP="00EC1902">
      <w:pPr>
        <w:rPr>
          <w:rStyle w:val="StyleUnderline"/>
        </w:rPr>
      </w:pPr>
      <w:proofErr w:type="gramStart"/>
      <w:r w:rsidRPr="0046255F">
        <w:rPr>
          <w:sz w:val="12"/>
        </w:rPr>
        <w:t>In particular, Wynter’s</w:t>
      </w:r>
      <w:proofErr w:type="gramEnd"/>
      <w:r w:rsidRPr="0046255F">
        <w:rPr>
          <w:sz w:val="12"/>
        </w:rPr>
        <w:t xml:space="preserve"> critiques of “the human” as a construction, and her efforts at reconceptualizing different “genres of the human” are taken up frequently by scholars interested in situating human-animal relationships outside of Enlightenment hegemonic paradigms. </w:t>
      </w:r>
      <w:r w:rsidRPr="00DE2EA4">
        <w:rPr>
          <w:rStyle w:val="StyleUnderline"/>
        </w:rPr>
        <w:t>Because Wynter centers race and gender as productive breaking off points from Man, she challenges Western colonial epistemes that put racializing logics into material practice.</w:t>
      </w:r>
      <w:r w:rsidRPr="0046255F">
        <w:rPr>
          <w:sz w:val="12"/>
        </w:rPr>
        <w:t xml:space="preserve"> Jackson writes that </w:t>
      </w:r>
      <w:r w:rsidRPr="00DE2EA4">
        <w:rPr>
          <w:rStyle w:val="StyleUnderline"/>
        </w:rPr>
        <w:t>Wynter’s work could dramatically alter the course of posthumanism were it to be widely taken up.</w:t>
      </w:r>
      <w:r w:rsidRPr="0046255F">
        <w:rPr>
          <w:sz w:val="12"/>
        </w:rPr>
        <w:t xml:space="preserve"> Speculating about posthumanism’s future, </w:t>
      </w:r>
      <w:r w:rsidRPr="00DE2EA4">
        <w:rPr>
          <w:rStyle w:val="StyleUnderline"/>
        </w:rPr>
        <w:t>Jackson asks whether the binaries that posthumanism queries (</w:t>
      </w:r>
      <w:proofErr w:type="gramStart"/>
      <w:r w:rsidRPr="00DE2EA4">
        <w:rPr>
          <w:rStyle w:val="StyleUnderline"/>
        </w:rPr>
        <w:t>e.g.</w:t>
      </w:r>
      <w:proofErr w:type="gramEnd"/>
      <w:r w:rsidRPr="00DE2EA4">
        <w:rPr>
          <w:rStyle w:val="StyleUnderline"/>
        </w:rPr>
        <w:t xml:space="preserve"> human/animal, nature/culture) might finally “find their relief outside of the epistemological locus of the West” through frameworks like Wynter’s that see the human divorced from Man</w:t>
      </w:r>
      <w:r w:rsidRPr="0046255F">
        <w:rPr>
          <w:sz w:val="12"/>
        </w:rPr>
        <w:t xml:space="preserve"> (673). Lethabo King also engages Wynter’s views that </w:t>
      </w:r>
      <w:r w:rsidRPr="00DE2EA4">
        <w:rPr>
          <w:rStyle w:val="StyleUnderline"/>
        </w:rPr>
        <w:t xml:space="preserve">categories of </w:t>
      </w:r>
      <w:r w:rsidRPr="00711F7D">
        <w:rPr>
          <w:rStyle w:val="Emphasis"/>
        </w:rPr>
        <w:t>exclusion emerge from systems of knowledge that construct categories as a means of deciphering the world; such systems seek to create order against chaos</w:t>
      </w:r>
      <w:r w:rsidRPr="00DE2EA4">
        <w:rPr>
          <w:rStyle w:val="StyleUnderline"/>
        </w:rPr>
        <w:t xml:space="preserve">, thus creating the </w:t>
      </w:r>
      <w:proofErr w:type="spellStart"/>
      <w:r w:rsidRPr="00DE2EA4">
        <w:rPr>
          <w:rStyle w:val="StyleUnderline"/>
        </w:rPr>
        <w:t>ur</w:t>
      </w:r>
      <w:proofErr w:type="spellEnd"/>
      <w:r w:rsidRPr="00DE2EA4">
        <w:rPr>
          <w:rStyle w:val="StyleUnderline"/>
        </w:rPr>
        <w:t>-binary that stirs beneath them all</w:t>
      </w:r>
      <w:r w:rsidRPr="0046255F">
        <w:rPr>
          <w:sz w:val="12"/>
        </w:rPr>
        <w:t xml:space="preserve"> (177). Wynter’s work represents a thirty-year engagement with the question of what it means to be human through an “unsettling” of colonizing epistemes, and her most recent volume (a project in conjunction with Katherine McKittrick) looks at the current moment of crisis as one that might only be affected through rethinking the human. A dialogue between Wynter and McKittrick entitled “Unparalleled Catastrophe for our Species? Or to Give Humanness a Different Future” explores how </w:t>
      </w:r>
      <w:r w:rsidRPr="00930C43">
        <w:rPr>
          <w:rStyle w:val="Emphasis"/>
        </w:rPr>
        <w:t>humans create narratives to explain the universe and our place in it,</w:t>
      </w:r>
      <w:r w:rsidRPr="00DE2EA4">
        <w:rPr>
          <w:rStyle w:val="StyleUnderline"/>
        </w:rPr>
        <w:t xml:space="preserve"> and through these processes they determine humanness as a practice. Because humans are both “bios and mythoi,” Wynter concludes that to be a human is to be “no longer a noun”; instead, “being human is a praxis”</w:t>
      </w:r>
      <w:r w:rsidRPr="0046255F">
        <w:rPr>
          <w:sz w:val="12"/>
        </w:rPr>
        <w:t xml:space="preserve"> (23). </w:t>
      </w:r>
      <w:r w:rsidRPr="00DE2EA4">
        <w:rPr>
          <w:rStyle w:val="StyleUnderline"/>
        </w:rPr>
        <w:t>And through such practices</w:t>
      </w:r>
      <w:r w:rsidRPr="00930C43">
        <w:rPr>
          <w:rStyle w:val="Emphasis"/>
        </w:rPr>
        <w:t>, new worldbuilding can commence, which is urgently necessary in this critical moment</w:t>
      </w:r>
      <w:r w:rsidRPr="00DE2EA4">
        <w:rPr>
          <w:rStyle w:val="StyleUnderline"/>
        </w:rPr>
        <w:t xml:space="preserve">. Wynter urges that the anthropocentric challenges that have come about through narrative practices must be confronted with </w:t>
      </w:r>
      <w:r w:rsidRPr="00930C43">
        <w:rPr>
          <w:rStyle w:val="Emphasis"/>
        </w:rPr>
        <w:t>narratives that redefine the very characters involved</w:t>
      </w:r>
      <w:r w:rsidRPr="00DE2EA4">
        <w:rPr>
          <w:rStyle w:val="StyleUnderline"/>
        </w:rPr>
        <w:t>.</w:t>
      </w:r>
      <w:r w:rsidRPr="0046255F">
        <w:rPr>
          <w:sz w:val="12"/>
        </w:rPr>
        <w:t xml:space="preserve"> New approaches apprehending representations of animals alongside or through what Claire Jean Kim terms “the optic” of race include her book Dangerous Crossings: Race, Species and Nature in a Multicultural Age (2015). In it, Kim examines not only how </w:t>
      </w:r>
      <w:r w:rsidRPr="00763FC6">
        <w:rPr>
          <w:rStyle w:val="StyleUnderline"/>
        </w:rPr>
        <w:t>power operates within a matrix in which histories of racialization rely on animality as a vector of control, but she also considers the ways that “animal kinds” and taxonomies of racial difference specifically matter</w:t>
      </w:r>
      <w:r w:rsidRPr="0046255F">
        <w:rPr>
          <w:sz w:val="12"/>
        </w:rPr>
        <w:t xml:space="preserve"> (Kim 17). Kim observes that the two concepts are inseparable since “animalization has been central not incidental to the project of racialization” (18). Importantly, she notes that </w:t>
      </w:r>
      <w:r w:rsidRPr="00763FC6">
        <w:rPr>
          <w:rStyle w:val="StyleUnderline"/>
        </w:rPr>
        <w:t>violence against racialized people is (and has historically been made) permissible through comparisons to animals, since animals are already denied rights and legal protections believed inherent to humans</w:t>
      </w:r>
      <w:r w:rsidRPr="0046255F">
        <w:rPr>
          <w:sz w:val="12"/>
        </w:rPr>
        <w:t xml:space="preserve"> (24). </w:t>
      </w:r>
      <w:r w:rsidRPr="00763FC6">
        <w:rPr>
          <w:rStyle w:val="StyleUnderline"/>
        </w:rPr>
        <w:t>And in Western civilization, the killing of animals has long been thought to demonstrate the possession of control and a way of bringing about order through domination</w:t>
      </w:r>
      <w:r w:rsidRPr="0046255F">
        <w:rPr>
          <w:sz w:val="12"/>
        </w:rPr>
        <w:t xml:space="preserve"> (Kim 32</w:t>
      </w:r>
      <w:r w:rsidRPr="00763FC6">
        <w:rPr>
          <w:rStyle w:val="StyleUnderline"/>
        </w:rPr>
        <w:t xml:space="preserve">). Kim sees racism and animality as always intertwined, but depending on one’s identity, </w:t>
      </w:r>
      <w:r w:rsidRPr="004C3211">
        <w:rPr>
          <w:rStyle w:val="Emphasis"/>
        </w:rPr>
        <w:t>the terms of dehumanization change and function differently</w:t>
      </w:r>
      <w:r w:rsidRPr="00763FC6">
        <w:rPr>
          <w:rStyle w:val="StyleUnderline"/>
        </w:rPr>
        <w:t xml:space="preserve">; for instance, </w:t>
      </w:r>
      <w:r w:rsidRPr="004C3211">
        <w:rPr>
          <w:rStyle w:val="Emphasis"/>
        </w:rPr>
        <w:t>Native Americans were viewed by white colonists as “barely distinguishable” from the animals who roamed the North American landscape</w:t>
      </w:r>
      <w:r w:rsidRPr="00763FC6">
        <w:rPr>
          <w:rStyle w:val="StyleUnderline"/>
        </w:rPr>
        <w:t>, while black people were accorded low status on the Great Chain of Being, and most closely linked to apes</w:t>
      </w:r>
      <w:r w:rsidRPr="0046255F">
        <w:rPr>
          <w:sz w:val="12"/>
        </w:rPr>
        <w:t xml:space="preserve"> (25, 43). These differences meant that violence functioned differently though no less consistently. </w:t>
      </w:r>
      <w:r w:rsidRPr="00763FC6">
        <w:rPr>
          <w:rStyle w:val="StyleUnderline"/>
        </w:rPr>
        <w:t xml:space="preserve">Indians, like other animals on the American continent, were approached through a strategy of removal and eradication by European-Americans aiming to clear the terrain. Blacks experienced scientific racism that characterized them as bestial and threatening, and thus subject to confinement, </w:t>
      </w:r>
      <w:proofErr w:type="gramStart"/>
      <w:r w:rsidRPr="00763FC6">
        <w:rPr>
          <w:rStyle w:val="StyleUnderline"/>
        </w:rPr>
        <w:t>enslavement</w:t>
      </w:r>
      <w:proofErr w:type="gramEnd"/>
      <w:r w:rsidRPr="00763FC6">
        <w:rPr>
          <w:rStyle w:val="StyleUnderline"/>
        </w:rPr>
        <w:t xml:space="preserve"> and punishment</w:t>
      </w:r>
      <w:r w:rsidRPr="0046255F">
        <w:rPr>
          <w:sz w:val="12"/>
        </w:rPr>
        <w:t xml:space="preserve"> (Kim 41). These histories matter as they still operate within the American cultural imaginary and structure how race and </w:t>
      </w:r>
      <w:r w:rsidRPr="0046255F">
        <w:rPr>
          <w:sz w:val="12"/>
        </w:rPr>
        <w:lastRenderedPageBreak/>
        <w:t>animality continue to undergird violence and injustice. Ideologies of domination, of either/</w:t>
      </w:r>
      <w:proofErr w:type="spellStart"/>
      <w:r w:rsidRPr="0046255F">
        <w:rPr>
          <w:sz w:val="12"/>
        </w:rPr>
        <w:t>or’s</w:t>
      </w:r>
      <w:proofErr w:type="spellEnd"/>
      <w:r w:rsidRPr="0046255F">
        <w:rPr>
          <w:sz w:val="12"/>
        </w:rPr>
        <w:t xml:space="preserve">, binaries, and inclusions/exclusions continue to define what it means to be human, </w:t>
      </w:r>
      <w:r w:rsidRPr="0046255F">
        <w:rPr>
          <w:rStyle w:val="StyleUnderline"/>
        </w:rPr>
        <w:t xml:space="preserve">Kim finds, and finally calls not for an “extensionist” approach to humans and some primates, but rather a </w:t>
      </w:r>
      <w:r w:rsidRPr="004C3211">
        <w:rPr>
          <w:rStyle w:val="Emphasis"/>
        </w:rPr>
        <w:t>“reconstructive one” that reimagines all species “outside of systems of domination”</w:t>
      </w:r>
      <w:r w:rsidRPr="0046255F">
        <w:rPr>
          <w:sz w:val="12"/>
        </w:rPr>
        <w:t xml:space="preserve"> (287). </w:t>
      </w:r>
      <w:r w:rsidRPr="0046255F">
        <w:rPr>
          <w:rStyle w:val="StyleUnderline"/>
        </w:rPr>
        <w:t xml:space="preserve">This important work provides direction in terms </w:t>
      </w:r>
      <w:r w:rsidRPr="004C3211">
        <w:rPr>
          <w:rStyle w:val="Emphasis"/>
        </w:rPr>
        <w:t>of identifying how racial tropes perform distinctively</w:t>
      </w:r>
      <w:r w:rsidRPr="0046255F">
        <w:rPr>
          <w:rStyle w:val="StyleUnderline"/>
        </w:rPr>
        <w:t>, and in spotting a way forward through a repudiation of dominion.</w:t>
      </w:r>
    </w:p>
    <w:p w14:paraId="15E256FF" w14:textId="1C8088EC" w:rsidR="00296CCC" w:rsidRPr="00296CCC" w:rsidRDefault="00296CCC" w:rsidP="00296CCC">
      <w:pPr>
        <w:pStyle w:val="Heading3"/>
        <w:rPr>
          <w:rStyle w:val="StyleUnderline"/>
          <w:sz w:val="32"/>
        </w:rPr>
      </w:pPr>
      <w:r w:rsidRPr="00296CCC">
        <w:rPr>
          <w:rStyle w:val="StyleUnderline"/>
          <w:sz w:val="32"/>
        </w:rPr>
        <w:lastRenderedPageBreak/>
        <w:t xml:space="preserve">AT: Relationality </w:t>
      </w:r>
      <w:r>
        <w:rPr>
          <w:rStyle w:val="StyleUnderline"/>
          <w:sz w:val="32"/>
        </w:rPr>
        <w:t xml:space="preserve">– 2AC </w:t>
      </w:r>
    </w:p>
    <w:p w14:paraId="58F1E79D" w14:textId="534F4B46" w:rsidR="00296CCC" w:rsidRDefault="00296CCC" w:rsidP="00296CCC"/>
    <w:p w14:paraId="5408309F" w14:textId="77777777" w:rsidR="00296CCC" w:rsidRPr="00F56E81" w:rsidRDefault="00296CCC" w:rsidP="00296CCC">
      <w:pPr>
        <w:pStyle w:val="Heading4"/>
      </w:pPr>
      <w:r>
        <w:t xml:space="preserve">Relationality rather than a focus on defining indigeneity is key to decolonization. </w:t>
      </w:r>
    </w:p>
    <w:p w14:paraId="593E355A" w14:textId="77777777" w:rsidR="00296CCC" w:rsidRDefault="00296CCC" w:rsidP="00296CCC">
      <w:r w:rsidRPr="00F56E81">
        <w:t xml:space="preserve">Erich W. </w:t>
      </w:r>
      <w:r w:rsidRPr="00F56E81">
        <w:rPr>
          <w:rFonts w:eastAsiaTheme="majorEastAsia" w:cstheme="majorBidi"/>
          <w:b/>
          <w:iCs/>
          <w:sz w:val="26"/>
        </w:rPr>
        <w:t>Steinman 15</w:t>
      </w:r>
      <w:r w:rsidRPr="00F56E81">
        <w:t xml:space="preserve"> (Erich W. Steinman</w:t>
      </w:r>
      <w:r>
        <w:t xml:space="preserve"> [D</w:t>
      </w:r>
      <w:r w:rsidRPr="00F56E81">
        <w:t xml:space="preserve">epartment </w:t>
      </w:r>
      <w:proofErr w:type="gramStart"/>
      <w:r w:rsidRPr="00F56E81">
        <w:t>Of</w:t>
      </w:r>
      <w:proofErr w:type="gramEnd"/>
      <w:r w:rsidRPr="00F56E81">
        <w:t xml:space="preserve"> Sociology, Pitzer Colleg</w:t>
      </w:r>
      <w:r>
        <w:t>e]</w:t>
      </w:r>
      <w:r w:rsidRPr="00F56E81">
        <w:t>, Decolonization Not Inclusion:  Indigenous Resistance to American Settler Colonialism, SAGE Journals, https://journals.sagepub.com/doi/full/10.1177/2332649215615889?casa_token=Q1gIf-J5V8UAAAAA%3AHcglCv-9-bJv-vwilJZfe1-vz-a98rg4sGVZfL7puTLmGD9pSKJY_f0_h_q3pexeI1bSLSVa6CWC, 12-4-2015)//</w:t>
      </w:r>
      <w:proofErr w:type="spellStart"/>
      <w:r w:rsidRPr="00F56E81">
        <w:t>iLake</w:t>
      </w:r>
      <w:proofErr w:type="spellEnd"/>
      <w:r w:rsidRPr="00F56E81">
        <w:t>-</w:t>
      </w:r>
      <w:r w:rsidRPr="00F56E81">
        <w:rPr>
          <w:rFonts w:ascii="Segoe UI Emoji" w:hAnsi="Segoe UI Emoji" w:cs="Segoe UI Emoji"/>
        </w:rPr>
        <w:t>💣🍔</w:t>
      </w:r>
      <w:r w:rsidRPr="00F56E81">
        <w:t xml:space="preserve">  </w:t>
      </w:r>
    </w:p>
    <w:p w14:paraId="617EF9B8" w14:textId="53C4FEF7" w:rsidR="0006531F" w:rsidRPr="00D66051" w:rsidRDefault="00296CCC" w:rsidP="00D66051">
      <w:pPr>
        <w:rPr>
          <w:u w:val="single"/>
        </w:rPr>
      </w:pPr>
      <w:r w:rsidRPr="00F56E81">
        <w:rPr>
          <w:u w:val="single"/>
        </w:rPr>
        <w:t xml:space="preserve">Indian </w:t>
      </w:r>
      <w:r w:rsidRPr="00A567C5">
        <w:rPr>
          <w:highlight w:val="cyan"/>
          <w:u w:val="single"/>
        </w:rPr>
        <w:t>activists</w:t>
      </w:r>
      <w:r w:rsidRPr="00F56E81">
        <w:rPr>
          <w:u w:val="single"/>
        </w:rPr>
        <w:t xml:space="preserve"> and allies have vehemently </w:t>
      </w:r>
      <w:r w:rsidRPr="00A567C5">
        <w:rPr>
          <w:highlight w:val="cyan"/>
          <w:u w:val="single"/>
        </w:rPr>
        <w:t>criticize</w:t>
      </w:r>
      <w:r w:rsidRPr="00F56E81">
        <w:rPr>
          <w:u w:val="single"/>
        </w:rPr>
        <w:t xml:space="preserve">d the widespread use of </w:t>
      </w:r>
      <w:r w:rsidRPr="00A567C5">
        <w:rPr>
          <w:highlight w:val="cyan"/>
          <w:u w:val="single"/>
        </w:rPr>
        <w:t>blood quantum</w:t>
      </w:r>
      <w:r w:rsidRPr="00F56E81">
        <w:rPr>
          <w:u w:val="single"/>
        </w:rPr>
        <w:t xml:space="preserve">—the percentage of Indian blood—as </w:t>
      </w:r>
      <w:r w:rsidRPr="00A567C5">
        <w:rPr>
          <w:highlight w:val="cyan"/>
          <w:u w:val="single"/>
        </w:rPr>
        <w:t>defining Indian identity</w:t>
      </w:r>
      <w:r w:rsidRPr="00F56E81">
        <w:rPr>
          <w:u w:val="single"/>
        </w:rPr>
        <w:t xml:space="preserve"> at the individual and tribal levels</w:t>
      </w:r>
      <w:r w:rsidRPr="00F56E81">
        <w:rPr>
          <w:sz w:val="14"/>
        </w:rPr>
        <w:t xml:space="preserve"> (Churchill 1999). More explicitly than other mechanisms, </w:t>
      </w:r>
      <w:r w:rsidRPr="00F56E81">
        <w:rPr>
          <w:u w:val="single"/>
        </w:rPr>
        <w:t>this manifests the notion of Indianness as inherently degrading rather than regenerating and is critiqued as a form of demographic genocide.</w:t>
      </w:r>
      <w:r w:rsidRPr="00F56E81">
        <w:rPr>
          <w:sz w:val="14"/>
        </w:rPr>
        <w:t xml:space="preserve"> Against this and other colonial legacies, individuals, intertribal communities, tribal members, and tribal governments have been engaged in widespread grappling with the complex issues of Indian identity. The publication of two books titled Real Indians in the first decade of the twenty-first century reveals long-standing and ongoing grassroots reflections on the question of who is Indian (Garroutte 2003; Lawrence 2004). One community impulse is to widen the criteria so that people of indigenous descent who have been de-Indianized by colonial mechanisms may have a way to recover and rejoin the specific or general indigenous collective. The contrasting impulse is to protect group boundaries so that they are meaningful and members </w:t>
      </w:r>
      <w:proofErr w:type="gramStart"/>
      <w:r w:rsidRPr="00F56E81">
        <w:rPr>
          <w:sz w:val="14"/>
        </w:rPr>
        <w:t>are able to</w:t>
      </w:r>
      <w:proofErr w:type="gramEnd"/>
      <w:r w:rsidRPr="00F56E81">
        <w:rPr>
          <w:sz w:val="14"/>
        </w:rPr>
        <w:t xml:space="preserve"> sustain and support their shared values and uniqueness. In the post–Red Power era, as stigma attached to being Indian lessened in many locations and indigenous belonging held more emotional, interpersonal, and other benefits, countless people have belatedly learned about their own Indian ancestry from parents and have grappled with what was a concealed heritage. </w:t>
      </w:r>
      <w:r w:rsidRPr="00F56E81">
        <w:rPr>
          <w:u w:val="single"/>
        </w:rPr>
        <w:t xml:space="preserve">One </w:t>
      </w:r>
      <w:r w:rsidRPr="00A567C5">
        <w:rPr>
          <w:highlight w:val="cyan"/>
          <w:u w:val="single"/>
        </w:rPr>
        <w:t>response has been a claiming of “mixed</w:t>
      </w:r>
      <w:r w:rsidRPr="00F56E81">
        <w:rPr>
          <w:u w:val="single"/>
        </w:rPr>
        <w:t xml:space="preserve"> blood” </w:t>
      </w:r>
      <w:r w:rsidRPr="00A567C5">
        <w:rPr>
          <w:highlight w:val="cyan"/>
          <w:u w:val="single"/>
        </w:rPr>
        <w:t xml:space="preserve">as a common </w:t>
      </w:r>
      <w:r w:rsidRPr="00735322">
        <w:rPr>
          <w:u w:val="single"/>
        </w:rPr>
        <w:t xml:space="preserve">and emphatically </w:t>
      </w:r>
      <w:r w:rsidRPr="00A567C5">
        <w:rPr>
          <w:highlight w:val="cyan"/>
          <w:u w:val="single"/>
        </w:rPr>
        <w:t xml:space="preserve">“Indian” </w:t>
      </w:r>
      <w:r w:rsidRPr="00735322">
        <w:rPr>
          <w:u w:val="single"/>
        </w:rPr>
        <w:t xml:space="preserve">experience and </w:t>
      </w:r>
      <w:r w:rsidRPr="00A567C5">
        <w:rPr>
          <w:highlight w:val="cyan"/>
          <w:u w:val="single"/>
        </w:rPr>
        <w:t>identity</w:t>
      </w:r>
      <w:r w:rsidRPr="00F56E81">
        <w:rPr>
          <w:u w:val="single"/>
        </w:rPr>
        <w:t xml:space="preserve">. Indigenous </w:t>
      </w:r>
      <w:r w:rsidRPr="00A567C5">
        <w:rPr>
          <w:highlight w:val="cyan"/>
          <w:u w:val="single"/>
        </w:rPr>
        <w:t>decolonization</w:t>
      </w:r>
      <w:r w:rsidRPr="00F56E81">
        <w:rPr>
          <w:u w:val="single"/>
        </w:rPr>
        <w:t xml:space="preserve"> relating to identity </w:t>
      </w:r>
      <w:r w:rsidRPr="00A567C5">
        <w:rPr>
          <w:highlight w:val="cyan"/>
          <w:u w:val="single"/>
        </w:rPr>
        <w:t>goes</w:t>
      </w:r>
      <w:r w:rsidRPr="00F56E81">
        <w:rPr>
          <w:u w:val="single"/>
        </w:rPr>
        <w:t xml:space="preserve"> much </w:t>
      </w:r>
      <w:r w:rsidRPr="00A567C5">
        <w:rPr>
          <w:highlight w:val="cyan"/>
          <w:u w:val="single"/>
        </w:rPr>
        <w:t>further than technical questions of who is an Indian.</w:t>
      </w:r>
      <w:r w:rsidRPr="00F56E81">
        <w:rPr>
          <w:sz w:val="14"/>
        </w:rPr>
        <w:t xml:space="preserve"> North American indigenous scholars and activists have identified and have helped lead individuals and their communities into the protracted and challenging process of decolonizing one’s consciousness. </w:t>
      </w:r>
      <w:r w:rsidRPr="00F56E81">
        <w:rPr>
          <w:u w:val="single"/>
        </w:rPr>
        <w:t xml:space="preserve">What are called for are </w:t>
      </w:r>
      <w:r w:rsidRPr="00A567C5">
        <w:rPr>
          <w:highlight w:val="cyan"/>
          <w:u w:val="single"/>
        </w:rPr>
        <w:t>efforts to undo</w:t>
      </w:r>
      <w:r w:rsidRPr="00F56E81">
        <w:rPr>
          <w:u w:val="single"/>
        </w:rPr>
        <w:t xml:space="preserve"> the effects of </w:t>
      </w:r>
      <w:r w:rsidRPr="00A567C5">
        <w:rPr>
          <w:highlight w:val="cyan"/>
          <w:u w:val="single"/>
        </w:rPr>
        <w:t>Eurocentric cultural impositions</w:t>
      </w:r>
      <w:r w:rsidRPr="00F56E81">
        <w:rPr>
          <w:u w:val="single"/>
        </w:rPr>
        <w:t xml:space="preserve"> and to develop indigenous understandings</w:t>
      </w:r>
      <w:r w:rsidRPr="00F56E81">
        <w:rPr>
          <w:sz w:val="14"/>
        </w:rPr>
        <w:t>. Contemporary indigenous intellectuals suggest that decolonizing the mind engages deep cultural premises—underlying logics, epistemologies, and rationalities—and requires critical self-reflection. For example, Wilson and Yellow Bird (2005) produced For Indigenous Minds Only: A Decolonization Handbook, which argues that working toward decolonization . . . requires us to consciously and critically assess how our minds have been affected by the cultural bomb of colonization. Only then will we be positioned to take action that reflects a rejection of the programming of self-hatred with which we have been indoctrinated. (p. 2</w:t>
      </w:r>
      <w:r w:rsidRPr="00F56E81">
        <w:rPr>
          <w:u w:val="single"/>
        </w:rPr>
        <w:t xml:space="preserve">) </w:t>
      </w:r>
      <w:r w:rsidRPr="00A567C5">
        <w:rPr>
          <w:highlight w:val="cyan"/>
          <w:u w:val="single"/>
        </w:rPr>
        <w:t>A central element of</w:t>
      </w:r>
      <w:r w:rsidRPr="00F56E81">
        <w:rPr>
          <w:u w:val="single"/>
        </w:rPr>
        <w:t xml:space="preserve"> cultural transformation instigated by </w:t>
      </w:r>
      <w:r w:rsidRPr="00A567C5">
        <w:rPr>
          <w:highlight w:val="cyan"/>
          <w:u w:val="single"/>
        </w:rPr>
        <w:t>colonialism was</w:t>
      </w:r>
      <w:r w:rsidRPr="00F56E81">
        <w:rPr>
          <w:u w:val="single"/>
        </w:rPr>
        <w:t xml:space="preserve"> the creation of a certain type of </w:t>
      </w:r>
      <w:r w:rsidRPr="00A567C5">
        <w:rPr>
          <w:highlight w:val="cyan"/>
          <w:u w:val="single"/>
        </w:rPr>
        <w:t>individualism</w:t>
      </w:r>
      <w:r w:rsidRPr="00F56E81">
        <w:rPr>
          <w:sz w:val="14"/>
        </w:rPr>
        <w:t xml:space="preserve">. As explicated by Biolsi (1995), drawing upon </w:t>
      </w:r>
      <w:proofErr w:type="spellStart"/>
      <w:r w:rsidRPr="00F56E81">
        <w:rPr>
          <w:sz w:val="14"/>
        </w:rPr>
        <w:t>Foucaultian</w:t>
      </w:r>
      <w:proofErr w:type="spellEnd"/>
      <w:r w:rsidRPr="00F56E81">
        <w:rPr>
          <w:sz w:val="14"/>
        </w:rPr>
        <w:t xml:space="preserve"> power/knowledge perspectives, </w:t>
      </w:r>
      <w:r w:rsidRPr="00F56E81">
        <w:rPr>
          <w:u w:val="single"/>
        </w:rPr>
        <w:t xml:space="preserve">the United States “constructed new kinds of bureaucratically knowable and recordable individuals, with new kinds of </w:t>
      </w:r>
      <w:proofErr w:type="spellStart"/>
      <w:r w:rsidRPr="00F56E81">
        <w:rPr>
          <w:u w:val="single"/>
        </w:rPr>
        <w:t>selfinterests</w:t>
      </w:r>
      <w:proofErr w:type="spellEnd"/>
      <w:r w:rsidRPr="00F56E81">
        <w:rPr>
          <w:u w:val="single"/>
        </w:rPr>
        <w:t xml:space="preserve"> </w:t>
      </w:r>
      <w:r w:rsidRPr="00A567C5">
        <w:rPr>
          <w:highlight w:val="cyan"/>
          <w:u w:val="single"/>
        </w:rPr>
        <w:t>that could be</w:t>
      </w:r>
      <w:r w:rsidRPr="00F56E81">
        <w:rPr>
          <w:u w:val="single"/>
        </w:rPr>
        <w:t xml:space="preserve"> predicted and </w:t>
      </w:r>
      <w:r w:rsidRPr="00A567C5">
        <w:rPr>
          <w:highlight w:val="cyan"/>
          <w:u w:val="single"/>
        </w:rPr>
        <w:t>manipulated by</w:t>
      </w:r>
      <w:r w:rsidRPr="00F56E81">
        <w:rPr>
          <w:u w:val="single"/>
        </w:rPr>
        <w:t xml:space="preserve"> the </w:t>
      </w:r>
      <w:r w:rsidRPr="00A567C5">
        <w:rPr>
          <w:highlight w:val="cyan"/>
          <w:u w:val="single"/>
        </w:rPr>
        <w:t>officials.</w:t>
      </w:r>
      <w:r w:rsidRPr="00F56E81">
        <w:rPr>
          <w:u w:val="single"/>
        </w:rPr>
        <w:t xml:space="preserve">” As conveyed by indigenous advocates, </w:t>
      </w:r>
      <w:r w:rsidRPr="00A567C5">
        <w:rPr>
          <w:highlight w:val="cyan"/>
          <w:u w:val="single"/>
        </w:rPr>
        <w:t>decolonization</w:t>
      </w:r>
      <w:r w:rsidRPr="00F56E81">
        <w:rPr>
          <w:u w:val="single"/>
        </w:rPr>
        <w:t xml:space="preserve"> of the mind </w:t>
      </w:r>
      <w:r w:rsidRPr="00A567C5">
        <w:rPr>
          <w:highlight w:val="cyan"/>
          <w:u w:val="single"/>
        </w:rPr>
        <w:t>involves a</w:t>
      </w:r>
      <w:r w:rsidRPr="00F56E81">
        <w:rPr>
          <w:u w:val="single"/>
        </w:rPr>
        <w:t xml:space="preserve"> fundamental </w:t>
      </w:r>
      <w:r w:rsidRPr="00A567C5">
        <w:rPr>
          <w:highlight w:val="cyan"/>
          <w:u w:val="single"/>
        </w:rPr>
        <w:t>emphasis on relationality—to ancestors</w:t>
      </w:r>
      <w:r w:rsidRPr="00F56E81">
        <w:rPr>
          <w:u w:val="single"/>
        </w:rPr>
        <w:t xml:space="preserve">, the natural world, </w:t>
      </w:r>
      <w:r w:rsidRPr="00A567C5">
        <w:rPr>
          <w:highlight w:val="cyan"/>
          <w:u w:val="single"/>
        </w:rPr>
        <w:t>other species, and more</w:t>
      </w:r>
      <w:r w:rsidRPr="00F56E81">
        <w:rPr>
          <w:u w:val="single"/>
        </w:rPr>
        <w:t>—</w:t>
      </w:r>
      <w:r w:rsidRPr="00A567C5">
        <w:rPr>
          <w:highlight w:val="cyan"/>
          <w:u w:val="single"/>
        </w:rPr>
        <w:t>against</w:t>
      </w:r>
      <w:r w:rsidRPr="00F56E81">
        <w:rPr>
          <w:u w:val="single"/>
        </w:rPr>
        <w:t xml:space="preserve"> illusory </w:t>
      </w:r>
      <w:r w:rsidRPr="00A567C5">
        <w:rPr>
          <w:highlight w:val="cyan"/>
          <w:u w:val="single"/>
        </w:rPr>
        <w:t>individualizing</w:t>
      </w:r>
      <w:r w:rsidRPr="00F56E81">
        <w:rPr>
          <w:u w:val="single"/>
        </w:rPr>
        <w:t>, atomizing, and autonomous conceptions of selfhood and agency.</w:t>
      </w:r>
    </w:p>
    <w:sectPr w:rsidR="0006531F" w:rsidRPr="00D66051"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ucida Grande">
    <w:altName w:val="Segoe UI"/>
    <w:charset w:val="00"/>
    <w:family w:val="swiss"/>
    <w:pitch w:val="variable"/>
    <w:sig w:usb0="E1000AEF" w:usb1="5000A1FF" w:usb2="00000000" w:usb3="00000000" w:csb0="000001B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690835AC"/>
    <w:multiLevelType w:val="hybridMultilevel"/>
    <w:tmpl w:val="716E1F62"/>
    <w:lvl w:ilvl="0" w:tplc="DB3080C4">
      <w:start w:val="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80"/>
  <w:doNotDisplayPageBoundaries/>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8764C0"/>
    <w:rsid w:val="000139A3"/>
    <w:rsid w:val="0006531F"/>
    <w:rsid w:val="000849F7"/>
    <w:rsid w:val="000902A1"/>
    <w:rsid w:val="000A3E16"/>
    <w:rsid w:val="000E0FA1"/>
    <w:rsid w:val="00100833"/>
    <w:rsid w:val="00104529"/>
    <w:rsid w:val="00105942"/>
    <w:rsid w:val="00107396"/>
    <w:rsid w:val="00144A4C"/>
    <w:rsid w:val="00147474"/>
    <w:rsid w:val="001746D0"/>
    <w:rsid w:val="00176AB0"/>
    <w:rsid w:val="00177B7D"/>
    <w:rsid w:val="0018322D"/>
    <w:rsid w:val="001B5776"/>
    <w:rsid w:val="001E527A"/>
    <w:rsid w:val="001F5E0E"/>
    <w:rsid w:val="001F78CE"/>
    <w:rsid w:val="00251FC7"/>
    <w:rsid w:val="002855A7"/>
    <w:rsid w:val="00296CCC"/>
    <w:rsid w:val="002B146A"/>
    <w:rsid w:val="002B5E17"/>
    <w:rsid w:val="002D4F78"/>
    <w:rsid w:val="00315690"/>
    <w:rsid w:val="00316B75"/>
    <w:rsid w:val="00325646"/>
    <w:rsid w:val="003460F2"/>
    <w:rsid w:val="0038158C"/>
    <w:rsid w:val="00383A8C"/>
    <w:rsid w:val="003902BA"/>
    <w:rsid w:val="003A09E2"/>
    <w:rsid w:val="003A1224"/>
    <w:rsid w:val="00407037"/>
    <w:rsid w:val="004366E2"/>
    <w:rsid w:val="004605D6"/>
    <w:rsid w:val="00490717"/>
    <w:rsid w:val="004C60E8"/>
    <w:rsid w:val="004E3579"/>
    <w:rsid w:val="004E728B"/>
    <w:rsid w:val="004F39E0"/>
    <w:rsid w:val="00537BD5"/>
    <w:rsid w:val="0057268A"/>
    <w:rsid w:val="00584A5B"/>
    <w:rsid w:val="005D2912"/>
    <w:rsid w:val="005E401D"/>
    <w:rsid w:val="006065BD"/>
    <w:rsid w:val="0064487A"/>
    <w:rsid w:val="00645FA9"/>
    <w:rsid w:val="00647866"/>
    <w:rsid w:val="00665003"/>
    <w:rsid w:val="00691E7C"/>
    <w:rsid w:val="006A2AD0"/>
    <w:rsid w:val="006C2375"/>
    <w:rsid w:val="006D4ECC"/>
    <w:rsid w:val="0070784B"/>
    <w:rsid w:val="00710ED0"/>
    <w:rsid w:val="00716249"/>
    <w:rsid w:val="00722258"/>
    <w:rsid w:val="007243E5"/>
    <w:rsid w:val="00746D81"/>
    <w:rsid w:val="0076159D"/>
    <w:rsid w:val="00766EA0"/>
    <w:rsid w:val="00797FF7"/>
    <w:rsid w:val="007A0FF1"/>
    <w:rsid w:val="007A2226"/>
    <w:rsid w:val="007C694A"/>
    <w:rsid w:val="007F5B66"/>
    <w:rsid w:val="00823A1C"/>
    <w:rsid w:val="00845B9D"/>
    <w:rsid w:val="00860984"/>
    <w:rsid w:val="008764C0"/>
    <w:rsid w:val="008B3ECB"/>
    <w:rsid w:val="008B4E85"/>
    <w:rsid w:val="008C1B2E"/>
    <w:rsid w:val="008C584A"/>
    <w:rsid w:val="0091627E"/>
    <w:rsid w:val="00917B1C"/>
    <w:rsid w:val="0097032B"/>
    <w:rsid w:val="009D2EAD"/>
    <w:rsid w:val="009D54B2"/>
    <w:rsid w:val="009E1922"/>
    <w:rsid w:val="009F7ED2"/>
    <w:rsid w:val="00A0427C"/>
    <w:rsid w:val="00A567C5"/>
    <w:rsid w:val="00A92D61"/>
    <w:rsid w:val="00A93661"/>
    <w:rsid w:val="00A95652"/>
    <w:rsid w:val="00AC0AB8"/>
    <w:rsid w:val="00AD6354"/>
    <w:rsid w:val="00B33C6D"/>
    <w:rsid w:val="00B4508F"/>
    <w:rsid w:val="00B55AD5"/>
    <w:rsid w:val="00B560ED"/>
    <w:rsid w:val="00B8057C"/>
    <w:rsid w:val="00BD6238"/>
    <w:rsid w:val="00BF593B"/>
    <w:rsid w:val="00BF773A"/>
    <w:rsid w:val="00BF7E81"/>
    <w:rsid w:val="00C13773"/>
    <w:rsid w:val="00C17CC8"/>
    <w:rsid w:val="00C3782B"/>
    <w:rsid w:val="00C459C6"/>
    <w:rsid w:val="00C83417"/>
    <w:rsid w:val="00C9604F"/>
    <w:rsid w:val="00CA19AA"/>
    <w:rsid w:val="00CC5298"/>
    <w:rsid w:val="00CD736E"/>
    <w:rsid w:val="00CD798D"/>
    <w:rsid w:val="00CE161E"/>
    <w:rsid w:val="00CF59A8"/>
    <w:rsid w:val="00D07085"/>
    <w:rsid w:val="00D325A9"/>
    <w:rsid w:val="00D3663B"/>
    <w:rsid w:val="00D36A8A"/>
    <w:rsid w:val="00D4289E"/>
    <w:rsid w:val="00D61409"/>
    <w:rsid w:val="00D66051"/>
    <w:rsid w:val="00D6691E"/>
    <w:rsid w:val="00D71170"/>
    <w:rsid w:val="00DA1C92"/>
    <w:rsid w:val="00DA25D4"/>
    <w:rsid w:val="00DA6538"/>
    <w:rsid w:val="00DF45FB"/>
    <w:rsid w:val="00DF5AF8"/>
    <w:rsid w:val="00E060E6"/>
    <w:rsid w:val="00E15E75"/>
    <w:rsid w:val="00E2516B"/>
    <w:rsid w:val="00E5262C"/>
    <w:rsid w:val="00E92B48"/>
    <w:rsid w:val="00EA5C9C"/>
    <w:rsid w:val="00EC1902"/>
    <w:rsid w:val="00EC7DC4"/>
    <w:rsid w:val="00ED30CF"/>
    <w:rsid w:val="00EF495F"/>
    <w:rsid w:val="00F176EF"/>
    <w:rsid w:val="00F45E10"/>
    <w:rsid w:val="00F6364A"/>
    <w:rsid w:val="00F84EA7"/>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AD6B90"/>
  <w15:chartTrackingRefBased/>
  <w15:docId w15:val="{1A8EC929-7D93-45B4-B9BF-D438E053B5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DF45FB"/>
    <w:rPr>
      <w:rFonts w:ascii="Calibri" w:hAnsi="Calibri"/>
    </w:rPr>
  </w:style>
  <w:style w:type="paragraph" w:styleId="Heading1">
    <w:name w:val="heading 1"/>
    <w:aliases w:val="Pocket"/>
    <w:basedOn w:val="Normal"/>
    <w:next w:val="Normal"/>
    <w:link w:val="Heading1Char"/>
    <w:qFormat/>
    <w:rsid w:val="00DF45F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F45F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DF45F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No Spacing1121,no read,No Spacing2111,small space,TAG,Ch,Heading 2 Char Char Char Char,ta,t,No Spacing211,T,Ta,No Spacing12,No Spacing11111,Ca"/>
    <w:basedOn w:val="Normal"/>
    <w:next w:val="Normal"/>
    <w:link w:val="Heading4Char"/>
    <w:uiPriority w:val="3"/>
    <w:unhideWhenUsed/>
    <w:qFormat/>
    <w:rsid w:val="00DF45F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unhideWhenUsed/>
    <w:rsid w:val="00DF45F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F45FB"/>
  </w:style>
  <w:style w:type="character" w:customStyle="1" w:styleId="Heading1Char">
    <w:name w:val="Heading 1 Char"/>
    <w:aliases w:val="Pocket Char"/>
    <w:basedOn w:val="DefaultParagraphFont"/>
    <w:link w:val="Heading1"/>
    <w:rsid w:val="00DF45F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F45FB"/>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DF45FB"/>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No Spacing1121 Char,no read Char,No Spacing2111 Char,small space Char,TAG Char,Ch Char"/>
    <w:basedOn w:val="DefaultParagraphFont"/>
    <w:link w:val="Heading4"/>
    <w:uiPriority w:val="3"/>
    <w:rsid w:val="00DF45FB"/>
    <w:rPr>
      <w:rFonts w:ascii="Calibri" w:eastAsiaTheme="majorEastAsia" w:hAnsi="Calibri" w:cstheme="majorBidi"/>
      <w:b/>
      <w:iCs/>
      <w:sz w:val="26"/>
    </w:rPr>
  </w:style>
  <w:style w:type="character" w:styleId="Emphasis">
    <w:name w:val="Emphasis"/>
    <w:aliases w:val="Underlined,Minimized,minimized,tag2,Size 10,emphasis in card,Evidence,Highlighted,CD Card,ED - Tag,emphasis,Bold Underline,Emphasis!!,small,Qualifications,Heading 3 Char1,Char Char Char,Char Char Char Char Char Char Char Char Char1,bold underli,s"/>
    <w:basedOn w:val="DefaultParagraphFont"/>
    <w:link w:val="textbold"/>
    <w:uiPriority w:val="7"/>
    <w:qFormat/>
    <w:rsid w:val="00DF45FB"/>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DF45FB"/>
    <w:rPr>
      <w:b/>
      <w:bCs/>
      <w:sz w:val="26"/>
      <w:u w:val="none"/>
    </w:rPr>
  </w:style>
  <w:style w:type="character" w:customStyle="1" w:styleId="StyleUnderline">
    <w:name w:val="Style Underline"/>
    <w:aliases w:val="Underline,Intense Emphasis1,Style Bold Underline,apple-style-span + 6 pt,Kern at 16 pt,Intense Emphasis11,Intense Emphasis111,Intense Emphasis1111,Intense Emphasis2,HHeading 3 + 12 pt,Cards + Font: 12 pt Char,Bold Cite Char,ci,c,Bold,B,Bo"/>
    <w:basedOn w:val="DefaultParagraphFont"/>
    <w:uiPriority w:val="6"/>
    <w:qFormat/>
    <w:rsid w:val="00DF45FB"/>
    <w:rPr>
      <w:b w:val="0"/>
      <w:sz w:val="22"/>
      <w:u w:val="single"/>
    </w:rPr>
  </w:style>
  <w:style w:type="character" w:styleId="Hyperlink">
    <w:name w:val="Hyperlink"/>
    <w:aliases w:val="heading 1 (block title),Important,Read,Internet Link,Card Text,Analytic Text,Internet link,Char Char1,Underline Char Char Char Char1,Heading 3 Char Char Char Char Char Char Char Char Char Char1,F2 - Heading 1 Char1,AHeading 1 Char1,Block Char1"/>
    <w:basedOn w:val="DefaultParagraphFont"/>
    <w:link w:val="Card"/>
    <w:uiPriority w:val="99"/>
    <w:unhideWhenUsed/>
    <w:rsid w:val="00DF45FB"/>
    <w:rPr>
      <w:color w:val="auto"/>
      <w:u w:val="none"/>
    </w:rPr>
  </w:style>
  <w:style w:type="character" w:styleId="FollowedHyperlink">
    <w:name w:val="FollowedHyperlink"/>
    <w:basedOn w:val="DefaultParagraphFont"/>
    <w:uiPriority w:val="99"/>
    <w:semiHidden/>
    <w:unhideWhenUsed/>
    <w:rsid w:val="00DF45FB"/>
    <w:rPr>
      <w:color w:val="auto"/>
      <w:u w:val="none"/>
    </w:rPr>
  </w:style>
  <w:style w:type="paragraph" w:styleId="DocumentMap">
    <w:name w:val="Document Map"/>
    <w:basedOn w:val="Normal"/>
    <w:link w:val="DocumentMapChar"/>
    <w:uiPriority w:val="99"/>
    <w:semiHidden/>
    <w:unhideWhenUsed/>
    <w:rsid w:val="008764C0"/>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8764C0"/>
    <w:rPr>
      <w:rFonts w:ascii="Lucida Grande" w:hAnsi="Lucida Grande" w:cs="Lucida Grande"/>
      <w:sz w:val="24"/>
    </w:rPr>
  </w:style>
  <w:style w:type="character" w:styleId="UnresolvedMention">
    <w:name w:val="Unresolved Mention"/>
    <w:basedOn w:val="DefaultParagraphFont"/>
    <w:uiPriority w:val="99"/>
    <w:semiHidden/>
    <w:unhideWhenUsed/>
    <w:rsid w:val="008764C0"/>
    <w:rPr>
      <w:color w:val="605E5C"/>
      <w:shd w:val="clear" w:color="auto" w:fill="E1DFDD"/>
    </w:rPr>
  </w:style>
  <w:style w:type="paragraph" w:customStyle="1" w:styleId="textbold">
    <w:name w:val="text bold"/>
    <w:basedOn w:val="Normal"/>
    <w:link w:val="Emphasis"/>
    <w:uiPriority w:val="7"/>
    <w:qFormat/>
    <w:rsid w:val="008764C0"/>
    <w:pPr>
      <w:ind w:left="720"/>
      <w:jc w:val="both"/>
    </w:pPr>
    <w:rPr>
      <w:b/>
      <w:iCs/>
      <w:u w:val="single"/>
    </w:rPr>
  </w:style>
  <w:style w:type="paragraph" w:customStyle="1" w:styleId="Card">
    <w:name w:val="Card"/>
    <w:aliases w:val="No Spacing31,No Spacing22,No Spacing3,Tags,Medium Grid 21,Debate Text,No Spacing11,No Spacing111,No Spacing2,Read stuff,tag,No Spacing1111,Dont use,No Spacing41,No Spacing1,No Spacing111112,No Spacing5,No Spacing112,Tag and Cite,nonunderlined,tags"/>
    <w:basedOn w:val="Heading1"/>
    <w:link w:val="Hyperlink"/>
    <w:autoRedefine/>
    <w:uiPriority w:val="99"/>
    <w:qFormat/>
    <w:rsid w:val="008764C0"/>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styleId="NormalWeb">
    <w:name w:val="Normal (Web)"/>
    <w:basedOn w:val="Normal"/>
    <w:uiPriority w:val="99"/>
    <w:unhideWhenUsed/>
    <w:rsid w:val="008764C0"/>
    <w:pPr>
      <w:spacing w:before="100" w:beforeAutospacing="1" w:after="100" w:afterAutospacing="1" w:line="240" w:lineRule="auto"/>
    </w:pPr>
    <w:rPr>
      <w:rFonts w:ascii="Times New Roman" w:eastAsia="Times New Roman" w:hAnsi="Times New Roman" w:cs="Times New Roman"/>
      <w:sz w:val="24"/>
    </w:rPr>
  </w:style>
  <w:style w:type="character" w:customStyle="1" w:styleId="wikigeneratedlinkcontent">
    <w:name w:val="wikigeneratedlinkcontent"/>
    <w:basedOn w:val="DefaultParagraphFont"/>
    <w:rsid w:val="008764C0"/>
  </w:style>
  <w:style w:type="paragraph" w:customStyle="1" w:styleId="Emphasis1">
    <w:name w:val="Emphasis1"/>
    <w:basedOn w:val="Normal"/>
    <w:uiPriority w:val="7"/>
    <w:qFormat/>
    <w:rsid w:val="00383A8C"/>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styleId="ListParagraph">
    <w:name w:val="List Paragraph"/>
    <w:basedOn w:val="Normal"/>
    <w:uiPriority w:val="99"/>
    <w:unhideWhenUsed/>
    <w:qFormat/>
    <w:rsid w:val="00EA5C9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elforganizedseminar.files.wordpress.com/2011/08/shukaitis-graeber-constituent-imagination.pdf//" TargetMode="External"/><Relationship Id="rId13" Type="http://schemas.openxmlformats.org/officeDocument/2006/relationships/hyperlink" Target="https://www.researchgate.net/publication/325560427_Racism_and_the_Logic_of_Capital_A_Fanonian_Reconsideration" TargetMode="External"/><Relationship Id="rId3" Type="http://schemas.openxmlformats.org/officeDocument/2006/relationships/styles" Target="styles.xml"/><Relationship Id="rId7" Type="http://schemas.openxmlformats.org/officeDocument/2006/relationships/hyperlink" Target="https://currents.journals.yorku.ca/index.php/currents/article/view/37678" TargetMode="External"/><Relationship Id="rId12" Type="http://schemas.openxmlformats.org/officeDocument/2006/relationships/hyperlink" Target="https://thebaffler.com/salvos/a-practical-utopians-guide-to-the-coming-collapse)"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guernicamag.com/alexis-pauline-gumbs-everything-that-made-us-still-belongs-to-us/" TargetMode="External"/><Relationship Id="rId11" Type="http://schemas.openxmlformats.org/officeDocument/2006/relationships/hyperlink" Target="https://getd.libs.uga.edu/pdfs/reid-brinkley_shanara_r_200805_phd.pdf"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getd.libs.uga.edu/pdfs/reid-brinkley_shanara_r_200805_phd.pdf" TargetMode="External"/><Relationship Id="rId4" Type="http://schemas.openxmlformats.org/officeDocument/2006/relationships/settings" Target="settings.xml"/><Relationship Id="rId9" Type="http://schemas.openxmlformats.org/officeDocument/2006/relationships/hyperlink" Target="https://www.sierraclub.org/sierra/making-love-letter-alexis-pauline-gumbs" TargetMode="External"/><Relationship Id="rId14" Type="http://schemas.openxmlformats.org/officeDocument/2006/relationships/hyperlink" Target="https://thenewinquiry.com/real-human-bein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ub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2BDB3A-839C-43DB-8499-C70A630A16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131</Pages>
  <Words>63311</Words>
  <Characters>360874</Characters>
  <Application>Microsoft Office Word</Application>
  <DocSecurity>0</DocSecurity>
  <Lines>3007</Lines>
  <Paragraphs>846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Rubaie</dc:creator>
  <cp:keywords>5.1.1</cp:keywords>
  <dc:description/>
  <cp:lastModifiedBy>Brian Rubaie</cp:lastModifiedBy>
  <cp:revision>2</cp:revision>
  <dcterms:created xsi:type="dcterms:W3CDTF">2021-07-03T18:33:00Z</dcterms:created>
  <dcterms:modified xsi:type="dcterms:W3CDTF">2021-07-03T18:33:00Z</dcterms:modified>
</cp:coreProperties>
</file>