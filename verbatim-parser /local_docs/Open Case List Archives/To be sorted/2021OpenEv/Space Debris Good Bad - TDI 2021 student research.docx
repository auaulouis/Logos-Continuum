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B714B" w14:textId="7FDC0816" w:rsidR="00A95652" w:rsidRPr="009A396F" w:rsidRDefault="00C2078D" w:rsidP="002A4A9C">
      <w:pPr>
        <w:pStyle w:val="Heading1"/>
        <w:rPr>
          <w:rFonts w:cs="Arial"/>
        </w:rPr>
      </w:pPr>
      <w:r>
        <w:rPr>
          <w:rFonts w:cs="Arial"/>
        </w:rPr>
        <w:t>Space Debris Good/Bad</w:t>
      </w:r>
    </w:p>
    <w:p w14:paraId="682FD8DC" w14:textId="50F3F011" w:rsidR="00953FE7" w:rsidRPr="009A396F" w:rsidRDefault="00953FE7" w:rsidP="002A4A9C">
      <w:pPr>
        <w:pStyle w:val="Heading2"/>
        <w:rPr>
          <w:rFonts w:cs="Arial"/>
        </w:rPr>
      </w:pPr>
      <w:r w:rsidRPr="009A396F">
        <w:rPr>
          <w:rFonts w:cs="Arial"/>
        </w:rPr>
        <w:lastRenderedPageBreak/>
        <w:t>Mining Good</w:t>
      </w:r>
    </w:p>
    <w:p w14:paraId="394D9EDB" w14:textId="3605FE20" w:rsidR="00953FE7" w:rsidRPr="009A396F" w:rsidRDefault="00953FE7" w:rsidP="00953FE7">
      <w:pPr>
        <w:pStyle w:val="Heading3"/>
        <w:rPr>
          <w:rFonts w:cs="Arial"/>
        </w:rPr>
      </w:pPr>
      <w:r w:rsidRPr="009A396F">
        <w:rPr>
          <w:rFonts w:cs="Arial"/>
        </w:rPr>
        <w:lastRenderedPageBreak/>
        <w:t xml:space="preserve">Misc. </w:t>
      </w:r>
    </w:p>
    <w:p w14:paraId="3E849982" w14:textId="77777777" w:rsidR="00953FE7" w:rsidRPr="009A396F" w:rsidRDefault="00953FE7" w:rsidP="00953FE7">
      <w:pPr>
        <w:pStyle w:val="Heading4"/>
        <w:rPr>
          <w:rStyle w:val="Style13ptBold"/>
          <w:rFonts w:cs="Arial"/>
          <w:bCs w:val="0"/>
        </w:rPr>
      </w:pPr>
      <w:r w:rsidRPr="009A396F">
        <w:rPr>
          <w:rFonts w:cs="Arial"/>
          <w:bCs w:val="0"/>
        </w:rPr>
        <w:t>Asteroid mining has many benefits for future space exploration</w:t>
      </w:r>
    </w:p>
    <w:p w14:paraId="0001EEDD" w14:textId="77777777" w:rsidR="00953FE7" w:rsidRPr="009A396F" w:rsidRDefault="00953FE7" w:rsidP="00953FE7">
      <w:r w:rsidRPr="009A396F">
        <w:t xml:space="preserve">Sarah </w:t>
      </w:r>
      <w:r w:rsidRPr="009A396F">
        <w:rPr>
          <w:rStyle w:val="Style13ptBold"/>
          <w:rFonts w:eastAsiaTheme="majorEastAsia"/>
          <w:iCs/>
        </w:rPr>
        <w:t>Cruddas 16</w:t>
      </w:r>
      <w:r w:rsidRPr="009A396F">
        <w:t xml:space="preserve"> [(Sarah Cruddas, A television presenter, space journalist and author. She is an investigator on the television series Contact on Discovery Channel and Science Channel in the United States. She has an academic background in astrophysics and is the author of several books about space exploration.) “The truth about asteroid mining,” BBC Future, 01-05-2005]SN</w:t>
      </w:r>
    </w:p>
    <w:p w14:paraId="65355792" w14:textId="77777777" w:rsidR="00953FE7" w:rsidRPr="009A396F" w:rsidRDefault="00953FE7" w:rsidP="00953FE7">
      <w:pPr>
        <w:rPr>
          <w:rStyle w:val="StyleUnderline"/>
        </w:rPr>
      </w:pPr>
      <w:r w:rsidRPr="009A396F">
        <w:rPr>
          <w:rStyle w:val="StyleUnderline"/>
        </w:rPr>
        <w:t>Those involved in looking to mine asteroids believe it has the potential to shape and define the 21st Century</w:t>
      </w:r>
      <w:r w:rsidRPr="009A396F">
        <w:t xml:space="preserve">. “The </w:t>
      </w:r>
      <w:r w:rsidRPr="009A396F">
        <w:rPr>
          <w:rStyle w:val="StyleUnderline"/>
        </w:rPr>
        <w:t>results could be revolutionary in benefits to space exploration</w:t>
      </w:r>
      <w:r w:rsidRPr="009A396F">
        <w:t xml:space="preserve">, and all of us on Earth,” says Steve Eisenhart, the senior vice president of Space Foundation, a global non-profit which promotes space-related endeavours. Sourced from space The first thing to understand about space mining is that it is not only about mining asteroids, or even the Moon and then returning those resources back to Earth. “Instead, </w:t>
      </w:r>
      <w:r w:rsidRPr="009A396F">
        <w:rPr>
          <w:rStyle w:val="StyleUnderline"/>
          <w:highlight w:val="yellow"/>
        </w:rPr>
        <w:t xml:space="preserve">there is a lot of </w:t>
      </w:r>
      <w:r w:rsidRPr="009A396F">
        <w:rPr>
          <w:rStyle w:val="Emphasis"/>
          <w:highlight w:val="yellow"/>
        </w:rPr>
        <w:t>value in keeping the resources in space</w:t>
      </w:r>
      <w:r w:rsidRPr="009A396F">
        <w:rPr>
          <w:rStyle w:val="StyleUnderline"/>
          <w:highlight w:val="yellow"/>
        </w:rPr>
        <w:t xml:space="preserve"> and using them to continue </w:t>
      </w:r>
      <w:r w:rsidRPr="009A396F">
        <w:rPr>
          <w:rStyle w:val="StyleUnderline"/>
        </w:rPr>
        <w:t xml:space="preserve">our </w:t>
      </w:r>
      <w:r w:rsidRPr="009A396F">
        <w:rPr>
          <w:rStyle w:val="StyleUnderline"/>
          <w:highlight w:val="yellow"/>
        </w:rPr>
        <w:t>exploration</w:t>
      </w:r>
      <w:r w:rsidRPr="009A396F">
        <w:rPr>
          <w:rStyle w:val="StyleUnderline"/>
        </w:rPr>
        <w:t xml:space="preserve"> of the Solar System and beyond</w:t>
      </w:r>
      <w:r w:rsidRPr="009A396F">
        <w:t xml:space="preserve">,” says Anderson. The most important resource for prospective space miners is water. The reason: travelling into space by current standards is the equivalent of taking a road trip across America, but having to bring all your fuel with you – only much worse. It takes more energy to escape the first 300 kilometres from Earth than the next 300 million kilometres. “Once in Earth’s orbit, you are halfway to anywhere in the Solar System,” says Lewicki. But if rocket fuel was sourced from space for space, that problem can be avoided. </w:t>
      </w:r>
      <w:r w:rsidRPr="009A396F">
        <w:rPr>
          <w:rStyle w:val="StyleUnderline"/>
          <w:highlight w:val="yellow"/>
        </w:rPr>
        <w:t>When water is broken into</w:t>
      </w:r>
      <w:r w:rsidRPr="009A396F">
        <w:rPr>
          <w:rStyle w:val="StyleUnderline"/>
        </w:rPr>
        <w:t xml:space="preserve"> its constituents – </w:t>
      </w:r>
      <w:r w:rsidRPr="009A396F">
        <w:rPr>
          <w:rStyle w:val="StyleUnderline"/>
          <w:highlight w:val="yellow"/>
        </w:rPr>
        <w:t>hydrogen and oxygen</w:t>
      </w:r>
      <w:r w:rsidRPr="009A396F">
        <w:rPr>
          <w:rStyle w:val="StyleUnderline"/>
        </w:rPr>
        <w:t xml:space="preserve"> – </w:t>
      </w:r>
      <w:r w:rsidRPr="009A396F">
        <w:rPr>
          <w:rStyle w:val="StyleUnderline"/>
          <w:highlight w:val="yellow"/>
        </w:rPr>
        <w:t xml:space="preserve">you have two </w:t>
      </w:r>
      <w:r w:rsidRPr="009A396F">
        <w:rPr>
          <w:rStyle w:val="StyleUnderline"/>
        </w:rPr>
        <w:t>of the most commonly used</w:t>
      </w:r>
      <w:r w:rsidRPr="009A396F">
        <w:rPr>
          <w:rStyle w:val="StyleUnderline"/>
          <w:highlight w:val="yellow"/>
        </w:rPr>
        <w:t xml:space="preserve"> elements in rocket fue</w:t>
      </w:r>
      <w:r w:rsidRPr="009A396F">
        <w:rPr>
          <w:rStyle w:val="StyleUnderline"/>
        </w:rPr>
        <w:t>l. What is most exciting for those looking to mine space is that water is throughout our Solar System. It is on the Moon, Mars and asteroids, and that’s just the places we know about.</w:t>
      </w:r>
      <w:r w:rsidRPr="009A396F">
        <w:t xml:space="preserve"> Asteroids are of particular interest to Planetary Resources. “We know asteroids have water because it has been found on meteorites which have landed on the surface of the Earth,” says Lewicki. “They also don’t need much energy to land on. It’s easier than a trip to the surface of the Moon.”</w:t>
      </w:r>
      <w:r w:rsidRPr="009A396F">
        <w:rPr>
          <w:rStyle w:val="StyleUnderline"/>
        </w:rPr>
        <w:t xml:space="preserve"> These near-Earth </w:t>
      </w:r>
      <w:r w:rsidRPr="009A396F">
        <w:rPr>
          <w:rStyle w:val="StyleUnderline"/>
          <w:highlight w:val="yellow"/>
        </w:rPr>
        <w:t>asteroids could act as off-world ‘gas stations’</w:t>
      </w:r>
      <w:r w:rsidRPr="009A396F">
        <w:rPr>
          <w:rStyle w:val="StyleUnderline"/>
        </w:rPr>
        <w:t>.</w:t>
      </w:r>
      <w:r w:rsidRPr="009A396F">
        <w:t xml:space="preserve"> Asteroids also give us the potential to create tools in space And as humans venture beyond Earth orbit, water will be essential for life support and growing food. It can even be used to shield astronauts from radiation. Yet it costs $50m (£32.8m) per tonne to ship it into space. </w:t>
      </w:r>
      <w:r w:rsidRPr="009A396F">
        <w:rPr>
          <w:rStyle w:val="StyleUnderline"/>
          <w:highlight w:val="yellow"/>
        </w:rPr>
        <w:t xml:space="preserve">Asteroids also give us the </w:t>
      </w:r>
      <w:r w:rsidRPr="009A396F">
        <w:rPr>
          <w:rStyle w:val="Emphasis"/>
          <w:highlight w:val="yellow"/>
        </w:rPr>
        <w:t>potential to create tools in space</w:t>
      </w:r>
      <w:r w:rsidRPr="009A396F">
        <w:rPr>
          <w:rStyle w:val="StyleUnderline"/>
        </w:rPr>
        <w:t xml:space="preserve">. “Iron is abundant,” says Lewicki, as is nickel and cobalt. “Using technology such as 3D printing </w:t>
      </w:r>
      <w:r w:rsidRPr="009A396F">
        <w:rPr>
          <w:rStyle w:val="StyleUnderline"/>
          <w:highlight w:val="yellow"/>
        </w:rPr>
        <w:t>you can grab material off asteroids</w:t>
      </w:r>
      <w:r w:rsidRPr="009A396F">
        <w:rPr>
          <w:rStyle w:val="StyleUnderline"/>
        </w:rPr>
        <w:t xml:space="preserve"> and 3D print something that never has to be on a rocket.” </w:t>
      </w:r>
      <w:r w:rsidRPr="009A396F">
        <w:rPr>
          <w:rStyle w:val="Emphasis"/>
          <w:highlight w:val="yellow"/>
        </w:rPr>
        <w:t>Tools, machines and even habitats can</w:t>
      </w:r>
      <w:r w:rsidRPr="009A396F">
        <w:rPr>
          <w:rStyle w:val="Emphasis"/>
        </w:rPr>
        <w:t xml:space="preserve"> then </w:t>
      </w:r>
      <w:r w:rsidRPr="009A396F">
        <w:rPr>
          <w:rStyle w:val="Emphasis"/>
          <w:highlight w:val="yellow"/>
        </w:rPr>
        <w:t>be built off Earth, reducing the cost of exploration</w:t>
      </w:r>
      <w:r w:rsidRPr="009A396F">
        <w:rPr>
          <w:rStyle w:val="StyleUnderline"/>
          <w:highlight w:val="yellow"/>
        </w:rPr>
        <w:t xml:space="preserve"> even further</w:t>
      </w:r>
      <w:r w:rsidRPr="009A396F">
        <w:rPr>
          <w:rStyle w:val="StyleUnderline"/>
        </w:rPr>
        <w:t>.</w:t>
      </w:r>
    </w:p>
    <w:p w14:paraId="4A6D5A3A" w14:textId="77777777" w:rsidR="00953FE7" w:rsidRPr="009A396F" w:rsidRDefault="00953FE7" w:rsidP="00953FE7">
      <w:pPr>
        <w:rPr>
          <w:rStyle w:val="StyleUnderline"/>
        </w:rPr>
      </w:pPr>
    </w:p>
    <w:p w14:paraId="602B30C5" w14:textId="77777777" w:rsidR="00953FE7" w:rsidRPr="009A396F" w:rsidRDefault="00953FE7" w:rsidP="00953FE7">
      <w:pPr>
        <w:pStyle w:val="Heading4"/>
        <w:rPr>
          <w:rFonts w:cs="Arial"/>
          <w:bCs w:val="0"/>
        </w:rPr>
      </w:pPr>
      <w:r w:rsidRPr="009A396F">
        <w:rPr>
          <w:rFonts w:cs="Arial"/>
          <w:bCs w:val="0"/>
        </w:rPr>
        <w:t>Asteroid mining significantly reduces emissions when mining scarce resources</w:t>
      </w:r>
    </w:p>
    <w:p w14:paraId="73FADD44" w14:textId="77777777" w:rsidR="00953FE7" w:rsidRPr="009A396F" w:rsidRDefault="00953FE7" w:rsidP="00953FE7">
      <w:r w:rsidRPr="009A396F">
        <w:rPr>
          <w:rStyle w:val="Style13ptBold"/>
          <w:rFonts w:eastAsiaTheme="majorEastAsia"/>
          <w:iCs/>
        </w:rPr>
        <w:t>Emerging Technology 18</w:t>
      </w:r>
      <w:r w:rsidRPr="009A396F">
        <w:t xml:space="preserve"> [(Emerging Technology, A team from the MIT Technology Review magazine, owned by the Massachusetts Institute of Technology. Emerging Technology from the arXiv covers the latest ideas and technologies that appear on the Physics arXiv preprint server.) “Asteroid mining might actually be better for the environment,” MIT Technology Review, 10-19-2018]SN</w:t>
      </w:r>
    </w:p>
    <w:p w14:paraId="7A076286" w14:textId="77777777" w:rsidR="00953FE7" w:rsidRPr="009A396F" w:rsidRDefault="00953FE7" w:rsidP="00953FE7">
      <w:r w:rsidRPr="009A396F">
        <w:lastRenderedPageBreak/>
        <w:t xml:space="preserve">For a certain kind of investor, asteroid mining is a path to untold riches. </w:t>
      </w:r>
      <w:r w:rsidRPr="009A396F">
        <w:rPr>
          <w:rStyle w:val="StyleUnderline"/>
        </w:rPr>
        <w:t xml:space="preserve">Astronomers have long known that </w:t>
      </w:r>
      <w:r w:rsidRPr="009A396F">
        <w:rPr>
          <w:rStyle w:val="StyleUnderline"/>
          <w:highlight w:val="yellow"/>
        </w:rPr>
        <w:t>asteroids are rich in</w:t>
      </w:r>
      <w:r w:rsidRPr="009A396F">
        <w:rPr>
          <w:rStyle w:val="StyleUnderline"/>
        </w:rPr>
        <w:t xml:space="preserve"> otherwise </w:t>
      </w:r>
      <w:r w:rsidRPr="009A396F">
        <w:rPr>
          <w:rStyle w:val="StyleUnderline"/>
          <w:highlight w:val="yellow"/>
        </w:rPr>
        <w:t>scarce resources such as platinum and water</w:t>
      </w:r>
      <w:r w:rsidRPr="009A396F">
        <w:t xml:space="preserve">. So an obvious idea is to mine this stuff and return it to Earth—or, in the case of water, to a moon base or Earth-orbiting space station. There is no shortage of interest in these ventures. In the last decade, investors have funded half a dozen companies that have set their sights on various nearby rocks. To many observers, it’s only a matter of time before such a mission gets the green light. But profit margins are only part of the picture. A potentially more significant aspect of these missions is the impact they will have on Earth’s environment. But nobody has assessed this environmental impact in detail. Today, that changes thanks to the work of Andreas Hein and colleagues at the University of Paris-Saclay in France. These guys have calculated the greenhouse-gas emissions from asteroid-mining operations and compared them with the emissions from similar Earth-based activities. Their results provide some eyebrow-raising insights into the benefits that asteroid mining might provide. The calculations are relatively straightforward. Rocket launches release significant amounts of greenhouse gases into the atmosphere. The fuel on board the first stage of a rocket burns in Earth’s atmosphere to form carbon dioxide. For kerosene-burning rockets, one kilogram of fuel creates three kilograms of CO2. (The second and third stages operate outside the Earth’s atmosphere and so can be ignored.) Reentries are just as damaging. That’s because a significant mass of a re-entering vehicle ablates in the upper atmosphere, producing NOx such as nitrous oxide (N2O), a greenhouse gas that is about 300 times more potent than CO2. By one estimate, the space shuttle released about 20% of its mass in the form of N2O every time it returned to Earth. Hein and co use these numbers to calculate </w:t>
      </w:r>
      <w:r w:rsidRPr="009A396F">
        <w:rPr>
          <w:rStyle w:val="StyleUnderline"/>
        </w:rPr>
        <w:t xml:space="preserve">that a kilogram of platinum mined from an asteroid would release some 150 kilograms of CO2 into Earth’s atmosphere. However, economies of scale from </w:t>
      </w:r>
      <w:r w:rsidRPr="009A396F">
        <w:rPr>
          <w:rStyle w:val="StyleUnderline"/>
          <w:highlight w:val="yellow"/>
        </w:rPr>
        <w:t xml:space="preserve">large asteroid-mining operations could </w:t>
      </w:r>
      <w:r w:rsidRPr="009A396F">
        <w:rPr>
          <w:rStyle w:val="StyleUnderline"/>
        </w:rPr>
        <w:t xml:space="preserve">lower this </w:t>
      </w:r>
      <w:r w:rsidRPr="009A396F">
        <w:rPr>
          <w:rStyle w:val="StyleUnderline"/>
          <w:highlight w:val="yellow"/>
        </w:rPr>
        <w:t>to</w:t>
      </w:r>
      <w:r w:rsidRPr="009A396F">
        <w:rPr>
          <w:rStyle w:val="StyleUnderline"/>
        </w:rPr>
        <w:t xml:space="preserve"> about </w:t>
      </w:r>
      <w:r w:rsidRPr="009A396F">
        <w:rPr>
          <w:rStyle w:val="Emphasis"/>
          <w:highlight w:val="yellow"/>
        </w:rPr>
        <w:t>60 kilograms of CO2 per kilogram of platinum</w:t>
      </w:r>
      <w:r w:rsidRPr="009A396F">
        <w:t xml:space="preserve">. </w:t>
      </w:r>
      <w:r w:rsidRPr="009A396F">
        <w:rPr>
          <w:rStyle w:val="StyleUnderline"/>
        </w:rPr>
        <w:t>That needs to be compared with the emission from Earth-based mining. Here, platinum mining generates significant greenhouse gases,</w:t>
      </w:r>
      <w:r w:rsidRPr="009A396F">
        <w:t xml:space="preserve"> mostly from the energy it takes to remove this stuff from the ground. Indeed, the numbers are huge. The mining industry estimates that </w:t>
      </w:r>
      <w:r w:rsidRPr="009A396F">
        <w:rPr>
          <w:rStyle w:val="StyleUnderline"/>
        </w:rPr>
        <w:t xml:space="preserve">producing </w:t>
      </w:r>
      <w:r w:rsidRPr="009A396F">
        <w:rPr>
          <w:rStyle w:val="StyleUnderline"/>
          <w:highlight w:val="yellow"/>
        </w:rPr>
        <w:t>one kilogram of platinum on Earth releases</w:t>
      </w:r>
      <w:r w:rsidRPr="009A396F">
        <w:rPr>
          <w:rStyle w:val="StyleUnderline"/>
        </w:rPr>
        <w:t xml:space="preserve"> around </w:t>
      </w:r>
      <w:r w:rsidRPr="009A396F">
        <w:rPr>
          <w:rStyle w:val="StyleUnderline"/>
          <w:highlight w:val="yellow"/>
        </w:rPr>
        <w:t>40,000 kilograms of carbon dioxide</w:t>
      </w:r>
      <w:r w:rsidRPr="009A396F">
        <w:t>. “The global warming effect of Earth-based mining is several orders of magnitude larger,” say Hein and co. The figures for water are also encouraging. In this case, the authors calculate the greenhouse-gas emissions from an asteroid-mining operation that returns water to anywhere within the moon’s orbit, a so-called cis-lunar orbit. They compare this to the emissions from sending the same volume of water from Earth into orbit. The big difference is that a water-carrying vehicle from Earth can haul only a small percentage of its mass as water. But an asteroid-mining spacecraft can transport a significant multiple of its mass as water to cis-lunar orbit. “Substantial savings in greenhouse gas emissions can be achieved,” say Hein and co.</w:t>
      </w:r>
    </w:p>
    <w:p w14:paraId="085BB362" w14:textId="77777777" w:rsidR="00953FE7" w:rsidRPr="009A396F" w:rsidRDefault="00953FE7" w:rsidP="00953FE7">
      <w:pPr>
        <w:pStyle w:val="Heading4"/>
        <w:rPr>
          <w:rFonts w:cs="Arial"/>
          <w:bCs w:val="0"/>
        </w:rPr>
      </w:pPr>
      <w:r w:rsidRPr="009A396F">
        <w:rPr>
          <w:rFonts w:cs="Arial"/>
          <w:bCs w:val="0"/>
        </w:rPr>
        <w:t>Asteroid mining has trillions of dollar of profit potential</w:t>
      </w:r>
    </w:p>
    <w:p w14:paraId="40FD5E17" w14:textId="77777777" w:rsidR="00953FE7" w:rsidRPr="009A396F" w:rsidRDefault="00953FE7" w:rsidP="00953FE7">
      <w:r w:rsidRPr="009A396F">
        <w:t xml:space="preserve">Chris </w:t>
      </w:r>
      <w:r w:rsidRPr="009A396F">
        <w:rPr>
          <w:rStyle w:val="Style13ptBold"/>
          <w:rFonts w:eastAsiaTheme="majorEastAsia"/>
          <w:iCs/>
        </w:rPr>
        <w:t>Taylor 19</w:t>
      </w:r>
      <w:r w:rsidRPr="009A396F">
        <w:t xml:space="preserve">  [(Chris Taylor, A veteran journalist and sub editor on national newspapers in London and Glasgow. San Francisco bureau chief for Time magazine. He has served as senior editor for Business 2.0, West Coast editor for Fortune Small Business and West Coast web editor for Fast Company.Chris is a graduate of Merton College, Oxford and the Columbia University Graduate School of Journalism.) “How asteroid mining will save the Earth — and mint trillionaires,” Mashable, 2019]SN</w:t>
      </w:r>
    </w:p>
    <w:p w14:paraId="530F67A1" w14:textId="77777777" w:rsidR="00953FE7" w:rsidRPr="009A396F" w:rsidRDefault="00953FE7" w:rsidP="00953FE7">
      <w:r w:rsidRPr="009A396F">
        <w:t xml:space="preserve">At the words “asteroid mining,” a contemporary reader would likely roll their eyes. We are still decades away from the orbital future where a vast semi-automated operation harvests the </w:t>
      </w:r>
      <w:r w:rsidRPr="009A396F">
        <w:lastRenderedPageBreak/>
        <w:t xml:space="preserve">bottomless wealth of our solar system — </w:t>
      </w:r>
      <w:r w:rsidRPr="009A396F">
        <w:rPr>
          <w:rStyle w:val="StyleUnderline"/>
        </w:rPr>
        <w:t>the platinum, the gold, the diamonds, the rare earth metals that lay under layers of dust, there for the taking in ridiculous quantities</w:t>
      </w:r>
      <w:r w:rsidRPr="009A396F">
        <w:t xml:space="preserve">. How much, exactly? We’re only just beginning to guess. </w:t>
      </w:r>
      <w:r w:rsidRPr="009A396F">
        <w:rPr>
          <w:rStyle w:val="StyleUnderline"/>
        </w:rPr>
        <w:t xml:space="preserve">Asterank, a service that keeps track of some 6,000 asteroids in NASA’s database, prices out the estimated mineral content in each one in the current world market. </w:t>
      </w:r>
      <w:r w:rsidRPr="009A396F">
        <w:rPr>
          <w:rStyle w:val="StyleUnderline"/>
          <w:highlight w:val="yellow"/>
        </w:rPr>
        <w:t>More than 500 are listed as “&gt;$100 trillion.” The estimated profit on just the top 10 asteroids judged “most cost effective”</w:t>
      </w:r>
      <w:r w:rsidRPr="009A396F">
        <w:rPr>
          <w:rStyle w:val="StyleUnderline"/>
        </w:rPr>
        <w:t xml:space="preserve"> — that is, the easiest to reach and to mine, subtracting rocket fuel and other operating costs, </w:t>
      </w:r>
      <w:r w:rsidRPr="009A396F">
        <w:rPr>
          <w:rStyle w:val="StyleUnderline"/>
          <w:highlight w:val="yellow"/>
        </w:rPr>
        <w:t>is around $1.5 trillion</w:t>
      </w:r>
      <w:r w:rsidRPr="009A396F">
        <w:rPr>
          <w:rStyle w:val="StyleUnderline"/>
        </w:rPr>
        <w:t>.</w:t>
      </w:r>
      <w:r w:rsidRPr="009A396F">
        <w:t xml:space="preserve"> Is it ours for the taking? Well, here’s the thing — we’re taking it already, and have been doing so since we started mining metals thousands of years ago. </w:t>
      </w:r>
      <w:r w:rsidRPr="009A396F">
        <w:rPr>
          <w:rStyle w:val="StyleUnderline"/>
          <w:highlight w:val="yellow"/>
        </w:rPr>
        <w:t>Asteroid strikes are the only reason rare metals exist in the Earth’s crust</w:t>
      </w:r>
      <w:r w:rsidRPr="009A396F">
        <w:t xml:space="preserve">; the native ones were all sucked into our planet’s merciless iron core millions of years ago. </w:t>
      </w:r>
      <w:r w:rsidRPr="009A396F">
        <w:rPr>
          <w:rStyle w:val="StyleUnderline"/>
          <w:highlight w:val="yellow"/>
        </w:rPr>
        <w:t>Why not go to the source?</w:t>
      </w:r>
      <w:r w:rsidRPr="009A396F">
        <w:t xml:space="preserve"> As a side project, space mining can grab water from the rocks and comets — water which, with a little processing makes rocket fuel. Which in turn makes even more currently unimaginable space operations possible, including ones that could give the planet all the energy it needs to avert climate catastrophe. Cislunar space — the bit around us and the moon, the local neighborhood, basically — is about to get very interesting.</w:t>
      </w:r>
    </w:p>
    <w:p w14:paraId="11076C13" w14:textId="77777777" w:rsidR="00953FE7" w:rsidRPr="009A396F" w:rsidRDefault="00953FE7" w:rsidP="00953FE7"/>
    <w:p w14:paraId="1EF2D390" w14:textId="77777777" w:rsidR="00953FE7" w:rsidRPr="009A396F" w:rsidRDefault="00953FE7" w:rsidP="00953FE7"/>
    <w:p w14:paraId="79F97D78" w14:textId="5FBCC71F" w:rsidR="00305CB1" w:rsidRPr="009A396F" w:rsidRDefault="00305CB1" w:rsidP="002A4A9C">
      <w:pPr>
        <w:pStyle w:val="Heading2"/>
        <w:rPr>
          <w:rFonts w:cs="Arial"/>
        </w:rPr>
      </w:pPr>
      <w:r w:rsidRPr="009A396F">
        <w:rPr>
          <w:rFonts w:cs="Arial"/>
        </w:rPr>
        <w:lastRenderedPageBreak/>
        <w:t xml:space="preserve">Debris Inherency </w:t>
      </w:r>
    </w:p>
    <w:p w14:paraId="7E2C9369" w14:textId="77777777" w:rsidR="00305CB1" w:rsidRPr="009A396F" w:rsidRDefault="00305CB1" w:rsidP="00305CB1"/>
    <w:p w14:paraId="1D3E9D9B" w14:textId="64C9CD8C" w:rsidR="00305CB1" w:rsidRPr="009A396F" w:rsidRDefault="00305CB1" w:rsidP="00305CB1">
      <w:pPr>
        <w:pStyle w:val="Heading3"/>
        <w:rPr>
          <w:rFonts w:cs="Arial"/>
        </w:rPr>
      </w:pPr>
      <w:r w:rsidRPr="009A396F">
        <w:rPr>
          <w:rFonts w:cs="Arial"/>
        </w:rPr>
        <w:lastRenderedPageBreak/>
        <w:t xml:space="preserve">Debris Not Dimishing </w:t>
      </w:r>
    </w:p>
    <w:p w14:paraId="286BDCCB" w14:textId="77777777" w:rsidR="00953FE7" w:rsidRPr="009A396F" w:rsidRDefault="00953FE7" w:rsidP="00953FE7">
      <w:pPr>
        <w:pStyle w:val="Heading4"/>
        <w:rPr>
          <w:rFonts w:cs="Arial"/>
        </w:rPr>
      </w:pPr>
      <w:r w:rsidRPr="009A396F">
        <w:rPr>
          <w:rFonts w:cs="Arial"/>
        </w:rPr>
        <w:t xml:space="preserve">NASA tracking more dangerous space debris than ever before </w:t>
      </w:r>
    </w:p>
    <w:p w14:paraId="66F88AA5" w14:textId="3B7C4C15" w:rsidR="009A396F" w:rsidRPr="009A396F" w:rsidRDefault="009A396F" w:rsidP="00953FE7">
      <w:pPr>
        <w:rPr>
          <w:rStyle w:val="StyleUnderline"/>
        </w:rPr>
      </w:pPr>
      <w:r w:rsidRPr="009A396F">
        <w:rPr>
          <w:rStyle w:val="Heading4Char"/>
          <w:rFonts w:cs="Arial"/>
        </w:rPr>
        <w:t>NASA 15</w:t>
      </w:r>
      <w:r w:rsidRPr="009A396F">
        <w:rPr>
          <w:rStyle w:val="Heading4Char"/>
          <w:rFonts w:cs="Arial"/>
          <w:b w:val="0"/>
          <w:bCs w:val="0"/>
          <w:sz w:val="22"/>
          <w:szCs w:val="22"/>
        </w:rPr>
        <w:t xml:space="preserve">, 4-13-2015, "Space Debris and Human Spacecraft," NASA, </w:t>
      </w:r>
      <w:hyperlink r:id="rId6" w:history="1">
        <w:r w:rsidRPr="009A396F">
          <w:rPr>
            <w:rStyle w:val="Hyperlink"/>
            <w:rFonts w:eastAsiaTheme="majorEastAsia"/>
            <w:szCs w:val="22"/>
          </w:rPr>
          <w:t>https://www.nasa.gov/mission_pages/station/news/orbital_debris.html</w:t>
        </w:r>
      </w:hyperlink>
      <w:r w:rsidRPr="009A396F">
        <w:rPr>
          <w:rStyle w:val="Heading4Char"/>
          <w:rFonts w:cs="Arial"/>
          <w:sz w:val="22"/>
          <w:szCs w:val="22"/>
        </w:rPr>
        <w:t xml:space="preserve"> </w:t>
      </w:r>
      <w:r w:rsidRPr="009A396F">
        <w:rPr>
          <w:rStyle w:val="Heading4Char"/>
          <w:rFonts w:cs="Arial"/>
          <w:b w:val="0"/>
          <w:bCs w:val="0"/>
          <w:sz w:val="22"/>
          <w:szCs w:val="22"/>
        </w:rPr>
        <w:t>SK</w:t>
      </w:r>
    </w:p>
    <w:p w14:paraId="667A6D14" w14:textId="654D7118" w:rsidR="00953FE7" w:rsidRPr="009A396F" w:rsidRDefault="00953FE7" w:rsidP="00953FE7">
      <w:r w:rsidRPr="009A396F">
        <w:rPr>
          <w:rStyle w:val="StyleUnderline"/>
        </w:rPr>
        <w:t>More than 27,000 pieces of orbital debris, or “space junk,” are tracked by the Department of Defense’s global Space Surveillance Network (SSN)</w:t>
      </w:r>
      <w:r w:rsidRPr="009A396F">
        <w:t xml:space="preserve"> sensors. </w:t>
      </w:r>
      <w:r w:rsidRPr="009A396F">
        <w:rPr>
          <w:rStyle w:val="StyleUnderline"/>
        </w:rPr>
        <w:t>Much more debris -- too small to be tracked, but large enough to threaten human spaceflight and robotic missions</w:t>
      </w:r>
      <w:r w:rsidRPr="009A396F">
        <w:t xml:space="preserve"> -- exists in the near-Earth space environment.  Since both the debris and spacecraft are traveling at extremely high speeds (approximately 15,700 mph in low Earth orbit), </w:t>
      </w:r>
      <w:r w:rsidRPr="009A396F">
        <w:rPr>
          <w:rStyle w:val="StyleUnderline"/>
        </w:rPr>
        <w:t>an impact of even a tiny piece of orbital debris with a spacecraft could create big problems</w:t>
      </w:r>
      <w:r w:rsidRPr="009A396F">
        <w:t xml:space="preserve">.  The rising population of </w:t>
      </w:r>
      <w:r w:rsidRPr="009A396F">
        <w:rPr>
          <w:rStyle w:val="StyleUnderline"/>
        </w:rPr>
        <w:t>space debris increases the potential danger to all space vehicles</w:t>
      </w:r>
      <w:r w:rsidRPr="009A396F">
        <w:t xml:space="preserve">, including to the International Space Station and other spacecraft with humans aboard, </w:t>
      </w:r>
      <w:r w:rsidRPr="009A396F">
        <w:rPr>
          <w:rStyle w:val="StyleUnderline"/>
        </w:rPr>
        <w:t>such as SpaceX’s Crew</w:t>
      </w:r>
      <w:r w:rsidRPr="009A396F">
        <w:t xml:space="preserve"> Dragon.  NASA takes the threat of collisions with space debris seriously and has a long-standing set of guidelines on how to deal with each potential collision threat to the space station. These guidelines, part of a larger body of decision-making aids known as flight rules, specify when the expected proximity of a piece of debris increases the probability of a collision enough that evasive action or other precautions to ensure the safety of the crew are needed.</w:t>
      </w:r>
    </w:p>
    <w:p w14:paraId="01B7867D" w14:textId="77777777" w:rsidR="00953FE7" w:rsidRPr="009A396F" w:rsidRDefault="00953FE7" w:rsidP="00953FE7">
      <w:pPr>
        <w:rPr>
          <w:rStyle w:val="Style13ptBold"/>
        </w:rPr>
      </w:pPr>
    </w:p>
    <w:p w14:paraId="78AF244D" w14:textId="77777777" w:rsidR="00953FE7" w:rsidRPr="009A396F" w:rsidRDefault="00953FE7" w:rsidP="00953FE7">
      <w:pPr>
        <w:pStyle w:val="Heading4"/>
        <w:rPr>
          <w:rStyle w:val="Style13ptBold"/>
          <w:rFonts w:cs="Arial"/>
        </w:rPr>
      </w:pPr>
      <w:r w:rsidRPr="009A396F">
        <w:rPr>
          <w:rStyle w:val="Style13ptBold"/>
          <w:rFonts w:cs="Arial"/>
        </w:rPr>
        <w:t>Rocket Boosters can add further to space debris dangers</w:t>
      </w:r>
    </w:p>
    <w:p w14:paraId="72109555" w14:textId="67FD9717" w:rsidR="00953FE7" w:rsidRPr="009A396F" w:rsidRDefault="00953FE7" w:rsidP="00953FE7">
      <w:pPr>
        <w:rPr>
          <w:rStyle w:val="Style13ptBold"/>
          <w:sz w:val="22"/>
          <w:szCs w:val="22"/>
        </w:rPr>
      </w:pPr>
      <w:r w:rsidRPr="009A396F">
        <w:rPr>
          <w:rStyle w:val="Style13ptBold"/>
        </w:rPr>
        <w:t xml:space="preserve">Strain 21 </w:t>
      </w:r>
      <w:r w:rsidRPr="009A396F">
        <w:rPr>
          <w:rStyle w:val="Style13ptBold"/>
          <w:b w:val="0"/>
          <w:bCs/>
          <w:sz w:val="22"/>
          <w:szCs w:val="22"/>
        </w:rPr>
        <w:t>[(Strain, Daniel ) “Crashing Chinese rocket highlights growing dangers of space debris,” CU Boulder Today, 5-12-2021</w:t>
      </w:r>
      <w:r w:rsidR="009A396F" w:rsidRPr="009A396F">
        <w:rPr>
          <w:rStyle w:val="Style13ptBold"/>
          <w:sz w:val="22"/>
          <w:szCs w:val="22"/>
        </w:rPr>
        <w:t xml:space="preserve"> </w:t>
      </w:r>
      <w:hyperlink r:id="rId7" w:history="1">
        <w:r w:rsidR="009A396F" w:rsidRPr="009A396F">
          <w:rPr>
            <w:rStyle w:val="Hyperlink"/>
            <w:szCs w:val="22"/>
          </w:rPr>
          <w:t>https://www.colorado.edu/today/2021/05/12/crashing-chinese-rocket-highlights-growing-dangers-space-debris</w:t>
        </w:r>
      </w:hyperlink>
      <w:r w:rsidRPr="009A396F">
        <w:rPr>
          <w:rStyle w:val="Style13ptBold"/>
          <w:b w:val="0"/>
          <w:bCs/>
          <w:sz w:val="22"/>
          <w:szCs w:val="22"/>
        </w:rPr>
        <w:t>]</w:t>
      </w:r>
      <w:r w:rsidR="009A396F" w:rsidRPr="009A396F">
        <w:rPr>
          <w:rStyle w:val="Style13ptBold"/>
          <w:b w:val="0"/>
          <w:bCs/>
          <w:sz w:val="22"/>
          <w:szCs w:val="22"/>
        </w:rPr>
        <w:t xml:space="preserve"> </w:t>
      </w:r>
      <w:r w:rsidRPr="009A396F">
        <w:rPr>
          <w:rStyle w:val="Style13ptBold"/>
          <w:b w:val="0"/>
          <w:bCs/>
          <w:sz w:val="22"/>
          <w:szCs w:val="22"/>
        </w:rPr>
        <w:t>SK</w:t>
      </w:r>
    </w:p>
    <w:p w14:paraId="013DDC49" w14:textId="77777777" w:rsidR="00953FE7" w:rsidRPr="009A396F" w:rsidRDefault="00953FE7" w:rsidP="00953FE7">
      <w:r w:rsidRPr="009A396F">
        <w:t xml:space="preserve">This weekend, </w:t>
      </w:r>
      <w:r w:rsidRPr="009A396F">
        <w:rPr>
          <w:rStyle w:val="StyleUnderline"/>
        </w:rPr>
        <w:t>a Chinese rocket booster, weighing nearly 23 tons, came rushing back to Earth after spending more than a week in space</w:t>
      </w:r>
      <w:r w:rsidRPr="009A396F">
        <w:t xml:space="preserve">—the result of what some critics, </w:t>
      </w:r>
      <w:hyperlink r:id="rId8" w:history="1">
        <w:r w:rsidRPr="009A396F">
          <w:rPr>
            <w:rStyle w:val="Hyperlink"/>
          </w:rPr>
          <w:t>including NASA Administrator Bill Nelson</w:t>
        </w:r>
      </w:hyperlink>
      <w:r w:rsidRPr="009A396F">
        <w:t xml:space="preserve">, have attributed to poor planning by China. Pieces of the rocket, dubbed Long March 5B, are believed to have splashed down in the Indian Ocean near the Maldives, and no one was injured. But </w:t>
      </w:r>
      <w:r w:rsidRPr="009A396F">
        <w:rPr>
          <w:rStyle w:val="StyleUnderline"/>
        </w:rPr>
        <w:t>the event has shown the potential dangers that come from humanity’s expanding presence in space</w:t>
      </w:r>
      <w:r w:rsidRPr="009A396F">
        <w:t xml:space="preserve">, said Hanspeter Schaub, professor in the </w:t>
      </w:r>
      <w:hyperlink r:id="rId9" w:history="1">
        <w:r w:rsidRPr="009A396F">
          <w:rPr>
            <w:rStyle w:val="Hyperlink"/>
          </w:rPr>
          <w:t>Ann and H.J. Smead Department of Aerospace Engineering Sciences</w:t>
        </w:r>
      </w:hyperlink>
      <w:r w:rsidRPr="009A396F">
        <w:t xml:space="preserve">. Hanspeter Schaub Schaub is an engineer with an eye for the myriad bits of junk that circle our planet—from meteors the size of grains of dust to manmade rocket stages as big as school buses. </w:t>
      </w:r>
      <w:r w:rsidRPr="009A396F">
        <w:rPr>
          <w:u w:val="single"/>
        </w:rPr>
        <w:t>As humans launch more objects into space, he said, this debris may increasingly threaten the safety of satellites and human astronauts in orbit.</w:t>
      </w:r>
      <w:r w:rsidRPr="009A396F">
        <w:t xml:space="preserve"> </w:t>
      </w:r>
      <w:r w:rsidRPr="009A396F">
        <w:rPr>
          <w:u w:val="single"/>
        </w:rPr>
        <w:t>In 2009, a decommissioned Russian satellite crashed into an active satellite called Iridium 33, sending a cloud of shrapnel hurtling around the planet</w:t>
      </w:r>
      <w:r w:rsidRPr="009A396F">
        <w:t xml:space="preserve">. He sat down with CU Boulder Today to talk about whether you should be worried about objects falling from space—and how emerging science fiction-esque technologies may soon play a role in removing space debris from orbit. What we’re finding is that </w:t>
      </w:r>
      <w:r w:rsidRPr="009A396F">
        <w:rPr>
          <w:u w:val="single"/>
        </w:rPr>
        <w:t>there are many events where these big, upper stage rocket bodies actually get very close to each other in low Earth orbit</w:t>
      </w:r>
      <w:r w:rsidRPr="009A396F">
        <w:t xml:space="preserve">—within hundreds of meters or even less. They don’t collide, which is great. They just silently pass in the night. But we’ve realized that </w:t>
      </w:r>
      <w:r w:rsidRPr="009A396F">
        <w:rPr>
          <w:u w:val="single"/>
        </w:rPr>
        <w:t>this happens much often more than we thought years ago</w:t>
      </w:r>
    </w:p>
    <w:p w14:paraId="3D38A07B" w14:textId="77777777" w:rsidR="00953FE7" w:rsidRPr="009A396F" w:rsidRDefault="00953FE7" w:rsidP="00953FE7">
      <w:r w:rsidRPr="009A396F">
        <w:rPr>
          <w:u w:val="single"/>
        </w:rPr>
        <w:t>If two of those big objects hit each other, they would create so much shrapnel</w:t>
      </w:r>
      <w:r w:rsidRPr="009A396F">
        <w:t xml:space="preserve">. One of those collisions could create thousands or tens of thousands of pieces of space debris all of a sudden. </w:t>
      </w:r>
      <w:r w:rsidRPr="009A396F">
        <w:rPr>
          <w:u w:val="single"/>
        </w:rPr>
        <w:lastRenderedPageBreak/>
        <w:t>You’re looking at objects that are about the size of an inch, but at those speeds, they will just kill your satellites. That’s a big, big concern.</w:t>
      </w:r>
    </w:p>
    <w:p w14:paraId="40715EDC" w14:textId="77777777" w:rsidR="00953FE7" w:rsidRPr="009A396F" w:rsidRDefault="00953FE7" w:rsidP="00953FE7"/>
    <w:p w14:paraId="5850EA7F" w14:textId="77777777" w:rsidR="00953FE7" w:rsidRPr="009A396F" w:rsidRDefault="00953FE7" w:rsidP="00953FE7"/>
    <w:p w14:paraId="1A37AE8D" w14:textId="77777777" w:rsidR="00305CB1" w:rsidRPr="009A396F" w:rsidRDefault="00305CB1" w:rsidP="00305CB1">
      <w:pPr>
        <w:pStyle w:val="Heading4"/>
        <w:rPr>
          <w:rStyle w:val="Style13ptBold"/>
          <w:rFonts w:cs="Arial"/>
        </w:rPr>
      </w:pPr>
      <w:r w:rsidRPr="009A396F">
        <w:rPr>
          <w:rStyle w:val="Style13ptBold"/>
          <w:rFonts w:cs="Arial"/>
          <w:b/>
        </w:rPr>
        <w:t>Alt cause: explosions in orbit cause debris.  Clean up efforts aren’t working</w:t>
      </w:r>
    </w:p>
    <w:p w14:paraId="653009A6" w14:textId="77777777" w:rsidR="00305CB1" w:rsidRPr="009A396F" w:rsidRDefault="00305CB1" w:rsidP="00305CB1">
      <w:pPr>
        <w:rPr>
          <w:rStyle w:val="Style13ptBold"/>
          <w:b w:val="0"/>
          <w:bCs/>
        </w:rPr>
      </w:pPr>
      <w:r w:rsidRPr="00816E83">
        <w:rPr>
          <w:rStyle w:val="Style13ptBold"/>
          <w:b w:val="0"/>
          <w:bCs/>
          <w:sz w:val="22"/>
          <w:szCs w:val="22"/>
        </w:rPr>
        <w:t>Michelle</w:t>
      </w:r>
      <w:r w:rsidRPr="009A396F">
        <w:rPr>
          <w:rStyle w:val="Style13ptBold"/>
        </w:rPr>
        <w:t xml:space="preserve"> Starr 20 </w:t>
      </w:r>
      <w:r w:rsidRPr="00816E83">
        <w:rPr>
          <w:rStyle w:val="Style13ptBold"/>
          <w:b w:val="0"/>
          <w:bCs/>
          <w:sz w:val="22"/>
          <w:szCs w:val="22"/>
        </w:rPr>
        <w:t>[Michelle Starr. . “Earth's Space Debris Problem Is Getting Worse, And There's an Explosive Component”. 10-13-2020. ScienceAlert. https://www.sciencealert.com/the-space-debris-problem-is-getting-worse-not-better. Accessed 7-25-2021]</w:t>
      </w:r>
    </w:p>
    <w:p w14:paraId="7EEF0882" w14:textId="77777777" w:rsidR="00305CB1" w:rsidRPr="009A396F" w:rsidRDefault="00305CB1" w:rsidP="00305CB1">
      <w:pPr>
        <w:rPr>
          <w:rStyle w:val="Style13ptBold"/>
          <w:b w:val="0"/>
          <w:bCs/>
          <w:sz w:val="16"/>
        </w:rPr>
      </w:pPr>
      <w:r w:rsidRPr="009A396F">
        <w:rPr>
          <w:rStyle w:val="Style13ptBold"/>
          <w:u w:val="single"/>
        </w:rPr>
        <w:t>Before humans first started sending objects into Earth orbit, the pocket of space around our planet was clear and clean</w:t>
      </w:r>
      <w:r w:rsidRPr="009A396F">
        <w:rPr>
          <w:rStyle w:val="Style13ptBold"/>
          <w:sz w:val="16"/>
        </w:rPr>
        <w:t xml:space="preserve">. But the launch of Sputnik 1 in October of 1957 changed everything. Since then, the </w:t>
      </w:r>
      <w:r w:rsidRPr="009A396F">
        <w:rPr>
          <w:rStyle w:val="Style13ptBold"/>
          <w:u w:val="single"/>
        </w:rPr>
        <w:t xml:space="preserve">space </w:t>
      </w:r>
      <w:r w:rsidRPr="009A396F">
        <w:rPr>
          <w:rStyle w:val="Style13ptBold"/>
          <w:highlight w:val="cyan"/>
          <w:u w:val="single"/>
        </w:rPr>
        <w:t>debris has been accumulating, with the amount of useless</w:t>
      </w:r>
      <w:r w:rsidRPr="009A396F">
        <w:rPr>
          <w:rStyle w:val="Style13ptBold"/>
          <w:u w:val="single"/>
        </w:rPr>
        <w:t xml:space="preserve">, defunct </w:t>
      </w:r>
      <w:r w:rsidRPr="009A396F">
        <w:rPr>
          <w:rStyle w:val="Style13ptBold"/>
          <w:highlight w:val="cyan"/>
          <w:u w:val="single"/>
        </w:rPr>
        <w:t>satellites</w:t>
      </w:r>
      <w:r w:rsidRPr="009A396F">
        <w:rPr>
          <w:rStyle w:val="Style13ptBold"/>
          <w:u w:val="single"/>
        </w:rPr>
        <w:t xml:space="preserve"> vastly </w:t>
      </w:r>
      <w:r w:rsidRPr="009A396F">
        <w:rPr>
          <w:rStyle w:val="Style13ptBold"/>
          <w:highlight w:val="cyan"/>
          <w:u w:val="single"/>
        </w:rPr>
        <w:t>outnumber</w:t>
      </w:r>
      <w:r w:rsidRPr="009A396F">
        <w:rPr>
          <w:rStyle w:val="Style13ptBold"/>
          <w:u w:val="single"/>
        </w:rPr>
        <w:t xml:space="preserve">ing the </w:t>
      </w:r>
      <w:r w:rsidRPr="009A396F">
        <w:rPr>
          <w:rStyle w:val="Style13ptBold"/>
          <w:highlight w:val="cyan"/>
          <w:u w:val="single"/>
        </w:rPr>
        <w:t>operational objects in</w:t>
      </w:r>
      <w:r w:rsidRPr="009A396F">
        <w:rPr>
          <w:rStyle w:val="Style13ptBold"/>
          <w:u w:val="single"/>
        </w:rPr>
        <w:t xml:space="preserve"> our </w:t>
      </w:r>
      <w:r w:rsidRPr="009A396F">
        <w:rPr>
          <w:rStyle w:val="Style13ptBold"/>
          <w:highlight w:val="cyan"/>
          <w:u w:val="single"/>
        </w:rPr>
        <w:t>orbit. A new</w:t>
      </w:r>
      <w:r w:rsidRPr="009A396F">
        <w:rPr>
          <w:rStyle w:val="Style13ptBold"/>
          <w:u w:val="single"/>
        </w:rPr>
        <w:t xml:space="preserve"> annual </w:t>
      </w:r>
      <w:r w:rsidRPr="009A396F">
        <w:rPr>
          <w:rStyle w:val="Style13ptBold"/>
          <w:highlight w:val="cyan"/>
          <w:u w:val="single"/>
        </w:rPr>
        <w:t>report from the</w:t>
      </w:r>
      <w:r w:rsidRPr="009A396F">
        <w:rPr>
          <w:rStyle w:val="Style13ptBold"/>
          <w:u w:val="single"/>
        </w:rPr>
        <w:t xml:space="preserve"> European Space Agency </w:t>
      </w:r>
      <w:r w:rsidRPr="009A396F">
        <w:rPr>
          <w:rStyle w:val="Style13ptBold"/>
          <w:highlight w:val="cyan"/>
          <w:u w:val="single"/>
        </w:rPr>
        <w:t>(ESA) has found that</w:t>
      </w:r>
      <w:r w:rsidRPr="009A396F">
        <w:rPr>
          <w:rStyle w:val="Style13ptBold"/>
          <w:sz w:val="16"/>
        </w:rPr>
        <w:t xml:space="preserve"> while we have become aware of the problem and taken steps in recent years to mitigate it, those </w:t>
      </w:r>
      <w:r w:rsidRPr="009A396F">
        <w:rPr>
          <w:rStyle w:val="Style13ptBold"/>
          <w:highlight w:val="cyan"/>
          <w:u w:val="single"/>
        </w:rPr>
        <w:t>steps are</w:t>
      </w:r>
      <w:r w:rsidRPr="009A396F">
        <w:rPr>
          <w:rStyle w:val="Style13ptBold"/>
          <w:u w:val="single"/>
        </w:rPr>
        <w:t xml:space="preserve"> currently </w:t>
      </w:r>
      <w:r w:rsidRPr="009A396F">
        <w:rPr>
          <w:rStyle w:val="Style13ptBold"/>
          <w:highlight w:val="cyan"/>
          <w:u w:val="single"/>
        </w:rPr>
        <w:t>not keeping up with the sheer scale of space junk</w:t>
      </w:r>
      <w:r w:rsidRPr="009A396F">
        <w:rPr>
          <w:rStyle w:val="Style13ptBold"/>
          <w:sz w:val="16"/>
          <w:highlight w:val="cyan"/>
        </w:rPr>
        <w:t xml:space="preserve">. </w:t>
      </w:r>
      <w:r w:rsidRPr="009A396F">
        <w:rPr>
          <w:rStyle w:val="Style13ptBold"/>
          <w:highlight w:val="cyan"/>
          <w:u w:val="single"/>
        </w:rPr>
        <w:t>All</w:t>
      </w:r>
      <w:r w:rsidRPr="009A396F">
        <w:rPr>
          <w:rStyle w:val="Style13ptBold"/>
          <w:u w:val="single"/>
        </w:rPr>
        <w:t xml:space="preserve"> spacefaring </w:t>
      </w:r>
      <w:r w:rsidRPr="009A396F">
        <w:rPr>
          <w:rStyle w:val="Style13ptBold"/>
          <w:highlight w:val="cyan"/>
          <w:u w:val="single"/>
        </w:rPr>
        <w:t>nations have contributed to the problem</w:t>
      </w:r>
      <w:r w:rsidRPr="009A396F">
        <w:rPr>
          <w:rStyle w:val="Style13ptBold"/>
          <w:sz w:val="16"/>
        </w:rPr>
        <w:t xml:space="preserve">, which is significant: as more and more defunct objects populate near-Earth space, the </w:t>
      </w:r>
      <w:r w:rsidRPr="009A396F">
        <w:rPr>
          <w:rStyle w:val="Style13ptBold"/>
          <w:highlight w:val="cyan"/>
          <w:u w:val="single"/>
        </w:rPr>
        <w:t>risk of collision rises</w:t>
      </w:r>
      <w:r w:rsidRPr="009A396F">
        <w:rPr>
          <w:rStyle w:val="Style13ptBold"/>
          <w:u w:val="single"/>
        </w:rPr>
        <w:t xml:space="preserve"> - which, </w:t>
      </w:r>
      <w:r w:rsidRPr="009A396F">
        <w:rPr>
          <w:rStyle w:val="Style13ptBold"/>
          <w:highlight w:val="cyan"/>
          <w:u w:val="single"/>
        </w:rPr>
        <w:t>as objects crash and shatter, produces even more</w:t>
      </w:r>
      <w:r w:rsidRPr="009A396F">
        <w:rPr>
          <w:rStyle w:val="Style13ptBold"/>
          <w:u w:val="single"/>
        </w:rPr>
        <w:t xml:space="preserve"> space </w:t>
      </w:r>
      <w:r w:rsidRPr="009A396F">
        <w:rPr>
          <w:rStyle w:val="Style13ptBold"/>
          <w:highlight w:val="cyan"/>
          <w:u w:val="single"/>
        </w:rPr>
        <w:t>debris</w:t>
      </w:r>
      <w:r w:rsidRPr="009A396F">
        <w:rPr>
          <w:rStyle w:val="Style13ptBold"/>
          <w:sz w:val="16"/>
        </w:rPr>
        <w:t xml:space="preserve">. The hazards have been prominent in the last year. We have not only watched as two large dead satellites very nearly collided, but the International Space Station has had to undertake emergency manoeuvres three times to avoid colliding with space debris. But </w:t>
      </w:r>
      <w:r w:rsidRPr="009A396F">
        <w:rPr>
          <w:rStyle w:val="Style13ptBold"/>
          <w:highlight w:val="cyan"/>
          <w:u w:val="single"/>
        </w:rPr>
        <w:t>collisions are not</w:t>
      </w:r>
      <w:r w:rsidRPr="009A396F">
        <w:rPr>
          <w:rStyle w:val="Style13ptBold"/>
          <w:u w:val="single"/>
        </w:rPr>
        <w:t xml:space="preserve"> even </w:t>
      </w:r>
      <w:r w:rsidRPr="009A396F">
        <w:rPr>
          <w:rStyle w:val="Style13ptBold"/>
          <w:highlight w:val="cyan"/>
          <w:u w:val="single"/>
        </w:rPr>
        <w:t>close to</w:t>
      </w:r>
      <w:r w:rsidRPr="009A396F">
        <w:rPr>
          <w:rStyle w:val="Style13ptBold"/>
          <w:u w:val="single"/>
        </w:rPr>
        <w:t xml:space="preserve"> being </w:t>
      </w:r>
      <w:r w:rsidRPr="009A396F">
        <w:rPr>
          <w:rStyle w:val="Style13ptBold"/>
          <w:highlight w:val="cyan"/>
          <w:u w:val="single"/>
        </w:rPr>
        <w:t>the biggest problem, according to the ESA</w:t>
      </w:r>
      <w:r w:rsidRPr="009A396F">
        <w:rPr>
          <w:rStyle w:val="Style13ptBold"/>
          <w:u w:val="single"/>
        </w:rPr>
        <w:t xml:space="preserve">'s report. In the last 10 years, </w:t>
      </w:r>
      <w:r w:rsidRPr="009A396F">
        <w:rPr>
          <w:rStyle w:val="Style13ptBold"/>
          <w:highlight w:val="cyan"/>
          <w:u w:val="single"/>
        </w:rPr>
        <w:t>collisions were responsible for</w:t>
      </w:r>
      <w:r w:rsidRPr="009A396F">
        <w:rPr>
          <w:rStyle w:val="Style13ptBold"/>
          <w:u w:val="single"/>
        </w:rPr>
        <w:t xml:space="preserve"> just </w:t>
      </w:r>
      <w:r w:rsidRPr="009A396F">
        <w:rPr>
          <w:rStyle w:val="Style13ptBold"/>
          <w:highlight w:val="cyan"/>
          <w:u w:val="single"/>
        </w:rPr>
        <w:t>0.83 percent of all</w:t>
      </w:r>
      <w:r w:rsidRPr="009A396F">
        <w:rPr>
          <w:rStyle w:val="Style13ptBold"/>
          <w:u w:val="single"/>
        </w:rPr>
        <w:t xml:space="preserve"> fragmentation </w:t>
      </w:r>
      <w:r w:rsidRPr="009A396F">
        <w:rPr>
          <w:rStyle w:val="Style13ptBold"/>
          <w:highlight w:val="cyan"/>
          <w:u w:val="single"/>
        </w:rPr>
        <w:t>events</w:t>
      </w:r>
      <w:r w:rsidRPr="009A396F">
        <w:rPr>
          <w:rStyle w:val="Style13ptBold"/>
          <w:u w:val="single"/>
        </w:rPr>
        <w:t>. "</w:t>
      </w:r>
      <w:r w:rsidRPr="009A396F">
        <w:rPr>
          <w:rStyle w:val="Style13ptBold"/>
          <w:highlight w:val="cyan"/>
          <w:u w:val="single"/>
        </w:rPr>
        <w:t>The biggest contributor</w:t>
      </w:r>
      <w:r w:rsidRPr="009A396F">
        <w:rPr>
          <w:rStyle w:val="Style13ptBold"/>
          <w:u w:val="single"/>
        </w:rPr>
        <w:t xml:space="preserve"> </w:t>
      </w:r>
      <w:r w:rsidRPr="009A396F">
        <w:rPr>
          <w:rStyle w:val="Style13ptBold"/>
          <w:highlight w:val="cyan"/>
          <w:u w:val="single"/>
        </w:rPr>
        <w:t>to</w:t>
      </w:r>
      <w:r w:rsidRPr="009A396F">
        <w:rPr>
          <w:rStyle w:val="Style13ptBold"/>
          <w:u w:val="single"/>
        </w:rPr>
        <w:t xml:space="preserve"> the current </w:t>
      </w:r>
      <w:r w:rsidRPr="009A396F">
        <w:rPr>
          <w:rStyle w:val="Style13ptBold"/>
          <w:highlight w:val="cyan"/>
          <w:u w:val="single"/>
        </w:rPr>
        <w:t>space debris</w:t>
      </w:r>
      <w:r w:rsidRPr="009A396F">
        <w:rPr>
          <w:rStyle w:val="Style13ptBold"/>
          <w:u w:val="single"/>
        </w:rPr>
        <w:t xml:space="preserve"> problem </w:t>
      </w:r>
      <w:r w:rsidRPr="009A396F">
        <w:rPr>
          <w:rStyle w:val="Style13ptBold"/>
          <w:highlight w:val="cyan"/>
          <w:u w:val="single"/>
        </w:rPr>
        <w:t>is explosions in orbit, caused by left-over energy - fuel and batteries</w:t>
      </w:r>
      <w:r w:rsidRPr="009A396F">
        <w:rPr>
          <w:rStyle w:val="Style13ptBold"/>
          <w:u w:val="single"/>
        </w:rPr>
        <w:t xml:space="preserve"> - onboard spacecraft and rockets,"</w:t>
      </w:r>
      <w:r w:rsidRPr="009A396F">
        <w:rPr>
          <w:rStyle w:val="Style13ptBold"/>
          <w:sz w:val="16"/>
        </w:rPr>
        <w:t xml:space="preserve"> said Holger Krag, head of the ESA's Space Safety Programme. "Despite measures being in place for years to prevent this, we see no decline in the number of such events. Trends towards end-of-mission disposal are improving, but at a slow pace." fragmentation events The causes of fragmentation events over the past decade. (ESA) The space junk problem was first raised in the 1960s, but it took a long time for mitigation measures to be identified and implemented. Now, spacefaring nations are much better at planning for what happens to satellites and rockets at the end of their missions. Reusable rockets are a big one, although the technology is still in its infancy. For decades, rocket boosters were just left to drift away once they'd delivered their payloads into low-Earth orbit. Some of those </w:t>
      </w:r>
      <w:r w:rsidRPr="009A396F">
        <w:rPr>
          <w:rStyle w:val="Style13ptBold"/>
          <w:highlight w:val="cyan"/>
          <w:u w:val="single"/>
        </w:rPr>
        <w:t>discarded boosters have been</w:t>
      </w:r>
      <w:r w:rsidRPr="009A396F">
        <w:rPr>
          <w:rStyle w:val="Style13ptBold"/>
          <w:u w:val="single"/>
        </w:rPr>
        <w:t xml:space="preserve"> out </w:t>
      </w:r>
      <w:r w:rsidRPr="009A396F">
        <w:rPr>
          <w:rStyle w:val="Style13ptBold"/>
          <w:highlight w:val="cyan"/>
          <w:u w:val="single"/>
        </w:rPr>
        <w:t>there for decades</w:t>
      </w:r>
      <w:r w:rsidRPr="009A396F">
        <w:rPr>
          <w:rStyle w:val="Style13ptBold"/>
          <w:u w:val="single"/>
        </w:rPr>
        <w:t xml:space="preserve">. </w:t>
      </w:r>
      <w:r w:rsidRPr="009A396F">
        <w:rPr>
          <w:rStyle w:val="Style13ptBold"/>
          <w:sz w:val="16"/>
        </w:rPr>
        <w:t xml:space="preserve">Other mitigation measures include designing and building spacecraft that can better withstand the harsh environment of space without disintegrating; releasing stored energy and fuel to make defunct spacecraft less likely to explode; and, once a spacecraft's mission is over, moving it to a safer orbit. This would mean either a "graveyard orbit" high above the low-Earth space used for operational spacecraft, or bringing it down into Earth's atmosphere to burn up on reentry as a neat disposal system. But </w:t>
      </w:r>
      <w:r w:rsidRPr="009A396F">
        <w:rPr>
          <w:rStyle w:val="Style13ptBold"/>
          <w:highlight w:val="cyan"/>
          <w:u w:val="single"/>
        </w:rPr>
        <w:t>even with</w:t>
      </w:r>
      <w:r w:rsidRPr="009A396F">
        <w:rPr>
          <w:rStyle w:val="Style13ptBold"/>
          <w:sz w:val="16"/>
        </w:rPr>
        <w:t xml:space="preserve"> these </w:t>
      </w:r>
      <w:r w:rsidRPr="009A396F">
        <w:rPr>
          <w:rStyle w:val="Style13ptBold"/>
          <w:highlight w:val="cyan"/>
          <w:u w:val="single"/>
        </w:rPr>
        <w:t>measures in place</w:t>
      </w:r>
      <w:r w:rsidRPr="009A396F">
        <w:rPr>
          <w:rStyle w:val="Style13ptBold"/>
          <w:u w:val="single"/>
        </w:rPr>
        <w:t xml:space="preserve">, 12 fragmentation </w:t>
      </w:r>
      <w:r w:rsidRPr="009A396F">
        <w:rPr>
          <w:rStyle w:val="Style13ptBold"/>
          <w:highlight w:val="cyan"/>
          <w:u w:val="single"/>
        </w:rPr>
        <w:t>events have taken place every year for the past two decades</w:t>
      </w:r>
      <w:r w:rsidRPr="009A396F">
        <w:rPr>
          <w:rStyle w:val="Style13ptBold"/>
          <w:u w:val="single"/>
        </w:rPr>
        <w:t xml:space="preserve">. That number is rising, with each fragmentation event potentially introducing thousands of pieces of small debris in Earth orbit. At orbital velocities, even the tiniest pieces of debris can disable an operational satellite. According to </w:t>
      </w:r>
      <w:r w:rsidRPr="009A396F">
        <w:rPr>
          <w:rStyle w:val="Style13ptBold"/>
          <w:highlight w:val="cyan"/>
          <w:u w:val="single"/>
        </w:rPr>
        <w:t>the ESA's statistical model, there are over 130 million pieces of</w:t>
      </w:r>
      <w:r w:rsidRPr="009A396F">
        <w:rPr>
          <w:rStyle w:val="Style13ptBold"/>
          <w:u w:val="single"/>
        </w:rPr>
        <w:t xml:space="preserve"> anthropogenic </w:t>
      </w:r>
      <w:r w:rsidRPr="009A396F">
        <w:rPr>
          <w:rStyle w:val="Style13ptBold"/>
          <w:u w:val="single"/>
        </w:rPr>
        <w:lastRenderedPageBreak/>
        <w:t xml:space="preserve">space </w:t>
      </w:r>
      <w:r w:rsidRPr="009A396F">
        <w:rPr>
          <w:rStyle w:val="Style13ptBold"/>
          <w:highlight w:val="cyan"/>
          <w:u w:val="single"/>
        </w:rPr>
        <w:t>debris</w:t>
      </w:r>
      <w:r w:rsidRPr="009A396F">
        <w:rPr>
          <w:rStyle w:val="Style13ptBold"/>
          <w:u w:val="single"/>
        </w:rPr>
        <w:t xml:space="preserve"> smaller than a millimetre.</w:t>
      </w:r>
      <w:r w:rsidRPr="009A396F">
        <w:rPr>
          <w:rStyle w:val="Style13ptBold"/>
          <w:sz w:val="16"/>
        </w:rPr>
        <w:t xml:space="preserve"> The only way we can hope to do anything about the problem is by working together.</w:t>
      </w:r>
    </w:p>
    <w:p w14:paraId="0FBE6E1A" w14:textId="77777777" w:rsidR="00305CB1" w:rsidRPr="009A396F" w:rsidRDefault="00305CB1" w:rsidP="00305CB1">
      <w:pPr>
        <w:pStyle w:val="Heading4"/>
        <w:rPr>
          <w:rStyle w:val="Style13ptBold"/>
          <w:rFonts w:cs="Arial"/>
          <w:b/>
          <w:bCs w:val="0"/>
        </w:rPr>
      </w:pPr>
      <w:r w:rsidRPr="009A396F">
        <w:rPr>
          <w:rStyle w:val="Style13ptBold"/>
          <w:rFonts w:cs="Arial"/>
          <w:b/>
        </w:rPr>
        <w:t>Legal problems makes space debris clean up impossible</w:t>
      </w:r>
    </w:p>
    <w:p w14:paraId="17929C56" w14:textId="4001AFAD" w:rsidR="00305CB1" w:rsidRPr="00742630" w:rsidRDefault="00305CB1" w:rsidP="00305CB1">
      <w:pPr>
        <w:rPr>
          <w:rStyle w:val="Style13ptBold"/>
          <w:b w:val="0"/>
          <w:sz w:val="22"/>
          <w:szCs w:val="22"/>
        </w:rPr>
      </w:pPr>
      <w:r w:rsidRPr="00742630">
        <w:rPr>
          <w:rStyle w:val="Style13ptBold"/>
          <w:b w:val="0"/>
          <w:bCs/>
          <w:sz w:val="22"/>
          <w:szCs w:val="22"/>
        </w:rPr>
        <w:t>Michael</w:t>
      </w:r>
      <w:r w:rsidRPr="009A396F">
        <w:rPr>
          <w:rStyle w:val="Style13ptBold"/>
        </w:rPr>
        <w:t xml:space="preserve"> Listner 12 </w:t>
      </w:r>
      <w:r w:rsidRPr="00742630">
        <w:rPr>
          <w:rStyle w:val="Style13ptBold"/>
          <w:b w:val="0"/>
          <w:bCs/>
          <w:sz w:val="22"/>
          <w:szCs w:val="22"/>
        </w:rPr>
        <w:t xml:space="preserve">[Michael Listner. . “The Space Review: Legal issues surrounding space debris remediation”. 8-6-2012. </w:t>
      </w:r>
      <w:r w:rsidR="009A396F" w:rsidRPr="00742630">
        <w:rPr>
          <w:rStyle w:val="Style13ptBold"/>
          <w:b w:val="0"/>
          <w:bCs/>
          <w:sz w:val="22"/>
          <w:szCs w:val="22"/>
        </w:rPr>
        <w:t>The Space Review</w:t>
      </w:r>
      <w:r w:rsidRPr="00742630">
        <w:rPr>
          <w:rStyle w:val="Style13ptBold"/>
          <w:b w:val="0"/>
          <w:bCs/>
          <w:sz w:val="22"/>
          <w:szCs w:val="22"/>
        </w:rPr>
        <w:t>. https://thespacereview.com/article/2130/1. Accessed 7-25-2021]</w:t>
      </w:r>
    </w:p>
    <w:p w14:paraId="6E844E41" w14:textId="77777777" w:rsidR="00305CB1" w:rsidRPr="009A396F" w:rsidRDefault="00305CB1" w:rsidP="00305CB1">
      <w:pPr>
        <w:rPr>
          <w:rStyle w:val="Style13ptBold"/>
          <w:b w:val="0"/>
          <w:bCs/>
          <w:sz w:val="16"/>
        </w:rPr>
      </w:pPr>
      <w:r w:rsidRPr="009A396F">
        <w:rPr>
          <w:rStyle w:val="Style13ptBold"/>
          <w:highlight w:val="cyan"/>
          <w:u w:val="single"/>
        </w:rPr>
        <w:t>Space debris is considered</w:t>
      </w:r>
      <w:r w:rsidRPr="009A396F">
        <w:rPr>
          <w:rStyle w:val="Style13ptBold"/>
          <w:u w:val="single"/>
        </w:rPr>
        <w:t xml:space="preserve"> by many </w:t>
      </w:r>
      <w:r w:rsidRPr="009A396F">
        <w:rPr>
          <w:rStyle w:val="Style13ptBold"/>
          <w:highlight w:val="cyan"/>
          <w:u w:val="single"/>
        </w:rPr>
        <w:t>to be the most prominent issue in</w:t>
      </w:r>
      <w:r w:rsidRPr="009A396F">
        <w:rPr>
          <w:rStyle w:val="Style13ptBold"/>
          <w:u w:val="single"/>
        </w:rPr>
        <w:t xml:space="preserve"> the arena of outer </w:t>
      </w:r>
      <w:r w:rsidRPr="009A396F">
        <w:rPr>
          <w:rStyle w:val="Style13ptBold"/>
          <w:highlight w:val="cyan"/>
          <w:u w:val="single"/>
        </w:rPr>
        <w:t>space</w:t>
      </w:r>
      <w:r w:rsidRPr="009A396F">
        <w:rPr>
          <w:rStyle w:val="Style13ptBold"/>
          <w:u w:val="single"/>
        </w:rPr>
        <w:t xml:space="preserve"> security and safety</w:t>
      </w:r>
      <w:r w:rsidRPr="009A396F">
        <w:rPr>
          <w:rStyle w:val="Style13ptBold"/>
          <w:sz w:val="16"/>
        </w:rPr>
        <w:t xml:space="preserve">. More than a half-century of space activities by the various spacefaring nations have left a debris environment that is self-perpetuating and threatens to render the outer space environment useless, particularly in low Earth orbit. Space debris ranges in size from fragments less than a millimeter in diameter to complete spacecraft many meters across. </w:t>
      </w:r>
      <w:r w:rsidRPr="009A396F">
        <w:rPr>
          <w:rStyle w:val="Style13ptBold"/>
          <w:u w:val="single"/>
        </w:rPr>
        <w:t xml:space="preserve">The nature of this </w:t>
      </w:r>
      <w:r w:rsidRPr="009A396F">
        <w:rPr>
          <w:rStyle w:val="Style13ptBold"/>
          <w:highlight w:val="cyan"/>
          <w:u w:val="single"/>
        </w:rPr>
        <w:t>debris includes</w:t>
      </w:r>
      <w:r w:rsidRPr="009A396F">
        <w:rPr>
          <w:rStyle w:val="Style13ptBold"/>
          <w:u w:val="single"/>
        </w:rPr>
        <w:t xml:space="preserve"> intact </w:t>
      </w:r>
      <w:r w:rsidRPr="009A396F">
        <w:rPr>
          <w:rStyle w:val="Style13ptBold"/>
          <w:highlight w:val="cyan"/>
          <w:u w:val="single"/>
        </w:rPr>
        <w:t>satellites</w:t>
      </w:r>
      <w:r w:rsidRPr="009A396F">
        <w:rPr>
          <w:rStyle w:val="Style13ptBold"/>
          <w:u w:val="single"/>
        </w:rPr>
        <w:t xml:space="preserve">, </w:t>
      </w:r>
      <w:r w:rsidRPr="009A396F">
        <w:rPr>
          <w:rStyle w:val="Style13ptBold"/>
          <w:highlight w:val="cyan"/>
          <w:u w:val="single"/>
        </w:rPr>
        <w:t>rocket bodies, fragments from exploded rocket bodies</w:t>
      </w:r>
      <w:r w:rsidRPr="009A396F">
        <w:rPr>
          <w:rStyle w:val="Style13ptBold"/>
          <w:u w:val="single"/>
        </w:rPr>
        <w:t xml:space="preserve">, </w:t>
      </w:r>
      <w:r w:rsidRPr="009A396F">
        <w:rPr>
          <w:rStyle w:val="Style13ptBold"/>
          <w:highlight w:val="cyan"/>
          <w:u w:val="single"/>
        </w:rPr>
        <w:t>fragments from collisions,</w:t>
      </w:r>
      <w:r w:rsidRPr="009A396F">
        <w:rPr>
          <w:rStyle w:val="Style13ptBold"/>
          <w:u w:val="single"/>
        </w:rPr>
        <w:t xml:space="preserve"> and objects from extracurricular activities. </w:t>
      </w:r>
      <w:r w:rsidRPr="009A396F">
        <w:rPr>
          <w:rStyle w:val="Style13ptBold"/>
          <w:highlight w:val="cyan"/>
          <w:u w:val="single"/>
        </w:rPr>
        <w:t>Without consent from the nation that</w:t>
      </w:r>
      <w:r w:rsidRPr="009A396F">
        <w:rPr>
          <w:rStyle w:val="Style13ptBold"/>
          <w:u w:val="single"/>
        </w:rPr>
        <w:t xml:space="preserve"> launched and operates or otherwise </w:t>
      </w:r>
      <w:r w:rsidRPr="009A396F">
        <w:rPr>
          <w:rStyle w:val="Style13ptBold"/>
          <w:highlight w:val="cyan"/>
          <w:u w:val="single"/>
        </w:rPr>
        <w:t>owns the</w:t>
      </w:r>
      <w:r w:rsidRPr="009A396F">
        <w:rPr>
          <w:rStyle w:val="Style13ptBold"/>
          <w:u w:val="single"/>
        </w:rPr>
        <w:t xml:space="preserve"> satellite or </w:t>
      </w:r>
      <w:r w:rsidRPr="009A396F">
        <w:rPr>
          <w:rStyle w:val="Style13ptBold"/>
          <w:highlight w:val="cyan"/>
          <w:u w:val="single"/>
        </w:rPr>
        <w:t>space object, it cannot be disposed of or</w:t>
      </w:r>
      <w:r w:rsidRPr="009A396F">
        <w:rPr>
          <w:rStyle w:val="Style13ptBold"/>
          <w:u w:val="single"/>
        </w:rPr>
        <w:t xml:space="preserve"> otherwise </w:t>
      </w:r>
      <w:r w:rsidRPr="009A396F">
        <w:rPr>
          <w:rStyle w:val="Style13ptBold"/>
          <w:highlight w:val="cyan"/>
          <w:u w:val="single"/>
        </w:rPr>
        <w:t>interfered with</w:t>
      </w:r>
      <w:r w:rsidRPr="009A396F">
        <w:rPr>
          <w:rStyle w:val="Style13ptBold"/>
          <w:u w:val="single"/>
        </w:rPr>
        <w:t>.</w:t>
      </w:r>
      <w:r w:rsidRPr="009A396F">
        <w:rPr>
          <w:rStyle w:val="Style13ptBold"/>
          <w:sz w:val="16"/>
        </w:rPr>
        <w:t xml:space="preserve"> Addressing the issue of space debris is two-fold. First, there is mitigation, which through practices by space-faring nations such the space debris mitigation guidelines promulgated by the UN.1 These guidelines are not binding upon member states of the UN and only a few of the spacefaring nations have implemented them as mandatory requirements into their space programs. However, remediation or removal of existing space debris is another matter, and the methodologies of which are still in its infancy and face substantial technical, financial and political hurdles. </w:t>
      </w:r>
      <w:r w:rsidRPr="009A396F">
        <w:rPr>
          <w:rStyle w:val="Style13ptBold"/>
          <w:u w:val="single"/>
        </w:rPr>
        <w:t xml:space="preserve">Additionally, </w:t>
      </w:r>
      <w:r w:rsidRPr="009A396F">
        <w:rPr>
          <w:rStyle w:val="Style13ptBold"/>
          <w:highlight w:val="cyan"/>
          <w:u w:val="single"/>
        </w:rPr>
        <w:t>space debris remediation also faces major legal issues</w:t>
      </w:r>
      <w:r w:rsidRPr="009A396F">
        <w:rPr>
          <w:rStyle w:val="Style13ptBold"/>
          <w:u w:val="single"/>
        </w:rPr>
        <w:t>.</w:t>
      </w:r>
      <w:r w:rsidRPr="009A396F">
        <w:rPr>
          <w:rStyle w:val="Style13ptBold"/>
          <w:sz w:val="16"/>
        </w:rPr>
        <w:t xml:space="preserve"> The purpose of this essay is to attempt to identify and briefly discuss some of those legal challenges and their potential solutions, including a definition of space debris that could facilitate space debris remediation. This essay is should not be considered and exhaustive discussion on the topic. </w:t>
      </w:r>
      <w:r w:rsidRPr="009A396F">
        <w:rPr>
          <w:rStyle w:val="Style13ptBold"/>
          <w:highlight w:val="cyan"/>
          <w:u w:val="single"/>
        </w:rPr>
        <w:t>The most prominent issue</w:t>
      </w:r>
      <w:r w:rsidRPr="009A396F">
        <w:rPr>
          <w:rStyle w:val="Style13ptBold"/>
          <w:u w:val="single"/>
        </w:rPr>
        <w:t xml:space="preserve"> surrounding cleanup of orbital space debris </w:t>
      </w:r>
      <w:r w:rsidRPr="009A396F">
        <w:rPr>
          <w:rStyle w:val="Style13ptBold"/>
          <w:highlight w:val="cyan"/>
          <w:u w:val="single"/>
        </w:rPr>
        <w:t>rests with Article VIII of the</w:t>
      </w:r>
      <w:r w:rsidRPr="009A396F">
        <w:rPr>
          <w:rStyle w:val="Style13ptBold"/>
          <w:u w:val="single"/>
        </w:rPr>
        <w:t xml:space="preserve"> </w:t>
      </w:r>
      <w:r w:rsidRPr="009A396F">
        <w:rPr>
          <w:rStyle w:val="Style13ptBold"/>
          <w:highlight w:val="cyan"/>
          <w:u w:val="single"/>
        </w:rPr>
        <w:t>O</w:t>
      </w:r>
      <w:r w:rsidRPr="009A396F">
        <w:rPr>
          <w:rStyle w:val="Style13ptBold"/>
          <w:u w:val="single"/>
        </w:rPr>
        <w:t xml:space="preserve">uter </w:t>
      </w:r>
      <w:r w:rsidRPr="009A396F">
        <w:rPr>
          <w:rStyle w:val="Style13ptBold"/>
          <w:highlight w:val="cyan"/>
          <w:u w:val="single"/>
        </w:rPr>
        <w:t>S</w:t>
      </w:r>
      <w:r w:rsidRPr="009A396F">
        <w:rPr>
          <w:rStyle w:val="Style13ptBold"/>
          <w:u w:val="single"/>
        </w:rPr>
        <w:t xml:space="preserve">pace </w:t>
      </w:r>
      <w:r w:rsidRPr="009A396F">
        <w:rPr>
          <w:rStyle w:val="Style13ptBold"/>
          <w:highlight w:val="cyan"/>
          <w:u w:val="single"/>
        </w:rPr>
        <w:t>T</w:t>
      </w:r>
      <w:r w:rsidRPr="009A396F">
        <w:rPr>
          <w:rStyle w:val="Style13ptBold"/>
          <w:u w:val="single"/>
        </w:rPr>
        <w:t xml:space="preserve">reaty, </w:t>
      </w:r>
      <w:r w:rsidRPr="009A396F">
        <w:rPr>
          <w:rStyle w:val="Style13ptBold"/>
          <w:highlight w:val="cyan"/>
          <w:u w:val="single"/>
        </w:rPr>
        <w:t>in which space objects</w:t>
      </w:r>
      <w:r w:rsidRPr="009A396F">
        <w:rPr>
          <w:rStyle w:val="Style13ptBold"/>
          <w:u w:val="single"/>
        </w:rPr>
        <w:t xml:space="preserve">, including nonfunctioning satellites and other space debris, </w:t>
      </w:r>
      <w:r w:rsidRPr="009A396F">
        <w:rPr>
          <w:rStyle w:val="Style13ptBold"/>
          <w:highlight w:val="cyan"/>
          <w:u w:val="single"/>
        </w:rPr>
        <w:t>continue to belong to the country</w:t>
      </w:r>
      <w:r w:rsidRPr="009A396F">
        <w:rPr>
          <w:rStyle w:val="Style13ptBold"/>
          <w:u w:val="single"/>
        </w:rPr>
        <w:t xml:space="preserve"> or countries that </w:t>
      </w:r>
      <w:r w:rsidRPr="009A396F">
        <w:rPr>
          <w:rStyle w:val="Style13ptBold"/>
          <w:highlight w:val="cyan"/>
          <w:u w:val="single"/>
        </w:rPr>
        <w:t>launched them</w:t>
      </w:r>
      <w:r w:rsidRPr="009A396F">
        <w:rPr>
          <w:rStyle w:val="Style13ptBold"/>
          <w:u w:val="single"/>
        </w:rPr>
        <w:t xml:space="preserve">.2 There is no right of salvage analogous to the right found in maritime law, which means that </w:t>
      </w:r>
      <w:r w:rsidRPr="009A396F">
        <w:rPr>
          <w:rStyle w:val="Style13ptBold"/>
          <w:highlight w:val="cyan"/>
          <w:u w:val="single"/>
        </w:rPr>
        <w:t>even though a</w:t>
      </w:r>
      <w:r w:rsidRPr="009A396F">
        <w:rPr>
          <w:rStyle w:val="Style13ptBold"/>
          <w:u w:val="single"/>
        </w:rPr>
        <w:t xml:space="preserve"> satellite or some other </w:t>
      </w:r>
      <w:r w:rsidRPr="009A396F">
        <w:rPr>
          <w:rStyle w:val="Style13ptBold"/>
          <w:highlight w:val="cyan"/>
          <w:u w:val="single"/>
        </w:rPr>
        <w:t>space object may not be functioning, it does not imply that it has been abandoned</w:t>
      </w:r>
      <w:r w:rsidRPr="009A396F">
        <w:rPr>
          <w:rStyle w:val="Style13ptBold"/>
          <w:u w:val="single"/>
        </w:rPr>
        <w:t xml:space="preserve"> by the nation that launched it. </w:t>
      </w:r>
      <w:r w:rsidRPr="009A396F">
        <w:rPr>
          <w:rStyle w:val="Style13ptBold"/>
          <w:highlight w:val="cyan"/>
          <w:u w:val="single"/>
        </w:rPr>
        <w:t>Without consent</w:t>
      </w:r>
      <w:r w:rsidRPr="009A396F">
        <w:rPr>
          <w:rStyle w:val="Style13ptBold"/>
          <w:u w:val="single"/>
        </w:rPr>
        <w:t xml:space="preserve"> from the nation that launched and operates or otherwise owns the satellite or space object, </w:t>
      </w:r>
      <w:r w:rsidRPr="009A396F">
        <w:rPr>
          <w:rStyle w:val="Style13ptBold"/>
          <w:highlight w:val="cyan"/>
          <w:u w:val="single"/>
        </w:rPr>
        <w:t>it cannot be disposed</w:t>
      </w:r>
      <w:r w:rsidRPr="009A396F">
        <w:rPr>
          <w:rStyle w:val="Style13ptBold"/>
          <w:u w:val="single"/>
        </w:rPr>
        <w:t xml:space="preserve"> </w:t>
      </w:r>
      <w:r w:rsidRPr="009A396F">
        <w:rPr>
          <w:rStyle w:val="Style13ptBold"/>
          <w:highlight w:val="cyan"/>
          <w:u w:val="single"/>
        </w:rPr>
        <w:t>of</w:t>
      </w:r>
      <w:r w:rsidRPr="009A396F">
        <w:rPr>
          <w:rStyle w:val="Style13ptBold"/>
          <w:u w:val="single"/>
        </w:rPr>
        <w:t xml:space="preserve"> or otherwise interfered with. </w:t>
      </w:r>
      <w:r w:rsidRPr="009A396F">
        <w:rPr>
          <w:rStyle w:val="Style13ptBold"/>
          <w:highlight w:val="cyan"/>
          <w:u w:val="single"/>
        </w:rPr>
        <w:t>This is further complicated by the fact that international space law</w:t>
      </w:r>
      <w:r w:rsidRPr="009A396F">
        <w:rPr>
          <w:rStyle w:val="Style13ptBold"/>
          <w:u w:val="single"/>
        </w:rPr>
        <w:t xml:space="preserve"> </w:t>
      </w:r>
      <w:r w:rsidRPr="009A396F">
        <w:rPr>
          <w:rStyle w:val="Style13ptBold"/>
          <w:highlight w:val="cyan"/>
          <w:u w:val="single"/>
        </w:rPr>
        <w:t>deems fragments and components from space</w:t>
      </w:r>
      <w:r w:rsidRPr="009A396F">
        <w:rPr>
          <w:rStyle w:val="Style13ptBold"/>
          <w:u w:val="single"/>
        </w:rPr>
        <w:t xml:space="preserve"> objects </w:t>
      </w:r>
      <w:r w:rsidRPr="009A396F">
        <w:rPr>
          <w:rStyle w:val="Style13ptBold"/>
          <w:highlight w:val="cyan"/>
          <w:u w:val="single"/>
        </w:rPr>
        <w:t>as individual space objects</w:t>
      </w:r>
      <w:r w:rsidRPr="009A396F">
        <w:rPr>
          <w:rStyle w:val="Style13ptBold"/>
          <w:u w:val="single"/>
        </w:rPr>
        <w:t xml:space="preserve"> in and of themselves, which would require identification to determine the owner</w:t>
      </w:r>
      <w:r w:rsidRPr="009A396F">
        <w:rPr>
          <w:rStyle w:val="Style13ptBold"/>
          <w:sz w:val="16"/>
        </w:rPr>
        <w:t xml:space="preserve"> and either individual or blanket consent to remove it from orbit. Ancillary to ownership are issues dealing with licensing and compliance with International Traffic in Arms Regulations (ITAR). </w:t>
      </w:r>
      <w:r w:rsidRPr="009A396F">
        <w:rPr>
          <w:rStyle w:val="Style13ptBold"/>
          <w:highlight w:val="cyan"/>
          <w:u w:val="single"/>
        </w:rPr>
        <w:t>Methodologies to remove</w:t>
      </w:r>
      <w:r w:rsidRPr="009A396F">
        <w:rPr>
          <w:rStyle w:val="Style13ptBold"/>
          <w:u w:val="single"/>
        </w:rPr>
        <w:t xml:space="preserve"> intact derelict </w:t>
      </w:r>
      <w:r w:rsidRPr="009A396F">
        <w:rPr>
          <w:rStyle w:val="Style13ptBold"/>
          <w:highlight w:val="cyan"/>
          <w:u w:val="single"/>
        </w:rPr>
        <w:t>satellites may include the use of mechanisms</w:t>
      </w:r>
      <w:r w:rsidRPr="009A396F">
        <w:rPr>
          <w:rStyle w:val="Style13ptBold"/>
          <w:u w:val="single"/>
        </w:rPr>
        <w:t xml:space="preserve"> that will rendezvous, attach, and physically move the derelict from a stable orbit to either a graveyard orbit, where it will not interfere with other space objects</w:t>
      </w:r>
      <w:r w:rsidRPr="009A396F">
        <w:rPr>
          <w:rStyle w:val="Style13ptBold"/>
          <w:sz w:val="16"/>
        </w:rPr>
        <w:t xml:space="preserve">, or into a less stable orbit that would ensure the destruction of the derelict within a short period of time. </w:t>
      </w:r>
      <w:r w:rsidRPr="009A396F">
        <w:rPr>
          <w:rStyle w:val="Style13ptBold"/>
          <w:highlight w:val="cyan"/>
          <w:u w:val="single"/>
        </w:rPr>
        <w:t>This methodology of space debris removal requires an intimate knowledge of the spacecraft</w:t>
      </w:r>
      <w:r w:rsidRPr="009A396F">
        <w:rPr>
          <w:rStyle w:val="Style13ptBold"/>
          <w:u w:val="single"/>
        </w:rPr>
        <w:t xml:space="preserve"> </w:t>
      </w:r>
      <w:r w:rsidRPr="009A396F">
        <w:rPr>
          <w:rStyle w:val="Style13ptBold"/>
          <w:u w:val="single"/>
        </w:rPr>
        <w:lastRenderedPageBreak/>
        <w:t>so that an effort to remove it would not result in fragmentation and the creation of additional space debris, which in the case of space objects belonging to the United States could trigger ITAR.</w:t>
      </w:r>
      <w:r w:rsidRPr="009A396F">
        <w:rPr>
          <w:rStyle w:val="Style13ptBold"/>
          <w:sz w:val="16"/>
        </w:rPr>
        <w:t xml:space="preserve"> Compounding the ITAR issue is that of intellectual property rights. </w:t>
      </w:r>
      <w:r w:rsidRPr="009A396F">
        <w:rPr>
          <w:rStyle w:val="Style13ptBold"/>
          <w:highlight w:val="cyan"/>
          <w:u w:val="single"/>
        </w:rPr>
        <w:t>Disclosure of sufficient technical details regarding a</w:t>
      </w:r>
      <w:r w:rsidRPr="009A396F">
        <w:rPr>
          <w:rStyle w:val="Style13ptBold"/>
          <w:u w:val="single"/>
        </w:rPr>
        <w:t xml:space="preserve"> derelict </w:t>
      </w:r>
      <w:r w:rsidRPr="009A396F">
        <w:rPr>
          <w:rStyle w:val="Style13ptBold"/>
          <w:highlight w:val="cyan"/>
          <w:u w:val="single"/>
        </w:rPr>
        <w:t>spacecraft could implicate intellectual property</w:t>
      </w:r>
      <w:r w:rsidRPr="009A396F">
        <w:rPr>
          <w:rStyle w:val="Style13ptBold"/>
          <w:u w:val="single"/>
        </w:rPr>
        <w:t xml:space="preserve">, including confidential and proprietary technical information as well as patents. </w:t>
      </w:r>
      <w:r w:rsidRPr="009A396F">
        <w:rPr>
          <w:rStyle w:val="Style13ptBold"/>
          <w:highlight w:val="cyan"/>
          <w:u w:val="single"/>
        </w:rPr>
        <w:t>Licensing agreements between the owners and</w:t>
      </w:r>
      <w:r w:rsidRPr="009A396F">
        <w:rPr>
          <w:rStyle w:val="Style13ptBold"/>
          <w:u w:val="single"/>
        </w:rPr>
        <w:t xml:space="preserve"> former </w:t>
      </w:r>
      <w:r w:rsidRPr="009A396F">
        <w:rPr>
          <w:rStyle w:val="Style13ptBold"/>
          <w:highlight w:val="cyan"/>
          <w:u w:val="single"/>
        </w:rPr>
        <w:t>operators of the</w:t>
      </w:r>
      <w:r w:rsidRPr="009A396F">
        <w:rPr>
          <w:rStyle w:val="Style13ptBold"/>
          <w:u w:val="single"/>
        </w:rPr>
        <w:t xml:space="preserve"> derelict </w:t>
      </w:r>
      <w:r w:rsidRPr="009A396F">
        <w:rPr>
          <w:rStyle w:val="Style13ptBold"/>
          <w:highlight w:val="cyan"/>
          <w:u w:val="single"/>
        </w:rPr>
        <w:t>satellites would have to be negotiated, as would confidentiality and nondisclosure agreements</w:t>
      </w:r>
      <w:r w:rsidRPr="009A396F">
        <w:rPr>
          <w:rStyle w:val="Style13ptBold"/>
          <w:u w:val="single"/>
        </w:rPr>
        <w:t xml:space="preserve"> </w:t>
      </w:r>
      <w:r w:rsidRPr="009A396F">
        <w:rPr>
          <w:rStyle w:val="Style13ptBold"/>
          <w:highlight w:val="cyan"/>
          <w:u w:val="single"/>
        </w:rPr>
        <w:t>to protect</w:t>
      </w:r>
      <w:r w:rsidRPr="009A396F">
        <w:rPr>
          <w:rStyle w:val="Style13ptBold"/>
          <w:u w:val="single"/>
        </w:rPr>
        <w:t xml:space="preserve"> the </w:t>
      </w:r>
      <w:r w:rsidRPr="009A396F">
        <w:rPr>
          <w:rStyle w:val="Style13ptBold"/>
          <w:highlight w:val="cyan"/>
          <w:u w:val="single"/>
        </w:rPr>
        <w:t>rights</w:t>
      </w:r>
      <w:r w:rsidRPr="009A396F">
        <w:rPr>
          <w:rStyle w:val="Style13ptBold"/>
          <w:u w:val="single"/>
        </w:rPr>
        <w:t xml:space="preserve"> of the owners</w:t>
      </w:r>
      <w:r w:rsidRPr="009A396F">
        <w:rPr>
          <w:rStyle w:val="Style13ptBold"/>
          <w:sz w:val="16"/>
        </w:rPr>
        <w:t xml:space="preserve">. Furthermore, ITAR issues could arise if a derelict satellite registered to the United States is slated for removal by a methodology operated by a foreign government, especially if exporting of spacecraft-related technical data outside the United States is involved. Before such exporting and subsequent satellite disposal could take place, licenses or other waivers would be required to address these issues. Any discussion of legal issues would not be complete without noting the issue of liability. Removal of space debris will presumably be carried out by governmental organizations and nongovernmental organizations (NGOs), either exclusively or concurrently. </w:t>
      </w:r>
      <w:r w:rsidRPr="009A396F">
        <w:rPr>
          <w:rStyle w:val="Style13ptBold"/>
          <w:highlight w:val="cyan"/>
          <w:u w:val="single"/>
        </w:rPr>
        <w:t>Removal of space debris is not without risk</w:t>
      </w:r>
      <w:r w:rsidRPr="009A396F">
        <w:rPr>
          <w:rStyle w:val="Style13ptBold"/>
          <w:u w:val="single"/>
        </w:rPr>
        <w:t xml:space="preserve">, and regardless of whether NGOs or governmental organizations are performing the activity, </w:t>
      </w:r>
      <w:r w:rsidRPr="009A396F">
        <w:rPr>
          <w:rStyle w:val="Style13ptBold"/>
          <w:highlight w:val="cyan"/>
          <w:u w:val="single"/>
        </w:rPr>
        <w:t>Article VI of the O</w:t>
      </w:r>
      <w:r w:rsidRPr="009A396F">
        <w:rPr>
          <w:rStyle w:val="Style13ptBold"/>
          <w:u w:val="single"/>
        </w:rPr>
        <w:t xml:space="preserve">uter </w:t>
      </w:r>
      <w:r w:rsidRPr="009A396F">
        <w:rPr>
          <w:rStyle w:val="Style13ptBold"/>
          <w:highlight w:val="cyan"/>
          <w:u w:val="single"/>
        </w:rPr>
        <w:t>S</w:t>
      </w:r>
      <w:r w:rsidRPr="009A396F">
        <w:rPr>
          <w:rStyle w:val="Style13ptBold"/>
          <w:u w:val="single"/>
        </w:rPr>
        <w:t xml:space="preserve">pace </w:t>
      </w:r>
      <w:r w:rsidRPr="009A396F">
        <w:rPr>
          <w:rStyle w:val="Style13ptBold"/>
          <w:highlight w:val="cyan"/>
          <w:u w:val="single"/>
        </w:rPr>
        <w:t>T</w:t>
      </w:r>
      <w:r w:rsidRPr="009A396F">
        <w:rPr>
          <w:rStyle w:val="Style13ptBold"/>
          <w:u w:val="single"/>
        </w:rPr>
        <w:t xml:space="preserve">reaty </w:t>
      </w:r>
      <w:r w:rsidRPr="009A396F">
        <w:rPr>
          <w:rStyle w:val="Style13ptBold"/>
          <w:highlight w:val="cyan"/>
          <w:u w:val="single"/>
        </w:rPr>
        <w:t>requires that the country</w:t>
      </w:r>
      <w:r w:rsidRPr="009A396F">
        <w:rPr>
          <w:rStyle w:val="Style13ptBold"/>
          <w:u w:val="single"/>
        </w:rPr>
        <w:t xml:space="preserve"> </w:t>
      </w:r>
      <w:r w:rsidRPr="009A396F">
        <w:rPr>
          <w:rStyle w:val="Style13ptBold"/>
          <w:highlight w:val="cyan"/>
          <w:u w:val="single"/>
        </w:rPr>
        <w:t>under whose jurisdiction they fall retain responsibility for their activities</w:t>
      </w:r>
      <w:r w:rsidRPr="009A396F">
        <w:rPr>
          <w:rStyle w:val="Style13ptBold"/>
          <w:u w:val="single"/>
        </w:rPr>
        <w:t xml:space="preserve"> and any accidents during their activities</w:t>
      </w:r>
      <w:r w:rsidRPr="009A396F">
        <w:rPr>
          <w:rStyle w:val="Style13ptBold"/>
          <w:sz w:val="16"/>
        </w:rPr>
        <w:t>.3 Complicating the responsibility under Article VI of the Outer Space Treaty, the Liability Convention takes the issue of liability in Article VII of the Outer Space Treaty a step forward. The Liability Convention envisions two scenarios where damage could be caused by a space object. The first scenario envisions a space object that causes damage to the surface of the Earth or an aircraft in flight, which applies a strict liability standard. The second scenario envisions an event where a space object causes damage someplace other than the surface of the Earth, i.e. outer space or another celestial body, and applies a fault standard.4</w:t>
      </w:r>
    </w:p>
    <w:p w14:paraId="050F20A3" w14:textId="77777777" w:rsidR="00305CB1" w:rsidRPr="009A396F" w:rsidRDefault="00305CB1" w:rsidP="00305CB1"/>
    <w:p w14:paraId="10264763" w14:textId="5204DDB0" w:rsidR="00953FE7" w:rsidRPr="00742630" w:rsidRDefault="00742630" w:rsidP="00953FE7">
      <w:pPr>
        <w:pStyle w:val="Heading4"/>
        <w:rPr>
          <w:rFonts w:cs="Arial"/>
          <w:bCs w:val="0"/>
        </w:rPr>
      </w:pPr>
      <w:r>
        <w:rPr>
          <w:rFonts w:cs="Arial"/>
          <w:bCs w:val="0"/>
        </w:rPr>
        <w:t xml:space="preserve">There’s </w:t>
      </w:r>
      <w:r w:rsidR="00953FE7" w:rsidRPr="00742630">
        <w:rPr>
          <w:rFonts w:cs="Arial"/>
          <w:bCs w:val="0"/>
        </w:rPr>
        <w:t xml:space="preserve">8,000 Tons of Debris In Our Atmosphere </w:t>
      </w:r>
    </w:p>
    <w:p w14:paraId="278D57D0" w14:textId="77777777" w:rsidR="00953FE7" w:rsidRPr="009A396F" w:rsidRDefault="00953FE7" w:rsidP="00953FE7">
      <w:r w:rsidRPr="009A396F">
        <w:rPr>
          <w:rFonts w:eastAsiaTheme="majorEastAsia"/>
          <w:b/>
          <w:iCs/>
          <w:sz w:val="26"/>
        </w:rPr>
        <w:t>Weiner 3/21</w:t>
      </w:r>
      <w:r w:rsidRPr="009A396F">
        <w:t xml:space="preserve"> Weiner, Chloee. "New Effort To Clean Up Space Junk Reaches Orbit." NPR.org, 21 Mar. 2021, https://www.npr.org/2021/03/21/979815691/new-effort-to-clean-up-space-junk-prepares-to-launch. Accessed 25 Jul. 2021.</w:t>
      </w:r>
    </w:p>
    <w:p w14:paraId="746E9EE6" w14:textId="77777777" w:rsidR="00953FE7" w:rsidRPr="009A396F" w:rsidRDefault="00953FE7" w:rsidP="00953FE7">
      <w:r w:rsidRPr="009A396F">
        <w:t xml:space="preserve">A demonstration mission to test an idea to clean up space debris launched Monday morning local time from the Baikonur Cosmodrome in Kazakhstan. Known as ELSA-d, the mission will exhibit technology that could help capture space junk, the millions of pieces of orbital debris that float above Earth. </w:t>
      </w:r>
      <w:r w:rsidRPr="009A396F">
        <w:rPr>
          <w:rStyle w:val="StyleUnderline"/>
          <w:highlight w:val="yellow"/>
        </w:rPr>
        <w:t xml:space="preserve">The </w:t>
      </w:r>
      <w:r w:rsidRPr="009A396F">
        <w:rPr>
          <w:rStyle w:val="StyleUnderline"/>
        </w:rPr>
        <w:t xml:space="preserve">more than </w:t>
      </w:r>
      <w:r w:rsidRPr="009A396F">
        <w:rPr>
          <w:rStyle w:val="StyleUnderline"/>
          <w:highlight w:val="yellow"/>
        </w:rPr>
        <w:t xml:space="preserve">8,000 metric tons of debris threaten </w:t>
      </w:r>
      <w:r w:rsidRPr="009A396F">
        <w:rPr>
          <w:rStyle w:val="StyleUnderline"/>
        </w:rPr>
        <w:t xml:space="preserve">the </w:t>
      </w:r>
      <w:r w:rsidRPr="009A396F">
        <w:rPr>
          <w:rStyle w:val="StyleUnderline"/>
          <w:highlight w:val="yellow"/>
        </w:rPr>
        <w:t xml:space="preserve">loss of </w:t>
      </w:r>
      <w:r w:rsidRPr="009A396F">
        <w:rPr>
          <w:rStyle w:val="StyleUnderline"/>
        </w:rPr>
        <w:t xml:space="preserve">services we rely on for Earth-bound life, including </w:t>
      </w:r>
      <w:r w:rsidRPr="009A396F">
        <w:rPr>
          <w:rStyle w:val="StyleUnderline"/>
          <w:highlight w:val="yellow"/>
        </w:rPr>
        <w:t>weather forecasting, telecommunications and GPS systems</w:t>
      </w:r>
      <w:r w:rsidRPr="009A396F">
        <w:rPr>
          <w:rStyle w:val="StyleUnderline"/>
        </w:rPr>
        <w:t xml:space="preserve">. </w:t>
      </w:r>
      <w:r w:rsidRPr="009A396F">
        <w:t xml:space="preserve">The spacecraft works by attempting to attach itself to dead satellites and pushing them toward Earth to burn up in the atmosphere. ELSA-d, which stands for End-of-Life Services by Astroscale, will be carried out by a "servicer satellite" and a "client satellite" that launched together, according to Astroscale, the Japan-based company behind the mission. Using a magnetic docking technology, the servicer will release and try to "rendezvous" with the client, which will act as a mock piece of space junk. The mission, which will be run from the U.K., will carry out this catch and release process repeatedly over the course of six months. The goal is to prove the servicer satellite's ability to track down and dock with its target in varying levels of complexity. The spacecraft is not designed to capture dead satellites already in orbit, but rather future satellites that would be launched with compatible docking plates on them. The Astroscale team performs pre-launch tests at the Baikonur Cosmodrome in February 2021. Space junk has </w:t>
      </w:r>
      <w:r w:rsidRPr="009A396F">
        <w:lastRenderedPageBreak/>
        <w:t xml:space="preserve">been a growing problem for years as human-made objects such as old satellites and spacecraft parts build up in low Earth orbit until they decay, deorbit, explode or collide with other objects, fragmenting into smaller pieces of waste. In 2019, for example, India blew apart one of its satellites orbiting Earth, creating hundreds of pieces of debris that threatened to collide with the International Space Station. </w:t>
      </w:r>
      <w:r w:rsidRPr="009A396F">
        <w:rPr>
          <w:rStyle w:val="StyleUnderline"/>
          <w:highlight w:val="yellow"/>
        </w:rPr>
        <w:t>According to</w:t>
      </w:r>
      <w:r w:rsidRPr="009A396F">
        <w:rPr>
          <w:rStyle w:val="StyleUnderline"/>
        </w:rPr>
        <w:t xml:space="preserve"> a recent report by </w:t>
      </w:r>
      <w:r w:rsidRPr="009A396F">
        <w:rPr>
          <w:rStyle w:val="StyleUnderline"/>
          <w:highlight w:val="yellow"/>
        </w:rPr>
        <w:t>NASA</w:t>
      </w:r>
      <w:r w:rsidRPr="009A396F">
        <w:rPr>
          <w:rStyle w:val="StyleUnderline"/>
        </w:rPr>
        <w:t xml:space="preserve">, at least </w:t>
      </w:r>
      <w:r w:rsidRPr="009A396F">
        <w:rPr>
          <w:rStyle w:val="StyleUnderline"/>
          <w:highlight w:val="yellow"/>
        </w:rPr>
        <w:t>26,000</w:t>
      </w:r>
      <w:r w:rsidRPr="009A396F">
        <w:rPr>
          <w:rStyle w:val="StyleUnderline"/>
        </w:rPr>
        <w:t xml:space="preserve"> of the millions of </w:t>
      </w:r>
      <w:r w:rsidRPr="009A396F">
        <w:rPr>
          <w:rStyle w:val="StyleUnderline"/>
          <w:highlight w:val="yellow"/>
        </w:rPr>
        <w:t>pieces of space junk are the size of a softball</w:t>
      </w:r>
      <w:r w:rsidRPr="009A396F">
        <w:t xml:space="preserve">. Orbiting along at 17,500 mph, they could "destroy a satellite on impact." More than 500,000 pieces are a "mission-ending threat" because of their ability to impact protective systems, fuel tanks and spacecraft cabins. And the most common debris, more than 100 million pieces, is the size of a grain of salt and could puncture a spacesuit, "amplifying the risk of catastrophic collisions to spacecraft and crew," the report said. According to NASA, cleaning up space — and addressing the risks associated with debris — depend on preventing the accumulation of more waste and actively removing it. The development of other cleanup technologies has been underway for years. In 2016, Japan's space agency sent a 700-meter tether into space to try to slow down and redirect space junk. </w:t>
      </w:r>
    </w:p>
    <w:p w14:paraId="52D2E3AD" w14:textId="77777777" w:rsidR="00953FE7" w:rsidRPr="009A396F" w:rsidRDefault="00953FE7" w:rsidP="00953FE7"/>
    <w:p w14:paraId="0AE0D577" w14:textId="77777777" w:rsidR="00953FE7" w:rsidRPr="00742630" w:rsidRDefault="00953FE7" w:rsidP="00953FE7">
      <w:pPr>
        <w:pStyle w:val="Heading4"/>
        <w:rPr>
          <w:rFonts w:cs="Arial"/>
          <w:bCs w:val="0"/>
        </w:rPr>
      </w:pPr>
      <w:r w:rsidRPr="00742630">
        <w:rPr>
          <w:rFonts w:cs="Arial"/>
          <w:bCs w:val="0"/>
        </w:rPr>
        <w:t>Climate Change Increases Space Debris</w:t>
      </w:r>
    </w:p>
    <w:p w14:paraId="6E69E5F5" w14:textId="77777777" w:rsidR="00953FE7" w:rsidRPr="009A396F" w:rsidRDefault="00953FE7" w:rsidP="00953FE7">
      <w:r w:rsidRPr="009A396F">
        <w:rPr>
          <w:rFonts w:eastAsiaTheme="majorEastAsia"/>
          <w:b/>
          <w:iCs/>
          <w:sz w:val="26"/>
        </w:rPr>
        <w:t>O’Callaghan 5/24</w:t>
      </w:r>
      <w:r w:rsidRPr="009A396F">
        <w:t xml:space="preserve"> Johnathan O’Callaghan. "What if Space Junk and Climate Change Become the Same Problem?." The New York Times, 12 May 2021, https://www.nytimes.com/2021/05/12/science/space-junk-climate-change.html. Accessed 25 Jul. 2021.</w:t>
      </w:r>
    </w:p>
    <w:p w14:paraId="6FA7DCE4" w14:textId="77777777" w:rsidR="00953FE7" w:rsidRPr="009A396F" w:rsidRDefault="00953FE7" w:rsidP="00953FE7">
      <w:r w:rsidRPr="009A396F">
        <w:t xml:space="preserve">It’s easy to compare the space junk problem to climate change. Human activities leave too many dead satellites and fragments of machinery discarded in Earth orbit. If left unchecked, space junk could pose significant problems for future generations — rendering access to space increasingly difficult, or at worst, impossible. Yet the two may come to be linked. </w:t>
      </w:r>
      <w:r w:rsidRPr="009A396F">
        <w:rPr>
          <w:rStyle w:val="StyleUnderline"/>
          <w:highlight w:val="yellow"/>
        </w:rPr>
        <w:t>Our</w:t>
      </w:r>
      <w:r w:rsidRPr="009A396F">
        <w:rPr>
          <w:rStyle w:val="StyleUnderline"/>
        </w:rPr>
        <w:t xml:space="preserve"> planet’s </w:t>
      </w:r>
      <w:r w:rsidRPr="009A396F">
        <w:rPr>
          <w:rStyle w:val="StyleUnderline"/>
          <w:highlight w:val="yellow"/>
        </w:rPr>
        <w:t>atmosphere</w:t>
      </w:r>
      <w:r w:rsidRPr="009A396F">
        <w:rPr>
          <w:rStyle w:val="StyleUnderline"/>
        </w:rPr>
        <w:t xml:space="preserve"> </w:t>
      </w:r>
      <w:r w:rsidRPr="009A396F">
        <w:rPr>
          <w:rStyle w:val="StyleUnderline"/>
          <w:highlight w:val="yellow"/>
        </w:rPr>
        <w:t>naturally pulls orbiting debris downward and incinerates it in the</w:t>
      </w:r>
      <w:r w:rsidRPr="009A396F">
        <w:rPr>
          <w:rStyle w:val="StyleUnderline"/>
        </w:rPr>
        <w:t xml:space="preserve"> thicker </w:t>
      </w:r>
      <w:r w:rsidRPr="009A396F">
        <w:rPr>
          <w:rStyle w:val="StyleUnderline"/>
          <w:highlight w:val="yellow"/>
        </w:rPr>
        <w:t>lower atmosphere, but increasing carbon dioxide levels</w:t>
      </w:r>
      <w:r w:rsidRPr="009A396F">
        <w:rPr>
          <w:rStyle w:val="StyleUnderline"/>
        </w:rPr>
        <w:t xml:space="preserve"> are lowering the density of the upper atmosphere, which </w:t>
      </w:r>
      <w:r w:rsidRPr="009A396F">
        <w:rPr>
          <w:rStyle w:val="StyleUnderline"/>
          <w:highlight w:val="yellow"/>
        </w:rPr>
        <w:t>may diminish this effect</w:t>
      </w:r>
      <w:r w:rsidRPr="009A396F">
        <w:rPr>
          <w:rStyle w:val="StyleUnderline"/>
        </w:rPr>
        <w:t>.</w:t>
      </w:r>
      <w:r w:rsidRPr="009A396F">
        <w:t xml:space="preserve"> A study presented last month at the European Conference on Space Debris says that the problem has been underestimated, and that </w:t>
      </w:r>
      <w:r w:rsidRPr="009A396F">
        <w:rPr>
          <w:rStyle w:val="StyleUnderline"/>
        </w:rPr>
        <w:t xml:space="preserve">the amount of </w:t>
      </w:r>
      <w:r w:rsidRPr="009A396F">
        <w:rPr>
          <w:rStyle w:val="StyleUnderline"/>
          <w:highlight w:val="yellow"/>
        </w:rPr>
        <w:t>space junk in orbit could</w:t>
      </w:r>
      <w:r w:rsidRPr="009A396F">
        <w:rPr>
          <w:rStyle w:val="StyleUnderline"/>
        </w:rPr>
        <w:t xml:space="preserve">, in a worst-case scenario, </w:t>
      </w:r>
      <w:r w:rsidRPr="009A396F">
        <w:rPr>
          <w:rStyle w:val="StyleUnderline"/>
          <w:highlight w:val="yellow"/>
        </w:rPr>
        <w:t>increase 50 times by 2100</w:t>
      </w:r>
      <w:r w:rsidRPr="009A396F">
        <w:rPr>
          <w:rStyle w:val="StyleUnderline"/>
        </w:rPr>
        <w:t>.</w:t>
      </w:r>
      <w:r w:rsidRPr="009A396F">
        <w:t xml:space="preserve"> “The numbers took us by surprise,” said Hugh Lewis, a space debris expert from the University of Southampton in England and a co-author on the paper, which will be submitted for peer review in the coming months. “There is genuine cause for alarm.” Our atmosphere is a useful ally in clearing up space junk. </w:t>
      </w:r>
      <w:r w:rsidRPr="009A396F">
        <w:rPr>
          <w:rStyle w:val="StyleUnderline"/>
        </w:rPr>
        <w:t xml:space="preserve">Collisions with its molecules cause drag, pulling objects back into the atmosphere. </w:t>
      </w:r>
      <w:r w:rsidRPr="009A396F">
        <w:t xml:space="preserve">Below 300 miles above the surface, most objects will naturally decay into the thicker lower atmosphere and burn up in less than 10 years. At lower altitudes, infrared radiation is trapped by the thick atmosphere as heat. But above 60 miles where the atmosphere is thinner, the opposite is true. “There’s nothing to recapture that energy,” said Matthew Brown, also from the University of Southampton and the paper’s lead author. “So it gets lost into space.” A piece of debris that strayed from the Earth-orbiting Space Shuttle Challenger in February 1984. Today, more than 2,500 objects larger than four inches currently orbit at or below an altitude of 250 miles. </w:t>
      </w:r>
      <w:r w:rsidRPr="009A396F">
        <w:rPr>
          <w:rStyle w:val="StyleUnderline"/>
        </w:rPr>
        <w:t xml:space="preserve">The escape of heat causes the volume of the atmosphere to decrease. </w:t>
      </w:r>
      <w:r w:rsidRPr="009A396F">
        <w:rPr>
          <w:rStyle w:val="StyleUnderline"/>
          <w:highlight w:val="yellow"/>
        </w:rPr>
        <w:t>This results in atmospheric contraction</w:t>
      </w:r>
      <w:r w:rsidRPr="009A396F">
        <w:rPr>
          <w:rStyle w:val="StyleUnderline"/>
        </w:rPr>
        <w:t xml:space="preserve">, which reduces its density at a given altitude. </w:t>
      </w:r>
      <w:r w:rsidRPr="009A396F">
        <w:rPr>
          <w:rStyle w:val="StyleUnderline"/>
          <w:highlight w:val="yellow"/>
        </w:rPr>
        <w:t>Since 2000,</w:t>
      </w:r>
      <w:r w:rsidRPr="009A396F">
        <w:rPr>
          <w:rStyle w:val="StyleUnderline"/>
        </w:rPr>
        <w:t xml:space="preserve"> Mr. Brown and his team say </w:t>
      </w:r>
      <w:r w:rsidRPr="009A396F">
        <w:rPr>
          <w:rStyle w:val="StyleUnderline"/>
          <w:highlight w:val="yellow"/>
        </w:rPr>
        <w:t xml:space="preserve">the atmosphere at 250 miles has lost 21 percent of its density because of </w:t>
      </w:r>
      <w:r w:rsidRPr="009A396F">
        <w:rPr>
          <w:rStyle w:val="StyleUnderline"/>
        </w:rPr>
        <w:t xml:space="preserve">rising </w:t>
      </w:r>
      <w:r w:rsidRPr="009A396F">
        <w:rPr>
          <w:rStyle w:val="StyleUnderline"/>
          <w:highlight w:val="yellow"/>
        </w:rPr>
        <w:t>carbon dioxide</w:t>
      </w:r>
      <w:r w:rsidRPr="009A396F">
        <w:rPr>
          <w:rStyle w:val="StyleUnderline"/>
        </w:rPr>
        <w:t xml:space="preserve"> levels. </w:t>
      </w:r>
      <w:r w:rsidRPr="009A396F">
        <w:rPr>
          <w:rStyle w:val="StyleUnderline"/>
          <w:highlight w:val="yellow"/>
        </w:rPr>
        <w:t>By 2100</w:t>
      </w:r>
      <w:r w:rsidRPr="009A396F">
        <w:rPr>
          <w:rStyle w:val="StyleUnderline"/>
        </w:rPr>
        <w:t xml:space="preserve">, if carbon dioxide levels double their current levels — in line with the worst-case scenario assessment by the Intergovernmental </w:t>
      </w:r>
      <w:r w:rsidRPr="009A396F">
        <w:rPr>
          <w:rStyle w:val="StyleUnderline"/>
        </w:rPr>
        <w:lastRenderedPageBreak/>
        <w:t xml:space="preserve">Panel on Climate Change — </w:t>
      </w:r>
      <w:r w:rsidRPr="009A396F">
        <w:rPr>
          <w:rStyle w:val="StyleUnderline"/>
          <w:highlight w:val="yellow"/>
        </w:rPr>
        <w:t>that number could rise to 80 percent</w:t>
      </w:r>
      <w:r w:rsidRPr="009A396F">
        <w:rPr>
          <w:rStyle w:val="StyleUnderline"/>
        </w:rPr>
        <w:t>.</w:t>
      </w:r>
      <w:r w:rsidRPr="009A396F">
        <w:t xml:space="preserve"> For space junk, the implications are stark. More than 2,500 objects larger than four inches in size currently orbit at or below an altitude of 250 miles. In the worst-case scenario, increased orbital lifetimes of up to 40 years would mean fewer items are dragged into the lower atmosphere. </w:t>
      </w:r>
      <w:r w:rsidRPr="009A396F">
        <w:rPr>
          <w:rStyle w:val="StyleUnderline"/>
          <w:highlight w:val="yellow"/>
        </w:rPr>
        <w:t xml:space="preserve">Objects at this altitude would proliferate by </w:t>
      </w:r>
      <w:r w:rsidRPr="009A396F">
        <w:rPr>
          <w:rStyle w:val="StyleUnderline"/>
        </w:rPr>
        <w:t xml:space="preserve">50 </w:t>
      </w:r>
      <w:r w:rsidRPr="009A396F">
        <w:rPr>
          <w:rStyle w:val="StyleUnderline"/>
          <w:highlight w:val="yellow"/>
        </w:rPr>
        <w:t>times</w:t>
      </w:r>
      <w:r w:rsidRPr="009A396F">
        <w:rPr>
          <w:rStyle w:val="StyleUnderline"/>
        </w:rPr>
        <w:t xml:space="preserve"> </w:t>
      </w:r>
      <w:r w:rsidRPr="009A396F">
        <w:rPr>
          <w:rStyle w:val="StyleUnderline"/>
          <w:highlight w:val="yellow"/>
        </w:rPr>
        <w:t xml:space="preserve">[up] to </w:t>
      </w:r>
      <w:r w:rsidRPr="009A396F">
        <w:rPr>
          <w:rStyle w:val="StyleUnderline"/>
        </w:rPr>
        <w:t xml:space="preserve">about </w:t>
      </w:r>
      <w:r w:rsidRPr="009A396F">
        <w:rPr>
          <w:rStyle w:val="StyleUnderline"/>
          <w:highlight w:val="yellow"/>
        </w:rPr>
        <w:t>125,000.</w:t>
      </w:r>
      <w:r w:rsidRPr="009A396F">
        <w:rPr>
          <w:rStyle w:val="StyleUnderline"/>
        </w:rPr>
        <w:t xml:space="preserve"> </w:t>
      </w:r>
      <w:r w:rsidRPr="009A396F">
        <w:t>Even in a best-case scenario, where carbon dioxide levels stabilize or even reverse, the amount of space junk would still be expected to double. Mr. Brown thinks a more probable outcome is somewhere in between, perhaps a 10 or 20 times increase. The research is “very important work,” said John Emmert, an atmospheric scientist at the U.S. Naval Research Laboratory in Washington, D.C., who has studied atmospheric density loss. However, Dr. Emmert says more research is needed to understand the severity of the problem — with the impact of the sun’s solar cycle also known to be a major factor in atmospheric density changes.</w:t>
      </w:r>
    </w:p>
    <w:p w14:paraId="4DDC3A61" w14:textId="419571E1" w:rsidR="00305CB1" w:rsidRPr="009A396F" w:rsidRDefault="00305CB1" w:rsidP="00305CB1">
      <w:pPr>
        <w:pStyle w:val="Heading3"/>
        <w:rPr>
          <w:rFonts w:cs="Arial"/>
        </w:rPr>
      </w:pPr>
      <w:r w:rsidRPr="009A396F">
        <w:rPr>
          <w:rFonts w:cs="Arial"/>
        </w:rPr>
        <w:lastRenderedPageBreak/>
        <w:t xml:space="preserve">Debris Diminishing Now </w:t>
      </w:r>
    </w:p>
    <w:p w14:paraId="39D9B57F" w14:textId="77777777" w:rsidR="00953FE7" w:rsidRPr="00FA03B1" w:rsidRDefault="00953FE7" w:rsidP="00953FE7">
      <w:pPr>
        <w:pStyle w:val="Heading4"/>
        <w:rPr>
          <w:rStyle w:val="Style13ptBold"/>
          <w:rFonts w:cs="Arial"/>
          <w:b/>
          <w:bCs w:val="0"/>
        </w:rPr>
      </w:pPr>
      <w:r w:rsidRPr="00FA03B1">
        <w:rPr>
          <w:rStyle w:val="Style13ptBold"/>
          <w:rFonts w:cs="Arial"/>
          <w:b/>
          <w:bCs w:val="0"/>
        </w:rPr>
        <w:t>NASA investing in several space debris cleanup projects</w:t>
      </w:r>
    </w:p>
    <w:p w14:paraId="70149782" w14:textId="7C522171" w:rsidR="00953FE7" w:rsidRPr="009A396F" w:rsidRDefault="00953FE7" w:rsidP="00953FE7">
      <w:r w:rsidRPr="009A396F">
        <w:rPr>
          <w:rStyle w:val="Style13ptBold"/>
        </w:rPr>
        <w:t>Foust 21</w:t>
      </w:r>
      <w:r w:rsidRPr="009A396F">
        <w:t>[(Jeff Foust, ) “NASA team to study new roles for the agency in addressing orbital debris,” SpaceNews, 6-27-2021</w:t>
      </w:r>
      <w:r w:rsidR="009A396F" w:rsidRPr="009A396F">
        <w:t xml:space="preserve"> https://spacenews.com/nasa-team-to-study-new-roles-for-the-agency-in-addressing-orbital-debris/#:~:text=WASHINGTON%20%E2%80%94%20NASA%20has%20established%20a,debris%20and%20promote%20space%20sustainability.&amp;text=Lal%20didn't%20elaborate%20on,rather%20than%20an%20interagency%20one</w:t>
      </w:r>
      <w:r w:rsidRPr="009A396F">
        <w:t>]SK</w:t>
      </w:r>
    </w:p>
    <w:p w14:paraId="61055647" w14:textId="77777777" w:rsidR="00953FE7" w:rsidRPr="009A396F" w:rsidRDefault="00953FE7" w:rsidP="00953FE7">
      <w:r w:rsidRPr="009A396F">
        <w:rPr>
          <w:u w:val="single"/>
        </w:rPr>
        <w:t>NASA has established a working group to examine what new roles the agency can take to mitigate the growth of orbital debris</w:t>
      </w:r>
      <w:r w:rsidRPr="009A396F">
        <w:t xml:space="preserve"> and promote space sustainability.</w:t>
      </w:r>
    </w:p>
    <w:p w14:paraId="24CBCBF8" w14:textId="77777777" w:rsidR="00953FE7" w:rsidRPr="009A396F" w:rsidRDefault="00953FE7" w:rsidP="00953FE7">
      <w:r w:rsidRPr="009A396F">
        <w:t xml:space="preserve">In a talk at the Secure World Foundation’s Summit for Space Sustainability June 23, Bhavya Lal, senior adviser to the NASA administrator for budget and finance, said she is leading a recently established team that </w:t>
      </w:r>
      <w:r w:rsidRPr="009A396F">
        <w:rPr>
          <w:u w:val="single"/>
        </w:rPr>
        <w:t>will examine how the agency could take a larger role in efforts to mitigate and remediate orbital debris.</w:t>
      </w:r>
    </w:p>
    <w:p w14:paraId="395CAB55" w14:textId="77777777" w:rsidR="00953FE7" w:rsidRPr="009A396F" w:rsidRDefault="00953FE7" w:rsidP="00953FE7">
      <w:r w:rsidRPr="009A396F">
        <w:t xml:space="preserve">“We’ve assembled an orbital debris review team in-house to evaluate how NASA can be a more effective leader in the area of space sustainability,” she said. “Our goal is to examine </w:t>
      </w:r>
      <w:r w:rsidRPr="009A396F">
        <w:rPr>
          <w:u w:val="single"/>
        </w:rPr>
        <w:t>how NASA could be a better leader in space sustainability</w:t>
      </w:r>
      <w:r w:rsidRPr="009A396F">
        <w:t xml:space="preserve">.” NASA’s efforts in orbital debris research, she said, have focused primarily on protecting the agency’s own missions, from the International Space Station to robotic spacecraft. “We are </w:t>
      </w:r>
      <w:r w:rsidRPr="009A396F">
        <w:rPr>
          <w:u w:val="single"/>
        </w:rPr>
        <w:t>looking in this review team on things that NASA could be doing beyond what we do in protecting our own assets</w:t>
      </w:r>
      <w:r w:rsidRPr="009A396F">
        <w:t xml:space="preserve">, being leaders in the broader community,” she said. Lal didn’t elaborate on the team’s work beyond that it is an internal NASA effort rather than an interagency one. “We hope to be sharing our thoughts with you in the coming months,” she said. She described tackling the orbital debris problem with a three-prong approach: reducing the creation of new debris, </w:t>
      </w:r>
      <w:r w:rsidRPr="009A396F">
        <w:rPr>
          <w:u w:val="single"/>
        </w:rPr>
        <w:t>improving tracking of debris and developing ways to remove debris.</w:t>
      </w:r>
      <w:r w:rsidRPr="009A396F">
        <w:t xml:space="preserve"> That’s similar, she argued, to ways of dealing with climate change, with ongoing efforts to reduce emissions, track progress and study ways to sequester greenhouse gases. It’s also the model outlined in a </w:t>
      </w:r>
      <w:hyperlink r:id="rId10" w:history="1">
        <w:r w:rsidRPr="009A396F">
          <w:rPr>
            <w:rStyle w:val="Hyperlink"/>
          </w:rPr>
          <w:t>National Orbital Debris Research and Development Plan</w:t>
        </w:r>
      </w:hyperlink>
      <w:r w:rsidRPr="009A396F">
        <w:t>, published in January by the White House Office of Science and Technology Policy in the final days of the Trump administration. It identified as three elements of the plan ways to limit the creation of debris, track and characterize debris, and remediate or repurpose debris. That report recommended that agencies work together to address the research areas identified in the report but did not make any formal assignments. The report listed NASA as having a role in 13 of 14 research areas, the exception being work to improve processing of data for space object catalogs. Lal endorsed that report. “It is important that we begin to implement this plan,” she said. One potential area of activity would be active debris removal</w:t>
      </w:r>
      <w:r w:rsidRPr="009A396F">
        <w:rPr>
          <w:u w:val="single"/>
        </w:rPr>
        <w:t>. NASA is already developing technologies for satellite servicing that could also be used to remove debris</w:t>
      </w:r>
      <w:r w:rsidRPr="009A396F">
        <w:t xml:space="preserve">. That </w:t>
      </w:r>
      <w:r w:rsidRPr="009A396F">
        <w:rPr>
          <w:u w:val="single"/>
        </w:rPr>
        <w:t>includes the On-orbit Servicing</w:t>
      </w:r>
      <w:r w:rsidRPr="009A396F">
        <w:t xml:space="preserve">, Assembly, and Manufacturing (OSAM) 1 mission, formerly known as Restore-L, currently in development. That’s attracted the attention of some in Congress. “You read in the paper quite a bit — and it seems like more and more — that space debris is becoming a problem,” Sen. Shelley Moore Capito (R-W.V.) said at a June 15 hearing of a Senate appropriations subcommittee on NASA’s budget proposal. “With OSAM-1, since you can repair in-space and elongate the life of a satellite, it could help address that issue.” Asked about NASA’s interest in active debris removal technology, Lal said the agency was focused more on early-stage technology development efforts rather than operational systems. An example she </w:t>
      </w:r>
      <w:r w:rsidRPr="009A396F">
        <w:lastRenderedPageBreak/>
        <w:t>mentioned was NASA funding of several studies through the NASA Innovative Advanced Concepts program for very early stage technologies. NASA has not, unlike some other space agencies, funded demonstrations of debris removal technology. During another panel discussion at the conference June 22, one expert warned the United States was in danger of falling behind other nations in this field. “I do think the U.S. is losing an opportunity” in active debris removal technologies, said Asha Balakrishnan, a research staff member at the Science and Technology Policy Institute. “In order to do it, we need direction, at least in the U.S., on which agency is going to take the lead on doing it and who is going to be funded to do it.” Removing orbital debris brings with it both technical and policy challenges, but Lal also mentioned the high costs of debris remediation. Pilot projects funded by the European Space Agency and Japan Aerospace Exploration Agency to remove objects have a cost of more than $1 million per kilogram, she noted. Given current estimates of more than 8,000 metric tons — 8 million kilograms — of debris in orbit, “we’re talking about trillions of dollars of debris removal,” she said.</w:t>
      </w:r>
    </w:p>
    <w:p w14:paraId="3325A53C" w14:textId="77777777" w:rsidR="00953FE7" w:rsidRPr="009A396F" w:rsidRDefault="00953FE7" w:rsidP="00953FE7">
      <w:r w:rsidRPr="009A396F">
        <w:t>“This is a challenge, but, of course, it’s also an opportunity,” she said. “</w:t>
      </w:r>
      <w:r w:rsidRPr="009A396F">
        <w:rPr>
          <w:u w:val="single"/>
        </w:rPr>
        <w:t>Space is a big, diverse and innovative sector, and together we can come up with amazing approaches that don’t just involve technology but also regulatory, policy and other kinds of innovations.”</w:t>
      </w:r>
    </w:p>
    <w:p w14:paraId="4640C1F8" w14:textId="77777777" w:rsidR="00953FE7" w:rsidRPr="009A396F" w:rsidRDefault="00953FE7" w:rsidP="00953FE7"/>
    <w:p w14:paraId="3D5E1266" w14:textId="77777777" w:rsidR="00953FE7" w:rsidRPr="009A396F" w:rsidRDefault="00953FE7" w:rsidP="00953FE7"/>
    <w:p w14:paraId="03AD758F" w14:textId="77777777" w:rsidR="00305CB1" w:rsidRPr="00883B0A" w:rsidRDefault="00305CB1" w:rsidP="00305CB1">
      <w:pPr>
        <w:pStyle w:val="Heading4"/>
        <w:rPr>
          <w:rFonts w:cs="Arial"/>
          <w:bCs w:val="0"/>
        </w:rPr>
      </w:pPr>
      <w:r w:rsidRPr="00883B0A">
        <w:rPr>
          <w:rFonts w:cs="Arial"/>
          <w:bCs w:val="0"/>
        </w:rPr>
        <w:t>Debris removal projects happening now</w:t>
      </w:r>
    </w:p>
    <w:p w14:paraId="3083A0B4" w14:textId="34F8334C" w:rsidR="00305CB1" w:rsidRPr="009A396F" w:rsidRDefault="00305CB1" w:rsidP="00305CB1">
      <w:pPr>
        <w:rPr>
          <w:rStyle w:val="Style13ptBold"/>
          <w:b w:val="0"/>
          <w:bCs/>
          <w:sz w:val="22"/>
          <w:szCs w:val="22"/>
        </w:rPr>
      </w:pPr>
      <w:r w:rsidRPr="009A396F">
        <w:rPr>
          <w:rStyle w:val="Style13ptBold"/>
          <w:b w:val="0"/>
          <w:bCs/>
          <w:sz w:val="22"/>
          <w:szCs w:val="22"/>
        </w:rPr>
        <w:t>Sean</w:t>
      </w:r>
      <w:r w:rsidRPr="009A396F">
        <w:rPr>
          <w:rStyle w:val="Style13ptBold"/>
        </w:rPr>
        <w:t xml:space="preserve"> Ainley, 20 </w:t>
      </w:r>
      <w:r w:rsidRPr="009A396F">
        <w:rPr>
          <w:rStyle w:val="Style13ptBold"/>
          <w:b w:val="0"/>
          <w:bCs/>
          <w:sz w:val="22"/>
          <w:szCs w:val="22"/>
        </w:rPr>
        <w:t>[Sean Ainley. “Looking to the Stars for the Silver Lining”. 4-8-2020. Astroscale. https://astroscale.com/looking-to-the-stars-for-the-silver-lining/. Accessed 7-25-2021] ab</w:t>
      </w:r>
    </w:p>
    <w:p w14:paraId="44B8E43E" w14:textId="77777777" w:rsidR="00305CB1" w:rsidRPr="009A396F" w:rsidRDefault="00305CB1" w:rsidP="00305CB1">
      <w:pPr>
        <w:rPr>
          <w:sz w:val="16"/>
        </w:rPr>
      </w:pPr>
      <w:r w:rsidRPr="009A396F">
        <w:rPr>
          <w:sz w:val="16"/>
        </w:rPr>
        <w:t xml:space="preserve">The spread of COVID-19 has been a troubling welcome to the new decade. However, if there is a potential silver lining to recent events, it may be that this is a timely reminder of how as a species, we are all intrinsically linked. We breathe the same air, share the same ecosystem and inhabit the same fragile planet that is the one and only home to all known living creatures. The degree to which the spread of this virus has shaped our day-to-day lives perhaps highlights that, as humanity, we cannot take tomorrow for granted. A bright future is not a guarantee, but instead must be something that we strive for, by recognising the issues we collectively face, and putting in place the hard work and determination to do what is right for ourselves, those around us, and the generations yet to come. Astroscale was founded on </w:t>
      </w:r>
      <w:r w:rsidRPr="009A396F">
        <w:rPr>
          <w:u w:val="single"/>
        </w:rPr>
        <w:t xml:space="preserve">the ideal of working to address </w:t>
      </w:r>
      <w:r w:rsidRPr="009A396F">
        <w:rPr>
          <w:highlight w:val="cyan"/>
          <w:u w:val="single"/>
        </w:rPr>
        <w:t>an environmental issue which</w:t>
      </w:r>
      <w:r w:rsidRPr="009A396F">
        <w:rPr>
          <w:u w:val="single"/>
        </w:rPr>
        <w:t xml:space="preserve"> similarly has the potential to </w:t>
      </w:r>
      <w:r w:rsidRPr="009A396F">
        <w:rPr>
          <w:highlight w:val="cyan"/>
          <w:u w:val="single"/>
        </w:rPr>
        <w:t>affect us all – the accumulation of</w:t>
      </w:r>
      <w:r w:rsidRPr="009A396F">
        <w:rPr>
          <w:u w:val="single"/>
        </w:rPr>
        <w:t xml:space="preserve"> human-made </w:t>
      </w:r>
      <w:r w:rsidRPr="009A396F">
        <w:rPr>
          <w:highlight w:val="cyan"/>
          <w:u w:val="single"/>
        </w:rPr>
        <w:t>debris in our orbit</w:t>
      </w:r>
      <w:r w:rsidRPr="009A396F">
        <w:rPr>
          <w:u w:val="single"/>
        </w:rPr>
        <w:t>al environment</w:t>
      </w:r>
      <w:r w:rsidRPr="009A396F">
        <w:rPr>
          <w:sz w:val="16"/>
        </w:rPr>
        <w:t xml:space="preserve">. As </w:t>
      </w:r>
      <w:r w:rsidRPr="009A396F">
        <w:rPr>
          <w:highlight w:val="cyan"/>
          <w:u w:val="single"/>
        </w:rPr>
        <w:t>we have become</w:t>
      </w:r>
      <w:r w:rsidRPr="009A396F">
        <w:rPr>
          <w:u w:val="single"/>
        </w:rPr>
        <w:t xml:space="preserve"> more </w:t>
      </w:r>
      <w:r w:rsidRPr="009A396F">
        <w:rPr>
          <w:highlight w:val="cyan"/>
          <w:u w:val="single"/>
        </w:rPr>
        <w:t>reliant on satellites for</w:t>
      </w:r>
      <w:r w:rsidRPr="009A396F">
        <w:rPr>
          <w:u w:val="single"/>
        </w:rPr>
        <w:t xml:space="preserve"> nearly every aspect of </w:t>
      </w:r>
      <w:r w:rsidRPr="009A396F">
        <w:rPr>
          <w:highlight w:val="cyan"/>
          <w:u w:val="single"/>
        </w:rPr>
        <w:t>our daily lives</w:t>
      </w:r>
      <w:r w:rsidRPr="009A396F">
        <w:rPr>
          <w:u w:val="single"/>
        </w:rPr>
        <w:t>,</w:t>
      </w:r>
      <w:r w:rsidRPr="009A396F">
        <w:rPr>
          <w:sz w:val="16"/>
          <w:u w:val="single"/>
        </w:rPr>
        <w:t xml:space="preserve"> </w:t>
      </w:r>
      <w:r w:rsidRPr="009A396F">
        <w:rPr>
          <w:u w:val="single"/>
        </w:rPr>
        <w:t xml:space="preserve">the </w:t>
      </w:r>
      <w:r w:rsidRPr="009A396F">
        <w:rPr>
          <w:highlight w:val="cyan"/>
          <w:u w:val="single"/>
        </w:rPr>
        <w:t>orbits in which these</w:t>
      </w:r>
      <w:r w:rsidRPr="009A396F">
        <w:rPr>
          <w:u w:val="single"/>
        </w:rPr>
        <w:t xml:space="preserve"> resources </w:t>
      </w:r>
      <w:r w:rsidRPr="009A396F">
        <w:rPr>
          <w:highlight w:val="cyan"/>
          <w:u w:val="single"/>
        </w:rPr>
        <w:t>reside have become</w:t>
      </w:r>
      <w:r w:rsidRPr="009A396F">
        <w:rPr>
          <w:u w:val="single"/>
        </w:rPr>
        <w:t xml:space="preserve"> increasingly </w:t>
      </w:r>
      <w:r w:rsidRPr="009A396F">
        <w:rPr>
          <w:highlight w:val="cyan"/>
          <w:u w:val="single"/>
        </w:rPr>
        <w:t>contaminated and dangerous</w:t>
      </w:r>
      <w:r w:rsidRPr="009A396F">
        <w:rPr>
          <w:u w:val="single"/>
        </w:rPr>
        <w:t>.</w:t>
      </w:r>
      <w:r w:rsidRPr="009A396F">
        <w:rPr>
          <w:sz w:val="16"/>
        </w:rPr>
        <w:t xml:space="preserve"> In the past, the technologies necessary for removing orbital debris either did not exist, were not adequately supported, or were prohibitively expensive to implement. Although those challenges still remain, the </w:t>
      </w:r>
      <w:r w:rsidRPr="009A396F">
        <w:rPr>
          <w:highlight w:val="cyan"/>
          <w:u w:val="single"/>
        </w:rPr>
        <w:t>technologies are improving</w:t>
      </w:r>
      <w:r w:rsidRPr="009A396F">
        <w:rPr>
          <w:u w:val="single"/>
        </w:rPr>
        <w:t xml:space="preserve"> to the level </w:t>
      </w:r>
      <w:r w:rsidRPr="009A396F">
        <w:rPr>
          <w:rStyle w:val="StyleUnderline"/>
        </w:rPr>
        <w:t>where</w:t>
      </w:r>
      <w:r w:rsidRPr="009A396F">
        <w:rPr>
          <w:u w:val="single"/>
        </w:rPr>
        <w:t xml:space="preserve"> real and positive </w:t>
      </w:r>
      <w:r w:rsidRPr="009A396F">
        <w:rPr>
          <w:highlight w:val="cyan"/>
          <w:u w:val="single"/>
        </w:rPr>
        <w:t>progress toward sustainability can be achieved</w:t>
      </w:r>
      <w:r w:rsidRPr="009A396F">
        <w:rPr>
          <w:u w:val="single"/>
        </w:rPr>
        <w:t xml:space="preserve">. Furthermore, </w:t>
      </w:r>
      <w:r w:rsidRPr="009A396F">
        <w:rPr>
          <w:highlight w:val="cyan"/>
          <w:u w:val="single"/>
        </w:rPr>
        <w:t>there is a collective recognition among government legislators and</w:t>
      </w:r>
      <w:r w:rsidRPr="009A396F">
        <w:rPr>
          <w:u w:val="single"/>
        </w:rPr>
        <w:t xml:space="preserve"> private </w:t>
      </w:r>
      <w:r w:rsidRPr="009A396F">
        <w:rPr>
          <w:highlight w:val="cyan"/>
          <w:u w:val="single"/>
        </w:rPr>
        <w:t>business leaders</w:t>
      </w:r>
      <w:r w:rsidRPr="009A396F">
        <w:rPr>
          <w:u w:val="single"/>
        </w:rPr>
        <w:t xml:space="preserve"> </w:t>
      </w:r>
      <w:r w:rsidRPr="009A396F">
        <w:rPr>
          <w:highlight w:val="cyan"/>
          <w:u w:val="single"/>
        </w:rPr>
        <w:t>that a shift</w:t>
      </w:r>
      <w:r w:rsidRPr="009A396F">
        <w:rPr>
          <w:u w:val="single"/>
        </w:rPr>
        <w:t xml:space="preserve"> in policy </w:t>
      </w:r>
      <w:r w:rsidRPr="009A396F">
        <w:rPr>
          <w:highlight w:val="cyan"/>
          <w:u w:val="single"/>
        </w:rPr>
        <w:t>is essential</w:t>
      </w:r>
      <w:r w:rsidRPr="009A396F">
        <w:rPr>
          <w:u w:val="single"/>
        </w:rPr>
        <w:t xml:space="preserve"> to solve this problem. We are</w:t>
      </w:r>
      <w:r w:rsidRPr="009A396F">
        <w:rPr>
          <w:sz w:val="16"/>
        </w:rPr>
        <w:t xml:space="preserve"> collectively </w:t>
      </w:r>
      <w:r w:rsidRPr="009A396F">
        <w:rPr>
          <w:u w:val="single"/>
        </w:rPr>
        <w:t>reaching the point where we can</w:t>
      </w:r>
      <w:r w:rsidRPr="009A396F">
        <w:rPr>
          <w:sz w:val="16"/>
        </w:rPr>
        <w:t xml:space="preserve">, almost literally, </w:t>
      </w:r>
      <w:r w:rsidRPr="009A396F">
        <w:rPr>
          <w:u w:val="single"/>
        </w:rPr>
        <w:t>reach toward the stars and take the steps necessary to pursue a sustainable tomorrow</w:t>
      </w:r>
      <w:r w:rsidRPr="009A396F">
        <w:rPr>
          <w:sz w:val="16"/>
        </w:rPr>
        <w:t xml:space="preserve">. Astroscale continues to firmly believe in this vision and has established teams across the globe to address this challenge. </w:t>
      </w:r>
      <w:r w:rsidRPr="009A396F">
        <w:rPr>
          <w:u w:val="single"/>
        </w:rPr>
        <w:t>Our End-of-Life Services by Astroscale-demonstration (ELSA-d) mission, which is going through final testing in Japan, is on schedule to launch later this year</w:t>
      </w:r>
      <w:r w:rsidRPr="009A396F">
        <w:rPr>
          <w:sz w:val="16"/>
        </w:rPr>
        <w:t xml:space="preserve">. This will mark a huge first step forward, </w:t>
      </w:r>
      <w:r w:rsidRPr="009A396F">
        <w:rPr>
          <w:u w:val="single"/>
        </w:rPr>
        <w:t>demonstrating unassisted rendezvous and docking of objects in space</w:t>
      </w:r>
      <w:r w:rsidRPr="009A396F">
        <w:rPr>
          <w:sz w:val="16"/>
        </w:rPr>
        <w:t xml:space="preserve">. In the UK, the Astroscale team has been working to evolve and further progress the technology from ELSA-d to develop commercially viable solutions to remove failed satellites and other orbital debris. Finally, Astroscale’s US office has been pursuing the solutions necessary to develop a market that can be a path to orbital environmental sustainability. Together, our </w:t>
      </w:r>
      <w:r w:rsidRPr="009A396F">
        <w:rPr>
          <w:u w:val="single"/>
        </w:rPr>
        <w:t xml:space="preserve">global </w:t>
      </w:r>
      <w:r w:rsidRPr="009A396F">
        <w:rPr>
          <w:u w:val="single"/>
        </w:rPr>
        <w:lastRenderedPageBreak/>
        <w:t xml:space="preserve">Astroscale </w:t>
      </w:r>
      <w:r w:rsidRPr="009A396F">
        <w:rPr>
          <w:highlight w:val="cyan"/>
          <w:u w:val="single"/>
        </w:rPr>
        <w:t xml:space="preserve">teams are working </w:t>
      </w:r>
      <w:r w:rsidRPr="009A396F">
        <w:rPr>
          <w:u w:val="single"/>
        </w:rPr>
        <w:t xml:space="preserve">collaboratively </w:t>
      </w:r>
      <w:r w:rsidRPr="009A396F">
        <w:rPr>
          <w:highlight w:val="cyan"/>
          <w:u w:val="single"/>
        </w:rPr>
        <w:t>to solve the</w:t>
      </w:r>
      <w:r w:rsidRPr="009A396F">
        <w:rPr>
          <w:u w:val="single"/>
        </w:rPr>
        <w:t xml:space="preserve"> technical, policy and business </w:t>
      </w:r>
      <w:r w:rsidRPr="009A396F">
        <w:rPr>
          <w:highlight w:val="cyan"/>
          <w:u w:val="single"/>
        </w:rPr>
        <w:t>challenges of debris removal</w:t>
      </w:r>
      <w:r w:rsidRPr="009A396F">
        <w:rPr>
          <w:u w:val="single"/>
        </w:rPr>
        <w:t>, and moving society toward the global goal of responsible use of the orbital environment</w:t>
      </w:r>
      <w:r w:rsidRPr="009A396F">
        <w:rPr>
          <w:sz w:val="16"/>
        </w:rPr>
        <w:t>. Although the next few months will continue to offer uncertainty as we find solutions for this global pandemic, Astroscale believes that great endeavours can be achieved through the vision, hard work, and application of the same spirit that has moved humankind forward over past millennia. Let’s continue to look toward space as a silver lining during challenging times, and resolve to do what is necessary to build a brighter tomorrow, by taking the steps that we can, today.</w:t>
      </w:r>
    </w:p>
    <w:p w14:paraId="041909F9" w14:textId="77777777" w:rsidR="00305CB1" w:rsidRPr="009A396F" w:rsidRDefault="00305CB1" w:rsidP="00305CB1">
      <w:pPr>
        <w:rPr>
          <w:sz w:val="16"/>
        </w:rPr>
      </w:pPr>
    </w:p>
    <w:p w14:paraId="4FA05B11" w14:textId="77777777" w:rsidR="00305CB1" w:rsidRPr="00883B0A" w:rsidRDefault="00305CB1" w:rsidP="00305CB1">
      <w:pPr>
        <w:pStyle w:val="Heading4"/>
        <w:rPr>
          <w:rFonts w:cs="Arial"/>
          <w:bCs w:val="0"/>
        </w:rPr>
      </w:pPr>
      <w:r w:rsidRPr="00883B0A">
        <w:rPr>
          <w:rFonts w:cs="Arial"/>
          <w:bCs w:val="0"/>
        </w:rPr>
        <w:t>Debris nets being used now to clean space</w:t>
      </w:r>
    </w:p>
    <w:p w14:paraId="55D26B33" w14:textId="37793D0A" w:rsidR="00305CB1" w:rsidRPr="009A396F" w:rsidRDefault="00305CB1" w:rsidP="00305CB1">
      <w:pPr>
        <w:rPr>
          <w:rStyle w:val="Style13ptBold"/>
        </w:rPr>
      </w:pPr>
      <w:r w:rsidRPr="009A396F">
        <w:rPr>
          <w:rStyle w:val="Style13ptBold"/>
          <w:b w:val="0"/>
          <w:bCs/>
          <w:sz w:val="22"/>
          <w:szCs w:val="22"/>
        </w:rPr>
        <w:t>Leo</w:t>
      </w:r>
      <w:r w:rsidRPr="009A396F">
        <w:rPr>
          <w:rStyle w:val="Style13ptBold"/>
        </w:rPr>
        <w:t xml:space="preserve"> Shvedsky 18 </w:t>
      </w:r>
      <w:r w:rsidRPr="009A396F">
        <w:rPr>
          <w:rStyle w:val="Style13ptBold"/>
          <w:b w:val="0"/>
          <w:bCs/>
          <w:sz w:val="22"/>
          <w:szCs w:val="22"/>
        </w:rPr>
        <w:t>[Leo Shvedsky. . “There’s now a giant net collecting garbage in space and it’s as cool as it sounds.”. 9-23-2018. GOOD.</w:t>
      </w:r>
      <w:r w:rsidRPr="009A396F">
        <w:rPr>
          <w:rStyle w:val="Style13ptBold"/>
          <w:sz w:val="22"/>
          <w:szCs w:val="22"/>
        </w:rPr>
        <w:t xml:space="preserve"> </w:t>
      </w:r>
      <w:hyperlink r:id="rId11" w:history="1">
        <w:r w:rsidRPr="009A396F">
          <w:rPr>
            <w:rStyle w:val="Hyperlink"/>
            <w:szCs w:val="22"/>
          </w:rPr>
          <w:t>https://www.good.is/articles/space-net-captures-debris. Accessed 7-25-2021</w:t>
        </w:r>
      </w:hyperlink>
      <w:r w:rsidR="009A396F" w:rsidRPr="009A396F">
        <w:rPr>
          <w:rStyle w:val="Hyperlink"/>
          <w:szCs w:val="22"/>
        </w:rPr>
        <w:t>]</w:t>
      </w:r>
    </w:p>
    <w:p w14:paraId="04675D12" w14:textId="77777777" w:rsidR="00305CB1" w:rsidRPr="009A396F" w:rsidRDefault="00305CB1" w:rsidP="00305CB1">
      <w:pPr>
        <w:rPr>
          <w:rStyle w:val="Style13ptBold"/>
          <w:b w:val="0"/>
          <w:bCs/>
          <w:sz w:val="16"/>
        </w:rPr>
      </w:pPr>
      <w:r w:rsidRPr="009A396F">
        <w:rPr>
          <w:rStyle w:val="Style13ptBold"/>
          <w:sz w:val="16"/>
        </w:rPr>
        <w:t xml:space="preserve">Planet Earth already has its plate full with challenges of how to reduce the amount of manmade waste polluting our environment. Unfortunately, </w:t>
      </w:r>
      <w:r w:rsidRPr="009A396F">
        <w:rPr>
          <w:rStyle w:val="Style13ptBold"/>
          <w:u w:val="single"/>
        </w:rPr>
        <w:t>our uncanny ability to make a mess isn’t limited to this planet.</w:t>
      </w:r>
      <w:r w:rsidRPr="009A396F">
        <w:rPr>
          <w:rStyle w:val="Style13ptBold"/>
          <w:sz w:val="16"/>
        </w:rPr>
        <w:t xml:space="preserve"> “Space junk,” aka </w:t>
      </w:r>
      <w:r w:rsidRPr="009A396F">
        <w:rPr>
          <w:rStyle w:val="Style13ptBold"/>
          <w:highlight w:val="cyan"/>
          <w:u w:val="single"/>
        </w:rPr>
        <w:t>debris</w:t>
      </w:r>
      <w:r w:rsidRPr="009A396F">
        <w:rPr>
          <w:rStyle w:val="Style13ptBold"/>
          <w:u w:val="single"/>
        </w:rPr>
        <w:t xml:space="preserve"> left behind </w:t>
      </w:r>
      <w:r w:rsidRPr="009A396F">
        <w:rPr>
          <w:rStyle w:val="Style13ptBold"/>
          <w:highlight w:val="cyan"/>
          <w:u w:val="single"/>
        </w:rPr>
        <w:t>from satellites</w:t>
      </w:r>
      <w:r w:rsidRPr="009A396F">
        <w:rPr>
          <w:rStyle w:val="Style13ptBold"/>
          <w:u w:val="single"/>
        </w:rPr>
        <w:t xml:space="preserve">, rockets </w:t>
      </w:r>
      <w:r w:rsidRPr="009A396F">
        <w:rPr>
          <w:rStyle w:val="Style13ptBold"/>
          <w:highlight w:val="cyan"/>
          <w:u w:val="single"/>
        </w:rPr>
        <w:t>and other projects, is a</w:t>
      </w:r>
      <w:r w:rsidRPr="009A396F">
        <w:rPr>
          <w:rStyle w:val="Style13ptBold"/>
          <w:u w:val="single"/>
        </w:rPr>
        <w:t xml:space="preserve"> growing </w:t>
      </w:r>
      <w:r w:rsidRPr="009A396F">
        <w:rPr>
          <w:rStyle w:val="Style13ptBold"/>
          <w:highlight w:val="cyan"/>
          <w:u w:val="single"/>
        </w:rPr>
        <w:t>problem</w:t>
      </w:r>
      <w:r w:rsidRPr="009A396F">
        <w:rPr>
          <w:rStyle w:val="Style13ptBold"/>
          <w:u w:val="single"/>
        </w:rPr>
        <w:t xml:space="preserve"> in Earth’s orbit</w:t>
      </w:r>
      <w:r w:rsidRPr="009A396F">
        <w:rPr>
          <w:rStyle w:val="Style13ptBold"/>
          <w:sz w:val="16"/>
        </w:rPr>
        <w:t xml:space="preserve">. If you’ve seen the film “Gravity” </w:t>
      </w:r>
      <w:r w:rsidRPr="009A396F">
        <w:rPr>
          <w:rStyle w:val="Style13ptBold"/>
          <w:u w:val="single"/>
        </w:rPr>
        <w:t xml:space="preserve">you have an idea of just how </w:t>
      </w:r>
      <w:r w:rsidRPr="009A396F">
        <w:rPr>
          <w:rStyle w:val="Style13ptBold"/>
          <w:highlight w:val="cyan"/>
          <w:u w:val="single"/>
        </w:rPr>
        <w:t>problematic, and</w:t>
      </w:r>
      <w:r w:rsidRPr="009A396F">
        <w:rPr>
          <w:rStyle w:val="Style13ptBold"/>
          <w:u w:val="single"/>
        </w:rPr>
        <w:t xml:space="preserve"> even </w:t>
      </w:r>
      <w:r w:rsidRPr="009A396F">
        <w:rPr>
          <w:rStyle w:val="Style13ptBold"/>
          <w:highlight w:val="cyan"/>
          <w:u w:val="single"/>
        </w:rPr>
        <w:t>deadly</w:t>
      </w:r>
      <w:r w:rsidRPr="009A396F">
        <w:rPr>
          <w:rStyle w:val="Style13ptBold"/>
          <w:u w:val="single"/>
        </w:rPr>
        <w:t>, just a small amount of space debris can be when it accelerates to incredible speeds in our planet’s orbit.</w:t>
      </w:r>
      <w:r w:rsidRPr="009A396F">
        <w:rPr>
          <w:rStyle w:val="Style13ptBold"/>
          <w:sz w:val="16"/>
        </w:rPr>
        <w:t xml:space="preserve"> That junk poses a very real threat to the International Space Station, the Hubble Telescope and other projects. As NASA recently wrote: “A huge amount of debris has progressively been generated since the beginning of the space era. </w:t>
      </w:r>
      <w:r w:rsidRPr="009A396F">
        <w:rPr>
          <w:rStyle w:val="Style13ptBold"/>
          <w:u w:val="single"/>
        </w:rPr>
        <w:t xml:space="preserve">Most </w:t>
      </w:r>
      <w:r w:rsidRPr="009A396F">
        <w:rPr>
          <w:rStyle w:val="Style13ptBold"/>
          <w:sz w:val="16"/>
        </w:rPr>
        <w:t xml:space="preserve">of the </w:t>
      </w:r>
      <w:r w:rsidRPr="009A396F">
        <w:rPr>
          <w:rStyle w:val="Style13ptBold"/>
          <w:highlight w:val="cyan"/>
          <w:u w:val="single"/>
        </w:rPr>
        <w:t>objects launched</w:t>
      </w:r>
      <w:r w:rsidRPr="009A396F">
        <w:rPr>
          <w:rStyle w:val="Style13ptBold"/>
          <w:u w:val="single"/>
        </w:rPr>
        <w:t xml:space="preserve"> into space </w:t>
      </w:r>
      <w:r w:rsidRPr="009A396F">
        <w:rPr>
          <w:rStyle w:val="Style13ptBold"/>
          <w:highlight w:val="cyan"/>
          <w:u w:val="single"/>
        </w:rPr>
        <w:t>are still orbiting the Earth and</w:t>
      </w:r>
      <w:r w:rsidRPr="009A396F">
        <w:rPr>
          <w:rStyle w:val="Style13ptBold"/>
          <w:u w:val="single"/>
        </w:rPr>
        <w:t xml:space="preserve"> today </w:t>
      </w:r>
      <w:r w:rsidRPr="009A396F">
        <w:rPr>
          <w:rStyle w:val="Style13ptBold"/>
          <w:highlight w:val="cyan"/>
          <w:u w:val="single"/>
        </w:rPr>
        <w:t>these objects</w:t>
      </w:r>
      <w:r w:rsidRPr="009A396F">
        <w:rPr>
          <w:rStyle w:val="Style13ptBold"/>
          <w:u w:val="single"/>
        </w:rPr>
        <w:t xml:space="preserve"> and their by-products </w:t>
      </w:r>
      <w:r w:rsidRPr="009A396F">
        <w:rPr>
          <w:rStyle w:val="Style13ptBold"/>
          <w:highlight w:val="cyan"/>
          <w:u w:val="single"/>
        </w:rPr>
        <w:t>represent a threat</w:t>
      </w:r>
      <w:r w:rsidRPr="009A396F">
        <w:rPr>
          <w:rStyle w:val="Style13ptBold"/>
          <w:u w:val="single"/>
        </w:rPr>
        <w:t xml:space="preserve"> both in space and on Earth</w:t>
      </w:r>
      <w:r w:rsidRPr="009A396F">
        <w:rPr>
          <w:rStyle w:val="Style13ptBold"/>
          <w:sz w:val="16"/>
        </w:rPr>
        <w:t>.” So</w:t>
      </w:r>
      <w:r w:rsidRPr="009A396F">
        <w:rPr>
          <w:rStyle w:val="Style13ptBold"/>
          <w:u w:val="single"/>
        </w:rPr>
        <w:t xml:space="preserve">, </w:t>
      </w:r>
      <w:r w:rsidRPr="009A396F">
        <w:rPr>
          <w:rStyle w:val="Style13ptBold"/>
          <w:highlight w:val="cyan"/>
          <w:u w:val="single"/>
        </w:rPr>
        <w:t>a</w:t>
      </w:r>
      <w:r w:rsidRPr="009A396F">
        <w:rPr>
          <w:rStyle w:val="Style13ptBold"/>
          <w:u w:val="single"/>
        </w:rPr>
        <w:t xml:space="preserve"> British </w:t>
      </w:r>
      <w:r w:rsidRPr="009A396F">
        <w:rPr>
          <w:rStyle w:val="Style13ptBold"/>
          <w:highlight w:val="cyan"/>
          <w:u w:val="single"/>
        </w:rPr>
        <w:t>team</w:t>
      </w:r>
      <w:r w:rsidRPr="009A396F">
        <w:rPr>
          <w:rStyle w:val="Style13ptBold"/>
          <w:u w:val="single"/>
        </w:rPr>
        <w:t xml:space="preserve"> from the University of Surrey just </w:t>
      </w:r>
      <w:r w:rsidRPr="009A396F">
        <w:rPr>
          <w:rStyle w:val="Style13ptBold"/>
          <w:highlight w:val="cyan"/>
          <w:u w:val="single"/>
        </w:rPr>
        <w:t>successfully tested a net that</w:t>
      </w:r>
      <w:r w:rsidRPr="009A396F">
        <w:rPr>
          <w:rStyle w:val="Style13ptBold"/>
          <w:u w:val="single"/>
        </w:rPr>
        <w:t xml:space="preserve"> shoots out to </w:t>
      </w:r>
      <w:r w:rsidRPr="009A396F">
        <w:rPr>
          <w:rStyle w:val="Style13ptBold"/>
          <w:highlight w:val="cyan"/>
          <w:u w:val="single"/>
        </w:rPr>
        <w:t>capture floating debris.</w:t>
      </w:r>
      <w:r w:rsidRPr="009A396F">
        <w:rPr>
          <w:rStyle w:val="Style13ptBold"/>
          <w:sz w:val="16"/>
        </w:rPr>
        <w:t xml:space="preserve"> It’s as cool as it sounds as here’s some black and white video showing it in all of its glory: “</w:t>
      </w:r>
      <w:r w:rsidRPr="009A396F">
        <w:rPr>
          <w:rStyle w:val="Style13ptBold"/>
          <w:highlight w:val="cyan"/>
          <w:u w:val="single"/>
        </w:rPr>
        <w:t>This is not sci-fi</w:t>
      </w:r>
      <w:r w:rsidRPr="009A396F">
        <w:rPr>
          <w:rStyle w:val="Style13ptBold"/>
          <w:u w:val="single"/>
        </w:rPr>
        <w:t>. We repeat, not sci-fi</w:t>
      </w:r>
      <w:r w:rsidRPr="009A396F">
        <w:rPr>
          <w:rStyle w:val="Style13ptBold"/>
          <w:sz w:val="16"/>
        </w:rPr>
        <w:t xml:space="preserve">,” read a tweet from NanoRacks, a Texas-based company that helped develop the net deployer. The incredible new project works by using 3D mapping and, yes, an actual harpoon to target space debris and capture it. For this test, the team sent out their own bit of debris, which ironically ended up moving faster than expected but also therefore showed how effective the process can be. But what’s the point of ensnaring space junk if there’s no way to bring it back in? Well, the test showed that </w:t>
      </w:r>
      <w:r w:rsidRPr="009A396F">
        <w:rPr>
          <w:rStyle w:val="Style13ptBold"/>
          <w:highlight w:val="cyan"/>
          <w:u w:val="single"/>
        </w:rPr>
        <w:t>the</w:t>
      </w:r>
      <w:r w:rsidRPr="009A396F">
        <w:rPr>
          <w:rStyle w:val="Style13ptBold"/>
          <w:u w:val="single"/>
        </w:rPr>
        <w:t xml:space="preserve"> ensnared </w:t>
      </w:r>
      <w:r w:rsidRPr="009A396F">
        <w:rPr>
          <w:rStyle w:val="Style13ptBold"/>
          <w:highlight w:val="cyan"/>
          <w:u w:val="single"/>
        </w:rPr>
        <w:t>debris,</w:t>
      </w:r>
      <w:r w:rsidRPr="009A396F">
        <w:rPr>
          <w:rStyle w:val="Style13ptBold"/>
          <w:u w:val="single"/>
        </w:rPr>
        <w:t xml:space="preserve"> </w:t>
      </w:r>
      <w:r w:rsidRPr="009A396F">
        <w:rPr>
          <w:rStyle w:val="Style13ptBold"/>
          <w:highlight w:val="cyan"/>
          <w:u w:val="single"/>
        </w:rPr>
        <w:t>along with the net</w:t>
      </w:r>
      <w:r w:rsidRPr="009A396F">
        <w:rPr>
          <w:rStyle w:val="Style13ptBold"/>
          <w:u w:val="single"/>
        </w:rPr>
        <w:t xml:space="preserve"> itself, will </w:t>
      </w:r>
      <w:r w:rsidRPr="009A396F">
        <w:rPr>
          <w:rStyle w:val="Style13ptBold"/>
          <w:highlight w:val="cyan"/>
          <w:u w:val="single"/>
        </w:rPr>
        <w:t>eventually fall into</w:t>
      </w:r>
      <w:r w:rsidRPr="009A396F">
        <w:rPr>
          <w:rStyle w:val="Style13ptBold"/>
          <w:u w:val="single"/>
        </w:rPr>
        <w:t xml:space="preserve"> the </w:t>
      </w:r>
      <w:r w:rsidRPr="009A396F">
        <w:rPr>
          <w:rStyle w:val="Style13ptBold"/>
          <w:highlight w:val="cyan"/>
          <w:u w:val="single"/>
        </w:rPr>
        <w:t>Earth’s atmosphere where it will burn up</w:t>
      </w:r>
      <w:r w:rsidRPr="009A396F">
        <w:rPr>
          <w:rStyle w:val="Style13ptBold"/>
          <w:u w:val="single"/>
        </w:rPr>
        <w:t xml:space="preserve"> before it can do any damage to those in space</w:t>
      </w:r>
      <w:r w:rsidRPr="009A396F">
        <w:rPr>
          <w:rStyle w:val="Style13ptBold"/>
          <w:sz w:val="16"/>
        </w:rPr>
        <w:t>, or back down on Earth below.</w:t>
      </w:r>
    </w:p>
    <w:p w14:paraId="3E385CEE" w14:textId="77777777" w:rsidR="00305CB1" w:rsidRPr="009A396F" w:rsidRDefault="00305CB1" w:rsidP="00305CB1"/>
    <w:p w14:paraId="7B6DB443" w14:textId="77777777" w:rsidR="00305CB1" w:rsidRPr="009A396F" w:rsidRDefault="00305CB1" w:rsidP="00305CB1">
      <w:pPr>
        <w:pStyle w:val="Heading4"/>
        <w:rPr>
          <w:rStyle w:val="Style13ptBold"/>
          <w:rFonts w:cs="Arial"/>
        </w:rPr>
      </w:pPr>
      <w:r w:rsidRPr="009A396F">
        <w:rPr>
          <w:rStyle w:val="Style13ptBold"/>
          <w:rFonts w:cs="Arial"/>
          <w:b/>
        </w:rPr>
        <w:t>Space debris being solved now by magnets</w:t>
      </w:r>
    </w:p>
    <w:p w14:paraId="3AA95D62" w14:textId="666D3398" w:rsidR="00305CB1" w:rsidRPr="009A396F" w:rsidRDefault="00305CB1" w:rsidP="00305CB1">
      <w:pPr>
        <w:rPr>
          <w:rStyle w:val="Style13ptBold"/>
          <w:b w:val="0"/>
          <w:sz w:val="22"/>
          <w:szCs w:val="22"/>
        </w:rPr>
      </w:pPr>
      <w:r w:rsidRPr="009A396F">
        <w:rPr>
          <w:rStyle w:val="Style13ptBold"/>
          <w:b w:val="0"/>
          <w:bCs/>
          <w:sz w:val="22"/>
          <w:szCs w:val="22"/>
        </w:rPr>
        <w:t>Katie</w:t>
      </w:r>
      <w:r w:rsidRPr="009A396F">
        <w:rPr>
          <w:rStyle w:val="Style13ptBold"/>
        </w:rPr>
        <w:t xml:space="preserve"> Hunt</w:t>
      </w:r>
      <w:r w:rsidR="009A396F" w:rsidRPr="009A396F">
        <w:rPr>
          <w:rStyle w:val="Style13ptBold"/>
        </w:rPr>
        <w:t xml:space="preserve"> </w:t>
      </w:r>
      <w:r w:rsidRPr="009A396F">
        <w:rPr>
          <w:rStyle w:val="Style13ptBold"/>
        </w:rPr>
        <w:t xml:space="preserve">21 </w:t>
      </w:r>
      <w:r w:rsidRPr="009A396F">
        <w:rPr>
          <w:rStyle w:val="Style13ptBold"/>
          <w:b w:val="0"/>
          <w:bCs/>
          <w:sz w:val="22"/>
          <w:szCs w:val="22"/>
        </w:rPr>
        <w:t>[Katie Hunt, Cnn. . “Mission to clean up space junk with magnets set for launch ”. 4-1-2021. CNN.</w:t>
      </w:r>
      <w:r w:rsidRPr="009A396F">
        <w:rPr>
          <w:rStyle w:val="Style13ptBold"/>
          <w:sz w:val="22"/>
          <w:szCs w:val="22"/>
        </w:rPr>
        <w:t xml:space="preserve"> </w:t>
      </w:r>
      <w:hyperlink r:id="rId12" w:history="1">
        <w:r w:rsidRPr="009A396F">
          <w:rPr>
            <w:rStyle w:val="Hyperlink"/>
            <w:szCs w:val="22"/>
          </w:rPr>
          <w:t>https://www.cnn.com/2021/03/19/business/space-junk-mission-astroscale-scn/index.html. Accessed 7-25-2021</w:t>
        </w:r>
      </w:hyperlink>
      <w:r w:rsidRPr="009A396F">
        <w:rPr>
          <w:rStyle w:val="Style13ptBold"/>
          <w:b w:val="0"/>
          <w:bCs/>
          <w:sz w:val="22"/>
          <w:szCs w:val="22"/>
        </w:rPr>
        <w:t>]</w:t>
      </w:r>
    </w:p>
    <w:p w14:paraId="0E7059C9" w14:textId="77777777" w:rsidR="00305CB1" w:rsidRPr="00742630" w:rsidRDefault="00305CB1" w:rsidP="00305CB1">
      <w:pPr>
        <w:rPr>
          <w:rStyle w:val="Style13ptBold"/>
          <w:b w:val="0"/>
          <w:bCs/>
          <w:sz w:val="22"/>
          <w:szCs w:val="22"/>
        </w:rPr>
      </w:pPr>
      <w:r w:rsidRPr="00742630">
        <w:rPr>
          <w:rStyle w:val="Style13ptBold"/>
          <w:b w:val="0"/>
          <w:bCs/>
          <w:sz w:val="22"/>
          <w:szCs w:val="22"/>
        </w:rPr>
        <w:t xml:space="preserve">It's invisible in the night sky, but </w:t>
      </w:r>
      <w:r w:rsidRPr="00742630">
        <w:rPr>
          <w:rStyle w:val="Style13ptBold"/>
          <w:b w:val="0"/>
          <w:bCs/>
          <w:sz w:val="22"/>
          <w:szCs w:val="22"/>
          <w:u w:val="single"/>
        </w:rPr>
        <w:t xml:space="preserve">above us </w:t>
      </w:r>
      <w:r w:rsidRPr="00742630">
        <w:rPr>
          <w:rStyle w:val="Style13ptBold"/>
          <w:b w:val="0"/>
          <w:bCs/>
          <w:sz w:val="22"/>
          <w:szCs w:val="22"/>
          <w:highlight w:val="cyan"/>
          <w:u w:val="single"/>
        </w:rPr>
        <w:t>there is a cloud of</w:t>
      </w:r>
      <w:r w:rsidRPr="00742630">
        <w:rPr>
          <w:rStyle w:val="Style13ptBold"/>
          <w:b w:val="0"/>
          <w:bCs/>
          <w:sz w:val="22"/>
          <w:szCs w:val="22"/>
          <w:u w:val="single"/>
        </w:rPr>
        <w:t xml:space="preserve"> more than </w:t>
      </w:r>
      <w:r w:rsidRPr="00742630">
        <w:rPr>
          <w:rStyle w:val="Style13ptBold"/>
          <w:b w:val="0"/>
          <w:bCs/>
          <w:sz w:val="22"/>
          <w:szCs w:val="22"/>
          <w:highlight w:val="cyan"/>
          <w:u w:val="single"/>
        </w:rPr>
        <w:t>9,000 tons of space junk</w:t>
      </w:r>
      <w:r w:rsidRPr="00742630">
        <w:rPr>
          <w:rStyle w:val="Style13ptBold"/>
          <w:b w:val="0"/>
          <w:bCs/>
          <w:sz w:val="22"/>
          <w:szCs w:val="22"/>
          <w:u w:val="single"/>
        </w:rPr>
        <w:t xml:space="preserve"> -- equivalent to the weight of 720 school buses. </w:t>
      </w:r>
      <w:r w:rsidRPr="00742630">
        <w:rPr>
          <w:rStyle w:val="Style13ptBold"/>
          <w:b w:val="0"/>
          <w:bCs/>
          <w:sz w:val="22"/>
          <w:szCs w:val="22"/>
          <w:highlight w:val="cyan"/>
          <w:u w:val="single"/>
        </w:rPr>
        <w:t>This debris is composed of</w:t>
      </w:r>
      <w:r w:rsidRPr="00742630">
        <w:rPr>
          <w:rStyle w:val="Style13ptBold"/>
          <w:b w:val="0"/>
          <w:bCs/>
          <w:sz w:val="22"/>
          <w:szCs w:val="22"/>
          <w:u w:val="single"/>
        </w:rPr>
        <w:t xml:space="preserve"> parts of </w:t>
      </w:r>
      <w:r w:rsidRPr="00742630">
        <w:rPr>
          <w:rStyle w:val="Style13ptBold"/>
          <w:b w:val="0"/>
          <w:bCs/>
          <w:sz w:val="22"/>
          <w:szCs w:val="22"/>
          <w:highlight w:val="cyan"/>
          <w:u w:val="single"/>
        </w:rPr>
        <w:t>old satellites as well as</w:t>
      </w:r>
      <w:r w:rsidRPr="00742630">
        <w:rPr>
          <w:rStyle w:val="Style13ptBold"/>
          <w:b w:val="0"/>
          <w:bCs/>
          <w:sz w:val="22"/>
          <w:szCs w:val="22"/>
          <w:u w:val="single"/>
        </w:rPr>
        <w:t xml:space="preserve"> entire </w:t>
      </w:r>
      <w:r w:rsidRPr="00742630">
        <w:rPr>
          <w:rStyle w:val="Style13ptBold"/>
          <w:b w:val="0"/>
          <w:bCs/>
          <w:sz w:val="22"/>
          <w:szCs w:val="22"/>
          <w:highlight w:val="cyan"/>
          <w:u w:val="single"/>
        </w:rPr>
        <w:t>defunct satellites and rocket bodies</w:t>
      </w:r>
      <w:r w:rsidRPr="00742630">
        <w:rPr>
          <w:rStyle w:val="Style13ptBold"/>
          <w:b w:val="0"/>
          <w:bCs/>
          <w:sz w:val="22"/>
          <w:szCs w:val="22"/>
          <w:u w:val="single"/>
        </w:rPr>
        <w:t xml:space="preserve">. The </w:t>
      </w:r>
      <w:r w:rsidRPr="00742630">
        <w:rPr>
          <w:rStyle w:val="Style13ptBold"/>
          <w:b w:val="0"/>
          <w:bCs/>
          <w:sz w:val="22"/>
          <w:szCs w:val="22"/>
          <w:highlight w:val="cyan"/>
          <w:u w:val="single"/>
        </w:rPr>
        <w:t>debris poses risks to the International Space Station and</w:t>
      </w:r>
      <w:r w:rsidRPr="00742630">
        <w:rPr>
          <w:rStyle w:val="Style13ptBold"/>
          <w:b w:val="0"/>
          <w:bCs/>
          <w:sz w:val="22"/>
          <w:szCs w:val="22"/>
          <w:u w:val="single"/>
        </w:rPr>
        <w:t xml:space="preserve"> threatens things we take for granted on Earth -- </w:t>
      </w:r>
      <w:r w:rsidRPr="00742630">
        <w:rPr>
          <w:rStyle w:val="Style13ptBold"/>
          <w:b w:val="0"/>
          <w:bCs/>
          <w:sz w:val="22"/>
          <w:szCs w:val="22"/>
          <w:highlight w:val="cyan"/>
          <w:u w:val="single"/>
        </w:rPr>
        <w:t>weather forecasting, GPS and telecommunications. It's</w:t>
      </w:r>
      <w:r w:rsidRPr="00742630">
        <w:rPr>
          <w:rStyle w:val="Style13ptBold"/>
          <w:b w:val="0"/>
          <w:bCs/>
          <w:sz w:val="22"/>
          <w:szCs w:val="22"/>
          <w:u w:val="single"/>
        </w:rPr>
        <w:t xml:space="preserve"> a problem that's </w:t>
      </w:r>
      <w:r w:rsidRPr="00742630">
        <w:rPr>
          <w:rStyle w:val="Style13ptBold"/>
          <w:b w:val="0"/>
          <w:bCs/>
          <w:sz w:val="22"/>
          <w:szCs w:val="22"/>
          <w:highlight w:val="cyan"/>
          <w:u w:val="single"/>
        </w:rPr>
        <w:t>getting worse</w:t>
      </w:r>
      <w:r w:rsidRPr="00742630">
        <w:rPr>
          <w:rStyle w:val="Style13ptBold"/>
          <w:b w:val="0"/>
          <w:bCs/>
          <w:sz w:val="22"/>
          <w:szCs w:val="22"/>
          <w:u w:val="single"/>
        </w:rPr>
        <w:t xml:space="preserve"> with more and more satellites being launched </w:t>
      </w:r>
      <w:r w:rsidRPr="00742630">
        <w:rPr>
          <w:rStyle w:val="Style13ptBold"/>
          <w:b w:val="0"/>
          <w:bCs/>
          <w:sz w:val="22"/>
          <w:szCs w:val="22"/>
          <w:highlight w:val="cyan"/>
          <w:u w:val="single"/>
        </w:rPr>
        <w:t>each year</w:t>
      </w:r>
      <w:r w:rsidRPr="00742630">
        <w:rPr>
          <w:rStyle w:val="Style13ptBold"/>
          <w:b w:val="0"/>
          <w:bCs/>
          <w:sz w:val="22"/>
          <w:szCs w:val="22"/>
        </w:rPr>
        <w:t xml:space="preserve"> by ventures like Elon Musk's SpaceX. </w:t>
      </w:r>
      <w:r w:rsidRPr="00742630">
        <w:rPr>
          <w:rStyle w:val="Style13ptBold"/>
          <w:b w:val="0"/>
          <w:bCs/>
          <w:sz w:val="22"/>
          <w:szCs w:val="22"/>
          <w:highlight w:val="cyan"/>
          <w:u w:val="single"/>
        </w:rPr>
        <w:t>A demonstration</w:t>
      </w:r>
      <w:r w:rsidRPr="00742630">
        <w:rPr>
          <w:rStyle w:val="Style13ptBold"/>
          <w:b w:val="0"/>
          <w:bCs/>
          <w:sz w:val="22"/>
          <w:szCs w:val="22"/>
          <w:u w:val="single"/>
        </w:rPr>
        <w:t xml:space="preserve"> mission </w:t>
      </w:r>
      <w:r w:rsidRPr="00742630">
        <w:rPr>
          <w:rStyle w:val="Style13ptBold"/>
          <w:b w:val="0"/>
          <w:bCs/>
          <w:sz w:val="22"/>
          <w:szCs w:val="22"/>
          <w:highlight w:val="cyan"/>
          <w:u w:val="single"/>
        </w:rPr>
        <w:t>to test new technology</w:t>
      </w:r>
      <w:r w:rsidRPr="00742630">
        <w:rPr>
          <w:rStyle w:val="Style13ptBold"/>
          <w:b w:val="0"/>
          <w:bCs/>
          <w:sz w:val="22"/>
          <w:szCs w:val="22"/>
        </w:rPr>
        <w:t xml:space="preserve"> developed by the company Astroscale to clean up space debris </w:t>
      </w:r>
      <w:r w:rsidRPr="00742630">
        <w:rPr>
          <w:rStyle w:val="Style13ptBold"/>
          <w:b w:val="0"/>
          <w:bCs/>
          <w:sz w:val="22"/>
          <w:szCs w:val="22"/>
          <w:highlight w:val="cyan"/>
          <w:u w:val="single"/>
        </w:rPr>
        <w:t>is set to launch</w:t>
      </w:r>
      <w:r w:rsidRPr="00742630">
        <w:rPr>
          <w:rStyle w:val="Style13ptBold"/>
          <w:b w:val="0"/>
          <w:bCs/>
          <w:sz w:val="22"/>
          <w:szCs w:val="22"/>
          <w:u w:val="single"/>
        </w:rPr>
        <w:t xml:space="preserve"> in </w:t>
      </w:r>
      <w:r w:rsidRPr="00742630">
        <w:rPr>
          <w:rStyle w:val="Style13ptBold"/>
          <w:b w:val="0"/>
          <w:bCs/>
          <w:sz w:val="22"/>
          <w:szCs w:val="22"/>
          <w:u w:val="single"/>
        </w:rPr>
        <w:lastRenderedPageBreak/>
        <w:t>the early hours of Saturday</w:t>
      </w:r>
      <w:r w:rsidRPr="00742630">
        <w:rPr>
          <w:rStyle w:val="Style13ptBold"/>
          <w:b w:val="0"/>
          <w:bCs/>
          <w:sz w:val="22"/>
          <w:szCs w:val="22"/>
        </w:rPr>
        <w:t xml:space="preserve"> from the Baikonur Cosmodrome in Kazakhstan</w:t>
      </w:r>
      <w:r w:rsidRPr="00742630">
        <w:rPr>
          <w:rStyle w:val="Style13ptBold"/>
          <w:b w:val="0"/>
          <w:bCs/>
          <w:sz w:val="22"/>
          <w:szCs w:val="22"/>
          <w:highlight w:val="cyan"/>
        </w:rPr>
        <w:t xml:space="preserve">. </w:t>
      </w:r>
      <w:r w:rsidRPr="00742630">
        <w:rPr>
          <w:rStyle w:val="Style13ptBold"/>
          <w:b w:val="0"/>
          <w:bCs/>
          <w:sz w:val="22"/>
          <w:szCs w:val="22"/>
          <w:highlight w:val="cyan"/>
          <w:u w:val="single"/>
        </w:rPr>
        <w:t>A</w:t>
      </w:r>
      <w:r w:rsidRPr="00742630">
        <w:rPr>
          <w:rStyle w:val="Style13ptBold"/>
          <w:b w:val="0"/>
          <w:bCs/>
          <w:sz w:val="22"/>
          <w:szCs w:val="22"/>
          <w:u w:val="single"/>
        </w:rPr>
        <w:t xml:space="preserve"> Soyuz 2 </w:t>
      </w:r>
      <w:r w:rsidRPr="00742630">
        <w:rPr>
          <w:rStyle w:val="Style13ptBold"/>
          <w:b w:val="0"/>
          <w:bCs/>
          <w:sz w:val="22"/>
          <w:szCs w:val="22"/>
          <w:highlight w:val="cyan"/>
          <w:u w:val="single"/>
        </w:rPr>
        <w:t>rocket will launch a</w:t>
      </w:r>
      <w:r w:rsidRPr="00742630">
        <w:rPr>
          <w:rStyle w:val="Style13ptBold"/>
          <w:b w:val="0"/>
          <w:bCs/>
          <w:sz w:val="22"/>
          <w:szCs w:val="22"/>
          <w:u w:val="single"/>
        </w:rPr>
        <w:t xml:space="preserve"> 175-kilogram </w:t>
      </w:r>
      <w:r w:rsidRPr="00742630">
        <w:rPr>
          <w:rStyle w:val="Style13ptBold"/>
          <w:b w:val="0"/>
          <w:bCs/>
          <w:sz w:val="22"/>
          <w:szCs w:val="22"/>
          <w:highlight w:val="cyan"/>
          <w:u w:val="single"/>
        </w:rPr>
        <w:t>spacecraft with a satellite attached into space</w:t>
      </w:r>
      <w:r w:rsidRPr="00742630">
        <w:rPr>
          <w:rStyle w:val="Style13ptBold"/>
          <w:b w:val="0"/>
          <w:bCs/>
          <w:sz w:val="22"/>
          <w:szCs w:val="22"/>
          <w:u w:val="single"/>
        </w:rPr>
        <w:t>. The spacecraft and the 17-kilogram satellite -- the debris to be cleaned up -- will separate and then perform a high-stakes game of cat and mouse over the next few months.</w:t>
      </w:r>
      <w:r w:rsidRPr="00742630">
        <w:rPr>
          <w:rStyle w:val="Style13ptBold"/>
          <w:b w:val="0"/>
          <w:bCs/>
          <w:sz w:val="22"/>
          <w:szCs w:val="22"/>
        </w:rPr>
        <w:t xml:space="preserve"> Why we don&amp;#39;t know exactly what happened during a near-collision in space Why we don't know exactly what happened during a near-collision in space </w:t>
      </w:r>
      <w:r w:rsidRPr="00742630">
        <w:rPr>
          <w:rStyle w:val="Style13ptBold"/>
          <w:b w:val="0"/>
          <w:bCs/>
          <w:sz w:val="22"/>
          <w:szCs w:val="22"/>
          <w:highlight w:val="cyan"/>
          <w:u w:val="single"/>
        </w:rPr>
        <w:t>Astroscale will test the spacecraft's ability to snatch a satellite and bring it down</w:t>
      </w:r>
      <w:r w:rsidRPr="00742630">
        <w:rPr>
          <w:rStyle w:val="Style13ptBold"/>
          <w:b w:val="0"/>
          <w:bCs/>
          <w:sz w:val="22"/>
          <w:szCs w:val="22"/>
          <w:u w:val="single"/>
        </w:rPr>
        <w:t xml:space="preserve"> toward the Earth's atmosphere, </w:t>
      </w:r>
      <w:r w:rsidRPr="00742630">
        <w:rPr>
          <w:rStyle w:val="Style13ptBold"/>
          <w:b w:val="0"/>
          <w:bCs/>
          <w:sz w:val="22"/>
          <w:szCs w:val="22"/>
          <w:highlight w:val="cyan"/>
          <w:u w:val="single"/>
        </w:rPr>
        <w:t>where it will burn up</w:t>
      </w:r>
      <w:r w:rsidRPr="00742630">
        <w:rPr>
          <w:rStyle w:val="Style13ptBold"/>
          <w:b w:val="0"/>
          <w:bCs/>
          <w:sz w:val="22"/>
          <w:szCs w:val="22"/>
        </w:rPr>
        <w:t xml:space="preserve">. It will do this in a series of different maneuvers, with the mission expected to end in September or October of this year. As part of the mission, </w:t>
      </w:r>
      <w:r w:rsidRPr="00742630">
        <w:rPr>
          <w:rStyle w:val="Style13ptBold"/>
          <w:b w:val="0"/>
          <w:bCs/>
          <w:sz w:val="22"/>
          <w:szCs w:val="22"/>
          <w:u w:val="single"/>
        </w:rPr>
        <w:t xml:space="preserve">the company will test whether the spacecraft can catch and dock with the satellite as it tumbles through space at up to 17,500 miles per hour -- several times faster than the speed of a bullet. The </w:t>
      </w:r>
      <w:r w:rsidRPr="00742630">
        <w:rPr>
          <w:rStyle w:val="Style13ptBold"/>
          <w:b w:val="0"/>
          <w:bCs/>
          <w:sz w:val="22"/>
          <w:szCs w:val="22"/>
          <w:highlight w:val="cyan"/>
          <w:u w:val="single"/>
        </w:rPr>
        <w:t>tests rely on a magnetic docking plate</w:t>
      </w:r>
      <w:r w:rsidRPr="00742630">
        <w:rPr>
          <w:rStyle w:val="Style13ptBold"/>
          <w:b w:val="0"/>
          <w:bCs/>
          <w:sz w:val="22"/>
          <w:szCs w:val="22"/>
          <w:u w:val="single"/>
        </w:rPr>
        <w:t xml:space="preserve"> to latch onto the satellite. Astroscale said it hopes all new satellites being launched will ultimately have this docking plate, allowing them to be safely removed at the end of their life span.</w:t>
      </w:r>
      <w:r w:rsidRPr="00742630">
        <w:rPr>
          <w:rStyle w:val="Style13ptBold"/>
          <w:b w:val="0"/>
          <w:bCs/>
          <w:sz w:val="22"/>
          <w:szCs w:val="22"/>
        </w:rPr>
        <w:t xml:space="preserve"> What's more, </w:t>
      </w:r>
      <w:r w:rsidRPr="00742630">
        <w:rPr>
          <w:rStyle w:val="Style13ptBold"/>
          <w:b w:val="0"/>
          <w:bCs/>
          <w:sz w:val="22"/>
          <w:szCs w:val="22"/>
          <w:highlight w:val="cyan"/>
          <w:u w:val="single"/>
        </w:rPr>
        <w:t>Astroscale said it had already signed a deal with internet satellite company OneWeb.</w:t>
      </w:r>
      <w:r w:rsidRPr="00742630">
        <w:rPr>
          <w:rStyle w:val="Style13ptBold"/>
          <w:b w:val="0"/>
          <w:bCs/>
          <w:sz w:val="22"/>
          <w:szCs w:val="22"/>
          <w:u w:val="single"/>
        </w:rPr>
        <w:t xml:space="preserve"> "Now is the time to take the threat of debris seriously by committing to debris removal programs and preparing satellites for future removal at their end of life,</w:t>
      </w:r>
      <w:r w:rsidRPr="00742630">
        <w:rPr>
          <w:rStyle w:val="Style13ptBold"/>
          <w:b w:val="0"/>
          <w:bCs/>
          <w:sz w:val="22"/>
          <w:szCs w:val="22"/>
        </w:rPr>
        <w:t>" said John Auburn, managing director of Astroscale UK and group chief commercial officer. "Avoiding catastrophic collisions will help to protect the space ecosystem and ensure all orbits can continue to thrive sustainably for generations to come." Astroscale is headquartered in Japan but the mission is being controlled from the United Kingdom.</w:t>
      </w:r>
    </w:p>
    <w:p w14:paraId="646DC781" w14:textId="77777777" w:rsidR="00953FE7" w:rsidRPr="009A396F" w:rsidRDefault="00953FE7" w:rsidP="00953FE7">
      <w:pPr>
        <w:pStyle w:val="Heading4"/>
        <w:rPr>
          <w:rFonts w:cs="Arial"/>
          <w:shd w:val="clear" w:color="auto" w:fill="FFFFFF"/>
        </w:rPr>
      </w:pPr>
      <w:r w:rsidRPr="009A396F">
        <w:rPr>
          <w:rFonts w:cs="Arial"/>
          <w:shd w:val="clear" w:color="auto" w:fill="FFFFFF"/>
        </w:rPr>
        <w:t xml:space="preserve">Magnets and Giant claws is an alternate to remove space debris. </w:t>
      </w:r>
    </w:p>
    <w:p w14:paraId="628B8FCE" w14:textId="1E350406" w:rsidR="00953FE7" w:rsidRPr="009A396F" w:rsidRDefault="00953FE7" w:rsidP="00953FE7">
      <w:pPr>
        <w:pStyle w:val="NormalWeb"/>
        <w:ind w:left="567" w:hanging="567"/>
        <w:rPr>
          <w:rFonts w:ascii="Arial" w:hAnsi="Arial" w:cs="Arial"/>
        </w:rPr>
      </w:pPr>
      <w:r w:rsidRPr="009A396F">
        <w:rPr>
          <w:rFonts w:ascii="Arial" w:hAnsi="Arial" w:cs="Arial"/>
          <w:b/>
          <w:bCs/>
        </w:rPr>
        <w:t xml:space="preserve">Leman 21’ </w:t>
      </w:r>
      <w:r w:rsidRPr="009A396F">
        <w:rPr>
          <w:rFonts w:ascii="Arial" w:hAnsi="Arial" w:cs="Arial"/>
        </w:rPr>
        <w:t xml:space="preserve">Leman, J. (2021, April 30). </w:t>
      </w:r>
      <w:r w:rsidRPr="009A396F">
        <w:rPr>
          <w:rFonts w:ascii="Arial" w:hAnsi="Arial" w:cs="Arial"/>
          <w:i/>
          <w:iCs/>
        </w:rPr>
        <w:t>Space junk poses a serious threat to</w:t>
      </w:r>
      <w:r w:rsidR="009A396F" w:rsidRPr="009A396F">
        <w:rPr>
          <w:rFonts w:ascii="Arial" w:hAnsi="Arial" w:cs="Arial"/>
          <w:i/>
          <w:iCs/>
        </w:rPr>
        <w:t xml:space="preserve"> </w:t>
      </w:r>
      <w:r w:rsidRPr="009A396F">
        <w:rPr>
          <w:rFonts w:ascii="Arial" w:hAnsi="Arial" w:cs="Arial"/>
          <w:i/>
          <w:iCs/>
        </w:rPr>
        <w:t>3,300 Functioning Satellites</w:t>
      </w:r>
      <w:r w:rsidRPr="009A396F">
        <w:rPr>
          <w:rFonts w:ascii="Arial" w:hAnsi="Arial" w:cs="Arial"/>
        </w:rPr>
        <w:t xml:space="preserve">. Popular Mechanics. https://www.popularmechanics.com/space/satellites/a34383707/space-junk-collision-risks/. </w:t>
      </w:r>
    </w:p>
    <w:p w14:paraId="1F18B9EA"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Last September, a tiny piece of shrapnel from the body of a Japanese H-2A rocket hurtled toward the </w:t>
      </w:r>
      <w:hyperlink r:id="rId13" w:tgtFrame="_blank" w:history="1">
        <w:r w:rsidRPr="009A396F">
          <w:rPr>
            <w:rStyle w:val="Hyperlink"/>
            <w:rFonts w:ascii="Arial" w:eastAsiaTheme="majorEastAsia" w:hAnsi="Arial" w:cs="Arial"/>
            <w:color w:val="000000"/>
            <w:sz w:val="16"/>
            <w:szCs w:val="16"/>
          </w:rPr>
          <w:t>International Space Station</w:t>
        </w:r>
      </w:hyperlink>
      <w:r w:rsidRPr="009A396F">
        <w:rPr>
          <w:rFonts w:ascii="Arial" w:hAnsi="Arial" w:cs="Arial"/>
          <w:color w:val="000000"/>
          <w:sz w:val="16"/>
          <w:szCs w:val="16"/>
        </w:rPr>
        <w:t> (ISS) and its crew at 17,500 miles per hour. An hour before the projected collision, flight controllers back on Earth powered up the spacecraft’s thrusters and moved it out of the way. That scrap of junk could have punched a hole in the hull of the ISS, and it was the station’s third close call in two weeks.</w:t>
      </w:r>
    </w:p>
    <w:p w14:paraId="12A104F3"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Since the Soviet Union launched </w:t>
      </w:r>
      <w:hyperlink r:id="rId14" w:tgtFrame="_blank" w:history="1">
        <w:r w:rsidRPr="009A396F">
          <w:rPr>
            <w:rStyle w:val="Hyperlink"/>
            <w:rFonts w:ascii="Arial" w:eastAsiaTheme="majorEastAsia" w:hAnsi="Arial" w:cs="Arial"/>
            <w:color w:val="000000"/>
            <w:sz w:val="16"/>
            <w:szCs w:val="16"/>
          </w:rPr>
          <w:t>Sputnik</w:t>
        </w:r>
      </w:hyperlink>
      <w:r w:rsidRPr="009A396F">
        <w:rPr>
          <w:rFonts w:ascii="Arial" w:hAnsi="Arial" w:cs="Arial"/>
          <w:color w:val="000000"/>
          <w:sz w:val="16"/>
          <w:szCs w:val="16"/>
        </w:rPr>
        <w:t> in 1957, we’ve sent more than 10,000 objects into orbit. As these spacecraft increasingly collide, break apart, or explode, they generate massive clouds of debris that sweep across low-Earth orbit and pose a threat to the roughly 3,300 functioning </w:t>
      </w:r>
      <w:hyperlink r:id="rId15" w:tgtFrame="_blank" w:history="1">
        <w:r w:rsidRPr="009A396F">
          <w:rPr>
            <w:rStyle w:val="Hyperlink"/>
            <w:rFonts w:ascii="Arial" w:eastAsiaTheme="majorEastAsia" w:hAnsi="Arial" w:cs="Arial"/>
            <w:color w:val="000000"/>
            <w:sz w:val="16"/>
            <w:szCs w:val="16"/>
          </w:rPr>
          <w:t>satellites</w:t>
        </w:r>
      </w:hyperlink>
      <w:r w:rsidRPr="009A396F">
        <w:rPr>
          <w:rFonts w:ascii="Arial" w:hAnsi="Arial" w:cs="Arial"/>
          <w:color w:val="000000"/>
          <w:sz w:val="16"/>
          <w:szCs w:val="16"/>
        </w:rPr>
        <w:t> we rely on for navigation, communication, and reconnaissance.</w:t>
      </w:r>
    </w:p>
    <w:p w14:paraId="4647A7EF" w14:textId="77777777" w:rsidR="00953FE7" w:rsidRPr="009A396F" w:rsidRDefault="00953FE7" w:rsidP="00953FE7">
      <w:pPr>
        <w:shd w:val="clear" w:color="auto" w:fill="FFFFFF"/>
        <w:spacing w:before="100" w:beforeAutospacing="1" w:after="100" w:afterAutospacing="1" w:line="240" w:lineRule="auto"/>
        <w:rPr>
          <w:rFonts w:eastAsia="Times New Roman"/>
          <w:color w:val="000000"/>
          <w:sz w:val="16"/>
          <w:szCs w:val="16"/>
        </w:rPr>
      </w:pPr>
      <w:r w:rsidRPr="009A396F">
        <w:rPr>
          <w:rFonts w:eastAsia="Times New Roman"/>
          <w:color w:val="000000"/>
          <w:sz w:val="16"/>
          <w:szCs w:val="16"/>
        </w:rPr>
        <w:t>NASA, the European Space Agency (ESA), and other agencies around the world are developing plans with commercial partners and research institutions to declutter Earth’s orbit. One organization in particular, the Tokyo-based Astroscale, has proposed a way to remove debris using a magnetic docking plate designed to connect with ailing spacecraft and drag them out of orbit. If successful, the method could become universal.</w:t>
      </w:r>
    </w:p>
    <w:p w14:paraId="46024481" w14:textId="77777777" w:rsidR="00953FE7" w:rsidRPr="009A396F" w:rsidRDefault="00953FE7" w:rsidP="00953FE7">
      <w:pPr>
        <w:shd w:val="clear" w:color="auto" w:fill="FFFFFF"/>
        <w:spacing w:after="0" w:line="240" w:lineRule="auto"/>
        <w:rPr>
          <w:rFonts w:eastAsia="Times New Roman"/>
          <w:caps/>
          <w:color w:val="000000"/>
          <w:sz w:val="16"/>
          <w:szCs w:val="16"/>
        </w:rPr>
      </w:pPr>
      <w:r w:rsidRPr="009A396F">
        <w:rPr>
          <w:rFonts w:eastAsia="Times New Roman"/>
          <w:caps/>
          <w:color w:val="000000"/>
          <w:sz w:val="16"/>
          <w:szCs w:val="16"/>
        </w:rPr>
        <w:t>“GET RID OF THE TICKING TIME-BOMBS.”</w:t>
      </w:r>
    </w:p>
    <w:p w14:paraId="600AEA0B" w14:textId="77777777" w:rsidR="00953FE7" w:rsidRPr="009A396F" w:rsidRDefault="00953FE7" w:rsidP="00953FE7">
      <w:pPr>
        <w:shd w:val="clear" w:color="auto" w:fill="FFFFFF"/>
        <w:spacing w:before="100" w:beforeAutospacing="1" w:after="100" w:afterAutospacing="1" w:line="240" w:lineRule="auto"/>
        <w:rPr>
          <w:rFonts w:eastAsia="Times New Roman"/>
          <w:color w:val="000000"/>
          <w:sz w:val="16"/>
          <w:szCs w:val="16"/>
        </w:rPr>
      </w:pPr>
      <w:r w:rsidRPr="009A396F">
        <w:rPr>
          <w:rFonts w:eastAsia="Times New Roman"/>
          <w:color w:val="000000"/>
          <w:sz w:val="16"/>
          <w:szCs w:val="16"/>
        </w:rPr>
        <w:t>This March, Astroscale will launch the ELSA-d mission, which will test the new method for capturing and deorbiting disabled spacecraft with a nearly 400-pound servicing satellite and a 44-pound target satellite. The servicing satellite will usher dilapidated vehicles (in this case, the target satellite) either to a safer orbit or toward reentry in Earth’s atmosphere.</w:t>
      </w:r>
    </w:p>
    <w:p w14:paraId="1DC19864" w14:textId="77777777" w:rsidR="00953FE7" w:rsidRPr="009A396F" w:rsidRDefault="00953FE7" w:rsidP="00953FE7">
      <w:pPr>
        <w:shd w:val="clear" w:color="auto" w:fill="FFFFFF"/>
        <w:spacing w:before="100" w:beforeAutospacing="1" w:after="100" w:afterAutospacing="1" w:line="240" w:lineRule="auto"/>
        <w:rPr>
          <w:rFonts w:eastAsia="Times New Roman"/>
          <w:color w:val="000000"/>
          <w:sz w:val="29"/>
          <w:szCs w:val="29"/>
        </w:rPr>
      </w:pPr>
      <w:r w:rsidRPr="009A396F">
        <w:rPr>
          <w:rStyle w:val="StyleUnderline"/>
          <w:b/>
          <w:bCs/>
        </w:rPr>
        <w:t>Both the servicing satellite and the target satellite are equipped with ferromagnetic docking plates that, when aligned, snap together like extremely strong refrigerator magnets</w:t>
      </w:r>
      <w:r w:rsidRPr="009A396F">
        <w:rPr>
          <w:rStyle w:val="StyleUnderline"/>
        </w:rPr>
        <w:t>.</w:t>
      </w:r>
      <w:r w:rsidRPr="009A396F">
        <w:rPr>
          <w:rFonts w:eastAsia="Times New Roman"/>
          <w:color w:val="000000"/>
          <w:sz w:val="29"/>
          <w:szCs w:val="29"/>
        </w:rPr>
        <w:t xml:space="preserve"> </w:t>
      </w:r>
      <w:r w:rsidRPr="009A396F">
        <w:rPr>
          <w:rFonts w:eastAsia="Times New Roman"/>
          <w:color w:val="000000"/>
          <w:sz w:val="16"/>
          <w:szCs w:val="16"/>
        </w:rPr>
        <w:t>Over the course of the mission, operators hope to test this new method three times.</w:t>
      </w:r>
    </w:p>
    <w:p w14:paraId="26FFF97D" w14:textId="77777777" w:rsidR="00953FE7" w:rsidRPr="009A396F" w:rsidRDefault="00953FE7" w:rsidP="00953FE7">
      <w:pPr>
        <w:shd w:val="clear" w:color="auto" w:fill="FFFFFF"/>
        <w:spacing w:before="100" w:beforeAutospacing="1" w:after="100" w:afterAutospacing="1" w:line="240" w:lineRule="auto"/>
        <w:rPr>
          <w:rFonts w:eastAsia="Times New Roman"/>
          <w:color w:val="000000"/>
          <w:sz w:val="16"/>
          <w:szCs w:val="16"/>
        </w:rPr>
      </w:pPr>
      <w:r w:rsidRPr="009A396F">
        <w:rPr>
          <w:rFonts w:eastAsia="Times New Roman"/>
          <w:color w:val="000000"/>
          <w:sz w:val="16"/>
          <w:szCs w:val="16"/>
        </w:rPr>
        <w:lastRenderedPageBreak/>
        <w:t>The first test will occur right after the two satellites separate. On the second test, operators will spin the target satellite to simulate docking with a piece of debris that is tumbling out of control. For the third test, the servicing satellite will “lose” the target and use both ground-based and onboard sensors to locate it again.</w:t>
      </w:r>
    </w:p>
    <w:p w14:paraId="4512FCFD"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sz w:val="16"/>
          <w:szCs w:val="16"/>
        </w:rPr>
        <w:t xml:space="preserve">Astroscale isn’t alone in its space sanitation efforts. </w:t>
      </w:r>
      <w:r w:rsidRPr="009A396F">
        <w:rPr>
          <w:rStyle w:val="StyleUnderline"/>
          <w:rFonts w:ascii="Arial" w:hAnsi="Arial" w:cs="Arial"/>
          <w:b/>
          <w:bCs/>
          <w:szCs w:val="22"/>
        </w:rPr>
        <w:t>The Surrey Space Centre at the University of Surrey’s RemoveDEBRIS project successfully deployed a debris-gobbling net in 2018 and a space junk harpoon in 2019. And the ESA is partnering with a Swiss company, ClearSpace SA, to launch the ClearSpace-1 mission in 2025</w:t>
      </w:r>
      <w:r w:rsidRPr="009A396F">
        <w:rPr>
          <w:rStyle w:val="StyleUnderline"/>
          <w:rFonts w:ascii="Arial" w:hAnsi="Arial" w:cs="Arial"/>
          <w:b/>
          <w:bCs/>
          <w:sz w:val="16"/>
          <w:szCs w:val="16"/>
        </w:rPr>
        <w:t>;</w:t>
      </w:r>
      <w:r w:rsidRPr="009A396F">
        <w:rPr>
          <w:rStyle w:val="StyleUnderline"/>
          <w:rFonts w:ascii="Arial" w:hAnsi="Arial" w:cs="Arial"/>
          <w:sz w:val="16"/>
          <w:szCs w:val="16"/>
        </w:rPr>
        <w:t xml:space="preserve"> </w:t>
      </w:r>
      <w:r w:rsidRPr="009A396F">
        <w:rPr>
          <w:rFonts w:ascii="Arial" w:hAnsi="Arial" w:cs="Arial"/>
          <w:sz w:val="16"/>
          <w:szCs w:val="16"/>
        </w:rPr>
        <w:t>the spacecraft will capture a decommissioned satellite using a giant claw mechanism similar to the </w:t>
      </w:r>
      <w:hyperlink r:id="rId16" w:tgtFrame="_blank" w:history="1">
        <w:r w:rsidRPr="009A396F">
          <w:rPr>
            <w:rStyle w:val="Hyperlink"/>
            <w:rFonts w:ascii="Arial" w:eastAsiaTheme="majorEastAsia" w:hAnsi="Arial" w:cs="Arial"/>
            <w:sz w:val="16"/>
            <w:szCs w:val="16"/>
          </w:rPr>
          <w:t>opening scene of the 1967 James Bond flick </w:t>
        </w:r>
      </w:hyperlink>
      <w:hyperlink r:id="rId17" w:tgtFrame="_blank" w:history="1">
        <w:r w:rsidRPr="009A396F">
          <w:rPr>
            <w:rStyle w:val="Hyperlink"/>
            <w:rFonts w:ascii="Arial" w:eastAsiaTheme="majorEastAsia" w:hAnsi="Arial" w:cs="Arial"/>
            <w:sz w:val="16"/>
            <w:szCs w:val="16"/>
          </w:rPr>
          <w:t>You Only Live Twice</w:t>
        </w:r>
      </w:hyperlink>
      <w:r w:rsidRPr="009A396F">
        <w:rPr>
          <w:rStyle w:val="Emphasis"/>
          <w:rFonts w:eastAsiaTheme="majorEastAsia"/>
          <w:color w:val="000000"/>
          <w:sz w:val="16"/>
          <w:szCs w:val="16"/>
        </w:rPr>
        <w:t>.</w:t>
      </w:r>
    </w:p>
    <w:p w14:paraId="048041D1"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Still, not all space junk is created equal, so a single removal method won’t work for all shapes and sizes. “If we have to build a bespoke capture capability or satellite for each [piece of debris], obviously, it’s going to be more expensive,” says Astroscale COO Chris Blackerby.</w:t>
      </w:r>
    </w:p>
    <w:p w14:paraId="4769A27A"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Of the debris, rocket stages pose the greatest threat, due to their immense size. They’re also often filled with unspent fuel and unstable batteries, and they generate more debris when they decay, collide or, in the case of that Japanese rocket stage, explode.</w:t>
      </w:r>
    </w:p>
    <w:p w14:paraId="3A8AFAF6"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“That would be the first thing to clean up,” explains Moriba Jah, Ph.D., an aerodynamicist at the University of Texas, Austin. “Get rid of the ticking time-bombs.”</w:t>
      </w:r>
    </w:p>
    <w:p w14:paraId="00CA84A4" w14:textId="77777777" w:rsidR="00953FE7" w:rsidRPr="009A396F" w:rsidRDefault="00347B0E" w:rsidP="00953FE7">
      <w:pPr>
        <w:spacing w:after="0"/>
        <w:jc w:val="center"/>
        <w:rPr>
          <w:noProof/>
          <w:sz w:val="16"/>
          <w:szCs w:val="16"/>
        </w:rPr>
      </w:pPr>
      <w:r>
        <w:rPr>
          <w:noProof/>
          <w:sz w:val="16"/>
          <w:szCs w:val="16"/>
        </w:rPr>
        <w:pict w14:anchorId="7FA7DAFF">
          <v:rect id="_x0000_i1026" alt="" style="width:391.7pt;height:.05pt;mso-width-percent:0;mso-height-percent:0;mso-width-percent:0;mso-height-percent:0" o:hrpct="837" o:hralign="center" o:hrstd="t" o:hrnoshade="t" o:hr="t" fillcolor="black" stroked="f"/>
        </w:pict>
      </w:r>
    </w:p>
    <w:p w14:paraId="744F2FD0" w14:textId="77777777" w:rsidR="00953FE7" w:rsidRPr="009A396F" w:rsidRDefault="00953FE7" w:rsidP="00953FE7">
      <w:pPr>
        <w:rPr>
          <w:sz w:val="16"/>
          <w:szCs w:val="16"/>
        </w:rPr>
      </w:pPr>
      <w:r w:rsidRPr="009A396F">
        <w:rPr>
          <w:sz w:val="16"/>
          <w:szCs w:val="16"/>
        </w:rPr>
        <w:t>How do you move the 925,000-pound International Space Station? To boost it to a safer orbit, flight controllers based at NASA’s Johnson Space Center in Houston may first fire up the attached cargo ship Progress’s eight thrusters.</w:t>
      </w:r>
    </w:p>
    <w:p w14:paraId="1CEA2D29" w14:textId="77777777" w:rsidR="00953FE7" w:rsidRPr="009A396F" w:rsidRDefault="00953FE7" w:rsidP="00953FE7">
      <w:pPr>
        <w:rPr>
          <w:sz w:val="16"/>
          <w:szCs w:val="16"/>
        </w:rPr>
      </w:pPr>
      <w:r w:rsidRPr="009A396F">
        <w:rPr>
          <w:sz w:val="16"/>
          <w:szCs w:val="16"/>
        </w:rPr>
        <w:t>In the case of September’s evasive maneuver, those thrusters fired for 150 seconds. If the Russian supply ship isn’t docked to the station, controllers can power up the boosters aboard Russia’s Zvezda service module. To ensure the station remains stable during the orbit transfer, thrust is focused along its center of gravity. And though the ISS is moving at more than 17,000 miles per hour, the average change in velocity is less than 2 miles per hour.</w:t>
      </w:r>
    </w:p>
    <w:p w14:paraId="5ED340CE" w14:textId="77777777" w:rsidR="00953FE7" w:rsidRPr="009A396F" w:rsidRDefault="00347B0E" w:rsidP="00953FE7">
      <w:pPr>
        <w:spacing w:after="0"/>
        <w:jc w:val="center"/>
        <w:rPr>
          <w:noProof/>
          <w:sz w:val="16"/>
          <w:szCs w:val="16"/>
        </w:rPr>
      </w:pPr>
      <w:r>
        <w:rPr>
          <w:noProof/>
          <w:sz w:val="16"/>
          <w:szCs w:val="16"/>
        </w:rPr>
        <w:pict w14:anchorId="65896ED5">
          <v:rect id="_x0000_i1025" alt="" style="width:391.7pt;height:.05pt;mso-width-percent:0;mso-height-percent:0;mso-width-percent:0;mso-height-percent:0" o:hrpct="837" o:hralign="center" o:hrstd="t" o:hrnoshade="t" o:hr="t" fillcolor="black" stroked="f"/>
        </w:pict>
      </w:r>
    </w:p>
    <w:p w14:paraId="696A008A" w14:textId="77777777" w:rsidR="00953FE7" w:rsidRPr="009A396F" w:rsidRDefault="00953FE7" w:rsidP="00953FE7">
      <w:pPr>
        <w:rPr>
          <w:b/>
          <w:bCs/>
          <w:sz w:val="16"/>
        </w:rPr>
      </w:pPr>
      <w:r w:rsidRPr="009A396F">
        <w:rPr>
          <w:color w:val="000000"/>
          <w:sz w:val="16"/>
          <w:szCs w:val="29"/>
        </w:rPr>
        <w:t xml:space="preserve">Eventually, Astroscale hopes to </w:t>
      </w:r>
      <w:r w:rsidRPr="009A396F">
        <w:rPr>
          <w:rStyle w:val="StyleUnderline"/>
          <w:b/>
          <w:bCs/>
        </w:rPr>
        <w:t>install a magnetic docking plate on every vehicle that makes it into orbit. This coordination could make it easier and cheaper to remove future scraps of space junk</w:t>
      </w:r>
      <w:r w:rsidRPr="009A396F">
        <w:rPr>
          <w:b/>
          <w:bCs/>
          <w:color w:val="000000"/>
          <w:sz w:val="16"/>
          <w:szCs w:val="29"/>
        </w:rPr>
        <w:t>.</w:t>
      </w:r>
    </w:p>
    <w:p w14:paraId="22A3A8F1"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Still, it’ll be several years before these programs can reliably capture and remove massive amounts of space junk. Jah insists that these flashy missions will be pointless if the world’s space agencies and commercial satellite operators don’t better coordinate efforts to track debris and mitigate collisions.</w:t>
      </w:r>
    </w:p>
    <w:p w14:paraId="7B94F439" w14:textId="77777777" w:rsidR="00953FE7" w:rsidRPr="009A396F" w:rsidRDefault="00953FE7" w:rsidP="00953FE7">
      <w:pPr>
        <w:pStyle w:val="body-text"/>
        <w:shd w:val="clear" w:color="auto" w:fill="FFFFFF"/>
        <w:rPr>
          <w:rFonts w:ascii="Arial" w:hAnsi="Arial" w:cs="Arial"/>
          <w:color w:val="000000"/>
          <w:sz w:val="16"/>
          <w:szCs w:val="16"/>
        </w:rPr>
      </w:pPr>
      <w:r w:rsidRPr="009A396F">
        <w:rPr>
          <w:rFonts w:ascii="Arial" w:hAnsi="Arial" w:cs="Arial"/>
          <w:color w:val="000000"/>
          <w:sz w:val="16"/>
          <w:szCs w:val="16"/>
        </w:rPr>
        <w:t>“There are multiple participants making decisions in the absence of knowledge of the decisions that other people are making,” Jah says. “That’s a recipe for the tragedy of the commons if I’ve ever heard one.”</w:t>
      </w:r>
    </w:p>
    <w:p w14:paraId="1C6A2446" w14:textId="77777777" w:rsidR="00953FE7" w:rsidRPr="009A396F" w:rsidRDefault="00953FE7" w:rsidP="00953FE7">
      <w:pPr>
        <w:rPr>
          <w:b/>
          <w:bCs/>
        </w:rPr>
      </w:pPr>
    </w:p>
    <w:p w14:paraId="66BE3385" w14:textId="77777777" w:rsidR="00953FE7" w:rsidRPr="009A396F" w:rsidRDefault="00953FE7" w:rsidP="00953FE7">
      <w:pPr>
        <w:pStyle w:val="Heading4"/>
        <w:rPr>
          <w:rFonts w:cs="Arial"/>
        </w:rPr>
      </w:pPr>
      <w:r w:rsidRPr="009A396F">
        <w:rPr>
          <w:rFonts w:cs="Arial"/>
        </w:rPr>
        <w:t>There are ways to clean up space</w:t>
      </w:r>
    </w:p>
    <w:p w14:paraId="29CB65B6" w14:textId="6D0F1500" w:rsidR="00953FE7" w:rsidRPr="009A396F" w:rsidRDefault="009A396F" w:rsidP="00953FE7">
      <w:pPr>
        <w:spacing w:before="100" w:beforeAutospacing="1" w:after="100" w:afterAutospacing="1" w:line="240" w:lineRule="auto"/>
        <w:ind w:left="567" w:hanging="567"/>
        <w:rPr>
          <w:rFonts w:eastAsia="Times New Roman"/>
          <w:sz w:val="24"/>
        </w:rPr>
      </w:pPr>
      <w:r w:rsidRPr="009A396F">
        <w:rPr>
          <w:rFonts w:eastAsia="Times New Roman"/>
          <w:b/>
          <w:bCs/>
          <w:sz w:val="26"/>
          <w:szCs w:val="26"/>
        </w:rPr>
        <w:t>Schenk 21</w:t>
      </w:r>
      <w:r w:rsidRPr="009A396F">
        <w:rPr>
          <w:rFonts w:eastAsia="Times New Roman"/>
          <w:sz w:val="24"/>
        </w:rPr>
        <w:t xml:space="preserve"> </w:t>
      </w:r>
      <w:r w:rsidR="00953FE7" w:rsidRPr="009A396F">
        <w:rPr>
          <w:rFonts w:eastAsia="Times New Roman"/>
          <w:sz w:val="24"/>
        </w:rPr>
        <w:t xml:space="preserve">Mark Schenk. Schenk , M. (2021, July 23). </w:t>
      </w:r>
      <w:r w:rsidR="00953FE7" w:rsidRPr="009A396F">
        <w:rPr>
          <w:rFonts w:eastAsia="Times New Roman"/>
          <w:i/>
          <w:iCs/>
          <w:sz w:val="24"/>
        </w:rPr>
        <w:t>Cleaning up space debris with sailing satellites</w:t>
      </w:r>
      <w:r w:rsidR="00953FE7" w:rsidRPr="009A396F">
        <w:rPr>
          <w:rFonts w:eastAsia="Times New Roman"/>
          <w:sz w:val="24"/>
        </w:rPr>
        <w:t>. The Conversation. https://theconversation.com/cleaning-up-space-debris-with-sailing-satellites-20384. Accessd 25 jul. 2021</w:t>
      </w:r>
    </w:p>
    <w:p w14:paraId="7B09BC46"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Fonts w:ascii="Arial" w:hAnsi="Arial" w:cs="Arial"/>
          <w:color w:val="383838"/>
          <w:sz w:val="16"/>
          <w:szCs w:val="16"/>
        </w:rPr>
        <w:t>Since the birth of space flight in 1957, the number of man-made objects orbiting the Earth has grown every year. There are now more than 15,000 such objects larger than 10cm, at least those that we know of. Even very small particles can pose a risk to spacecraft, because of the high relative velocities at which they travel. Not only can space debris affect critical equipment such as communications satellites, but it can also endanger manned space flights.</w:t>
      </w:r>
    </w:p>
    <w:p w14:paraId="3F88BC5F"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Fonts w:ascii="Arial" w:hAnsi="Arial" w:cs="Arial"/>
          <w:color w:val="383838"/>
          <w:sz w:val="16"/>
          <w:szCs w:val="16"/>
        </w:rPr>
        <w:t>A dramatic illustration of the dangers of space debris is given in the film “Gravity”. It may have taken some </w:t>
      </w:r>
      <w:hyperlink r:id="rId18" w:history="1">
        <w:r w:rsidRPr="009A396F">
          <w:rPr>
            <w:rStyle w:val="Hyperlink"/>
            <w:rFonts w:ascii="Arial" w:eastAsiaTheme="majorEastAsia" w:hAnsi="Arial" w:cs="Arial"/>
            <w:color w:val="383838"/>
            <w:sz w:val="16"/>
            <w:szCs w:val="16"/>
          </w:rPr>
          <w:t>artistic license with science</w:t>
        </w:r>
      </w:hyperlink>
      <w:r w:rsidRPr="009A396F">
        <w:rPr>
          <w:rFonts w:ascii="Arial" w:hAnsi="Arial" w:cs="Arial"/>
          <w:color w:val="383838"/>
          <w:sz w:val="16"/>
          <w:szCs w:val="16"/>
        </w:rPr>
        <w:t xml:space="preserve"> to craft a good story, but its main premise is plausible. What Gravity showed was the worst case scenario, known as the Kessler syndrome, where a collision between two objects generates a cloud of smaller debris, which triggers a chain reaction of </w:t>
      </w:r>
      <w:r w:rsidRPr="009A396F">
        <w:rPr>
          <w:rFonts w:ascii="Arial" w:hAnsi="Arial" w:cs="Arial"/>
          <w:color w:val="383838"/>
          <w:sz w:val="16"/>
          <w:szCs w:val="16"/>
        </w:rPr>
        <w:lastRenderedPageBreak/>
        <w:t>further catastrophic collisions, thereby rapidly increasing the amount of debris. This could make the low Earth orbit unusable for spacecrafts.</w:t>
      </w:r>
    </w:p>
    <w:p w14:paraId="7BAF5469"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Fonts w:ascii="Arial" w:hAnsi="Arial" w:cs="Arial"/>
          <w:color w:val="383838"/>
          <w:sz w:val="16"/>
          <w:szCs w:val="16"/>
        </w:rPr>
        <w:t>Most of those are useless fragments of once-useful objects, which were created by explosions, collisions or missile tests. For instance, an accidental collision between the Iridium-33 and Kosmos-2251 satellites in 2009 caused them to shatter into 2,200 (recorded) fragments. Smaller space debris is much harder to track, but NASA estimates that up to 500,000 objects larger than 1cm, and 135 million particles over 1mm in size may now be orbiting the Earth.</w:t>
      </w:r>
    </w:p>
    <w:p w14:paraId="1046406D" w14:textId="77777777" w:rsidR="00953FE7" w:rsidRPr="009A396F" w:rsidRDefault="00953FE7" w:rsidP="00953FE7">
      <w:pPr>
        <w:spacing w:before="100" w:beforeAutospacing="1" w:after="100" w:afterAutospacing="1" w:line="240" w:lineRule="auto"/>
        <w:ind w:left="567" w:hanging="567"/>
        <w:rPr>
          <w:color w:val="383838"/>
          <w:sz w:val="16"/>
          <w:szCs w:val="16"/>
          <w:shd w:val="clear" w:color="auto" w:fill="FFFFFF"/>
        </w:rPr>
      </w:pPr>
      <w:r w:rsidRPr="009A396F">
        <w:rPr>
          <w:color w:val="383838"/>
          <w:sz w:val="16"/>
          <w:szCs w:val="16"/>
          <w:shd w:val="clear" w:color="auto" w:fill="FFFFFF"/>
        </w:rPr>
        <w:t xml:space="preserve">Space debris is becoming a serious issue, and many space agencies have started working on solutions. </w:t>
      </w:r>
      <w:r w:rsidRPr="009A396F">
        <w:rPr>
          <w:rStyle w:val="StyleUnderline"/>
          <w:b/>
          <w:bCs/>
          <w:sz w:val="16"/>
          <w:szCs w:val="16"/>
        </w:rPr>
        <w:t>One approach being taken by JAXA, Japan’s space agency, is to use a magnetically charged 700m-wide net made from aluminium and steel wires</w:t>
      </w:r>
      <w:r w:rsidRPr="009A396F">
        <w:rPr>
          <w:b/>
          <w:bCs/>
          <w:color w:val="383838"/>
          <w:sz w:val="16"/>
          <w:szCs w:val="16"/>
          <w:shd w:val="clear" w:color="auto" w:fill="FFFFFF"/>
        </w:rPr>
        <w:t>.</w:t>
      </w:r>
      <w:r w:rsidRPr="009A396F">
        <w:rPr>
          <w:color w:val="383838"/>
          <w:sz w:val="16"/>
          <w:szCs w:val="16"/>
          <w:shd w:val="clear" w:color="auto" w:fill="FFFFFF"/>
        </w:rPr>
        <w:t xml:space="preserve"> If used at the right height it will attract floating space debris to it</w:t>
      </w:r>
      <w:r w:rsidRPr="009A396F">
        <w:rPr>
          <w:b/>
          <w:bCs/>
          <w:color w:val="383838"/>
          <w:sz w:val="16"/>
          <w:szCs w:val="16"/>
          <w:u w:val="single"/>
          <w:shd w:val="clear" w:color="auto" w:fill="FFFFFF"/>
        </w:rPr>
        <w:t xml:space="preserve">. </w:t>
      </w:r>
      <w:r w:rsidRPr="009A396F">
        <w:rPr>
          <w:rStyle w:val="StyleUnderline"/>
          <w:b/>
          <w:bCs/>
          <w:sz w:val="16"/>
          <w:szCs w:val="16"/>
        </w:rPr>
        <w:t>When enough has been caught, the system can be ordered to fall out of its orbit back to Earth. During that process the debris, along with the net, will burn up as it enters Earth’s dense atmosphere</w:t>
      </w:r>
      <w:r w:rsidRPr="009A396F">
        <w:rPr>
          <w:rStyle w:val="StyleUnderline"/>
          <w:sz w:val="16"/>
          <w:szCs w:val="16"/>
        </w:rPr>
        <w:t>.</w:t>
      </w:r>
      <w:r w:rsidRPr="009A396F">
        <w:rPr>
          <w:color w:val="383838"/>
          <w:sz w:val="16"/>
          <w:szCs w:val="16"/>
          <w:shd w:val="clear" w:color="auto" w:fill="FFFFFF"/>
        </w:rPr>
        <w:t xml:space="preserve"> JAXA will be doing a test launch of the system next month.</w:t>
      </w:r>
    </w:p>
    <w:p w14:paraId="722247DF"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Style w:val="StyleUnderline"/>
          <w:rFonts w:ascii="Arial" w:hAnsi="Arial" w:cs="Arial"/>
          <w:b/>
          <w:bCs/>
          <w:sz w:val="16"/>
          <w:szCs w:val="16"/>
        </w:rPr>
        <w:t>The other approach is to remove existing inactive satellites from orbit</w:t>
      </w:r>
      <w:r w:rsidRPr="009A396F">
        <w:rPr>
          <w:rStyle w:val="StyleUnderline"/>
          <w:rFonts w:ascii="Arial" w:hAnsi="Arial" w:cs="Arial"/>
          <w:sz w:val="16"/>
          <w:szCs w:val="16"/>
        </w:rPr>
        <w:t xml:space="preserve">. </w:t>
      </w:r>
      <w:r w:rsidRPr="009A396F">
        <w:rPr>
          <w:rFonts w:ascii="Arial" w:hAnsi="Arial" w:cs="Arial"/>
          <w:sz w:val="16"/>
          <w:szCs w:val="16"/>
        </w:rPr>
        <w:t xml:space="preserve">A prime </w:t>
      </w:r>
      <w:r w:rsidRPr="009A396F">
        <w:rPr>
          <w:rFonts w:ascii="Arial" w:hAnsi="Arial" w:cs="Arial"/>
          <w:color w:val="383838"/>
          <w:sz w:val="16"/>
          <w:szCs w:val="16"/>
        </w:rPr>
        <w:t>target for this experiment would be the European ENVISAT satellite which stopped functioning in 2012 and now drifts uncontrolled in orbit. At an altitude of 800km and with mass of more than 8,000kg, the ENVISAT satellite would take more than 150 years to deorbit – that is, drop out of its orbit – naturally.</w:t>
      </w:r>
    </w:p>
    <w:p w14:paraId="282C31A5"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Fonts w:ascii="Arial" w:hAnsi="Arial" w:cs="Arial"/>
          <w:color w:val="383838"/>
          <w:sz w:val="16"/>
          <w:szCs w:val="16"/>
        </w:rPr>
        <w:t>Throughout that time the satellite would be at risk of colliding with other objects and generating further debris. A more sustainable solution is to remove future satellites from orbit after they have served their purpose, thereby mitigating the growth of the amount of space debris. This is why international guidelines have been proposed which will restrict post-mission deorbiting time to 25 years for all new satellites.</w:t>
      </w:r>
    </w:p>
    <w:p w14:paraId="4279558B"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Fonts w:ascii="Arial" w:hAnsi="Arial" w:cs="Arial"/>
          <w:color w:val="383838"/>
          <w:sz w:val="16"/>
          <w:szCs w:val="16"/>
        </w:rPr>
        <w:t>Most satellites designed today take will take longer to deorbit, and new technical solutions are necessary to meet the guidelines. This is where Surrey Space Centre (SSC) working with the European Space Agency (ESA) have developed a </w:t>
      </w:r>
      <w:hyperlink r:id="rId19" w:history="1">
        <w:r w:rsidRPr="009A396F">
          <w:rPr>
            <w:rStyle w:val="Hyperlink"/>
            <w:rFonts w:ascii="Arial" w:eastAsiaTheme="majorEastAsia" w:hAnsi="Arial" w:cs="Arial"/>
            <w:color w:val="383838"/>
            <w:sz w:val="16"/>
            <w:szCs w:val="16"/>
          </w:rPr>
          <w:t>Gossamer Sail for Satellite Deorbiting</w:t>
        </w:r>
      </w:hyperlink>
      <w:r w:rsidRPr="009A396F">
        <w:rPr>
          <w:rFonts w:ascii="Arial" w:hAnsi="Arial" w:cs="Arial"/>
          <w:color w:val="383838"/>
          <w:sz w:val="16"/>
          <w:szCs w:val="16"/>
        </w:rPr>
        <w:t>. The idea is to attach a large and very light, or gossamer, sail to a satellite, which can be deployed after its mission is over.</w:t>
      </w:r>
    </w:p>
    <w:p w14:paraId="43D37DBA" w14:textId="77777777" w:rsidR="00953FE7" w:rsidRPr="009A396F" w:rsidRDefault="00953FE7" w:rsidP="00953FE7">
      <w:pPr>
        <w:pStyle w:val="NormalWeb"/>
        <w:shd w:val="clear" w:color="auto" w:fill="FFFFFF"/>
        <w:spacing w:before="0" w:beforeAutospacing="0" w:after="270" w:afterAutospacing="0"/>
        <w:textAlignment w:val="baseline"/>
        <w:rPr>
          <w:rFonts w:ascii="Arial" w:hAnsi="Arial" w:cs="Arial"/>
          <w:color w:val="383838"/>
          <w:sz w:val="16"/>
          <w:szCs w:val="16"/>
        </w:rPr>
      </w:pPr>
      <w:r w:rsidRPr="009A396F">
        <w:rPr>
          <w:rFonts w:ascii="Arial" w:hAnsi="Arial" w:cs="Arial"/>
          <w:color w:val="383838"/>
          <w:sz w:val="16"/>
          <w:szCs w:val="16"/>
        </w:rPr>
        <w:t>The lower Earth orbit has some atmosphere, which enables the large sail to generate enough aerodynamic drag to slow down and deorbit the satellite more rapidly. Unlike existing deorbiting systems based on chemical or electrical propulsion, the gossamer sail system is relatively simple and does not require propellant or electrical power throughout its deorbiting phase.</w:t>
      </w:r>
    </w:p>
    <w:p w14:paraId="238B264F" w14:textId="77777777" w:rsidR="00953FE7" w:rsidRPr="009A396F" w:rsidRDefault="00953FE7" w:rsidP="00953FE7">
      <w:pPr>
        <w:shd w:val="clear" w:color="auto" w:fill="FFFFFF"/>
        <w:spacing w:after="270" w:line="240" w:lineRule="auto"/>
        <w:textAlignment w:val="baseline"/>
        <w:rPr>
          <w:rFonts w:eastAsia="Times New Roman"/>
          <w:color w:val="383838"/>
          <w:sz w:val="16"/>
          <w:szCs w:val="16"/>
        </w:rPr>
      </w:pPr>
      <w:r w:rsidRPr="009A396F">
        <w:rPr>
          <w:rFonts w:eastAsia="Times New Roman"/>
          <w:color w:val="383838"/>
          <w:sz w:val="16"/>
          <w:szCs w:val="16"/>
        </w:rPr>
        <w:t>The gossamer deorbiting system is designed to automatically orient the sail in the direction where maximum drag can be achieved, ensuring quicker deorbiting. Furthermore, the sail is made reflective, which allows it to make use of the solar radiation pressure to manoeuvre; solar sailing, so to speak. This enables the satellite to be lowered to an orbit where the aerodynamic drag takes over, allowing the satellites to be placed in higher orbits and still meet the deorbiting requirements.</w:t>
      </w:r>
    </w:p>
    <w:p w14:paraId="2C496118" w14:textId="77777777" w:rsidR="00953FE7" w:rsidRPr="009A396F" w:rsidRDefault="00953FE7" w:rsidP="00953FE7">
      <w:pPr>
        <w:shd w:val="clear" w:color="auto" w:fill="FFFFFF"/>
        <w:spacing w:after="270" w:line="240" w:lineRule="auto"/>
        <w:textAlignment w:val="baseline"/>
        <w:rPr>
          <w:rFonts w:eastAsia="Times New Roman"/>
          <w:color w:val="383838"/>
          <w:sz w:val="16"/>
          <w:szCs w:val="16"/>
        </w:rPr>
      </w:pPr>
      <w:r w:rsidRPr="009A396F">
        <w:rPr>
          <w:rFonts w:eastAsia="Times New Roman"/>
          <w:color w:val="383838"/>
          <w:sz w:val="16"/>
          <w:szCs w:val="16"/>
        </w:rPr>
        <w:t>Developing and testing the SSC gossamer deorbiting sail was quite an engineering challenge. The 5×5m sail and the four deployable masts that support it have to be packaged inside a space measuring approximately 10×10×20cm. To achieve this, the sail is made of an ultra-thin membrane and the special carbon-fibre masts can be coiled up tightly (much like a tape measure).</w:t>
      </w:r>
    </w:p>
    <w:p w14:paraId="161E98A2" w14:textId="77777777" w:rsidR="00953FE7" w:rsidRPr="009A396F" w:rsidRDefault="00953FE7" w:rsidP="00953FE7">
      <w:pPr>
        <w:spacing w:before="100" w:beforeAutospacing="1" w:after="100" w:afterAutospacing="1" w:line="240" w:lineRule="auto"/>
        <w:ind w:left="567" w:hanging="567"/>
        <w:rPr>
          <w:color w:val="383838"/>
          <w:sz w:val="16"/>
          <w:szCs w:val="16"/>
          <w:shd w:val="clear" w:color="auto" w:fill="FFFFFF"/>
        </w:rPr>
      </w:pPr>
      <w:r w:rsidRPr="009A396F">
        <w:rPr>
          <w:color w:val="383838"/>
          <w:sz w:val="16"/>
          <w:szCs w:val="16"/>
          <w:shd w:val="clear" w:color="auto" w:fill="FFFFFF"/>
        </w:rPr>
        <w:t>The SSC gossamer sail is expected to be tested within the next year. After the technology has been successfully demonstrated in space, the system can then be fitted to much larger satellites as an end-of-life deorbiting system. This will provide satellite operators with a means to meet the 25-year deorbiting guidelines, which in turn will help safeguard the possibility of space flight for future generations.</w:t>
      </w:r>
    </w:p>
    <w:p w14:paraId="07313E0D" w14:textId="77777777" w:rsidR="00305CB1" w:rsidRPr="009A396F" w:rsidRDefault="00305CB1" w:rsidP="00305CB1">
      <w:pPr>
        <w:rPr>
          <w:rStyle w:val="Style13ptBold"/>
          <w:b w:val="0"/>
          <w:bCs/>
          <w:sz w:val="16"/>
        </w:rPr>
      </w:pPr>
    </w:p>
    <w:p w14:paraId="0D784452" w14:textId="2E5B2725" w:rsidR="002A4A9C" w:rsidRPr="009A396F" w:rsidRDefault="002A4A9C" w:rsidP="002A4A9C">
      <w:pPr>
        <w:pStyle w:val="Heading2"/>
        <w:rPr>
          <w:rFonts w:cs="Arial"/>
        </w:rPr>
      </w:pPr>
      <w:r w:rsidRPr="009A396F">
        <w:rPr>
          <w:rFonts w:cs="Arial"/>
        </w:rPr>
        <w:lastRenderedPageBreak/>
        <w:t>Debris Good</w:t>
      </w:r>
    </w:p>
    <w:p w14:paraId="64BD6A62" w14:textId="77777777" w:rsidR="00305CB1" w:rsidRPr="009A396F" w:rsidRDefault="00305CB1" w:rsidP="00305CB1">
      <w:pPr>
        <w:pStyle w:val="Heading3"/>
        <w:rPr>
          <w:rFonts w:cs="Arial"/>
        </w:rPr>
      </w:pPr>
      <w:r w:rsidRPr="009A396F">
        <w:rPr>
          <w:rFonts w:cs="Arial"/>
        </w:rPr>
        <w:lastRenderedPageBreak/>
        <w:t xml:space="preserve">Recycling – Internal Link </w:t>
      </w:r>
    </w:p>
    <w:p w14:paraId="51A7267D" w14:textId="77777777" w:rsidR="00305CB1" w:rsidRPr="009A396F" w:rsidRDefault="00305CB1" w:rsidP="00305CB1">
      <w:pPr>
        <w:pStyle w:val="Heading4"/>
        <w:rPr>
          <w:rFonts w:cs="Arial"/>
          <w:bCs w:val="0"/>
        </w:rPr>
      </w:pPr>
      <w:r w:rsidRPr="009A396F">
        <w:rPr>
          <w:rFonts w:cs="Arial"/>
          <w:bCs w:val="0"/>
        </w:rPr>
        <w:t>Space debris can be recycled for rare resources</w:t>
      </w:r>
    </w:p>
    <w:p w14:paraId="147C710A" w14:textId="77777777" w:rsidR="00305CB1" w:rsidRPr="009A396F" w:rsidRDefault="00305CB1" w:rsidP="00305CB1">
      <w:pPr>
        <w:rPr>
          <w:rStyle w:val="Style13ptBold"/>
        </w:rPr>
      </w:pPr>
      <w:r w:rsidRPr="009A396F">
        <w:rPr>
          <w:rStyle w:val="Style13ptBold"/>
        </w:rPr>
        <w:t xml:space="preserve">Space 11 </w:t>
      </w:r>
      <w:r w:rsidRPr="00742630">
        <w:rPr>
          <w:rStyle w:val="Style13ptBold"/>
          <w:b w:val="0"/>
          <w:bCs/>
          <w:sz w:val="22"/>
          <w:szCs w:val="22"/>
        </w:rPr>
        <w:t>(Space.com. October 20 2011. https://www.space.com/13339-darpa-space-junk-recycling-phoenix-satellites.html)//cz</w:t>
      </w:r>
    </w:p>
    <w:p w14:paraId="5020D601" w14:textId="1A67DFF7" w:rsidR="00305CB1" w:rsidRPr="009A396F" w:rsidRDefault="00305CB1" w:rsidP="00305CB1">
      <w:pPr>
        <w:rPr>
          <w:rStyle w:val="StyleUnderline"/>
        </w:rPr>
      </w:pPr>
      <w:r w:rsidRPr="009A396F">
        <w:rPr>
          <w:rStyle w:val="StyleUnderline"/>
          <w:highlight w:val="yellow"/>
        </w:rPr>
        <w:t>The United States Department of Defense is looking for ways to repurpose space junk thousands of miles above Earth back into valuable satellite parts</w:t>
      </w:r>
      <w:r w:rsidRPr="009A396F">
        <w:rPr>
          <w:sz w:val="16"/>
          <w:highlight w:val="yellow"/>
        </w:rPr>
        <w:t>, or even completely new spacecraft.</w:t>
      </w:r>
    </w:p>
    <w:p w14:paraId="316AE1D8" w14:textId="1E07D34F" w:rsidR="00305CB1" w:rsidRPr="009A396F" w:rsidRDefault="00305CB1" w:rsidP="00305CB1">
      <w:r w:rsidRPr="009A396F">
        <w:rPr>
          <w:rStyle w:val="StyleUnderline"/>
        </w:rPr>
        <w:t xml:space="preserve">The military's Defense Advanced Research Projects Agency </w:t>
      </w:r>
      <w:r w:rsidRPr="009A396F">
        <w:t xml:space="preserve">(DARPA) has started </w:t>
      </w:r>
      <w:r w:rsidRPr="009A396F">
        <w:rPr>
          <w:highlight w:val="yellow"/>
        </w:rPr>
        <w:t>a program called Phoenix</w:t>
      </w:r>
      <w:r w:rsidRPr="009A396F">
        <w:t xml:space="preserve">, which </w:t>
      </w:r>
      <w:r w:rsidRPr="009A396F">
        <w:rPr>
          <w:highlight w:val="yellow"/>
        </w:rPr>
        <w:t>seeks to recycle still-functioning pieces of defunct satellites and incorporate them into new space systems on the cheap.</w:t>
      </w:r>
    </w:p>
    <w:p w14:paraId="43C6D5EA" w14:textId="2D42499A" w:rsidR="00305CB1" w:rsidRPr="009A396F" w:rsidRDefault="00305CB1" w:rsidP="00305CB1">
      <w:pPr>
        <w:rPr>
          <w:rStyle w:val="StyleUnderline"/>
        </w:rPr>
      </w:pPr>
      <w:r w:rsidRPr="009A396F">
        <w:rPr>
          <w:rStyle w:val="StyleUnderline"/>
        </w:rPr>
        <w:t>The Phoenix program aims to use a robot mechanic-like vehicle to snag still-working antennas from the many retired and dead satellites in geosynchronous orbit — about 22,000 miles (35,406 kilometers) above Earth — and attach them to smaller "satlets," or nanosatellites, launched from Earth.</w:t>
      </w:r>
    </w:p>
    <w:p w14:paraId="080B3A59" w14:textId="630E72DC" w:rsidR="00305CB1" w:rsidRPr="009A396F" w:rsidRDefault="00305CB1" w:rsidP="00305CB1">
      <w:pPr>
        <w:rPr>
          <w:rStyle w:val="StyleUnderline"/>
        </w:rPr>
      </w:pPr>
      <w:r w:rsidRPr="009A396F">
        <w:t xml:space="preserve">"If this program is successful, </w:t>
      </w:r>
      <w:r w:rsidRPr="009A396F">
        <w:rPr>
          <w:rStyle w:val="StyleUnderline"/>
          <w:highlight w:val="yellow"/>
        </w:rPr>
        <w:t>space debris becomes space resource," DARPA director Regina Dugan said in a statement</w:t>
      </w:r>
      <w:r w:rsidRPr="009A396F">
        <w:rPr>
          <w:highlight w:val="yellow"/>
        </w:rPr>
        <w:t>.</w:t>
      </w:r>
      <w:r w:rsidRPr="009A396F">
        <w:t xml:space="preserve"> </w:t>
      </w:r>
    </w:p>
    <w:p w14:paraId="31CA2C4B" w14:textId="77777777" w:rsidR="00305CB1" w:rsidRPr="009A396F" w:rsidRDefault="00305CB1" w:rsidP="00305CB1">
      <w:pPr>
        <w:rPr>
          <w:rStyle w:val="StyleUnderline"/>
        </w:rPr>
      </w:pPr>
      <w:r w:rsidRPr="009A396F">
        <w:rPr>
          <w:rStyle w:val="StyleUnderline"/>
        </w:rPr>
        <w:t xml:space="preserve">Space debris </w:t>
      </w:r>
      <w:r w:rsidRPr="009A396F">
        <w:rPr>
          <w:sz w:val="16"/>
        </w:rPr>
        <w:t xml:space="preserve">— an accumulation of defunct satellites, spent rocket stages and other junk in orbit — has become a huge problem. There is so much junk up there that collisions among debris pieces could start to increase exponentially, leading to an ever-growing mound of rubble in orbit, a recent report from the U.S. National Research Council warned. [Photos: </w:t>
      </w:r>
      <w:r w:rsidRPr="009A396F">
        <w:rPr>
          <w:rStyle w:val="StyleUnderline"/>
        </w:rPr>
        <w:t>Space Debris Images &amp; Cleanup Concepts]</w:t>
      </w:r>
    </w:p>
    <w:p w14:paraId="3412096C" w14:textId="77777777" w:rsidR="00305CB1" w:rsidRPr="009A396F" w:rsidRDefault="00305CB1" w:rsidP="00305CB1">
      <w:pPr>
        <w:rPr>
          <w:rStyle w:val="StyleUnderline"/>
        </w:rPr>
      </w:pPr>
    </w:p>
    <w:p w14:paraId="33003559" w14:textId="77777777" w:rsidR="00305CB1" w:rsidRPr="009A396F" w:rsidRDefault="00305CB1" w:rsidP="00305CB1">
      <w:pPr>
        <w:rPr>
          <w:rStyle w:val="StyleUnderline"/>
        </w:rPr>
      </w:pPr>
      <w:r w:rsidRPr="009A396F">
        <w:rPr>
          <w:rStyle w:val="StyleUnderline"/>
        </w:rPr>
        <w:t>Click here for more Space</w:t>
      </w:r>
      <w:r w:rsidRPr="009A396F">
        <w:t>.</w:t>
      </w:r>
      <w:r w:rsidRPr="009A396F">
        <w:rPr>
          <w:rStyle w:val="StyleUnderline"/>
        </w:rPr>
        <w:t>com videos...</w:t>
      </w:r>
    </w:p>
    <w:p w14:paraId="2A0B6B41" w14:textId="77777777" w:rsidR="00305CB1" w:rsidRPr="009A396F" w:rsidRDefault="00305CB1" w:rsidP="00305CB1">
      <w:pPr>
        <w:rPr>
          <w:rStyle w:val="StyleUnderline"/>
        </w:rPr>
      </w:pPr>
      <w:r w:rsidRPr="009A396F">
        <w:rPr>
          <w:rStyle w:val="StyleUnderline"/>
        </w:rPr>
        <w:t>How it would work</w:t>
      </w:r>
    </w:p>
    <w:p w14:paraId="131E60E0" w14:textId="77777777" w:rsidR="00305CB1" w:rsidRPr="009A396F" w:rsidRDefault="00305CB1" w:rsidP="00305CB1">
      <w:pPr>
        <w:rPr>
          <w:rStyle w:val="StyleUnderline"/>
        </w:rPr>
      </w:pPr>
    </w:p>
    <w:p w14:paraId="0F773710" w14:textId="77777777" w:rsidR="00305CB1" w:rsidRPr="009A396F" w:rsidRDefault="00305CB1" w:rsidP="00305CB1">
      <w:pPr>
        <w:rPr>
          <w:rStyle w:val="StyleUnderline"/>
        </w:rPr>
      </w:pPr>
      <w:r w:rsidRPr="009A396F">
        <w:rPr>
          <w:rStyle w:val="StyleUnderline"/>
        </w:rPr>
        <w:t>If it works</w:t>
      </w:r>
      <w:r w:rsidRPr="009A396F">
        <w:rPr>
          <w:sz w:val="16"/>
          <w:highlight w:val="yellow"/>
        </w:rPr>
        <w:t>, Phoenix could save the military a lot of money on launch costs</w:t>
      </w:r>
      <w:r w:rsidRPr="009A396F">
        <w:rPr>
          <w:sz w:val="16"/>
        </w:rPr>
        <w:t xml:space="preserve">, DARPA officials said. Antennas are big and bulky, requiring a lot of fuel to get off the ground, while lofting the antenna-less "satlets" </w:t>
      </w:r>
      <w:r w:rsidRPr="009A396F">
        <w:rPr>
          <w:rStyle w:val="StyleUnderline"/>
        </w:rPr>
        <w:t>would be much cheaper</w:t>
      </w:r>
      <w:r w:rsidRPr="009A396F">
        <w:rPr>
          <w:sz w:val="16"/>
        </w:rPr>
        <w:t>.</w:t>
      </w:r>
    </w:p>
    <w:p w14:paraId="6B881170" w14:textId="77777777" w:rsidR="00305CB1" w:rsidRPr="009A396F" w:rsidRDefault="00305CB1" w:rsidP="00305CB1">
      <w:pPr>
        <w:rPr>
          <w:rStyle w:val="StyleUnderline"/>
        </w:rPr>
      </w:pPr>
    </w:p>
    <w:p w14:paraId="5E11F178" w14:textId="77777777" w:rsidR="00305CB1" w:rsidRPr="009A396F" w:rsidRDefault="00305CB1" w:rsidP="00305CB1">
      <w:pPr>
        <w:rPr>
          <w:rStyle w:val="StyleUnderline"/>
        </w:rPr>
      </w:pPr>
      <w:r w:rsidRPr="009A396F">
        <w:rPr>
          <w:rStyle w:val="StyleUnderline"/>
        </w:rPr>
        <w:t xml:space="preserve">The Phoenix program envisions launching a </w:t>
      </w:r>
      <w:r w:rsidRPr="009A396F">
        <w:rPr>
          <w:sz w:val="16"/>
        </w:rPr>
        <w:t xml:space="preserve">"tender" vehicle, the mechanic-like satellite servicing system, into geosynchronous orbit. The tender would be equipped with grasping mechanical arms and remote vision systems. </w:t>
      </w:r>
      <w:r w:rsidRPr="009A396F">
        <w:rPr>
          <w:rStyle w:val="StyleUnderline"/>
        </w:rPr>
        <w:t>The satlets would then be launched separately as extra payloads hitching rides into space aboard other satellites</w:t>
      </w:r>
      <w:r w:rsidRPr="009A396F">
        <w:rPr>
          <w:sz w:val="16"/>
        </w:rPr>
        <w:t>.</w:t>
      </w:r>
    </w:p>
    <w:p w14:paraId="71696521" w14:textId="77777777" w:rsidR="00305CB1" w:rsidRPr="009A396F" w:rsidRDefault="00305CB1" w:rsidP="00305CB1">
      <w:pPr>
        <w:rPr>
          <w:rStyle w:val="StyleUnderline"/>
        </w:rPr>
      </w:pPr>
    </w:p>
    <w:p w14:paraId="73598956" w14:textId="77777777" w:rsidR="00305CB1" w:rsidRPr="009A396F" w:rsidRDefault="00305CB1" w:rsidP="00305CB1">
      <w:pPr>
        <w:rPr>
          <w:sz w:val="16"/>
        </w:rPr>
      </w:pPr>
      <w:r w:rsidRPr="009A396F">
        <w:rPr>
          <w:rStyle w:val="StyleUnderline"/>
        </w:rPr>
        <w:t>The tender vehicle would cruise over to a satlet</w:t>
      </w:r>
      <w:r w:rsidRPr="009A396F">
        <w:rPr>
          <w:sz w:val="16"/>
        </w:rPr>
        <w:t xml:space="preserve">, pluck it out of its housing and ferry it to the appropriate defunct satellite. The tender would then switch the antenna over from the retired satellite to the satlet, creating a "new," and relatively cheap, </w:t>
      </w:r>
      <w:r w:rsidRPr="009A396F">
        <w:rPr>
          <w:rStyle w:val="StyleUnderline"/>
        </w:rPr>
        <w:t>satellite using previously useless space junk</w:t>
      </w:r>
      <w:r w:rsidRPr="009A396F">
        <w:rPr>
          <w:sz w:val="16"/>
        </w:rPr>
        <w:t>.</w:t>
      </w:r>
    </w:p>
    <w:p w14:paraId="4CF6AD17" w14:textId="77777777" w:rsidR="00305CB1" w:rsidRPr="009A396F" w:rsidRDefault="00305CB1" w:rsidP="00305CB1"/>
    <w:p w14:paraId="63153536" w14:textId="77777777" w:rsidR="00305CB1" w:rsidRPr="009A396F" w:rsidRDefault="00305CB1" w:rsidP="00305CB1">
      <w:pPr>
        <w:pStyle w:val="Heading3"/>
        <w:rPr>
          <w:rFonts w:cs="Arial"/>
        </w:rPr>
      </w:pPr>
      <w:r w:rsidRPr="009A396F">
        <w:rPr>
          <w:rFonts w:cs="Arial"/>
        </w:rPr>
        <w:lastRenderedPageBreak/>
        <w:t xml:space="preserve">Recycling – Impact </w:t>
      </w:r>
    </w:p>
    <w:p w14:paraId="3FA73946" w14:textId="77777777" w:rsidR="00305CB1" w:rsidRPr="009A396F" w:rsidRDefault="00305CB1" w:rsidP="00305CB1">
      <w:pPr>
        <w:pStyle w:val="Heading4"/>
        <w:rPr>
          <w:rFonts w:cs="Arial"/>
          <w:bCs w:val="0"/>
        </w:rPr>
      </w:pPr>
      <w:r w:rsidRPr="009A396F">
        <w:rPr>
          <w:rFonts w:cs="Arial"/>
          <w:bCs w:val="0"/>
        </w:rPr>
        <w:t>Recycling key to check Chinese REM gatekeeping</w:t>
      </w:r>
    </w:p>
    <w:p w14:paraId="0D4D1869" w14:textId="489FD68A" w:rsidR="00305CB1" w:rsidRPr="009A396F" w:rsidRDefault="00305CB1" w:rsidP="00305CB1">
      <w:pPr>
        <w:rPr>
          <w:rStyle w:val="Style13ptBold"/>
          <w:b w:val="0"/>
          <w:bCs/>
          <w:sz w:val="22"/>
          <w:szCs w:val="22"/>
        </w:rPr>
      </w:pPr>
      <w:r w:rsidRPr="009A396F">
        <w:rPr>
          <w:rStyle w:val="Style13ptBold"/>
        </w:rPr>
        <w:t xml:space="preserve">Scheyder et al. 19 </w:t>
      </w:r>
      <w:r w:rsidRPr="009A396F">
        <w:rPr>
          <w:rStyle w:val="Style13ptBold"/>
          <w:b w:val="0"/>
          <w:bCs/>
          <w:sz w:val="22"/>
          <w:szCs w:val="22"/>
        </w:rPr>
        <w:t>(</w:t>
      </w:r>
      <w:r w:rsidR="009A396F" w:rsidRPr="009A396F">
        <w:rPr>
          <w:rStyle w:val="Style13ptBold"/>
          <w:b w:val="0"/>
          <w:bCs/>
          <w:sz w:val="22"/>
          <w:szCs w:val="22"/>
        </w:rPr>
        <w:t>"Explainer: China's rare earth supplies could be vital bargaining...," by Reuters staff (Ernest Scheyder, Mike Stone, David Brunnstrom, Gui Qing Koh, Stephen Nellis, and Andrea Shalal; Writing by Andrea Shalal; Editing by Simon Webb and Lisa Shumaker) https://www.reuters.com/article/us-usa-china-rareearth-explainer/explainer-chinas-rare-earth-supplies-could-be-vital-bargaining-chip-in-u-s-trade-war-idUSKCN1T00EK) \\cz</w:t>
      </w:r>
    </w:p>
    <w:p w14:paraId="396E21CC" w14:textId="52B58465" w:rsidR="00305CB1" w:rsidRPr="009A396F" w:rsidRDefault="00305CB1" w:rsidP="00305CB1">
      <w:pPr>
        <w:rPr>
          <w:rStyle w:val="StyleUnderline"/>
        </w:rPr>
      </w:pPr>
      <w:r w:rsidRPr="009A396F">
        <w:t xml:space="preserve">WASHINGTON (Reuters) - Rare earth elements are used in a wide range of consumer products, </w:t>
      </w:r>
      <w:r w:rsidRPr="009A396F">
        <w:rPr>
          <w:rStyle w:val="StyleUnderline"/>
        </w:rPr>
        <w:t>from iPhones to electric car motors</w:t>
      </w:r>
      <w:r w:rsidRPr="009A396F">
        <w:t>, as well as military jet engines, satellites and lasers.</w:t>
      </w:r>
    </w:p>
    <w:p w14:paraId="51135FCE" w14:textId="77777777" w:rsidR="00305CB1" w:rsidRPr="009A396F" w:rsidRDefault="00305CB1" w:rsidP="00305CB1">
      <w:r w:rsidRPr="009A396F">
        <w:rPr>
          <w:rStyle w:val="StyleUnderline"/>
        </w:rPr>
        <w:t>Workers transport soil containing rare earth elements for export at a port in Lianyungang</w:t>
      </w:r>
      <w:r w:rsidRPr="009A396F">
        <w:t>, Jiangsu province, China October 31, 2010. Picture taken October 31, 2010. REUTERS/Stringer</w:t>
      </w:r>
    </w:p>
    <w:p w14:paraId="514BE401" w14:textId="21B909B1" w:rsidR="00305CB1" w:rsidRPr="009A396F" w:rsidRDefault="00305CB1" w:rsidP="00305CB1">
      <w:pPr>
        <w:rPr>
          <w:rStyle w:val="StyleUnderline"/>
        </w:rPr>
      </w:pPr>
      <w:r w:rsidRPr="009A396F">
        <w:rPr>
          <w:highlight w:val="yellow"/>
          <w:u w:val="single"/>
        </w:rPr>
        <w:t>Rising tensions between the United States and China have sparked concerns that Beijing could use its dominant position as a supplier of rare earths for leverage in the trade war between the two global economic powers.</w:t>
      </w:r>
    </w:p>
    <w:p w14:paraId="6776E7AE" w14:textId="77777777" w:rsidR="00305CB1" w:rsidRPr="009A396F" w:rsidRDefault="00305CB1" w:rsidP="00305CB1">
      <w:pPr>
        <w:rPr>
          <w:rStyle w:val="StyleUnderline"/>
        </w:rPr>
      </w:pPr>
      <w:r w:rsidRPr="009A396F">
        <w:rPr>
          <w:rStyle w:val="StyleUnderline"/>
        </w:rPr>
        <w:t>WHAT ARE RARE EARTHS USED IN?</w:t>
      </w:r>
    </w:p>
    <w:p w14:paraId="57A2FEF0" w14:textId="77777777" w:rsidR="00305CB1" w:rsidRPr="009A396F" w:rsidRDefault="00305CB1" w:rsidP="00305CB1">
      <w:pPr>
        <w:rPr>
          <w:rStyle w:val="StyleUnderline"/>
        </w:rPr>
      </w:pPr>
      <w:r w:rsidRPr="009A396F">
        <w:rPr>
          <w:rStyle w:val="StyleUnderline"/>
        </w:rPr>
        <w:t>Rare earths are used in rechargeable batteries for electric and hybrid cars</w:t>
      </w:r>
      <w:r w:rsidRPr="009A396F">
        <w:t>, advanced ceramics, computers, DVD players, wind turbines, catalysts in cars and oil refineries, monitors, televisions, lighting, lasers, fiber optics, superconductors and glass polishing.</w:t>
      </w:r>
    </w:p>
    <w:p w14:paraId="231B1947" w14:textId="77777777" w:rsidR="00305CB1" w:rsidRPr="009A396F" w:rsidRDefault="00305CB1" w:rsidP="00305CB1">
      <w:pPr>
        <w:rPr>
          <w:rStyle w:val="StyleUnderline"/>
        </w:rPr>
      </w:pPr>
    </w:p>
    <w:p w14:paraId="61A57555" w14:textId="77777777" w:rsidR="00305CB1" w:rsidRPr="009A396F" w:rsidRDefault="00305CB1" w:rsidP="00305CB1">
      <w:pPr>
        <w:rPr>
          <w:rStyle w:val="StyleUnderline"/>
        </w:rPr>
      </w:pPr>
      <w:r w:rsidRPr="009A396F">
        <w:rPr>
          <w:rStyle w:val="StyleUnderline"/>
        </w:rPr>
        <w:t>Several rare earth elements</w:t>
      </w:r>
      <w:r w:rsidRPr="009A396F">
        <w:t xml:space="preserve">, such as neodymium and dysprosium, </w:t>
      </w:r>
      <w:r w:rsidRPr="009A396F">
        <w:rPr>
          <w:rStyle w:val="StyleUnderline"/>
        </w:rPr>
        <w:t>are critical to the motors used in electric vehicles</w:t>
      </w:r>
      <w:r w:rsidRPr="009A396F">
        <w:t>.</w:t>
      </w:r>
    </w:p>
    <w:p w14:paraId="23933518" w14:textId="77777777" w:rsidR="00305CB1" w:rsidRPr="009A396F" w:rsidRDefault="00305CB1" w:rsidP="00305CB1">
      <w:pPr>
        <w:rPr>
          <w:rStyle w:val="StyleUnderline"/>
        </w:rPr>
      </w:pPr>
    </w:p>
    <w:p w14:paraId="61688CD1" w14:textId="77777777" w:rsidR="00305CB1" w:rsidRPr="009A396F" w:rsidRDefault="00305CB1" w:rsidP="00305CB1">
      <w:pPr>
        <w:rPr>
          <w:rStyle w:val="StyleUnderline"/>
        </w:rPr>
      </w:pPr>
      <w:r w:rsidRPr="009A396F">
        <w:rPr>
          <w:rStyle w:val="StyleUnderline"/>
        </w:rPr>
        <w:t>RARE EARTHS IN MILITARY EQUIPMENT</w:t>
      </w:r>
    </w:p>
    <w:p w14:paraId="02EF297D" w14:textId="77777777" w:rsidR="00305CB1" w:rsidRPr="009A396F" w:rsidRDefault="00305CB1" w:rsidP="00305CB1">
      <w:pPr>
        <w:rPr>
          <w:rStyle w:val="StyleUnderline"/>
        </w:rPr>
      </w:pPr>
      <w:r w:rsidRPr="009A396F">
        <w:rPr>
          <w:rStyle w:val="StyleUnderline"/>
          <w:highlight w:val="yellow"/>
        </w:rPr>
        <w:t>Some rare earth minerals are essential in military equipment such as jet engines</w:t>
      </w:r>
      <w:r w:rsidRPr="009A396F">
        <w:rPr>
          <w:highlight w:val="yellow"/>
        </w:rPr>
        <w:t>, missile guidance systems, antimissile defense systems, satellites, as well as in lasers.</w:t>
      </w:r>
    </w:p>
    <w:p w14:paraId="2C1741AE" w14:textId="77777777" w:rsidR="00305CB1" w:rsidRPr="009A396F" w:rsidRDefault="00305CB1" w:rsidP="00305CB1">
      <w:pPr>
        <w:rPr>
          <w:rStyle w:val="StyleUnderline"/>
        </w:rPr>
      </w:pPr>
    </w:p>
    <w:p w14:paraId="133F7C91" w14:textId="77777777" w:rsidR="00305CB1" w:rsidRPr="009A396F" w:rsidRDefault="00305CB1" w:rsidP="00305CB1">
      <w:pPr>
        <w:rPr>
          <w:rStyle w:val="StyleUnderline"/>
        </w:rPr>
      </w:pPr>
      <w:r w:rsidRPr="009A396F">
        <w:rPr>
          <w:rStyle w:val="StyleUnderline"/>
        </w:rPr>
        <w:t>Lanthanum</w:t>
      </w:r>
      <w:r w:rsidRPr="009A396F">
        <w:t xml:space="preserve">, for example, </w:t>
      </w:r>
      <w:r w:rsidRPr="009A396F">
        <w:rPr>
          <w:rStyle w:val="StyleUnderline"/>
        </w:rPr>
        <w:t>is needed to manufacture night vision devices</w:t>
      </w:r>
      <w:r w:rsidRPr="009A396F">
        <w:t>.</w:t>
      </w:r>
    </w:p>
    <w:p w14:paraId="059A94AE" w14:textId="77777777" w:rsidR="00305CB1" w:rsidRPr="009A396F" w:rsidRDefault="00305CB1" w:rsidP="00305CB1">
      <w:pPr>
        <w:rPr>
          <w:rStyle w:val="StyleUnderline"/>
        </w:rPr>
      </w:pPr>
    </w:p>
    <w:p w14:paraId="16468E10" w14:textId="77777777" w:rsidR="00305CB1" w:rsidRPr="009A396F" w:rsidRDefault="00305CB1" w:rsidP="00305CB1">
      <w:pPr>
        <w:rPr>
          <w:rStyle w:val="StyleUnderline"/>
        </w:rPr>
      </w:pPr>
      <w:r w:rsidRPr="009A396F">
        <w:rPr>
          <w:rStyle w:val="StyleUnderline"/>
        </w:rPr>
        <w:t>The U</w:t>
      </w:r>
      <w:r w:rsidRPr="009A396F">
        <w:t xml:space="preserve">.S. Defense Department accounts for about 1% of U.S. demand, which in turn accounts for about 9% of global demand for rare earths, </w:t>
      </w:r>
      <w:r w:rsidRPr="009A396F">
        <w:rPr>
          <w:rStyle w:val="StyleUnderline"/>
        </w:rPr>
        <w:t>according to a 2016 report from the congressional U</w:t>
      </w:r>
      <w:r w:rsidRPr="009A396F">
        <w:t>.S. Government Accountability Office.</w:t>
      </w:r>
    </w:p>
    <w:p w14:paraId="2BC4ADCB" w14:textId="77777777" w:rsidR="00305CB1" w:rsidRPr="009A396F" w:rsidRDefault="00305CB1" w:rsidP="00305CB1">
      <w:pPr>
        <w:rPr>
          <w:rStyle w:val="StyleUnderline"/>
        </w:rPr>
      </w:pPr>
    </w:p>
    <w:p w14:paraId="334BFE24" w14:textId="77777777" w:rsidR="00305CB1" w:rsidRPr="009A396F" w:rsidRDefault="00305CB1" w:rsidP="00305CB1">
      <w:pPr>
        <w:rPr>
          <w:rStyle w:val="StyleUnderline"/>
        </w:rPr>
      </w:pPr>
      <w:r w:rsidRPr="009A396F">
        <w:rPr>
          <w:rStyle w:val="StyleUnderline"/>
        </w:rPr>
        <w:t>WHICH COMPANIES ARE MOST DEPENDENT ON CHINESE SUPPLIES?</w:t>
      </w:r>
    </w:p>
    <w:p w14:paraId="05618A2B" w14:textId="77777777" w:rsidR="00305CB1" w:rsidRPr="009A396F" w:rsidRDefault="00305CB1" w:rsidP="00305CB1">
      <w:pPr>
        <w:rPr>
          <w:rStyle w:val="StyleUnderline"/>
        </w:rPr>
      </w:pPr>
      <w:r w:rsidRPr="009A396F">
        <w:rPr>
          <w:rStyle w:val="StyleUnderline"/>
          <w:highlight w:val="yellow"/>
        </w:rPr>
        <w:lastRenderedPageBreak/>
        <w:t>Companies such as Raytheon Co</w:t>
      </w:r>
      <w:r w:rsidRPr="009A396F">
        <w:rPr>
          <w:highlight w:val="yellow"/>
        </w:rPr>
        <w:t>, Lockheed Martin Corp and BAE Systems Plc all make sophisticated missiles that use rare earths metals in their guidance systems, and sensors</w:t>
      </w:r>
      <w:r w:rsidRPr="009A396F">
        <w:t xml:space="preserve">. </w:t>
      </w:r>
      <w:r w:rsidRPr="009A396F">
        <w:rPr>
          <w:rStyle w:val="StyleUnderline"/>
        </w:rPr>
        <w:t>Lockheed and BAE declined to comment</w:t>
      </w:r>
      <w:r w:rsidRPr="009A396F">
        <w:t xml:space="preserve">. </w:t>
      </w:r>
      <w:r w:rsidRPr="009A396F">
        <w:rPr>
          <w:rStyle w:val="StyleUnderline"/>
        </w:rPr>
        <w:t>Raytheon did not respond to a request for comment</w:t>
      </w:r>
      <w:r w:rsidRPr="009A396F">
        <w:t>.</w:t>
      </w:r>
    </w:p>
    <w:p w14:paraId="09FE33FE" w14:textId="77777777" w:rsidR="00305CB1" w:rsidRPr="009A396F" w:rsidRDefault="00305CB1" w:rsidP="00305CB1">
      <w:pPr>
        <w:rPr>
          <w:rStyle w:val="StyleUnderline"/>
        </w:rPr>
      </w:pPr>
    </w:p>
    <w:p w14:paraId="781D5CBB" w14:textId="77777777" w:rsidR="00305CB1" w:rsidRPr="009A396F" w:rsidRDefault="00305CB1" w:rsidP="00305CB1">
      <w:pPr>
        <w:rPr>
          <w:rStyle w:val="StyleUnderline"/>
        </w:rPr>
      </w:pPr>
      <w:r w:rsidRPr="009A396F">
        <w:rPr>
          <w:rStyle w:val="StyleUnderline"/>
        </w:rPr>
        <w:t>Apple Inc uses rare earth elements in speakers</w:t>
      </w:r>
      <w:r w:rsidRPr="009A396F">
        <w:t>, cameras and the so-called “haptic” engines that make its phones vibrate. The company says the elements are not available from traditional recyclers because they are used in such small amounts they cannot be recovered.</w:t>
      </w:r>
    </w:p>
    <w:p w14:paraId="197B5A63" w14:textId="77777777" w:rsidR="00305CB1" w:rsidRPr="009A396F" w:rsidRDefault="00305CB1" w:rsidP="00305CB1">
      <w:pPr>
        <w:rPr>
          <w:rStyle w:val="StyleUnderline"/>
        </w:rPr>
      </w:pPr>
    </w:p>
    <w:p w14:paraId="2C474362" w14:textId="77777777" w:rsidR="00305CB1" w:rsidRPr="009A396F" w:rsidRDefault="00305CB1" w:rsidP="00305CB1">
      <w:pPr>
        <w:rPr>
          <w:rStyle w:val="StyleUnderline"/>
        </w:rPr>
      </w:pPr>
      <w:r w:rsidRPr="009A396F">
        <w:rPr>
          <w:rStyle w:val="StyleUnderline"/>
        </w:rPr>
        <w:t>Since 2010</w:t>
      </w:r>
      <w:r w:rsidRPr="009A396F">
        <w:t xml:space="preserve">, the government and private industry have built up stockpiles of rare earths and components that use them, </w:t>
      </w:r>
      <w:r w:rsidRPr="009A396F">
        <w:rPr>
          <w:rStyle w:val="StyleUnderline"/>
        </w:rPr>
        <w:t>according to Eugene Gholz</w:t>
      </w:r>
      <w:r w:rsidRPr="009A396F">
        <w:t>, a former senior Pentagon supply chain expert, who teaches at the University of Notre Dame.</w:t>
      </w:r>
    </w:p>
    <w:p w14:paraId="44F0E204" w14:textId="77777777" w:rsidR="00305CB1" w:rsidRPr="009A396F" w:rsidRDefault="00305CB1" w:rsidP="00305CB1">
      <w:pPr>
        <w:rPr>
          <w:rStyle w:val="StyleUnderline"/>
        </w:rPr>
      </w:pPr>
    </w:p>
    <w:p w14:paraId="681B7E01" w14:textId="77777777" w:rsidR="00305CB1" w:rsidRPr="009A396F" w:rsidRDefault="00305CB1" w:rsidP="00305CB1">
      <w:pPr>
        <w:rPr>
          <w:rStyle w:val="StyleUnderline"/>
        </w:rPr>
      </w:pPr>
      <w:r w:rsidRPr="009A396F">
        <w:rPr>
          <w:rStyle w:val="StyleUnderline"/>
        </w:rPr>
        <w:t>Some suppliers have scaled back their use of such elements</w:t>
      </w:r>
      <w:r w:rsidRPr="009A396F">
        <w:t>, he said.</w:t>
      </w:r>
    </w:p>
    <w:p w14:paraId="01BDE24E" w14:textId="77777777" w:rsidR="00305CB1" w:rsidRPr="009A396F" w:rsidRDefault="00305CB1" w:rsidP="00305CB1">
      <w:pPr>
        <w:rPr>
          <w:rStyle w:val="StyleUnderline"/>
        </w:rPr>
      </w:pPr>
    </w:p>
    <w:p w14:paraId="6C9F7A10" w14:textId="77777777" w:rsidR="00305CB1" w:rsidRPr="009A396F" w:rsidRDefault="00305CB1" w:rsidP="00305CB1">
      <w:pPr>
        <w:rPr>
          <w:rStyle w:val="StyleUnderline"/>
        </w:rPr>
      </w:pPr>
      <w:r w:rsidRPr="009A396F">
        <w:rPr>
          <w:rStyle w:val="StyleUnderline"/>
        </w:rPr>
        <w:t>WHAT ARE RARE EARTHS AND WHERE DO THEY OCCUR?</w:t>
      </w:r>
    </w:p>
    <w:p w14:paraId="3D1AACB4" w14:textId="77777777" w:rsidR="00305CB1" w:rsidRPr="009A396F" w:rsidRDefault="00305CB1" w:rsidP="00305CB1">
      <w:pPr>
        <w:rPr>
          <w:rStyle w:val="StyleUnderline"/>
        </w:rPr>
      </w:pPr>
      <w:r w:rsidRPr="009A396F">
        <w:rPr>
          <w:rStyle w:val="StyleUnderline"/>
        </w:rPr>
        <w:t>Rare earth metals are a group of 17 elements - lanthanum</w:t>
      </w:r>
      <w:r w:rsidRPr="009A396F">
        <w:t>, cerium, praseodymium, neodymium, promethium, samarium, europium, gadolinium, terbium, dysprosium, holmium, erbium, thulium, ytterbium, lutetium, scandium, yttrium - that appear in low concentrations in the ground.</w:t>
      </w:r>
    </w:p>
    <w:p w14:paraId="43604D95" w14:textId="77777777" w:rsidR="00305CB1" w:rsidRPr="009A396F" w:rsidRDefault="00305CB1" w:rsidP="00305CB1">
      <w:pPr>
        <w:rPr>
          <w:rStyle w:val="StyleUnderline"/>
        </w:rPr>
      </w:pPr>
    </w:p>
    <w:p w14:paraId="608D1EF3" w14:textId="77777777" w:rsidR="00305CB1" w:rsidRPr="009A396F" w:rsidRDefault="00305CB1" w:rsidP="00305CB1">
      <w:pPr>
        <w:rPr>
          <w:rStyle w:val="StyleUnderline"/>
        </w:rPr>
      </w:pPr>
      <w:r w:rsidRPr="009A396F">
        <w:rPr>
          <w:rStyle w:val="StyleUnderline"/>
          <w:highlight w:val="yellow"/>
        </w:rPr>
        <w:t>Although they are more abundant than their name implies</w:t>
      </w:r>
      <w:r w:rsidRPr="009A396F">
        <w:rPr>
          <w:highlight w:val="yellow"/>
        </w:rPr>
        <w:t xml:space="preserve">, </w:t>
      </w:r>
      <w:r w:rsidRPr="009A396F">
        <w:rPr>
          <w:rStyle w:val="StyleUnderline"/>
          <w:highlight w:val="yellow"/>
        </w:rPr>
        <w:t>they are difficult and costly to mine and process cleanly</w:t>
      </w:r>
      <w:r w:rsidRPr="009A396F">
        <w:rPr>
          <w:highlight w:val="yellow"/>
        </w:rPr>
        <w:t>. China hosts most of the world’s processing capacity and supplied 80% of the rare earths imported by the United States from 2014 to 2017. In 2017, China accounted for 81% of the world’s rare earth production, data from the U.S. Geological Survey showed</w:t>
      </w:r>
      <w:r w:rsidRPr="009A396F">
        <w:t>.</w:t>
      </w:r>
    </w:p>
    <w:p w14:paraId="20E9379B" w14:textId="77777777" w:rsidR="00305CB1" w:rsidRPr="009A396F" w:rsidRDefault="00305CB1" w:rsidP="00305CB1">
      <w:pPr>
        <w:rPr>
          <w:rStyle w:val="StyleUnderline"/>
        </w:rPr>
      </w:pPr>
    </w:p>
    <w:p w14:paraId="2E06FB4B" w14:textId="77777777" w:rsidR="00305CB1" w:rsidRPr="009A396F" w:rsidRDefault="00305CB1" w:rsidP="00305CB1">
      <w:pPr>
        <w:rPr>
          <w:rStyle w:val="StyleUnderline"/>
        </w:rPr>
      </w:pPr>
      <w:r w:rsidRPr="009A396F">
        <w:rPr>
          <w:rStyle w:val="StyleUnderline"/>
        </w:rPr>
        <w:t>Reuters Graphic</w:t>
      </w:r>
    </w:p>
    <w:p w14:paraId="5CE338BF" w14:textId="77777777" w:rsidR="00305CB1" w:rsidRPr="009A396F" w:rsidRDefault="00305CB1" w:rsidP="00305CB1">
      <w:pPr>
        <w:rPr>
          <w:rStyle w:val="StyleUnderline"/>
        </w:rPr>
      </w:pPr>
      <w:r w:rsidRPr="009A396F">
        <w:rPr>
          <w:rStyle w:val="StyleUnderline"/>
          <w:highlight w:val="yellow"/>
        </w:rPr>
        <w:t>Importers made limited efforts to reduce rare earth consumption and dependence on China after a diplomatic dispute between China and Japan in 2010</w:t>
      </w:r>
      <w:r w:rsidRPr="009A396F">
        <w:rPr>
          <w:highlight w:val="yellow"/>
        </w:rPr>
        <w:t>. Japan accused China of halting rare earth supplies for political reasons, sparking recognition worldwide of the risks of dependence on one supplier. China denied it had halted supplies.</w:t>
      </w:r>
    </w:p>
    <w:p w14:paraId="1404E2B0" w14:textId="77777777" w:rsidR="00305CB1" w:rsidRPr="009A396F" w:rsidRDefault="00305CB1" w:rsidP="00305CB1">
      <w:pPr>
        <w:rPr>
          <w:rStyle w:val="StyleUnderline"/>
        </w:rPr>
      </w:pPr>
    </w:p>
    <w:p w14:paraId="1A79319D" w14:textId="77777777" w:rsidR="00305CB1" w:rsidRPr="009A396F" w:rsidRDefault="00305CB1" w:rsidP="00305CB1">
      <w:pPr>
        <w:rPr>
          <w:rStyle w:val="StyleUnderline"/>
        </w:rPr>
      </w:pPr>
      <w:r w:rsidRPr="009A396F">
        <w:rPr>
          <w:rStyle w:val="StyleUnderline"/>
        </w:rPr>
        <w:t>Few alternative suppliers were able to compete with China</w:t>
      </w:r>
      <w:r w:rsidRPr="009A396F">
        <w:t>, which is home to 37% of global rare earths reserves.</w:t>
      </w:r>
    </w:p>
    <w:p w14:paraId="367105F0" w14:textId="77777777" w:rsidR="00305CB1" w:rsidRPr="009A396F" w:rsidRDefault="00305CB1" w:rsidP="00305CB1">
      <w:pPr>
        <w:rPr>
          <w:rStyle w:val="StyleUnderline"/>
        </w:rPr>
      </w:pPr>
    </w:p>
    <w:p w14:paraId="28FDA0FB" w14:textId="77777777" w:rsidR="00305CB1" w:rsidRPr="009A396F" w:rsidRDefault="00305CB1" w:rsidP="00305CB1">
      <w:pPr>
        <w:rPr>
          <w:rStyle w:val="StyleUnderline"/>
        </w:rPr>
      </w:pPr>
    </w:p>
    <w:p w14:paraId="25157A07" w14:textId="77777777" w:rsidR="00305CB1" w:rsidRPr="009A396F" w:rsidRDefault="00305CB1" w:rsidP="00305CB1">
      <w:pPr>
        <w:rPr>
          <w:rStyle w:val="StyleUnderline"/>
        </w:rPr>
      </w:pPr>
      <w:r w:rsidRPr="009A396F">
        <w:rPr>
          <w:rStyle w:val="StyleUnderline"/>
          <w:highlight w:val="yellow"/>
        </w:rPr>
        <w:t>California’s Mountain Pass mine is the only operating U</w:t>
      </w:r>
      <w:r w:rsidRPr="009A396F">
        <w:rPr>
          <w:highlight w:val="yellow"/>
        </w:rPr>
        <w:t xml:space="preserve">.S. rare earths facility. But MP Materials, owner of Mountain Pass, ships the roughly 50,000 tonnes of rare earth concentrate it extracts </w:t>
      </w:r>
      <w:r w:rsidRPr="009A396F">
        <w:rPr>
          <w:highlight w:val="yellow"/>
        </w:rPr>
        <w:lastRenderedPageBreak/>
        <w:t>each year from California to China for processing. China has imposed a tariff of 25% on those imports during the trade war.</w:t>
      </w:r>
    </w:p>
    <w:p w14:paraId="43F724E7" w14:textId="77777777" w:rsidR="00305CB1" w:rsidRPr="009A396F" w:rsidRDefault="00305CB1" w:rsidP="00305CB1">
      <w:pPr>
        <w:rPr>
          <w:rStyle w:val="StyleUnderline"/>
        </w:rPr>
      </w:pPr>
      <w:r w:rsidRPr="009A396F">
        <w:rPr>
          <w:rStyle w:val="StyleUnderline"/>
        </w:rPr>
        <w:t>HOW HAVE RARE EARTHS PRICES REACTED TO THE RISING TENSIONS?</w:t>
      </w:r>
    </w:p>
    <w:p w14:paraId="7B4F7AE5" w14:textId="77777777" w:rsidR="00305CB1" w:rsidRPr="009A396F" w:rsidRDefault="00305CB1" w:rsidP="00305CB1">
      <w:pPr>
        <w:rPr>
          <w:rStyle w:val="StyleUnderline"/>
        </w:rPr>
      </w:pPr>
      <w:r w:rsidRPr="009A396F">
        <w:rPr>
          <w:rStyle w:val="StyleUnderline"/>
        </w:rPr>
        <w:t>Having held largely steady for the past several months</w:t>
      </w:r>
      <w:r w:rsidRPr="009A396F">
        <w:t>, the export prices of an array of rare earth elements have rallied strongly since Chinese President Xi Jinping’s visit to a rare earth processing firm in southern China on May 20 brought the sector under the spotlight.</w:t>
      </w:r>
    </w:p>
    <w:p w14:paraId="332AA03F" w14:textId="77777777" w:rsidR="00305CB1" w:rsidRPr="009A396F" w:rsidRDefault="00305CB1" w:rsidP="00305CB1">
      <w:pPr>
        <w:rPr>
          <w:rStyle w:val="StyleUnderline"/>
        </w:rPr>
      </w:pPr>
    </w:p>
    <w:p w14:paraId="055270E0" w14:textId="77777777" w:rsidR="00305CB1" w:rsidRPr="009A396F" w:rsidRDefault="00305CB1" w:rsidP="00305CB1">
      <w:r w:rsidRPr="009A396F">
        <w:rPr>
          <w:rStyle w:val="StyleUnderline"/>
        </w:rPr>
        <w:t>The price of neodymium metal - used in magnets and speakers - increased 26</w:t>
      </w:r>
      <w:r w:rsidRPr="009A396F">
        <w:t>.5% since May 20 from $50 per kilogram to $63.25/kg. Dysprosium metal (used in lasers), erbium oxide and gadolinium oxide (used in medical imaging and fuel cells) are up around 10%.</w:t>
      </w:r>
    </w:p>
    <w:p w14:paraId="46C0E8A3" w14:textId="77777777" w:rsidR="00305CB1" w:rsidRPr="009A396F" w:rsidRDefault="00305CB1" w:rsidP="00305CB1"/>
    <w:p w14:paraId="6BF783F4" w14:textId="11582809" w:rsidR="002A4A9C" w:rsidRPr="009A396F" w:rsidRDefault="002A4A9C" w:rsidP="002A4A9C">
      <w:pPr>
        <w:pStyle w:val="Heading2"/>
        <w:rPr>
          <w:rFonts w:cs="Arial"/>
        </w:rPr>
      </w:pPr>
      <w:r w:rsidRPr="009A396F">
        <w:rPr>
          <w:rFonts w:cs="Arial"/>
        </w:rPr>
        <w:lastRenderedPageBreak/>
        <w:t>Debris Bad</w:t>
      </w:r>
    </w:p>
    <w:p w14:paraId="7E04A766" w14:textId="1A8BCBD4" w:rsidR="00953FE7" w:rsidRPr="009A396F" w:rsidRDefault="00953FE7" w:rsidP="00953FE7">
      <w:pPr>
        <w:pStyle w:val="Heading3"/>
        <w:rPr>
          <w:rFonts w:cs="Arial"/>
        </w:rPr>
      </w:pPr>
      <w:r w:rsidRPr="009A396F">
        <w:rPr>
          <w:rFonts w:cs="Arial"/>
        </w:rPr>
        <w:lastRenderedPageBreak/>
        <w:t xml:space="preserve">Miscalc </w:t>
      </w:r>
    </w:p>
    <w:p w14:paraId="5244C043" w14:textId="77777777" w:rsidR="00953FE7" w:rsidRPr="009A396F" w:rsidRDefault="00953FE7" w:rsidP="00953FE7">
      <w:pPr>
        <w:pStyle w:val="Heading4"/>
        <w:rPr>
          <w:rFonts w:cs="Arial"/>
        </w:rPr>
      </w:pPr>
      <w:r w:rsidRPr="009A396F">
        <w:rPr>
          <w:rFonts w:cs="Arial"/>
        </w:rPr>
        <w:t xml:space="preserve">The excess amount of debris is can trigger a miscalculation situation </w:t>
      </w:r>
    </w:p>
    <w:p w14:paraId="3290BA22" w14:textId="77777777" w:rsidR="00953FE7" w:rsidRPr="009A396F" w:rsidRDefault="00953FE7" w:rsidP="00953FE7">
      <w:pPr>
        <w:rPr>
          <w:b/>
          <w:bCs/>
        </w:rPr>
      </w:pPr>
      <w:r w:rsidRPr="00742630">
        <w:rPr>
          <w:b/>
          <w:bCs/>
          <w:sz w:val="26"/>
          <w:szCs w:val="26"/>
        </w:rPr>
        <w:t>ZeeZat 19</w:t>
      </w:r>
      <w:r w:rsidRPr="009A396F">
        <w:rPr>
          <w:b/>
          <w:bCs/>
        </w:rPr>
        <w:t xml:space="preserve"> </w:t>
      </w:r>
      <w:r w:rsidRPr="009A396F">
        <w:t>Zeezat. “Tensions After India’s Anti-Satellite Missile Test Causing Untracked Debris.” Zeezat, zeesat.com/2019/04/07/tensions-after-indias-anti-satellite-missile-test-causing-untracked-debris/. Accessed 25 jul. 2021</w:t>
      </w:r>
    </w:p>
    <w:p w14:paraId="7541847D" w14:textId="77777777" w:rsidR="00953FE7" w:rsidRPr="009A396F" w:rsidRDefault="00953FE7" w:rsidP="00953FE7">
      <w:pPr>
        <w:rPr>
          <w:sz w:val="16"/>
          <w:szCs w:val="16"/>
        </w:rPr>
      </w:pPr>
      <w:r w:rsidRPr="009A396F">
        <w:rPr>
          <w:sz w:val="16"/>
          <w:szCs w:val="16"/>
        </w:rPr>
        <w:t>U.S Strategic Command is still tracking the 400 fragments of a satellite destroyed a week earlier by the Indian military on March 27. The Indian military blew up one of its own satellites while conducting a ground-to-space missile test. 250 pieces of the debris were being tracked in orbit, most of which have fallen into Earth’s atmosphere. There has been concern and eye-raising responses about this destructive test, also about anti-satellite warfare, as well as concerns on what damage the floating debris could bring about to civilian spacecrafts. Space warfare as well as space debris is a risk and challenge, though not a novel one.</w:t>
      </w:r>
    </w:p>
    <w:p w14:paraId="6D849CF4" w14:textId="77777777" w:rsidR="00953FE7" w:rsidRPr="009A396F" w:rsidRDefault="00953FE7" w:rsidP="00953FE7">
      <w:pPr>
        <w:pStyle w:val="NormalWeb"/>
        <w:shd w:val="clear" w:color="auto" w:fill="FFFFFF"/>
        <w:spacing w:before="0" w:beforeAutospacing="0" w:after="390" w:afterAutospacing="0"/>
        <w:rPr>
          <w:rFonts w:ascii="Arial" w:hAnsi="Arial" w:cs="Arial"/>
          <w:b/>
          <w:bCs/>
          <w:color w:val="222222"/>
          <w:sz w:val="16"/>
          <w:szCs w:val="16"/>
        </w:rPr>
      </w:pPr>
      <w:r w:rsidRPr="009A396F">
        <w:rPr>
          <w:rStyle w:val="Strong"/>
          <w:rFonts w:ascii="Arial" w:eastAsiaTheme="majorEastAsia" w:hAnsi="Arial" w:cs="Arial"/>
          <w:color w:val="222222"/>
          <w:sz w:val="16"/>
          <w:szCs w:val="16"/>
        </w:rPr>
        <w:t>Space warfare trending back?</w:t>
      </w:r>
    </w:p>
    <w:p w14:paraId="13862BEA"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An email by Brian Weeden, Director of program planning at the Secure World Foundation read so, “I think most military planners from the 1960s would be amazed that we haven’t seen more conflict in outer space. During that time, it was just assumed that if the US and Soviet Union went to war that space would be a big part of it. Both sides had operational ASAT (anti-satellite) programs and plans for space wars.”</w:t>
      </w:r>
    </w:p>
    <w:p w14:paraId="1D4F5972"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Military communications and intelligence heavily rely on satellites so it is evident why nations will want to take out the spy satellites and communication relays of their enemies. This was first experimented by the U.S in 1959, back then the space lanes were essentially empty. Russia followed suit in the late 1960s and later in the early 1970s. The inclination for space warfare seemed to die down after the end of the Cold War.</w:t>
      </w:r>
    </w:p>
    <w:p w14:paraId="08272F0D"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“But now it seems like we’re heading back to a world where future conflict on earth is likely to extend into space,” further read Weeden’s email.</w:t>
      </w:r>
    </w:p>
    <w:p w14:paraId="6244C7E2"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23"/>
        </w:rPr>
      </w:pPr>
      <w:r w:rsidRPr="009A396F">
        <w:rPr>
          <w:rFonts w:ascii="Arial" w:hAnsi="Arial" w:cs="Arial"/>
          <w:color w:val="222222"/>
          <w:sz w:val="16"/>
          <w:szCs w:val="23"/>
        </w:rPr>
        <w:t xml:space="preserve">Between Russia’s venture of testing in early 1970s and today, </w:t>
      </w:r>
      <w:r w:rsidRPr="009A396F">
        <w:rPr>
          <w:rStyle w:val="StyleUnderline"/>
          <w:rFonts w:ascii="Arial" w:hAnsi="Arial" w:cs="Arial"/>
          <w:b/>
          <w:bCs/>
        </w:rPr>
        <w:t>the space orbits have gotten more crowded comparatively where Earth is now</w:t>
      </w:r>
      <w:r w:rsidRPr="009A396F">
        <w:rPr>
          <w:rStyle w:val="StyleUnderline"/>
          <w:rFonts w:ascii="Arial" w:hAnsi="Arial" w:cs="Arial"/>
        </w:rPr>
        <w:t xml:space="preserve"> </w:t>
      </w:r>
      <w:r w:rsidRPr="009A396F">
        <w:rPr>
          <w:rFonts w:ascii="Arial" w:hAnsi="Arial" w:cs="Arial"/>
          <w:sz w:val="16"/>
        </w:rPr>
        <w:t xml:space="preserve">surrounded </w:t>
      </w:r>
      <w:r w:rsidRPr="009A396F">
        <w:rPr>
          <w:rFonts w:ascii="Arial" w:hAnsi="Arial" w:cs="Arial"/>
          <w:b/>
          <w:bCs/>
          <w:sz w:val="16"/>
        </w:rPr>
        <w:t xml:space="preserve">by </w:t>
      </w:r>
      <w:r w:rsidRPr="009A396F">
        <w:rPr>
          <w:rStyle w:val="StyleUnderline"/>
          <w:rFonts w:ascii="Arial" w:hAnsi="Arial" w:cs="Arial"/>
          <w:b/>
          <w:bCs/>
        </w:rPr>
        <w:t>multiple satellites and spacecrafts</w:t>
      </w:r>
      <w:r w:rsidRPr="009A396F">
        <w:rPr>
          <w:rStyle w:val="StyleUnderline"/>
          <w:rFonts w:ascii="Arial" w:hAnsi="Arial" w:cs="Arial"/>
        </w:rPr>
        <w:t xml:space="preserve"> </w:t>
      </w:r>
      <w:r w:rsidRPr="009A396F">
        <w:rPr>
          <w:rFonts w:ascii="Arial" w:hAnsi="Arial" w:cs="Arial"/>
          <w:sz w:val="16"/>
        </w:rPr>
        <w:t>which are assisting and</w:t>
      </w:r>
      <w:r w:rsidRPr="009A396F">
        <w:rPr>
          <w:rStyle w:val="StyleUnderline"/>
          <w:rFonts w:ascii="Arial" w:hAnsi="Arial" w:cs="Arial"/>
        </w:rPr>
        <w:t xml:space="preserve"> </w:t>
      </w:r>
      <w:r w:rsidRPr="009A396F">
        <w:rPr>
          <w:rFonts w:ascii="Arial" w:hAnsi="Arial" w:cs="Arial"/>
          <w:sz w:val="16"/>
        </w:rPr>
        <w:t>a</w:t>
      </w:r>
      <w:r w:rsidRPr="009A396F">
        <w:rPr>
          <w:rStyle w:val="StyleUnderline"/>
          <w:rFonts w:ascii="Arial" w:hAnsi="Arial" w:cs="Arial"/>
        </w:rPr>
        <w:t>i</w:t>
      </w:r>
      <w:r w:rsidRPr="009A396F">
        <w:rPr>
          <w:rFonts w:ascii="Arial" w:hAnsi="Arial" w:cs="Arial"/>
          <w:sz w:val="16"/>
        </w:rPr>
        <w:t>ding the infrastructure of the modern life which</w:t>
      </w:r>
      <w:r w:rsidRPr="009A396F">
        <w:rPr>
          <w:rFonts w:ascii="Arial" w:hAnsi="Arial" w:cs="Arial"/>
          <w:color w:val="222222"/>
          <w:sz w:val="16"/>
          <w:szCs w:val="23"/>
        </w:rPr>
        <w:t xml:space="preserve"> include but are not limited to weather forecasts, GPS navigation, telecommunications and the likes. If nations do revert to space warfare, the stakes get higher and collateral damage is estimated to be much more than before.</w:t>
      </w:r>
    </w:p>
    <w:p w14:paraId="03B511DB" w14:textId="77777777" w:rsidR="00953FE7" w:rsidRPr="009A396F" w:rsidRDefault="00953FE7" w:rsidP="00953FE7">
      <w:pPr>
        <w:pStyle w:val="NormalWeb"/>
        <w:shd w:val="clear" w:color="auto" w:fill="FFFFFF"/>
        <w:spacing w:before="0" w:beforeAutospacing="0" w:after="390" w:afterAutospacing="0"/>
        <w:rPr>
          <w:rStyle w:val="StyleUnderline"/>
          <w:rFonts w:ascii="Arial" w:hAnsi="Arial" w:cs="Arial"/>
          <w:b/>
          <w:bCs/>
        </w:rPr>
      </w:pPr>
      <w:r w:rsidRPr="009A396F">
        <w:rPr>
          <w:rFonts w:ascii="Arial" w:hAnsi="Arial" w:cs="Arial"/>
          <w:color w:val="222222"/>
          <w:sz w:val="16"/>
          <w:szCs w:val="23"/>
        </w:rPr>
        <w:t>Though nations have not come up to a stand-off of blowing up each other’s satellites</w:t>
      </w:r>
      <w:r w:rsidRPr="009A396F">
        <w:rPr>
          <w:rStyle w:val="StyleUnderline"/>
          <w:rFonts w:ascii="Arial" w:hAnsi="Arial" w:cs="Arial"/>
        </w:rPr>
        <w:t xml:space="preserve">, </w:t>
      </w:r>
      <w:r w:rsidRPr="009A396F">
        <w:rPr>
          <w:rStyle w:val="StyleUnderline"/>
          <w:rFonts w:ascii="Arial" w:hAnsi="Arial" w:cs="Arial"/>
          <w:b/>
          <w:bCs/>
        </w:rPr>
        <w:t>the space lanes near our Earth are already cluttered to an</w:t>
      </w:r>
      <w:r w:rsidRPr="009A396F">
        <w:rPr>
          <w:rStyle w:val="StyleUnderline"/>
          <w:rFonts w:ascii="Arial" w:hAnsi="Arial" w:cs="Arial"/>
        </w:rPr>
        <w:t xml:space="preserve"> </w:t>
      </w:r>
      <w:r w:rsidRPr="009A396F">
        <w:rPr>
          <w:rFonts w:ascii="Arial" w:hAnsi="Arial" w:cs="Arial"/>
          <w:sz w:val="16"/>
        </w:rPr>
        <w:t>extent that</w:t>
      </w:r>
      <w:r w:rsidRPr="009A396F">
        <w:rPr>
          <w:rStyle w:val="StyleUnderline"/>
          <w:rFonts w:ascii="Arial" w:hAnsi="Arial" w:cs="Arial"/>
        </w:rPr>
        <w:t xml:space="preserve"> </w:t>
      </w:r>
      <w:r w:rsidRPr="009A396F">
        <w:rPr>
          <w:rFonts w:ascii="Arial" w:hAnsi="Arial" w:cs="Arial"/>
          <w:sz w:val="16"/>
        </w:rPr>
        <w:t xml:space="preserve">the U.S Space </w:t>
      </w:r>
      <w:r w:rsidRPr="009A396F">
        <w:rPr>
          <w:rStyle w:val="StyleUnderline"/>
          <w:rFonts w:ascii="Arial" w:hAnsi="Arial" w:cs="Arial"/>
          <w:b/>
          <w:bCs/>
        </w:rPr>
        <w:t>Surveillance Network</w:t>
      </w:r>
      <w:r w:rsidRPr="009A396F">
        <w:rPr>
          <w:rStyle w:val="StyleUnderline"/>
          <w:rFonts w:ascii="Arial" w:hAnsi="Arial" w:cs="Arial"/>
        </w:rPr>
        <w:t xml:space="preserve">, </w:t>
      </w:r>
      <w:r w:rsidRPr="009A396F">
        <w:rPr>
          <w:rFonts w:ascii="Arial" w:hAnsi="Arial" w:cs="Arial"/>
          <w:sz w:val="16"/>
        </w:rPr>
        <w:t>which is</w:t>
      </w:r>
      <w:r w:rsidRPr="009A396F">
        <w:rPr>
          <w:rStyle w:val="StyleUnderline"/>
          <w:rFonts w:ascii="Arial" w:hAnsi="Arial" w:cs="Arial"/>
        </w:rPr>
        <w:t xml:space="preserve"> </w:t>
      </w:r>
      <w:r w:rsidRPr="009A396F">
        <w:rPr>
          <w:rFonts w:ascii="Arial" w:hAnsi="Arial" w:cs="Arial"/>
          <w:sz w:val="16"/>
        </w:rPr>
        <w:t>a part of the U.S Strategic Command</w:t>
      </w:r>
      <w:r w:rsidRPr="009A396F">
        <w:rPr>
          <w:rStyle w:val="StyleUnderline"/>
          <w:rFonts w:ascii="Arial" w:hAnsi="Arial" w:cs="Arial"/>
        </w:rPr>
        <w:t xml:space="preserve">, </w:t>
      </w:r>
      <w:r w:rsidRPr="009A396F">
        <w:rPr>
          <w:rFonts w:ascii="Arial" w:hAnsi="Arial" w:cs="Arial"/>
          <w:sz w:val="16"/>
        </w:rPr>
        <w:t xml:space="preserve">is </w:t>
      </w:r>
      <w:r w:rsidRPr="009A396F">
        <w:rPr>
          <w:rStyle w:val="StyleUnderline"/>
          <w:rFonts w:ascii="Arial" w:hAnsi="Arial" w:cs="Arial"/>
          <w:b/>
          <w:bCs/>
        </w:rPr>
        <w:t xml:space="preserve">tracking about 40,000 objects in the orbit around </w:t>
      </w:r>
      <w:r w:rsidRPr="009A396F">
        <w:rPr>
          <w:rFonts w:ascii="Arial" w:hAnsi="Arial" w:cs="Arial"/>
          <w:b/>
          <w:bCs/>
          <w:sz w:val="16"/>
        </w:rPr>
        <w:t>Ea</w:t>
      </w:r>
      <w:r w:rsidRPr="009A396F">
        <w:rPr>
          <w:rStyle w:val="StyleUnderline"/>
          <w:rFonts w:ascii="Arial" w:hAnsi="Arial" w:cs="Arial"/>
          <w:b/>
          <w:bCs/>
        </w:rPr>
        <w:t>rth</w:t>
      </w:r>
      <w:r w:rsidRPr="009A396F">
        <w:rPr>
          <w:rFonts w:ascii="Arial" w:hAnsi="Arial" w:cs="Arial"/>
          <w:sz w:val="16"/>
        </w:rPr>
        <w:t xml:space="preserve">.  Some of these bits </w:t>
      </w:r>
      <w:r w:rsidRPr="009A396F">
        <w:rPr>
          <w:rStyle w:val="StyleUnderline"/>
          <w:rFonts w:ascii="Arial" w:hAnsi="Arial" w:cs="Arial"/>
          <w:b/>
          <w:bCs/>
        </w:rPr>
        <w:t>of space debris are moving at a speed of around 38, 000 kilometers per hour. At that speed, “Even a 1cm nut could hit with the force of a hand grenade,” notes the ESA.</w:t>
      </w:r>
    </w:p>
    <w:p w14:paraId="547AAF7C"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“Thankfully, so far we’ve seen actual combat operations like in Ukraine and Syria use non-kinetic counter-space capabilities such as jamming or cyber-attacks. We have yet to see a real-world use of a kinetic ASAT weapon in a conflict, and hopefully we never will.”</w:t>
      </w:r>
    </w:p>
    <w:p w14:paraId="01AB1958"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Style w:val="Strong"/>
          <w:rFonts w:ascii="Arial" w:eastAsiaTheme="majorEastAsia" w:hAnsi="Arial" w:cs="Arial"/>
          <w:color w:val="222222"/>
          <w:sz w:val="16"/>
          <w:szCs w:val="16"/>
        </w:rPr>
        <w:t>Risk lowers with a lower altitude</w:t>
      </w:r>
    </w:p>
    <w:p w14:paraId="1BF7EAA9"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Indian satellite that was destroyed on March 27 was a defunct satellite orbiting at 300 km. The debris of this is termed by the European Space Agency’s Space Debris Office as being “moderately hazardous” to low orbiting spacecrafts such as the ESA’s Aeolus Satellite, which functions to monitor the winds of the Earth. The paths of the debris caused after the March 27 test are not modeled well enough for mission planners to be cautious and use any available data in making decisions about how to move their spacecraft out of harm’s way.</w:t>
      </w:r>
    </w:p>
    <w:p w14:paraId="10F216E3"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 xml:space="preserve">“For the first few days after the event, you always have a dark risk, because you know you’re surrounded by fragments, and you don’t know where they are. There’s not much you can do because escaping from the cloud would mean a drastic change to the mission which cannot be done,” said Holger Krag, head of the ESA’s Space Debris Office, in a recent interview. “We concluded that </w:t>
      </w:r>
      <w:r w:rsidRPr="009A396F">
        <w:rPr>
          <w:rFonts w:ascii="Arial" w:hAnsi="Arial" w:cs="Arial"/>
          <w:color w:val="222222"/>
          <w:sz w:val="16"/>
          <w:szCs w:val="16"/>
        </w:rPr>
        <w:lastRenderedPageBreak/>
        <w:t>you need to go really far away if you want to escape from the fragment cloud in all certainty, so therefore we have decided to stay where we are and hope that actionable data comes through fairly quickly, so that we can reduce the risk,” Krag said.</w:t>
      </w:r>
    </w:p>
    <w:p w14:paraId="3264C381"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risk of Aeolus colliding with any bit of the debris has increased three-folds, although originally the risk factor was low initially said Krag.</w:t>
      </w:r>
    </w:p>
    <w:p w14:paraId="5EACF8D0"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silver lining is that 300 km is a low altitude therefore posing lower risks as the busiest of the orbits are well above that varying between 330 and 445 kms and even busier than those are way above at 800 kms up. “At 800km the chance that (a satellite) hits a bit of space debris is ten times higher than at the altitude of 300km,” said Krag.</w:t>
      </w:r>
    </w:p>
    <w:p w14:paraId="2CD2324F"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lower the altitude, the easier it is for Earth’s atmospheric drag from the thin upper reaches to slow the objects down and make them fall back into Earth’s atmosphere which burn during re-entry. The hazard posed by this missile test of India is said to be temporary and as estimated by ESA’s Space Debris Office, 95% of the fragments will be out of the way within a month’s time.</w:t>
      </w:r>
    </w:p>
    <w:p w14:paraId="16E0C603"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“I don’t want to say that it is good to do this test, but it makes a difference that the test is in a low altitude because these objects, they disappear fairly quickly,” Krag said.</w:t>
      </w:r>
    </w:p>
    <w:p w14:paraId="4819153D" w14:textId="77777777" w:rsidR="00953FE7" w:rsidRPr="009A396F" w:rsidRDefault="00953FE7" w:rsidP="00953FE7">
      <w:pPr>
        <w:pStyle w:val="NormalWeb"/>
        <w:shd w:val="clear" w:color="auto" w:fill="FFFFFF"/>
        <w:spacing w:before="0" w:beforeAutospacing="0" w:after="390" w:afterAutospacing="0"/>
        <w:rPr>
          <w:rFonts w:ascii="Arial" w:hAnsi="Arial" w:cs="Arial"/>
          <w:b/>
          <w:bCs/>
          <w:color w:val="222222"/>
          <w:sz w:val="16"/>
          <w:szCs w:val="16"/>
        </w:rPr>
      </w:pPr>
      <w:r w:rsidRPr="009A396F">
        <w:rPr>
          <w:rStyle w:val="Strong"/>
          <w:rFonts w:ascii="Arial" w:eastAsiaTheme="majorEastAsia" w:hAnsi="Arial" w:cs="Arial"/>
          <w:color w:val="222222"/>
          <w:sz w:val="16"/>
          <w:szCs w:val="16"/>
        </w:rPr>
        <w:t>Possibility of triggering a satellite-collision domino effect</w:t>
      </w:r>
    </w:p>
    <w:p w14:paraId="0550AF30"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No matter what altitude explosion are we talking about, the effects of explosions cannot be calculated and estimated to point as when explosions happen, they blow things all over the place; the higher the orbit, the more time it takes for the debris to decay.</w:t>
      </w:r>
    </w:p>
    <w:p w14:paraId="035D78BE"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effect can be observed based on the missile fired by the US from a guided missile cruiser, USS Lake Erie, back in 2008. The target was USA-193, a malfunctioning reconnaissance satellite, 230 km above Earth. The explosion pushed pieces of the satellite into higher orbits, as high as 500-900 km, which took up to 18 months till the last one fell back to Earth.</w:t>
      </w:r>
    </w:p>
    <w:p w14:paraId="33EDBC42"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strike by the US was done in order to prevent whole pieces of the satellite from re-entering Earth once its orbit decayed but many observers dissected this strike as a response to one done by China in 2007 which was an anti-satellite test against a target orbiting at 800 km. The Chinese strike is said to have had the largest debris in the history of human spaceflight, with around 3000 pieces of satellite as space debris.</w:t>
      </w:r>
    </w:p>
    <w:p w14:paraId="425C0266"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Six years after the Chinese strike, in 2013, one of the pieces struck a Russian satellite, changing its orbit and orientation with respect to Earth. The pieces from the 2007 test are still reported to be tracked; which were added on in 2009 as a result of collision between two communication satellites – Iridium 33 and Kosmos-2251. The debris of both satellites and the 2007 test put together is said to be contributing to more than half of ESA’s satellites maneuvers which are made to avoid collision with space junk.</w:t>
      </w:r>
    </w:p>
    <w:p w14:paraId="5ED4D566"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If one of the nuclear powers – India, Pakistan, Israel or China – decides to test a missile to make a point and blows up a satellite at a higher altitude, the amount of space debris is likely to increase manifold leading to more maneuvers required by satellites to avoid collisions. The situation worsens if it leads to an all-out space warfare with multiple strikes from both ends. Military tests as well as in case of an actual air strike, there are no warnings issued. The more the debris the more chances of collisions. Most spacecrafts have the tendency to alter orbits to avoid collisions with space debris but only if the operators of these satellites have prior information about the debris as well as the orbit of these.  Even so, those maneuvers will require fuel, careful monitoring and precise data about the amount of space debris whizzing around in space.</w:t>
      </w:r>
    </w:p>
    <w:p w14:paraId="260B9BCC"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“If there were hostile use of kinetic ASATs, there would likely not be any immediate effects to other satellites, but there would be a large cumulative collision risk to other satellites in the same orbital region for a long time into the future,” said Weeden. Donald J. Kessler, NASA astrophysicist explained in 1978, how the increasing amount of space debris around Earth could lead to a domino effect of one satellite collision or explosion leading to another and so on and as the amount of debris increases, so would the time to fall which will be stretched over years rather than minutes.</w:t>
      </w:r>
    </w:p>
    <w:p w14:paraId="2664B09C" w14:textId="77777777" w:rsidR="00953FE7" w:rsidRPr="009A396F" w:rsidRDefault="00953FE7" w:rsidP="00953FE7">
      <w:pPr>
        <w:pStyle w:val="NormalWeb"/>
        <w:shd w:val="clear" w:color="auto" w:fill="FFFFFF"/>
        <w:spacing w:before="0" w:beforeAutospacing="0" w:after="390" w:afterAutospacing="0"/>
        <w:rPr>
          <w:rFonts w:ascii="Arial" w:hAnsi="Arial" w:cs="Arial"/>
          <w:b/>
          <w:bCs/>
          <w:color w:val="222222"/>
          <w:sz w:val="16"/>
          <w:szCs w:val="16"/>
        </w:rPr>
      </w:pPr>
      <w:r w:rsidRPr="009A396F">
        <w:rPr>
          <w:rStyle w:val="Strong"/>
          <w:rFonts w:ascii="Arial" w:eastAsiaTheme="majorEastAsia" w:hAnsi="Arial" w:cs="Arial"/>
          <w:color w:val="222222"/>
          <w:sz w:val="16"/>
          <w:szCs w:val="16"/>
        </w:rPr>
        <w:t>Peacetime Space Junk</w:t>
      </w:r>
    </w:p>
    <w:p w14:paraId="7FD81FCB"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23"/>
        </w:rPr>
      </w:pPr>
      <w:r w:rsidRPr="009A396F">
        <w:rPr>
          <w:rFonts w:ascii="Arial" w:hAnsi="Arial" w:cs="Arial"/>
          <w:color w:val="222222"/>
          <w:sz w:val="16"/>
          <w:szCs w:val="23"/>
        </w:rPr>
        <w:t xml:space="preserve">It is not only blowing up of satellites in space that is contributing to the ever-growing debris around Earth and becoming a challenge for spaceflight; there are multiple other avenues of adding space debris. </w:t>
      </w:r>
      <w:r w:rsidRPr="009A396F">
        <w:rPr>
          <w:rStyle w:val="StyleUnderline"/>
          <w:rFonts w:ascii="Arial" w:hAnsi="Arial" w:cs="Arial"/>
          <w:b/>
          <w:bCs/>
        </w:rPr>
        <w:t xml:space="preserve">40 to 50 new objects are added every year to the halo of discarded technology around Earth says Krag. Running out of fuel, </w:t>
      </w:r>
      <w:r w:rsidRPr="009A396F">
        <w:rPr>
          <w:rStyle w:val="StyleUnderline"/>
          <w:rFonts w:ascii="Arial" w:hAnsi="Arial" w:cs="Arial"/>
          <w:b/>
          <w:bCs/>
        </w:rPr>
        <w:lastRenderedPageBreak/>
        <w:t xml:space="preserve">lost communications </w:t>
      </w:r>
      <w:r w:rsidRPr="009A396F">
        <w:rPr>
          <w:rStyle w:val="StyleUnderline"/>
          <w:rFonts w:ascii="Arial" w:hAnsi="Arial" w:cs="Arial"/>
        </w:rPr>
        <w:t>with E</w:t>
      </w:r>
      <w:r w:rsidRPr="009A396F">
        <w:rPr>
          <w:rFonts w:ascii="Arial" w:hAnsi="Arial" w:cs="Arial"/>
          <w:sz w:val="16"/>
        </w:rPr>
        <w:t xml:space="preserve">arth are the main reasons of why they cannot be brought into an orbit that can eventually lead to the fall back and set </w:t>
      </w:r>
      <w:r w:rsidRPr="009A396F">
        <w:rPr>
          <w:rStyle w:val="StyleUnderline"/>
          <w:rFonts w:ascii="Arial" w:hAnsi="Arial" w:cs="Arial"/>
        </w:rPr>
        <w:t>t</w:t>
      </w:r>
      <w:r w:rsidRPr="009A396F">
        <w:rPr>
          <w:rFonts w:ascii="Arial" w:hAnsi="Arial" w:cs="Arial"/>
          <w:color w:val="222222"/>
          <w:sz w:val="16"/>
          <w:szCs w:val="23"/>
        </w:rPr>
        <w:t>hese pieces ablaze in the upper atmosphere. “They are left in orbit, although they should have been actually moved out by their own power as long as they are still working,” said Krag.</w:t>
      </w:r>
    </w:p>
    <w:p w14:paraId="2148A7C2"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Though last week’s missile test is said to not have contributed much to the threat posed by current amount of space debris; U.S. Strategic Command has still estimated a temporary increase of collision threats with small debris by 44%. The space station has had to do maneuvers and alter its orbit in the past to avoid collisions. In 2015, there was a close brush with a chunk of defunct Russian satellite when there was no ample time to plan a maneuver. At this time the crew had to take shelter in a Soyuz capsule. Similar incidents and precautions had to be taken back in 2014 as well as 2011.</w:t>
      </w:r>
    </w:p>
    <w:p w14:paraId="7B587E70"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23"/>
          <w:szCs w:val="23"/>
        </w:rPr>
      </w:pPr>
      <w:r w:rsidRPr="009A396F">
        <w:rPr>
          <w:rStyle w:val="StyleUnderline"/>
          <w:rFonts w:ascii="Arial" w:hAnsi="Arial" w:cs="Arial"/>
          <w:b/>
          <w:bCs/>
        </w:rPr>
        <w:t xml:space="preserve">This </w:t>
      </w:r>
      <w:r w:rsidRPr="009A396F">
        <w:rPr>
          <w:rFonts w:ascii="Arial" w:hAnsi="Arial" w:cs="Arial"/>
          <w:b/>
          <w:bCs/>
        </w:rPr>
        <w:t>d</w:t>
      </w:r>
      <w:r w:rsidRPr="009A396F">
        <w:rPr>
          <w:rStyle w:val="StyleUnderline"/>
          <w:rFonts w:ascii="Arial" w:hAnsi="Arial" w:cs="Arial"/>
          <w:b/>
          <w:bCs/>
        </w:rPr>
        <w:t xml:space="preserve">ebris </w:t>
      </w:r>
      <w:r w:rsidRPr="009A396F">
        <w:rPr>
          <w:rStyle w:val="StyleUnderline"/>
          <w:rFonts w:ascii="Arial" w:hAnsi="Arial" w:cs="Arial"/>
          <w:b/>
          <w:bCs/>
          <w:sz w:val="16"/>
          <w:szCs w:val="16"/>
        </w:rPr>
        <w:t>is</w:t>
      </w:r>
      <w:r w:rsidRPr="009A396F">
        <w:rPr>
          <w:rFonts w:ascii="Arial" w:hAnsi="Arial" w:cs="Arial"/>
          <w:color w:val="222222"/>
          <w:sz w:val="16"/>
          <w:szCs w:val="16"/>
        </w:rPr>
        <w:t xml:space="preserve"> </w:t>
      </w:r>
      <w:r w:rsidRPr="009A396F">
        <w:rPr>
          <w:rFonts w:ascii="Arial" w:hAnsi="Arial" w:cs="Arial"/>
          <w:sz w:val="16"/>
          <w:szCs w:val="16"/>
        </w:rPr>
        <w:t xml:space="preserve">not </w:t>
      </w:r>
      <w:r w:rsidRPr="009A396F">
        <w:rPr>
          <w:rFonts w:ascii="Arial" w:hAnsi="Arial" w:cs="Arial"/>
          <w:color w:val="222222"/>
          <w:sz w:val="16"/>
          <w:szCs w:val="16"/>
        </w:rPr>
        <w:t>only posing collision threats but as described in an ESA report</w:t>
      </w:r>
      <w:r w:rsidRPr="009A396F">
        <w:rPr>
          <w:rFonts w:ascii="Arial" w:hAnsi="Arial" w:cs="Arial"/>
          <w:color w:val="222222"/>
          <w:sz w:val="23"/>
          <w:szCs w:val="23"/>
        </w:rPr>
        <w:t xml:space="preserve"> </w:t>
      </w:r>
      <w:r w:rsidRPr="009A396F">
        <w:rPr>
          <w:rFonts w:ascii="Arial" w:hAnsi="Arial" w:cs="Arial"/>
          <w:b/>
          <w:bCs/>
          <w:color w:val="222222"/>
          <w:sz w:val="23"/>
          <w:szCs w:val="23"/>
        </w:rPr>
        <w:t>“</w:t>
      </w:r>
      <w:r w:rsidRPr="009A396F">
        <w:rPr>
          <w:rStyle w:val="StyleUnderline"/>
          <w:rFonts w:ascii="Arial" w:hAnsi="Arial" w:cs="Arial"/>
          <w:b/>
          <w:bCs/>
        </w:rPr>
        <w:t>not only collision risks but also time bombs:</w:t>
      </w:r>
      <w:r w:rsidRPr="009A396F">
        <w:rPr>
          <w:rStyle w:val="StyleUnderline"/>
          <w:rFonts w:ascii="Arial" w:hAnsi="Arial" w:cs="Arial"/>
        </w:rPr>
        <w:t xml:space="preserve"> </w:t>
      </w:r>
      <w:r w:rsidRPr="009A396F">
        <w:rPr>
          <w:rFonts w:ascii="Arial" w:hAnsi="Arial" w:cs="Arial"/>
          <w:sz w:val="16"/>
          <w:szCs w:val="16"/>
        </w:rPr>
        <w:t>they</w:t>
      </w:r>
      <w:r w:rsidRPr="009A396F">
        <w:rPr>
          <w:rFonts w:ascii="Arial" w:hAnsi="Arial" w:cs="Arial"/>
          <w:color w:val="222222"/>
          <w:sz w:val="16"/>
          <w:szCs w:val="16"/>
        </w:rPr>
        <w:t xml:space="preserve"> risk exploding due to leftover fuel or partially charged batteries heated up by orbital sunlight.”</w:t>
      </w:r>
    </w:p>
    <w:p w14:paraId="0CF77B0A"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proposed Space Safety Program by the ESA seeks to improve tracking of orbital junk through a combination of ground tracking and satellites in orbit. “Even objects of 1mm size can be critical for spacecraft they impact, but it’s pretty hopeless to see them from the ground; they are far too small,” Krag said. “We would like at least to get an estimate of the numbers, so we are putting up sentinels in space to measure how many of them are out there.”</w:t>
      </w:r>
    </w:p>
    <w:p w14:paraId="0D37D4C6"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Apart from taking measures to track the space junk, Krag says the next step should be to stop adding to the junk cloud. “It would be meaningless to start cleaning when we are still adding debris, so we must get better at preventing debris first,” Krag said. “If we do this successfully globally, we will have stopped the growth in the number of objects in space.”</w:t>
      </w:r>
    </w:p>
    <w:p w14:paraId="31EA74DD"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 Space Safety Program planning involves development of a spacecraft that will have the capability of capturing a deserted satellite and push it at higher orbital altitudes way above the busy orbits, termed as graveyard orbit or push it down to lower orbits so Earth’s atmospheric drag can pull it down to Earth.</w:t>
      </w:r>
    </w:p>
    <w:p w14:paraId="0A922053"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This idea has been in place for quite some time now but is an engineering challenge and as Krag says it is likely to take the ESA years before they are ready for demonstrating a workable design. Engineers at private companies, national space agencies and even the academic leg has come up with multiple designs like the sorts of harpoons, throw-nets, docking mechanisms and much more. If a workable design does come up, the spacecraft is envisaged to be orbiting the working satellites also and will play the role in repairs, maintenance, refueling and all services of the sorts for which companies and space agencies might be willing to pay a private spaceflight company.</w:t>
      </w:r>
    </w:p>
    <w:p w14:paraId="22EEC20F"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“There is potentially a market for this, and the difference between serving a customer spacecraft and removing, that’s practically done by the same spacecraft,” said Krag. “So we hope that by enabling European industry to enter the market of on-orbit servicing, we are hopeful to stimulate a market for active removal.”</w:t>
      </w:r>
    </w:p>
    <w:p w14:paraId="3C976BE0" w14:textId="77777777" w:rsidR="00953FE7" w:rsidRPr="009A396F" w:rsidRDefault="00953FE7" w:rsidP="00953FE7">
      <w:pPr>
        <w:pStyle w:val="NormalWeb"/>
        <w:shd w:val="clear" w:color="auto" w:fill="FFFFFF"/>
        <w:spacing w:before="0" w:beforeAutospacing="0" w:after="390" w:afterAutospacing="0"/>
        <w:rPr>
          <w:rFonts w:ascii="Arial" w:hAnsi="Arial" w:cs="Arial"/>
          <w:b/>
          <w:bCs/>
          <w:color w:val="222222"/>
          <w:sz w:val="16"/>
          <w:szCs w:val="16"/>
        </w:rPr>
      </w:pPr>
      <w:r w:rsidRPr="009A396F">
        <w:rPr>
          <w:rStyle w:val="Strong"/>
          <w:rFonts w:ascii="Arial" w:eastAsiaTheme="majorEastAsia" w:hAnsi="Arial" w:cs="Arial"/>
          <w:color w:val="222222"/>
          <w:sz w:val="16"/>
          <w:szCs w:val="16"/>
        </w:rPr>
        <w:t>Planning ahead</w:t>
      </w:r>
    </w:p>
    <w:p w14:paraId="18125395"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Style w:val="Strong"/>
          <w:rFonts w:ascii="Arial" w:eastAsiaTheme="majorEastAsia" w:hAnsi="Arial" w:cs="Arial"/>
          <w:color w:val="222222"/>
          <w:sz w:val="16"/>
          <w:szCs w:val="16"/>
        </w:rPr>
        <w:t>Once the anti-satellite technology is out of the bag, its spread is inevitable as it has the same technology that is used for a ballistic missile defense. </w:t>
      </w:r>
      <w:r w:rsidRPr="009A396F">
        <w:rPr>
          <w:rFonts w:ascii="Arial" w:hAnsi="Arial" w:cs="Arial"/>
          <w:color w:val="222222"/>
          <w:sz w:val="16"/>
          <w:szCs w:val="16"/>
        </w:rPr>
        <w:t>. “Any country that has a ballistic missile with 1,000km or more range and can build a kinetic kill vehicle has the basic components to do what India did,” said Weeden. This technology is said to have been tested against ballistic targets at sub-orbital levels but if other nations decided to respond to India’s show of force, the situation can quickly change.</w:t>
      </w:r>
    </w:p>
    <w:p w14:paraId="121D417D"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“I think it’s been obvious for a while now that there needs to be at least a moratorium, if not a legally-binding ban, on testing of hit-to-kill technologies against orbital targets,” said Weeden. “It should be in every country’s interest to prevent additional destruction of satellites in a way that causes orbital debris.”</w:t>
      </w:r>
    </w:p>
    <w:p w14:paraId="07662165" w14:textId="77777777" w:rsidR="00953FE7" w:rsidRPr="009A396F" w:rsidRDefault="00953FE7" w:rsidP="00953FE7">
      <w:pPr>
        <w:pStyle w:val="NormalWeb"/>
        <w:shd w:val="clear" w:color="auto" w:fill="FFFFFF"/>
        <w:spacing w:before="0" w:beforeAutospacing="0" w:after="390" w:afterAutospacing="0"/>
        <w:rPr>
          <w:rFonts w:ascii="Arial" w:hAnsi="Arial" w:cs="Arial"/>
          <w:color w:val="222222"/>
          <w:sz w:val="16"/>
          <w:szCs w:val="16"/>
        </w:rPr>
      </w:pPr>
      <w:r w:rsidRPr="009A396F">
        <w:rPr>
          <w:rFonts w:ascii="Arial" w:hAnsi="Arial" w:cs="Arial"/>
          <w:color w:val="222222"/>
          <w:sz w:val="16"/>
          <w:szCs w:val="16"/>
        </w:rPr>
        <w:t>This statement is being reiterated and echoed by several space agencies and national governments in the last week; how this conversation is going to take shape on the international stage is yet to be seen. It is essential and crucial to keep the infrastructure in space working as so much developments and proceedings of the modern life relies on it.</w:t>
      </w:r>
    </w:p>
    <w:p w14:paraId="2F019CBD" w14:textId="1279BFF0" w:rsidR="00953FE7" w:rsidRPr="009A396F" w:rsidRDefault="00953FE7" w:rsidP="00305CB1">
      <w:pPr>
        <w:pStyle w:val="Heading3"/>
        <w:rPr>
          <w:rFonts w:cs="Arial"/>
        </w:rPr>
      </w:pPr>
      <w:r w:rsidRPr="009A396F">
        <w:rPr>
          <w:rFonts w:cs="Arial"/>
        </w:rPr>
        <w:lastRenderedPageBreak/>
        <w:t xml:space="preserve">Universal </w:t>
      </w:r>
      <w:r w:rsidR="00516CF8" w:rsidRPr="009A396F">
        <w:rPr>
          <w:rFonts w:cs="Arial"/>
        </w:rPr>
        <w:t xml:space="preserve">Observance </w:t>
      </w:r>
    </w:p>
    <w:p w14:paraId="666E42BB" w14:textId="77777777" w:rsidR="00516CF8" w:rsidRPr="009A396F" w:rsidRDefault="00516CF8" w:rsidP="00516CF8">
      <w:pPr>
        <w:pStyle w:val="Heading4"/>
        <w:rPr>
          <w:rFonts w:cs="Arial"/>
        </w:rPr>
      </w:pPr>
      <w:r w:rsidRPr="009A396F">
        <w:rPr>
          <w:rFonts w:cs="Arial"/>
        </w:rPr>
        <w:t xml:space="preserve">Satellites harm scientific observations of the sky and could soon outnumber the stars visible to a human </w:t>
      </w:r>
    </w:p>
    <w:p w14:paraId="0D0807EC" w14:textId="77777777" w:rsidR="009A396F" w:rsidRDefault="00516CF8" w:rsidP="00516CF8">
      <w:r w:rsidRPr="009A396F">
        <w:t xml:space="preserve">Brian </w:t>
      </w:r>
      <w:r w:rsidRPr="009A396F">
        <w:rPr>
          <w:rFonts w:eastAsiaTheme="majorEastAsia"/>
          <w:b/>
          <w:iCs/>
          <w:sz w:val="26"/>
        </w:rPr>
        <w:t xml:space="preserve">Resnick 20 </w:t>
      </w:r>
      <w:r w:rsidRPr="009A396F">
        <w:t xml:space="preserve">[(Brian Resnick, Brian Resnick is a science reporter at Vox.com, covering social and behavioral sciences, space, medicine, the environment, and anything that makes you think "whoa that's cool." He is the co-creator of Unexplainable, a Vox podcast about unanswered questions in science. He serves as the show's senior reporter, shaping the editorial direction of the series. Before Vox, he was a staff correspondent at National Journal where he wrote two cover stories for the (now defunct) weekly print magazine, and reported on breaking news and politics.) “The night sky is increasingly dystopian,” Vox, 1-7-2020]SN </w:t>
      </w:r>
    </w:p>
    <w:p w14:paraId="2F02F413" w14:textId="18A50045" w:rsidR="00516CF8" w:rsidRPr="009A396F" w:rsidRDefault="00516CF8" w:rsidP="00516CF8">
      <w:r w:rsidRPr="009A396F">
        <w:t xml:space="preserve">That night, Johnson was surveying the Magellanic Clouds — two very dim dwarf galaxies that orbit our own Milky Way galaxy — with the telescopes at the Cerro Tololo Inter-American Observatory in Chile. These galaxies are teaching scientists how stars form, and what happens when two galaxies pass near one another. Johnson was watching them remotely, through a webcam at Fermilab outside of Chicago. “All of a sudden,” he says, “we just start seeing these streaks come across the webcam view. I’ve never seen anything like that.” The streaks weren’t from the heavens. They were from Earth. </w:t>
      </w:r>
      <w:r w:rsidRPr="009A396F">
        <w:rPr>
          <w:rStyle w:val="StyleUnderline"/>
          <w:highlight w:val="yellow"/>
        </w:rPr>
        <w:t>Over five minutes</w:t>
      </w:r>
      <w:r w:rsidRPr="009A396F">
        <w:rPr>
          <w:rStyle w:val="StyleUnderline"/>
        </w:rPr>
        <w:t xml:space="preserve">, a train of </w:t>
      </w:r>
      <w:r w:rsidRPr="009A396F">
        <w:rPr>
          <w:rStyle w:val="StyleUnderline"/>
          <w:highlight w:val="yellow"/>
        </w:rPr>
        <w:t>19 satellites had crossed into the telescopes’ view</w:t>
      </w:r>
      <w:r w:rsidRPr="009A396F">
        <w:rPr>
          <w:rStyle w:val="StyleUnderline"/>
        </w:rPr>
        <w:t xml:space="preserve">, </w:t>
      </w:r>
      <w:r w:rsidRPr="009A396F">
        <w:rPr>
          <w:rStyle w:val="StyleUnderline"/>
          <w:highlight w:val="yellow"/>
        </w:rPr>
        <w:t>scarring the observation with bright parallel marks, and degrading their scientific value</w:t>
      </w:r>
      <w:r w:rsidRPr="009A396F">
        <w:rPr>
          <w:rStyle w:val="StyleUnderline"/>
        </w:rPr>
        <w:t>.</w:t>
      </w:r>
      <w:r w:rsidRPr="009A396F">
        <w:t xml:space="preserve"> It didn’t take Johnson and his colleagues long to figure out whose satellites they were: A week earlier, Elon Musk’s SpaceX had launched 60 small satellites into low Earth orbit. Johnson’s colleague, astronomer Clarae Martínez-Vázquez, who was also working that night, vented her frustration on Twitter. “I am in shock,” she wrote. This is what the telescope’s camera caught. Astronomers are accustomed to satellites occasionally passing into view — one at a time. They don’t ruin observations, per se. But it does take some effort to digitally remove them from the final image. </w:t>
      </w:r>
      <w:r w:rsidRPr="009A396F">
        <w:rPr>
          <w:rStyle w:val="StyleUnderline"/>
        </w:rPr>
        <w:t xml:space="preserve">But 19 satellites? That was unprecedented, </w:t>
      </w:r>
      <w:r w:rsidRPr="009A396F">
        <w:rPr>
          <w:rStyle w:val="Emphasis"/>
          <w:highlight w:val="yellow"/>
        </w:rPr>
        <w:t>leading to 15 to 20 percent of the image being</w:t>
      </w:r>
      <w:r w:rsidRPr="009A396F">
        <w:rPr>
          <w:rStyle w:val="Emphasis"/>
        </w:rPr>
        <w:t xml:space="preserve"> “completely </w:t>
      </w:r>
      <w:r w:rsidRPr="009A396F">
        <w:rPr>
          <w:rStyle w:val="Emphasis"/>
          <w:highlight w:val="yellow"/>
        </w:rPr>
        <w:t>lost</w:t>
      </w:r>
      <w:r w:rsidRPr="009A396F">
        <w:rPr>
          <w:rStyle w:val="StyleUnderline"/>
        </w:rPr>
        <w:t xml:space="preserve">,” </w:t>
      </w:r>
      <w:r w:rsidRPr="009A396F">
        <w:t xml:space="preserve">Johnson says. What’s more, </w:t>
      </w:r>
      <w:r w:rsidRPr="009A396F">
        <w:rPr>
          <w:rStyle w:val="StyleUnderline"/>
        </w:rPr>
        <w:t xml:space="preserve">Johnson worries that the swarm was an omen — of a future where just about every telescope observation conducted at twilight is marred by satellite streaks. </w:t>
      </w:r>
      <w:r w:rsidRPr="009A396F">
        <w:rPr>
          <w:rStyle w:val="StyleUnderline"/>
          <w:highlight w:val="yellow"/>
        </w:rPr>
        <w:t xml:space="preserve">Soon, </w:t>
      </w:r>
      <w:r w:rsidRPr="009A396F">
        <w:rPr>
          <w:rStyle w:val="Emphasis"/>
          <w:highlight w:val="yellow"/>
        </w:rPr>
        <w:t>Earth may be blanketed by</w:t>
      </w:r>
      <w:r w:rsidRPr="009A396F">
        <w:rPr>
          <w:rStyle w:val="Emphasis"/>
        </w:rPr>
        <w:t xml:space="preserve"> tens of thousands of </w:t>
      </w:r>
      <w:r w:rsidRPr="009A396F">
        <w:rPr>
          <w:rStyle w:val="Emphasis"/>
          <w:highlight w:val="yellow"/>
        </w:rPr>
        <w:t>satellites, and they’ll greatly outnumber the</w:t>
      </w:r>
      <w:r w:rsidRPr="009A396F">
        <w:rPr>
          <w:rStyle w:val="Emphasis"/>
        </w:rPr>
        <w:t xml:space="preserve"> approximately </w:t>
      </w:r>
      <w:r w:rsidRPr="009A396F">
        <w:rPr>
          <w:rStyle w:val="Emphasis"/>
          <w:highlight w:val="yellow"/>
        </w:rPr>
        <w:t>9,000 stars</w:t>
      </w:r>
      <w:r w:rsidRPr="009A396F">
        <w:rPr>
          <w:rStyle w:val="StyleUnderline"/>
        </w:rPr>
        <w:t xml:space="preserve"> that are </w:t>
      </w:r>
      <w:r w:rsidRPr="009A396F">
        <w:rPr>
          <w:rStyle w:val="StyleUnderline"/>
          <w:highlight w:val="yellow"/>
        </w:rPr>
        <w:t>visible to an unaided human eye</w:t>
      </w:r>
      <w:r w:rsidRPr="009A396F">
        <w:rPr>
          <w:rStyle w:val="StyleUnderline"/>
        </w:rPr>
        <w:t xml:space="preserve">. </w:t>
      </w:r>
      <w:r w:rsidRPr="009A396F">
        <w:t xml:space="preserve">This is not some distant threat. It’s already happening. SpaceX has already put 240 of these small satellites, collectively called Starlink, in the sky. Sixty were launched this week. That will be followed by more launches, possibly every two weeks. In all, the company has approval from the Federal Communications Commission to launch 12,000 satellites, and Musk is seeking approval to launch 30,000 more. SpaceX’s goal is for Starlink satellites to form into a constellation that will provide internet access, for a price, to remote areas of Earth. And it’s hardly the only company in this market. </w:t>
      </w:r>
      <w:r w:rsidRPr="009A396F">
        <w:rPr>
          <w:rStyle w:val="StyleUnderline"/>
        </w:rPr>
        <w:t xml:space="preserve">OneWeb, a UK-based company that also wants to beam internet access from space, is seeking to launch 650 satellites, beginning this January. Amazon wants to launch 3,200 satellites, in a constellation called Kuiper, also with the goal of selling internet access. </w:t>
      </w:r>
      <w:r w:rsidRPr="009A396F">
        <w:rPr>
          <w:rStyle w:val="StyleUnderline"/>
          <w:highlight w:val="yellow"/>
        </w:rPr>
        <w:t xml:space="preserve">In the near future, there could be </w:t>
      </w:r>
      <w:r w:rsidRPr="009A396F">
        <w:rPr>
          <w:rStyle w:val="Emphasis"/>
          <w:highlight w:val="yellow"/>
        </w:rPr>
        <w:t>50,000 or more small satellites</w:t>
      </w:r>
      <w:r w:rsidRPr="009A396F">
        <w:rPr>
          <w:rStyle w:val="StyleUnderline"/>
          <w:highlight w:val="yellow"/>
        </w:rPr>
        <w:t xml:space="preserve"> encircling the Earth</w:t>
      </w:r>
      <w:r w:rsidRPr="009A396F">
        <w:rPr>
          <w:rStyle w:val="StyleUnderline"/>
        </w:rPr>
        <w:t xml:space="preserve">, and for purposes other than delivering internet. Could some company arrange bright satellites in the sky to spell out the name of a popular soda? Maybe. There’s no global ban on space advertising. </w:t>
      </w:r>
      <w:r w:rsidRPr="009A396F">
        <w:t xml:space="preserve">These new satellites are small, mass-produced, and orbit very closely to the Earth to ensure the internet connection they provide is speedy. But that closeness also makes them more visible, and brighter in the night sky. </w:t>
      </w:r>
      <w:r w:rsidRPr="009A396F">
        <w:rPr>
          <w:rStyle w:val="StyleUnderline"/>
        </w:rPr>
        <w:t>“</w:t>
      </w:r>
      <w:r w:rsidRPr="009A396F">
        <w:rPr>
          <w:rStyle w:val="StyleUnderline"/>
          <w:highlight w:val="yellow"/>
        </w:rPr>
        <w:t>Satellites</w:t>
      </w:r>
      <w:r w:rsidRPr="009A396F">
        <w:rPr>
          <w:rStyle w:val="StyleUnderline"/>
        </w:rPr>
        <w:t xml:space="preserve"> launched by SpaceX and others </w:t>
      </w:r>
      <w:r w:rsidRPr="009A396F">
        <w:rPr>
          <w:rStyle w:val="StyleUnderline"/>
          <w:highlight w:val="yellow"/>
        </w:rPr>
        <w:t>will be brighter than 99 percent of</w:t>
      </w:r>
      <w:r w:rsidRPr="009A396F">
        <w:rPr>
          <w:rStyle w:val="StyleUnderline"/>
        </w:rPr>
        <w:t xml:space="preserve"> the population </w:t>
      </w:r>
      <w:r w:rsidRPr="009A396F">
        <w:rPr>
          <w:rStyle w:val="StyleUnderline"/>
        </w:rPr>
        <w:lastRenderedPageBreak/>
        <w:t xml:space="preserve">of </w:t>
      </w:r>
      <w:r w:rsidRPr="009A396F">
        <w:rPr>
          <w:rStyle w:val="StyleUnderline"/>
          <w:highlight w:val="yellow"/>
        </w:rPr>
        <w:t>objects</w:t>
      </w:r>
      <w:r w:rsidRPr="009A396F">
        <w:rPr>
          <w:rStyle w:val="StyleUnderline"/>
        </w:rPr>
        <w:t xml:space="preserve"> of all types currently </w:t>
      </w:r>
      <w:r w:rsidRPr="009A396F">
        <w:rPr>
          <w:rStyle w:val="StyleUnderline"/>
          <w:highlight w:val="yellow"/>
        </w:rPr>
        <w:t>in Earth orbit</w:t>
      </w:r>
      <w:r w:rsidRPr="009A396F">
        <w:rPr>
          <w:rStyle w:val="StyleUnderline"/>
        </w:rPr>
        <w:t>,”</w:t>
      </w:r>
      <w:r w:rsidRPr="009A396F">
        <w:t xml:space="preserve"> Patrick Seitzer, an astronomer at the University of Michigan who studies orbital debris, tells me by email. He says Starlinks are brighter than other satellites orbiting at the same height. “So it has something to do with the design and attitude [i.e., orientation] of the Starlinks.” </w:t>
      </w:r>
      <w:r w:rsidRPr="009A396F">
        <w:rPr>
          <w:rStyle w:val="StyleUnderline"/>
          <w:highlight w:val="yellow"/>
        </w:rPr>
        <w:t>I</w:t>
      </w:r>
      <w:r w:rsidRPr="009A396F">
        <w:rPr>
          <w:rStyle w:val="StyleUnderline"/>
        </w:rPr>
        <w:t xml:space="preserve">n the long run, this could diminish our view of the universe, create more space debris, and, potentially, deprive humanity of an unblemished view of the night sky. It’s not that the 19 Starlink satellites ruined the entire night of observations, Johnson says. “The fear is that this is going to become the new normal. If we’re really talking about many thousands to tens of thousands of satellites ... that is no longer a small deal.” </w:t>
      </w:r>
      <w:r w:rsidRPr="009A396F">
        <w:t>What’s more, some worry it may already be too late to fight back.</w:t>
      </w:r>
    </w:p>
    <w:p w14:paraId="1F5A4536" w14:textId="77777777" w:rsidR="00516CF8" w:rsidRPr="00460D81" w:rsidRDefault="00516CF8" w:rsidP="00516CF8">
      <w:pPr>
        <w:pStyle w:val="Heading4"/>
        <w:rPr>
          <w:rFonts w:cs="Arial"/>
          <w:bCs w:val="0"/>
        </w:rPr>
      </w:pPr>
      <w:r w:rsidRPr="00460D81">
        <w:rPr>
          <w:rFonts w:cs="Arial"/>
          <w:bCs w:val="0"/>
        </w:rPr>
        <w:t>The increasing number of satelites make it harder to learn and observe the universe</w:t>
      </w:r>
    </w:p>
    <w:p w14:paraId="651DE6F5" w14:textId="77777777" w:rsidR="00516CF8" w:rsidRPr="009A396F" w:rsidRDefault="00516CF8" w:rsidP="00516CF8">
      <w:r w:rsidRPr="009A396F">
        <w:t xml:space="preserve">Monique </w:t>
      </w:r>
      <w:r w:rsidRPr="009A396F">
        <w:rPr>
          <w:rFonts w:eastAsiaTheme="majorEastAsia"/>
          <w:b/>
          <w:iCs/>
          <w:sz w:val="26"/>
        </w:rPr>
        <w:t>Conrod 21</w:t>
      </w:r>
      <w:r w:rsidRPr="009A396F">
        <w:t xml:space="preserve"> [(Monique Conrod, Monique is a freelance journalist and TKN's science writer.) “Are Too Many Satellites Ruining Our View Of Space?,” teachingkidsnews.com, 7-26-2021]SN</w:t>
      </w:r>
    </w:p>
    <w:p w14:paraId="473223A3" w14:textId="77777777" w:rsidR="00516CF8" w:rsidRPr="009A396F" w:rsidRDefault="00516CF8" w:rsidP="00516CF8">
      <w:pPr>
        <w:rPr>
          <w:rStyle w:val="StyleUnderline"/>
        </w:rPr>
      </w:pPr>
      <w:r w:rsidRPr="009A396F">
        <w:t xml:space="preserve">SpaceX—the American technology company—launched 60 satellites into space on January 29. (A satellite is an object that orbits a planet. Some are natural satellites, like the moon. Others are artificial, like the ones launched by SpaceX.) SpaceX plans to create a network of 12,000 satellites. The company says that the network, known as Starlink, will help provide better Internet service to remote parts of the world. </w:t>
      </w:r>
      <w:r w:rsidRPr="009A396F">
        <w:rPr>
          <w:rStyle w:val="StyleUnderline"/>
        </w:rPr>
        <w:t xml:space="preserve">But astronomers say </w:t>
      </w:r>
      <w:r w:rsidRPr="009A396F">
        <w:rPr>
          <w:rStyle w:val="StyleUnderline"/>
          <w:highlight w:val="yellow"/>
        </w:rPr>
        <w:t>the growing number of satellites orbiting the Earth is making it harder</w:t>
      </w:r>
      <w:r w:rsidRPr="009A396F">
        <w:rPr>
          <w:rStyle w:val="StyleUnderline"/>
        </w:rPr>
        <w:t xml:space="preserve"> for them </w:t>
      </w:r>
      <w:r w:rsidRPr="009A396F">
        <w:rPr>
          <w:rStyle w:val="StyleUnderline"/>
          <w:highlight w:val="yellow"/>
        </w:rPr>
        <w:t>to observe and learn from the</w:t>
      </w:r>
      <w:r w:rsidRPr="009A396F">
        <w:rPr>
          <w:rStyle w:val="StyleUnderline"/>
        </w:rPr>
        <w:t xml:space="preserve"> </w:t>
      </w:r>
      <w:r w:rsidRPr="009A396F">
        <w:rPr>
          <w:rStyle w:val="StyleUnderline"/>
          <w:highlight w:val="yellow"/>
        </w:rPr>
        <w:t>universe. Satellites</w:t>
      </w:r>
      <w:r w:rsidRPr="009A396F">
        <w:rPr>
          <w:rStyle w:val="StyleUnderline"/>
        </w:rPr>
        <w:t xml:space="preserve"> are made of metal that </w:t>
      </w:r>
      <w:r w:rsidRPr="009A396F">
        <w:rPr>
          <w:rStyle w:val="StyleUnderline"/>
          <w:highlight w:val="yellow"/>
        </w:rPr>
        <w:t>reflect</w:t>
      </w:r>
      <w:r w:rsidRPr="009A396F">
        <w:rPr>
          <w:rStyle w:val="StyleUnderline"/>
        </w:rPr>
        <w:t xml:space="preserve">s </w:t>
      </w:r>
      <w:r w:rsidRPr="009A396F">
        <w:rPr>
          <w:rStyle w:val="StyleUnderline"/>
          <w:highlight w:val="yellow"/>
        </w:rPr>
        <w:t>sunlight. This makes them show up</w:t>
      </w:r>
      <w:r w:rsidRPr="009A396F">
        <w:rPr>
          <w:rStyle w:val="StyleUnderline"/>
        </w:rPr>
        <w:t xml:space="preserve"> in the night sky </w:t>
      </w:r>
      <w:r w:rsidRPr="009A396F">
        <w:rPr>
          <w:rStyle w:val="StyleUnderline"/>
          <w:highlight w:val="yellow"/>
        </w:rPr>
        <w:t>as bright</w:t>
      </w:r>
      <w:r w:rsidRPr="009A396F">
        <w:rPr>
          <w:rStyle w:val="StyleUnderline"/>
        </w:rPr>
        <w:t xml:space="preserve">, slow-moving </w:t>
      </w:r>
      <w:r w:rsidRPr="009A396F">
        <w:rPr>
          <w:rStyle w:val="StyleUnderline"/>
          <w:highlight w:val="yellow"/>
        </w:rPr>
        <w:t>dots</w:t>
      </w:r>
      <w:r w:rsidRPr="009A396F">
        <w:rPr>
          <w:rStyle w:val="StyleUnderline"/>
        </w:rPr>
        <w:t>.</w:t>
      </w:r>
      <w:r w:rsidRPr="009A396F">
        <w:t xml:space="preserve"> After the launch in November, the Starlink satellites appeared in images taken by telescopes and deep-space cameras as a trail of bright lights streaking across the sky. The Starlink satellites take three to five minutes to cross the viewing area of a telescope. </w:t>
      </w:r>
      <w:r w:rsidRPr="009A396F">
        <w:rPr>
          <w:rStyle w:val="StyleUnderline"/>
        </w:rPr>
        <w:t xml:space="preserve">During that time, </w:t>
      </w:r>
      <w:r w:rsidRPr="009A396F">
        <w:rPr>
          <w:rStyle w:val="StyleUnderline"/>
          <w:highlight w:val="yellow"/>
        </w:rPr>
        <w:t>they</w:t>
      </w:r>
      <w:r w:rsidRPr="009A396F">
        <w:rPr>
          <w:rStyle w:val="StyleUnderline"/>
        </w:rPr>
        <w:t xml:space="preserve"> may </w:t>
      </w:r>
      <w:r w:rsidRPr="009A396F">
        <w:rPr>
          <w:rStyle w:val="StyleUnderline"/>
          <w:highlight w:val="yellow"/>
        </w:rPr>
        <w:t>pass</w:t>
      </w:r>
      <w:r w:rsidRPr="009A396F">
        <w:rPr>
          <w:rStyle w:val="StyleUnderline"/>
        </w:rPr>
        <w:t xml:space="preserve"> directly </w:t>
      </w:r>
      <w:r w:rsidRPr="009A396F">
        <w:rPr>
          <w:rStyle w:val="StyleUnderline"/>
          <w:highlight w:val="yellow"/>
        </w:rPr>
        <w:t>in front of the object an astronomer is trying to look at, hiding it from view</w:t>
      </w:r>
      <w:r w:rsidRPr="009A396F">
        <w:rPr>
          <w:rStyle w:val="StyleUnderline"/>
        </w:rPr>
        <w:t xml:space="preserve">. Also, </w:t>
      </w:r>
      <w:r w:rsidRPr="009A396F">
        <w:rPr>
          <w:rStyle w:val="StyleUnderline"/>
          <w:highlight w:val="yellow"/>
        </w:rPr>
        <w:t>the light from</w:t>
      </w:r>
      <w:r w:rsidRPr="009A396F">
        <w:rPr>
          <w:rStyle w:val="StyleUnderline"/>
        </w:rPr>
        <w:t xml:space="preserve"> the </w:t>
      </w:r>
      <w:r w:rsidRPr="009A396F">
        <w:rPr>
          <w:rStyle w:val="StyleUnderline"/>
          <w:highlight w:val="yellow"/>
        </w:rPr>
        <w:t>satellites is so bright, it makes it impossible to</w:t>
      </w:r>
      <w:r w:rsidRPr="009A396F">
        <w:rPr>
          <w:rStyle w:val="StyleUnderline"/>
        </w:rPr>
        <w:t xml:space="preserve"> see the fainter light of </w:t>
      </w:r>
      <w:r w:rsidRPr="009A396F">
        <w:rPr>
          <w:rStyle w:val="StyleUnderline"/>
          <w:highlight w:val="yellow"/>
        </w:rPr>
        <w:t>distant stars and planets</w:t>
      </w:r>
      <w:r w:rsidRPr="009A396F">
        <w:rPr>
          <w:rStyle w:val="StyleUnderline"/>
        </w:rPr>
        <w:t>.</w:t>
      </w:r>
      <w:r w:rsidRPr="009A396F">
        <w:t xml:space="preserve"> Astronomers learn about space by using large telescopes and special cameras to observe light coming from very far away. The information they collect can help them understand things like how galaxies are formed or which planets might be able to support life. Some astronomers also use radio telescopes, which record radio waves coming from space. This makes it possible to study things that give off low energy and would not show up as light—like dust and gases. In April 2019, astronomers used information collected by several radio telescopes to produce the first image of a black hole. </w:t>
      </w:r>
      <w:r w:rsidRPr="009A396F">
        <w:rPr>
          <w:rStyle w:val="StyleUnderline"/>
        </w:rPr>
        <w:t xml:space="preserve">Large </w:t>
      </w:r>
      <w:r w:rsidRPr="009A396F">
        <w:rPr>
          <w:rStyle w:val="StyleUnderline"/>
          <w:highlight w:val="yellow"/>
        </w:rPr>
        <w:t>groups of satellites</w:t>
      </w:r>
      <w:r w:rsidRPr="009A396F">
        <w:rPr>
          <w:rStyle w:val="StyleUnderline"/>
        </w:rPr>
        <w:t>—known as “satellite constellations”—</w:t>
      </w:r>
      <w:r w:rsidRPr="009A396F">
        <w:rPr>
          <w:rStyle w:val="StyleUnderline"/>
          <w:highlight w:val="yellow"/>
        </w:rPr>
        <w:t>give off radio signals</w:t>
      </w:r>
      <w:r w:rsidRPr="009A396F">
        <w:rPr>
          <w:rStyle w:val="StyleUnderline"/>
        </w:rPr>
        <w:t xml:space="preserve"> of their own </w:t>
      </w:r>
      <w:r w:rsidRPr="009A396F">
        <w:rPr>
          <w:rStyle w:val="StyleUnderline"/>
          <w:highlight w:val="yellow"/>
        </w:rPr>
        <w:t>and reflect radio waves</w:t>
      </w:r>
      <w:r w:rsidRPr="009A396F">
        <w:rPr>
          <w:rStyle w:val="StyleUnderline"/>
        </w:rPr>
        <w:t xml:space="preserve"> coming from </w:t>
      </w:r>
      <w:r w:rsidRPr="009A396F">
        <w:rPr>
          <w:rStyle w:val="StyleUnderline"/>
          <w:highlight w:val="yellow"/>
        </w:rPr>
        <w:t>Earth. These</w:t>
      </w:r>
      <w:r w:rsidRPr="009A396F">
        <w:rPr>
          <w:rStyle w:val="StyleUnderline"/>
        </w:rPr>
        <w:t xml:space="preserve"> extra </w:t>
      </w:r>
      <w:r w:rsidRPr="009A396F">
        <w:rPr>
          <w:rStyle w:val="StyleUnderline"/>
          <w:highlight w:val="yellow"/>
        </w:rPr>
        <w:t>signals interfere with radio waves</w:t>
      </w:r>
      <w:r w:rsidRPr="009A396F">
        <w:rPr>
          <w:rStyle w:val="StyleUnderline"/>
        </w:rPr>
        <w:t xml:space="preserve"> coming </w:t>
      </w:r>
      <w:r w:rsidRPr="009A396F">
        <w:rPr>
          <w:rStyle w:val="StyleUnderline"/>
          <w:highlight w:val="yellow"/>
        </w:rPr>
        <w:t>from further away in the galaxy</w:t>
      </w:r>
      <w:r w:rsidRPr="009A396F">
        <w:rPr>
          <w:rStyle w:val="StyleUnderline"/>
        </w:rPr>
        <w:t>.</w:t>
      </w:r>
      <w:r w:rsidRPr="009A396F">
        <w:t xml:space="preserve"> While it might be possible to build satellites with surfaces that don’t reflect light, it will be very difficult to make satellites that don’t interfere with radio waves. SpaceX </w:t>
      </w:r>
      <w:r w:rsidRPr="009A396F">
        <w:rPr>
          <w:highlight w:val="yellow"/>
        </w:rPr>
        <w:t>began</w:t>
      </w:r>
      <w:r w:rsidRPr="009A396F">
        <w:t xml:space="preserve"> launching batches of Starlink satellites in 2019. The company is planning as many as 22 more launches in 2020. </w:t>
      </w:r>
      <w:r w:rsidRPr="009A396F">
        <w:rPr>
          <w:rStyle w:val="StyleUnderline"/>
        </w:rPr>
        <w:t>Eventually, the company would like to put 30,000 satellites into orbit around the Earth. Other companies also want to create satellite constellations of their own.</w:t>
      </w:r>
    </w:p>
    <w:p w14:paraId="698E0DDD" w14:textId="77777777" w:rsidR="00516CF8" w:rsidRPr="009A396F" w:rsidRDefault="00516CF8" w:rsidP="00516CF8">
      <w:pPr>
        <w:rPr>
          <w:rStyle w:val="StyleUnderline"/>
        </w:rPr>
      </w:pPr>
    </w:p>
    <w:p w14:paraId="09B6B579" w14:textId="77777777" w:rsidR="00516CF8" w:rsidRPr="009A396F" w:rsidRDefault="00516CF8" w:rsidP="00516CF8">
      <w:pPr>
        <w:rPr>
          <w:rStyle w:val="StyleUnderline"/>
        </w:rPr>
      </w:pPr>
    </w:p>
    <w:p w14:paraId="78B96E0C" w14:textId="5CF49B95" w:rsidR="00305CB1" w:rsidRPr="009A396F" w:rsidRDefault="00305CB1" w:rsidP="00305CB1">
      <w:pPr>
        <w:pStyle w:val="Heading3"/>
        <w:rPr>
          <w:rFonts w:cs="Arial"/>
        </w:rPr>
      </w:pPr>
      <w:r w:rsidRPr="009A396F">
        <w:rPr>
          <w:rFonts w:cs="Arial"/>
        </w:rPr>
        <w:lastRenderedPageBreak/>
        <w:t>Satellites Good – Internal Link</w:t>
      </w:r>
    </w:p>
    <w:p w14:paraId="6C792AE4" w14:textId="77777777" w:rsidR="00516CF8" w:rsidRPr="009A396F" w:rsidRDefault="00516CF8" w:rsidP="00516CF8">
      <w:pPr>
        <w:pStyle w:val="Heading4"/>
        <w:rPr>
          <w:rFonts w:cs="Arial"/>
        </w:rPr>
      </w:pPr>
      <w:r w:rsidRPr="009A396F">
        <w:rPr>
          <w:rFonts w:cs="Arial"/>
        </w:rPr>
        <w:t>The many satellites orbiting the Earth release debris that are a hazard to space stations and other satellites</w:t>
      </w:r>
    </w:p>
    <w:p w14:paraId="7F6F6E73" w14:textId="40427D3F" w:rsidR="00516CF8" w:rsidRPr="009A396F" w:rsidRDefault="00516CF8" w:rsidP="00516CF8">
      <w:r w:rsidRPr="009A396F">
        <w:rPr>
          <w:rFonts w:eastAsiaTheme="majorEastAsia"/>
          <w:b/>
          <w:iCs/>
          <w:sz w:val="26"/>
        </w:rPr>
        <w:t xml:space="preserve">Scheer and Moss 20 </w:t>
      </w:r>
      <w:r w:rsidRPr="009A396F">
        <w:t>[(Roddy Scheer and Doug Moss, ) “The Good, The Bad &amp;amp; The Ugly: Satellites &amp;amp; The Environment,” Emagazine</w:t>
      </w:r>
      <w:r w:rsidR="00742630">
        <w:t xml:space="preserve"> </w:t>
      </w:r>
      <w:r w:rsidR="00742630" w:rsidRPr="00742630">
        <w:t>https://www.newsbreak.com/news/2178042533743/the-good-the-bad-the-ugly-satellites-the-environment</w:t>
      </w:r>
      <w:r w:rsidRPr="009A396F">
        <w:t>, 8-13-2020]SN</w:t>
      </w:r>
    </w:p>
    <w:p w14:paraId="70ED3B1E" w14:textId="77777777" w:rsidR="00516CF8" w:rsidRPr="009A396F" w:rsidRDefault="00516CF8" w:rsidP="00516CF8">
      <w:r w:rsidRPr="009A396F">
        <w:t xml:space="preserve">Putting satellites up into the ionosphere—the layer of our atmosphere extending from 50-600 miles above the surface where a high concentration of ions and free electrons facilitate the reflection of radio waves—isn’t anything new. </w:t>
      </w:r>
      <w:r w:rsidRPr="009A396F">
        <w:rPr>
          <w:rStyle w:val="StyleUnderline"/>
        </w:rPr>
        <w:t xml:space="preserve">The Soviets beat us to the punch when they launched the first satellite, Sputnik, in 1957, but these days </w:t>
      </w:r>
      <w:r w:rsidRPr="009A396F">
        <w:rPr>
          <w:rStyle w:val="StyleUnderline"/>
          <w:highlight w:val="yellow"/>
        </w:rPr>
        <w:t>there are over 9,000 satellites overhead</w:t>
      </w:r>
      <w:r w:rsidRPr="009A396F">
        <w:rPr>
          <w:rStyle w:val="StyleUnderline"/>
        </w:rPr>
        <w:t>, the majority from U.S. companies and government agencies. But with Elon Musk’s SpaceX poised to launch tens of thousands of new ones in the next few years, many people wonder whether putting all this technology overhead is such a good idea.</w:t>
      </w:r>
      <w:r w:rsidRPr="009A396F">
        <w:t xml:space="preserve"> </w:t>
      </w:r>
      <w:r w:rsidRPr="009A396F">
        <w:rPr>
          <w:rStyle w:val="StyleUnderline"/>
        </w:rPr>
        <w:t xml:space="preserve">One concern is that </w:t>
      </w:r>
      <w:r w:rsidRPr="009A396F">
        <w:rPr>
          <w:rStyle w:val="StyleUnderline"/>
          <w:highlight w:val="yellow"/>
        </w:rPr>
        <w:t>all this hardware eventually breaks down and shed parts</w:t>
      </w:r>
      <w:r w:rsidRPr="009A396F">
        <w:rPr>
          <w:rStyle w:val="StyleUnderline"/>
        </w:rPr>
        <w:t xml:space="preserve">. Peter Greenstreet of the Institute of Physics reports that </w:t>
      </w:r>
      <w:r w:rsidRPr="009A396F">
        <w:rPr>
          <w:rStyle w:val="StyleUnderline"/>
          <w:highlight w:val="yellow"/>
        </w:rPr>
        <w:t>this so-called “space junk” orbits at</w:t>
      </w:r>
      <w:r w:rsidRPr="009A396F">
        <w:rPr>
          <w:rStyle w:val="StyleUnderline"/>
        </w:rPr>
        <w:t xml:space="preserve"> some </w:t>
      </w:r>
      <w:r w:rsidRPr="009A396F">
        <w:rPr>
          <w:rStyle w:val="StyleUnderline"/>
          <w:highlight w:val="yellow"/>
        </w:rPr>
        <w:t>7.5 kilometers per second</w:t>
      </w:r>
      <w:r w:rsidRPr="009A396F">
        <w:rPr>
          <w:rStyle w:val="StyleUnderline"/>
        </w:rPr>
        <w:t>—</w:t>
      </w:r>
      <w:r w:rsidRPr="009A396F">
        <w:rPr>
          <w:rStyle w:val="StyleUnderline"/>
          <w:highlight w:val="yellow"/>
        </w:rPr>
        <w:t>so fast that even the tiniest pieces create a</w:t>
      </w:r>
      <w:r w:rsidRPr="009A396F">
        <w:rPr>
          <w:rStyle w:val="StyleUnderline"/>
        </w:rPr>
        <w:t xml:space="preserve"> potential </w:t>
      </w:r>
      <w:r w:rsidRPr="009A396F">
        <w:rPr>
          <w:rStyle w:val="StyleUnderline"/>
          <w:highlight w:val="yellow"/>
        </w:rPr>
        <w:t>hazard for space stations and other man-made or natural objects</w:t>
      </w:r>
      <w:r w:rsidRPr="009A396F">
        <w:rPr>
          <w:rStyle w:val="StyleUnderline"/>
        </w:rPr>
        <w:t xml:space="preserve"> making the same rounds.</w:t>
      </w:r>
      <w:r w:rsidRPr="009A396F">
        <w:t xml:space="preserve"> Greenstreet adds that space junk falling to Earth’s surface is less of a concern, given that most of it breaks down into tiny pieces due to the heat and friction encountered upon entry to our atmosphere and thus stands little to no chance of hurting any people or property below.</w:t>
      </w:r>
    </w:p>
    <w:p w14:paraId="5801EC27" w14:textId="77777777" w:rsidR="00516CF8" w:rsidRPr="009A396F" w:rsidRDefault="00516CF8" w:rsidP="00516CF8"/>
    <w:p w14:paraId="538F4178" w14:textId="77777777" w:rsidR="00305CB1" w:rsidRPr="001D63AD" w:rsidRDefault="00305CB1" w:rsidP="00305CB1">
      <w:pPr>
        <w:pStyle w:val="Heading4"/>
        <w:rPr>
          <w:rFonts w:cs="Arial"/>
          <w:bCs w:val="0"/>
        </w:rPr>
      </w:pPr>
      <w:r w:rsidRPr="001D63AD">
        <w:rPr>
          <w:rFonts w:cs="Arial"/>
          <w:bCs w:val="0"/>
        </w:rPr>
        <w:t>Satellite Orbits Are Dangerous And Unpredictable</w:t>
      </w:r>
    </w:p>
    <w:p w14:paraId="39CF7D39" w14:textId="77777777" w:rsidR="00305CB1" w:rsidRPr="009A396F" w:rsidRDefault="00305CB1" w:rsidP="00305CB1">
      <w:r w:rsidRPr="009A396F">
        <w:rPr>
          <w:rFonts w:eastAsiaTheme="majorEastAsia"/>
          <w:b/>
          <w:iCs/>
          <w:sz w:val="26"/>
        </w:rPr>
        <w:t>Finkleman 17</w:t>
      </w:r>
      <w:r w:rsidRPr="009A396F">
        <w:t xml:space="preserve"> David Finkleman. "The Dilemma of Space Debris." American Scientist, 6 Feb. 2017, </w:t>
      </w:r>
      <w:hyperlink r:id="rId20" w:history="1">
        <w:r w:rsidRPr="009A396F">
          <w:rPr>
            <w:rStyle w:val="Hyperlink"/>
          </w:rPr>
          <w:t>https://www.americanscientist.org/article/the-dilemma-of-space-debris. Accessed 25 Jul. 2021</w:t>
        </w:r>
      </w:hyperlink>
      <w:r w:rsidRPr="009A396F">
        <w:t>.</w:t>
      </w:r>
    </w:p>
    <w:p w14:paraId="6803CB5F" w14:textId="77777777" w:rsidR="00305CB1" w:rsidRPr="009A396F" w:rsidRDefault="00305CB1" w:rsidP="00305CB1">
      <w:r w:rsidRPr="009A396F">
        <w:t xml:space="preserve">On February 10, 2009, two communications satellites—Cosmos 2251 and Iridium 33—collided catastrophically in Earth orbit, 789 kilometers above northern Siberia. The event was not entirely a surprise: Many observers had recorded and tracked noticeably close approaches between the pair. However, in terms of both the minimum distance between the satellites and the complicated calculations that predict the probability of collision, these satellites were not considered particularly at high risk. Among all the known close-approaching satellites, these two were hardly even in the top 200. Yet, they collided. Both Cosmos 2251 and Iridium 33 were in orbits highly inclined relative to the Earth’s equator. Such paths cross the orbital planes of many satellites in low Earth orbit, although the crossings do not necessarily intersect the orbits themselves. </w:t>
      </w:r>
      <w:r w:rsidRPr="009A396F">
        <w:rPr>
          <w:rStyle w:val="StyleUnderline"/>
          <w:highlight w:val="yellow"/>
        </w:rPr>
        <w:t>Every day there are dozens of approaches within 100 kilometers between such satellites, many within 10 kilometers</w:t>
      </w:r>
      <w:r w:rsidRPr="009A396F">
        <w:rPr>
          <w:rStyle w:val="StyleUnderline"/>
        </w:rPr>
        <w:t xml:space="preserve"> or less</w:t>
      </w:r>
      <w:r w:rsidRPr="009A396F">
        <w:t xml:space="preserve">. But the 2009 collision is the only one ever to occur between two distinctly different, unrelated satellites, illustrating the complexity of the issue. Even when orbital experts can perceive that satellites might be threatened, most warnings cannot be acted on. Either the danger is calculated too late for the satellite to be maneuvered, or the objects involved are not maneuverable at all. Such impacts are only the start of the problem. </w:t>
      </w:r>
      <w:r w:rsidRPr="009A396F">
        <w:rPr>
          <w:rStyle w:val="StyleUnderline"/>
          <w:highlight w:val="yellow"/>
        </w:rPr>
        <w:t>The debris</w:t>
      </w:r>
      <w:r w:rsidRPr="009A396F">
        <w:rPr>
          <w:rStyle w:val="StyleUnderline"/>
        </w:rPr>
        <w:t xml:space="preserve"> generated </w:t>
      </w:r>
      <w:r w:rsidRPr="009A396F">
        <w:rPr>
          <w:rStyle w:val="StyleUnderline"/>
          <w:highlight w:val="yellow"/>
        </w:rPr>
        <w:t>from a collision</w:t>
      </w:r>
      <w:r w:rsidRPr="009A396F">
        <w:rPr>
          <w:rStyle w:val="StyleUnderline"/>
        </w:rPr>
        <w:t xml:space="preserve"> then </w:t>
      </w:r>
      <w:r w:rsidRPr="009A396F">
        <w:rPr>
          <w:rStyle w:val="StyleUnderline"/>
          <w:highlight w:val="yellow"/>
        </w:rPr>
        <w:t>becomes a hazard to other orbiting objects</w:t>
      </w:r>
      <w:r w:rsidRPr="009A396F">
        <w:rPr>
          <w:rStyle w:val="StyleUnderline"/>
        </w:rPr>
        <w:t xml:space="preserve">. Observers perceived 598 Iridium fragments and 1,603 Cosmos fragments from the impact, </w:t>
      </w:r>
      <w:r w:rsidRPr="009A396F">
        <w:rPr>
          <w:rStyle w:val="StyleUnderline"/>
        </w:rPr>
        <w:lastRenderedPageBreak/>
        <w:t xml:space="preserve">implying a relatively glancing blow. This debris continues to be monitored as closely as any object in orbit, but it is infeasible either to see or keep track of all that there might be. </w:t>
      </w:r>
      <w:r w:rsidRPr="009A396F">
        <w:t xml:space="preserve">The mechanics of satellite breakup are also not well understood. What we do know is that all materials fragment differently, and that the numbers, size ranges, and masses of fragments have a finite limit. Debris in space does not grind itself down into dust. […] At least 100 new satellites are launched every year, and there are currently over 1,000 operational ones in orbit, each of which can have a lifetime of 10 to 15 years. This population has ballooned since the first launches in the 1950s, as shown below. Although the combined number of orbiting spacecraft and pieces of space debris sounds enormous, extraterrestrial space is actually relatively empty. The chance of collision depends on the density of the traffic and on the trajectories of the objects. NASA has to use measures for collision avoidance among the spacecraft orbiting Mars, even though they are relatively few in number, because they may need to be in close proximity to communicate with experiments in approximately fixed locations on the surface. Satellites in the most productive orbits about the Earth also are at higher risk of collisions. The most heavily populated paths in Earth orbit are ones where the satellite’s orbit passes over the same spot on the ground at the same time every day (Sun synchronous), ones where the orbit speed is the same as the rate that the Earth rotates (geostationary), and orbits whose planes are highly inclined relative to the equatorial plane. The Global Positioning System (GPS) satellites are placed mid-way to synchronous, at altitudes of about 20,000 kilometers, where there is no atmospheric drag and light pressure from the Sun is small. To determine the risk to a satellite, we have to know where it is, and to do that we must distinguish between the characteristics of an orbit and the location and state of motion of a satellite in that orbit. Classically, the shape of orbits has been defined as an ellipse, but this is not sufficiently precise. We now know that the Earth’s internal mass is nonuniform and dynamic: There are tides in the solid parts of the Earth just as there are in the oceans. This variation causes fluctuations in the paths of satellites orbiting the Earth. In addition, the Moon, the Sun, and other massive bodies perturb satellite orbits about the Earth. At high altitudes, such as 35,780 kilometers up, where geostationary satellites are placed, momentum transfer from photons (called radiation pressure) can be comparable to or greater than the effects of gravity. At low altitudes, such as the 250-kilometer-high orbit of the Hubble Space Telescope, there is aerodynamic drag even in the tenuous atmosphere. Drag and radiation pressure dissipate energy and change orbits (although radiation pressure can also add energy). The upshot is that orbits are not pristine ellipses. At best one can describe the instantaneous states of satellites in terms of an ellipse that is tangent to the satellite’s trajectory at that moment, an osculating (or kissing) orbit. Moreover, there are notable gaps in knowledge of the integrated effect of the space environment on space object dynamics. When describing orbits, astronomers and astrodynamicists are trapped with arcane terminology developed over centuries of observation and inference. Perturbations cause the orbit to rotate, or precess, about the Earth’s axis and force the orbit’s semi-major axis to rotate within the orbit plane. All orbits change all of the time. </w:t>
      </w:r>
      <w:r w:rsidRPr="009A396F">
        <w:rPr>
          <w:rStyle w:val="StyleUnderline"/>
        </w:rPr>
        <w:t xml:space="preserve">Geostationary </w:t>
      </w:r>
      <w:r w:rsidRPr="009A396F">
        <w:rPr>
          <w:rStyle w:val="StyleUnderline"/>
          <w:highlight w:val="yellow"/>
        </w:rPr>
        <w:t xml:space="preserve">satellites are not </w:t>
      </w:r>
      <w:r w:rsidRPr="009A396F">
        <w:rPr>
          <w:rStyle w:val="StyleUnderline"/>
        </w:rPr>
        <w:t xml:space="preserve">truly </w:t>
      </w:r>
      <w:r w:rsidRPr="009A396F">
        <w:rPr>
          <w:rStyle w:val="StyleUnderline"/>
          <w:highlight w:val="yellow"/>
        </w:rPr>
        <w:t>stationary, but require regular propulsive maneuvers to maintain their positions</w:t>
      </w:r>
      <w:r w:rsidRPr="009A396F">
        <w:rPr>
          <w:rStyle w:val="StyleUnderline"/>
        </w:rPr>
        <w:t>.</w:t>
      </w:r>
      <w:r w:rsidRPr="009A396F">
        <w:t xml:space="preserve"> Therefore, we often speak of satellite trajectories rather than satellite orbits. </w:t>
      </w:r>
      <w:r w:rsidRPr="009A396F">
        <w:rPr>
          <w:rStyle w:val="StyleUnderline"/>
        </w:rPr>
        <w:t xml:space="preserve">Although idealized orbits are closed curves, </w:t>
      </w:r>
      <w:r w:rsidRPr="009A396F">
        <w:rPr>
          <w:rStyle w:val="StyleUnderline"/>
          <w:highlight w:val="yellow"/>
        </w:rPr>
        <w:t xml:space="preserve">perturbations mean that satellites never return to the </w:t>
      </w:r>
      <w:r w:rsidRPr="009A396F">
        <w:rPr>
          <w:rStyle w:val="StyleUnderline"/>
        </w:rPr>
        <w:t xml:space="preserve">exact </w:t>
      </w:r>
      <w:r w:rsidRPr="009A396F">
        <w:rPr>
          <w:rStyle w:val="StyleUnderline"/>
          <w:highlight w:val="yellow"/>
        </w:rPr>
        <w:t>same location as in a previous revolution</w:t>
      </w:r>
      <w:r w:rsidRPr="009A396F">
        <w:rPr>
          <w:rStyle w:val="StyleUnderline"/>
        </w:rPr>
        <w:t>. These changes are minute for some orbits, and are used as calibration sources for sensors and orbit determination techniques.</w:t>
      </w:r>
      <w:r w:rsidRPr="009A396F">
        <w:t xml:space="preserve"> The terminology used to describe an orbit has been developed over centuries of astronomical observation, and the vocabulary can therefore seem a bit arcane. An orbit about a massive body is described by five independent parameters: </w:t>
      </w:r>
      <w:r w:rsidRPr="009A396F">
        <w:rPr>
          <w:rStyle w:val="StyleUnderline"/>
        </w:rPr>
        <w:t xml:space="preserve">Companies and government agencies choose certain trajectories because they </w:t>
      </w:r>
      <w:r w:rsidRPr="009A396F">
        <w:rPr>
          <w:rStyle w:val="StyleUnderline"/>
        </w:rPr>
        <w:lastRenderedPageBreak/>
        <w:t xml:space="preserve">might require the least energy to maintain, have favorable geometries for missions, or are easiest to analyze. But regulations for NASA, the European Space Agency (ESA), and others also require the testing of proposed orbits against the likelihood of collisions over the lifetime of a satellite and beyond. The </w:t>
      </w:r>
      <w:r w:rsidRPr="009A396F">
        <w:rPr>
          <w:rStyle w:val="StyleUnderline"/>
          <w:highlight w:val="yellow"/>
        </w:rPr>
        <w:t xml:space="preserve">probability of collisions is estimated statistically </w:t>
      </w:r>
      <w:r w:rsidRPr="009A396F">
        <w:rPr>
          <w:rStyle w:val="StyleUnderline"/>
        </w:rPr>
        <w:t>using models of the near-Earth population and its possible evolution.</w:t>
      </w:r>
      <w:r w:rsidRPr="009A396F">
        <w:t xml:space="preserve"> These models do not evaluate space object trajectories and their uncertainties, </w:t>
      </w:r>
      <w:r w:rsidRPr="009A396F">
        <w:rPr>
          <w:rStyle w:val="StyleUnderline"/>
          <w:highlight w:val="yellow"/>
        </w:rPr>
        <w:t>but</w:t>
      </w:r>
      <w:r w:rsidRPr="009A396F">
        <w:t xml:space="preserve"> rather attempt to infer densities of objects in orbit and predict collisions from the evolution of these densities. Orbits that exceed collision probability thresholds are rejected even if they might be the most efficacious. </w:t>
      </w:r>
      <w:r w:rsidRPr="009A396F">
        <w:rPr>
          <w:rStyle w:val="StyleUnderline"/>
        </w:rPr>
        <w:t xml:space="preserve">Such </w:t>
      </w:r>
      <w:r w:rsidRPr="009A396F">
        <w:rPr>
          <w:rStyle w:val="StyleUnderline"/>
          <w:highlight w:val="yellow"/>
        </w:rPr>
        <w:t>estimates are extremely uncertain</w:t>
      </w:r>
      <w:r w:rsidRPr="009A396F">
        <w:rPr>
          <w:rStyle w:val="StyleUnderline"/>
        </w:rPr>
        <w:t>, however.</w:t>
      </w:r>
      <w:r w:rsidRPr="009A396F">
        <w:t xml:space="preserve"> Box 2 below demonstrates that the greater the uncertainty, the lower the probability of collisions, because we are so ignorant of where a satellite might be far in the future that it could be almost anywhere: It is unlikely that two would be in the same place at the same time. It is not ideal to make decisions based on ignorance, but it is very hard to gain more knowledge. One answer is to err on the side of conservatism, avoiding as much risk as possible. The probability of a collision between two satellites is governed by a series of complex mathematics and physics, and it is dominated by uncertainty. </w:t>
      </w:r>
      <w:r w:rsidRPr="009A396F">
        <w:rPr>
          <w:rStyle w:val="StyleUnderline"/>
          <w:highlight w:val="yellow"/>
        </w:rPr>
        <w:t>Satellite trajectories are</w:t>
      </w:r>
      <w:r w:rsidRPr="009A396F">
        <w:rPr>
          <w:rStyle w:val="StyleUnderline"/>
        </w:rPr>
        <w:t xml:space="preserve"> estimates </w:t>
      </w:r>
      <w:r w:rsidRPr="009A396F">
        <w:rPr>
          <w:rStyle w:val="StyleUnderline"/>
          <w:highlight w:val="yellow"/>
        </w:rPr>
        <w:t xml:space="preserve">developed with incomplete </w:t>
      </w:r>
      <w:r w:rsidRPr="009A396F">
        <w:rPr>
          <w:rStyle w:val="StyleUnderline"/>
        </w:rPr>
        <w:t xml:space="preserve">physical </w:t>
      </w:r>
      <w:r w:rsidRPr="009A396F">
        <w:rPr>
          <w:rStyle w:val="StyleUnderline"/>
          <w:highlight w:val="yellow"/>
        </w:rPr>
        <w:t xml:space="preserve">knowledge and </w:t>
      </w:r>
      <w:r w:rsidRPr="009A396F">
        <w:rPr>
          <w:rStyle w:val="StyleUnderline"/>
        </w:rPr>
        <w:t xml:space="preserve">with </w:t>
      </w:r>
      <w:r w:rsidRPr="009A396F">
        <w:rPr>
          <w:rStyle w:val="StyleUnderline"/>
          <w:highlight w:val="yellow"/>
        </w:rPr>
        <w:t>measurements that contain inherent errors</w:t>
      </w:r>
      <w:r w:rsidRPr="009A396F">
        <w:rPr>
          <w:rStyle w:val="StyleUnderline"/>
        </w:rPr>
        <w:t>.</w:t>
      </w:r>
      <w:r w:rsidRPr="009A396F">
        <w:t xml:space="preserve"> It is extremely unlikely that two satellites will come into head-on contact with each other; Despite the best efforts of mission planners, the quality of satellite trajectories is limited by imprecise and sparse measurements with much uncertainty. Models of physical phenomena are incomplete and not consistently integrated. Both measurement and modeling errors affect estimates of the future locations of spacecraft. Such estimates are created using three methods: filtering, smoothing, and estimation. Filtering estimates states using data acquired up to the present, whereas smoothing progresses backwards using data acquired or inferred prior to and after the time of interest. Estimation uses the trajectory and its uncertainties that were developed with filtering and smoothing to approximate a future location of the satellite.  </w:t>
      </w:r>
    </w:p>
    <w:p w14:paraId="749DE947" w14:textId="77777777" w:rsidR="00305CB1" w:rsidRPr="009A396F" w:rsidRDefault="00305CB1" w:rsidP="00305CB1"/>
    <w:p w14:paraId="7A74A30B" w14:textId="7DD5EAC3" w:rsidR="00305CB1" w:rsidRPr="00E3594C" w:rsidRDefault="00305CB1" w:rsidP="00305CB1">
      <w:pPr>
        <w:pStyle w:val="Heading4"/>
        <w:rPr>
          <w:rFonts w:cs="Arial"/>
          <w:bCs w:val="0"/>
          <w:sz w:val="22"/>
        </w:rPr>
      </w:pPr>
      <w:r w:rsidRPr="00E3594C">
        <w:rPr>
          <w:rFonts w:cs="Arial"/>
          <w:bCs w:val="0"/>
          <w:shd w:val="clear" w:color="auto" w:fill="FFFFFF"/>
        </w:rPr>
        <w:t xml:space="preserve">Space-Debris-Satellite Collisions Are Increasing and A Global Solution is Needed </w:t>
      </w:r>
    </w:p>
    <w:p w14:paraId="679FCCDD" w14:textId="77777777" w:rsidR="00305CB1" w:rsidRPr="009A396F" w:rsidRDefault="00305CB1" w:rsidP="00305CB1">
      <w:r w:rsidRPr="009A396F">
        <w:rPr>
          <w:rFonts w:eastAsiaTheme="majorEastAsia"/>
          <w:b/>
          <w:iCs/>
          <w:sz w:val="26"/>
        </w:rPr>
        <w:t>Starr 20</w:t>
      </w:r>
      <w:r w:rsidRPr="009A396F">
        <w:rPr>
          <w:shd w:val="clear" w:color="auto" w:fill="FFFFFF"/>
        </w:rPr>
        <w:t xml:space="preserve"> </w:t>
      </w:r>
      <w:r w:rsidRPr="009A396F">
        <w:t>Michelle Starr. "Earth's Space Debris Problem Is Getting Worse, And There's an Explosive Component." ScienceAlert, https://www.sciencealert.com/the-space-debris-problem-is-getting-worse-not-better. Accessed 25 Jul. 2021.</w:t>
      </w:r>
    </w:p>
    <w:p w14:paraId="78831B77" w14:textId="77777777" w:rsidR="00305CB1" w:rsidRPr="009A396F" w:rsidRDefault="00305CB1" w:rsidP="00305CB1">
      <w:r w:rsidRPr="009A396F">
        <w:t xml:space="preserve">Before humans first started sending objects into Earth orbit, the pocket of space around our planet was clear and clean. But the launch of Sputnik 1 in October of 1957 changed everything. Since then, the space debris has been accumulating, with the amount of useless, defunct satellites vastly outnumbering the operational objects in our orbit. A new annual report from the European Space Agency (ESA) has found that </w:t>
      </w:r>
      <w:r w:rsidRPr="009A396F">
        <w:rPr>
          <w:rStyle w:val="StyleUnderline"/>
        </w:rPr>
        <w:t xml:space="preserve">while we have become aware of the problem and taken steps in </w:t>
      </w:r>
      <w:r w:rsidRPr="009A396F">
        <w:rPr>
          <w:rStyle w:val="StyleUnderline"/>
          <w:highlight w:val="yellow"/>
        </w:rPr>
        <w:t>recent</w:t>
      </w:r>
      <w:r w:rsidRPr="009A396F">
        <w:rPr>
          <w:rStyle w:val="StyleUnderline"/>
        </w:rPr>
        <w:t xml:space="preserve"> years to mitigate it, those </w:t>
      </w:r>
      <w:r w:rsidRPr="009A396F">
        <w:rPr>
          <w:rStyle w:val="StyleUnderline"/>
          <w:highlight w:val="yellow"/>
        </w:rPr>
        <w:t>steps are</w:t>
      </w:r>
      <w:r w:rsidRPr="009A396F">
        <w:rPr>
          <w:rStyle w:val="StyleUnderline"/>
        </w:rPr>
        <w:t xml:space="preserve"> currently </w:t>
      </w:r>
      <w:r w:rsidRPr="009A396F">
        <w:rPr>
          <w:rStyle w:val="StyleUnderline"/>
          <w:highlight w:val="yellow"/>
        </w:rPr>
        <w:t>not keeping up with the sheer scale of space junk</w:t>
      </w:r>
      <w:r w:rsidRPr="009A396F">
        <w:t xml:space="preserve">. All spacefaring nations have contributed to the problem, which is significant: </w:t>
      </w:r>
      <w:r w:rsidRPr="009A396F">
        <w:rPr>
          <w:rStyle w:val="StyleUnderline"/>
          <w:highlight w:val="yellow"/>
        </w:rPr>
        <w:t>as more</w:t>
      </w:r>
      <w:r w:rsidRPr="009A396F">
        <w:rPr>
          <w:rStyle w:val="StyleUnderline"/>
        </w:rPr>
        <w:t xml:space="preserve"> and more defunct </w:t>
      </w:r>
      <w:r w:rsidRPr="009A396F">
        <w:rPr>
          <w:rStyle w:val="StyleUnderline"/>
          <w:highlight w:val="yellow"/>
        </w:rPr>
        <w:t>objects populate near-Earth space, the risk of collision rises - which</w:t>
      </w:r>
      <w:r w:rsidRPr="009A396F">
        <w:rPr>
          <w:rStyle w:val="StyleUnderline"/>
        </w:rPr>
        <w:t xml:space="preserve">, as objects crash and shatter, </w:t>
      </w:r>
      <w:r w:rsidRPr="009A396F">
        <w:rPr>
          <w:rStyle w:val="StyleUnderline"/>
          <w:highlight w:val="yellow"/>
        </w:rPr>
        <w:t>produces even more</w:t>
      </w:r>
      <w:r w:rsidRPr="009A396F">
        <w:rPr>
          <w:rStyle w:val="StyleUnderline"/>
        </w:rPr>
        <w:t xml:space="preserve"> space </w:t>
      </w:r>
      <w:r w:rsidRPr="009A396F">
        <w:rPr>
          <w:rStyle w:val="StyleUnderline"/>
          <w:highlight w:val="yellow"/>
        </w:rPr>
        <w:t>debris.</w:t>
      </w:r>
      <w:r w:rsidRPr="009A396F">
        <w:rPr>
          <w:rStyle w:val="StyleUnderline"/>
        </w:rPr>
        <w:t xml:space="preserve"> </w:t>
      </w:r>
      <w:r w:rsidRPr="009A396F">
        <w:t xml:space="preserve">The hazards have been prominent </w:t>
      </w:r>
      <w:r w:rsidRPr="009A396F">
        <w:rPr>
          <w:rStyle w:val="StyleUnderline"/>
        </w:rPr>
        <w:t xml:space="preserve">in the </w:t>
      </w:r>
      <w:r w:rsidRPr="009A396F">
        <w:rPr>
          <w:rStyle w:val="StyleUnderline"/>
          <w:highlight w:val="yellow"/>
        </w:rPr>
        <w:t>last year</w:t>
      </w:r>
      <w:r w:rsidRPr="009A396F">
        <w:rPr>
          <w:rStyle w:val="StyleUnderline"/>
        </w:rPr>
        <w:t>.</w:t>
      </w:r>
      <w:r w:rsidRPr="009A396F">
        <w:t xml:space="preserve"> </w:t>
      </w:r>
      <w:r w:rsidRPr="009A396F">
        <w:rPr>
          <w:rStyle w:val="StyleUnderline"/>
        </w:rPr>
        <w:t xml:space="preserve">We have not only watched as </w:t>
      </w:r>
      <w:r w:rsidRPr="009A396F">
        <w:rPr>
          <w:rStyle w:val="StyleUnderline"/>
          <w:highlight w:val="yellow"/>
        </w:rPr>
        <w:t xml:space="preserve">two large dead satellites </w:t>
      </w:r>
      <w:r w:rsidRPr="009A396F">
        <w:rPr>
          <w:rStyle w:val="StyleUnderline"/>
        </w:rPr>
        <w:t xml:space="preserve">very </w:t>
      </w:r>
      <w:r w:rsidRPr="009A396F">
        <w:rPr>
          <w:rStyle w:val="StyleUnderline"/>
          <w:highlight w:val="yellow"/>
        </w:rPr>
        <w:t>nearly collided</w:t>
      </w:r>
      <w:r w:rsidRPr="009A396F">
        <w:rPr>
          <w:rStyle w:val="StyleUnderline"/>
        </w:rPr>
        <w:t xml:space="preserve">, but </w:t>
      </w:r>
      <w:r w:rsidRPr="009A396F">
        <w:rPr>
          <w:rStyle w:val="StyleUnderline"/>
          <w:highlight w:val="yellow"/>
        </w:rPr>
        <w:t>the I</w:t>
      </w:r>
      <w:r w:rsidRPr="009A396F">
        <w:rPr>
          <w:rStyle w:val="StyleUnderline"/>
        </w:rPr>
        <w:t xml:space="preserve">nternational </w:t>
      </w:r>
      <w:r w:rsidRPr="009A396F">
        <w:rPr>
          <w:rStyle w:val="StyleUnderline"/>
          <w:highlight w:val="yellow"/>
        </w:rPr>
        <w:t>S</w:t>
      </w:r>
      <w:r w:rsidRPr="009A396F">
        <w:rPr>
          <w:rStyle w:val="StyleUnderline"/>
        </w:rPr>
        <w:t xml:space="preserve">pace </w:t>
      </w:r>
      <w:r w:rsidRPr="009A396F">
        <w:rPr>
          <w:rStyle w:val="StyleUnderline"/>
          <w:highlight w:val="yellow"/>
        </w:rPr>
        <w:t>S</w:t>
      </w:r>
      <w:r w:rsidRPr="009A396F">
        <w:rPr>
          <w:rStyle w:val="StyleUnderline"/>
        </w:rPr>
        <w:t xml:space="preserve">tation has </w:t>
      </w:r>
      <w:r w:rsidRPr="009A396F">
        <w:rPr>
          <w:rStyle w:val="StyleUnderline"/>
          <w:highlight w:val="yellow"/>
        </w:rPr>
        <w:t xml:space="preserve">had to undertake emergency manoeuvres three times to avoid colliding with </w:t>
      </w:r>
      <w:r w:rsidRPr="009A396F">
        <w:rPr>
          <w:rStyle w:val="StyleUnderline"/>
        </w:rPr>
        <w:t xml:space="preserve">space </w:t>
      </w:r>
      <w:r w:rsidRPr="009A396F">
        <w:rPr>
          <w:rStyle w:val="StyleUnderline"/>
          <w:highlight w:val="yellow"/>
        </w:rPr>
        <w:t>debris</w:t>
      </w:r>
      <w:r w:rsidRPr="009A396F">
        <w:rPr>
          <w:rStyle w:val="StyleUnderline"/>
        </w:rPr>
        <w:t>.</w:t>
      </w:r>
      <w:r w:rsidRPr="009A396F">
        <w:t xml:space="preserve"> But collisions are not even close to being the biggest problem, according to the ESA's report. In the last 10 years, collisions were responsible for just 0.83 percent of all fragmentation events. "</w:t>
      </w:r>
      <w:r w:rsidRPr="009A396F">
        <w:rPr>
          <w:rStyle w:val="StyleUnderline"/>
          <w:highlight w:val="yellow"/>
        </w:rPr>
        <w:t>The biggest</w:t>
      </w:r>
      <w:r w:rsidRPr="009A396F">
        <w:rPr>
          <w:rStyle w:val="StyleUnderline"/>
        </w:rPr>
        <w:t xml:space="preserve"> </w:t>
      </w:r>
      <w:r w:rsidRPr="009A396F">
        <w:rPr>
          <w:rStyle w:val="StyleUnderline"/>
          <w:highlight w:val="yellow"/>
        </w:rPr>
        <w:t>contributor to</w:t>
      </w:r>
      <w:r w:rsidRPr="009A396F">
        <w:rPr>
          <w:rStyle w:val="StyleUnderline"/>
        </w:rPr>
        <w:t xml:space="preserve"> the </w:t>
      </w:r>
      <w:r w:rsidRPr="009A396F">
        <w:rPr>
          <w:rStyle w:val="StyleUnderline"/>
        </w:rPr>
        <w:lastRenderedPageBreak/>
        <w:t xml:space="preserve">current </w:t>
      </w:r>
      <w:r w:rsidRPr="009A396F">
        <w:rPr>
          <w:rStyle w:val="StyleUnderline"/>
          <w:highlight w:val="yellow"/>
        </w:rPr>
        <w:t>space debris</w:t>
      </w:r>
      <w:r w:rsidRPr="009A396F">
        <w:rPr>
          <w:rStyle w:val="StyleUnderline"/>
        </w:rPr>
        <w:t xml:space="preserve"> problem </w:t>
      </w:r>
      <w:r w:rsidRPr="009A396F">
        <w:rPr>
          <w:rStyle w:val="StyleUnderline"/>
          <w:highlight w:val="yellow"/>
        </w:rPr>
        <w:t>is explosions in orbit, caused by left-over energy</w:t>
      </w:r>
      <w:r w:rsidRPr="009A396F">
        <w:rPr>
          <w:rStyle w:val="StyleUnderline"/>
        </w:rPr>
        <w:t xml:space="preserve"> - fuel and batteries - </w:t>
      </w:r>
      <w:r w:rsidRPr="009A396F">
        <w:rPr>
          <w:rStyle w:val="StyleUnderline"/>
          <w:highlight w:val="yellow"/>
        </w:rPr>
        <w:t>on</w:t>
      </w:r>
      <w:r w:rsidRPr="009A396F">
        <w:rPr>
          <w:rStyle w:val="StyleUnderline"/>
        </w:rPr>
        <w:t xml:space="preserve">board </w:t>
      </w:r>
      <w:r w:rsidRPr="009A396F">
        <w:rPr>
          <w:rStyle w:val="StyleUnderline"/>
          <w:highlight w:val="yellow"/>
        </w:rPr>
        <w:t>spacecraft and rockets</w:t>
      </w:r>
      <w:r w:rsidRPr="009A396F">
        <w:t xml:space="preserve">," said Holger Krag, head of the ESA's Space Safety Programme. "Despite measures being in place for years to prevent this, we see no decline in the number of such events. </w:t>
      </w:r>
      <w:r w:rsidRPr="009A396F">
        <w:rPr>
          <w:sz w:val="18"/>
          <w:szCs w:val="18"/>
        </w:rPr>
        <w:t xml:space="preserve">Trends towards end-of-mission disposal are improving, but at a slow pace." The causes of fragmentation events over the past decade. (ESA) The space junk problem was first raised in the 1960s, but it took a long time for mitigation measures to be identified and implemented. Now, spacefaring nations are much better at planning for what happens to satellites and rockets at the end of their missions. Reusable rockets are a big one, although the technology is still in its infancy. For decades, rocket boosters were just left to drift away once they'd delivered their payloads into low-Earth orbit. Some of those discarded boosters have been out there for decades. </w:t>
      </w:r>
      <w:r w:rsidRPr="009A396F">
        <w:t xml:space="preserve">Other mitigation measures include designing and building spacecraft that can better withstand the harsh environment of space without disintegrating; releasing stored energy and fuel to make defunct spacecraft less likely to explode; and, once a spacecraft's mission is over, moving it to a safer orbit. This would mean either a "graveyard orbit" high above the low-Earth space used for operational spacecraft, or bringing it down into Earth's atmosphere to burn up on reentry as a neat disposal system. But even with these measures in place, 12 fragmentation events have taken place every year for the past two decades. That number is rising, with each fragmentation event potentially introducing thousands of pieces of small debris in Earth orbit. At orbital velocities, even the tiniest pieces of debris can disable an operational satellite. According to the ESA's statistical model, </w:t>
      </w:r>
      <w:r w:rsidRPr="009A396F">
        <w:rPr>
          <w:rStyle w:val="StyleUnderline"/>
          <w:highlight w:val="yellow"/>
        </w:rPr>
        <w:t xml:space="preserve">there are over 130 million pieces of </w:t>
      </w:r>
      <w:r w:rsidRPr="009A396F">
        <w:rPr>
          <w:rStyle w:val="StyleUnderline"/>
        </w:rPr>
        <w:t xml:space="preserve">anthropogenic </w:t>
      </w:r>
      <w:r w:rsidRPr="009A396F">
        <w:rPr>
          <w:rStyle w:val="StyleUnderline"/>
          <w:highlight w:val="yellow"/>
        </w:rPr>
        <w:t>space debris smaller than a millimetre</w:t>
      </w:r>
      <w:r w:rsidRPr="009A396F">
        <w:t xml:space="preserve">. The only way we can hope to do anything about the problem is by working together. The good news is that, in the past decade, there has been an increase in the number of spacefaring nations complying with international guidelines. </w:t>
      </w:r>
      <w:r w:rsidRPr="009A396F">
        <w:rPr>
          <w:sz w:val="16"/>
          <w:szCs w:val="16"/>
        </w:rPr>
        <w:t>Those that don't comply with orbit guidelines are growing increasingly likely to comply with space debris mitigation measures. But how we use space is changing. Satellite swarms, smallsats and "constellations" are becoming more common. SpaceX's StarLink alone has put hundreds of satellites in low-Earth orbit. So, the ESA says, it's more important than ever that everyone cooperates to keep our little corner of space as clean as we can. "The accelerating increase of satellites launched into low-Earth orbit is starkly visible in our latest report," said Tim Florer, Head of the ESA's Space Debris Office.</w:t>
      </w:r>
      <w:r w:rsidRPr="009A396F">
        <w:t xml:space="preserve"> </w:t>
      </w:r>
      <w:r w:rsidRPr="009A396F">
        <w:rPr>
          <w:sz w:val="20"/>
          <w:szCs w:val="20"/>
        </w:rPr>
        <w:t>"To continue benefiting from the science, technology and data that operating in space brings, it is vital that we achieve better compliance with existing space debris mitigation guidelines in spacecraft design and operations. It cannot be stressed enough - this is essential for the sustainable use of space."</w:t>
      </w:r>
      <w:r w:rsidRPr="009A396F">
        <w:t xml:space="preserve"> The ESA is actively working towards solutions. It has commissioned a project to attempt to collect space debris, with the proof-of-concept planned to launch in 2025. They're also trying to develop technology to automate collision avoidance manoeuvres, so that human controllers don't need to track and control every piece of equipment or decommissioned satellite in low-Earth space. And measures such as a Space Sustainability Rating can help nations developing space technologies by providing a baseline by which to adhere. "Space debris poses a problem for the near Earth environment on a global scale, to which all spacefaring nations have contributed and for which </w:t>
      </w:r>
      <w:r w:rsidRPr="009A396F">
        <w:rPr>
          <w:rStyle w:val="StyleUnderline"/>
          <w:highlight w:val="yellow"/>
        </w:rPr>
        <w:t>only a globally supported solution can be the answer</w:t>
      </w:r>
      <w:r w:rsidRPr="009A396F">
        <w:t>," the ESA wrote in its report.</w:t>
      </w:r>
    </w:p>
    <w:p w14:paraId="58C1949F" w14:textId="77777777" w:rsidR="00305CB1" w:rsidRPr="009A396F" w:rsidRDefault="00305CB1" w:rsidP="00305CB1"/>
    <w:p w14:paraId="21E75A70" w14:textId="77777777" w:rsidR="00953FE7" w:rsidRPr="009A396F" w:rsidRDefault="00953FE7" w:rsidP="00953FE7">
      <w:pPr>
        <w:pStyle w:val="Heading4"/>
        <w:rPr>
          <w:rFonts w:cs="Arial"/>
        </w:rPr>
      </w:pPr>
      <w:r w:rsidRPr="009A396F">
        <w:rPr>
          <w:rFonts w:cs="Arial"/>
        </w:rPr>
        <w:t xml:space="preserve">Old Dead satellites pose a threat that can lead to extinction </w:t>
      </w:r>
    </w:p>
    <w:p w14:paraId="43854C0F" w14:textId="77777777" w:rsidR="00953FE7" w:rsidRPr="009A396F" w:rsidRDefault="00953FE7" w:rsidP="00953FE7">
      <w:pPr>
        <w:rPr>
          <w:b/>
          <w:bCs/>
        </w:rPr>
      </w:pPr>
      <w:r w:rsidRPr="00611DD5">
        <w:rPr>
          <w:b/>
          <w:bCs/>
          <w:sz w:val="26"/>
          <w:szCs w:val="26"/>
        </w:rPr>
        <w:t>Wattles 20</w:t>
      </w:r>
      <w:r w:rsidRPr="009A396F">
        <w:t xml:space="preserve">, </w:t>
      </w:r>
      <w:hyperlink r:id="rId21" w:history="1">
        <w:r w:rsidRPr="009A396F">
          <w:rPr>
            <w:rStyle w:val="Hyperlink"/>
            <w:sz w:val="21"/>
            <w:szCs w:val="21"/>
            <w:shd w:val="clear" w:color="auto" w:fill="FEFEFE"/>
          </w:rPr>
          <w:t>Jackie Wattles</w:t>
        </w:r>
      </w:hyperlink>
      <w:r w:rsidRPr="009A396F">
        <w:t xml:space="preserve"> 2020, October 15. </w:t>
      </w:r>
      <w:r w:rsidRPr="009A396F">
        <w:rPr>
          <w:i/>
          <w:iCs/>
        </w:rPr>
        <w:t>A dead Soviet satellite and an old rocket booster could collide in space tonight | CNN BUSINESS</w:t>
      </w:r>
      <w:r w:rsidRPr="009A396F">
        <w:t>. CNN. https://www.cnn.com/2020/10/15/tech/space-junk-debris-collision-scn/index.html. Accessed 25 jul. 2021</w:t>
      </w:r>
    </w:p>
    <w:p w14:paraId="6BC3BF54" w14:textId="77777777" w:rsidR="00953FE7" w:rsidRPr="009A396F" w:rsidRDefault="00953FE7" w:rsidP="00953FE7">
      <w:pPr>
        <w:shd w:val="clear" w:color="auto" w:fill="FEFEFE"/>
        <w:spacing w:after="225" w:line="240" w:lineRule="auto"/>
        <w:rPr>
          <w:rFonts w:eastAsia="Times New Roman"/>
          <w:color w:val="262626"/>
          <w:sz w:val="16"/>
          <w:szCs w:val="16"/>
        </w:rPr>
      </w:pPr>
      <w:r w:rsidRPr="009A396F">
        <w:rPr>
          <w:rFonts w:eastAsia="Times New Roman"/>
          <w:color w:val="262626"/>
          <w:sz w:val="16"/>
          <w:szCs w:val="16"/>
        </w:rPr>
        <w:t>Space traffic experts are tracking two pieces of orbital garbage that appear to be careening toward each other: A defunct Soviet satellite and a discarded Chinese rocket booster that are expected to nearly miss each other — with a slight chance of colliding — Thursday evening.</w:t>
      </w:r>
    </w:p>
    <w:p w14:paraId="4F8FD839" w14:textId="77777777" w:rsidR="00953FE7" w:rsidRPr="009A396F" w:rsidRDefault="00953FE7" w:rsidP="00953FE7">
      <w:pPr>
        <w:shd w:val="clear" w:color="auto" w:fill="FEFEFE"/>
        <w:spacing w:line="240" w:lineRule="auto"/>
        <w:rPr>
          <w:rFonts w:eastAsia="Times New Roman"/>
          <w:color w:val="262626"/>
          <w:sz w:val="16"/>
          <w:szCs w:val="16"/>
        </w:rPr>
      </w:pPr>
      <w:r w:rsidRPr="009A396F">
        <w:rPr>
          <w:rFonts w:eastAsia="Times New Roman"/>
          <w:color w:val="262626"/>
          <w:sz w:val="16"/>
          <w:szCs w:val="16"/>
        </w:rPr>
        <w:lastRenderedPageBreak/>
        <w:t>No one knows for sure if the objects will collide, and near-misses happen in space all the time. But LeoLabs, a California-based startup that uses ground-based radars to track spaceborne objects, is putting the odds of collision at 10% or more. That's high, but not uncommon LeoLabs CEO Daniel Ceperley told CNN Business on Thursday.</w:t>
      </w:r>
    </w:p>
    <w:p w14:paraId="5C66F353" w14:textId="77777777" w:rsidR="00953FE7" w:rsidRPr="009A396F" w:rsidRDefault="00953FE7" w:rsidP="00953FE7">
      <w:pPr>
        <w:shd w:val="clear" w:color="auto" w:fill="FEFEFE"/>
        <w:spacing w:line="240" w:lineRule="auto"/>
        <w:rPr>
          <w:rFonts w:eastAsia="Times New Roman"/>
          <w:color w:val="262626"/>
          <w:sz w:val="16"/>
          <w:szCs w:val="27"/>
        </w:rPr>
      </w:pPr>
      <w:r w:rsidRPr="009A396F">
        <w:rPr>
          <w:rFonts w:eastAsia="Times New Roman"/>
          <w:color w:val="262626"/>
          <w:sz w:val="16"/>
          <w:szCs w:val="27"/>
        </w:rPr>
        <w:t>"</w:t>
      </w:r>
      <w:r w:rsidRPr="009A396F">
        <w:rPr>
          <w:rStyle w:val="StyleUnderline"/>
          <w:b/>
          <w:bCs/>
        </w:rPr>
        <w:t>Multiple times a week we're seeing dead satellites come within 100 meters of each other, moving at tremendous speeds</w:t>
      </w:r>
      <w:r w:rsidRPr="009A396F">
        <w:rPr>
          <w:rFonts w:eastAsia="Times New Roman"/>
          <w:color w:val="262626"/>
          <w:sz w:val="16"/>
          <w:szCs w:val="27"/>
        </w:rPr>
        <w:t>," Ceperley said. The company decided to raise public awareness about this particular event, he said, because the two objects are both large — and likely to create an enormous debris field if they collide — and because they're in an area of orbit that's still relatively clean compared to nearby orbits. The company is also trying to raise more general public awareness about the debris problem, he said.</w:t>
      </w:r>
    </w:p>
    <w:p w14:paraId="74919137" w14:textId="77777777" w:rsidR="00953FE7" w:rsidRPr="009A396F" w:rsidRDefault="00953FE7" w:rsidP="00953FE7">
      <w:pPr>
        <w:shd w:val="clear" w:color="auto" w:fill="FEFEFE"/>
        <w:spacing w:line="240" w:lineRule="auto"/>
        <w:rPr>
          <w:rFonts w:eastAsia="Times New Roman"/>
          <w:color w:val="262626"/>
          <w:sz w:val="16"/>
          <w:szCs w:val="16"/>
        </w:rPr>
      </w:pPr>
      <w:r w:rsidRPr="009A396F">
        <w:rPr>
          <w:rFonts w:eastAsia="Times New Roman"/>
          <w:color w:val="262626"/>
          <w:sz w:val="16"/>
          <w:szCs w:val="16"/>
        </w:rPr>
        <w:t>The Soviet satellite, which launched to space in 1989 and was used for navigation, weighs nearly 2,000 pounds and is 55 feet long, according to Jonathan McDowell, an astronomer at the Harvard-Smithsonian Center for Astrophysics. And the rocket booster, part of a Chinese Long March launch vehicle that likely launched in 2009, is about 20 feet long. Neither of the objects is still in use.</w:t>
      </w:r>
    </w:p>
    <w:p w14:paraId="0F7CD190" w14:textId="77777777" w:rsidR="00953FE7" w:rsidRPr="009A396F" w:rsidRDefault="00953FE7" w:rsidP="00953FE7">
      <w:pPr>
        <w:shd w:val="clear" w:color="auto" w:fill="FEFEFE"/>
        <w:spacing w:line="240" w:lineRule="auto"/>
        <w:rPr>
          <w:rFonts w:eastAsia="Times New Roman"/>
          <w:color w:val="262626"/>
          <w:sz w:val="16"/>
          <w:szCs w:val="16"/>
        </w:rPr>
      </w:pPr>
      <w:r w:rsidRPr="009A396F">
        <w:rPr>
          <w:rFonts w:eastAsia="Times New Roman"/>
          <w:color w:val="262626"/>
          <w:sz w:val="16"/>
          <w:szCs w:val="16"/>
        </w:rPr>
        <w:t>Moriba Jah, an astrodynamicist at the University of Texas at Austin, has long been trying to do the same thing. His </w:t>
      </w:r>
      <w:hyperlink r:id="rId22" w:tgtFrame="_blank" w:history="1">
        <w:r w:rsidRPr="009A396F">
          <w:rPr>
            <w:rStyle w:val="Hyperlink"/>
            <w:rFonts w:eastAsia="Times New Roman"/>
            <w:color w:val="262626"/>
            <w:sz w:val="16"/>
            <w:szCs w:val="16"/>
            <w:u w:val="single"/>
          </w:rPr>
          <w:t>data</w:t>
        </w:r>
      </w:hyperlink>
      <w:r w:rsidRPr="009A396F">
        <w:rPr>
          <w:rFonts w:eastAsia="Times New Roman"/>
          <w:color w:val="262626"/>
          <w:sz w:val="16"/>
          <w:szCs w:val="16"/>
        </w:rPr>
        <w:t>, which shows dozens of potential collisions happening at any given moment, shows that the Soviet satellite and discarded rocket booster are expected to come within 72 meters of each other this evening, with a risk of colliding. Though, he couldn't say for sure whether a collision is "likely."</w:t>
      </w:r>
    </w:p>
    <w:p w14:paraId="4280280D" w14:textId="77777777" w:rsidR="00953FE7" w:rsidRPr="009A396F" w:rsidRDefault="00953FE7" w:rsidP="00953FE7">
      <w:pPr>
        <w:shd w:val="clear" w:color="auto" w:fill="FEFEFE"/>
        <w:spacing w:line="240" w:lineRule="auto"/>
        <w:rPr>
          <w:rFonts w:eastAsia="Times New Roman"/>
          <w:color w:val="262626"/>
          <w:sz w:val="16"/>
          <w:szCs w:val="16"/>
        </w:rPr>
      </w:pPr>
      <w:r w:rsidRPr="009A396F">
        <w:rPr>
          <w:rFonts w:eastAsia="Times New Roman"/>
          <w:color w:val="262626"/>
          <w:sz w:val="16"/>
          <w:szCs w:val="16"/>
        </w:rPr>
        <w:t>If the rocket and satellite do collide, it would be the first time in more than a decade that two objects spontaneously collided in space — a situation space traffic experts have hoped desperately to avoid.</w:t>
      </w:r>
    </w:p>
    <w:p w14:paraId="498D510A" w14:textId="77777777" w:rsidR="00953FE7" w:rsidRPr="009A396F" w:rsidRDefault="00953FE7" w:rsidP="00953FE7">
      <w:pPr>
        <w:shd w:val="clear" w:color="auto" w:fill="FEFEFE"/>
        <w:spacing w:line="240" w:lineRule="auto"/>
        <w:rPr>
          <w:rFonts w:eastAsia="Times New Roman"/>
          <w:color w:val="262626"/>
          <w:sz w:val="16"/>
          <w:szCs w:val="16"/>
        </w:rPr>
      </w:pPr>
      <w:r w:rsidRPr="009A396F">
        <w:rPr>
          <w:rFonts w:eastAsia="Times New Roman"/>
          <w:color w:val="262626"/>
          <w:sz w:val="16"/>
          <w:szCs w:val="16"/>
        </w:rPr>
        <w:t>The last collision, in 2009, saw a dead Russian military satellite ram into an active communications satellite operated by US-based telecommunications firm Iridium. That event produced a massive cloud of debris, most of which is too small to track from the ground. And the wreckage is still in orbit, posing a constant threat to nearby satellites.</w:t>
      </w:r>
    </w:p>
    <w:p w14:paraId="4D6AD010" w14:textId="77777777" w:rsidR="00953FE7" w:rsidRPr="009A396F" w:rsidRDefault="00953FE7" w:rsidP="00953FE7">
      <w:pPr>
        <w:shd w:val="clear" w:color="auto" w:fill="FEFEFE"/>
        <w:spacing w:line="240" w:lineRule="auto"/>
        <w:rPr>
          <w:rStyle w:val="StyleUnderline"/>
          <w:b/>
          <w:bCs/>
        </w:rPr>
      </w:pPr>
      <w:r w:rsidRPr="009A396F">
        <w:rPr>
          <w:sz w:val="16"/>
        </w:rPr>
        <w:t xml:space="preserve">There are also already hundreds of thousands — possibly millions — of </w:t>
      </w:r>
      <w:r w:rsidRPr="009A396F">
        <w:rPr>
          <w:rStyle w:val="StyleUnderline"/>
          <w:b/>
          <w:bCs/>
        </w:rPr>
        <w:t>objects whirling around in</w:t>
      </w:r>
      <w:r w:rsidRPr="009A396F">
        <w:rPr>
          <w:rStyle w:val="StyleUnderline"/>
        </w:rPr>
        <w:t xml:space="preserve"> </w:t>
      </w:r>
      <w:r w:rsidRPr="009A396F">
        <w:rPr>
          <w:sz w:val="16"/>
        </w:rPr>
        <w:t xml:space="preserve">orbit </w:t>
      </w:r>
      <w:r w:rsidRPr="009A396F">
        <w:rPr>
          <w:rStyle w:val="StyleUnderline"/>
          <w:b/>
          <w:bCs/>
        </w:rPr>
        <w:t xml:space="preserve">uncontrolled, including spent rocket boosters, dead satellites and detritus from </w:t>
      </w:r>
      <w:r w:rsidRPr="009A396F">
        <w:rPr>
          <w:sz w:val="16"/>
        </w:rPr>
        <w:t>military anti-</w:t>
      </w:r>
      <w:r w:rsidRPr="009A396F">
        <w:rPr>
          <w:rStyle w:val="StyleUnderline"/>
          <w:b/>
          <w:bCs/>
        </w:rPr>
        <w:t>satellite missile demonstrations. The junk is heavily concentrated in areas of orbit</w:t>
      </w:r>
      <w:r w:rsidRPr="009A396F">
        <w:rPr>
          <w:rStyle w:val="StyleUnderline"/>
        </w:rPr>
        <w:t xml:space="preserve"> </w:t>
      </w:r>
      <w:r w:rsidRPr="009A396F">
        <w:rPr>
          <w:sz w:val="16"/>
        </w:rPr>
        <w:t xml:space="preserve">closest to the Earth's </w:t>
      </w:r>
      <w:r w:rsidRPr="009A396F">
        <w:rPr>
          <w:rStyle w:val="StyleUnderline"/>
          <w:u w:val="none"/>
        </w:rPr>
        <w:t>surface</w:t>
      </w:r>
      <w:r w:rsidRPr="009A396F">
        <w:rPr>
          <w:rStyle w:val="StyleUnderline"/>
          <w:b/>
          <w:bCs/>
          <w:u w:val="none"/>
        </w:rPr>
        <w:t>.</w:t>
      </w:r>
      <w:r w:rsidRPr="009A396F">
        <w:rPr>
          <w:rStyle w:val="StyleUnderline"/>
          <w:b/>
          <w:bCs/>
        </w:rPr>
        <w:t xml:space="preserve"> And, though it doesn't pose much of a risk to humans on the ground, it does threaten hoards of active satellites</w:t>
      </w:r>
      <w:r w:rsidRPr="009A396F">
        <w:rPr>
          <w:rFonts w:eastAsia="Times New Roman"/>
          <w:color w:val="262626"/>
          <w:sz w:val="16"/>
          <w:szCs w:val="27"/>
        </w:rPr>
        <w:t xml:space="preserve"> that provide all sorts of services, including tracking the weather, studying the Earth's climate, </w:t>
      </w:r>
      <w:r w:rsidRPr="009A396F">
        <w:rPr>
          <w:rFonts w:eastAsia="Times New Roman"/>
          <w:b/>
          <w:bCs/>
          <w:color w:val="262626"/>
          <w:sz w:val="16"/>
          <w:szCs w:val="27"/>
          <w:u w:val="single"/>
        </w:rPr>
        <w:t>and</w:t>
      </w:r>
      <w:r w:rsidRPr="009A396F">
        <w:rPr>
          <w:rFonts w:eastAsia="Times New Roman"/>
          <w:color w:val="262626"/>
          <w:sz w:val="16"/>
          <w:szCs w:val="27"/>
        </w:rPr>
        <w:t xml:space="preserve"> </w:t>
      </w:r>
      <w:r w:rsidRPr="009A396F">
        <w:rPr>
          <w:sz w:val="16"/>
        </w:rPr>
        <w:t xml:space="preserve">providing </w:t>
      </w:r>
      <w:r w:rsidRPr="009A396F">
        <w:rPr>
          <w:rStyle w:val="StyleUnderline"/>
          <w:b/>
          <w:bCs/>
        </w:rPr>
        <w:t>telecom services</w:t>
      </w:r>
      <w:r w:rsidRPr="009A396F">
        <w:rPr>
          <w:sz w:val="16"/>
        </w:rPr>
        <w:t>. The</w:t>
      </w:r>
      <w:r w:rsidRPr="009A396F">
        <w:rPr>
          <w:rFonts w:eastAsia="Times New Roman"/>
          <w:color w:val="262626"/>
          <w:sz w:val="16"/>
          <w:szCs w:val="27"/>
        </w:rPr>
        <w:t xml:space="preserve"> </w:t>
      </w:r>
      <w:r w:rsidRPr="009A396F">
        <w:rPr>
          <w:sz w:val="16"/>
        </w:rPr>
        <w:t>debris also threatens the </w:t>
      </w:r>
      <w:hyperlink r:id="rId23" w:tgtFrame="_blank" w:history="1">
        <w:r w:rsidRPr="009A396F">
          <w:rPr>
            <w:rStyle w:val="Hyperlink"/>
            <w:sz w:val="16"/>
          </w:rPr>
          <w:t>International Space Station</w:t>
        </w:r>
      </w:hyperlink>
      <w:r w:rsidRPr="009A396F">
        <w:rPr>
          <w:sz w:val="16"/>
        </w:rPr>
        <w:t xml:space="preserve">, </w:t>
      </w:r>
      <w:r w:rsidRPr="009A396F">
        <w:rPr>
          <w:rStyle w:val="StyleUnderline"/>
          <w:b/>
          <w:bCs/>
        </w:rPr>
        <w:t>where crews of astronauts</w:t>
      </w:r>
      <w:r w:rsidRPr="009A396F">
        <w:rPr>
          <w:b/>
          <w:bCs/>
          <w:sz w:val="16"/>
        </w:rPr>
        <w:t xml:space="preserve"> </w:t>
      </w:r>
      <w:r w:rsidRPr="009A396F">
        <w:rPr>
          <w:rStyle w:val="StyleUnderline"/>
          <w:b/>
          <w:bCs/>
        </w:rPr>
        <w:t>have lived</w:t>
      </w:r>
      <w:r w:rsidRPr="009A396F">
        <w:rPr>
          <w:b/>
          <w:bCs/>
          <w:sz w:val="16"/>
        </w:rPr>
        <w:t xml:space="preserve"> </w:t>
      </w:r>
      <w:r w:rsidRPr="009A396F">
        <w:rPr>
          <w:rStyle w:val="StyleUnderline"/>
          <w:b/>
          <w:bCs/>
        </w:rPr>
        <w:t>since</w:t>
      </w:r>
      <w:r w:rsidRPr="009A396F">
        <w:rPr>
          <w:rStyle w:val="StyleUnderline"/>
        </w:rPr>
        <w:t xml:space="preserve"> </w:t>
      </w:r>
      <w:r w:rsidRPr="009A396F">
        <w:rPr>
          <w:sz w:val="16"/>
        </w:rPr>
        <w:t>2000</w:t>
      </w:r>
      <w:r w:rsidRPr="009A396F">
        <w:rPr>
          <w:rStyle w:val="StyleUnderline"/>
        </w:rPr>
        <w:t xml:space="preserve">, </w:t>
      </w:r>
      <w:r w:rsidRPr="009A396F">
        <w:rPr>
          <w:rStyle w:val="StyleUnderline"/>
          <w:b/>
          <w:bCs/>
        </w:rPr>
        <w:t>and which has had to adjust its own orbit three times this year already due to space debris.</w:t>
      </w:r>
    </w:p>
    <w:p w14:paraId="15BCD114" w14:textId="77777777" w:rsidR="00953FE7" w:rsidRPr="009A396F" w:rsidRDefault="00953FE7" w:rsidP="00953FE7">
      <w:pPr>
        <w:spacing w:line="240" w:lineRule="auto"/>
        <w:rPr>
          <w:rFonts w:eastAsia="Times New Roman"/>
          <w:color w:val="262626"/>
          <w:sz w:val="16"/>
          <w:szCs w:val="16"/>
        </w:rPr>
      </w:pPr>
      <w:r w:rsidRPr="009A396F">
        <w:rPr>
          <w:rFonts w:eastAsia="Times New Roman"/>
          <w:color w:val="262626"/>
          <w:sz w:val="16"/>
          <w:szCs w:val="16"/>
        </w:rPr>
        <w:t>McDowell explained on Twitter, a new collision would be "very bad." It could lead to a 10% to 20% increase in the amount of debris in space, and each new piece of debris boosts the odds that more collisions will keep happening.</w:t>
      </w:r>
    </w:p>
    <w:p w14:paraId="07ADA8E3" w14:textId="77777777" w:rsidR="00953FE7" w:rsidRPr="009A396F" w:rsidRDefault="00953FE7" w:rsidP="00953FE7">
      <w:pPr>
        <w:spacing w:line="240" w:lineRule="auto"/>
        <w:rPr>
          <w:rFonts w:eastAsia="Times New Roman"/>
          <w:color w:val="262626"/>
          <w:sz w:val="16"/>
          <w:szCs w:val="16"/>
        </w:rPr>
      </w:pPr>
      <w:r w:rsidRPr="009A396F">
        <w:rPr>
          <w:rFonts w:eastAsia="Times New Roman"/>
          <w:color w:val="262626"/>
          <w:sz w:val="16"/>
          <w:szCs w:val="16"/>
        </w:rPr>
        <w:t>It could even set off a </w:t>
      </w:r>
      <w:hyperlink r:id="rId24" w:tgtFrame="_blank" w:history="1">
        <w:r w:rsidRPr="009A396F">
          <w:rPr>
            <w:rStyle w:val="Hyperlink"/>
            <w:rFonts w:eastAsia="Times New Roman"/>
            <w:color w:val="262626"/>
            <w:sz w:val="16"/>
            <w:szCs w:val="16"/>
            <w:u w:val="single"/>
          </w:rPr>
          <w:t>disastrous chain reaction</w:t>
        </w:r>
      </w:hyperlink>
      <w:r w:rsidRPr="009A396F">
        <w:rPr>
          <w:rFonts w:eastAsia="Times New Roman"/>
          <w:color w:val="262626"/>
          <w:sz w:val="16"/>
          <w:szCs w:val="16"/>
        </w:rPr>
        <w:t>, leaving space littered with an impenetrable field of garbage that brings new rocket launches and space exploration to a grinding halt.</w:t>
      </w:r>
    </w:p>
    <w:p w14:paraId="2C34BDEB" w14:textId="77777777" w:rsidR="00953FE7" w:rsidRPr="009A396F" w:rsidRDefault="00953FE7" w:rsidP="00953FE7">
      <w:pPr>
        <w:spacing w:line="240" w:lineRule="auto"/>
        <w:rPr>
          <w:rFonts w:eastAsia="Times New Roman"/>
          <w:color w:val="262626"/>
          <w:sz w:val="16"/>
          <w:szCs w:val="16"/>
        </w:rPr>
      </w:pPr>
      <w:r w:rsidRPr="009A396F">
        <w:rPr>
          <w:rFonts w:eastAsia="Times New Roman"/>
          <w:color w:val="262626"/>
          <w:sz w:val="16"/>
          <w:szCs w:val="16"/>
        </w:rPr>
        <w:t>Part of the problem is that outer space remains largely unregulated. The last widely agreed-upon international treaty guiding the use of outer space hasn't been updated in five decades, which has mostly left the space industry to police itself.</w:t>
      </w:r>
    </w:p>
    <w:p w14:paraId="7E66B5B6" w14:textId="77777777" w:rsidR="00953FE7" w:rsidRPr="009A396F" w:rsidRDefault="00953FE7" w:rsidP="00953FE7">
      <w:pPr>
        <w:rPr>
          <w:rStyle w:val="StyleUnderline"/>
          <w:b/>
          <w:bCs/>
        </w:rPr>
      </w:pPr>
      <w:r w:rsidRPr="009A396F">
        <w:rPr>
          <w:sz w:val="16"/>
        </w:rPr>
        <w:t xml:space="preserve">The rise in popularity of megaconstellations — epitomized by the Starlink internet constellation that Elon Musk's SpaceX is building — has sparked a new wave of discussion about the risks of congestion in orbit. Rocket Lab CEO Peter Beck told CNN Business last month </w:t>
      </w:r>
      <w:r w:rsidRPr="009A396F">
        <w:rPr>
          <w:rStyle w:val="StyleUnderline"/>
          <w:b/>
          <w:bCs/>
        </w:rPr>
        <w:t>that </w:t>
      </w:r>
      <w:hyperlink r:id="rId25" w:tgtFrame="_blank" w:history="1">
        <w:r w:rsidRPr="009A396F">
          <w:rPr>
            <w:rStyle w:val="StyleUnderline"/>
            <w:b/>
            <w:bCs/>
          </w:rPr>
          <w:t>growing congestion in space</w:t>
        </w:r>
      </w:hyperlink>
      <w:r w:rsidRPr="009A396F">
        <w:rPr>
          <w:rStyle w:val="StyleUnderline"/>
          <w:b/>
          <w:bCs/>
        </w:rPr>
        <w:t> is already making it more difficult for his company's rockets to find a clear path to orbit to deliver new satellites.</w:t>
      </w:r>
    </w:p>
    <w:p w14:paraId="4556030C" w14:textId="77777777" w:rsidR="00953FE7" w:rsidRPr="009A396F" w:rsidRDefault="00953FE7" w:rsidP="00953FE7">
      <w:pPr>
        <w:rPr>
          <w:rStyle w:val="StyleUnderline"/>
          <w:b/>
          <w:bCs/>
        </w:rPr>
      </w:pPr>
      <w:r w:rsidRPr="009A396F">
        <w:rPr>
          <w:rStyle w:val="StyleUnderline"/>
          <w:b/>
          <w:bCs/>
        </w:rPr>
        <w:t>Complicating the problem: space traffic experts still don't have a fully accurate map of the objects orbiting earth. Possible collisions are tracked using government and privately owned sensors on the ground that attempt to pinpoint exactly where everything is, but the process involves a lot of guesswork.</w:t>
      </w:r>
    </w:p>
    <w:p w14:paraId="0FBFCDD6" w14:textId="77777777" w:rsidR="00953FE7" w:rsidRPr="009A396F" w:rsidRDefault="00953FE7" w:rsidP="00953FE7">
      <w:pPr>
        <w:spacing w:line="240" w:lineRule="auto"/>
        <w:rPr>
          <w:rFonts w:eastAsia="Times New Roman"/>
          <w:color w:val="262626"/>
          <w:sz w:val="16"/>
          <w:szCs w:val="16"/>
        </w:rPr>
      </w:pPr>
      <w:r w:rsidRPr="009A396F">
        <w:rPr>
          <w:rFonts w:eastAsia="Times New Roman"/>
          <w:color w:val="262626"/>
          <w:sz w:val="16"/>
          <w:szCs w:val="16"/>
        </w:rPr>
        <w:t>Pooling space traffic data into a single database could help space traffic experts develop a far more accurate picture of what's happening. But companies and governments have been hesitant to cooperate, Jah said.</w:t>
      </w:r>
    </w:p>
    <w:p w14:paraId="4C48427D" w14:textId="77777777" w:rsidR="00953FE7" w:rsidRPr="009A396F" w:rsidRDefault="00953FE7" w:rsidP="00953FE7"/>
    <w:p w14:paraId="30972150" w14:textId="77777777" w:rsidR="00953FE7" w:rsidRPr="009A396F" w:rsidRDefault="00953FE7" w:rsidP="00953FE7">
      <w:pPr>
        <w:pStyle w:val="Heading4"/>
        <w:rPr>
          <w:rFonts w:cs="Arial"/>
        </w:rPr>
      </w:pPr>
      <w:r w:rsidRPr="009A396F">
        <w:rPr>
          <w:rFonts w:cs="Arial"/>
        </w:rPr>
        <w:lastRenderedPageBreak/>
        <w:t>There are no rules to how to clear up the space and that escalates the time of the Kessler effect</w:t>
      </w:r>
    </w:p>
    <w:p w14:paraId="30E5D8FF" w14:textId="77777777" w:rsidR="00953FE7" w:rsidRPr="009A396F" w:rsidRDefault="00953FE7" w:rsidP="00953FE7">
      <w:pPr>
        <w:pStyle w:val="NormalWeb"/>
        <w:ind w:left="567" w:hanging="567"/>
        <w:rPr>
          <w:rFonts w:ascii="Arial" w:hAnsi="Arial" w:cs="Arial"/>
        </w:rPr>
      </w:pPr>
      <w:r w:rsidRPr="009A396F">
        <w:rPr>
          <w:rFonts w:ascii="Arial" w:hAnsi="Arial" w:cs="Arial"/>
          <w:b/>
          <w:bCs/>
        </w:rPr>
        <w:t xml:space="preserve">Lindsay 20 </w:t>
      </w:r>
      <w:r w:rsidRPr="009A396F">
        <w:rPr>
          <w:rStyle w:val="authors"/>
          <w:rFonts w:ascii="Arial" w:eastAsiaTheme="majorEastAsia" w:hAnsi="Arial" w:cs="Arial"/>
          <w:color w:val="747474"/>
          <w:sz w:val="22"/>
          <w:szCs w:val="22"/>
          <w:shd w:val="clear" w:color="auto" w:fill="FFFFFF"/>
        </w:rPr>
        <w:t> </w:t>
      </w:r>
      <w:hyperlink r:id="rId26" w:tooltip="Posts by Mike Lindsay" w:history="1">
        <w:r w:rsidRPr="009A396F">
          <w:rPr>
            <w:rStyle w:val="Hyperlink"/>
            <w:rFonts w:ascii="Arial" w:eastAsiaTheme="majorEastAsia" w:hAnsi="Arial" w:cs="Arial"/>
            <w:sz w:val="22"/>
            <w:szCs w:val="22"/>
          </w:rPr>
          <w:t>Mike Lindsay</w:t>
        </w:r>
      </w:hyperlink>
      <w:r w:rsidRPr="009A396F">
        <w:rPr>
          <w:rStyle w:val="authors"/>
          <w:rFonts w:ascii="Arial" w:hAnsi="Arial" w:cs="Arial"/>
          <w:sz w:val="22"/>
          <w:szCs w:val="22"/>
          <w:shd w:val="clear" w:color="auto" w:fill="FFFFFF"/>
        </w:rPr>
        <w:t>,</w:t>
      </w:r>
      <w:r w:rsidRPr="009A396F">
        <w:rPr>
          <w:rStyle w:val="authors"/>
          <w:rFonts w:ascii="Arial" w:eastAsiaTheme="majorEastAsia" w:hAnsi="Arial" w:cs="Arial"/>
          <w:sz w:val="22"/>
          <w:szCs w:val="22"/>
          <w:shd w:val="clear" w:color="auto" w:fill="FFFFFF"/>
        </w:rPr>
        <w:t>September 29, 2020</w:t>
      </w:r>
      <w:r w:rsidRPr="009A396F">
        <w:rPr>
          <w:rStyle w:val="authors"/>
          <w:rFonts w:ascii="Arial" w:hAnsi="Arial" w:cs="Arial"/>
          <w:sz w:val="22"/>
          <w:szCs w:val="22"/>
          <w:shd w:val="clear" w:color="auto" w:fill="FFFFFF"/>
        </w:rPr>
        <w:t>.</w:t>
      </w:r>
      <w:r w:rsidRPr="009A396F">
        <w:rPr>
          <w:rFonts w:ascii="Arial" w:hAnsi="Arial" w:cs="Arial"/>
          <w:sz w:val="22"/>
          <w:szCs w:val="22"/>
        </w:rPr>
        <w:t xml:space="preserve"> </w:t>
      </w:r>
      <w:r w:rsidRPr="009A396F">
        <w:rPr>
          <w:rFonts w:ascii="Arial" w:hAnsi="Arial" w:cs="Arial"/>
          <w:i/>
          <w:iCs/>
          <w:sz w:val="22"/>
          <w:szCs w:val="22"/>
        </w:rPr>
        <w:t>Op-ed: Social DISTANCING, self-isolation, and ... space debris?</w:t>
      </w:r>
      <w:r w:rsidRPr="009A396F">
        <w:rPr>
          <w:rFonts w:ascii="Arial" w:hAnsi="Arial" w:cs="Arial"/>
          <w:sz w:val="22"/>
          <w:szCs w:val="22"/>
        </w:rPr>
        <w:t xml:space="preserve"> SpaceNews. https://spacenews.com/op-ed-social-distancing-self-isolation-and-space-debris/. Accessed 25 jul. 2021</w:t>
      </w:r>
    </w:p>
    <w:p w14:paraId="7CC28DCB" w14:textId="77777777" w:rsidR="00953FE7" w:rsidRPr="009A396F" w:rsidRDefault="00953FE7" w:rsidP="00953FE7">
      <w:pPr>
        <w:shd w:val="clear" w:color="auto" w:fill="FFFFFF"/>
        <w:rPr>
          <w:color w:val="333332"/>
          <w:sz w:val="16"/>
          <w:szCs w:val="16"/>
        </w:rPr>
      </w:pPr>
      <w:r w:rsidRPr="009A396F">
        <w:rPr>
          <w:color w:val="333332"/>
          <w:sz w:val="16"/>
          <w:szCs w:val="16"/>
        </w:rPr>
        <w:t>A look at how we can apply lessons learned during COVID-19 to space sustainability</w:t>
      </w:r>
    </w:p>
    <w:p w14:paraId="4EC698CF"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The pandemic of 2020 has brought great loss and suffering, assuredly impacting every human life on the planet in one way or another. While a number of countries appeared to have the virus under control, we are now seeing second surges of cases and can expect to realize the full impact of COVID-19 for many years to come.</w:t>
      </w:r>
    </w:p>
    <w:p w14:paraId="33E124FA"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To learn and grow from this, we must continue to question and study the factors that made the virus so deadly and difficult to contain. In addition to better preparing us for the next pandemic, or teaching us how to prevent it altogether, this reflection also reveals lessons we can apply to other issues we face as a collective society.</w:t>
      </w:r>
    </w:p>
    <w:p w14:paraId="5F545440"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Already we have seen numerous comparisons of the spread of the virus to other global crises such as climate change — the growing issue of space debris also has some significant parallels worth exploring.</w:t>
      </w:r>
    </w:p>
    <w:p w14:paraId="4130F564"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While most of us are not epidemiologists, the quarantine period likely provided ample opportunity (for those of us fortunate enough to have avoided the symptoms) to read countless articles educating us about R0, the effectiveness of masks, and of course, the frightening reality of exponential growth. While new data continued to roll in during the early months of the pandemic and countries applied different policies with varying results, the most decisive factor in beating the virus proved to be taking holistic action and doing so quickly.</w:t>
      </w:r>
    </w:p>
    <w:p w14:paraId="0E42C483"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If there is one take-away about exponential growth, it is that once it starts, it is extremely hard to contain — and this is our first lesson:</w:t>
      </w:r>
    </w:p>
    <w:p w14:paraId="32799E7F" w14:textId="77777777" w:rsidR="00953FE7" w:rsidRPr="009A396F" w:rsidRDefault="00953FE7" w:rsidP="00953FE7">
      <w:pPr>
        <w:rPr>
          <w:sz w:val="16"/>
          <w:szCs w:val="16"/>
        </w:rPr>
      </w:pPr>
      <w:r w:rsidRPr="009A396F">
        <w:rPr>
          <w:sz w:val="16"/>
          <w:szCs w:val="16"/>
        </w:rPr>
        <w:t>1. Take preventive measures before the growth rate becomes problematic.</w:t>
      </w:r>
    </w:p>
    <w:p w14:paraId="7EC23DDB" w14:textId="77777777" w:rsidR="00953FE7" w:rsidRPr="009A396F" w:rsidRDefault="00953FE7" w:rsidP="00953FE7">
      <w:pPr>
        <w:rPr>
          <w:color w:val="333332"/>
          <w:spacing w:val="4"/>
          <w:sz w:val="16"/>
          <w:szCs w:val="16"/>
        </w:rPr>
      </w:pPr>
      <w:r w:rsidRPr="009A396F">
        <w:rPr>
          <w:sz w:val="16"/>
          <w:szCs w:val="16"/>
        </w:rPr>
        <w:t>Of course, while this seems painfully obvious, we have just witnessed firsthand how</w:t>
      </w:r>
      <w:r w:rsidRPr="009A396F">
        <w:rPr>
          <w:color w:val="333332"/>
          <w:spacing w:val="4"/>
          <w:sz w:val="16"/>
          <w:szCs w:val="16"/>
        </w:rPr>
        <w:t xml:space="preserve"> this principle invokes a paradox in policy implementation. If the problem doesn’t appear to be out of control, then why take action that comes with certain and severe economic impact? Luckily, seeing the future doesn’t require a crystal ball — it simply requires a respect for science and an understanding of the usefulness of simulations.</w:t>
      </w:r>
    </w:p>
    <w:p w14:paraId="7CCC04F3"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Any model that simulated the spread of COVID-19 indicated a grim future if no actions were taken, and yet we still saw resistance to implementing safety measures. Will space suffer the same outcome? Many researchers have painted worrying images of the LEO environment which could result from our current trajectory of leaving defunct satellites in orbit. The emergence of more large constellations has also inspired countless variations of the studies and, fortunately, some forward-leaning regulatory action. However, we still see lagging investment in space sustainability and a reluctance to take holistic measures as an industry. Should we not have the equivalent of pandemic response teams and ventilators at the ready?</w:t>
      </w:r>
    </w:p>
    <w:p w14:paraId="39E6CB00"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Part of the issue perhaps, is a skepticism toward current models out there, which brings us to our next lesson:</w:t>
      </w:r>
    </w:p>
    <w:p w14:paraId="6606880E" w14:textId="77777777" w:rsidR="00953FE7" w:rsidRPr="009A396F" w:rsidRDefault="00953FE7" w:rsidP="00953FE7">
      <w:pPr>
        <w:rPr>
          <w:sz w:val="16"/>
          <w:szCs w:val="16"/>
        </w:rPr>
      </w:pPr>
      <w:r w:rsidRPr="009A396F">
        <w:rPr>
          <w:sz w:val="16"/>
          <w:szCs w:val="16"/>
        </w:rPr>
        <w:t>2. All models are wrong, but some are useful.</w:t>
      </w:r>
    </w:p>
    <w:p w14:paraId="239E5EC0"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This famous phrase is not meant to cast any doubt on simulation work being done; rather it is meant to do the opposite. We must recognize that not only do input parameters never match reality, but researchers often risk backlash and loss of credibility if pessimistic assumptions or conclusions are singled out and attacked. COVID-19 certainly demonstrated this dynamic in spades. We may expect the space industry to show more respect for appropriate amounts of conservatism, but we are not without our own competitive and capitalistic motivations. In almost all cases, a sustainable tomorrow means additional expense today, which can be a hard pill to swallow (but the key is in understanding that these expenses are actually investments, much like wearing a face mask).</w:t>
      </w:r>
    </w:p>
    <w:p w14:paraId="0DA5A12D" w14:textId="77777777" w:rsidR="00953FE7" w:rsidRPr="009A396F" w:rsidRDefault="00953FE7" w:rsidP="00953FE7">
      <w:pPr>
        <w:pStyle w:val="NormalWeb"/>
        <w:shd w:val="clear" w:color="auto" w:fill="FFFFFF"/>
        <w:rPr>
          <w:rFonts w:ascii="Arial" w:hAnsi="Arial" w:cs="Arial"/>
          <w:color w:val="333332"/>
          <w:spacing w:val="4"/>
          <w:sz w:val="16"/>
        </w:rPr>
      </w:pPr>
      <w:r w:rsidRPr="009A396F">
        <w:rPr>
          <w:rFonts w:ascii="Arial" w:hAnsi="Arial" w:cs="Arial"/>
          <w:color w:val="333332"/>
          <w:spacing w:val="4"/>
          <w:sz w:val="16"/>
        </w:rPr>
        <w:t xml:space="preserve">One </w:t>
      </w:r>
      <w:r w:rsidRPr="009A396F">
        <w:rPr>
          <w:rStyle w:val="StyleUnderline"/>
          <w:rFonts w:ascii="Arial" w:hAnsi="Arial" w:cs="Arial"/>
          <w:b/>
          <w:bCs/>
        </w:rPr>
        <w:t>example of unrealistic optimism in many long-term debris studies is that a single, simulated constellation will operate for a finite time, then one day decommission all of its satellites</w:t>
      </w:r>
      <w:r w:rsidRPr="009A396F">
        <w:rPr>
          <w:rFonts w:ascii="Arial" w:hAnsi="Arial" w:cs="Arial"/>
          <w:color w:val="333332"/>
          <w:spacing w:val="4"/>
          <w:sz w:val="16"/>
        </w:rPr>
        <w:t xml:space="preserve">. The simulation may show that during the operation of said constellation, the environment was negatively </w:t>
      </w:r>
      <w:r w:rsidRPr="009A396F">
        <w:rPr>
          <w:rFonts w:ascii="Arial" w:hAnsi="Arial" w:cs="Arial"/>
          <w:color w:val="333332"/>
          <w:spacing w:val="4"/>
          <w:sz w:val="16"/>
        </w:rPr>
        <w:lastRenderedPageBreak/>
        <w:t>impacted, but 150 years later, things are mostly back to normal. One could then conclude that the constellation has a negligible longterm effect on the space environment, and is thus sustainable.</w:t>
      </w:r>
    </w:p>
    <w:p w14:paraId="26250262" w14:textId="77777777" w:rsidR="00953FE7" w:rsidRPr="009A396F" w:rsidRDefault="00953FE7" w:rsidP="00953FE7">
      <w:pPr>
        <w:pStyle w:val="NormalWeb"/>
        <w:shd w:val="clear" w:color="auto" w:fill="FFFFFF"/>
        <w:rPr>
          <w:rFonts w:ascii="Arial" w:hAnsi="Arial" w:cs="Arial"/>
          <w:color w:val="333332"/>
          <w:spacing w:val="4"/>
          <w:sz w:val="16"/>
        </w:rPr>
      </w:pPr>
      <w:r w:rsidRPr="009A396F">
        <w:rPr>
          <w:rFonts w:ascii="Arial" w:hAnsi="Arial" w:cs="Arial"/>
          <w:color w:val="333332"/>
          <w:spacing w:val="4"/>
          <w:sz w:val="16"/>
        </w:rPr>
        <w:t xml:space="preserve">The problem with this model is that it assumes we won’t continue to increase the number of satellites in space, and so the “long-term” analysis paints a positive picture of a false future. </w:t>
      </w:r>
      <w:r w:rsidRPr="009A396F">
        <w:rPr>
          <w:rFonts w:ascii="Arial" w:hAnsi="Arial" w:cs="Arial"/>
          <w:b/>
          <w:bCs/>
          <w:color w:val="333332"/>
          <w:spacing w:val="4"/>
          <w:u w:val="single"/>
        </w:rPr>
        <w:t>We cannot overlook the current growth of the steady state environment we are creating for ourselves right now</w:t>
      </w:r>
      <w:r w:rsidRPr="009A396F">
        <w:rPr>
          <w:rFonts w:ascii="Arial" w:hAnsi="Arial" w:cs="Arial"/>
          <w:b/>
          <w:bCs/>
          <w:color w:val="333332"/>
          <w:spacing w:val="4"/>
          <w:sz w:val="16"/>
        </w:rPr>
        <w:t xml:space="preserve">. </w:t>
      </w:r>
      <w:r w:rsidRPr="009A396F">
        <w:rPr>
          <w:rFonts w:ascii="Arial" w:hAnsi="Arial" w:cs="Arial"/>
          <w:color w:val="333332"/>
          <w:spacing w:val="4"/>
          <w:sz w:val="16"/>
        </w:rPr>
        <w:t>Is it safe and sustainable? Does it foster investment and innovation? Or does it look increasingly risky and expensive for everyone involved?</w:t>
      </w:r>
    </w:p>
    <w:p w14:paraId="74D92491"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In a bit of a silver lining, the pandemic proved that reducing personal travel and vehicle use results in cleaner air and a healthier ecosystem overall. It is a bit more difficult, however, to take satellites out of the sky for a few centuries while LEO clears itself up. We must therefore invest in space sustainability simultaneously with space development, not after the fact. Unfortunately, this means we have some catching up to do.</w:t>
      </w:r>
    </w:p>
    <w:p w14:paraId="495CCD01"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Though, in more good news, many operators and institutions are currently engaging in discussions regarding the best practices that will reverse some of the historical damage and ensure a better future. One of these notions, which seems particularly apt this year, is also becoming</w:t>
      </w:r>
      <w:r w:rsidRPr="009A396F">
        <w:rPr>
          <w:rFonts w:ascii="Arial" w:hAnsi="Arial" w:cs="Arial"/>
          <w:color w:val="333332"/>
          <w:spacing w:val="4"/>
        </w:rPr>
        <w:t xml:space="preserve"> </w:t>
      </w:r>
      <w:r w:rsidRPr="009A396F">
        <w:rPr>
          <w:rFonts w:ascii="Arial" w:hAnsi="Arial" w:cs="Arial"/>
          <w:color w:val="333332"/>
          <w:spacing w:val="4"/>
          <w:sz w:val="16"/>
          <w:szCs w:val="16"/>
        </w:rPr>
        <w:t>harder and harder to abide by. It is also our third lesson:</w:t>
      </w:r>
    </w:p>
    <w:p w14:paraId="083182A6" w14:textId="77777777" w:rsidR="00953FE7" w:rsidRPr="009A396F" w:rsidRDefault="00953FE7" w:rsidP="00953FE7">
      <w:pPr>
        <w:rPr>
          <w:sz w:val="16"/>
          <w:szCs w:val="16"/>
        </w:rPr>
      </w:pPr>
      <w:r w:rsidRPr="009A396F">
        <w:rPr>
          <w:sz w:val="16"/>
          <w:szCs w:val="16"/>
        </w:rPr>
        <w:t>3. Social distancing and self-isolation work.</w:t>
      </w:r>
    </w:p>
    <w:p w14:paraId="6E6DC144"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If the reader would excuse the insensitivity of the forthcoming analogy, a catastrophic collision in space that causes new space debris can be likened to a cough from an infected person. Anyone near the cougher is at an increased risk of being hit by particles which could then infect that bystander, eventually causing them to become sick and cough themselves. This chain reaction (remember R0) is exacerbated in populations of people in close proximity, such as those in large cities.</w:t>
      </w:r>
    </w:p>
    <w:p w14:paraId="039C38EE" w14:textId="77777777" w:rsidR="00953FE7" w:rsidRPr="009A396F" w:rsidRDefault="00953FE7" w:rsidP="00953FE7">
      <w:pPr>
        <w:pStyle w:val="NormalWeb"/>
        <w:shd w:val="clear" w:color="auto" w:fill="FFFFFF"/>
        <w:rPr>
          <w:rFonts w:ascii="Arial" w:hAnsi="Arial" w:cs="Arial"/>
          <w:color w:val="333332"/>
          <w:spacing w:val="4"/>
        </w:rPr>
      </w:pPr>
      <w:r w:rsidRPr="009A396F">
        <w:rPr>
          <w:rFonts w:ascii="Arial" w:hAnsi="Arial" w:cs="Arial"/>
          <w:color w:val="333332"/>
          <w:spacing w:val="4"/>
          <w:sz w:val="16"/>
          <w:szCs w:val="16"/>
        </w:rPr>
        <w:t>Those of you familiar with space debris discussions probably know where this analogy is going: the dreaded Kessler Syndrome, a chain reaction of space debris events catalyzed by dense deployments of satellites in space</w:t>
      </w:r>
      <w:r w:rsidRPr="009A396F">
        <w:rPr>
          <w:rFonts w:ascii="Arial" w:hAnsi="Arial" w:cs="Arial"/>
          <w:color w:val="333332"/>
          <w:spacing w:val="4"/>
        </w:rPr>
        <w:t>.</w:t>
      </w:r>
    </w:p>
    <w:p w14:paraId="1B40B33E" w14:textId="77777777" w:rsidR="00953FE7" w:rsidRPr="009A396F" w:rsidRDefault="00953FE7" w:rsidP="00953FE7">
      <w:pPr>
        <w:pStyle w:val="NormalWeb"/>
        <w:shd w:val="clear" w:color="auto" w:fill="FFFFFF"/>
        <w:rPr>
          <w:rFonts w:ascii="Arial" w:hAnsi="Arial" w:cs="Arial"/>
          <w:color w:val="333332"/>
          <w:spacing w:val="4"/>
          <w:sz w:val="16"/>
        </w:rPr>
      </w:pPr>
      <w:r w:rsidRPr="009A396F">
        <w:rPr>
          <w:rFonts w:ascii="Arial" w:hAnsi="Arial" w:cs="Arial"/>
          <w:color w:val="333332"/>
          <w:spacing w:val="4"/>
          <w:sz w:val="16"/>
        </w:rPr>
        <w:t xml:space="preserve">As we have learned, the R0 factor is decreased by keeping our distance from one another. Constellation operators have recognized this as well, and in some cases have even altered their plans to deploy away from other constellations. OneWeb even named this concept a “safety buffer zone.” </w:t>
      </w:r>
      <w:r w:rsidRPr="009A396F">
        <w:rPr>
          <w:rStyle w:val="StyleUnderline"/>
          <w:rFonts w:ascii="Arial" w:hAnsi="Arial" w:cs="Arial"/>
          <w:b/>
          <w:bCs/>
        </w:rPr>
        <w:t>LEO is not infinite, however, and sooner or later this satellite social distancing will cease to be possible.</w:t>
      </w:r>
      <w:r w:rsidRPr="009A396F">
        <w:rPr>
          <w:rFonts w:ascii="Arial" w:hAnsi="Arial" w:cs="Arial"/>
          <w:b/>
          <w:bCs/>
          <w:color w:val="333332"/>
          <w:spacing w:val="4"/>
          <w:u w:val="single"/>
        </w:rPr>
        <w:t xml:space="preserve"> </w:t>
      </w:r>
      <w:r w:rsidRPr="009A396F">
        <w:rPr>
          <w:rFonts w:ascii="Arial" w:hAnsi="Arial" w:cs="Arial"/>
          <w:b/>
          <w:bCs/>
          <w:u w:val="single"/>
        </w:rPr>
        <w:t xml:space="preserve">Policymakers such as the U.S. Federal Communications Commission recognize </w:t>
      </w:r>
      <w:r w:rsidRPr="009A396F">
        <w:rPr>
          <w:rStyle w:val="StyleUnderline"/>
          <w:rFonts w:ascii="Arial" w:hAnsi="Arial" w:cs="Arial"/>
          <w:b/>
          <w:bCs/>
        </w:rPr>
        <w:t xml:space="preserve">this </w:t>
      </w:r>
      <w:r w:rsidRPr="009A396F">
        <w:rPr>
          <w:rFonts w:ascii="Arial" w:hAnsi="Arial" w:cs="Arial"/>
          <w:b/>
          <w:bCs/>
          <w:u w:val="single"/>
        </w:rPr>
        <w:t>impending i</w:t>
      </w:r>
      <w:r w:rsidRPr="009A396F">
        <w:rPr>
          <w:rStyle w:val="StyleUnderline"/>
          <w:rFonts w:ascii="Arial" w:hAnsi="Arial" w:cs="Arial"/>
          <w:b/>
          <w:bCs/>
        </w:rPr>
        <w:t>s</w:t>
      </w:r>
      <w:r w:rsidRPr="009A396F">
        <w:rPr>
          <w:rFonts w:ascii="Arial" w:hAnsi="Arial" w:cs="Arial"/>
          <w:b/>
          <w:bCs/>
          <w:color w:val="333332"/>
          <w:spacing w:val="4"/>
          <w:u w:val="single"/>
        </w:rPr>
        <w:t>sue, but so far have declined to adopt any rules regarding orbital separation.</w:t>
      </w:r>
      <w:r w:rsidRPr="009A396F">
        <w:rPr>
          <w:rFonts w:ascii="Arial" w:hAnsi="Arial" w:cs="Arial"/>
          <w:color w:val="333332"/>
          <w:spacing w:val="4"/>
          <w:sz w:val="16"/>
        </w:rPr>
        <w:t xml:space="preserve"> Of course, it is notoriously difficult to tell the difference between too soon and too late when it comes to implementing new policies.</w:t>
      </w:r>
    </w:p>
    <w:p w14:paraId="1C290E85" w14:textId="77777777" w:rsidR="00953FE7" w:rsidRPr="009A396F" w:rsidRDefault="00953FE7" w:rsidP="00953FE7">
      <w:pPr>
        <w:pStyle w:val="NormalWeb"/>
        <w:shd w:val="clear" w:color="auto" w:fill="FFFFFF"/>
        <w:rPr>
          <w:rFonts w:ascii="Arial" w:hAnsi="Arial" w:cs="Arial"/>
          <w:color w:val="333332"/>
          <w:spacing w:val="4"/>
          <w:sz w:val="16"/>
        </w:rPr>
      </w:pPr>
      <w:r w:rsidRPr="009A396F">
        <w:rPr>
          <w:rFonts w:ascii="Arial" w:hAnsi="Arial" w:cs="Arial"/>
          <w:b/>
          <w:bCs/>
          <w:color w:val="333332"/>
          <w:spacing w:val="4"/>
          <w:u w:val="single"/>
        </w:rPr>
        <w:t>Space is big, yes, but the region in which most satellites operate is limited</w:t>
      </w:r>
      <w:r w:rsidRPr="009A396F">
        <w:rPr>
          <w:rFonts w:ascii="Arial" w:hAnsi="Arial" w:cs="Arial"/>
          <w:color w:val="333332"/>
          <w:spacing w:val="4"/>
          <w:sz w:val="16"/>
        </w:rPr>
        <w:t>. We cannot deny that our orbital environment is steadily becoming more crowded. So, what will we do when we can no longer rely on separation for safety? There are many strategies to consider but, to again reference our pandemic lessons-learned, we know that self-isolation is one of the most effective ways to mitigate the risk. A “sick” or broken satellite that cannot move itself to avoid collisions presents a potential debris risk to the others around it. The best way to reduce its risk is to self-isolate, which in GEO means moving to a graveyard orbit, and in LEO means reentering the atmosphere as quickly as possible. Removing potential sources of new space debris will always be one of the most direct and effective ways to ensure a sustainable space environment.</w:t>
      </w:r>
    </w:p>
    <w:p w14:paraId="6E1EB23F"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To close this off, we’ll explore a final lesson that we really hope wouldn’t be true for the space industry, but alas we are not there yet.</w:t>
      </w:r>
    </w:p>
    <w:p w14:paraId="2AA901FD" w14:textId="77777777" w:rsidR="00953FE7" w:rsidRPr="009A396F" w:rsidRDefault="00953FE7" w:rsidP="00953FE7">
      <w:pPr>
        <w:rPr>
          <w:sz w:val="16"/>
          <w:szCs w:val="16"/>
        </w:rPr>
      </w:pPr>
      <w:r w:rsidRPr="009A396F">
        <w:rPr>
          <w:sz w:val="16"/>
          <w:szCs w:val="16"/>
        </w:rPr>
        <w:t>4. Without regulation, we cannot expect others to consider more than their own immediate self-interest.</w:t>
      </w:r>
    </w:p>
    <w:p w14:paraId="30BE1E5A" w14:textId="77777777" w:rsidR="00953FE7" w:rsidRPr="009A396F" w:rsidRDefault="00953FE7" w:rsidP="00953FE7">
      <w:pPr>
        <w:pStyle w:val="NormalWeb"/>
        <w:shd w:val="clear" w:color="auto" w:fill="FFFFFF"/>
        <w:rPr>
          <w:rFonts w:ascii="Arial" w:hAnsi="Arial" w:cs="Arial"/>
          <w:color w:val="333332"/>
          <w:spacing w:val="4"/>
          <w:sz w:val="16"/>
          <w:szCs w:val="16"/>
        </w:rPr>
      </w:pPr>
      <w:r w:rsidRPr="009A396F">
        <w:rPr>
          <w:rFonts w:ascii="Arial" w:hAnsi="Arial" w:cs="Arial"/>
          <w:color w:val="333332"/>
          <w:spacing w:val="4"/>
          <w:sz w:val="16"/>
          <w:szCs w:val="16"/>
        </w:rPr>
        <w:t>Historically, humanity has not been good at taking proactive measures to solve problems. However, we repeatedly see that sustainability is not only good for humanity’s future, it is also good for business. Even if the tangible return on an investment in sustainability is not immediately apparent to everyone, taking steps toward that goal will yield long-term rewards, both financial and environmental. The difficulty, however, is that this knowledge is in constant conflict with the parts of human nature that make us want what we want, when we want it — whether that’s getting a haircut, going to the beach, or launching thousands of new objects into orbit — with minimal appreciation of the risks and long-term consequences. Let’s not wait until the orbital pandemic hits before taking action. The time to take preventive action is now.</w:t>
      </w:r>
    </w:p>
    <w:p w14:paraId="089F3B90" w14:textId="77777777" w:rsidR="00953FE7" w:rsidRPr="009A396F" w:rsidRDefault="00953FE7" w:rsidP="00953FE7"/>
    <w:p w14:paraId="2E8029CB" w14:textId="77777777" w:rsidR="00305CB1" w:rsidRPr="009A396F" w:rsidRDefault="00305CB1" w:rsidP="00305CB1">
      <w:pPr>
        <w:pStyle w:val="Heading4"/>
        <w:rPr>
          <w:rStyle w:val="Style13ptBold"/>
          <w:rFonts w:cs="Arial"/>
        </w:rPr>
      </w:pPr>
      <w:r w:rsidRPr="009A396F">
        <w:rPr>
          <w:rStyle w:val="Style13ptBold"/>
          <w:rFonts w:cs="Arial"/>
          <w:b/>
        </w:rPr>
        <w:lastRenderedPageBreak/>
        <w:t>Space debris poses an existential risk to satellites</w:t>
      </w:r>
    </w:p>
    <w:p w14:paraId="05D010AA" w14:textId="53BFDFEF" w:rsidR="00305CB1" w:rsidRPr="009A396F" w:rsidRDefault="00305CB1" w:rsidP="00305CB1">
      <w:r w:rsidRPr="00611DD5">
        <w:rPr>
          <w:b/>
          <w:bCs/>
          <w:sz w:val="26"/>
          <w:szCs w:val="26"/>
        </w:rPr>
        <w:t>Garcia 21</w:t>
      </w:r>
      <w:r w:rsidRPr="009A396F">
        <w:t xml:space="preserve"> (</w:t>
      </w:r>
      <w:r w:rsidR="00611DD5" w:rsidRPr="00611DD5">
        <w:t>Mark Garcia</w:t>
      </w:r>
      <w:r w:rsidR="00611DD5">
        <w:t xml:space="preserve">, </w:t>
      </w:r>
      <w:r w:rsidRPr="009A396F">
        <w:t>National Aeronautic and Space Administration. May 27, 2021. https://www.nasa.gov/mission_pages/station/news/orbital_debris.html)//cz</w:t>
      </w:r>
    </w:p>
    <w:p w14:paraId="3E759C7A" w14:textId="02FEC079" w:rsidR="00305CB1" w:rsidRPr="00611DD5" w:rsidRDefault="00305CB1" w:rsidP="00305CB1">
      <w:pPr>
        <w:rPr>
          <w:sz w:val="16"/>
        </w:rPr>
      </w:pPr>
      <w:r w:rsidRPr="009A396F">
        <w:rPr>
          <w:rStyle w:val="StyleUnderline"/>
          <w:highlight w:val="yellow"/>
        </w:rPr>
        <w:t>More than</w:t>
      </w:r>
      <w:r w:rsidRPr="009A396F">
        <w:rPr>
          <w:sz w:val="16"/>
          <w:highlight w:val="yellow"/>
        </w:rPr>
        <w:t xml:space="preserve"> </w:t>
      </w:r>
      <w:r w:rsidRPr="009A396F">
        <w:rPr>
          <w:rStyle w:val="StyleUnderline"/>
          <w:highlight w:val="yellow"/>
        </w:rPr>
        <w:t>27</w:t>
      </w:r>
      <w:r w:rsidRPr="009A396F">
        <w:rPr>
          <w:sz w:val="16"/>
          <w:highlight w:val="yellow"/>
        </w:rPr>
        <w:t>,</w:t>
      </w:r>
      <w:r w:rsidRPr="009A396F">
        <w:rPr>
          <w:rStyle w:val="StyleUnderline"/>
          <w:highlight w:val="yellow"/>
        </w:rPr>
        <w:t>000</w:t>
      </w:r>
      <w:r w:rsidRPr="009A396F">
        <w:rPr>
          <w:sz w:val="16"/>
          <w:highlight w:val="yellow"/>
        </w:rPr>
        <w:t xml:space="preserve"> </w:t>
      </w:r>
      <w:r w:rsidRPr="009A396F">
        <w:rPr>
          <w:rStyle w:val="StyleUnderline"/>
          <w:highlight w:val="yellow"/>
        </w:rPr>
        <w:t>pieces</w:t>
      </w:r>
      <w:r w:rsidRPr="009A396F">
        <w:rPr>
          <w:sz w:val="16"/>
          <w:highlight w:val="yellow"/>
        </w:rPr>
        <w:t xml:space="preserve"> </w:t>
      </w:r>
      <w:r w:rsidRPr="009A396F">
        <w:rPr>
          <w:rStyle w:val="StyleUnderline"/>
          <w:highlight w:val="yellow"/>
        </w:rPr>
        <w:t>of orbital</w:t>
      </w:r>
      <w:r w:rsidRPr="009A396F">
        <w:rPr>
          <w:sz w:val="16"/>
          <w:highlight w:val="yellow"/>
        </w:rPr>
        <w:t xml:space="preserve"> </w:t>
      </w:r>
      <w:r w:rsidRPr="009A396F">
        <w:rPr>
          <w:rStyle w:val="StyleUnderline"/>
          <w:highlight w:val="yellow"/>
        </w:rPr>
        <w:t>debris</w:t>
      </w:r>
      <w:r w:rsidRPr="009A396F">
        <w:rPr>
          <w:sz w:val="16"/>
        </w:rPr>
        <w:t xml:space="preserve">, or “space junk,” </w:t>
      </w:r>
      <w:r w:rsidRPr="009A396F">
        <w:rPr>
          <w:rStyle w:val="StyleUnderline"/>
          <w:highlight w:val="yellow"/>
        </w:rPr>
        <w:t>are</w:t>
      </w:r>
      <w:r w:rsidRPr="009A396F">
        <w:rPr>
          <w:sz w:val="16"/>
          <w:highlight w:val="yellow"/>
        </w:rPr>
        <w:t xml:space="preserve"> </w:t>
      </w:r>
      <w:r w:rsidRPr="009A396F">
        <w:rPr>
          <w:rStyle w:val="StyleUnderline"/>
          <w:highlight w:val="yellow"/>
        </w:rPr>
        <w:t>tracked</w:t>
      </w:r>
      <w:r w:rsidRPr="009A396F">
        <w:rPr>
          <w:sz w:val="16"/>
        </w:rPr>
        <w:t xml:space="preserve"> by </w:t>
      </w:r>
      <w:r w:rsidRPr="009A396F">
        <w:rPr>
          <w:rStyle w:val="StyleUnderline"/>
        </w:rPr>
        <w:t>the</w:t>
      </w:r>
      <w:r w:rsidRPr="009A396F">
        <w:rPr>
          <w:sz w:val="16"/>
        </w:rPr>
        <w:t xml:space="preserve"> </w:t>
      </w:r>
      <w:r w:rsidRPr="009A396F">
        <w:rPr>
          <w:rStyle w:val="StyleUnderline"/>
        </w:rPr>
        <w:t>Department</w:t>
      </w:r>
      <w:r w:rsidRPr="009A396F">
        <w:rPr>
          <w:sz w:val="16"/>
        </w:rPr>
        <w:t xml:space="preserve"> </w:t>
      </w:r>
      <w:r w:rsidRPr="009A396F">
        <w:rPr>
          <w:rStyle w:val="StyleUnderline"/>
        </w:rPr>
        <w:t>o</w:t>
      </w:r>
      <w:r w:rsidRPr="009A396F">
        <w:rPr>
          <w:sz w:val="16"/>
        </w:rPr>
        <w:t xml:space="preserve">f </w:t>
      </w:r>
      <w:r w:rsidRPr="009A396F">
        <w:rPr>
          <w:rStyle w:val="StyleUnderline"/>
        </w:rPr>
        <w:t>Defense’s</w:t>
      </w:r>
      <w:r w:rsidRPr="009A396F">
        <w:rPr>
          <w:sz w:val="16"/>
        </w:rPr>
        <w:t xml:space="preserve"> </w:t>
      </w:r>
      <w:r w:rsidRPr="009A396F">
        <w:rPr>
          <w:rStyle w:val="StyleUnderline"/>
        </w:rPr>
        <w:t>global</w:t>
      </w:r>
      <w:r w:rsidRPr="009A396F">
        <w:rPr>
          <w:sz w:val="16"/>
        </w:rPr>
        <w:t xml:space="preserve"> </w:t>
      </w:r>
      <w:r w:rsidRPr="009A396F">
        <w:rPr>
          <w:rStyle w:val="StyleUnderline"/>
        </w:rPr>
        <w:t>Space</w:t>
      </w:r>
      <w:r w:rsidRPr="009A396F">
        <w:rPr>
          <w:sz w:val="16"/>
        </w:rPr>
        <w:t xml:space="preserve"> </w:t>
      </w:r>
      <w:r w:rsidRPr="009A396F">
        <w:rPr>
          <w:rStyle w:val="StyleUnderline"/>
        </w:rPr>
        <w:t>Surveillance</w:t>
      </w:r>
      <w:r w:rsidRPr="009A396F">
        <w:rPr>
          <w:sz w:val="16"/>
        </w:rPr>
        <w:t xml:space="preserve"> </w:t>
      </w:r>
      <w:r w:rsidRPr="009A396F">
        <w:rPr>
          <w:rStyle w:val="StyleUnderline"/>
        </w:rPr>
        <w:t>Network</w:t>
      </w:r>
      <w:r w:rsidRPr="009A396F">
        <w:rPr>
          <w:sz w:val="16"/>
        </w:rPr>
        <w:t xml:space="preserve"> (</w:t>
      </w:r>
      <w:r w:rsidRPr="009A396F">
        <w:rPr>
          <w:rStyle w:val="StyleUnderline"/>
        </w:rPr>
        <w:t>SSN</w:t>
      </w:r>
      <w:r w:rsidRPr="009A396F">
        <w:rPr>
          <w:sz w:val="16"/>
        </w:rPr>
        <w:t xml:space="preserve">) </w:t>
      </w:r>
      <w:r w:rsidRPr="009A396F">
        <w:rPr>
          <w:rStyle w:val="StyleUnderline"/>
        </w:rPr>
        <w:t>sensors</w:t>
      </w:r>
      <w:r w:rsidRPr="009A396F">
        <w:rPr>
          <w:sz w:val="16"/>
        </w:rPr>
        <w:t>. Much</w:t>
      </w:r>
      <w:r w:rsidRPr="009A396F">
        <w:rPr>
          <w:rStyle w:val="StyleUnderline"/>
        </w:rPr>
        <w:t xml:space="preserve"> </w:t>
      </w:r>
      <w:r w:rsidRPr="009A396F">
        <w:rPr>
          <w:sz w:val="16"/>
        </w:rPr>
        <w:t xml:space="preserve">more </w:t>
      </w:r>
      <w:r w:rsidRPr="009A396F">
        <w:rPr>
          <w:rStyle w:val="StyleUnderline"/>
          <w:highlight w:val="yellow"/>
        </w:rPr>
        <w:t>debri</w:t>
      </w:r>
      <w:r w:rsidRPr="009A396F">
        <w:rPr>
          <w:sz w:val="16"/>
          <w:highlight w:val="yellow"/>
        </w:rPr>
        <w:t xml:space="preserve">s -- </w:t>
      </w:r>
      <w:r w:rsidRPr="009A396F">
        <w:rPr>
          <w:rStyle w:val="StyleUnderline"/>
          <w:highlight w:val="yellow"/>
        </w:rPr>
        <w:t>too small</w:t>
      </w:r>
      <w:r w:rsidRPr="009A396F">
        <w:rPr>
          <w:sz w:val="16"/>
          <w:highlight w:val="yellow"/>
        </w:rPr>
        <w:t xml:space="preserve"> </w:t>
      </w:r>
      <w:r w:rsidRPr="009A396F">
        <w:rPr>
          <w:rStyle w:val="StyleUnderline"/>
          <w:highlight w:val="yellow"/>
        </w:rPr>
        <w:t>to</w:t>
      </w:r>
      <w:r w:rsidRPr="009A396F">
        <w:rPr>
          <w:sz w:val="16"/>
          <w:highlight w:val="yellow"/>
        </w:rPr>
        <w:t xml:space="preserve"> </w:t>
      </w:r>
      <w:r w:rsidRPr="009A396F">
        <w:rPr>
          <w:rStyle w:val="StyleUnderline"/>
          <w:highlight w:val="yellow"/>
        </w:rPr>
        <w:t>be</w:t>
      </w:r>
      <w:r w:rsidRPr="009A396F">
        <w:rPr>
          <w:sz w:val="16"/>
          <w:highlight w:val="yellow"/>
        </w:rPr>
        <w:t xml:space="preserve"> </w:t>
      </w:r>
      <w:r w:rsidRPr="009A396F">
        <w:rPr>
          <w:rStyle w:val="StyleUnderline"/>
          <w:highlight w:val="yellow"/>
        </w:rPr>
        <w:t>tracked, but large</w:t>
      </w:r>
      <w:r w:rsidRPr="009A396F">
        <w:rPr>
          <w:sz w:val="16"/>
          <w:highlight w:val="yellow"/>
        </w:rPr>
        <w:t xml:space="preserve"> </w:t>
      </w:r>
      <w:r w:rsidRPr="009A396F">
        <w:rPr>
          <w:rStyle w:val="StyleUnderline"/>
          <w:highlight w:val="yellow"/>
        </w:rPr>
        <w:t>enough to threaten human</w:t>
      </w:r>
      <w:r w:rsidRPr="009A396F">
        <w:rPr>
          <w:sz w:val="16"/>
          <w:highlight w:val="yellow"/>
        </w:rPr>
        <w:t xml:space="preserve"> </w:t>
      </w:r>
      <w:r w:rsidRPr="009A396F">
        <w:rPr>
          <w:rStyle w:val="StyleUnderline"/>
          <w:highlight w:val="yellow"/>
        </w:rPr>
        <w:t>spaceflight and</w:t>
      </w:r>
      <w:r w:rsidRPr="009A396F">
        <w:rPr>
          <w:sz w:val="16"/>
          <w:highlight w:val="yellow"/>
        </w:rPr>
        <w:t xml:space="preserve"> </w:t>
      </w:r>
      <w:r w:rsidRPr="009A396F">
        <w:rPr>
          <w:rStyle w:val="StyleUnderline"/>
          <w:highlight w:val="yellow"/>
        </w:rPr>
        <w:t>robotic missions</w:t>
      </w:r>
      <w:r w:rsidRPr="009A396F">
        <w:rPr>
          <w:sz w:val="16"/>
          <w:highlight w:val="yellow"/>
        </w:rPr>
        <w:t xml:space="preserve"> -- </w:t>
      </w:r>
      <w:r w:rsidRPr="009A396F">
        <w:rPr>
          <w:rStyle w:val="StyleUnderline"/>
          <w:highlight w:val="yellow"/>
        </w:rPr>
        <w:t>exists</w:t>
      </w:r>
      <w:r w:rsidRPr="009A396F">
        <w:rPr>
          <w:sz w:val="16"/>
        </w:rPr>
        <w:t xml:space="preserve"> </w:t>
      </w:r>
      <w:r w:rsidRPr="009A396F">
        <w:rPr>
          <w:rStyle w:val="StyleUnderline"/>
        </w:rPr>
        <w:t>in</w:t>
      </w:r>
      <w:r w:rsidRPr="009A396F">
        <w:rPr>
          <w:sz w:val="16"/>
        </w:rPr>
        <w:t xml:space="preserve"> </w:t>
      </w:r>
      <w:r w:rsidRPr="009A396F">
        <w:rPr>
          <w:rStyle w:val="StyleUnderline"/>
        </w:rPr>
        <w:t>the</w:t>
      </w:r>
      <w:r w:rsidRPr="009A396F">
        <w:rPr>
          <w:sz w:val="16"/>
        </w:rPr>
        <w:t xml:space="preserve"> </w:t>
      </w:r>
      <w:r w:rsidRPr="009A396F">
        <w:rPr>
          <w:rStyle w:val="StyleUnderline"/>
        </w:rPr>
        <w:t>near</w:t>
      </w:r>
      <w:r w:rsidRPr="009A396F">
        <w:rPr>
          <w:sz w:val="16"/>
        </w:rPr>
        <w:t>-</w:t>
      </w:r>
      <w:r w:rsidRPr="009A396F">
        <w:rPr>
          <w:rStyle w:val="StyleUnderline"/>
        </w:rPr>
        <w:t>Earth</w:t>
      </w:r>
      <w:r w:rsidRPr="009A396F">
        <w:rPr>
          <w:sz w:val="16"/>
        </w:rPr>
        <w:t xml:space="preserve"> </w:t>
      </w:r>
      <w:r w:rsidRPr="009A396F">
        <w:rPr>
          <w:rStyle w:val="StyleUnderline"/>
        </w:rPr>
        <w:t>space</w:t>
      </w:r>
      <w:r w:rsidRPr="009A396F">
        <w:rPr>
          <w:sz w:val="16"/>
        </w:rPr>
        <w:t xml:space="preserve"> </w:t>
      </w:r>
      <w:r w:rsidRPr="009A396F">
        <w:rPr>
          <w:rStyle w:val="StyleUnderline"/>
        </w:rPr>
        <w:t>environment</w:t>
      </w:r>
      <w:r w:rsidRPr="009A396F">
        <w:rPr>
          <w:sz w:val="16"/>
        </w:rPr>
        <w:t xml:space="preserve">.  </w:t>
      </w:r>
      <w:r w:rsidRPr="009A396F">
        <w:rPr>
          <w:rStyle w:val="StyleUnderline"/>
        </w:rPr>
        <w:t>Since</w:t>
      </w:r>
      <w:r w:rsidRPr="009A396F">
        <w:rPr>
          <w:sz w:val="16"/>
        </w:rPr>
        <w:t xml:space="preserve"> </w:t>
      </w:r>
      <w:r w:rsidRPr="009A396F">
        <w:rPr>
          <w:rStyle w:val="StyleUnderline"/>
        </w:rPr>
        <w:t>both</w:t>
      </w:r>
      <w:r w:rsidRPr="009A396F">
        <w:rPr>
          <w:sz w:val="16"/>
        </w:rPr>
        <w:t xml:space="preserve"> </w:t>
      </w:r>
      <w:r w:rsidRPr="009A396F">
        <w:rPr>
          <w:rStyle w:val="StyleUnderline"/>
        </w:rPr>
        <w:t>the</w:t>
      </w:r>
      <w:r w:rsidRPr="009A396F">
        <w:rPr>
          <w:sz w:val="16"/>
        </w:rPr>
        <w:t xml:space="preserve"> </w:t>
      </w:r>
      <w:r w:rsidRPr="009A396F">
        <w:rPr>
          <w:rStyle w:val="StyleUnderline"/>
        </w:rPr>
        <w:t>debris</w:t>
      </w:r>
      <w:r w:rsidRPr="009A396F">
        <w:rPr>
          <w:sz w:val="16"/>
        </w:rPr>
        <w:t xml:space="preserve"> </w:t>
      </w:r>
      <w:r w:rsidRPr="009A396F">
        <w:rPr>
          <w:rStyle w:val="StyleUnderline"/>
        </w:rPr>
        <w:t>and</w:t>
      </w:r>
      <w:r w:rsidRPr="009A396F">
        <w:rPr>
          <w:sz w:val="16"/>
        </w:rPr>
        <w:t xml:space="preserve"> </w:t>
      </w:r>
      <w:r w:rsidRPr="009A396F">
        <w:rPr>
          <w:rStyle w:val="StyleUnderline"/>
        </w:rPr>
        <w:t>spacecraft</w:t>
      </w:r>
      <w:r w:rsidRPr="009A396F">
        <w:rPr>
          <w:sz w:val="16"/>
        </w:rPr>
        <w:t xml:space="preserve"> </w:t>
      </w:r>
      <w:r w:rsidRPr="009A396F">
        <w:rPr>
          <w:rStyle w:val="StyleUnderline"/>
        </w:rPr>
        <w:t>are</w:t>
      </w:r>
      <w:r w:rsidRPr="009A396F">
        <w:rPr>
          <w:sz w:val="16"/>
        </w:rPr>
        <w:t xml:space="preserve"> </w:t>
      </w:r>
      <w:r w:rsidRPr="009A396F">
        <w:rPr>
          <w:rStyle w:val="StyleUnderline"/>
        </w:rPr>
        <w:t>traveling</w:t>
      </w:r>
      <w:r w:rsidRPr="009A396F">
        <w:rPr>
          <w:sz w:val="16"/>
        </w:rPr>
        <w:t xml:space="preserve"> </w:t>
      </w:r>
      <w:r w:rsidRPr="009A396F">
        <w:rPr>
          <w:rStyle w:val="StyleUnderline"/>
        </w:rPr>
        <w:t>at</w:t>
      </w:r>
      <w:r w:rsidRPr="009A396F">
        <w:rPr>
          <w:sz w:val="16"/>
        </w:rPr>
        <w:t xml:space="preserve"> </w:t>
      </w:r>
      <w:r w:rsidRPr="009A396F">
        <w:rPr>
          <w:rStyle w:val="StyleUnderline"/>
        </w:rPr>
        <w:t>extremely</w:t>
      </w:r>
      <w:r w:rsidRPr="009A396F">
        <w:rPr>
          <w:sz w:val="16"/>
        </w:rPr>
        <w:t xml:space="preserve"> </w:t>
      </w:r>
      <w:r w:rsidRPr="009A396F">
        <w:rPr>
          <w:rStyle w:val="StyleUnderline"/>
        </w:rPr>
        <w:t>high</w:t>
      </w:r>
      <w:r w:rsidRPr="009A396F">
        <w:rPr>
          <w:sz w:val="16"/>
        </w:rPr>
        <w:t xml:space="preserve"> </w:t>
      </w:r>
      <w:r w:rsidRPr="009A396F">
        <w:rPr>
          <w:rStyle w:val="StyleUnderline"/>
        </w:rPr>
        <w:t>speeds</w:t>
      </w:r>
      <w:r w:rsidRPr="009A396F">
        <w:rPr>
          <w:sz w:val="16"/>
        </w:rPr>
        <w:t xml:space="preserve"> (</w:t>
      </w:r>
      <w:r w:rsidRPr="009A396F">
        <w:rPr>
          <w:rStyle w:val="StyleUnderline"/>
        </w:rPr>
        <w:t>approximately</w:t>
      </w:r>
      <w:r w:rsidRPr="009A396F">
        <w:rPr>
          <w:sz w:val="16"/>
        </w:rPr>
        <w:t xml:space="preserve"> </w:t>
      </w:r>
      <w:r w:rsidRPr="009A396F">
        <w:rPr>
          <w:rStyle w:val="StyleUnderline"/>
        </w:rPr>
        <w:t>15</w:t>
      </w:r>
      <w:r w:rsidRPr="009A396F">
        <w:rPr>
          <w:sz w:val="16"/>
        </w:rPr>
        <w:t>,</w:t>
      </w:r>
      <w:r w:rsidRPr="009A396F">
        <w:rPr>
          <w:rStyle w:val="StyleUnderline"/>
        </w:rPr>
        <w:t>700</w:t>
      </w:r>
      <w:r w:rsidRPr="009A396F">
        <w:rPr>
          <w:sz w:val="16"/>
        </w:rPr>
        <w:t xml:space="preserve"> </w:t>
      </w:r>
      <w:r w:rsidRPr="009A396F">
        <w:rPr>
          <w:rStyle w:val="StyleUnderline"/>
        </w:rPr>
        <w:t>mph</w:t>
      </w:r>
      <w:r w:rsidRPr="009A396F">
        <w:rPr>
          <w:sz w:val="16"/>
        </w:rPr>
        <w:t xml:space="preserve"> </w:t>
      </w:r>
      <w:r w:rsidRPr="009A396F">
        <w:rPr>
          <w:rStyle w:val="StyleUnderline"/>
        </w:rPr>
        <w:t>in</w:t>
      </w:r>
      <w:r w:rsidRPr="009A396F">
        <w:rPr>
          <w:sz w:val="16"/>
        </w:rPr>
        <w:t xml:space="preserve"> </w:t>
      </w:r>
      <w:r w:rsidRPr="009A396F">
        <w:rPr>
          <w:rStyle w:val="StyleUnderline"/>
        </w:rPr>
        <w:t>low</w:t>
      </w:r>
      <w:r w:rsidRPr="009A396F">
        <w:rPr>
          <w:sz w:val="16"/>
        </w:rPr>
        <w:t xml:space="preserve"> </w:t>
      </w:r>
      <w:r w:rsidRPr="009A396F">
        <w:rPr>
          <w:rStyle w:val="StyleUnderline"/>
        </w:rPr>
        <w:t>Earth</w:t>
      </w:r>
      <w:r w:rsidRPr="009A396F">
        <w:rPr>
          <w:sz w:val="16"/>
        </w:rPr>
        <w:t xml:space="preserve"> </w:t>
      </w:r>
      <w:r w:rsidRPr="009A396F">
        <w:rPr>
          <w:rStyle w:val="StyleUnderline"/>
        </w:rPr>
        <w:t>orbit</w:t>
      </w:r>
      <w:r w:rsidRPr="009A396F">
        <w:rPr>
          <w:sz w:val="16"/>
        </w:rPr>
        <w:t xml:space="preserve">), </w:t>
      </w:r>
      <w:r w:rsidRPr="009A396F">
        <w:rPr>
          <w:rStyle w:val="StyleUnderline"/>
        </w:rPr>
        <w:t>an</w:t>
      </w:r>
      <w:r w:rsidRPr="009A396F">
        <w:rPr>
          <w:sz w:val="16"/>
        </w:rPr>
        <w:t xml:space="preserve"> </w:t>
      </w:r>
      <w:r w:rsidRPr="009A396F">
        <w:rPr>
          <w:rStyle w:val="StyleUnderline"/>
        </w:rPr>
        <w:t>impact</w:t>
      </w:r>
      <w:r w:rsidRPr="009A396F">
        <w:rPr>
          <w:sz w:val="16"/>
        </w:rPr>
        <w:t xml:space="preserve"> </w:t>
      </w:r>
      <w:r w:rsidRPr="009A396F">
        <w:rPr>
          <w:rStyle w:val="StyleUnderline"/>
        </w:rPr>
        <w:t>of</w:t>
      </w:r>
      <w:r w:rsidRPr="009A396F">
        <w:rPr>
          <w:sz w:val="16"/>
        </w:rPr>
        <w:t xml:space="preserve"> </w:t>
      </w:r>
      <w:r w:rsidRPr="009A396F">
        <w:rPr>
          <w:rStyle w:val="StyleUnderline"/>
        </w:rPr>
        <w:t>even</w:t>
      </w:r>
      <w:r w:rsidRPr="009A396F">
        <w:rPr>
          <w:sz w:val="16"/>
        </w:rPr>
        <w:t xml:space="preserve"> </w:t>
      </w:r>
      <w:r w:rsidRPr="009A396F">
        <w:rPr>
          <w:rStyle w:val="StyleUnderline"/>
        </w:rPr>
        <w:t>a</w:t>
      </w:r>
      <w:r w:rsidRPr="009A396F">
        <w:rPr>
          <w:sz w:val="16"/>
        </w:rPr>
        <w:t xml:space="preserve"> </w:t>
      </w:r>
      <w:r w:rsidRPr="009A396F">
        <w:rPr>
          <w:rStyle w:val="StyleUnderline"/>
        </w:rPr>
        <w:t>tiny</w:t>
      </w:r>
      <w:r w:rsidRPr="009A396F">
        <w:rPr>
          <w:sz w:val="16"/>
        </w:rPr>
        <w:t xml:space="preserve"> </w:t>
      </w:r>
      <w:r w:rsidRPr="009A396F">
        <w:rPr>
          <w:rStyle w:val="StyleUnderline"/>
        </w:rPr>
        <w:t>piece</w:t>
      </w:r>
      <w:r w:rsidRPr="009A396F">
        <w:rPr>
          <w:sz w:val="16"/>
        </w:rPr>
        <w:t xml:space="preserve"> </w:t>
      </w:r>
      <w:r w:rsidRPr="009A396F">
        <w:rPr>
          <w:rStyle w:val="StyleUnderline"/>
        </w:rPr>
        <w:t>of</w:t>
      </w:r>
      <w:r w:rsidRPr="009A396F">
        <w:rPr>
          <w:sz w:val="16"/>
        </w:rPr>
        <w:t xml:space="preserve"> </w:t>
      </w:r>
      <w:r w:rsidRPr="009A396F">
        <w:rPr>
          <w:rStyle w:val="StyleUnderline"/>
        </w:rPr>
        <w:t>orbital</w:t>
      </w:r>
      <w:r w:rsidRPr="009A396F">
        <w:rPr>
          <w:sz w:val="16"/>
        </w:rPr>
        <w:t xml:space="preserve"> </w:t>
      </w:r>
      <w:r w:rsidRPr="009A396F">
        <w:rPr>
          <w:rStyle w:val="StyleUnderline"/>
        </w:rPr>
        <w:t>debris</w:t>
      </w:r>
      <w:r w:rsidRPr="009A396F">
        <w:rPr>
          <w:sz w:val="16"/>
        </w:rPr>
        <w:t xml:space="preserve"> </w:t>
      </w:r>
      <w:r w:rsidRPr="009A396F">
        <w:rPr>
          <w:rStyle w:val="StyleUnderline"/>
        </w:rPr>
        <w:t>with</w:t>
      </w:r>
      <w:r w:rsidRPr="009A396F">
        <w:rPr>
          <w:sz w:val="16"/>
        </w:rPr>
        <w:t xml:space="preserve"> a </w:t>
      </w:r>
      <w:r w:rsidRPr="009A396F">
        <w:rPr>
          <w:rStyle w:val="StyleUnderline"/>
        </w:rPr>
        <w:t>spacecraft</w:t>
      </w:r>
      <w:r w:rsidRPr="009A396F">
        <w:rPr>
          <w:sz w:val="16"/>
        </w:rPr>
        <w:t xml:space="preserve"> </w:t>
      </w:r>
      <w:r w:rsidRPr="009A396F">
        <w:rPr>
          <w:rStyle w:val="StyleUnderline"/>
        </w:rPr>
        <w:t>could</w:t>
      </w:r>
      <w:r w:rsidRPr="009A396F">
        <w:rPr>
          <w:sz w:val="16"/>
        </w:rPr>
        <w:t xml:space="preserve"> </w:t>
      </w:r>
      <w:r w:rsidRPr="009A396F">
        <w:rPr>
          <w:rStyle w:val="StyleUnderline"/>
        </w:rPr>
        <w:t>create</w:t>
      </w:r>
      <w:r w:rsidRPr="009A396F">
        <w:rPr>
          <w:sz w:val="16"/>
        </w:rPr>
        <w:t xml:space="preserve"> </w:t>
      </w:r>
      <w:r w:rsidRPr="009A396F">
        <w:rPr>
          <w:rStyle w:val="StyleUnderline"/>
        </w:rPr>
        <w:t>big</w:t>
      </w:r>
      <w:r w:rsidRPr="009A396F">
        <w:rPr>
          <w:sz w:val="16"/>
        </w:rPr>
        <w:t xml:space="preserve"> </w:t>
      </w:r>
      <w:r w:rsidRPr="009A396F">
        <w:rPr>
          <w:rStyle w:val="StyleUnderline"/>
        </w:rPr>
        <w:t>problems</w:t>
      </w:r>
      <w:r w:rsidRPr="009A396F">
        <w:rPr>
          <w:sz w:val="16"/>
        </w:rPr>
        <w:t>.</w:t>
      </w:r>
    </w:p>
    <w:p w14:paraId="58C6577C" w14:textId="022AA3F9" w:rsidR="00305CB1" w:rsidRPr="009A396F" w:rsidRDefault="00305CB1" w:rsidP="00305CB1">
      <w:r w:rsidRPr="009A396F">
        <w:rPr>
          <w:rStyle w:val="StyleUnderline"/>
          <w:highlight w:val="yellow"/>
        </w:rPr>
        <w:t>The</w:t>
      </w:r>
      <w:r w:rsidRPr="009A396F">
        <w:rPr>
          <w:highlight w:val="yellow"/>
        </w:rPr>
        <w:t xml:space="preserve"> </w:t>
      </w:r>
      <w:r w:rsidRPr="009A396F">
        <w:rPr>
          <w:rStyle w:val="StyleUnderline"/>
          <w:highlight w:val="yellow"/>
        </w:rPr>
        <w:t>rising</w:t>
      </w:r>
      <w:r w:rsidRPr="009A396F">
        <w:rPr>
          <w:highlight w:val="yellow"/>
        </w:rPr>
        <w:t xml:space="preserve"> </w:t>
      </w:r>
      <w:r w:rsidRPr="009A396F">
        <w:rPr>
          <w:rStyle w:val="StyleUnderline"/>
          <w:highlight w:val="yellow"/>
        </w:rPr>
        <w:t>population of space debris increases the potential danger to all space vehicles</w:t>
      </w:r>
      <w:r w:rsidRPr="009A396F">
        <w:rPr>
          <w:rStyle w:val="StyleUnderline"/>
        </w:rPr>
        <w:t>, including to the International Space Station and other spacecraft with humans aboard,</w:t>
      </w:r>
      <w:r w:rsidRPr="009A396F">
        <w:t xml:space="preserve"> </w:t>
      </w:r>
      <w:r w:rsidRPr="009A396F">
        <w:rPr>
          <w:rStyle w:val="StyleUnderline"/>
        </w:rPr>
        <w:t>such</w:t>
      </w:r>
      <w:r w:rsidRPr="009A396F">
        <w:t xml:space="preserve"> </w:t>
      </w:r>
      <w:r w:rsidRPr="009A396F">
        <w:rPr>
          <w:rStyle w:val="StyleUnderline"/>
        </w:rPr>
        <w:t>as</w:t>
      </w:r>
      <w:r w:rsidRPr="009A396F">
        <w:t xml:space="preserve"> </w:t>
      </w:r>
      <w:r w:rsidRPr="009A396F">
        <w:rPr>
          <w:rStyle w:val="StyleUnderline"/>
        </w:rPr>
        <w:t>SpaceX’s</w:t>
      </w:r>
      <w:r w:rsidRPr="009A396F">
        <w:t xml:space="preserve"> </w:t>
      </w:r>
      <w:r w:rsidRPr="009A396F">
        <w:rPr>
          <w:rStyle w:val="StyleUnderline"/>
        </w:rPr>
        <w:t>Crew</w:t>
      </w:r>
      <w:r w:rsidRPr="009A396F">
        <w:t xml:space="preserve"> </w:t>
      </w:r>
      <w:r w:rsidRPr="009A396F">
        <w:rPr>
          <w:rStyle w:val="StyleUnderline"/>
        </w:rPr>
        <w:t>Dragon</w:t>
      </w:r>
      <w:r w:rsidRPr="009A396F">
        <w:t>.</w:t>
      </w:r>
    </w:p>
    <w:p w14:paraId="2DA35B74" w14:textId="38E13BE9" w:rsidR="00305CB1" w:rsidRPr="009A396F" w:rsidRDefault="00305CB1" w:rsidP="00305CB1">
      <w:r w:rsidRPr="009A396F">
        <w:t>NASA takes the threat of collisions with space debris seriously and has a long-standing set of guidelines on how to deal with each potential collision threat to the space station. These guidelines, part of a larger body of decision-making aids known as flight rules, specify when the expected proximity of a piece of debris increases the probability of a collision enough that evasive action or other precautions to ensure the safety of the crew are needed.</w:t>
      </w:r>
    </w:p>
    <w:p w14:paraId="6EF83E50" w14:textId="77777777" w:rsidR="00305CB1" w:rsidRPr="009A396F" w:rsidRDefault="00305CB1" w:rsidP="00305CB1">
      <w:r w:rsidRPr="009A396F">
        <w:t>Orbital Debris</w:t>
      </w:r>
    </w:p>
    <w:p w14:paraId="447B86B6" w14:textId="77777777" w:rsidR="00305CB1" w:rsidRPr="009A396F" w:rsidRDefault="00305CB1" w:rsidP="00305CB1"/>
    <w:p w14:paraId="51EBD380" w14:textId="77777777" w:rsidR="00305CB1" w:rsidRPr="009A396F" w:rsidRDefault="00305CB1" w:rsidP="00305CB1">
      <w:pPr>
        <w:rPr>
          <w:sz w:val="16"/>
        </w:rPr>
      </w:pPr>
      <w:r w:rsidRPr="009A396F">
        <w:rPr>
          <w:rStyle w:val="StyleUnderline"/>
        </w:rPr>
        <w:t>Space</w:t>
      </w:r>
      <w:r w:rsidRPr="009A396F">
        <w:rPr>
          <w:sz w:val="16"/>
        </w:rPr>
        <w:t xml:space="preserve"> </w:t>
      </w:r>
      <w:r w:rsidRPr="009A396F">
        <w:rPr>
          <w:rStyle w:val="StyleUnderline"/>
        </w:rPr>
        <w:t>debris encompasses</w:t>
      </w:r>
      <w:r w:rsidRPr="009A396F">
        <w:rPr>
          <w:sz w:val="16"/>
        </w:rPr>
        <w:t xml:space="preserve"> </w:t>
      </w:r>
      <w:r w:rsidRPr="009A396F">
        <w:rPr>
          <w:rStyle w:val="StyleUnderline"/>
        </w:rPr>
        <w:t>both</w:t>
      </w:r>
      <w:r w:rsidRPr="009A396F">
        <w:rPr>
          <w:sz w:val="16"/>
        </w:rPr>
        <w:t xml:space="preserve"> </w:t>
      </w:r>
      <w:r w:rsidRPr="009A396F">
        <w:rPr>
          <w:rStyle w:val="StyleUnderline"/>
        </w:rPr>
        <w:t>natural</w:t>
      </w:r>
      <w:r w:rsidRPr="009A396F">
        <w:rPr>
          <w:sz w:val="16"/>
        </w:rPr>
        <w:t xml:space="preserve"> </w:t>
      </w:r>
      <w:r w:rsidRPr="009A396F">
        <w:rPr>
          <w:rStyle w:val="StyleUnderline"/>
        </w:rPr>
        <w:t>meteoroid and artificial (human-made) orbital debris.</w:t>
      </w:r>
      <w:r w:rsidRPr="009A396F">
        <w:rPr>
          <w:sz w:val="16"/>
        </w:rPr>
        <w:t xml:space="preserve"> Meteoroids are in orbit about the sun, while most artificial debris is in orbit about the Earth (hence the term “orbital” debris).</w:t>
      </w:r>
    </w:p>
    <w:p w14:paraId="5F1DB81B" w14:textId="77777777" w:rsidR="00305CB1" w:rsidRPr="009A396F" w:rsidRDefault="00305CB1" w:rsidP="00305CB1"/>
    <w:p w14:paraId="122CBF26" w14:textId="77777777" w:rsidR="00305CB1" w:rsidRPr="009A396F" w:rsidRDefault="00305CB1" w:rsidP="00305CB1">
      <w:r w:rsidRPr="009A396F">
        <w:rPr>
          <w:rStyle w:val="StyleUnderline"/>
        </w:rPr>
        <w:t>Orbital debris is any human-made object in orbit about the Earth that no longer serves a useful function. Such debris includes nonfunctional spacecraft, abandoned launch vehicle stages, mission-related debris, and fragmentation debris.</w:t>
      </w:r>
    </w:p>
    <w:p w14:paraId="59ADD864" w14:textId="77777777" w:rsidR="00305CB1" w:rsidRPr="009A396F" w:rsidRDefault="00305CB1" w:rsidP="00305CB1"/>
    <w:p w14:paraId="7D534805" w14:textId="77777777" w:rsidR="00305CB1" w:rsidRPr="009A396F" w:rsidRDefault="00305CB1" w:rsidP="00305CB1">
      <w:pPr>
        <w:rPr>
          <w:rStyle w:val="StyleUnderline"/>
        </w:rPr>
      </w:pPr>
      <w:r w:rsidRPr="009A396F">
        <w:rPr>
          <w:rStyle w:val="StyleUnderline"/>
          <w:highlight w:val="yellow"/>
        </w:rPr>
        <w:t>There are approximately 23,000 pieces of debris larger than a softball orbiting the Earth. They travel at speeds up to 17,500 mph, fast enough for a relatively small piece of orbital debris to damage a satellite or a spacecraft. There are half a million pieces of debris the size of a marble or larger (up to 0.4 inches, or 1 centimeter) or larger, and approximately 100 million pieces of debris about .04 inches (or one millimeter) and larger</w:t>
      </w:r>
      <w:r w:rsidRPr="009A396F">
        <w:rPr>
          <w:rStyle w:val="StyleUnderline"/>
        </w:rPr>
        <w:t>. There is even more smaller micrometer-sized (0.000039 of an inch in diameter) debris.</w:t>
      </w:r>
    </w:p>
    <w:p w14:paraId="7EFEE3E5" w14:textId="77777777" w:rsidR="00305CB1" w:rsidRPr="009A396F" w:rsidRDefault="00305CB1" w:rsidP="00305CB1"/>
    <w:p w14:paraId="1379C09B" w14:textId="77777777" w:rsidR="00305CB1" w:rsidRPr="009A396F" w:rsidRDefault="00305CB1" w:rsidP="00305CB1">
      <w:pPr>
        <w:rPr>
          <w:rStyle w:val="StyleUnderline"/>
        </w:rPr>
      </w:pPr>
      <w:r w:rsidRPr="009A396F">
        <w:rPr>
          <w:rStyle w:val="StyleUnderline"/>
        </w:rPr>
        <w:t xml:space="preserve">Even tiny paint flecks can damage a spacecraft when traveling at these velocities. </w:t>
      </w:r>
      <w:r w:rsidRPr="009A396F">
        <w:rPr>
          <w:rStyle w:val="StyleUnderline"/>
          <w:highlight w:val="yellow"/>
        </w:rPr>
        <w:t>A number of space shuttle windows were replaced because of damage caused by material that was analyzed and shown to be paint flecks.</w:t>
      </w:r>
      <w:r w:rsidRPr="009A396F">
        <w:rPr>
          <w:rStyle w:val="StyleUnderline"/>
        </w:rPr>
        <w:t xml:space="preserve"> In fact, </w:t>
      </w:r>
      <w:r w:rsidRPr="009A396F">
        <w:rPr>
          <w:rStyle w:val="StyleUnderline"/>
          <w:highlight w:val="yellow"/>
        </w:rPr>
        <w:t>millimeter-sized orbital debris represents the highest mission-ending risk to most robotic spacecraft operating in low Earth orbit.</w:t>
      </w:r>
    </w:p>
    <w:p w14:paraId="40DEA9E3" w14:textId="77777777" w:rsidR="00305CB1" w:rsidRPr="009A396F" w:rsidRDefault="00305CB1" w:rsidP="00305CB1"/>
    <w:p w14:paraId="3928506B" w14:textId="77777777" w:rsidR="00305CB1" w:rsidRPr="009A396F" w:rsidRDefault="00305CB1" w:rsidP="00305CB1">
      <w:pPr>
        <w:rPr>
          <w:rStyle w:val="StyleUnderline"/>
        </w:rPr>
      </w:pPr>
      <w:r w:rsidRPr="009A396F">
        <w:rPr>
          <w:rStyle w:val="StyleUnderline"/>
        </w:rPr>
        <w:lastRenderedPageBreak/>
        <w:t>In 1996, a French satellite was hit and damaged by debris from a French rocket that had exploded a decade earlier.</w:t>
      </w:r>
    </w:p>
    <w:p w14:paraId="5AA1E260" w14:textId="77777777" w:rsidR="00305CB1" w:rsidRPr="009A396F" w:rsidRDefault="00305CB1" w:rsidP="00305CB1"/>
    <w:p w14:paraId="0F765DFC" w14:textId="77777777" w:rsidR="00305CB1" w:rsidRPr="009A396F" w:rsidRDefault="00305CB1" w:rsidP="00305CB1">
      <w:pPr>
        <w:rPr>
          <w:rStyle w:val="StyleUnderline"/>
        </w:rPr>
      </w:pPr>
      <w:r w:rsidRPr="009A396F">
        <w:rPr>
          <w:rStyle w:val="StyleUnderline"/>
        </w:rPr>
        <w:t>On Feb. 10, 2009, a defunct Russian spacecraft collided with and destroyed a functioning U.S. Iridium commercial spacecraft. The collision added more than</w:t>
      </w:r>
      <w:r w:rsidRPr="009A396F">
        <w:t xml:space="preserve"> </w:t>
      </w:r>
      <w:r w:rsidRPr="009A396F">
        <w:rPr>
          <w:rStyle w:val="StyleUnderline"/>
        </w:rPr>
        <w:t>2,300 pieces of large, trackable debris and many more smaller debris to the inventory of space junk.</w:t>
      </w:r>
    </w:p>
    <w:p w14:paraId="4B004F9B" w14:textId="77777777" w:rsidR="00305CB1" w:rsidRPr="009A396F" w:rsidRDefault="00305CB1" w:rsidP="00305CB1">
      <w:pPr>
        <w:rPr>
          <w:rStyle w:val="StyleUnderline"/>
        </w:rPr>
      </w:pPr>
    </w:p>
    <w:p w14:paraId="65FADCF3" w14:textId="77777777" w:rsidR="00305CB1" w:rsidRPr="009A396F" w:rsidRDefault="00305CB1" w:rsidP="00305CB1">
      <w:pPr>
        <w:rPr>
          <w:rStyle w:val="StyleUnderline"/>
        </w:rPr>
      </w:pPr>
      <w:r w:rsidRPr="009A396F">
        <w:rPr>
          <w:rStyle w:val="StyleUnderline"/>
        </w:rPr>
        <w:t>China's 2007 anti-satellite test, which used a missile to destroy an old weather satellite, added more than 3,500 pieces of large, trackable debris and many more smaller debris to the debris problem.</w:t>
      </w:r>
    </w:p>
    <w:p w14:paraId="0BD90AC9" w14:textId="6056B061" w:rsidR="00305CB1" w:rsidRPr="009A396F" w:rsidRDefault="00305CB1" w:rsidP="00305CB1">
      <w:pPr>
        <w:pStyle w:val="Heading3"/>
        <w:rPr>
          <w:rFonts w:cs="Arial"/>
        </w:rPr>
      </w:pPr>
      <w:r w:rsidRPr="009A396F">
        <w:rPr>
          <w:rFonts w:cs="Arial"/>
        </w:rPr>
        <w:lastRenderedPageBreak/>
        <w:t xml:space="preserve">Satellites Good – Impact </w:t>
      </w:r>
    </w:p>
    <w:p w14:paraId="2A426FB5" w14:textId="525E988A" w:rsidR="00953FE7" w:rsidRPr="009D45F5" w:rsidRDefault="00953FE7" w:rsidP="00953FE7">
      <w:pPr>
        <w:pStyle w:val="Heading4"/>
        <w:rPr>
          <w:rFonts w:cs="Arial"/>
          <w:bCs w:val="0"/>
        </w:rPr>
      </w:pPr>
      <w:r w:rsidRPr="009D45F5">
        <w:rPr>
          <w:rFonts w:cs="Arial"/>
          <w:bCs w:val="0"/>
        </w:rPr>
        <w:t>Anti-Satellite Weapons and Space Debris Collisions Lead to Arms Race and War</w:t>
      </w:r>
    </w:p>
    <w:p w14:paraId="120ED208" w14:textId="766DABD3" w:rsidR="009D45F5" w:rsidRPr="009D45F5" w:rsidRDefault="009D45F5" w:rsidP="009D45F5">
      <w:r w:rsidRPr="009D45F5">
        <w:rPr>
          <w:b/>
          <w:bCs/>
          <w:sz w:val="26"/>
          <w:szCs w:val="26"/>
        </w:rPr>
        <w:t>Blatt 20</w:t>
      </w:r>
      <w:r>
        <w:t xml:space="preserve"> </w:t>
      </w:r>
      <w:r w:rsidRPr="009D45F5">
        <w:t>Talia M. Blatt</w:t>
      </w:r>
      <w:r>
        <w:t xml:space="preserve"> [</w:t>
      </w:r>
      <w:r w:rsidRPr="009D45F5">
        <w:t>I am a rising sophomore at Harvard, considering a joint concentration in Social Studies and Integrative Biology with a citation in Chinese. I specialize in East Asian geopolitics and security issues</w:t>
      </w:r>
      <w:r>
        <w:t>]</w:t>
      </w:r>
      <w:r w:rsidRPr="009D45F5">
        <w:t>., 26.MAY.2020, "Anti-Satellite Weapons and the Emerging Space Arms Race," Harvard International Review, https://hir.harvard.edu/anti-satellite-weapons-and-the-emerging-space-arms-race/</w:t>
      </w:r>
    </w:p>
    <w:p w14:paraId="51C44A58" w14:textId="77777777" w:rsidR="00953FE7" w:rsidRPr="009A396F" w:rsidRDefault="00953FE7" w:rsidP="00953FE7">
      <w:pPr>
        <w:rPr>
          <w:sz w:val="18"/>
          <w:szCs w:val="18"/>
        </w:rPr>
      </w:pPr>
      <w:r w:rsidRPr="009A396F">
        <w:rPr>
          <w:rStyle w:val="StyleUnderline"/>
        </w:rPr>
        <w:t xml:space="preserve">Despite their deterrent functions, </w:t>
      </w:r>
      <w:r w:rsidRPr="009A396F">
        <w:rPr>
          <w:rStyle w:val="StyleUnderline"/>
          <w:highlight w:val="yellow"/>
        </w:rPr>
        <w:t>ASATs are</w:t>
      </w:r>
      <w:r w:rsidRPr="009A396F">
        <w:rPr>
          <w:rStyle w:val="StyleUnderline"/>
        </w:rPr>
        <w:t xml:space="preserve"> more </w:t>
      </w:r>
      <w:r w:rsidRPr="009A396F">
        <w:rPr>
          <w:rStyle w:val="StyleUnderline"/>
          <w:highlight w:val="yellow"/>
        </w:rPr>
        <w:t>likely to provoke or exacerbate conflicts</w:t>
      </w:r>
      <w:r w:rsidRPr="009A396F">
        <w:rPr>
          <w:rStyle w:val="StyleUnderline"/>
        </w:rPr>
        <w:t xml:space="preserve"> than dampen them, especially given the risk they pose to early warning satellites. These</w:t>
      </w:r>
      <w:r w:rsidRPr="009A396F">
        <w:t xml:space="preserve"> satellites are a crucial element of US ballistic missile defense, capable of detecting missiles immediately after launch and tracking their paths. Suppose a US early warning satellite goes dark, or is shut down. </w:t>
      </w:r>
      <w:r w:rsidRPr="009A396F">
        <w:rPr>
          <w:rStyle w:val="StyleUnderline"/>
          <w:highlight w:val="yellow"/>
        </w:rPr>
        <w:t>Going dark</w:t>
      </w:r>
      <w:r w:rsidRPr="009A396F">
        <w:rPr>
          <w:rStyle w:val="StyleUnderline"/>
        </w:rPr>
        <w:t xml:space="preserve"> </w:t>
      </w:r>
      <w:r w:rsidRPr="009A396F">
        <w:t xml:space="preserve">could signal a glitch, but in a world in which other countries have ASATs, it </w:t>
      </w:r>
      <w:r w:rsidRPr="009A396F">
        <w:rPr>
          <w:rStyle w:val="StyleUnderline"/>
          <w:highlight w:val="yellow"/>
        </w:rPr>
        <w:t>could also signal the beginning of an attack.</w:t>
      </w:r>
      <w:r w:rsidRPr="009A396F">
        <w:t xml:space="preserve"> Without early warning satellites, the United States is much more susceptible to nuclear missiles. Given the strategy of counterforcing—targeting nuclear silos rather than populous cities to prevent a nuclear counterattack—the Americans might believe their nuclear weapons are imminently at risk. It could be twelve hours before the United States regains satellite function, which is too long to wait to put together a nuclear counterattack. The United States, therefore, might move to mobilize a nuclear attack against Russia or China over what might just be a piece of debris shutting off a satellite. Additionally, accidental warfare, or strategic miscalculation, is uniquely likely in space. It is much easier to hold an adversary’s space systems in jeopardy with destructive ASATs than it is to sustainably defend a system, which is expensive and in some cases not technologically feasible because of limitations on satellite movement. Space is therefore considered offense-dominant; offensive tactics like weapons development are prioritized over defensive measures, such as improving GPS or making satellites more resistant to jamming. </w:t>
      </w:r>
      <w:r w:rsidRPr="009A396F">
        <w:rPr>
          <w:rStyle w:val="StyleUnderline"/>
        </w:rPr>
        <w:t xml:space="preserve">As a result, </w:t>
      </w:r>
      <w:r w:rsidRPr="009A396F">
        <w:rPr>
          <w:rStyle w:val="StyleUnderline"/>
          <w:highlight w:val="yellow"/>
        </w:rPr>
        <w:t>countries are left with poorly defended space systems</w:t>
      </w:r>
      <w:r w:rsidRPr="009A396F">
        <w:rPr>
          <w:rStyle w:val="StyleUnderline"/>
        </w:rPr>
        <w:t xml:space="preserve"> and rely on offensive posturing, </w:t>
      </w:r>
      <w:r w:rsidRPr="009A396F">
        <w:rPr>
          <w:rStyle w:val="StyleUnderline"/>
          <w:highlight w:val="yellow"/>
        </w:rPr>
        <w:t>which increases the risk that their actions are perceived as aggressive and incentivizes</w:t>
      </w:r>
      <w:r w:rsidRPr="009A396F">
        <w:rPr>
          <w:rStyle w:val="StyleUnderline"/>
        </w:rPr>
        <w:t xml:space="preserve"> rapid, risky </w:t>
      </w:r>
      <w:r w:rsidRPr="009A396F">
        <w:rPr>
          <w:rStyle w:val="StyleUnderline"/>
          <w:highlight w:val="yellow"/>
        </w:rPr>
        <w:t>counterattacks</w:t>
      </w:r>
      <w:r w:rsidRPr="009A396F">
        <w:rPr>
          <w:rStyle w:val="StyleUnderline"/>
        </w:rPr>
        <w:t xml:space="preserve"> because militaries cannot rely on their spaced-based systems after first strikes. </w:t>
      </w:r>
      <w:r w:rsidRPr="009A396F">
        <w:t xml:space="preserve">There are several hotspots in which ASATs and offensive-dominant systems are particularly relevant. Early warning satellites play a central role in US readiness in the event of a conflict involving North Korea. News of North Korean missile launches comes from these satellites. </w:t>
      </w:r>
      <w:r w:rsidRPr="009A396F">
        <w:rPr>
          <w:sz w:val="18"/>
          <w:szCs w:val="18"/>
        </w:rPr>
        <w:t xml:space="preserve">Given North Korea’s history of nuclear provocations, unflinchingly hostile rhetoric towards the United States and South Korea, and diplomatic opacity, North Korea is always a threatening, unknowable adversary, but recent developments have magnified the risk. With the health of Kim Jong-un potentially in jeopardy, a succession battle or even civil war on the peninsula raises the chances of loose nukes. If the regime is terminal, traditional MAD risk calculus will become moot; with nothing to lose, North Korea would have no reason to hold back its nuclear arsenal. Or China might decide to seize military assets and infrastructure of the regime. If the US does not have its early warning satellites because they have been taken out in an ASAT attack, the US, South Korea, and Japan are all in imminent nuclear peril, while China could be in a position to fundamentally reshape East Asian geopolitics. The South China Sea is another hotspot in which ASATs could risk escalation. China is developing Anti-Access Area Denial (A2/AD) in the South China Sea, a combination of long range radar with air and maritime defense meant to deny US freedom of navigation in the region. Given the disputed nature of territory in the South China Sea, the United States and its allies do not want China to successfully close off the region. But the most effective way to break an A2/AD system would be with anti-satellite weapons. ASATs could neutralize the maritime surveillance China relies upon to deny access to the region and guide cruise missiles. Thus, China is extremely wary of US ASAT development: risks to Beijing’s South China Sea strategy are seen as threats to China itself because of territorial sovereignty claims that are deeply important to the regime and have only become more pronounced under President Xi Jinping. If a Chinese satellite </w:t>
      </w:r>
      <w:r w:rsidRPr="009A396F">
        <w:rPr>
          <w:sz w:val="18"/>
          <w:szCs w:val="18"/>
        </w:rPr>
        <w:lastRenderedPageBreak/>
        <w:t xml:space="preserve">went dark, Beijing might perceive it as a US ASAT designed to undermine the A2/AD approach, and escalate with conventional force. </w:t>
      </w:r>
      <w:r w:rsidRPr="009A396F">
        <w:t>Many of these conflict scenarios start with the loss of satellite function, which may seem unlikely. But ASATs threaten satellites through more than just direct attack. ASAT testing, rather than deployment, risks the exponential accumulation of debris, which endangers satellites and creates a host of other problems.</w:t>
      </w:r>
      <w:r w:rsidRPr="009A396F">
        <w:rPr>
          <w:sz w:val="18"/>
          <w:szCs w:val="18"/>
        </w:rPr>
        <w:t xml:space="preserve"> </w:t>
      </w:r>
      <w:r w:rsidRPr="009A396F">
        <w:t>KE-ASATs rely on smashing satellites into thousands of pieces, so each test adds tremendous amounts of space debris. The 2007 Chinese KE-ASAT test alone increased the number of objects in orbit by 20 percent, producing more than two thousand pieces of debris large enough to be tracked and likely thousands more too small to be counted that will remain in orbit for centuries</w:t>
      </w:r>
      <w:r w:rsidRPr="009A396F">
        <w:rPr>
          <w:rStyle w:val="StyleUnderline"/>
        </w:rPr>
        <w:t xml:space="preserve">. Even </w:t>
      </w:r>
      <w:r w:rsidRPr="009A396F">
        <w:rPr>
          <w:rStyle w:val="StyleUnderline"/>
          <w:highlight w:val="yellow"/>
        </w:rPr>
        <w:t>the smallest</w:t>
      </w:r>
      <w:r w:rsidRPr="009A396F">
        <w:rPr>
          <w:rStyle w:val="StyleUnderline"/>
        </w:rPr>
        <w:t xml:space="preserve"> pieces of </w:t>
      </w:r>
      <w:r w:rsidRPr="009A396F">
        <w:rPr>
          <w:rStyle w:val="StyleUnderline"/>
          <w:highlight w:val="yellow"/>
        </w:rPr>
        <w:t>debris can do great damage</w:t>
      </w:r>
      <w:r w:rsidRPr="009A396F">
        <w:rPr>
          <w:rStyle w:val="StyleUnderline"/>
        </w:rPr>
        <w:t xml:space="preserve">; traveling at more than 15,000 miles per hour, </w:t>
      </w:r>
      <w:r w:rsidRPr="009A396F">
        <w:rPr>
          <w:rStyle w:val="StyleUnderline"/>
          <w:highlight w:val="yellow"/>
        </w:rPr>
        <w:t>they can crash into other debris in</w:t>
      </w:r>
      <w:r w:rsidRPr="009A396F">
        <w:rPr>
          <w:rStyle w:val="StyleUnderline"/>
        </w:rPr>
        <w:t xml:space="preserve"> a proliferation known as </w:t>
      </w:r>
      <w:r w:rsidRPr="009A396F">
        <w:rPr>
          <w:rStyle w:val="StyleUnderline"/>
          <w:highlight w:val="yellow"/>
        </w:rPr>
        <w:t>the Kessler Syndrome</w:t>
      </w:r>
      <w:r w:rsidRPr="009A396F">
        <w:rPr>
          <w:rStyle w:val="StyleUnderline"/>
        </w:rPr>
        <w:t xml:space="preserve">. The situation in space could approach a critical mass in which collision cascading occurs even if all launches were halted, </w:t>
      </w:r>
      <w:r w:rsidRPr="009A396F">
        <w:rPr>
          <w:rStyle w:val="StyleUnderline"/>
          <w:highlight w:val="yellow"/>
        </w:rPr>
        <w:t>choking orbits with debris until all satellites are destroyed and spaceflight rendered impossible.</w:t>
      </w:r>
      <w:r w:rsidRPr="009A396F">
        <w:t xml:space="preserve"> Compared to the negligible debris created during commercial launches, ASAT tests—especially if the arms race continues to escalate and countries with less developed space programs join with cruder designs—may accelerate the debris in space closer and closer to this critical mass.</w:t>
      </w:r>
      <w:r w:rsidRPr="009A396F">
        <w:rPr>
          <w:sz w:val="18"/>
          <w:szCs w:val="18"/>
        </w:rPr>
        <w:t xml:space="preserve"> </w:t>
      </w:r>
      <w:r w:rsidRPr="009A396F">
        <w:rPr>
          <w:rStyle w:val="StyleUnderline"/>
        </w:rPr>
        <w:t xml:space="preserve">If debris knocks out a satellite, an increasingly likely possibility in a world with ASAT tests, </w:t>
      </w:r>
      <w:r w:rsidRPr="009A396F">
        <w:rPr>
          <w:rStyle w:val="StyleUnderline"/>
          <w:highlight w:val="yellow"/>
        </w:rPr>
        <w:t>then</w:t>
      </w:r>
      <w:r w:rsidRPr="009A396F">
        <w:rPr>
          <w:rStyle w:val="StyleUnderline"/>
        </w:rPr>
        <w:t xml:space="preserve"> the aforementioned </w:t>
      </w:r>
      <w:r w:rsidRPr="009A396F">
        <w:rPr>
          <w:rStyle w:val="StyleUnderline"/>
          <w:highlight w:val="yellow"/>
        </w:rPr>
        <w:t>conflict scenarios become more likely</w:t>
      </w:r>
      <w:r w:rsidRPr="009A396F">
        <w:rPr>
          <w:rStyle w:val="StyleUnderline"/>
        </w:rPr>
        <w:t>.</w:t>
      </w:r>
      <w:r w:rsidRPr="009A396F">
        <w:t xml:space="preserve"> Conflict aside, ASAT-based debris clouds are terrifying in their own right. Public health, transportation, climate science, and a litany of other crucial infrastructures are dependent on satellites that are now at risk. Satellite GPS is a cornerstone of the modern economy; some pundits believe that the slightest glitch in GPS satellites could shock the stock market and further destabilize an unstable global economy. During the pandemic, satellites are playing a crucial role in geospatial data collection for infectious disease modeling.</w:t>
      </w:r>
      <w:r w:rsidRPr="009A396F">
        <w:rPr>
          <w:sz w:val="18"/>
          <w:szCs w:val="18"/>
        </w:rPr>
        <w:t xml:space="preserve"> </w:t>
      </w:r>
      <w:r w:rsidRPr="009A396F">
        <w:t>Essentially, it is hard to imagine a world without satellites, but that is a possible outcome given that there are no reliable methods of withdrawing debris from space.</w:t>
      </w:r>
    </w:p>
    <w:p w14:paraId="7264F8C5" w14:textId="77777777" w:rsidR="00953FE7" w:rsidRPr="009A396F" w:rsidRDefault="00953FE7" w:rsidP="00953FE7"/>
    <w:p w14:paraId="74089432" w14:textId="77777777" w:rsidR="00305CB1" w:rsidRPr="009D45F5" w:rsidRDefault="00305CB1" w:rsidP="00305CB1">
      <w:pPr>
        <w:pStyle w:val="Heading4"/>
        <w:rPr>
          <w:rFonts w:cs="Arial"/>
          <w:bCs w:val="0"/>
        </w:rPr>
      </w:pPr>
      <w:r w:rsidRPr="009D45F5">
        <w:rPr>
          <w:rFonts w:cs="Arial"/>
          <w:bCs w:val="0"/>
        </w:rPr>
        <w:t>Losing satellites poses several risks</w:t>
      </w:r>
    </w:p>
    <w:p w14:paraId="082A3FE6" w14:textId="21B7D73B" w:rsidR="00305CB1" w:rsidRPr="009A396F" w:rsidRDefault="00305CB1" w:rsidP="00305CB1">
      <w:pPr>
        <w:rPr>
          <w:rStyle w:val="Style13ptBold"/>
        </w:rPr>
      </w:pPr>
      <w:r w:rsidRPr="009A396F">
        <w:rPr>
          <w:rStyle w:val="Style13ptBold"/>
        </w:rPr>
        <w:t xml:space="preserve">Hollingham 13 </w:t>
      </w:r>
      <w:r w:rsidRPr="009D45F5">
        <w:rPr>
          <w:rStyle w:val="Style13ptBold"/>
          <w:b w:val="0"/>
          <w:bCs/>
        </w:rPr>
        <w:t>(</w:t>
      </w:r>
      <w:r w:rsidR="009D45F5" w:rsidRPr="009D45F5">
        <w:rPr>
          <w:rStyle w:val="Style13ptBold"/>
          <w:b w:val="0"/>
          <w:bCs/>
        </w:rPr>
        <w:t xml:space="preserve">Richard Hollingham, </w:t>
      </w:r>
      <w:r w:rsidRPr="009D45F5">
        <w:rPr>
          <w:rStyle w:val="Style13ptBold"/>
          <w:b w:val="0"/>
          <w:bCs/>
        </w:rPr>
        <w:t>British Broadcasting Corporation. June 9. 2013. https://www.bbc.com/future/article/20130609-the-day-without-satellites)</w:t>
      </w:r>
    </w:p>
    <w:p w14:paraId="1510684A" w14:textId="24C8C9E0" w:rsidR="00305CB1" w:rsidRPr="009A396F" w:rsidRDefault="00305CB1" w:rsidP="00305CB1">
      <w:pPr>
        <w:rPr>
          <w:rStyle w:val="StyleUnderline"/>
        </w:rPr>
      </w:pPr>
      <w:r w:rsidRPr="009A396F">
        <w:rPr>
          <w:rStyle w:val="StyleUnderline"/>
        </w:rPr>
        <w:t>We may not always realise it</w:t>
      </w:r>
      <w:r w:rsidRPr="009A396F">
        <w:t xml:space="preserve">, but we depend on space technology orbiting the Earth. So what would happen if it all stopped working? At a recent international conference on “space hazards”, I listened to a series of speakers outline doomsday scenarios. These included a massive solar storm disrupting satellite communications, a cyber attack partially disabling the GPS system, </w:t>
      </w:r>
      <w:r w:rsidRPr="009A396F">
        <w:rPr>
          <w:rStyle w:val="StyleUnderline"/>
        </w:rPr>
        <w:t>and debris knocking out Earth-monitoring satellites</w:t>
      </w:r>
      <w:r w:rsidRPr="009A396F">
        <w:t>.</w:t>
      </w:r>
    </w:p>
    <w:p w14:paraId="3B8C8C44" w14:textId="45F56F3D" w:rsidR="00305CB1" w:rsidRPr="009A396F" w:rsidRDefault="00305CB1" w:rsidP="00305CB1">
      <w:pPr>
        <w:rPr>
          <w:rStyle w:val="StyleUnderline"/>
        </w:rPr>
      </w:pPr>
      <w:r w:rsidRPr="009A396F">
        <w:rPr>
          <w:rStyle w:val="StyleUnderline"/>
        </w:rPr>
        <w:t>Threats to this space infrastructure are real</w:t>
      </w:r>
      <w:r w:rsidRPr="009A396F">
        <w:t xml:space="preserve">, and governments around the world are beginning to think seriously about improving the resilience of the systems we rely on. To focus their thoughts, and with a nod to that pioneer of threats from space, Orson Welles, </w:t>
      </w:r>
      <w:r w:rsidRPr="009A396F">
        <w:rPr>
          <w:rStyle w:val="StyleUnderline"/>
        </w:rPr>
        <w:t>here is what might happen if we suddenly encountered a day without satellites…</w:t>
      </w:r>
    </w:p>
    <w:p w14:paraId="53091E54" w14:textId="73B96155" w:rsidR="00305CB1" w:rsidRPr="009A396F" w:rsidRDefault="00305CB1" w:rsidP="00305CB1">
      <w:pPr>
        <w:rPr>
          <w:rStyle w:val="StyleUnderline"/>
        </w:rPr>
      </w:pPr>
      <w:r w:rsidRPr="009A396F">
        <w:rPr>
          <w:rStyle w:val="StyleUnderline"/>
        </w:rPr>
        <w:t>08</w:t>
      </w:r>
      <w:r w:rsidRPr="009A396F">
        <w:t>:</w:t>
      </w:r>
      <w:r w:rsidRPr="009A396F">
        <w:rPr>
          <w:rStyle w:val="StyleUnderline"/>
        </w:rPr>
        <w:t>00</w:t>
      </w:r>
    </w:p>
    <w:p w14:paraId="09523237" w14:textId="29D7E27B" w:rsidR="00305CB1" w:rsidRPr="009A396F" w:rsidRDefault="00305CB1" w:rsidP="00305CB1">
      <w:pPr>
        <w:rPr>
          <w:rStyle w:val="StyleUnderline"/>
        </w:rPr>
      </w:pPr>
      <w:r w:rsidRPr="009A396F">
        <w:rPr>
          <w:rStyle w:val="StyleUnderline"/>
        </w:rPr>
        <w:t>There was nothing sudden</w:t>
      </w:r>
      <w:r w:rsidRPr="009A396F">
        <w:t>. Planes did not fall out of the sky, the lights didn’t go out or the water supplies fail. At least, not at first.</w:t>
      </w:r>
    </w:p>
    <w:p w14:paraId="5F294430" w14:textId="5A18520A" w:rsidR="00305CB1" w:rsidRPr="009A396F" w:rsidRDefault="00305CB1" w:rsidP="00305CB1">
      <w:pPr>
        <w:rPr>
          <w:rStyle w:val="StyleUnderline"/>
        </w:rPr>
      </w:pPr>
      <w:r w:rsidRPr="009A396F">
        <w:rPr>
          <w:rStyle w:val="StyleUnderline"/>
        </w:rPr>
        <w:lastRenderedPageBreak/>
        <w:t>Some things did stop working straightaway but</w:t>
      </w:r>
      <w:r w:rsidRPr="009A396F">
        <w:t xml:space="preserve">, for most people, </w:t>
      </w:r>
      <w:r w:rsidRPr="009A396F">
        <w:rPr>
          <w:rStyle w:val="StyleUnderline"/>
        </w:rPr>
        <w:t>they were more an inconvenience than anything else</w:t>
      </w:r>
      <w:r w:rsidRPr="009A396F">
        <w:t>. The loss of television satellites meant that many families missed the cheery rehearsed smiles of breakfast TV presenters, and were forced to talk to each other over their cereal instead. There were no foreign correspondents on the radio, no results of the latest international sports fixtures.</w:t>
      </w:r>
    </w:p>
    <w:p w14:paraId="4D29C977" w14:textId="77777777" w:rsidR="00305CB1" w:rsidRPr="009A396F" w:rsidRDefault="00305CB1" w:rsidP="00305CB1">
      <w:pPr>
        <w:rPr>
          <w:rStyle w:val="StyleUnderline"/>
        </w:rPr>
      </w:pPr>
      <w:r w:rsidRPr="009A396F">
        <w:rPr>
          <w:rStyle w:val="StyleUnderline"/>
        </w:rPr>
        <w:t>But outside</w:t>
      </w:r>
      <w:r w:rsidRPr="009A396F">
        <w:t xml:space="preserve">, </w:t>
      </w:r>
      <w:r w:rsidRPr="009A396F">
        <w:rPr>
          <w:rStyle w:val="StyleUnderline"/>
        </w:rPr>
        <w:t>the loss of global satellite communications was putting the world in danger</w:t>
      </w:r>
      <w:r w:rsidRPr="009A396F">
        <w:rPr>
          <w:highlight w:val="yellow"/>
        </w:rPr>
        <w:t>.</w:t>
      </w:r>
      <w:r w:rsidRPr="009A396F">
        <w:t xml:space="preserve"> </w:t>
      </w:r>
      <w:r w:rsidRPr="009A396F">
        <w:rPr>
          <w:rStyle w:val="StyleUnderline"/>
        </w:rPr>
        <w:t>At a bunker somewhere in the United States, a pilot squadron lost contact with the armed drones they were fly</w:t>
      </w:r>
      <w:r w:rsidRPr="009A396F">
        <w:t>ing o</w:t>
      </w:r>
      <w:r w:rsidRPr="009A396F">
        <w:rPr>
          <w:rStyle w:val="StyleUnderline"/>
        </w:rPr>
        <w:t xml:space="preserve">ver the Middle East. The failure of secure satellite communications systems left soldiers, ships and aircraft cut off from their commanders and vulnerable to attack. </w:t>
      </w:r>
      <w:r w:rsidRPr="009A396F">
        <w:t>Without satellites</w:t>
      </w:r>
      <w:r w:rsidRPr="009A396F">
        <w:rPr>
          <w:rStyle w:val="StyleUnderline"/>
        </w:rPr>
        <w:t>, world leaders struggled to talk to each other to diffuse mounting global tensions.</w:t>
      </w:r>
    </w:p>
    <w:p w14:paraId="5722C6E0" w14:textId="77777777" w:rsidR="00305CB1" w:rsidRPr="009A396F" w:rsidRDefault="00305CB1" w:rsidP="00305CB1">
      <w:pPr>
        <w:rPr>
          <w:rStyle w:val="StyleUnderline"/>
        </w:rPr>
      </w:pPr>
    </w:p>
    <w:p w14:paraId="6C3467BF" w14:textId="77777777" w:rsidR="00305CB1" w:rsidRPr="009A396F" w:rsidRDefault="00305CB1" w:rsidP="00305CB1">
      <w:pPr>
        <w:rPr>
          <w:rStyle w:val="StyleUnderline"/>
        </w:rPr>
      </w:pPr>
      <w:r w:rsidRPr="009A396F">
        <w:rPr>
          <w:rStyle w:val="StyleUnderline"/>
        </w:rPr>
        <w:t>Meanwhile</w:t>
      </w:r>
      <w:r w:rsidRPr="009A396F">
        <w:t>, over the Atlantic, thousands of passengers watched movies, oblivious to the difficulties on the flight deck as pilots struggled to talk to air traffic control</w:t>
      </w:r>
      <w:r w:rsidRPr="009A396F">
        <w:rPr>
          <w:highlight w:val="yellow"/>
        </w:rPr>
        <w:t xml:space="preserve">. </w:t>
      </w:r>
      <w:r w:rsidRPr="009A396F">
        <w:rPr>
          <w:rStyle w:val="StyleUnderline"/>
          <w:highlight w:val="yellow"/>
        </w:rPr>
        <w:t>Without satellite phones, container ships in the Arctic, fishermen in the China Sea and aid workers in the Sahara found themselves isolated from the rest of the world.</w:t>
      </w:r>
    </w:p>
    <w:p w14:paraId="317D0B90" w14:textId="77777777" w:rsidR="00305CB1" w:rsidRPr="009A396F" w:rsidRDefault="00305CB1" w:rsidP="00305CB1">
      <w:pPr>
        <w:rPr>
          <w:rStyle w:val="StyleUnderline"/>
        </w:rPr>
      </w:pPr>
    </w:p>
    <w:p w14:paraId="253172D9" w14:textId="77777777" w:rsidR="00305CB1" w:rsidRPr="009A396F" w:rsidRDefault="00305CB1" w:rsidP="00305CB1">
      <w:pPr>
        <w:rPr>
          <w:rStyle w:val="StyleUnderline"/>
        </w:rPr>
      </w:pPr>
      <w:r w:rsidRPr="009A396F">
        <w:rPr>
          <w:rStyle w:val="StyleUnderline"/>
        </w:rPr>
        <w:t>As people started work in their offices in Tokyo</w:t>
      </w:r>
      <w:r w:rsidRPr="009A396F">
        <w:t>, Shanghai, Moscow, London and New York, they found it difficult to talk to colleagues in other countries. Email worked and the internet seemed okay, but many international phone calls failed. The rapid communications systems that tied the world together were unravelling. Rather than shrinking, it seemed as if the Earth was getting larger.</w:t>
      </w:r>
    </w:p>
    <w:p w14:paraId="750FB902" w14:textId="77777777" w:rsidR="00305CB1" w:rsidRPr="009A396F" w:rsidRDefault="00305CB1" w:rsidP="00305CB1">
      <w:pPr>
        <w:rPr>
          <w:rStyle w:val="StyleUnderline"/>
        </w:rPr>
      </w:pPr>
    </w:p>
    <w:p w14:paraId="77397B2F" w14:textId="77777777" w:rsidR="00305CB1" w:rsidRPr="009A396F" w:rsidRDefault="00305CB1" w:rsidP="00305CB1">
      <w:pPr>
        <w:rPr>
          <w:rStyle w:val="StyleUnderline"/>
        </w:rPr>
      </w:pPr>
      <w:r w:rsidRPr="009A396F">
        <w:rPr>
          <w:rStyle w:val="StyleUnderline"/>
        </w:rPr>
        <w:t>11</w:t>
      </w:r>
      <w:r w:rsidRPr="009A396F">
        <w:t>:</w:t>
      </w:r>
      <w:r w:rsidRPr="009A396F">
        <w:rPr>
          <w:rStyle w:val="StyleUnderline"/>
        </w:rPr>
        <w:t>00</w:t>
      </w:r>
    </w:p>
    <w:p w14:paraId="7337A4D8" w14:textId="77777777" w:rsidR="00305CB1" w:rsidRPr="009A396F" w:rsidRDefault="00305CB1" w:rsidP="00305CB1">
      <w:pPr>
        <w:rPr>
          <w:rStyle w:val="StyleUnderline"/>
        </w:rPr>
      </w:pPr>
    </w:p>
    <w:p w14:paraId="38BBEC87" w14:textId="77777777" w:rsidR="00305CB1" w:rsidRPr="009A396F" w:rsidRDefault="00305CB1" w:rsidP="00305CB1">
      <w:pPr>
        <w:rPr>
          <w:rStyle w:val="StyleUnderline"/>
        </w:rPr>
      </w:pPr>
      <w:r w:rsidRPr="009A396F">
        <w:rPr>
          <w:rStyle w:val="StyleUnderline"/>
        </w:rPr>
        <w:t>As presidents and prime ministers gathered their crisis teams</w:t>
      </w:r>
      <w:r w:rsidRPr="009A396F">
        <w:t xml:space="preserve">, </w:t>
      </w:r>
      <w:r w:rsidRPr="009A396F">
        <w:rPr>
          <w:rStyle w:val="StyleUnderline"/>
        </w:rPr>
        <w:t>a new threat to global stability began to emerge</w:t>
      </w:r>
      <w:r w:rsidRPr="009A396F">
        <w:t>: the loss of the Global Positioning System (GPS). As far as most of us were concerned, GPS helped us travel from A to B without getting hopelessly lost along the way. It had transformed the lives of delivery companies, helped emergency services reach incidents much quicker, allowed planes to land on isolated runways and enabled trucks, trains, ships and cars to be tracked and traced. But GPS turned out to be much more pervasive in our lives than many of us could possibly have realised.</w:t>
      </w:r>
    </w:p>
    <w:p w14:paraId="1C6DCCD7" w14:textId="77777777" w:rsidR="00305CB1" w:rsidRPr="009A396F" w:rsidRDefault="00305CB1" w:rsidP="00305CB1">
      <w:pPr>
        <w:rPr>
          <w:rStyle w:val="StyleUnderline"/>
        </w:rPr>
      </w:pPr>
    </w:p>
    <w:p w14:paraId="3B5806C2" w14:textId="77777777" w:rsidR="00305CB1" w:rsidRPr="009A396F" w:rsidRDefault="00305CB1" w:rsidP="00305CB1">
      <w:pPr>
        <w:rPr>
          <w:rStyle w:val="StyleUnderline"/>
        </w:rPr>
      </w:pPr>
      <w:r w:rsidRPr="009A396F">
        <w:rPr>
          <w:rStyle w:val="StyleUnderline"/>
          <w:highlight w:val="yellow"/>
        </w:rPr>
        <w:t>GPS satellites are little more than highly accurate atomic clocks in space</w:t>
      </w:r>
      <w:r w:rsidRPr="009A396F">
        <w:t>, transmitting a time signal back to Earth. Receivers on the ground – in your car or smartphone for instance – pick up these time signals from three or more satellites. By comparing the time signal from space with the time in the receiver – the receiver can calculate how far away the satellite is.</w:t>
      </w:r>
    </w:p>
    <w:p w14:paraId="3B081239" w14:textId="77777777" w:rsidR="00305CB1" w:rsidRPr="009A396F" w:rsidRDefault="00305CB1" w:rsidP="00305CB1">
      <w:pPr>
        <w:rPr>
          <w:rStyle w:val="StyleUnderline"/>
        </w:rPr>
      </w:pPr>
    </w:p>
    <w:p w14:paraId="3FAFF511" w14:textId="77777777" w:rsidR="00305CB1" w:rsidRPr="009A396F" w:rsidRDefault="00305CB1" w:rsidP="00305CB1">
      <w:pPr>
        <w:rPr>
          <w:rStyle w:val="StyleUnderline"/>
        </w:rPr>
      </w:pPr>
      <w:r w:rsidRPr="009A396F">
        <w:rPr>
          <w:rStyle w:val="StyleUnderline"/>
        </w:rPr>
        <w:t>But there are plenty of other uses for these accurate time signals from space</w:t>
      </w:r>
      <w:r w:rsidRPr="009A396F">
        <w:t xml:space="preserve">. Uses that, it emerged, our society had become increasingly reliant on. </w:t>
      </w:r>
      <w:r w:rsidRPr="009A396F">
        <w:rPr>
          <w:highlight w:val="yellow"/>
        </w:rPr>
        <w:t xml:space="preserve">Our infrastructure is held together by </w:t>
      </w:r>
      <w:r w:rsidRPr="009A396F">
        <w:rPr>
          <w:highlight w:val="yellow"/>
        </w:rPr>
        <w:lastRenderedPageBreak/>
        <w:t xml:space="preserve">time – from time stamps on complex financial transactions to the protocols that hold the internet together. When the packets of data passing between computers get out of sync, </w:t>
      </w:r>
      <w:r w:rsidRPr="009A396F">
        <w:rPr>
          <w:rStyle w:val="StyleUnderline"/>
          <w:highlight w:val="yellow"/>
        </w:rPr>
        <w:t>the system starts to break down</w:t>
      </w:r>
      <w:r w:rsidRPr="009A396F">
        <w:rPr>
          <w:highlight w:val="yellow"/>
        </w:rPr>
        <w:t xml:space="preserve">. Without accurate time, </w:t>
      </w:r>
      <w:r w:rsidRPr="009A396F">
        <w:rPr>
          <w:rStyle w:val="StyleUnderline"/>
          <w:highlight w:val="yellow"/>
        </w:rPr>
        <w:t>every network controlled by computers is at risk</w:t>
      </w:r>
      <w:r w:rsidRPr="009A396F">
        <w:rPr>
          <w:highlight w:val="yellow"/>
        </w:rPr>
        <w:t>. Which means almost everything</w:t>
      </w:r>
      <w:r w:rsidRPr="009A396F">
        <w:t>.</w:t>
      </w:r>
    </w:p>
    <w:p w14:paraId="5C595747" w14:textId="77777777" w:rsidR="00305CB1" w:rsidRPr="009A396F" w:rsidRDefault="00305CB1" w:rsidP="00305CB1">
      <w:pPr>
        <w:rPr>
          <w:rStyle w:val="StyleUnderline"/>
        </w:rPr>
      </w:pPr>
    </w:p>
    <w:p w14:paraId="6A763148" w14:textId="77777777" w:rsidR="00305CB1" w:rsidRPr="009A396F" w:rsidRDefault="00305CB1" w:rsidP="00305CB1">
      <w:r w:rsidRPr="009A396F">
        <w:rPr>
          <w:rStyle w:val="StyleUnderline"/>
        </w:rPr>
        <w:t>When the GPS signals stopped</w:t>
      </w:r>
      <w:r w:rsidRPr="009A396F">
        <w:t xml:space="preserve">, back-up systems (employing accurate clocks on the ground) kicked in. But, within a few hours, time had started to slip. A fraction of a second in Europe, compared to the US; a tiny difference between India and Australia. </w:t>
      </w:r>
      <w:r w:rsidRPr="009A396F">
        <w:rPr>
          <w:rStyle w:val="StyleUnderline"/>
          <w:highlight w:val="yellow"/>
        </w:rPr>
        <w:t>The cloud began to fail, web searches became slower, the internet started to grind to a halt.</w:t>
      </w:r>
      <w:r w:rsidRPr="009A396F">
        <w:rPr>
          <w:rStyle w:val="StyleUnderline"/>
        </w:rPr>
        <w:t xml:space="preserve"> The first power cuts came later in the evening, as transmission networks struggled to balance demand. At computerised water treatment works, engineers switched to manual back-up systems</w:t>
      </w:r>
      <w:r w:rsidRPr="009A396F">
        <w:rPr>
          <w:rStyle w:val="StyleUnderline"/>
          <w:highlight w:val="yellow"/>
        </w:rPr>
        <w:t>. In major cities, traffic lights and railway signals defaulted to red, bringing transport to a standstill</w:t>
      </w:r>
      <w:r w:rsidRPr="009A396F">
        <w:rPr>
          <w:rStyle w:val="StyleUnderline"/>
        </w:rPr>
        <w:t xml:space="preserve">. </w:t>
      </w:r>
      <w:r w:rsidRPr="009A396F">
        <w:rPr>
          <w:rStyle w:val="StyleUnderline"/>
          <w:highlight w:val="yellow"/>
        </w:rPr>
        <w:t>Mobile phone services, already patchy, finally failed in the late afternoon</w:t>
      </w:r>
      <w:r w:rsidRPr="009A396F">
        <w:rPr>
          <w:rStyle w:val="StyleUnderline"/>
        </w:rPr>
        <w:t>.</w:t>
      </w:r>
    </w:p>
    <w:p w14:paraId="534D85F9" w14:textId="77777777" w:rsidR="00305CB1" w:rsidRPr="009A396F" w:rsidRDefault="00305CB1" w:rsidP="00305CB1"/>
    <w:p w14:paraId="60199418" w14:textId="77777777" w:rsidR="00305CB1" w:rsidRPr="009A396F" w:rsidRDefault="00305CB1" w:rsidP="00305CB1">
      <w:r w:rsidRPr="009A396F">
        <w:t>16</w:t>
      </w:r>
      <w:r w:rsidRPr="009A396F">
        <w:rPr>
          <w:rStyle w:val="StyleUnderline"/>
        </w:rPr>
        <w:t>:</w:t>
      </w:r>
      <w:r w:rsidRPr="009A396F">
        <w:t>00</w:t>
      </w:r>
    </w:p>
    <w:p w14:paraId="50535979" w14:textId="77777777" w:rsidR="00305CB1" w:rsidRPr="009A396F" w:rsidRDefault="00305CB1" w:rsidP="00305CB1"/>
    <w:p w14:paraId="289C615B" w14:textId="77777777" w:rsidR="00305CB1" w:rsidRPr="009A396F" w:rsidRDefault="00305CB1" w:rsidP="00305CB1">
      <w:pPr>
        <w:rPr>
          <w:rStyle w:val="StyleUnderline"/>
        </w:rPr>
      </w:pPr>
      <w:r w:rsidRPr="009A396F">
        <w:rPr>
          <w:rStyle w:val="StyleUnderline"/>
        </w:rPr>
        <w:t>By this time</w:t>
      </w:r>
      <w:r w:rsidRPr="009A396F">
        <w:t xml:space="preserve">, aviation authorities reluctantly decided to ground commercial aircraft. </w:t>
      </w:r>
      <w:r w:rsidRPr="009A396F">
        <w:rPr>
          <w:rStyle w:val="StyleUnderline"/>
          <w:highlight w:val="yellow"/>
        </w:rPr>
        <w:t>The loss of satellite communications and GPS had already seen a majority of flights cancelled</w:t>
      </w:r>
      <w:r w:rsidRPr="009A396F">
        <w:rPr>
          <w:rStyle w:val="StyleUnderline"/>
        </w:rPr>
        <w:t>,</w:t>
      </w:r>
      <w:r w:rsidRPr="009A396F">
        <w:t xml:space="preserve"> but it was a more mundane failure that proved to be the final straw: the weather.</w:t>
      </w:r>
    </w:p>
    <w:p w14:paraId="124FB734" w14:textId="77777777" w:rsidR="00305CB1" w:rsidRPr="009A396F" w:rsidRDefault="00305CB1" w:rsidP="00305CB1">
      <w:pPr>
        <w:rPr>
          <w:rStyle w:val="StyleUnderline"/>
        </w:rPr>
      </w:pPr>
    </w:p>
    <w:p w14:paraId="173402E3" w14:textId="77777777" w:rsidR="00305CB1" w:rsidRPr="009A396F" w:rsidRDefault="00305CB1" w:rsidP="00305CB1">
      <w:pPr>
        <w:rPr>
          <w:rStyle w:val="StyleUnderline"/>
        </w:rPr>
      </w:pPr>
      <w:r w:rsidRPr="009A396F">
        <w:rPr>
          <w:rStyle w:val="StyleUnderline"/>
        </w:rPr>
        <w:t>Although meteorological balloons</w:t>
      </w:r>
      <w:r w:rsidRPr="009A396F">
        <w:t>, ground and ship observations were still important</w:t>
      </w:r>
      <w:r w:rsidRPr="009A396F">
        <w:rPr>
          <w:highlight w:val="yellow"/>
        </w:rPr>
        <w:t xml:space="preserve">, </w:t>
      </w:r>
      <w:r w:rsidRPr="009A396F">
        <w:rPr>
          <w:rStyle w:val="StyleUnderline"/>
          <w:highlight w:val="yellow"/>
        </w:rPr>
        <w:t>forecasting had become increasingly reliable and reliant on satellite</w:t>
      </w:r>
      <w:r w:rsidRPr="009A396F">
        <w:rPr>
          <w:rStyle w:val="StyleUnderline"/>
        </w:rPr>
        <w:t>s</w:t>
      </w:r>
      <w:r w:rsidRPr="009A396F">
        <w:t>. Retailers used weather data to order the right foods – no point in stocking up on meats for the barbeque if the outlook was gloomy. Farmers relied on forecasts for planting, spraying and harvesting. The aviation industry needed forecasts to make decisions that would affect the lives of passengers.</w:t>
      </w:r>
    </w:p>
    <w:p w14:paraId="415F6C65" w14:textId="77777777" w:rsidR="00305CB1" w:rsidRPr="009A396F" w:rsidRDefault="00305CB1" w:rsidP="00305CB1">
      <w:pPr>
        <w:rPr>
          <w:rStyle w:val="StyleUnderline"/>
        </w:rPr>
      </w:pPr>
    </w:p>
    <w:p w14:paraId="04CE45CC" w14:textId="77777777" w:rsidR="00305CB1" w:rsidRPr="009A396F" w:rsidRDefault="00305CB1" w:rsidP="00305CB1">
      <w:pPr>
        <w:rPr>
          <w:rStyle w:val="StyleUnderline"/>
        </w:rPr>
      </w:pPr>
      <w:r w:rsidRPr="009A396F">
        <w:rPr>
          <w:rStyle w:val="StyleUnderline"/>
        </w:rPr>
        <w:t>Aircraft are fitted with radar to detect bad weather or other sources of turbulence</w:t>
      </w:r>
      <w:r w:rsidRPr="009A396F">
        <w:t>, but they take note of constant updates from the ground. These “nowcasts” allow them to keep track of weather patterns developing and act accordingly. These are particularly important over the oceans, where observations from ships are sparse.</w:t>
      </w:r>
    </w:p>
    <w:p w14:paraId="7858542F" w14:textId="77777777" w:rsidR="00305CB1" w:rsidRPr="009A396F" w:rsidRDefault="00305CB1" w:rsidP="00305CB1">
      <w:pPr>
        <w:rPr>
          <w:rStyle w:val="StyleUnderline"/>
        </w:rPr>
      </w:pPr>
    </w:p>
    <w:p w14:paraId="6FA28E4D" w14:textId="77777777" w:rsidR="00305CB1" w:rsidRPr="009A396F" w:rsidRDefault="00305CB1" w:rsidP="00305CB1">
      <w:pPr>
        <w:rPr>
          <w:rStyle w:val="StyleUnderline"/>
        </w:rPr>
      </w:pPr>
      <w:r w:rsidRPr="009A396F">
        <w:rPr>
          <w:rStyle w:val="StyleUnderline"/>
        </w:rPr>
        <w:t>If passengers on trans-Atlantic flights had known this</w:t>
      </w:r>
      <w:r w:rsidRPr="009A396F">
        <w:t>, then they would have thought twice before boarding. Without weather satellite data, a storm system developing rapidly over the ocean was missed and the aircraft flew straight into it. The severe turbulence experienced by passengers left several injured and the remainder badly traumatised by the experience. But at least they got to complete their journey. Around the world, other travellers were stranded thousands of miles from home.</w:t>
      </w:r>
    </w:p>
    <w:p w14:paraId="4A3A0A25" w14:textId="77777777" w:rsidR="00305CB1" w:rsidRPr="009A396F" w:rsidRDefault="00305CB1" w:rsidP="00305CB1">
      <w:pPr>
        <w:rPr>
          <w:rStyle w:val="StyleUnderline"/>
        </w:rPr>
      </w:pPr>
    </w:p>
    <w:p w14:paraId="2FA4161E" w14:textId="77777777" w:rsidR="00305CB1" w:rsidRPr="009A396F" w:rsidRDefault="00305CB1" w:rsidP="00305CB1">
      <w:pPr>
        <w:rPr>
          <w:rStyle w:val="StyleUnderline"/>
        </w:rPr>
      </w:pPr>
      <w:r w:rsidRPr="009A396F">
        <w:rPr>
          <w:rStyle w:val="StyleUnderline"/>
        </w:rPr>
        <w:t>22</w:t>
      </w:r>
      <w:r w:rsidRPr="009A396F">
        <w:t>:</w:t>
      </w:r>
      <w:r w:rsidRPr="009A396F">
        <w:rPr>
          <w:rStyle w:val="StyleUnderline"/>
        </w:rPr>
        <w:t>00</w:t>
      </w:r>
    </w:p>
    <w:p w14:paraId="44F14D39" w14:textId="77777777" w:rsidR="00305CB1" w:rsidRPr="009A396F" w:rsidRDefault="00305CB1" w:rsidP="00305CB1">
      <w:pPr>
        <w:rPr>
          <w:rStyle w:val="StyleUnderline"/>
        </w:rPr>
      </w:pPr>
    </w:p>
    <w:p w14:paraId="782C52C1" w14:textId="77777777" w:rsidR="00305CB1" w:rsidRPr="009A396F" w:rsidRDefault="00305CB1" w:rsidP="00305CB1">
      <w:pPr>
        <w:rPr>
          <w:rStyle w:val="StyleUnderline"/>
        </w:rPr>
      </w:pPr>
      <w:r w:rsidRPr="009A396F">
        <w:rPr>
          <w:rStyle w:val="StyleUnderline"/>
        </w:rPr>
        <w:t>By now</w:t>
      </w:r>
      <w:r w:rsidRPr="009A396F">
        <w:t xml:space="preserve">, the full impact of what would become known as “the day without satellites” had become apparent. Communications, transport, power and computer systems had been severely disrupted. </w:t>
      </w:r>
      <w:r w:rsidRPr="009A396F">
        <w:rPr>
          <w:rStyle w:val="StyleUnderline"/>
        </w:rPr>
        <w:t>Global</w:t>
      </w:r>
      <w:r w:rsidRPr="009A396F">
        <w:t xml:space="preserve"> </w:t>
      </w:r>
      <w:r w:rsidRPr="009A396F">
        <w:rPr>
          <w:rStyle w:val="StyleUnderline"/>
        </w:rPr>
        <w:t xml:space="preserve">business </w:t>
      </w:r>
      <w:r w:rsidRPr="009A396F">
        <w:t xml:space="preserve">had </w:t>
      </w:r>
      <w:r w:rsidRPr="009A396F">
        <w:rPr>
          <w:rStyle w:val="StyleUnderline"/>
        </w:rPr>
        <w:t xml:space="preserve">ground to a halt and governments were struggling to cope. Politicians were warned </w:t>
      </w:r>
      <w:r w:rsidRPr="009A396F">
        <w:rPr>
          <w:rStyle w:val="StyleUnderline"/>
          <w:highlight w:val="yellow"/>
        </w:rPr>
        <w:t>that food supply</w:t>
      </w:r>
      <w:r w:rsidRPr="009A396F">
        <w:rPr>
          <w:highlight w:val="yellow"/>
        </w:rPr>
        <w:t xml:space="preserve"> </w:t>
      </w:r>
      <w:r w:rsidRPr="009A396F">
        <w:rPr>
          <w:rStyle w:val="StyleUnderline"/>
          <w:highlight w:val="yellow"/>
        </w:rPr>
        <w:t>chains</w:t>
      </w:r>
      <w:r w:rsidRPr="009A396F">
        <w:rPr>
          <w:highlight w:val="yellow"/>
        </w:rPr>
        <w:t xml:space="preserve"> </w:t>
      </w:r>
      <w:r w:rsidRPr="009A396F">
        <w:rPr>
          <w:rStyle w:val="StyleUnderline"/>
          <w:highlight w:val="yellow"/>
        </w:rPr>
        <w:t>would soon</w:t>
      </w:r>
      <w:r w:rsidRPr="009A396F">
        <w:rPr>
          <w:highlight w:val="yellow"/>
        </w:rPr>
        <w:t xml:space="preserve"> </w:t>
      </w:r>
      <w:r w:rsidRPr="009A396F">
        <w:rPr>
          <w:rStyle w:val="StyleUnderline"/>
          <w:highlight w:val="yellow"/>
        </w:rPr>
        <w:t>break</w:t>
      </w:r>
      <w:r w:rsidRPr="009A396F">
        <w:rPr>
          <w:highlight w:val="yellow"/>
        </w:rPr>
        <w:t xml:space="preserve"> </w:t>
      </w:r>
      <w:r w:rsidRPr="009A396F">
        <w:rPr>
          <w:rStyle w:val="StyleUnderline"/>
          <w:highlight w:val="yellow"/>
        </w:rPr>
        <w:t>down</w:t>
      </w:r>
      <w:r w:rsidRPr="009A396F">
        <w:t>. With fears of a breakdown in public order, governments introduced emergency measures.</w:t>
      </w:r>
    </w:p>
    <w:p w14:paraId="576FA827" w14:textId="77777777" w:rsidR="00305CB1" w:rsidRPr="009A396F" w:rsidRDefault="00305CB1" w:rsidP="00305CB1">
      <w:pPr>
        <w:rPr>
          <w:rStyle w:val="StyleUnderline"/>
        </w:rPr>
      </w:pPr>
    </w:p>
    <w:p w14:paraId="7192CB8A" w14:textId="77777777" w:rsidR="00305CB1" w:rsidRPr="009A396F" w:rsidRDefault="00305CB1" w:rsidP="00305CB1">
      <w:pPr>
        <w:rPr>
          <w:rStyle w:val="StyleUnderline"/>
        </w:rPr>
      </w:pPr>
      <w:r w:rsidRPr="009A396F">
        <w:rPr>
          <w:rStyle w:val="StyleUnderline"/>
        </w:rPr>
        <w:t>If the disruption continued then each day would bring new challenges</w:t>
      </w:r>
      <w:r w:rsidRPr="009A396F">
        <w:t xml:space="preserve">. </w:t>
      </w:r>
      <w:r w:rsidRPr="009A396F">
        <w:rPr>
          <w:rStyle w:val="StyleUnderline"/>
          <w:highlight w:val="yellow"/>
        </w:rPr>
        <w:t>There would be no more satellite data showing the health of crops, illegal logging in the Amazon or Arctic ice cover. Satellites used to produce images and maps for rescue workers responding to disasters would be missed, as would the satellites producing long-term records of climate.</w:t>
      </w:r>
      <w:r w:rsidRPr="009A396F">
        <w:rPr>
          <w:rStyle w:val="StyleUnderline"/>
        </w:rPr>
        <w:t xml:space="preserve"> It was a tri</w:t>
      </w:r>
      <w:r w:rsidRPr="009A396F">
        <w:t xml:space="preserve">bute to the space industry that we could take all this for granted, </w:t>
      </w:r>
      <w:r w:rsidRPr="009A396F">
        <w:rPr>
          <w:rStyle w:val="StyleUnderline"/>
        </w:rPr>
        <w:t>but it was only when the satellites were lost that anyone noticed…</w:t>
      </w:r>
    </w:p>
    <w:p w14:paraId="27975223" w14:textId="77777777" w:rsidR="00305CB1" w:rsidRPr="009A396F" w:rsidRDefault="00305CB1" w:rsidP="00305CB1">
      <w:pPr>
        <w:rPr>
          <w:rStyle w:val="StyleUnderline"/>
        </w:rPr>
      </w:pPr>
    </w:p>
    <w:p w14:paraId="7336DCDB" w14:textId="77777777" w:rsidR="00305CB1" w:rsidRPr="009A396F" w:rsidRDefault="00305CB1" w:rsidP="00305CB1">
      <w:r w:rsidRPr="009A396F">
        <w:rPr>
          <w:rStyle w:val="StyleUnderline"/>
        </w:rPr>
        <w:t>So</w:t>
      </w:r>
      <w:r w:rsidRPr="009A396F">
        <w:t xml:space="preserve">, could all this happen? Only if everything failed at once, and that is unlikely. What is certain is that the infrastructure we all rely on has become increasingly dependent on space technology. </w:t>
      </w:r>
      <w:r w:rsidRPr="009A396F">
        <w:rPr>
          <w:rStyle w:val="StyleUnderline"/>
        </w:rPr>
        <w:t>And that without satellites</w:t>
      </w:r>
      <w:r w:rsidRPr="009A396F">
        <w:t>, the world would be a very different place.</w:t>
      </w:r>
    </w:p>
    <w:p w14:paraId="054A6087" w14:textId="77777777" w:rsidR="00305CB1" w:rsidRPr="009A396F" w:rsidRDefault="00305CB1" w:rsidP="00305CB1"/>
    <w:p w14:paraId="0AA4A6DB" w14:textId="77777777" w:rsidR="002A4A9C" w:rsidRPr="009A396F" w:rsidRDefault="002A4A9C" w:rsidP="002A4A9C"/>
    <w:sectPr w:rsidR="002A4A9C" w:rsidRPr="009A3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ACF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47D6A43"/>
    <w:multiLevelType w:val="hybridMultilevel"/>
    <w:tmpl w:val="17C4410C"/>
    <w:lvl w:ilvl="0" w:tplc="2B28E6B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A4A9C"/>
    <w:rsid w:val="000139A3"/>
    <w:rsid w:val="00026161"/>
    <w:rsid w:val="000F40F5"/>
    <w:rsid w:val="00100833"/>
    <w:rsid w:val="00104529"/>
    <w:rsid w:val="00105942"/>
    <w:rsid w:val="00107396"/>
    <w:rsid w:val="00124CE4"/>
    <w:rsid w:val="00144A4C"/>
    <w:rsid w:val="00176AB0"/>
    <w:rsid w:val="00177B7D"/>
    <w:rsid w:val="0018322D"/>
    <w:rsid w:val="001B5776"/>
    <w:rsid w:val="001D63AD"/>
    <w:rsid w:val="001E527A"/>
    <w:rsid w:val="001F78CE"/>
    <w:rsid w:val="00251FC7"/>
    <w:rsid w:val="002855A7"/>
    <w:rsid w:val="002A4A9C"/>
    <w:rsid w:val="002B146A"/>
    <w:rsid w:val="002B5E17"/>
    <w:rsid w:val="00305CB1"/>
    <w:rsid w:val="00315690"/>
    <w:rsid w:val="00316B75"/>
    <w:rsid w:val="00325646"/>
    <w:rsid w:val="003460F2"/>
    <w:rsid w:val="00347B0E"/>
    <w:rsid w:val="0038158C"/>
    <w:rsid w:val="003902BA"/>
    <w:rsid w:val="003A09E2"/>
    <w:rsid w:val="00407037"/>
    <w:rsid w:val="004605D6"/>
    <w:rsid w:val="00460D81"/>
    <w:rsid w:val="004C60E8"/>
    <w:rsid w:val="004E3579"/>
    <w:rsid w:val="004E728B"/>
    <w:rsid w:val="004F39E0"/>
    <w:rsid w:val="00516CF8"/>
    <w:rsid w:val="00537BD5"/>
    <w:rsid w:val="0057268A"/>
    <w:rsid w:val="005D2912"/>
    <w:rsid w:val="006065BD"/>
    <w:rsid w:val="00611DD5"/>
    <w:rsid w:val="00645FA9"/>
    <w:rsid w:val="00647866"/>
    <w:rsid w:val="00665003"/>
    <w:rsid w:val="006A2AD0"/>
    <w:rsid w:val="006C2375"/>
    <w:rsid w:val="006D0084"/>
    <w:rsid w:val="006D4ECC"/>
    <w:rsid w:val="006E5E98"/>
    <w:rsid w:val="00722258"/>
    <w:rsid w:val="007243E5"/>
    <w:rsid w:val="00742630"/>
    <w:rsid w:val="00751471"/>
    <w:rsid w:val="00766EA0"/>
    <w:rsid w:val="007A2226"/>
    <w:rsid w:val="007F5B66"/>
    <w:rsid w:val="00816E83"/>
    <w:rsid w:val="00823A1C"/>
    <w:rsid w:val="008419A5"/>
    <w:rsid w:val="00845B9D"/>
    <w:rsid w:val="00860984"/>
    <w:rsid w:val="00883B0A"/>
    <w:rsid w:val="008B3ECB"/>
    <w:rsid w:val="008B4E85"/>
    <w:rsid w:val="008C1B2E"/>
    <w:rsid w:val="0091627E"/>
    <w:rsid w:val="00953FE7"/>
    <w:rsid w:val="0097032B"/>
    <w:rsid w:val="009A396F"/>
    <w:rsid w:val="009D2EAD"/>
    <w:rsid w:val="009D45F5"/>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078D"/>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594C"/>
    <w:rsid w:val="00E5262C"/>
    <w:rsid w:val="00EC7DC4"/>
    <w:rsid w:val="00ED30CF"/>
    <w:rsid w:val="00F176EF"/>
    <w:rsid w:val="00F45E10"/>
    <w:rsid w:val="00F6364A"/>
    <w:rsid w:val="00F9113A"/>
    <w:rsid w:val="00FA03B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7524"/>
  <w15:chartTrackingRefBased/>
  <w15:docId w15:val="{30DC1803-B5D7-41A5-8F06-CFB38D35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42630"/>
    <w:rPr>
      <w:rFonts w:ascii="Arial" w:eastAsiaTheme="minorEastAsia" w:hAnsi="Arial" w:cs="Arial"/>
      <w:szCs w:val="24"/>
    </w:rPr>
  </w:style>
  <w:style w:type="paragraph" w:styleId="Heading1">
    <w:name w:val="heading 1"/>
    <w:aliases w:val="Pocket"/>
    <w:basedOn w:val="Normal"/>
    <w:next w:val="Normal"/>
    <w:link w:val="Heading1Char"/>
    <w:uiPriority w:val="9"/>
    <w:qFormat/>
    <w:rsid w:val="007426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263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4263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4263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426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630"/>
  </w:style>
  <w:style w:type="character" w:customStyle="1" w:styleId="Heading1Char">
    <w:name w:val="Heading 1 Char"/>
    <w:aliases w:val="Pocket Char"/>
    <w:basedOn w:val="DefaultParagraphFont"/>
    <w:link w:val="Heading1"/>
    <w:uiPriority w:val="9"/>
    <w:rsid w:val="00742630"/>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742630"/>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742630"/>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9"/>
    <w:rsid w:val="00742630"/>
    <w:rPr>
      <w:rFonts w:ascii="Arial" w:eastAsiaTheme="majorEastAsia" w:hAnsi="Arial" w:cstheme="majorBidi"/>
      <w:b/>
      <w:bCs/>
      <w:sz w:val="26"/>
      <w:szCs w:val="26"/>
    </w:rPr>
  </w:style>
  <w:style w:type="character" w:styleId="Emphasis">
    <w:name w:val="Emphasis"/>
    <w:basedOn w:val="DefaultParagraphFont"/>
    <w:uiPriority w:val="20"/>
    <w:qFormat/>
    <w:rsid w:val="00742630"/>
    <w:rPr>
      <w:rFonts w:ascii="Arial" w:hAnsi="Arial" w:cs="Arial"/>
      <w:b/>
      <w:i w:val="0"/>
      <w:iCs/>
      <w:sz w:val="22"/>
      <w:u w:val="single"/>
      <w:bdr w:val="none" w:sz="0" w:space="0" w:color="auto"/>
    </w:rPr>
  </w:style>
  <w:style w:type="character" w:customStyle="1" w:styleId="Style13ptBold">
    <w:name w:val="Style 13 pt Bold"/>
    <w:aliases w:val="Cite"/>
    <w:basedOn w:val="DefaultParagraphFont"/>
    <w:uiPriority w:val="1"/>
    <w:qFormat/>
    <w:rsid w:val="00742630"/>
    <w:rPr>
      <w:b/>
      <w:sz w:val="26"/>
      <w:u w:val="none"/>
    </w:rPr>
  </w:style>
  <w:style w:type="character" w:customStyle="1" w:styleId="StyleUnderline">
    <w:name w:val="Style Underline"/>
    <w:aliases w:val="Underline"/>
    <w:basedOn w:val="DefaultParagraphFont"/>
    <w:uiPriority w:val="1"/>
    <w:qFormat/>
    <w:rsid w:val="00742630"/>
    <w:rPr>
      <w:b w:val="0"/>
      <w:sz w:val="22"/>
      <w:u w:val="single"/>
    </w:rPr>
  </w:style>
  <w:style w:type="character" w:styleId="Hyperlink">
    <w:name w:val="Hyperlink"/>
    <w:basedOn w:val="DefaultParagraphFont"/>
    <w:uiPriority w:val="99"/>
    <w:unhideWhenUsed/>
    <w:rsid w:val="00742630"/>
    <w:rPr>
      <w:color w:val="auto"/>
      <w:u w:val="none"/>
    </w:rPr>
  </w:style>
  <w:style w:type="character" w:styleId="FollowedHyperlink">
    <w:name w:val="FollowedHyperlink"/>
    <w:basedOn w:val="DefaultParagraphFont"/>
    <w:uiPriority w:val="99"/>
    <w:semiHidden/>
    <w:unhideWhenUsed/>
    <w:rsid w:val="00742630"/>
    <w:rPr>
      <w:color w:val="auto"/>
      <w:u w:val="none"/>
    </w:rPr>
  </w:style>
  <w:style w:type="paragraph" w:styleId="NormalWeb">
    <w:name w:val="Normal (Web)"/>
    <w:basedOn w:val="Normal"/>
    <w:uiPriority w:val="99"/>
    <w:semiHidden/>
    <w:unhideWhenUsed/>
    <w:rsid w:val="00953FE7"/>
    <w:pPr>
      <w:spacing w:before="100" w:beforeAutospacing="1" w:after="100" w:afterAutospacing="1" w:line="240" w:lineRule="auto"/>
    </w:pPr>
    <w:rPr>
      <w:rFonts w:ascii="Times New Roman" w:eastAsia="Times New Roman" w:hAnsi="Times New Roman" w:cs="Times New Roman"/>
      <w:sz w:val="24"/>
    </w:rPr>
  </w:style>
  <w:style w:type="paragraph" w:customStyle="1" w:styleId="body-text">
    <w:name w:val="body-text"/>
    <w:basedOn w:val="Normal"/>
    <w:uiPriority w:val="99"/>
    <w:rsid w:val="00953FE7"/>
    <w:pPr>
      <w:spacing w:before="100" w:beforeAutospacing="1" w:after="100" w:afterAutospacing="1" w:line="240" w:lineRule="auto"/>
    </w:pPr>
    <w:rPr>
      <w:rFonts w:ascii="Times New Roman" w:eastAsia="Times New Roman" w:hAnsi="Times New Roman" w:cs="Times New Roman"/>
      <w:sz w:val="24"/>
    </w:rPr>
  </w:style>
  <w:style w:type="character" w:customStyle="1" w:styleId="authors">
    <w:name w:val="authors"/>
    <w:basedOn w:val="DefaultParagraphFont"/>
    <w:rsid w:val="00953FE7"/>
  </w:style>
  <w:style w:type="character" w:styleId="Strong">
    <w:name w:val="Strong"/>
    <w:basedOn w:val="DefaultParagraphFont"/>
    <w:uiPriority w:val="22"/>
    <w:qFormat/>
    <w:rsid w:val="00953FE7"/>
    <w:rPr>
      <w:b/>
      <w:bCs/>
    </w:rPr>
  </w:style>
  <w:style w:type="paragraph" w:styleId="DocumentMap">
    <w:name w:val="Document Map"/>
    <w:basedOn w:val="Normal"/>
    <w:link w:val="DocumentMapChar"/>
    <w:uiPriority w:val="99"/>
    <w:semiHidden/>
    <w:unhideWhenUsed/>
    <w:rsid w:val="007426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2630"/>
    <w:rPr>
      <w:rFonts w:ascii="Lucida Grande" w:eastAsiaTheme="minorEastAsia" w:hAnsi="Lucida Grande" w:cs="Lucida Grande"/>
      <w:sz w:val="24"/>
      <w:szCs w:val="24"/>
    </w:rPr>
  </w:style>
  <w:style w:type="paragraph" w:styleId="ListParagraph">
    <w:name w:val="List Paragraph"/>
    <w:basedOn w:val="Normal"/>
    <w:uiPriority w:val="34"/>
    <w:qFormat/>
    <w:rsid w:val="00742630"/>
    <w:pPr>
      <w:ind w:left="720"/>
      <w:contextualSpacing/>
    </w:pPr>
  </w:style>
  <w:style w:type="character" w:styleId="UnresolvedMention">
    <w:name w:val="Unresolved Mention"/>
    <w:basedOn w:val="DefaultParagraphFont"/>
    <w:uiPriority w:val="99"/>
    <w:semiHidden/>
    <w:unhideWhenUsed/>
    <w:rsid w:val="009A3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97370">
      <w:bodyDiv w:val="1"/>
      <w:marLeft w:val="0"/>
      <w:marRight w:val="0"/>
      <w:marTop w:val="0"/>
      <w:marBottom w:val="0"/>
      <w:divBdr>
        <w:top w:val="none" w:sz="0" w:space="0" w:color="auto"/>
        <w:left w:val="none" w:sz="0" w:space="0" w:color="auto"/>
        <w:bottom w:val="none" w:sz="0" w:space="0" w:color="auto"/>
        <w:right w:val="none" w:sz="0" w:space="0" w:color="auto"/>
      </w:divBdr>
    </w:div>
    <w:div w:id="319045128">
      <w:bodyDiv w:val="1"/>
      <w:marLeft w:val="0"/>
      <w:marRight w:val="0"/>
      <w:marTop w:val="0"/>
      <w:marBottom w:val="0"/>
      <w:divBdr>
        <w:top w:val="none" w:sz="0" w:space="0" w:color="auto"/>
        <w:left w:val="none" w:sz="0" w:space="0" w:color="auto"/>
        <w:bottom w:val="none" w:sz="0" w:space="0" w:color="auto"/>
        <w:right w:val="none" w:sz="0" w:space="0" w:color="auto"/>
      </w:divBdr>
    </w:div>
    <w:div w:id="340398164">
      <w:bodyDiv w:val="1"/>
      <w:marLeft w:val="0"/>
      <w:marRight w:val="0"/>
      <w:marTop w:val="0"/>
      <w:marBottom w:val="0"/>
      <w:divBdr>
        <w:top w:val="none" w:sz="0" w:space="0" w:color="auto"/>
        <w:left w:val="none" w:sz="0" w:space="0" w:color="auto"/>
        <w:bottom w:val="none" w:sz="0" w:space="0" w:color="auto"/>
        <w:right w:val="none" w:sz="0" w:space="0" w:color="auto"/>
      </w:divBdr>
    </w:div>
    <w:div w:id="467360962">
      <w:bodyDiv w:val="1"/>
      <w:marLeft w:val="0"/>
      <w:marRight w:val="0"/>
      <w:marTop w:val="0"/>
      <w:marBottom w:val="0"/>
      <w:divBdr>
        <w:top w:val="none" w:sz="0" w:space="0" w:color="auto"/>
        <w:left w:val="none" w:sz="0" w:space="0" w:color="auto"/>
        <w:bottom w:val="none" w:sz="0" w:space="0" w:color="auto"/>
        <w:right w:val="none" w:sz="0" w:space="0" w:color="auto"/>
      </w:divBdr>
    </w:div>
    <w:div w:id="556597423">
      <w:bodyDiv w:val="1"/>
      <w:marLeft w:val="0"/>
      <w:marRight w:val="0"/>
      <w:marTop w:val="0"/>
      <w:marBottom w:val="0"/>
      <w:divBdr>
        <w:top w:val="none" w:sz="0" w:space="0" w:color="auto"/>
        <w:left w:val="none" w:sz="0" w:space="0" w:color="auto"/>
        <w:bottom w:val="none" w:sz="0" w:space="0" w:color="auto"/>
        <w:right w:val="none" w:sz="0" w:space="0" w:color="auto"/>
      </w:divBdr>
    </w:div>
    <w:div w:id="771391169">
      <w:bodyDiv w:val="1"/>
      <w:marLeft w:val="0"/>
      <w:marRight w:val="0"/>
      <w:marTop w:val="0"/>
      <w:marBottom w:val="0"/>
      <w:divBdr>
        <w:top w:val="none" w:sz="0" w:space="0" w:color="auto"/>
        <w:left w:val="none" w:sz="0" w:space="0" w:color="auto"/>
        <w:bottom w:val="none" w:sz="0" w:space="0" w:color="auto"/>
        <w:right w:val="none" w:sz="0" w:space="0" w:color="auto"/>
      </w:divBdr>
    </w:div>
    <w:div w:id="917058000">
      <w:bodyDiv w:val="1"/>
      <w:marLeft w:val="0"/>
      <w:marRight w:val="0"/>
      <w:marTop w:val="0"/>
      <w:marBottom w:val="0"/>
      <w:divBdr>
        <w:top w:val="none" w:sz="0" w:space="0" w:color="auto"/>
        <w:left w:val="none" w:sz="0" w:space="0" w:color="auto"/>
        <w:bottom w:val="none" w:sz="0" w:space="0" w:color="auto"/>
        <w:right w:val="none" w:sz="0" w:space="0" w:color="auto"/>
      </w:divBdr>
    </w:div>
    <w:div w:id="1046753423">
      <w:bodyDiv w:val="1"/>
      <w:marLeft w:val="0"/>
      <w:marRight w:val="0"/>
      <w:marTop w:val="0"/>
      <w:marBottom w:val="0"/>
      <w:divBdr>
        <w:top w:val="none" w:sz="0" w:space="0" w:color="auto"/>
        <w:left w:val="none" w:sz="0" w:space="0" w:color="auto"/>
        <w:bottom w:val="none" w:sz="0" w:space="0" w:color="auto"/>
        <w:right w:val="none" w:sz="0" w:space="0" w:color="auto"/>
      </w:divBdr>
    </w:div>
    <w:div w:id="1082264938">
      <w:bodyDiv w:val="1"/>
      <w:marLeft w:val="0"/>
      <w:marRight w:val="0"/>
      <w:marTop w:val="0"/>
      <w:marBottom w:val="0"/>
      <w:divBdr>
        <w:top w:val="none" w:sz="0" w:space="0" w:color="auto"/>
        <w:left w:val="none" w:sz="0" w:space="0" w:color="auto"/>
        <w:bottom w:val="none" w:sz="0" w:space="0" w:color="auto"/>
        <w:right w:val="none" w:sz="0" w:space="0" w:color="auto"/>
      </w:divBdr>
    </w:div>
    <w:div w:id="1138569559">
      <w:bodyDiv w:val="1"/>
      <w:marLeft w:val="0"/>
      <w:marRight w:val="0"/>
      <w:marTop w:val="0"/>
      <w:marBottom w:val="0"/>
      <w:divBdr>
        <w:top w:val="none" w:sz="0" w:space="0" w:color="auto"/>
        <w:left w:val="none" w:sz="0" w:space="0" w:color="auto"/>
        <w:bottom w:val="none" w:sz="0" w:space="0" w:color="auto"/>
        <w:right w:val="none" w:sz="0" w:space="0" w:color="auto"/>
      </w:divBdr>
    </w:div>
    <w:div w:id="1139491844">
      <w:bodyDiv w:val="1"/>
      <w:marLeft w:val="0"/>
      <w:marRight w:val="0"/>
      <w:marTop w:val="0"/>
      <w:marBottom w:val="0"/>
      <w:divBdr>
        <w:top w:val="none" w:sz="0" w:space="0" w:color="auto"/>
        <w:left w:val="none" w:sz="0" w:space="0" w:color="auto"/>
        <w:bottom w:val="none" w:sz="0" w:space="0" w:color="auto"/>
        <w:right w:val="none" w:sz="0" w:space="0" w:color="auto"/>
      </w:divBdr>
    </w:div>
    <w:div w:id="1241867770">
      <w:bodyDiv w:val="1"/>
      <w:marLeft w:val="0"/>
      <w:marRight w:val="0"/>
      <w:marTop w:val="0"/>
      <w:marBottom w:val="0"/>
      <w:divBdr>
        <w:top w:val="none" w:sz="0" w:space="0" w:color="auto"/>
        <w:left w:val="none" w:sz="0" w:space="0" w:color="auto"/>
        <w:bottom w:val="none" w:sz="0" w:space="0" w:color="auto"/>
        <w:right w:val="none" w:sz="0" w:space="0" w:color="auto"/>
      </w:divBdr>
    </w:div>
    <w:div w:id="1449934872">
      <w:bodyDiv w:val="1"/>
      <w:marLeft w:val="0"/>
      <w:marRight w:val="0"/>
      <w:marTop w:val="0"/>
      <w:marBottom w:val="0"/>
      <w:divBdr>
        <w:top w:val="none" w:sz="0" w:space="0" w:color="auto"/>
        <w:left w:val="none" w:sz="0" w:space="0" w:color="auto"/>
        <w:bottom w:val="none" w:sz="0" w:space="0" w:color="auto"/>
        <w:right w:val="none" w:sz="0" w:space="0" w:color="auto"/>
      </w:divBdr>
    </w:div>
    <w:div w:id="1667593170">
      <w:bodyDiv w:val="1"/>
      <w:marLeft w:val="0"/>
      <w:marRight w:val="0"/>
      <w:marTop w:val="0"/>
      <w:marBottom w:val="0"/>
      <w:divBdr>
        <w:top w:val="none" w:sz="0" w:space="0" w:color="auto"/>
        <w:left w:val="none" w:sz="0" w:space="0" w:color="auto"/>
        <w:bottom w:val="none" w:sz="0" w:space="0" w:color="auto"/>
        <w:right w:val="none" w:sz="0" w:space="0" w:color="auto"/>
      </w:divBdr>
    </w:div>
    <w:div w:id="1807308998">
      <w:bodyDiv w:val="1"/>
      <w:marLeft w:val="0"/>
      <w:marRight w:val="0"/>
      <w:marTop w:val="0"/>
      <w:marBottom w:val="0"/>
      <w:divBdr>
        <w:top w:val="none" w:sz="0" w:space="0" w:color="auto"/>
        <w:left w:val="none" w:sz="0" w:space="0" w:color="auto"/>
        <w:bottom w:val="none" w:sz="0" w:space="0" w:color="auto"/>
        <w:right w:val="none" w:sz="0" w:space="0" w:color="auto"/>
      </w:divBdr>
    </w:div>
    <w:div w:id="1828983879">
      <w:bodyDiv w:val="1"/>
      <w:marLeft w:val="0"/>
      <w:marRight w:val="0"/>
      <w:marTop w:val="0"/>
      <w:marBottom w:val="0"/>
      <w:divBdr>
        <w:top w:val="none" w:sz="0" w:space="0" w:color="auto"/>
        <w:left w:val="none" w:sz="0" w:space="0" w:color="auto"/>
        <w:bottom w:val="none" w:sz="0" w:space="0" w:color="auto"/>
        <w:right w:val="none" w:sz="0" w:space="0" w:color="auto"/>
      </w:divBdr>
      <w:divsChild>
        <w:div w:id="529298781">
          <w:marLeft w:val="0"/>
          <w:marRight w:val="0"/>
          <w:marTop w:val="0"/>
          <w:marBottom w:val="160"/>
          <w:divBdr>
            <w:top w:val="none" w:sz="0" w:space="0" w:color="auto"/>
            <w:left w:val="none" w:sz="0" w:space="0" w:color="auto"/>
            <w:bottom w:val="none" w:sz="0" w:space="0" w:color="auto"/>
            <w:right w:val="none" w:sz="0" w:space="0" w:color="auto"/>
          </w:divBdr>
        </w:div>
        <w:div w:id="576015568">
          <w:marLeft w:val="0"/>
          <w:marRight w:val="0"/>
          <w:marTop w:val="0"/>
          <w:marBottom w:val="160"/>
          <w:divBdr>
            <w:top w:val="none" w:sz="0" w:space="0" w:color="auto"/>
            <w:left w:val="none" w:sz="0" w:space="0" w:color="auto"/>
            <w:bottom w:val="none" w:sz="0" w:space="0" w:color="auto"/>
            <w:right w:val="none" w:sz="0" w:space="0" w:color="auto"/>
          </w:divBdr>
        </w:div>
      </w:divsChild>
    </w:div>
    <w:div w:id="202416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sa.gov/press-release/nasa-administrator-statement-on-chinese-rocket-debris" TargetMode="External"/><Relationship Id="rId13" Type="http://schemas.openxmlformats.org/officeDocument/2006/relationships/hyperlink" Target="https://www.popularmechanics.com/space/satellites/a27886809/future-of-iss-space-station/" TargetMode="External"/><Relationship Id="rId18" Type="http://schemas.openxmlformats.org/officeDocument/2006/relationships/hyperlink" Target="http://ideas.time.com/2013/10/02/astronaut-gravity-gets-me-down/" TargetMode="External"/><Relationship Id="rId26" Type="http://schemas.openxmlformats.org/officeDocument/2006/relationships/hyperlink" Target="https://spacenews.com/author/mike-lindsay/" TargetMode="External"/><Relationship Id="rId3" Type="http://schemas.openxmlformats.org/officeDocument/2006/relationships/styles" Target="styles.xml"/><Relationship Id="rId21" Type="http://schemas.openxmlformats.org/officeDocument/2006/relationships/hyperlink" Target="https://www.cnn.com/profiles/jackie-wattles" TargetMode="External"/><Relationship Id="rId7" Type="http://schemas.openxmlformats.org/officeDocument/2006/relationships/hyperlink" Target="https://www.colorado.edu/today/2021/05/12/crashing-chinese-rocket-highlights-growing-dangers-space-debris" TargetMode="External"/><Relationship Id="rId12" Type="http://schemas.openxmlformats.org/officeDocument/2006/relationships/hyperlink" Target="https://www.cnn.com/2021/03/19/business/space-junk-mission-astroscale-scn/index.html.%20Accessed%207-25-2021" TargetMode="External"/><Relationship Id="rId17" Type="http://schemas.openxmlformats.org/officeDocument/2006/relationships/hyperlink" Target="https://www.youtube.com/watch?v=1-qLYBiMNGA" TargetMode="External"/><Relationship Id="rId25" Type="http://schemas.openxmlformats.org/officeDocument/2006/relationships/hyperlink" Target="http://www.cnn.com/2020/10/07/business/rocket-lab-debris-launch-traffic-scn/index.html" TargetMode="External"/><Relationship Id="rId2" Type="http://schemas.openxmlformats.org/officeDocument/2006/relationships/numbering" Target="numbering.xml"/><Relationship Id="rId16" Type="http://schemas.openxmlformats.org/officeDocument/2006/relationships/hyperlink" Target="https://www.youtube.com/watch?v=1-qLYBiMNGA" TargetMode="External"/><Relationship Id="rId20" Type="http://schemas.openxmlformats.org/officeDocument/2006/relationships/hyperlink" Target="https://www.americanscientist.org/article/the-dilemma-of-space-debris.%20Accessed%2025%20Jul.%202021" TargetMode="External"/><Relationship Id="rId1" Type="http://schemas.openxmlformats.org/officeDocument/2006/relationships/customXml" Target="../customXml/item1.xml"/><Relationship Id="rId6" Type="http://schemas.openxmlformats.org/officeDocument/2006/relationships/hyperlink" Target="https://www.nasa.gov/mission_pages/station/news/orbital_debris.html" TargetMode="External"/><Relationship Id="rId11" Type="http://schemas.openxmlformats.org/officeDocument/2006/relationships/hyperlink" Target="https://www.good.is/articles/space-net-captures-debris.%20Accessed%207-25-2021" TargetMode="External"/><Relationship Id="rId24" Type="http://schemas.openxmlformats.org/officeDocument/2006/relationships/hyperlink" Target="https://www.cnn.com/2020/10/07/business/rocket-lab-debris-launch-traffic-scn/index.html" TargetMode="External"/><Relationship Id="rId5" Type="http://schemas.openxmlformats.org/officeDocument/2006/relationships/webSettings" Target="webSettings.xml"/><Relationship Id="rId15" Type="http://schemas.openxmlformats.org/officeDocument/2006/relationships/hyperlink" Target="https://www.popularmechanics.com/space/satellites/a30682394/satellites-collision/" TargetMode="External"/><Relationship Id="rId23" Type="http://schemas.openxmlformats.org/officeDocument/2006/relationships/hyperlink" Target="https://www.cnn.com/2020/09/23/us/nasa-iss-space-debris-scn-trnd/index.html" TargetMode="External"/><Relationship Id="rId28" Type="http://schemas.openxmlformats.org/officeDocument/2006/relationships/theme" Target="theme/theme1.xml"/><Relationship Id="rId10" Type="http://schemas.openxmlformats.org/officeDocument/2006/relationships/hyperlink" Target="https://trumpwhitehouse.archives.gov/wp-content/uploads/2021/01/National-Orbital-Debris-RD-Plan-2021.pdf" TargetMode="External"/><Relationship Id="rId19" Type="http://schemas.openxmlformats.org/officeDocument/2006/relationships/hyperlink" Target="http://www.surrey.ac.uk/features/surrey-space-centre-pioneers-%E2%80%98gossamer-sail%E2%80%99-deorbiting-satellites" TargetMode="External"/><Relationship Id="rId4" Type="http://schemas.openxmlformats.org/officeDocument/2006/relationships/settings" Target="settings.xml"/><Relationship Id="rId9" Type="http://schemas.openxmlformats.org/officeDocument/2006/relationships/hyperlink" Target="https://www.colorado.edu/aerospace/" TargetMode="External"/><Relationship Id="rId14" Type="http://schemas.openxmlformats.org/officeDocument/2006/relationships/hyperlink" Target="https://www.popularmechanics.com/space/satellites/news/a28496/how-sputnik-worked/" TargetMode="External"/><Relationship Id="rId22" Type="http://schemas.openxmlformats.org/officeDocument/2006/relationships/hyperlink" Target="http://astriacss03.tacc.utexas.edu/ui/min.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tow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43</Pages>
  <Words>19611</Words>
  <Characters>111787</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azihormozdiari</dc:creator>
  <cp:keywords>5.1.1</cp:keywords>
  <dc:description/>
  <cp:lastModifiedBy>Asher Towner</cp:lastModifiedBy>
  <cp:revision>2</cp:revision>
  <dcterms:created xsi:type="dcterms:W3CDTF">2021-07-28T00:43:00Z</dcterms:created>
  <dcterms:modified xsi:type="dcterms:W3CDTF">2021-07-28T00:43:00Z</dcterms:modified>
</cp:coreProperties>
</file>