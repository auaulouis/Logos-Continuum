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EF1BC" w14:textId="77777777" w:rsidR="00C4292C" w:rsidRPr="008777F9" w:rsidRDefault="00C4292C" w:rsidP="00C4292C">
      <w:pPr>
        <w:pStyle w:val="Heading2"/>
        <w:rPr>
          <w:rFonts w:eastAsia="Calibri"/>
        </w:rPr>
      </w:pPr>
      <w:r>
        <w:rPr>
          <w:rFonts w:eastAsia="Calibri"/>
        </w:rPr>
        <w:t xml:space="preserve">Fracking Aff </w:t>
      </w:r>
    </w:p>
    <w:p w14:paraId="73BC6A4C" w14:textId="77777777" w:rsidR="00C4292C" w:rsidRDefault="00C4292C" w:rsidP="00C4292C">
      <w:pPr>
        <w:pStyle w:val="Heading3"/>
      </w:pPr>
      <w:r>
        <w:lastRenderedPageBreak/>
        <w:t xml:space="preserve">Fracking Harms Indigenous communities </w:t>
      </w:r>
    </w:p>
    <w:p w14:paraId="1E46DDDF" w14:textId="77777777" w:rsidR="00C4292C" w:rsidRPr="00F910CA" w:rsidRDefault="00C4292C" w:rsidP="00C4292C">
      <w:pPr>
        <w:pStyle w:val="Heading4"/>
      </w:pPr>
      <w:r w:rsidRPr="00F910CA">
        <w:t xml:space="preserve">Fracking causes </w:t>
      </w:r>
      <w:r>
        <w:t xml:space="preserve">violence against </w:t>
      </w:r>
      <w:r w:rsidRPr="00F910CA">
        <w:t xml:space="preserve">Indigenous women and </w:t>
      </w:r>
      <w:r>
        <w:t xml:space="preserve">decimates reservation economies. </w:t>
      </w:r>
    </w:p>
    <w:p w14:paraId="1FBA7C05" w14:textId="77777777" w:rsidR="00C4292C" w:rsidRPr="00F910CA" w:rsidRDefault="00C4292C" w:rsidP="00C4292C">
      <w:pPr>
        <w:rPr>
          <w:rStyle w:val="Style13ptBold"/>
        </w:rPr>
      </w:pPr>
      <w:r w:rsidRPr="00F910CA">
        <w:rPr>
          <w:rStyle w:val="Style13ptBold"/>
        </w:rPr>
        <w:t xml:space="preserve">McGill ’14 </w:t>
      </w:r>
      <w:r w:rsidRPr="00F910CA">
        <w:t xml:space="preserve">[Madeline; writer for Cultural Survival. Cultural Survival supports a movement of empowered Indigenous Peoples organizing their communities to engage the international processes, national </w:t>
      </w:r>
      <w:proofErr w:type="gramStart"/>
      <w:r w:rsidRPr="00F910CA">
        <w:t>policies</w:t>
      </w:r>
      <w:proofErr w:type="gramEnd"/>
      <w:r w:rsidRPr="00F910CA">
        <w:t xml:space="preserve"> and human rights bodies to respect, protect, and fulfill their rights. Our organization is Indigenous-led and has a diverse board of directors bringing experiences from the Indigenous and non-Indigenous worlds to inform our perspectives and scope of work.; 12-2014; "#Frack Off: Indigenous Women Lead Effort Against Fracking"; Cultural Survival; https://www.culturalsurvival.org/publications/cultural-survival-quarterly/frack-indigenous-women-lead-effort-against-fracking; Accessed 7-23-2021; Aswin]</w:t>
      </w:r>
    </w:p>
    <w:p w14:paraId="503494A5" w14:textId="77777777" w:rsidR="00C4292C" w:rsidRPr="00F910CA" w:rsidRDefault="00C4292C" w:rsidP="00C4292C">
      <w:pPr>
        <w:rPr>
          <w:sz w:val="16"/>
        </w:rPr>
      </w:pPr>
      <w:r w:rsidRPr="00F910CA">
        <w:rPr>
          <w:u w:val="single"/>
        </w:rPr>
        <w:t xml:space="preserve">Hydraulic fracturing, commonly known as fracking, is posing a </w:t>
      </w:r>
      <w:r w:rsidRPr="00F910CA">
        <w:rPr>
          <w:b/>
          <w:bCs/>
          <w:u w:val="single"/>
        </w:rPr>
        <w:t>danger</w:t>
      </w:r>
      <w:r w:rsidRPr="00F910CA">
        <w:rPr>
          <w:u w:val="single"/>
        </w:rPr>
        <w:t xml:space="preserve"> to Indigenous communities beyond its damaging environmental impact. First Nations in both Canada and the United State are being hit the hardest, where oil and gas companies with interests in the untapped resources of Indigenous lands are gaining ground.</w:t>
      </w:r>
      <w:r w:rsidRPr="00F910CA">
        <w:rPr>
          <w:sz w:val="16"/>
        </w:rPr>
        <w:t xml:space="preserve"> Fearing the effect that fracking will have on their lands and families many Indigenous women have begun to stand up with their communities to tell oil corporations, tribal councils, and their respective governments that enough is enough. The efforts of these women came to fruition during Climate Action Week in New York on September 20 when the School of Media Studies at the New School hosted #FRACK OFF: Indigenous Women Leading Media Campaigns to Defend our Climate, co-organized by FRACK ACTION. Influential Indigenous organizers Shelley A. Young (Mi’kmaq), Kandi </w:t>
      </w:r>
      <w:proofErr w:type="spellStart"/>
      <w:r w:rsidRPr="00F910CA">
        <w:rPr>
          <w:sz w:val="16"/>
        </w:rPr>
        <w:t>Mosset</w:t>
      </w:r>
      <w:proofErr w:type="spellEnd"/>
      <w:r w:rsidRPr="00F910CA">
        <w:rPr>
          <w:sz w:val="16"/>
        </w:rPr>
        <w:t xml:space="preserve"> (Mandan, Hidatsa, Arikara), Elle-</w:t>
      </w:r>
      <w:proofErr w:type="spellStart"/>
      <w:r w:rsidRPr="00F910CA">
        <w:rPr>
          <w:sz w:val="16"/>
        </w:rPr>
        <w:t>Maija</w:t>
      </w:r>
      <w:proofErr w:type="spellEnd"/>
      <w:r w:rsidRPr="00F910CA">
        <w:rPr>
          <w:sz w:val="16"/>
        </w:rPr>
        <w:t xml:space="preserve"> Tailfeathers (Blood and Saami), and Ellen Gabriel (Mohawk) were presenters at the event. Though from different parts of North America, these women came together at the conference with a similar mission: to address the impact of fracking, and what Indigenous women can do about it. “We knew it was important to organize a women’s event because women are the creators of life,” said Julia Walsh, </w:t>
      </w:r>
      <w:proofErr w:type="gramStart"/>
      <w:r w:rsidRPr="00F910CA">
        <w:rPr>
          <w:sz w:val="16"/>
        </w:rPr>
        <w:t>founder</w:t>
      </w:r>
      <w:proofErr w:type="gramEnd"/>
      <w:r w:rsidRPr="00F910CA">
        <w:rPr>
          <w:sz w:val="16"/>
        </w:rPr>
        <w:t xml:space="preserve"> and campaign director of Frack Action. “We cannot have life on Earth without clean water. </w:t>
      </w:r>
      <w:proofErr w:type="gramStart"/>
      <w:r w:rsidRPr="00F910CA">
        <w:rPr>
          <w:sz w:val="16"/>
        </w:rPr>
        <w:t>In order to</w:t>
      </w:r>
      <w:proofErr w:type="gramEnd"/>
      <w:r w:rsidRPr="00F910CA">
        <w:rPr>
          <w:sz w:val="16"/>
        </w:rPr>
        <w:t xml:space="preserve"> restore balance on the planet, the women must be honored and respected. </w:t>
      </w:r>
      <w:proofErr w:type="gramStart"/>
      <w:r w:rsidRPr="00F910CA">
        <w:rPr>
          <w:sz w:val="16"/>
        </w:rPr>
        <w:t>So</w:t>
      </w:r>
      <w:proofErr w:type="gramEnd"/>
      <w:r w:rsidRPr="00F910CA">
        <w:rPr>
          <w:sz w:val="16"/>
        </w:rPr>
        <w:t xml:space="preserve"> we are here tonight to listen and learn from these women. Women are leading our movement.” </w:t>
      </w:r>
      <w:r w:rsidRPr="00F910CA">
        <w:rPr>
          <w:u w:val="single"/>
        </w:rPr>
        <w:t xml:space="preserve">The environmental </w:t>
      </w:r>
      <w:r w:rsidRPr="00F910CA">
        <w:rPr>
          <w:b/>
          <w:bCs/>
          <w:u w:val="single"/>
        </w:rPr>
        <w:t>damage of fracking</w:t>
      </w:r>
      <w:r w:rsidRPr="00F910CA">
        <w:rPr>
          <w:u w:val="single"/>
        </w:rPr>
        <w:t xml:space="preserve"> is undisputed, yet many of North America’s Indigenous Peoples have been </w:t>
      </w:r>
      <w:r w:rsidRPr="00F910CA">
        <w:rPr>
          <w:b/>
          <w:bCs/>
          <w:u w:val="single"/>
        </w:rPr>
        <w:t>helpless</w:t>
      </w:r>
      <w:r w:rsidRPr="00F910CA">
        <w:rPr>
          <w:u w:val="single"/>
        </w:rPr>
        <w:t xml:space="preserve"> to stop the tide of trucks and drills pouring into their sacred lands, </w:t>
      </w:r>
      <w:r w:rsidRPr="00F910CA">
        <w:rPr>
          <w:b/>
          <w:bCs/>
          <w:u w:val="single"/>
        </w:rPr>
        <w:t xml:space="preserve">polluting </w:t>
      </w:r>
      <w:proofErr w:type="gramStart"/>
      <w:r w:rsidRPr="00F910CA">
        <w:rPr>
          <w:b/>
          <w:bCs/>
          <w:u w:val="single"/>
        </w:rPr>
        <w:t>groundwater</w:t>
      </w:r>
      <w:proofErr w:type="gramEnd"/>
      <w:r w:rsidRPr="00F910CA">
        <w:rPr>
          <w:u w:val="single"/>
        </w:rPr>
        <w:t xml:space="preserve"> </w:t>
      </w:r>
      <w:r w:rsidRPr="00F910CA">
        <w:rPr>
          <w:b/>
          <w:bCs/>
          <w:u w:val="single"/>
        </w:rPr>
        <w:t>and dispersing harmful chemicals</w:t>
      </w:r>
      <w:r w:rsidRPr="00F910CA">
        <w:rPr>
          <w:u w:val="single"/>
        </w:rPr>
        <w:t>. Less acknowledged is the effect the fracking industry has had on the safety and wellbeing of female residents. Indigenous communities have seen increases in missing women, sex trafficking, and rape since oil workers have begun flooding their lands seeking employment.</w:t>
      </w:r>
      <w:r w:rsidRPr="00F910CA">
        <w:rPr>
          <w:sz w:val="16"/>
        </w:rPr>
        <w:t xml:space="preserve"> Gabriel voiced her concerns over the treatment of Indigenous women and the lack of response from the government. She is </w:t>
      </w:r>
      <w:proofErr w:type="gramStart"/>
      <w:r w:rsidRPr="00F910CA">
        <w:rPr>
          <w:sz w:val="16"/>
        </w:rPr>
        <w:t>in the midst of</w:t>
      </w:r>
      <w:proofErr w:type="gramEnd"/>
      <w:r w:rsidRPr="00F910CA">
        <w:rPr>
          <w:sz w:val="16"/>
        </w:rPr>
        <w:t xml:space="preserve"> a fight over </w:t>
      </w:r>
      <w:proofErr w:type="spellStart"/>
      <w:r w:rsidRPr="00F910CA">
        <w:rPr>
          <w:sz w:val="16"/>
        </w:rPr>
        <w:t>Kanehsatà:ke</w:t>
      </w:r>
      <w:proofErr w:type="spellEnd"/>
      <w:r w:rsidRPr="00F910CA">
        <w:rPr>
          <w:sz w:val="16"/>
        </w:rPr>
        <w:t xml:space="preserve"> traditional lands in Alberta, which are in the path of Energy East and Line 9 tar sands pipelines. “Right </w:t>
      </w:r>
      <w:proofErr w:type="gramStart"/>
      <w:r w:rsidRPr="00F910CA">
        <w:rPr>
          <w:sz w:val="16"/>
        </w:rPr>
        <w:t>now</w:t>
      </w:r>
      <w:proofErr w:type="gramEnd"/>
      <w:r w:rsidRPr="00F910CA">
        <w:rPr>
          <w:sz w:val="16"/>
        </w:rPr>
        <w:t xml:space="preserve"> it’s a man’s world. In fact, it’s a rape culture,” she said. “</w:t>
      </w:r>
      <w:r w:rsidRPr="00F910CA">
        <w:rPr>
          <w:u w:val="single"/>
        </w:rPr>
        <w:t>In Canada</w:t>
      </w:r>
      <w:r w:rsidRPr="00F910CA">
        <w:rPr>
          <w:b/>
          <w:bCs/>
          <w:u w:val="single"/>
        </w:rPr>
        <w:t>, rape of Indigenous women has gone on with impunity</w:t>
      </w:r>
      <w:r w:rsidRPr="00F910CA">
        <w:rPr>
          <w:u w:val="single"/>
        </w:rPr>
        <w:t xml:space="preserve">. And the government of Canada refuses to have a national plan of action; they refuse to have an inquiry because it profits them to continue to oppress Indigenous people, and the best way to do it is by the life givers themselves, the women. It ruptures the family unit, and it’s </w:t>
      </w:r>
      <w:r w:rsidRPr="00F910CA">
        <w:rPr>
          <w:b/>
          <w:bCs/>
          <w:u w:val="single"/>
        </w:rPr>
        <w:t>another form of genocide</w:t>
      </w:r>
      <w:r w:rsidRPr="00F910CA">
        <w:rPr>
          <w:u w:val="single"/>
        </w:rPr>
        <w:t xml:space="preserve"> as far as I’m concerned</w:t>
      </w:r>
      <w:r w:rsidRPr="00F910CA">
        <w:rPr>
          <w:sz w:val="16"/>
        </w:rPr>
        <w:t xml:space="preserve">.” </w:t>
      </w:r>
      <w:proofErr w:type="spellStart"/>
      <w:r w:rsidRPr="00F910CA">
        <w:rPr>
          <w:u w:val="single"/>
        </w:rPr>
        <w:t>Mossett</w:t>
      </w:r>
      <w:proofErr w:type="spellEnd"/>
      <w:r w:rsidRPr="00F910CA">
        <w:rPr>
          <w:u w:val="single"/>
        </w:rPr>
        <w:t xml:space="preserve"> agrees that the fracking industry has brought nothing but bad news for Indigenous communities. Long engaged in the fight for sustainability through the Indigenous Environmental Network, she has been devastated watching her North Dakota homeland become a hub for the fracking industry. North Dakota, she said, portrays the fracking industry as being beneficial for the state for the jobs that it provides. However, many of these </w:t>
      </w:r>
      <w:r w:rsidRPr="00F910CA">
        <w:rPr>
          <w:b/>
          <w:bCs/>
          <w:u w:val="single"/>
        </w:rPr>
        <w:t>jobs are not going to Dakota residents</w:t>
      </w:r>
      <w:r w:rsidRPr="00F910CA">
        <w:rPr>
          <w:u w:val="single"/>
        </w:rPr>
        <w:t>, as people are pouring into the state seeking work. “T</w:t>
      </w:r>
      <w:r w:rsidRPr="00F910CA">
        <w:rPr>
          <w:b/>
          <w:bCs/>
          <w:u w:val="single"/>
        </w:rPr>
        <w:t>here are people coming in, there are women being raped. Kids being found running away from a [workman’s] camp, people being sold into sex slavery, slavery rings that are happening, drugs and alcohol</w:t>
      </w:r>
      <w:r w:rsidRPr="00F910CA">
        <w:rPr>
          <w:u w:val="single"/>
        </w:rPr>
        <w:t>,”</w:t>
      </w:r>
      <w:r w:rsidRPr="00F910CA">
        <w:rPr>
          <w:sz w:val="16"/>
        </w:rPr>
        <w:t xml:space="preserve"> she said. </w:t>
      </w:r>
      <w:proofErr w:type="gramStart"/>
      <w:r w:rsidRPr="00F910CA">
        <w:rPr>
          <w:u w:val="single"/>
        </w:rPr>
        <w:t>Similar to</w:t>
      </w:r>
      <w:proofErr w:type="gramEnd"/>
      <w:r w:rsidRPr="00F910CA">
        <w:rPr>
          <w:u w:val="single"/>
        </w:rPr>
        <w:t xml:space="preserve"> the inaction in Alberta, </w:t>
      </w:r>
      <w:proofErr w:type="spellStart"/>
      <w:r w:rsidRPr="00F910CA">
        <w:rPr>
          <w:u w:val="single"/>
        </w:rPr>
        <w:t>Mossett</w:t>
      </w:r>
      <w:proofErr w:type="spellEnd"/>
      <w:r w:rsidRPr="00F910CA">
        <w:rPr>
          <w:u w:val="single"/>
        </w:rPr>
        <w:t xml:space="preserve"> affirmed that little is being done by the tribal council on the Fort Berthold Reservation in North Dakota to stop the injustices against Indigenous residents. “The current </w:t>
      </w:r>
      <w:r w:rsidRPr="00F910CA">
        <w:rPr>
          <w:b/>
          <w:bCs/>
          <w:u w:val="single"/>
        </w:rPr>
        <w:t>tribal council is turning the other cheek</w:t>
      </w:r>
      <w:r w:rsidRPr="00F910CA">
        <w:rPr>
          <w:u w:val="single"/>
        </w:rPr>
        <w:t xml:space="preserve">,” she said. “They’re getting </w:t>
      </w:r>
      <w:r w:rsidRPr="00F910CA">
        <w:rPr>
          <w:u w:val="single"/>
        </w:rPr>
        <w:lastRenderedPageBreak/>
        <w:t xml:space="preserve">very rich, lining their pockets. </w:t>
      </w:r>
      <w:r w:rsidRPr="00F910CA">
        <w:rPr>
          <w:b/>
          <w:bCs/>
          <w:u w:val="single"/>
        </w:rPr>
        <w:t>We don’t know where over $380 million went…it blows my mind how corrupt it is</w:t>
      </w:r>
      <w:r w:rsidRPr="00F910CA">
        <w:rPr>
          <w:u w:val="single"/>
        </w:rPr>
        <w:t xml:space="preserve">.” It is the deadly combination of council corruption, </w:t>
      </w:r>
      <w:proofErr w:type="spellStart"/>
      <w:r w:rsidRPr="00F910CA">
        <w:rPr>
          <w:u w:val="single"/>
        </w:rPr>
        <w:t>Mossett</w:t>
      </w:r>
      <w:proofErr w:type="spellEnd"/>
      <w:r w:rsidRPr="00F910CA">
        <w:rPr>
          <w:u w:val="single"/>
        </w:rPr>
        <w:t xml:space="preserve"> argued, combined with North Dakota’s natural resources, that have contributed to its establishment as one of the capitals of the fracking industry in North America</w:t>
      </w:r>
      <w:r w:rsidRPr="00F910CA">
        <w:rPr>
          <w:sz w:val="16"/>
        </w:rPr>
        <w:t>. “This is a common occurrence that we’ve started to see in what, for me, used to be God’s country. I’m very close to the land; it’s a beautiful place. The western part of North Dakota is the Bad Lands. It’s very, very beautiful, yet at the same not a lot of people live there so it’s very, very, very convenient for the industry,” she said.</w:t>
      </w:r>
    </w:p>
    <w:p w14:paraId="0C376D10" w14:textId="77777777" w:rsidR="00C4292C" w:rsidRPr="00F910CA" w:rsidRDefault="00C4292C" w:rsidP="00C4292C">
      <w:pPr>
        <w:pStyle w:val="Heading4"/>
      </w:pPr>
      <w:r w:rsidRPr="00F910CA">
        <w:t>Fracking destroys sacred Native lands.</w:t>
      </w:r>
    </w:p>
    <w:p w14:paraId="455FC099" w14:textId="77777777" w:rsidR="00C4292C" w:rsidRPr="00F910CA" w:rsidRDefault="00C4292C" w:rsidP="00C4292C">
      <w:pPr>
        <w:rPr>
          <w:rStyle w:val="Style13ptBold"/>
          <w:sz w:val="22"/>
        </w:rPr>
      </w:pPr>
      <w:r w:rsidRPr="00F910CA">
        <w:rPr>
          <w:rStyle w:val="Style13ptBold"/>
        </w:rPr>
        <w:t xml:space="preserve">Nelson ’20 </w:t>
      </w:r>
      <w:r w:rsidRPr="00F910CA">
        <w:rPr>
          <w:rStyle w:val="Style13ptBold"/>
          <w:sz w:val="22"/>
        </w:rPr>
        <w:t>[</w:t>
      </w:r>
      <w:r w:rsidRPr="00F910CA">
        <w:t>Cody;</w:t>
      </w:r>
      <w:r w:rsidRPr="00F910CA">
        <w:rPr>
          <w:rFonts w:ascii="Georgia" w:hAnsi="Georgia"/>
          <w:color w:val="767676"/>
          <w:shd w:val="clear" w:color="auto" w:fill="FFFFFF"/>
        </w:rPr>
        <w:t xml:space="preserve"> </w:t>
      </w:r>
      <w:r w:rsidRPr="00F910CA">
        <w:t xml:space="preserve">Cody Nelson is an environmental journalist for The Guardian and audio producer based in northern New Mexico.; 6-10-2020; "‘Their greed is </w:t>
      </w:r>
      <w:proofErr w:type="spellStart"/>
      <w:r w:rsidRPr="00F910CA">
        <w:t>gonna</w:t>
      </w:r>
      <w:proofErr w:type="spellEnd"/>
      <w:r w:rsidRPr="00F910CA">
        <w:t xml:space="preserve"> kill us’: Indian Country fights against more fracking"; The Guardian; https://www.theguardian.com/us-news/2020/jun/10/new-mexico-fracking-navajo-indian-country; Accessed 7-23-2021; Aswin]</w:t>
      </w:r>
    </w:p>
    <w:p w14:paraId="056C99DB" w14:textId="77777777" w:rsidR="00C4292C" w:rsidRPr="00F910CA" w:rsidRDefault="00C4292C" w:rsidP="00C4292C">
      <w:pPr>
        <w:rPr>
          <w:sz w:val="16"/>
        </w:rPr>
      </w:pPr>
      <w:r w:rsidRPr="00F910CA">
        <w:rPr>
          <w:b/>
          <w:bCs/>
          <w:u w:val="single"/>
        </w:rPr>
        <w:t>Native sites at risk</w:t>
      </w:r>
      <w:r w:rsidRPr="00F910CA">
        <w:rPr>
          <w:b/>
          <w:bCs/>
          <w:sz w:val="16"/>
        </w:rPr>
        <w:t xml:space="preserve"> </w:t>
      </w:r>
      <w:r w:rsidRPr="00F910CA">
        <w:rPr>
          <w:sz w:val="16"/>
        </w:rPr>
        <w:t xml:space="preserve">Fighting the amendment </w:t>
      </w:r>
      <w:proofErr w:type="gramStart"/>
      <w:r w:rsidRPr="00F910CA">
        <w:rPr>
          <w:sz w:val="16"/>
        </w:rPr>
        <w:t>is</w:t>
      </w:r>
      <w:proofErr w:type="gramEnd"/>
      <w:r w:rsidRPr="00F910CA">
        <w:rPr>
          <w:sz w:val="16"/>
        </w:rPr>
        <w:t xml:space="preserve"> something of a last stand for Native and environmental activists who have seen the oil and gas industry proliferate in recent decades. </w:t>
      </w:r>
      <w:r w:rsidRPr="00F910CA">
        <w:rPr>
          <w:u w:val="single"/>
        </w:rPr>
        <w:t xml:space="preserve">They say at least </w:t>
      </w:r>
      <w:hyperlink r:id="rId6" w:history="1">
        <w:r w:rsidRPr="00F910CA">
          <w:rPr>
            <w:rStyle w:val="Hyperlink"/>
            <w:b/>
            <w:bCs/>
            <w:u w:val="single"/>
          </w:rPr>
          <w:t>90%</w:t>
        </w:r>
      </w:hyperlink>
      <w:r w:rsidRPr="00F910CA">
        <w:rPr>
          <w:b/>
          <w:bCs/>
          <w:u w:val="single"/>
        </w:rPr>
        <w:t xml:space="preserve"> of public lands in northern New Mexico </w:t>
      </w:r>
      <w:r w:rsidRPr="00F910CA">
        <w:rPr>
          <w:u w:val="single"/>
        </w:rPr>
        <w:t xml:space="preserve">are </w:t>
      </w:r>
      <w:r w:rsidRPr="00F910CA">
        <w:rPr>
          <w:b/>
          <w:bCs/>
          <w:u w:val="single"/>
        </w:rPr>
        <w:t>already</w:t>
      </w:r>
      <w:r w:rsidRPr="00F910CA">
        <w:rPr>
          <w:u w:val="single"/>
        </w:rPr>
        <w:t xml:space="preserve"> leased for oil and gas drilling</w:t>
      </w:r>
      <w:r w:rsidRPr="00F910CA">
        <w:rPr>
          <w:b/>
          <w:bCs/>
          <w:u w:val="single"/>
        </w:rPr>
        <w:t>.</w:t>
      </w:r>
      <w:r w:rsidRPr="00F910CA">
        <w:rPr>
          <w:u w:val="single"/>
        </w:rPr>
        <w:t xml:space="preserve"> Under the Trump administration, the amount of US lands up for lease to oil and gas companies has </w:t>
      </w:r>
      <w:hyperlink r:id="rId7" w:history="1">
        <w:r w:rsidRPr="00F910CA">
          <w:rPr>
            <w:rStyle w:val="Hyperlink"/>
            <w:u w:val="single"/>
          </w:rPr>
          <w:t>soared</w:t>
        </w:r>
      </w:hyperlink>
      <w:r w:rsidRPr="00F910CA">
        <w:rPr>
          <w:u w:val="single"/>
        </w:rPr>
        <w:t xml:space="preserve"> – </w:t>
      </w:r>
      <w:r w:rsidRPr="00F910CA">
        <w:rPr>
          <w:b/>
          <w:bCs/>
          <w:u w:val="single"/>
        </w:rPr>
        <w:t>461m acres</w:t>
      </w:r>
      <w:r w:rsidRPr="00F910CA">
        <w:rPr>
          <w:u w:val="single"/>
        </w:rPr>
        <w:t xml:space="preserve"> across the country, as of earlier this year</w:t>
      </w:r>
      <w:r w:rsidRPr="00F910CA">
        <w:rPr>
          <w:sz w:val="16"/>
        </w:rPr>
        <w:t xml:space="preserve">. To New Mexico environmentalists and indigenous activists, the new plan is just another instance of the administration’s energy dominance agenda threatening some of the country’s most pristine lands. </w:t>
      </w:r>
      <w:r w:rsidRPr="00F910CA">
        <w:rPr>
          <w:u w:val="single"/>
        </w:rPr>
        <w:t xml:space="preserve">The new proposal would </w:t>
      </w:r>
      <w:r w:rsidRPr="00F910CA">
        <w:rPr>
          <w:b/>
          <w:bCs/>
          <w:u w:val="single"/>
        </w:rPr>
        <w:t>encroach</w:t>
      </w:r>
      <w:r w:rsidRPr="00F910CA">
        <w:rPr>
          <w:u w:val="single"/>
        </w:rPr>
        <w:t xml:space="preserve"> </w:t>
      </w:r>
      <w:r w:rsidRPr="00F910CA">
        <w:rPr>
          <w:b/>
          <w:bCs/>
          <w:u w:val="single"/>
        </w:rPr>
        <w:t>further</w:t>
      </w:r>
      <w:r w:rsidRPr="00F910CA">
        <w:rPr>
          <w:u w:val="single"/>
        </w:rPr>
        <w:t xml:space="preserve"> upon the Chaco culture national historical park – a network of historic archaeological sites that today hold </w:t>
      </w:r>
      <w:proofErr w:type="spellStart"/>
      <w:r w:rsidRPr="00F910CA">
        <w:rPr>
          <w:u w:val="single"/>
        </w:rPr>
        <w:t>Unesco</w:t>
      </w:r>
      <w:proofErr w:type="spellEnd"/>
      <w:r w:rsidRPr="00F910CA">
        <w:rPr>
          <w:u w:val="single"/>
        </w:rPr>
        <w:t xml:space="preserve"> world heritage </w:t>
      </w:r>
      <w:hyperlink r:id="rId8" w:history="1">
        <w:r w:rsidRPr="00F910CA">
          <w:rPr>
            <w:rStyle w:val="Hyperlink"/>
            <w:u w:val="single"/>
          </w:rPr>
          <w:t>status</w:t>
        </w:r>
      </w:hyperlink>
      <w:r w:rsidRPr="00F910CA">
        <w:rPr>
          <w:u w:val="single"/>
        </w:rPr>
        <w:t xml:space="preserve"> and are of spiritual importance to Navajo and Puebloan people in the region.</w:t>
      </w:r>
      <w:r w:rsidRPr="00F910CA">
        <w:rPr>
          <w:sz w:val="16"/>
        </w:rPr>
        <w:t xml:space="preserve"> Miss Navajo Nation, </w:t>
      </w:r>
      <w:proofErr w:type="spellStart"/>
      <w:r w:rsidRPr="00F910CA">
        <w:rPr>
          <w:sz w:val="16"/>
        </w:rPr>
        <w:t>Shaandiin</w:t>
      </w:r>
      <w:proofErr w:type="spellEnd"/>
      <w:r w:rsidRPr="00F910CA">
        <w:rPr>
          <w:sz w:val="16"/>
        </w:rPr>
        <w:t xml:space="preserve"> P Parrish, grabs a box of food and other supplies to distribute to families on the Navajo Nation Reservation, New Mexico. Photograph: Sharon Chischilly/Getty Images “</w:t>
      </w:r>
      <w:r w:rsidRPr="00F910CA">
        <w:rPr>
          <w:b/>
          <w:bCs/>
          <w:u w:val="single"/>
        </w:rPr>
        <w:t>To a non-indigenous person, they [are] ruins. But to an indigenous Pueblo person, they’re still active sites that are used in spiritual ways</w:t>
      </w:r>
      <w:r w:rsidRPr="00F910CA">
        <w:rPr>
          <w:u w:val="single"/>
        </w:rPr>
        <w:t xml:space="preserve">,” said Julia Bernal, the environmental justice director at the Pueblo Action Alliance, an indigenous sustainability organization formed in the wake of Standing Rock. “The fight has constantly been, ‘These are </w:t>
      </w:r>
      <w:r w:rsidRPr="00F910CA">
        <w:rPr>
          <w:b/>
          <w:bCs/>
          <w:u w:val="single"/>
        </w:rPr>
        <w:t>sacred sites</w:t>
      </w:r>
      <w:r w:rsidRPr="00F910CA">
        <w:rPr>
          <w:u w:val="single"/>
        </w:rPr>
        <w:t>.’ But the non-indigenous power is like, ‘Well prove to us these are sacred sites.’ How can we prove that when it’s our beliefs?</w:t>
      </w:r>
      <w:r w:rsidRPr="00F910CA">
        <w:rPr>
          <w:sz w:val="16"/>
        </w:rPr>
        <w:t xml:space="preserve">” Chaco park and other parts of the canyon are protected from drilling through a congressional funding </w:t>
      </w:r>
      <w:hyperlink r:id="rId9" w:history="1">
        <w:r w:rsidRPr="00F910CA">
          <w:rPr>
            <w:rStyle w:val="Hyperlink"/>
            <w:sz w:val="16"/>
          </w:rPr>
          <w:t>bill</w:t>
        </w:r>
      </w:hyperlink>
      <w:r w:rsidRPr="00F910CA">
        <w:rPr>
          <w:sz w:val="16"/>
        </w:rPr>
        <w:t xml:space="preserve">. </w:t>
      </w:r>
      <w:r w:rsidRPr="00F910CA">
        <w:rPr>
          <w:u w:val="single"/>
        </w:rPr>
        <w:t xml:space="preserve">But there are some </w:t>
      </w:r>
      <w:r w:rsidRPr="00F910CA">
        <w:rPr>
          <w:b/>
          <w:bCs/>
          <w:u w:val="single"/>
        </w:rPr>
        <w:t>250 outlying sites</w:t>
      </w:r>
      <w:r w:rsidRPr="00F910CA">
        <w:rPr>
          <w:u w:val="single"/>
        </w:rPr>
        <w:t xml:space="preserve"> spread throughout north-west New Mexico</w:t>
      </w:r>
      <w:r w:rsidRPr="00F910CA">
        <w:rPr>
          <w:sz w:val="16"/>
        </w:rPr>
        <w:t xml:space="preserve">, said Michelle Turner, an archaeologist studying the region. </w:t>
      </w:r>
      <w:r w:rsidRPr="00F910CA">
        <w:rPr>
          <w:u w:val="single"/>
        </w:rPr>
        <w:t xml:space="preserve">Many of those sites are connected by ancient roads, she said, which are gradually </w:t>
      </w:r>
      <w:r w:rsidRPr="00F910CA">
        <w:rPr>
          <w:b/>
          <w:bCs/>
          <w:u w:val="single"/>
        </w:rPr>
        <w:t>being erased by drilling-related development</w:t>
      </w:r>
      <w:r w:rsidRPr="00F910CA">
        <w:rPr>
          <w:u w:val="single"/>
        </w:rPr>
        <w:t xml:space="preserve">. Native people have been living in Chaco Canyon for </w:t>
      </w:r>
      <w:r w:rsidRPr="00F910CA">
        <w:rPr>
          <w:b/>
          <w:bCs/>
          <w:u w:val="single"/>
        </w:rPr>
        <w:t>hundreds – if not thousands – of years</w:t>
      </w:r>
      <w:r w:rsidRPr="00F910CA">
        <w:rPr>
          <w:u w:val="single"/>
        </w:rPr>
        <w:t xml:space="preserve">, long before the construction of the recognizable </w:t>
      </w:r>
      <w:proofErr w:type="spellStart"/>
      <w:r w:rsidRPr="00F910CA">
        <w:rPr>
          <w:u w:val="single"/>
        </w:rPr>
        <w:t>Chacoan</w:t>
      </w:r>
      <w:proofErr w:type="spellEnd"/>
      <w:r w:rsidRPr="00F910CA">
        <w:rPr>
          <w:u w:val="single"/>
        </w:rPr>
        <w:t xml:space="preserve"> </w:t>
      </w:r>
      <w:hyperlink r:id="rId10" w:history="1">
        <w:r w:rsidRPr="00F910CA">
          <w:rPr>
            <w:rStyle w:val="Hyperlink"/>
            <w:u w:val="single"/>
          </w:rPr>
          <w:t>great houses</w:t>
        </w:r>
      </w:hyperlink>
      <w:r w:rsidRPr="00F910CA">
        <w:rPr>
          <w:u w:val="single"/>
        </w:rPr>
        <w:t xml:space="preserve"> starting in the mid-ninth century</w:t>
      </w:r>
      <w:r w:rsidRPr="00F910CA">
        <w:rPr>
          <w:sz w:val="16"/>
        </w:rPr>
        <w:t xml:space="preserve">, Turner said. Archaeologists and researchers have been studying the region for 150 years, but “we’re just barely beginning to understand what was going on there,” she added. Turner said </w:t>
      </w:r>
      <w:r w:rsidRPr="00F910CA">
        <w:rPr>
          <w:u w:val="single"/>
        </w:rPr>
        <w:t xml:space="preserve">researchers don’t fully understand fracking’s potential for archaeological wreckage. However, fracking requires pumping sand, </w:t>
      </w:r>
      <w:proofErr w:type="gramStart"/>
      <w:r w:rsidRPr="00F910CA">
        <w:rPr>
          <w:u w:val="single"/>
        </w:rPr>
        <w:t>water</w:t>
      </w:r>
      <w:proofErr w:type="gramEnd"/>
      <w:r w:rsidRPr="00F910CA">
        <w:rPr>
          <w:u w:val="single"/>
        </w:rPr>
        <w:t xml:space="preserve"> and chemicals deep underground and then horizontally, breaking through rock formations to release oil or gas, making it more destructive than traditional, vertical wells. Archaeologists </w:t>
      </w:r>
      <w:hyperlink r:id="rId11" w:history="1">
        <w:r w:rsidRPr="00F910CA">
          <w:rPr>
            <w:rStyle w:val="Hyperlink"/>
            <w:u w:val="single"/>
          </w:rPr>
          <w:t>estimate</w:t>
        </w:r>
      </w:hyperlink>
      <w:r w:rsidRPr="00F910CA">
        <w:rPr>
          <w:u w:val="single"/>
        </w:rPr>
        <w:t xml:space="preserve"> there are Native artefacts throughout much of the 7,500-sq-mile San Juan Basin, some of them probably buried underground and at risk from drilling</w:t>
      </w:r>
      <w:r w:rsidRPr="00F910CA">
        <w:rPr>
          <w:sz w:val="16"/>
        </w:rPr>
        <w:t>. Julia Bernal said the sites are more than historic artefacts.</w:t>
      </w:r>
    </w:p>
    <w:p w14:paraId="32572C18" w14:textId="77777777" w:rsidR="00C4292C" w:rsidRPr="00F910CA" w:rsidRDefault="00C4292C" w:rsidP="00C4292C">
      <w:pPr>
        <w:pStyle w:val="Heading4"/>
      </w:pPr>
      <w:r w:rsidRPr="00F910CA">
        <w:t>BLM authorities lie to Natives even when they know fracking leads to huge fires and health issues due to methane emissions.</w:t>
      </w:r>
    </w:p>
    <w:p w14:paraId="55435DC6" w14:textId="77777777" w:rsidR="00C4292C" w:rsidRPr="00F910CA" w:rsidRDefault="00C4292C" w:rsidP="00C4292C">
      <w:pPr>
        <w:rPr>
          <w:b/>
          <w:bCs/>
          <w:sz w:val="16"/>
          <w:szCs w:val="16"/>
        </w:rPr>
      </w:pPr>
      <w:r w:rsidRPr="00F910CA">
        <w:rPr>
          <w:rStyle w:val="Style13ptBold"/>
        </w:rPr>
        <w:t xml:space="preserve">Nelson ’20 </w:t>
      </w:r>
      <w:r w:rsidRPr="00F910CA">
        <w:rPr>
          <w:rStyle w:val="Style13ptBold"/>
          <w:sz w:val="22"/>
        </w:rPr>
        <w:t>[</w:t>
      </w:r>
      <w:r w:rsidRPr="00F910CA">
        <w:t>Cody;</w:t>
      </w:r>
      <w:r w:rsidRPr="00F910CA">
        <w:rPr>
          <w:rFonts w:ascii="Georgia" w:hAnsi="Georgia"/>
          <w:color w:val="767676"/>
          <w:shd w:val="clear" w:color="auto" w:fill="FFFFFF"/>
        </w:rPr>
        <w:t xml:space="preserve"> </w:t>
      </w:r>
      <w:r w:rsidRPr="00F910CA">
        <w:t xml:space="preserve">Cody Nelson is an environmental journalist for The Guardian and audio producer based in northern New Mexico.; 6-10-2020; "‘Their greed is </w:t>
      </w:r>
      <w:proofErr w:type="spellStart"/>
      <w:r w:rsidRPr="00F910CA">
        <w:t>gonna</w:t>
      </w:r>
      <w:proofErr w:type="spellEnd"/>
      <w:r w:rsidRPr="00F910CA">
        <w:t xml:space="preserve"> kill us’: Indian Country fights against more fracking"; The Guardian; https://www.theguardian.com/us-news/2020/jun/10/new-mexico-fracking-navajo-indian-country; Accessed 7-23-2021; Aswin]</w:t>
      </w:r>
    </w:p>
    <w:p w14:paraId="14715298" w14:textId="77777777" w:rsidR="00C4292C" w:rsidRPr="00F910CA" w:rsidRDefault="00C4292C" w:rsidP="00C4292C">
      <w:pPr>
        <w:rPr>
          <w:sz w:val="16"/>
        </w:rPr>
      </w:pPr>
      <w:r w:rsidRPr="00F910CA">
        <w:rPr>
          <w:sz w:val="16"/>
        </w:rPr>
        <w:lastRenderedPageBreak/>
        <w:t xml:space="preserve"> </w:t>
      </w:r>
      <w:r w:rsidRPr="00F910CA">
        <w:rPr>
          <w:b/>
          <w:bCs/>
          <w:u w:val="single"/>
        </w:rPr>
        <w:t>Pollution and health concerns grow more important</w:t>
      </w:r>
      <w:r w:rsidRPr="00F910CA">
        <w:rPr>
          <w:b/>
          <w:bCs/>
          <w:sz w:val="16"/>
        </w:rPr>
        <w:t xml:space="preserve"> </w:t>
      </w:r>
      <w:r w:rsidRPr="00F910CA">
        <w:rPr>
          <w:sz w:val="16"/>
        </w:rPr>
        <w:t xml:space="preserve">Those like Sage, who have spent their life on the lands where fracking has become widespread, point at everyday health and security risks that come with having drilling operations nearby. </w:t>
      </w:r>
      <w:r w:rsidRPr="00F910CA">
        <w:rPr>
          <w:u w:val="single"/>
        </w:rPr>
        <w:t xml:space="preserve">The </w:t>
      </w:r>
      <w:proofErr w:type="spellStart"/>
      <w:r w:rsidRPr="00F910CA">
        <w:rPr>
          <w:u w:val="single"/>
        </w:rPr>
        <w:t>spectre</w:t>
      </w:r>
      <w:proofErr w:type="spellEnd"/>
      <w:r w:rsidRPr="00F910CA">
        <w:rPr>
          <w:u w:val="single"/>
        </w:rPr>
        <w:t xml:space="preserve"> of drilling’s dangers became real in 2016 when </w:t>
      </w:r>
      <w:r w:rsidRPr="00F910CA">
        <w:rPr>
          <w:b/>
          <w:bCs/>
          <w:u w:val="single"/>
        </w:rPr>
        <w:t xml:space="preserve">oil tanks owned by WPX Energy exploded near </w:t>
      </w:r>
      <w:proofErr w:type="spellStart"/>
      <w:r w:rsidRPr="00F910CA">
        <w:rPr>
          <w:b/>
          <w:bCs/>
          <w:u w:val="single"/>
        </w:rPr>
        <w:t>Nageezi</w:t>
      </w:r>
      <w:proofErr w:type="spellEnd"/>
      <w:r w:rsidRPr="00F910CA">
        <w:rPr>
          <w:b/>
          <w:bCs/>
          <w:u w:val="single"/>
        </w:rPr>
        <w:t xml:space="preserve">, </w:t>
      </w:r>
      <w:hyperlink r:id="rId12" w:history="1">
        <w:r w:rsidRPr="00F910CA">
          <w:rPr>
            <w:rStyle w:val="Hyperlink"/>
            <w:b/>
            <w:bCs/>
            <w:u w:val="single"/>
          </w:rPr>
          <w:t>New Mexico</w:t>
        </w:r>
      </w:hyperlink>
      <w:r w:rsidRPr="00F910CA">
        <w:rPr>
          <w:b/>
          <w:bCs/>
          <w:u w:val="single"/>
        </w:rPr>
        <w:t>, causing a huge fire that burned for days</w:t>
      </w:r>
      <w:r w:rsidRPr="00F910CA">
        <w:rPr>
          <w:u w:val="single"/>
        </w:rPr>
        <w:t xml:space="preserve">. “It sounded like a pop and then a whoosh, like gas going into a hot air balloon,” </w:t>
      </w:r>
      <w:proofErr w:type="spellStart"/>
      <w:r w:rsidRPr="00F910CA">
        <w:rPr>
          <w:u w:val="single"/>
        </w:rPr>
        <w:t>Nageezi</w:t>
      </w:r>
      <w:proofErr w:type="spellEnd"/>
      <w:r w:rsidRPr="00F910CA">
        <w:rPr>
          <w:u w:val="single"/>
        </w:rPr>
        <w:t xml:space="preserve"> resident Ida Begay told the </w:t>
      </w:r>
      <w:hyperlink r:id="rId13" w:history="1">
        <w:r w:rsidRPr="00F910CA">
          <w:rPr>
            <w:rStyle w:val="Hyperlink"/>
            <w:u w:val="single"/>
          </w:rPr>
          <w:t>Navajo Times</w:t>
        </w:r>
      </w:hyperlink>
      <w:r w:rsidRPr="00F910CA">
        <w:rPr>
          <w:u w:val="single"/>
        </w:rPr>
        <w:t xml:space="preserve">. “These </w:t>
      </w:r>
      <w:r w:rsidRPr="00F910CA">
        <w:rPr>
          <w:b/>
          <w:bCs/>
          <w:u w:val="single"/>
        </w:rPr>
        <w:t>explosions shook the air</w:t>
      </w:r>
      <w:r w:rsidRPr="00F910CA">
        <w:rPr>
          <w:u w:val="single"/>
        </w:rPr>
        <w:t xml:space="preserve">.” Begay and more than 50 others were </w:t>
      </w:r>
      <w:r w:rsidRPr="00F910CA">
        <w:rPr>
          <w:b/>
          <w:bCs/>
          <w:u w:val="single"/>
        </w:rPr>
        <w:t>evacuated</w:t>
      </w:r>
      <w:r w:rsidRPr="00F910CA">
        <w:rPr>
          <w:u w:val="single"/>
        </w:rPr>
        <w:t xml:space="preserve"> from their homes in the incident, which weighs heavily on the minds of many in the region today.</w:t>
      </w:r>
      <w:r w:rsidRPr="00F910CA">
        <w:rPr>
          <w:sz w:val="16"/>
        </w:rPr>
        <w:t xml:space="preserve"> Some residents have complained of headaches and other health issues, caused by breathing in methane. </w:t>
      </w:r>
      <w:r w:rsidRPr="00F910CA">
        <w:rPr>
          <w:u w:val="single"/>
        </w:rPr>
        <w:t>Mario Atencio, a Navajo organizer, said he was overcome by headaches when visiting an orphaned well by his grandma’s land near Counselor last year. Below Atencio’s grandma’s land and much of north-west New Mexico sits the San Juan Basin, a 75m-year-old geological formation that is a major natural gas and oil field</w:t>
      </w:r>
      <w:r w:rsidRPr="00F910CA">
        <w:rPr>
          <w:sz w:val="16"/>
        </w:rPr>
        <w:t xml:space="preserve">. </w:t>
      </w:r>
      <w:r w:rsidRPr="00F910CA">
        <w:rPr>
          <w:u w:val="single"/>
        </w:rPr>
        <w:t xml:space="preserve">Above the basin and throughout the Four Corners region is a vast cloud of methane – “the </w:t>
      </w:r>
      <w:r w:rsidRPr="00F910CA">
        <w:rPr>
          <w:b/>
          <w:bCs/>
          <w:u w:val="single"/>
        </w:rPr>
        <w:t>largest concentration of the greenhouse gas methane seen over the United States</w:t>
      </w:r>
      <w:r w:rsidRPr="00F910CA">
        <w:rPr>
          <w:u w:val="single"/>
        </w:rPr>
        <w:t xml:space="preserve">”, according to a 2016 Nasa </w:t>
      </w:r>
      <w:hyperlink r:id="rId14" w:history="1">
        <w:r w:rsidRPr="00F910CA">
          <w:rPr>
            <w:rStyle w:val="Hyperlink"/>
            <w:u w:val="single"/>
          </w:rPr>
          <w:t>study</w:t>
        </w:r>
      </w:hyperlink>
      <w:r w:rsidRPr="00F910CA">
        <w:rPr>
          <w:u w:val="single"/>
        </w:rPr>
        <w:t>. Burning off the excess from natural gas wells, or flaring, is the primary cause of this pollution</w:t>
      </w:r>
      <w:r w:rsidRPr="00F910CA">
        <w:rPr>
          <w:sz w:val="16"/>
        </w:rPr>
        <w:t xml:space="preserve">. But the gas also leaks from abandoned wells like the one on Atencio’s grandma’s land. </w:t>
      </w:r>
      <w:r w:rsidRPr="00F910CA">
        <w:rPr>
          <w:u w:val="single"/>
        </w:rPr>
        <w:t xml:space="preserve">Breathing in methane can cause headaches has been </w:t>
      </w:r>
      <w:hyperlink r:id="rId15" w:history="1">
        <w:r w:rsidRPr="00F910CA">
          <w:rPr>
            <w:rStyle w:val="Hyperlink"/>
            <w:u w:val="single"/>
          </w:rPr>
          <w:t>linked</w:t>
        </w:r>
      </w:hyperlink>
      <w:r w:rsidRPr="00F910CA">
        <w:rPr>
          <w:u w:val="single"/>
        </w:rPr>
        <w:t xml:space="preserve"> to health issues, including </w:t>
      </w:r>
      <w:hyperlink r:id="rId16" w:history="1">
        <w:r w:rsidRPr="00F910CA">
          <w:rPr>
            <w:rStyle w:val="Hyperlink"/>
            <w:u w:val="single"/>
          </w:rPr>
          <w:t>neurodevelopmental effects on children</w:t>
        </w:r>
      </w:hyperlink>
      <w:r w:rsidRPr="00F910CA">
        <w:rPr>
          <w:u w:val="single"/>
        </w:rPr>
        <w:t>.</w:t>
      </w:r>
      <w:r w:rsidRPr="00F910CA">
        <w:rPr>
          <w:sz w:val="16"/>
        </w:rPr>
        <w:t xml:space="preserve"> Equipment at a fracking well in the world’s largest oil field, straddling the border between Texas and New Mexico. Photograph: Paul </w:t>
      </w:r>
      <w:proofErr w:type="spellStart"/>
      <w:r w:rsidRPr="00F910CA">
        <w:rPr>
          <w:sz w:val="16"/>
        </w:rPr>
        <w:t>Ratje</w:t>
      </w:r>
      <w:proofErr w:type="spellEnd"/>
      <w:r w:rsidRPr="00F910CA">
        <w:rPr>
          <w:sz w:val="16"/>
        </w:rPr>
        <w:t xml:space="preserve">/AFP via Getty Images Atencio, who works with the environmental group </w:t>
      </w:r>
      <w:hyperlink r:id="rId17" w:history="1">
        <w:proofErr w:type="spellStart"/>
        <w:r w:rsidRPr="00F910CA">
          <w:rPr>
            <w:rStyle w:val="Hyperlink"/>
            <w:sz w:val="16"/>
          </w:rPr>
          <w:t>Diné</w:t>
        </w:r>
        <w:proofErr w:type="spellEnd"/>
        <w:r w:rsidRPr="00F910CA">
          <w:rPr>
            <w:rStyle w:val="Hyperlink"/>
            <w:sz w:val="16"/>
          </w:rPr>
          <w:t xml:space="preserve"> Care</w:t>
        </w:r>
      </w:hyperlink>
      <w:r w:rsidRPr="00F910CA">
        <w:rPr>
          <w:sz w:val="16"/>
        </w:rPr>
        <w:t xml:space="preserve"> and is an adviser for Daniel Tso, a Navajo Nation council member, said the Bureau of Land Management is often unclear about the health and environmental risks of drilling. Atencio said that when BLM representatives approach people about getting consent to lease their land for drilling, many residents walk away believing it’s going to be an older type of vertical drilling, “like the </w:t>
      </w:r>
      <w:hyperlink r:id="rId18" w:history="1">
        <w:r w:rsidRPr="00F910CA">
          <w:rPr>
            <w:rStyle w:val="Hyperlink"/>
            <w:sz w:val="16"/>
          </w:rPr>
          <w:t>Beverly Hillbillies</w:t>
        </w:r>
      </w:hyperlink>
      <w:r w:rsidRPr="00F910CA">
        <w:rPr>
          <w:sz w:val="16"/>
        </w:rPr>
        <w:t xml:space="preserve">”. The assumption is that if they sign the agreement, their land will produce oil safely and they’ll get a big check, he said. It seemed as if </w:t>
      </w:r>
      <w:r w:rsidRPr="00F910CA">
        <w:rPr>
          <w:b/>
          <w:bCs/>
          <w:u w:val="single"/>
        </w:rPr>
        <w:t>BLM authorities try swaying Native people to favor drilling, leaving out certain facts</w:t>
      </w:r>
      <w:r w:rsidRPr="00F910CA">
        <w:rPr>
          <w:u w:val="single"/>
        </w:rPr>
        <w:t>, Atencio said. “</w:t>
      </w:r>
      <w:r w:rsidRPr="00F910CA">
        <w:rPr>
          <w:b/>
          <w:bCs/>
          <w:u w:val="single"/>
        </w:rPr>
        <w:t>That by the very definition is environmental racism and environmental</w:t>
      </w:r>
      <w:r w:rsidRPr="00F910CA">
        <w:rPr>
          <w:u w:val="single"/>
        </w:rPr>
        <w:t xml:space="preserve"> </w:t>
      </w:r>
      <w:r w:rsidRPr="00F910CA">
        <w:rPr>
          <w:b/>
          <w:bCs/>
          <w:u w:val="single"/>
        </w:rPr>
        <w:t>injustice</w:t>
      </w:r>
      <w:r w:rsidRPr="00F910CA">
        <w:rPr>
          <w:sz w:val="16"/>
        </w:rPr>
        <w:t xml:space="preserve">,” he added. In a statement, Jillian Aragon, a BLM spokesperson, said the agency was developing the Mancos-Gallup Amendment “in coordination with the Bureau of Indian Affairs to ensure the proper fulfillment of our obligations to Tribal communities”, adding that tribes, </w:t>
      </w:r>
      <w:proofErr w:type="gramStart"/>
      <w:r w:rsidRPr="00F910CA">
        <w:rPr>
          <w:sz w:val="16"/>
        </w:rPr>
        <w:t>Pueblos</w:t>
      </w:r>
      <w:proofErr w:type="gramEnd"/>
      <w:r w:rsidRPr="00F910CA">
        <w:rPr>
          <w:sz w:val="16"/>
        </w:rPr>
        <w:t xml:space="preserve"> and others’ comments will inform the final document. </w:t>
      </w:r>
    </w:p>
    <w:p w14:paraId="5A7A46A4" w14:textId="77777777" w:rsidR="00C4292C" w:rsidRPr="00F910CA" w:rsidRDefault="00C4292C" w:rsidP="00C4292C">
      <w:pPr>
        <w:pStyle w:val="Heading4"/>
      </w:pPr>
      <w:r w:rsidRPr="00F910CA">
        <w:t xml:space="preserve">Fracking causes dangerous health issues for Natives, which are exacerbated by COVID-19. </w:t>
      </w:r>
    </w:p>
    <w:p w14:paraId="1FF4EEFA" w14:textId="77777777" w:rsidR="00C4292C" w:rsidRPr="00F910CA" w:rsidRDefault="00C4292C" w:rsidP="00C4292C">
      <w:pPr>
        <w:rPr>
          <w:b/>
          <w:bCs/>
          <w:sz w:val="16"/>
          <w:szCs w:val="16"/>
        </w:rPr>
      </w:pPr>
      <w:r w:rsidRPr="00F910CA">
        <w:rPr>
          <w:rStyle w:val="Style13ptBold"/>
        </w:rPr>
        <w:t xml:space="preserve">Nelson ’20 </w:t>
      </w:r>
      <w:r w:rsidRPr="00F910CA">
        <w:rPr>
          <w:rStyle w:val="Style13ptBold"/>
          <w:sz w:val="22"/>
        </w:rPr>
        <w:t>[</w:t>
      </w:r>
      <w:r w:rsidRPr="00F910CA">
        <w:t>Cody;</w:t>
      </w:r>
      <w:r w:rsidRPr="00F910CA">
        <w:rPr>
          <w:rFonts w:ascii="Georgia" w:hAnsi="Georgia"/>
          <w:color w:val="767676"/>
          <w:shd w:val="clear" w:color="auto" w:fill="FFFFFF"/>
        </w:rPr>
        <w:t xml:space="preserve"> </w:t>
      </w:r>
      <w:r w:rsidRPr="00F910CA">
        <w:t xml:space="preserve">Cody Nelson is an environmental journalist for The Guardian and audio producer based in northern New Mexico.; 6-10-2020; "‘Their greed is </w:t>
      </w:r>
      <w:proofErr w:type="spellStart"/>
      <w:r w:rsidRPr="00F910CA">
        <w:t>gonna</w:t>
      </w:r>
      <w:proofErr w:type="spellEnd"/>
      <w:r w:rsidRPr="00F910CA">
        <w:t xml:space="preserve"> kill us’: Indian Country fights against more fracking"; The Guardian; https://www.theguardian.com/us-news/2020/jun/10/new-mexico-fracking-navajo-indian-country; Accessed 7-23-2021; Aswin]</w:t>
      </w:r>
    </w:p>
    <w:p w14:paraId="1280A7CB" w14:textId="77777777" w:rsidR="00C4292C" w:rsidRPr="00F910CA" w:rsidRDefault="00C4292C" w:rsidP="00C4292C">
      <w:pPr>
        <w:rPr>
          <w:sz w:val="16"/>
        </w:rPr>
      </w:pPr>
      <w:r w:rsidRPr="00F910CA">
        <w:rPr>
          <w:b/>
          <w:bCs/>
          <w:u w:val="single"/>
        </w:rPr>
        <w:t>Covid-19 pushes health concern to forefront</w:t>
      </w:r>
      <w:r w:rsidRPr="00F910CA">
        <w:rPr>
          <w:b/>
          <w:bCs/>
          <w:sz w:val="16"/>
        </w:rPr>
        <w:t xml:space="preserve"> </w:t>
      </w:r>
      <w:proofErr w:type="gramStart"/>
      <w:r w:rsidRPr="00F910CA">
        <w:rPr>
          <w:u w:val="single"/>
        </w:rPr>
        <w:t>As</w:t>
      </w:r>
      <w:proofErr w:type="gramEnd"/>
      <w:r w:rsidRPr="00F910CA">
        <w:rPr>
          <w:u w:val="single"/>
        </w:rPr>
        <w:t xml:space="preserve"> more residents learn about the risks from fracking – from the air pollution to the disturbances to wildlife and Native artefacts –</w:t>
      </w:r>
      <w:r w:rsidRPr="00F910CA">
        <w:rPr>
          <w:sz w:val="16"/>
        </w:rPr>
        <w:t xml:space="preserve"> </w:t>
      </w:r>
      <w:r w:rsidRPr="00F910CA">
        <w:rPr>
          <w:u w:val="single"/>
        </w:rPr>
        <w:t>opposition to expanding drilling has grown, Atencio said, and the oil and gas checks aren’t as important as they once seemed. “We’re not worried about your money.</w:t>
      </w:r>
      <w:r w:rsidRPr="00F910CA">
        <w:rPr>
          <w:sz w:val="16"/>
        </w:rPr>
        <w:t xml:space="preserve"> That ship has sailed,” he said. “</w:t>
      </w:r>
      <w:r w:rsidRPr="00F910CA">
        <w:rPr>
          <w:u w:val="single"/>
        </w:rPr>
        <w:t xml:space="preserve">We’re </w:t>
      </w:r>
      <w:r w:rsidRPr="00F910CA">
        <w:rPr>
          <w:b/>
          <w:bCs/>
          <w:u w:val="single"/>
        </w:rPr>
        <w:t>worried about the health impacts</w:t>
      </w:r>
      <w:r w:rsidRPr="00F910CA">
        <w:rPr>
          <w:u w:val="single"/>
        </w:rPr>
        <w:t xml:space="preserve"> coming out of these wells</w:t>
      </w:r>
      <w:r w:rsidRPr="00F910CA">
        <w:rPr>
          <w:sz w:val="16"/>
        </w:rPr>
        <w:t xml:space="preserve">.” </w:t>
      </w:r>
      <w:r w:rsidRPr="00F910CA">
        <w:rPr>
          <w:b/>
          <w:bCs/>
          <w:u w:val="single"/>
        </w:rPr>
        <w:t>Covid-19</w:t>
      </w:r>
      <w:r w:rsidRPr="00F910CA">
        <w:rPr>
          <w:u w:val="single"/>
        </w:rPr>
        <w:t xml:space="preserve"> is making health concerns more prescient</w:t>
      </w:r>
      <w:r w:rsidRPr="00F910CA">
        <w:rPr>
          <w:sz w:val="16"/>
        </w:rPr>
        <w:t xml:space="preserve">. </w:t>
      </w:r>
      <w:r w:rsidRPr="00F910CA">
        <w:rPr>
          <w:u w:val="single"/>
        </w:rPr>
        <w:t xml:space="preserve">The Navajo Nation and surrounding areas have some of the </w:t>
      </w:r>
      <w:hyperlink r:id="rId19" w:history="1">
        <w:r w:rsidRPr="00F910CA">
          <w:rPr>
            <w:rStyle w:val="Hyperlink"/>
            <w:b/>
            <w:bCs/>
            <w:u w:val="single"/>
          </w:rPr>
          <w:t>highest per-capita infection rates</w:t>
        </w:r>
      </w:hyperlink>
      <w:r w:rsidRPr="00F910CA">
        <w:rPr>
          <w:u w:val="single"/>
        </w:rPr>
        <w:t xml:space="preserve"> in the world</w:t>
      </w:r>
      <w:r w:rsidRPr="00F910CA">
        <w:rPr>
          <w:sz w:val="16"/>
        </w:rPr>
        <w:t xml:space="preserve">. The Anasazi </w:t>
      </w:r>
      <w:proofErr w:type="spellStart"/>
      <w:r w:rsidRPr="00F910CA">
        <w:rPr>
          <w:sz w:val="16"/>
        </w:rPr>
        <w:t>Hisatsinom</w:t>
      </w:r>
      <w:proofErr w:type="spellEnd"/>
      <w:r w:rsidRPr="00F910CA">
        <w:rPr>
          <w:sz w:val="16"/>
        </w:rPr>
        <w:t xml:space="preserve"> ancestral Pueblo site, at Chaco culture national historical park, Chaco Canyon, </w:t>
      </w:r>
      <w:proofErr w:type="spellStart"/>
      <w:r w:rsidRPr="00F910CA">
        <w:rPr>
          <w:sz w:val="16"/>
        </w:rPr>
        <w:t>Nageezi</w:t>
      </w:r>
      <w:proofErr w:type="spellEnd"/>
      <w:r w:rsidRPr="00F910CA">
        <w:rPr>
          <w:sz w:val="16"/>
        </w:rPr>
        <w:t xml:space="preserve">, New Mexico. Photograph: VW Pics/UIG via Getty Images </w:t>
      </w:r>
      <w:r w:rsidRPr="00F910CA">
        <w:rPr>
          <w:u w:val="single"/>
        </w:rPr>
        <w:t xml:space="preserve">Environmental organizers are concerned that </w:t>
      </w:r>
      <w:r w:rsidRPr="00F910CA">
        <w:rPr>
          <w:b/>
          <w:bCs/>
          <w:u w:val="single"/>
        </w:rPr>
        <w:t>air pollution in the region will exacerbate the death toll</w:t>
      </w:r>
      <w:r w:rsidRPr="00F910CA">
        <w:rPr>
          <w:u w:val="single"/>
        </w:rPr>
        <w:t xml:space="preserve">, pointing to a </w:t>
      </w:r>
      <w:r w:rsidRPr="00F910CA">
        <w:rPr>
          <w:b/>
          <w:bCs/>
          <w:u w:val="single"/>
        </w:rPr>
        <w:t xml:space="preserve">recent Harvard </w:t>
      </w:r>
      <w:hyperlink r:id="rId20" w:history="1">
        <w:r w:rsidRPr="00F910CA">
          <w:rPr>
            <w:rStyle w:val="Hyperlink"/>
            <w:b/>
            <w:bCs/>
            <w:u w:val="single"/>
          </w:rPr>
          <w:t>study</w:t>
        </w:r>
      </w:hyperlink>
      <w:r w:rsidRPr="00F910CA">
        <w:rPr>
          <w:u w:val="single"/>
        </w:rPr>
        <w:t xml:space="preserve"> showing that people living in areas with higher pollution have a significantly higher death rate</w:t>
      </w:r>
      <w:r w:rsidRPr="00F910CA">
        <w:rPr>
          <w:sz w:val="16"/>
        </w:rPr>
        <w:t xml:space="preserve">. The coronavirus has slowed the Mancos-Gallup Amendment’s path forward by a few months, at least. After the pandemic began, Native organizers pleaded with BLM for weeks to extend a public comment period. Many </w:t>
      </w:r>
      <w:proofErr w:type="gramStart"/>
      <w:r w:rsidRPr="00F910CA">
        <w:rPr>
          <w:sz w:val="16"/>
        </w:rPr>
        <w:t>weren’t able to</w:t>
      </w:r>
      <w:proofErr w:type="gramEnd"/>
      <w:r w:rsidRPr="00F910CA">
        <w:rPr>
          <w:sz w:val="16"/>
        </w:rPr>
        <w:t xml:space="preserve"> attend the Zoom hearings due to the spotty or nonexistent internet service around the Greater Chaco region. Just before the deadline, BLM listened, and pushed the comment deadline to late September, a 120-day extension. Still, for many in this part of Indian Country, the extension isn’t enough: the </w:t>
      </w:r>
      <w:r w:rsidRPr="00F910CA">
        <w:rPr>
          <w:b/>
          <w:bCs/>
          <w:u w:val="single"/>
        </w:rPr>
        <w:t>Mancos-Gallup Amendment</w:t>
      </w:r>
      <w:r w:rsidRPr="00F910CA">
        <w:rPr>
          <w:u w:val="single"/>
        </w:rPr>
        <w:t xml:space="preserve"> and </w:t>
      </w:r>
      <w:r w:rsidRPr="00F910CA">
        <w:rPr>
          <w:b/>
          <w:bCs/>
          <w:u w:val="single"/>
        </w:rPr>
        <w:t>drilling</w:t>
      </w:r>
      <w:r w:rsidRPr="00F910CA">
        <w:rPr>
          <w:u w:val="single"/>
        </w:rPr>
        <w:t xml:space="preserve"> ever-nearer to Chaco is too much. Sage believes </w:t>
      </w:r>
      <w:r w:rsidRPr="00F910CA">
        <w:rPr>
          <w:u w:val="single"/>
        </w:rPr>
        <w:lastRenderedPageBreak/>
        <w:t>that the Trump administration and its BLM are</w:t>
      </w:r>
      <w:r w:rsidRPr="00F910CA">
        <w:rPr>
          <w:b/>
          <w:bCs/>
          <w:u w:val="single"/>
        </w:rPr>
        <w:t xml:space="preserve"> forcing through the amendment</w:t>
      </w:r>
      <w:r w:rsidRPr="00F910CA">
        <w:rPr>
          <w:u w:val="single"/>
        </w:rPr>
        <w:t xml:space="preserve"> as part of their energy dominance agenda, regardless of their risks. “</w:t>
      </w:r>
      <w:r w:rsidRPr="00F910CA">
        <w:rPr>
          <w:b/>
          <w:bCs/>
          <w:u w:val="single"/>
        </w:rPr>
        <w:t xml:space="preserve">They’re </w:t>
      </w:r>
      <w:proofErr w:type="spellStart"/>
      <w:r w:rsidRPr="00F910CA">
        <w:rPr>
          <w:b/>
          <w:bCs/>
          <w:u w:val="single"/>
        </w:rPr>
        <w:t>gonna</w:t>
      </w:r>
      <w:proofErr w:type="spellEnd"/>
      <w:r w:rsidRPr="00F910CA">
        <w:rPr>
          <w:b/>
          <w:bCs/>
          <w:u w:val="single"/>
        </w:rPr>
        <w:t xml:space="preserve"> kill us for their own greed</w:t>
      </w:r>
      <w:r w:rsidRPr="00F910CA">
        <w:rPr>
          <w:sz w:val="16"/>
        </w:rPr>
        <w:t xml:space="preserve">,” Sage said. </w:t>
      </w:r>
    </w:p>
    <w:p w14:paraId="6CB1C859" w14:textId="77777777" w:rsidR="00C4292C" w:rsidRPr="00F910CA" w:rsidRDefault="00C4292C" w:rsidP="00C4292C">
      <w:pPr>
        <w:pStyle w:val="Heading4"/>
      </w:pPr>
      <w:r w:rsidRPr="00F910CA">
        <w:t>Native reservations are in the center of the fracking and oil boom – that means more crime and more drugs.</w:t>
      </w:r>
    </w:p>
    <w:p w14:paraId="7B5FE19C" w14:textId="77777777" w:rsidR="00C4292C" w:rsidRPr="00F910CA" w:rsidRDefault="00C4292C" w:rsidP="00C4292C">
      <w:r w:rsidRPr="00F910CA">
        <w:rPr>
          <w:b/>
          <w:bCs/>
          <w:sz w:val="26"/>
          <w:szCs w:val="26"/>
        </w:rPr>
        <w:t>Horwitz ’14</w:t>
      </w:r>
      <w:r w:rsidRPr="00F910CA">
        <w:t xml:space="preserve"> [Sari; Sari Horwitz covers the Justice Department for The Washington Post, where she has been a reporter for 36 years. Horwitz has been awarded the Pulitzer Prize four times.; 9-28-2014; "Dark side of the boom"; Washington Post; https://www.washingtonpost.com/sf/national/2014/09/28/dark-side-of-the-boom/; Accessed 7-23-2021; Aswin]</w:t>
      </w:r>
    </w:p>
    <w:p w14:paraId="285F1170" w14:textId="77777777" w:rsidR="00C4292C" w:rsidRDefault="00C4292C" w:rsidP="00C4292C">
      <w:pPr>
        <w:rPr>
          <w:sz w:val="16"/>
        </w:rPr>
      </w:pPr>
      <w:r w:rsidRPr="00F910CA">
        <w:rPr>
          <w:sz w:val="16"/>
        </w:rPr>
        <w:t xml:space="preserve">But there is a dark side to the multibillion-dollar boom in the oil fields, which stretch across western North Dakota into Montana and part of Canada. </w:t>
      </w:r>
      <w:r w:rsidRPr="00F910CA">
        <w:rPr>
          <w:u w:val="single"/>
        </w:rPr>
        <w:t>The arrival of highly paid oil workers living in sprawling “</w:t>
      </w:r>
      <w:r w:rsidRPr="00F910CA">
        <w:rPr>
          <w:b/>
          <w:bCs/>
          <w:u w:val="single"/>
        </w:rPr>
        <w:t>man camps</w:t>
      </w:r>
      <w:r w:rsidRPr="00F910CA">
        <w:rPr>
          <w:u w:val="single"/>
        </w:rPr>
        <w:t xml:space="preserve">” with limited spending opportunities has led to a </w:t>
      </w:r>
      <w:r w:rsidRPr="00F910CA">
        <w:rPr>
          <w:b/>
          <w:bCs/>
          <w:u w:val="single"/>
        </w:rPr>
        <w:t>crime wave</w:t>
      </w:r>
      <w:r w:rsidRPr="00F910CA">
        <w:rPr>
          <w:u w:val="single"/>
        </w:rPr>
        <w:t xml:space="preserve"> -- including </w:t>
      </w:r>
      <w:r w:rsidRPr="00F910CA">
        <w:rPr>
          <w:b/>
          <w:bCs/>
          <w:u w:val="single"/>
        </w:rPr>
        <w:t xml:space="preserve">murders, aggravated assaults, rapes, human </w:t>
      </w:r>
      <w:proofErr w:type="gramStart"/>
      <w:r w:rsidRPr="00F910CA">
        <w:rPr>
          <w:b/>
          <w:bCs/>
          <w:u w:val="single"/>
        </w:rPr>
        <w:t>trafficking</w:t>
      </w:r>
      <w:proofErr w:type="gramEnd"/>
      <w:r w:rsidRPr="00F910CA">
        <w:rPr>
          <w:b/>
          <w:bCs/>
          <w:u w:val="single"/>
        </w:rPr>
        <w:t xml:space="preserve"> and robberies</w:t>
      </w:r>
      <w:r w:rsidRPr="00F910CA">
        <w:rPr>
          <w:u w:val="single"/>
        </w:rPr>
        <w:t xml:space="preserve"> -- fueled by a huge market for </w:t>
      </w:r>
      <w:r w:rsidRPr="00F910CA">
        <w:rPr>
          <w:b/>
          <w:bCs/>
          <w:u w:val="single"/>
        </w:rPr>
        <w:t>illegal drugs, primarily heroin and methamphetamine</w:t>
      </w:r>
      <w:r w:rsidRPr="00F910CA">
        <w:rPr>
          <w:u w:val="single"/>
        </w:rPr>
        <w:t>. Especially hard-hit are the Indian lands at the heart of the Bakken. C</w:t>
      </w:r>
      <w:r w:rsidRPr="00F910CA">
        <w:rPr>
          <w:sz w:val="16"/>
        </w:rPr>
        <w:t xml:space="preserve">reated in 1870 on rolling grasslands along the Missouri River, Fort Berthold (pronounced Birth-Old), was named after a U.S. Army fort and is home to the Mandan, </w:t>
      </w:r>
      <w:proofErr w:type="gramStart"/>
      <w:r w:rsidRPr="00F910CA">
        <w:rPr>
          <w:sz w:val="16"/>
        </w:rPr>
        <w:t>Hidatsa</w:t>
      </w:r>
      <w:proofErr w:type="gramEnd"/>
      <w:r w:rsidRPr="00F910CA">
        <w:rPr>
          <w:sz w:val="16"/>
        </w:rPr>
        <w:t xml:space="preserve"> and Arikara Nation -- known as the MHA Nation, or the Three Affiliated Tribes. “It’s like a tidal wave, it’s unbelievable,” said Diane Johnson, chief judge at the MHA Nation. </w:t>
      </w:r>
      <w:r w:rsidRPr="00F910CA">
        <w:rPr>
          <w:u w:val="single"/>
        </w:rPr>
        <w:t xml:space="preserve">She said </w:t>
      </w:r>
      <w:r w:rsidRPr="00F910CA">
        <w:rPr>
          <w:b/>
          <w:bCs/>
          <w:u w:val="single"/>
        </w:rPr>
        <w:t xml:space="preserve">crime has tripled in the past two years and that 90 percent is </w:t>
      </w:r>
      <w:proofErr w:type="gramStart"/>
      <w:r w:rsidRPr="00F910CA">
        <w:rPr>
          <w:b/>
          <w:bCs/>
          <w:u w:val="single"/>
        </w:rPr>
        <w:t>drug-related</w:t>
      </w:r>
      <w:proofErr w:type="gramEnd"/>
      <w:r w:rsidRPr="00F910CA">
        <w:rPr>
          <w:u w:val="single"/>
        </w:rPr>
        <w:t xml:space="preserve">. “The </w:t>
      </w:r>
      <w:r w:rsidRPr="00F910CA">
        <w:rPr>
          <w:b/>
          <w:bCs/>
          <w:u w:val="single"/>
        </w:rPr>
        <w:t>drug problem</w:t>
      </w:r>
      <w:r w:rsidRPr="00F910CA">
        <w:rPr>
          <w:u w:val="single"/>
        </w:rPr>
        <w:t xml:space="preserve"> that the oil boom has brought is </w:t>
      </w:r>
      <w:r w:rsidRPr="00F910CA">
        <w:rPr>
          <w:b/>
          <w:bCs/>
          <w:u w:val="single"/>
        </w:rPr>
        <w:t>destroying our reservation</w:t>
      </w:r>
      <w:r w:rsidRPr="00F910CA">
        <w:rPr>
          <w:u w:val="single"/>
        </w:rPr>
        <w:t>.”</w:t>
      </w:r>
      <w:r w:rsidRPr="00F910CA">
        <w:rPr>
          <w:sz w:val="16"/>
        </w:rPr>
        <w:t xml:space="preserve"> Once farmers and traders, the Mandan was the tribe that gave Lewis and Clark safe harbor on their expedition to the Northwest but was decimated in the mid-1830s by smallpox. </w:t>
      </w:r>
      <w:r w:rsidRPr="00F910CA">
        <w:rPr>
          <w:u w:val="single"/>
        </w:rPr>
        <w:t xml:space="preserve">Over many years, </w:t>
      </w:r>
      <w:r w:rsidRPr="00F910CA">
        <w:rPr>
          <w:b/>
          <w:bCs/>
          <w:u w:val="single"/>
        </w:rPr>
        <w:t>the 12 million acres</w:t>
      </w:r>
      <w:r w:rsidRPr="00F910CA">
        <w:rPr>
          <w:u w:val="single"/>
        </w:rPr>
        <w:t xml:space="preserve"> awarded to the three tribes by treaty in 1851 has been </w:t>
      </w:r>
      <w:r w:rsidRPr="00F910CA">
        <w:rPr>
          <w:b/>
          <w:bCs/>
          <w:u w:val="single"/>
        </w:rPr>
        <w:t xml:space="preserve">reduced to 1 million </w:t>
      </w:r>
      <w:r w:rsidRPr="00F910CA">
        <w:rPr>
          <w:u w:val="single"/>
        </w:rPr>
        <w:t>by the United States. The U.S. government in 1947 built the Garrison Dam and created Lake Sakakawea, a 479-square-mile body of water that flooded the land of the Three Affiliated Tribes, wiped out much of their farming and ranching economy, and forced most of them to relocate to higher ground on the prairie. “When the white man said, ‘This will be your reservation,’ little did they know those Badlands would now have oil and gas</w:t>
      </w:r>
      <w:r w:rsidRPr="00F910CA">
        <w:rPr>
          <w:sz w:val="16"/>
        </w:rPr>
        <w:t xml:space="preserve">,” MHA Nation Chairman </w:t>
      </w:r>
      <w:proofErr w:type="spellStart"/>
      <w:r w:rsidRPr="00F910CA">
        <w:rPr>
          <w:sz w:val="16"/>
        </w:rPr>
        <w:t>Tex</w:t>
      </w:r>
      <w:proofErr w:type="spellEnd"/>
      <w:r w:rsidRPr="00F910CA">
        <w:rPr>
          <w:sz w:val="16"/>
        </w:rPr>
        <w:t xml:space="preserve"> “Red Tipped Arrow” Hall said in an energy company video last year. </w:t>
      </w:r>
      <w:r w:rsidRPr="00F910CA">
        <w:rPr>
          <w:u w:val="single"/>
        </w:rPr>
        <w:t xml:space="preserve">“Those Badlands were coined because they’re nothing but gully, gumbo and clay. Grass won’t grow, and horses can’t eat and cattle or buffalo can’t hardly </w:t>
      </w:r>
      <w:proofErr w:type="gramStart"/>
      <w:r w:rsidRPr="00F910CA">
        <w:rPr>
          <w:u w:val="single"/>
        </w:rPr>
        <w:t>eat .</w:t>
      </w:r>
      <w:proofErr w:type="gramEnd"/>
      <w:r w:rsidRPr="00F910CA">
        <w:rPr>
          <w:u w:val="single"/>
        </w:rPr>
        <w:t> . . but there’s huge oil and gas reserves under those Badlands now</w:t>
      </w:r>
      <w:r w:rsidRPr="00F910CA">
        <w:rPr>
          <w:sz w:val="16"/>
        </w:rPr>
        <w:t xml:space="preserve">.” Native Americans from regional </w:t>
      </w:r>
      <w:proofErr w:type="gramStart"/>
      <w:r w:rsidRPr="00F910CA">
        <w:rPr>
          <w:sz w:val="16"/>
        </w:rPr>
        <w:t>tribes</w:t>
      </w:r>
      <w:proofErr w:type="gramEnd"/>
      <w:r w:rsidRPr="00F910CA">
        <w:rPr>
          <w:sz w:val="16"/>
        </w:rPr>
        <w:t xml:space="preserve"> dance at the grand entrance of the Little Shell Pow Wow, hosted by the Three Affiliated Tribes in New Town, N.D. </w:t>
      </w:r>
      <w:r w:rsidRPr="00F910CA">
        <w:rPr>
          <w:u w:val="single"/>
        </w:rPr>
        <w:t xml:space="preserve">The </w:t>
      </w:r>
      <w:r w:rsidRPr="00F910CA">
        <w:rPr>
          <w:b/>
          <w:bCs/>
          <w:u w:val="single"/>
        </w:rPr>
        <w:t>reservation</w:t>
      </w:r>
      <w:r w:rsidRPr="00F910CA">
        <w:rPr>
          <w:u w:val="single"/>
        </w:rPr>
        <w:t xml:space="preserve">, home to the Mandan, Hidatsa and Arikara nations, is at the </w:t>
      </w:r>
      <w:r w:rsidRPr="00F910CA">
        <w:rPr>
          <w:b/>
          <w:bCs/>
          <w:u w:val="single"/>
        </w:rPr>
        <w:t>epicenter of the fracking and oil boom</w:t>
      </w:r>
      <w:r w:rsidRPr="00F910CA">
        <w:rPr>
          <w:u w:val="single"/>
        </w:rPr>
        <w:t xml:space="preserve">, but </w:t>
      </w:r>
      <w:r w:rsidRPr="00F910CA">
        <w:rPr>
          <w:b/>
          <w:bCs/>
          <w:u w:val="single"/>
        </w:rPr>
        <w:t>crime and drug trafficking have increased dramatically</w:t>
      </w:r>
      <w:r w:rsidRPr="00F910CA">
        <w:rPr>
          <w:sz w:val="16"/>
        </w:rPr>
        <w:t xml:space="preserve">. The oil boom could potentially bring hundreds of millions of dollars to the tribes, creating the opportunity to build new roads, schools, and badly needed housing and health facilities. But the money is coming with a steep social cost, according to White, </w:t>
      </w:r>
      <w:r w:rsidRPr="00F910CA">
        <w:rPr>
          <w:u w:val="single"/>
        </w:rPr>
        <w:t>her fellow tribal officers and federal officials who are struggling to keep up with the onslaught of drugs and crime</w:t>
      </w:r>
      <w:r w:rsidRPr="00F910CA">
        <w:rPr>
          <w:sz w:val="16"/>
        </w:rPr>
        <w:t xml:space="preserve">. “We are dealing with stuff we’ve never seen before,” White said after leaving the scene of the latest disturbance fueled by drugs and alcohol. “No one was prepared for this.” The 20-member tribal police force is short-staffed and losing officers to higher-paying jobs on the oil fields. Sometimes, there are only two tribal officers on duty to cover the whole reservation, including part of the North Dakota Badlands. </w:t>
      </w:r>
      <w:r w:rsidRPr="00F910CA">
        <w:rPr>
          <w:u w:val="single"/>
        </w:rPr>
        <w:t xml:space="preserve">There is only one substance-abuse treatment center, with room for only nine patients at a time, to help the soaring number of heroin and meth addicts. Over the summer, the White House Office of National Drug Control Policy singled out drug trafficking in the Bakken oil patch as a “burgeoning threat.” </w:t>
      </w:r>
      <w:r w:rsidRPr="00F910CA">
        <w:rPr>
          <w:b/>
          <w:bCs/>
          <w:u w:val="single"/>
        </w:rPr>
        <w:t>Violent crime in North Dakota’s Williston Basin region, which includes the reservation, increased 121 percent from 2005 to 2011</w:t>
      </w:r>
      <w:r w:rsidRPr="00F910CA">
        <w:rPr>
          <w:u w:val="single"/>
        </w:rPr>
        <w:t>.</w:t>
      </w:r>
      <w:r w:rsidRPr="00F910CA">
        <w:rPr>
          <w:sz w:val="16"/>
        </w:rPr>
        <w:t xml:space="preserve"> The Bakken is also experiencing a large influx of motorcycle gangs, trying to claim “ownership” of the </w:t>
      </w:r>
      <w:proofErr w:type="gramStart"/>
      <w:r w:rsidRPr="00F910CA">
        <w:rPr>
          <w:sz w:val="16"/>
        </w:rPr>
        <w:t>territory</w:t>
      </w:r>
      <w:proofErr w:type="gramEnd"/>
      <w:r w:rsidRPr="00F910CA">
        <w:rPr>
          <w:sz w:val="16"/>
        </w:rPr>
        <w:t xml:space="preserve"> and facilitating prostitution and the drug trade, according to a federal report. “Up until a few years ago, Fort Berthold was a typical reservation struggling with the typical economic problems that you find in Indian Country,” said Timothy Q. Purdon, the U.S. attorney for North Dakota, whose office prosecutes violent crime on the reservation. “</w:t>
      </w:r>
      <w:r w:rsidRPr="00F910CA">
        <w:rPr>
          <w:u w:val="single"/>
        </w:rPr>
        <w:t xml:space="preserve">But now, boom — barrels of oil mean barrels of money,” Purdon said. “More money and more people </w:t>
      </w:r>
      <w:proofErr w:type="gramStart"/>
      <w:r w:rsidRPr="00F910CA">
        <w:rPr>
          <w:u w:val="single"/>
        </w:rPr>
        <w:t>equals</w:t>
      </w:r>
      <w:proofErr w:type="gramEnd"/>
      <w:r w:rsidRPr="00F910CA">
        <w:rPr>
          <w:u w:val="single"/>
        </w:rPr>
        <w:t xml:space="preserve"> </w:t>
      </w:r>
      <w:r w:rsidRPr="00F910CA">
        <w:rPr>
          <w:b/>
          <w:bCs/>
          <w:u w:val="single"/>
        </w:rPr>
        <w:t>more crime</w:t>
      </w:r>
      <w:r w:rsidRPr="00F910CA">
        <w:rPr>
          <w:u w:val="single"/>
        </w:rPr>
        <w:t xml:space="preserve">. And whether the outsiders came here to work on a rig and decided it would be easier to sell drugs or they </w:t>
      </w:r>
      <w:r w:rsidRPr="00F910CA">
        <w:rPr>
          <w:u w:val="single"/>
        </w:rPr>
        <w:lastRenderedPageBreak/>
        <w:t xml:space="preserve">came here to sell drugs, it doesn’t make any difference. They’re </w:t>
      </w:r>
      <w:r w:rsidRPr="00F910CA">
        <w:rPr>
          <w:b/>
          <w:bCs/>
          <w:u w:val="single"/>
        </w:rPr>
        <w:t>selling drugs. An unprecedented amount</w:t>
      </w:r>
      <w:r w:rsidRPr="00F910CA">
        <w:rPr>
          <w:sz w:val="16"/>
        </w:rPr>
        <w:t>.”</w:t>
      </w:r>
    </w:p>
    <w:p w14:paraId="31B2FCA9"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4292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2B10"/>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4292C"/>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0581"/>
  <w15:chartTrackingRefBased/>
  <w15:docId w15:val="{C31F1CA7-4322-4889-9487-2E2502DD0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4292C"/>
    <w:rPr>
      <w:rFonts w:ascii="Calibri" w:hAnsi="Calibri"/>
    </w:rPr>
  </w:style>
  <w:style w:type="paragraph" w:styleId="Heading1">
    <w:name w:val="heading 1"/>
    <w:aliases w:val="Pocket"/>
    <w:basedOn w:val="Normal"/>
    <w:next w:val="Normal"/>
    <w:link w:val="Heading1Char"/>
    <w:qFormat/>
    <w:rsid w:val="00C429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29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429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4292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29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92C"/>
  </w:style>
  <w:style w:type="character" w:customStyle="1" w:styleId="Heading1Char">
    <w:name w:val="Heading 1 Char"/>
    <w:aliases w:val="Pocket Char"/>
    <w:basedOn w:val="DefaultParagraphFont"/>
    <w:link w:val="Heading1"/>
    <w:rsid w:val="00C429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292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4292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4292C"/>
    <w:rPr>
      <w:rFonts w:ascii="Calibri" w:eastAsiaTheme="majorEastAsia" w:hAnsi="Calibri" w:cstheme="majorBidi"/>
      <w:b/>
      <w:iCs/>
      <w:sz w:val="26"/>
    </w:rPr>
  </w:style>
  <w:style w:type="character" w:styleId="Emphasis">
    <w:name w:val="Emphasis"/>
    <w:basedOn w:val="DefaultParagraphFont"/>
    <w:uiPriority w:val="7"/>
    <w:qFormat/>
    <w:rsid w:val="00C4292C"/>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C4292C"/>
    <w:rPr>
      <w:b/>
      <w:bCs/>
      <w:sz w:val="26"/>
      <w:u w:val="none"/>
    </w:rPr>
  </w:style>
  <w:style w:type="character" w:customStyle="1" w:styleId="StyleUnderline">
    <w:name w:val="Style Underline"/>
    <w:aliases w:val="Underline"/>
    <w:basedOn w:val="DefaultParagraphFont"/>
    <w:uiPriority w:val="6"/>
    <w:qFormat/>
    <w:rsid w:val="00C4292C"/>
    <w:rPr>
      <w:b w:val="0"/>
      <w:sz w:val="22"/>
      <w:u w:val="single"/>
    </w:rPr>
  </w:style>
  <w:style w:type="character" w:styleId="Hyperlink">
    <w:name w:val="Hyperlink"/>
    <w:basedOn w:val="DefaultParagraphFont"/>
    <w:uiPriority w:val="99"/>
    <w:semiHidden/>
    <w:unhideWhenUsed/>
    <w:rsid w:val="00C4292C"/>
    <w:rPr>
      <w:color w:val="auto"/>
      <w:u w:val="none"/>
    </w:rPr>
  </w:style>
  <w:style w:type="character" w:styleId="FollowedHyperlink">
    <w:name w:val="FollowedHyperlink"/>
    <w:basedOn w:val="DefaultParagraphFont"/>
    <w:uiPriority w:val="99"/>
    <w:semiHidden/>
    <w:unhideWhenUsed/>
    <w:rsid w:val="00C4292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hc.unesco.org/en/list/353/" TargetMode="External"/><Relationship Id="rId13" Type="http://schemas.openxmlformats.org/officeDocument/2006/relationships/hyperlink" Target="https://navajotimes.com/reznews/oil-tank-fire-prompts-evacuations-nageezi/" TargetMode="External"/><Relationship Id="rId18" Type="http://schemas.openxmlformats.org/officeDocument/2006/relationships/hyperlink" Target="http://youtube.com/watch?v=FSFdUOIch5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theguardian.com/environment/2020/feb/12/trumps-legacy-drilled-public-lands-and-the-resulting-carbon-emissions" TargetMode="External"/><Relationship Id="rId12" Type="http://schemas.openxmlformats.org/officeDocument/2006/relationships/hyperlink" Target="https://www.theguardian.com/us-news/newmexico" TargetMode="External"/><Relationship Id="rId17" Type="http://schemas.openxmlformats.org/officeDocument/2006/relationships/hyperlink" Target="https://www.dine-care.org/about-us" TargetMode="External"/><Relationship Id="rId2" Type="http://schemas.openxmlformats.org/officeDocument/2006/relationships/numbering" Target="numbering.xml"/><Relationship Id="rId16" Type="http://schemas.openxmlformats.org/officeDocument/2006/relationships/hyperlink" Target="https://www.theguardian.com/environment/2017/oct/25/pollutants-from-fracking-could-pose-health-risk-to-children-warn-researchers" TargetMode="External"/><Relationship Id="rId20" Type="http://schemas.openxmlformats.org/officeDocument/2006/relationships/hyperlink" Target="https://www.hsph.harvard.edu/news/hsph-in-the-news/air-pollution-linked-with-higher-covid-19-death-rates/" TargetMode="External"/><Relationship Id="rId1" Type="http://schemas.openxmlformats.org/officeDocument/2006/relationships/customXml" Target="../customXml/item1.xml"/><Relationship Id="rId6" Type="http://schemas.openxmlformats.org/officeDocument/2006/relationships/hyperlink" Target="https://www.abqjournal.com/1300484/a-sacred-trust-we-must-stand-united-for-chaco-landscapes-protection-ex-the-greater-chaco-landscape-is-a-truly-significant-resource-that-brings-together-the-pueblos-of-new-mexico-and-the-navajo-n.html" TargetMode="External"/><Relationship Id="rId11" Type="http://schemas.openxmlformats.org/officeDocument/2006/relationships/hyperlink" Target="https://www.frackoffchaco.org/blog/archaeologists-fear-drilling-could-obliterate-chaco-connections" TargetMode="External"/><Relationship Id="rId5" Type="http://schemas.openxmlformats.org/officeDocument/2006/relationships/webSettings" Target="webSettings.xml"/><Relationship Id="rId15" Type="http://schemas.openxmlformats.org/officeDocument/2006/relationships/hyperlink" Target="https://insideclimatenews.org/news/17022016/health-impacts-aliso-canyon-porter-ranch-methane-leak-california-socal-gas" TargetMode="External"/><Relationship Id="rId10" Type="http://schemas.openxmlformats.org/officeDocument/2006/relationships/hyperlink" Target="https://www.nps.gov/chcu/learn/historyculture/index.htm" TargetMode="External"/><Relationship Id="rId19" Type="http://schemas.openxmlformats.org/officeDocument/2006/relationships/hyperlink" Target="https://www.theguardian.com/world/2020/may/08/navajo-nation-coronavirus" TargetMode="External"/><Relationship Id="rId4" Type="http://schemas.openxmlformats.org/officeDocument/2006/relationships/settings" Target="settings.xml"/><Relationship Id="rId9" Type="http://schemas.openxmlformats.org/officeDocument/2006/relationships/hyperlink" Target="https://www.tomudall.senate.gov/news/press-releases/nm-delegation-secures-protections-for-chaco-canyon-area-in-government-funding-bill" TargetMode="External"/><Relationship Id="rId14" Type="http://schemas.openxmlformats.org/officeDocument/2006/relationships/hyperlink" Target="https://www.jpl.nasa.gov/news/news.php?feature=4331"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6</Pages>
  <Words>3101</Words>
  <Characters>17676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5.1.1</cp:keywords>
  <dc:description/>
  <cp:lastModifiedBy>Joshua Michael</cp:lastModifiedBy>
  <cp:revision>1</cp:revision>
  <dcterms:created xsi:type="dcterms:W3CDTF">2021-07-27T00:41:00Z</dcterms:created>
  <dcterms:modified xsi:type="dcterms:W3CDTF">2021-07-27T00:43:00Z</dcterms:modified>
</cp:coreProperties>
</file>