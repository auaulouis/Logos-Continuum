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968238" w14:textId="5EE48C9E" w:rsidR="00F63975" w:rsidRDefault="00A55B89" w:rsidP="00A55B89">
      <w:pPr>
        <w:pStyle w:val="Heading1"/>
        <w:rPr>
          <w:rFonts w:cs="Times New Roman"/>
        </w:rPr>
      </w:pPr>
      <w:bookmarkStart w:id="0" w:name="_GoBack"/>
      <w:bookmarkEnd w:id="0"/>
      <w:r w:rsidRPr="00394BD3">
        <w:rPr>
          <w:rFonts w:cs="Times New Roman"/>
        </w:rPr>
        <w:t xml:space="preserve">INFRASTRUCTURE </w:t>
      </w:r>
      <w:r w:rsidR="00CB5393">
        <w:rPr>
          <w:rFonts w:cs="Times New Roman"/>
        </w:rPr>
        <w:t>POLITICS DA</w:t>
      </w:r>
    </w:p>
    <w:p w14:paraId="7EAA1F98" w14:textId="4291ED9E" w:rsidR="007B2A55" w:rsidRPr="007B2A55" w:rsidRDefault="007B2A55" w:rsidP="007B2A55">
      <w:pPr>
        <w:pStyle w:val="Heading2"/>
      </w:pPr>
      <w:r>
        <w:t>NEGATIVE</w:t>
      </w:r>
    </w:p>
    <w:p w14:paraId="7F269E01" w14:textId="77777777" w:rsidR="00CC5A10" w:rsidRDefault="00CC5A10" w:rsidP="0086192F"/>
    <w:p w14:paraId="4E99598F" w14:textId="77777777" w:rsidR="002C7599" w:rsidRPr="00394BD3" w:rsidRDefault="002C7599" w:rsidP="0086192F"/>
    <w:p w14:paraId="22A8E75E" w14:textId="17E21B87" w:rsidR="00A55B89" w:rsidRDefault="00A55B89" w:rsidP="00A55B89">
      <w:pPr>
        <w:pStyle w:val="Heading3"/>
        <w:rPr>
          <w:rFonts w:cs="Times New Roman"/>
        </w:rPr>
      </w:pPr>
      <w:r w:rsidRPr="00394BD3">
        <w:rPr>
          <w:rFonts w:cs="Times New Roman"/>
        </w:rPr>
        <w:t>1NC</w:t>
      </w:r>
    </w:p>
    <w:p w14:paraId="314DF609" w14:textId="12CF1CA9" w:rsidR="00643CDA" w:rsidRPr="0064241D" w:rsidRDefault="00643CDA" w:rsidP="00643CDA">
      <w:pPr>
        <w:pStyle w:val="Heading4"/>
      </w:pPr>
      <w:r>
        <w:t xml:space="preserve">Comprehensive infrastructure </w:t>
      </w:r>
      <w:r w:rsidRPr="00AC2153">
        <w:rPr>
          <w:u w:val="single"/>
        </w:rPr>
        <w:t>will pass</w:t>
      </w:r>
      <w:r>
        <w:t xml:space="preserve"> now through </w:t>
      </w:r>
      <w:r w:rsidRPr="00AC2153">
        <w:rPr>
          <w:u w:val="single"/>
        </w:rPr>
        <w:t>reconciliation</w:t>
      </w:r>
      <w:r w:rsidR="0064241D">
        <w:t>. Speed and PC are key.</w:t>
      </w:r>
    </w:p>
    <w:p w14:paraId="16E48439" w14:textId="359C3F50" w:rsidR="00643CDA" w:rsidRDefault="00643CDA" w:rsidP="00643CDA">
      <w:r w:rsidRPr="002A14AA">
        <w:rPr>
          <w:rStyle w:val="Style13ptBold"/>
        </w:rPr>
        <w:t>Kilgore 6-15</w:t>
      </w:r>
      <w:r>
        <w:t>-2021</w:t>
      </w:r>
      <w:r w:rsidR="0064241D">
        <w:t>, journalist @ NY Mag</w:t>
      </w:r>
      <w:r>
        <w:t xml:space="preserve"> (Ed, “Democrats Move Ahead With Plan to Pass the Rest of Biden’s Agenda,” New York Mag, </w:t>
      </w:r>
      <w:hyperlink r:id="rId6" w:history="1">
        <w:r w:rsidRPr="00A105D8">
          <w:rPr>
            <w:rStyle w:val="Hyperlink"/>
          </w:rPr>
          <w:t>https://nymag.com/intelligencer/2021/06/democrats-move-ahead-with-plan-to-pass-rest-of-biden-agenda.html)//BB</w:t>
        </w:r>
      </w:hyperlink>
    </w:p>
    <w:p w14:paraId="57B14716" w14:textId="77777777" w:rsidR="00643CDA" w:rsidRPr="002A14AA" w:rsidRDefault="00643CDA" w:rsidP="00643CDA"/>
    <w:p w14:paraId="5846DB0A" w14:textId="6B64E1DE" w:rsidR="00643CDA" w:rsidRPr="00643CDA" w:rsidRDefault="00643CDA" w:rsidP="00643CDA">
      <w:r w:rsidRPr="002A14AA">
        <w:rPr>
          <w:rStyle w:val="StyleUnderline"/>
        </w:rPr>
        <w:t xml:space="preserve">House and Senate </w:t>
      </w:r>
      <w:r w:rsidRPr="00CE40B3">
        <w:rPr>
          <w:rStyle w:val="StyleUnderline"/>
          <w:highlight w:val="cyan"/>
        </w:rPr>
        <w:t>Dem</w:t>
      </w:r>
      <w:r w:rsidRPr="002A14AA">
        <w:rPr>
          <w:rStyle w:val="StyleUnderline"/>
        </w:rPr>
        <w:t xml:space="preserve">ocratic </w:t>
      </w:r>
      <w:r w:rsidRPr="00CE40B3">
        <w:rPr>
          <w:rStyle w:val="StyleUnderline"/>
          <w:highlight w:val="cyan"/>
        </w:rPr>
        <w:t>leaders</w:t>
      </w:r>
      <w:r w:rsidRPr="002A14AA">
        <w:rPr>
          <w:rStyle w:val="StyleUnderline"/>
        </w:rPr>
        <w:t xml:space="preserve"> on Tuesday indicated they </w:t>
      </w:r>
      <w:r w:rsidRPr="00CE40B3">
        <w:rPr>
          <w:rStyle w:val="StyleUnderline"/>
          <w:highlight w:val="cyan"/>
        </w:rPr>
        <w:t>are preparing to move ahead with</w:t>
      </w:r>
      <w:r>
        <w:t xml:space="preserve"> steps necessary to enact as much of President </w:t>
      </w:r>
      <w:r w:rsidRPr="00CE40B3">
        <w:rPr>
          <w:rStyle w:val="StyleUnderline"/>
          <w:highlight w:val="cyan"/>
        </w:rPr>
        <w:t>Biden’s agenda</w:t>
      </w:r>
      <w:r>
        <w:t xml:space="preserve"> as possible </w:t>
      </w:r>
      <w:r w:rsidRPr="00CE40B3">
        <w:rPr>
          <w:rStyle w:val="StyleUnderline"/>
          <w:highlight w:val="cyan"/>
        </w:rPr>
        <w:t>by using</w:t>
      </w:r>
      <w:r>
        <w:t xml:space="preserve"> the same tactic that got around a Republican filibuster threat and passed the $1.9 trillion COVID-relief package earlier this year.</w:t>
      </w:r>
      <w:r w:rsidR="0064241D">
        <w:t xml:space="preserve"> </w:t>
      </w:r>
      <w:r>
        <w:t xml:space="preserve">Senate Majority Leader Chuck Schumer and John Yarmuth, the chairman of the House budget committee, want to include </w:t>
      </w:r>
      <w:r w:rsidRPr="002A14AA">
        <w:rPr>
          <w:rStyle w:val="StyleUnderline"/>
        </w:rPr>
        <w:t>budget-</w:t>
      </w:r>
      <w:r w:rsidRPr="00CE40B3">
        <w:rPr>
          <w:rStyle w:val="StyleUnderline"/>
          <w:highlight w:val="cyan"/>
        </w:rPr>
        <w:t>reconciliation</w:t>
      </w:r>
      <w:r>
        <w:t xml:space="preserve"> instructions in the next budget resolution, </w:t>
      </w:r>
      <w:r w:rsidRPr="002A14AA">
        <w:rPr>
          <w:rStyle w:val="StyleUnderline"/>
        </w:rPr>
        <w:t xml:space="preserve">which would make it possible </w:t>
      </w:r>
      <w:r w:rsidRPr="00CE40B3">
        <w:rPr>
          <w:rStyle w:val="StyleUnderline"/>
          <w:highlight w:val="cyan"/>
        </w:rPr>
        <w:t>to enact a</w:t>
      </w:r>
      <w:r w:rsidRPr="002A14AA">
        <w:rPr>
          <w:rStyle w:val="StyleUnderline"/>
        </w:rPr>
        <w:t xml:space="preserve">nother </w:t>
      </w:r>
      <w:r w:rsidRPr="00CE40B3">
        <w:rPr>
          <w:rStyle w:val="StyleUnderline"/>
          <w:highlight w:val="cyan"/>
        </w:rPr>
        <w:t>big spending</w:t>
      </w:r>
      <w:r w:rsidRPr="002A14AA">
        <w:rPr>
          <w:rStyle w:val="StyleUnderline"/>
        </w:rPr>
        <w:t xml:space="preserve"> </w:t>
      </w:r>
      <w:r w:rsidRPr="00CE40B3">
        <w:rPr>
          <w:rStyle w:val="StyleUnderline"/>
          <w:highlight w:val="cyan"/>
        </w:rPr>
        <w:t>package by a simple majority</w:t>
      </w:r>
      <w:r w:rsidRPr="002A14AA">
        <w:rPr>
          <w:rStyle w:val="StyleUnderline"/>
        </w:rPr>
        <w:t xml:space="preserve"> vote in both chambers,</w:t>
      </w:r>
      <w:r w:rsidRPr="002A14AA">
        <w:t xml:space="preserve"> exceeding in size and scope even Biden’s aforementioned American Rescue Plan enacted in March.</w:t>
      </w:r>
      <w:r w:rsidR="0064241D">
        <w:t xml:space="preserve"> </w:t>
      </w:r>
      <w:r>
        <w:t xml:space="preserve">Naturally, a Beltway media environment dominated by discussion of on-again off-again bipartisan infrastructure negotiations will view this highly predictable development as a potential deal-killer in talks with Republicans. But </w:t>
      </w:r>
      <w:r w:rsidRPr="002A14AA">
        <w:rPr>
          <w:rStyle w:val="StyleUnderline"/>
        </w:rPr>
        <w:t>Democrats are making it clear any potential reconciliation bill can be adjusted to accommodate an infrastructure agreement that would be enacted by regular old legislation</w:t>
      </w:r>
      <w:r>
        <w:t>:</w:t>
      </w:r>
      <w:r w:rsidR="0064241D">
        <w:t xml:space="preserve"> </w:t>
      </w:r>
      <w:r>
        <w:t>[Yarmuth] said his committee is preparing to write reconciliation instructions for about $4 trillion in spending but could remove any bipartisan agreement from those instructions.</w:t>
      </w:r>
      <w:r w:rsidR="0064241D">
        <w:t xml:space="preserve"> </w:t>
      </w:r>
      <w:r>
        <w:t>“</w:t>
      </w:r>
      <w:r w:rsidRPr="00CE40B3">
        <w:rPr>
          <w:rStyle w:val="Emphasis"/>
          <w:highlight w:val="cyan"/>
        </w:rPr>
        <w:t>We’re assuming right now that everything will be done by reconciliation</w:t>
      </w:r>
      <w:r>
        <w:t xml:space="preserve">,” he said, including Biden’s infrastructure, child care and other proposals and perhaps some additions backed by congressional Democrats. “That doesn’t preclude a bipartisan agreement. If one happens, we just take that part out of the instructions. But </w:t>
      </w:r>
      <w:r w:rsidRPr="00CE40B3">
        <w:rPr>
          <w:rStyle w:val="Emphasis"/>
          <w:highlight w:val="cyan"/>
        </w:rPr>
        <w:t>right now</w:t>
      </w:r>
      <w:r>
        <w:t xml:space="preserve">, we’re assuming </w:t>
      </w:r>
      <w:r w:rsidRPr="00CE40B3">
        <w:rPr>
          <w:rStyle w:val="Emphasis"/>
          <w:highlight w:val="cyan"/>
        </w:rPr>
        <w:t>everything will be in</w:t>
      </w:r>
      <w:r>
        <w:t>.”</w:t>
      </w:r>
      <w:r w:rsidR="0064241D">
        <w:t xml:space="preserve"> </w:t>
      </w:r>
      <w:r>
        <w:t>Similarly, Schumer said he “plans to bring a scaled-down infrastructure package to the Senate floor in July under regular order … Both are moving forward, the bipartisan track and the track on reconciliation, and both we hope to get done in July, both the budget resolution and the bipartisan bill.”</w:t>
      </w:r>
      <w:r w:rsidR="0064241D">
        <w:t xml:space="preserve"> </w:t>
      </w:r>
      <w:r>
        <w:t xml:space="preserve">Obviously the two “tracks” are interdependent, in part because </w:t>
      </w:r>
      <w:r w:rsidRPr="00CE40B3">
        <w:rPr>
          <w:rStyle w:val="StyleUnderline"/>
          <w:highlight w:val="cyan"/>
        </w:rPr>
        <w:t>Senate progressives don’t want</w:t>
      </w:r>
      <w:r w:rsidRPr="002A14AA">
        <w:rPr>
          <w:rStyle w:val="StyleUnderline"/>
        </w:rPr>
        <w:t xml:space="preserve"> to back </w:t>
      </w:r>
      <w:r w:rsidRPr="00CE40B3">
        <w:rPr>
          <w:rStyle w:val="StyleUnderline"/>
          <w:highlight w:val="cyan"/>
        </w:rPr>
        <w:t>a bipartisan</w:t>
      </w:r>
      <w:r w:rsidRPr="002A14AA">
        <w:rPr>
          <w:rStyle w:val="StyleUnderline"/>
        </w:rPr>
        <w:t xml:space="preserve"> </w:t>
      </w:r>
      <w:r w:rsidRPr="00CE40B3">
        <w:rPr>
          <w:rStyle w:val="StyleUnderline"/>
          <w:highlight w:val="cyan"/>
        </w:rPr>
        <w:t>infrastructure bill</w:t>
      </w:r>
      <w:r w:rsidRPr="002A14AA">
        <w:rPr>
          <w:rStyle w:val="StyleUnderline"/>
        </w:rPr>
        <w:t xml:space="preserve"> without assurances from Democratic centrists that they’ll support a later reconciliation bill</w:t>
      </w:r>
      <w:r>
        <w:t xml:space="preserve"> even as Republicans claim Congress cannot afford to do anything more this year. Moving ahead on the budget resolution, moreover, will keep some pressure on Republicans to negotiate with at least a bit of good faith, in the understanding that Democrats aren’t going to wait perpetually. And they really can’t: </w:t>
      </w:r>
      <w:r w:rsidRPr="00CE40B3">
        <w:rPr>
          <w:rStyle w:val="StyleUnderline"/>
          <w:highlight w:val="cyan"/>
        </w:rPr>
        <w:t>If they want</w:t>
      </w:r>
      <w:r w:rsidRPr="002A14AA">
        <w:rPr>
          <w:rStyle w:val="StyleUnderline"/>
        </w:rPr>
        <w:t xml:space="preserve"> to </w:t>
      </w:r>
      <w:r w:rsidRPr="00CE40B3">
        <w:rPr>
          <w:rStyle w:val="StyleUnderline"/>
          <w:highlight w:val="cyan"/>
        </w:rPr>
        <w:t>pass a reconciliation bill</w:t>
      </w:r>
      <w:r w:rsidRPr="002A14AA">
        <w:rPr>
          <w:rStyle w:val="StyleUnderline"/>
        </w:rPr>
        <w:t xml:space="preserve"> after the planned August congressional recess, </w:t>
      </w:r>
      <w:r w:rsidRPr="00CE40B3">
        <w:rPr>
          <w:rStyle w:val="StyleUnderline"/>
          <w:highlight w:val="cyan"/>
        </w:rPr>
        <w:t xml:space="preserve">the building blocks </w:t>
      </w:r>
      <w:r w:rsidRPr="00CE40B3">
        <w:rPr>
          <w:rStyle w:val="Emphasis"/>
          <w:highlight w:val="cyan"/>
        </w:rPr>
        <w:t>have to be put into place in the next few weeks</w:t>
      </w:r>
      <w:r>
        <w:t>.</w:t>
      </w:r>
      <w:r w:rsidR="0064241D">
        <w:t xml:space="preserve"> </w:t>
      </w:r>
      <w:r>
        <w:t xml:space="preserve">Having said that, </w:t>
      </w:r>
      <w:r w:rsidRPr="00CE40B3">
        <w:rPr>
          <w:rStyle w:val="StyleUnderline"/>
          <w:highlight w:val="cyan"/>
        </w:rPr>
        <w:t xml:space="preserve">there is enough time for </w:t>
      </w:r>
      <w:r w:rsidRPr="00CE40B3">
        <w:rPr>
          <w:rStyle w:val="Emphasis"/>
          <w:highlight w:val="cyan"/>
        </w:rPr>
        <w:t>Dem</w:t>
      </w:r>
      <w:r w:rsidRPr="002A14AA">
        <w:rPr>
          <w:rStyle w:val="StyleUnderline"/>
        </w:rPr>
        <w:t>ocrat</w:t>
      </w:r>
      <w:r w:rsidRPr="00CE40B3">
        <w:rPr>
          <w:rStyle w:val="Emphasis"/>
          <w:highlight w:val="cyan"/>
        </w:rPr>
        <w:t>s</w:t>
      </w:r>
      <w:r w:rsidRPr="002A14AA">
        <w:rPr>
          <w:rStyle w:val="StyleUnderline"/>
        </w:rPr>
        <w:t xml:space="preserve"> to adjust their resolution and the reconciliation instructions </w:t>
      </w:r>
      <w:r w:rsidRPr="00CE40B3">
        <w:rPr>
          <w:rStyle w:val="StyleUnderline"/>
          <w:highlight w:val="cyan"/>
        </w:rPr>
        <w:t>to take into account</w:t>
      </w:r>
      <w:r>
        <w:t xml:space="preserve"> some </w:t>
      </w:r>
      <w:r w:rsidRPr="00CE40B3">
        <w:rPr>
          <w:rStyle w:val="Emphasis"/>
          <w:highlight w:val="cyan"/>
        </w:rPr>
        <w:t>internal deal-making</w:t>
      </w:r>
      <w:r w:rsidRPr="00CE40B3">
        <w:rPr>
          <w:highlight w:val="cyan"/>
        </w:rPr>
        <w:t xml:space="preserve"> </w:t>
      </w:r>
      <w:r w:rsidRPr="00CE40B3">
        <w:rPr>
          <w:rStyle w:val="StyleUnderline"/>
          <w:highlight w:val="cyan"/>
        </w:rPr>
        <w:t xml:space="preserve">to </w:t>
      </w:r>
      <w:r w:rsidRPr="00CE40B3">
        <w:rPr>
          <w:rStyle w:val="Emphasis"/>
          <w:highlight w:val="cyan"/>
        </w:rPr>
        <w:t>ensure a united party</w:t>
      </w:r>
      <w:r>
        <w:t xml:space="preserve"> (essential in both chambers), and to cover whatever gets left out of a bipartisan deal, if one is actually reached. Whatever else happens, </w:t>
      </w:r>
      <w:r w:rsidRPr="002A14AA">
        <w:rPr>
          <w:rStyle w:val="StyleUnderline"/>
        </w:rPr>
        <w:t xml:space="preserve">the </w:t>
      </w:r>
      <w:r w:rsidRPr="00CE40B3">
        <w:rPr>
          <w:rStyle w:val="StyleUnderline"/>
          <w:highlight w:val="cyan"/>
        </w:rPr>
        <w:t>reconciliation</w:t>
      </w:r>
      <w:r w:rsidRPr="002A14AA">
        <w:rPr>
          <w:rStyle w:val="StyleUnderline"/>
        </w:rPr>
        <w:t xml:space="preserve"> bill </w:t>
      </w:r>
      <w:r w:rsidRPr="00CE40B3">
        <w:rPr>
          <w:rStyle w:val="StyleUnderline"/>
          <w:highlight w:val="cyan"/>
        </w:rPr>
        <w:t>will include</w:t>
      </w:r>
      <w:r w:rsidRPr="002A14AA">
        <w:rPr>
          <w:rStyle w:val="StyleUnderline"/>
        </w:rPr>
        <w:t xml:space="preserve"> most of Biden’s $2.25 trillion </w:t>
      </w:r>
      <w:r w:rsidRPr="00CE40B3">
        <w:rPr>
          <w:rStyle w:val="StyleUnderline"/>
          <w:highlight w:val="cyan"/>
        </w:rPr>
        <w:t>American Jobs</w:t>
      </w:r>
      <w:r w:rsidRPr="002A14AA">
        <w:rPr>
          <w:rStyle w:val="StyleUnderline"/>
        </w:rPr>
        <w:t xml:space="preserve"> Plan, </w:t>
      </w:r>
      <w:r w:rsidRPr="00CE40B3">
        <w:rPr>
          <w:rStyle w:val="StyleUnderline"/>
          <w:highlight w:val="cyan"/>
        </w:rPr>
        <w:t>and</w:t>
      </w:r>
      <w:r w:rsidRPr="002A14AA">
        <w:rPr>
          <w:rStyle w:val="StyleUnderline"/>
        </w:rPr>
        <w:t xml:space="preserve"> his $1.8 trillion </w:t>
      </w:r>
      <w:r w:rsidRPr="00CE40B3">
        <w:rPr>
          <w:rStyle w:val="StyleUnderline"/>
          <w:highlight w:val="cyan"/>
        </w:rPr>
        <w:t>American</w:t>
      </w:r>
      <w:r w:rsidRPr="002A14AA">
        <w:rPr>
          <w:rStyle w:val="StyleUnderline"/>
        </w:rPr>
        <w:t xml:space="preserve"> </w:t>
      </w:r>
      <w:r w:rsidRPr="00CE40B3">
        <w:rPr>
          <w:rStyle w:val="StyleUnderline"/>
          <w:highlight w:val="cyan"/>
        </w:rPr>
        <w:t>Families</w:t>
      </w:r>
      <w:r w:rsidRPr="002A14AA">
        <w:rPr>
          <w:rStyle w:val="StyleUnderline"/>
        </w:rPr>
        <w:t xml:space="preserve"> Plan. So </w:t>
      </w:r>
      <w:r w:rsidRPr="00CE40B3">
        <w:rPr>
          <w:rStyle w:val="StyleUnderline"/>
          <w:highlight w:val="cyan"/>
        </w:rPr>
        <w:t>it will be</w:t>
      </w:r>
      <w:r w:rsidRPr="002A14AA">
        <w:rPr>
          <w:rStyle w:val="StyleUnderline"/>
        </w:rPr>
        <w:t xml:space="preserve"> an </w:t>
      </w:r>
      <w:r w:rsidRPr="00CE40B3">
        <w:rPr>
          <w:rStyle w:val="StyleUnderline"/>
          <w:highlight w:val="cyan"/>
        </w:rPr>
        <w:t>enormous</w:t>
      </w:r>
      <w:r w:rsidRPr="002A14AA">
        <w:rPr>
          <w:rStyle w:val="StyleUnderline"/>
        </w:rPr>
        <w:t xml:space="preserve"> piece of legislation, and quite possibly the last big package that can be enacted prior to the 2022 midterm elections</w:t>
      </w:r>
      <w:r>
        <w:t>.</w:t>
      </w:r>
    </w:p>
    <w:p w14:paraId="0D61B8AC" w14:textId="1C484FD1" w:rsidR="00A5079F" w:rsidRDefault="0077792C" w:rsidP="0077792C">
      <w:pPr>
        <w:pStyle w:val="Heading4"/>
        <w:rPr>
          <w:rFonts w:cs="Times New Roman"/>
        </w:rPr>
      </w:pPr>
      <w:r w:rsidRPr="00394BD3">
        <w:rPr>
          <w:rFonts w:cs="Times New Roman"/>
        </w:rPr>
        <w:t>***Insert Link***</w:t>
      </w:r>
    </w:p>
    <w:p w14:paraId="1D2ACB5C" w14:textId="0568E5B0" w:rsidR="005E501B" w:rsidRDefault="005E501B" w:rsidP="005E501B">
      <w:pPr>
        <w:pStyle w:val="Heading4"/>
      </w:pPr>
      <w:r>
        <w:t>Political capital is key</w:t>
      </w:r>
      <w:r w:rsidR="003E6DEC">
        <w:t xml:space="preserve"> to pass a significant infrastructure bill</w:t>
      </w:r>
    </w:p>
    <w:p w14:paraId="6778E9EF" w14:textId="77777777" w:rsidR="005E501B" w:rsidRPr="00394BD3" w:rsidRDefault="005E501B" w:rsidP="005E501B">
      <w:pPr>
        <w:rPr>
          <w:rStyle w:val="Hyperlink"/>
        </w:rPr>
      </w:pPr>
      <w:r w:rsidRPr="00394BD3">
        <w:rPr>
          <w:rStyle w:val="Style13ptBold"/>
        </w:rPr>
        <w:t>Cullen 21</w:t>
      </w:r>
      <w:r w:rsidRPr="00394BD3">
        <w:t xml:space="preserve">, Executive Editor of Heavy Duty Trucking Magazine (David, “Highway Funding and the New Political Calculus on Capitol Hill,”  </w:t>
      </w:r>
      <w:r w:rsidRPr="002F31AC">
        <w:rPr>
          <w:i/>
          <w:iCs/>
        </w:rPr>
        <w:t>Trucking Info</w:t>
      </w:r>
      <w:r w:rsidRPr="00394BD3">
        <w:t xml:space="preserve">, </w:t>
      </w:r>
      <w:hyperlink r:id="rId7" w:history="1">
        <w:r w:rsidRPr="00394BD3">
          <w:rPr>
            <w:rStyle w:val="Hyperlink"/>
          </w:rPr>
          <w:t>https://www.truckinginfo.com/10135503/highway-funding-and-the-new-political-calculus-on-capitol-hill)//BB</w:t>
        </w:r>
      </w:hyperlink>
    </w:p>
    <w:p w14:paraId="24B35C8E" w14:textId="77777777" w:rsidR="005E501B" w:rsidRPr="00394BD3" w:rsidRDefault="005E501B" w:rsidP="005E501B"/>
    <w:p w14:paraId="0FF26830" w14:textId="77777777" w:rsidR="005E501B" w:rsidRPr="009A65C4" w:rsidRDefault="005E501B" w:rsidP="009A65C4">
      <w:pPr>
        <w:rPr>
          <w:sz w:val="14"/>
        </w:rPr>
      </w:pPr>
      <w:r w:rsidRPr="009A65C4">
        <w:t>Although their ideologies do not neatly match up, all these politicians can be described as pragmatists who refuse to be boxed in by the hard-left or hard-right wings of their parties. In a sharply divided Senate, their</w:t>
      </w:r>
      <w:r w:rsidRPr="009A65C4">
        <w:rPr>
          <w:rStyle w:val="TitleChar"/>
          <w:rFonts w:ascii="Times New Roman" w:hAnsi="Times New Roman" w:cs="Times New Roman"/>
          <w:sz w:val="14"/>
        </w:rPr>
        <w:t xml:space="preserve"> </w:t>
      </w:r>
      <w:r w:rsidRPr="00CE40B3">
        <w:rPr>
          <w:rStyle w:val="StyleUnderline"/>
          <w:highlight w:val="cyan"/>
        </w:rPr>
        <w:t>clout as deal-makers</w:t>
      </w:r>
      <w:r w:rsidRPr="009A65C4">
        <w:rPr>
          <w:rStyle w:val="TitleChar"/>
          <w:rFonts w:ascii="Times New Roman" w:hAnsi="Times New Roman" w:cs="Times New Roman"/>
          <w:sz w:val="14"/>
        </w:rPr>
        <w:t xml:space="preserve"> who are comfortable meeting in the middle is expected to </w:t>
      </w:r>
      <w:r w:rsidRPr="00CE40B3">
        <w:rPr>
          <w:rStyle w:val="Emphasis"/>
          <w:highlight w:val="cyan"/>
        </w:rPr>
        <w:t>corral enough votes to wrangle</w:t>
      </w:r>
      <w:r w:rsidRPr="00394BD3">
        <w:rPr>
          <w:rStyle w:val="Emphasis"/>
        </w:rPr>
        <w:t xml:space="preserve"> contentious </w:t>
      </w:r>
      <w:r w:rsidRPr="00CE40B3">
        <w:rPr>
          <w:rStyle w:val="Emphasis"/>
          <w:highlight w:val="cyan"/>
        </w:rPr>
        <w:t>bills across the finish line</w:t>
      </w:r>
      <w:r w:rsidRPr="009A65C4">
        <w:rPr>
          <w:sz w:val="14"/>
        </w:rPr>
        <w:t xml:space="preserve">. </w:t>
      </w:r>
      <w:r w:rsidRPr="009A65C4">
        <w:t xml:space="preserve">That is not to say that senators in the minority won’t be tempted to filibuster to prevent a measure from being brought to a vote. A filibuster requires most bills to meet a 60-vote threshold to pass. On the other hand, the majority party is in a strong position to approve any motion that only requires a simple majority, such as confirming executive-branch appointments. However, should now-Minority Leader McConnell obstruct passage of President Biden’s agenda bill-by-bill, Democrats currently not in favor of killing the filibuster may rethink their position. Also </w:t>
      </w:r>
      <w:r w:rsidRPr="00CE40B3">
        <w:rPr>
          <w:rStyle w:val="StyleUnderline"/>
          <w:highlight w:val="cyan"/>
        </w:rPr>
        <w:t>helping drive the</w:t>
      </w:r>
      <w:r w:rsidRPr="00394BD3">
        <w:rPr>
          <w:rStyle w:val="StyleUnderline"/>
        </w:rPr>
        <w:t xml:space="preserve"> president’s </w:t>
      </w:r>
      <w:r w:rsidRPr="00CE40B3">
        <w:rPr>
          <w:rStyle w:val="StyleUnderline"/>
          <w:highlight w:val="cyan"/>
        </w:rPr>
        <w:t>agenda will be</w:t>
      </w:r>
      <w:r w:rsidRPr="00CE40B3">
        <w:rPr>
          <w:rStyle w:val="TitleChar"/>
          <w:rFonts w:ascii="Times New Roman" w:hAnsi="Times New Roman" w:cs="Times New Roman"/>
          <w:sz w:val="14"/>
          <w:highlight w:val="cyan"/>
        </w:rPr>
        <w:t xml:space="preserve"> </w:t>
      </w:r>
      <w:r w:rsidRPr="00CE40B3">
        <w:rPr>
          <w:rStyle w:val="Emphasis"/>
          <w:highlight w:val="cyan"/>
        </w:rPr>
        <w:t>Biden himself</w:t>
      </w:r>
      <w:r w:rsidRPr="00CE40B3">
        <w:rPr>
          <w:sz w:val="14"/>
          <w:highlight w:val="cyan"/>
        </w:rPr>
        <w:t xml:space="preserve">. </w:t>
      </w:r>
      <w:r w:rsidRPr="00CE40B3">
        <w:rPr>
          <w:rStyle w:val="StyleUnderline"/>
          <w:highlight w:val="cyan"/>
        </w:rPr>
        <w:t>The</w:t>
      </w:r>
      <w:r w:rsidRPr="009A65C4">
        <w:rPr>
          <w:sz w:val="14"/>
        </w:rPr>
        <w:t xml:space="preserve"> 46th </w:t>
      </w:r>
      <w:r w:rsidRPr="009A65C4">
        <w:rPr>
          <w:rStyle w:val="TitleChar"/>
          <w:rFonts w:ascii="Times New Roman" w:hAnsi="Times New Roman" w:cs="Times New Roman"/>
          <w:sz w:val="14"/>
        </w:rPr>
        <w:t xml:space="preserve">president does have a </w:t>
      </w:r>
      <w:r w:rsidRPr="00CE40B3">
        <w:rPr>
          <w:rStyle w:val="StyleUnderline"/>
          <w:highlight w:val="cyan"/>
        </w:rPr>
        <w:t>popular</w:t>
      </w:r>
      <w:r w:rsidRPr="009A65C4">
        <w:rPr>
          <w:rStyle w:val="TitleChar"/>
          <w:rFonts w:ascii="Times New Roman" w:hAnsi="Times New Roman" w:cs="Times New Roman"/>
          <w:sz w:val="14"/>
        </w:rPr>
        <w:t xml:space="preserve">-vote </w:t>
      </w:r>
      <w:r w:rsidRPr="00CE40B3">
        <w:rPr>
          <w:rStyle w:val="StyleUnderline"/>
          <w:highlight w:val="cyan"/>
        </w:rPr>
        <w:t>mandate</w:t>
      </w:r>
      <w:r w:rsidRPr="009A65C4">
        <w:rPr>
          <w:rStyle w:val="TitleChar"/>
          <w:rFonts w:ascii="Times New Roman" w:hAnsi="Times New Roman" w:cs="Times New Roman"/>
          <w:sz w:val="14"/>
        </w:rPr>
        <w:t xml:space="preserve">, which </w:t>
      </w:r>
      <w:r w:rsidRPr="00CE40B3">
        <w:rPr>
          <w:rStyle w:val="Emphasis"/>
          <w:highlight w:val="cyan"/>
        </w:rPr>
        <w:t>affords him p</w:t>
      </w:r>
      <w:r w:rsidRPr="00394BD3">
        <w:rPr>
          <w:rStyle w:val="Emphasis"/>
        </w:rPr>
        <w:t xml:space="preserve">olitical </w:t>
      </w:r>
      <w:r w:rsidRPr="00CE40B3">
        <w:rPr>
          <w:rStyle w:val="Emphasis"/>
          <w:highlight w:val="cyan"/>
        </w:rPr>
        <w:t>c</w:t>
      </w:r>
      <w:r w:rsidRPr="00394BD3">
        <w:rPr>
          <w:rStyle w:val="Emphasis"/>
        </w:rPr>
        <w:t>apital</w:t>
      </w:r>
      <w:r w:rsidRPr="009A65C4">
        <w:rPr>
          <w:rStyle w:val="TitleChar"/>
          <w:rFonts w:ascii="Times New Roman" w:hAnsi="Times New Roman" w:cs="Times New Roman"/>
          <w:sz w:val="14"/>
        </w:rPr>
        <w:t xml:space="preserve"> </w:t>
      </w:r>
      <w:r w:rsidRPr="00CE40B3">
        <w:rPr>
          <w:rStyle w:val="StyleUnderline"/>
          <w:highlight w:val="cyan"/>
        </w:rPr>
        <w:t>to spend</w:t>
      </w:r>
      <w:r w:rsidRPr="00394BD3">
        <w:rPr>
          <w:rStyle w:val="StyleUnderline"/>
        </w:rPr>
        <w:t xml:space="preserve"> on pushing his policies. </w:t>
      </w:r>
      <w:r w:rsidRPr="00CE40B3">
        <w:rPr>
          <w:rStyle w:val="StyleUnderline"/>
          <w:highlight w:val="cyan"/>
        </w:rPr>
        <w:t>He</w:t>
      </w:r>
      <w:r w:rsidRPr="00394BD3">
        <w:rPr>
          <w:rStyle w:val="StyleUnderline"/>
        </w:rPr>
        <w:t xml:space="preserve"> also</w:t>
      </w:r>
      <w:r w:rsidRPr="009A65C4">
        <w:rPr>
          <w:rStyle w:val="TitleChar"/>
          <w:rFonts w:ascii="Times New Roman" w:hAnsi="Times New Roman" w:cs="Times New Roman"/>
          <w:sz w:val="14"/>
        </w:rPr>
        <w:t xml:space="preserve"> </w:t>
      </w:r>
      <w:r w:rsidRPr="00CE40B3">
        <w:rPr>
          <w:rStyle w:val="Emphasis"/>
          <w:highlight w:val="cyan"/>
        </w:rPr>
        <w:t>has</w:t>
      </w:r>
      <w:r w:rsidRPr="00394BD3">
        <w:rPr>
          <w:rStyle w:val="Emphasis"/>
        </w:rPr>
        <w:t xml:space="preserve"> the </w:t>
      </w:r>
      <w:r w:rsidRPr="00CE40B3">
        <w:rPr>
          <w:rStyle w:val="Emphasis"/>
          <w:highlight w:val="cyan"/>
        </w:rPr>
        <w:t>know-how to horse-trade and buttonhole votes</w:t>
      </w:r>
      <w:r w:rsidRPr="009A65C4">
        <w:rPr>
          <w:rStyle w:val="TitleChar"/>
          <w:rFonts w:ascii="Times New Roman" w:hAnsi="Times New Roman" w:cs="Times New Roman"/>
          <w:sz w:val="14"/>
        </w:rPr>
        <w:t xml:space="preserve"> </w:t>
      </w:r>
      <w:r w:rsidRPr="009A65C4">
        <w:t>in Congress, having served in various Senate leadership posts in his 36 years there. And through two terms as vice president for Barack Obama, he was charged with reaching compromises with another ace of the political game, Mitch McConnell. Then there’s Harris, who also knows her way around Capitol Hill having served as a senator for several years. Action on Infrastructure</w:t>
      </w:r>
      <w:r w:rsidRPr="009A65C4">
        <w:rPr>
          <w:sz w:val="14"/>
        </w:rPr>
        <w:t xml:space="preserve"> </w:t>
      </w:r>
      <w:r w:rsidRPr="00CE40B3">
        <w:rPr>
          <w:rStyle w:val="StyleUnderline"/>
          <w:highlight w:val="cyan"/>
        </w:rPr>
        <w:t>Given</w:t>
      </w:r>
      <w:r w:rsidRPr="00394BD3">
        <w:rPr>
          <w:rStyle w:val="StyleUnderline"/>
        </w:rPr>
        <w:t xml:space="preserve"> all </w:t>
      </w:r>
      <w:r w:rsidRPr="00CE40B3">
        <w:rPr>
          <w:rStyle w:val="StyleUnderline"/>
          <w:highlight w:val="cyan"/>
        </w:rPr>
        <w:t>that, the outlook</w:t>
      </w:r>
      <w:r w:rsidRPr="00394BD3">
        <w:rPr>
          <w:rStyle w:val="StyleUnderline"/>
        </w:rPr>
        <w:t xml:space="preserve"> this year </w:t>
      </w:r>
      <w:r w:rsidRPr="00CE40B3">
        <w:rPr>
          <w:rStyle w:val="StyleUnderline"/>
          <w:highlight w:val="cyan"/>
        </w:rPr>
        <w:t>for</w:t>
      </w:r>
      <w:r w:rsidRPr="00CE40B3">
        <w:rPr>
          <w:rStyle w:val="TitleChar"/>
          <w:rFonts w:ascii="Times New Roman" w:hAnsi="Times New Roman" w:cs="Times New Roman"/>
          <w:sz w:val="14"/>
          <w:highlight w:val="cyan"/>
        </w:rPr>
        <w:t xml:space="preserve"> </w:t>
      </w:r>
      <w:r w:rsidRPr="00CE40B3">
        <w:rPr>
          <w:rStyle w:val="Emphasis"/>
          <w:highlight w:val="cyan"/>
        </w:rPr>
        <w:t>passing a significant infrastructure bill</w:t>
      </w:r>
      <w:r w:rsidRPr="009A65C4">
        <w:rPr>
          <w:rStyle w:val="TitleChar"/>
          <w:rFonts w:ascii="Times New Roman" w:hAnsi="Times New Roman" w:cs="Times New Roman"/>
          <w:sz w:val="14"/>
        </w:rPr>
        <w:t xml:space="preserve">, </w:t>
      </w:r>
      <w:r w:rsidRPr="00CE40B3">
        <w:rPr>
          <w:rStyle w:val="StyleUnderline"/>
          <w:highlight w:val="cyan"/>
        </w:rPr>
        <w:t xml:space="preserve">which </w:t>
      </w:r>
      <w:r w:rsidRPr="00BA3624">
        <w:rPr>
          <w:rStyle w:val="StyleUnderline"/>
        </w:rPr>
        <w:t xml:space="preserve">likely </w:t>
      </w:r>
      <w:r w:rsidRPr="00CE40B3">
        <w:rPr>
          <w:rStyle w:val="StyleUnderline"/>
          <w:highlight w:val="cyan"/>
        </w:rPr>
        <w:t xml:space="preserve">will incorporate </w:t>
      </w:r>
      <w:r w:rsidRPr="00BA3624">
        <w:rPr>
          <w:rStyle w:val="StyleUnderline"/>
        </w:rPr>
        <w:t>changes</w:t>
      </w:r>
      <w:r w:rsidRPr="009A65C4">
        <w:rPr>
          <w:rStyle w:val="TitleChar"/>
          <w:rFonts w:ascii="Times New Roman" w:hAnsi="Times New Roman" w:cs="Times New Roman"/>
          <w:sz w:val="14"/>
        </w:rPr>
        <w:t xml:space="preserve"> </w:t>
      </w:r>
      <w:r w:rsidRPr="009A65C4">
        <w:t>in how highways are federally funded and provide incentives</w:t>
      </w:r>
      <w:r w:rsidRPr="009A65C4">
        <w:rPr>
          <w:rStyle w:val="TitleChar"/>
          <w:rFonts w:ascii="Times New Roman" w:hAnsi="Times New Roman" w:cs="Times New Roman"/>
          <w:sz w:val="14"/>
        </w:rPr>
        <w:t xml:space="preserve"> </w:t>
      </w:r>
      <w:r w:rsidRPr="00BA3624">
        <w:rPr>
          <w:rStyle w:val="StyleUnderline"/>
        </w:rPr>
        <w:t xml:space="preserve">for </w:t>
      </w:r>
      <w:r w:rsidRPr="00CE40B3">
        <w:rPr>
          <w:rStyle w:val="StyleUnderline"/>
          <w:highlight w:val="cyan"/>
        </w:rPr>
        <w:t>greener cars and trucks</w:t>
      </w:r>
      <w:r w:rsidRPr="009A65C4">
        <w:rPr>
          <w:rStyle w:val="TitleChar"/>
          <w:rFonts w:ascii="Times New Roman" w:hAnsi="Times New Roman" w:cs="Times New Roman"/>
          <w:sz w:val="14"/>
        </w:rPr>
        <w:t xml:space="preserve">, </w:t>
      </w:r>
      <w:r w:rsidRPr="00CE40B3">
        <w:rPr>
          <w:rStyle w:val="Emphasis"/>
          <w:highlight w:val="cyan"/>
        </w:rPr>
        <w:t>appears bright</w:t>
      </w:r>
      <w:r w:rsidRPr="009A65C4">
        <w:t xml:space="preserve">er than it has in a long time. For one </w:t>
      </w:r>
      <w:r w:rsidRPr="009A65C4">
        <w:rPr>
          <w:sz w:val="14"/>
        </w:rPr>
        <w:t xml:space="preserve">thing, Biden’s policy agenda calls for “a </w:t>
      </w:r>
      <w:hyperlink r:id="rId8" w:tgtFrame="_blank" w:history="1">
        <w:r w:rsidRPr="009A65C4">
          <w:rPr>
            <w:sz w:val="14"/>
          </w:rPr>
          <w:t>transformational investment</w:t>
        </w:r>
      </w:hyperlink>
      <w:r w:rsidRPr="009A65C4">
        <w:rPr>
          <w:sz w:val="14"/>
        </w:rPr>
        <w:t xml:space="preserve"> in our country’s infrastructure and future” of $1.3 trillion over 10 years, which covers all sorts of infrastructure projects. More immediately, that plan will seek to spend, in just his first year in office, $50 billion “to kickstart the process” of repairing existing roads, highways, and bridges while boosting the economy. Specific items in the plan include creating a national electric-vehicle charging network, modernizing the nation’s electric grid, and pushing to build a national high-speed rail network. On the road side, Biden wants to increase federal funding for safety initiatives such as the Department of Transportation’s existing </w:t>
      </w:r>
      <w:hyperlink r:id="rId9" w:tgtFrame="_blank" w:history="1">
        <w:r w:rsidRPr="009A65C4">
          <w:rPr>
            <w:sz w:val="14"/>
          </w:rPr>
          <w:t>Highway Safety Improvement Program</w:t>
        </w:r>
      </w:hyperlink>
      <w:r w:rsidRPr="009A65C4">
        <w:rPr>
          <w:sz w:val="14"/>
        </w:rPr>
        <w:t xml:space="preserve"> and encourage state and local governments to explore new technologies that can reduce accidents, including ‘smart’ pavement, vehicle-to-infrastructure communication, connected intersections, and other such innovations. Also of direct interest to trucking is Biden’s call to invest $400 billion over 10 years in clean energy research and innovation. His plan seeks to develop a federal research program focused on reducing the cost of biofuels and increasing their energy density, while “developing more efficient engines that can power long-haul trucks, planes, and ships, to keep global commerce moving while reaching net-zero emissions by 2050.” Paying for Infrastructure The new administration is also keyed in on a policy change regarded throughout trucking as a must-have: addressing the “grossly underfunded” Highway Trust Fund. Biden wants to see it stabilized with new revenues – but has not outlined specifically how to do that. Raising the federal fuel tax would be one option, but other proposals include a vehicle-mile tax or a carbon tax on the use of oil, gas, and coal as fuel. In practical terms, the trucking-related elements in the Biden policy plan may become law by way of the Senate adopting and/or modifying the $500 billion five-year “green” infrastructure bill passed by the House last year. Dubbed the </w:t>
      </w:r>
      <w:hyperlink r:id="rId10" w:tgtFrame="_blank" w:history="1">
        <w:r w:rsidRPr="009A65C4">
          <w:rPr>
            <w:rStyle w:val="Hyperlink"/>
            <w:sz w:val="14"/>
          </w:rPr>
          <w:t>“Invest in America” Act</w:t>
        </w:r>
      </w:hyperlink>
      <w:r w:rsidRPr="009A65C4">
        <w:rPr>
          <w:sz w:val="14"/>
        </w:rPr>
        <w:t>, this bill would have funded highways and advance clean transportation efforts. But it also had other measures woven into it that trucking interests would aim to modify or eliminate if the Senate takes up the bill, such as:</w:t>
      </w:r>
    </w:p>
    <w:p w14:paraId="6193C08B" w14:textId="77777777" w:rsidR="005E501B" w:rsidRPr="00754AA4" w:rsidRDefault="005E501B" w:rsidP="005E501B">
      <w:pPr>
        <w:pStyle w:val="ListParagraph"/>
        <w:numPr>
          <w:ilvl w:val="0"/>
          <w:numId w:val="12"/>
        </w:numPr>
        <w:rPr>
          <w:sz w:val="12"/>
          <w:szCs w:val="12"/>
        </w:rPr>
      </w:pPr>
      <w:r w:rsidRPr="00754AA4">
        <w:rPr>
          <w:sz w:val="12"/>
          <w:szCs w:val="12"/>
        </w:rPr>
        <w:t>Implement revised methodology for the Compliance, Safety, Accountability program</w:t>
      </w:r>
    </w:p>
    <w:p w14:paraId="7C4E7CCB" w14:textId="77777777" w:rsidR="005E501B" w:rsidRPr="00754AA4" w:rsidRDefault="005E501B" w:rsidP="005E501B">
      <w:pPr>
        <w:pStyle w:val="ListParagraph"/>
        <w:numPr>
          <w:ilvl w:val="0"/>
          <w:numId w:val="12"/>
        </w:numPr>
        <w:rPr>
          <w:sz w:val="12"/>
          <w:szCs w:val="12"/>
        </w:rPr>
      </w:pPr>
      <w:r w:rsidRPr="00754AA4">
        <w:rPr>
          <w:sz w:val="12"/>
          <w:szCs w:val="12"/>
        </w:rPr>
        <w:t>Return CSA scores to public view before federal regulators have finished their </w:t>
      </w:r>
      <w:hyperlink r:id="rId11" w:tgtFrame="_blank" w:history="1">
        <w:r w:rsidRPr="00754AA4">
          <w:rPr>
            <w:rStyle w:val="Hyperlink"/>
            <w:sz w:val="12"/>
            <w:szCs w:val="12"/>
          </w:rPr>
          <w:t>ongoing reform of the system</w:t>
        </w:r>
      </w:hyperlink>
    </w:p>
    <w:p w14:paraId="6A1671F4" w14:textId="77777777" w:rsidR="005E501B" w:rsidRPr="00754AA4" w:rsidRDefault="005E501B" w:rsidP="005E501B">
      <w:pPr>
        <w:pStyle w:val="ListParagraph"/>
        <w:numPr>
          <w:ilvl w:val="0"/>
          <w:numId w:val="12"/>
        </w:numPr>
        <w:rPr>
          <w:sz w:val="12"/>
          <w:szCs w:val="12"/>
        </w:rPr>
      </w:pPr>
      <w:r w:rsidRPr="00754AA4">
        <w:rPr>
          <w:sz w:val="12"/>
          <w:szCs w:val="12"/>
        </w:rPr>
        <w:t>Delay implementing the more flexible </w:t>
      </w:r>
      <w:hyperlink r:id="rId12" w:tgtFrame="_blank" w:history="1">
        <w:r w:rsidRPr="00754AA4">
          <w:rPr>
            <w:rStyle w:val="Hyperlink"/>
            <w:sz w:val="12"/>
            <w:szCs w:val="12"/>
          </w:rPr>
          <w:t>hours-of-service rule</w:t>
        </w:r>
      </w:hyperlink>
      <w:r w:rsidRPr="00754AA4">
        <w:rPr>
          <w:sz w:val="12"/>
          <w:szCs w:val="12"/>
        </w:rPr>
        <w:t> (which went into effect after the bill was passed) until a comprehensive review is completed within 18 months (suggesting that HOS is not yet out of the legislative crosshairs)</w:t>
      </w:r>
    </w:p>
    <w:p w14:paraId="7A1E815E" w14:textId="77777777" w:rsidR="005E501B" w:rsidRPr="00754AA4" w:rsidRDefault="005E501B" w:rsidP="005E501B">
      <w:pPr>
        <w:pStyle w:val="ListParagraph"/>
        <w:numPr>
          <w:ilvl w:val="0"/>
          <w:numId w:val="12"/>
        </w:numPr>
        <w:rPr>
          <w:sz w:val="12"/>
          <w:szCs w:val="12"/>
        </w:rPr>
      </w:pPr>
      <w:r w:rsidRPr="00754AA4">
        <w:rPr>
          <w:sz w:val="12"/>
          <w:szCs w:val="12"/>
        </w:rPr>
        <w:t>Adjust the ELD personal conveyance guidance to require setting up specific mileage or time limits, or both.</w:t>
      </w:r>
    </w:p>
    <w:p w14:paraId="73719548" w14:textId="6DE09997" w:rsidR="005E501B" w:rsidRPr="005E501B" w:rsidRDefault="005E501B" w:rsidP="005E501B">
      <w:r w:rsidRPr="009A65C4">
        <w:t>To be sure, none of those proposed changes are set in stone. As American Trucking Associations President and CEO Chris Spear said in a statement last year </w:t>
      </w:r>
      <w:hyperlink r:id="rId13" w:tgtFrame="_blank" w:history="1">
        <w:r w:rsidRPr="009A65C4">
          <w:rPr>
            <w:rStyle w:val="Hyperlink"/>
          </w:rPr>
          <w:t>when the bill was rolled out</w:t>
        </w:r>
      </w:hyperlink>
      <w:r w:rsidRPr="009A65C4">
        <w:t>, while it boasts “significant investment in our country’s roads and bridges…. [and while] we may not agree on every provision therein, this is a real and commendable step… to advance the process in the House and ultimately arrive at a negotiable solution with the Senate.” In short</w:t>
      </w:r>
      <w:r w:rsidRPr="00754AA4">
        <w:t xml:space="preserve">, </w:t>
      </w:r>
      <w:r w:rsidRPr="00CE40B3">
        <w:rPr>
          <w:rStyle w:val="Emphasis"/>
          <w:highlight w:val="cyan"/>
        </w:rPr>
        <w:t>there’s still a lot of negotiating</w:t>
      </w:r>
      <w:r w:rsidRPr="00394BD3">
        <w:rPr>
          <w:rStyle w:val="Emphasis"/>
        </w:rPr>
        <w:t xml:space="preserve"> and compromising </w:t>
      </w:r>
      <w:r w:rsidRPr="00CE40B3">
        <w:rPr>
          <w:rStyle w:val="Emphasis"/>
          <w:highlight w:val="cyan"/>
        </w:rPr>
        <w:t>to be done</w:t>
      </w:r>
      <w:r w:rsidRPr="00CE40B3">
        <w:rPr>
          <w:rStyle w:val="StyleUnderline"/>
          <w:highlight w:val="cyan"/>
        </w:rPr>
        <w:t xml:space="preserve">. </w:t>
      </w:r>
      <w:r w:rsidRPr="00CE40B3">
        <w:rPr>
          <w:rStyle w:val="Emphasis"/>
          <w:highlight w:val="cyan"/>
        </w:rPr>
        <w:t>But the House</w:t>
      </w:r>
      <w:r w:rsidRPr="002F31AC">
        <w:rPr>
          <w:rStyle w:val="Emphasis"/>
        </w:rPr>
        <w:t xml:space="preserve">-passed </w:t>
      </w:r>
      <w:r w:rsidRPr="00CE40B3">
        <w:rPr>
          <w:rStyle w:val="Emphasis"/>
          <w:highlight w:val="cyan"/>
        </w:rPr>
        <w:t>bill, coupled with the Biden</w:t>
      </w:r>
      <w:r w:rsidRPr="002F31AC">
        <w:rPr>
          <w:rStyle w:val="Emphasis"/>
        </w:rPr>
        <w:t xml:space="preserve"> policy </w:t>
      </w:r>
      <w:r w:rsidRPr="00CE40B3">
        <w:rPr>
          <w:rStyle w:val="Emphasis"/>
          <w:highlight w:val="cyan"/>
        </w:rPr>
        <w:t>initiative, adds up to a</w:t>
      </w:r>
      <w:r w:rsidRPr="00CE40B3">
        <w:rPr>
          <w:rStyle w:val="TitleChar"/>
          <w:rFonts w:ascii="Times New Roman" w:hAnsi="Times New Roman" w:cs="Times New Roman"/>
          <w:sz w:val="14"/>
          <w:highlight w:val="cyan"/>
        </w:rPr>
        <w:t xml:space="preserve"> </w:t>
      </w:r>
      <w:r w:rsidRPr="00CE40B3">
        <w:rPr>
          <w:rStyle w:val="Emphasis"/>
          <w:highlight w:val="cyan"/>
        </w:rPr>
        <w:t>solid starting point</w:t>
      </w:r>
      <w:r w:rsidRPr="00754AA4">
        <w:rPr>
          <w:rStyle w:val="TitleChar"/>
          <w:rFonts w:ascii="Times New Roman" w:hAnsi="Times New Roman" w:cs="Times New Roman"/>
          <w:sz w:val="14"/>
        </w:rPr>
        <w:t xml:space="preserve"> from which to mount a bipartisan campaign </w:t>
      </w:r>
      <w:r w:rsidRPr="00CE40B3">
        <w:rPr>
          <w:rStyle w:val="StyleUnderline"/>
          <w:highlight w:val="cyan"/>
        </w:rPr>
        <w:t>to drive</w:t>
      </w:r>
      <w:r w:rsidRPr="002F31AC">
        <w:rPr>
          <w:rStyle w:val="StyleUnderline"/>
        </w:rPr>
        <w:t xml:space="preserve"> desperately</w:t>
      </w:r>
      <w:r w:rsidRPr="00754AA4">
        <w:rPr>
          <w:rStyle w:val="TitleChar"/>
          <w:rFonts w:ascii="Times New Roman" w:hAnsi="Times New Roman" w:cs="Times New Roman"/>
          <w:sz w:val="14"/>
        </w:rPr>
        <w:t xml:space="preserve"> </w:t>
      </w:r>
      <w:r w:rsidRPr="002F31AC">
        <w:rPr>
          <w:rStyle w:val="StyleUnderline"/>
        </w:rPr>
        <w:t>needed</w:t>
      </w:r>
      <w:r w:rsidRPr="00754AA4">
        <w:rPr>
          <w:rStyle w:val="TitleChar"/>
          <w:rFonts w:ascii="Times New Roman" w:hAnsi="Times New Roman" w:cs="Times New Roman"/>
          <w:sz w:val="14"/>
        </w:rPr>
        <w:t xml:space="preserve"> </w:t>
      </w:r>
      <w:r w:rsidRPr="009A65C4">
        <w:t>highway funding</w:t>
      </w:r>
      <w:r w:rsidRPr="00754AA4">
        <w:rPr>
          <w:rStyle w:val="TitleChar"/>
          <w:rFonts w:ascii="Times New Roman" w:hAnsi="Times New Roman" w:cs="Times New Roman"/>
          <w:sz w:val="14"/>
        </w:rPr>
        <w:t xml:space="preserve"> </w:t>
      </w:r>
      <w:r w:rsidRPr="00CE40B3">
        <w:rPr>
          <w:rStyle w:val="StyleUnderline"/>
          <w:highlight w:val="cyan"/>
        </w:rPr>
        <w:t>legislation</w:t>
      </w:r>
      <w:r w:rsidRPr="00CE40B3">
        <w:rPr>
          <w:rStyle w:val="TitleChar"/>
          <w:rFonts w:ascii="Times New Roman" w:hAnsi="Times New Roman" w:cs="Times New Roman"/>
          <w:sz w:val="14"/>
          <w:highlight w:val="cyan"/>
        </w:rPr>
        <w:t xml:space="preserve"> </w:t>
      </w:r>
      <w:r w:rsidRPr="00CE40B3">
        <w:rPr>
          <w:rStyle w:val="Emphasis"/>
          <w:highlight w:val="cyan"/>
        </w:rPr>
        <w:t>across Capitol Hill</w:t>
      </w:r>
      <w:r w:rsidRPr="00754AA4">
        <w:t xml:space="preserve"> and onto the White House for the president’s signature.</w:t>
      </w:r>
    </w:p>
    <w:p w14:paraId="49ECA77F" w14:textId="69A4E96A" w:rsidR="0077792C" w:rsidRPr="00394BD3" w:rsidRDefault="0077792C" w:rsidP="0077792C">
      <w:pPr>
        <w:pStyle w:val="Heading4"/>
        <w:rPr>
          <w:rFonts w:cs="Times New Roman"/>
        </w:rPr>
      </w:pPr>
      <w:r w:rsidRPr="00394BD3">
        <w:rPr>
          <w:rFonts w:cs="Times New Roman"/>
        </w:rPr>
        <w:t>***Insert Impact***</w:t>
      </w:r>
    </w:p>
    <w:p w14:paraId="165D1B9F" w14:textId="2A150043" w:rsidR="00FE0A94" w:rsidRDefault="00FE0A94" w:rsidP="00E26126">
      <w:pPr>
        <w:pStyle w:val="Heading3"/>
        <w:rPr>
          <w:rFonts w:cs="Times New Roman"/>
        </w:rPr>
      </w:pPr>
      <w:r w:rsidRPr="00394BD3">
        <w:rPr>
          <w:rFonts w:cs="Times New Roman"/>
        </w:rPr>
        <w:t>U---Will Pass</w:t>
      </w:r>
    </w:p>
    <w:p w14:paraId="5F52BD14" w14:textId="77777777" w:rsidR="00B95585" w:rsidRPr="00394BD3" w:rsidRDefault="00B95585" w:rsidP="00B95585">
      <w:pPr>
        <w:pStyle w:val="Heading4"/>
        <w:rPr>
          <w:rFonts w:cs="Times New Roman"/>
        </w:rPr>
      </w:pPr>
      <w:r w:rsidRPr="00394BD3">
        <w:rPr>
          <w:rFonts w:cs="Times New Roman"/>
        </w:rPr>
        <w:t xml:space="preserve">Infrastructure reform </w:t>
      </w:r>
      <w:r w:rsidRPr="00394BD3">
        <w:rPr>
          <w:rFonts w:cs="Times New Roman"/>
          <w:u w:val="single"/>
        </w:rPr>
        <w:t>will pass</w:t>
      </w:r>
      <w:r w:rsidRPr="00394BD3">
        <w:rPr>
          <w:rFonts w:cs="Times New Roman"/>
        </w:rPr>
        <w:t xml:space="preserve"> now</w:t>
      </w:r>
      <w:r>
        <w:rPr>
          <w:rFonts w:cs="Times New Roman"/>
        </w:rPr>
        <w:t xml:space="preserve"> through reconciliation</w:t>
      </w:r>
    </w:p>
    <w:p w14:paraId="042C85DB" w14:textId="77777777" w:rsidR="00B95585" w:rsidRPr="00394BD3" w:rsidRDefault="00B95585" w:rsidP="00B95585">
      <w:r w:rsidRPr="00394BD3">
        <w:rPr>
          <w:rStyle w:val="Style13ptBold"/>
        </w:rPr>
        <w:t>Rubin 6-9</w:t>
      </w:r>
      <w:r w:rsidRPr="00394BD3">
        <w:t xml:space="preserve">-2021, JD, Opinion columnist covering politics and policy, foreign and domestic (Jennifer, “Opinion: Joe Biden has many roads to an infrastructure deal,” </w:t>
      </w:r>
      <w:r w:rsidRPr="00394BD3">
        <w:rPr>
          <w:i/>
          <w:iCs/>
        </w:rPr>
        <w:t>Washington Post</w:t>
      </w:r>
      <w:r w:rsidRPr="00394BD3">
        <w:t xml:space="preserve">, </w:t>
      </w:r>
      <w:hyperlink r:id="rId14" w:history="1">
        <w:r w:rsidRPr="00394BD3">
          <w:rPr>
            <w:rStyle w:val="Hyperlink"/>
          </w:rPr>
          <w:t>https://www.washingtonpost.com/opinions/2021/06/09/there-are-many-roads-an-infrastructure-deal/</w:t>
        </w:r>
      </w:hyperlink>
      <w:r w:rsidRPr="00394BD3">
        <w:t>)</w:t>
      </w:r>
    </w:p>
    <w:p w14:paraId="3B17E805" w14:textId="77777777" w:rsidR="00B95585" w:rsidRPr="00394BD3" w:rsidRDefault="00B95585" w:rsidP="00B95585"/>
    <w:p w14:paraId="4A51939B" w14:textId="0294185B" w:rsidR="00B95585" w:rsidRPr="00394BD3" w:rsidRDefault="00B95585" w:rsidP="00B95585">
      <w:r w:rsidRPr="00394BD3">
        <w:t xml:space="preserve">At the daily news briefing on Tuesday, White House press secretary Jen Psaki made clear </w:t>
      </w:r>
      <w:r w:rsidRPr="00394BD3">
        <w:rPr>
          <w:rStyle w:val="StyleUnderline"/>
        </w:rPr>
        <w:t xml:space="preserve">the president was </w:t>
      </w:r>
      <w:r w:rsidRPr="00394BD3">
        <w:rPr>
          <w:rStyle w:val="Emphasis"/>
        </w:rPr>
        <w:t>not</w:t>
      </w:r>
      <w:r w:rsidRPr="00394BD3">
        <w:rPr>
          <w:rStyle w:val="StyleUnderline"/>
        </w:rPr>
        <w:t xml:space="preserve"> solely relying on the potential for a deal with Capito</w:t>
      </w:r>
      <w:r w:rsidRPr="00394BD3">
        <w:t>. “</w:t>
      </w:r>
      <w:r w:rsidRPr="00394BD3">
        <w:rPr>
          <w:rStyle w:val="StyleUnderline"/>
        </w:rPr>
        <w:t>We’re right in the middle of the sausage-making right now</w:t>
      </w:r>
      <w:r w:rsidRPr="00394BD3">
        <w:t>,” Psaki said. “</w:t>
      </w:r>
      <w:r w:rsidRPr="00394BD3">
        <w:rPr>
          <w:rStyle w:val="StyleUnderline"/>
        </w:rPr>
        <w:t xml:space="preserve">This train is moving on </w:t>
      </w:r>
      <w:r w:rsidRPr="00394BD3">
        <w:rPr>
          <w:rStyle w:val="Emphasis"/>
        </w:rPr>
        <w:t>several tracks</w:t>
      </w:r>
      <w:r w:rsidRPr="00394BD3">
        <w:t xml:space="preserve">.” She stressed that </w:t>
      </w:r>
      <w:r w:rsidRPr="00394BD3">
        <w:rPr>
          <w:rStyle w:val="StyleUnderline"/>
        </w:rPr>
        <w:t xml:space="preserve">the process of </w:t>
      </w:r>
      <w:r w:rsidRPr="00394BD3">
        <w:rPr>
          <w:rStyle w:val="Emphasis"/>
        </w:rPr>
        <w:t>moving forward with a Dem</w:t>
      </w:r>
      <w:r w:rsidRPr="00394BD3">
        <w:t xml:space="preserve">ocratic </w:t>
      </w:r>
      <w:r w:rsidRPr="00394BD3">
        <w:rPr>
          <w:rStyle w:val="Emphasis"/>
        </w:rPr>
        <w:t>bill</w:t>
      </w:r>
      <w:r w:rsidRPr="00394BD3">
        <w:t xml:space="preserve"> (as Democrats did </w:t>
      </w:r>
      <w:r w:rsidRPr="00394BD3">
        <w:rPr>
          <w:rStyle w:val="StyleUnderline"/>
        </w:rPr>
        <w:t>via reconciliation</w:t>
      </w:r>
      <w:r w:rsidRPr="00394BD3">
        <w:t xml:space="preserve"> on the American Rescue Plan) </w:t>
      </w:r>
      <w:r w:rsidRPr="00394BD3">
        <w:rPr>
          <w:rStyle w:val="StyleUnderline"/>
        </w:rPr>
        <w:t xml:space="preserve">is </w:t>
      </w:r>
      <w:r w:rsidRPr="00394BD3">
        <w:rPr>
          <w:rStyle w:val="Emphasis"/>
        </w:rPr>
        <w:t>getting underway</w:t>
      </w:r>
      <w:r w:rsidRPr="00394BD3">
        <w:t>.</w:t>
      </w:r>
      <w:r w:rsidR="0035642D">
        <w:t xml:space="preserve"> </w:t>
      </w:r>
      <w:r w:rsidRPr="00394BD3">
        <w:rPr>
          <w:rStyle w:val="StyleUnderline"/>
        </w:rPr>
        <w:t xml:space="preserve">Biden therefore now turns to another group of lawmakers who might </w:t>
      </w:r>
      <w:r w:rsidRPr="00394BD3">
        <w:rPr>
          <w:rStyle w:val="Emphasis"/>
        </w:rPr>
        <w:t>put more on the table</w:t>
      </w:r>
      <w:r w:rsidRPr="00394BD3">
        <w:t xml:space="preserve">. </w:t>
      </w:r>
      <w:r w:rsidRPr="00394BD3">
        <w:rPr>
          <w:rStyle w:val="StyleUnderline"/>
        </w:rPr>
        <w:t>That group</w:t>
      </w:r>
      <w:r w:rsidRPr="00394BD3">
        <w:t xml:space="preserve"> reportedly </w:t>
      </w:r>
      <w:r w:rsidRPr="00394BD3">
        <w:rPr>
          <w:rStyle w:val="StyleUnderline"/>
        </w:rPr>
        <w:t>includes</w:t>
      </w:r>
      <w:r w:rsidRPr="00394BD3">
        <w:t xml:space="preserve"> Sens. Rob </w:t>
      </w:r>
      <w:r w:rsidRPr="00394BD3">
        <w:rPr>
          <w:rStyle w:val="Emphasis"/>
        </w:rPr>
        <w:t>Portman</w:t>
      </w:r>
      <w:r w:rsidRPr="00394BD3">
        <w:t xml:space="preserve"> (R-Ohio), Mitt </w:t>
      </w:r>
      <w:r w:rsidRPr="00394BD3">
        <w:rPr>
          <w:rStyle w:val="Emphasis"/>
        </w:rPr>
        <w:t>Romney</w:t>
      </w:r>
      <w:r w:rsidRPr="00394BD3">
        <w:t xml:space="preserve"> (R-Utah), Joe </w:t>
      </w:r>
      <w:r w:rsidRPr="00394BD3">
        <w:rPr>
          <w:rStyle w:val="Emphasis"/>
        </w:rPr>
        <w:t>Manchin</w:t>
      </w:r>
      <w:r w:rsidRPr="00394BD3">
        <w:t xml:space="preserve"> III (D-W.Va.) </w:t>
      </w:r>
      <w:r w:rsidRPr="00394BD3">
        <w:rPr>
          <w:rStyle w:val="StyleUnderline"/>
        </w:rPr>
        <w:t>and</w:t>
      </w:r>
      <w:r w:rsidRPr="00394BD3">
        <w:t xml:space="preserve"> Kyrsten </w:t>
      </w:r>
      <w:r w:rsidRPr="00394BD3">
        <w:rPr>
          <w:rStyle w:val="Emphasis"/>
        </w:rPr>
        <w:t>Sinema</w:t>
      </w:r>
      <w:r w:rsidRPr="00394BD3">
        <w:t xml:space="preserve"> (D-Ariz.).</w:t>
      </w:r>
      <w:r w:rsidR="0035642D">
        <w:t xml:space="preserve"> </w:t>
      </w:r>
      <w:r w:rsidRPr="00394BD3">
        <w:t xml:space="preserve">What’s going on here? The administration has been emphatic and consistent: </w:t>
      </w:r>
      <w:r w:rsidRPr="00394BD3">
        <w:rPr>
          <w:rStyle w:val="StyleUnderline"/>
        </w:rPr>
        <w:t xml:space="preserve">Biden would </w:t>
      </w:r>
      <w:r w:rsidRPr="00394BD3">
        <w:rPr>
          <w:rStyle w:val="Emphasis"/>
        </w:rPr>
        <w:t>like</w:t>
      </w:r>
      <w:r w:rsidRPr="00394BD3">
        <w:rPr>
          <w:rStyle w:val="StyleUnderline"/>
        </w:rPr>
        <w:t xml:space="preserve"> to reach a deal with Republicans</w:t>
      </w:r>
      <w:r w:rsidRPr="00394BD3">
        <w:t xml:space="preserve"> even if it means trimming his plan. (It has already been cut by $500 billion.) He would not have spent hours upon hours exploring a deal if he did not have hope that some bipartisan agreement was possible. </w:t>
      </w:r>
      <w:r w:rsidRPr="00394BD3">
        <w:rPr>
          <w:rStyle w:val="StyleUnderline"/>
        </w:rPr>
        <w:t xml:space="preserve">But he is </w:t>
      </w:r>
      <w:r w:rsidRPr="00394BD3">
        <w:rPr>
          <w:rStyle w:val="Emphasis"/>
        </w:rPr>
        <w:t>not going to abandon his goal</w:t>
      </w:r>
      <w:r w:rsidRPr="00394BD3">
        <w:rPr>
          <w:rStyle w:val="StyleUnderline"/>
        </w:rPr>
        <w:t xml:space="preserve"> of a </w:t>
      </w:r>
      <w:r w:rsidRPr="00394BD3">
        <w:rPr>
          <w:rStyle w:val="Emphasis"/>
        </w:rPr>
        <w:t>major investment</w:t>
      </w:r>
      <w:r w:rsidRPr="00394BD3">
        <w:rPr>
          <w:rStyle w:val="StyleUnderline"/>
        </w:rPr>
        <w:t xml:space="preserve"> in </w:t>
      </w:r>
      <w:r w:rsidRPr="00394BD3">
        <w:rPr>
          <w:rStyle w:val="Emphasis"/>
        </w:rPr>
        <w:t>infrastructure</w:t>
      </w:r>
      <w:r w:rsidRPr="00394BD3">
        <w:t xml:space="preserve">. If there are no Republicans willing to put serious money on the table, </w:t>
      </w:r>
      <w:r w:rsidRPr="00394BD3">
        <w:rPr>
          <w:rStyle w:val="StyleUnderline"/>
        </w:rPr>
        <w:t xml:space="preserve">I have </w:t>
      </w:r>
      <w:r w:rsidRPr="00394BD3">
        <w:rPr>
          <w:rStyle w:val="Emphasis"/>
        </w:rPr>
        <w:t>no doubt he will proceed with reconciliation</w:t>
      </w:r>
      <w:r w:rsidRPr="00394BD3">
        <w:rPr>
          <w:rStyle w:val="StyleUnderline"/>
        </w:rPr>
        <w:t xml:space="preserve"> that would </w:t>
      </w:r>
      <w:r w:rsidRPr="00394BD3">
        <w:rPr>
          <w:rStyle w:val="Emphasis"/>
        </w:rPr>
        <w:t>deliver on a robust bill.</w:t>
      </w:r>
      <w:r w:rsidR="0035642D">
        <w:rPr>
          <w:rStyle w:val="StyleUnderline"/>
        </w:rPr>
        <w:t xml:space="preserve"> </w:t>
      </w:r>
      <w:r w:rsidRPr="00394BD3">
        <w:t xml:space="preserve">Even if there are not 10 Republicans, </w:t>
      </w:r>
      <w:r w:rsidRPr="00394BD3">
        <w:rPr>
          <w:rStyle w:val="StyleUnderline"/>
        </w:rPr>
        <w:t>Biden may</w:t>
      </w:r>
      <w:r w:rsidRPr="00394BD3">
        <w:t xml:space="preserve"> well make modifications to</w:t>
      </w:r>
      <w:r w:rsidRPr="00394BD3">
        <w:rPr>
          <w:rStyle w:val="StyleUnderline"/>
        </w:rPr>
        <w:t xml:space="preserve"> </w:t>
      </w:r>
      <w:r w:rsidRPr="00394BD3">
        <w:rPr>
          <w:rStyle w:val="Emphasis"/>
        </w:rPr>
        <w:t>gain some Republican support</w:t>
      </w:r>
      <w:r w:rsidRPr="00394BD3">
        <w:t xml:space="preserve"> </w:t>
      </w:r>
      <w:r w:rsidRPr="00394BD3">
        <w:rPr>
          <w:rStyle w:val="StyleUnderline"/>
        </w:rPr>
        <w:t xml:space="preserve">on a bill </w:t>
      </w:r>
      <w:r w:rsidRPr="00394BD3">
        <w:rPr>
          <w:rStyle w:val="Emphasis"/>
        </w:rPr>
        <w:t>proceeding through reconciliation</w:t>
      </w:r>
      <w:r w:rsidRPr="00394BD3">
        <w:t>. (</w:t>
      </w:r>
      <w:r w:rsidRPr="00394BD3">
        <w:rPr>
          <w:rStyle w:val="StyleUnderline"/>
        </w:rPr>
        <w:t xml:space="preserve">Many reconciliation efforts are </w:t>
      </w:r>
      <w:r w:rsidRPr="00394BD3">
        <w:rPr>
          <w:rStyle w:val="Emphasis"/>
        </w:rPr>
        <w:t>bipartisan</w:t>
      </w:r>
      <w:r w:rsidRPr="00394BD3">
        <w:rPr>
          <w:rStyle w:val="StyleUnderline"/>
        </w:rPr>
        <w:t>.)</w:t>
      </w:r>
      <w:r w:rsidRPr="00394BD3">
        <w:t xml:space="preserve"> That makes for interesting possibilities, </w:t>
      </w:r>
      <w:r w:rsidRPr="00394BD3">
        <w:rPr>
          <w:rStyle w:val="StyleUnderline"/>
        </w:rPr>
        <w:t>such as one reportedly offered by Sen. Mike Rounds</w:t>
      </w:r>
      <w:r w:rsidRPr="00394BD3">
        <w:t xml:space="preserve"> (R-S.D.):</w:t>
      </w:r>
    </w:p>
    <w:p w14:paraId="369870E2" w14:textId="77777777" w:rsidR="00B95585" w:rsidRPr="00394BD3" w:rsidRDefault="00B95585" w:rsidP="00B95585">
      <w:r w:rsidRPr="00394BD3">
        <w:t>Igor Bobic@igorbobic</w:t>
      </w:r>
    </w:p>
    <w:p w14:paraId="112F6433" w14:textId="77777777" w:rsidR="00B95585" w:rsidRPr="00394BD3" w:rsidRDefault="00B95585" w:rsidP="00B95585">
      <w:pPr>
        <w:ind w:left="720" w:right="1656"/>
      </w:pPr>
      <w:r w:rsidRPr="00394BD3">
        <w:t xml:space="preserve">GOP Sen. Rounds floated possible path on infrastructure: </w:t>
      </w:r>
      <w:r w:rsidRPr="00394BD3">
        <w:rPr>
          <w:rStyle w:val="StyleUnderline"/>
        </w:rPr>
        <w:t>~$1 trillion on hard infra projects</w:t>
      </w:r>
      <w:r w:rsidRPr="00394BD3">
        <w:t xml:space="preserve"> but “perhaps not look at identifying a payfor specifically.”</w:t>
      </w:r>
    </w:p>
    <w:p w14:paraId="02B7C6D0" w14:textId="4C574D05" w:rsidR="00B95585" w:rsidRDefault="00B95585" w:rsidP="00B95585">
      <w:pPr>
        <w:ind w:left="720" w:right="1656"/>
      </w:pPr>
      <w:r w:rsidRPr="00394BD3">
        <w:t>He says economic benefits could help boost revenue and offset cost of the bill.</w:t>
      </w:r>
    </w:p>
    <w:p w14:paraId="4C283D95" w14:textId="77777777" w:rsidR="00B95585" w:rsidRDefault="00B95585" w:rsidP="00B95585">
      <w:pPr>
        <w:pStyle w:val="Heading4"/>
      </w:pPr>
      <w:r>
        <w:t xml:space="preserve">The </w:t>
      </w:r>
      <w:r w:rsidRPr="00620BC0">
        <w:rPr>
          <w:u w:val="single"/>
        </w:rPr>
        <w:t>stars are aligning</w:t>
      </w:r>
      <w:r>
        <w:t xml:space="preserve"> for infrastructure now. BUT, bipartisan physical upgrades trade off with climate legislation through reconciliation. </w:t>
      </w:r>
    </w:p>
    <w:p w14:paraId="3ECF4D61" w14:textId="578A3C4A" w:rsidR="00B95585" w:rsidRDefault="00B95585" w:rsidP="00B95585">
      <w:r w:rsidRPr="00620BC0">
        <w:rPr>
          <w:rStyle w:val="Style13ptBold"/>
        </w:rPr>
        <w:t>Levine 6-14</w:t>
      </w:r>
      <w:r>
        <w:t>-2021</w:t>
      </w:r>
      <w:r w:rsidR="00863E2A">
        <w:t>, reporter for Politico, covering the Senate</w:t>
      </w:r>
      <w:r>
        <w:t xml:space="preserve"> (Marianne, “Republicans plot an infrastructure 2-step: Spend more, then kill Biden’s agenda,” </w:t>
      </w:r>
      <w:r w:rsidRPr="00550B6A">
        <w:rPr>
          <w:i/>
          <w:iCs/>
        </w:rPr>
        <w:t>Politico</w:t>
      </w:r>
      <w:r>
        <w:t xml:space="preserve">, </w:t>
      </w:r>
      <w:hyperlink r:id="rId15" w:history="1">
        <w:r w:rsidR="00550B6A" w:rsidRPr="00A105D8">
          <w:rPr>
            <w:rStyle w:val="Hyperlink"/>
          </w:rPr>
          <w:t>https://www.politico.com/news/2021/06/14/republicans-infrastructure-package-biden-494490)//BB</w:t>
        </w:r>
      </w:hyperlink>
    </w:p>
    <w:p w14:paraId="1B783110" w14:textId="77777777" w:rsidR="00550B6A" w:rsidRPr="00620BC0" w:rsidRDefault="00550B6A" w:rsidP="00B95585"/>
    <w:p w14:paraId="4C329919" w14:textId="51A7FB96" w:rsidR="00B95585" w:rsidRPr="00B95585" w:rsidRDefault="00B95585" w:rsidP="00B95585">
      <w:r>
        <w:t xml:space="preserve">Senate Republicans are mulling support for a massive amount of </w:t>
      </w:r>
      <w:r w:rsidRPr="00620BC0">
        <w:rPr>
          <w:rStyle w:val="StyleUnderline"/>
        </w:rPr>
        <w:t>new spending on infrastructure</w:t>
      </w:r>
      <w:r>
        <w:t xml:space="preserve"> — in part because they think it</w:t>
      </w:r>
      <w:r w:rsidRPr="00620BC0">
        <w:rPr>
          <w:rStyle w:val="Emphasis"/>
        </w:rPr>
        <w:t>’ll</w:t>
      </w:r>
      <w:r>
        <w:t xml:space="preserve"> help </w:t>
      </w:r>
      <w:r w:rsidRPr="00620BC0">
        <w:rPr>
          <w:rStyle w:val="Emphasis"/>
        </w:rPr>
        <w:t>kill</w:t>
      </w:r>
      <w:r>
        <w:t xml:space="preserve"> President Joe </w:t>
      </w:r>
      <w:r w:rsidRPr="00620BC0">
        <w:rPr>
          <w:rStyle w:val="Emphasis"/>
        </w:rPr>
        <w:t>Biden’s liberal agenda</w:t>
      </w:r>
      <w:r>
        <w:t xml:space="preserve">. Minority Leader Mitch McConnell has yet to tip his hand on whether he supports the bipartisan negotiations on Biden's plan for roads and bridges that are being led by Sens. Kyrsten Sinema (D-Ariz.) and Rob Portman (R-Ohio). But </w:t>
      </w:r>
      <w:r w:rsidRPr="00620BC0">
        <w:rPr>
          <w:rStyle w:val="StyleUnderline"/>
        </w:rPr>
        <w:t xml:space="preserve">a growing number of Senate Republicans are betting that </w:t>
      </w:r>
      <w:r w:rsidRPr="00620BC0">
        <w:rPr>
          <w:rStyle w:val="Emphasis"/>
        </w:rPr>
        <w:t>if a deal is reached on</w:t>
      </w:r>
      <w:r>
        <w:t xml:space="preserve"> that sort of </w:t>
      </w:r>
      <w:r w:rsidRPr="00620BC0">
        <w:rPr>
          <w:rStyle w:val="Emphasis"/>
        </w:rPr>
        <w:t>physical infrastructure</w:t>
      </w:r>
      <w:r>
        <w:t xml:space="preserve">, </w:t>
      </w:r>
      <w:r w:rsidRPr="00620BC0">
        <w:rPr>
          <w:rStyle w:val="StyleUnderline"/>
        </w:rPr>
        <w:t xml:space="preserve">Democrats </w:t>
      </w:r>
      <w:r w:rsidRPr="00620BC0">
        <w:rPr>
          <w:rStyle w:val="Emphasis"/>
        </w:rPr>
        <w:t>won’t have the votes</w:t>
      </w:r>
      <w:r w:rsidRPr="00620BC0">
        <w:rPr>
          <w:rStyle w:val="StyleUnderline"/>
        </w:rPr>
        <w:t xml:space="preserve"> needed to pass</w:t>
      </w:r>
      <w:r>
        <w:t xml:space="preserve"> the rest of Biden’s “soft infrastructure” priorities, such as child care and </w:t>
      </w:r>
      <w:r w:rsidRPr="00620BC0">
        <w:rPr>
          <w:rStyle w:val="Emphasis"/>
        </w:rPr>
        <w:t>clean energy</w:t>
      </w:r>
      <w:r>
        <w:t xml:space="preserve">. Senate Minority Whip John Thune (R-S.D.) surmised Monday that </w:t>
      </w:r>
      <w:r w:rsidRPr="00620BC0">
        <w:rPr>
          <w:rStyle w:val="StyleUnderline"/>
        </w:rPr>
        <w:t>if a bipartisan package comes to fruition</w:t>
      </w:r>
      <w:r>
        <w:t xml:space="preserve">, </w:t>
      </w:r>
      <w:r w:rsidRPr="00620BC0">
        <w:rPr>
          <w:rStyle w:val="StyleUnderline"/>
        </w:rPr>
        <w:t>the only remaining ways for Democrats to pay for a second bill on social spending programs are tax increases — too toxic to pursue</w:t>
      </w:r>
      <w:r>
        <w:t>. Democrats can pass a spending bill with only Democratic votes, but they need all 50 of their members to be on board. “</w:t>
      </w:r>
      <w:r w:rsidRPr="00620BC0">
        <w:rPr>
          <w:rStyle w:val="StyleUnderline"/>
        </w:rPr>
        <w:t>It’ll be awful hard to get those moderate Democrats to be for that</w:t>
      </w:r>
      <w:r>
        <w:t>,” Thune said. “</w:t>
      </w:r>
      <w:r w:rsidRPr="00620BC0">
        <w:rPr>
          <w:rStyle w:val="Emphasis"/>
        </w:rPr>
        <w:t>The stars are</w:t>
      </w:r>
      <w:r w:rsidRPr="00620BC0">
        <w:t xml:space="preserve"> kind of </w:t>
      </w:r>
      <w:r w:rsidRPr="00620BC0">
        <w:rPr>
          <w:rStyle w:val="Emphasis"/>
        </w:rPr>
        <w:t>lining up for an infrastructure bill</w:t>
      </w:r>
      <w:r>
        <w:t xml:space="preserve">. And </w:t>
      </w:r>
      <w:r w:rsidRPr="00620BC0">
        <w:rPr>
          <w:rStyle w:val="Emphasis"/>
        </w:rPr>
        <w:t>if you do do something bipartisan</w:t>
      </w:r>
      <w:r>
        <w:t xml:space="preserve"> on that, then I think doing something partisan on </w:t>
      </w:r>
      <w:r w:rsidRPr="00620BC0">
        <w:rPr>
          <w:rStyle w:val="Emphasis"/>
        </w:rPr>
        <w:t>reconciliation</w:t>
      </w:r>
      <w:r>
        <w:t xml:space="preserve"> — in some ways, with certain Democrats — it </w:t>
      </w:r>
      <w:r w:rsidRPr="00620BC0">
        <w:rPr>
          <w:rStyle w:val="Emphasis"/>
        </w:rPr>
        <w:t>gets a lot harder</w:t>
      </w:r>
      <w:r>
        <w:t xml:space="preserve">.” The GOP bet might pay off. Sen. Joe Manchin (D-W.Va.) was noncommittal Monday on a second infrastructure package, saying only that “there’s a lot more that needs to be done, so we need to work it the same way we’re working this one.” He declined to say whether he’d support legislation that only had Democratic votes. “You’re putting words in your own mouth,” Manchin said. “I’m not saying that.” </w:t>
      </w:r>
      <w:r w:rsidRPr="00620BC0">
        <w:rPr>
          <w:rStyle w:val="StyleUnderline"/>
        </w:rPr>
        <w:t>What’s at stake is</w:t>
      </w:r>
      <w:r>
        <w:t xml:space="preserve"> perhaps </w:t>
      </w:r>
      <w:r w:rsidRPr="00620BC0">
        <w:rPr>
          <w:rStyle w:val="StyleUnderline"/>
        </w:rPr>
        <w:t>trillions of dollars in spending sought by Democrats to provide paid family leave, raise taxes on corporations and act on climate change. Those policies are more likely to fall by the wayside</w:t>
      </w:r>
      <w:r>
        <w:t xml:space="preserve"> because, though there’s bipartisan hope for physical infrastructure, Democrats’ more progressive priorities have no chance of attracting GOP support. The bipartisan framework Portman and Sinema are developing totals $973 billion over five years or $1.2 trillion over eight years, including $579 billion in new spending. That’s more new money than a proposal Sen. Shelley Moore Capito (R-W.Va) presented to Biden earlier in the process, before their negotiations fell apart. Despite the increase in the top-line number, even the most conservative Senate Republicans are holding their fire and declining to criticize the proposal. Negotiators are expected to outline the deal in further detail Tuesday at the Senate Republican lunch, according to a source familiar with the talks. </w:t>
      </w:r>
      <w:r w:rsidRPr="00620BC0">
        <w:rPr>
          <w:rStyle w:val="StyleUnderline"/>
        </w:rPr>
        <w:t>Democrats</w:t>
      </w:r>
      <w:r>
        <w:t xml:space="preserve">, meanwhile, </w:t>
      </w:r>
      <w:r w:rsidRPr="00620BC0">
        <w:rPr>
          <w:rStyle w:val="StyleUnderline"/>
        </w:rPr>
        <w:t xml:space="preserve">are aware that their time to get something done is </w:t>
      </w:r>
      <w:r w:rsidRPr="00620BC0">
        <w:rPr>
          <w:rStyle w:val="Emphasis"/>
        </w:rPr>
        <w:t>dwindling</w:t>
      </w:r>
      <w:r w:rsidRPr="00620BC0">
        <w:rPr>
          <w:rStyle w:val="StyleUnderline"/>
        </w:rPr>
        <w:t xml:space="preserve"> and that a bipartisan agreement could take up </w:t>
      </w:r>
      <w:r w:rsidRPr="00620BC0">
        <w:rPr>
          <w:rStyle w:val="Emphasis"/>
        </w:rPr>
        <w:t>significant floor time</w:t>
      </w:r>
      <w:r>
        <w:t xml:space="preserve">. Senate Majority Leader Chuck Schumer on Monday said that </w:t>
      </w:r>
      <w:r w:rsidRPr="00620BC0">
        <w:rPr>
          <w:rStyle w:val="StyleUnderline"/>
        </w:rPr>
        <w:t>the infrastructure talks are proceeding on two tracks</w:t>
      </w:r>
      <w:r>
        <w:t>. The New York Democrat described the first track as bipartisan, while the second encompasses elements of Biden’s plan that won’t get GOP support.</w:t>
      </w:r>
    </w:p>
    <w:p w14:paraId="286B1526" w14:textId="45391100" w:rsidR="00FE0A94" w:rsidRPr="00394BD3" w:rsidRDefault="00FE0A94" w:rsidP="00FE0A94">
      <w:pPr>
        <w:pStyle w:val="Heading4"/>
        <w:rPr>
          <w:rFonts w:cs="Times New Roman"/>
        </w:rPr>
      </w:pPr>
      <w:r w:rsidRPr="00394BD3">
        <w:rPr>
          <w:rFonts w:cs="Times New Roman"/>
        </w:rPr>
        <w:t xml:space="preserve">Infrastructure will pass now. Biden will use GOP intransigence to </w:t>
      </w:r>
      <w:r w:rsidRPr="00620490">
        <w:rPr>
          <w:rFonts w:cs="Times New Roman"/>
          <w:u w:val="single"/>
        </w:rPr>
        <w:t>rally democrats</w:t>
      </w:r>
      <w:r w:rsidRPr="00394BD3">
        <w:rPr>
          <w:rFonts w:cs="Times New Roman"/>
        </w:rPr>
        <w:t xml:space="preserve"> to support the bill.</w:t>
      </w:r>
    </w:p>
    <w:p w14:paraId="394DFAC7" w14:textId="4F4D8BF4" w:rsidR="00FE0A94" w:rsidRPr="00394BD3" w:rsidRDefault="00FE0A94" w:rsidP="00FE0A94">
      <w:r w:rsidRPr="00394BD3">
        <w:rPr>
          <w:rStyle w:val="Style13ptBold"/>
        </w:rPr>
        <w:t>Abramson 6-4</w:t>
      </w:r>
      <w:r w:rsidRPr="00394BD3">
        <w:t xml:space="preserve">-2021 (Alana, “Why Biden Still Wins Infrastructure Negotiations, Even If They Fail,” </w:t>
      </w:r>
      <w:r w:rsidRPr="00394BD3">
        <w:rPr>
          <w:i/>
          <w:iCs/>
        </w:rPr>
        <w:t>Time Magazine</w:t>
      </w:r>
      <w:r w:rsidRPr="00394BD3">
        <w:t xml:space="preserve">, </w:t>
      </w:r>
      <w:hyperlink r:id="rId16" w:history="1">
        <w:r w:rsidR="00D81406" w:rsidRPr="00394BD3">
          <w:rPr>
            <w:rStyle w:val="Hyperlink"/>
          </w:rPr>
          <w:t>https://time.com/6070438/biden-infrastructure-bipartisan-negotiatons/)//BB</w:t>
        </w:r>
      </w:hyperlink>
    </w:p>
    <w:p w14:paraId="5854D671" w14:textId="77777777" w:rsidR="00D81406" w:rsidRPr="00394BD3" w:rsidRDefault="00D81406" w:rsidP="00FE0A94"/>
    <w:p w14:paraId="49D9EB75" w14:textId="56A040C9" w:rsidR="00FE0A94" w:rsidRDefault="00FE0A94" w:rsidP="00FE0A94">
      <w:r w:rsidRPr="00394BD3">
        <w:t xml:space="preserve">But </w:t>
      </w:r>
      <w:r w:rsidRPr="00394BD3">
        <w:rPr>
          <w:rStyle w:val="StyleUnderline"/>
        </w:rPr>
        <w:t>both Biden’s allies and even some Republicans agree that if negotiations fail, the President still wins—and so does his party</w:t>
      </w:r>
      <w:r w:rsidRPr="00394BD3">
        <w:t xml:space="preserve">. Crucially, </w:t>
      </w:r>
      <w:r w:rsidRPr="00394BD3">
        <w:rPr>
          <w:rStyle w:val="StyleUnderline"/>
        </w:rPr>
        <w:t xml:space="preserve">the long weeks of public back-and-forth will make it easier to get </w:t>
      </w:r>
      <w:r w:rsidRPr="00394BD3">
        <w:t xml:space="preserve">moderate Democratic Senators Kyrsten </w:t>
      </w:r>
      <w:r w:rsidRPr="00394BD3">
        <w:rPr>
          <w:rStyle w:val="StyleUnderline"/>
        </w:rPr>
        <w:t>Sinema and</w:t>
      </w:r>
      <w:r w:rsidRPr="00394BD3">
        <w:t xml:space="preserve"> Joe </w:t>
      </w:r>
      <w:r w:rsidRPr="00394BD3">
        <w:rPr>
          <w:rStyle w:val="StyleUnderline"/>
        </w:rPr>
        <w:t>Manchin, whose votes are needed to pass a bill by reconciliation, onboard</w:t>
      </w:r>
      <w:r w:rsidRPr="00394BD3">
        <w:t xml:space="preserve">. Both say they want a bipartisan agreement on infrastructure, and Manchin told NBC News on Thursday that he still thinks it can be done. But </w:t>
      </w:r>
      <w:r w:rsidRPr="00394BD3">
        <w:rPr>
          <w:rStyle w:val="StyleUnderline"/>
        </w:rPr>
        <w:t>after watching the two parties try and fail to reach an agreement, even on benign topics like funding for highways, it will be easier to convince those senators that a party-line passage is better than nothing</w:t>
      </w:r>
      <w:r w:rsidRPr="00394BD3">
        <w:t>, a person close to the White House says.</w:t>
      </w:r>
      <w:r w:rsidR="009252D0" w:rsidRPr="00394BD3">
        <w:t xml:space="preserve"> </w:t>
      </w:r>
      <w:r w:rsidRPr="00394BD3">
        <w:t xml:space="preserve">The President’s supporters also argue that </w:t>
      </w:r>
      <w:r w:rsidRPr="00394BD3">
        <w:rPr>
          <w:rStyle w:val="StyleUnderline"/>
        </w:rPr>
        <w:t>the public act of good faith negotiations will boost Biden’s image with the voters</w:t>
      </w:r>
      <w:r w:rsidRPr="00394BD3">
        <w:t>. Over half of respondents surveyed in the Morning Consult poll believed Biden was sincere in his efforts to reach across the aisle, more so than any other politician polled. If the party moves forward unilaterally, says John Anzalone, Biden’s campaign adviser and pollster, the public isn’t likely to fault the President. Biden had “real success [negotiating] as a legislator. He believes in it, and thinks it’s important for the country, but it takes two to tango,” he says.</w:t>
      </w:r>
      <w:r w:rsidR="009252D0" w:rsidRPr="00394BD3">
        <w:t xml:space="preserve"> </w:t>
      </w:r>
      <w:r w:rsidRPr="00394BD3">
        <w:t>Ultimately, says Anzalone, the popularity behind the proposals in the American Jobs Plan means Biden will almost inevitably emerge with the upper hand. A poll from Monmouth University released April 26 found that 68% of Americans support the plan, including 69% of Independents. Americans “want this stuff done,” Anzalone says. “They want real action on economic recovery and job creation.”</w:t>
      </w:r>
      <w:r w:rsidR="009252D0" w:rsidRPr="00394BD3">
        <w:t xml:space="preserve"> </w:t>
      </w:r>
      <w:r w:rsidRPr="00394BD3">
        <w:t>Republicans, of course, have seen this polling too. But the party, which is trying to reclaim an identity in the wake of former President Donald Trump’s chaotic tenure, has struggled to rally around infrastructure, though it’s something they frequently profess to support. “I think there are very few people [in the Republican party] waking up excited, being like, ‘Let’s get an infrastructure deal done today,’ or or rallying around infrastructure as a top issue,” says one Senior Republican Senate aide who has been briefed on the negotiations.</w:t>
      </w:r>
      <w:r w:rsidR="009252D0" w:rsidRPr="00394BD3">
        <w:t xml:space="preserve"> </w:t>
      </w:r>
      <w:r w:rsidRPr="00394BD3">
        <w:t xml:space="preserve">Democratic aides argue that, instead, </w:t>
      </w:r>
      <w:r w:rsidRPr="00394BD3">
        <w:rPr>
          <w:rStyle w:val="StyleUnderline"/>
        </w:rPr>
        <w:t>the Republican party’s focus has become blocking Biden’s agenda—and that this negotiation process exposed that</w:t>
      </w:r>
      <w:r w:rsidRPr="00394BD3">
        <w:t>. They frequently point to Senate Minority Leader Mitch McConnell’s comments at an event in Kentucky last month, with infrastructure negotiations already underway, saying “100% of my focus is to standing up to this Administration.” (McConnell did say on June 3 he is still hopeful a deal can materialize).</w:t>
      </w:r>
      <w:r w:rsidR="009252D0" w:rsidRPr="00394BD3">
        <w:t xml:space="preserve"> </w:t>
      </w:r>
      <w:r w:rsidRPr="00394BD3">
        <w:t xml:space="preserve">The Republican aide agrees that </w:t>
      </w:r>
      <w:r w:rsidRPr="00394BD3">
        <w:rPr>
          <w:rStyle w:val="StyleUnderline"/>
        </w:rPr>
        <w:t>if negotiations fail, it could work to Biden’s advantage, because he will use reconciliation to try and pass a popular bill, but will still be able to point to a clear record of trying to reach a bipartisan agreement</w:t>
      </w:r>
      <w:r w:rsidRPr="00394BD3">
        <w:t>. Says the aide: “</w:t>
      </w:r>
      <w:r w:rsidRPr="00394BD3">
        <w:rPr>
          <w:rStyle w:val="StyleUnderline"/>
        </w:rPr>
        <w:t xml:space="preserve">If the goal for them was to </w:t>
      </w:r>
      <w:r w:rsidRPr="00394BD3">
        <w:rPr>
          <w:rStyle w:val="Emphasis"/>
        </w:rPr>
        <w:t>set it up so they have the 50 votes to go at it alone</w:t>
      </w:r>
      <w:r w:rsidRPr="00394BD3">
        <w:rPr>
          <w:rStyle w:val="StyleUnderline"/>
        </w:rPr>
        <w:t xml:space="preserve">, it’s </w:t>
      </w:r>
      <w:r w:rsidRPr="00394BD3">
        <w:rPr>
          <w:rStyle w:val="Emphasis"/>
        </w:rPr>
        <w:t>a pretty effective strategy</w:t>
      </w:r>
      <w:r w:rsidRPr="00394BD3">
        <w:t>.”</w:t>
      </w:r>
    </w:p>
    <w:p w14:paraId="264C3A63" w14:textId="18CC82F4" w:rsidR="00FE0A94" w:rsidRPr="00394BD3" w:rsidRDefault="00E73C7F" w:rsidP="00FE0A94">
      <w:pPr>
        <w:pStyle w:val="Heading4"/>
        <w:rPr>
          <w:rFonts w:cs="Times New Roman"/>
        </w:rPr>
      </w:pPr>
      <w:r w:rsidRPr="00394BD3">
        <w:rPr>
          <w:rFonts w:cs="Times New Roman"/>
        </w:rPr>
        <w:t>“Won’t pass”</w:t>
      </w:r>
      <w:r w:rsidR="00FE0A94" w:rsidRPr="00394BD3">
        <w:rPr>
          <w:rFonts w:cs="Times New Roman"/>
        </w:rPr>
        <w:t xml:space="preserve"> ev is a </w:t>
      </w:r>
      <w:r w:rsidR="00FE0A94" w:rsidRPr="00394BD3">
        <w:rPr>
          <w:rFonts w:cs="Times New Roman"/>
          <w:u w:val="single"/>
        </w:rPr>
        <w:t>snapshot</w:t>
      </w:r>
      <w:r w:rsidR="00FE0A94" w:rsidRPr="00394BD3">
        <w:rPr>
          <w:rFonts w:cs="Times New Roman"/>
        </w:rPr>
        <w:t xml:space="preserve">, ours assumes </w:t>
      </w:r>
      <w:r w:rsidR="00FE0A94" w:rsidRPr="00394BD3">
        <w:rPr>
          <w:rFonts w:cs="Times New Roman"/>
          <w:u w:val="single"/>
        </w:rPr>
        <w:t xml:space="preserve">coming expenditures </w:t>
      </w:r>
      <w:r w:rsidR="00FE0A94" w:rsidRPr="00394BD3">
        <w:rPr>
          <w:rFonts w:cs="Times New Roman"/>
        </w:rPr>
        <w:t>of PC</w:t>
      </w:r>
    </w:p>
    <w:p w14:paraId="429F5D4D" w14:textId="12851471" w:rsidR="00FE0A94" w:rsidRPr="00394BD3" w:rsidRDefault="00FE0A94" w:rsidP="00FE0A94">
      <w:r w:rsidRPr="00394BD3">
        <w:rPr>
          <w:rStyle w:val="Style13ptBold"/>
        </w:rPr>
        <w:t>Garrison 6-9</w:t>
      </w:r>
      <w:r w:rsidRPr="00394BD3">
        <w:t xml:space="preserve">-2021 (Joey, “Where do infrastructure talks go from here now that Biden’s negotiations with Republicans collapsed?,” </w:t>
      </w:r>
      <w:r w:rsidRPr="00394BD3">
        <w:rPr>
          <w:i/>
          <w:iCs/>
        </w:rPr>
        <w:t>USA Today</w:t>
      </w:r>
      <w:r w:rsidRPr="00394BD3">
        <w:t xml:space="preserve">, </w:t>
      </w:r>
      <w:hyperlink r:id="rId17" w:history="1">
        <w:r w:rsidR="003113C0" w:rsidRPr="00394BD3">
          <w:rPr>
            <w:rStyle w:val="Hyperlink"/>
          </w:rPr>
          <w:t>https://www.usatoday.com/in-depth/news/politics/2021/06/09/biden-infrastructure-plan-negotiations-continue-after-gop-talks-halt/7619224002/)//BB</w:t>
        </w:r>
      </w:hyperlink>
    </w:p>
    <w:p w14:paraId="5CBEA90D" w14:textId="77777777" w:rsidR="003113C0" w:rsidRPr="00394BD3" w:rsidRDefault="003113C0" w:rsidP="00FE0A94"/>
    <w:p w14:paraId="4CD005F3" w14:textId="350E8F25" w:rsidR="00FE0A94" w:rsidRPr="00394BD3" w:rsidRDefault="00FE0A94" w:rsidP="00FE0A94">
      <w:r w:rsidRPr="00394BD3">
        <w:rPr>
          <w:rStyle w:val="StyleUnderline"/>
        </w:rPr>
        <w:t>Weeks of negotiations resulted in little headway, with major differences on costs and taxes going unreconciled</w:t>
      </w:r>
      <w:r w:rsidRPr="00394BD3">
        <w:t>. Republicans accused the president of changing his demands and being unwilling to compromise on his insistence on "social infrastructure" while the White House said the Republicans' offers didn't meet America's needs.</w:t>
      </w:r>
      <w:r w:rsidR="003113C0" w:rsidRPr="00394BD3">
        <w:t xml:space="preserve"> </w:t>
      </w:r>
      <w:r w:rsidRPr="00394BD3">
        <w:rPr>
          <w:rStyle w:val="StyleUnderline"/>
        </w:rPr>
        <w:t>But the White House</w:t>
      </w:r>
      <w:r w:rsidRPr="00394BD3">
        <w:t xml:space="preserve"> claimed it still </w:t>
      </w:r>
      <w:r w:rsidRPr="00394BD3">
        <w:rPr>
          <w:rStyle w:val="StyleUnderline"/>
        </w:rPr>
        <w:t>has "multiple paths forward" for getting an infrastructure bill passed, including using a special legislative maneuver that doesn't require Republican backing, building on a separate House Democratic proposal and negotiating</w:t>
      </w:r>
      <w:r w:rsidRPr="00394BD3">
        <w:t xml:space="preserve"> </w:t>
      </w:r>
      <w:r w:rsidRPr="00394BD3">
        <w:rPr>
          <w:rStyle w:val="StyleUnderline"/>
        </w:rPr>
        <w:t>with a bipartisan group of senators</w:t>
      </w:r>
      <w:r w:rsidRPr="00394BD3">
        <w:t xml:space="preserve"> who have been meeting for weeks on a compromise.</w:t>
      </w:r>
      <w:r w:rsidR="003113C0" w:rsidRPr="00394BD3">
        <w:t xml:space="preserve"> </w:t>
      </w:r>
      <w:r w:rsidRPr="00394BD3">
        <w:t>Biden opened talks with the group of around 20 senators that include Sens. Mitt Romney, R-Utah, Rob Portman, R-Ohio, Bill Cassidy, R-La., Joe Manchin, D-W.Va., and Kyrsten Sinema, D-Ariz.</w:t>
      </w:r>
      <w:r w:rsidR="003113C0" w:rsidRPr="00394BD3">
        <w:t xml:space="preserve"> </w:t>
      </w:r>
      <w:r w:rsidRPr="00394BD3">
        <w:t xml:space="preserve">"(The president is) quite familiar with the fact that </w:t>
      </w:r>
      <w:r w:rsidRPr="00394BD3">
        <w:rPr>
          <w:rStyle w:val="Emphasis"/>
        </w:rPr>
        <w:t>it takes</w:t>
      </w:r>
      <w:r w:rsidRPr="00394BD3">
        <w:t xml:space="preserve"> some </w:t>
      </w:r>
      <w:r w:rsidRPr="00394BD3">
        <w:rPr>
          <w:rStyle w:val="Emphasis"/>
        </w:rPr>
        <w:t>patience</w:t>
      </w:r>
      <w:r w:rsidRPr="00394BD3">
        <w:t xml:space="preserve"> at times, that </w:t>
      </w:r>
      <w:r w:rsidRPr="00394BD3">
        <w:rPr>
          <w:rStyle w:val="StyleUnderline"/>
        </w:rPr>
        <w:t xml:space="preserve">there are </w:t>
      </w:r>
      <w:r w:rsidRPr="00394BD3">
        <w:rPr>
          <w:rStyle w:val="Emphasis"/>
        </w:rPr>
        <w:t>going to be moments when we're near death</w:t>
      </w:r>
      <w:r w:rsidRPr="00394BD3">
        <w:rPr>
          <w:rStyle w:val="StyleUnderline"/>
        </w:rPr>
        <w:t xml:space="preserve"> and </w:t>
      </w:r>
      <w:r w:rsidRPr="00BA3624">
        <w:rPr>
          <w:rStyle w:val="Emphasis"/>
        </w:rPr>
        <w:t>then it comes back</w:t>
      </w:r>
      <w:r w:rsidRPr="00394BD3">
        <w:t>," White House press secretary Jen Psaki told reporters on Air Force One as Biden flew to Europe on Wednesday. "</w:t>
      </w:r>
      <w:r w:rsidRPr="00394BD3">
        <w:rPr>
          <w:rStyle w:val="StyleUnderline"/>
        </w:rPr>
        <w:t xml:space="preserve">That's </w:t>
      </w:r>
      <w:r w:rsidRPr="00394BD3">
        <w:rPr>
          <w:rStyle w:val="Emphasis"/>
        </w:rPr>
        <w:t>always</w:t>
      </w:r>
      <w:r w:rsidRPr="00394BD3">
        <w:rPr>
          <w:rStyle w:val="StyleUnderline"/>
        </w:rPr>
        <w:t xml:space="preserve"> how policymaking, lawmaking, billmaking happens.</w:t>
      </w:r>
      <w:r w:rsidRPr="00394BD3">
        <w:t>"</w:t>
      </w:r>
    </w:p>
    <w:p w14:paraId="2E680F68" w14:textId="22183FD2" w:rsidR="004314F2" w:rsidRPr="00394BD3" w:rsidRDefault="004314F2" w:rsidP="00E26126">
      <w:pPr>
        <w:pStyle w:val="Heading3"/>
        <w:rPr>
          <w:rFonts w:cs="Times New Roman"/>
        </w:rPr>
      </w:pPr>
      <w:r w:rsidRPr="00394BD3">
        <w:rPr>
          <w:rFonts w:cs="Times New Roman"/>
        </w:rPr>
        <w:t>U---Brink</w:t>
      </w:r>
      <w:r w:rsidR="00BA094D">
        <w:rPr>
          <w:rFonts w:cs="Times New Roman"/>
        </w:rPr>
        <w:t xml:space="preserve"> / PC Key</w:t>
      </w:r>
    </w:p>
    <w:p w14:paraId="1D80DB80" w14:textId="4397B246" w:rsidR="004314F2" w:rsidRPr="00394BD3" w:rsidRDefault="004314F2" w:rsidP="004314F2">
      <w:pPr>
        <w:pStyle w:val="Heading4"/>
        <w:rPr>
          <w:rFonts w:cs="Times New Roman"/>
        </w:rPr>
      </w:pPr>
      <w:r w:rsidRPr="00394BD3">
        <w:rPr>
          <w:rFonts w:cs="Times New Roman"/>
        </w:rPr>
        <w:t>Infrastructure’s on the brink. PC is key to close the deal.</w:t>
      </w:r>
    </w:p>
    <w:p w14:paraId="2D9EF6A1" w14:textId="183D3065" w:rsidR="00921B20" w:rsidRPr="00394BD3" w:rsidRDefault="00921B20" w:rsidP="00921B20">
      <w:r w:rsidRPr="00394BD3">
        <w:rPr>
          <w:rStyle w:val="Style13ptBold"/>
        </w:rPr>
        <w:t>Mascaro 6-8</w:t>
      </w:r>
      <w:r w:rsidRPr="00394BD3">
        <w:t xml:space="preserve">-2021 (Lisa, “‘A lot of anxiety’ for Democrats as Biden agenda stalls,” </w:t>
      </w:r>
      <w:hyperlink r:id="rId18" w:history="1">
        <w:r w:rsidR="00EA753F" w:rsidRPr="00394BD3">
          <w:rPr>
            <w:rStyle w:val="Hyperlink"/>
          </w:rPr>
          <w:t>https://www.wvnstv.com/news/a-lot-of-anxiety-for-democrats-as-biden-agenda-stalls/)//BB</w:t>
        </w:r>
      </w:hyperlink>
    </w:p>
    <w:p w14:paraId="3B105743" w14:textId="77777777" w:rsidR="00EA753F" w:rsidRPr="00394BD3" w:rsidRDefault="00EA753F" w:rsidP="00921B20"/>
    <w:p w14:paraId="1AC74DE3" w14:textId="5316B23F" w:rsidR="004314F2" w:rsidRDefault="004314F2" w:rsidP="004314F2">
      <w:pPr>
        <w:rPr>
          <w:sz w:val="12"/>
        </w:rPr>
      </w:pPr>
      <w:r w:rsidRPr="00394BD3">
        <w:rPr>
          <w:rStyle w:val="StyleUnderline"/>
        </w:rPr>
        <w:t>Hopes for a big infrastructure investment</w:t>
      </w:r>
      <w:r w:rsidR="00921B20" w:rsidRPr="00394BD3">
        <w:rPr>
          <w:rStyle w:val="StyleUnderline"/>
        </w:rPr>
        <w:t xml:space="preserve"> </w:t>
      </w:r>
      <w:r w:rsidRPr="00394BD3">
        <w:rPr>
          <w:rStyle w:val="StyleUnderline"/>
        </w:rPr>
        <w:t>are</w:t>
      </w:r>
      <w:r w:rsidRPr="00394BD3">
        <w:rPr>
          <w:sz w:val="12"/>
        </w:rPr>
        <w:t xml:space="preserve"> </w:t>
      </w:r>
      <w:r w:rsidRPr="00394BD3">
        <w:rPr>
          <w:rStyle w:val="Emphasis"/>
        </w:rPr>
        <w:t>teetering</w:t>
      </w:r>
      <w:r w:rsidRPr="00394BD3">
        <w:rPr>
          <w:sz w:val="12"/>
        </w:rPr>
        <w:t xml:space="preserve">. </w:t>
      </w:r>
      <w:r w:rsidRPr="00394BD3">
        <w:rPr>
          <w:rStyle w:val="StyleUnderline"/>
        </w:rPr>
        <w:t>An ambitious elections and voting billis all but dead. Legislation on police brutality, gun control and immigration has stalled out.</w:t>
      </w:r>
      <w:r w:rsidR="00EA753F" w:rsidRPr="00394BD3">
        <w:rPr>
          <w:sz w:val="12"/>
        </w:rPr>
        <w:t xml:space="preserve"> </w:t>
      </w:r>
      <w:r w:rsidRPr="00394BD3">
        <w:rPr>
          <w:sz w:val="12"/>
        </w:rPr>
        <w:t xml:space="preserve">Nearly six months of Democratic control in Washington, </w:t>
      </w:r>
      <w:r w:rsidRPr="00394BD3">
        <w:rPr>
          <w:rStyle w:val="StyleUnderline"/>
        </w:rPr>
        <w:t>the party’s progressive wing is growing increasingly restless as campaign promises go undone</w:t>
      </w:r>
      <w:r w:rsidRPr="00394BD3">
        <w:rPr>
          <w:sz w:val="12"/>
        </w:rPr>
        <w:t xml:space="preserve"> — blocked not only by Republican obstruction, but also by Democrats’ own inability to unite fully around priorities.</w:t>
      </w:r>
      <w:r w:rsidR="00EA753F" w:rsidRPr="00394BD3">
        <w:rPr>
          <w:sz w:val="12"/>
        </w:rPr>
        <w:t xml:space="preserve"> </w:t>
      </w:r>
      <w:r w:rsidRPr="00394BD3">
        <w:rPr>
          <w:rStyle w:val="Emphasis"/>
        </w:rPr>
        <w:t>The time ahead is pivotal</w:t>
      </w:r>
      <w:r w:rsidRPr="00394BD3">
        <w:rPr>
          <w:sz w:val="12"/>
        </w:rPr>
        <w:t xml:space="preserve"> </w:t>
      </w:r>
      <w:r w:rsidRPr="00394BD3">
        <w:rPr>
          <w:rStyle w:val="StyleUnderline"/>
        </w:rPr>
        <w:t>for President Joe Biden and his allies in Congress to seize what some view as a transformative moment to</w:t>
      </w:r>
      <w:r w:rsidR="00EA753F" w:rsidRPr="00394BD3">
        <w:rPr>
          <w:rStyle w:val="StyleUnderline"/>
        </w:rPr>
        <w:t xml:space="preserve"> </w:t>
      </w:r>
      <w:r w:rsidRPr="00394BD3">
        <w:rPr>
          <w:rStyle w:val="StyleUnderline"/>
        </w:rPr>
        <w:t>rebuild the economy and reshape the country</w:t>
      </w:r>
      <w:r w:rsidRPr="00394BD3">
        <w:rPr>
          <w:sz w:val="12"/>
        </w:rPr>
        <w:t>.</w:t>
      </w:r>
      <w:r w:rsidR="00EA753F" w:rsidRPr="00394BD3">
        <w:rPr>
          <w:sz w:val="12"/>
        </w:rPr>
        <w:t xml:space="preserve"> </w:t>
      </w:r>
      <w:r w:rsidRPr="00394BD3">
        <w:rPr>
          <w:sz w:val="12"/>
        </w:rPr>
        <w:t>“There’s a lot of anxiety,” said Rep. Ro Khanna, D-Ca., who had been a co-chair of Bernie Sanders’ presidential bid. “It’s a question really for President Biden: What kind of president does he want to be?”</w:t>
      </w:r>
      <w:r w:rsidR="00EA753F" w:rsidRPr="00394BD3">
        <w:rPr>
          <w:sz w:val="12"/>
        </w:rPr>
        <w:t xml:space="preserve"> </w:t>
      </w:r>
      <w:r w:rsidRPr="00394BD3">
        <w:rPr>
          <w:sz w:val="12"/>
        </w:rPr>
        <w:t xml:space="preserve">The summer work period is traditionally among the busiest for Congress, but especially sharpened this year as Democrats strain to deliver on Biden’s agenda. Senate Majority Leader Chuck Schumer warned colleagues that </w:t>
      </w:r>
      <w:r w:rsidRPr="00394BD3">
        <w:rPr>
          <w:rStyle w:val="Emphasis"/>
        </w:rPr>
        <w:t>June will “test our resolve.</w:t>
      </w:r>
      <w:r w:rsidRPr="00394BD3">
        <w:rPr>
          <w:sz w:val="12"/>
        </w:rPr>
        <w:t>” Infrastructure talks are dragging, though Biden is expected to talk again Tuesday with Sen. Shelley Moore Capito, the lead Republican negotiator. But the limits of bipartisanship in the 50-50 Senate are increasingly clear.</w:t>
      </w:r>
      <w:r w:rsidR="00EA753F" w:rsidRPr="00394BD3">
        <w:rPr>
          <w:sz w:val="12"/>
        </w:rPr>
        <w:t xml:space="preserve"> </w:t>
      </w:r>
      <w:r w:rsidRPr="00394BD3">
        <w:rPr>
          <w:sz w:val="12"/>
        </w:rPr>
        <w:t>The party suffered a debilitating blow over the weekend when Sen. Joe Manchin, D-W.Va., announced his oppositionto the voting bill, titled S.1 because it is a top party priority. Many Democrats view it as crucial to protecting democracy and a direct response to restrictive new voting laws being passed in Republican-led states egged on by Donald Trump, the former president.</w:t>
      </w:r>
      <w:r w:rsidR="00EA753F" w:rsidRPr="00394BD3">
        <w:rPr>
          <w:sz w:val="12"/>
        </w:rPr>
        <w:t xml:space="preserve"> </w:t>
      </w:r>
      <w:r w:rsidRPr="00394BD3">
        <w:rPr>
          <w:sz w:val="12"/>
        </w:rPr>
        <w:t>“Do I feel discouraged? Yes,” said Rep. Pramila Jayapal, D-Wash., chairwoman of the Congressional Progressive Caucus, warning of a failure to deliver on the promises. “We will lose voters for a generation.”</w:t>
      </w:r>
      <w:r w:rsidR="00EA753F" w:rsidRPr="00394BD3">
        <w:rPr>
          <w:sz w:val="12"/>
        </w:rPr>
        <w:t xml:space="preserve"> </w:t>
      </w:r>
      <w:r w:rsidRPr="00394BD3">
        <w:rPr>
          <w:sz w:val="12"/>
        </w:rPr>
        <w:t>Schumer, in setting the agenda, is challenging senators to prepare to make tough choices. But he is also facing a test of his own ability to lead the big-tent party through a volatile period of shifting priorities and tactics in the aftermath of the Trump era and the Capitol insurrection.</w:t>
      </w:r>
      <w:r w:rsidR="00EA753F" w:rsidRPr="00394BD3">
        <w:rPr>
          <w:sz w:val="12"/>
        </w:rPr>
        <w:t xml:space="preserve"> </w:t>
      </w:r>
      <w:r w:rsidRPr="00394BD3">
        <w:rPr>
          <w:sz w:val="12"/>
        </w:rPr>
        <w:t>While Democratic senators have been generating goodwill by considering bipartisan bills in the evenly split Senate, they face mounting pressure from voters who put them in office to fight harder for legislation that Republicans are determined to block with the filibuster. Democrats hold the edge in the Senate because Vice President Kamala Harris can break a voting tie.</w:t>
      </w:r>
      <w:r w:rsidR="00EA753F" w:rsidRPr="00394BD3">
        <w:rPr>
          <w:sz w:val="12"/>
        </w:rPr>
        <w:t xml:space="preserve"> </w:t>
      </w:r>
      <w:r w:rsidRPr="00394BD3">
        <w:rPr>
          <w:sz w:val="12"/>
        </w:rPr>
        <w:t>Fed up by the delays, some senators are ready to change the rules to eliminate the filibuster, which they blame for the inaction. The long-running Senate filibuster rules require 60 votes to advance most legislation, meaning as many as 10 Republicans would need to cross party lines to help Democrats achieve their priorities. Some senators propose reducing the voting threshold to 51.</w:t>
      </w:r>
      <w:r w:rsidR="00EA753F" w:rsidRPr="00394BD3">
        <w:rPr>
          <w:sz w:val="12"/>
        </w:rPr>
        <w:t xml:space="preserve"> </w:t>
      </w:r>
      <w:r w:rsidRPr="00394BD3">
        <w:rPr>
          <w:sz w:val="12"/>
        </w:rPr>
        <w:t>But Manchin, in announcing his opposition to the voting rights bill Sunday as the “wrong piece of legislation to bring our country together,” also restated his refusal to end the filibuster — for now, denying his party a crucial vote needed to make the rules change that could help advance its agenda.</w:t>
      </w:r>
      <w:r w:rsidR="00EA753F" w:rsidRPr="00394BD3">
        <w:rPr>
          <w:sz w:val="12"/>
        </w:rPr>
        <w:t xml:space="preserve"> </w:t>
      </w:r>
      <w:r w:rsidRPr="00394BD3">
        <w:rPr>
          <w:sz w:val="12"/>
        </w:rPr>
        <w:t>On Tuesday, leading civil rights figures including Rev. Al Sharpton and Marc Morial are scheduled to meet with Manchin in Washington. Biden urged them to visit the senator to discuss the voting bill and the legislative agenda. He encouraged them to keep the conversation constructive and not put pressure the senator — at least not yet, according to a person familiar with the discussion but not authorized to speak about private conversations.</w:t>
      </w:r>
      <w:r w:rsidR="00EA753F" w:rsidRPr="00394BD3">
        <w:rPr>
          <w:sz w:val="12"/>
        </w:rPr>
        <w:t xml:space="preserve"> </w:t>
      </w:r>
      <w:r w:rsidRPr="00394BD3">
        <w:rPr>
          <w:sz w:val="12"/>
        </w:rPr>
        <w:t>While Manchin has talked about supporting another voting bill, the John Lewis Voting Rights Act, advocates of S.1 say both pieces of legislation are needed. Biden agrees Congress should move forward with both, White House press secretary Jen Psaki said Monday.</w:t>
      </w:r>
      <w:r w:rsidR="00EA753F" w:rsidRPr="00394BD3">
        <w:rPr>
          <w:sz w:val="12"/>
        </w:rPr>
        <w:t xml:space="preserve"> </w:t>
      </w:r>
      <w:r w:rsidRPr="00394BD3">
        <w:rPr>
          <w:sz w:val="12"/>
        </w:rPr>
        <w:t>At the same time, Democratic groups supporting S.1 vowed to continue with a $30 million campaign pressing Democratic senators to rewrite filibuster rules and pass the bill — including with TV ads in Manchin’s West Virginia.</w:t>
      </w:r>
      <w:r w:rsidR="00EA753F" w:rsidRPr="00394BD3">
        <w:rPr>
          <w:sz w:val="12"/>
        </w:rPr>
        <w:t xml:space="preserve"> </w:t>
      </w:r>
      <w:r w:rsidRPr="00394BD3">
        <w:rPr>
          <w:sz w:val="12"/>
        </w:rPr>
        <w:t>But it’s not just Manchin who opposes changing the filibuster laws. Without support from him or other filibuster defenders, like Sen. Kyrsten Sinema, D-Ariz., Democratic senators will be forced to confront the limits of their fragile majority. If Democrats decided to go it alone on the big infrastructure bill, as talks with Republican senators stall, they would need to be unified because they would have no votes to spare.</w:t>
      </w:r>
      <w:r w:rsidR="00EA753F" w:rsidRPr="00394BD3">
        <w:rPr>
          <w:sz w:val="12"/>
        </w:rPr>
        <w:t xml:space="preserve"> </w:t>
      </w:r>
      <w:r w:rsidRPr="00394BD3">
        <w:rPr>
          <w:sz w:val="12"/>
        </w:rPr>
        <w:t>Failing to deliver on campaign promises that are popular with voters could exacerbate party divisions and expose Democrats to criticism from their own ranks as well as from Republicans eager to show that Biden’s party cannot govern.</w:t>
      </w:r>
      <w:r w:rsidR="00EA753F" w:rsidRPr="00394BD3">
        <w:rPr>
          <w:sz w:val="12"/>
        </w:rPr>
        <w:t xml:space="preserve"> </w:t>
      </w:r>
      <w:r w:rsidRPr="00394BD3">
        <w:rPr>
          <w:sz w:val="12"/>
        </w:rPr>
        <w:t>“We need to move the ball,” said Yvette Simpson, CEO of Democracy for America, a liberal advocacy organization.</w:t>
      </w:r>
      <w:r w:rsidR="00EA753F" w:rsidRPr="00394BD3">
        <w:rPr>
          <w:sz w:val="12"/>
        </w:rPr>
        <w:t xml:space="preserve"> </w:t>
      </w:r>
      <w:r w:rsidRPr="00394BD3">
        <w:rPr>
          <w:sz w:val="12"/>
        </w:rPr>
        <w:t>“We told everyone to come out against all odds in the pandemic and vote,” she said about the 2020 election. The promise was that with Democrats in power, ”we’re going to have all these great things happen, their lives are going to be better. And what they’re finding is that it looks like Washington as usual.”</w:t>
      </w:r>
      <w:r w:rsidR="00EA753F" w:rsidRPr="00394BD3">
        <w:rPr>
          <w:sz w:val="12"/>
        </w:rPr>
        <w:t xml:space="preserve"> </w:t>
      </w:r>
      <w:r w:rsidRPr="00394BD3">
        <w:rPr>
          <w:sz w:val="12"/>
        </w:rPr>
        <w:t>Schumer has been laying the groundwork for this moment since he became majority leader in January, trying to build the case that bipartisanship can work in some cases — with passage of an Asian hate crimes bill or a water public works package. But he also recognizes that it has limits, according to two Democratic aides granted anonymity to discuss the private strategy.</w:t>
      </w:r>
      <w:r w:rsidR="00EA753F" w:rsidRPr="00394BD3">
        <w:rPr>
          <w:sz w:val="12"/>
        </w:rPr>
        <w:t xml:space="preserve"> </w:t>
      </w:r>
      <w:r w:rsidRPr="00394BD3">
        <w:rPr>
          <w:sz w:val="12"/>
        </w:rPr>
        <w:t>The Democrats’ weekly closed-door policy caucus lunches have been intense, particularly during the two special sessions they have held to privately debate the path forward on the voting rights bill, one of the aides said.</w:t>
      </w:r>
      <w:r w:rsidR="00EA753F" w:rsidRPr="00394BD3">
        <w:rPr>
          <w:sz w:val="12"/>
        </w:rPr>
        <w:t xml:space="preserve"> </w:t>
      </w:r>
      <w:r w:rsidRPr="00394BD3">
        <w:rPr>
          <w:sz w:val="12"/>
        </w:rPr>
        <w:t>Rather than force reluctant senators to fall in line, Schumer is trying to lead Democrats to their own conclusion — either bipartisan deals with Republicans are possible or they have no choice but to go it alone on infrastructure or other priorities, the aides said.</w:t>
      </w:r>
      <w:r w:rsidR="00EA753F" w:rsidRPr="00394BD3">
        <w:rPr>
          <w:sz w:val="12"/>
        </w:rPr>
        <w:t xml:space="preserve"> </w:t>
      </w:r>
      <w:r w:rsidRPr="00394BD3">
        <w:rPr>
          <w:sz w:val="12"/>
        </w:rPr>
        <w:t>One aide suggested Schumer is no arm-twisting leader in the style of Lyndon Johnson, who before he became president was famous for his hardball cajoling as majority leader.</w:t>
      </w:r>
      <w:r w:rsidR="00EA753F" w:rsidRPr="00394BD3">
        <w:rPr>
          <w:sz w:val="12"/>
        </w:rPr>
        <w:t xml:space="preserve"> </w:t>
      </w:r>
      <w:r w:rsidRPr="00394BD3">
        <w:rPr>
          <w:sz w:val="12"/>
        </w:rPr>
        <w:t xml:space="preserve">Khanna said </w:t>
      </w:r>
      <w:r w:rsidRPr="00394BD3">
        <w:rPr>
          <w:rStyle w:val="Emphasis"/>
        </w:rPr>
        <w:t>the president</w:t>
      </w:r>
      <w:r w:rsidRPr="00394BD3">
        <w:rPr>
          <w:sz w:val="12"/>
        </w:rPr>
        <w:t xml:space="preserve">, however, </w:t>
      </w:r>
      <w:r w:rsidRPr="00394BD3">
        <w:rPr>
          <w:rStyle w:val="Emphasis"/>
        </w:rPr>
        <w:t>can have a big role</w:t>
      </w:r>
      <w:r w:rsidRPr="00394BD3">
        <w:rPr>
          <w:sz w:val="12"/>
        </w:rPr>
        <w:t>. “</w:t>
      </w:r>
      <w:r w:rsidRPr="00394BD3">
        <w:rPr>
          <w:rStyle w:val="Emphasis"/>
        </w:rPr>
        <w:t>This would be his LBJ moment</w:t>
      </w:r>
      <w:r w:rsidRPr="00394BD3">
        <w:rPr>
          <w:sz w:val="12"/>
        </w:rPr>
        <w:t xml:space="preserve"> — can he </w:t>
      </w:r>
      <w:r w:rsidRPr="00394BD3">
        <w:rPr>
          <w:rStyle w:val="StyleUnderline"/>
        </w:rPr>
        <w:t>pick up the phone and work his magic to get his Democrats on board</w:t>
      </w:r>
      <w:r w:rsidRPr="00394BD3">
        <w:rPr>
          <w:sz w:val="12"/>
        </w:rPr>
        <w:t>?”</w:t>
      </w:r>
    </w:p>
    <w:p w14:paraId="28C0F973" w14:textId="1C3C29E8" w:rsidR="00D652D3" w:rsidRDefault="00C222AC" w:rsidP="00D652D3">
      <w:pPr>
        <w:pStyle w:val="Heading4"/>
      </w:pPr>
      <w:r>
        <w:t>Biden is moving with alacrity---</w:t>
      </w:r>
      <w:r w:rsidR="00D652D3">
        <w:t xml:space="preserve">PC </w:t>
      </w:r>
      <w:r w:rsidR="00D652D3" w:rsidRPr="00C222AC">
        <w:rPr>
          <w:u w:val="single"/>
        </w:rPr>
        <w:t>and</w:t>
      </w:r>
      <w:r w:rsidR="00D652D3">
        <w:t xml:space="preserve"> speed are both key to passage</w:t>
      </w:r>
    </w:p>
    <w:p w14:paraId="769B4A41" w14:textId="12CE6437" w:rsidR="00D652D3" w:rsidRPr="00394BD3" w:rsidRDefault="00D652D3" w:rsidP="00D652D3">
      <w:r w:rsidRPr="00D652D3">
        <w:rPr>
          <w:rStyle w:val="Style13ptBold"/>
        </w:rPr>
        <w:t>Sullivan 6-10</w:t>
      </w:r>
      <w:r w:rsidRPr="00394BD3">
        <w:t xml:space="preserve">-2021 (Sean, “‘Time is running out’: Democrats split over Biden’s relentless focus on infrastructure,” </w:t>
      </w:r>
      <w:r w:rsidRPr="00D652D3">
        <w:rPr>
          <w:i/>
          <w:iCs/>
        </w:rPr>
        <w:t>Washington Post</w:t>
      </w:r>
      <w:r w:rsidRPr="00394BD3">
        <w:t>, https://www.washingtonpost.com/politics/democrats-split-biden-infrastructure/2021/06/10/f1f95a8e-c91f-11eb-afd0-9726f7ec0ba6_story.html)</w:t>
      </w:r>
      <w:r w:rsidR="00C222AC">
        <w:t>//BB</w:t>
      </w:r>
    </w:p>
    <w:p w14:paraId="3E7C9121" w14:textId="77777777" w:rsidR="00D652D3" w:rsidRPr="00394BD3" w:rsidRDefault="00D652D3" w:rsidP="00D652D3"/>
    <w:p w14:paraId="7EFE2340" w14:textId="2DFD43CE" w:rsidR="00D652D3" w:rsidRPr="00D652D3" w:rsidRDefault="00D652D3" w:rsidP="00D652D3">
      <w:r w:rsidRPr="00D652D3">
        <w:rPr>
          <w:rStyle w:val="StyleUnderline"/>
        </w:rPr>
        <w:t>When it comes to infrastructure</w:t>
      </w:r>
      <w:r w:rsidRPr="00394BD3">
        <w:t xml:space="preserve">, in contrast, </w:t>
      </w:r>
      <w:r w:rsidRPr="00D652D3">
        <w:rPr>
          <w:rStyle w:val="StyleUnderline"/>
        </w:rPr>
        <w:t>the president’s urgency has been in plain sight</w:t>
      </w:r>
      <w:r w:rsidRPr="00394BD3">
        <w:t xml:space="preserve">. </w:t>
      </w:r>
      <w:r w:rsidRPr="00D652D3">
        <w:rPr>
          <w:rStyle w:val="StyleUnderline"/>
        </w:rPr>
        <w:t>Biden has traveled the country to promote his proposal. He’s enlisted Cabinet secretaries to help sell it. He’s holding Oval Office meetings where he negotiates directly on it</w:t>
      </w:r>
      <w:r w:rsidRPr="00394BD3">
        <w:t xml:space="preserve">. And </w:t>
      </w:r>
      <w:r w:rsidRPr="00D652D3">
        <w:rPr>
          <w:rStyle w:val="StyleUnderline"/>
        </w:rPr>
        <w:t xml:space="preserve">he is </w:t>
      </w:r>
      <w:r w:rsidRPr="00D652D3">
        <w:rPr>
          <w:rStyle w:val="Emphasis"/>
        </w:rPr>
        <w:t>expending significant political capital</w:t>
      </w:r>
      <w:r w:rsidRPr="00D652D3">
        <w:rPr>
          <w:rStyle w:val="StyleUnderline"/>
        </w:rPr>
        <w:t xml:space="preserve"> to get it across the finish line</w:t>
      </w:r>
      <w:r w:rsidRPr="00394BD3">
        <w:t>.</w:t>
      </w:r>
      <w:r>
        <w:t xml:space="preserve"> </w:t>
      </w:r>
      <w:r w:rsidRPr="00394BD3">
        <w:t>In the eyes of Biden’s allies, this is a good recipe for success in the midterms and beyond. “</w:t>
      </w:r>
      <w:r w:rsidRPr="00D652D3">
        <w:rPr>
          <w:rStyle w:val="Emphasis"/>
        </w:rPr>
        <w:t>The White House is right to make infrastructure a priority</w:t>
      </w:r>
      <w:r w:rsidRPr="00394BD3">
        <w:t>,” said Sen. Richard Blumenthal (D-Conn.), who is up for reelection. “</w:t>
      </w:r>
      <w:r w:rsidRPr="00D652D3">
        <w:rPr>
          <w:rStyle w:val="Emphasis"/>
        </w:rPr>
        <w:t>It’s urgently time-sensitive</w:t>
      </w:r>
      <w:r w:rsidRPr="00394BD3">
        <w:t xml:space="preserve"> because it’s so key to jobs and economic recovery, not to mention faith in the basic capacity of government to build bridges and roads.”</w:t>
      </w:r>
      <w:r>
        <w:t xml:space="preserve"> </w:t>
      </w:r>
      <w:r w:rsidRPr="00394BD3">
        <w:t xml:space="preserve">Infrastructure is also an appealing goal for the White House because its passage may not require a long-shot effort to end the filibuster. </w:t>
      </w:r>
      <w:r w:rsidRPr="00D652D3">
        <w:rPr>
          <w:rStyle w:val="StyleUnderline"/>
        </w:rPr>
        <w:t>If all 50 Democratic senators stick together, they could pass it with no Republican support using a special budgetary maneuver</w:t>
      </w:r>
      <w:r w:rsidRPr="00394BD3">
        <w:t>. That is not true for measures such as the voting rights bill, which has no connection to the budget, making it much more difficult to shepherd into law.</w:t>
      </w:r>
      <w:r>
        <w:t xml:space="preserve"> </w:t>
      </w:r>
      <w:r w:rsidRPr="00394BD3">
        <w:t>But there is considerable disagreement even among Democratic infrastructure proponents about the best strategy for passage — or even what the bill should include. Biden’s desire to make good on his campaign promise of bipartisanship has added more tension to the talks, since Republicans are pressing him to pare back his plan in ways that many Democrats resist.</w:t>
      </w:r>
      <w:r>
        <w:t xml:space="preserve"> </w:t>
      </w:r>
      <w:r w:rsidRPr="00394BD3">
        <w:t>During a private Senate Democratic luncheon Tuesday, several senators expressed reservations about the prospect of a bipartisan infrastructure bill that is too narrow, according to an attendee. They warned that Democrats could get trapped into passing a measure that is too small to tackle the country’s needs, said the attendee, who spoke on the condition of anonymity to describe a sensitive conversation.</w:t>
      </w:r>
      <w:r>
        <w:t xml:space="preserve"> </w:t>
      </w:r>
      <w:r w:rsidRPr="00394BD3">
        <w:t>“An infrastructure package that goes light on climate and clean energy should not count on every Democratic vote,” Sen. Martin Heinrich (D-N.M.) warned on Twitter.</w:t>
      </w:r>
      <w:r>
        <w:t xml:space="preserve"> </w:t>
      </w:r>
      <w:r w:rsidRPr="00D652D3">
        <w:rPr>
          <w:rStyle w:val="StyleUnderline"/>
        </w:rPr>
        <w:t>Even if the bipartisan talks do not result in a deal, they are important to Manchin, who might not join a Democratic-only bill unless he believed a real effort was made to court Republicans,</w:t>
      </w:r>
      <w:r w:rsidRPr="00394BD3">
        <w:t xml:space="preserve"> Democrats close to the process said.</w:t>
      </w:r>
      <w:r>
        <w:t xml:space="preserve"> </w:t>
      </w:r>
      <w:r w:rsidRPr="00394BD3">
        <w:t>Underlying Democrats’ anxieties are painful memories of the early months of the Obama administration, when they passed a stimulus bill that many now believe was too small, and talks on the Affordable Care Act dragged on without resulting in any GOP support.</w:t>
      </w:r>
      <w:r>
        <w:t xml:space="preserve"> </w:t>
      </w:r>
      <w:r w:rsidRPr="00394BD3">
        <w:t xml:space="preserve">Now some fear that </w:t>
      </w:r>
      <w:r w:rsidRPr="00D652D3">
        <w:rPr>
          <w:rStyle w:val="StyleUnderline"/>
        </w:rPr>
        <w:t xml:space="preserve">if the party </w:t>
      </w:r>
      <w:r w:rsidRPr="00D652D3">
        <w:rPr>
          <w:rStyle w:val="Emphasis"/>
        </w:rPr>
        <w:t>doesn’t move more swiftly</w:t>
      </w:r>
      <w:r w:rsidRPr="00D652D3">
        <w:rPr>
          <w:rStyle w:val="StyleUnderline"/>
        </w:rPr>
        <w:t>, it could miss its chance to get an infrastructure bill passed</w:t>
      </w:r>
      <w:r w:rsidRPr="00394BD3">
        <w:t xml:space="preserve">. </w:t>
      </w:r>
      <w:r w:rsidRPr="00D652D3">
        <w:rPr>
          <w:rStyle w:val="Emphasis"/>
        </w:rPr>
        <w:t xml:space="preserve">With no margin for error </w:t>
      </w:r>
      <w:r w:rsidRPr="00394BD3">
        <w:t xml:space="preserve">in the Senate, </w:t>
      </w:r>
      <w:r w:rsidRPr="00D652D3">
        <w:rPr>
          <w:rStyle w:val="Emphasis"/>
        </w:rPr>
        <w:t>circumstances could shift at any moment</w:t>
      </w:r>
      <w:r w:rsidRPr="00394BD3">
        <w:t>, they say, noting that in 2010 Democrats unexpectedly lost a special Senate election, costing them a filibuster-proof majority and nearly dooming the ACA.</w:t>
      </w:r>
    </w:p>
    <w:p w14:paraId="7543DA50" w14:textId="681F00D6" w:rsidR="00A858E3" w:rsidRDefault="007F4F46" w:rsidP="00E26126">
      <w:pPr>
        <w:pStyle w:val="Heading3"/>
        <w:rPr>
          <w:rFonts w:cs="Times New Roman"/>
        </w:rPr>
      </w:pPr>
      <w:r w:rsidRPr="00394BD3">
        <w:rPr>
          <w:rFonts w:cs="Times New Roman"/>
        </w:rPr>
        <w:t>U---Will Pass</w:t>
      </w:r>
      <w:r w:rsidR="0000093E" w:rsidRPr="00394BD3">
        <w:rPr>
          <w:rFonts w:cs="Times New Roman"/>
        </w:rPr>
        <w:t>---AT Manchin</w:t>
      </w:r>
    </w:p>
    <w:p w14:paraId="08700B21" w14:textId="5E1B0FED" w:rsidR="00AE71C4" w:rsidRDefault="00AE71C4" w:rsidP="00AE71C4">
      <w:pPr>
        <w:pStyle w:val="Heading4"/>
      </w:pPr>
      <w:r>
        <w:t>Manchin supports the reconciliation pathway now</w:t>
      </w:r>
      <w:r w:rsidR="00BA094D">
        <w:t>. Prefer most recent evidence.</w:t>
      </w:r>
    </w:p>
    <w:p w14:paraId="3E9E9667" w14:textId="63267654" w:rsidR="00AE71C4" w:rsidRDefault="00AE71C4" w:rsidP="00AE71C4">
      <w:r w:rsidRPr="00AE71C4">
        <w:rPr>
          <w:rStyle w:val="Style13ptBold"/>
        </w:rPr>
        <w:t>Solender 6-15</w:t>
      </w:r>
      <w:r>
        <w:t xml:space="preserve">-2021, write about politics, Congress and the Biden Administration (Andrew, “Manchin Softens On Democrat-Only Infrastructure Bill As Bipartisan Group Falters,” Forbes, </w:t>
      </w:r>
      <w:hyperlink r:id="rId19" w:history="1">
        <w:r w:rsidR="00395E6B" w:rsidRPr="00A105D8">
          <w:rPr>
            <w:rStyle w:val="Hyperlink"/>
          </w:rPr>
          <w:t>https://www.forbes.com/sites/andrewsolender/2021/06/15/manchin-softens-on-democrat-only-infrastructure-bill-as-bipartisan-group-falters/?sh=2773d10d261a)//BB</w:t>
        </w:r>
      </w:hyperlink>
    </w:p>
    <w:p w14:paraId="4877D03B" w14:textId="77777777" w:rsidR="00395E6B" w:rsidRPr="00AE71C4" w:rsidRDefault="00395E6B" w:rsidP="00AE71C4"/>
    <w:p w14:paraId="61A48710" w14:textId="2B2AF157" w:rsidR="00AE71C4" w:rsidRDefault="00AE71C4" w:rsidP="00AE71C4">
      <w:r>
        <w:t xml:space="preserve">Sen. Joe </w:t>
      </w:r>
      <w:r w:rsidRPr="00AE71C4">
        <w:rPr>
          <w:rStyle w:val="StyleUnderline"/>
        </w:rPr>
        <w:t>Manchin</w:t>
      </w:r>
      <w:r>
        <w:t xml:space="preserve"> (D-W.Va.) </w:t>
      </w:r>
      <w:r w:rsidRPr="00AE71C4">
        <w:rPr>
          <w:rStyle w:val="StyleUnderline"/>
        </w:rPr>
        <w:t xml:space="preserve">on Monday </w:t>
      </w:r>
      <w:r w:rsidRPr="00BF397B">
        <w:rPr>
          <w:rStyle w:val="Emphasis"/>
          <w:sz w:val="30"/>
          <w:szCs w:val="30"/>
        </w:rPr>
        <w:t>backtracked on his opposition</w:t>
      </w:r>
      <w:r w:rsidRPr="00AE71C4">
        <w:rPr>
          <w:rStyle w:val="StyleUnderline"/>
        </w:rPr>
        <w:t xml:space="preserve"> to Democrats going it </w:t>
      </w:r>
      <w:r w:rsidRPr="00B95585">
        <w:rPr>
          <w:rStyle w:val="Emphasis"/>
        </w:rPr>
        <w:t>alone</w:t>
      </w:r>
      <w:r w:rsidRPr="00AE71C4">
        <w:rPr>
          <w:rStyle w:val="StyleUnderline"/>
        </w:rPr>
        <w:t xml:space="preserve"> on infrastructure as a group of senators from both parties struggles to find a solution that will bring together the 60 Senate votes needed to pass a bipartisan </w:t>
      </w:r>
      <w:r w:rsidRPr="00BF397B">
        <w:rPr>
          <w:rStyle w:val="StyleUnderline"/>
        </w:rPr>
        <w:t>bill</w:t>
      </w:r>
      <w:r>
        <w:t>.</w:t>
      </w:r>
      <w:r w:rsidR="00BF397B">
        <w:t xml:space="preserve"> </w:t>
      </w:r>
      <w:r w:rsidRPr="00AE71C4">
        <w:rPr>
          <w:rStyle w:val="StyleUnderline"/>
        </w:rPr>
        <w:t>Manchin told reporters: “I’d like to make sure both of them get a fair look,” adding that he is “looking at everything” when asked whether he would vote for reconciliation</w:t>
      </w:r>
      <w:r>
        <w:t>.</w:t>
      </w:r>
    </w:p>
    <w:p w14:paraId="3891D2D6" w14:textId="6F32B865" w:rsidR="00A858E3" w:rsidRPr="00394BD3" w:rsidRDefault="00E26126" w:rsidP="00A858E3">
      <w:pPr>
        <w:pStyle w:val="Heading4"/>
        <w:rPr>
          <w:rFonts w:cs="Times New Roman"/>
        </w:rPr>
      </w:pPr>
      <w:r w:rsidRPr="00394BD3">
        <w:rPr>
          <w:rFonts w:cs="Times New Roman"/>
        </w:rPr>
        <w:t>Manchin’s</w:t>
      </w:r>
      <w:r w:rsidR="00A858E3" w:rsidRPr="00394BD3">
        <w:rPr>
          <w:rFonts w:cs="Times New Roman"/>
        </w:rPr>
        <w:t xml:space="preserve"> in---GOP outreach solidifies his support. </w:t>
      </w:r>
    </w:p>
    <w:p w14:paraId="42BAACB7" w14:textId="77777777" w:rsidR="00123B4B" w:rsidRPr="00394BD3" w:rsidRDefault="00123B4B" w:rsidP="00123B4B">
      <w:r w:rsidRPr="00394BD3">
        <w:rPr>
          <w:rStyle w:val="Style13ptBold"/>
        </w:rPr>
        <w:t>Rubin 6-9</w:t>
      </w:r>
      <w:r w:rsidRPr="00394BD3">
        <w:t xml:space="preserve">-2021, JD, Opinion columnist covering politics and policy, foreign and domestic (Jennifer, “Opinion: Joe Biden has many roads to an infrastructure deal,” </w:t>
      </w:r>
      <w:r w:rsidRPr="00394BD3">
        <w:rPr>
          <w:i/>
          <w:iCs/>
        </w:rPr>
        <w:t>Washington Post</w:t>
      </w:r>
      <w:r w:rsidRPr="00394BD3">
        <w:t xml:space="preserve">, </w:t>
      </w:r>
      <w:hyperlink r:id="rId20" w:history="1">
        <w:r w:rsidRPr="00394BD3">
          <w:rPr>
            <w:rStyle w:val="Hyperlink"/>
          </w:rPr>
          <w:t>https://www.washingtonpost.com/opinions/2021/06/09/there-are-many-roads-an-infrastructure-deal/</w:t>
        </w:r>
      </w:hyperlink>
      <w:r w:rsidRPr="00394BD3">
        <w:t>)</w:t>
      </w:r>
    </w:p>
    <w:p w14:paraId="68547FB5" w14:textId="77777777" w:rsidR="00123B4B" w:rsidRPr="00394BD3" w:rsidRDefault="00123B4B" w:rsidP="00A858E3"/>
    <w:p w14:paraId="659969E7" w14:textId="77777777" w:rsidR="00A858E3" w:rsidRPr="00394BD3" w:rsidRDefault="00A858E3" w:rsidP="00A858E3">
      <w:r w:rsidRPr="00394BD3">
        <w:rPr>
          <w:rStyle w:val="StyleUnderline"/>
        </w:rPr>
        <w:t xml:space="preserve">It is </w:t>
      </w:r>
      <w:r w:rsidRPr="00394BD3">
        <w:rPr>
          <w:rStyle w:val="Emphasis"/>
        </w:rPr>
        <w:t>easy to get caught up</w:t>
      </w:r>
      <w:r w:rsidRPr="00394BD3">
        <w:rPr>
          <w:rStyle w:val="StyleUnderline"/>
        </w:rPr>
        <w:t xml:space="preserve"> in the notion that Manchin is </w:t>
      </w:r>
      <w:r w:rsidRPr="00394BD3">
        <w:rPr>
          <w:rStyle w:val="Emphasis"/>
        </w:rPr>
        <w:t>driving the train</w:t>
      </w:r>
      <w:r w:rsidRPr="00394BD3">
        <w:rPr>
          <w:rStyle w:val="StyleUnderline"/>
        </w:rPr>
        <w:t xml:space="preserve"> and acting as the </w:t>
      </w:r>
      <w:r w:rsidRPr="00394BD3">
        <w:rPr>
          <w:rStyle w:val="Emphasis"/>
        </w:rPr>
        <w:t>sole impediment</w:t>
      </w:r>
      <w:r w:rsidRPr="00394BD3">
        <w:rPr>
          <w:rStyle w:val="StyleUnderline"/>
        </w:rPr>
        <w:t xml:space="preserve"> to Biden’s agenda</w:t>
      </w:r>
      <w:r w:rsidRPr="00394BD3">
        <w:t xml:space="preserve">. It seems </w:t>
      </w:r>
      <w:r w:rsidRPr="00394BD3">
        <w:rPr>
          <w:rStyle w:val="Emphasis"/>
        </w:rPr>
        <w:t>the White House does not see it that way</w:t>
      </w:r>
      <w:r w:rsidRPr="00394BD3">
        <w:t xml:space="preserve">. </w:t>
      </w:r>
      <w:r w:rsidRPr="00394BD3">
        <w:rPr>
          <w:rStyle w:val="StyleUnderline"/>
        </w:rPr>
        <w:t xml:space="preserve">The process of </w:t>
      </w:r>
      <w:r w:rsidRPr="00394BD3">
        <w:rPr>
          <w:rStyle w:val="Emphasis"/>
        </w:rPr>
        <w:t>negotiating</w:t>
      </w:r>
      <w:r w:rsidRPr="00394BD3">
        <w:rPr>
          <w:rStyle w:val="StyleUnderline"/>
        </w:rPr>
        <w:t xml:space="preserve"> and perhaps </w:t>
      </w:r>
      <w:r w:rsidRPr="00394BD3">
        <w:rPr>
          <w:rStyle w:val="Emphasis"/>
        </w:rPr>
        <w:t>attracting</w:t>
      </w:r>
      <w:r w:rsidRPr="00394BD3">
        <w:t xml:space="preserve"> some </w:t>
      </w:r>
      <w:r w:rsidRPr="00394BD3">
        <w:rPr>
          <w:rStyle w:val="Emphasis"/>
        </w:rPr>
        <w:t>Republican support</w:t>
      </w:r>
      <w:r w:rsidRPr="00394BD3">
        <w:t xml:space="preserve"> </w:t>
      </w:r>
      <w:r w:rsidRPr="00394BD3">
        <w:rPr>
          <w:rStyle w:val="StyleUnderline"/>
        </w:rPr>
        <w:t xml:space="preserve">may be sufficient to </w:t>
      </w:r>
      <w:r w:rsidRPr="00394BD3">
        <w:rPr>
          <w:rStyle w:val="Emphasis"/>
        </w:rPr>
        <w:t>get Manchin on board</w:t>
      </w:r>
      <w:r w:rsidRPr="00394BD3">
        <w:rPr>
          <w:rStyle w:val="StyleUnderline"/>
        </w:rPr>
        <w:t>.</w:t>
      </w:r>
      <w:r w:rsidRPr="00394BD3">
        <w:t xml:space="preserve"> </w:t>
      </w:r>
      <w:r w:rsidRPr="00394BD3">
        <w:rPr>
          <w:rStyle w:val="StyleUnderline"/>
        </w:rPr>
        <w:t xml:space="preserve">Manchin has </w:t>
      </w:r>
      <w:r w:rsidRPr="00394BD3">
        <w:rPr>
          <w:rStyle w:val="Emphasis"/>
        </w:rPr>
        <w:t>spoken optimistically</w:t>
      </w:r>
      <w:r w:rsidRPr="00394BD3">
        <w:rPr>
          <w:rStyle w:val="StyleUnderline"/>
        </w:rPr>
        <w:t xml:space="preserve"> about an infrastructure deal, so it would be incumbent on him to help </w:t>
      </w:r>
      <w:r w:rsidRPr="00394BD3">
        <w:rPr>
          <w:rStyle w:val="Emphasis"/>
        </w:rPr>
        <w:t>broker a bipartisan agreement</w:t>
      </w:r>
      <w:r w:rsidRPr="00394BD3">
        <w:rPr>
          <w:rStyle w:val="StyleUnderline"/>
        </w:rPr>
        <w:t xml:space="preserve"> </w:t>
      </w:r>
      <w:r w:rsidRPr="00394BD3">
        <w:t xml:space="preserve">(whether to deliver 10 Republicans or some lesser number). One might conclude that </w:t>
      </w:r>
      <w:r w:rsidRPr="00394BD3">
        <w:rPr>
          <w:rStyle w:val="StyleUnderline"/>
        </w:rPr>
        <w:t>negotiations with Capito have all been political theater to impress Manchin</w:t>
      </w:r>
      <w:r w:rsidRPr="00394BD3">
        <w:t>. While that certainly was not the intent going in, that may well be the result.</w:t>
      </w:r>
    </w:p>
    <w:p w14:paraId="4980B27C" w14:textId="77777777" w:rsidR="00A858E3" w:rsidRPr="00394BD3" w:rsidRDefault="00A858E3" w:rsidP="00A858E3">
      <w:r w:rsidRPr="00394BD3">
        <w:rPr>
          <w:rStyle w:val="StyleUnderline"/>
        </w:rPr>
        <w:t xml:space="preserve">The blowup this week between progressive groups and Manchin on </w:t>
      </w:r>
      <w:r w:rsidRPr="00394BD3">
        <w:rPr>
          <w:rStyle w:val="Emphasis"/>
        </w:rPr>
        <w:t>voting rights</w:t>
      </w:r>
      <w:r w:rsidRPr="00394BD3">
        <w:rPr>
          <w:rStyle w:val="StyleUnderline"/>
        </w:rPr>
        <w:t xml:space="preserve"> might</w:t>
      </w:r>
      <w:r w:rsidRPr="00394BD3">
        <w:t xml:space="preserve">, in an odd way, </w:t>
      </w:r>
      <w:r w:rsidRPr="00394BD3">
        <w:rPr>
          <w:rStyle w:val="Emphasis"/>
        </w:rPr>
        <w:t>help Biden on infrastructure</w:t>
      </w:r>
      <w:r w:rsidRPr="00394BD3">
        <w:t xml:space="preserve">. </w:t>
      </w:r>
      <w:r w:rsidRPr="00394BD3">
        <w:rPr>
          <w:rStyle w:val="StyleUnderline"/>
        </w:rPr>
        <w:t xml:space="preserve">Manchin does not want to be seen as blocking </w:t>
      </w:r>
      <w:r w:rsidRPr="00394BD3">
        <w:rPr>
          <w:rStyle w:val="Emphasis"/>
        </w:rPr>
        <w:t>every major presidential</w:t>
      </w:r>
      <w:r w:rsidRPr="00394BD3">
        <w:rPr>
          <w:rStyle w:val="StyleUnderline"/>
        </w:rPr>
        <w:t xml:space="preserve"> initiative. It is one thing to block a dramatic, far-reaching overhaul of </w:t>
      </w:r>
      <w:r w:rsidRPr="00394BD3">
        <w:rPr>
          <w:rStyle w:val="Emphasis"/>
        </w:rPr>
        <w:t>elections</w:t>
      </w:r>
      <w:r w:rsidRPr="00394BD3">
        <w:t xml:space="preserve">, </w:t>
      </w:r>
      <w:r w:rsidRPr="00394BD3">
        <w:rPr>
          <w:rStyle w:val="Emphasis"/>
        </w:rPr>
        <w:t>ethics</w:t>
      </w:r>
      <w:r w:rsidRPr="00394BD3">
        <w:t xml:space="preserve"> </w:t>
      </w:r>
      <w:r w:rsidRPr="00394BD3">
        <w:rPr>
          <w:rStyle w:val="StyleUnderline"/>
        </w:rPr>
        <w:t>and</w:t>
      </w:r>
      <w:r w:rsidRPr="00394BD3">
        <w:t xml:space="preserve"> </w:t>
      </w:r>
      <w:r w:rsidRPr="00394BD3">
        <w:rPr>
          <w:rStyle w:val="Emphasis"/>
        </w:rPr>
        <w:t>campaign finance</w:t>
      </w:r>
      <w:r w:rsidRPr="00394BD3">
        <w:t xml:space="preserve">; </w:t>
      </w:r>
      <w:r w:rsidRPr="00394BD3">
        <w:rPr>
          <w:rStyle w:val="StyleUnderline"/>
        </w:rPr>
        <w:t xml:space="preserve">it is </w:t>
      </w:r>
      <w:r w:rsidRPr="00394BD3">
        <w:rPr>
          <w:rStyle w:val="Emphasis"/>
        </w:rPr>
        <w:t>quite another</w:t>
      </w:r>
      <w:r w:rsidRPr="00394BD3">
        <w:rPr>
          <w:rStyle w:val="StyleUnderline"/>
        </w:rPr>
        <w:t xml:space="preserve"> to </w:t>
      </w:r>
      <w:r w:rsidRPr="00394BD3">
        <w:rPr>
          <w:rStyle w:val="Emphasis"/>
        </w:rPr>
        <w:t>be the reason infrastructure</w:t>
      </w:r>
      <w:r w:rsidRPr="00394BD3">
        <w:t xml:space="preserve"> — as </w:t>
      </w:r>
      <w:r w:rsidRPr="00394BD3">
        <w:rPr>
          <w:rStyle w:val="Emphasis"/>
        </w:rPr>
        <w:t>popular in West Virginia</w:t>
      </w:r>
      <w:r w:rsidRPr="00394BD3">
        <w:t xml:space="preserve"> as anywhere else — </w:t>
      </w:r>
      <w:r w:rsidRPr="00394BD3">
        <w:rPr>
          <w:rStyle w:val="Emphasis"/>
        </w:rPr>
        <w:t>fails</w:t>
      </w:r>
      <w:r w:rsidRPr="00394BD3">
        <w:t>.</w:t>
      </w:r>
    </w:p>
    <w:p w14:paraId="7E76A6FF" w14:textId="07EF95B2" w:rsidR="00925AAC" w:rsidRPr="00394BD3" w:rsidRDefault="00925AAC" w:rsidP="00925AAC">
      <w:pPr>
        <w:pStyle w:val="Heading3"/>
        <w:rPr>
          <w:rFonts w:cs="Times New Roman"/>
        </w:rPr>
      </w:pPr>
      <w:r w:rsidRPr="00394BD3">
        <w:rPr>
          <w:rFonts w:cs="Times New Roman"/>
        </w:rPr>
        <w:t>U---Will Pass---AT No GOP</w:t>
      </w:r>
      <w:r w:rsidR="00395E6B">
        <w:rPr>
          <w:rFonts w:cs="Times New Roman"/>
        </w:rPr>
        <w:t xml:space="preserve"> Support</w:t>
      </w:r>
    </w:p>
    <w:p w14:paraId="28F17315" w14:textId="77777777" w:rsidR="00925AAC" w:rsidRPr="00394BD3" w:rsidRDefault="00925AAC" w:rsidP="00925AAC">
      <w:pPr>
        <w:pStyle w:val="Heading4"/>
        <w:rPr>
          <w:rFonts w:cs="Times New Roman"/>
        </w:rPr>
      </w:pPr>
      <w:r w:rsidRPr="00394BD3">
        <w:rPr>
          <w:rFonts w:cs="Times New Roman"/>
        </w:rPr>
        <w:t xml:space="preserve">Biden is using negotiations with the GOP to </w:t>
      </w:r>
      <w:r w:rsidRPr="00F27595">
        <w:rPr>
          <w:rFonts w:cs="Times New Roman"/>
          <w:u w:val="single"/>
        </w:rPr>
        <w:t>build PC</w:t>
      </w:r>
      <w:r w:rsidRPr="00394BD3">
        <w:rPr>
          <w:rFonts w:cs="Times New Roman"/>
        </w:rPr>
        <w:t xml:space="preserve"> for a full-throated push on reconciliation</w:t>
      </w:r>
    </w:p>
    <w:p w14:paraId="51D8C7F7" w14:textId="4B0F2D6F" w:rsidR="00925AAC" w:rsidRPr="00394BD3" w:rsidRDefault="00925AAC" w:rsidP="00925AAC">
      <w:r w:rsidRPr="00394BD3">
        <w:rPr>
          <w:rStyle w:val="Style13ptBold"/>
        </w:rPr>
        <w:t>Kilgore 6-4</w:t>
      </w:r>
      <w:r w:rsidRPr="00394BD3">
        <w:t xml:space="preserve">-2021 (Ed, “Biden’s Extended Dance With Republicans May Be What the Public Wants,” </w:t>
      </w:r>
      <w:r w:rsidRPr="00395E6B">
        <w:rPr>
          <w:i/>
          <w:iCs/>
        </w:rPr>
        <w:t>New York Mag</w:t>
      </w:r>
      <w:r w:rsidRPr="00394BD3">
        <w:t xml:space="preserve">, </w:t>
      </w:r>
      <w:hyperlink r:id="rId21" w:history="1">
        <w:r w:rsidRPr="00394BD3">
          <w:rPr>
            <w:rStyle w:val="Hyperlink"/>
          </w:rPr>
          <w:t>https://nymag.com/intelligencer/2021/06/bidens-dance-with-republicans-may-be-what-the-public-wants.html</w:t>
        </w:r>
      </w:hyperlink>
      <w:r w:rsidRPr="00394BD3">
        <w:t>)</w:t>
      </w:r>
      <w:r w:rsidR="00395E6B">
        <w:t>//BB</w:t>
      </w:r>
    </w:p>
    <w:p w14:paraId="047C38AF" w14:textId="77777777" w:rsidR="00925AAC" w:rsidRPr="00394BD3" w:rsidRDefault="00925AAC" w:rsidP="00925AAC"/>
    <w:p w14:paraId="2C973EE8" w14:textId="77777777" w:rsidR="00925AAC" w:rsidRPr="00394BD3" w:rsidRDefault="00925AAC" w:rsidP="00925AAC">
      <w:r w:rsidRPr="00394BD3">
        <w:rPr>
          <w:rStyle w:val="StyleUnderline"/>
        </w:rPr>
        <w:t>Some Democrats fear Biden’s persistence in these negotiations as just another example of their party’s habit of compromising before it has to</w:t>
      </w:r>
      <w:r w:rsidRPr="00394BD3">
        <w:t xml:space="preserve">, while others are concerned that the talks are leading to a narrow definition of “infrastructure” that will exclude new funding for programs and services critical to the Democratic base. Everyone is naturally worried about timing, particularly now that the Senate parliamentarian has thrown an apparent monkey wrench into Chuck Schumer’s plans to pass multiple budget-reconciliation bills this calendar year. For much of Biden’s agenda, in other words, the future is now. So what’s the deal with bipartisan negotiations that never seem to end? Is Joe Biden really Charlie Brown running up to the football held by Lucy, hoping against hope that this time she won’t yank it away? It’s possible; one of the big complaints about Biden before he became the 2020 Democratic nominee was that his “theory of change” depended too much on his personal sway with Republicans. But an important examination of public opinion on bipartisanship by Geoffrey Skelley at FiveThirtyEight suggests another possibility: Joe </w:t>
      </w:r>
      <w:r w:rsidRPr="00394BD3">
        <w:rPr>
          <w:rStyle w:val="StyleUnderline"/>
        </w:rPr>
        <w:t xml:space="preserve">Biden is doing what the American people want </w:t>
      </w:r>
      <w:r w:rsidRPr="00394BD3">
        <w:rPr>
          <w:rStyle w:val="Emphasis"/>
        </w:rPr>
        <w:t>before</w:t>
      </w:r>
      <w:r w:rsidRPr="00394BD3">
        <w:rPr>
          <w:rStyle w:val="StyleUnderline"/>
        </w:rPr>
        <w:t xml:space="preserve"> he moves on to enact as much legislation as he can</w:t>
      </w:r>
      <w:r w:rsidRPr="00394BD3">
        <w:t xml:space="preserve">, probably </w:t>
      </w:r>
      <w:r w:rsidRPr="00394BD3">
        <w:rPr>
          <w:rStyle w:val="StyleUnderline"/>
        </w:rPr>
        <w:t>via the same kind of partisan power play that he utilized on the American Rescue Plan</w:t>
      </w:r>
      <w:r w:rsidRPr="00394BD3">
        <w:t xml:space="preserve">. As Skelley notes from some precise Morning Consult polling, there’s not much public support for an approach that claims it’s enough to sway the other party’s rank-and-file by proposing initiatives they like (the approach I dubbed “grassroots bipartisanship” when Barack Obama promoted it early in his presidency): When given three interpretations of the word “bipartisan,” only 10 percent of voters said it involved getting broad support from voters across the political spectrum; 32 percent said it had to involve wide support among lawmakers from both parties, while 43 percent said it was best defined as including support from both lawmakers and voters across partisan divides. In other words, when the public craves bipartisanship, they want to see some visible wheeling and dealing in Washington. Obviously, the much-reported negotiations between the White House and Senate Republicans scratch that itch. Is Biden raising expectations he can’t reach? Possibly. As Skelley observes, though, Americans of both parties say they value bipartisanship, but what they really want is to enact the (largely partisan) priorities they prefer: [A] 2019 poll from the Pew Research Center found that despite majorities of Democrats (69 percent) and Republicans (61 percent) saying it was very important that elected officials be willing to compromise, members of both parties thought it was more important for officials from the other party to compromise than it was for officials from their own party to do so. The prevailing view seems to be, “Let’s compromise: Do it my way!” According to a 2014 study by political scientists Laurel Harbridge, Neil Malhotra, and Brian F. Harrison, respondents preferred legislation when their party got more of what it wanted and when it dominated the coalition that passed the bill versus the outcomes that were more bipartisan-oriented. In fact, respondents sometimes viewed bipartisan tradeoffs as the equivalent of a legislative defeat for their party … In other words, </w:t>
      </w:r>
      <w:r w:rsidRPr="00394BD3">
        <w:rPr>
          <w:rStyle w:val="StyleUnderline"/>
        </w:rPr>
        <w:t>voters like bipartisanship more in theory than in practice. But that doesn’t mean bipartisan support isn’t still important politically</w:t>
      </w:r>
      <w:r w:rsidRPr="00394BD3">
        <w:t xml:space="preserve">. Voters may prefer more partisan policy results, but their stated desire for bipartisanship means that politicians can still benefit by at least trying to work together. And so far, </w:t>
      </w:r>
      <w:r w:rsidRPr="00394BD3">
        <w:rPr>
          <w:rStyle w:val="StyleUnderline"/>
        </w:rPr>
        <w:t>Biden’s approach seems to be working out for him</w:t>
      </w:r>
      <w:r w:rsidRPr="00394BD3">
        <w:t xml:space="preserve">: [V]oters in the Morning Consult survey did think that among the major figures in Washington mentioned, Biden was the most interested in achieving bipartisanship: 53 percent agreed that he cared about getting bipartisan support for major legislation while only 34 percent disagreed. Democrats overwhelmingly agreed with this view, of course, but so did about one in five Republicans. By comparison, less than 40 percent of voters said House Speaker Nancy Pelosi and Senate Majority Leader Chuck Schumer cared about achieving bipartisanship, and less than 30 percent said the same of Senate Minority Leader Mitch McConnell and House Minority Leader Kevin McCarthy. So it’s entirely possible that </w:t>
      </w:r>
      <w:r w:rsidRPr="00394BD3">
        <w:rPr>
          <w:rStyle w:val="StyleUnderline"/>
        </w:rPr>
        <w:t xml:space="preserve">by extending negotiations with Republicans beyond what seems to be necessary to illustrate the opposition’s bad faith, Biden is </w:t>
      </w:r>
      <w:r w:rsidRPr="00394BD3">
        <w:rPr>
          <w:rStyle w:val="Emphasis"/>
        </w:rPr>
        <w:t>storing up political capital</w:t>
      </w:r>
      <w:r w:rsidRPr="00394BD3">
        <w:rPr>
          <w:rStyle w:val="StyleUnderline"/>
        </w:rPr>
        <w:t xml:space="preserve"> for the</w:t>
      </w:r>
      <w:r w:rsidRPr="00394BD3">
        <w:t xml:space="preserve"> inevitable </w:t>
      </w:r>
      <w:r w:rsidRPr="00394BD3">
        <w:rPr>
          <w:rStyle w:val="StyleUnderline"/>
        </w:rPr>
        <w:t xml:space="preserve">lurch back into purely partisan </w:t>
      </w:r>
      <w:r w:rsidRPr="00394BD3">
        <w:t xml:space="preserve">legislative or executive </w:t>
      </w:r>
      <w:r w:rsidRPr="00394BD3">
        <w:rPr>
          <w:rStyle w:val="StyleUnderline"/>
        </w:rPr>
        <w:t>activity</w:t>
      </w:r>
      <w:r w:rsidRPr="00394BD3">
        <w:t xml:space="preserve">. I am aware that this defense of Biden amounts to saying that the incoherence of public opinion on bipartisanship justifies an insincere effort to reach a deal on infrastructure with a reciprocally insincere opposition party. It all seems depressingly cynical. But as the saying goes, you can’t take the politics out of politics. And whatever else he is, Uncle </w:t>
      </w:r>
      <w:r w:rsidRPr="00394BD3">
        <w:rPr>
          <w:rStyle w:val="StyleUnderline"/>
        </w:rPr>
        <w:t>Joe is a politician who is perhaps craftier than he sometimes appears</w:t>
      </w:r>
      <w:r w:rsidRPr="00394BD3">
        <w:t>.</w:t>
      </w:r>
    </w:p>
    <w:p w14:paraId="41552000" w14:textId="77777777" w:rsidR="00925AAC" w:rsidRPr="00394BD3" w:rsidRDefault="00925AAC" w:rsidP="00925AAC">
      <w:pPr>
        <w:pStyle w:val="Heading4"/>
        <w:rPr>
          <w:rFonts w:cs="Times New Roman"/>
        </w:rPr>
      </w:pPr>
      <w:r w:rsidRPr="00394BD3">
        <w:rPr>
          <w:rFonts w:cs="Times New Roman"/>
        </w:rPr>
        <w:t xml:space="preserve">Biden will shift to the reconciliation pathway </w:t>
      </w:r>
      <w:r w:rsidRPr="00394BD3">
        <w:rPr>
          <w:rFonts w:cs="Times New Roman"/>
          <w:u w:val="single"/>
        </w:rPr>
        <w:t>soon</w:t>
      </w:r>
      <w:r w:rsidRPr="00394BD3">
        <w:rPr>
          <w:rFonts w:cs="Times New Roman"/>
        </w:rPr>
        <w:t>---that includes climate funding</w:t>
      </w:r>
    </w:p>
    <w:p w14:paraId="79B9720B" w14:textId="77777777" w:rsidR="00925AAC" w:rsidRPr="00394BD3" w:rsidRDefault="00925AAC" w:rsidP="00925AAC">
      <w:r w:rsidRPr="00394BD3">
        <w:rPr>
          <w:rStyle w:val="Style13ptBold"/>
        </w:rPr>
        <w:t>Sommerfeldt 6-8</w:t>
      </w:r>
      <w:r w:rsidRPr="00394BD3">
        <w:t xml:space="preserve">-2021 (Chris, “Biden tells Schumer to prepare party-line vote for infrastructure plan as talks with GOP break down,” </w:t>
      </w:r>
      <w:r w:rsidRPr="00394BD3">
        <w:rPr>
          <w:i/>
          <w:iCs/>
        </w:rPr>
        <w:t>NY Daily News</w:t>
      </w:r>
      <w:r w:rsidRPr="00394BD3">
        <w:t xml:space="preserve">, </w:t>
      </w:r>
      <w:hyperlink r:id="rId22" w:history="1">
        <w:r w:rsidRPr="00394BD3">
          <w:rPr>
            <w:rStyle w:val="Hyperlink"/>
          </w:rPr>
          <w:t>https://www.nydailynews.com/news/politics/us-elections-government/ny-biden-schumer-infrastructure-talks-gop-20210608-hh5syskocjbujnisanfsa44a5e-story.html)//BB</w:t>
        </w:r>
      </w:hyperlink>
    </w:p>
    <w:p w14:paraId="5A590C3A" w14:textId="77777777" w:rsidR="00925AAC" w:rsidRPr="00394BD3" w:rsidRDefault="00925AAC" w:rsidP="00925AAC"/>
    <w:p w14:paraId="2536ED35" w14:textId="4736BF74" w:rsidR="00925AAC" w:rsidRPr="00394BD3" w:rsidRDefault="00925AAC" w:rsidP="00925AAC">
      <w:r w:rsidRPr="00394BD3">
        <w:t xml:space="preserve">President </w:t>
      </w:r>
      <w:r w:rsidRPr="00394BD3">
        <w:rPr>
          <w:rStyle w:val="StyleUnderline"/>
        </w:rPr>
        <w:t>Biden is ordering Senate Democrats to start preparing for the increasingly likely scenario that they’ll have to pass his infrastructure plan via a</w:t>
      </w:r>
      <w:r w:rsidRPr="00394BD3">
        <w:t xml:space="preserve"> complex legislative </w:t>
      </w:r>
      <w:r w:rsidRPr="00394BD3">
        <w:rPr>
          <w:rStyle w:val="StyleUnderline"/>
        </w:rPr>
        <w:t>process that doesn’t require GOP support, signaling that his patience for negotiating with the Republicans is drying up</w:t>
      </w:r>
      <w:r w:rsidRPr="00394BD3">
        <w:t xml:space="preserve">. </w:t>
      </w:r>
      <w:r w:rsidRPr="00394BD3">
        <w:rPr>
          <w:rStyle w:val="StyleUnderline"/>
        </w:rPr>
        <w:t>Biden</w:t>
      </w:r>
      <w:r w:rsidRPr="00394BD3">
        <w:t xml:space="preserve">, who </w:t>
      </w:r>
      <w:r w:rsidRPr="00394BD3">
        <w:rPr>
          <w:rStyle w:val="StyleUnderline"/>
        </w:rPr>
        <w:t>has tried to reach a compromise with GOP negotiators for weeks</w:t>
      </w:r>
      <w:r w:rsidRPr="00394BD3">
        <w:t xml:space="preserve">, told Senate Majority Leader Schumer (D-N.Y.) on Tuesday to “commence work” on a so-called reconciliation resolution for the infrastructure bill he envisions costing at least $1.7 trillion, White House press secretary Jen Psaki said. Reconciliation is a long-winded budgetary process that allows the Senate to pass legislation in simple majority votes, circumventing the customary 60-vote threshold. Biden’s green light for the go-it-alone alternative suggests he’s coming around to the fact that his infrastructure package may not get any Republican votes. Still, Psaki said Biden is holding out hope for a bipartisan deal. First off, he will switch up who he’s talking to from the other side of the aisle, she said. President Joe Biden President Joe Biden (Alex Wong/Getty Images) After negotiations with a GOP group led by West Virginia Sen. Shelley Moore Capito didn’t produce results, Biden will now engage with a bipartisan collection of senators that includes Louisiana Republican Bill Cassidy, Arizona Democrat Kyrsten Sinema and West Virginia Democrat Joe Manchin, according to Psaki. “He urged them to continue their work with other Democrats and Republicans to develop a bipartisan proposal that he hopes will be more responsive to the country’s pressing infrastructure needs,” Psaki said. However, Psaki noted that </w:t>
      </w:r>
      <w:r w:rsidRPr="00394BD3">
        <w:rPr>
          <w:rStyle w:val="StyleUnderline"/>
        </w:rPr>
        <w:t>he’s telling Schumer to start the reconciliation process because he “will not accept inaction as the outcome</w:t>
      </w:r>
      <w:r w:rsidRPr="00394BD3">
        <w:t xml:space="preserve">.” “The president is committed to moving his economic legislation through Congress this summer, and is pursuing multiple paths to get this done,” she said, adding that Biden is hoping for a Senate vote on the infrastructure plan in July. </w:t>
      </w:r>
      <w:r w:rsidRPr="00394BD3">
        <w:rPr>
          <w:rStyle w:val="StyleUnderline"/>
        </w:rPr>
        <w:t>Biden has argued that the infrastructure bill that comes out of Congress must</w:t>
      </w:r>
      <w:r w:rsidRPr="00394BD3">
        <w:t xml:space="preserve"> overhaul the nation’s various crumbling physical infrastructure systems, like roads, bridges and public transit, while also </w:t>
      </w:r>
      <w:r w:rsidRPr="00394BD3">
        <w:rPr>
          <w:rStyle w:val="StyleUnderline"/>
        </w:rPr>
        <w:t>pour</w:t>
      </w:r>
      <w:r w:rsidRPr="00394BD3">
        <w:t xml:space="preserve">ing </w:t>
      </w:r>
      <w:r w:rsidRPr="00394BD3">
        <w:rPr>
          <w:rStyle w:val="StyleUnderline"/>
        </w:rPr>
        <w:t xml:space="preserve">hundreds of billions of dollars into </w:t>
      </w:r>
      <w:r w:rsidRPr="00394BD3">
        <w:rPr>
          <w:rStyle w:val="Emphasis"/>
        </w:rPr>
        <w:t>fighting climate change</w:t>
      </w:r>
      <w:r w:rsidRPr="00394BD3">
        <w:rPr>
          <w:rStyle w:val="StyleUnderline"/>
        </w:rPr>
        <w:t xml:space="preserve"> and creating jobs</w:t>
      </w:r>
      <w:r w:rsidRPr="00394BD3">
        <w:t xml:space="preserve">. In addition, </w:t>
      </w:r>
      <w:r w:rsidRPr="00394BD3">
        <w:rPr>
          <w:rStyle w:val="StyleUnderline"/>
        </w:rPr>
        <w:t xml:space="preserve">Biden has also </w:t>
      </w:r>
      <w:r w:rsidRPr="00394BD3">
        <w:rPr>
          <w:rStyle w:val="Emphasis"/>
        </w:rPr>
        <w:t>drawn a red line</w:t>
      </w:r>
      <w:r w:rsidRPr="00394BD3">
        <w:rPr>
          <w:rStyle w:val="StyleUnderline"/>
        </w:rPr>
        <w:t xml:space="preserve"> over his push to pay for the package by hiking taxes on corporations </w:t>
      </w:r>
      <w:r w:rsidRPr="00394BD3">
        <w:t>— a proposal deemed a non-starter by most Republicans, who also favor a far smaller infrastructure bill focused solely on physical structures.</w:t>
      </w:r>
    </w:p>
    <w:p w14:paraId="47BB172F" w14:textId="77777777" w:rsidR="00925AAC" w:rsidRPr="00394BD3" w:rsidRDefault="00925AAC" w:rsidP="00925AAC">
      <w:pPr>
        <w:pStyle w:val="Heading4"/>
        <w:rPr>
          <w:rFonts w:cs="Times New Roman"/>
        </w:rPr>
      </w:pPr>
      <w:r w:rsidRPr="00394BD3">
        <w:rPr>
          <w:rFonts w:cs="Times New Roman"/>
        </w:rPr>
        <w:t>Shifting to reconciliation has been the strategy all along</w:t>
      </w:r>
    </w:p>
    <w:p w14:paraId="6F753CEA" w14:textId="425CC8C0" w:rsidR="00925AAC" w:rsidRPr="00394BD3" w:rsidRDefault="00925AAC" w:rsidP="00925AAC">
      <w:r w:rsidRPr="00394BD3">
        <w:rPr>
          <w:rStyle w:val="Style13ptBold"/>
        </w:rPr>
        <w:t xml:space="preserve">Waldman </w:t>
      </w:r>
      <w:r w:rsidRPr="00394BD3">
        <w:t>3-23-20</w:t>
      </w:r>
      <w:r w:rsidRPr="00394BD3">
        <w:rPr>
          <w:rStyle w:val="Style13ptBold"/>
        </w:rPr>
        <w:t>21</w:t>
      </w:r>
      <w:r w:rsidRPr="00394BD3">
        <w:t xml:space="preserve">, analyst @ Washington Post (Paul, “What Joe Biden’s next victory looks like,” </w:t>
      </w:r>
      <w:r w:rsidRPr="00394BD3">
        <w:rPr>
          <w:i/>
          <w:iCs/>
        </w:rPr>
        <w:t>Washington Post</w:t>
      </w:r>
      <w:r w:rsidRPr="00394BD3">
        <w:t xml:space="preserve">, </w:t>
      </w:r>
      <w:hyperlink r:id="rId23" w:history="1">
        <w:r w:rsidRPr="00394BD3">
          <w:rPr>
            <w:rStyle w:val="Hyperlink"/>
          </w:rPr>
          <w:t>https://www.washingtonpost.com/opinions/2021/03/23/what-joe-bidens-next-victory-looks-like/</w:t>
        </w:r>
      </w:hyperlink>
      <w:r w:rsidRPr="00394BD3">
        <w:t>)//BB</w:t>
      </w:r>
    </w:p>
    <w:p w14:paraId="7FAECAD9" w14:textId="77777777" w:rsidR="00925AAC" w:rsidRPr="00394BD3" w:rsidRDefault="00925AAC" w:rsidP="00925AAC"/>
    <w:p w14:paraId="1A5B9DA2" w14:textId="64C0F3D7" w:rsidR="00925AAC" w:rsidRPr="00394BD3" w:rsidRDefault="00925AAC" w:rsidP="00925AAC">
      <w:r w:rsidRPr="00394BD3">
        <w:t xml:space="preserve">With the success of the covid relief bill behind them, President </w:t>
      </w:r>
      <w:r w:rsidRPr="00394BD3">
        <w:rPr>
          <w:rStyle w:val="StyleUnderline"/>
        </w:rPr>
        <w:t>Biden and Democrats are now turning to</w:t>
      </w:r>
      <w:r w:rsidRPr="00394BD3">
        <w:t xml:space="preserve"> the next phase of their plan to accomplish their core goals and reap the political benefits: not just </w:t>
      </w:r>
      <w:r w:rsidRPr="00CE40B3">
        <w:rPr>
          <w:rStyle w:val="StyleUnderline"/>
          <w:highlight w:val="cyan"/>
        </w:rPr>
        <w:t>infrastructure</w:t>
      </w:r>
      <w:r w:rsidRPr="00394BD3">
        <w:t xml:space="preserve">, but infrastructure </w:t>
      </w:r>
      <w:r w:rsidRPr="00394BD3">
        <w:rPr>
          <w:rStyle w:val="Emphasis"/>
        </w:rPr>
        <w:t>plus</w:t>
      </w:r>
      <w:r w:rsidRPr="00394BD3">
        <w:t xml:space="preserve"> a great deal more. </w:t>
      </w:r>
      <w:r w:rsidRPr="00394BD3">
        <w:rPr>
          <w:rStyle w:val="StyleUnderline"/>
        </w:rPr>
        <w:t xml:space="preserve">This one </w:t>
      </w:r>
      <w:r w:rsidRPr="00CE40B3">
        <w:rPr>
          <w:rStyle w:val="StyleUnderline"/>
          <w:highlight w:val="cyan"/>
        </w:rPr>
        <w:t>will be a little</w:t>
      </w:r>
      <w:r w:rsidRPr="00394BD3">
        <w:rPr>
          <w:rStyle w:val="StyleUnderline"/>
        </w:rPr>
        <w:t xml:space="preserve"> more complicated</w:t>
      </w:r>
      <w:r w:rsidRPr="00394BD3">
        <w:t xml:space="preserve">, without the sense of emergency that helped propel the American Rescue Plan to its conclusion so quickly. </w:t>
      </w:r>
      <w:r w:rsidRPr="00CE40B3">
        <w:rPr>
          <w:rStyle w:val="StyleUnderline"/>
          <w:highlight w:val="cyan"/>
        </w:rPr>
        <w:t>But</w:t>
      </w:r>
      <w:r w:rsidRPr="00394BD3">
        <w:t xml:space="preserve"> now </w:t>
      </w:r>
      <w:r w:rsidRPr="00CE40B3">
        <w:rPr>
          <w:rStyle w:val="StyleUnderline"/>
          <w:highlight w:val="cyan"/>
        </w:rPr>
        <w:t>they</w:t>
      </w:r>
      <w:r w:rsidRPr="00CE40B3">
        <w:rPr>
          <w:highlight w:val="cyan"/>
        </w:rPr>
        <w:t xml:space="preserve"> </w:t>
      </w:r>
      <w:r w:rsidRPr="00CE40B3">
        <w:rPr>
          <w:rStyle w:val="StyleUnderline"/>
          <w:highlight w:val="cyan"/>
        </w:rPr>
        <w:t>have a template to follow</w:t>
      </w:r>
      <w:r w:rsidRPr="00394BD3">
        <w:t xml:space="preserve">, one that shows them how to handle Republican opposition and still achieve their objectives. It all hinges on this critical truth that the ARP revealed, one that should determine the shape of the Democrats’ strategy: In the end, </w:t>
      </w:r>
      <w:r w:rsidRPr="00CE40B3">
        <w:rPr>
          <w:rStyle w:val="StyleUnderline"/>
          <w:highlight w:val="cyan"/>
        </w:rPr>
        <w:t>Republicans will not support this</w:t>
      </w:r>
      <w:r w:rsidRPr="00394BD3">
        <w:rPr>
          <w:rStyle w:val="StyleUnderline"/>
        </w:rPr>
        <w:t xml:space="preserve"> initiative, </w:t>
      </w:r>
      <w:r w:rsidRPr="00CE40B3">
        <w:rPr>
          <w:rStyle w:val="Emphasis"/>
          <w:highlight w:val="cyan"/>
        </w:rPr>
        <w:t>no matter what</w:t>
      </w:r>
      <w:r w:rsidRPr="00394BD3">
        <w:t xml:space="preserve"> they say or do along the way. </w:t>
      </w:r>
      <w:r w:rsidRPr="00CE40B3">
        <w:rPr>
          <w:rStyle w:val="Emphasis"/>
          <w:highlight w:val="cyan"/>
        </w:rPr>
        <w:t>And that’s fine</w:t>
      </w:r>
      <w:r w:rsidRPr="00394BD3">
        <w:t xml:space="preserve">. </w:t>
      </w:r>
      <w:r w:rsidRPr="00CE40B3">
        <w:rPr>
          <w:rStyle w:val="StyleUnderline"/>
          <w:highlight w:val="cyan"/>
        </w:rPr>
        <w:t xml:space="preserve">This is the </w:t>
      </w:r>
      <w:r w:rsidRPr="00CE40B3">
        <w:rPr>
          <w:rStyle w:val="Emphasis"/>
          <w:highlight w:val="cyan"/>
        </w:rPr>
        <w:t>Dem</w:t>
      </w:r>
      <w:r w:rsidRPr="00394BD3">
        <w:rPr>
          <w:rStyle w:val="StyleUnderline"/>
        </w:rPr>
        <w:t xml:space="preserve">ocrats’ basic </w:t>
      </w:r>
      <w:r w:rsidRPr="00CE40B3">
        <w:rPr>
          <w:rStyle w:val="StyleUnderline"/>
          <w:highlight w:val="cyan"/>
        </w:rPr>
        <w:t>plan</w:t>
      </w:r>
      <w:r w:rsidRPr="00394BD3">
        <w:rPr>
          <w:rStyle w:val="StyleUnderline"/>
        </w:rPr>
        <w:t xml:space="preserve">: </w:t>
      </w:r>
      <w:r w:rsidRPr="00CE40B3">
        <w:rPr>
          <w:rStyle w:val="StyleUnderline"/>
          <w:highlight w:val="cyan"/>
        </w:rPr>
        <w:t>Propose something ambitious</w:t>
      </w:r>
      <w:r w:rsidRPr="00394BD3">
        <w:t xml:space="preserve"> with benefits spread throughout the public, meant to achieve ends even Republicans say they want. </w:t>
      </w:r>
      <w:r w:rsidRPr="00CE40B3">
        <w:rPr>
          <w:rStyle w:val="StyleUnderline"/>
          <w:highlight w:val="cyan"/>
        </w:rPr>
        <w:t>Invite</w:t>
      </w:r>
      <w:r w:rsidRPr="00394BD3">
        <w:rPr>
          <w:rStyle w:val="StyleUnderline"/>
        </w:rPr>
        <w:t xml:space="preserve"> the </w:t>
      </w:r>
      <w:r w:rsidRPr="00CE40B3">
        <w:rPr>
          <w:rStyle w:val="StyleUnderline"/>
          <w:highlight w:val="cyan"/>
        </w:rPr>
        <w:t>opposition</w:t>
      </w:r>
      <w:r w:rsidRPr="00394BD3">
        <w:rPr>
          <w:rStyle w:val="StyleUnderline"/>
        </w:rPr>
        <w:t xml:space="preserve"> to help</w:t>
      </w:r>
      <w:r w:rsidRPr="00394BD3">
        <w:t xml:space="preserve">, and listen to their ideas. </w:t>
      </w:r>
      <w:r w:rsidRPr="00394BD3">
        <w:rPr>
          <w:rStyle w:val="StyleUnderline"/>
        </w:rPr>
        <w:t xml:space="preserve">But rather than chasing them for months, </w:t>
      </w:r>
      <w:r w:rsidRPr="00CE40B3">
        <w:rPr>
          <w:rStyle w:val="StyleUnderline"/>
          <w:highlight w:val="cyan"/>
        </w:rPr>
        <w:t>make visible</w:t>
      </w:r>
      <w:r w:rsidRPr="00394BD3">
        <w:rPr>
          <w:rStyle w:val="StyleUnderline"/>
        </w:rPr>
        <w:t xml:space="preserve"> but finite </w:t>
      </w:r>
      <w:r w:rsidRPr="00CE40B3">
        <w:rPr>
          <w:rStyle w:val="StyleUnderline"/>
          <w:highlight w:val="cyan"/>
        </w:rPr>
        <w:t>efforts to</w:t>
      </w:r>
      <w:r w:rsidRPr="00CE40B3">
        <w:rPr>
          <w:highlight w:val="cyan"/>
        </w:rPr>
        <w:t xml:space="preserve"> </w:t>
      </w:r>
      <w:r w:rsidRPr="00CE40B3">
        <w:rPr>
          <w:rStyle w:val="StyleUnderline"/>
          <w:highlight w:val="cyan"/>
        </w:rPr>
        <w:t>negotiate</w:t>
      </w:r>
      <w:r w:rsidRPr="00394BD3">
        <w:t xml:space="preserve"> with them, while </w:t>
      </w:r>
      <w:r w:rsidRPr="00CE40B3">
        <w:rPr>
          <w:rStyle w:val="StyleUnderline"/>
          <w:highlight w:val="cyan"/>
        </w:rPr>
        <w:t>assuming</w:t>
      </w:r>
      <w:r w:rsidRPr="00394BD3">
        <w:t xml:space="preserve"> that </w:t>
      </w:r>
      <w:r w:rsidRPr="00394BD3">
        <w:rPr>
          <w:rStyle w:val="StyleUnderline"/>
        </w:rPr>
        <w:t xml:space="preserve">in the end </w:t>
      </w:r>
      <w:r w:rsidRPr="00CE40B3">
        <w:rPr>
          <w:rStyle w:val="StyleUnderline"/>
          <w:highlight w:val="cyan"/>
        </w:rPr>
        <w:t>they won’t support the bill</w:t>
      </w:r>
      <w:r w:rsidRPr="00394BD3">
        <w:rPr>
          <w:rStyle w:val="StyleUnderline"/>
        </w:rPr>
        <w:t xml:space="preserve">. Do whatever is necessary to </w:t>
      </w:r>
      <w:r w:rsidRPr="00CE40B3">
        <w:rPr>
          <w:rStyle w:val="Emphasis"/>
          <w:highlight w:val="cyan"/>
        </w:rPr>
        <w:t>pass it</w:t>
      </w:r>
      <w:r w:rsidRPr="00394BD3">
        <w:t xml:space="preserve">, then take all the credit. While the administration is still formulating this legislation, so far it appears to have two parts. First would be an infrastructure bill spending hundreds of billions of dollars on roads, bridges, waterways, the electric grid, schools, broadband and various climate-related initiatives, including retrofitting buildings and building electric charging stations. Next would be people-focused priorities, including universal pre-K, free community college, health insurance affordability, and making permanent the expanded child allowance included in the ARP. Biden has referred to these priorities as the “caregiving economy.” At the moment, </w:t>
      </w:r>
      <w:r w:rsidRPr="00394BD3">
        <w:rPr>
          <w:rStyle w:val="StyleUnderline"/>
        </w:rPr>
        <w:t>administration officials are talking</w:t>
      </w:r>
      <w:r w:rsidRPr="00394BD3">
        <w:t xml:space="preserve"> about these being two separate initiatives. They’ll try to get </w:t>
      </w:r>
      <w:r w:rsidRPr="00394BD3">
        <w:rPr>
          <w:rStyle w:val="StyleUnderline"/>
        </w:rPr>
        <w:t>Republican support</w:t>
      </w:r>
      <w:r w:rsidRPr="00394BD3">
        <w:t xml:space="preserve"> for infrastructure, on the assumption that if they could get 10 Senate votes to overcome a GOP filibuster, that would leave the option of the one remaining reconciliation bill for later this year (which needs a simple majority). That reconciliation bill might be that second group of initiatives, or it might be the whole thing if Republicans don’t support the infrastructure half. </w:t>
      </w:r>
      <w:r w:rsidRPr="00394BD3">
        <w:rPr>
          <w:rStyle w:val="StyleUnderline"/>
        </w:rPr>
        <w:t xml:space="preserve">But the key here is that </w:t>
      </w:r>
      <w:r w:rsidRPr="00394BD3">
        <w:t xml:space="preserve">the ARP showed Biden and </w:t>
      </w:r>
      <w:r w:rsidRPr="00394BD3">
        <w:rPr>
          <w:rStyle w:val="StyleUnderline"/>
        </w:rPr>
        <w:t>Democrats</w:t>
      </w:r>
      <w:r w:rsidRPr="00394BD3">
        <w:t xml:space="preserve"> that they </w:t>
      </w:r>
      <w:r w:rsidRPr="00394BD3">
        <w:rPr>
          <w:rStyle w:val="StyleUnderline"/>
        </w:rPr>
        <w:t>don’t have to be afraid of</w:t>
      </w:r>
      <w:r w:rsidRPr="00394BD3">
        <w:t xml:space="preserve"> Senate Minority Leader Mitch </w:t>
      </w:r>
      <w:r w:rsidRPr="00394BD3">
        <w:rPr>
          <w:rStyle w:val="StyleUnderline"/>
        </w:rPr>
        <w:t>McConnell</w:t>
      </w:r>
      <w:r w:rsidRPr="00394BD3">
        <w:t xml:space="preserve"> (R-Ky.). </w:t>
      </w:r>
      <w:r w:rsidRPr="00394BD3">
        <w:rPr>
          <w:rStyle w:val="StyleUnderline"/>
        </w:rPr>
        <w:t>That changes everything</w:t>
      </w:r>
      <w:r w:rsidRPr="00394BD3">
        <w:t xml:space="preserve">. For some time we’ve looked back at the experience of the Obama years and concluded that McConnell is a genius at the art of opposition who has the power to destroy any Democratic presidency. But right now it’s Republicans who are in the awkward position. As the infrastructure conflict begins, </w:t>
      </w:r>
      <w:r w:rsidRPr="00394BD3">
        <w:rPr>
          <w:rStyle w:val="StyleUnderline"/>
        </w:rPr>
        <w:t xml:space="preserve">Biden will once again be proposing something very popular </w:t>
      </w:r>
      <w:r w:rsidRPr="00394BD3">
        <w:t xml:space="preserve">— after all, everybody says they want to shore up America’s physical plant and make the country more productive and competitive. Opposing roads, bridges and broadband doesn’t put you in a strong position politically. And as the ARP revealed, if Biden signs an infrastructure bill that passed with no Republican votes, the public won’t punish him for it. People say they like “bipartisanship” in the abstract, but give them something they want (like big fat stimulus checks or pothole-free roads) and they don’t care how many members of each party voted for it. Which means McConnell’s threat to withhold GOP cooperation is meaningless. Republicans could once again find themselves opposed to something the public is extremely happy about with nothing to show for their opposition. So Biden can invite Republican cooperation, but as long as he never thinks he needs their support, they can’t restrain him. </w:t>
      </w:r>
      <w:r w:rsidRPr="00CE40B3">
        <w:rPr>
          <w:rStyle w:val="StyleUnderline"/>
          <w:highlight w:val="cyan"/>
        </w:rPr>
        <w:t>The key</w:t>
      </w:r>
      <w:r w:rsidRPr="00394BD3">
        <w:t>, therefore</w:t>
      </w:r>
      <w:r w:rsidRPr="00CE40B3">
        <w:rPr>
          <w:highlight w:val="cyan"/>
        </w:rPr>
        <w:t xml:space="preserve">, </w:t>
      </w:r>
      <w:r w:rsidRPr="00CE40B3">
        <w:rPr>
          <w:rStyle w:val="StyleUnderline"/>
          <w:highlight w:val="cyan"/>
        </w:rPr>
        <w:t>is for Dem</w:t>
      </w:r>
      <w:r w:rsidRPr="00394BD3">
        <w:rPr>
          <w:rStyle w:val="StyleUnderline"/>
        </w:rPr>
        <w:t xml:space="preserve">ocrats </w:t>
      </w:r>
      <w:r w:rsidRPr="00CE40B3">
        <w:rPr>
          <w:rStyle w:val="StyleUnderline"/>
          <w:highlight w:val="cyan"/>
        </w:rPr>
        <w:t>to make</w:t>
      </w:r>
      <w:r w:rsidRPr="00394BD3">
        <w:t xml:space="preserve"> the eventual </w:t>
      </w:r>
      <w:r w:rsidRPr="00CE40B3">
        <w:rPr>
          <w:rStyle w:val="StyleUnderline"/>
          <w:highlight w:val="cyan"/>
        </w:rPr>
        <w:t>Republican refusal</w:t>
      </w:r>
      <w:r w:rsidRPr="00394BD3">
        <w:rPr>
          <w:rStyle w:val="StyleUnderline"/>
        </w:rPr>
        <w:t xml:space="preserve"> to cooperate </w:t>
      </w:r>
      <w:r w:rsidRPr="00CE40B3">
        <w:rPr>
          <w:rStyle w:val="StyleUnderline"/>
          <w:highlight w:val="cyan"/>
        </w:rPr>
        <w:t xml:space="preserve">part of their strategy from the </w:t>
      </w:r>
      <w:r w:rsidRPr="00CE40B3">
        <w:rPr>
          <w:rStyle w:val="Emphasis"/>
          <w:highlight w:val="cyan"/>
        </w:rPr>
        <w:t>outset</w:t>
      </w:r>
      <w:r w:rsidRPr="00394BD3">
        <w:t xml:space="preserve">. </w:t>
      </w:r>
      <w:r w:rsidRPr="00394BD3">
        <w:rPr>
          <w:rStyle w:val="StyleUnderline"/>
        </w:rPr>
        <w:t xml:space="preserve">Chart </w:t>
      </w:r>
      <w:r w:rsidRPr="00CE40B3">
        <w:rPr>
          <w:rStyle w:val="StyleUnderline"/>
          <w:highlight w:val="cyan"/>
        </w:rPr>
        <w:t xml:space="preserve">a path that </w:t>
      </w:r>
      <w:r w:rsidRPr="00CE40B3">
        <w:rPr>
          <w:rStyle w:val="Emphasis"/>
          <w:sz w:val="28"/>
          <w:szCs w:val="28"/>
          <w:highlight w:val="cyan"/>
        </w:rPr>
        <w:t>ends with a party-line vote in both houses</w:t>
      </w:r>
      <w:r w:rsidRPr="00394BD3">
        <w:t xml:space="preserve"> — as the ARP did — and you can’t be undone by the decisions Republicans make. For instance, Republicans will say they’re waiting to see how the bill is paid for before they decide whether to support it, but that’s a ruse. If Democrats decide to do what they did with the ARP and pay for it the way Republicans pay for wars and tax cuts (by tolerating a higher deficit), Republicans will say they can’t go along with that because they’re so deeply concerned about the debt. On the other hand, if Democrats decide to finance it with tax increases on corporations and the wealthy, Republicans will say they can’t agree to that either, because such tax increases would be a dagger thrust into their very souls. So Democrats can decide between those two financing options on their own merits, including how various Democratic officeholders feel about them — not on which one they think might be less offensive to Republicans. </w:t>
      </w:r>
      <w:r w:rsidRPr="00394BD3">
        <w:rPr>
          <w:rStyle w:val="StyleUnderline"/>
        </w:rPr>
        <w:t>One</w:t>
      </w:r>
      <w:r w:rsidRPr="00394BD3">
        <w:t xml:space="preserve"> possible </w:t>
      </w:r>
      <w:r w:rsidRPr="00394BD3">
        <w:rPr>
          <w:rStyle w:val="StyleUnderline"/>
        </w:rPr>
        <w:t>scenario</w:t>
      </w:r>
      <w:r w:rsidRPr="00394BD3">
        <w:t xml:space="preserve"> — indeed, it might be </w:t>
      </w:r>
      <w:r w:rsidRPr="00394BD3">
        <w:rPr>
          <w:rStyle w:val="Emphasis"/>
        </w:rPr>
        <w:t xml:space="preserve">the </w:t>
      </w:r>
      <w:r w:rsidRPr="00CE40B3">
        <w:rPr>
          <w:rStyle w:val="Emphasis"/>
          <w:highlight w:val="cyan"/>
        </w:rPr>
        <w:t>most likely</w:t>
      </w:r>
      <w:r w:rsidRPr="00394BD3">
        <w:t xml:space="preserve"> — </w:t>
      </w:r>
      <w:r w:rsidRPr="00394BD3">
        <w:rPr>
          <w:rStyle w:val="StyleUnderline"/>
        </w:rPr>
        <w:t>is that</w:t>
      </w:r>
      <w:r w:rsidRPr="00394BD3">
        <w:t xml:space="preserve"> after some negotiation and posturing, it becomes clear that no Republicans will vote for the infrastructure package and </w:t>
      </w:r>
      <w:r w:rsidRPr="00CE40B3">
        <w:rPr>
          <w:rStyle w:val="Emphasis"/>
          <w:highlight w:val="cyan"/>
        </w:rPr>
        <w:t>Dem</w:t>
      </w:r>
      <w:r w:rsidRPr="00394BD3">
        <w:rPr>
          <w:rStyle w:val="StyleUnderline"/>
        </w:rPr>
        <w:t>ocrat</w:t>
      </w:r>
      <w:r w:rsidRPr="00CE40B3">
        <w:rPr>
          <w:rStyle w:val="Emphasis"/>
          <w:highlight w:val="cyan"/>
        </w:rPr>
        <w:t>s</w:t>
      </w:r>
      <w:r w:rsidRPr="00394BD3">
        <w:rPr>
          <w:rStyle w:val="Emphasis"/>
        </w:rPr>
        <w:t xml:space="preserve"> </w:t>
      </w:r>
      <w:r w:rsidRPr="00394BD3">
        <w:t xml:space="preserve">then must </w:t>
      </w:r>
      <w:r w:rsidRPr="00CE40B3">
        <w:rPr>
          <w:rStyle w:val="StyleUnderline"/>
          <w:highlight w:val="cyan"/>
        </w:rPr>
        <w:t>make it their last</w:t>
      </w:r>
      <w:r w:rsidRPr="00CE40B3">
        <w:rPr>
          <w:highlight w:val="cyan"/>
        </w:rPr>
        <w:t xml:space="preserve"> </w:t>
      </w:r>
      <w:r w:rsidRPr="00CE40B3">
        <w:rPr>
          <w:rStyle w:val="StyleUnderline"/>
          <w:highlight w:val="cyan"/>
        </w:rPr>
        <w:t>reconciliation bill</w:t>
      </w:r>
      <w:r w:rsidRPr="00394BD3">
        <w:t xml:space="preserve"> of the year. </w:t>
      </w:r>
      <w:r w:rsidRPr="00394BD3">
        <w:rPr>
          <w:rStyle w:val="StyleUnderline"/>
        </w:rPr>
        <w:t xml:space="preserve">At that point, they can put in all the “caregiving economy” proposals as well, then </w:t>
      </w:r>
      <w:r w:rsidRPr="00394BD3">
        <w:rPr>
          <w:rStyle w:val="Emphasis"/>
        </w:rPr>
        <w:t>pass the whole kit and caboodle.</w:t>
      </w:r>
      <w:r w:rsidRPr="00394BD3">
        <w:t xml:space="preserve"> </w:t>
      </w:r>
      <w:r w:rsidRPr="00CE40B3">
        <w:rPr>
          <w:rStyle w:val="Emphasis"/>
          <w:highlight w:val="cyan"/>
        </w:rPr>
        <w:t>It’s not that maintaining those 50 Democratic votes in the Senate will be easy. It will require negotiation</w:t>
      </w:r>
      <w:r w:rsidRPr="00394BD3">
        <w:t xml:space="preserve"> with the moderates, rewriting the bills many times and probably removing provisions along the way. </w:t>
      </w:r>
      <w:r w:rsidRPr="00CE40B3">
        <w:rPr>
          <w:rStyle w:val="Emphasis"/>
          <w:highlight w:val="cyan"/>
        </w:rPr>
        <w:t>But if Democrats hold fast</w:t>
      </w:r>
      <w:r w:rsidRPr="00394BD3">
        <w:t xml:space="preserve"> to the knowledge that in the end no Republicans will vote for it — and that’s nothing to fear — they’ll be liberated. </w:t>
      </w:r>
      <w:r w:rsidRPr="00CE40B3">
        <w:rPr>
          <w:rStyle w:val="StyleUnderline"/>
          <w:highlight w:val="cyan"/>
        </w:rPr>
        <w:t>The result will be a</w:t>
      </w:r>
      <w:r w:rsidRPr="00394BD3">
        <w:t xml:space="preserve">nother popular </w:t>
      </w:r>
      <w:r w:rsidRPr="00CE40B3">
        <w:rPr>
          <w:rStyle w:val="StyleUnderline"/>
          <w:highlight w:val="cyan"/>
        </w:rPr>
        <w:t>law with enormous</w:t>
      </w:r>
      <w:r w:rsidRPr="00394BD3">
        <w:rPr>
          <w:rStyle w:val="StyleUnderline"/>
        </w:rPr>
        <w:t xml:space="preserve"> long-term </w:t>
      </w:r>
      <w:r w:rsidRPr="00CE40B3">
        <w:rPr>
          <w:rStyle w:val="StyleUnderline"/>
          <w:highlight w:val="cyan"/>
        </w:rPr>
        <w:t>benefits</w:t>
      </w:r>
      <w:r w:rsidRPr="00394BD3">
        <w:rPr>
          <w:rStyle w:val="StyleUnderline"/>
        </w:rPr>
        <w:t xml:space="preserve"> for the country</w:t>
      </w:r>
      <w:r w:rsidRPr="00394BD3">
        <w:t>, and a political windfall to boot.</w:t>
      </w:r>
    </w:p>
    <w:p w14:paraId="415D77FA" w14:textId="77777777" w:rsidR="00A55B89" w:rsidRPr="00394BD3" w:rsidRDefault="00A55B89" w:rsidP="00A55B89">
      <w:pPr>
        <w:pStyle w:val="Heading3"/>
        <w:rPr>
          <w:rFonts w:cs="Times New Roman"/>
        </w:rPr>
      </w:pPr>
      <w:r w:rsidRPr="00394BD3">
        <w:rPr>
          <w:rFonts w:cs="Times New Roman"/>
        </w:rPr>
        <w:t>U---Will Pass---AT Spending</w:t>
      </w:r>
    </w:p>
    <w:p w14:paraId="39D08FDB" w14:textId="77777777" w:rsidR="00A55B89" w:rsidRPr="00394BD3" w:rsidRDefault="00A55B89" w:rsidP="00A55B89">
      <w:pPr>
        <w:pStyle w:val="Heading4"/>
        <w:rPr>
          <w:rFonts w:cs="Times New Roman"/>
        </w:rPr>
      </w:pPr>
      <w:r w:rsidRPr="00394BD3">
        <w:rPr>
          <w:rFonts w:cs="Times New Roman"/>
        </w:rPr>
        <w:t xml:space="preserve">Deficit spending isn’t a </w:t>
      </w:r>
      <w:r w:rsidRPr="00394BD3">
        <w:rPr>
          <w:rFonts w:cs="Times New Roman"/>
          <w:u w:val="single"/>
        </w:rPr>
        <w:t>permanent barrier</w:t>
      </w:r>
      <w:r w:rsidRPr="00394BD3">
        <w:rPr>
          <w:rFonts w:cs="Times New Roman"/>
        </w:rPr>
        <w:t xml:space="preserve"> to passage</w:t>
      </w:r>
    </w:p>
    <w:p w14:paraId="112B9CD4" w14:textId="61E1F2D5" w:rsidR="00A55B89" w:rsidRPr="00394BD3" w:rsidRDefault="00A55B89" w:rsidP="00A55B89">
      <w:r w:rsidRPr="00394BD3">
        <w:rPr>
          <w:rStyle w:val="Style13ptBold"/>
        </w:rPr>
        <w:t xml:space="preserve">Alemany </w:t>
      </w:r>
      <w:r w:rsidRPr="00394BD3">
        <w:t>3-8-20</w:t>
      </w:r>
      <w:r w:rsidRPr="00394BD3">
        <w:rPr>
          <w:rStyle w:val="Style13ptBold"/>
        </w:rPr>
        <w:t>21</w:t>
      </w:r>
      <w:r w:rsidRPr="00394BD3">
        <w:t xml:space="preserve">, American journalist and political reporter, who is currently a reporter and early-morning newsletter anchor with The Washington Post (Jacqueline, “Power Up: Democrats are hailing big spending – with an eye on infrastructure package,” </w:t>
      </w:r>
      <w:r w:rsidRPr="00394BD3">
        <w:rPr>
          <w:i/>
          <w:iCs/>
        </w:rPr>
        <w:t>Washington Post</w:t>
      </w:r>
      <w:r w:rsidRPr="00394BD3">
        <w:t>, https://www.washingtonpost.com/politics/2021/03/08/power-up-democrats-are-hailing-big-spending-with-an-eye-infrastructure-package/)</w:t>
      </w:r>
      <w:r w:rsidR="00123B4B" w:rsidRPr="00394BD3">
        <w:t>//BB</w:t>
      </w:r>
    </w:p>
    <w:p w14:paraId="512C2371" w14:textId="77777777" w:rsidR="00A55B89" w:rsidRPr="00394BD3" w:rsidRDefault="00A55B89" w:rsidP="00A55B89"/>
    <w:p w14:paraId="25588942" w14:textId="77777777" w:rsidR="00A55B89" w:rsidRPr="00394BD3" w:rsidRDefault="00A55B89" w:rsidP="00A55B89">
      <w:r w:rsidRPr="00394BD3">
        <w:t xml:space="preserve">The big picture: Former president Donald </w:t>
      </w:r>
      <w:r w:rsidRPr="00CE40B3">
        <w:rPr>
          <w:rStyle w:val="StyleUnderline"/>
          <w:highlight w:val="cyan"/>
        </w:rPr>
        <w:t>Trump upended the GOP's commitment</w:t>
      </w:r>
      <w:r w:rsidRPr="00394BD3">
        <w:rPr>
          <w:rStyle w:val="StyleUnderline"/>
        </w:rPr>
        <w:t xml:space="preserve"> </w:t>
      </w:r>
      <w:r w:rsidRPr="00CE40B3">
        <w:rPr>
          <w:rStyle w:val="StyleUnderline"/>
          <w:highlight w:val="cyan"/>
        </w:rPr>
        <w:t>to smaller deficits</w:t>
      </w:r>
      <w:r w:rsidRPr="00394BD3">
        <w:rPr>
          <w:rStyle w:val="StyleUnderline"/>
        </w:rPr>
        <w:t xml:space="preserve"> over the course of his four years in the White House. </w:t>
      </w:r>
      <w:r w:rsidRPr="00CE40B3">
        <w:rPr>
          <w:rStyle w:val="StyleUnderline"/>
          <w:highlight w:val="cyan"/>
        </w:rPr>
        <w:t>And</w:t>
      </w:r>
      <w:r w:rsidRPr="00394BD3">
        <w:rPr>
          <w:rStyle w:val="StyleUnderline"/>
        </w:rPr>
        <w:t xml:space="preserve"> </w:t>
      </w:r>
      <w:r w:rsidRPr="00CE40B3">
        <w:rPr>
          <w:rStyle w:val="StyleUnderline"/>
          <w:highlight w:val="cyan"/>
        </w:rPr>
        <w:t xml:space="preserve">the pandemic is </w:t>
      </w:r>
      <w:r w:rsidRPr="00CE40B3">
        <w:rPr>
          <w:rStyle w:val="Emphasis"/>
          <w:sz w:val="28"/>
          <w:szCs w:val="28"/>
          <w:highlight w:val="cyan"/>
        </w:rPr>
        <w:t>quickly changing attitudes among Dem</w:t>
      </w:r>
      <w:r w:rsidRPr="00394BD3">
        <w:rPr>
          <w:rStyle w:val="Emphasis"/>
          <w:sz w:val="28"/>
          <w:szCs w:val="28"/>
        </w:rPr>
        <w:t>ocrat</w:t>
      </w:r>
      <w:r w:rsidRPr="00CE40B3">
        <w:rPr>
          <w:rStyle w:val="Emphasis"/>
          <w:sz w:val="28"/>
          <w:szCs w:val="28"/>
          <w:highlight w:val="cyan"/>
        </w:rPr>
        <w:t>s</w:t>
      </w:r>
      <w:r w:rsidRPr="00394BD3">
        <w:t xml:space="preserve">. </w:t>
      </w:r>
      <w:r w:rsidRPr="00CE40B3">
        <w:rPr>
          <w:rStyle w:val="StyleUnderline"/>
          <w:highlight w:val="cyan"/>
        </w:rPr>
        <w:t>Even</w:t>
      </w:r>
      <w:r w:rsidRPr="00394BD3">
        <w:t xml:space="preserve"> Transportation Secretary Pete </w:t>
      </w:r>
      <w:r w:rsidRPr="00CE40B3">
        <w:rPr>
          <w:rStyle w:val="StyleUnderline"/>
          <w:highlight w:val="cyan"/>
        </w:rPr>
        <w:t>Buttigieg</w:t>
      </w:r>
      <w:r w:rsidRPr="00394BD3">
        <w:t xml:space="preserve">, who called for deficit reduction during his 2020 presidential campaign, </w:t>
      </w:r>
      <w:r w:rsidRPr="00CE40B3">
        <w:rPr>
          <w:rStyle w:val="StyleUnderline"/>
          <w:highlight w:val="cyan"/>
        </w:rPr>
        <w:t>has quickly given up</w:t>
      </w:r>
      <w:r w:rsidRPr="00394BD3">
        <w:rPr>
          <w:rStyle w:val="StyleUnderline"/>
        </w:rPr>
        <w:t xml:space="preserve"> his </w:t>
      </w:r>
      <w:r w:rsidRPr="00CE40B3">
        <w:rPr>
          <w:rStyle w:val="StyleUnderline"/>
          <w:highlight w:val="cyan"/>
        </w:rPr>
        <w:t>fiscal</w:t>
      </w:r>
      <w:r w:rsidRPr="00394BD3">
        <w:rPr>
          <w:rStyle w:val="StyleUnderline"/>
        </w:rPr>
        <w:t xml:space="preserve"> </w:t>
      </w:r>
      <w:r w:rsidRPr="00CE40B3">
        <w:rPr>
          <w:rStyle w:val="StyleUnderline"/>
          <w:highlight w:val="cyan"/>
        </w:rPr>
        <w:t>hawkishness</w:t>
      </w:r>
      <w:r w:rsidRPr="00394BD3">
        <w:rPr>
          <w:rStyle w:val="StyleUnderline"/>
        </w:rPr>
        <w:t xml:space="preserve"> </w:t>
      </w:r>
      <w:r w:rsidRPr="00394BD3">
        <w:t>— and already started flacking for the Biden administration's next spending bill. “</w:t>
      </w:r>
      <w:r w:rsidRPr="00CE40B3">
        <w:rPr>
          <w:rStyle w:val="StyleUnderline"/>
          <w:highlight w:val="cyan"/>
        </w:rPr>
        <w:t xml:space="preserve">It’s been a </w:t>
      </w:r>
      <w:r w:rsidRPr="00CE40B3">
        <w:rPr>
          <w:rStyle w:val="Emphasis"/>
          <w:highlight w:val="cyan"/>
        </w:rPr>
        <w:t>major shift</w:t>
      </w:r>
      <w:r w:rsidRPr="00394BD3">
        <w:rPr>
          <w:rStyle w:val="Emphasis"/>
        </w:rPr>
        <w:t>.</w:t>
      </w:r>
      <w:r w:rsidRPr="00394BD3">
        <w:rPr>
          <w:rStyle w:val="StyleUnderline"/>
        </w:rPr>
        <w:t xml:space="preserve"> People have gone from being anti-government, to beyond being even neutral on it, to thinking: ‘We need the government; it has to help us,</w:t>
      </w:r>
      <w:r w:rsidRPr="00394BD3">
        <w:t>’ ” former congressman Barney Frank (D-Mass.), who helped craft Congress’s response to the financial crisis and Great Recession, told Jeff. “</w:t>
      </w:r>
      <w:r w:rsidRPr="00CE40B3">
        <w:rPr>
          <w:rStyle w:val="StyleUnderline"/>
          <w:highlight w:val="cyan"/>
        </w:rPr>
        <w:t>You have a new consensus in America — that the government has an important role, and that</w:t>
      </w:r>
      <w:r w:rsidRPr="00394BD3">
        <w:rPr>
          <w:rStyle w:val="StyleUnderline"/>
        </w:rPr>
        <w:t xml:space="preserve"> Ronald </w:t>
      </w:r>
      <w:r w:rsidRPr="00CE40B3">
        <w:rPr>
          <w:rStyle w:val="StyleUnderline"/>
          <w:highlight w:val="cyan"/>
        </w:rPr>
        <w:t>Reagan was wrong</w:t>
      </w:r>
      <w:r w:rsidRPr="00394BD3">
        <w:t>. For the first time in my lifetime, people are saying that the government has done too little rather than doing too much.” “</w:t>
      </w:r>
      <w:r w:rsidRPr="00CE40B3">
        <w:rPr>
          <w:rStyle w:val="Emphasis"/>
          <w:highlight w:val="cyan"/>
        </w:rPr>
        <w:t>Dem</w:t>
      </w:r>
      <w:r w:rsidRPr="00394BD3">
        <w:rPr>
          <w:rStyle w:val="StyleUnderline"/>
        </w:rPr>
        <w:t>ocratic lawmaker</w:t>
      </w:r>
      <w:r w:rsidRPr="00CE40B3">
        <w:rPr>
          <w:rStyle w:val="Emphasis"/>
          <w:highlight w:val="cyan"/>
        </w:rPr>
        <w:t>s</w:t>
      </w:r>
      <w:r w:rsidRPr="00394BD3">
        <w:rPr>
          <w:rStyle w:val="StyleUnderline"/>
        </w:rPr>
        <w:t xml:space="preserve"> and aides say they have </w:t>
      </w:r>
      <w:r w:rsidRPr="00CE40B3">
        <w:rPr>
          <w:rStyle w:val="StyleUnderline"/>
          <w:highlight w:val="cyan"/>
        </w:rPr>
        <w:t>heard very few complaints from constituents about</w:t>
      </w:r>
      <w:r w:rsidRPr="00394BD3">
        <w:rPr>
          <w:rStyle w:val="StyleUnderline"/>
        </w:rPr>
        <w:t xml:space="preserve"> concerns the relief plan will drive up </w:t>
      </w:r>
      <w:r w:rsidRPr="00CE40B3">
        <w:rPr>
          <w:rStyle w:val="StyleUnderline"/>
          <w:highlight w:val="cyan"/>
        </w:rPr>
        <w:t>the deficit</w:t>
      </w:r>
      <w:r w:rsidRPr="00394BD3">
        <w:rPr>
          <w:rStyle w:val="StyleUnderline"/>
        </w:rPr>
        <w:t xml:space="preserve">. </w:t>
      </w:r>
      <w:r w:rsidRPr="00CE40B3">
        <w:rPr>
          <w:rStyle w:val="Emphasis"/>
          <w:highlight w:val="cyan"/>
        </w:rPr>
        <w:t>Even senators representing states that Trump won by huge margins</w:t>
      </w:r>
      <w:r w:rsidRPr="00394BD3">
        <w:t xml:space="preserve">, such as Jon Tester (D-Mont.), </w:t>
      </w:r>
      <w:r w:rsidRPr="00CE40B3">
        <w:rPr>
          <w:rStyle w:val="StyleUnderline"/>
          <w:highlight w:val="cyan"/>
        </w:rPr>
        <w:t>have gone along</w:t>
      </w:r>
      <w:r w:rsidRPr="00394BD3">
        <w:rPr>
          <w:rStyle w:val="StyleUnderline"/>
        </w:rPr>
        <w:t xml:space="preserve"> with the bill’s price tag</w:t>
      </w:r>
      <w:r w:rsidRPr="00394BD3">
        <w:t>,” Jeff notes.</w:t>
      </w:r>
    </w:p>
    <w:p w14:paraId="50966F55" w14:textId="77777777" w:rsidR="00A55B89" w:rsidRPr="00394BD3" w:rsidRDefault="00A55B89" w:rsidP="00A55B89">
      <w:pPr>
        <w:pStyle w:val="Heading4"/>
        <w:rPr>
          <w:rFonts w:cs="Times New Roman"/>
        </w:rPr>
      </w:pPr>
      <w:r w:rsidRPr="00394BD3">
        <w:rPr>
          <w:rFonts w:cs="Times New Roman"/>
        </w:rPr>
        <w:t>“Pay-Fors” are completely manageable</w:t>
      </w:r>
    </w:p>
    <w:p w14:paraId="3639FF39" w14:textId="4EAC6FF9" w:rsidR="00A55B89" w:rsidRPr="00394BD3" w:rsidRDefault="00A55B89" w:rsidP="00A55B89">
      <w:r w:rsidRPr="00394BD3">
        <w:rPr>
          <w:rStyle w:val="Style13ptBold"/>
        </w:rPr>
        <w:t xml:space="preserve">Sachs </w:t>
      </w:r>
      <w:r w:rsidRPr="00394BD3">
        <w:t>3-4-20</w:t>
      </w:r>
      <w:r w:rsidRPr="00394BD3">
        <w:rPr>
          <w:rStyle w:val="Style13ptBold"/>
        </w:rPr>
        <w:t>21</w:t>
      </w:r>
      <w:r w:rsidRPr="00394BD3">
        <w:t xml:space="preserve">, professor and director of the Center for Sustainable Development at Columbia University and president of the United Nations Sustainable Development Solutions Network. His most recent book is "The Ages of Globalization" (Columbia University Press, 2020) (Jeff, “Joe Biden could be the most transformative president in 75 years,” </w:t>
      </w:r>
      <w:r w:rsidRPr="00394BD3">
        <w:rPr>
          <w:i/>
          <w:iCs/>
        </w:rPr>
        <w:t>CNN</w:t>
      </w:r>
      <w:r w:rsidRPr="00394BD3">
        <w:t xml:space="preserve">, </w:t>
      </w:r>
      <w:hyperlink r:id="rId24" w:history="1">
        <w:r w:rsidRPr="00394BD3">
          <w:rPr>
            <w:rStyle w:val="Hyperlink"/>
          </w:rPr>
          <w:t>https://www.cnn.com/2021/03/04/opinions/joe-bidens-big-chance-sachs/index.html</w:t>
        </w:r>
      </w:hyperlink>
      <w:r w:rsidRPr="00394BD3">
        <w:t>)</w:t>
      </w:r>
      <w:r w:rsidR="00DC184C" w:rsidRPr="00394BD3">
        <w:t>//BB</w:t>
      </w:r>
    </w:p>
    <w:p w14:paraId="6A010466" w14:textId="77777777" w:rsidR="00A55B89" w:rsidRPr="00394BD3" w:rsidRDefault="00A55B89" w:rsidP="00A55B89"/>
    <w:p w14:paraId="1A9999E1" w14:textId="59577C9C" w:rsidR="007F4F46" w:rsidRPr="00394BD3" w:rsidRDefault="00A55B89" w:rsidP="007F4F46">
      <w:r w:rsidRPr="00394BD3">
        <w:rPr>
          <w:rStyle w:val="StyleUnderline"/>
        </w:rPr>
        <w:t xml:space="preserve">Our country has put off </w:t>
      </w:r>
      <w:r w:rsidRPr="00394BD3">
        <w:t xml:space="preserve">those </w:t>
      </w:r>
      <w:r w:rsidRPr="00CE40B3">
        <w:rPr>
          <w:rStyle w:val="StyleUnderline"/>
          <w:highlight w:val="cyan"/>
        </w:rPr>
        <w:t>public investments</w:t>
      </w:r>
      <w:r w:rsidRPr="00394BD3">
        <w:t xml:space="preserve"> for decades, ever since President Ronald Reagan ushered in an era of tax cuts. We can't postpone those investments any longer. </w:t>
      </w:r>
      <w:r w:rsidRPr="00394BD3">
        <w:rPr>
          <w:rStyle w:val="StyleUnderline"/>
        </w:rPr>
        <w:t xml:space="preserve">These extra needs </w:t>
      </w:r>
      <w:r w:rsidRPr="00CE40B3">
        <w:rPr>
          <w:rStyle w:val="StyleUnderline"/>
          <w:highlight w:val="cyan"/>
        </w:rPr>
        <w:t>will cost around $1 trillion per year</w:t>
      </w:r>
      <w:r w:rsidRPr="00394BD3">
        <w:rPr>
          <w:rStyle w:val="Style13ptBold"/>
        </w:rPr>
        <w:t xml:space="preserve"> </w:t>
      </w:r>
      <w:r w:rsidRPr="00394BD3">
        <w:t xml:space="preserve">in budget outlays -- that amounts to 5% of the entire US economy (or GDP) each year. </w:t>
      </w:r>
      <w:r w:rsidRPr="00394BD3">
        <w:rPr>
          <w:rStyle w:val="StyleUnderline"/>
        </w:rPr>
        <w:t xml:space="preserve">Fortunately, </w:t>
      </w:r>
      <w:r w:rsidRPr="00CE40B3">
        <w:rPr>
          <w:rStyle w:val="StyleUnderline"/>
          <w:highlight w:val="cyan"/>
        </w:rPr>
        <w:t>there a</w:t>
      </w:r>
      <w:r w:rsidRPr="00394BD3">
        <w:rPr>
          <w:rStyle w:val="StyleUnderline"/>
        </w:rPr>
        <w:t>re</w:t>
      </w:r>
      <w:r w:rsidRPr="00394BD3">
        <w:t xml:space="preserve"> some </w:t>
      </w:r>
      <w:r w:rsidRPr="00CE40B3">
        <w:rPr>
          <w:rStyle w:val="StyleUnderline"/>
          <w:highlight w:val="cyan"/>
        </w:rPr>
        <w:t>offsetting budget cuts</w:t>
      </w:r>
      <w:r w:rsidRPr="00394BD3">
        <w:rPr>
          <w:rStyle w:val="StyleUnderline"/>
        </w:rPr>
        <w:t xml:space="preserve">. The US can safely cut the </w:t>
      </w:r>
      <w:r w:rsidRPr="00CE40B3">
        <w:rPr>
          <w:rStyle w:val="StyleUnderline"/>
          <w:highlight w:val="cyan"/>
        </w:rPr>
        <w:t>military</w:t>
      </w:r>
      <w:r w:rsidRPr="00394BD3">
        <w:rPr>
          <w:rStyle w:val="StyleUnderline"/>
        </w:rPr>
        <w:t xml:space="preserve"> budget</w:t>
      </w:r>
      <w:r w:rsidRPr="00394BD3">
        <w:t xml:space="preserve"> by $200 billion, or around 1% of GDP, by closing hundreds of outmoded overseas military bases and by avoiding a new arms race in nuclear weapons. Incredibly, as a legacy of World War II, which ended 76 years ago, the US still has an enormous number of military bases around the world. In 2015, it was estimated to have 800 military bases in more than 70 countries. </w:t>
      </w:r>
      <w:r w:rsidRPr="00394BD3">
        <w:rPr>
          <w:rStyle w:val="StyleUnderline"/>
        </w:rPr>
        <w:t>The government can also save at</w:t>
      </w:r>
      <w:r w:rsidRPr="00394BD3">
        <w:t xml:space="preserve"> least $200 billion a year in </w:t>
      </w:r>
      <w:r w:rsidRPr="00CE40B3">
        <w:rPr>
          <w:rStyle w:val="StyleUnderline"/>
          <w:highlight w:val="cyan"/>
        </w:rPr>
        <w:t>health ca</w:t>
      </w:r>
      <w:r w:rsidRPr="00394BD3">
        <w:rPr>
          <w:rStyle w:val="StyleUnderline"/>
        </w:rPr>
        <w:t>re outlays</w:t>
      </w:r>
      <w:r w:rsidRPr="00394BD3">
        <w:t xml:space="preserve">. It's absolutely ridiculous that Washington fails to negotiate drug prices with pharmaceutical companies and hospital prices with health care providers. In every other high-income country, the costs of health care are set or at least negotiated by government. In the US, they are set by monopolists, protected by patents or by large market shares in health care markets. With those cuts in military and health spending, </w:t>
      </w:r>
      <w:r w:rsidRPr="00394BD3">
        <w:rPr>
          <w:rStyle w:val="StyleUnderline"/>
        </w:rPr>
        <w:t>the remaining cost of expanding government amounts to $600 billion</w:t>
      </w:r>
      <w:r w:rsidRPr="00394BD3">
        <w:t xml:space="preserve">, or 3% of GDP a year. </w:t>
      </w:r>
      <w:r w:rsidRPr="00CE40B3">
        <w:rPr>
          <w:rStyle w:val="Emphasis"/>
          <w:highlight w:val="cyan"/>
        </w:rPr>
        <w:t>That's</w:t>
      </w:r>
      <w:r w:rsidRPr="00394BD3">
        <w:t xml:space="preserve"> a </w:t>
      </w:r>
      <w:r w:rsidRPr="00CE40B3">
        <w:rPr>
          <w:rStyle w:val="Emphasis"/>
          <w:highlight w:val="cyan"/>
        </w:rPr>
        <w:t>completely</w:t>
      </w:r>
      <w:r w:rsidRPr="00394BD3">
        <w:t xml:space="preserve"> </w:t>
      </w:r>
      <w:r w:rsidRPr="00CE40B3">
        <w:rPr>
          <w:rStyle w:val="Emphasis"/>
          <w:highlight w:val="cyan"/>
        </w:rPr>
        <w:t>manageable</w:t>
      </w:r>
      <w:r w:rsidRPr="00394BD3">
        <w:t xml:space="preserve"> sum. Yet to some observers, such an expansion in government spending might seem out of the question. The last time it happened during peacetime was in the era of the New Deal and its aftermath, which stretched from 1933 (the start of FDR's presidency) to 1968 (the end of Lyndon Johnson's presidency). During that period, the public strongly supported the expanded role of the federal government and the Democratic Party that led it. Democrats held the White House for 27 of 35 years. The New Deal epoch didn't end because the public opposed the federal spending. It ended when millions of working-class White voters abandoned the Democratic Party because of the party's pro-civil rights stance in the 1960s. Yet those White working-class voters paid a fearsome price for the chronic underinvestment in federal programs under Republican presidents and congressional leaders. The earnings of workers without professional or doctoral degrees has been stagnant for 20 years! With federal support for improved education, job training, digital infrastructure and other advanced technologies, job productivity, international competitiveness and living standards can be raised. While the anti-civil rights mood still animates the Trump wing of the Republican Party, it doesn't command anything like majority support in the US. There is a broad recognition in the country that we need new federal spending to modernize and upgrade the economy, according to polling by Pew Research Center. Here then is America's opportunity. We should expand the role of the federal government and find the extra tax revenues to support that increase. A bit more arithmetic can help us to set a target for tax increases. According to the Congressional Budget Office (CBO), the budget deficit in future years is expected to be around 4% of GDP. If we could trim that by one quarter, reducing it to 3% of GDP, we could prevent the debt from rocketing higher compared to size of the overall economy. Keeping the debt stable and also paying for that $600 billion in new spending will require higher taxes, amounting to 4% of GDP -- 1% to cut the deficit and 3% to fund the new spending. Such </w:t>
      </w:r>
      <w:r w:rsidRPr="00394BD3">
        <w:rPr>
          <w:rStyle w:val="StyleUnderline"/>
        </w:rPr>
        <w:t xml:space="preserve">an increase in </w:t>
      </w:r>
      <w:r w:rsidRPr="00CE40B3">
        <w:rPr>
          <w:rStyle w:val="StyleUnderline"/>
          <w:highlight w:val="cyan"/>
        </w:rPr>
        <w:t>taxes should not be very hard to achieve</w:t>
      </w:r>
      <w:r w:rsidRPr="00394BD3">
        <w:rPr>
          <w:rStyle w:val="StyleUnderline"/>
        </w:rPr>
        <w:t xml:space="preserve"> </w:t>
      </w:r>
      <w:r w:rsidRPr="00CE40B3">
        <w:rPr>
          <w:rStyle w:val="StyleUnderline"/>
          <w:highlight w:val="cyan"/>
        </w:rPr>
        <w:t>in view of</w:t>
      </w:r>
      <w:r w:rsidRPr="00394BD3">
        <w:rPr>
          <w:rStyle w:val="StyleUnderline"/>
        </w:rPr>
        <w:t xml:space="preserve"> the massive profits of corporations and the </w:t>
      </w:r>
      <w:r w:rsidRPr="00CE40B3">
        <w:rPr>
          <w:rStyle w:val="StyleUnderline"/>
          <w:highlight w:val="cyan"/>
        </w:rPr>
        <w:t>megawealth</w:t>
      </w:r>
      <w:r w:rsidRPr="00394BD3">
        <w:rPr>
          <w:rStyle w:val="StyleUnderline"/>
        </w:rPr>
        <w:t xml:space="preserve"> of America's richest individuals</w:t>
      </w:r>
      <w:r w:rsidRPr="00394BD3">
        <w:t xml:space="preserve">. Over the past 50 years, corporate taxes have been cut dramatically -- from nearly 4% of GDP to little more than 1% today. </w:t>
      </w:r>
      <w:r w:rsidRPr="00CE40B3">
        <w:rPr>
          <w:rStyle w:val="StyleUnderline"/>
          <w:highlight w:val="cyan"/>
        </w:rPr>
        <w:t>By reversing part of those corporate cuts</w:t>
      </w:r>
      <w:r w:rsidRPr="00CE40B3">
        <w:rPr>
          <w:highlight w:val="cyan"/>
        </w:rPr>
        <w:t xml:space="preserve">, </w:t>
      </w:r>
      <w:r w:rsidRPr="00CE40B3">
        <w:rPr>
          <w:rStyle w:val="StyleUnderline"/>
          <w:highlight w:val="cyan"/>
        </w:rPr>
        <w:t>we could</w:t>
      </w:r>
      <w:r w:rsidRPr="00394BD3">
        <w:t xml:space="preserve"> (and should) </w:t>
      </w:r>
      <w:r w:rsidRPr="00CE40B3">
        <w:rPr>
          <w:rStyle w:val="StyleUnderline"/>
          <w:highlight w:val="cyan"/>
        </w:rPr>
        <w:t>raise</w:t>
      </w:r>
      <w:r w:rsidRPr="00394BD3">
        <w:t xml:space="preserve"> an additional $</w:t>
      </w:r>
      <w:r w:rsidRPr="00CE40B3">
        <w:rPr>
          <w:rStyle w:val="StyleUnderline"/>
          <w:highlight w:val="cyan"/>
        </w:rPr>
        <w:t>400 billion</w:t>
      </w:r>
      <w:r w:rsidRPr="00394BD3">
        <w:t xml:space="preserve">. For the other 2% of GDP, </w:t>
      </w:r>
      <w:r w:rsidRPr="00394BD3">
        <w:rPr>
          <w:rStyle w:val="StyleUnderline"/>
        </w:rPr>
        <w:t>we should turn mainly to the richest Americans</w:t>
      </w:r>
      <w:r w:rsidRPr="00394BD3">
        <w:t xml:space="preserve">. Senators Bernie Sanders and Elizabeth Warren are rightly calling for a tax on ultra-wealth, starting at $50 million and above. It would raise an estimated $3 trillion over the next 10 years. The tax would hit only the wealthiest 0.1 % of households (the top 100,000 households out of America's 121 million). </w:t>
      </w:r>
      <w:r w:rsidRPr="00CE40B3">
        <w:rPr>
          <w:rStyle w:val="StyleUnderline"/>
          <w:highlight w:val="cyan"/>
        </w:rPr>
        <w:t>There are many other good tax options to raise the remaining funds</w:t>
      </w:r>
      <w:r w:rsidRPr="00394BD3">
        <w:t xml:space="preserve">. </w:t>
      </w:r>
      <w:r w:rsidRPr="00394BD3">
        <w:rPr>
          <w:rStyle w:val="StyleUnderline"/>
        </w:rPr>
        <w:t xml:space="preserve">These include a new tax on </w:t>
      </w:r>
      <w:r w:rsidRPr="00CE40B3">
        <w:rPr>
          <w:rStyle w:val="StyleUnderline"/>
          <w:highlight w:val="cyan"/>
        </w:rPr>
        <w:t>CO2</w:t>
      </w:r>
      <w:r w:rsidRPr="00394BD3">
        <w:rPr>
          <w:rStyle w:val="StyleUnderline"/>
        </w:rPr>
        <w:t xml:space="preserve"> pollution to be paid by an income tax surcharge on Big Oil;</w:t>
      </w:r>
      <w:r w:rsidRPr="00394BD3">
        <w:t xml:space="preserve"> a </w:t>
      </w:r>
      <w:r w:rsidRPr="00394BD3">
        <w:rPr>
          <w:rStyle w:val="StyleUnderline"/>
        </w:rPr>
        <w:t xml:space="preserve">rise in </w:t>
      </w:r>
      <w:r w:rsidRPr="00CE40B3">
        <w:rPr>
          <w:rStyle w:val="StyleUnderline"/>
          <w:highlight w:val="cyan"/>
        </w:rPr>
        <w:t>the top wage limit</w:t>
      </w:r>
      <w:r w:rsidRPr="00394BD3">
        <w:rPr>
          <w:rStyle w:val="StyleUnderline"/>
        </w:rPr>
        <w:t xml:space="preserve"> on payroll contributions to Social Security; a rise in the </w:t>
      </w:r>
      <w:r w:rsidRPr="00CE40B3">
        <w:rPr>
          <w:rStyle w:val="StyleUnderline"/>
          <w:highlight w:val="cyan"/>
        </w:rPr>
        <w:t>top personal income tax bracket</w:t>
      </w:r>
      <w:r w:rsidRPr="00394BD3">
        <w:t xml:space="preserve"> for the highest earners; </w:t>
      </w:r>
      <w:r w:rsidRPr="00CE40B3">
        <w:rPr>
          <w:rStyle w:val="StyleUnderline"/>
          <w:highlight w:val="cyan"/>
        </w:rPr>
        <w:t>and a financial transaction tax</w:t>
      </w:r>
      <w:r w:rsidRPr="00394BD3">
        <w:t xml:space="preserve"> on stock market purchases and sales.</w:t>
      </w:r>
    </w:p>
    <w:p w14:paraId="7CE72463" w14:textId="3A0F504A" w:rsidR="00D234C1" w:rsidRDefault="00D234C1" w:rsidP="00A55B89">
      <w:pPr>
        <w:pStyle w:val="Heading3"/>
        <w:rPr>
          <w:rFonts w:cs="Times New Roman"/>
        </w:rPr>
      </w:pPr>
      <w:r>
        <w:rPr>
          <w:rFonts w:cs="Times New Roman"/>
        </w:rPr>
        <w:t>U---AT Dem Disunity</w:t>
      </w:r>
    </w:p>
    <w:p w14:paraId="7887F81A" w14:textId="20553259" w:rsidR="00D234C1" w:rsidRDefault="00D234C1" w:rsidP="00D234C1">
      <w:pPr>
        <w:pStyle w:val="Heading4"/>
      </w:pPr>
      <w:r>
        <w:t xml:space="preserve">Democrats are </w:t>
      </w:r>
      <w:r w:rsidRPr="0035642D">
        <w:rPr>
          <w:u w:val="single"/>
        </w:rPr>
        <w:t>united</w:t>
      </w:r>
      <w:r>
        <w:t xml:space="preserve"> behind Biden’s </w:t>
      </w:r>
      <w:r w:rsidR="009C7710">
        <w:t>outreach to GOP, and he’s signaled to the party he is moving to reconciliation</w:t>
      </w:r>
    </w:p>
    <w:p w14:paraId="1B73A378" w14:textId="6D7C979C" w:rsidR="00D234C1" w:rsidRDefault="00D234C1" w:rsidP="00D234C1">
      <w:r w:rsidRPr="0035642D">
        <w:rPr>
          <w:rStyle w:val="Style13ptBold"/>
        </w:rPr>
        <w:t>Parnes 6-14</w:t>
      </w:r>
      <w:r>
        <w:t xml:space="preserve">-2021 (Amie, “Biden fails to break GOP 'fever',” The Hill, </w:t>
      </w:r>
      <w:hyperlink r:id="rId25" w:history="1">
        <w:r w:rsidR="0035642D" w:rsidRPr="00010533">
          <w:rPr>
            <w:rStyle w:val="Hyperlink"/>
          </w:rPr>
          <w:t>https://thehill.com/homenews/administration/558065-biden-fails-to-break-gop-fever)//BB</w:t>
        </w:r>
      </w:hyperlink>
    </w:p>
    <w:p w14:paraId="20922E27" w14:textId="77777777" w:rsidR="0035642D" w:rsidRPr="00D234C1" w:rsidRDefault="0035642D" w:rsidP="00D234C1"/>
    <w:p w14:paraId="5E2EFD57" w14:textId="00FD24D2" w:rsidR="00D234C1" w:rsidRPr="00D234C1" w:rsidRDefault="00D234C1" w:rsidP="00D234C1">
      <w:r>
        <w:t xml:space="preserve">Behind the scenes, </w:t>
      </w:r>
      <w:r w:rsidRPr="0035642D">
        <w:rPr>
          <w:rStyle w:val="StyleUnderline"/>
        </w:rPr>
        <w:t xml:space="preserve">Democrats are </w:t>
      </w:r>
      <w:r w:rsidRPr="0035642D">
        <w:rPr>
          <w:rStyle w:val="Emphasis"/>
        </w:rPr>
        <w:t>broadly content</w:t>
      </w:r>
      <w:r w:rsidRPr="0035642D">
        <w:rPr>
          <w:rStyle w:val="StyleUnderline"/>
        </w:rPr>
        <w:t xml:space="preserve"> with the way Biden has handled negotiations to this point</w:t>
      </w:r>
      <w:r>
        <w:t>. But they worry about how much success he will have in the coming months.</w:t>
      </w:r>
      <w:r w:rsidR="0035642D">
        <w:t xml:space="preserve"> </w:t>
      </w:r>
      <w:r>
        <w:t>“Yes, the Republicans are obstructionists, but I think so much of Biden’s legacy in the White House is tied to whether or not he can strike these kinds of deals,” one Democratic strategist said. “This was the basis of his campaign: to move Washington along again.”</w:t>
      </w:r>
      <w:r w:rsidR="0035642D">
        <w:t xml:space="preserve"> </w:t>
      </w:r>
      <w:r>
        <w:t>Biden has acknowledged his own skepticism about what it’s going to take to reach consensus with those across the aisle.</w:t>
      </w:r>
      <w:r w:rsidR="0035642D">
        <w:t xml:space="preserve"> </w:t>
      </w:r>
      <w:r>
        <w:t>“I don’t understand the Republicans,” he told reporters last month, reacting to what he called a “mini-revolution” around the ousting of Rep. Liz Cheney (R-Wyo.) from House leadership.</w:t>
      </w:r>
      <w:r w:rsidR="0035642D">
        <w:t xml:space="preserve"> </w:t>
      </w:r>
      <w:r>
        <w:t>Biden has faced pressure from inside his own party, too. Progressive Democrats have grown increasingly impatient with the bipartisan infrastructure negotiations, urging Biden to cut them off and pursue a deal through budget reconciliation.</w:t>
      </w:r>
      <w:r w:rsidR="0035642D">
        <w:t xml:space="preserve"> </w:t>
      </w:r>
      <w:r>
        <w:t>Last week, talks between the White House and a group of GOP senators led by Sen. Shelley Moore Capito (R-W.Va.) collapsed after weeks of back-and-forth talks failed to yield compromise.</w:t>
      </w:r>
      <w:r w:rsidR="0035642D">
        <w:t xml:space="preserve"> </w:t>
      </w:r>
      <w:r>
        <w:t>Some Democrats argue that Republicans are not negotiating in good faith, pointing to comments McConnell made in May about “100 percent” of his focus being on “standing up” to the Biden administration.</w:t>
      </w:r>
      <w:r w:rsidR="0035642D">
        <w:t xml:space="preserve"> </w:t>
      </w:r>
      <w:r>
        <w:t xml:space="preserve">“I think the </w:t>
      </w:r>
      <w:r w:rsidRPr="0035642D">
        <w:rPr>
          <w:rStyle w:val="StyleUnderline"/>
        </w:rPr>
        <w:t>Republicans have never been serious, and you only need to look at their words to know that’s true</w:t>
      </w:r>
      <w:r>
        <w:t>,” said Zac Petkanas, a Democratic strategist and senior adviser to Invest in America, a group advocating for a robust infrastructure package.</w:t>
      </w:r>
      <w:r w:rsidR="0035642D">
        <w:t xml:space="preserve"> </w:t>
      </w:r>
      <w:r>
        <w:t>“I think [</w:t>
      </w:r>
      <w:r w:rsidRPr="0035642D">
        <w:rPr>
          <w:rStyle w:val="StyleUnderline"/>
        </w:rPr>
        <w:t>Biden</w:t>
      </w:r>
      <w:r>
        <w:t xml:space="preserve">] would like to believe that there are 10 Senate Republicans that just want to create some damn jobs, and so he </w:t>
      </w:r>
      <w:r w:rsidRPr="0035642D">
        <w:rPr>
          <w:rStyle w:val="StyleUnderline"/>
        </w:rPr>
        <w:t>is exhausting every possible avenue to try</w:t>
      </w:r>
      <w:r>
        <w:t xml:space="preserve"> to get that done. However</w:t>
      </w:r>
      <w:r w:rsidRPr="0035642D">
        <w:rPr>
          <w:rStyle w:val="StyleUnderline"/>
        </w:rPr>
        <w:t>, there has just been zero evidence that he is being met with the same eagerness to craft a meaningful bipartisan deal that meets the urgency of the moment</w:t>
      </w:r>
      <w:r>
        <w:t>,” said Petkanas, a former aide to Hillary Clinton’s 2016 presidential campaign.</w:t>
      </w:r>
      <w:r w:rsidR="0035642D">
        <w:t xml:space="preserve"> </w:t>
      </w:r>
      <w:r>
        <w:t>Democrats and Republicans have also failed to find common ground on major issues like policing reform, gun control and immigration. Biden has been spending less political capital on those issues.</w:t>
      </w:r>
      <w:r w:rsidR="0035642D">
        <w:t xml:space="preserve"> </w:t>
      </w:r>
      <w:r>
        <w:t>There was a moment of Senate bipartisanship last week in a 68-32 vote on sweeping legislation spearheaded by Senate Majority Leader Charles Schumer (D-N.Y.) to help U.S. companies compete with China.</w:t>
      </w:r>
      <w:r w:rsidR="0035642D">
        <w:t xml:space="preserve"> </w:t>
      </w:r>
      <w:r>
        <w:t>“This legislation addresses key elements that were included in my American Jobs Plan, and I am encouraged by this bipartisan effort to advance those elements separately through this bill,” Biden said in a statement on the bill’s passage. “I look forward to working with the House of Representatives on this important bipartisan legislation, and I look forward to signing it into law as soon as possible.”</w:t>
      </w:r>
      <w:r w:rsidR="0035642D">
        <w:t xml:space="preserve"> </w:t>
      </w:r>
      <w:r>
        <w:t>Before becoming president, Biden would often talk about the so-called fever breaking among Republicans, which he believed would then lead to bipartisan compromise. He predicted time and again that after former President Trump left office, Republicans would have more breathing room.</w:t>
      </w:r>
      <w:r w:rsidR="0035642D">
        <w:t xml:space="preserve"> </w:t>
      </w:r>
      <w:r>
        <w:t>“With Donald Trump out of the White House — not a joke— you will see an epiphany occur among many of my Republican friends,” Biden said on the campaign trail in New Hampshire.</w:t>
      </w:r>
      <w:r w:rsidR="0035642D">
        <w:t xml:space="preserve"> </w:t>
      </w:r>
      <w:r>
        <w:t>Before taking office, he predicted on a conference call with allies: “I may eat these words, but ... as Donald Trump’s shadow fades away, you’re going to see an awful lot change.”</w:t>
      </w:r>
      <w:r w:rsidR="0035642D">
        <w:t xml:space="preserve"> </w:t>
      </w:r>
      <w:r>
        <w:t>On his first big legislative triumph, Biden gave up quickly on the GOP, moving to pass his $1.9 trillion coronavirus plan through the Senate using budget reconciliation, a process that allowed Democrats to sidestep a filibuster.</w:t>
      </w:r>
      <w:r w:rsidR="0035642D">
        <w:t xml:space="preserve"> </w:t>
      </w:r>
      <w:r>
        <w:t>Polls show that the bill is largely popular, which Democrats say gives Biden an edge. Back in May, Biden called out Republicans who he claimed have been “bragging” about the coronavirus rescue plan despite not voting for it.</w:t>
      </w:r>
      <w:r w:rsidR="0035642D">
        <w:t xml:space="preserve"> </w:t>
      </w:r>
      <w:r>
        <w:t>“I mean, some people have no shame,” he said during a speech in Cleveland.</w:t>
      </w:r>
      <w:r w:rsidR="0035642D">
        <w:t xml:space="preserve"> </w:t>
      </w:r>
      <w:r>
        <w:t>Since taking office, Democrats say Biden has made good-faith efforts in trying to compromise with Republicans. Some argue that voters will credit Biden for making an effort to be bipartisan even if Democrats have to use reconciliation again.</w:t>
      </w:r>
      <w:r w:rsidR="0035642D">
        <w:t xml:space="preserve"> </w:t>
      </w:r>
      <w:r>
        <w:t xml:space="preserve">“President </w:t>
      </w:r>
      <w:r w:rsidRPr="0035642D">
        <w:rPr>
          <w:rStyle w:val="StyleUnderline"/>
        </w:rPr>
        <w:t xml:space="preserve">Biden, with his very large megaphone, will get credit </w:t>
      </w:r>
      <w:r>
        <w:t xml:space="preserve">in the eyes of American voters </w:t>
      </w:r>
      <w:r w:rsidRPr="0035642D">
        <w:rPr>
          <w:rStyle w:val="StyleUnderline"/>
        </w:rPr>
        <w:t>for trying to be bipartisan</w:t>
      </w:r>
      <w:r>
        <w:t>,” said Michael Trujillo, a Democratic strategist. “</w:t>
      </w:r>
      <w:r w:rsidRPr="0035642D">
        <w:rPr>
          <w:rStyle w:val="Emphasis"/>
        </w:rPr>
        <w:t>The effort helps give cover</w:t>
      </w:r>
      <w:r w:rsidRPr="0035642D">
        <w:rPr>
          <w:rStyle w:val="StyleUnderline"/>
        </w:rPr>
        <w:t xml:space="preserve"> to moderate senators and House members so that way ultimately if one party needs to vote on something to get it on the president's desk, Americans know there was an honest, good faith effort to reach a compromise</w:t>
      </w:r>
      <w:r>
        <w:t>.”</w:t>
      </w:r>
      <w:r w:rsidR="0035642D">
        <w:t xml:space="preserve"> </w:t>
      </w:r>
      <w:r>
        <w:t>A Harvard CAPS-Harris poll out late last month showed that 62 percent of those surveyed said they either strongly or somewhat approve of Biden, while 38 percent said they disapprove.</w:t>
      </w:r>
      <w:r w:rsidR="0035642D">
        <w:t xml:space="preserve"> </w:t>
      </w:r>
      <w:r w:rsidRPr="0035642D">
        <w:rPr>
          <w:rStyle w:val="StyleUnderline"/>
        </w:rPr>
        <w:t>Democrats</w:t>
      </w:r>
      <w:r>
        <w:t xml:space="preserve"> for the most part </w:t>
      </w:r>
      <w:r w:rsidRPr="0035642D">
        <w:rPr>
          <w:rStyle w:val="Emphasis"/>
        </w:rPr>
        <w:t>don’t fault Biden</w:t>
      </w:r>
      <w:r>
        <w:t xml:space="preserve"> </w:t>
      </w:r>
      <w:r w:rsidRPr="0035642D">
        <w:rPr>
          <w:rStyle w:val="StyleUnderline"/>
        </w:rPr>
        <w:t>for reaching out to Republicans</w:t>
      </w:r>
      <w:r>
        <w:t>, though they are skeptical he will be successful. And there are worries that a push for bipartisan measures risks wasting time and preventing Democrats from focusing on using budget reconciliation again to get another major package through the Senate.</w:t>
      </w:r>
      <w:r w:rsidR="0035642D">
        <w:t xml:space="preserve"> </w:t>
      </w:r>
      <w:r>
        <w:t xml:space="preserve">“I’m very confident that </w:t>
      </w:r>
      <w:r w:rsidRPr="0035642D">
        <w:rPr>
          <w:rStyle w:val="StyleUnderline"/>
        </w:rPr>
        <w:t>he and his team</w:t>
      </w:r>
      <w:r>
        <w:t>, given half a chance, would cut a lot of deals with Republicans, but they</w:t>
      </w:r>
      <w:r w:rsidRPr="0035642D">
        <w:rPr>
          <w:rStyle w:val="Emphasis"/>
        </w:rPr>
        <w:t>’ve</w:t>
      </w:r>
      <w:r>
        <w:t xml:space="preserve"> </w:t>
      </w:r>
      <w:r w:rsidRPr="0035642D">
        <w:rPr>
          <w:rStyle w:val="StyleUnderline"/>
        </w:rPr>
        <w:t xml:space="preserve">figured out very quickly there are no deals to be had with Mitch McConnell and </w:t>
      </w:r>
      <w:r w:rsidRPr="0035642D">
        <w:rPr>
          <w:rStyle w:val="Emphasis"/>
        </w:rPr>
        <w:t>they’ve adjusted accordingly</w:t>
      </w:r>
      <w:r>
        <w:t>,” said Democratic strategist Jim Manley, who once worked as an aide to former Senate Majority leader Harry Reid (D-Nev.).</w:t>
      </w:r>
    </w:p>
    <w:p w14:paraId="7890E122" w14:textId="1CC9985F" w:rsidR="00A55B89" w:rsidRPr="00394BD3" w:rsidRDefault="00A55B89" w:rsidP="00A55B89">
      <w:pPr>
        <w:pStyle w:val="Heading3"/>
        <w:rPr>
          <w:rFonts w:cs="Times New Roman"/>
        </w:rPr>
      </w:pPr>
      <w:r w:rsidRPr="00394BD3">
        <w:rPr>
          <w:rFonts w:cs="Times New Roman"/>
        </w:rPr>
        <w:t>U---AT Thumpers---General</w:t>
      </w:r>
    </w:p>
    <w:p w14:paraId="4C3B17C6" w14:textId="435FDEBB" w:rsidR="00454D71" w:rsidRPr="00394BD3" w:rsidRDefault="00454D71" w:rsidP="00454D71">
      <w:pPr>
        <w:pStyle w:val="Heading4"/>
        <w:rPr>
          <w:rFonts w:cs="Times New Roman"/>
        </w:rPr>
      </w:pPr>
      <w:r w:rsidRPr="00394BD3">
        <w:rPr>
          <w:rFonts w:cs="Times New Roman"/>
        </w:rPr>
        <w:t>Biden is avoiding controversy and prioritizing infrastructure</w:t>
      </w:r>
    </w:p>
    <w:p w14:paraId="4FF07536" w14:textId="13F1B25F" w:rsidR="00454D71" w:rsidRPr="00394BD3" w:rsidRDefault="00454D71" w:rsidP="00454D71">
      <w:r w:rsidRPr="00394BD3">
        <w:rPr>
          <w:rStyle w:val="Style13ptBold"/>
        </w:rPr>
        <w:t>Lizza 5-13</w:t>
      </w:r>
      <w:r w:rsidRPr="00394BD3">
        <w:t xml:space="preserve">-2021 (Ryan, “POLITICO Playbook PM: The Biden Doctrine,” Politico, </w:t>
      </w:r>
      <w:hyperlink r:id="rId26" w:history="1">
        <w:r w:rsidR="00A912C9" w:rsidRPr="00394BD3">
          <w:rPr>
            <w:rStyle w:val="Hyperlink"/>
          </w:rPr>
          <w:t>https://www.politico.com/newsletters/playbook-pm/2021/05/13/the-biden-doctrine-492840)//BB</w:t>
        </w:r>
      </w:hyperlink>
    </w:p>
    <w:p w14:paraId="3A335B8A" w14:textId="77777777" w:rsidR="00A912C9" w:rsidRPr="00394BD3" w:rsidRDefault="00A912C9" w:rsidP="00454D71"/>
    <w:p w14:paraId="273DB5A5" w14:textId="1B8940FE" w:rsidR="00454D71" w:rsidRPr="00394BD3" w:rsidRDefault="00454D71" w:rsidP="00454D71">
      <w:r w:rsidRPr="00394BD3">
        <w:rPr>
          <w:rStyle w:val="StyleUnderline"/>
        </w:rPr>
        <w:t>The guiding philosophy of</w:t>
      </w:r>
      <w:r w:rsidRPr="00394BD3">
        <w:t xml:space="preserve"> President JOE </w:t>
      </w:r>
      <w:r w:rsidRPr="00394BD3">
        <w:rPr>
          <w:rStyle w:val="StyleUnderline"/>
        </w:rPr>
        <w:t xml:space="preserve">BIDEN is simple: </w:t>
      </w:r>
      <w:r w:rsidRPr="00394BD3">
        <w:rPr>
          <w:rStyle w:val="Emphasis"/>
        </w:rPr>
        <w:t>prioritization</w:t>
      </w:r>
      <w:r w:rsidRPr="00394BD3">
        <w:t>.</w:t>
      </w:r>
      <w:r w:rsidR="00A912C9" w:rsidRPr="00394BD3">
        <w:t xml:space="preserve"> </w:t>
      </w:r>
      <w:r w:rsidRPr="00394BD3">
        <w:t>“As you’ve all observed,” Biden said in March, “</w:t>
      </w:r>
      <w:r w:rsidRPr="00394BD3">
        <w:rPr>
          <w:rStyle w:val="StyleUnderline"/>
        </w:rPr>
        <w:t>successful presidents</w:t>
      </w:r>
      <w:r w:rsidRPr="00394BD3">
        <w:t xml:space="preserve"> — better than me — </w:t>
      </w:r>
      <w:r w:rsidRPr="00394BD3">
        <w:rPr>
          <w:rStyle w:val="StyleUnderline"/>
        </w:rPr>
        <w:t>have been successful, in large part, because they know how to time what they’re doing — order it, decide and prioritize what needs to be done</w:t>
      </w:r>
      <w:r w:rsidRPr="00394BD3">
        <w:t>.”</w:t>
      </w:r>
      <w:r w:rsidR="00A912C9" w:rsidRPr="00394BD3">
        <w:t xml:space="preserve"> </w:t>
      </w:r>
      <w:r w:rsidRPr="00394BD3">
        <w:rPr>
          <w:rStyle w:val="Emphasis"/>
        </w:rPr>
        <w:t>Call it the Biden Doctrine</w:t>
      </w:r>
      <w:r w:rsidRPr="00394BD3">
        <w:t>.</w:t>
      </w:r>
      <w:r w:rsidR="00A912C9" w:rsidRPr="00394BD3">
        <w:t xml:space="preserve"> </w:t>
      </w:r>
      <w:r w:rsidRPr="00394BD3">
        <w:rPr>
          <w:rStyle w:val="StyleUnderline"/>
        </w:rPr>
        <w:t xml:space="preserve">In the White House, on a day-to-day basis, it means </w:t>
      </w:r>
      <w:r w:rsidRPr="00394BD3">
        <w:rPr>
          <w:rStyle w:val="Emphasis"/>
        </w:rPr>
        <w:t>ignoring</w:t>
      </w:r>
      <w:r w:rsidRPr="00394BD3">
        <w:t xml:space="preserve"> a lot of the </w:t>
      </w:r>
      <w:r w:rsidRPr="00394BD3">
        <w:rPr>
          <w:rStyle w:val="Emphasis"/>
        </w:rPr>
        <w:t>conflagrations</w:t>
      </w:r>
      <w:r w:rsidRPr="00394BD3">
        <w:t xml:space="preserve"> that burn bright but that don’t have obvious presidential remedies.</w:t>
      </w:r>
      <w:r w:rsidR="00A912C9" w:rsidRPr="00394BD3">
        <w:t xml:space="preserve"> </w:t>
      </w:r>
      <w:r w:rsidRPr="00394BD3">
        <w:t xml:space="preserve">On Capitol Hill, </w:t>
      </w:r>
      <w:r w:rsidRPr="00394BD3">
        <w:rPr>
          <w:rStyle w:val="StyleUnderline"/>
        </w:rPr>
        <w:t>it means that even seemingly urgent problems</w:t>
      </w:r>
      <w:r w:rsidRPr="00394BD3">
        <w:t xml:space="preserve"> — the crisis at the border, gun violence — </w:t>
      </w:r>
      <w:r w:rsidRPr="00394BD3">
        <w:rPr>
          <w:rStyle w:val="StyleUnderline"/>
        </w:rPr>
        <w:t xml:space="preserve">get deemphasized because Biden has </w:t>
      </w:r>
      <w:r w:rsidRPr="00394BD3">
        <w:rPr>
          <w:rStyle w:val="Emphasis"/>
        </w:rPr>
        <w:t>chosen</w:t>
      </w:r>
      <w:r w:rsidRPr="00394BD3">
        <w:t xml:space="preserve"> pandemic relief, climate, </w:t>
      </w:r>
      <w:r w:rsidRPr="00394BD3">
        <w:rPr>
          <w:rStyle w:val="Emphasis"/>
        </w:rPr>
        <w:t>infrastructure</w:t>
      </w:r>
      <w:r w:rsidRPr="00394BD3">
        <w:t xml:space="preserve"> and a series of social welfare policies </w:t>
      </w:r>
      <w:r w:rsidRPr="00394BD3">
        <w:rPr>
          <w:rStyle w:val="Emphasis"/>
        </w:rPr>
        <w:t>as this year’s agenda</w:t>
      </w:r>
      <w:r w:rsidRPr="00394BD3">
        <w:t>.</w:t>
      </w:r>
      <w:r w:rsidR="00A912C9" w:rsidRPr="00394BD3">
        <w:t xml:space="preserve"> </w:t>
      </w:r>
      <w:r w:rsidRPr="00394BD3">
        <w:t xml:space="preserve">At its best, </w:t>
      </w:r>
      <w:r w:rsidRPr="00394BD3">
        <w:rPr>
          <w:rStyle w:val="StyleUnderline"/>
        </w:rPr>
        <w:t xml:space="preserve">this kind of discipline </w:t>
      </w:r>
      <w:r w:rsidRPr="00394BD3">
        <w:rPr>
          <w:rStyle w:val="Emphasis"/>
        </w:rPr>
        <w:t>ensures</w:t>
      </w:r>
      <w:r w:rsidRPr="00394BD3">
        <w:rPr>
          <w:rStyle w:val="StyleUnderline"/>
        </w:rPr>
        <w:t xml:space="preserve"> that a president is spending political capital wisely</w:t>
      </w:r>
      <w:r w:rsidRPr="00394BD3">
        <w:t>. At its worst, it can make him seem divorced from what everyone else is concerned about.</w:t>
      </w:r>
    </w:p>
    <w:p w14:paraId="6919CA2A" w14:textId="77777777" w:rsidR="00A55B89" w:rsidRPr="00394BD3" w:rsidRDefault="00A55B89" w:rsidP="00A55B89">
      <w:pPr>
        <w:pStyle w:val="Heading4"/>
        <w:rPr>
          <w:rFonts w:cs="Times New Roman"/>
        </w:rPr>
      </w:pPr>
      <w:r w:rsidRPr="00394BD3">
        <w:rPr>
          <w:rFonts w:cs="Times New Roman"/>
        </w:rPr>
        <w:t xml:space="preserve">Nothing else will </w:t>
      </w:r>
      <w:r w:rsidRPr="00394BD3">
        <w:rPr>
          <w:rFonts w:cs="Times New Roman"/>
          <w:u w:val="single"/>
        </w:rPr>
        <w:t>even reach</w:t>
      </w:r>
      <w:r w:rsidRPr="00394BD3">
        <w:rPr>
          <w:rFonts w:cs="Times New Roman"/>
        </w:rPr>
        <w:t xml:space="preserve"> Senate debate</w:t>
      </w:r>
    </w:p>
    <w:p w14:paraId="1D6D8DFE" w14:textId="4FBDBDE9" w:rsidR="00A55B89" w:rsidRPr="00394BD3" w:rsidRDefault="00A55B89" w:rsidP="00A55B89">
      <w:r w:rsidRPr="00394BD3">
        <w:rPr>
          <w:rStyle w:val="Style13ptBold"/>
        </w:rPr>
        <w:t xml:space="preserve">McPherson </w:t>
      </w:r>
      <w:r w:rsidRPr="00394BD3">
        <w:t>3-25-20</w:t>
      </w:r>
      <w:r w:rsidRPr="00394BD3">
        <w:rPr>
          <w:rStyle w:val="Style13ptBold"/>
        </w:rPr>
        <w:t>21</w:t>
      </w:r>
      <w:r w:rsidRPr="00394BD3">
        <w:t xml:space="preserve">, Senior House Reporter at Roll Call, Former Staff Writer at Congressional Quarterly, (Lindsay, “Schumer Lays Out Ambitious Spring, Early Summer Agenda,” </w:t>
      </w:r>
      <w:r w:rsidRPr="00394BD3">
        <w:rPr>
          <w:i/>
          <w:iCs/>
        </w:rPr>
        <w:t>Roll Call</w:t>
      </w:r>
      <w:r w:rsidRPr="00394BD3">
        <w:t xml:space="preserve">, </w:t>
      </w:r>
      <w:hyperlink r:id="rId27" w:history="1">
        <w:r w:rsidRPr="00394BD3">
          <w:rPr>
            <w:rStyle w:val="Hyperlink"/>
          </w:rPr>
          <w:t>https://www.rollcall.com/2021/03/25/schumer-lays-out-ambitious-spring-early-summer-agenda/</w:t>
        </w:r>
      </w:hyperlink>
      <w:r w:rsidRPr="00394BD3">
        <w:t>)</w:t>
      </w:r>
      <w:r w:rsidR="00587251" w:rsidRPr="00394BD3">
        <w:t>//BB</w:t>
      </w:r>
    </w:p>
    <w:p w14:paraId="0EED0FDC" w14:textId="77777777" w:rsidR="00A55B89" w:rsidRPr="00394BD3" w:rsidRDefault="00A55B89" w:rsidP="00A55B89"/>
    <w:p w14:paraId="37862272" w14:textId="77777777" w:rsidR="00A55B89" w:rsidRPr="00394BD3" w:rsidRDefault="00A55B89" w:rsidP="00A55B89">
      <w:r w:rsidRPr="00394BD3">
        <w:t xml:space="preserve">Senate Majority Leader Charles E. </w:t>
      </w:r>
      <w:r w:rsidRPr="00CE40B3">
        <w:rPr>
          <w:rStyle w:val="StyleUnderline"/>
          <w:highlight w:val="cyan"/>
        </w:rPr>
        <w:t>Schumer</w:t>
      </w:r>
      <w:r w:rsidRPr="00394BD3">
        <w:t xml:space="preserve"> on Thursday </w:t>
      </w:r>
      <w:r w:rsidRPr="00CE40B3">
        <w:rPr>
          <w:rStyle w:val="StyleUnderline"/>
          <w:highlight w:val="cyan"/>
        </w:rPr>
        <w:t>outlined</w:t>
      </w:r>
      <w:r w:rsidRPr="00394BD3">
        <w:rPr>
          <w:rStyle w:val="StyleUnderline"/>
        </w:rPr>
        <w:t xml:space="preserve"> his plan to bring </w:t>
      </w:r>
      <w:r w:rsidRPr="00CE40B3">
        <w:rPr>
          <w:rStyle w:val="StyleUnderline"/>
          <w:highlight w:val="cyan"/>
        </w:rPr>
        <w:t>several</w:t>
      </w:r>
      <w:r w:rsidRPr="00394BD3">
        <w:rPr>
          <w:rStyle w:val="StyleUnderline"/>
        </w:rPr>
        <w:t xml:space="preserve"> priority Democratic </w:t>
      </w:r>
      <w:r w:rsidRPr="00CE40B3">
        <w:rPr>
          <w:rStyle w:val="StyleUnderline"/>
          <w:highlight w:val="cyan"/>
        </w:rPr>
        <w:t>bills</w:t>
      </w:r>
      <w:r w:rsidRPr="00394BD3">
        <w:rPr>
          <w:rStyle w:val="StyleUnderline"/>
        </w:rPr>
        <w:t xml:space="preserve"> to the floor </w:t>
      </w:r>
      <w:r w:rsidRPr="00CE40B3">
        <w:rPr>
          <w:rStyle w:val="StyleUnderline"/>
          <w:highlight w:val="cyan"/>
        </w:rPr>
        <w:t xml:space="preserve">in </w:t>
      </w:r>
      <w:r w:rsidRPr="00CE40B3">
        <w:rPr>
          <w:rStyle w:val="Emphasis"/>
          <w:highlight w:val="cyan"/>
        </w:rPr>
        <w:t>coming months</w:t>
      </w:r>
      <w:r w:rsidRPr="00394BD3">
        <w:t>, focused on civil and voting rights, health and gun safety and economic recovery.</w:t>
      </w:r>
      <w:r w:rsidRPr="00394BD3">
        <w:rPr>
          <w:rStyle w:val="StyleUnderline"/>
        </w:rPr>
        <w:t xml:space="preserve"> The </w:t>
      </w:r>
      <w:r w:rsidRPr="00CE40B3">
        <w:rPr>
          <w:rStyle w:val="StyleUnderline"/>
          <w:highlight w:val="cyan"/>
        </w:rPr>
        <w:t>vast majority</w:t>
      </w:r>
      <w:r w:rsidRPr="00394BD3">
        <w:rPr>
          <w:rStyle w:val="StyleUnderline"/>
        </w:rPr>
        <w:t xml:space="preserve"> of</w:t>
      </w:r>
      <w:r w:rsidRPr="00394BD3">
        <w:t xml:space="preserve"> the </w:t>
      </w:r>
      <w:r w:rsidRPr="00394BD3">
        <w:rPr>
          <w:rStyle w:val="StyleUnderline"/>
        </w:rPr>
        <w:t>legislation</w:t>
      </w:r>
      <w:r w:rsidRPr="00394BD3">
        <w:t xml:space="preserve"> the New York Democrat </w:t>
      </w:r>
      <w:r w:rsidRPr="00CE40B3">
        <w:rPr>
          <w:rStyle w:val="StyleUnderline"/>
          <w:highlight w:val="cyan"/>
        </w:rPr>
        <w:t>listed</w:t>
      </w:r>
      <w:r w:rsidRPr="00394BD3">
        <w:rPr>
          <w:rStyle w:val="StyleUnderline"/>
        </w:rPr>
        <w:t xml:space="preserve"> on his spring and early summer agenda </w:t>
      </w:r>
      <w:r w:rsidRPr="00CE40B3">
        <w:rPr>
          <w:rStyle w:val="StyleUnderline"/>
          <w:highlight w:val="cyan"/>
        </w:rPr>
        <w:t>have</w:t>
      </w:r>
      <w:r w:rsidRPr="00394BD3">
        <w:rPr>
          <w:rStyle w:val="StyleUnderline"/>
        </w:rPr>
        <w:t xml:space="preserve"> little to </w:t>
      </w:r>
      <w:r w:rsidRPr="00CE40B3">
        <w:rPr>
          <w:rStyle w:val="Emphasis"/>
          <w:highlight w:val="cyan"/>
        </w:rPr>
        <w:t>no</w:t>
      </w:r>
      <w:r w:rsidRPr="00394BD3">
        <w:rPr>
          <w:rStyle w:val="Emphasis"/>
        </w:rPr>
        <w:t xml:space="preserve"> Republican </w:t>
      </w:r>
      <w:r w:rsidRPr="00CE40B3">
        <w:rPr>
          <w:rStyle w:val="Emphasis"/>
          <w:highlight w:val="cyan"/>
        </w:rPr>
        <w:t>support</w:t>
      </w:r>
      <w:r w:rsidRPr="00394BD3">
        <w:rPr>
          <w:rStyle w:val="StyleUnderline"/>
        </w:rPr>
        <w:t xml:space="preserve"> and thus are </w:t>
      </w:r>
      <w:r w:rsidRPr="00CE40B3">
        <w:rPr>
          <w:rStyle w:val="Emphasis"/>
          <w:highlight w:val="cyan"/>
        </w:rPr>
        <w:t>unlikely</w:t>
      </w:r>
      <w:r w:rsidRPr="00CE40B3">
        <w:rPr>
          <w:rStyle w:val="StyleUnderline"/>
          <w:highlight w:val="cyan"/>
        </w:rPr>
        <w:t xml:space="preserve"> to draw</w:t>
      </w:r>
      <w:r w:rsidRPr="00394BD3">
        <w:rPr>
          <w:rStyle w:val="StyleUnderline"/>
        </w:rPr>
        <w:t xml:space="preserve"> the </w:t>
      </w:r>
      <w:r w:rsidRPr="00CE40B3">
        <w:rPr>
          <w:rStyle w:val="Emphasis"/>
          <w:highlight w:val="cyan"/>
        </w:rPr>
        <w:t>60 votes</w:t>
      </w:r>
      <w:r w:rsidRPr="00394BD3">
        <w:rPr>
          <w:rStyle w:val="Emphasis"/>
        </w:rPr>
        <w:t xml:space="preserve"> needed</w:t>
      </w:r>
      <w:r w:rsidRPr="00394BD3">
        <w:rPr>
          <w:rStyle w:val="StyleUnderline"/>
        </w:rPr>
        <w:t xml:space="preserve"> </w:t>
      </w:r>
      <w:r w:rsidRPr="00CE40B3">
        <w:rPr>
          <w:rStyle w:val="StyleUnderline"/>
          <w:highlight w:val="cyan"/>
        </w:rPr>
        <w:t xml:space="preserve">on a </w:t>
      </w:r>
      <w:r w:rsidRPr="00CE40B3">
        <w:rPr>
          <w:rStyle w:val="Emphasis"/>
          <w:highlight w:val="cyan"/>
        </w:rPr>
        <w:t>procedural motion</w:t>
      </w:r>
      <w:r w:rsidRPr="00CE40B3">
        <w:rPr>
          <w:rStyle w:val="StyleUnderline"/>
          <w:highlight w:val="cyan"/>
        </w:rPr>
        <w:t xml:space="preserve"> to </w:t>
      </w:r>
      <w:r w:rsidRPr="00CE40B3">
        <w:rPr>
          <w:rStyle w:val="Emphasis"/>
          <w:highlight w:val="cyan"/>
        </w:rPr>
        <w:t>even bring them up for debate</w:t>
      </w:r>
      <w:r w:rsidRPr="00394BD3">
        <w:t>.</w:t>
      </w:r>
    </w:p>
    <w:p w14:paraId="2FE439BF" w14:textId="77777777" w:rsidR="00A55B89" w:rsidRPr="00394BD3" w:rsidRDefault="00A55B89" w:rsidP="00A55B89">
      <w:pPr>
        <w:pStyle w:val="Heading4"/>
        <w:rPr>
          <w:rFonts w:cs="Times New Roman"/>
        </w:rPr>
      </w:pPr>
      <w:r w:rsidRPr="00394BD3">
        <w:rPr>
          <w:rFonts w:cs="Times New Roman"/>
        </w:rPr>
        <w:t xml:space="preserve">Infrastructure is </w:t>
      </w:r>
      <w:r w:rsidRPr="00394BD3">
        <w:rPr>
          <w:rFonts w:cs="Times New Roman"/>
          <w:u w:val="single"/>
        </w:rPr>
        <w:t>next</w:t>
      </w:r>
      <w:r w:rsidRPr="00394BD3">
        <w:rPr>
          <w:rFonts w:cs="Times New Roman"/>
        </w:rPr>
        <w:t xml:space="preserve">, and he’s </w:t>
      </w:r>
      <w:r w:rsidRPr="00394BD3">
        <w:rPr>
          <w:rFonts w:cs="Times New Roman"/>
          <w:u w:val="single"/>
        </w:rPr>
        <w:t>priced in</w:t>
      </w:r>
      <w:r w:rsidRPr="00394BD3">
        <w:rPr>
          <w:rFonts w:cs="Times New Roman"/>
        </w:rPr>
        <w:t xml:space="preserve"> other </w:t>
      </w:r>
      <w:r w:rsidRPr="00394BD3">
        <w:rPr>
          <w:rFonts w:cs="Times New Roman"/>
          <w:u w:val="single"/>
        </w:rPr>
        <w:t>current</w:t>
      </w:r>
      <w:r w:rsidRPr="00394BD3">
        <w:rPr>
          <w:rFonts w:cs="Times New Roman"/>
        </w:rPr>
        <w:t xml:space="preserve"> legislative battles</w:t>
      </w:r>
    </w:p>
    <w:p w14:paraId="61880F0E" w14:textId="57E32C63" w:rsidR="00A55B89" w:rsidRPr="00394BD3" w:rsidRDefault="00A55B89" w:rsidP="00A55B89">
      <w:r w:rsidRPr="00394BD3">
        <w:rPr>
          <w:rStyle w:val="Style13ptBold"/>
        </w:rPr>
        <w:t xml:space="preserve">Chalfant </w:t>
      </w:r>
      <w:r w:rsidRPr="00394BD3">
        <w:t>3-5-20</w:t>
      </w:r>
      <w:r w:rsidRPr="00394BD3">
        <w:rPr>
          <w:rStyle w:val="Style13ptBold"/>
        </w:rPr>
        <w:t>21</w:t>
      </w:r>
      <w:r w:rsidRPr="00394BD3">
        <w:t xml:space="preserve">, white house analyst @ The Hill (Morgan and Alex Gangitano, “Biden turns focus to next priority with infrastructure talks,” </w:t>
      </w:r>
      <w:r w:rsidRPr="00394BD3">
        <w:rPr>
          <w:i/>
          <w:iCs/>
        </w:rPr>
        <w:t>The Hill</w:t>
      </w:r>
      <w:r w:rsidRPr="00394BD3">
        <w:t>, https://thehill.com/homenews/administration/541736-biden-turns-focus-to-next-priority-with-infrastructure-talks)</w:t>
      </w:r>
      <w:r w:rsidR="00587251" w:rsidRPr="00394BD3">
        <w:t>//BB</w:t>
      </w:r>
    </w:p>
    <w:p w14:paraId="3BB66E8B" w14:textId="77777777" w:rsidR="00A55B89" w:rsidRPr="00394BD3" w:rsidRDefault="00A55B89" w:rsidP="00A55B89"/>
    <w:p w14:paraId="7C3E2EA8" w14:textId="3A54A84D" w:rsidR="00A55B89" w:rsidRPr="00394BD3" w:rsidRDefault="00A55B89" w:rsidP="00A55B89">
      <w:pPr>
        <w:rPr>
          <w:sz w:val="8"/>
        </w:rPr>
      </w:pPr>
      <w:r w:rsidRPr="00394BD3">
        <w:rPr>
          <w:sz w:val="8"/>
        </w:rPr>
        <w:t xml:space="preserve">President </w:t>
      </w:r>
      <w:r w:rsidRPr="00CE40B3">
        <w:rPr>
          <w:rStyle w:val="StyleUnderline"/>
          <w:highlight w:val="cyan"/>
        </w:rPr>
        <w:t>Biden</w:t>
      </w:r>
      <w:r w:rsidRPr="00394BD3">
        <w:rPr>
          <w:rStyle w:val="StyleUnderline"/>
        </w:rPr>
        <w:t xml:space="preserve"> is </w:t>
      </w:r>
      <w:r w:rsidRPr="00CE40B3">
        <w:rPr>
          <w:rStyle w:val="StyleUnderline"/>
          <w:highlight w:val="cyan"/>
        </w:rPr>
        <w:t>starting to look beyond coronavirus</w:t>
      </w:r>
      <w:r w:rsidRPr="00394BD3">
        <w:rPr>
          <w:rStyle w:val="StyleUnderline"/>
        </w:rPr>
        <w:t xml:space="preserve"> relief </w:t>
      </w:r>
      <w:r w:rsidRPr="00CE40B3">
        <w:rPr>
          <w:rStyle w:val="StyleUnderline"/>
          <w:highlight w:val="cyan"/>
        </w:rPr>
        <w:t>to</w:t>
      </w:r>
      <w:r w:rsidRPr="00394BD3">
        <w:rPr>
          <w:rStyle w:val="StyleUnderline"/>
        </w:rPr>
        <w:t xml:space="preserve"> his </w:t>
      </w:r>
      <w:r w:rsidRPr="00CE40B3">
        <w:rPr>
          <w:rStyle w:val="Emphasis"/>
          <w:sz w:val="30"/>
          <w:szCs w:val="30"/>
          <w:highlight w:val="cyan"/>
        </w:rPr>
        <w:t>next legislative fight</w:t>
      </w:r>
      <w:r w:rsidRPr="00394BD3">
        <w:rPr>
          <w:sz w:val="8"/>
        </w:rPr>
        <w:t xml:space="preserve">, </w:t>
      </w:r>
      <w:r w:rsidRPr="00394BD3">
        <w:rPr>
          <w:rStyle w:val="StyleUnderline"/>
        </w:rPr>
        <w:t xml:space="preserve">preparing to lay out a recovery package that makes </w:t>
      </w:r>
      <w:r w:rsidRPr="00CE40B3">
        <w:rPr>
          <w:rStyle w:val="StyleUnderline"/>
          <w:highlight w:val="cyan"/>
        </w:rPr>
        <w:t>significant investments in</w:t>
      </w:r>
      <w:r w:rsidRPr="00394BD3">
        <w:rPr>
          <w:sz w:val="8"/>
        </w:rPr>
        <w:t xml:space="preserve"> rebuilding U.S. </w:t>
      </w:r>
      <w:r w:rsidRPr="00CE40B3">
        <w:rPr>
          <w:rStyle w:val="StyleUnderline"/>
          <w:highlight w:val="cyan"/>
        </w:rPr>
        <w:t>infrastructure</w:t>
      </w:r>
      <w:r w:rsidRPr="00394BD3">
        <w:rPr>
          <w:sz w:val="8"/>
        </w:rPr>
        <w:t xml:space="preserve">. </w:t>
      </w:r>
      <w:r w:rsidRPr="00394BD3">
        <w:rPr>
          <w:rStyle w:val="StyleUnderline"/>
        </w:rPr>
        <w:t>Biden met with Transportation Secretary</w:t>
      </w:r>
      <w:r w:rsidRPr="00394BD3">
        <w:rPr>
          <w:sz w:val="8"/>
        </w:rPr>
        <w:t xml:space="preserve"> Pete </w:t>
      </w:r>
      <w:r w:rsidRPr="00394BD3">
        <w:rPr>
          <w:rStyle w:val="StyleUnderline"/>
        </w:rPr>
        <w:t>Buttigieg and a bipartisan group of lawmakers</w:t>
      </w:r>
      <w:r w:rsidRPr="00394BD3">
        <w:rPr>
          <w:sz w:val="8"/>
        </w:rPr>
        <w:t xml:space="preserve"> on the House Transportation and Infrastructure Committee for over an hour on Thursday afternoon, his second bipartisan meeting with the group over the past month. The president is expected to lay out his “Build Back Better” recovery plan sometime after the Senate passes its $1.9 trillion coronavirus relief bill, which the chamber took up on Thursday and could pass by the weekend. While the White House has been mum on details of the recovery plan, it’s likely to at least partly mirror the $2 trillion infrastructure and climate proposal he laid out on the campaign trail and include a hefty investment in infrastructure to spur job creation. Lawmakers from both parties described Thursday’s meeting as productive, though it remains to be seen whether Biden can use his legislative chops to usher in bipartisan cooperation on major legislation. Former President Trump ran on a plan to invest substantially in upgrading America’s infrastructure but never followed through with the push while in office. “Infrastructure week” became a punch line. The meeting participants “discussed their shared commitment to working across the aisle to build modern and sustainable infrastructure in rural, suburban, and urban areas across the country that create good-paying, union jobs and support the economic recovery,” according to the White House readout of the meeting. </w:t>
      </w:r>
      <w:r w:rsidRPr="00394BD3">
        <w:rPr>
          <w:rStyle w:val="StyleUnderline"/>
        </w:rPr>
        <w:t>“</w:t>
      </w:r>
      <w:r w:rsidRPr="00CE40B3">
        <w:rPr>
          <w:rStyle w:val="StyleUnderline"/>
          <w:highlight w:val="cyan"/>
        </w:rPr>
        <w:t xml:space="preserve">He wants to </w:t>
      </w:r>
      <w:r w:rsidRPr="00CE40B3">
        <w:rPr>
          <w:rStyle w:val="Emphasis"/>
          <w:highlight w:val="cyan"/>
        </w:rPr>
        <w:t>move</w:t>
      </w:r>
      <w:r w:rsidRPr="00394BD3">
        <w:rPr>
          <w:rStyle w:val="Emphasis"/>
        </w:rPr>
        <w:t xml:space="preserve"> as </w:t>
      </w:r>
      <w:r w:rsidRPr="00CE40B3">
        <w:rPr>
          <w:rStyle w:val="Emphasis"/>
          <w:highlight w:val="cyan"/>
        </w:rPr>
        <w:t>quickly</w:t>
      </w:r>
      <w:r w:rsidRPr="00394BD3">
        <w:rPr>
          <w:rStyle w:val="Emphasis"/>
        </w:rPr>
        <w:t xml:space="preserve"> as possible</w:t>
      </w:r>
      <w:r w:rsidRPr="00394BD3">
        <w:rPr>
          <w:rStyle w:val="StyleUnderline"/>
        </w:rPr>
        <w:t>.</w:t>
      </w:r>
      <w:r w:rsidRPr="00394BD3">
        <w:rPr>
          <w:sz w:val="8"/>
        </w:rPr>
        <w:t xml:space="preserve"> He wants it to be very big and he feels that this is the key to the recovery package,” House Transportation and Infrastructure Committee Chairman Peter DeFazio (D-Ore.) told reporters upon leaving the meeting. Ranking member Sam Graves (R-Mo.) described the meeting as an “icebreaker” and said he expected discussions to continue, though he said no timeline of Biden’s proposal has been discussed. He said Biden made clear that he preferred to negotiate a bipartisan bill on infrastructure. </w:t>
      </w:r>
      <w:r w:rsidRPr="00394BD3">
        <w:rPr>
          <w:rStyle w:val="StyleUnderline"/>
        </w:rPr>
        <w:t xml:space="preserve">“I thought it was good, it seemed to be productive. </w:t>
      </w:r>
      <w:r w:rsidRPr="00394BD3">
        <w:rPr>
          <w:rStyle w:val="Emphasis"/>
        </w:rPr>
        <w:t xml:space="preserve">The </w:t>
      </w:r>
      <w:r w:rsidRPr="00CE40B3">
        <w:rPr>
          <w:rStyle w:val="Emphasis"/>
          <w:highlight w:val="cyan"/>
        </w:rPr>
        <w:t>president was very engaged</w:t>
      </w:r>
      <w:r w:rsidRPr="00394BD3">
        <w:rPr>
          <w:sz w:val="8"/>
        </w:rPr>
        <w:t xml:space="preserve"> and very open,” Graves said in a phone interview with The Hill. “Nobody got into any fights.” The high cost of an infrastructure package, which could increase the corporate tax rate, and the climate change component are both divisive issues for Republicans. Graves said Thursday that Republicans did not want the bill to be “a climate bill with a few transportation projects.” He said Biden made clear climate is important to him but seemed receptive to their concerns. DeFazio said following the meeting that he brought up the question of how to pay for an infrastructure bill, but declined to divulge specifics about the exchange. The Build Back Better plan that Biden laid out on the campaign trail focused on manufacturing and innovation, as well as building a modern infrastructure that builds a clean energy economy. It would invest in roads, bridges, energy grids, schools and broadband, and includes the goal of creating millions of union jobs. On climate, it included building 1.5 million new sustainable homes, as well as zero-emissions public transportation in major U.S. cities and a power sector that is carbon pollution free by 2035. Major business groups like the U.S. Chamber of Commerce are pressuring the administration to move ahead with an infrastructure package and embracing the climate change component. That support could help sway Republicans. Biden will need to decide whether he can work with Republicans on a recovery bill or whether he will need Democrats to use reconciliation to pass the package in the Senate. The latter would require him to balance competing demands from Democrats in order to unite the party. An infrastructure proposal could be the second bill, following the COVID-19 relief package, that Democrats try to pass through the budget reconciliation process that lets them sidestep a legislative filibuster, though Biden has made clear that he would prefer to have Republican support. “He’s got to quickly determine whether he’s going to be able to work with Republicans that would require 60 votes to get a package out of the Senate or whether he’s going to use reconciliation again — as is his right — to pass an infrastructure bill,” said Jim Manley, a Democratic strategist and former communications director for former Senate Majority Leader Harry Reid (D-Nev.). “That’s the bottom line.” </w:t>
      </w:r>
      <w:r w:rsidRPr="00394BD3">
        <w:rPr>
          <w:rStyle w:val="StyleUnderline"/>
        </w:rPr>
        <w:t>Manley</w:t>
      </w:r>
      <w:r w:rsidRPr="00394BD3">
        <w:rPr>
          <w:sz w:val="8"/>
        </w:rPr>
        <w:t xml:space="preserve">, who has been encouraged by Biden’s willingness to use reconciliation to pass the coronavirus relief proposal amid complaints from Republicans, </w:t>
      </w:r>
      <w:r w:rsidRPr="00394BD3">
        <w:rPr>
          <w:rStyle w:val="StyleUnderline"/>
        </w:rPr>
        <w:t>said it would be appropriate for Biden to use reconciliation to pass the next bill if there cannot be agreement with Senate Republicans</w:t>
      </w:r>
      <w:r w:rsidRPr="00394BD3">
        <w:rPr>
          <w:sz w:val="8"/>
        </w:rPr>
        <w:t xml:space="preserve">. Democrats and other stakeholders have offered up various ideas to include in the recovery package. Earlier this week, a group of Democratic senators voiced support for recurring direct payments for some Americans to be included in the forthcoming package. “I will say there are a lot of ideas that will be put forward. </w:t>
      </w:r>
      <w:r w:rsidRPr="00CE40B3">
        <w:rPr>
          <w:rStyle w:val="StyleUnderline"/>
          <w:highlight w:val="cyan"/>
        </w:rPr>
        <w:t xml:space="preserve">The president has </w:t>
      </w:r>
      <w:r w:rsidRPr="00CE40B3">
        <w:rPr>
          <w:rStyle w:val="Emphasis"/>
          <w:highlight w:val="cyan"/>
        </w:rPr>
        <w:t>already started engaging</w:t>
      </w:r>
      <w:r w:rsidRPr="00394BD3">
        <w:rPr>
          <w:sz w:val="8"/>
        </w:rPr>
        <w:t xml:space="preserve"> and talking </w:t>
      </w:r>
      <w:r w:rsidRPr="00CE40B3">
        <w:rPr>
          <w:rStyle w:val="StyleUnderline"/>
          <w:highlight w:val="cyan"/>
        </w:rPr>
        <w:t>with members</w:t>
      </w:r>
      <w:r w:rsidRPr="00394BD3">
        <w:rPr>
          <w:rStyle w:val="StyleUnderline"/>
        </w:rPr>
        <w:t xml:space="preserve"> and outside groups </w:t>
      </w:r>
      <w:r w:rsidRPr="00CE40B3">
        <w:rPr>
          <w:rStyle w:val="StyleUnderline"/>
          <w:highlight w:val="cyan"/>
        </w:rPr>
        <w:t>and stakeholders</w:t>
      </w:r>
      <w:r w:rsidRPr="00394BD3">
        <w:rPr>
          <w:sz w:val="8"/>
        </w:rPr>
        <w:t xml:space="preserve"> about what they’d like to see moving forward,” White House press secretary Jen Psaki told reporters at a briefing this week when asked about the idea. “I’m not going to get ahead of the agenda at this point in time.” </w:t>
      </w:r>
      <w:r w:rsidRPr="00CE40B3">
        <w:rPr>
          <w:rStyle w:val="StyleUnderline"/>
          <w:highlight w:val="cyan"/>
        </w:rPr>
        <w:t xml:space="preserve">Biden is </w:t>
      </w:r>
      <w:r w:rsidRPr="00CE40B3">
        <w:rPr>
          <w:rStyle w:val="Emphasis"/>
          <w:sz w:val="28"/>
          <w:szCs w:val="28"/>
          <w:highlight w:val="cyan"/>
        </w:rPr>
        <w:t>balancing various</w:t>
      </w:r>
      <w:r w:rsidRPr="00394BD3">
        <w:rPr>
          <w:rStyle w:val="Emphasis"/>
          <w:sz w:val="28"/>
          <w:szCs w:val="28"/>
        </w:rPr>
        <w:t xml:space="preserve"> policy </w:t>
      </w:r>
      <w:r w:rsidRPr="00CE40B3">
        <w:rPr>
          <w:rStyle w:val="Emphasis"/>
          <w:sz w:val="28"/>
          <w:szCs w:val="28"/>
          <w:highlight w:val="cyan"/>
        </w:rPr>
        <w:t>initiatives</w:t>
      </w:r>
      <w:r w:rsidRPr="00CE40B3">
        <w:rPr>
          <w:rStyle w:val="StyleUnderline"/>
          <w:highlight w:val="cyan"/>
        </w:rPr>
        <w:t xml:space="preserve"> but </w:t>
      </w:r>
      <w:r w:rsidRPr="00CE40B3">
        <w:rPr>
          <w:rStyle w:val="Emphasis"/>
          <w:highlight w:val="cyan"/>
        </w:rPr>
        <w:t>his focus is</w:t>
      </w:r>
      <w:r w:rsidRPr="00394BD3">
        <w:rPr>
          <w:rStyle w:val="Emphasis"/>
        </w:rPr>
        <w:t xml:space="preserve"> ultimately </w:t>
      </w:r>
      <w:r w:rsidRPr="00CE40B3">
        <w:rPr>
          <w:rStyle w:val="Emphasis"/>
          <w:highlight w:val="cyan"/>
        </w:rPr>
        <w:t xml:space="preserve">expected to </w:t>
      </w:r>
      <w:r w:rsidRPr="00CE40B3">
        <w:rPr>
          <w:rStyle w:val="Emphasis"/>
          <w:sz w:val="30"/>
          <w:szCs w:val="30"/>
          <w:highlight w:val="cyan"/>
        </w:rPr>
        <w:t>next land</w:t>
      </w:r>
      <w:r w:rsidRPr="00CE40B3">
        <w:rPr>
          <w:rStyle w:val="Emphasis"/>
          <w:highlight w:val="cyan"/>
        </w:rPr>
        <w:t xml:space="preserve"> on the recovery proposal</w:t>
      </w:r>
      <w:r w:rsidRPr="00394BD3">
        <w:rPr>
          <w:sz w:val="8"/>
        </w:rPr>
        <w:t xml:space="preserve">. Lawmakers also unveiled an immigration proposal with his blessing last month and officials are still working to usher Biden’s Cabinet nominees through confirmation. </w:t>
      </w:r>
    </w:p>
    <w:p w14:paraId="4BCB427A" w14:textId="2E2E78E2" w:rsidR="00A70FD4" w:rsidRPr="00394BD3" w:rsidRDefault="00A70FD4" w:rsidP="00A70FD4">
      <w:pPr>
        <w:pStyle w:val="Heading2"/>
        <w:rPr>
          <w:rFonts w:cs="Times New Roman"/>
        </w:rPr>
      </w:pPr>
      <w:r w:rsidRPr="00394BD3">
        <w:rPr>
          <w:rFonts w:cs="Times New Roman"/>
        </w:rPr>
        <w:t>LINK</w:t>
      </w:r>
    </w:p>
    <w:p w14:paraId="09EE8EFE" w14:textId="736ED610" w:rsidR="00D37890" w:rsidRPr="00394BD3" w:rsidRDefault="00D37890" w:rsidP="00F81A66">
      <w:pPr>
        <w:pStyle w:val="Heading3"/>
        <w:rPr>
          <w:rFonts w:cs="Times New Roman"/>
        </w:rPr>
      </w:pPr>
      <w:r w:rsidRPr="00394BD3">
        <w:rPr>
          <w:rFonts w:cs="Times New Roman"/>
        </w:rPr>
        <w:t>L---</w:t>
      </w:r>
      <w:r w:rsidR="008D1AAF">
        <w:rPr>
          <w:rFonts w:cs="Times New Roman"/>
        </w:rPr>
        <w:t xml:space="preserve">Water </w:t>
      </w:r>
      <w:r w:rsidRPr="00394BD3">
        <w:rPr>
          <w:rFonts w:cs="Times New Roman"/>
        </w:rPr>
        <w:t>Infrastructure</w:t>
      </w:r>
      <w:r w:rsidR="0054493E">
        <w:rPr>
          <w:rFonts w:cs="Times New Roman"/>
        </w:rPr>
        <w:t>---1NC Piecemeal</w:t>
      </w:r>
    </w:p>
    <w:p w14:paraId="5C951C4A" w14:textId="331FDE92" w:rsidR="00DC3943" w:rsidRPr="00394BD3" w:rsidRDefault="005944DA" w:rsidP="00DC3943">
      <w:pPr>
        <w:pStyle w:val="Heading4"/>
        <w:rPr>
          <w:rFonts w:cs="Times New Roman"/>
        </w:rPr>
      </w:pPr>
      <w:r>
        <w:rPr>
          <w:rFonts w:cs="Times New Roman"/>
        </w:rPr>
        <w:t>The plan</w:t>
      </w:r>
      <w:r w:rsidR="00502BF8">
        <w:rPr>
          <w:rFonts w:cs="Times New Roman"/>
        </w:rPr>
        <w:t xml:space="preserve">’s </w:t>
      </w:r>
      <w:r w:rsidR="00502BF8" w:rsidRPr="00502BF8">
        <w:rPr>
          <w:rFonts w:cs="Times New Roman"/>
          <w:u w:val="single"/>
        </w:rPr>
        <w:t>piecemeal</w:t>
      </w:r>
      <w:r w:rsidR="00502BF8">
        <w:rPr>
          <w:rFonts w:cs="Times New Roman"/>
        </w:rPr>
        <w:t xml:space="preserve"> approach to infrastructure</w:t>
      </w:r>
      <w:r>
        <w:rPr>
          <w:rFonts w:cs="Times New Roman"/>
        </w:rPr>
        <w:t xml:space="preserve"> saps support for climate-focused legislation</w:t>
      </w:r>
    </w:p>
    <w:p w14:paraId="52D2E8AD" w14:textId="2983CE07" w:rsidR="00DC3943" w:rsidRDefault="00DC3943" w:rsidP="00DC3943">
      <w:r w:rsidRPr="00394BD3">
        <w:rPr>
          <w:rStyle w:val="Style13ptBold"/>
        </w:rPr>
        <w:t>Bolton 6-11</w:t>
      </w:r>
      <w:r w:rsidRPr="00394BD3">
        <w:t xml:space="preserve">-2021 (Alexander, “Democrats wary of emerging bipartisan infrastructure deal,” </w:t>
      </w:r>
      <w:r w:rsidRPr="00394BD3">
        <w:rPr>
          <w:i/>
          <w:iCs/>
        </w:rPr>
        <w:t>The Hill</w:t>
      </w:r>
      <w:r w:rsidRPr="00394BD3">
        <w:t>, https://thehill.com/homenews/senate/557916-democrats-wary-of-emerging-bipartisan-infrastructure-deal)</w:t>
      </w:r>
      <w:r w:rsidR="005944DA">
        <w:t>//BB</w:t>
      </w:r>
    </w:p>
    <w:p w14:paraId="7FDDF7FF" w14:textId="77777777" w:rsidR="005944DA" w:rsidRPr="00394BD3" w:rsidRDefault="005944DA" w:rsidP="00DC3943"/>
    <w:p w14:paraId="13D93505" w14:textId="77F6ED49" w:rsidR="00DC3943" w:rsidRDefault="00DC3943" w:rsidP="00DC3943">
      <w:r w:rsidRPr="00394BD3">
        <w:t xml:space="preserve">The progressives are specifically worried that </w:t>
      </w:r>
      <w:r w:rsidRPr="005944DA">
        <w:rPr>
          <w:rStyle w:val="StyleUnderline"/>
        </w:rPr>
        <w:t xml:space="preserve">passing a bipartisan infrastructure package consisting </w:t>
      </w:r>
      <w:r w:rsidRPr="004F2A5C">
        <w:t>of the most</w:t>
      </w:r>
      <w:r w:rsidRPr="005944DA">
        <w:rPr>
          <w:rStyle w:val="Emphasis"/>
        </w:rPr>
        <w:t xml:space="preserve"> popular</w:t>
      </w:r>
      <w:r w:rsidRPr="005944DA">
        <w:rPr>
          <w:rStyle w:val="StyleUnderline"/>
        </w:rPr>
        <w:t xml:space="preserve"> infrastructure spending priorities</w:t>
      </w:r>
      <w:r w:rsidRPr="00394BD3">
        <w:t xml:space="preserve"> — such as funding for roads, bridges, rail, public transport, airports and rural broadband internet — </w:t>
      </w:r>
      <w:r w:rsidRPr="005944DA">
        <w:rPr>
          <w:rStyle w:val="StyleUnderline"/>
        </w:rPr>
        <w:t xml:space="preserve">will make it </w:t>
      </w:r>
      <w:r w:rsidRPr="005944DA">
        <w:rPr>
          <w:rStyle w:val="Emphasis"/>
        </w:rPr>
        <w:t>tougher</w:t>
      </w:r>
      <w:r w:rsidRPr="005944DA">
        <w:rPr>
          <w:rStyle w:val="StyleUnderline"/>
        </w:rPr>
        <w:t xml:space="preserve"> to marshal support for a bigger reconciliation package down the road</w:t>
      </w:r>
      <w:r w:rsidRPr="00394BD3">
        <w:t>.</w:t>
      </w:r>
      <w:r w:rsidR="0054493E">
        <w:t xml:space="preserve"> </w:t>
      </w:r>
      <w:r w:rsidRPr="005944DA">
        <w:rPr>
          <w:rStyle w:val="StyleUnderline"/>
        </w:rPr>
        <w:t>That bigger package could include</w:t>
      </w:r>
      <w:r w:rsidRPr="00394BD3">
        <w:t xml:space="preserve"> many </w:t>
      </w:r>
      <w:r w:rsidRPr="005944DA">
        <w:rPr>
          <w:rStyle w:val="StyleUnderline"/>
        </w:rPr>
        <w:t>progressive prizes, such as climate change legislation</w:t>
      </w:r>
      <w:r w:rsidRPr="00394BD3">
        <w:t>, $400 billion for long-term home care and language to lower the cost of prescription drugs.</w:t>
      </w:r>
      <w:r w:rsidR="0054493E">
        <w:t xml:space="preserve"> </w:t>
      </w:r>
      <w:r w:rsidRPr="00394BD3">
        <w:t>Senate Budget Committee Chairman Bernie Sanders (I-Vt.) fired a shot at the emerging deal Thursday afternoon, declaring it falls far short of what the nation needs.</w:t>
      </w:r>
      <w:r w:rsidR="0054493E">
        <w:t xml:space="preserve"> </w:t>
      </w:r>
      <w:r w:rsidRPr="00394BD3">
        <w:t xml:space="preserve">“The problem is this country faces enormous issues that have been ignored and neglected for a very long period of time,” he said. “Even </w:t>
      </w:r>
      <w:r w:rsidRPr="005944DA">
        <w:rPr>
          <w:rStyle w:val="StyleUnderline"/>
        </w:rPr>
        <w:t>if you look at infrastructure from the narrow perspective</w:t>
      </w:r>
      <w:r w:rsidRPr="00394BD3">
        <w:t xml:space="preserve"> of roads and bridges, </w:t>
      </w:r>
      <w:r w:rsidRPr="005944DA">
        <w:rPr>
          <w:rStyle w:val="Emphasis"/>
        </w:rPr>
        <w:t>it’s</w:t>
      </w:r>
      <w:r w:rsidRPr="00394BD3">
        <w:t xml:space="preserve"> </w:t>
      </w:r>
      <w:r w:rsidRPr="005944DA">
        <w:rPr>
          <w:rStyle w:val="Emphasis"/>
        </w:rPr>
        <w:t>inadequate</w:t>
      </w:r>
      <w:r w:rsidRPr="00394BD3">
        <w:t>. That’s not me talking, that’s the American Society of Civil Engineers.”</w:t>
      </w:r>
      <w:r w:rsidR="0054493E">
        <w:t xml:space="preserve"> </w:t>
      </w:r>
      <w:r w:rsidRPr="00394BD3">
        <w:t>Sanders said the climate provisions in the bipartisan deal are “totally inadequate.”</w:t>
      </w:r>
      <w:r w:rsidR="0054493E">
        <w:t xml:space="preserve"> </w:t>
      </w:r>
      <w:r w:rsidRPr="00394BD3">
        <w:t xml:space="preserve">Sen. Sheldon Whitehouse (D-R.I.) also expressed fear that </w:t>
      </w:r>
      <w:r w:rsidRPr="005944DA">
        <w:rPr>
          <w:rStyle w:val="StyleUnderline"/>
        </w:rPr>
        <w:t xml:space="preserve">climate change may get </w:t>
      </w:r>
      <w:r w:rsidRPr="005944DA">
        <w:rPr>
          <w:rStyle w:val="Emphasis"/>
        </w:rPr>
        <w:t>left aside</w:t>
      </w:r>
      <w:r w:rsidRPr="005944DA">
        <w:rPr>
          <w:rStyle w:val="StyleUnderline"/>
        </w:rPr>
        <w:t xml:space="preserve"> if Congress moves a </w:t>
      </w:r>
      <w:r w:rsidRPr="005944DA">
        <w:rPr>
          <w:rStyle w:val="Emphasis"/>
        </w:rPr>
        <w:t>scaled-down</w:t>
      </w:r>
      <w:r w:rsidRPr="005944DA">
        <w:rPr>
          <w:rStyle w:val="StyleUnderline"/>
        </w:rPr>
        <w:t xml:space="preserve"> infrastructure bill</w:t>
      </w:r>
      <w:r w:rsidRPr="00394BD3">
        <w:t>.</w:t>
      </w:r>
      <w:r w:rsidR="0054493E">
        <w:t xml:space="preserve"> </w:t>
      </w:r>
      <w:r w:rsidRPr="00394BD3">
        <w:t>“</w:t>
      </w:r>
      <w:r w:rsidRPr="005944DA">
        <w:rPr>
          <w:rStyle w:val="StyleUnderline"/>
        </w:rPr>
        <w:t>We need a big climate bill — and fast — to stay in nature’s 1.5 degrees C safe zone</w:t>
      </w:r>
      <w:r w:rsidRPr="00394BD3">
        <w:t>,” Whitehouse tweeted Thursday.</w:t>
      </w:r>
      <w:r w:rsidR="0054493E">
        <w:t xml:space="preserve"> </w:t>
      </w:r>
      <w:r w:rsidRPr="00394BD3">
        <w:t>Moderate Democrats are embracing the scaled-down spending goal as a solid investment in the nation’s infrastructure needs. But progressives are gearing up for battle. They argue the “new funding” over existing programs is “inadequate.”</w:t>
      </w:r>
      <w:r w:rsidR="0054493E">
        <w:t xml:space="preserve"> </w:t>
      </w:r>
      <w:r w:rsidRPr="00394BD3">
        <w:t xml:space="preserve">And they fear that </w:t>
      </w:r>
      <w:r w:rsidRPr="005944DA">
        <w:rPr>
          <w:rStyle w:val="StyleUnderline"/>
        </w:rPr>
        <w:t>if a bipartisan bill moves through the Senate with support from Republicans and centrists</w:t>
      </w:r>
      <w:r w:rsidRPr="00394BD3">
        <w:t xml:space="preserve"> such as Sens. Joe Manchin (D-W.Va.) and Kyrsten Sinema (D-Ariz.), </w:t>
      </w:r>
      <w:r w:rsidRPr="005944DA">
        <w:rPr>
          <w:rStyle w:val="StyleUnderline"/>
        </w:rPr>
        <w:t>it could sap political support for moving a larger spending package under the budget reconciliation process later this year</w:t>
      </w:r>
      <w:r w:rsidRPr="00394BD3">
        <w:t>.</w:t>
      </w:r>
    </w:p>
    <w:p w14:paraId="49135723" w14:textId="12877C3A" w:rsidR="0054493E" w:rsidRPr="00394BD3" w:rsidRDefault="0054493E" w:rsidP="0054493E">
      <w:pPr>
        <w:pStyle w:val="Heading3"/>
      </w:pPr>
      <w:r>
        <w:t>L</w:t>
      </w:r>
      <w:r w:rsidR="008D1AAF">
        <w:t xml:space="preserve">---Water </w:t>
      </w:r>
      <w:r>
        <w:t>Infrastructure---2NC Piecemeal</w:t>
      </w:r>
    </w:p>
    <w:p w14:paraId="13FB002F" w14:textId="228DB6D7" w:rsidR="002A14AA" w:rsidRDefault="002A14AA" w:rsidP="002A14AA">
      <w:pPr>
        <w:pStyle w:val="Heading4"/>
      </w:pPr>
      <w:r>
        <w:t>Let bipartisan reform fail---that invigorates the democratic push for reconciliation</w:t>
      </w:r>
    </w:p>
    <w:p w14:paraId="31AC1A71" w14:textId="392CA5B1" w:rsidR="002A14AA" w:rsidRDefault="002A14AA" w:rsidP="002A14AA">
      <w:r w:rsidRPr="002A14AA">
        <w:rPr>
          <w:rStyle w:val="Style13ptBold"/>
        </w:rPr>
        <w:t>Hagen 6-15</w:t>
      </w:r>
      <w:r>
        <w:t xml:space="preserve">-2021, politics reporter for U.S. News &amp; World Report covering Congress, the 2020 campaign and the Supreme Court. She’s covered campaigns – presidential, Senate, House and gubernatorial – for the past five years in Washington, and has worked for The Hill, National Journal’s Hotline and Hearst Newspapers D.C. bureau (Lisa, “White House to Assess Bipartisan Infrastructure Talks Amid Progressive Push for Reconciliation,” </w:t>
      </w:r>
      <w:r w:rsidRPr="007A3364">
        <w:rPr>
          <w:i/>
          <w:iCs/>
        </w:rPr>
        <w:t>US News</w:t>
      </w:r>
      <w:r>
        <w:t xml:space="preserve">, </w:t>
      </w:r>
      <w:hyperlink r:id="rId28" w:history="1">
        <w:r w:rsidR="007A3364" w:rsidRPr="00A105D8">
          <w:rPr>
            <w:rStyle w:val="Hyperlink"/>
          </w:rPr>
          <w:t>https://www.usnews.com/news/politics/articles/2021-06-15/white-house-sets-deadline-on-bipartisan-infrastructure-talks-amid-progressive-push-for-reconciliation)//BB</w:t>
        </w:r>
      </w:hyperlink>
    </w:p>
    <w:p w14:paraId="482BA2FB" w14:textId="77777777" w:rsidR="007A3364" w:rsidRPr="002A14AA" w:rsidRDefault="007A3364" w:rsidP="002A14AA"/>
    <w:p w14:paraId="424D9887" w14:textId="7617AA00" w:rsidR="002A14AA" w:rsidRDefault="002A14AA" w:rsidP="002A14AA">
      <w:r w:rsidRPr="003D6B85">
        <w:rPr>
          <w:rStyle w:val="StyleUnderline"/>
        </w:rPr>
        <w:t xml:space="preserve">The White House plans to assess the state of bipartisan infrastructure negotiations by the end of next week, setting a general timeframe to see whether there's a deal in sight that'll satisfy both the Senate group and President Joe Biden before Democrats </w:t>
      </w:r>
      <w:r w:rsidRPr="003D6B85">
        <w:rPr>
          <w:rStyle w:val="Emphasis"/>
        </w:rPr>
        <w:t>completely move forward alone</w:t>
      </w:r>
      <w:r>
        <w:t>.</w:t>
      </w:r>
      <w:r w:rsidR="007A3364">
        <w:t xml:space="preserve"> </w:t>
      </w:r>
      <w:r>
        <w:t xml:space="preserve">Steve Ricchetti, counselor to the president, met Tuesday morning with House Democrats and informed the caucus that the </w:t>
      </w:r>
      <w:r w:rsidRPr="003D6B85">
        <w:rPr>
          <w:rStyle w:val="StyleUnderline"/>
        </w:rPr>
        <w:t>Biden</w:t>
      </w:r>
      <w:r>
        <w:t xml:space="preserve"> administration </w:t>
      </w:r>
      <w:r w:rsidRPr="003D6B85">
        <w:rPr>
          <w:rStyle w:val="StyleUnderline"/>
        </w:rPr>
        <w:t>will "see</w:t>
      </w:r>
      <w:r>
        <w:t xml:space="preserve"> where we're going to go </w:t>
      </w:r>
      <w:r w:rsidRPr="003D6B85">
        <w:rPr>
          <w:rStyle w:val="StyleUnderline"/>
        </w:rPr>
        <w:t>after a week or 10 days (of) more dialogue and negotiation" with the bipartisan group</w:t>
      </w:r>
      <w:r>
        <w:t xml:space="preserve">, according to a source familiar with the meeting. </w:t>
      </w:r>
      <w:r w:rsidRPr="007A3364">
        <w:rPr>
          <w:rStyle w:val="Emphasis"/>
        </w:rPr>
        <w:t>Democrats are operating in a tight window</w:t>
      </w:r>
      <w:r>
        <w:t xml:space="preserve"> to finish up a reforms package this summer, and Biden faces pressure from the left wing of his party to drop the bipartisan talks, which progressives argue would give them a much weaker bill than initially proposed.</w:t>
      </w:r>
      <w:r w:rsidR="007A3364">
        <w:t xml:space="preserve"> </w:t>
      </w:r>
      <w:r>
        <w:t xml:space="preserve">Democrats are currently pursuing two paths to get an infrastructure bill on the president's desk: bipartisan negotiations with five Democrats and five Republicans while also starting the budget reconciliation process that'll allow the party to pass legislation without the need for GOP support. The decision to publicly map out a timeline shows that </w:t>
      </w:r>
      <w:r w:rsidRPr="007A3364">
        <w:rPr>
          <w:rStyle w:val="Emphasis"/>
        </w:rPr>
        <w:t>Biden is getting ready to pick a strategy and move more aggressively to a legislative solution,</w:t>
      </w:r>
      <w:r>
        <w:t xml:space="preserve"> but the White House maintains that it isn't imposing a hard deadline on achieving a bipartisan infrastructure framework</w:t>
      </w:r>
      <w:r w:rsidR="007A3364">
        <w:t xml:space="preserve"> </w:t>
      </w:r>
      <w:r>
        <w:t xml:space="preserve">"(Ricchetti) said that </w:t>
      </w:r>
      <w:r w:rsidRPr="003D6B85">
        <w:rPr>
          <w:rStyle w:val="StyleUnderline"/>
        </w:rPr>
        <w:t xml:space="preserve">we are certainly going to know where things stand on infrastructure talks generally in the </w:t>
      </w:r>
      <w:r w:rsidRPr="003D6B85">
        <w:rPr>
          <w:rStyle w:val="Emphasis"/>
        </w:rPr>
        <w:t>next week to 10 days</w:t>
      </w:r>
      <w:r w:rsidRPr="003D6B85">
        <w:rPr>
          <w:rStyle w:val="StyleUnderline"/>
        </w:rPr>
        <w:t xml:space="preserve"> and that we can then take stock overall</w:t>
      </w:r>
      <w:r>
        <w:t>. But he did not set a deadline or cutoff," White House deputy press secretary Andrew Bates said.</w:t>
      </w:r>
      <w:r w:rsidR="007A3364">
        <w:t xml:space="preserve"> </w:t>
      </w:r>
      <w:r>
        <w:t xml:space="preserve">But Democrats on Tuesday appeared to interpret the White House adviser's words differently. </w:t>
      </w:r>
      <w:r w:rsidRPr="003D6B85">
        <w:rPr>
          <w:rStyle w:val="Emphasis"/>
        </w:rPr>
        <w:t>If bipartisan negotiations fall flat</w:t>
      </w:r>
      <w:r>
        <w:t xml:space="preserve"> </w:t>
      </w:r>
      <w:r w:rsidRPr="003D6B85">
        <w:rPr>
          <w:rStyle w:val="StyleUnderline"/>
        </w:rPr>
        <w:t xml:space="preserve">next week, "then we </w:t>
      </w:r>
      <w:r w:rsidRPr="007A3364">
        <w:rPr>
          <w:rStyle w:val="Emphasis"/>
        </w:rPr>
        <w:t>go full speed with reconciliation</w:t>
      </w:r>
      <w:r>
        <w:t>," House Budget Committee Chairman John Yarmuth of Kentucky told reporters Tuesday. "</w:t>
      </w:r>
      <w:r w:rsidRPr="003D6B85">
        <w:rPr>
          <w:rStyle w:val="StyleUnderline"/>
        </w:rPr>
        <w:t>We're proceeding on that assumption anyway because it's a two-track. We're assuming that all the jobs plan, all the families plan will be in the reconciliation instructions</w:t>
      </w:r>
      <w:r>
        <w:t>, and then if they get a deal, we'll just pull that part out," he added, referring to the infrastructure part.</w:t>
      </w:r>
    </w:p>
    <w:p w14:paraId="63A7B96D" w14:textId="77777777" w:rsidR="00BA3624" w:rsidRPr="00394BD3" w:rsidRDefault="00BA3624" w:rsidP="00BA3624">
      <w:pPr>
        <w:pStyle w:val="Heading4"/>
        <w:rPr>
          <w:rFonts w:cs="Times New Roman"/>
        </w:rPr>
      </w:pPr>
      <w:r>
        <w:rPr>
          <w:rFonts w:cs="Times New Roman"/>
        </w:rPr>
        <w:t xml:space="preserve">The status quo </w:t>
      </w:r>
      <w:r w:rsidRPr="0054493E">
        <w:rPr>
          <w:rFonts w:cs="Times New Roman"/>
          <w:u w:val="single"/>
        </w:rPr>
        <w:t>guarantees</w:t>
      </w:r>
      <w:r>
        <w:rPr>
          <w:rFonts w:cs="Times New Roman"/>
        </w:rPr>
        <w:t xml:space="preserve"> climate-focused legislation.</w:t>
      </w:r>
    </w:p>
    <w:p w14:paraId="34817BBE" w14:textId="77777777" w:rsidR="00BA3624" w:rsidRDefault="00BA3624" w:rsidP="00BA3624">
      <w:r w:rsidRPr="001C34ED">
        <w:rPr>
          <w:rStyle w:val="Style13ptBold"/>
        </w:rPr>
        <w:t>Ferris 6-11</w:t>
      </w:r>
      <w:r w:rsidRPr="00394BD3">
        <w:t xml:space="preserve">-2021 (sarah, “Infrastructure hits a hurdle on the left,” </w:t>
      </w:r>
      <w:r w:rsidRPr="00BA3624">
        <w:rPr>
          <w:i/>
          <w:iCs/>
        </w:rPr>
        <w:t>Politico</w:t>
      </w:r>
      <w:r w:rsidRPr="00394BD3">
        <w:t xml:space="preserve">, </w:t>
      </w:r>
      <w:hyperlink r:id="rId29" w:history="1">
        <w:r w:rsidRPr="004F0963">
          <w:rPr>
            <w:rStyle w:val="Hyperlink"/>
          </w:rPr>
          <w:t>https://www.politico.com/newsletters/huddle/2021/06/11/infrastructure-hits-a-hurdle-on-the-left-493216</w:t>
        </w:r>
      </w:hyperlink>
      <w:r w:rsidRPr="00394BD3">
        <w:t>)</w:t>
      </w:r>
      <w:r>
        <w:t>//BB</w:t>
      </w:r>
    </w:p>
    <w:p w14:paraId="6674E623" w14:textId="77777777" w:rsidR="00BA3624" w:rsidRPr="00394BD3" w:rsidRDefault="00BA3624" w:rsidP="00BA3624"/>
    <w:p w14:paraId="2DADBCCF" w14:textId="77777777" w:rsidR="00BA3624" w:rsidRPr="00394BD3" w:rsidRDefault="00BA3624" w:rsidP="00BA3624">
      <w:r w:rsidRPr="001C34ED">
        <w:rPr>
          <w:rStyle w:val="StyleUnderline"/>
        </w:rPr>
        <w:t>The fate of the Senate’s bipartisan talks on infrastructure remains a giant question</w:t>
      </w:r>
      <w:r w:rsidRPr="00394BD3">
        <w:t xml:space="preserve"> mark after Thursday’s self-proclaimed deal. But if an agreement does materialize, it might still run into a giant hurdle on the left.</w:t>
      </w:r>
    </w:p>
    <w:p w14:paraId="04E1C0A2" w14:textId="60C601E4" w:rsidR="00BA3624" w:rsidRPr="002A14AA" w:rsidRDefault="00BA3624" w:rsidP="002A14AA">
      <w:r w:rsidRPr="00394BD3">
        <w:t xml:space="preserve">In an interview with your Huddle host, </w:t>
      </w:r>
      <w:r w:rsidRPr="001C34ED">
        <w:rPr>
          <w:rStyle w:val="StyleUnderline"/>
        </w:rPr>
        <w:t>Congressional Progressive Caucus</w:t>
      </w:r>
      <w:r w:rsidRPr="00394BD3">
        <w:t xml:space="preserve"> Chair Pramila Jayapal (D-Wash.) said her members </w:t>
      </w:r>
      <w:r w:rsidRPr="001C34ED">
        <w:rPr>
          <w:rStyle w:val="StyleUnderline"/>
        </w:rPr>
        <w:t xml:space="preserve">will not vote for any bipartisan deal unless top Democrats </w:t>
      </w:r>
      <w:r w:rsidRPr="001C34ED">
        <w:rPr>
          <w:rStyle w:val="Emphasis"/>
        </w:rPr>
        <w:t>commit to teeing up a reconciliation bill “at the same time.</w:t>
      </w:r>
      <w:r w:rsidRPr="00394BD3">
        <w:t>”</w:t>
      </w:r>
      <w:r>
        <w:t xml:space="preserve"> </w:t>
      </w:r>
      <w:r w:rsidRPr="00394BD3">
        <w:t>“</w:t>
      </w:r>
      <w:r w:rsidRPr="001C34ED">
        <w:rPr>
          <w:rStyle w:val="StyleUnderline"/>
        </w:rPr>
        <w:t>We can’t just allow one thing to go through and then take all the pressure and the momentum out</w:t>
      </w:r>
      <w:r w:rsidRPr="00394BD3">
        <w:t xml:space="preserve">,” Jayapal said, </w:t>
      </w:r>
      <w:r w:rsidRPr="001C34ED">
        <w:rPr>
          <w:rStyle w:val="StyleUnderline"/>
        </w:rPr>
        <w:t>ticking off a list of Democratic priorities that would likely be left out of the kind of</w:t>
      </w:r>
      <w:r w:rsidRPr="00394BD3">
        <w:t xml:space="preserve"> roads-and-bridges </w:t>
      </w:r>
      <w:r w:rsidRPr="001C34ED">
        <w:rPr>
          <w:rStyle w:val="StyleUnderline"/>
        </w:rPr>
        <w:t>bill that Republicans have backed</w:t>
      </w:r>
      <w:r w:rsidRPr="00394BD3">
        <w:t>. “We can’t just leave women out. We can’t just leave child care out.”</w:t>
      </w:r>
      <w:r>
        <w:t xml:space="preserve"> </w:t>
      </w:r>
      <w:r w:rsidRPr="001C34ED">
        <w:rPr>
          <w:rStyle w:val="StyleUnderline"/>
        </w:rPr>
        <w:t>Members</w:t>
      </w:r>
      <w:r w:rsidRPr="00394BD3">
        <w:t xml:space="preserve"> of the roughly 100-person group </w:t>
      </w:r>
      <w:r w:rsidRPr="001C34ED">
        <w:rPr>
          <w:rStyle w:val="StyleUnderline"/>
        </w:rPr>
        <w:t>have been saying for weeks</w:t>
      </w:r>
      <w:r w:rsidRPr="00394BD3">
        <w:t xml:space="preserve"> (if not months) </w:t>
      </w:r>
      <w:r w:rsidRPr="001C34ED">
        <w:rPr>
          <w:rStyle w:val="StyleUnderline"/>
        </w:rPr>
        <w:t>that Biden should ditch the talks with the GOP to pursue a party-line bill that can check off far more of their wishlist</w:t>
      </w:r>
      <w:r w:rsidRPr="00394BD3">
        <w:t>. Those calls got a lot louder after Biden’s talks with Sen. Shelley Moore Capito (R-W.Va.) collapsed earlier this week. Now, there’s new frustration at a bipartisan Senate negotiating group, which left town Thursday without disclosing many details of their plan, as Burgess and Marianne reported. https://politi.co/3wdqaTL</w:t>
      </w:r>
      <w:r>
        <w:t xml:space="preserve"> </w:t>
      </w:r>
      <w:r w:rsidRPr="00394BD3">
        <w:t>Jayapal said she and other CPC leaders have raised their demands for a reconciliation bill to accompany any bipartisan deal with White House officials and Democratic leaders. And they’re going to keep pushing.</w:t>
      </w:r>
    </w:p>
    <w:p w14:paraId="67DE1722" w14:textId="56FA0D18" w:rsidR="00325DF8" w:rsidRDefault="00325DF8" w:rsidP="00325DF8">
      <w:pPr>
        <w:pStyle w:val="Heading4"/>
      </w:pPr>
      <w:r>
        <w:t xml:space="preserve">Water is a popular initiative that needs to be </w:t>
      </w:r>
      <w:r w:rsidRPr="0054493E">
        <w:rPr>
          <w:u w:val="single"/>
        </w:rPr>
        <w:t xml:space="preserve">in the </w:t>
      </w:r>
      <w:r w:rsidR="0054493E">
        <w:rPr>
          <w:u w:val="single"/>
        </w:rPr>
        <w:t xml:space="preserve">big </w:t>
      </w:r>
      <w:r w:rsidRPr="0054493E">
        <w:rPr>
          <w:u w:val="single"/>
        </w:rPr>
        <w:t>bill</w:t>
      </w:r>
      <w:r>
        <w:t xml:space="preserve"> to facilitate support for the rest of infrastructure</w:t>
      </w:r>
    </w:p>
    <w:p w14:paraId="534C1975" w14:textId="77777777" w:rsidR="00325DF8" w:rsidRPr="003F456F" w:rsidRDefault="00325DF8" w:rsidP="00325DF8">
      <w:r w:rsidRPr="00A4678F">
        <w:rPr>
          <w:rStyle w:val="Style13ptBold"/>
        </w:rPr>
        <w:t>Ooska 21</w:t>
      </w:r>
      <w:r w:rsidRPr="00A4678F">
        <w:t xml:space="preserve"> (OOSKANews. Water News. Water Intelligence. Water Insight. April 26.  We are specialist, independent publishers of international water sector news and intelligence, informing senior executives who make policy and investment strategy decisions where timely water-related knowledge and insight are critical. “OOSKA”?? - the word "OOSKA" is a phonetic spelling of the Gaelic word for water - “uisge” in Scotland and "uisce" in Ireland! "Biden's First 100 Days Of Water From Lead Piping To Climate Change, New Water Diplomacy At Home And Abroad" </w:t>
      </w:r>
      <w:hyperlink r:id="rId30" w:history="1">
        <w:r w:rsidRPr="00BE502B">
          <w:rPr>
            <w:rStyle w:val="Hyperlink"/>
          </w:rPr>
          <w:t>https://www.ooskanews.com/story/2021/04/bidens-first-100-days-water</w:t>
        </w:r>
      </w:hyperlink>
      <w:r w:rsidRPr="00A4678F">
        <w:t>)</w:t>
      </w:r>
    </w:p>
    <w:p w14:paraId="29796F54" w14:textId="7471477E" w:rsidR="00325DF8" w:rsidRDefault="00325DF8" w:rsidP="00325DF8">
      <w:pPr>
        <w:rPr>
          <w:rStyle w:val="Emphasis"/>
        </w:rPr>
      </w:pPr>
      <w:r w:rsidRPr="003F456F">
        <w:rPr>
          <w:rStyle w:val="StyleUnderline"/>
        </w:rPr>
        <w:t>Biden's first 100 days in office have served up wide-ranging implications for the water sector at home and abroad</w:t>
      </w:r>
      <w:r>
        <w:t xml:space="preserve">. And while some aspects of his climate policy may be actionable by executive order, </w:t>
      </w:r>
      <w:r w:rsidRPr="003F456F">
        <w:rPr>
          <w:rStyle w:val="Emphasis"/>
        </w:rPr>
        <w:t xml:space="preserve">much of his domestic investment in water infrastructure will require congressional approval. As his bridge-building efforts with congress are likely to focus on those areas that are </w:t>
      </w:r>
      <w:r w:rsidRPr="0054493E">
        <w:rPr>
          <w:rStyle w:val="Emphasis"/>
          <w:sz w:val="30"/>
          <w:szCs w:val="30"/>
        </w:rPr>
        <w:t>least contentious</w:t>
      </w:r>
      <w:r w:rsidRPr="003F456F">
        <w:rPr>
          <w:rStyle w:val="Emphasis"/>
        </w:rPr>
        <w:t>, water may stand to benefit.</w:t>
      </w:r>
    </w:p>
    <w:p w14:paraId="23DA1987" w14:textId="7904CB4B" w:rsidR="00325DF8" w:rsidRDefault="0054493E" w:rsidP="00325DF8">
      <w:pPr>
        <w:pStyle w:val="Heading4"/>
      </w:pPr>
      <w:r>
        <w:t xml:space="preserve">The plan removes an </w:t>
      </w:r>
      <w:r w:rsidRPr="0054493E">
        <w:rPr>
          <w:u w:val="single"/>
        </w:rPr>
        <w:t>extremely popular</w:t>
      </w:r>
      <w:r>
        <w:t xml:space="preserve"> element from the bigger bill.</w:t>
      </w:r>
    </w:p>
    <w:p w14:paraId="0112277D" w14:textId="77777777" w:rsidR="00325DF8" w:rsidRDefault="00325DF8" w:rsidP="00325DF8">
      <w:r w:rsidRPr="00AB2C8B">
        <w:rPr>
          <w:rStyle w:val="Style13ptBold"/>
        </w:rPr>
        <w:t>ASCE 20</w:t>
      </w:r>
      <w:r w:rsidRPr="00AB2C8B">
        <w:t xml:space="preserve"> (April 18. American Society of Civil Engineers. "Poll: Voters Overwhelmingly Support More Investment in Water Infrastructure" </w:t>
      </w:r>
      <w:hyperlink r:id="rId31" w:history="1">
        <w:r w:rsidRPr="007C44A8">
          <w:rPr>
            <w:rStyle w:val="Hyperlink"/>
          </w:rPr>
          <w:t>https://infrastructurereportcard.org/poll-voters-overwhelmingly-support-more-investment-in-water-infrastructure/amp/</w:t>
        </w:r>
      </w:hyperlink>
      <w:r w:rsidRPr="00AB2C8B">
        <w:t>)</w:t>
      </w:r>
    </w:p>
    <w:p w14:paraId="077C08A7" w14:textId="307ADCB1" w:rsidR="00325DF8" w:rsidRDefault="00325DF8" w:rsidP="00325DF8">
      <w:r w:rsidRPr="00AB2C8B">
        <w:t xml:space="preserve">Poll: </w:t>
      </w:r>
      <w:r w:rsidRPr="00346164">
        <w:rPr>
          <w:rStyle w:val="StyleUnderline"/>
        </w:rPr>
        <w:t>Voters Overwhelmingly Support More Investment in Water Infrastructure</w:t>
      </w:r>
      <w:r w:rsidR="0054493E">
        <w:t xml:space="preserve"> </w:t>
      </w:r>
      <w:r w:rsidRPr="00346164">
        <w:rPr>
          <w:rStyle w:val="StyleUnderline"/>
        </w:rPr>
        <w:t>If there is anything that can bridge the partisan gap between Americans, it’s reliable, safe, and high-quality infrastructure</w:t>
      </w:r>
      <w:r>
        <w:t xml:space="preserve">. In fact, </w:t>
      </w:r>
      <w:r w:rsidRPr="00346164">
        <w:rPr>
          <w:rStyle w:val="StyleUnderline"/>
        </w:rPr>
        <w:t>80% of Americans support rebuilding our nation’s infrastructure more than almost any other top issue</w:t>
      </w:r>
      <w:r>
        <w:t xml:space="preserve"> facing the current Administration, according to the Value of Water’s 2020 National Survey on Public Opinion on Water Infrastructure, hot off the press today, April 28.</w:t>
      </w:r>
      <w:r w:rsidR="0054493E">
        <w:t xml:space="preserve"> </w:t>
      </w:r>
      <w:r>
        <w:t xml:space="preserve">What does this 80% number mean? </w:t>
      </w:r>
      <w:r w:rsidRPr="00346164">
        <w:rPr>
          <w:rStyle w:val="StyleUnderline"/>
        </w:rPr>
        <w:t>Americans support infrastructure investment more than reforming our healthcare system (77%); increasing availability of high-quality childhood education (72%); and ending the opioid crisis (72%). Nearly everyone (97%) said that America’s infrastructure is at least somewhat important</w:t>
      </w:r>
      <w:r>
        <w:t>. Only strengthening the economy ranked slightly higher, at 81%.</w:t>
      </w:r>
      <w:r w:rsidR="0054493E">
        <w:t xml:space="preserve"> </w:t>
      </w:r>
      <w:r>
        <w:t xml:space="preserve">This year marks the fifth annual VOW poll of over 1,000 American voters to better understand their views regarding the state of our nation’s water infrastructure, priorities for action, and potential solutions. A bipartisan research team of Fairbank, Maslin, Maullin, Metz, and Associates (D) and New Bridge Strategy (R) conducted the poll on behalf of VOW in between March 7 and 18, 2020, when the initial social distancing measures related to the COVID-19 pandemic started ramping up across the country—and around the time the stock market crashed. </w:t>
      </w:r>
      <w:r w:rsidRPr="00963CF3">
        <w:rPr>
          <w:rStyle w:val="StyleUnderline"/>
        </w:rPr>
        <w:t>The economy and COVID-19 are at the top of Americans’ minds, but the yearning for better water infrastructure has not receded</w:t>
      </w:r>
      <w:r>
        <w:t>.</w:t>
      </w:r>
      <w:r w:rsidR="0054493E">
        <w:t xml:space="preserve"> </w:t>
      </w:r>
      <w:r w:rsidRPr="00963CF3">
        <w:rPr>
          <w:rStyle w:val="Emphasis"/>
        </w:rPr>
        <w:t>Americans are worried about the future of our water infrastructure and want investment now before it fails</w:t>
      </w:r>
      <w:r>
        <w:t xml:space="preserve">. </w:t>
      </w:r>
      <w:r w:rsidRPr="00963CF3">
        <w:rPr>
          <w:rStyle w:val="StyleUnderline"/>
        </w:rPr>
        <w:t>Eighty-four percent of Americans support (with 47% strongly supporting) increasing federal investment to rebuild</w:t>
      </w:r>
      <w:r>
        <w:t xml:space="preserve"> our pipes, pumps, reservoirs, treatment plants, and other facilities – to ensure safe, reliable </w:t>
      </w:r>
      <w:r w:rsidRPr="00963CF3">
        <w:rPr>
          <w:rStyle w:val="StyleUnderline"/>
        </w:rPr>
        <w:t>water service for all communities. Three-quarters (73%) of Americans support investment to ensure our drinking water and wastewater systems are resilient, even when climate change is mentioned. This includes both Democrats and Republicans</w:t>
      </w:r>
      <w:r>
        <w:t>.</w:t>
      </w:r>
      <w:r w:rsidR="0054493E">
        <w:t xml:space="preserve"> </w:t>
      </w:r>
      <w:r>
        <w:t xml:space="preserve">In fact, </w:t>
      </w:r>
      <w:r w:rsidRPr="008A4AA9">
        <w:rPr>
          <w:rStyle w:val="Emphasis"/>
        </w:rPr>
        <w:t>support for water infrastructure investment cuts across age, gender, party, geography, and ideology. More than three in four Democrats and Republicans agree rebuilding America’s water infrastructure should be a top priority</w:t>
      </w:r>
      <w:r>
        <w:t xml:space="preserve"> for President Trump and Congress this year.</w:t>
      </w:r>
      <w:r w:rsidR="0054493E">
        <w:t xml:space="preserve"> </w:t>
      </w:r>
      <w:r w:rsidRPr="008A4AA9">
        <w:rPr>
          <w:rStyle w:val="StyleUnderline"/>
        </w:rPr>
        <w:t>There is also a willingness to pay for better water.</w:t>
      </w:r>
      <w:r>
        <w:t xml:space="preserve"> When informed that ratepayers would bear some costs, 73% continue to support capital investments at the national, state, and local levels, even when they’re told that investment carries a $1.2 trillion price tag. And – 62% of voters support a proactive program to upgrade water infrastructure, versus fixing problems as they arise, or a pay-as-you-go approach. Eighty percent of American voters say that what they pay for water and wastewater service is affordable, and approximately two-thirds would be willing to pay a modest increase in local water rates to fund improved service. However, the proportion of those who are “very willing” has decreased slightly from 37% in 2018 to 29% in 2020. It’s critical the federal government step up to the plate so local ratepayers don’t solely take the burden, making rate increase unaffordable and placing low income and vulnerable communities at a growing disadvantage.</w:t>
      </w:r>
    </w:p>
    <w:p w14:paraId="4136FF6B" w14:textId="0316A64B" w:rsidR="00325DF8" w:rsidRPr="00E2287B" w:rsidRDefault="0054493E" w:rsidP="00325DF8">
      <w:pPr>
        <w:pStyle w:val="Heading4"/>
      </w:pPr>
      <w:r>
        <w:t>It removes a key point of bipartisan agreement</w:t>
      </w:r>
    </w:p>
    <w:p w14:paraId="75F19152" w14:textId="77777777" w:rsidR="00325DF8" w:rsidRDefault="00325DF8" w:rsidP="00325DF8">
      <w:r w:rsidRPr="00E2287B">
        <w:rPr>
          <w:rStyle w:val="Style13ptBold"/>
        </w:rPr>
        <w:t>Goehl 19</w:t>
      </w:r>
      <w:r w:rsidRPr="00E2287B">
        <w:t xml:space="preserve"> (George, Director of People's Action. April 8. "Can the US's unsafe water crisis unite Americans?" </w:t>
      </w:r>
      <w:hyperlink r:id="rId32" w:history="1">
        <w:r w:rsidRPr="0033159B">
          <w:rPr>
            <w:rStyle w:val="Hyperlink"/>
          </w:rPr>
          <w:t>https://www.theguardian.com/commentisfree/2019/apr/08/us-unsafe-water-crisis-unite-americans</w:t>
        </w:r>
      </w:hyperlink>
      <w:r w:rsidRPr="00E2287B">
        <w:t>)</w:t>
      </w:r>
    </w:p>
    <w:p w14:paraId="4F60F4BE" w14:textId="77777777" w:rsidR="00325DF8" w:rsidRPr="00376BF0" w:rsidRDefault="00325DF8" w:rsidP="00325DF8">
      <w:pPr>
        <w:rPr>
          <w:sz w:val="12"/>
        </w:rPr>
      </w:pPr>
      <w:r w:rsidRPr="00376BF0">
        <w:rPr>
          <w:sz w:val="12"/>
        </w:rPr>
        <w:t xml:space="preserve">People throughout the country are more concerned about water pollution than they have been in nearly 20 years. Urban or rural, </w:t>
      </w:r>
      <w:r w:rsidRPr="00CE40B3">
        <w:rPr>
          <w:rStyle w:val="Emphasis"/>
          <w:highlight w:val="cyan"/>
        </w:rPr>
        <w:t>Republican or Democrat, we all want clean water</w:t>
      </w:r>
      <w:r w:rsidRPr="00376BF0">
        <w:rPr>
          <w:rStyle w:val="StyleUnderline"/>
        </w:rPr>
        <w:t xml:space="preserve">. It’s one thing </w:t>
      </w:r>
      <w:r w:rsidRPr="00CE40B3">
        <w:rPr>
          <w:rStyle w:val="StyleUnderline"/>
          <w:highlight w:val="cyan"/>
        </w:rPr>
        <w:t>we can all agree on in</w:t>
      </w:r>
      <w:r w:rsidRPr="00376BF0">
        <w:rPr>
          <w:rStyle w:val="StyleUnderline"/>
        </w:rPr>
        <w:t xml:space="preserve"> this period of </w:t>
      </w:r>
      <w:r w:rsidRPr="00CE40B3">
        <w:rPr>
          <w:rStyle w:val="StyleUnderline"/>
          <w:highlight w:val="cyan"/>
        </w:rPr>
        <w:t>intense political division</w:t>
      </w:r>
      <w:r w:rsidRPr="00376BF0">
        <w:rPr>
          <w:sz w:val="12"/>
        </w:rPr>
        <w:t>.</w:t>
      </w:r>
    </w:p>
    <w:p w14:paraId="559A03E6" w14:textId="77777777" w:rsidR="00325DF8" w:rsidRPr="00376BF0" w:rsidRDefault="00325DF8" w:rsidP="00325DF8">
      <w:pPr>
        <w:rPr>
          <w:sz w:val="12"/>
        </w:rPr>
      </w:pPr>
      <w:r w:rsidRPr="00376BF0">
        <w:rPr>
          <w:sz w:val="12"/>
        </w:rPr>
        <w:t xml:space="preserve">It’s no surprise, then, that </w:t>
      </w:r>
      <w:r w:rsidRPr="00376BF0">
        <w:rPr>
          <w:rStyle w:val="StyleUnderline"/>
        </w:rPr>
        <w:t>some of our biggest political movements and crises in recent years have centered around water pollution</w:t>
      </w:r>
      <w:r w:rsidRPr="00376BF0">
        <w:rPr>
          <w:sz w:val="12"/>
        </w:rPr>
        <w:t>. A couple of years ago, the US was riveted as Native Americans banded together at Standing Rock to protect the Missouri river from the Dakota Access pipeline. The pipeline would carry 470,000 barrels of oil a day under the river. A leak would quickly destroy both water and food for the reservation and beyond.</w:t>
      </w:r>
    </w:p>
    <w:p w14:paraId="10947775" w14:textId="77777777" w:rsidR="00325DF8" w:rsidRPr="00376BF0" w:rsidRDefault="00325DF8" w:rsidP="00325DF8">
      <w:pPr>
        <w:rPr>
          <w:sz w:val="12"/>
        </w:rPr>
      </w:pPr>
      <w:r w:rsidRPr="00376BF0">
        <w:rPr>
          <w:sz w:val="12"/>
        </w:rPr>
        <w:t xml:space="preserve">Around the same time, the disaster of lead-laden drinking water in </w:t>
      </w:r>
      <w:r w:rsidRPr="00CE40B3">
        <w:rPr>
          <w:rStyle w:val="Emphasis"/>
          <w:highlight w:val="cyan"/>
        </w:rPr>
        <w:t>Flint</w:t>
      </w:r>
      <w:r w:rsidRPr="00376BF0">
        <w:rPr>
          <w:sz w:val="12"/>
        </w:rPr>
        <w:t xml:space="preserve">, Michigan, </w:t>
      </w:r>
      <w:r w:rsidRPr="00CE40B3">
        <w:rPr>
          <w:rStyle w:val="StyleUnderline"/>
          <w:highlight w:val="cyan"/>
        </w:rPr>
        <w:t>illustrated</w:t>
      </w:r>
      <w:r w:rsidRPr="00376BF0">
        <w:rPr>
          <w:sz w:val="12"/>
        </w:rPr>
        <w:t xml:space="preserve"> the vulnerability of </w:t>
      </w:r>
      <w:r w:rsidRPr="00CE40B3">
        <w:rPr>
          <w:rStyle w:val="StyleUnderline"/>
          <w:highlight w:val="cyan"/>
        </w:rPr>
        <w:t>our water supply</w:t>
      </w:r>
      <w:r w:rsidRPr="00376BF0">
        <w:rPr>
          <w:sz w:val="12"/>
        </w:rPr>
        <w:t xml:space="preserve">. The heartbreaking stories continued to unfold in the mostly African American community as public officials failed to act </w:t>
      </w:r>
      <w:r w:rsidRPr="00CE40B3">
        <w:rPr>
          <w:rStyle w:val="StyleUnderline"/>
          <w:highlight w:val="cyan"/>
        </w:rPr>
        <w:t>and</w:t>
      </w:r>
      <w:r w:rsidRPr="00376BF0">
        <w:rPr>
          <w:sz w:val="12"/>
        </w:rPr>
        <w:t xml:space="preserve"> people became ill.</w:t>
      </w:r>
    </w:p>
    <w:p w14:paraId="2AB7825F" w14:textId="77777777" w:rsidR="00325DF8" w:rsidRPr="00376BF0" w:rsidRDefault="00325DF8" w:rsidP="00325DF8">
      <w:pPr>
        <w:rPr>
          <w:sz w:val="12"/>
        </w:rPr>
      </w:pPr>
      <w:r w:rsidRPr="00376BF0">
        <w:rPr>
          <w:sz w:val="12"/>
        </w:rPr>
        <w:t xml:space="preserve">Both those battles </w:t>
      </w:r>
      <w:r w:rsidRPr="00CE40B3">
        <w:rPr>
          <w:rStyle w:val="Emphasis"/>
          <w:highlight w:val="cyan"/>
        </w:rPr>
        <w:t>resonated across the country</w:t>
      </w:r>
      <w:r w:rsidRPr="00376BF0">
        <w:rPr>
          <w:sz w:val="12"/>
        </w:rPr>
        <w:t>. When Barb Kalbach, an intensive care nurse in Iowa, heard about the water crisis in Flint, she was incensed. The thought of children drinking unsafe water, or going without, outraged her. But she wasn’t surprised, because the same thing has been happening in her state, and in many others.</w:t>
      </w:r>
    </w:p>
    <w:p w14:paraId="5D113932" w14:textId="77777777" w:rsidR="00325DF8" w:rsidRPr="00376BF0" w:rsidRDefault="00325DF8" w:rsidP="00325DF8">
      <w:pPr>
        <w:rPr>
          <w:sz w:val="12"/>
        </w:rPr>
      </w:pPr>
      <w:r w:rsidRPr="00376BF0">
        <w:rPr>
          <w:sz w:val="12"/>
        </w:rPr>
        <w:t>A fourth generation family farmer from Adair county, Kalbach knows what it’s like to question the safety of your water: Iowa has 750 impaired waterways. In most cases they were polluted by manure and chemical fertilizers from the massive factory farms that have overrun the state.</w:t>
      </w:r>
    </w:p>
    <w:p w14:paraId="78CC2653" w14:textId="77777777" w:rsidR="00325DF8" w:rsidRPr="00376BF0" w:rsidRDefault="00325DF8" w:rsidP="00325DF8">
      <w:pPr>
        <w:rPr>
          <w:sz w:val="12"/>
        </w:rPr>
      </w:pPr>
      <w:r w:rsidRPr="00376BF0">
        <w:rPr>
          <w:sz w:val="12"/>
        </w:rPr>
        <w:t>There are more than 10,000 factory farms in Iowa now. The state is home to 26 million hogs that produce the equivalent waste of 65 million people. That waste has to go somewhere. So it runs into waterways and eventually into the drinking water system. The city of Des Moines has the largest nitrate removal system in the world in an effort to keep the water drinkable – and its residents foot the bill.</w:t>
      </w:r>
    </w:p>
    <w:p w14:paraId="4AE74553" w14:textId="77777777" w:rsidR="00325DF8" w:rsidRPr="00376BF0" w:rsidRDefault="00325DF8" w:rsidP="00325DF8">
      <w:pPr>
        <w:rPr>
          <w:sz w:val="12"/>
        </w:rPr>
      </w:pPr>
      <w:r w:rsidRPr="00376BF0">
        <w:rPr>
          <w:sz w:val="12"/>
        </w:rPr>
        <w:t>“You’d think you wouldn’t have to fight for legislation for clean drinking water,” says Kalbach, board president of the grassroots organization Iowa CCI Action Fund. “It’s such an obvious thing that you’d want clean water for your children and your home. Yet at the end of the day it’s big money that stands between us and clean water”</w:t>
      </w:r>
    </w:p>
    <w:p w14:paraId="255B4EB5" w14:textId="77777777" w:rsidR="00325DF8" w:rsidRPr="00376BF0" w:rsidRDefault="00325DF8" w:rsidP="00325DF8">
      <w:pPr>
        <w:rPr>
          <w:sz w:val="12"/>
        </w:rPr>
      </w:pPr>
      <w:r w:rsidRPr="00376BF0">
        <w:rPr>
          <w:sz w:val="12"/>
        </w:rPr>
        <w:t>At a time when the role of government is fiercely debated in America, one thing people agree on is that government must ensure the quality of our water</w:t>
      </w:r>
    </w:p>
    <w:p w14:paraId="3AE72928" w14:textId="77777777" w:rsidR="00325DF8" w:rsidRPr="00376BF0" w:rsidRDefault="00325DF8" w:rsidP="00325DF8">
      <w:pPr>
        <w:rPr>
          <w:sz w:val="12"/>
        </w:rPr>
      </w:pPr>
      <w:r w:rsidRPr="00376BF0">
        <w:rPr>
          <w:sz w:val="12"/>
        </w:rPr>
        <w:t>While the exact cause of water quality issues might differ from place to place – fracking, mining, pipelines, corporate agriculture, toxic dumping or lead pipes – ultimately, the source can usually be traced back to corporate greed, lack of regulation and public disinvestment.</w:t>
      </w:r>
    </w:p>
    <w:p w14:paraId="5122AE3C" w14:textId="77777777" w:rsidR="00325DF8" w:rsidRPr="00376BF0" w:rsidRDefault="00325DF8" w:rsidP="00325DF8">
      <w:pPr>
        <w:rPr>
          <w:sz w:val="12"/>
        </w:rPr>
      </w:pPr>
      <w:r w:rsidRPr="00CE40B3">
        <w:rPr>
          <w:rStyle w:val="Emphasis"/>
          <w:highlight w:val="cyan"/>
        </w:rPr>
        <w:t>People</w:t>
      </w:r>
      <w:r w:rsidRPr="00376BF0">
        <w:rPr>
          <w:rStyle w:val="StyleUnderline"/>
        </w:rPr>
        <w:t xml:space="preserve"> throughout the country </w:t>
      </w:r>
      <w:r w:rsidRPr="00CE40B3">
        <w:rPr>
          <w:rStyle w:val="Emphasis"/>
          <w:highlight w:val="cyan"/>
        </w:rPr>
        <w:t>are more concerned about water</w:t>
      </w:r>
      <w:r w:rsidRPr="00376BF0">
        <w:rPr>
          <w:sz w:val="12"/>
        </w:rPr>
        <w:t xml:space="preserve"> pollution </w:t>
      </w:r>
      <w:r w:rsidRPr="00CE40B3">
        <w:rPr>
          <w:rStyle w:val="Emphasis"/>
          <w:highlight w:val="cyan"/>
        </w:rPr>
        <w:t>than</w:t>
      </w:r>
      <w:r w:rsidRPr="00376BF0">
        <w:rPr>
          <w:sz w:val="12"/>
        </w:rPr>
        <w:t xml:space="preserve"> they have been in nearly 20 </w:t>
      </w:r>
      <w:r w:rsidRPr="00CE40B3">
        <w:rPr>
          <w:rStyle w:val="Emphasis"/>
          <w:highlight w:val="cyan"/>
        </w:rPr>
        <w:t>years</w:t>
      </w:r>
      <w:r w:rsidRPr="00376BF0">
        <w:rPr>
          <w:sz w:val="12"/>
        </w:rPr>
        <w:t xml:space="preserve">. </w:t>
      </w:r>
      <w:r w:rsidRPr="00376BF0">
        <w:rPr>
          <w:rStyle w:val="StyleUnderline"/>
        </w:rPr>
        <w:t xml:space="preserve">At a time </w:t>
      </w:r>
      <w:r w:rsidRPr="00CE40B3">
        <w:rPr>
          <w:rStyle w:val="StyleUnderline"/>
          <w:highlight w:val="cyan"/>
        </w:rPr>
        <w:t>when</w:t>
      </w:r>
      <w:r w:rsidRPr="00376BF0">
        <w:rPr>
          <w:rStyle w:val="StyleUnderline"/>
        </w:rPr>
        <w:t xml:space="preserve"> the role of </w:t>
      </w:r>
      <w:r w:rsidRPr="00CE40B3">
        <w:rPr>
          <w:rStyle w:val="StyleUnderline"/>
          <w:highlight w:val="cyan"/>
        </w:rPr>
        <w:t>government is fiercely debated</w:t>
      </w:r>
      <w:r w:rsidRPr="00376BF0">
        <w:rPr>
          <w:rStyle w:val="StyleUnderline"/>
        </w:rPr>
        <w:t xml:space="preserve"> in America, one thing </w:t>
      </w:r>
      <w:r w:rsidRPr="00CE40B3">
        <w:rPr>
          <w:rStyle w:val="StyleUnderline"/>
          <w:highlight w:val="cyan"/>
        </w:rPr>
        <w:t>people agree on</w:t>
      </w:r>
      <w:r w:rsidRPr="00376BF0">
        <w:rPr>
          <w:rStyle w:val="StyleUnderline"/>
        </w:rPr>
        <w:t xml:space="preserve"> is that government must ensure the quality of our </w:t>
      </w:r>
      <w:r w:rsidRPr="00CE40B3">
        <w:rPr>
          <w:rStyle w:val="StyleUnderline"/>
          <w:highlight w:val="cyan"/>
        </w:rPr>
        <w:t>water</w:t>
      </w:r>
      <w:r w:rsidRPr="00376BF0">
        <w:rPr>
          <w:sz w:val="12"/>
        </w:rPr>
        <w:t>.</w:t>
      </w:r>
    </w:p>
    <w:p w14:paraId="3A83114F" w14:textId="77777777" w:rsidR="00325DF8" w:rsidRPr="00376BF0" w:rsidRDefault="00325DF8" w:rsidP="00325DF8">
      <w:pPr>
        <w:rPr>
          <w:sz w:val="12"/>
        </w:rPr>
      </w:pPr>
      <w:r w:rsidRPr="00376BF0">
        <w:rPr>
          <w:sz w:val="12"/>
        </w:rPr>
        <w:t xml:space="preserve">While it was the water crisis and injustice in </w:t>
      </w:r>
      <w:r w:rsidRPr="00CE40B3">
        <w:rPr>
          <w:rStyle w:val="Emphasis"/>
          <w:highlight w:val="cyan"/>
        </w:rPr>
        <w:t>Flint</w:t>
      </w:r>
      <w:r w:rsidRPr="00376BF0">
        <w:rPr>
          <w:sz w:val="12"/>
        </w:rPr>
        <w:t xml:space="preserve"> that </w:t>
      </w:r>
      <w:r w:rsidRPr="00CE40B3">
        <w:rPr>
          <w:rStyle w:val="Emphasis"/>
          <w:highlight w:val="cyan"/>
        </w:rPr>
        <w:t>got much of the country to tune in</w:t>
      </w:r>
      <w:r w:rsidRPr="00376BF0">
        <w:rPr>
          <w:sz w:val="12"/>
        </w:rPr>
        <w:t>to the issue of water, 21 million Americans are getting water from systems that violate health standards.</w:t>
      </w:r>
    </w:p>
    <w:p w14:paraId="513BD18D" w14:textId="77777777" w:rsidR="00325DF8" w:rsidRPr="00376BF0" w:rsidRDefault="00325DF8" w:rsidP="00325DF8">
      <w:pPr>
        <w:rPr>
          <w:sz w:val="12"/>
        </w:rPr>
      </w:pPr>
      <w:r w:rsidRPr="00376BF0">
        <w:rPr>
          <w:sz w:val="12"/>
        </w:rPr>
        <w:t xml:space="preserve">“When it comes to everyday people, </w:t>
      </w:r>
      <w:r w:rsidRPr="00CE40B3">
        <w:rPr>
          <w:rStyle w:val="Emphasis"/>
          <w:highlight w:val="cyan"/>
        </w:rPr>
        <w:t>water brings together</w:t>
      </w:r>
      <w:r w:rsidRPr="00376BF0">
        <w:rPr>
          <w:sz w:val="12"/>
        </w:rPr>
        <w:t xml:space="preserve"> urban and rural, </w:t>
      </w:r>
      <w:r w:rsidRPr="00CE40B3">
        <w:rPr>
          <w:rStyle w:val="Emphasis"/>
          <w:highlight w:val="cyan"/>
        </w:rPr>
        <w:t>Democrats and Republicans</w:t>
      </w:r>
      <w:r w:rsidRPr="00376BF0">
        <w:rPr>
          <w:sz w:val="12"/>
        </w:rPr>
        <w:t>. Though that sometimes breaks down when it comes to politicians,” says Pastor Greg Timmons, the executive director of Flint Recovery for Flint Calvary United Methodist church. When asked why, Timmons says: “It’s about money. All about money.</w:t>
      </w:r>
    </w:p>
    <w:p w14:paraId="7EE2DD7E" w14:textId="77777777" w:rsidR="00325DF8" w:rsidRPr="00376BF0" w:rsidRDefault="00325DF8" w:rsidP="00325DF8">
      <w:pPr>
        <w:rPr>
          <w:sz w:val="12"/>
        </w:rPr>
      </w:pPr>
      <w:r w:rsidRPr="00376BF0">
        <w:rPr>
          <w:sz w:val="12"/>
        </w:rPr>
        <w:t>“Clean air and water are things we can all unite around because when it’s not clean it affects every part of our lives,” says Timmons.</w:t>
      </w:r>
    </w:p>
    <w:p w14:paraId="605831B8" w14:textId="77777777" w:rsidR="00325DF8" w:rsidRPr="00376BF0" w:rsidRDefault="00325DF8" w:rsidP="00325DF8">
      <w:pPr>
        <w:rPr>
          <w:sz w:val="12"/>
        </w:rPr>
      </w:pPr>
      <w:r w:rsidRPr="00376BF0">
        <w:rPr>
          <w:sz w:val="12"/>
        </w:rPr>
        <w:t>When members of my own organization survey folks at their front doors, clean water always shows up as a top concern, in cities, suburbs or rural areas.</w:t>
      </w:r>
    </w:p>
    <w:p w14:paraId="32783EEE" w14:textId="77777777" w:rsidR="00325DF8" w:rsidRPr="00376BF0" w:rsidRDefault="00325DF8" w:rsidP="00325DF8">
      <w:pPr>
        <w:rPr>
          <w:sz w:val="12"/>
        </w:rPr>
      </w:pPr>
      <w:r w:rsidRPr="00376BF0">
        <w:rPr>
          <w:sz w:val="12"/>
        </w:rPr>
        <w:t>Hope can be found in the Water Act of 2019 – legislation introduced in Congress last month by Representatives Brenda Lawrence and Ro Khanna and Senator Bernie Sanders offers solutions and provides $35bn in funding to assure access to clean, safe water. It also provides for good, green jobs to do that work.</w:t>
      </w:r>
    </w:p>
    <w:p w14:paraId="4A12F731" w14:textId="77777777" w:rsidR="00325DF8" w:rsidRPr="00376BF0" w:rsidRDefault="00325DF8" w:rsidP="00325DF8">
      <w:pPr>
        <w:rPr>
          <w:sz w:val="12"/>
        </w:rPr>
      </w:pPr>
      <w:r w:rsidRPr="00376BF0">
        <w:rPr>
          <w:sz w:val="12"/>
        </w:rPr>
        <w:t xml:space="preserve">Dave Metz, Partner and President of the California based public opinion firm, FM3 Research, has conducted </w:t>
      </w:r>
      <w:r w:rsidRPr="00CE40B3">
        <w:rPr>
          <w:rStyle w:val="Emphasis"/>
          <w:highlight w:val="cyan"/>
        </w:rPr>
        <w:t xml:space="preserve">extensive research on public opinion on water </w:t>
      </w:r>
      <w:r w:rsidRPr="00376BF0">
        <w:rPr>
          <w:rStyle w:val="Emphasis"/>
        </w:rPr>
        <w:t>issues</w:t>
      </w:r>
      <w:r w:rsidRPr="00376BF0">
        <w:rPr>
          <w:sz w:val="12"/>
        </w:rPr>
        <w:t xml:space="preserve">. “As a pollster, I’m struck by how often today it seems like Democrats and Republicans are living on different planets. Water </w:t>
      </w:r>
      <w:r w:rsidRPr="00CE40B3">
        <w:rPr>
          <w:rStyle w:val="StyleUnderline"/>
          <w:highlight w:val="cyan"/>
        </w:rPr>
        <w:t>is</w:t>
      </w:r>
      <w:r w:rsidRPr="00376BF0">
        <w:rPr>
          <w:sz w:val="12"/>
        </w:rPr>
        <w:t xml:space="preserve"> different – it’s </w:t>
      </w:r>
      <w:r w:rsidRPr="00CE40B3">
        <w:rPr>
          <w:rStyle w:val="Emphasis"/>
          <w:highlight w:val="cyan"/>
        </w:rPr>
        <w:t xml:space="preserve">one of the few issues where Democrats, Republicans and independents express </w:t>
      </w:r>
      <w:r w:rsidRPr="00376BF0">
        <w:rPr>
          <w:sz w:val="12"/>
        </w:rPr>
        <w:t xml:space="preserve">equal concern about the issue and </w:t>
      </w:r>
      <w:r w:rsidRPr="00CE40B3">
        <w:rPr>
          <w:rStyle w:val="Emphasis"/>
          <w:highlight w:val="cyan"/>
        </w:rPr>
        <w:t>equal support</w:t>
      </w:r>
      <w:r w:rsidRPr="00376BF0">
        <w:rPr>
          <w:sz w:val="12"/>
        </w:rPr>
        <w:t xml:space="preserve"> for investments to address it.”</w:t>
      </w:r>
    </w:p>
    <w:p w14:paraId="54A1FE9F" w14:textId="77777777" w:rsidR="00325DF8" w:rsidRPr="00376BF0" w:rsidRDefault="00325DF8" w:rsidP="00325DF8">
      <w:pPr>
        <w:rPr>
          <w:sz w:val="12"/>
        </w:rPr>
      </w:pPr>
      <w:r w:rsidRPr="00376BF0">
        <w:rPr>
          <w:sz w:val="12"/>
        </w:rPr>
        <w:t>Americans also agree that the corporations responsible for poisoning our water should pay to clean it up. Corporations get away with spraying, spilling, and dumping pesticides, petrochemicals, and other toxins into our environment whenever and wherever it suits their business plans – until they are discovered. Sometimes, as in Flint, with disastrous results. Then they close up, take away jobs, and leave behind a community in shambles, and unprepared local governments to clean it up.</w:t>
      </w:r>
    </w:p>
    <w:p w14:paraId="65B20236" w14:textId="77777777" w:rsidR="00325DF8" w:rsidRPr="00376BF0" w:rsidRDefault="00325DF8" w:rsidP="00325DF8">
      <w:pPr>
        <w:rPr>
          <w:sz w:val="12"/>
        </w:rPr>
      </w:pPr>
      <w:r w:rsidRPr="00376BF0">
        <w:rPr>
          <w:sz w:val="12"/>
        </w:rPr>
        <w:t xml:space="preserve">It’s true that we live in a divided country. It’s also true that there are issues that we can all get behind – clean and safe drinking water is one of those issues. </w:t>
      </w:r>
      <w:r w:rsidRPr="00CE40B3">
        <w:rPr>
          <w:rStyle w:val="Emphasis"/>
          <w:highlight w:val="cyan"/>
        </w:rPr>
        <w:t>Leaders who want to bring the country together</w:t>
      </w:r>
      <w:r w:rsidRPr="00376BF0">
        <w:rPr>
          <w:sz w:val="12"/>
        </w:rPr>
        <w:t xml:space="preserve"> might </w:t>
      </w:r>
      <w:r w:rsidRPr="00CE40B3">
        <w:rPr>
          <w:rStyle w:val="Emphasis"/>
          <w:highlight w:val="cyan"/>
        </w:rPr>
        <w:t>look to water</w:t>
      </w:r>
      <w:r w:rsidRPr="00376BF0">
        <w:rPr>
          <w:sz w:val="12"/>
        </w:rPr>
        <w:t xml:space="preserve"> as an issue that can do just that.</w:t>
      </w:r>
    </w:p>
    <w:p w14:paraId="58A52A14" w14:textId="274378BF" w:rsidR="00325DF8" w:rsidRPr="00BA3624" w:rsidRDefault="00325DF8" w:rsidP="00325DF8">
      <w:pPr>
        <w:rPr>
          <w:sz w:val="12"/>
        </w:rPr>
      </w:pPr>
      <w:r w:rsidRPr="00376BF0">
        <w:rPr>
          <w:sz w:val="12"/>
        </w:rPr>
        <w:t>As Kalbach says, “</w:t>
      </w:r>
      <w:r w:rsidRPr="00376BF0">
        <w:rPr>
          <w:rStyle w:val="StyleUnderline"/>
        </w:rPr>
        <w:t>There’s no red</w:t>
      </w:r>
      <w:r w:rsidRPr="00376BF0">
        <w:rPr>
          <w:sz w:val="12"/>
        </w:rPr>
        <w:t xml:space="preserve"> water </w:t>
      </w:r>
      <w:r w:rsidRPr="00376BF0">
        <w:rPr>
          <w:rStyle w:val="StyleUnderline"/>
        </w:rPr>
        <w:t>or blue water</w:t>
      </w:r>
      <w:r w:rsidRPr="00376BF0">
        <w:rPr>
          <w:sz w:val="12"/>
        </w:rPr>
        <w:t xml:space="preserve"> – it’s clean or it’s dirty. And no matter where you come from, you know the difference”</w:t>
      </w:r>
    </w:p>
    <w:p w14:paraId="73586826" w14:textId="77777777" w:rsidR="00325DF8" w:rsidRDefault="00325DF8" w:rsidP="00325DF8">
      <w:pPr>
        <w:pStyle w:val="Heading4"/>
      </w:pPr>
      <w:r>
        <w:t>Plan forces horse-trading that hurts Bidens’ agenda</w:t>
      </w:r>
    </w:p>
    <w:p w14:paraId="21A060D5" w14:textId="77777777" w:rsidR="00325DF8" w:rsidRDefault="00325DF8" w:rsidP="00325DF8">
      <w:r w:rsidRPr="00A4678F">
        <w:rPr>
          <w:rStyle w:val="Style13ptBold"/>
        </w:rPr>
        <w:t>Ooska 21</w:t>
      </w:r>
      <w:r w:rsidRPr="00A4678F">
        <w:t xml:space="preserve"> (OOSKANews. Water News. Water Intelligence. Water Insight. April 26.  We are specialist, independent publishers of international water sector news and intelligence, informing senior executives who make policy and investment strategy decisions where timely water-related knowledge and insight are critical. “OOSKA”?? - the word "OOSKA" is a phonetic spelling of the Gaelic word for water - “uisge” in Scotland and "uisce" in Ireland! "Biden's First 100 Days Of Water From Lead Piping To Climate Change, New Water Diplomacy At Home And Abroad" </w:t>
      </w:r>
      <w:hyperlink r:id="rId33" w:history="1">
        <w:r w:rsidRPr="00BE502B">
          <w:rPr>
            <w:rStyle w:val="Hyperlink"/>
          </w:rPr>
          <w:t>https://www.ooskanews.com/story/2021/04/bidens-first-100-days-water</w:t>
        </w:r>
      </w:hyperlink>
      <w:r w:rsidRPr="00A4678F">
        <w:t>)</w:t>
      </w:r>
    </w:p>
    <w:p w14:paraId="20AF9BEE" w14:textId="77777777" w:rsidR="00325DF8" w:rsidRDefault="00325DF8" w:rsidP="00325DF8">
      <w:r>
        <w:t xml:space="preserve">Hours after his inauguration, US president Joe </w:t>
      </w:r>
      <w:r w:rsidRPr="00CE40B3">
        <w:rPr>
          <w:rStyle w:val="StyleUnderline"/>
          <w:highlight w:val="cyan"/>
        </w:rPr>
        <w:t>Biden</w:t>
      </w:r>
      <w:r>
        <w:t xml:space="preserve"> signed an executive order for the US to rejoin the Paris climate agreement. Seven days later, he </w:t>
      </w:r>
      <w:r w:rsidRPr="00CE40B3">
        <w:rPr>
          <w:rStyle w:val="StyleUnderline"/>
          <w:highlight w:val="cyan"/>
        </w:rPr>
        <w:t>signed</w:t>
      </w:r>
      <w:r>
        <w:t xml:space="preserve"> a further slew of </w:t>
      </w:r>
      <w:r w:rsidRPr="00CE40B3">
        <w:rPr>
          <w:rStyle w:val="StyleUnderline"/>
          <w:highlight w:val="cyan"/>
        </w:rPr>
        <w:t>orders</w:t>
      </w:r>
      <w:r>
        <w:t xml:space="preserve"> under a shared banner of “tackling climate change, creating jobs and restoring scientific integrity”, </w:t>
      </w:r>
      <w:r w:rsidRPr="00CE40B3">
        <w:rPr>
          <w:rStyle w:val="StyleUnderline"/>
          <w:highlight w:val="cyan"/>
        </w:rPr>
        <w:t>with water featuring high on the agenda</w:t>
      </w:r>
      <w:r>
        <w:t>.</w:t>
      </w:r>
    </w:p>
    <w:p w14:paraId="0BFDB70E" w14:textId="77777777" w:rsidR="00325DF8" w:rsidRDefault="00325DF8" w:rsidP="00325DF8">
      <w:r>
        <w:t>He said: “Today is ‘Climate Day’ at the White House - which means that today is ‘Jobs Day’ at the White House. We’re talking about American innovation, American products, American labour. And we’re talking about the health of our families and cleaner water, cleaner air, and cleaner communities.”</w:t>
      </w:r>
    </w:p>
    <w:p w14:paraId="1F645367" w14:textId="77777777" w:rsidR="00325DF8" w:rsidRDefault="00325DF8" w:rsidP="00325DF8">
      <w:r w:rsidRPr="0022280A">
        <w:rPr>
          <w:rStyle w:val="StyleUnderline"/>
        </w:rPr>
        <w:t>Biden</w:t>
      </w:r>
      <w:r w:rsidRPr="009B07F4">
        <w:rPr>
          <w:rStyle w:val="StyleUnderline"/>
        </w:rPr>
        <w:t xml:space="preserve"> went on to lay out </w:t>
      </w:r>
      <w:r w:rsidRPr="00CE40B3">
        <w:rPr>
          <w:rStyle w:val="StyleUnderline"/>
          <w:highlight w:val="cyan"/>
        </w:rPr>
        <w:t xml:space="preserve">his vision for </w:t>
      </w:r>
      <w:r w:rsidRPr="0022280A">
        <w:rPr>
          <w:rStyle w:val="StyleUnderline"/>
        </w:rPr>
        <w:t>putting</w:t>
      </w:r>
      <w:r w:rsidRPr="009B07F4">
        <w:rPr>
          <w:rStyle w:val="StyleUnderline"/>
        </w:rPr>
        <w:t xml:space="preserve"> “millions of Americans to work </w:t>
      </w:r>
      <w:r w:rsidRPr="00CE40B3">
        <w:rPr>
          <w:rStyle w:val="StyleUnderline"/>
          <w:highlight w:val="cyan"/>
        </w:rPr>
        <w:t>modernising</w:t>
      </w:r>
      <w:r w:rsidRPr="009B07F4">
        <w:rPr>
          <w:rStyle w:val="StyleUnderline"/>
        </w:rPr>
        <w:t xml:space="preserve"> our </w:t>
      </w:r>
      <w:r w:rsidRPr="00CE40B3">
        <w:rPr>
          <w:rStyle w:val="StyleUnderline"/>
          <w:highlight w:val="cyan"/>
        </w:rPr>
        <w:t>water</w:t>
      </w:r>
      <w:r w:rsidRPr="009B07F4">
        <w:rPr>
          <w:rStyle w:val="StyleUnderline"/>
        </w:rPr>
        <w:t xml:space="preserve"> systems”, </w:t>
      </w:r>
      <w:r w:rsidRPr="00CE40B3">
        <w:rPr>
          <w:rStyle w:val="StyleUnderline"/>
          <w:highlight w:val="cyan"/>
        </w:rPr>
        <w:t>promising to “</w:t>
      </w:r>
      <w:r w:rsidRPr="009B07F4">
        <w:rPr>
          <w:rStyle w:val="StyleUnderline"/>
        </w:rPr>
        <w:t xml:space="preserve">properly manage lands and waterways in ways that allow us to </w:t>
      </w:r>
      <w:r w:rsidRPr="00CE40B3">
        <w:rPr>
          <w:rStyle w:val="StyleUnderline"/>
          <w:highlight w:val="cyan"/>
        </w:rPr>
        <w:t>protect</w:t>
      </w:r>
      <w:r w:rsidRPr="009B07F4">
        <w:rPr>
          <w:rStyle w:val="StyleUnderline"/>
        </w:rPr>
        <w:t>, preserve them</w:t>
      </w:r>
      <w:r>
        <w:t>”.</w:t>
      </w:r>
    </w:p>
    <w:p w14:paraId="66E05C8C" w14:textId="77777777" w:rsidR="00325DF8" w:rsidRDefault="00325DF8" w:rsidP="00325DF8">
      <w:r>
        <w:t>Describing so-called “fenceline communities”, largely those home to people of colour and Whites living in poverty, he said: “</w:t>
      </w:r>
      <w:r w:rsidRPr="00503D3B">
        <w:rPr>
          <w:rStyle w:val="StyleUnderline"/>
        </w:rPr>
        <w:t>We’re going to work to make sure</w:t>
      </w:r>
      <w:r>
        <w:t xml:space="preserve"> that </w:t>
      </w:r>
      <w:r w:rsidRPr="00503D3B">
        <w:rPr>
          <w:rStyle w:val="StyleUnderline"/>
        </w:rPr>
        <w:t>they receive</w:t>
      </w:r>
      <w:r>
        <w:t xml:space="preserve"> 40 percent of </w:t>
      </w:r>
      <w:r w:rsidRPr="00503D3B">
        <w:rPr>
          <w:rStyle w:val="StyleUnderline"/>
        </w:rPr>
        <w:t>the benefits of</w:t>
      </w:r>
      <w:r>
        <w:t xml:space="preserve"> key federal </w:t>
      </w:r>
      <w:r w:rsidRPr="00CE40B3">
        <w:rPr>
          <w:rStyle w:val="StyleUnderline"/>
          <w:highlight w:val="cyan"/>
        </w:rPr>
        <w:t>invest</w:t>
      </w:r>
      <w:r>
        <w:t xml:space="preserve">ments </w:t>
      </w:r>
      <w:r w:rsidRPr="00CE40B3">
        <w:rPr>
          <w:rStyle w:val="StyleUnderline"/>
          <w:highlight w:val="cyan"/>
        </w:rPr>
        <w:t>in</w:t>
      </w:r>
      <w:r>
        <w:t xml:space="preserve"> clean energy, clean water, and waste</w:t>
      </w:r>
      <w:r w:rsidRPr="00CE40B3">
        <w:rPr>
          <w:rStyle w:val="StyleUnderline"/>
          <w:highlight w:val="cyan"/>
        </w:rPr>
        <w:t>water infrastructure</w:t>
      </w:r>
      <w:r w:rsidRPr="00503D3B">
        <w:rPr>
          <w:rStyle w:val="StyleUnderline"/>
        </w:rPr>
        <w:t>.</w:t>
      </w:r>
      <w:r>
        <w:t>”</w:t>
      </w:r>
    </w:p>
    <w:p w14:paraId="484B67A9" w14:textId="77777777" w:rsidR="00325DF8" w:rsidRDefault="00325DF8" w:rsidP="00325DF8">
      <w:r>
        <w:t xml:space="preserve">99 days after taking the oath of office, </w:t>
      </w:r>
      <w:r w:rsidRPr="00CE40B3">
        <w:rPr>
          <w:rStyle w:val="StyleUnderline"/>
          <w:highlight w:val="cyan"/>
        </w:rPr>
        <w:t>he addressed</w:t>
      </w:r>
      <w:r w:rsidRPr="00335D67">
        <w:rPr>
          <w:rStyle w:val="StyleUnderline"/>
        </w:rPr>
        <w:t xml:space="preserve"> the joint chambers of </w:t>
      </w:r>
      <w:r w:rsidRPr="00CE40B3">
        <w:rPr>
          <w:rStyle w:val="StyleUnderline"/>
          <w:highlight w:val="cyan"/>
        </w:rPr>
        <w:t>congress and reiterated his focus on</w:t>
      </w:r>
      <w:r>
        <w:t xml:space="preserve"> tackling climate change and </w:t>
      </w:r>
      <w:r w:rsidRPr="00CE40B3">
        <w:rPr>
          <w:rStyle w:val="StyleUnderline"/>
          <w:highlight w:val="cyan"/>
        </w:rPr>
        <w:t>upgrading</w:t>
      </w:r>
      <w:r w:rsidRPr="00335D67">
        <w:rPr>
          <w:rStyle w:val="StyleUnderline"/>
        </w:rPr>
        <w:t xml:space="preserve"> the nation's </w:t>
      </w:r>
      <w:r w:rsidRPr="00CE40B3">
        <w:rPr>
          <w:rStyle w:val="StyleUnderline"/>
          <w:highlight w:val="cyan"/>
        </w:rPr>
        <w:t>water infrastructure</w:t>
      </w:r>
      <w:r>
        <w:t xml:space="preserve"> through a lens of American job creation with his flagship American Jobs Plan.</w:t>
      </w:r>
    </w:p>
    <w:p w14:paraId="0FD4A174" w14:textId="77777777" w:rsidR="00325DF8" w:rsidRDefault="00325DF8" w:rsidP="00325DF8">
      <w:r w:rsidRPr="00F65971">
        <w:rPr>
          <w:rStyle w:val="StyleUnderline"/>
        </w:rPr>
        <w:t>A president’s first 100 days in office is traditionally a milestone for the administration’s agenda. It is during the honeymoon period at the start of a presidency when it is likely to have more momentum and to get bills passed by congress</w:t>
      </w:r>
      <w:r>
        <w:t>.</w:t>
      </w:r>
    </w:p>
    <w:p w14:paraId="6B42978F" w14:textId="77777777" w:rsidR="00325DF8" w:rsidRDefault="00325DF8" w:rsidP="00325DF8">
      <w:r w:rsidRPr="009A6098">
        <w:rPr>
          <w:rStyle w:val="StyleUnderline"/>
        </w:rPr>
        <w:t xml:space="preserve">During his address to congress, </w:t>
      </w:r>
      <w:r w:rsidRPr="00CE40B3">
        <w:rPr>
          <w:rStyle w:val="StyleUnderline"/>
          <w:highlight w:val="cyan"/>
        </w:rPr>
        <w:t>Biden laid out his key policies and made</w:t>
      </w:r>
      <w:r w:rsidRPr="009A6098">
        <w:rPr>
          <w:rStyle w:val="StyleUnderline"/>
        </w:rPr>
        <w:t xml:space="preserve"> multiple </w:t>
      </w:r>
      <w:r w:rsidRPr="00CE40B3">
        <w:rPr>
          <w:rStyle w:val="StyleUnderline"/>
          <w:highlight w:val="cyan"/>
        </w:rPr>
        <w:t>pleas for a constructive approach in a bid to free the legislative part of the American government from partisan gridlock</w:t>
      </w:r>
      <w:r w:rsidRPr="009A6098">
        <w:rPr>
          <w:rStyle w:val="StyleUnderline"/>
        </w:rPr>
        <w:t>, arguing: "We can’t be so busy competing with each other that we forget the competition is with the rest of the world to win the 21st Century</w:t>
      </w:r>
      <w:r>
        <w:t>".</w:t>
      </w:r>
    </w:p>
    <w:p w14:paraId="74BD4088" w14:textId="77777777" w:rsidR="00325DF8" w:rsidRDefault="00325DF8" w:rsidP="00325DF8">
      <w:r>
        <w:t>The Domestic Water Agenda</w:t>
      </w:r>
    </w:p>
    <w:p w14:paraId="1B619DB7" w14:textId="77777777" w:rsidR="00325DF8" w:rsidRDefault="00325DF8" w:rsidP="00325DF8">
      <w:r w:rsidRPr="009A6098">
        <w:rPr>
          <w:rStyle w:val="StyleUnderline"/>
        </w:rPr>
        <w:t>By mid-March, the administration was starting to make firm financial commitments to water initiatives</w:t>
      </w:r>
      <w:r>
        <w:t>. On 22 March, World Water Day, the Department of Energy (DOE) announced it had awarded $27.5 million to 16 projects working across 13 states to decarbonise US water infrastructure.</w:t>
      </w:r>
    </w:p>
    <w:p w14:paraId="0AEC3626" w14:textId="77777777" w:rsidR="00325DF8" w:rsidRDefault="00325DF8" w:rsidP="00325DF8">
      <w:r>
        <w:t>Singling out wastewater treatment, in particular, which accounts for up to two percent of domestic US energy consumption, secretary of energy Jennifer M. Granholm said: “By modernising our water infrastructure, we can reduce electricity demand and turn water utilities into clean energy producers. The next-generation innovations DOE is investing in will also lower costs while increasing access to clean water for Americans, and drive us toward a cleaner, healthier, more prosperous future.”</w:t>
      </w:r>
    </w:p>
    <w:p w14:paraId="22E5F9EB" w14:textId="77777777" w:rsidR="00325DF8" w:rsidRDefault="00325DF8" w:rsidP="00325DF8">
      <w:r>
        <w:t xml:space="preserve">It </w:t>
      </w:r>
      <w:r w:rsidRPr="005F11CF">
        <w:rPr>
          <w:rStyle w:val="StyleUnderline"/>
        </w:rPr>
        <w:t>was at the end of March that Biden unveiled his American Jobs Plan, which includes $111 billion of investment in the nation’s crumbling water infrastructure as well as a range of other proposals to clean up and restore polluted land and waterways, improve resilience to climate-related disasters such as flooding, and protect and restore nature-based infrastructure such as wetlands and watersheds</w:t>
      </w:r>
      <w:r>
        <w:t>.</w:t>
      </w:r>
    </w:p>
    <w:p w14:paraId="6BB162FE" w14:textId="77777777" w:rsidR="00325DF8" w:rsidRDefault="00325DF8" w:rsidP="00325DF8">
      <w:r w:rsidRPr="005F11CF">
        <w:rPr>
          <w:rStyle w:val="StyleUnderline"/>
        </w:rPr>
        <w:t>The drinking water plans incorporate a $45 Billion USD investment to replace 100 percent of the nation’s lead pipes and service lines</w:t>
      </w:r>
      <w:r>
        <w:t>.</w:t>
      </w:r>
    </w:p>
    <w:p w14:paraId="0F2F9413" w14:textId="77777777" w:rsidR="00325DF8" w:rsidRDefault="00325DF8" w:rsidP="00325DF8">
      <w:r w:rsidRPr="005F11CF">
        <w:rPr>
          <w:rStyle w:val="StyleUnderline"/>
        </w:rPr>
        <w:t>The plan proposes a further $56 Billion USD in grants and low-cost flexible loans to states, Tribes, territories and disadvantaged communities to “Upgrade and modernize America’s drinking water, wastewater, and stormwater systems, tackle new contaminants, and support clean water infrastructure across rural America</w:t>
      </w:r>
      <w:r>
        <w:t>”.</w:t>
      </w:r>
    </w:p>
    <w:p w14:paraId="2F5062A9" w14:textId="77777777" w:rsidR="00325DF8" w:rsidRDefault="00325DF8" w:rsidP="00325DF8">
      <w:r w:rsidRPr="005F11CF">
        <w:rPr>
          <w:rStyle w:val="StyleUnderline"/>
        </w:rPr>
        <w:t>An additional $10 Billion USD is earmarked for “monitoring and remediating PFAS</w:t>
      </w:r>
      <w:r>
        <w:t xml:space="preserve"> (per- and polyfluoroalkyl substances) in drinking water </w:t>
      </w:r>
      <w:r w:rsidRPr="005F11CF">
        <w:rPr>
          <w:rStyle w:val="StyleUnderline"/>
        </w:rPr>
        <w:t>and to invest in rural small water systems and household well and wastewater systems, including drainage fields</w:t>
      </w:r>
      <w:r>
        <w:t>”.</w:t>
      </w:r>
    </w:p>
    <w:p w14:paraId="39E5CB5B" w14:textId="77777777" w:rsidR="00325DF8" w:rsidRDefault="00325DF8" w:rsidP="00325DF8">
      <w:r>
        <w:t>Other aspects of the plan with wide-ranging implications for water include proposals to plug orphan oil and gas wells and clean up abandoned mines. “Hundreds of thousands” such wells and mines, many located in rural communities, “pose serious safety hazards, while also causing ongoing air, water and other environmental damage”.</w:t>
      </w:r>
    </w:p>
    <w:p w14:paraId="3FB7335B" w14:textId="77777777" w:rsidR="00325DF8" w:rsidRDefault="00325DF8" w:rsidP="00325DF8">
      <w:r>
        <w:t>Citing 22 separate billion-dollar weather and climate disasters in the US in 2020 that cost $95 Billion USD in damages, the plan calls for $50 Billion USD in dedicated investments to improve infrastructure resilience in the face of increasingly severe floods and other risks caused by climate change.</w:t>
      </w:r>
    </w:p>
    <w:p w14:paraId="723A06F8" w14:textId="77777777" w:rsidR="00325DF8" w:rsidRDefault="00325DF8" w:rsidP="00325DF8">
      <w:r w:rsidRPr="0051791D">
        <w:rPr>
          <w:rStyle w:val="StyleUnderline"/>
        </w:rPr>
        <w:t>It also seeks to protect and restore “major land and water resources</w:t>
      </w:r>
      <w:r>
        <w:t xml:space="preserve"> like Florida’s Everglades and the Great Lakes” </w:t>
      </w:r>
      <w:r w:rsidRPr="0051791D">
        <w:rPr>
          <w:rStyle w:val="StyleUnderline"/>
        </w:rPr>
        <w:t>and alleviate “the western drought crisis by investing in water efficiency and recycling programs</w:t>
      </w:r>
      <w:r>
        <w:t>”.</w:t>
      </w:r>
    </w:p>
    <w:p w14:paraId="372A3AED" w14:textId="77777777" w:rsidR="00325DF8" w:rsidRDefault="00325DF8" w:rsidP="00325DF8">
      <w:r w:rsidRPr="00CE40B3">
        <w:rPr>
          <w:rStyle w:val="StyleUnderline"/>
          <w:highlight w:val="cyan"/>
        </w:rPr>
        <w:t>The plan</w:t>
      </w:r>
      <w:r w:rsidRPr="0051791D">
        <w:rPr>
          <w:rStyle w:val="StyleUnderline"/>
        </w:rPr>
        <w:t xml:space="preserve">, which </w:t>
      </w:r>
      <w:r w:rsidRPr="00CE40B3">
        <w:rPr>
          <w:rStyle w:val="StyleUnderline"/>
          <w:highlight w:val="cyan"/>
        </w:rPr>
        <w:t>will have to be approved by Congress</w:t>
      </w:r>
      <w:r w:rsidRPr="0051791D">
        <w:rPr>
          <w:rStyle w:val="StyleUnderline"/>
        </w:rPr>
        <w:t xml:space="preserve"> in a series of bills, has been described in the financial media as “far-reaching” and “ambitious” and widely welcomed in the water community.</w:t>
      </w:r>
      <w:r>
        <w:t xml:space="preserve"> </w:t>
      </w:r>
      <w:r w:rsidRPr="0051791D">
        <w:rPr>
          <w:rStyle w:val="Emphasis"/>
        </w:rPr>
        <w:t xml:space="preserve">However, if and in what form they make it through </w:t>
      </w:r>
      <w:r w:rsidRPr="00CE40B3">
        <w:rPr>
          <w:rStyle w:val="Emphasis"/>
          <w:highlight w:val="cyan"/>
        </w:rPr>
        <w:t>congress will depend upon Washington</w:t>
      </w:r>
      <w:r w:rsidRPr="0051791D">
        <w:rPr>
          <w:rStyle w:val="Emphasis"/>
        </w:rPr>
        <w:t xml:space="preserve"> small print and </w:t>
      </w:r>
      <w:r w:rsidRPr="00CE40B3">
        <w:rPr>
          <w:rStyle w:val="Emphasis"/>
          <w:highlight w:val="cyan"/>
        </w:rPr>
        <w:t>trade-offs that have seen</w:t>
      </w:r>
      <w:r w:rsidRPr="0051791D">
        <w:rPr>
          <w:rStyle w:val="Emphasis"/>
        </w:rPr>
        <w:t xml:space="preserve"> grand </w:t>
      </w:r>
      <w:r w:rsidRPr="00CE40B3">
        <w:rPr>
          <w:rStyle w:val="Emphasis"/>
          <w:highlight w:val="cyan"/>
        </w:rPr>
        <w:t>infrastructure plans founder in the past</w:t>
      </w:r>
      <w:r>
        <w:t>.</w:t>
      </w:r>
    </w:p>
    <w:p w14:paraId="791C3929" w14:textId="3C115C29" w:rsidR="004D3865" w:rsidRDefault="004D3865" w:rsidP="004D3865">
      <w:pPr>
        <w:pStyle w:val="Heading3"/>
        <w:rPr>
          <w:rFonts w:cs="Times New Roman"/>
        </w:rPr>
      </w:pPr>
      <w:r w:rsidRPr="00394BD3">
        <w:rPr>
          <w:rFonts w:cs="Times New Roman"/>
        </w:rPr>
        <w:t>L---MPAs</w:t>
      </w:r>
    </w:p>
    <w:p w14:paraId="61A0FC59" w14:textId="587CBF62" w:rsidR="00BA3624" w:rsidRPr="00EE5B95" w:rsidRDefault="00BA3624" w:rsidP="00BA3624">
      <w:pPr>
        <w:pStyle w:val="Heading4"/>
      </w:pPr>
      <w:r w:rsidRPr="00EE5B95">
        <w:t xml:space="preserve">MPAs </w:t>
      </w:r>
      <w:r w:rsidR="00C4682C">
        <w:t>generate</w:t>
      </w:r>
      <w:r w:rsidRPr="00EE5B95">
        <w:t xml:space="preserve"> extreme backlash and skepticism from powerful industries and lobbies</w:t>
      </w:r>
      <w:r w:rsidR="00627DC2">
        <w:t xml:space="preserve">---that </w:t>
      </w:r>
      <w:r w:rsidRPr="00EE5B95">
        <w:t>guarantee</w:t>
      </w:r>
      <w:r w:rsidR="00627DC2">
        <w:t>s</w:t>
      </w:r>
      <w:r w:rsidRPr="00EE5B95">
        <w:t xml:space="preserve"> the plan hurts pc</w:t>
      </w:r>
    </w:p>
    <w:p w14:paraId="77FDBB6B" w14:textId="77777777" w:rsidR="00BA3624" w:rsidRDefault="00BA3624" w:rsidP="00BA3624">
      <w:pPr>
        <w:rPr>
          <w:rStyle w:val="Style13ptBold"/>
        </w:rPr>
      </w:pPr>
      <w:r>
        <w:rPr>
          <w:rStyle w:val="Style13ptBold"/>
        </w:rPr>
        <w:t>Diaz 2019</w:t>
      </w:r>
    </w:p>
    <w:p w14:paraId="5C0C026A" w14:textId="651F9AB9" w:rsidR="00BA3624" w:rsidRDefault="00BA3624" w:rsidP="00BA3624">
      <w:r w:rsidRPr="00EE5B95">
        <w:t xml:space="preserve">Patricia, data research and operations analyst, </w:t>
      </w:r>
      <w:r>
        <w:t xml:space="preserve">Environmental Studies and Applied Psychology at NYU, </w:t>
      </w:r>
      <w:r w:rsidRPr="00EE5B95">
        <w:t xml:space="preserve">“Public Arguments Against the Establishment of Marine Protected Areas” November 2019, </w:t>
      </w:r>
      <w:hyperlink r:id="rId34" w:history="1">
        <w:r w:rsidRPr="00A105D8">
          <w:rPr>
            <w:rStyle w:val="Hyperlink"/>
          </w:rPr>
          <w:t>https://www.researchgate.net/publication/337063834_Public_Arguments_Against_the_Establishment_of_Marine_Protected_Areas</w:t>
        </w:r>
      </w:hyperlink>
    </w:p>
    <w:p w14:paraId="384B4C9E" w14:textId="77777777" w:rsidR="00BA3624" w:rsidRPr="00EE5B95" w:rsidRDefault="00BA3624" w:rsidP="00BA3624"/>
    <w:p w14:paraId="58854F93" w14:textId="087F91DD" w:rsidR="00BA3624" w:rsidRPr="00BA3624" w:rsidRDefault="00BA3624" w:rsidP="00BA3624">
      <w:pPr>
        <w:rPr>
          <w:rStyle w:val="Style13ptBold"/>
          <w:b w:val="0"/>
          <w:bCs w:val="0"/>
          <w:sz w:val="16"/>
        </w:rPr>
      </w:pPr>
      <w:r w:rsidRPr="00EE5B95">
        <w:t xml:space="preserve">The Politicization of Arguments Against Marine Protected Areas In this day and era, </w:t>
      </w:r>
      <w:r w:rsidRPr="00EE5B95">
        <w:rPr>
          <w:rStyle w:val="StyleUnderline"/>
        </w:rPr>
        <w:t>topics about the preservation of the environment in the face of climate change have become extremely politicized</w:t>
      </w:r>
      <w:r w:rsidRPr="00EE5B95">
        <w:t xml:space="preserve"> (Bolin and Hamilton, 2018; Christie et al., 2017). That is, politicians belonging to the liberal parties tend to advocate for climate change while the ones belonging to conservative parties tend to deny it is happening (Christie et al., 2017). </w:t>
      </w:r>
      <w:r w:rsidRPr="00EE5B95">
        <w:rPr>
          <w:rStyle w:val="StyleUnderline"/>
        </w:rPr>
        <w:t xml:space="preserve">As a result, the designation of marine protected areas has currently become a topic of extreme backlash </w:t>
      </w:r>
      <w:r w:rsidRPr="00EE5B95">
        <w:t xml:space="preserve">(Ault and Bohnsack et al., 2004). For example, in the United States, President Donald Trump issued an executive order (i.e., Executive Order 13792) in 2017 that puts marine parks and other national monuments that had been put in effect by the Antiquities Act in 1996 in danger of being removed. As a result, it is important to understand the science behind the reason environmental catastrophes are happening so that one does not become easily swayed by politicized mass media reports (Elsasser and Dunlap 2012). In the United States, newspapers tend to be inclined to either one political side (e.g., liberal) or another (e.g., conservative/republican) (Ban et al., 2017; Elsasser and Dunlap 2012). People who tend to be behind climate change denial reports obtain their information from the evidence provided by scientists who are paid by conservative/republican organizations in an attempt to spread doubt about climate change (Elsasser and Dunlap 2012; Washburn, 2018). By doing this, fossil fuel companies like Exxon Mobil are able to push their own agenda by influencing people with data that isn’t supported by the majority of the scientific community (Elsasser and Dunlap 2012). </w:t>
      </w:r>
      <w:r w:rsidRPr="00EE5B95">
        <w:rPr>
          <w:rStyle w:val="StyleUnderline"/>
        </w:rPr>
        <w:t>As a result of spreading climate change skepticism, corporations have been able to prevent the creation of policies that would stop or fine them for exploiting the environment</w:t>
      </w:r>
      <w:r w:rsidRPr="00EE5B95">
        <w:t xml:space="preserve"> (Elsasser and Dunlap 2012; Thompson-Saud et al., 2018). </w:t>
      </w:r>
      <w:r w:rsidRPr="00E863E2">
        <w:rPr>
          <w:rStyle w:val="Emphasis"/>
          <w:sz w:val="30"/>
          <w:szCs w:val="30"/>
        </w:rPr>
        <w:t>Change and aversion to policymaking</w:t>
      </w:r>
      <w:r w:rsidRPr="00EE5B95">
        <w:rPr>
          <w:rStyle w:val="Emphasis"/>
        </w:rPr>
        <w:t xml:space="preserve"> are especially present when it comes to the preservation of our oceans through the creation of marine protected areas</w:t>
      </w:r>
      <w:r w:rsidRPr="00EE5B95">
        <w:t xml:space="preserve"> (Thompson-Saud et al., 2018). Effective marine protected areas are clearly defined and are created with the intent to protect marine biodiversity through the reduction of human activities (fishery management methods) that affect marine wildlife (Hoyt, 2018). Given that fish and marine wildlife are some of the animals that human beings relate the least to, it is especially easy for humans to distance themselves from them and deny the fact that fish are sentient animals (Jacquet, 2018). Therefore, making it especially easy for skeptics to dismiss the work of scientists behind these claims (Jacquet, 2018). </w:t>
      </w:r>
      <w:r w:rsidRPr="00EE5B95">
        <w:rPr>
          <w:rStyle w:val="StyleUnderline"/>
        </w:rPr>
        <w:t>Consequently, the creation of both marine protected areas and large marine protected areas have been met with a lot of criticism by climate change deniers, and even by some newspapers</w:t>
      </w:r>
      <w:r w:rsidRPr="00EE5B95">
        <w:t xml:space="preserve"> such as The New York Times (which published an article by Richard Conniff in 2018 titled “Selling the Protected Area Myth”) and Science Magazine (which released an article by Rafael Magris and Robert Pressey in 2018 titled “Marine protected areas: Just for show?”) (O´Leary et al., 2018). Several peer-reviewed articles addressing the importance of creating marine protected areas and large marine protected areas in order to address the decline of fish due to historical overfishing have been released (Jackson et al., 2001; Kikiloi et al., 2017, O´Leary et al., 2018; White, 2017). These articles aim to address what the </w:t>
      </w:r>
      <w:r w:rsidRPr="00EE5B95">
        <w:rPr>
          <w:rStyle w:val="StyleUnderline"/>
        </w:rPr>
        <w:t>media, companies, and foundations</w:t>
      </w:r>
      <w:r w:rsidRPr="00EE5B95">
        <w:t xml:space="preserve"> that </w:t>
      </w:r>
      <w:r w:rsidRPr="00EE5B95">
        <w:rPr>
          <w:rStyle w:val="StyleUnderline"/>
        </w:rPr>
        <w:t>dismiss marine protected areas as effective solutions to overfishing and protection of marine biodiversity</w:t>
      </w:r>
      <w:r w:rsidRPr="00EE5B95">
        <w:t xml:space="preserve"> are overlooking (Fox, 2013; O´Leary et al., 2018). One of the biggest problems concerning reports by the mass media that denounce marine protected areas as ineffective is that by presenting information that is either not established through empirical facts (i.e., rooted in disreputable data and sources) or attempts to address the two sides of climate change (i.e., proponents and deniers) in an attempt to be objective, it causes both the general population and the people reporting on the data to misinterpret and misconstrue the results of the environmental issues they are covering (Elsasser and Dunlap 2012; Johns and Jacquet, 2018). The creation of </w:t>
      </w:r>
      <w:r w:rsidRPr="00EE5B95">
        <w:rPr>
          <w:rStyle w:val="Emphasis"/>
        </w:rPr>
        <w:t>m</w:t>
      </w:r>
      <w:r w:rsidRPr="00EE5B95">
        <w:t xml:space="preserve">arine </w:t>
      </w:r>
      <w:r w:rsidRPr="00EE5B95">
        <w:rPr>
          <w:rStyle w:val="Emphasis"/>
        </w:rPr>
        <w:t>p</w:t>
      </w:r>
      <w:r w:rsidRPr="00EE5B95">
        <w:t xml:space="preserve">rotected </w:t>
      </w:r>
      <w:r w:rsidRPr="00EE5B95">
        <w:rPr>
          <w:rStyle w:val="Emphasis"/>
        </w:rPr>
        <w:t>a</w:t>
      </w:r>
      <w:r w:rsidRPr="00EE5B95">
        <w:t>rea</w:t>
      </w:r>
      <w:r w:rsidRPr="00EE5B95">
        <w:rPr>
          <w:rStyle w:val="Emphasis"/>
        </w:rPr>
        <w:t>s</w:t>
      </w:r>
      <w:r w:rsidRPr="00EE5B95">
        <w:t xml:space="preserve"> has been </w:t>
      </w:r>
      <w:r w:rsidRPr="00EE5B95">
        <w:rPr>
          <w:rStyle w:val="StyleUnderline"/>
        </w:rPr>
        <w:t>met with a lot of criticism by climate change deniers</w:t>
      </w:r>
      <w:r w:rsidRPr="00EE5B95">
        <w:t xml:space="preserve">, who tend to be </w:t>
      </w:r>
      <w:r w:rsidRPr="00EE5B95">
        <w:rPr>
          <w:rStyle w:val="StyleUnderline"/>
        </w:rPr>
        <w:t>corporations or individuals</w:t>
      </w:r>
      <w:r w:rsidRPr="00EE5B95">
        <w:t xml:space="preserve"> who would not benefit from the creation of policies aimed at environmental conservation (Elsasser and Dunlap 2012). Moreover, given that journalists pride themselves on being objective, they tend to present both sides of the story, therefore giving a certain type of credibility to arguments used against the existence of climate change, which are mostly based on opinions rather than on hard data and scientific facts, and therefore helping sway the part of the population who was not entirely convinced of the truth behind climate change (Fox, 2013; Jackson et al., 2001; Johns and Jacquet, 2018; Kikiloi et al., 2017; Magris and Pressey, 2018; O´Leary et al., 2018; White et al., 2017). </w:t>
      </w:r>
    </w:p>
    <w:p w14:paraId="0D4A91D9" w14:textId="77777777" w:rsidR="00BA3624" w:rsidRPr="006C587A" w:rsidRDefault="00BA3624" w:rsidP="00BA3624">
      <w:pPr>
        <w:pStyle w:val="Heading4"/>
      </w:pPr>
      <w:r w:rsidRPr="006C587A">
        <w:t>The plan costs pc – every prior designation has been the topic of extreme controversy and conflicting interests</w:t>
      </w:r>
    </w:p>
    <w:p w14:paraId="00C9E456" w14:textId="77777777" w:rsidR="00BA3624" w:rsidRDefault="00BA3624" w:rsidP="00BA3624">
      <w:pPr>
        <w:rPr>
          <w:rStyle w:val="Style13ptBold"/>
        </w:rPr>
      </w:pPr>
      <w:r w:rsidRPr="00DB03E7">
        <w:rPr>
          <w:rStyle w:val="Style13ptBold"/>
        </w:rPr>
        <w:t>CRS 2010</w:t>
      </w:r>
    </w:p>
    <w:p w14:paraId="5C497B0D" w14:textId="450E9CE9" w:rsidR="00BA3624" w:rsidRDefault="00BA3624" w:rsidP="00BA3624">
      <w:r>
        <w:t xml:space="preserve">Natural Resources Policy at the Congressional Research Service, “Marine Protected Areas: An Overview” September 29, 2010 </w:t>
      </w:r>
      <w:hyperlink r:id="rId35" w:history="1">
        <w:r w:rsidRPr="00A105D8">
          <w:rPr>
            <w:rStyle w:val="Hyperlink"/>
          </w:rPr>
          <w:t>https://www.everycrsreport.com/files/20100929_RL32154_57edeb51f7efd5dfcdd94d918caac4aedb262b44.pdf</w:t>
        </w:r>
      </w:hyperlink>
    </w:p>
    <w:p w14:paraId="502A9A99" w14:textId="77777777" w:rsidR="00BA3624" w:rsidRDefault="00BA3624" w:rsidP="00BA3624"/>
    <w:p w14:paraId="1E8166F9" w14:textId="1C858434" w:rsidR="00BA3624" w:rsidRDefault="00BA3624" w:rsidP="00BA3624">
      <w:r w:rsidRPr="006C587A">
        <w:t xml:space="preserve">Challenges to MPA Siting and Design </w:t>
      </w:r>
      <w:r w:rsidRPr="00EE5B95">
        <w:rPr>
          <w:rStyle w:val="StyleUnderline"/>
        </w:rPr>
        <w:t>Translating the concept of MPAs into an extensive system would present multiple challenges</w:t>
      </w:r>
      <w:r w:rsidRPr="006C587A">
        <w:t xml:space="preserve">. Many of these can be documented by tracking the experiences and issues addressed both at NOAA’s MPA Center and at other organizations around the world charged with MPA-related responsibilities, or by reviewing the types of </w:t>
      </w:r>
      <w:r w:rsidRPr="00EE5B95">
        <w:rPr>
          <w:rStyle w:val="StyleUnderline"/>
        </w:rPr>
        <w:t>controversies</w:t>
      </w:r>
      <w:r w:rsidRPr="006C587A">
        <w:t xml:space="preserve"> that </w:t>
      </w:r>
      <w:r w:rsidRPr="00EE5B95">
        <w:rPr>
          <w:rStyle w:val="StyleUnderline"/>
        </w:rPr>
        <w:t>have been raised when national marine sanctuaries have been proposed. An initial set of challenges centers on selection of sites</w:t>
      </w:r>
      <w:r w:rsidRPr="006C587A">
        <w:t xml:space="preserve">. The approach to establishing MPAs often reflects the answers to several questions. • What criteria—representative habitats, ecological integrity, social acceptability, degree of degradation, diversity of species, presence of endangered species, and so forth—should determine MPA locations, sizes, and boundaries? • Should particular species or ecosystems be protected? If protection is based on ecosystems, can only portions be protected, both because it is almost impossible to protect an entire ecosystem in such a dynamic setting, and because migratory species move across many ecosystems? • Should boundaries of an MPA be decided based on geographic areas or on ecosystems, which are often fragmented? If an MPA is adjacent to the coast, could it also include waterways that drain into it or associated terrestrial areas? • Should sites that are already protected under other designations with purposes that are similar to MPAs be given a higher priority to receive an MPA designation, or a lower one since they are already protected? These challenges represent only a fraction of potential siting issues. </w:t>
      </w:r>
      <w:r w:rsidRPr="00EE5B95">
        <w:rPr>
          <w:rStyle w:val="StyleUnderline"/>
        </w:rPr>
        <w:t>Many of the areas that are likely to be considered for MPAs already have had extensive human use</w:t>
      </w:r>
      <w:r w:rsidRPr="006C587A">
        <w:t>, and effects of this use are frequently the reason for proposing designation</w:t>
      </w:r>
      <w:r w:rsidRPr="00EE5B95">
        <w:rPr>
          <w:rStyle w:val="StyleUnderline"/>
        </w:rPr>
        <w:t>. Proposals to designate</w:t>
      </w:r>
      <w:r w:rsidRPr="006C587A">
        <w:t xml:space="preserve"> </w:t>
      </w:r>
      <w:r w:rsidRPr="00EE5B95">
        <w:rPr>
          <w:rStyle w:val="StyleUnderline"/>
        </w:rPr>
        <w:t>units</w:t>
      </w:r>
      <w:r w:rsidRPr="006C587A">
        <w:t xml:space="preserve"> under the federal National Marine Sanctuaries Program </w:t>
      </w:r>
      <w:r w:rsidRPr="00EE5B95">
        <w:rPr>
          <w:rStyle w:val="StyleUnderline"/>
        </w:rPr>
        <w:t>have generated controversy because of opposition from interests who may have their activities curtailed. The designation process</w:t>
      </w:r>
      <w:r w:rsidRPr="006C587A">
        <w:t xml:space="preserve">, </w:t>
      </w:r>
      <w:r w:rsidRPr="006C587A">
        <w:rPr>
          <w:rStyle w:val="StyleUnderline"/>
        </w:rPr>
        <w:t>which has lasted several years in some cases, has resulted in protracted debates among interests, or stakeholders, and</w:t>
      </w:r>
      <w:r w:rsidRPr="006C587A">
        <w:t xml:space="preserve"> some </w:t>
      </w:r>
      <w:r w:rsidRPr="006C587A">
        <w:rPr>
          <w:rStyle w:val="StyleUnderline"/>
        </w:rPr>
        <w:t>proposals have been rejected because of an inability to resolve these conflicts</w:t>
      </w:r>
      <w:r w:rsidRPr="006C587A">
        <w:t>. The success or failure of MPA designations is far more likely to reflect socioeconomic, cultural, and political factors than to reflect biological considerations. Perceptions are likely to be positive for stakeholders (including resource users), if designations are viewed as based on a fair, equitable, and transparent process for establishing and managing sites; clearly stated goals for the site; and expanding benefits while containing costs. In one example, a study compared a successful national marine sanctuary designation in American Samoa with an unsuccessful one in Puerto Rico, and attributed much of the difference in outcomes to the attention given to local cultural, social, and economic circumstances and institutions. One such difference was that success required retaining a local voice in management decisions.19</w:t>
      </w:r>
    </w:p>
    <w:p w14:paraId="6558299C" w14:textId="51DB483A" w:rsidR="00BA3624" w:rsidRPr="00826C45" w:rsidRDefault="00826C45" w:rsidP="00826C45">
      <w:pPr>
        <w:pStyle w:val="Heading4"/>
      </w:pPr>
      <w:r>
        <w:t>Powerful</w:t>
      </w:r>
      <w:r w:rsidR="00BA3624" w:rsidRPr="00826C45">
        <w:t xml:space="preserve"> economic interests </w:t>
      </w:r>
      <w:r>
        <w:t>block meaningful protection</w:t>
      </w:r>
    </w:p>
    <w:p w14:paraId="024126A2" w14:textId="77777777" w:rsidR="00BA3624" w:rsidRDefault="00BA3624" w:rsidP="00BA3624">
      <w:pPr>
        <w:rPr>
          <w:rStyle w:val="Style13ptBold"/>
        </w:rPr>
      </w:pPr>
      <w:r w:rsidRPr="00DB03E7">
        <w:rPr>
          <w:rStyle w:val="Style13ptBold"/>
        </w:rPr>
        <w:t>CRS 2010</w:t>
      </w:r>
    </w:p>
    <w:p w14:paraId="1873C9FA" w14:textId="2947D782" w:rsidR="00BA3624" w:rsidRDefault="00BA3624" w:rsidP="00BA3624">
      <w:r>
        <w:t xml:space="preserve">Natural Resources Policy at the Congressional Research Service, “Marine Protected Areas: An Overview” September 29, 2010 </w:t>
      </w:r>
      <w:hyperlink r:id="rId36" w:history="1">
        <w:r w:rsidR="000D7CE8" w:rsidRPr="00AF02B6">
          <w:rPr>
            <w:rStyle w:val="Hyperlink"/>
          </w:rPr>
          <w:t>https://www.everycrsreport.com/files/20100929_RL32154_57edeb51f7efd5dfcdd94d918caac4aedb262b44.pdf</w:t>
        </w:r>
      </w:hyperlink>
    </w:p>
    <w:p w14:paraId="27B44903" w14:textId="77777777" w:rsidR="000D7CE8" w:rsidRDefault="000D7CE8" w:rsidP="00BA3624"/>
    <w:p w14:paraId="2D184D59" w14:textId="77777777" w:rsidR="00BA3624" w:rsidRPr="00E863E2" w:rsidRDefault="00BA3624" w:rsidP="00BA3624">
      <w:pPr>
        <w:rPr>
          <w:sz w:val="12"/>
        </w:rPr>
      </w:pPr>
      <w:r w:rsidRPr="00E863E2">
        <w:rPr>
          <w:sz w:val="12"/>
        </w:rPr>
        <w:t xml:space="preserve">Congressional Interest Currently, the National Marine Sanctuary Program is the closest to providing a comprehensive approach to using MPAs. </w:t>
      </w:r>
      <w:r w:rsidRPr="006C587A">
        <w:rPr>
          <w:rStyle w:val="StyleUnderline"/>
        </w:rPr>
        <w:t>Administrative action to establish national monuments in marine areas is gaining greater attention, but these actions appear to be opportunistic rather than deliberate movement to a comprehensive approach</w:t>
      </w:r>
      <w:r w:rsidRPr="00E863E2">
        <w:rPr>
          <w:sz w:val="12"/>
        </w:rPr>
        <w:t xml:space="preserve">. Legislation proposed during the 110th Congress would have made incremental progress in this direction, but not on the scale that most MPA advocates would prefer. The most direct congressional action was introduction of the Sanctuary Enhancement Act of 2008, H.R. 6537, which would have reauthorized the National Marine Sanctuary Act (NMSA). The NMSA was last reauthorized in 2000. Although funding authority for NMSA programs expired in FY2005, Congress continues to appropriate funds annually for these programs. Among the most important changes would have been elimination of constraints on designating new sanctuaries that were included in the 2000 reauthorization, clarification of the sanctuary program mission, and integration of national monuments within the system. Hearings were held by the House Natural Resources Subcommittee on Fisheries, Wildlife, and Oceans, but no further action was taken on the bill. Several bills have been introduced in the 111th Congress to expand the boundaries of existing National Marine Sanctuaries (NMSs), to prohibit specific activities within NMSs, and to reauthorize the Northwest Straits Marine Conservation Initiative Act.30 H.R. 223 and S. 212 would expand the boundaries of Gulf of the Farallones (CA), and Cordell Bank (CA) National Marine Sanctuaries. The purposes of the legislation include: • extending the boundaries of the two sanctuaries; • strengthening protections that apply in the sanctuaries; • providing for public education and interpretation of the ecological value and national importance of the sanctuaries; and • managing human uses of the sanctuaries. H.R. 905 and S. 380 would expand the boundaries of Thunder Bay National Marine Sanctuary (MI), the only Great Lakes NMS. H.R. 790 and S. 851 would prohibit oil or natural gas development activities in any NMS or marine national monument, or on the fishing grounds of Georges Bank.31 H.R. 1672 and S. 668 would reauthorize the Northwest Straits Marine Conservation Initiative Act. H.R. 905 and H.R. 1672 have been passed by the House, and the Senate versions, S. 380 and S. 668, have been reported by the Senate Commerce, Science, and Transportation Committee. </w:t>
      </w:r>
      <w:r w:rsidRPr="006C587A">
        <w:rPr>
          <w:rStyle w:val="StyleUnderline"/>
        </w:rPr>
        <w:t>Congressional consideration of new and more comprehensive approaches to protect marine areas is likely to pit economic interests, who oppose MPAs because designation would place limits on the use or extraction of ocean resources, against environmental</w:t>
      </w:r>
      <w:r w:rsidRPr="00E863E2">
        <w:rPr>
          <w:sz w:val="12"/>
        </w:rPr>
        <w:t xml:space="preserve"> and research </w:t>
      </w:r>
      <w:r w:rsidRPr="006C587A">
        <w:rPr>
          <w:rStyle w:val="StyleUnderline"/>
        </w:rPr>
        <w:t>interests</w:t>
      </w:r>
      <w:r w:rsidRPr="00E863E2">
        <w:rPr>
          <w:sz w:val="12"/>
        </w:rPr>
        <w:t xml:space="preserve">, who would like to see more widespread or systematic protection of ocean resources. MPA advocates favor resource protection over revenue-generating activities, and believe that quick congressional action is needed to prevent further destruction or deterioration of living marine resources. </w:t>
      </w:r>
      <w:r w:rsidRPr="006C587A">
        <w:rPr>
          <w:rStyle w:val="StyleUnderline"/>
        </w:rPr>
        <w:t>MPA opponents respond that the benefits of such designations are far from proven, but limitations on commercial activities are almost certain to be costly. New industries such as aquaculture and alternative energy may be especially difficult to establish if environmental interests believe they threaten marine resources. One of the main challenges for policy makers is to balance the needs for profitable private commercial activities with public concerns</w:t>
      </w:r>
      <w:r w:rsidRPr="00E863E2">
        <w:rPr>
          <w:sz w:val="12"/>
        </w:rPr>
        <w:t xml:space="preserve"> related to environmental quality. It is still an open question as to whether more extensive use of MPAs will assist in achieving this balance.</w:t>
      </w:r>
    </w:p>
    <w:p w14:paraId="185C0B6D" w14:textId="77777777" w:rsidR="00BA3624" w:rsidRPr="00675148" w:rsidRDefault="00BA3624" w:rsidP="00BA3624">
      <w:pPr>
        <w:pStyle w:val="Heading4"/>
      </w:pPr>
      <w:r w:rsidRPr="00675148">
        <w:t xml:space="preserve">Plan costs PC – significant </w:t>
      </w:r>
      <w:r>
        <w:t>opposition from Naval interests and powerful fishing lobbies</w:t>
      </w:r>
    </w:p>
    <w:p w14:paraId="1E2F2200" w14:textId="77777777" w:rsidR="00BA3624" w:rsidRPr="00675148" w:rsidRDefault="00BA3624" w:rsidP="00BA3624">
      <w:pPr>
        <w:rPr>
          <w:rStyle w:val="Style13ptBold"/>
        </w:rPr>
      </w:pPr>
      <w:r w:rsidRPr="00675148">
        <w:rPr>
          <w:rStyle w:val="Style13ptBold"/>
        </w:rPr>
        <w:t>Pala 2009</w:t>
      </w:r>
    </w:p>
    <w:p w14:paraId="113825D5" w14:textId="718A6B0D" w:rsidR="00BA3624" w:rsidRDefault="00BA3624" w:rsidP="00BA3624">
      <w:r w:rsidRPr="00675148">
        <w:t xml:space="preserve">Christopher Pala, journalist Reports on Central Asia, the oceans, climate change, the boreal forest and the North Pole, 2-10-2009 “Will Obama Expand the “No-Take” Pacific Fishing Zones?” </w:t>
      </w:r>
      <w:hyperlink r:id="rId37" w:history="1">
        <w:r w:rsidR="00627DC2" w:rsidRPr="00010533">
          <w:rPr>
            <w:rStyle w:val="Hyperlink"/>
          </w:rPr>
          <w:t>http://www.atuna.com/archive.php?article=6663</w:t>
        </w:r>
      </w:hyperlink>
    </w:p>
    <w:p w14:paraId="207A64EE" w14:textId="77777777" w:rsidR="00627DC2" w:rsidRPr="00675148" w:rsidRDefault="00627DC2" w:rsidP="00BA3624"/>
    <w:p w14:paraId="01096CD6" w14:textId="2C34A221" w:rsidR="00BA3624" w:rsidRPr="00627DC2" w:rsidRDefault="00BA3624" w:rsidP="00BA3624">
      <w:pPr>
        <w:rPr>
          <w:sz w:val="8"/>
        </w:rPr>
      </w:pPr>
      <w:r w:rsidRPr="00627DC2">
        <w:rPr>
          <w:sz w:val="8"/>
        </w:rPr>
        <w:t xml:space="preserve">Many </w:t>
      </w:r>
      <w:r w:rsidRPr="00826C45">
        <w:rPr>
          <w:rStyle w:val="StyleUnderline"/>
        </w:rPr>
        <w:t>environmentalists say the time to create marine no-take areas is now</w:t>
      </w:r>
      <w:r w:rsidRPr="00627DC2">
        <w:rPr>
          <w:sz w:val="8"/>
        </w:rPr>
        <w:t xml:space="preserve">, before these fleets start increasing their fishing effort in the Pacific. Bush’s latest reserves in the Central Pacific include the islands of Howland, Baker, Palmyra, Johnston, Jarvis, Wake and Kingman Reef, making up the 215,000 sq km Pacific Remote Islands Marine National Monument, along with the 35,000 sq km Rose Island Marine National Monument, just east of Pago Pago. In the Western Pacific, it involves a small area around the northern-most Mariana Islands. If the Obama administration extends the monuments to the full EEZs, marine biologists like Steve Gaines say that added to the Phoenix Islands Protected Area and the Nauru Agreement no-take pockets of international waters, the measure could have some effect on the tuna stocks that provide income for many Pacific nations. “Usually the effect of marine protected areas on fish like tuna that travel all over the ocean is marginal,” says Gaines, an authority on marine reserves who heads the Marine Science Institute at the University of California at Santa Barbara. “But if these multiple reserves are big enough, you could see increases in their populations.” John Hampton, the Oceanic Fisheries Program Manager at the Secretariat of the Pacific community, says that to be effective, marine protected areas need to go in tandem with reduced fishing outside those areas if the actual catch is to be reduced—something that the Nauru Agreement accomplishes by restricting fishing in the EEZs of its members as its bans its licensees from fishing in the high-seas pockets. </w:t>
      </w:r>
      <w:r w:rsidRPr="00675148">
        <w:rPr>
          <w:rStyle w:val="StyleUnderline"/>
        </w:rPr>
        <w:t>Ironically, the most significant opposition to extending the monuments</w:t>
      </w:r>
      <w:r w:rsidRPr="00627DC2">
        <w:rPr>
          <w:sz w:val="8"/>
        </w:rPr>
        <w:t xml:space="preserve"> to the full EEZs of the 11 islands had nothing to do with fishing: it </w:t>
      </w:r>
      <w:r w:rsidRPr="00826C45">
        <w:rPr>
          <w:rStyle w:val="StyleUnderline"/>
        </w:rPr>
        <w:t>came from the US Navy</w:t>
      </w:r>
      <w:r w:rsidRPr="00627DC2">
        <w:rPr>
          <w:sz w:val="8"/>
        </w:rPr>
        <w:t xml:space="preserve">. Even though Bush specified in a memorandum last August that the monument designation “should not limit the department of defense from carrying out its mission” in the Pacific, senior Pentagon officials expressed concern that it could lead to future restrictions on their ability to carry out their tasks. They cited lawsuits restricting the use of active sonar, which injures whales and dolphins that arose from Bush’s designation of the Northwestern Hawaiian Islands monument two years ago. “Without the Navy, I think the monuments would have been a lot bigger,” said one environmentalist. </w:t>
      </w:r>
      <w:r w:rsidRPr="00826C45">
        <w:rPr>
          <w:rStyle w:val="StyleUnderline"/>
        </w:rPr>
        <w:t>Then came opposition from recreational fishers. Eight organizations representing them urged Bush not to ban recreational fishing</w:t>
      </w:r>
      <w:r w:rsidRPr="00627DC2">
        <w:rPr>
          <w:sz w:val="8"/>
        </w:rPr>
        <w:t xml:space="preserve"> in any of the monuments, even though virtually none is taking place there or is likely to take place there in the foreseeable future because of their remote locations—with the exception of Palmyra, which hosts a few dozen fishermen a year. “We do not support any unnecessary closures to recreational fishing unless there is a scientific determination that shows recreational fishing is harming the ecosystem,” said Patty Doerr of the American Sportfishing Association. She added that the only way for a closure to be justified in the Pacific areas would be for recreational fishing to be introduced and for it to demonstrably harm the environment. The new set of closed areas will have little immediate effect: Hawaii’s 123 long-liners were spending less than 5 percent of their time there, NOAA figures show, and the waters off the northernmost Marianas, which have few tuna, are not fished at all. But that did not prevent </w:t>
      </w:r>
      <w:r w:rsidRPr="00675148">
        <w:rPr>
          <w:rStyle w:val="StyleUnderline"/>
        </w:rPr>
        <w:t>aggressive pushback from</w:t>
      </w:r>
      <w:r w:rsidRPr="00627DC2">
        <w:rPr>
          <w:sz w:val="8"/>
        </w:rPr>
        <w:t xml:space="preserve"> Pacific marine conservationists’ old nemesis, </w:t>
      </w:r>
      <w:r w:rsidRPr="00675148">
        <w:rPr>
          <w:rStyle w:val="StyleUnderline"/>
        </w:rPr>
        <w:t>the Western Pacific Regional Fishery Management Council, a federal agency whose</w:t>
      </w:r>
      <w:r w:rsidRPr="00627DC2">
        <w:rPr>
          <w:sz w:val="8"/>
        </w:rPr>
        <w:t xml:space="preserve"> executive director, Kitty Simonds, has </w:t>
      </w:r>
      <w:r w:rsidRPr="00675148">
        <w:rPr>
          <w:rStyle w:val="StyleUnderline"/>
        </w:rPr>
        <w:t>fought restrictions on fishing for three decades</w:t>
      </w:r>
      <w:r w:rsidRPr="00627DC2">
        <w:rPr>
          <w:sz w:val="8"/>
        </w:rPr>
        <w:t xml:space="preserve">. Wespac is tasked with protecting the interests of fishing companies as well as insuring that these interests don’t reduce fish stocks, but it has presided over the rapid collapse of lobster stocks in the Northwestern Hawaiian Islands and a steep decline in the fish stocks of the Main Hawaiian Islands. It has </w:t>
      </w:r>
      <w:r w:rsidRPr="00675148">
        <w:rPr>
          <w:rStyle w:val="StyleUnderline"/>
        </w:rPr>
        <w:t>even encouraged the issuance of commercial bottom-fishing and lobster-fishing permits in</w:t>
      </w:r>
      <w:r w:rsidRPr="00627DC2">
        <w:rPr>
          <w:sz w:val="8"/>
        </w:rPr>
        <w:t xml:space="preserve"> the </w:t>
      </w:r>
      <w:r w:rsidRPr="00675148">
        <w:rPr>
          <w:rStyle w:val="StyleUnderline"/>
        </w:rPr>
        <w:t>National Wildlife Refuges</w:t>
      </w:r>
      <w:r w:rsidRPr="00627DC2">
        <w:rPr>
          <w:sz w:val="8"/>
        </w:rPr>
        <w:t xml:space="preserve"> of Baker, Howland, Kingman, Jarvis, Johnston and Palmyra, in violation of federal laws, says Jim Maragos, a veteran Fish and Wildlife Service scientist. In Saipan, where tourism and the garment industry are in free-fall, a pro-monument petition attracted 6000 signatures and the Hotel Association and the Chamber of Commerce endorsed turning the waters around the three northernmost islands—Maug, Asuncion and Uracus—into a marine national monument. “Almost no one is able to enjoy these islands at this time,” wrote Lynn Knight, chairwoman of the association, in a letter to Bush, while monument status would “boost the local economy in promoting ecotourism”. In contrast, the governor and most of the legislature have voiced their opposition to what they call “The Pew Monument” in language that strikingly resembles Wespac’s. “The opposition was led by Wespac in every regard,” said Rick Gaffney, a former Wespac council member. “Without Wespac,” added Andrew Salas, a former Marianas legislator, “the opposition would have been minimal. There would have been a bit of grumbling because relations between the Marianas government and the federal government are pretty bad these days, but that’s it, because the overwhelming majority of the people support the monument.” Wespac is under investigation by the US General Accountability Office and the Inspector General of the Commerce Department for suspected illegal lobbying. In a letter to Bush that received wide publicity in Saipan, Aha Kiole, an organisation essentially created by Wespac to prevent marine reserves from being created in Hawaii, accused the president of having created the Northwestern Hawaiian Islands reserve “without the participation of the Native Hawaiian people,” all of whom feel “anger, trepidation and despair” whenever the monument “is mentioned.” Although more than 100 hearings were held on the issue over six years, the letter asserts that most Hawaiians “did not know that the Pew Foundation was planning to take three-fourths of Hawaiian lands and make it into a monument.” (In fact, the total land area of the ten-islet monument is 13 sq km, while the rest of Hawaii totals 16,635sq km). The Marianas monument, the letter continued, “will take an integral part of the Marianas culture away from the native people—with no hope of ever getting this part of their heritage back”. Like all federal agencies, Wespac is barred from spending federal funds to lobby the legislative branches of state and federal government. The General Accounting Office, the investigative arm of Congress, and the Inspector General of the Commerce Department are currently both investigating allegations that Wespac lobbied the US Congress and the Hawaii legislature to push its pro-fishing, anti-conservation agenda, notably in creating Aha Kiole. In Saipan, much of the political elite has ties to Wespac. The governor’s chief of staff, Ray Mafnas, is a senior, unsalaried Wespac official who collects over US$600 a day every time he travels for Wespac. Arnold Palacios, Speaker of the House, is a former member of the Wespac council. He wrote in a letter to Bush that the “loss of control over such a vast area of land and water is an assault on the traditions and culture of the islands.” The representative Speaker Palacios appointed as chairman of the House Federal Relations Committee, Representative Diego Benavente, is a former lieutenant governor who is running for governor. He engineered the approval of two He was president of the Saipan Fishermen’s Association in 2005 when it got a US$150,000 grant from Wespac to rent and equip a store to sell its members’ catch. But this past December, the Marianas Variety reported that the store had closed two months after it opened because of unexpected expenses “like utilities, rent, and salaries.” Benavente was quoted as saying: “We ran out of money, basically.” Valentin Taisakan, the mayor of the Northern Islands Municipality, which lies south of the three islands designated as a monument by Bush in January, also wrote to Bush in opposition to the monument. Taisakan, who lives in Saipan, received a US$90,000 Wespac grant to create a fishing base in his remote municipality, but the base never opened, according to Saipan sources. In another letter to Bush opposing the designation, Juan Borja Tudela, the mayor of Saipan, where most of the Marianas’ 65,000 people live, said the monument waters should be left under the control of Wespac, which he called “much more sensitive to the Pacific Islanders’ way of life.” Wespac’s vice-chairman, Manny Duenas, head of a fishermen’s group in Guam, went further in his own letter to Bush. “The taking of our marine resources may be construed as being no different than cattle rustling” and it would “serve as a springboard to ensure the cultural genocide of a people,” he wrote. </w:t>
      </w:r>
      <w:r w:rsidRPr="00826C45">
        <w:rPr>
          <w:rStyle w:val="StyleUnderline"/>
        </w:rPr>
        <w:t>The result of all this opposition</w:t>
      </w:r>
      <w:r w:rsidRPr="00675148">
        <w:rPr>
          <w:u w:val="single"/>
        </w:rPr>
        <w:t>,</w:t>
      </w:r>
      <w:r w:rsidRPr="00627DC2">
        <w:rPr>
          <w:sz w:val="8"/>
        </w:rPr>
        <w:t xml:space="preserve"> and of negotiations between James Connaughton, Bush’s environmental adviser, and Gov. Benigno Fitial, </w:t>
      </w:r>
      <w:r w:rsidRPr="00826C45">
        <w:rPr>
          <w:rStyle w:val="StyleUnderline"/>
        </w:rPr>
        <w:t>was a</w:t>
      </w:r>
      <w:r w:rsidRPr="00627DC2">
        <w:rPr>
          <w:sz w:val="8"/>
        </w:rPr>
        <w:t xml:space="preserve"> Marianas marine </w:t>
      </w:r>
      <w:r w:rsidRPr="00826C45">
        <w:rPr>
          <w:rStyle w:val="Emphasis"/>
        </w:rPr>
        <w:t>reserve truncated into three segments, all falling far short of the goals</w:t>
      </w:r>
      <w:r w:rsidRPr="00675148">
        <w:rPr>
          <w:u w:val="single"/>
        </w:rPr>
        <w:t xml:space="preserve"> </w:t>
      </w:r>
      <w:r w:rsidRPr="00627DC2">
        <w:rPr>
          <w:sz w:val="8"/>
        </w:rPr>
        <w:t>articulated by its proponents: • The Islands Unit around Maug, Asuncion and Uracus is only 42,500 sq km instead of the 300,000 sq km proposed by Lubchenco and Pew; • The Marianas Trench unit is 205,000 sq km, but it only protects the seabed and does not restrict fishing. The trench’s bottom fauna, including bacteria that are the oldest forms of life on earth, depends on “rain” of nutrients from the surface area for food. • The third component is a collection of 21 volcanic vents spewing bubbles and lava of great scientific interest. But since the area protected for each vent is just over a square kilometre and some volcanoes have calderas up to 10 km across, the protection appears to be meaningless, specialists say.</w:t>
      </w:r>
    </w:p>
    <w:p w14:paraId="4AC9DD65" w14:textId="2FEBC590" w:rsidR="004D3865" w:rsidRPr="00394BD3" w:rsidRDefault="00826C45" w:rsidP="004D3865">
      <w:pPr>
        <w:pStyle w:val="Heading4"/>
        <w:rPr>
          <w:rFonts w:cs="Times New Roman"/>
        </w:rPr>
      </w:pPr>
      <w:r>
        <w:rPr>
          <w:rFonts w:cs="Times New Roman"/>
        </w:rPr>
        <w:t>Fending off those opposing interests costs PC</w:t>
      </w:r>
    </w:p>
    <w:p w14:paraId="3D3F3D24" w14:textId="77777777" w:rsidR="004D3865" w:rsidRPr="00394BD3" w:rsidRDefault="004D3865" w:rsidP="004D3865">
      <w:r w:rsidRPr="00394BD3">
        <w:rPr>
          <w:rStyle w:val="Style13ptBold"/>
        </w:rPr>
        <w:t>Biggs 16</w:t>
      </w:r>
      <w:r w:rsidRPr="00394BD3">
        <w:t xml:space="preserve">, was born in Namibia and grew up there and in South Africa’s Kruger National Park.  From his days as a university undergraduate in South Africa he has worked at the interface of science and conservation policy and practice. He focuses on developing partnerships between researchers and NGOs (including the IUCN, WWF, and the IIED), governments, and the private sector to conduct science that informs the development of conservation actions and policies for the complex challenges of the Anthropocene. He completed his PhD at the Centre of Excellence for Coral Reef Studies at James Cook University in 2011 on the resilience of coral reef tourism to global change and crises(Duan, et al, “Potential Synergies between Nature-Based Tourism and Sustainable Use of Marine Resources: Insights from Dive Tourism in Territorial User Rights for Fisheries in Chile,” </w:t>
      </w:r>
      <w:r w:rsidRPr="005944DA">
        <w:rPr>
          <w:i/>
          <w:iCs/>
        </w:rPr>
        <w:t>PLoS One</w:t>
      </w:r>
      <w:r w:rsidRPr="00394BD3">
        <w:t>, Mar 29;11(3):e0148862. doi: 10.1371/journal.pone.0148862)</w:t>
      </w:r>
      <w:r>
        <w:t>/</w:t>
      </w:r>
      <w:r w:rsidRPr="00394BD3">
        <w:t>/BB</w:t>
      </w:r>
    </w:p>
    <w:p w14:paraId="3E195290" w14:textId="77777777" w:rsidR="004D3865" w:rsidRPr="00394BD3" w:rsidRDefault="004D3865" w:rsidP="004D3865"/>
    <w:p w14:paraId="6C8138E6" w14:textId="77777777" w:rsidR="004D3865" w:rsidRPr="00394BD3" w:rsidRDefault="004D3865" w:rsidP="004D3865">
      <w:r w:rsidRPr="00394BD3">
        <w:t xml:space="preserve">Trade-offs </w:t>
      </w:r>
      <w:r w:rsidRPr="00394BD3">
        <w:rPr>
          <w:rStyle w:val="StyleUnderline"/>
        </w:rPr>
        <w:t>in LMPA management</w:t>
      </w:r>
    </w:p>
    <w:p w14:paraId="3470C08C" w14:textId="77777777" w:rsidR="004D3865" w:rsidRPr="00394BD3" w:rsidRDefault="004D3865" w:rsidP="004D3865">
      <w:r w:rsidRPr="00394BD3">
        <w:rPr>
          <w:rStyle w:val="StyleUnderline"/>
        </w:rPr>
        <w:t>We found</w:t>
      </w:r>
      <w:r w:rsidRPr="00394BD3">
        <w:t xml:space="preserve"> the typology of </w:t>
      </w:r>
      <w:r w:rsidRPr="00394BD3">
        <w:rPr>
          <w:rStyle w:val="StyleUnderline"/>
        </w:rPr>
        <w:t>trade-offs</w:t>
      </w:r>
      <w:r w:rsidRPr="00394BD3">
        <w:t xml:space="preserve"> [23] to be useful in conceptualizing and assessing trade-offs between different ecological resources (supply trade-offs), trade-offs between ecological resource conditions and the well-being of resource users (supply-demand trade-offs), and trade-offs between the well-being outcomes of different resource users (demand trade-offs). Scrutinizing these potential trade-off relationships enables a nuanced understanding of the complexities of who and what benefits from LMPAs. We suggest that </w:t>
      </w:r>
      <w:r w:rsidRPr="00394BD3">
        <w:rPr>
          <w:rStyle w:val="StyleUnderline"/>
        </w:rPr>
        <w:t>LMPAs planners</w:t>
      </w:r>
      <w:r w:rsidRPr="00394BD3">
        <w:t xml:space="preserve"> and managers </w:t>
      </w:r>
      <w:r w:rsidRPr="00394BD3">
        <w:rPr>
          <w:rStyle w:val="StyleUnderline"/>
        </w:rPr>
        <w:t>should consider trade-offs that are likely to occur</w:t>
      </w:r>
      <w:r w:rsidRPr="00394BD3">
        <w:t xml:space="preserve"> and look to monitor across a range of social and ecological outcomes so that any negative impacts can be foreseen and managed. We found evidence of all three types of trade-offs in our sample of 12 LMPAs, highlighting the importance of considering and mitigating trade-offs where possible. Much like smaller MPAs, supply-demand trade-offs were observed frequently as managers face challenges in balancing fisheries catches (and hence impacts on fishers) with the long-term sustainability of fish stocks. These types of trade-offs tend to develop when policymakers prioritize conservation at the expense of the well-being of user groups [53, 54], or alternatively, allow resources to decline in order to maintain or enhance the social and economic well-being of user groups [34, 55]. However, it has also been noted that such trade-offs may be short in duration [56] as fish stocks either recover and contribute to ‘win-win’ outcomes, or continue to decline with subsequent impacts on the well-being of user groups (i.e. ‘lose-lose’ outcomes). In fact, LMPAs may be more susceptible to supply-demand trade-offs if fishers face difficulties in accessing the spill-over benefits that commonly develop in smaller MPAs [57–59]. Supply-demand trade-offs involving tourism and their consequent disturbance of marine vertebrates have also been observed in smaller MPAs [60, 61]. Although tourists appear to have had a limited impact on outcomes in our sample of LMPAs, tourism can be a contributor to conservation [62], but there are growing concerns about the potential impacts of increases in marine tourism, particularly in remote areas [63]. Supply trade-offs between resources and demand trade-offs between user groups have typically received less attention in the conservation literature than supply-demand trade-offs. Nonetheless, our study suggests that such trade-offs are salient </w:t>
      </w:r>
      <w:r w:rsidRPr="00394BD3">
        <w:rPr>
          <w:rStyle w:val="StyleUnderline"/>
        </w:rPr>
        <w:t>in</w:t>
      </w:r>
      <w:r w:rsidRPr="00394BD3">
        <w:t xml:space="preserve"> the context of </w:t>
      </w:r>
      <w:r w:rsidRPr="00394BD3">
        <w:rPr>
          <w:rStyle w:val="StyleUnderline"/>
        </w:rPr>
        <w:t>LMPAs</w:t>
      </w:r>
      <w:r w:rsidRPr="00394BD3">
        <w:t xml:space="preserve">. First, supply trade-offs among resources appeared to develop when </w:t>
      </w:r>
      <w:r w:rsidRPr="00394BD3">
        <w:rPr>
          <w:rStyle w:val="StyleUnderline"/>
        </w:rPr>
        <w:t>managers faced</w:t>
      </w:r>
      <w:r w:rsidRPr="00394BD3">
        <w:t xml:space="preserve"> decisions about how to allocate </w:t>
      </w:r>
      <w:r w:rsidRPr="00394BD3">
        <w:rPr>
          <w:rStyle w:val="Emphasis"/>
        </w:rPr>
        <w:t>limited</w:t>
      </w:r>
      <w:r w:rsidRPr="00394BD3">
        <w:t xml:space="preserve"> resources (time, effort, </w:t>
      </w:r>
      <w:r w:rsidRPr="00394BD3">
        <w:rPr>
          <w:rStyle w:val="Emphasis"/>
        </w:rPr>
        <w:t>political capital</w:t>
      </w:r>
      <w:r w:rsidRPr="00394BD3">
        <w:t xml:space="preserve">) among different ecological resources. For instance, managers in the Galapagos Marine Reserve appear to have allowed the collapse of brown sea cucumber in order to maintain support for broader conservation initiatives. Supply trade-offs in smaller MPAs, meanwhile, often involve endangered species, which are neglected by managers because of the size and scope of the conservation challenge [33]. Indeed, </w:t>
      </w:r>
      <w:r w:rsidRPr="00394BD3">
        <w:rPr>
          <w:rStyle w:val="StyleUnderline"/>
        </w:rPr>
        <w:t>many endangered species are highly sensitive to incidental take (bycatch) as a non-target species, in both industrial</w:t>
      </w:r>
      <w:r w:rsidRPr="00394BD3">
        <w:t xml:space="preserve"> [64] </w:t>
      </w:r>
      <w:r w:rsidRPr="00394BD3">
        <w:rPr>
          <w:rStyle w:val="StyleUnderline"/>
        </w:rPr>
        <w:t>and small-scale fisheries</w:t>
      </w:r>
      <w:r w:rsidRPr="00394BD3">
        <w:t xml:space="preserve"> [65], </w:t>
      </w:r>
      <w:r w:rsidRPr="00394BD3">
        <w:rPr>
          <w:rStyle w:val="StyleUnderline"/>
        </w:rPr>
        <w:t>making it difficult to avoid impacts without affecting the well-being of fishers</w:t>
      </w:r>
      <w:r w:rsidRPr="00394BD3">
        <w:t xml:space="preserve">. Second, demand trade-offs between user groups also occurred in the Galapagos Marine Reserve, where tourism interests have generally benefited at the expense of fishers, problems which have also been found in smaller MPAs [66–68]. Finally, although we found evidence of all three types of trade-offs within LMPAs, we also found divergent outcomes, which appear to be driven by larger-scale social, economic, and ecological drivers, such as international market pressures, international treaties, land-based activities, and climate change. Thus, </w:t>
      </w:r>
      <w:r w:rsidRPr="00394BD3">
        <w:rPr>
          <w:rStyle w:val="StyleUnderline"/>
        </w:rPr>
        <w:t>in accessing trade-offs in a management context, it is critical to be cognisant of the potential of divergent outcomes</w:t>
      </w:r>
      <w:r w:rsidRPr="00394BD3">
        <w:t>.</w:t>
      </w:r>
    </w:p>
    <w:p w14:paraId="0B88A143" w14:textId="36F057AC" w:rsidR="00131601" w:rsidRPr="00394BD3" w:rsidRDefault="00F81A66" w:rsidP="00F81A66">
      <w:pPr>
        <w:pStyle w:val="Heading3"/>
        <w:rPr>
          <w:rFonts w:cs="Times New Roman"/>
        </w:rPr>
      </w:pPr>
      <w:r w:rsidRPr="00394BD3">
        <w:rPr>
          <w:rFonts w:cs="Times New Roman"/>
        </w:rPr>
        <w:t>L---Dams---C</w:t>
      </w:r>
      <w:r w:rsidR="00D37890" w:rsidRPr="00394BD3">
        <w:rPr>
          <w:rFonts w:cs="Times New Roman"/>
        </w:rPr>
        <w:t>A</w:t>
      </w:r>
      <w:r w:rsidRPr="00394BD3">
        <w:rPr>
          <w:rFonts w:cs="Times New Roman"/>
        </w:rPr>
        <w:t>T</w:t>
      </w:r>
    </w:p>
    <w:p w14:paraId="67A0C138" w14:textId="77777777" w:rsidR="00131601" w:rsidRPr="00394BD3" w:rsidRDefault="00131601" w:rsidP="00131601"/>
    <w:p w14:paraId="1D217749" w14:textId="77777777" w:rsidR="00131601" w:rsidRPr="00394BD3" w:rsidRDefault="00131601" w:rsidP="00131601">
      <w:pPr>
        <w:pStyle w:val="Heading4"/>
        <w:rPr>
          <w:rFonts w:cs="Times New Roman"/>
        </w:rPr>
      </w:pPr>
      <w:r w:rsidRPr="00394BD3">
        <w:rPr>
          <w:rFonts w:cs="Times New Roman"/>
        </w:rPr>
        <w:t>The plan will face initial backlash</w:t>
      </w:r>
    </w:p>
    <w:p w14:paraId="27E9DB40" w14:textId="233BE962" w:rsidR="00131601" w:rsidRPr="00394BD3" w:rsidRDefault="00131601" w:rsidP="00131601">
      <w:r w:rsidRPr="00394BD3">
        <w:rPr>
          <w:rStyle w:val="Style13ptBold"/>
        </w:rPr>
        <w:t>Workman, 7</w:t>
      </w:r>
      <w:r w:rsidRPr="00394BD3">
        <w:t xml:space="preserve"> --- adviser and consultant on water and natural resources issues to governmental and nongovernmental organizations, including the World Commission on Dams (FALL 2007, JAMES G. WORKMAN, “How to Fix Our Dam Problems; Thousands of aging dams should be repaired or destroyed, at a cost of billions. A cap-and-trade policy could speed the process and help pay the bills,” </w:t>
      </w:r>
      <w:hyperlink r:id="rId38" w:history="1">
        <w:r w:rsidRPr="00394BD3">
          <w:rPr>
            <w:rStyle w:val="Hyperlink"/>
          </w:rPr>
          <w:t>https://issues.org/workman-water-crisis-drought-fix-dams/</w:t>
        </w:r>
      </w:hyperlink>
      <w:r w:rsidRPr="00394BD3">
        <w:t>, JMP)</w:t>
      </w:r>
    </w:p>
    <w:p w14:paraId="4C7520E1" w14:textId="77777777" w:rsidR="00394BD3" w:rsidRPr="00394BD3" w:rsidRDefault="00394BD3" w:rsidP="00131601"/>
    <w:p w14:paraId="518CF4C6" w14:textId="77777777" w:rsidR="00131601" w:rsidRPr="00394BD3" w:rsidRDefault="00131601" w:rsidP="00131601">
      <w:r w:rsidRPr="00394BD3">
        <w:t>A CAP-AND-TRADE SCENARIO</w:t>
      </w:r>
    </w:p>
    <w:p w14:paraId="2797378F" w14:textId="77777777" w:rsidR="00131601" w:rsidRPr="00394BD3" w:rsidRDefault="00131601" w:rsidP="00131601">
      <w:r w:rsidRPr="00394BD3">
        <w:rPr>
          <w:rStyle w:val="StyleUnderline"/>
        </w:rPr>
        <w:t>Suppose</w:t>
      </w:r>
      <w:r w:rsidRPr="00394BD3">
        <w:t xml:space="preserve">, for example, </w:t>
      </w:r>
      <w:r w:rsidRPr="00394BD3">
        <w:rPr>
          <w:rStyle w:val="StyleUnderline"/>
        </w:rPr>
        <w:t>that a worried governor determines to cap at one-third below current levels all state dam effects: methane emissions, sedimentation rates, evaporative losses, aquatic species declines, habitat fragmentations, artificial warming, reduced oxygen content, and number of downstream safety hazards. He</w:t>
      </w:r>
      <w:r w:rsidRPr="00394BD3">
        <w:t xml:space="preserve"> wants these reductions to happen within seven years and </w:t>
      </w:r>
      <w:r w:rsidRPr="00394BD3">
        <w:rPr>
          <w:rStyle w:val="StyleUnderline"/>
        </w:rPr>
        <w:t>is rigorous in enforcing the ceiling</w:t>
      </w:r>
      <w:r w:rsidRPr="00394BD3">
        <w:t xml:space="preserve">. That’s the stick, but </w:t>
      </w:r>
      <w:r w:rsidRPr="00394BD3">
        <w:rPr>
          <w:rStyle w:val="StyleUnderline"/>
        </w:rPr>
        <w:t>here’s the carrot: He would allow dam owners to decide how to get under that ceiling on their own</w:t>
      </w:r>
      <w:r w:rsidRPr="00394BD3">
        <w:t>.</w:t>
      </w:r>
    </w:p>
    <w:p w14:paraId="6F3B2471" w14:textId="77777777" w:rsidR="00131601" w:rsidRPr="00394BD3" w:rsidRDefault="00131601" w:rsidP="00131601">
      <w:r w:rsidRPr="00394BD3">
        <w:rPr>
          <w:rStyle w:val="StyleUnderline"/>
        </w:rPr>
        <w:t xml:space="preserve">At first, dam owners and operators, public as well as private, could reliably be </w:t>
      </w:r>
      <w:r w:rsidRPr="00394BD3">
        <w:rPr>
          <w:rStyle w:val="Emphasis"/>
        </w:rPr>
        <w:t>expected to howl</w:t>
      </w:r>
      <w:r w:rsidRPr="00394BD3">
        <w:rPr>
          <w:rStyle w:val="StyleUnderline"/>
        </w:rPr>
        <w:t>.</w:t>
      </w:r>
      <w:r w:rsidRPr="00394BD3">
        <w:t xml:space="preserve"> </w:t>
      </w:r>
      <w:r w:rsidRPr="00394BD3">
        <w:rPr>
          <w:rStyle w:val="StyleUnderline"/>
        </w:rPr>
        <w:t xml:space="preserve">They </w:t>
      </w:r>
      <w:r w:rsidRPr="00394BD3">
        <w:rPr>
          <w:rStyle w:val="Emphasis"/>
        </w:rPr>
        <w:t>would label the policy environmentally extreme</w:t>
      </w:r>
      <w:r w:rsidRPr="00394BD3">
        <w:rPr>
          <w:rStyle w:val="StyleUnderline"/>
        </w:rPr>
        <w:t xml:space="preserve"> and say it was sacrificing water storage, energy, food, and flood control</w:t>
      </w:r>
      <w:r w:rsidRPr="00394BD3">
        <w:t>. But eventually, innovative dam owners and operators would see the policy for what it really is: a flexible and long-overdue opportunity with built-in incentives to become efficient and even to realize higher returns on existing idle capital. They would seize a chance to transform those fixed liabilities into liquid assets.</w:t>
      </w:r>
    </w:p>
    <w:p w14:paraId="4AF1E56E" w14:textId="77777777" w:rsidR="00131601" w:rsidRPr="00394BD3" w:rsidRDefault="00131601" w:rsidP="00131601"/>
    <w:p w14:paraId="3CFB99D5" w14:textId="635511AF" w:rsidR="00131601" w:rsidRPr="00394BD3" w:rsidRDefault="00F81A66" w:rsidP="00131601">
      <w:pPr>
        <w:pStyle w:val="Heading3"/>
        <w:rPr>
          <w:rFonts w:cs="Times New Roman"/>
        </w:rPr>
      </w:pPr>
      <w:r w:rsidRPr="00394BD3">
        <w:rPr>
          <w:rFonts w:cs="Times New Roman"/>
        </w:rPr>
        <w:t>L---Dams---Removal</w:t>
      </w:r>
    </w:p>
    <w:p w14:paraId="1B49574C" w14:textId="77777777" w:rsidR="00131601" w:rsidRPr="00394BD3" w:rsidRDefault="00131601" w:rsidP="00131601"/>
    <w:p w14:paraId="67A6CD0F" w14:textId="77777777" w:rsidR="00131601" w:rsidRPr="00394BD3" w:rsidRDefault="00131601" w:rsidP="00131601">
      <w:pPr>
        <w:pStyle w:val="Heading4"/>
        <w:rPr>
          <w:rFonts w:cs="Times New Roman"/>
        </w:rPr>
      </w:pPr>
      <w:r w:rsidRPr="00394BD3">
        <w:rPr>
          <w:rFonts w:cs="Times New Roman"/>
        </w:rPr>
        <w:t>Removing federal dams requires congress --- passage will be time consuming and can’t be part of the infrastructure bill</w:t>
      </w:r>
    </w:p>
    <w:p w14:paraId="0515991C" w14:textId="77777777" w:rsidR="00131601" w:rsidRPr="00394BD3" w:rsidRDefault="00131601" w:rsidP="00131601">
      <w:pPr>
        <w:pStyle w:val="ListParagraph"/>
        <w:numPr>
          <w:ilvl w:val="0"/>
          <w:numId w:val="11"/>
        </w:numPr>
      </w:pPr>
      <w:r w:rsidRPr="00394BD3">
        <w:t>Can’t be included in the infrastructure bill</w:t>
      </w:r>
    </w:p>
    <w:p w14:paraId="289F86CA" w14:textId="447B2E21" w:rsidR="00131601" w:rsidRPr="00394BD3" w:rsidRDefault="00131601" w:rsidP="00131601">
      <w:r w:rsidRPr="00394BD3">
        <w:rPr>
          <w:rStyle w:val="Style13ptBold"/>
        </w:rPr>
        <w:t>Crossley, 21</w:t>
      </w:r>
      <w:r w:rsidRPr="00394BD3">
        <w:t xml:space="preserve"> (April 2021, Trista Crossley, “Who has final say? Only Congress can authorize breaching the lower Snake River dams,” </w:t>
      </w:r>
      <w:hyperlink r:id="rId39" w:history="1">
        <w:r w:rsidRPr="00394BD3">
          <w:rPr>
            <w:rStyle w:val="Hyperlink"/>
          </w:rPr>
          <w:t>https://wheatlife.org/p_0421_Simpson_authorization.html</w:t>
        </w:r>
      </w:hyperlink>
      <w:r w:rsidRPr="00394BD3">
        <w:t>, JMP)</w:t>
      </w:r>
    </w:p>
    <w:p w14:paraId="44A59263" w14:textId="77777777" w:rsidR="00394BD3" w:rsidRPr="00394BD3" w:rsidRDefault="00394BD3" w:rsidP="00131601"/>
    <w:p w14:paraId="0B02AF07" w14:textId="77777777" w:rsidR="00131601" w:rsidRPr="00394BD3" w:rsidRDefault="00131601" w:rsidP="00131601">
      <w:r w:rsidRPr="00394BD3">
        <w:t xml:space="preserve">To anyone following the controversy about </w:t>
      </w:r>
      <w:r w:rsidRPr="00394BD3">
        <w:rPr>
          <w:rStyle w:val="StyleUnderline"/>
        </w:rPr>
        <w:t>the lower Snake River dams</w:t>
      </w:r>
      <w:r w:rsidRPr="00394BD3">
        <w:t xml:space="preserve">, it feels like judges hold a significant amount of sway over them. That raises the question, </w:t>
      </w:r>
      <w:r w:rsidRPr="00394BD3">
        <w:rPr>
          <w:rStyle w:val="StyleUnderline"/>
        </w:rPr>
        <w:t>does a judge have the authority to order the dams breached</w:t>
      </w:r>
      <w:r w:rsidRPr="00394BD3">
        <w:t xml:space="preserve">? The short answer is no, </w:t>
      </w:r>
      <w:r w:rsidRPr="00394BD3">
        <w:rPr>
          <w:rStyle w:val="StyleUnderline"/>
        </w:rPr>
        <w:t>only Congress can do that</w:t>
      </w:r>
      <w:r w:rsidRPr="00394BD3">
        <w:t>.</w:t>
      </w:r>
    </w:p>
    <w:p w14:paraId="01016980" w14:textId="77777777" w:rsidR="00131601" w:rsidRPr="00394BD3" w:rsidRDefault="00131601" w:rsidP="00131601">
      <w:r w:rsidRPr="00394BD3">
        <w:t xml:space="preserve">In the Columbia River System Operations Final Environmental Impact Statement released in 2020, </w:t>
      </w:r>
      <w:r w:rsidRPr="00394BD3">
        <w:rPr>
          <w:rStyle w:val="StyleUnderline"/>
        </w:rPr>
        <w:t>the U.S. Army Corps of Engineers</w:t>
      </w:r>
      <w:r w:rsidRPr="00394BD3">
        <w:t xml:space="preserve"> (Corps) </w:t>
      </w:r>
      <w:r w:rsidRPr="00394BD3">
        <w:rPr>
          <w:rStyle w:val="StyleUnderline"/>
        </w:rPr>
        <w:t>stated that “significant modifications to completed projects…</w:t>
      </w:r>
      <w:r w:rsidRPr="00394BD3">
        <w:rPr>
          <w:rStyle w:val="Emphasis"/>
        </w:rPr>
        <w:t>require authorization by Congress</w:t>
      </w:r>
      <w:r w:rsidRPr="00394BD3">
        <w:rPr>
          <w:rStyle w:val="StyleUnderline"/>
        </w:rPr>
        <w:t>.”</w:t>
      </w:r>
      <w:r w:rsidRPr="00394BD3">
        <w:t xml:space="preserve"> Because breaching one or more of the lower Snake River dams would result in major structural or operational changes, that action is considered a significant modification and would require congressional authorization, a lengthy, multistep process, said Kristin Meira, executive director of the Pacific Northwest Waterways Association (PNWA). PNWA is a nonprofit trade association of ports, businesses, public agencies and individuals who support navigation, energy, trade and economic development throughout the Pacific Northwest. Their members work closely with the Corps and advocate for funding to ensure federal navigation projects can operate safely and reliably.</w:t>
      </w:r>
    </w:p>
    <w:p w14:paraId="2E3911B1" w14:textId="77777777" w:rsidR="00131601" w:rsidRPr="00394BD3" w:rsidRDefault="00131601" w:rsidP="00131601">
      <w:r w:rsidRPr="00394BD3">
        <w:rPr>
          <w:rStyle w:val="StyleUnderline"/>
        </w:rPr>
        <w:t xml:space="preserve">Even legislation to breach the dams would likely </w:t>
      </w:r>
      <w:r w:rsidRPr="00394BD3">
        <w:rPr>
          <w:rStyle w:val="Emphasis"/>
        </w:rPr>
        <w:t>not have an easy or quick passage</w:t>
      </w:r>
      <w:r w:rsidRPr="00394BD3">
        <w:rPr>
          <w:rStyle w:val="StyleUnderline"/>
        </w:rPr>
        <w:t xml:space="preserve"> through Congress.</w:t>
      </w:r>
      <w:r w:rsidRPr="00394BD3">
        <w:t xml:space="preserve"> In the case of Rep. Mike Simpson’s (R-Idaho) proposal, Meira pointed out that one of the most challenging aspects of it is that many of the actions it proposes to take are essentially individual major policies or projects, and each of them would require significant study and review.</w:t>
      </w:r>
    </w:p>
    <w:p w14:paraId="5E688400" w14:textId="77777777" w:rsidR="00131601" w:rsidRPr="00394BD3" w:rsidRDefault="00131601" w:rsidP="00131601">
      <w:r w:rsidRPr="00394BD3">
        <w:t xml:space="preserve"> “Most of them (the policies and projects) would require essentially </w:t>
      </w:r>
      <w:r w:rsidRPr="00394BD3">
        <w:rPr>
          <w:rStyle w:val="StyleUnderline"/>
        </w:rPr>
        <w:t>a two-step process through Congress</w:t>
      </w:r>
      <w:r w:rsidRPr="00394BD3">
        <w:t xml:space="preserve">, meaning </w:t>
      </w:r>
      <w:r w:rsidRPr="00394BD3">
        <w:rPr>
          <w:rStyle w:val="StyleUnderline"/>
        </w:rPr>
        <w:t>authorization through one set of congressional committees</w:t>
      </w:r>
      <w:r w:rsidRPr="00394BD3">
        <w:t xml:space="preserve">, and if that process is successful, </w:t>
      </w:r>
      <w:r w:rsidRPr="00394BD3">
        <w:rPr>
          <w:rStyle w:val="StyleUnderline"/>
        </w:rPr>
        <w:t>then a whole separate process to go through appropriations to</w:t>
      </w:r>
      <w:r w:rsidRPr="00394BD3">
        <w:t xml:space="preserve"> actually </w:t>
      </w:r>
      <w:r w:rsidRPr="00394BD3">
        <w:rPr>
          <w:rStyle w:val="StyleUnderline"/>
        </w:rPr>
        <w:t>fund</w:t>
      </w:r>
      <w:r w:rsidRPr="00394BD3">
        <w:t xml:space="preserve"> new activities, meaning new policies and new projects,” she explained. </w:t>
      </w:r>
      <w:r w:rsidRPr="00394BD3">
        <w:rPr>
          <w:rStyle w:val="StyleUnderline"/>
        </w:rPr>
        <w:t>“That’s how it works for any modifications that are proposed for Corps of Engineers projects</w:t>
      </w:r>
      <w:r w:rsidRPr="00394BD3">
        <w:t>. That’s one of the things that makes the Corps the kind of agency that typically garners strong support for its projects, the very lengthy and methodical way in which the projects have to be pursued through that two-step process.”</w:t>
      </w:r>
    </w:p>
    <w:p w14:paraId="6A9CCB07" w14:textId="77777777" w:rsidR="00131601" w:rsidRPr="00394BD3" w:rsidRDefault="00131601" w:rsidP="00131601">
      <w:pPr>
        <w:rPr>
          <w:rStyle w:val="StyleUnderline"/>
        </w:rPr>
      </w:pPr>
      <w:r w:rsidRPr="00394BD3">
        <w:rPr>
          <w:rStyle w:val="StyleUnderline"/>
        </w:rPr>
        <w:t>All Corps’ projects are authorized through a bill called the Water Resources Development Act</w:t>
      </w:r>
      <w:r w:rsidRPr="00394BD3">
        <w:t xml:space="preserve"> (WRDA). WRDAs have been passed every two years since 2014; the last one was passed in December of 2020. Meira explained that before a project ever makes it into a WRDA, it is extensively studied and publicly reviewed. </w:t>
      </w:r>
      <w:r w:rsidRPr="00394BD3">
        <w:rPr>
          <w:rStyle w:val="StyleUnderline"/>
        </w:rPr>
        <w:t>And even if a project is proposed for a WRDA, there’s no assurances it will actually make it into the bill, get through the House and Senate and get signed by the president.</w:t>
      </w:r>
    </w:p>
    <w:p w14:paraId="1C25B798" w14:textId="77777777" w:rsidR="00131601" w:rsidRPr="00394BD3" w:rsidRDefault="00131601" w:rsidP="00131601">
      <w:r w:rsidRPr="00394BD3">
        <w:t xml:space="preserve">“I can say </w:t>
      </w:r>
      <w:r w:rsidRPr="00394BD3">
        <w:rPr>
          <w:rStyle w:val="StyleUnderline"/>
        </w:rPr>
        <w:t>there are many, many projects and other proposals that do go through WRDA bills but never garner support in the appropriations process</w:t>
      </w:r>
      <w:r w:rsidRPr="00394BD3">
        <w:t>, meaning Congress never decides to fund them,” she said.</w:t>
      </w:r>
    </w:p>
    <w:p w14:paraId="6E00F2D8" w14:textId="77777777" w:rsidR="00131601" w:rsidRPr="00394BD3" w:rsidRDefault="00131601" w:rsidP="00131601">
      <w:pPr>
        <w:rPr>
          <w:rStyle w:val="StyleUnderline"/>
        </w:rPr>
      </w:pPr>
      <w:r w:rsidRPr="00394BD3">
        <w:rPr>
          <w:rStyle w:val="StyleUnderline"/>
        </w:rPr>
        <w:t>And the likelihood that congressional authority to breach the dams might be included in another piece of legislation is slim.</w:t>
      </w:r>
    </w:p>
    <w:p w14:paraId="555427C9" w14:textId="51945398" w:rsidR="00131601" w:rsidRPr="00394BD3" w:rsidRDefault="00131601" w:rsidP="00131601">
      <w:pPr>
        <w:rPr>
          <w:u w:val="single"/>
        </w:rPr>
      </w:pPr>
      <w:r w:rsidRPr="00394BD3">
        <w:rPr>
          <w:rStyle w:val="StyleUnderline"/>
        </w:rPr>
        <w:t>“The idea that new construction or a major modification to an existing (Corps) project could be shuttled through an infrastructure package simply is not how the process in D.C. works,”</w:t>
      </w:r>
      <w:r w:rsidRPr="00394BD3">
        <w:t xml:space="preserve"> Meira said. </w:t>
      </w:r>
      <w:r w:rsidRPr="00394BD3">
        <w:rPr>
          <w:rStyle w:val="StyleUnderline"/>
        </w:rPr>
        <w:t>“The Corps of Engineers, they need to always refer back to</w:t>
      </w:r>
      <w:r w:rsidRPr="00394BD3">
        <w:t xml:space="preserve"> their authorities, meaning </w:t>
      </w:r>
      <w:r w:rsidRPr="00394BD3">
        <w:rPr>
          <w:rStyle w:val="StyleUnderline"/>
        </w:rPr>
        <w:t xml:space="preserve">what Congress has given them a permission slip to do. In this case, there is no permission slip. There is no blueprint to do what Congressman Simpson is proposing, so the first step is to actually try to do the blueprint, and that is a </w:t>
      </w:r>
      <w:r w:rsidRPr="00394BD3">
        <w:rPr>
          <w:rStyle w:val="Emphasis"/>
        </w:rPr>
        <w:t>years-long process.”</w:t>
      </w:r>
    </w:p>
    <w:p w14:paraId="18873060" w14:textId="77777777" w:rsidR="00131601" w:rsidRPr="00394BD3" w:rsidRDefault="00131601" w:rsidP="00131601"/>
    <w:p w14:paraId="5A7C3459" w14:textId="4257D313" w:rsidR="00131601" w:rsidRPr="00394BD3" w:rsidRDefault="00131601" w:rsidP="00F81A66">
      <w:pPr>
        <w:pStyle w:val="Heading4"/>
        <w:rPr>
          <w:rFonts w:cs="Times New Roman"/>
        </w:rPr>
      </w:pPr>
      <w:r w:rsidRPr="00394BD3">
        <w:rPr>
          <w:rFonts w:cs="Times New Roman"/>
        </w:rPr>
        <w:t>***Note when prepping file --- this describes Congressman Simpson’s bill that includes federal dam removal – it’s the basis for some of the claims in the Crossley ev</w:t>
      </w:r>
    </w:p>
    <w:p w14:paraId="69F120C2" w14:textId="77777777" w:rsidR="00131601" w:rsidRPr="00394BD3" w:rsidRDefault="00131601" w:rsidP="00131601">
      <w:pPr>
        <w:pStyle w:val="Heading4"/>
        <w:rPr>
          <w:rFonts w:cs="Times New Roman"/>
        </w:rPr>
      </w:pPr>
      <w:r w:rsidRPr="00394BD3">
        <w:rPr>
          <w:rFonts w:cs="Times New Roman"/>
        </w:rPr>
        <w:t>Even a “compromise bill” that include federal dam removal is controversial --- Simpson proves</w:t>
      </w:r>
    </w:p>
    <w:p w14:paraId="628297ED" w14:textId="77777777" w:rsidR="00131601" w:rsidRPr="00394BD3" w:rsidRDefault="00131601" w:rsidP="00131601">
      <w:r w:rsidRPr="00394BD3">
        <w:rPr>
          <w:rStyle w:val="Style13ptBold"/>
        </w:rPr>
        <w:t>Capital Press, 21</w:t>
      </w:r>
      <w:r w:rsidRPr="00394BD3">
        <w:t xml:space="preserve"> (Mar 25, 2021, Editorial, “Editorial: Simpson gains consensus on dam removal plan,” </w:t>
      </w:r>
      <w:hyperlink r:id="rId40" w:history="1">
        <w:r w:rsidRPr="00394BD3">
          <w:rPr>
            <w:rStyle w:val="Hyperlink"/>
          </w:rPr>
          <w:t>https://www.capitalpress.com/opinion/editorials/editorial-simpson-gains-consensus-on-dam-removal-plan/article_812fc1f4-8b2f-11eb-8630-0386395dc0f5.html</w:t>
        </w:r>
      </w:hyperlink>
      <w:r w:rsidRPr="00394BD3">
        <w:t>, JMP)</w:t>
      </w:r>
    </w:p>
    <w:p w14:paraId="470B5D0D" w14:textId="77777777" w:rsidR="00131601" w:rsidRPr="00394BD3" w:rsidRDefault="00131601" w:rsidP="00131601">
      <w:r w:rsidRPr="00394BD3">
        <w:t xml:space="preserve">In crafting his plan for the removal of the dams on the lower Snake River, Rep. Mike </w:t>
      </w:r>
      <w:r w:rsidRPr="00394BD3">
        <w:rPr>
          <w:rStyle w:val="StyleUnderline"/>
        </w:rPr>
        <w:t xml:space="preserve">Simpson has managed to </w:t>
      </w:r>
      <w:r w:rsidRPr="00394BD3">
        <w:rPr>
          <w:rStyle w:val="Emphasis"/>
        </w:rPr>
        <w:t>forge consensus</w:t>
      </w:r>
      <w:r w:rsidRPr="00394BD3">
        <w:rPr>
          <w:rStyle w:val="StyleUnderline"/>
        </w:rPr>
        <w:t xml:space="preserve"> between farm, shipping and environmental interests on his idea. </w:t>
      </w:r>
      <w:r w:rsidRPr="00394BD3">
        <w:rPr>
          <w:rStyle w:val="Emphasis"/>
        </w:rPr>
        <w:t>They all hate it.</w:t>
      </w:r>
    </w:p>
    <w:p w14:paraId="19FDA287" w14:textId="77777777" w:rsidR="00131601" w:rsidRPr="00394BD3" w:rsidRDefault="00131601" w:rsidP="00131601">
      <w:r w:rsidRPr="00394BD3">
        <w:t>Blessed are the peacemakers. They may be children of God, but often find surprisingly little support at home.</w:t>
      </w:r>
    </w:p>
    <w:p w14:paraId="3250D09D" w14:textId="77777777" w:rsidR="00131601" w:rsidRPr="00394BD3" w:rsidRDefault="00131601" w:rsidP="00131601">
      <w:r w:rsidRPr="00394BD3">
        <w:rPr>
          <w:rStyle w:val="StyleUnderline"/>
        </w:rPr>
        <w:t>Simpson</w:t>
      </w:r>
      <w:r w:rsidRPr="00394BD3">
        <w:t xml:space="preserve">, R-Idaho, has not proposed legislation, but on Feb. 7 </w:t>
      </w:r>
      <w:r w:rsidRPr="00394BD3">
        <w:rPr>
          <w:rStyle w:val="StyleUnderline"/>
        </w:rPr>
        <w:t xml:space="preserve">released a $33.5 billion concept for salmon recovery, which includes </w:t>
      </w:r>
      <w:r w:rsidRPr="00394BD3">
        <w:rPr>
          <w:rStyle w:val="Emphasis"/>
        </w:rPr>
        <w:t>removing</w:t>
      </w:r>
      <w:r w:rsidRPr="00394BD3">
        <w:rPr>
          <w:rStyle w:val="StyleUnderline"/>
        </w:rPr>
        <w:t xml:space="preserve"> the Lower Granite, Little Goose, Lower Monumental and Ice Harbor </w:t>
      </w:r>
      <w:r w:rsidRPr="00394BD3">
        <w:rPr>
          <w:rStyle w:val="Emphasis"/>
        </w:rPr>
        <w:t>dams on the lower Snake River</w:t>
      </w:r>
      <w:r w:rsidRPr="00394BD3">
        <w:t xml:space="preserve"> in 2030 and 2031.</w:t>
      </w:r>
    </w:p>
    <w:p w14:paraId="615FDA05" w14:textId="77777777" w:rsidR="00131601" w:rsidRPr="00394BD3" w:rsidRDefault="00131601" w:rsidP="00131601">
      <w:r w:rsidRPr="00394BD3">
        <w:rPr>
          <w:rStyle w:val="StyleUnderline"/>
        </w:rPr>
        <w:t>It is</w:t>
      </w:r>
      <w:r w:rsidRPr="00394BD3">
        <w:t xml:space="preserve"> a bold plan, a </w:t>
      </w:r>
      <w:r w:rsidRPr="00394BD3">
        <w:rPr>
          <w:rStyle w:val="Emphasis"/>
        </w:rPr>
        <w:t>grand compromise</w:t>
      </w:r>
      <w:r w:rsidRPr="00394BD3">
        <w:rPr>
          <w:rStyle w:val="StyleUnderline"/>
        </w:rPr>
        <w:t xml:space="preserve"> that seeks to address the competing needs of those who want the dams removed and those who depend on the status quo for their livelihoods, electrical energy, transportation and irrigation</w:t>
      </w:r>
      <w:r w:rsidRPr="00394BD3">
        <w:t>.</w:t>
      </w:r>
    </w:p>
    <w:p w14:paraId="353BDA7E" w14:textId="77777777" w:rsidR="00131601" w:rsidRPr="00394BD3" w:rsidRDefault="00131601" w:rsidP="00131601">
      <w:r w:rsidRPr="00394BD3">
        <w:t xml:space="preserve">In short, </w:t>
      </w:r>
      <w:r w:rsidRPr="00394BD3">
        <w:rPr>
          <w:rStyle w:val="StyleUnderline"/>
        </w:rPr>
        <w:t>Simpsons plan would</w:t>
      </w:r>
      <w:r w:rsidRPr="00394BD3">
        <w:t>:</w:t>
      </w:r>
    </w:p>
    <w:p w14:paraId="5439E418" w14:textId="77777777" w:rsidR="00131601" w:rsidRPr="00394BD3" w:rsidRDefault="00131601" w:rsidP="00131601">
      <w:r w:rsidRPr="00394BD3">
        <w:t xml:space="preserve">• </w:t>
      </w:r>
      <w:r w:rsidRPr="00394BD3">
        <w:rPr>
          <w:rStyle w:val="StyleUnderline"/>
        </w:rPr>
        <w:t>Require that the electrical power generated by the dams be replaced, and that the new infrastructure would be operational before the dams are breached.</w:t>
      </w:r>
    </w:p>
    <w:p w14:paraId="4BF06222" w14:textId="77777777" w:rsidR="00131601" w:rsidRPr="00394BD3" w:rsidRDefault="00131601" w:rsidP="00131601">
      <w:pPr>
        <w:rPr>
          <w:rStyle w:val="StyleUnderline"/>
        </w:rPr>
      </w:pPr>
      <w:r w:rsidRPr="00394BD3">
        <w:t xml:space="preserve">• </w:t>
      </w:r>
      <w:r w:rsidRPr="00394BD3">
        <w:rPr>
          <w:rStyle w:val="StyleUnderline"/>
        </w:rPr>
        <w:t>Provide money for river restoration, the development of transportation infrastructure to replace barge traffic, economic development for communities impacted by the breaching, watershed projects and irrigation infrastructure.</w:t>
      </w:r>
    </w:p>
    <w:p w14:paraId="5FF17E07" w14:textId="77777777" w:rsidR="00131601" w:rsidRPr="00394BD3" w:rsidRDefault="00131601" w:rsidP="00131601">
      <w:r w:rsidRPr="00394BD3">
        <w:t xml:space="preserve">• </w:t>
      </w:r>
      <w:r w:rsidRPr="00394BD3">
        <w:rPr>
          <w:rStyle w:val="StyleUnderline"/>
        </w:rPr>
        <w:t>Require that all other dams in the Columbia Basin that generate more than 5 megawatts of electricity be granted an automatic 35-year license extension</w:t>
      </w:r>
      <w:r w:rsidRPr="00394BD3">
        <w:t>.</w:t>
      </w:r>
    </w:p>
    <w:p w14:paraId="4E7CBDEA" w14:textId="77777777" w:rsidR="00131601" w:rsidRPr="00394BD3" w:rsidRDefault="00131601" w:rsidP="00131601">
      <w:r w:rsidRPr="00394BD3">
        <w:t xml:space="preserve">• </w:t>
      </w:r>
      <w:r w:rsidRPr="00394BD3">
        <w:rPr>
          <w:rStyle w:val="StyleUnderline"/>
        </w:rPr>
        <w:t>Prohibit for 35 years any litigation related to anadromous fish within the Columbia River system</w:t>
      </w:r>
      <w:r w:rsidRPr="00394BD3">
        <w:t xml:space="preserve"> under the Endangered Species Act, National Environmental Policy Act or the Clean Water Act, and stay any ongoing litigation.</w:t>
      </w:r>
    </w:p>
    <w:p w14:paraId="228E9F03" w14:textId="77777777" w:rsidR="00131601" w:rsidRPr="00394BD3" w:rsidRDefault="00131601" w:rsidP="00131601">
      <w:r w:rsidRPr="00394BD3">
        <w:t>As we said, a grand compromise, but one that none of the major stakeholders will accept.</w:t>
      </w:r>
    </w:p>
    <w:p w14:paraId="54770A3C" w14:textId="77777777" w:rsidR="00131601" w:rsidRPr="00394BD3" w:rsidRDefault="00131601" w:rsidP="00131601">
      <w:r w:rsidRPr="00394BD3">
        <w:t xml:space="preserve">Despite promises that their concerns will be addressed, </w:t>
      </w:r>
      <w:r w:rsidRPr="00394BD3">
        <w:rPr>
          <w:rStyle w:val="StyleUnderline"/>
        </w:rPr>
        <w:t>farmers and ranchers worry about whether they will get the water they need, or will be able to ship product. Electric utilities worry they won’t have a reliable source of power and barge interests worry about their jobs disappearing</w:t>
      </w:r>
      <w:r w:rsidRPr="00394BD3">
        <w:t>.</w:t>
      </w:r>
    </w:p>
    <w:p w14:paraId="75D078F5" w14:textId="77777777" w:rsidR="00131601" w:rsidRPr="00394BD3" w:rsidRDefault="00131601" w:rsidP="00131601">
      <w:r w:rsidRPr="00394BD3">
        <w:rPr>
          <w:rStyle w:val="StyleUnderline"/>
        </w:rPr>
        <w:t>Environmental interests love the idea of breaching the dams, but leaving the others unchallenged for 35 years is crazy talk</w:t>
      </w:r>
      <w:r w:rsidRPr="00394BD3">
        <w:t>. And filing lawsuits is their </w:t>
      </w:r>
      <w:r w:rsidRPr="00394BD3">
        <w:rPr>
          <w:i/>
          <w:iCs/>
        </w:rPr>
        <w:t>raison d’etre</w:t>
      </w:r>
      <w:r w:rsidRPr="00394BD3">
        <w:t>.</w:t>
      </w:r>
    </w:p>
    <w:p w14:paraId="59BD550D" w14:textId="77777777" w:rsidR="00131601" w:rsidRPr="00394BD3" w:rsidRDefault="00131601" w:rsidP="00131601">
      <w:r w:rsidRPr="00394BD3">
        <w:t>A group of 17 environmental organizations says Simpson’s plan would speed up salmon extinction and harm human health, calling it “untenable.”</w:t>
      </w:r>
    </w:p>
    <w:p w14:paraId="4F74ABEA" w14:textId="77777777" w:rsidR="00131601" w:rsidRPr="00394BD3" w:rsidRDefault="00131601" w:rsidP="00131601">
      <w:r w:rsidRPr="00394BD3">
        <w:t>In releasing the plan, Simpson said he didn’t draft legislation because an ambitious concept such as he proposed needs to involve all the stakeholders and the states impacted.</w:t>
      </w:r>
    </w:p>
    <w:p w14:paraId="49F401D4" w14:textId="77777777" w:rsidR="00131601" w:rsidRPr="00394BD3" w:rsidRDefault="00131601" w:rsidP="00131601">
      <w:r w:rsidRPr="00394BD3">
        <w:rPr>
          <w:rStyle w:val="StyleUnderline"/>
        </w:rPr>
        <w:t>We don’t think the plan as proposed ever had a chance</w:t>
      </w:r>
      <w:r w:rsidRPr="00394BD3">
        <w:t>, but Simpson should be given credit for starting a conversation. Does anyone want to talk?</w:t>
      </w:r>
    </w:p>
    <w:p w14:paraId="30F70958" w14:textId="77777777" w:rsidR="00131601" w:rsidRPr="00394BD3" w:rsidRDefault="00131601" w:rsidP="00131601">
      <w:r w:rsidRPr="00394BD3">
        <w:t>We know what everyone doesn’t want and what they won’t accept, but what do they want and what will they accept?</w:t>
      </w:r>
    </w:p>
    <w:p w14:paraId="102E3AF4" w14:textId="77777777" w:rsidR="00131601" w:rsidRPr="00394BD3" w:rsidRDefault="00131601" w:rsidP="00131601"/>
    <w:p w14:paraId="58986F24" w14:textId="77777777" w:rsidR="00131601" w:rsidRPr="00394BD3" w:rsidRDefault="00131601" w:rsidP="00131601">
      <w:pPr>
        <w:pStyle w:val="Heading4"/>
        <w:rPr>
          <w:rFonts w:cs="Times New Roman"/>
        </w:rPr>
      </w:pPr>
      <w:r w:rsidRPr="00394BD3">
        <w:rPr>
          <w:rFonts w:cs="Times New Roman"/>
        </w:rPr>
        <w:t xml:space="preserve">Elwha Dam removal proves there will be </w:t>
      </w:r>
      <w:r w:rsidRPr="00394BD3">
        <w:rPr>
          <w:rFonts w:cs="Times New Roman"/>
          <w:u w:val="single"/>
        </w:rPr>
        <w:t>bitter opposition</w:t>
      </w:r>
      <w:r w:rsidRPr="00394BD3">
        <w:rPr>
          <w:rFonts w:cs="Times New Roman"/>
        </w:rPr>
        <w:t xml:space="preserve"> from industry  </w:t>
      </w:r>
    </w:p>
    <w:p w14:paraId="6AECA360" w14:textId="77777777" w:rsidR="00131601" w:rsidRPr="00394BD3" w:rsidRDefault="00131601" w:rsidP="00131601">
      <w:r w:rsidRPr="00394BD3">
        <w:rPr>
          <w:rStyle w:val="Style13ptBold"/>
        </w:rPr>
        <w:t>Fisher, 20</w:t>
      </w:r>
      <w:r w:rsidRPr="00394BD3">
        <w:t xml:space="preserve"> (July 30, 2020, Lawrence M. Fisher - writes about business for The New York Times and other publications, “To Dam or not to Dam?” </w:t>
      </w:r>
      <w:hyperlink r:id="rId41" w:history="1">
        <w:r w:rsidRPr="00394BD3">
          <w:rPr>
            <w:rStyle w:val="Hyperlink"/>
          </w:rPr>
          <w:t>https://www.milkenreview.org/articles/to-dam-or-not-to-dam</w:t>
        </w:r>
      </w:hyperlink>
      <w:r w:rsidRPr="00394BD3">
        <w:t>, JMP)</w:t>
      </w:r>
    </w:p>
    <w:p w14:paraId="134477EA" w14:textId="77777777" w:rsidR="00131601" w:rsidRPr="00394BD3" w:rsidRDefault="00131601" w:rsidP="00131601">
      <w:r w:rsidRPr="00394BD3">
        <w:rPr>
          <w:rStyle w:val="StyleUnderline"/>
        </w:rPr>
        <w:t>In 2011, the Elwha River in northwestern Washington State became the site of the largest dam removal in American history.</w:t>
      </w:r>
      <w:r w:rsidRPr="00394BD3">
        <w:t xml:space="preserve"> In her 2013 book, Elwha, A River Reborn, reporter Lynda Mapes tells the story of how the initial dam was built in 1910 with no permit and without even the minimal environmental mitigation, required by the laws of the day, of including a fish ladder. Located just five miles from the river mouth, the Elwha Dam blocked 93 percent of spawning habitat for ocean-going fish. A larger dam upriver, the Glines Canyon Dam, was built in 1926, this time with a permit but again without a fish ladder. Washington’s state fish commissioner allowed the dam builder to donate land for a hatchery instead. But the hatchery soon failed, and the state did not pursue the matter.</w:t>
      </w:r>
    </w:p>
    <w:p w14:paraId="44B8FDFC" w14:textId="77777777" w:rsidR="00131601" w:rsidRPr="00394BD3" w:rsidRDefault="00131601" w:rsidP="00131601">
      <w:r w:rsidRPr="00394BD3">
        <w:t>With the “Niagara of the Pacific” producing huge amounts of cheap power, nearby Port Angeles became a boom town. The Elwha River dams, along with the timber, paper and pulp mills they supported, were celebrated by all except the indigenous people who saw their burial grounds desecrated and the obliteration of the salmon runs that had long been their livelihood. Elders spoke of salmon so prodigious a person could walk across the river on their backs. Some of the fish weighed over 100 pounds each. In 2010, only 500 fish came back to the river to spawn, a record low.</w:t>
      </w:r>
    </w:p>
    <w:p w14:paraId="07F48C4F" w14:textId="77777777" w:rsidR="00131601" w:rsidRPr="00394BD3" w:rsidRDefault="00131601" w:rsidP="00131601">
      <w:pPr>
        <w:rPr>
          <w:rStyle w:val="StyleUnderline"/>
        </w:rPr>
      </w:pPr>
      <w:r w:rsidRPr="00394BD3">
        <w:t xml:space="preserve">But </w:t>
      </w:r>
      <w:r w:rsidRPr="00394BD3">
        <w:rPr>
          <w:rStyle w:val="StyleUnderline"/>
        </w:rPr>
        <w:t>the expiration of the dam’s license gave the Lower Elwha Klallam tribe an opening</w:t>
      </w:r>
      <w:r w:rsidRPr="00394BD3">
        <w:t xml:space="preserve">. Between 1986 and 1988, </w:t>
      </w:r>
      <w:r w:rsidRPr="00394BD3">
        <w:rPr>
          <w:rStyle w:val="StyleUnderline"/>
        </w:rPr>
        <w:t>the tribe joined forces with environmental groups</w:t>
      </w:r>
      <w:r w:rsidRPr="00394BD3">
        <w:t xml:space="preserve">, including the Seattle Audubon Society, Friends of the Earth, the Sierra Club and Olympic Park Associates, </w:t>
      </w:r>
      <w:r w:rsidRPr="00394BD3">
        <w:rPr>
          <w:rStyle w:val="StyleUnderline"/>
        </w:rPr>
        <w:t>to fight relicensing. Their cause was aided by a court ruling that denied FERC jurisdiction because the Elwha passes through a national park.</w:t>
      </w:r>
    </w:p>
    <w:p w14:paraId="4BB76B6B" w14:textId="77777777" w:rsidR="00131601" w:rsidRPr="00394BD3" w:rsidRDefault="00131601" w:rsidP="00131601">
      <w:pPr>
        <w:rPr>
          <w:rStyle w:val="StyleUnderline"/>
        </w:rPr>
      </w:pPr>
      <w:r w:rsidRPr="00394BD3">
        <w:t xml:space="preserve">President George H.W. </w:t>
      </w:r>
      <w:r w:rsidRPr="00394BD3">
        <w:rPr>
          <w:rStyle w:val="StyleUnderline"/>
        </w:rPr>
        <w:t>Bush filled the regulatory void, authorizing removal of the dam when he signed the Elwha River Ecosystem and Fisheries Restoration Act of 1992</w:t>
      </w:r>
      <w:r w:rsidRPr="00394BD3">
        <w:t xml:space="preserve">. </w:t>
      </w:r>
      <w:r w:rsidRPr="00394BD3">
        <w:rPr>
          <w:rStyle w:val="StyleUnderline"/>
        </w:rPr>
        <w:t xml:space="preserve">But removal was </w:t>
      </w:r>
      <w:r w:rsidRPr="00394BD3">
        <w:rPr>
          <w:rStyle w:val="Emphasis"/>
        </w:rPr>
        <w:t>bitterly opposed by industry groups</w:t>
      </w:r>
      <w:r w:rsidRPr="00394BD3">
        <w:rPr>
          <w:rStyle w:val="StyleUnderline"/>
        </w:rPr>
        <w:t>, who labeled the effort “a virgin Earth” cult; the dams survived another 20 years.</w:t>
      </w:r>
    </w:p>
    <w:p w14:paraId="56A0D4F7" w14:textId="77777777" w:rsidR="00131601" w:rsidRPr="00394BD3" w:rsidRDefault="00131601" w:rsidP="00131601"/>
    <w:p w14:paraId="7316F38D" w14:textId="77777777" w:rsidR="00131601" w:rsidRPr="00394BD3" w:rsidRDefault="00131601" w:rsidP="00131601">
      <w:pPr>
        <w:pStyle w:val="Heading4"/>
        <w:rPr>
          <w:rFonts w:cs="Times New Roman"/>
          <w:u w:val="single"/>
        </w:rPr>
      </w:pPr>
      <w:r w:rsidRPr="00394BD3">
        <w:rPr>
          <w:rFonts w:cs="Times New Roman"/>
        </w:rPr>
        <w:t xml:space="preserve">Removing hydropower dams is controversial – they are </w:t>
      </w:r>
      <w:r w:rsidRPr="00394BD3">
        <w:rPr>
          <w:rFonts w:cs="Times New Roman"/>
          <w:u w:val="single"/>
        </w:rPr>
        <w:t>entrenched</w:t>
      </w:r>
    </w:p>
    <w:p w14:paraId="528A50AC" w14:textId="77777777" w:rsidR="00131601" w:rsidRPr="00394BD3" w:rsidRDefault="00131601" w:rsidP="00131601">
      <w:r w:rsidRPr="00394BD3">
        <w:rPr>
          <w:rStyle w:val="Style13ptBold"/>
        </w:rPr>
        <w:t>Fisher, 20</w:t>
      </w:r>
      <w:r w:rsidRPr="00394BD3">
        <w:t xml:space="preserve"> (July 30, 2020, Lawrence M. Fisher - writes about business for The New York Times and other publications, “To Dam or not to Dam?” </w:t>
      </w:r>
      <w:hyperlink r:id="rId42" w:history="1">
        <w:r w:rsidRPr="00394BD3">
          <w:rPr>
            <w:rStyle w:val="Hyperlink"/>
          </w:rPr>
          <w:t>https://www.milkenreview.org/articles/to-dam-or-not-to-dam</w:t>
        </w:r>
      </w:hyperlink>
      <w:r w:rsidRPr="00394BD3">
        <w:t>, JMP)</w:t>
      </w:r>
    </w:p>
    <w:p w14:paraId="1F45B86B" w14:textId="77777777" w:rsidR="00131601" w:rsidRPr="00394BD3" w:rsidRDefault="00131601" w:rsidP="00131601">
      <w:r w:rsidRPr="00394BD3">
        <w:t>Taking Them Out</w:t>
      </w:r>
    </w:p>
    <w:p w14:paraId="50C0A3DB" w14:textId="77777777" w:rsidR="00131601" w:rsidRPr="00394BD3" w:rsidRDefault="00131601" w:rsidP="00131601">
      <w:r w:rsidRPr="00394BD3">
        <w:t>In the view of conservationists, there is something special about dams, something – as conservation problems go – that is disproportionately and metaphysically sinister. The outermost circle of the Devil’s world seems to be a moat filled mainly with DDT. Next to it is a moat of burning gasoline. Within that is a ring of pinheads each covered with a million people – and so on past phalanxed bulldozers and bicuspid chain saws into the absolute epicenter of Hell on earth, where stands a dam.</w:t>
      </w:r>
    </w:p>
    <w:p w14:paraId="095AF13D" w14:textId="77777777" w:rsidR="00131601" w:rsidRPr="00394BD3" w:rsidRDefault="00131601" w:rsidP="00131601">
      <w:r w:rsidRPr="00394BD3">
        <w:t>—John McPhee (1971)</w:t>
      </w:r>
    </w:p>
    <w:p w14:paraId="00E55B20" w14:textId="77777777" w:rsidR="00131601" w:rsidRPr="00394BD3" w:rsidRDefault="00131601" w:rsidP="00131601">
      <w:r w:rsidRPr="00394BD3">
        <w:t xml:space="preserve">McPhee was writing about David Brower, who resigned as president of the Sierra Club to start the more militant Friends of the Earth in 1969. He went on to found a number of environmental organizations before his death in 2000, and many of his acolytes have pursued dam removal. </w:t>
      </w:r>
      <w:r w:rsidRPr="00394BD3">
        <w:rPr>
          <w:rStyle w:val="StyleUnderline"/>
        </w:rPr>
        <w:t xml:space="preserve">Hydroelectric dams tend to be among the largest and the </w:t>
      </w:r>
      <w:r w:rsidRPr="00394BD3">
        <w:rPr>
          <w:rStyle w:val="Emphasis"/>
        </w:rPr>
        <w:t>most entrenched enterprises</w:t>
      </w:r>
      <w:r w:rsidRPr="00394BD3">
        <w:rPr>
          <w:rStyle w:val="StyleUnderline"/>
        </w:rPr>
        <w:t xml:space="preserve"> in local economies, providing jobs and cheap power. So efforts to remove them </w:t>
      </w:r>
      <w:r w:rsidRPr="00394BD3">
        <w:rPr>
          <w:rStyle w:val="Emphasis"/>
        </w:rPr>
        <w:t>encounter greater resistance</w:t>
      </w:r>
      <w:r w:rsidRPr="00394BD3">
        <w:rPr>
          <w:rStyle w:val="StyleUnderline"/>
        </w:rPr>
        <w:t>.</w:t>
      </w:r>
    </w:p>
    <w:p w14:paraId="74EB5FBD" w14:textId="1EEDB71C" w:rsidR="00131601" w:rsidRPr="00394BD3" w:rsidRDefault="00131601" w:rsidP="00131601">
      <w:r w:rsidRPr="00394BD3">
        <w:rPr>
          <w:rStyle w:val="StyleUnderline"/>
        </w:rPr>
        <w:t xml:space="preserve">Many of these dams are privately owned, and whether the dams are still productive or not, their owners are typically </w:t>
      </w:r>
      <w:r w:rsidRPr="00394BD3">
        <w:rPr>
          <w:rStyle w:val="Emphasis"/>
        </w:rPr>
        <w:t>loath to remove them</w:t>
      </w:r>
      <w:r w:rsidRPr="00394BD3">
        <w:rPr>
          <w:rStyle w:val="StyleUnderline"/>
        </w:rPr>
        <w:t>.</w:t>
      </w:r>
      <w:r w:rsidRPr="00394BD3">
        <w:t xml:space="preserve"> But privately owned dams must be licensed, and when those licenses come up for renewal, there is an opportunity for environmental groups, Native American tribes and others to seek modifications or mitigation</w:t>
      </w:r>
    </w:p>
    <w:p w14:paraId="04C4CC93" w14:textId="0667C33E" w:rsidR="00131601" w:rsidRPr="00394BD3" w:rsidRDefault="00F81A66" w:rsidP="00131601">
      <w:pPr>
        <w:pStyle w:val="Heading3"/>
        <w:rPr>
          <w:rFonts w:cs="Times New Roman"/>
        </w:rPr>
      </w:pPr>
      <w:r w:rsidRPr="00394BD3">
        <w:rPr>
          <w:rFonts w:cs="Times New Roman"/>
        </w:rPr>
        <w:t>L---Dams---Farm Lobby</w:t>
      </w:r>
    </w:p>
    <w:p w14:paraId="0CE8E112" w14:textId="77777777" w:rsidR="00131601" w:rsidRPr="00394BD3" w:rsidRDefault="00131601" w:rsidP="00131601"/>
    <w:p w14:paraId="5D0F35D2" w14:textId="77777777" w:rsidR="00131601" w:rsidRPr="00394BD3" w:rsidRDefault="00131601" w:rsidP="00131601">
      <w:pPr>
        <w:pStyle w:val="Heading4"/>
        <w:rPr>
          <w:rFonts w:cs="Times New Roman"/>
        </w:rPr>
      </w:pPr>
      <w:r w:rsidRPr="00394BD3">
        <w:rPr>
          <w:rFonts w:cs="Times New Roman"/>
        </w:rPr>
        <w:t>Farm lobby strongly opposes dam removal</w:t>
      </w:r>
    </w:p>
    <w:p w14:paraId="2B90A1AA" w14:textId="77777777" w:rsidR="00131601" w:rsidRPr="00394BD3" w:rsidRDefault="00131601" w:rsidP="00131601">
      <w:r w:rsidRPr="00394BD3">
        <w:rPr>
          <w:rStyle w:val="Style13ptBold"/>
        </w:rPr>
        <w:t>IFBF, 21</w:t>
      </w:r>
      <w:r w:rsidRPr="00394BD3">
        <w:t xml:space="preserve"> (Feb 9, 2021, IDAHO FARM BUREAU FEDERATION, “Farm Bureau strongly opposes dam removal plan,” </w:t>
      </w:r>
      <w:hyperlink r:id="rId43" w:history="1">
        <w:r w:rsidRPr="00394BD3">
          <w:rPr>
            <w:rStyle w:val="Hyperlink"/>
          </w:rPr>
          <w:t>https://www.postregister.com/farmandranch/water_and_irrigation/farm-bureau-strongly-opposes-dam-removal-plan/article_79a741f7-789f-5fcf-b114-e2d7da623678.html</w:t>
        </w:r>
      </w:hyperlink>
      <w:r w:rsidRPr="00394BD3">
        <w:t>, JMP)</w:t>
      </w:r>
    </w:p>
    <w:p w14:paraId="6696D192" w14:textId="77777777" w:rsidR="00131601" w:rsidRPr="00394BD3" w:rsidRDefault="00131601" w:rsidP="00131601">
      <w:r w:rsidRPr="00394BD3">
        <w:rPr>
          <w:rStyle w:val="StyleUnderline"/>
        </w:rPr>
        <w:t xml:space="preserve">Idaho Farm Bureau Federation, the state’s largest farm organization, is </w:t>
      </w:r>
      <w:r w:rsidRPr="00394BD3">
        <w:rPr>
          <w:rStyle w:val="Emphasis"/>
        </w:rPr>
        <w:t>strongly opposed</w:t>
      </w:r>
      <w:r w:rsidRPr="00394BD3">
        <w:rPr>
          <w:rStyle w:val="StyleUnderline"/>
        </w:rPr>
        <w:t xml:space="preserve"> to a proposal that would result in the removal of four lower Snake River dams that provide amazing benefits to</w:t>
      </w:r>
      <w:r w:rsidRPr="00394BD3">
        <w:t xml:space="preserve"> Idaho and </w:t>
      </w:r>
      <w:r w:rsidRPr="00394BD3">
        <w:rPr>
          <w:rStyle w:val="StyleUnderline"/>
        </w:rPr>
        <w:t>the entire Pacific Northwest region</w:t>
      </w:r>
      <w:r w:rsidRPr="00394BD3">
        <w:t>.</w:t>
      </w:r>
    </w:p>
    <w:p w14:paraId="42F2AD93" w14:textId="77777777" w:rsidR="00131601" w:rsidRPr="00394BD3" w:rsidRDefault="00131601" w:rsidP="00131601">
      <w:r w:rsidRPr="00394BD3">
        <w:t>Rep. Mike Simpson, R-Idaho, last week floated a $33 billion plan that he believes could help endangered salmon populations. The highlight of Simpson’s proposal calls for the removal of the four lower Snake River dams.</w:t>
      </w:r>
    </w:p>
    <w:p w14:paraId="72F9AA94" w14:textId="77777777" w:rsidR="00131601" w:rsidRPr="00394BD3" w:rsidRDefault="00131601" w:rsidP="00131601">
      <w:r w:rsidRPr="00394BD3">
        <w:t>This marks the first time a member of the PNW congressional delegation has formally raised the prospect of breaching dams.</w:t>
      </w:r>
    </w:p>
    <w:p w14:paraId="6F11E939" w14:textId="77777777" w:rsidR="00131601" w:rsidRPr="00394BD3" w:rsidRDefault="00131601" w:rsidP="00131601">
      <w:r w:rsidRPr="00394BD3">
        <w:t>The lower four dams on the Snake River produce a significant amount of cheap and environmentally friendly hydroelectric power to the region and are a critical part of a system on the Columbia and Snake rivers that allows wheat farmers, as well as producers of many other commodities, to export their product to the world.</w:t>
      </w:r>
    </w:p>
    <w:p w14:paraId="1D2D1A7B" w14:textId="77777777" w:rsidR="00131601" w:rsidRPr="00394BD3" w:rsidRDefault="00131601" w:rsidP="00131601">
      <w:r w:rsidRPr="00394BD3">
        <w:t>Removing the dams would make the Columbia-Snake River system unnavigable for barges that move wheat, barley and other products to Portland for export.</w:t>
      </w:r>
    </w:p>
    <w:p w14:paraId="665DB460" w14:textId="77777777" w:rsidR="00131601" w:rsidRPr="00394BD3" w:rsidRDefault="00131601" w:rsidP="00131601">
      <w:r w:rsidRPr="00394BD3">
        <w:t>Barging is the most cost-effective and environmentally friendly way of getting wheat from Idaho and other states to market and the Columbia-Snake system is the third largest grain export gateway in the world.</w:t>
      </w:r>
    </w:p>
    <w:p w14:paraId="33DDC2F5" w14:textId="77777777" w:rsidR="00131601" w:rsidRPr="00394BD3" w:rsidRDefault="00131601" w:rsidP="00131601">
      <w:r w:rsidRPr="00394BD3">
        <w:t>“These dams are the lifeblood of agriculture in Idaho, Washington, Montana and Oregon,” said IFBF Vice President Richard Durrant, a farmer from Meridian.</w:t>
      </w:r>
    </w:p>
    <w:p w14:paraId="5D8D030D" w14:textId="77777777" w:rsidR="00131601" w:rsidRPr="00394BD3" w:rsidRDefault="00131601" w:rsidP="00131601">
      <w:r w:rsidRPr="00394BD3">
        <w:t>The river, combined with its system of dams and locks, provides for the environmentally friendly ability to transport wheat, pulse and other crops to Portland so they can be shipped across the world, he said.</w:t>
      </w:r>
    </w:p>
    <w:p w14:paraId="05BADF98" w14:textId="77777777" w:rsidR="00131601" w:rsidRPr="00394BD3" w:rsidRDefault="00131601" w:rsidP="00131601">
      <w:r w:rsidRPr="00394BD3">
        <w:t>The system also provides for the efficient transportation of fuel, fertilizer and machinery back up the river, which reduces freight costs to businesses and residents in the region.</w:t>
      </w:r>
    </w:p>
    <w:p w14:paraId="6D2083D6" w14:textId="77777777" w:rsidR="00131601" w:rsidRPr="00394BD3" w:rsidRDefault="00131601" w:rsidP="00131601">
      <w:r w:rsidRPr="00394BD3">
        <w:t>“As a producer and marketer of Idaho agriculture products, I find it very disheartening to hear that an Idaho congressman would consider breaching the four lower Snake River dams,” Durrant said.</w:t>
      </w:r>
    </w:p>
    <w:p w14:paraId="136E9CBC" w14:textId="77777777" w:rsidR="00131601" w:rsidRPr="00394BD3" w:rsidRDefault="00131601" w:rsidP="00131601">
      <w:r w:rsidRPr="00394BD3">
        <w:t>On July 31, three federal agencies – U.S. Army Corps of Engineers, U.S. Bureau of Reclamation and Bonneville Power Administration – reaffirmed their opposition to breaching of the four dams in a final environmental impact statement.</w:t>
      </w:r>
    </w:p>
    <w:p w14:paraId="157F92AB" w14:textId="77777777" w:rsidR="00131601" w:rsidRPr="00394BD3" w:rsidRDefault="00131601" w:rsidP="00131601">
      <w:r w:rsidRPr="00394BD3">
        <w:t>A federal judge ordered the agencies that operate the Columbia-Snake River system to review all reasonable options for operating it in order to minimize the impact on endangered salmon.</w:t>
      </w:r>
    </w:p>
    <w:p w14:paraId="5A2A70B4" w14:textId="77777777" w:rsidR="00131601" w:rsidRPr="00394BD3" w:rsidRDefault="00131601" w:rsidP="00131601">
      <w:pPr>
        <w:rPr>
          <w:u w:val="single"/>
        </w:rPr>
      </w:pPr>
      <w:r w:rsidRPr="00394BD3">
        <w:rPr>
          <w:rStyle w:val="StyleUnderline"/>
        </w:rPr>
        <w:t xml:space="preserve">Breaching of those dams has long been supported by some environmental groups and that idea has also been </w:t>
      </w:r>
      <w:r w:rsidRPr="00394BD3">
        <w:rPr>
          <w:rStyle w:val="Emphasis"/>
        </w:rPr>
        <w:t>long opposed by farm and other groups</w:t>
      </w:r>
      <w:r w:rsidRPr="00394BD3">
        <w:rPr>
          <w:rStyle w:val="StyleUnderline"/>
        </w:rPr>
        <w:t>.</w:t>
      </w:r>
    </w:p>
    <w:p w14:paraId="29328747" w14:textId="77777777" w:rsidR="00131601" w:rsidRPr="00394BD3" w:rsidRDefault="00131601" w:rsidP="00131601">
      <w:r w:rsidRPr="00394BD3">
        <w:rPr>
          <w:rStyle w:val="StyleUnderline"/>
        </w:rPr>
        <w:t>IFBF policy, which was developed by its members at the grassroots level</w:t>
      </w:r>
      <w:r w:rsidRPr="00394BD3">
        <w:t xml:space="preserve">, supports “the continued existence and current usage of all dams on the Columbia and Snake Rivers” and </w:t>
      </w:r>
      <w:r w:rsidRPr="00394BD3">
        <w:rPr>
          <w:rStyle w:val="Emphasis"/>
        </w:rPr>
        <w:t>opposes “any efforts</w:t>
      </w:r>
      <w:r w:rsidRPr="00394BD3">
        <w:t xml:space="preserve"> to destroy or decrease production of those dams.”</w:t>
      </w:r>
    </w:p>
    <w:p w14:paraId="127C7920" w14:textId="77777777" w:rsidR="00131601" w:rsidRPr="00394BD3" w:rsidRDefault="00131601" w:rsidP="00131601">
      <w:r w:rsidRPr="00394BD3">
        <w:t>IFBF President Bryan Searle, a farmer from Shelley, said the proposal attempts to put a price tag on the region’s way of life.</w:t>
      </w:r>
    </w:p>
    <w:p w14:paraId="4C3F7B4B" w14:textId="77777777" w:rsidR="00131601" w:rsidRPr="00394BD3" w:rsidRDefault="00131601" w:rsidP="00131601">
      <w:r w:rsidRPr="00394BD3">
        <w:t>Searle said Farm Bureau applauds the congressman for attempting to find a solution that would assist salmon populations but IFBF believes this particular plan is not the right one and would cause significant harm to the PNW economy and way of life.</w:t>
      </w:r>
    </w:p>
    <w:p w14:paraId="3A69CEB4" w14:textId="77777777" w:rsidR="00131601" w:rsidRPr="00394BD3" w:rsidRDefault="00131601" w:rsidP="00131601">
      <w:r w:rsidRPr="00394BD3">
        <w:rPr>
          <w:rStyle w:val="StyleUnderline"/>
        </w:rPr>
        <w:t>Idaho Farm Bureau Federation</w:t>
      </w:r>
      <w:r w:rsidRPr="00394BD3">
        <w:t xml:space="preserve">, which </w:t>
      </w:r>
      <w:r w:rsidRPr="00394BD3">
        <w:rPr>
          <w:rStyle w:val="StyleUnderline"/>
        </w:rPr>
        <w:t>represents 80,000 member-families across the state, including at least 11,000 people actively involved in agriculture</w:t>
      </w:r>
      <w:r w:rsidRPr="00394BD3">
        <w:t>, stands in opposition to the congressman’s proposal, Searle said.</w:t>
      </w:r>
    </w:p>
    <w:p w14:paraId="082B9CCC" w14:textId="77777777" w:rsidR="00131601" w:rsidRPr="00394BD3" w:rsidRDefault="00131601" w:rsidP="00131601">
      <w:r w:rsidRPr="00394BD3">
        <w:t>“Despite what supporters of the plan claim, make no mistake, this is a drastic measure that would forever alter our way of life in the Pacific Northwest, and not for good,” he said. “Idaho Farm Bureau members are adamantly opposed to this proposal.”</w:t>
      </w:r>
    </w:p>
    <w:p w14:paraId="0C2AE394" w14:textId="77777777" w:rsidR="00131601" w:rsidRPr="00394BD3" w:rsidRDefault="00131601" w:rsidP="00131601">
      <w:r w:rsidRPr="00394BD3">
        <w:rPr>
          <w:rStyle w:val="StyleUnderline"/>
        </w:rPr>
        <w:t xml:space="preserve">While most news stories about Simpson’s proposal were positive toward the idea, the reality is that removal of those dams is </w:t>
      </w:r>
      <w:r w:rsidRPr="00394BD3">
        <w:rPr>
          <w:rStyle w:val="Emphasis"/>
        </w:rPr>
        <w:t>opposed by a significant number of organizations</w:t>
      </w:r>
      <w:r w:rsidRPr="00394BD3">
        <w:rPr>
          <w:rStyle w:val="StyleUnderline"/>
        </w:rPr>
        <w:t xml:space="preserve"> and individuals in Idaho, Oregon and Washington</w:t>
      </w:r>
      <w:r w:rsidRPr="00394BD3">
        <w:t>.</w:t>
      </w:r>
    </w:p>
    <w:p w14:paraId="64695159" w14:textId="77777777" w:rsidR="00131601" w:rsidRPr="00394BD3" w:rsidRDefault="00131601" w:rsidP="00131601">
      <w:r w:rsidRPr="00394BD3">
        <w:t>In response to the proposal, the Pacific Northwest Waterways Association, a non-profit group that represents a diverse coalition of 135 members in Idaho, Washington and Oregon, released a statement saying that “funding for salmon recovery and new energy technologies should not be tied to an extreme measure like breaching the Snake River dams, which provide over 95% effective fish passage and are a critical part of the region’s energy portfolio.”</w:t>
      </w:r>
    </w:p>
    <w:p w14:paraId="3AB8EC5F" w14:textId="77777777" w:rsidR="00150F82" w:rsidRDefault="00150F82" w:rsidP="00150F82">
      <w:pPr>
        <w:pStyle w:val="Heading3"/>
      </w:pPr>
      <w:r>
        <w:t>L---Invasive Species</w:t>
      </w:r>
    </w:p>
    <w:p w14:paraId="6350D86B" w14:textId="77777777" w:rsidR="00150F82" w:rsidRDefault="00150F82" w:rsidP="00150F82">
      <w:pPr>
        <w:pStyle w:val="Heading4"/>
      </w:pPr>
      <w:r>
        <w:t>Funding for the plan requires expenditure of PC</w:t>
      </w:r>
    </w:p>
    <w:p w14:paraId="2F8B6DE5" w14:textId="77777777" w:rsidR="00150F82" w:rsidRDefault="00150F82" w:rsidP="00150F82">
      <w:r w:rsidRPr="00D86BF0">
        <w:rPr>
          <w:rStyle w:val="Style13ptBold"/>
        </w:rPr>
        <w:t>Norwood 19</w:t>
      </w:r>
      <w:r>
        <w:t xml:space="preserve"> (Candice, “Wildfires Could Worsen If More Isn't Done to Fight Invasive Grass,” </w:t>
      </w:r>
      <w:r w:rsidRPr="003C0337">
        <w:rPr>
          <w:i/>
          <w:iCs/>
        </w:rPr>
        <w:t>Governing</w:t>
      </w:r>
      <w:r>
        <w:t xml:space="preserve">, </w:t>
      </w:r>
      <w:hyperlink r:id="rId44" w:history="1">
        <w:r w:rsidRPr="00AF02B6">
          <w:rPr>
            <w:rStyle w:val="Hyperlink"/>
          </w:rPr>
          <w:t>https://www.governing.com/archive/sl-invasive-grass-increases-wildfire-threat.html)//BB</w:t>
        </w:r>
      </w:hyperlink>
    </w:p>
    <w:p w14:paraId="1303A8AF" w14:textId="77777777" w:rsidR="00150F82" w:rsidRPr="00D86BF0" w:rsidRDefault="00150F82" w:rsidP="00150F82"/>
    <w:p w14:paraId="0E6B07C9" w14:textId="77777777" w:rsidR="00150F82" w:rsidRDefault="00150F82" w:rsidP="00150F82">
      <w:r>
        <w:t xml:space="preserve">Some state and federal leaders want to do more to fight cheatgrass and are drawing up action plans. But </w:t>
      </w:r>
      <w:r w:rsidRPr="00D86BF0">
        <w:rPr>
          <w:rStyle w:val="StyleUnderline"/>
        </w:rPr>
        <w:t>beating back</w:t>
      </w:r>
      <w:r>
        <w:t xml:space="preserve"> the plant </w:t>
      </w:r>
      <w:r w:rsidRPr="00D86BF0">
        <w:rPr>
          <w:rStyle w:val="StyleUnderline"/>
        </w:rPr>
        <w:t>requires coordination between different agencies and levels of government, sustained commitment and funding</w:t>
      </w:r>
      <w:r>
        <w:t xml:space="preserve">. And </w:t>
      </w:r>
      <w:r w:rsidRPr="00D86BF0">
        <w:rPr>
          <w:rStyle w:val="StyleUnderline"/>
        </w:rPr>
        <w:t xml:space="preserve">it can be </w:t>
      </w:r>
      <w:r w:rsidRPr="00D86BF0">
        <w:rPr>
          <w:rStyle w:val="Emphasis"/>
        </w:rPr>
        <w:t>hard to muster political will to spend money</w:t>
      </w:r>
      <w:r w:rsidRPr="00D86BF0">
        <w:rPr>
          <w:rStyle w:val="StyleUnderline"/>
        </w:rPr>
        <w:t xml:space="preserve"> on addressing an invasive species</w:t>
      </w:r>
      <w:r>
        <w:t xml:space="preserve"> that typically fuels wildfires in remote areas, far from major towns and cities. “</w:t>
      </w:r>
      <w:r w:rsidRPr="00D86BF0">
        <w:rPr>
          <w:rStyle w:val="Emphasis"/>
        </w:rPr>
        <w:t>We have an uphill battle</w:t>
      </w:r>
      <w:r>
        <w:t xml:space="preserve"> </w:t>
      </w:r>
      <w:r w:rsidRPr="00D86BF0">
        <w:rPr>
          <w:rStyle w:val="Emphasis"/>
        </w:rPr>
        <w:t>trying to get</w:t>
      </w:r>
      <w:r>
        <w:t xml:space="preserve"> the </w:t>
      </w:r>
      <w:r w:rsidRPr="00D86BF0">
        <w:rPr>
          <w:rStyle w:val="Emphasis"/>
        </w:rPr>
        <w:t>attention</w:t>
      </w:r>
      <w:r>
        <w:t xml:space="preserve"> of the public,” </w:t>
      </w:r>
      <w:r w:rsidRPr="00D86BF0">
        <w:rPr>
          <w:rStyle w:val="StyleUnderline"/>
        </w:rPr>
        <w:t>said</w:t>
      </w:r>
      <w:r>
        <w:t xml:space="preserve"> Ken </w:t>
      </w:r>
      <w:r w:rsidRPr="00D86BF0">
        <w:rPr>
          <w:rStyle w:val="StyleUnderline"/>
        </w:rPr>
        <w:t>Mayer, a former director of the Nevada Department of Wildlife who’s working on an invasive species action plan</w:t>
      </w:r>
      <w:r>
        <w:t xml:space="preserve"> on behalf of the Western Association of Fish and Wildlife Agencies.</w:t>
      </w:r>
    </w:p>
    <w:p w14:paraId="3B166510" w14:textId="77777777" w:rsidR="00150F82" w:rsidRDefault="00150F82" w:rsidP="00150F82">
      <w:pPr>
        <w:pStyle w:val="Heading4"/>
      </w:pPr>
      <w:r>
        <w:t>There’s zero political will for protecting against Asian Carp</w:t>
      </w:r>
    </w:p>
    <w:p w14:paraId="652FF5BF" w14:textId="77777777" w:rsidR="00150F82" w:rsidRDefault="00150F82" w:rsidP="00150F82">
      <w:r w:rsidRPr="00804050">
        <w:rPr>
          <w:rStyle w:val="Style13ptBold"/>
        </w:rPr>
        <w:t>GLL 9</w:t>
      </w:r>
      <w:r>
        <w:t xml:space="preserve"> (Great Lakes Law, “Great Lakes on the brink of Asian carp invasion thanks to “monumental government screwup”,” </w:t>
      </w:r>
      <w:hyperlink r:id="rId45" w:history="1">
        <w:r w:rsidRPr="00AF02B6">
          <w:rPr>
            <w:rStyle w:val="Hyperlink"/>
          </w:rPr>
          <w:t>https://www.greatlakeslaw.org/blog/2009/11/great-lakes-on-the-brink-of-asian-carp-invasion-thanks-to-monumental-government-screwup.html</w:t>
        </w:r>
      </w:hyperlink>
      <w:r>
        <w:t>)</w:t>
      </w:r>
    </w:p>
    <w:p w14:paraId="7BF37F8B" w14:textId="77777777" w:rsidR="00150F82" w:rsidRPr="00804050" w:rsidRDefault="00150F82" w:rsidP="00150F82"/>
    <w:p w14:paraId="4770EB8F" w14:textId="77777777" w:rsidR="00150F82" w:rsidRPr="00804050" w:rsidRDefault="00150F82" w:rsidP="00150F82">
      <w:r w:rsidRPr="00804050">
        <w:rPr>
          <w:rStyle w:val="StyleUnderline"/>
        </w:rPr>
        <w:t>Asian carp are poised to enter the Great Lakes</w:t>
      </w:r>
      <w:r>
        <w:t xml:space="preserve">, and may already be within the watershed, thanks to a series of disastrous decisions and mistakes by state and federal government agencies.  Scientists have collected DNA evidence showing that two distinct species of invasive Asian carp – the bighead carp and the silver carp – have made their way up the Mississippi River system and past the ineffective electric barriers operated by the Army Corps of Engineers.  The </w:t>
      </w:r>
      <w:r w:rsidRPr="00804050">
        <w:rPr>
          <w:rStyle w:val="StyleUnderline"/>
        </w:rPr>
        <w:t>electric barriers were supposed to keep the Asian carp from entering the shipping canal that artificially links the Mississippi River system with Lake Michigan and the Great Lakes</w:t>
      </w:r>
      <w:r>
        <w:t xml:space="preserve">.  </w:t>
      </w:r>
      <w:r w:rsidRPr="00804050">
        <w:rPr>
          <w:rStyle w:val="StyleUnderline"/>
        </w:rPr>
        <w:t>But</w:t>
      </w:r>
      <w:r>
        <w:t xml:space="preserve"> delays, operating mistakes, and </w:t>
      </w:r>
      <w:r w:rsidRPr="00804050">
        <w:rPr>
          <w:rStyle w:val="Emphasis"/>
        </w:rPr>
        <w:t>lack of political will</w:t>
      </w:r>
      <w:r>
        <w:t xml:space="preserve"> by the Army Corps </w:t>
      </w:r>
      <w:r w:rsidRPr="00804050">
        <w:rPr>
          <w:rStyle w:val="Emphasis"/>
        </w:rPr>
        <w:t>to protect the Great Lakes</w:t>
      </w:r>
      <w:r w:rsidRPr="00804050">
        <w:rPr>
          <w:rStyle w:val="StyleUnderline"/>
        </w:rPr>
        <w:t xml:space="preserve"> from this devastating invasive species could mean that Great Lakes fisheries will never be the same</w:t>
      </w:r>
      <w:r>
        <w:t>.</w:t>
      </w:r>
    </w:p>
    <w:p w14:paraId="08A7AEBB" w14:textId="77777777" w:rsidR="00CF389F" w:rsidRDefault="00CF389F" w:rsidP="00CF389F">
      <w:pPr>
        <w:pStyle w:val="Heading3"/>
      </w:pPr>
      <w:r>
        <w:t>L---Clean Water Act</w:t>
      </w:r>
    </w:p>
    <w:p w14:paraId="23E6ED3D" w14:textId="77777777" w:rsidR="00CF389F" w:rsidRDefault="00CF389F" w:rsidP="00CF389F">
      <w:pPr>
        <w:pStyle w:val="Heading4"/>
      </w:pPr>
      <w:r>
        <w:t>Updating the CWA triggers partisan backlash</w:t>
      </w:r>
    </w:p>
    <w:p w14:paraId="6D280490" w14:textId="77777777" w:rsidR="00CF389F" w:rsidRDefault="00CF389F" w:rsidP="00CF389F">
      <w:r w:rsidRPr="006245F6">
        <w:rPr>
          <w:rStyle w:val="Style13ptBold"/>
        </w:rPr>
        <w:t>Walton 15</w:t>
      </w:r>
      <w:r>
        <w:t xml:space="preserve"> (Brett, “EPA Clean Water Rule Meets Political Pushback,” </w:t>
      </w:r>
      <w:r w:rsidRPr="004D3865">
        <w:rPr>
          <w:i/>
          <w:iCs/>
        </w:rPr>
        <w:t>Circle of Blue</w:t>
      </w:r>
      <w:r>
        <w:t xml:space="preserve">, </w:t>
      </w:r>
      <w:hyperlink r:id="rId46" w:history="1">
        <w:r w:rsidRPr="004F0963">
          <w:rPr>
            <w:rStyle w:val="Hyperlink"/>
          </w:rPr>
          <w:t>https://www.circleofblue.org/2015/world/epa-clean-water-rule-meets-political-pushback/</w:t>
        </w:r>
      </w:hyperlink>
      <w:r>
        <w:t>)</w:t>
      </w:r>
    </w:p>
    <w:p w14:paraId="33440C7D" w14:textId="77777777" w:rsidR="00CF389F" w:rsidRPr="004D3865" w:rsidRDefault="00CF389F" w:rsidP="00CF389F"/>
    <w:p w14:paraId="549FDAC5" w14:textId="77777777" w:rsidR="00CF389F" w:rsidRPr="001971C9" w:rsidRDefault="00CF389F" w:rsidP="00CF389F">
      <w:r w:rsidRPr="004F4943">
        <w:rPr>
          <w:rStyle w:val="StyleUnderline"/>
        </w:rPr>
        <w:t xml:space="preserve">In an era of </w:t>
      </w:r>
      <w:r w:rsidRPr="004F4943">
        <w:rPr>
          <w:rStyle w:val="Emphasis"/>
        </w:rPr>
        <w:t>fierce</w:t>
      </w:r>
      <w:r w:rsidRPr="004F4943">
        <w:t xml:space="preserve"> and frustrating </w:t>
      </w:r>
      <w:r w:rsidRPr="004F4943">
        <w:rPr>
          <w:rStyle w:val="Emphasis"/>
        </w:rPr>
        <w:t>political division</w:t>
      </w:r>
      <w:r w:rsidRPr="004F4943">
        <w:rPr>
          <w:rStyle w:val="StyleUnderline"/>
        </w:rPr>
        <w:t xml:space="preserve">, legislative collaboration is exceedingly rare. In few arenas of government is the </w:t>
      </w:r>
      <w:r w:rsidRPr="004F4943">
        <w:rPr>
          <w:rStyle w:val="Emphasis"/>
        </w:rPr>
        <w:t>stalemate more clear than in legislative oversight of</w:t>
      </w:r>
      <w:r w:rsidRPr="004F4943">
        <w:t xml:space="preserve"> the nation’s land, air, and especially of </w:t>
      </w:r>
      <w:r w:rsidRPr="004F4943">
        <w:rPr>
          <w:rStyle w:val="Emphasis"/>
        </w:rPr>
        <w:t>water</w:t>
      </w:r>
      <w:r w:rsidRPr="004F4943">
        <w:t>.</w:t>
      </w:r>
      <w:r>
        <w:t xml:space="preserve"> </w:t>
      </w:r>
      <w:r w:rsidRPr="004F4943">
        <w:t xml:space="preserve">Though toxic spills, sewage overflows, salts, contaminated stormwater, and nutrient-rich wastes from big confined animal production facilities and farmland runoff are pouring into the nation’s coastal areas and freshwater reserves, </w:t>
      </w:r>
      <w:r w:rsidRPr="004F4943">
        <w:rPr>
          <w:rStyle w:val="StyleUnderline"/>
        </w:rPr>
        <w:t xml:space="preserve">Congress emphatically </w:t>
      </w:r>
      <w:r w:rsidRPr="004F4943">
        <w:rPr>
          <w:rStyle w:val="Emphasis"/>
        </w:rPr>
        <w:t>resists updating the Clean Water Act</w:t>
      </w:r>
      <w:r w:rsidRPr="004F4943">
        <w:t>, one of the nation’s landmark environmental laws.</w:t>
      </w:r>
      <w:r>
        <w:t xml:space="preserve"> </w:t>
      </w:r>
      <w:r w:rsidRPr="004F4943">
        <w:rPr>
          <w:rStyle w:val="StyleUnderline"/>
        </w:rPr>
        <w:t>Congress last amended the law in 1987.</w:t>
      </w:r>
      <w:r w:rsidRPr="001971C9">
        <w:t xml:space="preserve"> The nation’s waters are undoubtedly cleaner today, but serious impairments remain. Algae blooms choke the western basin of Lake Erie each summer. The flush of nitrogen and urban grime into Chesapeake Bay from rainstorms is growing. Salts from roads and nutrients from fields are flowing into rivers at increasing rates. Pollutants from coal ash piles and manure from livestock and poultry operations rushes unfiltered into the nation’s waters.</w:t>
      </w:r>
      <w:r>
        <w:t xml:space="preserve"> The 21st century history of the law, moreover, also is graphically reflected in the differing views on environmental responsibility of the Obama White House, and the Bush administration before it. President Obama has largely avoided resistance from Republican lawmakers and dispatched the Environmental Protection Agency and other federal departments to install expanded Clean Water safeguards to stem pollution from mines, sewage plants, electrical generating stations, farms and oilfields. The president’s executive level actions also encouraged the EPA and the Justice Department to more aggressively pursue big civil and criminal water pollution cases. Just last month BP agreed to pay $US 18.7 billion to settle all federal and state claims related to the 2010 Deepwater Horizon oil spill in the Gulf of Mexico. It was the largest water pollution and environmental fine in U.S. history. In May, Duke Energy agreed to pay $US 102 million in fines as restitution for a coal ash spill into the Dan River in North Carolina, and for mismanagement of coal ash at other power plants. Most recently a new Clean Water rule, drafted by the Obama administration and opposed by Congress and many states, to clarify the law’s reach into small streams is set to take effect on August 28. The Bush administration established a different strategy for clean water oversight and enforcement. The White House, following the lead of the act’s opponents in Congress, pursued court cases to weaken oversight of safeguards for wetlands and pollution from industry, and supported Congressional efforts to pull back the law’s reach. According to a Congressional investigation in 2008, the Bush administration neglected, dismissed or failed to prosecute more than 500 enforcement actions it was pursuing following a 2006 U.S. Supreme Court ruling that altered federal oversight of some wetlands. The result is that an environmental statute enacted in 1972, and specifically designed to be periodically updated to reflect new conditions, has existed in a state of stasis — neither advancing very far nor retreating very much as the nation’s water quality needs change. “We’re hanging on to the laws we have on the books,” Pat Parenteau, senior counsel and professor at Vermont Law School, told Circle of Blue. “We’re trying to keep Congress from dismantling environmental protections.” Water Used to Unite The ideological battle lines for clean water were not always so stark. Parenteau recalls that the political tone on Capitol Hill in the late 1970s, when he was working as counsel for the National Wildlife Federation and litigating Clean Water Act cases, was a striking counterpoint to the entrenched positions today. “There were arguments and debates, which were vital to asking hard questions about the costs of the Clean Water Act and the level of government that should be involved,” Parenteau said. “The debate was rich, intellectual, and grounded. It was not perfect but it produced results.” The results were needed. Two-thirds of the deep water in Lake Erie in 1966 did not hold enough oxygen in the summer to support aquatic life, according to an EPA analysis, which asserted that the lake was “prematurely aging.” Beaches were often closed because of fecal bacteria. Rivers burned. Lake Michigan swimming kids sunset clean water act carl ganter circle of blue Photo courtesy of U.S. Environmental Protection Agency Documerica Series Sewage from the city of Cleveland discolors the Cuyahoga River, a touchstone waterway in U.S. environmental history, in this photo taken in 1973. Because of industrial waste floating on the river, the Cuyahoga caught fire several times during the middle decades of the 20th century. Click image to enlarge. As the crippling effects of industrial pollution on public health, wildlife, and the social and economic vitality of cities grew more apparent in the post-World War II era, Congress, with increasing frequency, revised and strengthened the Federal Water Pollution Control Act of 1948, the first major federal water law. Congress passed amendments in 1961, 1966, and 1970 that authorized water pollution research programs, prohibited the dumping of oil in national waters, established the Environmental Protection Agency, and funded a string of pollution-control projects along the Great Lakes, then a dumpster for the heavy metals, nitrates, ammonia, chlorides, and phosphates that were toxic byproducts of industrial and urban development. Deeper, far-reaching reforms came in 1972, when the Federal Water Pollution Control Act was retrofitted into an all-purpose vehicle to make the nation’s waters fishable and swimmable, activities that are now perhaps taken for granted but at the time were risky ventures. Renamed the Clean Water Act, it instituted a national permitting system to stem the flow of waste from factory pipes and sewage plants into lakes, rivers, and streams and provided billions of dollars to cities, to help with the technological transition. President Richard Nixon lauded the intent of the bill, but recoiling at its cost, he vetoed it. The House and Senate closed ranks. Urging the members to rebuff the veto, Howard Baker, then a freshman Republican senator from Tennessee who would later earn the nickname The Great Conciliator, spoke out in favor of the act. We’re hanging on to the laws we have on the books. We’re trying to keep Congress from dismantling environmental protections.” –Pat Parenteau, senior counsel and professor, Vermont Law School “There are many, many federal programs that are wasteful, and many American tax dollars are idly spent on programs that do not produce commensurate results,” Baker said. “But that is not true of the federal pollution effort. I have spent more time, as an individual senator, on environmental legislation than on any other field of endeavor since coming to the Congress in 1967. “I believe that the Federal Water Pollution Control Act Amendments of 1972 is far and away the most significant and promising piece of environmental legislation ever enacted by the Congress.” Both chambers embraced that promise and squashed the veto. A few years later, in 1977, Baker again defended the act and its encompassing interpretation of regulated waters, as Congress debated a new set of amendments. “A fundamental element of the Water Act is broad jurisdiction over water for pollution control purposes,” Baker said. “It is important to understand that toxic substances threaten the aquatic environment when discharged into small streams or into major waterways.” Baker continued: “The once seemingly separable types of aquatic systems are, we now know, interrelated and interdependent. We cannot expect to preserve the remaining qualities of our water resources without providing appropriate protection for the entire resource.” Drawing New Lines around Clean Water </w:t>
      </w:r>
      <w:r w:rsidRPr="006245F6">
        <w:rPr>
          <w:rStyle w:val="StyleUnderline"/>
        </w:rPr>
        <w:t>There is little conciliation in</w:t>
      </w:r>
      <w:r>
        <w:t xml:space="preserve"> today’s 114th </w:t>
      </w:r>
      <w:r w:rsidRPr="006245F6">
        <w:rPr>
          <w:rStyle w:val="StyleUnderline"/>
        </w:rPr>
        <w:t>Congress</w:t>
      </w:r>
      <w:r>
        <w:t xml:space="preserve">, nor in any of the recent meetings of the deliberative body. The last amendments to the Clean Water Act came in 1987. The smelliest, most toxic, and most flammable industrial pollution have been stanched, but a host of problems have emerged that deserve no less rigorous a debate about solutions than in Howard Baker’s time: pharmaceuticals contaminants, nutrient pollution from farms, severe storms that overwhelm urban sewers, and the costs and benefits of the permitting process. The question of the day, the question that the EPA rule addresses and the same one that Baker pondered, is basic and fundamental to the act’s effectiveness: which waters have federal protection? </w:t>
      </w:r>
      <w:r w:rsidRPr="006245F6">
        <w:rPr>
          <w:rStyle w:val="StyleUnderline"/>
        </w:rPr>
        <w:t>Congress had opportunities</w:t>
      </w:r>
      <w:r>
        <w:t xml:space="preserve"> to write the definition. U.S. Supreme Court decisions in 2001 and 2006 — Solid Waste Agency of Northern Cook County v. U.S. Army Corps of Engineers and Rapanos v. United States — brought confusion, not clarity, about which water bodies are covered by Section 404, which requires permits for destroying wetlands and streams. Congress could have stepped in and reworked the language of the act. It did not. No serious attempts were mustered. </w:t>
      </w:r>
      <w:r w:rsidRPr="006245F6">
        <w:rPr>
          <w:rStyle w:val="StyleUnderline"/>
        </w:rPr>
        <w:t>The few</w:t>
      </w:r>
      <w:r>
        <w:t xml:space="preserve"> </w:t>
      </w:r>
      <w:r w:rsidRPr="006245F6">
        <w:rPr>
          <w:rStyle w:val="StyleUnderline"/>
        </w:rPr>
        <w:t>proposals that did appear hewed to the ends of the political spectrum, finding no common ground</w:t>
      </w:r>
      <w:r>
        <w:t>, said Holly Doremus, a University of California, Berkeley law professor who studies the Clean Water Act. “</w:t>
      </w:r>
      <w:r w:rsidRPr="006245F6">
        <w:rPr>
          <w:rStyle w:val="StyleUnderline"/>
        </w:rPr>
        <w:t>None has passed because there isn’t bipartisan agreement</w:t>
      </w:r>
      <w:r>
        <w:t>,” Doremus told Circle of Blue. “</w:t>
      </w:r>
      <w:r w:rsidRPr="006245F6">
        <w:rPr>
          <w:rStyle w:val="StyleUnderline"/>
        </w:rPr>
        <w:t xml:space="preserve">There hasn’t been sufficient control by one side to get a version passed. There’s </w:t>
      </w:r>
      <w:r w:rsidRPr="006245F6">
        <w:rPr>
          <w:rStyle w:val="Emphasis"/>
        </w:rPr>
        <w:t>no compromise</w:t>
      </w:r>
      <w:r w:rsidRPr="006245F6">
        <w:rPr>
          <w:rStyle w:val="StyleUnderline"/>
        </w:rPr>
        <w:t xml:space="preserve">. There are </w:t>
      </w:r>
      <w:r w:rsidRPr="006245F6">
        <w:rPr>
          <w:rStyle w:val="Emphasis"/>
        </w:rPr>
        <w:t>not even proposals to find compromise</w:t>
      </w:r>
      <w:r>
        <w:t>.”</w:t>
      </w:r>
    </w:p>
    <w:p w14:paraId="13989CB9" w14:textId="77777777" w:rsidR="00CF389F" w:rsidRPr="004D3865" w:rsidRDefault="00CF389F" w:rsidP="00CF389F"/>
    <w:p w14:paraId="574F598F" w14:textId="77777777" w:rsidR="00CF389F" w:rsidRDefault="00CF389F" w:rsidP="00CF389F">
      <w:pPr>
        <w:pStyle w:val="Heading3"/>
        <w:rPr>
          <w:rFonts w:cs="Times New Roman"/>
        </w:rPr>
      </w:pPr>
      <w:r>
        <w:rPr>
          <w:rFonts w:cs="Times New Roman"/>
        </w:rPr>
        <w:t>L---Clean Water Act---WOTUS</w:t>
      </w:r>
    </w:p>
    <w:p w14:paraId="1A2BB392" w14:textId="77777777" w:rsidR="00CF389F" w:rsidRDefault="00CF389F" w:rsidP="00CF389F">
      <w:pPr>
        <w:pStyle w:val="Heading4"/>
      </w:pPr>
      <w:r>
        <w:t>The plan triggers a fierce Congressional debate</w:t>
      </w:r>
    </w:p>
    <w:p w14:paraId="19949BBE" w14:textId="77777777" w:rsidR="00CF389F" w:rsidRDefault="00CF389F" w:rsidP="00CF389F">
      <w:r w:rsidRPr="004E3895">
        <w:rPr>
          <w:rStyle w:val="Style13ptBold"/>
        </w:rPr>
        <w:t>Magill 21</w:t>
      </w:r>
      <w:r>
        <w:t xml:space="preserve"> (Bobby, “Biden Swings Waters Pendulum With Final Resolution Still Elusive,” Bloomberg Law, </w:t>
      </w:r>
      <w:hyperlink r:id="rId47" w:history="1">
        <w:r w:rsidRPr="004F0963">
          <w:rPr>
            <w:rStyle w:val="Hyperlink"/>
          </w:rPr>
          <w:t>https://news.bloomberglaw.com/environment-and-energy/biden-swings-waters-pendulum-with-final-resolution-still-elusive)//BB</w:t>
        </w:r>
      </w:hyperlink>
    </w:p>
    <w:p w14:paraId="7527883C" w14:textId="77777777" w:rsidR="00CF389F" w:rsidRPr="004E3895" w:rsidRDefault="00CF389F" w:rsidP="00CF389F"/>
    <w:p w14:paraId="08A25931" w14:textId="77777777" w:rsidR="00CF389F" w:rsidRPr="00790171" w:rsidRDefault="00CF389F" w:rsidP="00CF389F">
      <w:pPr>
        <w:rPr>
          <w:rStyle w:val="Emphasis"/>
        </w:rPr>
      </w:pPr>
      <w:r w:rsidRPr="00790171">
        <w:rPr>
          <w:rStyle w:val="Emphasis"/>
        </w:rPr>
        <w:t>No Compromise</w:t>
      </w:r>
    </w:p>
    <w:p w14:paraId="739BE791" w14:textId="44235AA3" w:rsidR="00CF389F" w:rsidRPr="004D3865" w:rsidRDefault="00CF389F" w:rsidP="00CF389F">
      <w:r w:rsidRPr="00790171">
        <w:t xml:space="preserve">Ultimately, </w:t>
      </w:r>
      <w:r w:rsidRPr="00790171">
        <w:rPr>
          <w:rStyle w:val="StyleUnderline"/>
        </w:rPr>
        <w:t>it may take an act of Congress to resolve the</w:t>
      </w:r>
      <w:r w:rsidRPr="00790171">
        <w:t xml:space="preserve"> issue and fill in the </w:t>
      </w:r>
      <w:r w:rsidRPr="00790171">
        <w:rPr>
          <w:rStyle w:val="StyleUnderline"/>
        </w:rPr>
        <w:t>gap</w:t>
      </w:r>
      <w:r w:rsidRPr="00790171">
        <w:t xml:space="preserve"> it left </w:t>
      </w:r>
      <w:r w:rsidRPr="004E3895">
        <w:rPr>
          <w:rStyle w:val="StyleUnderline"/>
        </w:rPr>
        <w:t xml:space="preserve">in the Clean Water Act—but political compromise doesn’t appear to be possible </w:t>
      </w:r>
      <w:r w:rsidRPr="00790171">
        <w:t>soon, he said.</w:t>
      </w:r>
      <w:r>
        <w:t xml:space="preserve"> </w:t>
      </w:r>
      <w:r w:rsidRPr="00790171">
        <w:t>“</w:t>
      </w:r>
      <w:r w:rsidRPr="00790171">
        <w:rPr>
          <w:rStyle w:val="StyleUnderline"/>
        </w:rPr>
        <w:t>The whole definition of waters</w:t>
      </w:r>
      <w:r w:rsidRPr="00790171">
        <w:t xml:space="preserve"> of the U.S. </w:t>
      </w:r>
      <w:r w:rsidRPr="00790171">
        <w:rPr>
          <w:rStyle w:val="StyleUnderline"/>
        </w:rPr>
        <w:t xml:space="preserve">has entered the </w:t>
      </w:r>
      <w:r w:rsidRPr="00790171">
        <w:rPr>
          <w:rStyle w:val="Emphasis"/>
        </w:rPr>
        <w:t>culture wars of America</w:t>
      </w:r>
      <w:r w:rsidRPr="00790171">
        <w:rPr>
          <w:rStyle w:val="StyleUnderline"/>
        </w:rPr>
        <w:t xml:space="preserve">. People are </w:t>
      </w:r>
      <w:r w:rsidRPr="00790171">
        <w:rPr>
          <w:rStyle w:val="Emphasis"/>
        </w:rPr>
        <w:t>not compromising</w:t>
      </w:r>
      <w:r w:rsidRPr="00790171">
        <w:t xml:space="preserve"> o</w:t>
      </w:r>
      <w:r w:rsidRPr="004E3895">
        <w:rPr>
          <w:rStyle w:val="StyleUnderline"/>
        </w:rPr>
        <w:t>n it</w:t>
      </w:r>
      <w:r w:rsidRPr="00790171">
        <w:t>,” McAliley said.</w:t>
      </w:r>
      <w:r>
        <w:t xml:space="preserve"> </w:t>
      </w:r>
      <w:r w:rsidRPr="00790171">
        <w:t>“</w:t>
      </w:r>
      <w:r w:rsidRPr="004E3895">
        <w:rPr>
          <w:rStyle w:val="StyleUnderline"/>
        </w:rPr>
        <w:t>There are some rules that are technical and arcane that take</w:t>
      </w:r>
      <w:r w:rsidRPr="00790171">
        <w:rPr>
          <w:rStyle w:val="StyleUnderline"/>
        </w:rPr>
        <w:t xml:space="preserve"> on this </w:t>
      </w:r>
      <w:r w:rsidRPr="00790171">
        <w:rPr>
          <w:rStyle w:val="Emphasis"/>
        </w:rPr>
        <w:t>broader significance</w:t>
      </w:r>
      <w:r w:rsidRPr="00790171">
        <w:t xml:space="preserve"> for people in the country, </w:t>
      </w:r>
      <w:r w:rsidRPr="00790171">
        <w:rPr>
          <w:rStyle w:val="Emphasis"/>
        </w:rPr>
        <w:t>and this WOTUS rule is one of them</w:t>
      </w:r>
      <w:r w:rsidRPr="00790171">
        <w:t>.”</w:t>
      </w:r>
    </w:p>
    <w:p w14:paraId="31A097A2" w14:textId="348C7401" w:rsidR="006B76B9" w:rsidRDefault="006B76B9" w:rsidP="006B76B9">
      <w:pPr>
        <w:pStyle w:val="Heading3"/>
      </w:pPr>
      <w:r>
        <w:t>AT Plan is Executive</w:t>
      </w:r>
    </w:p>
    <w:p w14:paraId="60AF5C0B" w14:textId="3B7C8F26" w:rsidR="006B76B9" w:rsidRDefault="00F161B5" w:rsidP="006B76B9">
      <w:pPr>
        <w:pStyle w:val="Heading4"/>
      </w:pPr>
      <w:r>
        <w:t>Executive action magnifies the link</w:t>
      </w:r>
    </w:p>
    <w:p w14:paraId="201646AB" w14:textId="5F8143FA" w:rsidR="006B76B9" w:rsidRDefault="006B76B9" w:rsidP="006B76B9">
      <w:r w:rsidRPr="003127DB">
        <w:rPr>
          <w:rStyle w:val="Style13ptBold"/>
        </w:rPr>
        <w:t>Christenson 15</w:t>
      </w:r>
      <w:r>
        <w:t>,</w:t>
      </w:r>
      <w:r w:rsidRPr="003127DB">
        <w:t xml:space="preserve"> Associate Professor of Political Science and the Director of Advanced Programs</w:t>
      </w:r>
      <w:r>
        <w:t xml:space="preserve"> @ Boston U (Dino, “Political Constraints on Unilateral Executive Action,” </w:t>
      </w:r>
      <w:r w:rsidRPr="006B76B9">
        <w:rPr>
          <w:i/>
          <w:iCs/>
        </w:rPr>
        <w:t>Case Western Law Review</w:t>
      </w:r>
      <w:r>
        <w:t>, 65.4)//BB</w:t>
      </w:r>
    </w:p>
    <w:p w14:paraId="7D19B43E" w14:textId="77777777" w:rsidR="006B76B9" w:rsidRPr="003127DB" w:rsidRDefault="006B76B9" w:rsidP="006B76B9"/>
    <w:p w14:paraId="11A1CF63" w14:textId="77777777" w:rsidR="006B76B9" w:rsidRDefault="006B76B9" w:rsidP="006B76B9">
      <w:r>
        <w:t xml:space="preserve">Moreover, other institutions, particularly </w:t>
      </w:r>
      <w:r w:rsidRPr="00CE40B3">
        <w:rPr>
          <w:rStyle w:val="StyleUnderline"/>
          <w:highlight w:val="cyan"/>
        </w:rPr>
        <w:t>Congress</w:t>
      </w:r>
      <w:r w:rsidRPr="00CE40B3">
        <w:rPr>
          <w:highlight w:val="cyan"/>
        </w:rPr>
        <w:t xml:space="preserve">, </w:t>
      </w:r>
      <w:r w:rsidRPr="00CE40B3">
        <w:rPr>
          <w:rStyle w:val="StyleUnderline"/>
          <w:highlight w:val="cyan"/>
        </w:rPr>
        <w:t>may play an</w:t>
      </w:r>
      <w:r w:rsidRPr="00CE40B3">
        <w:rPr>
          <w:rStyle w:val="StyleUnderline"/>
          <w:sz w:val="12"/>
          <w:highlight w:val="cyan"/>
        </w:rPr>
        <w:t xml:space="preserve">∂ </w:t>
      </w:r>
      <w:r w:rsidRPr="00CE40B3">
        <w:rPr>
          <w:rStyle w:val="StyleUnderline"/>
          <w:highlight w:val="cyan"/>
        </w:rPr>
        <w:t>important role</w:t>
      </w:r>
      <w:r>
        <w:t>—even when presidents know that efforts to overturn an</w:t>
      </w:r>
      <w:r w:rsidRPr="001A342D">
        <w:rPr>
          <w:sz w:val="12"/>
        </w:rPr>
        <w:t xml:space="preserve">∂ </w:t>
      </w:r>
      <w:r>
        <w:t>executive action will fail—</w:t>
      </w:r>
      <w:r w:rsidRPr="00CE40B3">
        <w:rPr>
          <w:rStyle w:val="StyleUnderline"/>
          <w:highlight w:val="cyan"/>
        </w:rPr>
        <w:t>by engaging in the political debate and</w:t>
      </w:r>
      <w:r w:rsidRPr="00CE40B3">
        <w:rPr>
          <w:rStyle w:val="StyleUnderline"/>
          <w:sz w:val="12"/>
          <w:highlight w:val="cyan"/>
        </w:rPr>
        <w:t xml:space="preserve">∂ </w:t>
      </w:r>
      <w:r w:rsidRPr="00CE40B3">
        <w:rPr>
          <w:rStyle w:val="StyleUnderline"/>
          <w:highlight w:val="cyan"/>
        </w:rPr>
        <w:t>mobilizing public pressure against the president should he act unilaterally</w:t>
      </w:r>
      <w:r w:rsidRPr="00CE40B3">
        <w:rPr>
          <w:rStyle w:val="StyleUnderline"/>
          <w:sz w:val="12"/>
          <w:highlight w:val="cyan"/>
        </w:rPr>
        <w:t xml:space="preserve">∂ </w:t>
      </w:r>
      <w:r w:rsidRPr="00CE40B3">
        <w:rPr>
          <w:rStyle w:val="StyleUnderline"/>
          <w:highlight w:val="cyan"/>
        </w:rPr>
        <w:t>contra congressional preferences.</w:t>
      </w:r>
      <w:r w:rsidRPr="001A342D">
        <w:rPr>
          <w:rStyle w:val="StyleUnderline"/>
        </w:rPr>
        <w:t xml:space="preserve"> </w:t>
      </w:r>
      <w:r w:rsidRPr="00CE40B3">
        <w:rPr>
          <w:rStyle w:val="StyleUnderline"/>
          <w:highlight w:val="cyan"/>
        </w:rPr>
        <w:t>Decades of political science scholarship</w:t>
      </w:r>
      <w:r w:rsidRPr="00CE40B3">
        <w:rPr>
          <w:sz w:val="12"/>
          <w:highlight w:val="cyan"/>
        </w:rPr>
        <w:t xml:space="preserve">∂ </w:t>
      </w:r>
      <w:r w:rsidRPr="00CE40B3">
        <w:rPr>
          <w:rStyle w:val="StyleUnderline"/>
          <w:highlight w:val="cyan"/>
        </w:rPr>
        <w:t>have demonstrated</w:t>
      </w:r>
      <w:r>
        <w:t xml:space="preserve"> that </w:t>
      </w:r>
      <w:r w:rsidRPr="00CE40B3">
        <w:rPr>
          <w:rStyle w:val="StyleUnderline"/>
          <w:highlight w:val="cyan"/>
        </w:rPr>
        <w:t>the</w:t>
      </w:r>
      <w:r w:rsidRPr="00CE40B3">
        <w:rPr>
          <w:highlight w:val="cyan"/>
        </w:rPr>
        <w:t xml:space="preserve"> </w:t>
      </w:r>
      <w:r w:rsidRPr="00CE40B3">
        <w:rPr>
          <w:rStyle w:val="StyleUnderline"/>
          <w:highlight w:val="cyan"/>
        </w:rPr>
        <w:t>public</w:t>
      </w:r>
      <w:r>
        <w:t xml:space="preserve"> lacks systematic knowledge</w:t>
      </w:r>
      <w:r w:rsidRPr="001A342D">
        <w:rPr>
          <w:sz w:val="12"/>
        </w:rPr>
        <w:t xml:space="preserve">∂ </w:t>
      </w:r>
      <w:r>
        <w:t xml:space="preserve">of politics and therefore </w:t>
      </w:r>
      <w:r w:rsidRPr="00CE40B3">
        <w:rPr>
          <w:rStyle w:val="StyleUnderline"/>
          <w:highlight w:val="cyan"/>
        </w:rPr>
        <w:t>relies</w:t>
      </w:r>
      <w:r w:rsidRPr="001A342D">
        <w:rPr>
          <w:rStyle w:val="StyleUnderline"/>
        </w:rPr>
        <w:t xml:space="preserve"> heavily </w:t>
      </w:r>
      <w:r w:rsidRPr="00CE40B3">
        <w:rPr>
          <w:rStyle w:val="StyleUnderline"/>
          <w:highlight w:val="cyan"/>
        </w:rPr>
        <w:t>on heuristics when forming</w:t>
      </w:r>
      <w:r w:rsidRPr="001A342D">
        <w:rPr>
          <w:rStyle w:val="StyleUnderline"/>
        </w:rPr>
        <w:t xml:space="preserve"> their</w:t>
      </w:r>
      <w:r w:rsidRPr="001A342D">
        <w:rPr>
          <w:rStyle w:val="StyleUnderline"/>
          <w:sz w:val="12"/>
        </w:rPr>
        <w:t xml:space="preserve">∂ </w:t>
      </w:r>
      <w:r w:rsidRPr="001A342D">
        <w:rPr>
          <w:rStyle w:val="StyleUnderline"/>
        </w:rPr>
        <w:t xml:space="preserve">political </w:t>
      </w:r>
      <w:r w:rsidRPr="00CE40B3">
        <w:rPr>
          <w:rStyle w:val="StyleUnderline"/>
          <w:highlight w:val="cyan"/>
        </w:rPr>
        <w:t>judgments</w:t>
      </w:r>
      <w:r>
        <w:t xml:space="preserve">.48 </w:t>
      </w:r>
      <w:r w:rsidRPr="001A342D">
        <w:rPr>
          <w:rStyle w:val="StyleUnderline"/>
        </w:rPr>
        <w:t xml:space="preserve">Political </w:t>
      </w:r>
      <w:r w:rsidRPr="00CE40B3">
        <w:rPr>
          <w:rStyle w:val="StyleUnderline"/>
          <w:highlight w:val="cyan"/>
        </w:rPr>
        <w:t>elites</w:t>
      </w:r>
      <w:r w:rsidRPr="001A342D">
        <w:rPr>
          <w:rStyle w:val="StyleUnderline"/>
        </w:rPr>
        <w:t xml:space="preserve"> thus </w:t>
      </w:r>
      <w:r w:rsidRPr="00CE40B3">
        <w:rPr>
          <w:rStyle w:val="StyleUnderline"/>
          <w:highlight w:val="cyan"/>
        </w:rPr>
        <w:t>become key cue-give</w:t>
      </w:r>
      <w:r w:rsidRPr="001A342D">
        <w:rPr>
          <w:rStyle w:val="StyleUnderline"/>
        </w:rPr>
        <w:t>rs</w:t>
      </w:r>
      <w:r>
        <w:t xml:space="preserve"> who</w:t>
      </w:r>
      <w:r w:rsidRPr="001A342D">
        <w:rPr>
          <w:sz w:val="12"/>
        </w:rPr>
        <w:t xml:space="preserve">∂ </w:t>
      </w:r>
      <w:r>
        <w:t>help inform and shape public opinion.49 Finally, citizens acquire most</w:t>
      </w:r>
      <w:r w:rsidRPr="001A342D">
        <w:rPr>
          <w:sz w:val="12"/>
        </w:rPr>
        <w:t xml:space="preserve">∂ </w:t>
      </w:r>
      <w:r>
        <w:t xml:space="preserve">of their knowledge about politics from the mass media. </w:t>
      </w:r>
      <w:r w:rsidRPr="001A342D">
        <w:rPr>
          <w:rStyle w:val="StyleUnderline"/>
        </w:rPr>
        <w:t>Scholars have</w:t>
      </w:r>
      <w:r w:rsidRPr="001A342D">
        <w:rPr>
          <w:rStyle w:val="StyleUnderline"/>
          <w:sz w:val="12"/>
        </w:rPr>
        <w:t xml:space="preserve">∂ </w:t>
      </w:r>
      <w:r w:rsidRPr="001A342D">
        <w:rPr>
          <w:rStyle w:val="StyleUnderline"/>
        </w:rPr>
        <w:t>long noted that the media depend on official Washington sources for</w:t>
      </w:r>
      <w:r w:rsidRPr="001A342D">
        <w:rPr>
          <w:rStyle w:val="StyleUnderline"/>
          <w:sz w:val="12"/>
        </w:rPr>
        <w:t xml:space="preserve">∂ </w:t>
      </w:r>
      <w:r w:rsidRPr="001A342D">
        <w:rPr>
          <w:rStyle w:val="StyleUnderline"/>
        </w:rPr>
        <w:t>information</w:t>
      </w:r>
      <w:r>
        <w:t>. However, a robust literature in political communications</w:t>
      </w:r>
      <w:r w:rsidRPr="001A342D">
        <w:rPr>
          <w:sz w:val="12"/>
        </w:rPr>
        <w:t xml:space="preserve">∂ </w:t>
      </w:r>
      <w:r>
        <w:t>goes further and argues that the media tend “to ‘index’ the range of</w:t>
      </w:r>
      <w:r w:rsidRPr="001A342D">
        <w:rPr>
          <w:sz w:val="12"/>
        </w:rPr>
        <w:t xml:space="preserve">∂ </w:t>
      </w:r>
      <w:r>
        <w:t>voices and viewpoints in both news and editorials according to the</w:t>
      </w:r>
      <w:r w:rsidRPr="001A342D">
        <w:rPr>
          <w:sz w:val="12"/>
        </w:rPr>
        <w:t xml:space="preserve">∂ </w:t>
      </w:r>
      <w:r>
        <w:t>range of views expressed in mainstream government debate about a</w:t>
      </w:r>
      <w:r w:rsidRPr="001A342D">
        <w:rPr>
          <w:sz w:val="12"/>
        </w:rPr>
        <w:t xml:space="preserve">∂ </w:t>
      </w:r>
      <w:r>
        <w:t xml:space="preserve">given topic.”50 </w:t>
      </w:r>
      <w:r w:rsidRPr="00CE40B3">
        <w:rPr>
          <w:rStyle w:val="StyleUnderline"/>
          <w:highlight w:val="cyan"/>
        </w:rPr>
        <w:t>When</w:t>
      </w:r>
      <w:r>
        <w:t xml:space="preserve"> other political actors, particularly members of</w:t>
      </w:r>
      <w:r w:rsidRPr="001A342D">
        <w:rPr>
          <w:sz w:val="12"/>
        </w:rPr>
        <w:t xml:space="preserve">∂ </w:t>
      </w:r>
      <w:r w:rsidRPr="00CE40B3">
        <w:rPr>
          <w:rStyle w:val="StyleUnderline"/>
          <w:highlight w:val="cyan"/>
        </w:rPr>
        <w:t>Congress</w:t>
      </w:r>
      <w:r w:rsidRPr="001A342D">
        <w:rPr>
          <w:rStyle w:val="StyleUnderline"/>
        </w:rPr>
        <w:t xml:space="preserve">, object and </w:t>
      </w:r>
      <w:r w:rsidRPr="00CE40B3">
        <w:rPr>
          <w:rStyle w:val="StyleUnderline"/>
          <w:highlight w:val="cyan"/>
        </w:rPr>
        <w:t>criticize presidential actions</w:t>
      </w:r>
      <w:r>
        <w:t xml:space="preserve"> in the public sphere,</w:t>
      </w:r>
      <w:r w:rsidRPr="001A342D">
        <w:rPr>
          <w:sz w:val="12"/>
        </w:rPr>
        <w:t xml:space="preserve">∂ </w:t>
      </w:r>
      <w:r w:rsidRPr="00CE40B3">
        <w:rPr>
          <w:rStyle w:val="StyleUnderline"/>
          <w:highlight w:val="cyan"/>
        </w:rPr>
        <w:t>they are</w:t>
      </w:r>
      <w:r w:rsidRPr="001A342D">
        <w:rPr>
          <w:rStyle w:val="StyleUnderline"/>
        </w:rPr>
        <w:t xml:space="preserve"> all but </w:t>
      </w:r>
      <w:r w:rsidRPr="00CE40B3">
        <w:rPr>
          <w:rStyle w:val="StyleUnderline"/>
          <w:highlight w:val="cyan"/>
        </w:rPr>
        <w:t>assured of receiving considerable media coverage</w:t>
      </w:r>
      <w:r w:rsidRPr="00CE40B3">
        <w:rPr>
          <w:highlight w:val="cyan"/>
        </w:rPr>
        <w:t xml:space="preserve">, </w:t>
      </w:r>
      <w:r w:rsidRPr="00CE40B3">
        <w:rPr>
          <w:rStyle w:val="StyleUnderline"/>
          <w:highlight w:val="cyan"/>
        </w:rPr>
        <w:t>and</w:t>
      </w:r>
      <w:r w:rsidRPr="001A342D">
        <w:rPr>
          <w:sz w:val="12"/>
        </w:rPr>
        <w:t xml:space="preserve">∂ </w:t>
      </w:r>
      <w:r w:rsidRPr="001A342D">
        <w:rPr>
          <w:rStyle w:val="StyleUnderline"/>
        </w:rPr>
        <w:t xml:space="preserve">they </w:t>
      </w:r>
      <w:r w:rsidRPr="00CE40B3">
        <w:rPr>
          <w:rStyle w:val="StyleUnderline"/>
          <w:highlight w:val="cyan"/>
        </w:rPr>
        <w:t>are well-positioned to influence public opinion against the</w:t>
      </w:r>
      <w:r w:rsidRPr="00CE40B3">
        <w:rPr>
          <w:rStyle w:val="StyleUnderline"/>
          <w:sz w:val="12"/>
          <w:highlight w:val="cyan"/>
        </w:rPr>
        <w:t xml:space="preserve">∂ </w:t>
      </w:r>
      <w:r w:rsidRPr="00CE40B3">
        <w:rPr>
          <w:rStyle w:val="StyleUnderline"/>
          <w:highlight w:val="cyan"/>
        </w:rPr>
        <w:t>executive</w:t>
      </w:r>
      <w:r w:rsidRPr="001A342D">
        <w:rPr>
          <w:rStyle w:val="StyleUnderline"/>
        </w:rPr>
        <w:t xml:space="preserve"> branch</w:t>
      </w:r>
      <w:r>
        <w:t>.51</w:t>
      </w:r>
      <w:r w:rsidRPr="001A342D">
        <w:rPr>
          <w:sz w:val="12"/>
        </w:rPr>
        <w:t xml:space="preserve">∂ </w:t>
      </w:r>
      <w:r>
        <w:t xml:space="preserve">In essence, we argue that </w:t>
      </w:r>
      <w:r w:rsidRPr="001A342D">
        <w:rPr>
          <w:rStyle w:val="StyleUnderline"/>
        </w:rPr>
        <w:t>while</w:t>
      </w:r>
      <w:r>
        <w:t xml:space="preserve"> the statutory and </w:t>
      </w:r>
      <w:r w:rsidRPr="001A342D">
        <w:rPr>
          <w:rStyle w:val="StyleUnderline"/>
        </w:rPr>
        <w:t>legal constraints</w:t>
      </w:r>
      <w:r w:rsidRPr="001A342D">
        <w:rPr>
          <w:rStyle w:val="StyleUnderline"/>
          <w:sz w:val="12"/>
        </w:rPr>
        <w:t xml:space="preserve">∂ </w:t>
      </w:r>
      <w:r w:rsidRPr="001A342D">
        <w:rPr>
          <w:rStyle w:val="StyleUnderline"/>
        </w:rPr>
        <w:t>on presidential unilateral power are weak</w:t>
      </w:r>
      <w:r>
        <w:t xml:space="preserve">, the </w:t>
      </w:r>
      <w:r w:rsidRPr="001A342D">
        <w:rPr>
          <w:rStyle w:val="StyleUnderline"/>
        </w:rPr>
        <w:t>political constraints are</w:t>
      </w:r>
      <w:r w:rsidRPr="001A342D">
        <w:rPr>
          <w:sz w:val="12"/>
        </w:rPr>
        <w:t xml:space="preserve">∂ </w:t>
      </w:r>
      <w:r w:rsidRPr="001A342D">
        <w:rPr>
          <w:rStyle w:val="StyleUnderline"/>
        </w:rPr>
        <w:t>quite robust</w:t>
      </w:r>
      <w:r>
        <w:t xml:space="preserve">.52 </w:t>
      </w:r>
      <w:r w:rsidRPr="00CE40B3">
        <w:rPr>
          <w:rStyle w:val="StyleUnderline"/>
          <w:highlight w:val="cyan"/>
        </w:rPr>
        <w:t>Unilateral actions</w:t>
      </w:r>
      <w:r w:rsidRPr="001A342D">
        <w:rPr>
          <w:rStyle w:val="StyleUnderline"/>
        </w:rPr>
        <w:t xml:space="preserve"> that</w:t>
      </w:r>
      <w:r>
        <w:t xml:space="preserve"> could </w:t>
      </w:r>
      <w:r w:rsidRPr="00CE40B3">
        <w:rPr>
          <w:rStyle w:val="StyleUnderline"/>
          <w:highlight w:val="cyan"/>
        </w:rPr>
        <w:t>provoke public ire</w:t>
      </w:r>
      <w:r>
        <w:t xml:space="preserve"> and</w:t>
      </w:r>
      <w:r w:rsidRPr="001A342D">
        <w:rPr>
          <w:sz w:val="12"/>
        </w:rPr>
        <w:t xml:space="preserve">∂ </w:t>
      </w:r>
      <w:r w:rsidRPr="00CE40B3">
        <w:rPr>
          <w:rStyle w:val="Emphasis"/>
          <w:highlight w:val="cyan"/>
        </w:rPr>
        <w:t>erode the president’s political capital</w:t>
      </w:r>
      <w:r>
        <w:t xml:space="preserve">, </w:t>
      </w:r>
      <w:r w:rsidRPr="001A342D">
        <w:rPr>
          <w:rStyle w:val="StyleUnderline"/>
        </w:rPr>
        <w:t xml:space="preserve">thereby </w:t>
      </w:r>
      <w:r w:rsidRPr="00CE40B3">
        <w:rPr>
          <w:rStyle w:val="Emphasis"/>
          <w:highlight w:val="cyan"/>
        </w:rPr>
        <w:t>undermining later efforts∂ to pursue other aspects of the president’s</w:t>
      </w:r>
      <w:r w:rsidRPr="001A342D">
        <w:rPr>
          <w:rStyle w:val="StyleUnderline"/>
        </w:rPr>
        <w:t xml:space="preserve"> </w:t>
      </w:r>
      <w:r>
        <w:t xml:space="preserve">programmatic </w:t>
      </w:r>
      <w:r w:rsidRPr="00CE40B3">
        <w:rPr>
          <w:rStyle w:val="Emphasis"/>
          <w:highlight w:val="cyan"/>
        </w:rPr>
        <w:t>agenda</w:t>
      </w:r>
      <w:r>
        <w:t>, may</w:t>
      </w:r>
      <w:r w:rsidRPr="001A342D">
        <w:rPr>
          <w:sz w:val="12"/>
        </w:rPr>
        <w:t xml:space="preserve">∂ </w:t>
      </w:r>
      <w:r>
        <w:t xml:space="preserve">fail a simple cost-benefit calculation. The </w:t>
      </w:r>
      <w:r w:rsidRPr="001A342D">
        <w:rPr>
          <w:rStyle w:val="StyleUnderline"/>
        </w:rPr>
        <w:t>informal political costs of</w:t>
      </w:r>
      <w:r w:rsidRPr="001A342D">
        <w:rPr>
          <w:rStyle w:val="StyleUnderline"/>
          <w:sz w:val="12"/>
        </w:rPr>
        <w:t xml:space="preserve">∂ </w:t>
      </w:r>
      <w:r w:rsidRPr="001A342D">
        <w:rPr>
          <w:rStyle w:val="StyleUnderline"/>
        </w:rPr>
        <w:t>acting</w:t>
      </w:r>
      <w:r>
        <w:t>—even when Congress and the courts are almost certainly</w:t>
      </w:r>
      <w:r w:rsidRPr="001A342D">
        <w:rPr>
          <w:sz w:val="12"/>
        </w:rPr>
        <w:t xml:space="preserve">∂ </w:t>
      </w:r>
      <w:r>
        <w:t xml:space="preserve">unwilling or unable to strike down the action—may </w:t>
      </w:r>
      <w:r w:rsidRPr="001A342D">
        <w:rPr>
          <w:rStyle w:val="StyleUnderline"/>
        </w:rPr>
        <w:t>outweigh</w:t>
      </w:r>
      <w:r>
        <w:t xml:space="preserve"> the policy</w:t>
      </w:r>
      <w:r w:rsidRPr="001A342D">
        <w:rPr>
          <w:sz w:val="12"/>
        </w:rPr>
        <w:t xml:space="preserve">∂ </w:t>
      </w:r>
      <w:r w:rsidRPr="001A342D">
        <w:rPr>
          <w:rStyle w:val="StyleUnderline"/>
        </w:rPr>
        <w:t>benefits</w:t>
      </w:r>
      <w:r>
        <w:t xml:space="preserve"> of acting unilaterally. </w:t>
      </w:r>
      <w:r w:rsidRPr="001A342D">
        <w:rPr>
          <w:rStyle w:val="StyleUnderline"/>
        </w:rPr>
        <w:t>These political costs, which are not</w:t>
      </w:r>
      <w:r w:rsidRPr="001A342D">
        <w:rPr>
          <w:sz w:val="12"/>
        </w:rPr>
        <w:t xml:space="preserve">∂ </w:t>
      </w:r>
      <w:r w:rsidRPr="001A342D">
        <w:rPr>
          <w:rStyle w:val="StyleUnderline"/>
        </w:rPr>
        <w:t>accounted for in most extant models of unilateral politics, are</w:t>
      </w:r>
      <w:r>
        <w:t xml:space="preserve"> tangible</w:t>
      </w:r>
      <w:r w:rsidRPr="001A342D">
        <w:rPr>
          <w:sz w:val="12"/>
        </w:rPr>
        <w:t xml:space="preserve">∂ </w:t>
      </w:r>
      <w:r>
        <w:t xml:space="preserve">and </w:t>
      </w:r>
      <w:r w:rsidRPr="001A342D">
        <w:rPr>
          <w:rStyle w:val="StyleUnderline"/>
        </w:rPr>
        <w:t>substantial</w:t>
      </w:r>
      <w:r>
        <w:t xml:space="preserve">; indeed, </w:t>
      </w:r>
      <w:r w:rsidRPr="001A342D">
        <w:rPr>
          <w:rStyle w:val="StyleUnderline"/>
        </w:rPr>
        <w:t>they</w:t>
      </w:r>
      <w:r>
        <w:t xml:space="preserve"> may </w:t>
      </w:r>
      <w:r w:rsidRPr="001A342D">
        <w:rPr>
          <w:rStyle w:val="StyleUnderline"/>
        </w:rPr>
        <w:t>explain why presidents fail to act</w:t>
      </w:r>
      <w:r w:rsidRPr="001A342D">
        <w:rPr>
          <w:rStyle w:val="StyleUnderline"/>
          <w:sz w:val="12"/>
        </w:rPr>
        <w:t xml:space="preserve">∂ </w:t>
      </w:r>
      <w:r w:rsidRPr="001A342D">
        <w:rPr>
          <w:rStyle w:val="StyleUnderline"/>
        </w:rPr>
        <w:t>unilaterally</w:t>
      </w:r>
      <w:r>
        <w:t xml:space="preserve"> as aggressively and </w:t>
      </w:r>
      <w:r w:rsidRPr="001A342D">
        <w:rPr>
          <w:rStyle w:val="StyleUnderline"/>
        </w:rPr>
        <w:t>on</w:t>
      </w:r>
      <w:r>
        <w:t xml:space="preserve"> as </w:t>
      </w:r>
      <w:r w:rsidRPr="001A342D">
        <w:rPr>
          <w:rStyle w:val="StyleUnderline"/>
        </w:rPr>
        <w:t>many issues</w:t>
      </w:r>
      <w:r>
        <w:t xml:space="preserve"> across the gamut of</w:t>
      </w:r>
      <w:r w:rsidRPr="001A342D">
        <w:rPr>
          <w:sz w:val="12"/>
        </w:rPr>
        <w:t xml:space="preserve">∂ </w:t>
      </w:r>
      <w:r>
        <w:t>policy as formal models suggest they should.</w:t>
      </w:r>
    </w:p>
    <w:p w14:paraId="079DC476" w14:textId="77777777" w:rsidR="006B76B9" w:rsidRDefault="006B76B9" w:rsidP="006B76B9"/>
    <w:p w14:paraId="4A869EE2" w14:textId="77777777" w:rsidR="006B76B9" w:rsidRDefault="006B76B9" w:rsidP="006B76B9">
      <w:pPr>
        <w:pStyle w:val="Heading4"/>
      </w:pPr>
      <w:r>
        <w:t>XO’s link to politics---encourage Congressional budget battles</w:t>
      </w:r>
    </w:p>
    <w:p w14:paraId="420D7359" w14:textId="77777777" w:rsidR="006B76B9" w:rsidRDefault="006B76B9" w:rsidP="006B76B9">
      <w:r w:rsidRPr="003127DB">
        <w:rPr>
          <w:rStyle w:val="Style13ptBold"/>
        </w:rPr>
        <w:t>Christenson 15</w:t>
      </w:r>
      <w:r>
        <w:t>,</w:t>
      </w:r>
      <w:r w:rsidRPr="003127DB">
        <w:t xml:space="preserve"> Associate Professor of Political Science and the Director of Advanced Programs</w:t>
      </w:r>
      <w:r>
        <w:t xml:space="preserve"> @ Boston U (Dino, “Political Constraints on Unilateral Executive Action,” </w:t>
      </w:r>
      <w:r w:rsidRPr="006B76B9">
        <w:rPr>
          <w:i/>
          <w:iCs/>
        </w:rPr>
        <w:t>Case Western Law Review</w:t>
      </w:r>
      <w:r>
        <w:t>, 65.4)//BB</w:t>
      </w:r>
    </w:p>
    <w:p w14:paraId="6C755871" w14:textId="77777777" w:rsidR="006B76B9" w:rsidRDefault="006B76B9" w:rsidP="006B76B9"/>
    <w:p w14:paraId="292DE4CD" w14:textId="2AB15FC1" w:rsidR="006B76B9" w:rsidRPr="006B76B9" w:rsidRDefault="006B76B9" w:rsidP="006B76B9">
      <w:r>
        <w:t xml:space="preserve">Here, </w:t>
      </w:r>
      <w:r w:rsidRPr="00CD0D0D">
        <w:rPr>
          <w:rStyle w:val="StyleUnderline"/>
        </w:rPr>
        <w:t>we</w:t>
      </w:r>
      <w:r>
        <w:t xml:space="preserve"> take a different tack and </w:t>
      </w:r>
      <w:r w:rsidRPr="00CD0D0D">
        <w:rPr>
          <w:rStyle w:val="StyleUnderline"/>
        </w:rPr>
        <w:t>emphasize the informal political</w:t>
      </w:r>
      <w:r w:rsidRPr="00CD0D0D">
        <w:rPr>
          <w:sz w:val="12"/>
        </w:rPr>
        <w:t xml:space="preserve">∂ </w:t>
      </w:r>
      <w:r w:rsidRPr="00CD0D0D">
        <w:rPr>
          <w:rStyle w:val="StyleUnderline"/>
        </w:rPr>
        <w:t>costs of unilateral action</w:t>
      </w:r>
      <w:r>
        <w:t xml:space="preserve">. Specifically, we argue that </w:t>
      </w:r>
      <w:r w:rsidRPr="00CD0D0D">
        <w:rPr>
          <w:rStyle w:val="StyleUnderline"/>
        </w:rPr>
        <w:t>presidents consider</w:t>
      </w:r>
      <w:r w:rsidRPr="00CD0D0D">
        <w:rPr>
          <w:sz w:val="12"/>
        </w:rPr>
        <w:t xml:space="preserve">∂ </w:t>
      </w:r>
      <w:r w:rsidRPr="00CD0D0D">
        <w:rPr>
          <w:rStyle w:val="StyleUnderline"/>
        </w:rPr>
        <w:t>more than just whether Congress</w:t>
      </w:r>
      <w:r>
        <w:t xml:space="preserve"> or the courts </w:t>
      </w:r>
      <w:r w:rsidRPr="00CD0D0D">
        <w:rPr>
          <w:rStyle w:val="StyleUnderline"/>
        </w:rPr>
        <w:t>will act affirmatively to</w:t>
      </w:r>
      <w:r w:rsidRPr="00CD0D0D">
        <w:rPr>
          <w:sz w:val="12"/>
        </w:rPr>
        <w:t xml:space="preserve">∂ </w:t>
      </w:r>
      <w:r w:rsidRPr="00CD0D0D">
        <w:rPr>
          <w:rStyle w:val="StyleUnderline"/>
        </w:rPr>
        <w:t>overturn a unilateral presidential</w:t>
      </w:r>
      <w:r>
        <w:t xml:space="preserve"> order. Rather, </w:t>
      </w:r>
      <w:r w:rsidRPr="00CD0D0D">
        <w:rPr>
          <w:rStyle w:val="StyleUnderline"/>
        </w:rPr>
        <w:t>presidents</w:t>
      </w:r>
      <w:r>
        <w:t xml:space="preserve"> </w:t>
      </w:r>
      <w:r w:rsidRPr="00CD0D0D">
        <w:rPr>
          <w:rStyle w:val="StyleUnderline"/>
        </w:rPr>
        <w:t>consider</w:t>
      </w:r>
      <w:r>
        <w:t xml:space="preserve"> the</w:t>
      </w:r>
      <w:r w:rsidRPr="00CD0D0D">
        <w:rPr>
          <w:sz w:val="12"/>
        </w:rPr>
        <w:t xml:space="preserve">∂ </w:t>
      </w:r>
      <w:r w:rsidRPr="00CD0D0D">
        <w:rPr>
          <w:rStyle w:val="StyleUnderline"/>
        </w:rPr>
        <w:t>longer-term political costs that unilateral action may entail</w:t>
      </w:r>
      <w:r>
        <w:t>. These</w:t>
      </w:r>
      <w:r w:rsidRPr="00CD0D0D">
        <w:rPr>
          <w:sz w:val="12"/>
        </w:rPr>
        <w:t xml:space="preserve">∂ </w:t>
      </w:r>
      <w:r>
        <w:t>political costs can take many forms, two of which are particularly</w:t>
      </w:r>
      <w:r w:rsidRPr="00CD0D0D">
        <w:rPr>
          <w:sz w:val="12"/>
        </w:rPr>
        <w:t xml:space="preserve">∂ </w:t>
      </w:r>
      <w:r>
        <w:t xml:space="preserve">important. First, </w:t>
      </w:r>
      <w:r w:rsidRPr="00CD0D0D">
        <w:rPr>
          <w:rStyle w:val="StyleUnderline"/>
        </w:rPr>
        <w:t>when presidents act unilaterally</w:t>
      </w:r>
      <w:r>
        <w:t xml:space="preserve">, </w:t>
      </w:r>
      <w:r w:rsidRPr="00CD0D0D">
        <w:rPr>
          <w:rStyle w:val="StyleUnderline"/>
        </w:rPr>
        <w:t>they</w:t>
      </w:r>
      <w:r>
        <w:t xml:space="preserve"> may </w:t>
      </w:r>
      <w:r w:rsidRPr="00CD0D0D">
        <w:rPr>
          <w:rStyle w:val="StyleUnderline"/>
        </w:rPr>
        <w:t>burn</w:t>
      </w:r>
      <w:r w:rsidRPr="00CD0D0D">
        <w:rPr>
          <w:sz w:val="12"/>
        </w:rPr>
        <w:t xml:space="preserve">∂ </w:t>
      </w:r>
      <w:r w:rsidRPr="00CD0D0D">
        <w:rPr>
          <w:rStyle w:val="StyleUnderline"/>
        </w:rPr>
        <w:t>bridges with members of Congress opposed to the action on political,</w:t>
      </w:r>
      <w:r w:rsidRPr="00CD0D0D">
        <w:rPr>
          <w:rStyle w:val="StyleUnderline"/>
          <w:sz w:val="12"/>
        </w:rPr>
        <w:t xml:space="preserve">∂ </w:t>
      </w:r>
      <w:r w:rsidRPr="00CD0D0D">
        <w:rPr>
          <w:rStyle w:val="StyleUnderline"/>
        </w:rPr>
        <w:t>ideological, or even constitutional grounds</w:t>
      </w:r>
      <w:r>
        <w:t>. To be sure, in almost all</w:t>
      </w:r>
      <w:r w:rsidRPr="00CD0D0D">
        <w:rPr>
          <w:sz w:val="12"/>
        </w:rPr>
        <w:t xml:space="preserve">∂ </w:t>
      </w:r>
      <w:r>
        <w:t>circumstances, presidents will be able to carry the day and beat back</w:t>
      </w:r>
      <w:r w:rsidRPr="00CD0D0D">
        <w:rPr>
          <w:sz w:val="12"/>
        </w:rPr>
        <w:t xml:space="preserve">∂ </w:t>
      </w:r>
      <w:r>
        <w:t>any legislative effort to undo what they have done unilaterally.</w:t>
      </w:r>
      <w:r w:rsidRPr="00CD0D0D">
        <w:rPr>
          <w:sz w:val="12"/>
        </w:rPr>
        <w:t xml:space="preserve">∂ </w:t>
      </w:r>
      <w:r>
        <w:t xml:space="preserve">However, </w:t>
      </w:r>
      <w:r w:rsidRPr="00CD0D0D">
        <w:rPr>
          <w:rStyle w:val="StyleUnderline"/>
        </w:rPr>
        <w:t>the ill will so generated on Capitol Hill may prove politically</w:t>
      </w:r>
      <w:r w:rsidRPr="00CD0D0D">
        <w:rPr>
          <w:sz w:val="12"/>
        </w:rPr>
        <w:t xml:space="preserve">∂ </w:t>
      </w:r>
      <w:r w:rsidRPr="00CD0D0D">
        <w:rPr>
          <w:rStyle w:val="StyleUnderline"/>
        </w:rPr>
        <w:t>costly the next time the president’s policy wishes require action that</w:t>
      </w:r>
      <w:r w:rsidRPr="00CD0D0D">
        <w:rPr>
          <w:rStyle w:val="StyleUnderline"/>
          <w:sz w:val="12"/>
        </w:rPr>
        <w:t xml:space="preserve">∂ </w:t>
      </w:r>
      <w:r w:rsidRPr="00CD0D0D">
        <w:rPr>
          <w:rStyle w:val="StyleUnderline"/>
        </w:rPr>
        <w:t>only Congress can take</w:t>
      </w:r>
      <w:r>
        <w:t>. For example, despite being a rather blunt</w:t>
      </w:r>
      <w:r w:rsidRPr="00CD0D0D">
        <w:rPr>
          <w:sz w:val="12"/>
        </w:rPr>
        <w:t xml:space="preserve">∂ </w:t>
      </w:r>
      <w:r>
        <w:t>instrument, Congress retains the power of the purse and therefore,</w:t>
      </w:r>
      <w:r w:rsidRPr="00CD0D0D">
        <w:rPr>
          <w:sz w:val="12"/>
        </w:rPr>
        <w:t xml:space="preserve">∂ </w:t>
      </w:r>
      <w:r>
        <w:t>ultimately, the power to support or de-fund most policies that</w:t>
      </w:r>
      <w:r w:rsidRPr="00CD0D0D">
        <w:rPr>
          <w:sz w:val="12"/>
        </w:rPr>
        <w:t xml:space="preserve">∂ </w:t>
      </w:r>
      <w:r>
        <w:t xml:space="preserve">presidents begin unilaterally.40 </w:t>
      </w:r>
      <w:r w:rsidRPr="00CD0D0D">
        <w:rPr>
          <w:rStyle w:val="StyleUnderline"/>
        </w:rPr>
        <w:t>This echoes</w:t>
      </w:r>
      <w:r>
        <w:t xml:space="preserve"> Neustadt’s moral from the</w:t>
      </w:r>
      <w:r w:rsidRPr="00CD0D0D">
        <w:rPr>
          <w:sz w:val="12"/>
        </w:rPr>
        <w:t xml:space="preserve">∂ </w:t>
      </w:r>
      <w:r>
        <w:t>“three cases of command”—</w:t>
      </w:r>
      <w:r w:rsidRPr="00CD0D0D">
        <w:rPr>
          <w:rStyle w:val="StyleUnderline"/>
        </w:rPr>
        <w:t>Truman’s firing of General Douglas</w:t>
      </w:r>
      <w:r w:rsidRPr="00CD0D0D">
        <w:rPr>
          <w:sz w:val="12"/>
        </w:rPr>
        <w:t xml:space="preserve">∂ </w:t>
      </w:r>
      <w:r w:rsidRPr="00CD0D0D">
        <w:rPr>
          <w:rStyle w:val="StyleUnderline"/>
        </w:rPr>
        <w:t>MacArthur and seizure of the steel mills during the Korean War, and</w:t>
      </w:r>
      <w:r w:rsidRPr="00CD0D0D">
        <w:rPr>
          <w:rStyle w:val="StyleUnderline"/>
          <w:sz w:val="12"/>
        </w:rPr>
        <w:t xml:space="preserve">∂ </w:t>
      </w:r>
      <w:r w:rsidRPr="00CD0D0D">
        <w:rPr>
          <w:rStyle w:val="StyleUnderline"/>
        </w:rPr>
        <w:t>Eisenhower federalizing the Arkansas National Guard</w:t>
      </w:r>
      <w:r>
        <w:t xml:space="preserve"> to integrate</w:t>
      </w:r>
      <w:r w:rsidRPr="00CD0D0D">
        <w:rPr>
          <w:sz w:val="12"/>
        </w:rPr>
        <w:t xml:space="preserve">∂ </w:t>
      </w:r>
      <w:r>
        <w:t xml:space="preserve">Central High School. In each case, </w:t>
      </w:r>
      <w:r w:rsidRPr="00CD0D0D">
        <w:rPr>
          <w:rStyle w:val="StyleUnderline"/>
        </w:rPr>
        <w:t>the president succeeded in achieving</w:t>
      </w:r>
      <w:r w:rsidRPr="00CD0D0D">
        <w:rPr>
          <w:rStyle w:val="StyleUnderline"/>
          <w:sz w:val="12"/>
        </w:rPr>
        <w:t xml:space="preserve">∂ </w:t>
      </w:r>
      <w:r w:rsidRPr="00CD0D0D">
        <w:rPr>
          <w:rStyle w:val="StyleUnderline"/>
        </w:rPr>
        <w:t>his immediate policy objective. Yet, in each case</w:t>
      </w:r>
      <w:r>
        <w:t xml:space="preserve">, Neustadt argues </w:t>
      </w:r>
      <w:r w:rsidRPr="00CD0D0D">
        <w:rPr>
          <w:rStyle w:val="StyleUnderline"/>
        </w:rPr>
        <w:t>the</w:t>
      </w:r>
      <w:r w:rsidRPr="00CD0D0D">
        <w:rPr>
          <w:rStyle w:val="StyleUnderline"/>
          <w:sz w:val="12"/>
        </w:rPr>
        <w:t xml:space="preserve">∂ </w:t>
      </w:r>
      <w:r w:rsidRPr="00CD0D0D">
        <w:rPr>
          <w:rStyle w:val="StyleUnderline"/>
        </w:rPr>
        <w:t>victory was a pyrrhic one, coming at a high political cost</w:t>
      </w:r>
      <w:r>
        <w:t>. Truman’s</w:t>
      </w:r>
      <w:r w:rsidRPr="00CD0D0D">
        <w:rPr>
          <w:sz w:val="12"/>
        </w:rPr>
        <w:t xml:space="preserve">∂ </w:t>
      </w:r>
      <w:r w:rsidRPr="00CD0D0D">
        <w:rPr>
          <w:rStyle w:val="StyleUnderline"/>
        </w:rPr>
        <w:t>actions</w:t>
      </w:r>
      <w:r>
        <w:t xml:space="preserve">, in particular, only </w:t>
      </w:r>
      <w:r w:rsidRPr="00CD0D0D">
        <w:rPr>
          <w:rStyle w:val="StyleUnderline"/>
        </w:rPr>
        <w:t>intensified</w:t>
      </w:r>
      <w:r>
        <w:t xml:space="preserve"> ongoing </w:t>
      </w:r>
      <w:r w:rsidRPr="00CD0D0D">
        <w:rPr>
          <w:rStyle w:val="StyleUnderline"/>
        </w:rPr>
        <w:t>battles with Congress on</w:t>
      </w:r>
      <w:r w:rsidRPr="00CD0D0D">
        <w:rPr>
          <w:sz w:val="12"/>
        </w:rPr>
        <w:t xml:space="preserve">∂ </w:t>
      </w:r>
      <w:r w:rsidRPr="00CD0D0D">
        <w:rPr>
          <w:rStyle w:val="StyleUnderline"/>
        </w:rPr>
        <w:t>both the foreign and domestic fronts and likely hindered</w:t>
      </w:r>
      <w:r>
        <w:t xml:space="preserve"> Truman’s</w:t>
      </w:r>
      <w:r w:rsidRPr="00CD0D0D">
        <w:rPr>
          <w:sz w:val="12"/>
        </w:rPr>
        <w:t xml:space="preserve">∂ </w:t>
      </w:r>
      <w:r w:rsidRPr="00CD0D0D">
        <w:rPr>
          <w:rStyle w:val="StyleUnderline"/>
        </w:rPr>
        <w:t>efforts to extract concessions from Congress on other key elements of</w:t>
      </w:r>
      <w:r w:rsidRPr="00CD0D0D">
        <w:rPr>
          <w:rStyle w:val="StyleUnderline"/>
          <w:sz w:val="12"/>
        </w:rPr>
        <w:t xml:space="preserve">∂ </w:t>
      </w:r>
      <w:r w:rsidRPr="00CD0D0D">
        <w:rPr>
          <w:rStyle w:val="StyleUnderline"/>
        </w:rPr>
        <w:t>his legislative agenda</w:t>
      </w:r>
      <w:r>
        <w:t>.41</w:t>
      </w:r>
    </w:p>
    <w:p w14:paraId="6D21E013" w14:textId="5C5290CB" w:rsidR="005E0A6B" w:rsidRDefault="005E0A6B" w:rsidP="005E0A6B">
      <w:pPr>
        <w:pStyle w:val="Heading3"/>
      </w:pPr>
      <w:r>
        <w:t>AT Plan is Court</w:t>
      </w:r>
    </w:p>
    <w:p w14:paraId="6689A684" w14:textId="4615FE68" w:rsidR="005E0A6B" w:rsidRDefault="005E0A6B" w:rsidP="005E0A6B">
      <w:pPr>
        <w:pStyle w:val="Heading4"/>
      </w:pPr>
      <w:r>
        <w:t>The president gets blamed</w:t>
      </w:r>
    </w:p>
    <w:p w14:paraId="740237D1" w14:textId="71B33398" w:rsidR="005E0A6B" w:rsidRDefault="005E0A6B" w:rsidP="005E0A6B">
      <w:r>
        <w:rPr>
          <w:rStyle w:val="Style13ptBold"/>
        </w:rPr>
        <w:t>New Yorker</w:t>
      </w:r>
      <w:r w:rsidRPr="00345802">
        <w:rPr>
          <w:rStyle w:val="Style13ptBold"/>
        </w:rPr>
        <w:t xml:space="preserve"> 15</w:t>
      </w:r>
      <w:r>
        <w:t xml:space="preserve"> (“OBAMA’S GAME OF CHICKEN WITH THE SUPREME COURT”, </w:t>
      </w:r>
      <w:r w:rsidRPr="0062399A">
        <w:rPr>
          <w:i/>
          <w:iCs/>
        </w:rPr>
        <w:t>New Yorker</w:t>
      </w:r>
      <w:r>
        <w:t xml:space="preserve">, </w:t>
      </w:r>
      <w:hyperlink r:id="rId48" w:history="1">
        <w:r w:rsidRPr="003439FC">
          <w:rPr>
            <w:rStyle w:val="Hyperlink"/>
          </w:rPr>
          <w:t>http://www.newyorker.com/news/daily-comment/obamas-game-of-chicken-with-the-supreme-court</w:t>
        </w:r>
      </w:hyperlink>
      <w:r>
        <w:t xml:space="preserve"> , May 21, 2015)</w:t>
      </w:r>
    </w:p>
    <w:p w14:paraId="02CF4F2D" w14:textId="77777777" w:rsidR="00E863E2" w:rsidRDefault="00E863E2" w:rsidP="005E0A6B"/>
    <w:p w14:paraId="54CDBE16" w14:textId="4ED266C4" w:rsidR="005E0A6B" w:rsidRPr="005E0A6B" w:rsidRDefault="005E0A6B" w:rsidP="005E0A6B">
      <w:pPr>
        <w:rPr>
          <w:b/>
          <w:iCs/>
          <w:u w:val="single"/>
          <w:bdr w:val="single" w:sz="8" w:space="0" w:color="auto"/>
        </w:rPr>
      </w:pPr>
      <w:r w:rsidRPr="000C082F">
        <w:t xml:space="preserve">No, it’s not. </w:t>
      </w:r>
      <w:r w:rsidRPr="00CE40B3">
        <w:rPr>
          <w:rStyle w:val="StyleUnderline"/>
          <w:highlight w:val="cyan"/>
        </w:rPr>
        <w:t>If the</w:t>
      </w:r>
      <w:r w:rsidRPr="000C082F">
        <w:t xml:space="preserve"> Obama </w:t>
      </w:r>
      <w:r w:rsidRPr="00CE40B3">
        <w:rPr>
          <w:rStyle w:val="StyleUnderline"/>
          <w:highlight w:val="cyan"/>
        </w:rPr>
        <w:t>Administration loses in</w:t>
      </w:r>
      <w:r w:rsidRPr="009B79C6">
        <w:rPr>
          <w:rStyle w:val="StyleUnderline"/>
        </w:rPr>
        <w:t xml:space="preserve"> the Supreme </w:t>
      </w:r>
      <w:r w:rsidRPr="00CE40B3">
        <w:rPr>
          <w:rStyle w:val="StyleUnderline"/>
          <w:highlight w:val="cyan"/>
        </w:rPr>
        <w:t xml:space="preserve">Court, the political pain will fall </w:t>
      </w:r>
      <w:r w:rsidRPr="00AC1D46">
        <w:rPr>
          <w:rStyle w:val="StyleUnderline"/>
        </w:rPr>
        <w:t>almost</w:t>
      </w:r>
      <w:r w:rsidRPr="009B79C6">
        <w:rPr>
          <w:rStyle w:val="StyleUnderline"/>
        </w:rPr>
        <w:t xml:space="preserve"> </w:t>
      </w:r>
      <w:r w:rsidRPr="00CE40B3">
        <w:rPr>
          <w:rStyle w:val="StyleUnderline"/>
          <w:highlight w:val="cyan"/>
        </w:rPr>
        <w:t xml:space="preserve">exclusively on the President </w:t>
      </w:r>
      <w:r w:rsidRPr="00AC1D46">
        <w:rPr>
          <w:rStyle w:val="StyleUnderline"/>
        </w:rPr>
        <w:t>and his Party</w:t>
      </w:r>
      <w:r w:rsidRPr="000C082F">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w:t>
      </w:r>
      <w:r w:rsidRPr="00E213FB">
        <w:rPr>
          <w:rStyle w:val="StyleUnderline"/>
        </w:rPr>
        <w:t>This may not be exactly right or fair, but it’s a reasonable perception on the part of most people</w:t>
      </w:r>
      <w:r w:rsidRPr="000C082F">
        <w:t xml:space="preserve">. The scope of the Affordable Care Act is so vast, and its effects so pervasive, that there is scarcely a corner of health care, especially with regard to insurance, that is unaffected by it. So if millions lose insurance, they will hold it against Obamacare, and against Obama. </w:t>
      </w:r>
      <w:r w:rsidRPr="00CE40B3">
        <w:rPr>
          <w:rStyle w:val="Emphasis"/>
          <w:highlight w:val="cyan"/>
        </w:rPr>
        <w:t xml:space="preserve">Blaming the President </w:t>
      </w:r>
      <w:r w:rsidRPr="00AC1D46">
        <w:rPr>
          <w:rStyle w:val="Emphasis"/>
        </w:rPr>
        <w:t xml:space="preserve">in these circumstances </w:t>
      </w:r>
      <w:r w:rsidRPr="00CE40B3">
        <w:rPr>
          <w:rStyle w:val="Emphasis"/>
          <w:highlight w:val="cyan"/>
        </w:rPr>
        <w:t xml:space="preserve">may be unfair, but it’s the way </w:t>
      </w:r>
      <w:r w:rsidRPr="00AC1D46">
        <w:rPr>
          <w:rStyle w:val="Emphasis"/>
        </w:rPr>
        <w:t xml:space="preserve">American </w:t>
      </w:r>
      <w:r w:rsidRPr="00CE40B3">
        <w:rPr>
          <w:rStyle w:val="Emphasis"/>
          <w:highlight w:val="cyan"/>
        </w:rPr>
        <w:t>politics works</w:t>
      </w:r>
      <w:r w:rsidRPr="000C082F">
        <w:t>.</w:t>
      </w:r>
      <w:r w:rsidRPr="000C082F">
        <w:rPr>
          <w:sz w:val="12"/>
        </w:rPr>
        <w:t>¶</w:t>
      </w:r>
      <w:r w:rsidRPr="000C082F">
        <w:t xml:space="preserve"> </w:t>
      </w:r>
      <w:r w:rsidRPr="00E213FB">
        <w:rPr>
          <w:rStyle w:val="StyleUnderline"/>
        </w:rPr>
        <w:t>Republicans</w:t>
      </w:r>
      <w:r w:rsidRPr="000C082F">
        <w:t xml:space="preserve">, of course, </w:t>
      </w:r>
      <w:r w:rsidRPr="00E213FB">
        <w:rPr>
          <w:rStyle w:val="StyleUnderline"/>
        </w:rPr>
        <w:t>will encourage this sentiment.</w:t>
      </w:r>
      <w:r w:rsidRPr="000C082F">
        <w:t xml:space="preserve"> The precise legal claim in King v. Burwell is an esoteric one. It is not based on a </w:t>
      </w:r>
      <w:r w:rsidRPr="00C00C6F">
        <w:t xml:space="preserve">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C00C6F">
        <w:rPr>
          <w:rStyle w:val="StyleUnderline"/>
        </w:rPr>
        <w:t>The headlines will read</w:t>
      </w:r>
      <w:r w:rsidRPr="00C00C6F">
        <w:t>, correctly, “</w:t>
      </w:r>
      <w:r w:rsidRPr="00C00C6F">
        <w:rPr>
          <w:rStyle w:val="StyleUnderline"/>
        </w:rPr>
        <w:t>Court rules against Obamacare,” and this will be all that matters</w:t>
      </w:r>
      <w:r w:rsidRPr="00C00C6F">
        <w:t>. The Republicans will argue that the Supreme Court showed that the law was flawed from the start, that the Obama Administration is lawless, that a full repeal of the law is the only appropri</w:t>
      </w:r>
      <w:r w:rsidRPr="000C082F">
        <w:t>ate response to the Court’s decision—and that the millions who lose their subsides should blame the sponsor of the law. Watch for references to a “failed Presidency.” There’ll be plenty of them.</w:t>
      </w:r>
      <w:r w:rsidRPr="000C082F">
        <w:rPr>
          <w:sz w:val="12"/>
        </w:rPr>
        <w:t>¶</w:t>
      </w:r>
      <w:r w:rsidRPr="000C082F">
        <w:t xml:space="preserve"> Understandably, perhaps, the Administration has courted this kind of reaction. Better than anyone, </w:t>
      </w:r>
      <w:r w:rsidRPr="00E213FB">
        <w:rPr>
          <w:rStyle w:val="StyleUnderline"/>
        </w:rPr>
        <w:t xml:space="preserve">Administration </w:t>
      </w:r>
      <w:r w:rsidRPr="00561471">
        <w:rPr>
          <w:rStyle w:val="StyleUnderline"/>
        </w:rPr>
        <w:t>officials know the scale of the problems that would be created by a loss in the Supreme Court</w:t>
      </w:r>
      <w:r w:rsidRPr="000C082F">
        <w:t xml:space="preserve">. Advertising this possibility makes sense as a litigation strategy; Obama </w:t>
      </w:r>
      <w:r w:rsidRPr="00E213FB">
        <w:rPr>
          <w:rStyle w:val="StyleUnderline"/>
        </w:rPr>
        <w:t>officials don’t want to make it easy for the Supreme Court to rule against them</w:t>
      </w:r>
      <w:r w:rsidRPr="000C082F">
        <w:t xml:space="preserve">.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w:t>
      </w:r>
      <w:r w:rsidRPr="00E213FB">
        <w:rPr>
          <w:rStyle w:val="StyleUnderline"/>
        </w:rPr>
        <w:t>If the Supreme Court strikes down the subsidies, the Administration will also have to answer for why it didn’t prepare for this possibility</w:t>
      </w:r>
      <w:r w:rsidRPr="000C082F">
        <w:t>.</w:t>
      </w:r>
      <w:r w:rsidRPr="000C082F">
        <w:rPr>
          <w:sz w:val="12"/>
        </w:rPr>
        <w:t>¶</w:t>
      </w:r>
      <w:r w:rsidRPr="000C082F">
        <w:t xml:space="preserve"> </w:t>
      </w:r>
      <w:r w:rsidRPr="00CE40B3">
        <w:rPr>
          <w:rStyle w:val="Emphasis"/>
          <w:highlight w:val="cyan"/>
        </w:rPr>
        <w:t>For</w:t>
      </w:r>
      <w:r w:rsidRPr="00E213FB">
        <w:rPr>
          <w:rStyle w:val="Emphasis"/>
        </w:rPr>
        <w:t xml:space="preserve"> many </w:t>
      </w:r>
      <w:r w:rsidRPr="00CE40B3">
        <w:rPr>
          <w:rStyle w:val="Emphasis"/>
          <w:highlight w:val="cyan"/>
        </w:rPr>
        <w:t>people, the President</w:t>
      </w:r>
      <w:r w:rsidRPr="00E213FB">
        <w:rPr>
          <w:rStyle w:val="Emphasis"/>
        </w:rPr>
        <w:t xml:space="preserve"> of the United States </w:t>
      </w:r>
      <w:r w:rsidRPr="00CE40B3">
        <w:rPr>
          <w:rStyle w:val="Emphasis"/>
          <w:highlight w:val="cyan"/>
        </w:rPr>
        <w:t>is the government</w:t>
      </w:r>
      <w:r w:rsidRPr="00E213FB">
        <w:rPr>
          <w:rStyle w:val="Emphasis"/>
        </w:rPr>
        <w:t xml:space="preserve"> of the United States</w:t>
      </w:r>
      <w:r w:rsidRPr="000C082F">
        <w:t xml:space="preserve">. </w:t>
      </w:r>
      <w:r w:rsidRPr="00CE40B3">
        <w:rPr>
          <w:rStyle w:val="Emphasis"/>
          <w:highlight w:val="cyan"/>
        </w:rPr>
        <w:t>It’s why he gets the credit and blame for so many things</w:t>
      </w:r>
      <w:r w:rsidRPr="000C082F">
        <w:t xml:space="preserve">, like the economy, </w:t>
      </w:r>
      <w:r w:rsidRPr="00CE40B3">
        <w:rPr>
          <w:rStyle w:val="StyleUnderline"/>
          <w:highlight w:val="cyan"/>
        </w:rPr>
        <w:t>where</w:t>
      </w:r>
      <w:r w:rsidRPr="00C00C6F">
        <w:rPr>
          <w:rStyle w:val="StyleUnderline"/>
        </w:rPr>
        <w:t xml:space="preserve"> his </w:t>
      </w:r>
      <w:r w:rsidRPr="00CE40B3">
        <w:rPr>
          <w:rStyle w:val="StyleUnderline"/>
          <w:highlight w:val="cyan"/>
        </w:rPr>
        <w:t>influence can be hard to discern</w:t>
      </w:r>
      <w:r w:rsidRPr="00E213FB">
        <w:rPr>
          <w:rStyle w:val="StyleUnderline"/>
        </w:rPr>
        <w:t xml:space="preserve">. </w:t>
      </w:r>
      <w:r w:rsidRPr="00CE40B3">
        <w:rPr>
          <w:rStyle w:val="StyleUnderline"/>
          <w:highlight w:val="cyan"/>
        </w:rPr>
        <w:t xml:space="preserve">This is particularly true for a subject in which the President has invested so much </w:t>
      </w:r>
      <w:r w:rsidRPr="00C00C6F">
        <w:rPr>
          <w:rStyle w:val="StyleUnderline"/>
        </w:rPr>
        <w:t>of his</w:t>
      </w:r>
      <w:r w:rsidRPr="00E213FB">
        <w:rPr>
          <w:rStyle w:val="StyleUnderline"/>
        </w:rPr>
        <w:t xml:space="preserve"> personal and </w:t>
      </w:r>
      <w:r w:rsidRPr="00CE40B3">
        <w:rPr>
          <w:rStyle w:val="StyleUnderline"/>
          <w:highlight w:val="cyan"/>
        </w:rPr>
        <w:t>political capital</w:t>
      </w:r>
      <w:r w:rsidRPr="000C082F">
        <w:t xml:space="preserve">. </w:t>
      </w:r>
      <w:r w:rsidRPr="00E213FB">
        <w:rPr>
          <w:rStyle w:val="StyleUnderline"/>
        </w:rPr>
        <w:t xml:space="preserve">If the Supreme Court rules against him, </w:t>
      </w:r>
      <w:r w:rsidRPr="00CE40B3">
        <w:rPr>
          <w:rStyle w:val="StyleUnderline"/>
          <w:highlight w:val="cyan"/>
        </w:rPr>
        <w:t>the President can blame the Justices</w:t>
      </w:r>
      <w:r w:rsidRPr="00E213FB">
        <w:rPr>
          <w:rStyle w:val="StyleUnderline"/>
        </w:rPr>
        <w:t xml:space="preserve"> or the Republicans </w:t>
      </w:r>
      <w:r w:rsidRPr="00CE40B3">
        <w:rPr>
          <w:rStyle w:val="StyleUnderline"/>
          <w:highlight w:val="cyan"/>
        </w:rPr>
        <w:t>or anyone he likes</w:t>
      </w:r>
      <w:r w:rsidRPr="00E213FB">
        <w:rPr>
          <w:rStyle w:val="StyleUnderline"/>
        </w:rPr>
        <w:t>, and he may even be correct.</w:t>
      </w:r>
      <w:r w:rsidRPr="000C082F">
        <w:t xml:space="preserve"> </w:t>
      </w:r>
      <w:r w:rsidRPr="00CE40B3">
        <w:rPr>
          <w:rStyle w:val="Emphasis"/>
          <w:highlight w:val="cyan"/>
        </w:rPr>
        <w:t>But the buck will stop with him.</w:t>
      </w:r>
    </w:p>
    <w:p w14:paraId="0D016E92" w14:textId="751EAE7E" w:rsidR="005E0A6B" w:rsidRPr="00963096" w:rsidRDefault="00E863E2" w:rsidP="005E0A6B">
      <w:pPr>
        <w:pStyle w:val="Heading4"/>
        <w:rPr>
          <w:rFonts w:cs="Times New Roman"/>
        </w:rPr>
      </w:pPr>
      <w:r>
        <w:rPr>
          <w:rFonts w:cs="Times New Roman"/>
        </w:rPr>
        <w:t xml:space="preserve">The </w:t>
      </w:r>
      <w:r w:rsidRPr="00E863E2">
        <w:rPr>
          <w:rFonts w:cs="Times New Roman"/>
          <w:u w:val="single"/>
        </w:rPr>
        <w:t>link</w:t>
      </w:r>
      <w:r>
        <w:rPr>
          <w:rFonts w:cs="Times New Roman"/>
        </w:rPr>
        <w:t xml:space="preserve"> (controversy / opposition) draws in Congress and ensures a cross-FG fight</w:t>
      </w:r>
    </w:p>
    <w:p w14:paraId="0AFB8DF7" w14:textId="77777777" w:rsidR="005E0A6B" w:rsidRPr="00963096" w:rsidRDefault="005E0A6B" w:rsidP="005E0A6B">
      <w:r w:rsidRPr="00963096">
        <w:rPr>
          <w:rStyle w:val="Style13ptBold"/>
        </w:rPr>
        <w:t>Uribe et al 2013</w:t>
      </w:r>
      <w:r w:rsidRPr="00963096">
        <w:t xml:space="preserve"> Alicia, Lecturer in Political Science – University of Illinois, PhD University of Washington St. Louis, The Influence of Congressional Preferences on Legislative Overrides of Supreme Court Decisions, Law &amp; Society Review, </w:t>
      </w:r>
      <w:hyperlink r:id="rId49" w:history="1">
        <w:r w:rsidRPr="00963096">
          <w:rPr>
            <w:rStyle w:val="Hyperlink"/>
          </w:rPr>
          <w:t>http://faculty.ucmerced.edu/thansford/Articles/congress_reaction_to_court.pdf</w:t>
        </w:r>
      </w:hyperlink>
    </w:p>
    <w:p w14:paraId="6F81F5AC" w14:textId="77777777" w:rsidR="005E0A6B" w:rsidRPr="00963096" w:rsidRDefault="005E0A6B" w:rsidP="005E0A6B"/>
    <w:p w14:paraId="67BAC97C" w14:textId="77777777" w:rsidR="005E0A6B" w:rsidRPr="00963096" w:rsidRDefault="005E0A6B" w:rsidP="005E0A6B">
      <w:pPr>
        <w:rPr>
          <w:szCs w:val="20"/>
        </w:rPr>
      </w:pPr>
      <w:r w:rsidRPr="00963096">
        <w:rPr>
          <w:szCs w:val="20"/>
        </w:rPr>
        <w:t xml:space="preserve">Conclusion Congress and the Supreme Court interact in a separation-of-powers framework as each attempts to shape policy. While the broader congressional politics literature provides convincing empirical evidence that legislative preferences have a significant effect on Members’ votes and the passage of legislation (e.g., Poole and Rosenthal 2007), no systematic evidence demonstrates legislative overrides of Supreme Court opinions result from congressional preferences. This lack of empirical support exists despite the widespread application of a spatial modeling approach to understand Congress-Court relations, which assumes overrides occur when Court decisions are ideologically distant from Congress. </w:t>
      </w:r>
      <w:r w:rsidRPr="00963096">
        <w:rPr>
          <w:rStyle w:val="StyleUnderline"/>
          <w:szCs w:val="20"/>
        </w:rPr>
        <w:t>Our first goal was to show, consistent with existing spatial models in the literature, that Congress is more likely to pass laws overriding Supreme Court decisions the further ideologically removed a decision is from the legislative gridlock interval</w:t>
      </w:r>
      <w:r w:rsidRPr="00963096">
        <w:rPr>
          <w:szCs w:val="20"/>
        </w:rPr>
        <w:t xml:space="preserve">. </w:t>
      </w:r>
      <w:r w:rsidRPr="00CE40B3">
        <w:rPr>
          <w:rStyle w:val="StyleUnderline"/>
          <w:szCs w:val="20"/>
          <w:highlight w:val="cyan"/>
        </w:rPr>
        <w:t>Our</w:t>
      </w:r>
      <w:r w:rsidRPr="00963096">
        <w:rPr>
          <w:rStyle w:val="StyleUnderline"/>
          <w:szCs w:val="20"/>
        </w:rPr>
        <w:t xml:space="preserve"> statistical </w:t>
      </w:r>
      <w:r w:rsidRPr="00CE40B3">
        <w:rPr>
          <w:rStyle w:val="StyleUnderline"/>
          <w:szCs w:val="20"/>
          <w:highlight w:val="cyan"/>
        </w:rPr>
        <w:t>results</w:t>
      </w:r>
      <w:r w:rsidRPr="00963096">
        <w:rPr>
          <w:rStyle w:val="StyleUnderline"/>
          <w:szCs w:val="20"/>
        </w:rPr>
        <w:t xml:space="preserve">, for the first time, </w:t>
      </w:r>
      <w:r w:rsidRPr="00CE40B3">
        <w:rPr>
          <w:rStyle w:val="StyleUnderline"/>
          <w:szCs w:val="20"/>
          <w:highlight w:val="cyan"/>
        </w:rPr>
        <w:t xml:space="preserve">demonstrate </w:t>
      </w:r>
      <w:r w:rsidRPr="00CE40B3">
        <w:rPr>
          <w:rStyle w:val="Emphasis"/>
          <w:szCs w:val="20"/>
          <w:highlight w:val="cyan"/>
        </w:rPr>
        <w:t>Congress overrides Court decisions the further ideologically removed it is from them</w:t>
      </w:r>
      <w:r w:rsidRPr="00963096">
        <w:rPr>
          <w:szCs w:val="20"/>
        </w:rPr>
        <w:t xml:space="preserve">. A two standard deviation shift around the mean of the ideological distance of Congress from a Court decision increases the likelihood of an override by 66.4%. This result indicates </w:t>
      </w:r>
      <w:r w:rsidRPr="00CE40B3">
        <w:rPr>
          <w:rStyle w:val="Emphasis"/>
          <w:szCs w:val="20"/>
          <w:highlight w:val="cyan"/>
        </w:rPr>
        <w:t>Congress takes notice of the policy import of a Court decision and is more likely to reject those it dislikes on ideological grounds</w:t>
      </w:r>
      <w:r w:rsidRPr="00963096">
        <w:rPr>
          <w:szCs w:val="20"/>
        </w:rPr>
        <w:t xml:space="preserve">. </w:t>
      </w:r>
      <w:r w:rsidRPr="00963096">
        <w:rPr>
          <w:rStyle w:val="StyleUnderline"/>
          <w:szCs w:val="20"/>
        </w:rPr>
        <w:t xml:space="preserve">We therefore provide evidence in support of a core part of SOP models, showing </w:t>
      </w:r>
      <w:r w:rsidRPr="00CE40B3">
        <w:rPr>
          <w:rStyle w:val="StyleUnderline"/>
          <w:szCs w:val="20"/>
          <w:highlight w:val="cyan"/>
        </w:rPr>
        <w:t>Congress does indeed respond to Court decisions based on its preferences</w:t>
      </w:r>
      <w:r w:rsidRPr="00963096">
        <w:rPr>
          <w:szCs w:val="20"/>
        </w:rPr>
        <w:t xml:space="preserve">. This result is important because it confirms a fundamental component of nearly all SOP explanations of the relationship between Congress and the Court. </w:t>
      </w:r>
      <w:r w:rsidRPr="00963096">
        <w:rPr>
          <w:rStyle w:val="StyleUnderline"/>
          <w:szCs w:val="20"/>
        </w:rPr>
        <w:t xml:space="preserve">Future studies can now be confident that their assertion that legislative preferences influence overrides is on a strong empirical footing. We further demonstrate Congress does not act strategically by avoiding legislative overrides when the Court is likely to reject them. </w:t>
      </w:r>
      <w:r w:rsidRPr="00CE40B3">
        <w:rPr>
          <w:rStyle w:val="Emphasis"/>
          <w:szCs w:val="20"/>
          <w:highlight w:val="cyan"/>
        </w:rPr>
        <w:t>The implication is that Congress is motivated by position-taking goals</w:t>
      </w:r>
      <w:r w:rsidRPr="00CE40B3">
        <w:rPr>
          <w:rStyle w:val="StyleUnderline"/>
          <w:szCs w:val="20"/>
          <w:highlight w:val="cyan"/>
        </w:rPr>
        <w:t xml:space="preserve"> rather than the</w:t>
      </w:r>
      <w:r w:rsidRPr="00963096">
        <w:rPr>
          <w:rStyle w:val="StyleUnderline"/>
          <w:szCs w:val="20"/>
        </w:rPr>
        <w:t xml:space="preserve"> ultimate </w:t>
      </w:r>
      <w:r w:rsidRPr="00CE40B3">
        <w:rPr>
          <w:rStyle w:val="StyleUnderline"/>
          <w:szCs w:val="20"/>
          <w:highlight w:val="cyan"/>
        </w:rPr>
        <w:t>effect of its policy actions and</w:t>
      </w:r>
      <w:r w:rsidRPr="00963096">
        <w:rPr>
          <w:rStyle w:val="StyleUnderline"/>
          <w:szCs w:val="20"/>
        </w:rPr>
        <w:t xml:space="preserve"> the </w:t>
      </w:r>
      <w:r w:rsidRPr="00CE40B3">
        <w:rPr>
          <w:rStyle w:val="StyleUnderline"/>
          <w:szCs w:val="20"/>
          <w:highlight w:val="cyan"/>
        </w:rPr>
        <w:t>separation-ofpowers</w:t>
      </w:r>
      <w:r w:rsidRPr="00963096">
        <w:rPr>
          <w:szCs w:val="20"/>
        </w:rPr>
        <w:t xml:space="preserve">. </w:t>
      </w:r>
      <w:r w:rsidRPr="00963096">
        <w:rPr>
          <w:rStyle w:val="StyleUnderline"/>
          <w:szCs w:val="20"/>
        </w:rPr>
        <w:t xml:space="preserve">That is, our data suggest </w:t>
      </w:r>
      <w:r w:rsidRPr="00CE40B3">
        <w:rPr>
          <w:rStyle w:val="StyleUnderline"/>
          <w:szCs w:val="20"/>
          <w:highlight w:val="cyan"/>
        </w:rPr>
        <w:t>Congress cares more about the short-term gains</w:t>
      </w:r>
      <w:r w:rsidRPr="00963096">
        <w:rPr>
          <w:rStyle w:val="StyleUnderline"/>
          <w:szCs w:val="20"/>
        </w:rPr>
        <w:t xml:space="preserve"> from overriding legislation (e.g., passing the legislation for electoral purposes) than the ultimate shape of the policies it chooses to override</w:t>
      </w:r>
      <w:r w:rsidRPr="00963096">
        <w:rPr>
          <w:szCs w:val="20"/>
        </w:rPr>
        <w:t xml:space="preserve">. This result suggests the Court may, at least when it concerns the ultimate effect of override legislation, have greater influence on the ultimate location of public policy. Of course, this conclusion is tempered by the fact that Congress and the Court rarely disagree about whether the status quo should be altered; Congress wishes to override a Court decision preferred by the Court only 2.5% of the time in our data. As Dahl (1957) famously declared, the Court is not often out-of-step with the elected branches, and as a result Congress and the Court tend to agree on the desirability of previously decided Court cases. Finally, we show the effect of ideological distance matters for all types of Court decisions, including constitutional ones. </w:t>
      </w:r>
      <w:r w:rsidRPr="00963096">
        <w:rPr>
          <w:rStyle w:val="StyleUnderline"/>
          <w:szCs w:val="20"/>
        </w:rPr>
        <w:t xml:space="preserve">Thus, </w:t>
      </w:r>
      <w:r w:rsidRPr="00CE40B3">
        <w:rPr>
          <w:rStyle w:val="StyleUnderline"/>
          <w:szCs w:val="20"/>
          <w:highlight w:val="cyan"/>
        </w:rPr>
        <w:t>while the Court may</w:t>
      </w:r>
      <w:r w:rsidRPr="00963096">
        <w:rPr>
          <w:rStyle w:val="StyleUnderline"/>
          <w:szCs w:val="20"/>
        </w:rPr>
        <w:t>, as some suggest</w:t>
      </w:r>
      <w:r w:rsidRPr="00963096">
        <w:rPr>
          <w:szCs w:val="20"/>
        </w:rPr>
        <w:t xml:space="preserve"> (e.g., King 2007), </w:t>
      </w:r>
      <w:r w:rsidRPr="00CE40B3">
        <w:rPr>
          <w:rStyle w:val="Emphasis"/>
          <w:szCs w:val="20"/>
          <w:highlight w:val="cyan"/>
        </w:rPr>
        <w:t>attempt to insulate its decisions</w:t>
      </w:r>
      <w:r w:rsidRPr="00963096">
        <w:rPr>
          <w:rStyle w:val="Emphasis"/>
          <w:szCs w:val="20"/>
        </w:rPr>
        <w:t xml:space="preserve"> from congressional override by using constitutional interpretation, it appears </w:t>
      </w:r>
      <w:r w:rsidRPr="00CE40B3">
        <w:rPr>
          <w:rStyle w:val="Emphasis"/>
          <w:szCs w:val="20"/>
          <w:highlight w:val="cyan"/>
        </w:rPr>
        <w:t>this tactic does not work</w:t>
      </w:r>
      <w:r w:rsidRPr="00963096">
        <w:rPr>
          <w:szCs w:val="20"/>
        </w:rPr>
        <w:t xml:space="preserve">. </w:t>
      </w:r>
      <w:r w:rsidRPr="00CE40B3">
        <w:rPr>
          <w:rStyle w:val="Emphasis"/>
          <w:szCs w:val="20"/>
          <w:highlight w:val="cyan"/>
        </w:rPr>
        <w:t>When Congress is ideologically distant</w:t>
      </w:r>
      <w:r w:rsidRPr="00963096">
        <w:rPr>
          <w:rStyle w:val="Emphasis"/>
          <w:szCs w:val="20"/>
        </w:rPr>
        <w:t xml:space="preserve"> from a Court decision</w:t>
      </w:r>
      <w:r w:rsidRPr="00963096">
        <w:rPr>
          <w:szCs w:val="20"/>
        </w:rPr>
        <w:t xml:space="preserve">, regardless of whether the decision is based on constitutional, statutory or common law interpretation, </w:t>
      </w:r>
      <w:r w:rsidRPr="00CE40B3">
        <w:rPr>
          <w:rStyle w:val="Emphasis"/>
          <w:szCs w:val="20"/>
          <w:highlight w:val="cyan"/>
        </w:rPr>
        <w:t>it is more likely to override</w:t>
      </w:r>
      <w:r w:rsidRPr="00963096">
        <w:rPr>
          <w:rStyle w:val="Emphasis"/>
          <w:szCs w:val="20"/>
        </w:rPr>
        <w:t xml:space="preserve"> it</w:t>
      </w:r>
      <w:r w:rsidRPr="00963096">
        <w:rPr>
          <w:szCs w:val="20"/>
        </w:rPr>
        <w:t>. This result is new to the literature, and it means subsequent studies cannot exclusively focus on statutory cases.</w:t>
      </w:r>
    </w:p>
    <w:p w14:paraId="0355C8B5" w14:textId="77777777" w:rsidR="005E0A6B" w:rsidRPr="005E0A6B" w:rsidRDefault="005E0A6B" w:rsidP="005E0A6B"/>
    <w:p w14:paraId="5C2F6989" w14:textId="60B3CF3A" w:rsidR="00A55B89" w:rsidRPr="00394BD3" w:rsidRDefault="00A55B89" w:rsidP="00A55B89">
      <w:pPr>
        <w:pStyle w:val="Heading2"/>
        <w:rPr>
          <w:rFonts w:cs="Times New Roman"/>
        </w:rPr>
      </w:pPr>
      <w:r w:rsidRPr="00394BD3">
        <w:rPr>
          <w:rFonts w:cs="Times New Roman"/>
        </w:rPr>
        <w:t>INTERNAL LINK</w:t>
      </w:r>
    </w:p>
    <w:p w14:paraId="21F0A51B" w14:textId="780E7653" w:rsidR="00A55B89" w:rsidRDefault="00A55B89" w:rsidP="00A55B89">
      <w:pPr>
        <w:pStyle w:val="Heading3"/>
        <w:rPr>
          <w:rFonts w:cs="Times New Roman"/>
        </w:rPr>
      </w:pPr>
      <w:bookmarkStart w:id="1" w:name="_Hlk66727152"/>
      <w:r w:rsidRPr="00394BD3">
        <w:rPr>
          <w:rFonts w:cs="Times New Roman"/>
        </w:rPr>
        <w:t>IL---PC Key</w:t>
      </w:r>
    </w:p>
    <w:p w14:paraId="33D591CA" w14:textId="77777777" w:rsidR="005E501B" w:rsidRPr="00394BD3" w:rsidRDefault="005E501B" w:rsidP="005E501B">
      <w:pPr>
        <w:pStyle w:val="Heading4"/>
        <w:rPr>
          <w:rFonts w:cs="Times New Roman"/>
        </w:rPr>
      </w:pPr>
      <w:r w:rsidRPr="00394BD3">
        <w:rPr>
          <w:rFonts w:cs="Times New Roman"/>
        </w:rPr>
        <w:t xml:space="preserve">PC is key to ensure infrastructure is </w:t>
      </w:r>
      <w:r w:rsidRPr="00394BD3">
        <w:rPr>
          <w:rFonts w:cs="Times New Roman"/>
          <w:u w:val="single"/>
        </w:rPr>
        <w:t>green</w:t>
      </w:r>
      <w:r w:rsidRPr="00394BD3">
        <w:rPr>
          <w:rFonts w:cs="Times New Roman"/>
        </w:rPr>
        <w:t xml:space="preserve"> and </w:t>
      </w:r>
      <w:r w:rsidRPr="00394BD3">
        <w:rPr>
          <w:rFonts w:cs="Times New Roman"/>
          <w:u w:val="single"/>
        </w:rPr>
        <w:t>large</w:t>
      </w:r>
    </w:p>
    <w:p w14:paraId="2346CB1A" w14:textId="77777777" w:rsidR="005E501B" w:rsidRPr="00394BD3" w:rsidRDefault="005E501B" w:rsidP="005E501B">
      <w:r w:rsidRPr="00394BD3">
        <w:rPr>
          <w:rStyle w:val="Style13ptBold"/>
        </w:rPr>
        <w:t xml:space="preserve">Paul </w:t>
      </w:r>
      <w:r w:rsidRPr="00394BD3">
        <w:t>1-16-20</w:t>
      </w:r>
      <w:r w:rsidRPr="00394BD3">
        <w:rPr>
          <w:rStyle w:val="Style13ptBold"/>
        </w:rPr>
        <w:t>21</w:t>
      </w:r>
      <w:r w:rsidRPr="00394BD3">
        <w:t xml:space="preserve">, M.A. with honors in Security Studies from Georgetown University’s School of Foreign Service (Scott, “Build Back Better Can Be Biden's American-Made Legacy,” </w:t>
      </w:r>
      <w:r w:rsidRPr="00394BD3">
        <w:rPr>
          <w:i/>
          <w:iCs/>
        </w:rPr>
        <w:t>Real Clear Politics</w:t>
      </w:r>
      <w:r w:rsidRPr="00394BD3">
        <w:t>, https://tinyurl.com/54ze58an)//BB</w:t>
      </w:r>
    </w:p>
    <w:p w14:paraId="6DEA5A51" w14:textId="77777777" w:rsidR="005E501B" w:rsidRPr="00394BD3" w:rsidRDefault="005E501B" w:rsidP="005E501B"/>
    <w:p w14:paraId="0CA2C47E" w14:textId="01851972" w:rsidR="00A55B89" w:rsidRPr="005E501B" w:rsidRDefault="005E501B" w:rsidP="00A55B89">
      <w:pPr>
        <w:rPr>
          <w:sz w:val="14"/>
        </w:rPr>
      </w:pPr>
      <w:r w:rsidRPr="00394BD3">
        <w:rPr>
          <w:rStyle w:val="StyleUnderline"/>
        </w:rPr>
        <w:t>The New Deal. The Interstate Highway System. The Great Society. When our nation’s leaders aim high</w:t>
      </w:r>
      <w:r w:rsidRPr="00394BD3">
        <w:rPr>
          <w:sz w:val="14"/>
        </w:rPr>
        <w:t xml:space="preserve"> the names of </w:t>
      </w:r>
      <w:r w:rsidRPr="00394BD3">
        <w:rPr>
          <w:rStyle w:val="StyleUnderline"/>
        </w:rPr>
        <w:t>their</w:t>
      </w:r>
      <w:r w:rsidRPr="00394BD3">
        <w:rPr>
          <w:sz w:val="14"/>
        </w:rPr>
        <w:t xml:space="preserve"> </w:t>
      </w:r>
      <w:r w:rsidRPr="00394BD3">
        <w:rPr>
          <w:rStyle w:val="StyleUnderline"/>
        </w:rPr>
        <w:t>accomplishments are enduring</w:t>
      </w:r>
      <w:r w:rsidRPr="00394BD3">
        <w:rPr>
          <w:sz w:val="14"/>
        </w:rPr>
        <w:t xml:space="preserve">, etched in our history books. We continue to enjoy the astounding benefits of many of these federal programs, from Social Security to Medicare to the fruits of the Works Progress Administration. President-elect Joe </w:t>
      </w:r>
      <w:r w:rsidRPr="00CE40B3">
        <w:rPr>
          <w:rStyle w:val="StyleUnderline"/>
          <w:highlight w:val="cyan"/>
        </w:rPr>
        <w:t xml:space="preserve">Biden’s </w:t>
      </w:r>
      <w:r w:rsidRPr="00CE40B3">
        <w:rPr>
          <w:rStyle w:val="Emphasis"/>
          <w:highlight w:val="cyan"/>
        </w:rPr>
        <w:t>B</w:t>
      </w:r>
      <w:r w:rsidRPr="00394BD3">
        <w:rPr>
          <w:rStyle w:val="StyleUnderline"/>
        </w:rPr>
        <w:t xml:space="preserve">uild </w:t>
      </w:r>
      <w:r w:rsidRPr="00CE40B3">
        <w:rPr>
          <w:rStyle w:val="Emphasis"/>
          <w:highlight w:val="cyan"/>
        </w:rPr>
        <w:t>B</w:t>
      </w:r>
      <w:r w:rsidRPr="00394BD3">
        <w:rPr>
          <w:rStyle w:val="StyleUnderline"/>
        </w:rPr>
        <w:t xml:space="preserve">ack </w:t>
      </w:r>
      <w:r w:rsidRPr="00CE40B3">
        <w:rPr>
          <w:rStyle w:val="Emphasis"/>
          <w:highlight w:val="cyan"/>
        </w:rPr>
        <w:t>B</w:t>
      </w:r>
      <w:r w:rsidRPr="00394BD3">
        <w:rPr>
          <w:rStyle w:val="StyleUnderline"/>
        </w:rPr>
        <w:t xml:space="preserve">etter plan, </w:t>
      </w:r>
      <w:r w:rsidRPr="00CE40B3">
        <w:rPr>
          <w:rStyle w:val="StyleUnderline"/>
          <w:highlight w:val="cyan"/>
        </w:rPr>
        <w:t xml:space="preserve">with </w:t>
      </w:r>
      <w:r w:rsidRPr="00394BD3">
        <w:t>its</w:t>
      </w:r>
      <w:r w:rsidRPr="00CE40B3">
        <w:rPr>
          <w:rStyle w:val="StyleUnderline"/>
          <w:highlight w:val="cyan"/>
        </w:rPr>
        <w:t xml:space="preserve"> massive public investment </w:t>
      </w:r>
      <w:r w:rsidRPr="00394BD3">
        <w:t>and bold guiding principles,</w:t>
      </w:r>
      <w:r w:rsidRPr="00394BD3">
        <w:rPr>
          <w:rStyle w:val="StyleUnderline"/>
        </w:rPr>
        <w:t xml:space="preserve"> </w:t>
      </w:r>
      <w:r w:rsidRPr="00CE40B3">
        <w:rPr>
          <w:rStyle w:val="StyleUnderline"/>
          <w:highlight w:val="cyan"/>
        </w:rPr>
        <w:t>could remake the U.S. economy</w:t>
      </w:r>
      <w:r w:rsidRPr="00CE40B3">
        <w:rPr>
          <w:sz w:val="14"/>
          <w:highlight w:val="cyan"/>
        </w:rPr>
        <w:t xml:space="preserve"> </w:t>
      </w:r>
      <w:r w:rsidRPr="00394BD3">
        <w:rPr>
          <w:sz w:val="14"/>
        </w:rPr>
        <w:t xml:space="preserve">for the better, and if enacted it will join that list of national public achievements. </w:t>
      </w:r>
      <w:r w:rsidRPr="00CE40B3">
        <w:rPr>
          <w:rStyle w:val="StyleUnderline"/>
          <w:highlight w:val="cyan"/>
        </w:rPr>
        <w:t>Or it could fall short</w:t>
      </w:r>
      <w:r w:rsidRPr="00394BD3">
        <w:rPr>
          <w:rStyle w:val="StyleUnderline"/>
        </w:rPr>
        <w:t xml:space="preserve"> in the way that the 2009 Recovery Act and 2020 CARES Act did</w:t>
      </w:r>
      <w:r w:rsidRPr="00394BD3">
        <w:rPr>
          <w:sz w:val="14"/>
        </w:rPr>
        <w:t>: Allowing many Americans to keep their heads barely above the rising water of economic insecurity</w:t>
      </w:r>
      <w:r w:rsidRPr="00394BD3">
        <w:t>, but failing to lift most to higher ground in a time of immense need. Our incoming president announced his immediate domestic agenda Thursday in what amounts to a pair of shots in the arm for the American economy. The first is focused on COVID-19 relief, which should quite literally put more vaccinations in the arms of the public and money in the pockets of millions of struggling American households. The second, which Biden plans to unveil in an address to Congress next month, is the framework</w:t>
      </w:r>
      <w:r w:rsidRPr="00394BD3">
        <w:rPr>
          <w:sz w:val="14"/>
        </w:rPr>
        <w:t xml:space="preserve"> of </w:t>
      </w:r>
      <w:r w:rsidRPr="00CE40B3">
        <w:rPr>
          <w:rStyle w:val="Emphasis"/>
          <w:highlight w:val="cyan"/>
        </w:rPr>
        <w:t>B</w:t>
      </w:r>
      <w:r w:rsidRPr="00394BD3">
        <w:t xml:space="preserve">uild </w:t>
      </w:r>
      <w:r w:rsidRPr="00CE40B3">
        <w:rPr>
          <w:rStyle w:val="Emphasis"/>
          <w:highlight w:val="cyan"/>
        </w:rPr>
        <w:t>B</w:t>
      </w:r>
      <w:r w:rsidRPr="00394BD3">
        <w:t xml:space="preserve">ack </w:t>
      </w:r>
      <w:r w:rsidRPr="00CE40B3">
        <w:rPr>
          <w:rStyle w:val="Emphasis"/>
          <w:highlight w:val="cyan"/>
        </w:rPr>
        <w:t>B</w:t>
      </w:r>
      <w:r w:rsidRPr="00394BD3">
        <w:t>etter</w:t>
      </w:r>
      <w:r w:rsidRPr="00394BD3">
        <w:rPr>
          <w:sz w:val="14"/>
        </w:rPr>
        <w:t xml:space="preserve">. Fully implemented, </w:t>
      </w:r>
      <w:r w:rsidRPr="00394BD3">
        <w:rPr>
          <w:rStyle w:val="StyleUnderline"/>
        </w:rPr>
        <w:t>this program</w:t>
      </w:r>
      <w:r w:rsidRPr="00394BD3">
        <w:rPr>
          <w:sz w:val="14"/>
        </w:rPr>
        <w:t xml:space="preserve"> as described </w:t>
      </w:r>
      <w:r w:rsidRPr="00CE40B3">
        <w:rPr>
          <w:rStyle w:val="StyleUnderline"/>
          <w:highlight w:val="cyan"/>
        </w:rPr>
        <w:t>would launch</w:t>
      </w:r>
      <w:r w:rsidRPr="00394BD3">
        <w:rPr>
          <w:sz w:val="14"/>
        </w:rPr>
        <w:t xml:space="preserve"> more than </w:t>
      </w:r>
      <w:r w:rsidRPr="00CE40B3">
        <w:rPr>
          <w:rStyle w:val="StyleUnderline"/>
          <w:highlight w:val="cyan"/>
        </w:rPr>
        <w:t>$2 trillion in</w:t>
      </w:r>
      <w:r w:rsidRPr="00394BD3">
        <w:rPr>
          <w:rStyle w:val="StyleUnderline"/>
        </w:rPr>
        <w:t xml:space="preserve"> </w:t>
      </w:r>
      <w:r w:rsidRPr="00CE40B3">
        <w:rPr>
          <w:rStyle w:val="StyleUnderline"/>
          <w:highlight w:val="cyan"/>
        </w:rPr>
        <w:t>investment</w:t>
      </w:r>
      <w:r w:rsidRPr="00394BD3">
        <w:rPr>
          <w:rStyle w:val="StyleUnderline"/>
        </w:rPr>
        <w:t xml:space="preserve"> </w:t>
      </w:r>
      <w:r w:rsidRPr="00CE40B3">
        <w:rPr>
          <w:rStyle w:val="StyleUnderline"/>
          <w:highlight w:val="cyan"/>
        </w:rPr>
        <w:t>in</w:t>
      </w:r>
      <w:r w:rsidRPr="00394BD3">
        <w:rPr>
          <w:rStyle w:val="StyleUnderline"/>
        </w:rPr>
        <w:t xml:space="preserve"> 21st century </w:t>
      </w:r>
      <w:r w:rsidRPr="00394BD3">
        <w:t>infrastructure</w:t>
      </w:r>
      <w:r w:rsidRPr="00394BD3">
        <w:rPr>
          <w:rStyle w:val="StyleUnderline"/>
        </w:rPr>
        <w:t xml:space="preserve">, </w:t>
      </w:r>
      <w:r w:rsidRPr="00CE40B3">
        <w:rPr>
          <w:rStyle w:val="Emphasis"/>
          <w:highlight w:val="cyan"/>
        </w:rPr>
        <w:t>clean energy</w:t>
      </w:r>
      <w:r w:rsidRPr="00394BD3">
        <w:rPr>
          <w:rStyle w:val="StyleUnderline"/>
        </w:rPr>
        <w:t xml:space="preserve"> and domestic manufacturing. It would set the stage for a newly competitive U.S. economy </w:t>
      </w:r>
      <w:r w:rsidRPr="00394BD3">
        <w:rPr>
          <w:sz w:val="14"/>
        </w:rPr>
        <w:t xml:space="preserve">with more equitable foundations, while </w:t>
      </w:r>
      <w:r w:rsidRPr="00CE40B3">
        <w:rPr>
          <w:rStyle w:val="StyleUnderline"/>
          <w:highlight w:val="cyan"/>
        </w:rPr>
        <w:t>turning the tide on the global climate crisis</w:t>
      </w:r>
      <w:r w:rsidRPr="00394BD3">
        <w:rPr>
          <w:sz w:val="14"/>
        </w:rPr>
        <w:t xml:space="preserve">. </w:t>
      </w:r>
      <w:r w:rsidRPr="00CE40B3">
        <w:rPr>
          <w:rStyle w:val="Emphasis"/>
          <w:highlight w:val="cyan"/>
        </w:rPr>
        <w:t>America the laggard could become America the leader</w:t>
      </w:r>
      <w:r w:rsidRPr="00394BD3">
        <w:rPr>
          <w:sz w:val="14"/>
        </w:rPr>
        <w:t xml:space="preserve"> – </w:t>
      </w:r>
      <w:r w:rsidRPr="00394BD3">
        <w:rPr>
          <w:rStyle w:val="StyleUnderline"/>
        </w:rPr>
        <w:t>that’s the promise behind the Biden plan</w:t>
      </w:r>
      <w:r w:rsidRPr="00394BD3">
        <w:rPr>
          <w:sz w:val="14"/>
        </w:rPr>
        <w:t xml:space="preserve">. </w:t>
      </w:r>
      <w:r w:rsidRPr="00CE40B3">
        <w:rPr>
          <w:rStyle w:val="StyleUnderline"/>
          <w:highlight w:val="cyan"/>
        </w:rPr>
        <w:t>But</w:t>
      </w:r>
      <w:r w:rsidRPr="00394BD3">
        <w:rPr>
          <w:sz w:val="14"/>
        </w:rPr>
        <w:t xml:space="preserve"> the list of </w:t>
      </w:r>
      <w:r w:rsidRPr="00CE40B3">
        <w:rPr>
          <w:rStyle w:val="StyleUnderline"/>
          <w:highlight w:val="cyan"/>
        </w:rPr>
        <w:t xml:space="preserve">things </w:t>
      </w:r>
      <w:r w:rsidRPr="00394BD3">
        <w:t>that</w:t>
      </w:r>
      <w:r w:rsidRPr="00CE40B3">
        <w:rPr>
          <w:rStyle w:val="StyleUnderline"/>
          <w:highlight w:val="cyan"/>
        </w:rPr>
        <w:t xml:space="preserve"> could block its enactment</w:t>
      </w:r>
      <w:r w:rsidRPr="00394BD3">
        <w:rPr>
          <w:sz w:val="14"/>
        </w:rPr>
        <w:t xml:space="preserve"> is long, and that list begins with </w:t>
      </w:r>
      <w:r w:rsidRPr="00394BD3">
        <w:rPr>
          <w:rStyle w:val="StyleUnderline"/>
        </w:rPr>
        <w:t>partisanship, political myopia and hypocritical deficit hawks</w:t>
      </w:r>
      <w:r w:rsidRPr="00394BD3">
        <w:rPr>
          <w:sz w:val="14"/>
        </w:rPr>
        <w:t xml:space="preserve">. The proposed price tag on the relief bill is already drawing some complaints. Build Back Better will be another early test for the new Congress: Can visceral differences be set aside for the greater good during an economic emergency? Are lawmakers going to dig in, or are they willing to shape an agenda that will over time return dividends in terms of jobs and competitiveness? Short-term relief is a necessary Band-Aid; long-term </w:t>
      </w:r>
      <w:r w:rsidRPr="00CE40B3">
        <w:rPr>
          <w:rStyle w:val="Emphasis"/>
          <w:highlight w:val="cyan"/>
        </w:rPr>
        <w:t>investments will be</w:t>
      </w:r>
      <w:r w:rsidRPr="00394BD3">
        <w:rPr>
          <w:rStyle w:val="Emphasis"/>
        </w:rPr>
        <w:t xml:space="preserve"> truly </w:t>
      </w:r>
      <w:r w:rsidRPr="00CE40B3">
        <w:rPr>
          <w:rStyle w:val="Emphasis"/>
          <w:highlight w:val="cyan"/>
        </w:rPr>
        <w:t>transformational</w:t>
      </w:r>
      <w:r w:rsidRPr="00394BD3">
        <w:rPr>
          <w:sz w:val="14"/>
        </w:rPr>
        <w:t xml:space="preserve">. Making them may mean tax increases and significant borrowing, which many on Capitol Hill have been willing to tolerate for corporate tax cuts and increased defense spending. If they now fret about the deficit while denying the working class a chance at economic improvement, they will show America their true colors. We all know how hard it is to convert campaign rhetoric into policy that improves the lives of working people. The good news for Biden is that virtually </w:t>
      </w:r>
      <w:r w:rsidRPr="00CE40B3">
        <w:rPr>
          <w:rStyle w:val="StyleUnderline"/>
          <w:highlight w:val="cyan"/>
        </w:rPr>
        <w:t>every corner of the economy would</w:t>
      </w:r>
      <w:r w:rsidRPr="00394BD3">
        <w:rPr>
          <w:rStyle w:val="StyleUnderline"/>
        </w:rPr>
        <w:t xml:space="preserve"> </w:t>
      </w:r>
      <w:r w:rsidRPr="00CE40B3">
        <w:rPr>
          <w:rStyle w:val="StyleUnderline"/>
          <w:highlight w:val="cyan"/>
        </w:rPr>
        <w:t>benefit</w:t>
      </w:r>
      <w:r w:rsidRPr="00394BD3">
        <w:rPr>
          <w:rStyle w:val="StyleUnderline"/>
        </w:rPr>
        <w:t xml:space="preserve"> </w:t>
      </w:r>
      <w:r w:rsidRPr="00CE40B3">
        <w:rPr>
          <w:rStyle w:val="StyleUnderline"/>
          <w:highlight w:val="cyan"/>
        </w:rPr>
        <w:t>from</w:t>
      </w:r>
      <w:r w:rsidRPr="00394BD3">
        <w:rPr>
          <w:rStyle w:val="StyleUnderline"/>
        </w:rPr>
        <w:t xml:space="preserve"> substantial public </w:t>
      </w:r>
      <w:r w:rsidRPr="00CE40B3">
        <w:rPr>
          <w:rStyle w:val="StyleUnderline"/>
          <w:highlight w:val="cyan"/>
        </w:rPr>
        <w:t>investment in infrastructure</w:t>
      </w:r>
      <w:r w:rsidRPr="00394BD3">
        <w:rPr>
          <w:sz w:val="14"/>
        </w:rPr>
        <w:t xml:space="preserve">, which he campaigned on: From the roads, bridges, and transit and water systems we must modernize, to the electric-vehicle manufacturing and broadband expansion we must spark. That makes them popular </w:t>
      </w:r>
      <w:r w:rsidRPr="00394BD3">
        <w:t>proposals. And by declaring</w:t>
      </w:r>
      <w:r w:rsidRPr="00394BD3">
        <w:rPr>
          <w:sz w:val="14"/>
        </w:rPr>
        <w:t xml:space="preserve"> that Build Back Better will be made in America, the president-elect will further broaden public support and put lots of American manufacturers to work. Plenty of critics will be dismayed by Buy America domestic preferences in an expansive economic program, especially coming from a new president who is clearly more globally inclined than his predecessor, but context is important. First, even after four years of “America First” rhetoric, our country’s procurement markets remain far more open than other major economies that are part of the Agreement on Government Procurement. Second, significant public investments in the U.S. have been accompanied by Buy America preferences for decades, from Franklin Delano Roosevelt to Ronald Reagan and Barack Obama. Now is the time for another one. By combining a Rooseveltian level of investment with a Reaganesque “Made in America” appeal, Biden can cement his legacy as a president who not only brought us out of an epic economic crisis, but also shaped a federal policy that rewarded future generations too. </w:t>
      </w:r>
      <w:r w:rsidRPr="00394BD3">
        <w:rPr>
          <w:rStyle w:val="StyleUnderline"/>
        </w:rPr>
        <w:t>Rebuild American infrastructure and rebuild American industry</w:t>
      </w:r>
      <w:r w:rsidRPr="00394BD3">
        <w:rPr>
          <w:sz w:val="14"/>
        </w:rPr>
        <w:t xml:space="preserve">. </w:t>
      </w:r>
      <w:r w:rsidRPr="00CE40B3">
        <w:rPr>
          <w:rStyle w:val="Emphasis"/>
          <w:highlight w:val="cyan"/>
        </w:rPr>
        <w:t>Go big</w:t>
      </w:r>
      <w:r w:rsidRPr="00394BD3">
        <w:rPr>
          <w:sz w:val="14"/>
        </w:rPr>
        <w:t xml:space="preserve">, so that the benefits accrue in working America. Joe </w:t>
      </w:r>
      <w:r w:rsidRPr="00CE40B3">
        <w:rPr>
          <w:rStyle w:val="Emphasis"/>
          <w:highlight w:val="cyan"/>
        </w:rPr>
        <w:t xml:space="preserve">Biden can do this, </w:t>
      </w:r>
      <w:r w:rsidRPr="00CE40B3">
        <w:rPr>
          <w:rStyle w:val="Emphasis"/>
          <w:sz w:val="30"/>
          <w:szCs w:val="30"/>
          <w:highlight w:val="cyan"/>
        </w:rPr>
        <w:t>with the right allocation of p</w:t>
      </w:r>
      <w:r w:rsidRPr="00394BD3">
        <w:t>olitical</w:t>
      </w:r>
      <w:r w:rsidRPr="00394BD3">
        <w:rPr>
          <w:rStyle w:val="Emphasis"/>
          <w:sz w:val="30"/>
          <w:szCs w:val="30"/>
        </w:rPr>
        <w:t xml:space="preserve"> </w:t>
      </w:r>
      <w:r w:rsidRPr="00CE40B3">
        <w:rPr>
          <w:rStyle w:val="Emphasis"/>
          <w:sz w:val="30"/>
          <w:szCs w:val="30"/>
          <w:highlight w:val="cyan"/>
        </w:rPr>
        <w:t>c</w:t>
      </w:r>
      <w:r w:rsidRPr="00394BD3">
        <w:t>apital</w:t>
      </w:r>
      <w:r w:rsidRPr="00394BD3">
        <w:rPr>
          <w:sz w:val="14"/>
        </w:rPr>
        <w:t xml:space="preserve">. </w:t>
      </w:r>
      <w:r w:rsidRPr="00CE40B3">
        <w:rPr>
          <w:rStyle w:val="Emphasis"/>
          <w:highlight w:val="cyan"/>
        </w:rPr>
        <w:t>I hope he spends it wisely</w:t>
      </w:r>
      <w:r w:rsidRPr="00394BD3">
        <w:rPr>
          <w:sz w:val="14"/>
        </w:rPr>
        <w:t xml:space="preserve"> and succeeds.</w:t>
      </w:r>
    </w:p>
    <w:p w14:paraId="5B58D610" w14:textId="77777777" w:rsidR="00A55B89" w:rsidRPr="00394BD3" w:rsidRDefault="00A55B89" w:rsidP="00A55B89">
      <w:pPr>
        <w:pStyle w:val="Heading4"/>
        <w:rPr>
          <w:rFonts w:cs="Times New Roman"/>
        </w:rPr>
      </w:pPr>
      <w:r w:rsidRPr="00394BD3">
        <w:rPr>
          <w:rFonts w:cs="Times New Roman"/>
        </w:rPr>
        <w:t>PC is key to infrastructure</w:t>
      </w:r>
    </w:p>
    <w:p w14:paraId="7A18F7CE" w14:textId="154D3AA0" w:rsidR="00A55B89" w:rsidRPr="00394BD3" w:rsidRDefault="00A55B89" w:rsidP="00A55B89">
      <w:r w:rsidRPr="00394BD3">
        <w:rPr>
          <w:rStyle w:val="Style13ptBold"/>
        </w:rPr>
        <w:t xml:space="preserve">Samuels </w:t>
      </w:r>
      <w:r w:rsidRPr="00754AA4">
        <w:t>2-16-20</w:t>
      </w:r>
      <w:r w:rsidRPr="00754AA4">
        <w:rPr>
          <w:rStyle w:val="Style13ptBold"/>
        </w:rPr>
        <w:t>21</w:t>
      </w:r>
      <w:r w:rsidRPr="00394BD3">
        <w:t xml:space="preserve">, White House Reporter @ The Hill (Brett, “Biden officials mull priorities after coronavirus relief bill,” </w:t>
      </w:r>
      <w:r w:rsidRPr="00394BD3">
        <w:rPr>
          <w:i/>
          <w:iCs/>
        </w:rPr>
        <w:t>The Hill</w:t>
      </w:r>
      <w:r w:rsidRPr="00394BD3">
        <w:t xml:space="preserve">, </w:t>
      </w:r>
      <w:hyperlink r:id="rId50" w:history="1">
        <w:r w:rsidRPr="00394BD3">
          <w:rPr>
            <w:rStyle w:val="Hyperlink"/>
          </w:rPr>
          <w:t>https://thehill.com/homenews/administration/539128-biden-officials-mull-priorities-after-coronavirus-relief-bill</w:t>
        </w:r>
      </w:hyperlink>
      <w:r w:rsidRPr="00394BD3">
        <w:t>)</w:t>
      </w:r>
      <w:r w:rsidR="00754AA4">
        <w:t>//BB</w:t>
      </w:r>
    </w:p>
    <w:p w14:paraId="2AE78B6E" w14:textId="77777777" w:rsidR="00A55B89" w:rsidRPr="00394BD3" w:rsidRDefault="00A55B89" w:rsidP="00A55B89"/>
    <w:p w14:paraId="0FDCBC87" w14:textId="77777777" w:rsidR="00A55B89" w:rsidRPr="00394BD3" w:rsidRDefault="00A55B89" w:rsidP="00A55B89">
      <w:r w:rsidRPr="00394BD3">
        <w:t xml:space="preserve">President Biden has yet to see his first major legislative proposal pass Congress as negotiations over an economic relief package are ongoing, but </w:t>
      </w:r>
      <w:r w:rsidRPr="00394BD3">
        <w:rPr>
          <w:rStyle w:val="StyleUnderline"/>
        </w:rPr>
        <w:t xml:space="preserve">the White House is </w:t>
      </w:r>
      <w:r w:rsidRPr="00394BD3">
        <w:t xml:space="preserve">already </w:t>
      </w:r>
      <w:r w:rsidRPr="00394BD3">
        <w:rPr>
          <w:rStyle w:val="StyleUnderline"/>
        </w:rPr>
        <w:t>eyeing</w:t>
      </w:r>
      <w:r w:rsidRPr="00394BD3">
        <w:t xml:space="preserve"> how to prioritize </w:t>
      </w:r>
      <w:r w:rsidRPr="00394BD3">
        <w:rPr>
          <w:rStyle w:val="StyleUnderline"/>
        </w:rPr>
        <w:t>its next round of policy pushes</w:t>
      </w:r>
      <w:r w:rsidRPr="00394BD3">
        <w:t xml:space="preserve">. Much of the attention has been on Biden’s American Rescue Plan, which is expected to pass through the budget reconciliation process in the coming weeks. While talks have progressed during Biden’s first month in office on that bill, </w:t>
      </w:r>
      <w:r w:rsidRPr="00394BD3">
        <w:rPr>
          <w:rStyle w:val="StyleUnderline"/>
        </w:rPr>
        <w:t>White House officials have been carefully laying the foundation</w:t>
      </w:r>
      <w:r w:rsidRPr="00394BD3">
        <w:t xml:space="preserve"> for three potential policy areas where they could turn next: guns, immigration and infrastructure. </w:t>
      </w:r>
      <w:r w:rsidRPr="00CE40B3">
        <w:rPr>
          <w:rStyle w:val="StyleUnderline"/>
          <w:highlight w:val="cyan"/>
        </w:rPr>
        <w:t>The president</w:t>
      </w:r>
      <w:r w:rsidRPr="00394BD3">
        <w:rPr>
          <w:rStyle w:val="StyleUnderline"/>
        </w:rPr>
        <w:t xml:space="preserve"> and his team are </w:t>
      </w:r>
      <w:r w:rsidRPr="00CE40B3">
        <w:rPr>
          <w:rStyle w:val="StyleUnderline"/>
          <w:highlight w:val="cyan"/>
        </w:rPr>
        <w:t xml:space="preserve">likely to have limited </w:t>
      </w:r>
      <w:r w:rsidRPr="00CE40B3">
        <w:rPr>
          <w:rStyle w:val="Emphasis"/>
          <w:highlight w:val="cyan"/>
        </w:rPr>
        <w:t>p</w:t>
      </w:r>
      <w:r w:rsidRPr="00394BD3">
        <w:rPr>
          <w:rStyle w:val="Emphasis"/>
        </w:rPr>
        <w:t xml:space="preserve">olitical </w:t>
      </w:r>
      <w:r w:rsidRPr="00CE40B3">
        <w:rPr>
          <w:rStyle w:val="Emphasis"/>
          <w:highlight w:val="cyan"/>
        </w:rPr>
        <w:t>c</w:t>
      </w:r>
      <w:r w:rsidRPr="00394BD3">
        <w:rPr>
          <w:rStyle w:val="Emphasis"/>
        </w:rPr>
        <w:t>apital</w:t>
      </w:r>
      <w:r w:rsidRPr="00394BD3">
        <w:rPr>
          <w:rStyle w:val="StyleUnderline"/>
        </w:rPr>
        <w:t xml:space="preserve"> </w:t>
      </w:r>
      <w:r w:rsidRPr="00CE40B3">
        <w:rPr>
          <w:rStyle w:val="StyleUnderline"/>
          <w:highlight w:val="cyan"/>
        </w:rPr>
        <w:t>with razor-thin majorities</w:t>
      </w:r>
      <w:r w:rsidRPr="00394BD3">
        <w:rPr>
          <w:rStyle w:val="StyleUnderline"/>
        </w:rPr>
        <w:t xml:space="preserve"> in both chambers</w:t>
      </w:r>
      <w:r w:rsidRPr="00394BD3">
        <w:t xml:space="preserve"> of Congress, and advisers and Democratic strategists acknowledge </w:t>
      </w:r>
      <w:r w:rsidRPr="00394BD3">
        <w:rPr>
          <w:rStyle w:val="StyleUnderline"/>
        </w:rPr>
        <w:t>Biden may only have until the 2022 midterms to aggressively pursue his agenda</w:t>
      </w:r>
      <w:r w:rsidRPr="00394BD3">
        <w:t xml:space="preserve">. </w:t>
      </w:r>
      <w:r w:rsidRPr="00394BD3">
        <w:rPr>
          <w:rStyle w:val="StyleUnderline"/>
        </w:rPr>
        <w:t>The dynamics increase the pressure on Biden to pick which agenda items he will try to push through</w:t>
      </w:r>
      <w:r w:rsidRPr="00394BD3">
        <w:t xml:space="preserve"> Congress — and which ones may fall by the wayside or be addressed by executive action. “We’re focused right now on getting the American Rescue Plan passed, but </w:t>
      </w:r>
      <w:r w:rsidRPr="00CE40B3">
        <w:rPr>
          <w:rStyle w:val="StyleUnderline"/>
          <w:highlight w:val="cyan"/>
        </w:rPr>
        <w:t>the president is</w:t>
      </w:r>
      <w:r w:rsidRPr="00CE40B3">
        <w:rPr>
          <w:highlight w:val="cyan"/>
        </w:rPr>
        <w:t xml:space="preserve"> </w:t>
      </w:r>
      <w:r w:rsidRPr="00CE40B3">
        <w:rPr>
          <w:rStyle w:val="StyleUnderline"/>
          <w:highlight w:val="cyan"/>
        </w:rPr>
        <w:t>committed to</w:t>
      </w:r>
      <w:r w:rsidRPr="00394BD3">
        <w:t xml:space="preserve"> engaging with a range of stakeholders,” White House press secretary </w:t>
      </w:r>
      <w:hyperlink r:id="rId51" w:history="1">
        <w:r w:rsidRPr="00394BD3">
          <w:rPr>
            <w:rStyle w:val="Hyperlink"/>
          </w:rPr>
          <w:t>Jen Psaki</w:t>
        </w:r>
      </w:hyperlink>
      <w:r w:rsidRPr="00394BD3">
        <w:t xml:space="preserve"> said at a Tuesday briefing. “Of course, he had the meeting last week with senators about </w:t>
      </w:r>
      <w:r w:rsidRPr="00CE40B3">
        <w:rPr>
          <w:rStyle w:val="Emphasis"/>
          <w:highlight w:val="cyan"/>
        </w:rPr>
        <w:t>infrastructure</w:t>
      </w:r>
      <w:r w:rsidRPr="00394BD3">
        <w:t xml:space="preserve">. It’s one of the areas where there’s opportunity to work together.” “But there are a lot of different needs and policy objectives the president has,” she added. “So we haven’t yet determined what the next priority forward would be, but he is engaging with his policy teams ... internally and with stakeholders about what’s next.” Biden and his aides have tailored their messaging during their first month in office about the need for coronavirus relief in a bid to build support for the president’s $1.9 trillion proposal. Biden has delivered multiple speeches each week since taking office outlining the need to pass the American Rescue Plan, and Democratic leaders in Congress have indicated they are prepared to pass the bill with or without Republican votes in the coming weeks. But White House officials also met last week with gun safety groups, and Biden on Sunday called on Congress to enact reforms that include expanded background checks. The president hosted senators of both parties at the White House last week for initial conversations about a potential infrastructure package. And Biden sent a comprehensive immigration proposal to Capitol Hill upon taking office, with Democrats expected to unveil a formal bill as early as this week. “There’ll be an assessment of, are there items on the list that will have bipartisan support, and if so they will be moved up the queue,” said Phil Schiliro, who served as legislative affairs director for then-President Obama in 2009 and 2010. “It’s just a constant series of assessments while the outreach is going on,” he added. Strategists said the 2022 </w:t>
      </w:r>
      <w:r w:rsidRPr="00CE40B3">
        <w:rPr>
          <w:rStyle w:val="StyleUnderline"/>
          <w:highlight w:val="cyan"/>
        </w:rPr>
        <w:t>midterms</w:t>
      </w:r>
      <w:r w:rsidRPr="00394BD3">
        <w:t xml:space="preserve"> in particular </w:t>
      </w:r>
      <w:r w:rsidRPr="00CE40B3">
        <w:rPr>
          <w:rStyle w:val="StyleUnderline"/>
          <w:highlight w:val="cyan"/>
        </w:rPr>
        <w:t>are likely to be framed</w:t>
      </w:r>
      <w:r w:rsidRPr="00394BD3">
        <w:rPr>
          <w:rStyle w:val="StyleUnderline"/>
        </w:rPr>
        <w:t xml:space="preserve"> largely </w:t>
      </w:r>
      <w:r w:rsidRPr="00CE40B3">
        <w:rPr>
          <w:rStyle w:val="StyleUnderline"/>
          <w:highlight w:val="cyan"/>
        </w:rPr>
        <w:t>around the</w:t>
      </w:r>
      <w:r w:rsidRPr="00394BD3">
        <w:t xml:space="preserve"> country’s response to the pandemic and whether the </w:t>
      </w:r>
      <w:r w:rsidRPr="00CE40B3">
        <w:rPr>
          <w:rStyle w:val="StyleUnderline"/>
          <w:highlight w:val="cyan"/>
        </w:rPr>
        <w:t>economy</w:t>
      </w:r>
      <w:r w:rsidRPr="00394BD3">
        <w:t xml:space="preserve"> has sufficiently recovered by then. </w:t>
      </w:r>
      <w:r w:rsidRPr="00CE40B3">
        <w:rPr>
          <w:rStyle w:val="StyleUnderline"/>
          <w:highlight w:val="cyan"/>
        </w:rPr>
        <w:t xml:space="preserve">Biden is likely to </w:t>
      </w:r>
      <w:r w:rsidRPr="00CE40B3">
        <w:rPr>
          <w:rStyle w:val="Emphasis"/>
          <w:highlight w:val="cyan"/>
        </w:rPr>
        <w:t>concentrate his p</w:t>
      </w:r>
      <w:r w:rsidRPr="00394BD3">
        <w:rPr>
          <w:rStyle w:val="Emphasis"/>
        </w:rPr>
        <w:t xml:space="preserve">olitical </w:t>
      </w:r>
      <w:r w:rsidRPr="00CE40B3">
        <w:rPr>
          <w:rStyle w:val="Emphasis"/>
          <w:highlight w:val="cyan"/>
        </w:rPr>
        <w:t>c</w:t>
      </w:r>
      <w:r w:rsidRPr="00394BD3">
        <w:rPr>
          <w:rStyle w:val="Emphasis"/>
        </w:rPr>
        <w:t>apital</w:t>
      </w:r>
      <w:r w:rsidRPr="00394BD3">
        <w:rPr>
          <w:rStyle w:val="StyleUnderline"/>
        </w:rPr>
        <w:t xml:space="preserve"> </w:t>
      </w:r>
      <w:r w:rsidRPr="00394BD3">
        <w:t xml:space="preserve">and outreach to Republicans </w:t>
      </w:r>
      <w:r w:rsidRPr="00394BD3">
        <w:rPr>
          <w:rStyle w:val="StyleUnderline"/>
        </w:rPr>
        <w:t xml:space="preserve">on initiatives </w:t>
      </w:r>
      <w:r w:rsidRPr="00CE40B3">
        <w:rPr>
          <w:rStyle w:val="StyleUnderline"/>
          <w:highlight w:val="cyan"/>
        </w:rPr>
        <w:t xml:space="preserve">related to </w:t>
      </w:r>
      <w:r w:rsidRPr="00CE40B3">
        <w:rPr>
          <w:rStyle w:val="Emphasis"/>
          <w:highlight w:val="cyan"/>
        </w:rPr>
        <w:t>those</w:t>
      </w:r>
      <w:r w:rsidRPr="00394BD3">
        <w:t xml:space="preserve"> two </w:t>
      </w:r>
      <w:r w:rsidRPr="00CE40B3">
        <w:rPr>
          <w:rStyle w:val="Emphasis"/>
          <w:highlight w:val="cyan"/>
        </w:rPr>
        <w:t>issues</w:t>
      </w:r>
      <w:r w:rsidRPr="00394BD3">
        <w:t xml:space="preserve">, they said. Legislation to tighten gun laws has historically been divisive, with bids to strengthen background checks failing in the Senate in the aftermath of the Sandy Hook Elementary School shooting in 2012 and failing to gain traction in 2019 after mass shootings in El Paso, Texas, and Dayton, Ohio. Immigration reform has been similarly difficult to garner bipartisan support around. Psaki indicated on Tuesday that the White House would be open to passing parts of Biden’s plan piece by piece. The president’s initial proposal contained a pathway to citizenship for millions of undocumented immigrants, as well as funding for technology at the border and to address root causes of migration in Central America. While Biden could still lean on executive action to make progress on guns and immigration, </w:t>
      </w:r>
      <w:r w:rsidRPr="00CE40B3">
        <w:rPr>
          <w:rStyle w:val="StyleUnderline"/>
          <w:highlight w:val="cyan"/>
        </w:rPr>
        <w:t>the most likely area for bipartisan agreement</w:t>
      </w:r>
      <w:r w:rsidRPr="00394BD3">
        <w:rPr>
          <w:rStyle w:val="StyleUnderline"/>
        </w:rPr>
        <w:t xml:space="preserve"> </w:t>
      </w:r>
      <w:r w:rsidRPr="00CE40B3">
        <w:rPr>
          <w:rStyle w:val="StyleUnderline"/>
          <w:highlight w:val="cyan"/>
        </w:rPr>
        <w:t>appears to be infrastructure</w:t>
      </w:r>
      <w:r w:rsidRPr="00394BD3">
        <w:rPr>
          <w:rStyle w:val="StyleUnderline"/>
        </w:rPr>
        <w:t xml:space="preserve">. </w:t>
      </w:r>
      <w:r w:rsidRPr="00CE40B3">
        <w:rPr>
          <w:rStyle w:val="StyleUnderline"/>
          <w:highlight w:val="cyan"/>
        </w:rPr>
        <w:t>Lawmakers</w:t>
      </w:r>
      <w:r w:rsidRPr="00394BD3">
        <w:rPr>
          <w:rStyle w:val="StyleUnderline"/>
        </w:rPr>
        <w:t xml:space="preserve"> in both parties </w:t>
      </w:r>
      <w:r w:rsidRPr="00CE40B3">
        <w:rPr>
          <w:rStyle w:val="StyleUnderline"/>
          <w:highlight w:val="cyan"/>
        </w:rPr>
        <w:t>expressed</w:t>
      </w:r>
      <w:r w:rsidRPr="00394BD3">
        <w:rPr>
          <w:rStyle w:val="StyleUnderline"/>
        </w:rPr>
        <w:t xml:space="preserve"> </w:t>
      </w:r>
      <w:r w:rsidRPr="00CE40B3">
        <w:rPr>
          <w:rStyle w:val="StyleUnderline"/>
          <w:highlight w:val="cyan"/>
        </w:rPr>
        <w:t>optimism</w:t>
      </w:r>
      <w:r w:rsidRPr="00394BD3">
        <w:rPr>
          <w:rStyle w:val="StyleUnderline"/>
        </w:rPr>
        <w:t xml:space="preserve"> about such a deal </w:t>
      </w:r>
      <w:r w:rsidRPr="00CE40B3">
        <w:rPr>
          <w:rStyle w:val="StyleUnderline"/>
          <w:highlight w:val="cyan"/>
        </w:rPr>
        <w:t>during</w:t>
      </w:r>
      <w:r w:rsidRPr="00394BD3">
        <w:rPr>
          <w:rStyle w:val="StyleUnderline"/>
        </w:rPr>
        <w:t xml:space="preserve"> the </w:t>
      </w:r>
      <w:r w:rsidRPr="00CE40B3">
        <w:rPr>
          <w:rStyle w:val="StyleUnderline"/>
          <w:highlight w:val="cyan"/>
        </w:rPr>
        <w:t>Trump</w:t>
      </w:r>
      <w:r w:rsidRPr="00394BD3">
        <w:rPr>
          <w:rStyle w:val="StyleUnderline"/>
        </w:rPr>
        <w:t xml:space="preserve"> administration</w:t>
      </w:r>
      <w:r w:rsidRPr="00394BD3">
        <w:t xml:space="preserve">, </w:t>
      </w:r>
      <w:r w:rsidRPr="00CE40B3">
        <w:rPr>
          <w:rStyle w:val="Emphasis"/>
          <w:highlight w:val="cyan"/>
        </w:rPr>
        <w:t>but</w:t>
      </w:r>
      <w:r w:rsidRPr="00394BD3">
        <w:t xml:space="preserve"> disagreements over the final price tag and a </w:t>
      </w:r>
      <w:r w:rsidRPr="00CE40B3">
        <w:rPr>
          <w:rStyle w:val="StyleUnderline"/>
          <w:highlight w:val="cyan"/>
        </w:rPr>
        <w:t>lack of a concerted push</w:t>
      </w:r>
      <w:r w:rsidRPr="00394BD3">
        <w:rPr>
          <w:rStyle w:val="StyleUnderline"/>
        </w:rPr>
        <w:t xml:space="preserve"> from the White House </w:t>
      </w:r>
      <w:r w:rsidRPr="00CE40B3">
        <w:rPr>
          <w:rStyle w:val="StyleUnderline"/>
          <w:highlight w:val="cyan"/>
        </w:rPr>
        <w:t>turned “infrastructure week” into a punchline</w:t>
      </w:r>
      <w:r w:rsidRPr="00394BD3">
        <w:t xml:space="preserve">. </w:t>
      </w:r>
      <w:r w:rsidRPr="00CE40B3">
        <w:rPr>
          <w:rStyle w:val="Emphasis"/>
          <w:highlight w:val="cyan"/>
        </w:rPr>
        <w:t>Lawmakers have shown renewed interest</w:t>
      </w:r>
      <w:r w:rsidRPr="00CE40B3">
        <w:rPr>
          <w:highlight w:val="cyan"/>
        </w:rPr>
        <w:t>,</w:t>
      </w:r>
      <w:r w:rsidRPr="00394BD3">
        <w:t xml:space="preserve"> however, </w:t>
      </w:r>
      <w:r w:rsidRPr="00394BD3">
        <w:rPr>
          <w:rStyle w:val="StyleUnderline"/>
        </w:rPr>
        <w:t xml:space="preserve">in passing an infrastructure package </w:t>
      </w:r>
      <w:r w:rsidRPr="00CE40B3">
        <w:rPr>
          <w:rStyle w:val="StyleUnderline"/>
          <w:highlight w:val="cyan"/>
        </w:rPr>
        <w:t>under Biden</w:t>
      </w:r>
      <w:r w:rsidRPr="00394BD3">
        <w:rPr>
          <w:rStyle w:val="StyleUnderline"/>
        </w:rPr>
        <w:t xml:space="preserve">, </w:t>
      </w:r>
      <w:r w:rsidRPr="00CE40B3">
        <w:rPr>
          <w:rStyle w:val="StyleUnderline"/>
          <w:highlight w:val="cyan"/>
        </w:rPr>
        <w:t>arguing it would aid an ailing economy</w:t>
      </w:r>
      <w:r w:rsidRPr="00394BD3">
        <w:t>.</w:t>
      </w:r>
    </w:p>
    <w:bookmarkEnd w:id="1"/>
    <w:p w14:paraId="47FCD51B" w14:textId="77777777" w:rsidR="00A55B89" w:rsidRPr="00394BD3" w:rsidRDefault="00A55B89" w:rsidP="00A55B89">
      <w:pPr>
        <w:pStyle w:val="Heading4"/>
        <w:rPr>
          <w:rFonts w:cs="Times New Roman"/>
        </w:rPr>
      </w:pPr>
      <w:r w:rsidRPr="00394BD3">
        <w:rPr>
          <w:rFonts w:cs="Times New Roman"/>
        </w:rPr>
        <w:t xml:space="preserve">Biden’s PC is </w:t>
      </w:r>
      <w:r w:rsidRPr="00394BD3">
        <w:rPr>
          <w:rFonts w:cs="Times New Roman"/>
          <w:u w:val="single"/>
        </w:rPr>
        <w:t>uniquely capable</w:t>
      </w:r>
      <w:r w:rsidRPr="00394BD3">
        <w:rPr>
          <w:rFonts w:cs="Times New Roman"/>
        </w:rPr>
        <w:t xml:space="preserve"> of keeping democrats united</w:t>
      </w:r>
    </w:p>
    <w:p w14:paraId="49883C9B" w14:textId="107D8F3B" w:rsidR="00A55B89" w:rsidRPr="00394BD3" w:rsidRDefault="00A55B89" w:rsidP="00A55B89">
      <w:r w:rsidRPr="00394BD3">
        <w:rPr>
          <w:rStyle w:val="Style13ptBold"/>
        </w:rPr>
        <w:t xml:space="preserve">Alemany </w:t>
      </w:r>
      <w:r w:rsidRPr="000B77EB">
        <w:t>3-8-20</w:t>
      </w:r>
      <w:r w:rsidRPr="000B77EB">
        <w:rPr>
          <w:rStyle w:val="Style13ptBold"/>
        </w:rPr>
        <w:t>21</w:t>
      </w:r>
      <w:r w:rsidRPr="00394BD3">
        <w:t xml:space="preserve">, reporter @ Washington Post (Jacqueline, “Power Up: Democrats are hailing big spending – with an eye on infrastructure package,” </w:t>
      </w:r>
      <w:r w:rsidRPr="00394BD3">
        <w:rPr>
          <w:i/>
          <w:iCs/>
        </w:rPr>
        <w:t>Washington Post</w:t>
      </w:r>
      <w:r w:rsidRPr="00394BD3">
        <w:t xml:space="preserve">, </w:t>
      </w:r>
      <w:hyperlink r:id="rId52" w:history="1">
        <w:r w:rsidRPr="00394BD3">
          <w:rPr>
            <w:rStyle w:val="Hyperlink"/>
          </w:rPr>
          <w:t>https://www.washingtonpost.com/politics/2021/03/08/power-up-democrats-are-hailing-big-spending-with-an-eye-infrastructure-package/</w:t>
        </w:r>
      </w:hyperlink>
      <w:r w:rsidRPr="00394BD3">
        <w:t>)</w:t>
      </w:r>
      <w:r w:rsidR="000B77EB">
        <w:t>//BB</w:t>
      </w:r>
    </w:p>
    <w:p w14:paraId="0A89F14F" w14:textId="77777777" w:rsidR="00A55B89" w:rsidRPr="00394BD3" w:rsidRDefault="00A55B89" w:rsidP="00A55B89"/>
    <w:p w14:paraId="68FB25DC" w14:textId="3BEC8853" w:rsidR="00A55B89" w:rsidRDefault="00A55B89" w:rsidP="00A55B89">
      <w:r w:rsidRPr="00394BD3">
        <w:t>Reality check: “</w:t>
      </w:r>
      <w:r w:rsidRPr="00CE40B3">
        <w:rPr>
          <w:rStyle w:val="StyleUnderline"/>
          <w:highlight w:val="cyan"/>
        </w:rPr>
        <w:t>The relief Act’s narrow slog</w:t>
      </w:r>
      <w:r w:rsidRPr="00394BD3">
        <w:rPr>
          <w:rStyle w:val="StyleUnderline"/>
        </w:rPr>
        <w:t xml:space="preserve"> through the 50-50 Senate revealed real disagreements between the Democratic Party’s liberal and centrist wings</w:t>
      </w:r>
      <w:r w:rsidRPr="00394BD3">
        <w:t>, as well as Biden’s instincts for procedure and ­bipartisanship,” our Ashley Parker and Marianna Sotomayor report. “</w:t>
      </w:r>
      <w:r w:rsidRPr="00394BD3">
        <w:rPr>
          <w:rStyle w:val="StyleUnderline"/>
        </w:rPr>
        <w:t>These</w:t>
      </w:r>
      <w:r w:rsidRPr="00394BD3">
        <w:t xml:space="preserve"> and other </w:t>
      </w:r>
      <w:r w:rsidRPr="00394BD3">
        <w:rPr>
          <w:rStyle w:val="StyleUnderline"/>
        </w:rPr>
        <w:t>disputes</w:t>
      </w:r>
      <w:r w:rsidRPr="00394BD3">
        <w:t xml:space="preserve"> over the past week on issues ranging from the minimum wage to a new budget director also </w:t>
      </w:r>
      <w:r w:rsidRPr="00CE40B3">
        <w:rPr>
          <w:rStyle w:val="StyleUnderline"/>
          <w:highlight w:val="cyan"/>
        </w:rPr>
        <w:t>provided</w:t>
      </w:r>
      <w:r w:rsidRPr="00394BD3">
        <w:rPr>
          <w:rStyle w:val="StyleUnderline"/>
        </w:rPr>
        <w:t xml:space="preserve"> fresh </w:t>
      </w:r>
      <w:r w:rsidRPr="00CE40B3">
        <w:rPr>
          <w:rStyle w:val="StyleUnderline"/>
          <w:highlight w:val="cyan"/>
        </w:rPr>
        <w:t>warning signs for</w:t>
      </w:r>
      <w:r w:rsidRPr="00394BD3">
        <w:rPr>
          <w:rStyle w:val="StyleUnderline"/>
        </w:rPr>
        <w:t xml:space="preserve"> the rest of </w:t>
      </w:r>
      <w:r w:rsidRPr="00CE40B3">
        <w:rPr>
          <w:rStyle w:val="StyleUnderline"/>
          <w:highlight w:val="cyan"/>
        </w:rPr>
        <w:t>Biden’s priorities</w:t>
      </w:r>
      <w:r w:rsidRPr="00CE40B3">
        <w:rPr>
          <w:highlight w:val="cyan"/>
        </w:rPr>
        <w:t xml:space="preserve">, </w:t>
      </w:r>
      <w:r w:rsidRPr="00CE40B3">
        <w:rPr>
          <w:rStyle w:val="StyleUnderline"/>
          <w:highlight w:val="cyan"/>
        </w:rPr>
        <w:t xml:space="preserve">which will require a </w:t>
      </w:r>
      <w:r w:rsidRPr="00CE40B3">
        <w:rPr>
          <w:rStyle w:val="Emphasis"/>
          <w:highlight w:val="cyan"/>
        </w:rPr>
        <w:t>unified Democratic Party</w:t>
      </w:r>
      <w:r w:rsidRPr="00394BD3">
        <w:t xml:space="preserve"> and little room for error against Republican opposition.” </w:t>
      </w:r>
      <w:r w:rsidRPr="00394BD3">
        <w:rPr>
          <w:rStyle w:val="Emphasis"/>
        </w:rPr>
        <w:t xml:space="preserve">But </w:t>
      </w:r>
      <w:r w:rsidRPr="00CE40B3">
        <w:rPr>
          <w:rStyle w:val="Emphasis"/>
          <w:highlight w:val="cyan"/>
        </w:rPr>
        <w:t>there's</w:t>
      </w:r>
      <w:r w:rsidRPr="00CE40B3">
        <w:rPr>
          <w:highlight w:val="cyan"/>
        </w:rPr>
        <w:t xml:space="preserve"> </w:t>
      </w:r>
      <w:r w:rsidRPr="00CE40B3">
        <w:rPr>
          <w:rStyle w:val="Emphasis"/>
          <w:highlight w:val="cyan"/>
        </w:rPr>
        <w:t>a</w:t>
      </w:r>
      <w:r w:rsidRPr="00394BD3">
        <w:t xml:space="preserve"> new messenger – and that could make a </w:t>
      </w:r>
      <w:r w:rsidRPr="00CE40B3">
        <w:rPr>
          <w:rStyle w:val="Emphasis"/>
          <w:highlight w:val="cyan"/>
        </w:rPr>
        <w:t>difference in the sales pitch for the next package</w:t>
      </w:r>
      <w:r w:rsidRPr="00394BD3">
        <w:rPr>
          <w:rStyle w:val="Emphasis"/>
        </w:rPr>
        <w:t xml:space="preserve">: </w:t>
      </w:r>
      <w:r w:rsidRPr="00CE40B3">
        <w:rPr>
          <w:rStyle w:val="StyleUnderline"/>
          <w:highlight w:val="cyan"/>
        </w:rPr>
        <w:t>Biden</w:t>
      </w:r>
      <w:r w:rsidRPr="00394BD3">
        <w:rPr>
          <w:rStyle w:val="StyleUnderline"/>
        </w:rPr>
        <w:t xml:space="preserve">, who delivered remarks on Saturday emphasizing various provisions including direct stimulus payments, unemployment assistance and the child tax credit, </w:t>
      </w:r>
      <w:r w:rsidRPr="00CE40B3">
        <w:rPr>
          <w:rStyle w:val="StyleUnderline"/>
          <w:highlight w:val="cyan"/>
        </w:rPr>
        <w:t xml:space="preserve">stands to be a </w:t>
      </w:r>
      <w:r w:rsidRPr="00CE40B3">
        <w:rPr>
          <w:rStyle w:val="Emphasis"/>
          <w:highlight w:val="cyan"/>
        </w:rPr>
        <w:t>uniquely powerful emissary</w:t>
      </w:r>
      <w:r w:rsidRPr="00394BD3">
        <w:t>, our colleague Jeff Stein notes: “</w:t>
      </w:r>
      <w:r w:rsidRPr="00394BD3">
        <w:rPr>
          <w:rStyle w:val="StyleUnderline"/>
        </w:rPr>
        <w:t>A septuagenarian who spent four decades in Congress, the president is hard to portray as a socialist or radical leftist</w:t>
      </w:r>
      <w:r w:rsidRPr="00394BD3">
        <w:t>.” “</w:t>
      </w:r>
      <w:r w:rsidRPr="00CE40B3">
        <w:rPr>
          <w:rStyle w:val="StyleUnderline"/>
          <w:highlight w:val="cyan"/>
        </w:rPr>
        <w:t>Biden’s style and</w:t>
      </w:r>
      <w:r w:rsidRPr="00394BD3">
        <w:rPr>
          <w:rStyle w:val="StyleUnderline"/>
        </w:rPr>
        <w:t xml:space="preserve"> his </w:t>
      </w:r>
      <w:r w:rsidRPr="00CE40B3">
        <w:rPr>
          <w:rStyle w:val="StyleUnderline"/>
          <w:highlight w:val="cyan"/>
        </w:rPr>
        <w:t xml:space="preserve">persona have allowed him to be </w:t>
      </w:r>
      <w:r w:rsidRPr="00CE40B3">
        <w:rPr>
          <w:rStyle w:val="Emphasis"/>
          <w:highlight w:val="cyan"/>
        </w:rPr>
        <w:t>heard as pragmatic</w:t>
      </w:r>
      <w:r w:rsidRPr="00394BD3">
        <w:rPr>
          <w:rStyle w:val="StyleUnderline"/>
        </w:rPr>
        <w:t xml:space="preserve"> on policies that if articulated by other people would sound ideological</w:t>
      </w:r>
      <w:r w:rsidRPr="00394BD3">
        <w:t>,” Celinda Lake, a Democratic pollster who advised Biden’s 2020 presidential campaign, told Jeff.</w:t>
      </w:r>
    </w:p>
    <w:p w14:paraId="598AEC9E" w14:textId="77777777" w:rsidR="000B77EB" w:rsidRPr="00394BD3" w:rsidRDefault="000B77EB" w:rsidP="000B77EB">
      <w:pPr>
        <w:pStyle w:val="Heading4"/>
        <w:rPr>
          <w:rFonts w:cs="Times New Roman"/>
        </w:rPr>
      </w:pPr>
      <w:r w:rsidRPr="00394BD3">
        <w:rPr>
          <w:rFonts w:cs="Times New Roman"/>
        </w:rPr>
        <w:t xml:space="preserve">BBB only passes with a </w:t>
      </w:r>
      <w:r w:rsidRPr="00394BD3">
        <w:rPr>
          <w:rFonts w:cs="Times New Roman"/>
          <w:u w:val="single"/>
        </w:rPr>
        <w:t>consistent</w:t>
      </w:r>
      <w:r w:rsidRPr="00394BD3">
        <w:rPr>
          <w:rFonts w:cs="Times New Roman"/>
        </w:rPr>
        <w:t xml:space="preserve"> and </w:t>
      </w:r>
      <w:r w:rsidRPr="00394BD3">
        <w:rPr>
          <w:rFonts w:cs="Times New Roman"/>
          <w:u w:val="single"/>
        </w:rPr>
        <w:t>concerted</w:t>
      </w:r>
      <w:r w:rsidRPr="00394BD3">
        <w:rPr>
          <w:rFonts w:cs="Times New Roman"/>
        </w:rPr>
        <w:t xml:space="preserve"> Biden push</w:t>
      </w:r>
    </w:p>
    <w:p w14:paraId="41A44556" w14:textId="0C752D88" w:rsidR="000B77EB" w:rsidRPr="00394BD3" w:rsidRDefault="000B77EB" w:rsidP="000B77EB">
      <w:r w:rsidRPr="00394BD3">
        <w:rPr>
          <w:rStyle w:val="Style13ptBold"/>
        </w:rPr>
        <w:t>Anderson</w:t>
      </w:r>
      <w:r w:rsidRPr="00394BD3">
        <w:t xml:space="preserve"> 2-22-20</w:t>
      </w:r>
      <w:r w:rsidRPr="00394BD3">
        <w:rPr>
          <w:rStyle w:val="Style13ptBold"/>
        </w:rPr>
        <w:t>21</w:t>
      </w:r>
      <w:r w:rsidRPr="00394BD3">
        <w:t xml:space="preserve">, Chairman &amp; CEO of CG/LA Infrastructure, a firm focused on global infrastructure project development, driving productivity across countries, and maximizing the benefits of infrastructure for people in the U.S. and around the world (Norman, “The Biden Infrastructure Plan - 5 Actions To Jolt Us Awake, Now,” </w:t>
      </w:r>
      <w:r w:rsidRPr="00394BD3">
        <w:rPr>
          <w:i/>
          <w:iCs/>
        </w:rPr>
        <w:t>Forbes</w:t>
      </w:r>
      <w:r w:rsidRPr="00394BD3">
        <w:t>, https://www.forbes.com/sites/normananderson/2021/02/22/the-biden-infrastructure-plan5-actions-to-jolt-us-awake-now/?sh=1d72f17b2ebd)</w:t>
      </w:r>
      <w:r>
        <w:t>//BB</w:t>
      </w:r>
    </w:p>
    <w:p w14:paraId="5604C936" w14:textId="77777777" w:rsidR="000B77EB" w:rsidRPr="00394BD3" w:rsidRDefault="000B77EB" w:rsidP="000B77EB"/>
    <w:p w14:paraId="7C36B356" w14:textId="4025B8FF" w:rsidR="000B77EB" w:rsidRDefault="000B77EB" w:rsidP="00A55B89">
      <w:r w:rsidRPr="00CE40B3">
        <w:rPr>
          <w:rStyle w:val="StyleUnderline"/>
          <w:highlight w:val="cyan"/>
        </w:rPr>
        <w:t>Leaders Set Goals, Achieve Goals - and Create Trust</w:t>
      </w:r>
      <w:r w:rsidRPr="00394BD3">
        <w:t xml:space="preserve">. Who is in charge of infrastructure? Without an infrastructure office it is hard to tell, and this is a fatal flaw problem. </w:t>
      </w:r>
      <w:r w:rsidRPr="00CE40B3">
        <w:rPr>
          <w:rStyle w:val="StyleUnderline"/>
          <w:highlight w:val="cyan"/>
        </w:rPr>
        <w:t>The presidency</w:t>
      </w:r>
      <w:r w:rsidRPr="00394BD3">
        <w:rPr>
          <w:rStyle w:val="StyleUnderline"/>
        </w:rPr>
        <w:t xml:space="preserve"> </w:t>
      </w:r>
      <w:r w:rsidRPr="00CE40B3">
        <w:rPr>
          <w:rStyle w:val="StyleUnderline"/>
          <w:highlight w:val="cyan"/>
        </w:rPr>
        <w:t>needs to</w:t>
      </w:r>
      <w:r w:rsidRPr="00394BD3">
        <w:t xml:space="preserve"> to </w:t>
      </w:r>
      <w:r w:rsidRPr="00CE40B3">
        <w:rPr>
          <w:rStyle w:val="StyleUnderline"/>
          <w:highlight w:val="cyan"/>
        </w:rPr>
        <w:t>bring everyone together</w:t>
      </w:r>
      <w:r w:rsidRPr="00394BD3">
        <w:rPr>
          <w:rStyle w:val="StyleUnderline"/>
        </w:rPr>
        <w:t xml:space="preserve"> to discuss what world we want to create</w:t>
      </w:r>
      <w:r w:rsidRPr="00394BD3">
        <w:t xml:space="preserve">, what our infrastructure vision going forward will look like. </w:t>
      </w:r>
      <w:r w:rsidRPr="00394BD3">
        <w:rPr>
          <w:rStyle w:val="StyleUnderline"/>
        </w:rPr>
        <w:t xml:space="preserve">This </w:t>
      </w:r>
      <w:r w:rsidRPr="00CE40B3">
        <w:rPr>
          <w:rStyle w:val="StyleUnderline"/>
          <w:highlight w:val="cyan"/>
        </w:rPr>
        <w:t>needs to happen fast</w:t>
      </w:r>
      <w:r w:rsidRPr="00394BD3">
        <w:rPr>
          <w:rStyle w:val="StyleUnderline"/>
        </w:rPr>
        <w:t xml:space="preserve"> </w:t>
      </w:r>
      <w:r w:rsidRPr="00394BD3">
        <w:t xml:space="preserve">- and then </w:t>
      </w:r>
      <w:r w:rsidRPr="00394BD3">
        <w:rPr>
          <w:rStyle w:val="StyleUnderline"/>
        </w:rPr>
        <w:t>we need to set goals</w:t>
      </w:r>
      <w:r w:rsidRPr="00394BD3">
        <w:t xml:space="preserve"> that we all agree to: projects completed, time to project approvals, life expectancy, reduction of traffic congestion, reduction in carbon by sector, even increases in infrastructure equity. I am a business guy - everything is opportunity. Then we (all of us) need to row hard in the same direction, and achieve those goals. Action This Day. </w:t>
      </w:r>
      <w:r w:rsidRPr="00394BD3">
        <w:rPr>
          <w:rStyle w:val="StyleUnderline"/>
        </w:rPr>
        <w:t>If we can get this right, the results for all of us will be extraordinary</w:t>
      </w:r>
      <w:r w:rsidRPr="00394BD3">
        <w:t xml:space="preserve"> - domestic growth, environmental leadership and an injection of strength into the global democratic model. Unimaginable things can quickly be envisioned, and developed, including the return of manufacturing (advanced and distributed manufacturing) to our newly digitized and electrified heartland. </w:t>
      </w:r>
      <w:r w:rsidRPr="00CE40B3">
        <w:rPr>
          <w:rStyle w:val="StyleUnderline"/>
          <w:highlight w:val="cyan"/>
        </w:rPr>
        <w:t>Infrastructure can bring us together</w:t>
      </w:r>
      <w:r w:rsidRPr="00394BD3">
        <w:rPr>
          <w:rStyle w:val="StyleUnderline"/>
        </w:rPr>
        <w:t xml:space="preserve">, </w:t>
      </w:r>
      <w:r w:rsidRPr="00CE40B3">
        <w:rPr>
          <w:rStyle w:val="StyleUnderline"/>
          <w:highlight w:val="cyan"/>
        </w:rPr>
        <w:t>but</w:t>
      </w:r>
      <w:r w:rsidRPr="00394BD3">
        <w:rPr>
          <w:rStyle w:val="StyleUnderline"/>
        </w:rPr>
        <w:t xml:space="preserve"> it </w:t>
      </w:r>
      <w:r w:rsidRPr="00CE40B3">
        <w:rPr>
          <w:rStyle w:val="StyleUnderline"/>
          <w:highlight w:val="cyan"/>
        </w:rPr>
        <w:t xml:space="preserve">is a </w:t>
      </w:r>
      <w:r w:rsidRPr="00CE40B3">
        <w:rPr>
          <w:rStyle w:val="Emphasis"/>
          <w:highlight w:val="cyan"/>
        </w:rPr>
        <w:t>very heavy lift</w:t>
      </w:r>
      <w:r w:rsidRPr="00394BD3">
        <w:t xml:space="preserve"> - </w:t>
      </w:r>
      <w:r w:rsidRPr="00394BD3">
        <w:rPr>
          <w:rStyle w:val="StyleUnderline"/>
        </w:rPr>
        <w:t>as in</w:t>
      </w:r>
      <w:r w:rsidRPr="00394BD3">
        <w:t xml:space="preserve"> war, </w:t>
      </w:r>
      <w:r w:rsidRPr="00CE40B3">
        <w:rPr>
          <w:rStyle w:val="StyleUnderline"/>
          <w:highlight w:val="cyan"/>
        </w:rPr>
        <w:t xml:space="preserve">the </w:t>
      </w:r>
      <w:r w:rsidRPr="00CE40B3">
        <w:rPr>
          <w:rStyle w:val="Emphasis"/>
          <w:highlight w:val="cyan"/>
        </w:rPr>
        <w:t>first thing a president things about in the morning</w:t>
      </w:r>
      <w:r w:rsidRPr="00394BD3">
        <w:rPr>
          <w:rStyle w:val="StyleUnderline"/>
        </w:rPr>
        <w:t xml:space="preserve">, </w:t>
      </w:r>
      <w:r w:rsidRPr="00CE40B3">
        <w:rPr>
          <w:rStyle w:val="StyleUnderline"/>
          <w:highlight w:val="cyan"/>
        </w:rPr>
        <w:t xml:space="preserve">and the </w:t>
      </w:r>
      <w:r w:rsidRPr="00CE40B3">
        <w:rPr>
          <w:rStyle w:val="Emphasis"/>
          <w:highlight w:val="cyan"/>
        </w:rPr>
        <w:t xml:space="preserve">last thing </w:t>
      </w:r>
      <w:r w:rsidRPr="00394BD3">
        <w:rPr>
          <w:rStyle w:val="Emphasis"/>
        </w:rPr>
        <w:t>he thinks about</w:t>
      </w:r>
      <w:r w:rsidRPr="00CE40B3">
        <w:rPr>
          <w:rStyle w:val="Emphasis"/>
          <w:highlight w:val="cyan"/>
        </w:rPr>
        <w:t xml:space="preserve"> before </w:t>
      </w:r>
      <w:r w:rsidRPr="00394BD3">
        <w:rPr>
          <w:rStyle w:val="Emphasis"/>
        </w:rPr>
        <w:t xml:space="preserve">going to </w:t>
      </w:r>
      <w:r w:rsidRPr="00CE40B3">
        <w:rPr>
          <w:rStyle w:val="Emphasis"/>
          <w:highlight w:val="cyan"/>
        </w:rPr>
        <w:t>bed</w:t>
      </w:r>
      <w:r w:rsidRPr="00394BD3">
        <w:rPr>
          <w:rStyle w:val="Emphasis"/>
        </w:rPr>
        <w:t xml:space="preserve"> at night</w:t>
      </w:r>
      <w:r w:rsidRPr="00394BD3">
        <w:t>.</w:t>
      </w:r>
    </w:p>
    <w:p w14:paraId="0CF4DF5A" w14:textId="77777777" w:rsidR="007413B0" w:rsidRPr="00394BD3" w:rsidRDefault="007413B0" w:rsidP="007413B0">
      <w:pPr>
        <w:pStyle w:val="Heading4"/>
        <w:rPr>
          <w:rFonts w:cs="Times New Roman"/>
        </w:rPr>
      </w:pPr>
      <w:r w:rsidRPr="00394BD3">
        <w:rPr>
          <w:rFonts w:cs="Times New Roman"/>
        </w:rPr>
        <w:t>PC is key</w:t>
      </w:r>
      <w:r>
        <w:rPr>
          <w:rFonts w:cs="Times New Roman"/>
        </w:rPr>
        <w:t xml:space="preserve"> to climate-centered bills</w:t>
      </w:r>
    </w:p>
    <w:p w14:paraId="2929417D" w14:textId="77777777" w:rsidR="007413B0" w:rsidRDefault="007413B0" w:rsidP="007413B0">
      <w:r w:rsidRPr="00394BD3">
        <w:rPr>
          <w:rStyle w:val="Style13ptBold"/>
        </w:rPr>
        <w:t xml:space="preserve">Sensiba </w:t>
      </w:r>
      <w:r w:rsidRPr="00E863E2">
        <w:t>11-6-20</w:t>
      </w:r>
      <w:r w:rsidRPr="00E863E2">
        <w:rPr>
          <w:rStyle w:val="Style13ptBold"/>
        </w:rPr>
        <w:t>20</w:t>
      </w:r>
      <w:r w:rsidRPr="00394BD3">
        <w:t xml:space="preserve">, MA @ American Military U, analyst @ Clean Technica (Jennifer, “Don’t Encourage Biden To Waste Political Capital,” Clean Technica, </w:t>
      </w:r>
      <w:hyperlink r:id="rId53" w:history="1">
        <w:r w:rsidRPr="004F0963">
          <w:rPr>
            <w:rStyle w:val="Hyperlink"/>
          </w:rPr>
          <w:t>https://cleantechnica.com/2020/11/06/dont-encourage-biden-to-waste-political-capital/)//BB</w:t>
        </w:r>
      </w:hyperlink>
    </w:p>
    <w:p w14:paraId="2EC20EF3" w14:textId="77777777" w:rsidR="007413B0" w:rsidRPr="00394BD3" w:rsidRDefault="007413B0" w:rsidP="007413B0"/>
    <w:p w14:paraId="0236D779" w14:textId="37D1FD5F" w:rsidR="007413B0" w:rsidRPr="007413B0" w:rsidRDefault="007413B0" w:rsidP="00A55B89">
      <w:pPr>
        <w:rPr>
          <w:sz w:val="14"/>
        </w:rPr>
      </w:pPr>
      <w:r w:rsidRPr="00394BD3">
        <w:rPr>
          <w:rStyle w:val="StyleUnderline"/>
        </w:rPr>
        <w:t>If we want clean energy to succeed in the</w:t>
      </w:r>
      <w:r w:rsidRPr="00394BD3">
        <w:rPr>
          <w:sz w:val="14"/>
        </w:rPr>
        <w:t xml:space="preserve"> upcoming </w:t>
      </w:r>
      <w:r w:rsidRPr="00CE40B3">
        <w:rPr>
          <w:rStyle w:val="StyleUnderline"/>
          <w:highlight w:val="cyan"/>
        </w:rPr>
        <w:t>Biden</w:t>
      </w:r>
      <w:r w:rsidRPr="00394BD3">
        <w:rPr>
          <w:rStyle w:val="StyleUnderline"/>
        </w:rPr>
        <w:t xml:space="preserve"> administration, we </w:t>
      </w:r>
      <w:r w:rsidRPr="00CE40B3">
        <w:rPr>
          <w:rStyle w:val="StyleUnderline"/>
          <w:highlight w:val="cyan"/>
        </w:rPr>
        <w:t>have to</w:t>
      </w:r>
      <w:r w:rsidRPr="00394BD3">
        <w:rPr>
          <w:rStyle w:val="StyleUnderline"/>
        </w:rPr>
        <w:t xml:space="preserve"> </w:t>
      </w:r>
      <w:r w:rsidRPr="00394BD3">
        <w:rPr>
          <w:sz w:val="14"/>
        </w:rPr>
        <w:t xml:space="preserve">(a) be realistic, and (b) fight like hell to </w:t>
      </w:r>
      <w:r w:rsidRPr="00394BD3">
        <w:rPr>
          <w:rStyle w:val="Emphasis"/>
        </w:rPr>
        <w:t xml:space="preserve">keep him </w:t>
      </w:r>
      <w:r w:rsidRPr="00CE40B3">
        <w:rPr>
          <w:rStyle w:val="Emphasis"/>
          <w:highlight w:val="cyan"/>
        </w:rPr>
        <w:t>focus</w:t>
      </w:r>
      <w:r w:rsidRPr="00394BD3">
        <w:rPr>
          <w:rStyle w:val="Emphasis"/>
        </w:rPr>
        <w:t xml:space="preserve">ed on it </w:t>
      </w:r>
      <w:r w:rsidRPr="00CE40B3">
        <w:rPr>
          <w:rStyle w:val="Emphasis"/>
          <w:highlight w:val="cyan"/>
        </w:rPr>
        <w:t>as much as possible</w:t>
      </w:r>
      <w:r w:rsidRPr="00394BD3">
        <w:rPr>
          <w:sz w:val="14"/>
        </w:rPr>
        <w:t xml:space="preserve">. </w:t>
      </w:r>
      <w:r w:rsidRPr="00CE40B3">
        <w:rPr>
          <w:rStyle w:val="Emphasis"/>
          <w:highlight w:val="cyan"/>
        </w:rPr>
        <w:t>P</w:t>
      </w:r>
      <w:r w:rsidRPr="00394BD3">
        <w:rPr>
          <w:rStyle w:val="Emphasis"/>
        </w:rPr>
        <w:t xml:space="preserve">olitical </w:t>
      </w:r>
      <w:r w:rsidRPr="00CE40B3">
        <w:rPr>
          <w:rStyle w:val="Emphasis"/>
          <w:highlight w:val="cyan"/>
        </w:rPr>
        <w:t>c</w:t>
      </w:r>
      <w:r w:rsidRPr="00394BD3">
        <w:rPr>
          <w:rStyle w:val="Emphasis"/>
        </w:rPr>
        <w:t xml:space="preserve">apital </w:t>
      </w:r>
      <w:r w:rsidRPr="00CE40B3">
        <w:rPr>
          <w:rStyle w:val="Emphasis"/>
          <w:highlight w:val="cyan"/>
        </w:rPr>
        <w:t>is</w:t>
      </w:r>
      <w:r w:rsidRPr="00394BD3">
        <w:rPr>
          <w:rStyle w:val="Emphasis"/>
        </w:rPr>
        <w:t xml:space="preserve"> </w:t>
      </w:r>
      <w:r w:rsidRPr="00CE40B3">
        <w:rPr>
          <w:rStyle w:val="Emphasis"/>
          <w:highlight w:val="cyan"/>
        </w:rPr>
        <w:t>scarce</w:t>
      </w:r>
      <w:r w:rsidRPr="00394BD3">
        <w:rPr>
          <w:sz w:val="14"/>
        </w:rPr>
        <w:t xml:space="preserve">, </w:t>
      </w:r>
      <w:r w:rsidRPr="00394BD3">
        <w:rPr>
          <w:rStyle w:val="StyleUnderline"/>
        </w:rPr>
        <w:t xml:space="preserve">and the threats to our future from climate change are real, so </w:t>
      </w:r>
      <w:r w:rsidRPr="00CE40B3">
        <w:rPr>
          <w:rStyle w:val="StyleUnderline"/>
          <w:highlight w:val="cyan"/>
        </w:rPr>
        <w:t>allowing</w:t>
      </w:r>
      <w:r w:rsidRPr="00394BD3">
        <w:rPr>
          <w:sz w:val="14"/>
        </w:rPr>
        <w:t xml:space="preserve"> the </w:t>
      </w:r>
      <w:r w:rsidRPr="00CE40B3">
        <w:rPr>
          <w:rStyle w:val="Emphasis"/>
          <w:highlight w:val="cyan"/>
        </w:rPr>
        <w:t>various</w:t>
      </w:r>
      <w:r w:rsidRPr="00394BD3">
        <w:rPr>
          <w:sz w:val="14"/>
        </w:rPr>
        <w:t xml:space="preserve"> Democratic </w:t>
      </w:r>
      <w:r w:rsidRPr="00CE40B3">
        <w:rPr>
          <w:rStyle w:val="StyleUnderline"/>
          <w:highlight w:val="cyan"/>
        </w:rPr>
        <w:t>lobbies</w:t>
      </w:r>
      <w:r w:rsidRPr="00394BD3">
        <w:rPr>
          <w:rStyle w:val="StyleUnderline"/>
        </w:rPr>
        <w:t xml:space="preserve"> </w:t>
      </w:r>
      <w:r w:rsidRPr="00CE40B3">
        <w:rPr>
          <w:rStyle w:val="StyleUnderline"/>
          <w:highlight w:val="cyan"/>
        </w:rPr>
        <w:t>to</w:t>
      </w:r>
      <w:r w:rsidRPr="00394BD3">
        <w:rPr>
          <w:rStyle w:val="StyleUnderline"/>
        </w:rPr>
        <w:t xml:space="preserve"> </w:t>
      </w:r>
      <w:r w:rsidRPr="00CE40B3">
        <w:rPr>
          <w:rStyle w:val="StyleUnderline"/>
          <w:highlight w:val="cyan"/>
        </w:rPr>
        <w:t>suck</w:t>
      </w:r>
      <w:r w:rsidRPr="00394BD3">
        <w:rPr>
          <w:rStyle w:val="StyleUnderline"/>
        </w:rPr>
        <w:t xml:space="preserve"> all of the </w:t>
      </w:r>
      <w:r w:rsidRPr="00CE40B3">
        <w:rPr>
          <w:rStyle w:val="StyleUnderline"/>
          <w:highlight w:val="cyan"/>
        </w:rPr>
        <w:t>oxygen</w:t>
      </w:r>
      <w:r w:rsidRPr="00394BD3">
        <w:rPr>
          <w:rStyle w:val="StyleUnderline"/>
        </w:rPr>
        <w:t xml:space="preserve"> </w:t>
      </w:r>
      <w:r w:rsidRPr="00CE40B3">
        <w:rPr>
          <w:rStyle w:val="StyleUnderline"/>
          <w:highlight w:val="cyan"/>
        </w:rPr>
        <w:t>out of the room</w:t>
      </w:r>
      <w:r w:rsidRPr="00394BD3">
        <w:rPr>
          <w:rStyle w:val="StyleUnderline"/>
        </w:rPr>
        <w:t xml:space="preserve"> is not an option</w:t>
      </w:r>
      <w:r w:rsidRPr="00394BD3">
        <w:rPr>
          <w:sz w:val="14"/>
        </w:rPr>
        <w:t xml:space="preserve">. Here’s a quick rundown of the problem and some ideas on what we can do to help clean energy win. </w:t>
      </w:r>
      <w:r w:rsidRPr="00CE40B3">
        <w:rPr>
          <w:rStyle w:val="Emphasis"/>
          <w:highlight w:val="cyan"/>
        </w:rPr>
        <w:t>It’s All About P</w:t>
      </w:r>
      <w:r w:rsidRPr="00394BD3">
        <w:rPr>
          <w:rStyle w:val="Emphasis"/>
        </w:rPr>
        <w:t xml:space="preserve">olitical </w:t>
      </w:r>
      <w:r w:rsidRPr="00CE40B3">
        <w:rPr>
          <w:rStyle w:val="Emphasis"/>
          <w:highlight w:val="cyan"/>
        </w:rPr>
        <w:t>C</w:t>
      </w:r>
      <w:r w:rsidRPr="00394BD3">
        <w:rPr>
          <w:rStyle w:val="Emphasis"/>
        </w:rPr>
        <w:t xml:space="preserve">apital </w:t>
      </w:r>
      <w:r w:rsidRPr="00394BD3">
        <w:rPr>
          <w:sz w:val="14"/>
        </w:rPr>
        <w:t xml:space="preserve">In short, </w:t>
      </w:r>
      <w:r w:rsidRPr="00394BD3">
        <w:rPr>
          <w:rStyle w:val="StyleUnderline"/>
        </w:rPr>
        <w:t>political capital is</w:t>
      </w:r>
      <w:r w:rsidRPr="00394BD3">
        <w:rPr>
          <w:sz w:val="14"/>
        </w:rPr>
        <w:t xml:space="preserve"> a way to think about </w:t>
      </w:r>
      <w:r w:rsidRPr="00394BD3">
        <w:rPr>
          <w:rStyle w:val="StyleUnderline"/>
        </w:rPr>
        <w:t>political power</w:t>
      </w:r>
      <w:r w:rsidRPr="00394BD3">
        <w:rPr>
          <w:sz w:val="14"/>
        </w:rPr>
        <w:t xml:space="preserve"> in democratic countries. Yes, winning </w:t>
      </w:r>
      <w:r w:rsidRPr="00394BD3">
        <w:rPr>
          <w:rStyle w:val="StyleUnderline"/>
        </w:rPr>
        <w:t>elections does give some political power, but you can’t effectively use it unless you have coalitions, alliances, trust, goodwill, and influence</w:t>
      </w:r>
      <w:r w:rsidRPr="00394BD3">
        <w:rPr>
          <w:sz w:val="14"/>
        </w:rPr>
        <w:t xml:space="preserve">. Your earned </w:t>
      </w:r>
      <w:r w:rsidRPr="00394BD3">
        <w:rPr>
          <w:rStyle w:val="StyleUnderline"/>
        </w:rPr>
        <w:t>trust and connections are like</w:t>
      </w:r>
      <w:r w:rsidRPr="00394BD3">
        <w:rPr>
          <w:sz w:val="14"/>
        </w:rPr>
        <w:t xml:space="preserve"> money (</w:t>
      </w:r>
      <w:r w:rsidRPr="00394BD3">
        <w:rPr>
          <w:rStyle w:val="StyleUnderline"/>
        </w:rPr>
        <w:t>capital</w:t>
      </w:r>
      <w:r w:rsidRPr="00394BD3">
        <w:rPr>
          <w:sz w:val="14"/>
        </w:rPr>
        <w:t xml:space="preserve">). You can work hard to earn it and build it up, but it’s easy to spend it and even waste it, just like money. </w:t>
      </w:r>
      <w:r w:rsidRPr="00CE40B3">
        <w:rPr>
          <w:rStyle w:val="StyleUnderline"/>
          <w:highlight w:val="cyan"/>
        </w:rPr>
        <w:t>If you</w:t>
      </w:r>
      <w:r w:rsidRPr="00394BD3">
        <w:rPr>
          <w:rStyle w:val="StyleUnderline"/>
        </w:rPr>
        <w:t xml:space="preserve"> get power from an election and then </w:t>
      </w:r>
      <w:r w:rsidRPr="00CE40B3">
        <w:rPr>
          <w:rStyle w:val="StyleUnderline"/>
          <w:highlight w:val="cyan"/>
        </w:rPr>
        <w:t>quickly spend all</w:t>
      </w:r>
      <w:r w:rsidRPr="00394BD3">
        <w:rPr>
          <w:rStyle w:val="StyleUnderline"/>
        </w:rPr>
        <w:t xml:space="preserve"> of the </w:t>
      </w:r>
      <w:r w:rsidRPr="00CE40B3">
        <w:rPr>
          <w:rStyle w:val="StyleUnderline"/>
          <w:highlight w:val="cyan"/>
        </w:rPr>
        <w:t>p</w:t>
      </w:r>
      <w:r w:rsidRPr="00394BD3">
        <w:rPr>
          <w:rStyle w:val="StyleUnderline"/>
        </w:rPr>
        <w:t xml:space="preserve">olitical </w:t>
      </w:r>
      <w:r w:rsidRPr="00CE40B3">
        <w:rPr>
          <w:rStyle w:val="StyleUnderline"/>
          <w:highlight w:val="cyan"/>
        </w:rPr>
        <w:t>c</w:t>
      </w:r>
      <w:r w:rsidRPr="00394BD3">
        <w:rPr>
          <w:rStyle w:val="StyleUnderline"/>
        </w:rPr>
        <w:t>apital</w:t>
      </w:r>
      <w:r w:rsidRPr="00394BD3">
        <w:rPr>
          <w:sz w:val="14"/>
        </w:rPr>
        <w:t xml:space="preserve"> impressing loyalists, </w:t>
      </w:r>
      <w:r w:rsidRPr="00394BD3">
        <w:rPr>
          <w:rStyle w:val="StyleUnderline"/>
        </w:rPr>
        <w:t xml:space="preserve">you’ll get to the point where </w:t>
      </w:r>
      <w:r w:rsidRPr="00CE40B3">
        <w:rPr>
          <w:rStyle w:val="StyleUnderline"/>
          <w:highlight w:val="cyan"/>
        </w:rPr>
        <w:t>you</w:t>
      </w:r>
      <w:r w:rsidRPr="00394BD3">
        <w:rPr>
          <w:rStyle w:val="StyleUnderline"/>
        </w:rPr>
        <w:t xml:space="preserve"> </w:t>
      </w:r>
      <w:r w:rsidRPr="00CE40B3">
        <w:rPr>
          <w:rStyle w:val="StyleUnderline"/>
          <w:highlight w:val="cyan"/>
        </w:rPr>
        <w:t>can’t</w:t>
      </w:r>
      <w:r w:rsidRPr="00394BD3">
        <w:rPr>
          <w:sz w:val="14"/>
        </w:rPr>
        <w:t xml:space="preserve"> win future elections (Trump is a great example of this), can’t </w:t>
      </w:r>
      <w:r w:rsidRPr="00CE40B3">
        <w:rPr>
          <w:rStyle w:val="StyleUnderline"/>
          <w:highlight w:val="cyan"/>
        </w:rPr>
        <w:t>get votes</w:t>
      </w:r>
      <w:r w:rsidRPr="00394BD3">
        <w:rPr>
          <w:rStyle w:val="StyleUnderline"/>
        </w:rPr>
        <w:t xml:space="preserve"> together </w:t>
      </w:r>
      <w:r w:rsidRPr="00CE40B3">
        <w:rPr>
          <w:rStyle w:val="StyleUnderline"/>
          <w:highlight w:val="cyan"/>
        </w:rPr>
        <w:t>for legislation</w:t>
      </w:r>
      <w:r w:rsidRPr="00394BD3">
        <w:rPr>
          <w:sz w:val="14"/>
        </w:rPr>
        <w:t xml:space="preserve">, </w:t>
      </w:r>
      <w:r w:rsidRPr="00394BD3">
        <w:rPr>
          <w:rStyle w:val="StyleUnderline"/>
        </w:rPr>
        <w:t>and can’t get people to help you in a variety of other ways</w:t>
      </w:r>
      <w:r w:rsidRPr="00394BD3">
        <w:rPr>
          <w:sz w:val="14"/>
        </w:rPr>
        <w:t xml:space="preserve">. At worst, a political leader who has run completely out of political capital might not even be able to get normal citizens to follow laws. As the consent of the governed is withdrawn, you see protests, riots, violence, terrorism, and even war. For better or worse, </w:t>
      </w:r>
      <w:r w:rsidRPr="00394BD3">
        <w:rPr>
          <w:rStyle w:val="StyleUnderline"/>
        </w:rPr>
        <w:t xml:space="preserve">Biden won’t start out with much </w:t>
      </w:r>
      <w:r w:rsidRPr="00394BD3">
        <w:rPr>
          <w:rStyle w:val="Emphasis"/>
        </w:rPr>
        <w:t>p</w:t>
      </w:r>
      <w:r w:rsidRPr="00394BD3">
        <w:rPr>
          <w:sz w:val="14"/>
        </w:rPr>
        <w:t xml:space="preserve">olitical </w:t>
      </w:r>
      <w:r w:rsidRPr="00394BD3">
        <w:rPr>
          <w:rStyle w:val="Emphasis"/>
        </w:rPr>
        <w:t>c</w:t>
      </w:r>
      <w:r w:rsidRPr="00394BD3">
        <w:rPr>
          <w:sz w:val="14"/>
        </w:rPr>
        <w:t xml:space="preserve">apital to begin with. After a narrowly won election, not taking the Senate (because many voters rejected Trump but voted for Republicans further down the ballot), and then extended accusations of cheating, </w:t>
      </w:r>
      <w:r w:rsidRPr="00394BD3">
        <w:rPr>
          <w:rStyle w:val="StyleUnderline"/>
        </w:rPr>
        <w:t>it’s not going to be easy to get things done</w:t>
      </w:r>
      <w:r w:rsidRPr="00394BD3">
        <w:rPr>
          <w:sz w:val="14"/>
        </w:rPr>
        <w:t xml:space="preserve">. Earning More Political Capital Is Essential To get more political capital, Biden will need to find ways to heal the rifts after the election. This is true after any election, but the job is going to be that much harder in 2021. While there’s a segment of the population that will never accept a president of the opposite party, there are still plenty of reasonable people who will need to be won over (at least a little). </w:t>
      </w:r>
      <w:r w:rsidRPr="00394BD3">
        <w:rPr>
          <w:rStyle w:val="StyleUnderline"/>
        </w:rPr>
        <w:t xml:space="preserve">If we want Biden to succeed, </w:t>
      </w:r>
      <w:r w:rsidRPr="00CE40B3">
        <w:rPr>
          <w:rStyle w:val="StyleUnderline"/>
          <w:highlight w:val="cyan"/>
        </w:rPr>
        <w:t xml:space="preserve">we need to </w:t>
      </w:r>
      <w:r w:rsidRPr="00CE40B3">
        <w:rPr>
          <w:rStyle w:val="Emphasis"/>
          <w:highlight w:val="cyan"/>
        </w:rPr>
        <w:t>not take part in divisive politics</w:t>
      </w:r>
      <w:r w:rsidRPr="00394BD3">
        <w:rPr>
          <w:sz w:val="14"/>
        </w:rPr>
        <w:t xml:space="preserve">. Don’t rub Trump fans’ faces in it, as tempting as that can be. Be nice to people on social media, even if they’re hurt or feeling pain over the loss of an election. Try to understand that people have whipped up many people into fear of a Democratic president, and cut them some slack. Do anything you can to discourage “sore winners” next year. Don’t Encourage The Don Quixotes To Waste It On The Impossible There are things that simply aren’t possible with a Democratic president and a Republican Senate. No matter how badly people might want an expansive Green New Deal, gun control, high taxes on the rich, and other such things, it’s just not going to happen. Like Don Quixote, a fictional senile old man who tried to fight imaginary monsters (who were, in reality, windmills), </w:t>
      </w:r>
      <w:r w:rsidRPr="00394BD3">
        <w:rPr>
          <w:rStyle w:val="StyleUnderline"/>
        </w:rPr>
        <w:t>there are people in the Democratic Party who would gladly waste what little political capital is available on their quixotic quests</w:t>
      </w:r>
      <w:r w:rsidRPr="00394BD3">
        <w:rPr>
          <w:sz w:val="14"/>
        </w:rPr>
        <w:t xml:space="preserve">. If it’s not going to happen, it’s not harmless to try anyway, or even to make a bunch of noise about it. </w:t>
      </w:r>
      <w:r w:rsidRPr="00CE40B3">
        <w:rPr>
          <w:rStyle w:val="StyleUnderline"/>
          <w:highlight w:val="cyan"/>
        </w:rPr>
        <w:t xml:space="preserve">Everything has a cost, and the </w:t>
      </w:r>
      <w:r w:rsidRPr="00CE40B3">
        <w:rPr>
          <w:rStyle w:val="Emphasis"/>
          <w:highlight w:val="cyan"/>
        </w:rPr>
        <w:t>cost of pushing</w:t>
      </w:r>
      <w:r w:rsidRPr="00394BD3">
        <w:rPr>
          <w:rStyle w:val="Emphasis"/>
        </w:rPr>
        <w:t xml:space="preserve"> these </w:t>
      </w:r>
      <w:r w:rsidRPr="00CE40B3">
        <w:rPr>
          <w:rStyle w:val="Emphasis"/>
          <w:highlight w:val="cyan"/>
        </w:rPr>
        <w:t>policies</w:t>
      </w:r>
      <w:r w:rsidRPr="00394BD3">
        <w:rPr>
          <w:rStyle w:val="StyleUnderline"/>
        </w:rPr>
        <w:t xml:space="preserve"> </w:t>
      </w:r>
      <w:r w:rsidRPr="00CE40B3">
        <w:rPr>
          <w:rStyle w:val="StyleUnderline"/>
          <w:highlight w:val="cyan"/>
        </w:rPr>
        <w:t xml:space="preserve">is that policies you </w:t>
      </w:r>
      <w:r w:rsidRPr="00CE40B3">
        <w:rPr>
          <w:rStyle w:val="Emphasis"/>
          <w:highlight w:val="cyan"/>
        </w:rPr>
        <w:t>could get passed</w:t>
      </w:r>
      <w:r w:rsidRPr="00CE40B3">
        <w:rPr>
          <w:rStyle w:val="StyleUnderline"/>
          <w:highlight w:val="cyan"/>
        </w:rPr>
        <w:t xml:space="preserve"> into law </w:t>
      </w:r>
      <w:r w:rsidRPr="00CE40B3">
        <w:rPr>
          <w:rStyle w:val="Emphasis"/>
          <w:highlight w:val="cyan"/>
        </w:rPr>
        <w:t>don’t</w:t>
      </w:r>
      <w:r w:rsidRPr="00394BD3">
        <w:rPr>
          <w:rStyle w:val="Emphasis"/>
        </w:rPr>
        <w:t xml:space="preserve"> </w:t>
      </w:r>
      <w:r w:rsidRPr="00CE40B3">
        <w:rPr>
          <w:rStyle w:val="Emphasis"/>
          <w:highlight w:val="cyan"/>
        </w:rPr>
        <w:t>happen</w:t>
      </w:r>
      <w:r w:rsidRPr="00394BD3">
        <w:rPr>
          <w:sz w:val="14"/>
        </w:rPr>
        <w:t xml:space="preserve">. Executive Power Is Expensive While Trump abused executive power frequently, don’t be tempted by calls for Biden to take revenge and do the same thing. The short term gains may be enticing, but the longer term costs are much bigger than they might appear to be at first. Trump found out the hard way that pushing for things like the border wall, fights against LGBT rights, and attempts to prop up the failing coal industry alienates reasonable people. It’s easy to say “Trump did it! We can too!”, but don’t forget that was part of his undoing. The worst thing a President Biden could do is use unconstitutional executive orders for something divisive like gun control. Yes, Trump actually did this, because he thought it would make him look good after the Las Vegas shooting, but it divided his own supporters. Loyalists made excuses or claimed it was part of some elaborate game to “beat the libs,” while people who really believed in gun rights deeply lost trust in Trump. Make no mistake, a Democratic president doing this would quickly earn the hostilities of both camps and suffer a deeper cost than Trump did. That’s just one example. There are many other little regulatory things a President Biden could do to put the screws to Republicans, but in most cases it simply isn’t worth it when we need real legislation to get the job done. Focus On The Possible! </w:t>
      </w:r>
      <w:r w:rsidRPr="00CE40B3">
        <w:rPr>
          <w:rStyle w:val="StyleUnderline"/>
          <w:highlight w:val="cyan"/>
        </w:rPr>
        <w:t>The best way</w:t>
      </w:r>
      <w:r w:rsidRPr="00394BD3">
        <w:rPr>
          <w:rStyle w:val="StyleUnderline"/>
        </w:rPr>
        <w:t xml:space="preserve"> to make actual progress on clean energy </w:t>
      </w:r>
      <w:r w:rsidRPr="00CE40B3">
        <w:rPr>
          <w:rStyle w:val="StyleUnderline"/>
          <w:highlight w:val="cyan"/>
        </w:rPr>
        <w:t>is to look for</w:t>
      </w:r>
      <w:r w:rsidRPr="00394BD3">
        <w:rPr>
          <w:sz w:val="14"/>
        </w:rPr>
        <w:t xml:space="preserve"> ways to find </w:t>
      </w:r>
      <w:r w:rsidRPr="00CE40B3">
        <w:rPr>
          <w:rStyle w:val="Emphasis"/>
          <w:highlight w:val="cyan"/>
        </w:rPr>
        <w:t>common ground</w:t>
      </w:r>
      <w:r w:rsidRPr="00394BD3">
        <w:rPr>
          <w:rStyle w:val="Emphasis"/>
        </w:rPr>
        <w:t xml:space="preserve"> </w:t>
      </w:r>
      <w:r w:rsidRPr="00394BD3">
        <w:rPr>
          <w:rStyle w:val="StyleUnderline"/>
        </w:rPr>
        <w:t>with part of the Republican Party</w:t>
      </w:r>
      <w:r w:rsidRPr="00394BD3">
        <w:rPr>
          <w:sz w:val="14"/>
        </w:rPr>
        <w:t xml:space="preserve">. Libertarian-leaning Republicans are big on free markets, and don’t like things like tariffs and subsidies. One way to put renewable energy on better footing would be to cut fossil fuel subsidies, and that’s something you’d find Republican supporters for. Tariffs that drive up the cost of solar panels are another target that you’d find Republican allies against. Another possible source of Republican support comes from Republicans concerned with national preparedness and energy security. American cars (e.g., Tesla vehicles, the Nissan LEAF, the Chevy Bolt, the Ford Mustang Mach-E) that run on American fuel (electricity) would have been a Republican dream in 2005, and definitely could be today. Add in that you can generate the fuel at home, store it safely, and enable broad swaths of the public’s homes and most key facilities to run uninterrupted when the power goes out, and you have an emergency preparedness winner. Solar roofs and Powerwalls are also great for preppers and homesteaders, many of whom are Republicans. I’m sure with some creativity </w:t>
      </w:r>
      <w:r w:rsidRPr="00394BD3">
        <w:rPr>
          <w:rStyle w:val="StyleUnderline"/>
        </w:rPr>
        <w:t xml:space="preserve">we can come up with many other ways to make real progress on renewable energy, but </w:t>
      </w:r>
      <w:r w:rsidRPr="00CE40B3">
        <w:rPr>
          <w:rStyle w:val="StyleUnderline"/>
          <w:highlight w:val="cyan"/>
        </w:rPr>
        <w:t xml:space="preserve">it’s going to take </w:t>
      </w:r>
      <w:r w:rsidRPr="00CE40B3">
        <w:rPr>
          <w:rStyle w:val="Emphasis"/>
          <w:highlight w:val="cyan"/>
        </w:rPr>
        <w:t>goodwill</w:t>
      </w:r>
      <w:r w:rsidRPr="00394BD3">
        <w:rPr>
          <w:sz w:val="14"/>
        </w:rPr>
        <w:t xml:space="preserve">, trust, and lots of healing </w:t>
      </w:r>
      <w:r w:rsidRPr="00394BD3">
        <w:rPr>
          <w:rStyle w:val="StyleUnderline"/>
        </w:rPr>
        <w:t>to get there</w:t>
      </w:r>
      <w:r w:rsidRPr="00394BD3">
        <w:rPr>
          <w:sz w:val="14"/>
        </w:rPr>
        <w:t xml:space="preserve">. Be sure to be part of that solution. </w:t>
      </w:r>
    </w:p>
    <w:p w14:paraId="690094F3" w14:textId="77777777" w:rsidR="00A55B89" w:rsidRPr="00394BD3" w:rsidRDefault="00A55B89" w:rsidP="00A55B89">
      <w:pPr>
        <w:pStyle w:val="Heading3"/>
        <w:rPr>
          <w:rFonts w:cs="Times New Roman"/>
        </w:rPr>
      </w:pPr>
      <w:r w:rsidRPr="00394BD3">
        <w:rPr>
          <w:rFonts w:cs="Times New Roman"/>
        </w:rPr>
        <w:t>IL---PC Key---COVID Proves</w:t>
      </w:r>
    </w:p>
    <w:p w14:paraId="565F15AD" w14:textId="77777777" w:rsidR="00A55B89" w:rsidRPr="00394BD3" w:rsidRDefault="00A55B89" w:rsidP="00A55B89">
      <w:pPr>
        <w:pStyle w:val="Heading4"/>
        <w:rPr>
          <w:rFonts w:cs="Times New Roman"/>
        </w:rPr>
      </w:pPr>
      <w:r w:rsidRPr="00394BD3">
        <w:rPr>
          <w:rFonts w:cs="Times New Roman"/>
        </w:rPr>
        <w:t xml:space="preserve">COVID bill proves PC </w:t>
      </w:r>
      <w:r w:rsidRPr="00394BD3">
        <w:rPr>
          <w:rFonts w:cs="Times New Roman"/>
          <w:u w:val="single"/>
        </w:rPr>
        <w:t>can work</w:t>
      </w:r>
      <w:r w:rsidRPr="00394BD3">
        <w:rPr>
          <w:rFonts w:cs="Times New Roman"/>
        </w:rPr>
        <w:t xml:space="preserve"> with dems---but it requires consistent and focused messaging</w:t>
      </w:r>
    </w:p>
    <w:p w14:paraId="18CF812A" w14:textId="445FD9C3" w:rsidR="00A55B89" w:rsidRPr="00394BD3" w:rsidRDefault="00A55B89" w:rsidP="00A55B89">
      <w:r w:rsidRPr="00394BD3">
        <w:rPr>
          <w:rStyle w:val="Style13ptBold"/>
        </w:rPr>
        <w:t xml:space="preserve">Korecki </w:t>
      </w:r>
      <w:r w:rsidRPr="00A805AB">
        <w:t>3-7-</w:t>
      </w:r>
      <w:r w:rsidRPr="00394BD3">
        <w:t>20</w:t>
      </w:r>
      <w:r w:rsidRPr="00A805AB">
        <w:rPr>
          <w:rStyle w:val="Style13ptBold"/>
        </w:rPr>
        <w:t>21</w:t>
      </w:r>
      <w:r w:rsidRPr="00394BD3">
        <w:t xml:space="preserve">,  American journalist and National Correspondent with POLITICO. She covers the 2020 presidential campaign and Joe Biden. Korecki also covers Midwest issues for the publication. In 2019, Korecki was inducted into the Hall of Fame of political reporters for the University of Illinois at Springfield (Natasha, “Biden rides a 'Keep It Simple, Stupid' strategy to early success,” </w:t>
      </w:r>
      <w:r w:rsidRPr="00394BD3">
        <w:rPr>
          <w:i/>
          <w:iCs/>
        </w:rPr>
        <w:t>Politico</w:t>
      </w:r>
      <w:r w:rsidRPr="00394BD3">
        <w:t xml:space="preserve">, </w:t>
      </w:r>
      <w:hyperlink r:id="rId54" w:history="1">
        <w:r w:rsidRPr="00394BD3">
          <w:rPr>
            <w:rStyle w:val="Hyperlink"/>
          </w:rPr>
          <w:t>https://www.politico.com/news/2021/03/07/biden-simple-stupid-stategy-474037</w:t>
        </w:r>
      </w:hyperlink>
      <w:r w:rsidRPr="00394BD3">
        <w:t>)</w:t>
      </w:r>
      <w:r w:rsidR="00A805AB">
        <w:t>//BB</w:t>
      </w:r>
    </w:p>
    <w:p w14:paraId="6B9AF0A3" w14:textId="77777777" w:rsidR="00A55B89" w:rsidRPr="00394BD3" w:rsidRDefault="00A55B89" w:rsidP="00A55B89"/>
    <w:p w14:paraId="320E88E3" w14:textId="77777777" w:rsidR="00A55B89" w:rsidRPr="00394BD3" w:rsidRDefault="00A55B89" w:rsidP="00A55B89">
      <w:r w:rsidRPr="00394BD3">
        <w:rPr>
          <w:rStyle w:val="StyleUnderline"/>
        </w:rPr>
        <w:t xml:space="preserve">From the day Joe </w:t>
      </w:r>
      <w:r w:rsidRPr="00CE40B3">
        <w:rPr>
          <w:rStyle w:val="StyleUnderline"/>
          <w:highlight w:val="cyan"/>
        </w:rPr>
        <w:t>Biden</w:t>
      </w:r>
      <w:r w:rsidRPr="00394BD3">
        <w:rPr>
          <w:rStyle w:val="StyleUnderline"/>
        </w:rPr>
        <w:t xml:space="preserve"> stepped in</w:t>
      </w:r>
      <w:r w:rsidRPr="00394BD3">
        <w:t xml:space="preserve">to the White House, </w:t>
      </w:r>
      <w:r w:rsidRPr="00CE40B3">
        <w:rPr>
          <w:rStyle w:val="StyleUnderline"/>
          <w:highlight w:val="cyan"/>
        </w:rPr>
        <w:t>his top priority was clear</w:t>
      </w:r>
      <w:r w:rsidRPr="00394BD3">
        <w:rPr>
          <w:rStyle w:val="StyleUnderline"/>
        </w:rPr>
        <w:t xml:space="preserve">: </w:t>
      </w:r>
      <w:r w:rsidRPr="00CE40B3">
        <w:rPr>
          <w:rStyle w:val="StyleUnderline"/>
          <w:highlight w:val="cyan"/>
        </w:rPr>
        <w:t>Pass Covid</w:t>
      </w:r>
      <w:r w:rsidRPr="00394BD3">
        <w:rPr>
          <w:rStyle w:val="StyleUnderline"/>
        </w:rPr>
        <w:t xml:space="preserve"> relief. </w:t>
      </w:r>
      <w:r w:rsidRPr="00CE40B3">
        <w:rPr>
          <w:rStyle w:val="Emphasis"/>
          <w:highlight w:val="cyan"/>
        </w:rPr>
        <w:t>Ignore skirmishes elsewhere</w:t>
      </w:r>
      <w:r w:rsidRPr="00394BD3">
        <w:t xml:space="preserve">. </w:t>
      </w:r>
      <w:r w:rsidRPr="00CE40B3">
        <w:rPr>
          <w:rStyle w:val="Emphasis"/>
          <w:highlight w:val="cyan"/>
        </w:rPr>
        <w:t>Keep the message</w:t>
      </w:r>
      <w:r w:rsidRPr="00394BD3">
        <w:t xml:space="preserve"> to Congress </w:t>
      </w:r>
      <w:r w:rsidRPr="00CE40B3">
        <w:rPr>
          <w:rStyle w:val="Emphasis"/>
          <w:highlight w:val="cyan"/>
        </w:rPr>
        <w:t>simple</w:t>
      </w:r>
      <w:r w:rsidRPr="00394BD3">
        <w:t xml:space="preserve">. And keep the message to the public even clearer: The current health and financial crisis would not go unanswered. “Crisis creates urgency and </w:t>
      </w:r>
      <w:r w:rsidRPr="00394BD3">
        <w:rPr>
          <w:rStyle w:val="StyleUnderline"/>
        </w:rPr>
        <w:t>they made the relief bill the singular focus of their agenda</w:t>
      </w:r>
      <w:r w:rsidRPr="00394BD3">
        <w:t xml:space="preserve">,” said Rahm Emanuel, who as President Obama’s chief of staff in 2009 ushered through a relief package after himself uttering his famous phrase about not letting a serious crisis “go to waste.” For the Biden team, Emanuel said, Covid relief was priorities “No. 1, 2 and 3 of their agenda.” On Saturday, </w:t>
      </w:r>
      <w:r w:rsidRPr="00CE40B3">
        <w:rPr>
          <w:rStyle w:val="StyleUnderline"/>
          <w:highlight w:val="cyan"/>
        </w:rPr>
        <w:t>Biden’s</w:t>
      </w:r>
      <w:r w:rsidRPr="00394BD3">
        <w:t xml:space="preserve"> keep-it-simple </w:t>
      </w:r>
      <w:r w:rsidRPr="00CE40B3">
        <w:rPr>
          <w:rStyle w:val="StyleUnderline"/>
          <w:highlight w:val="cyan"/>
        </w:rPr>
        <w:t>strategy paid off</w:t>
      </w:r>
      <w:r w:rsidRPr="00394BD3">
        <w:t xml:space="preserve">, after the Senate advanced his massive $1.9 trillion stimulus package, setting up a vote in the House and — shortly thereafter — the likely arrival of the bill to the president’s desk. Just six weeks into his administration, the president was already telling Americans he had delivered on a signature promise. “When I was elected, I said we were going to get the government out of the business of battling on Twitter and back in the business of delivering for the American people, of making a difference in their lives, giving everyone a chance — a fighting chance, of showing the American people that their government can work for them,” Biden said in remarks shortly after the Senate vote. “Passing the American Rescue Plan will do that.” </w:t>
      </w:r>
      <w:r w:rsidRPr="00CE40B3">
        <w:rPr>
          <w:rStyle w:val="StyleUnderline"/>
          <w:highlight w:val="cyan"/>
        </w:rPr>
        <w:t>Biden kept Dem</w:t>
      </w:r>
      <w:r w:rsidRPr="00394BD3">
        <w:rPr>
          <w:rStyle w:val="StyleUnderline"/>
        </w:rPr>
        <w:t>ocrat</w:t>
      </w:r>
      <w:r w:rsidRPr="00CE40B3">
        <w:rPr>
          <w:rStyle w:val="StyleUnderline"/>
          <w:highlight w:val="cyan"/>
        </w:rPr>
        <w:t>s from splintering</w:t>
      </w:r>
      <w:r w:rsidRPr="00394BD3">
        <w:t xml:space="preserve"> and barreled ahead without Republican support. He didn’t need them in the end, as the bill that passed the Senate only required a simple majority. But </w:t>
      </w:r>
      <w:r w:rsidRPr="00CE40B3">
        <w:rPr>
          <w:rStyle w:val="Emphasis"/>
          <w:highlight w:val="cyan"/>
        </w:rPr>
        <w:t>keeping his party in line was a feat</w:t>
      </w:r>
      <w:r w:rsidRPr="00394BD3">
        <w:t xml:space="preserve"> itself. </w:t>
      </w:r>
      <w:r w:rsidRPr="00394BD3">
        <w:rPr>
          <w:rStyle w:val="StyleUnderline"/>
        </w:rPr>
        <w:t>And in doing so, Biden managed to accomplish something that former presidents Obama</w:t>
      </w:r>
      <w:r w:rsidRPr="00394BD3">
        <w:t xml:space="preserve">, George W. </w:t>
      </w:r>
      <w:r w:rsidRPr="00394BD3">
        <w:rPr>
          <w:rStyle w:val="StyleUnderline"/>
        </w:rPr>
        <w:t>Bush and</w:t>
      </w:r>
      <w:r w:rsidRPr="00394BD3">
        <w:t xml:space="preserve"> Bill </w:t>
      </w:r>
      <w:r w:rsidRPr="00394BD3">
        <w:rPr>
          <w:rStyle w:val="StyleUnderline"/>
        </w:rPr>
        <w:t>Clinton could not</w:t>
      </w:r>
      <w:r w:rsidRPr="00394BD3">
        <w:t xml:space="preserve"> in early bills before Congress: </w:t>
      </w:r>
      <w:r w:rsidRPr="00394BD3">
        <w:rPr>
          <w:rStyle w:val="StyleUnderline"/>
        </w:rPr>
        <w:t>hew closely to the original proposal without having to give much up in return</w:t>
      </w:r>
      <w:r w:rsidRPr="00394BD3">
        <w:t>. “The White House said they were going to pass a $1.9 trillion package and then they did it,” said Zac Petkanas, whose outside group, Invest in America, was formed to help Biden muscle the legislation through, and then continue to sell it. “</w:t>
      </w:r>
      <w:r w:rsidRPr="00CE40B3">
        <w:rPr>
          <w:rStyle w:val="Emphasis"/>
          <w:highlight w:val="cyan"/>
        </w:rPr>
        <w:t>They had a disciplined message</w:t>
      </w:r>
      <w:r w:rsidRPr="00394BD3">
        <w:t xml:space="preserve">, ignored Washington naysayers in order to speak directly to the American people, didn’t buckle under pressure to cut some weak-kneed deal with Republicans </w:t>
      </w:r>
      <w:r w:rsidRPr="00CE40B3">
        <w:rPr>
          <w:rStyle w:val="Emphasis"/>
          <w:highlight w:val="cyan"/>
        </w:rPr>
        <w:t>and kept</w:t>
      </w:r>
      <w:r w:rsidRPr="00394BD3">
        <w:rPr>
          <w:rStyle w:val="Emphasis"/>
        </w:rPr>
        <w:t xml:space="preserve"> the Democratic </w:t>
      </w:r>
      <w:r w:rsidRPr="00CE40B3">
        <w:rPr>
          <w:rStyle w:val="Emphasis"/>
          <w:highlight w:val="cyan"/>
        </w:rPr>
        <w:t>caucuses united</w:t>
      </w:r>
      <w:r w:rsidRPr="00394BD3">
        <w:t xml:space="preserve">. </w:t>
      </w:r>
      <w:r w:rsidRPr="00394BD3">
        <w:rPr>
          <w:rStyle w:val="Emphasis"/>
        </w:rPr>
        <w:t>That’s some damn fine work</w:t>
      </w:r>
      <w:r w:rsidRPr="00394BD3">
        <w:t>.”</w:t>
      </w:r>
    </w:p>
    <w:p w14:paraId="72A6470D" w14:textId="77777777" w:rsidR="00A55B89" w:rsidRPr="00394BD3" w:rsidRDefault="00A55B89" w:rsidP="00A55B89">
      <w:pPr>
        <w:pStyle w:val="Heading3"/>
        <w:rPr>
          <w:rFonts w:cs="Times New Roman"/>
        </w:rPr>
      </w:pPr>
      <w:r w:rsidRPr="00394BD3">
        <w:rPr>
          <w:rFonts w:cs="Times New Roman"/>
        </w:rPr>
        <w:t>IL---PC Key---Reconciliation</w:t>
      </w:r>
    </w:p>
    <w:p w14:paraId="7000AEB6" w14:textId="77777777" w:rsidR="00A55B89" w:rsidRPr="00394BD3" w:rsidRDefault="00A55B89" w:rsidP="00A55B89">
      <w:pPr>
        <w:pStyle w:val="Heading4"/>
        <w:rPr>
          <w:rFonts w:cs="Times New Roman"/>
        </w:rPr>
      </w:pPr>
      <w:r w:rsidRPr="00394BD3">
        <w:rPr>
          <w:rFonts w:cs="Times New Roman"/>
        </w:rPr>
        <w:t>PC keeps dems aligned for reconciliation</w:t>
      </w:r>
    </w:p>
    <w:p w14:paraId="653B7905" w14:textId="77777777" w:rsidR="00A55B89" w:rsidRPr="00394BD3" w:rsidRDefault="00A55B89" w:rsidP="00A55B89">
      <w:r w:rsidRPr="00394BD3">
        <w:rPr>
          <w:rStyle w:val="Style13ptBold"/>
        </w:rPr>
        <w:t>Colwell 3-21</w:t>
      </w:r>
      <w:r w:rsidRPr="00394BD3">
        <w:t>-2021, Distinguished Visiting Journalist with the Gallivan Program in Journalism, Ethics, and Democracy at the University of Notre Dame, Columnist at The South Bend Tribune and Member of the Indiana Journalism Hall of Fame, Covered 20 National Political Conventions, Sessions of the Indiana General Assembly and Political Campaigns from Local to Presidential (Jack, “Secretary Pete Building Bridges”, South Bend Tribune, America’s News)</w:t>
      </w:r>
    </w:p>
    <w:p w14:paraId="359EAD3A" w14:textId="77777777" w:rsidR="00A55B89" w:rsidRPr="00394BD3" w:rsidRDefault="00A55B89" w:rsidP="00A55B89"/>
    <w:p w14:paraId="76355A2B" w14:textId="58C90C8C" w:rsidR="00A55B89" w:rsidRPr="00394BD3" w:rsidRDefault="00A55B89" w:rsidP="00A55B89">
      <w:r w:rsidRPr="00CE40B3">
        <w:rPr>
          <w:rStyle w:val="StyleUnderline"/>
          <w:highlight w:val="cyan"/>
        </w:rPr>
        <w:t>Would</w:t>
      </w:r>
      <w:r w:rsidRPr="00394BD3">
        <w:t xml:space="preserve"> an </w:t>
      </w:r>
      <w:r w:rsidRPr="00CE40B3">
        <w:rPr>
          <w:rStyle w:val="StyleUnderline"/>
          <w:highlight w:val="cyan"/>
        </w:rPr>
        <w:t>infrastructure</w:t>
      </w:r>
      <w:r w:rsidRPr="00394BD3">
        <w:t xml:space="preserve"> package </w:t>
      </w:r>
      <w:r w:rsidRPr="00394BD3">
        <w:rPr>
          <w:rStyle w:val="StyleUnderline"/>
        </w:rPr>
        <w:t xml:space="preserve">be just as popular if enacted </w:t>
      </w:r>
      <w:r w:rsidRPr="00CE40B3">
        <w:rPr>
          <w:rStyle w:val="StyleUnderline"/>
          <w:highlight w:val="cyan"/>
        </w:rPr>
        <w:t>through reconciliation</w:t>
      </w:r>
      <w:r w:rsidRPr="00394BD3">
        <w:rPr>
          <w:rStyle w:val="StyleUnderline"/>
        </w:rPr>
        <w:t xml:space="preserve"> as well? Also, however, would it </w:t>
      </w:r>
      <w:r w:rsidRPr="00CE40B3">
        <w:rPr>
          <w:rStyle w:val="StyleUnderline"/>
          <w:highlight w:val="cyan"/>
        </w:rPr>
        <w:t xml:space="preserve">be </w:t>
      </w:r>
      <w:r w:rsidRPr="00CE40B3">
        <w:rPr>
          <w:rStyle w:val="Emphasis"/>
          <w:highlight w:val="cyan"/>
        </w:rPr>
        <w:t>possible</w:t>
      </w:r>
      <w:r w:rsidRPr="00CE40B3">
        <w:rPr>
          <w:rStyle w:val="StyleUnderline"/>
          <w:highlight w:val="cyan"/>
        </w:rPr>
        <w:t>? Every</w:t>
      </w:r>
      <w:r w:rsidRPr="00394BD3">
        <w:rPr>
          <w:rStyle w:val="StyleUnderline"/>
        </w:rPr>
        <w:t xml:space="preserve"> one of the 50 </w:t>
      </w:r>
      <w:r w:rsidRPr="00CE40B3">
        <w:rPr>
          <w:rStyle w:val="Emphasis"/>
          <w:highlight w:val="cyan"/>
        </w:rPr>
        <w:t>Dem</w:t>
      </w:r>
      <w:r w:rsidRPr="00394BD3">
        <w:rPr>
          <w:rStyle w:val="StyleUnderline"/>
        </w:rPr>
        <w:t xml:space="preserve">ocratic senators would </w:t>
      </w:r>
      <w:r w:rsidRPr="00CE40B3">
        <w:rPr>
          <w:rStyle w:val="StyleUnderline"/>
          <w:highlight w:val="cyan"/>
        </w:rPr>
        <w:t>have to vote "yes"</w:t>
      </w:r>
      <w:r w:rsidRPr="00394BD3">
        <w:rPr>
          <w:rStyle w:val="StyleUnderline"/>
        </w:rPr>
        <w:t xml:space="preserve"> in order to overcome solid Republican opposition and enable</w:t>
      </w:r>
      <w:r w:rsidRPr="00394BD3">
        <w:t xml:space="preserve"> Vice President Kamala </w:t>
      </w:r>
      <w:r w:rsidRPr="00394BD3">
        <w:rPr>
          <w:rStyle w:val="StyleUnderline"/>
        </w:rPr>
        <w:t>Harris to break the tie</w:t>
      </w:r>
      <w:r w:rsidRPr="00394BD3">
        <w:t xml:space="preserve">. At least one Democratic senator, Joe Manchin, the key moderate from West Virginia, has said he will block infrastructure reconciliation if Republicans aren't included in the process. They are being included in the process, if Buttigieg is talking to Republicans "about every day." But is there a spirit of compromise on either side that will lead to some Republican votes for a plan? Buttigieg, who refrains from harsh partisan rhetoric, is ideal for the negotiations. However, even as he stresses the woeful condition of the country's roads, bridges, airports, water systems and power grids, </w:t>
      </w:r>
      <w:r w:rsidRPr="00CE40B3">
        <w:rPr>
          <w:rStyle w:val="StyleUnderline"/>
          <w:highlight w:val="cyan"/>
        </w:rPr>
        <w:t>the fate</w:t>
      </w:r>
      <w:r w:rsidRPr="00394BD3">
        <w:rPr>
          <w:rStyle w:val="StyleUnderline"/>
        </w:rPr>
        <w:t xml:space="preserve"> of the infrastructure bill </w:t>
      </w:r>
      <w:r w:rsidRPr="00CE40B3">
        <w:rPr>
          <w:rStyle w:val="StyleUnderline"/>
          <w:highlight w:val="cyan"/>
        </w:rPr>
        <w:t xml:space="preserve">will </w:t>
      </w:r>
      <w:r w:rsidRPr="00CE40B3">
        <w:rPr>
          <w:rStyle w:val="Emphasis"/>
          <w:highlight w:val="cyan"/>
        </w:rPr>
        <w:t>depend</w:t>
      </w:r>
      <w:r w:rsidRPr="00394BD3">
        <w:rPr>
          <w:rStyle w:val="StyleUnderline"/>
        </w:rPr>
        <w:t xml:space="preserve"> most of all </w:t>
      </w:r>
      <w:r w:rsidRPr="00CE40B3">
        <w:rPr>
          <w:rStyle w:val="StyleUnderline"/>
          <w:highlight w:val="cyan"/>
        </w:rPr>
        <w:t>on</w:t>
      </w:r>
      <w:r w:rsidRPr="00394BD3">
        <w:rPr>
          <w:rStyle w:val="StyleUnderline"/>
        </w:rPr>
        <w:t xml:space="preserve"> the </w:t>
      </w:r>
      <w:r w:rsidRPr="00CE40B3">
        <w:rPr>
          <w:rStyle w:val="Emphasis"/>
          <w:highlight w:val="cyan"/>
        </w:rPr>
        <w:t>political conditions</w:t>
      </w:r>
      <w:r w:rsidRPr="00CE40B3">
        <w:rPr>
          <w:rStyle w:val="StyleUnderline"/>
          <w:highlight w:val="cyan"/>
        </w:rPr>
        <w:t xml:space="preserve"> in the Senate</w:t>
      </w:r>
      <w:r w:rsidRPr="00394BD3">
        <w:rPr>
          <w:rStyle w:val="StyleUnderline"/>
        </w:rPr>
        <w:t xml:space="preserve">. Will some Republicans defect from solid opposition to Biden? </w:t>
      </w:r>
      <w:r w:rsidRPr="00CE40B3">
        <w:rPr>
          <w:rStyle w:val="StyleUnderline"/>
          <w:highlight w:val="cyan"/>
        </w:rPr>
        <w:t>Will</w:t>
      </w:r>
      <w:r w:rsidRPr="00394BD3">
        <w:rPr>
          <w:rStyle w:val="StyleUnderline"/>
        </w:rPr>
        <w:t xml:space="preserve"> some </w:t>
      </w:r>
      <w:r w:rsidRPr="00CE40B3">
        <w:rPr>
          <w:rStyle w:val="Emphasis"/>
          <w:highlight w:val="cyan"/>
        </w:rPr>
        <w:t>Dem</w:t>
      </w:r>
      <w:r w:rsidRPr="00394BD3">
        <w:rPr>
          <w:rStyle w:val="StyleUnderline"/>
        </w:rPr>
        <w:t>ocrat</w:t>
      </w:r>
      <w:r w:rsidRPr="00CE40B3">
        <w:rPr>
          <w:rStyle w:val="Emphasis"/>
          <w:highlight w:val="cyan"/>
        </w:rPr>
        <w:t>s</w:t>
      </w:r>
      <w:r w:rsidRPr="00CE40B3">
        <w:rPr>
          <w:rStyle w:val="StyleUnderline"/>
          <w:highlight w:val="cyan"/>
        </w:rPr>
        <w:t xml:space="preserve"> defect</w:t>
      </w:r>
      <w:r w:rsidRPr="00394BD3">
        <w:rPr>
          <w:rStyle w:val="StyleUnderline"/>
        </w:rPr>
        <w:t xml:space="preserve"> from support </w:t>
      </w:r>
      <w:r w:rsidRPr="00CE40B3">
        <w:rPr>
          <w:rStyle w:val="StyleUnderline"/>
          <w:highlight w:val="cyan"/>
        </w:rPr>
        <w:t>if it gets</w:t>
      </w:r>
      <w:r w:rsidRPr="00394BD3">
        <w:rPr>
          <w:rStyle w:val="StyleUnderline"/>
        </w:rPr>
        <w:t xml:space="preserve"> down </w:t>
      </w:r>
      <w:r w:rsidRPr="00CE40B3">
        <w:rPr>
          <w:rStyle w:val="StyleUnderline"/>
          <w:highlight w:val="cyan"/>
        </w:rPr>
        <w:t>to reconciliation</w:t>
      </w:r>
      <w:r w:rsidRPr="00394BD3">
        <w:rPr>
          <w:rStyle w:val="StyleUnderline"/>
        </w:rPr>
        <w:t xml:space="preserve"> or weakening the filibuster? </w:t>
      </w:r>
      <w:r w:rsidRPr="00CE40B3">
        <w:rPr>
          <w:rStyle w:val="StyleUnderline"/>
          <w:highlight w:val="cyan"/>
        </w:rPr>
        <w:t xml:space="preserve">More will </w:t>
      </w:r>
      <w:r w:rsidRPr="00CE40B3">
        <w:rPr>
          <w:rStyle w:val="Emphasis"/>
          <w:sz w:val="24"/>
          <w:szCs w:val="26"/>
          <w:highlight w:val="cyan"/>
        </w:rPr>
        <w:t>depend on</w:t>
      </w:r>
      <w:r w:rsidRPr="00394BD3">
        <w:rPr>
          <w:rStyle w:val="Emphasis"/>
          <w:sz w:val="24"/>
          <w:szCs w:val="26"/>
        </w:rPr>
        <w:t xml:space="preserve"> the condition of </w:t>
      </w:r>
      <w:r w:rsidRPr="00CE40B3">
        <w:rPr>
          <w:rStyle w:val="Emphasis"/>
          <w:sz w:val="24"/>
          <w:szCs w:val="26"/>
          <w:highlight w:val="cyan"/>
        </w:rPr>
        <w:t>Biden's approval</w:t>
      </w:r>
      <w:r w:rsidRPr="00394BD3">
        <w:rPr>
          <w:rStyle w:val="Emphasis"/>
          <w:sz w:val="24"/>
          <w:szCs w:val="26"/>
        </w:rPr>
        <w:t xml:space="preserve"> rating, </w:t>
      </w:r>
      <w:r w:rsidRPr="00CE40B3">
        <w:rPr>
          <w:rStyle w:val="Emphasis"/>
          <w:sz w:val="24"/>
          <w:szCs w:val="26"/>
          <w:highlight w:val="cyan"/>
        </w:rPr>
        <w:t>staying strong or slipping</w:t>
      </w:r>
      <w:r w:rsidRPr="00CE40B3">
        <w:rPr>
          <w:rStyle w:val="StyleUnderline"/>
          <w:highlight w:val="cyan"/>
        </w:rPr>
        <w:t>, than on</w:t>
      </w:r>
      <w:r w:rsidRPr="00394BD3">
        <w:rPr>
          <w:rStyle w:val="StyleUnderline"/>
        </w:rPr>
        <w:t xml:space="preserve"> the </w:t>
      </w:r>
      <w:r w:rsidRPr="00394BD3">
        <w:rPr>
          <w:rStyle w:val="Emphasis"/>
        </w:rPr>
        <w:t>condition</w:t>
      </w:r>
      <w:r w:rsidRPr="00394BD3">
        <w:rPr>
          <w:rStyle w:val="StyleUnderline"/>
        </w:rPr>
        <w:t xml:space="preserve"> of </w:t>
      </w:r>
      <w:r w:rsidRPr="00CE40B3">
        <w:rPr>
          <w:rStyle w:val="StyleUnderline"/>
          <w:highlight w:val="cyan"/>
        </w:rPr>
        <w:t>any</w:t>
      </w:r>
      <w:r w:rsidRPr="00394BD3">
        <w:rPr>
          <w:rStyle w:val="StyleUnderline"/>
        </w:rPr>
        <w:t xml:space="preserve"> </w:t>
      </w:r>
      <w:r w:rsidRPr="00394BD3">
        <w:rPr>
          <w:rStyle w:val="Emphasis"/>
        </w:rPr>
        <w:t xml:space="preserve">crumbling </w:t>
      </w:r>
      <w:r w:rsidRPr="00CE40B3">
        <w:rPr>
          <w:rStyle w:val="Emphasis"/>
          <w:highlight w:val="cyan"/>
        </w:rPr>
        <w:t>dam or bridge</w:t>
      </w:r>
      <w:r w:rsidRPr="00394BD3">
        <w:t>.</w:t>
      </w:r>
    </w:p>
    <w:p w14:paraId="77D1179B" w14:textId="77777777" w:rsidR="00A55B89" w:rsidRPr="00394BD3" w:rsidRDefault="00A55B89" w:rsidP="00A55B89">
      <w:pPr>
        <w:pStyle w:val="Heading3"/>
        <w:rPr>
          <w:rFonts w:cs="Times New Roman"/>
        </w:rPr>
      </w:pPr>
      <w:r w:rsidRPr="00394BD3">
        <w:rPr>
          <w:rFonts w:cs="Times New Roman"/>
        </w:rPr>
        <w:t>IL---PC Key---AT Dem Support Inev</w:t>
      </w:r>
    </w:p>
    <w:p w14:paraId="2B839C68" w14:textId="77777777" w:rsidR="00A55B89" w:rsidRPr="00394BD3" w:rsidRDefault="00A55B89" w:rsidP="00A55B89">
      <w:pPr>
        <w:pStyle w:val="Heading4"/>
        <w:rPr>
          <w:rFonts w:cs="Times New Roman"/>
        </w:rPr>
      </w:pPr>
      <w:r w:rsidRPr="00394BD3">
        <w:rPr>
          <w:rFonts w:cs="Times New Roman"/>
        </w:rPr>
        <w:t>PC is key, dem support is not inevitable</w:t>
      </w:r>
    </w:p>
    <w:p w14:paraId="73140870" w14:textId="2481C8D5" w:rsidR="00A55B89" w:rsidRPr="00394BD3" w:rsidRDefault="00A55B89" w:rsidP="00A55B89">
      <w:r w:rsidRPr="00394BD3">
        <w:rPr>
          <w:rStyle w:val="Style13ptBold"/>
        </w:rPr>
        <w:t xml:space="preserve">Scher </w:t>
      </w:r>
      <w:r w:rsidRPr="00C122F0">
        <w:t>3-12-20</w:t>
      </w:r>
      <w:r w:rsidRPr="00C122F0">
        <w:rPr>
          <w:rStyle w:val="Style13ptBold"/>
        </w:rPr>
        <w:t>21</w:t>
      </w:r>
      <w:r w:rsidRPr="00394BD3">
        <w:t xml:space="preserve">,  host of the history podcast “When America Worked” and the co-host of bipartisan online show and podcast “The DMZ” (Bill, “The Politics of Joe Biden’s Apolitical Address,” Washington Monthly, </w:t>
      </w:r>
      <w:hyperlink r:id="rId55" w:history="1">
        <w:r w:rsidRPr="00394BD3">
          <w:rPr>
            <w:rStyle w:val="Hyperlink"/>
          </w:rPr>
          <w:t>https://washingtonmonthly.com/2021/03/12/the-politics-of-joe-bidens-apolitical-address/</w:t>
        </w:r>
      </w:hyperlink>
      <w:r w:rsidRPr="00394BD3">
        <w:t>)</w:t>
      </w:r>
      <w:r w:rsidR="00C122F0">
        <w:t>//BB</w:t>
      </w:r>
    </w:p>
    <w:p w14:paraId="6294958A" w14:textId="77777777" w:rsidR="00A55B89" w:rsidRPr="00394BD3" w:rsidRDefault="00A55B89" w:rsidP="00A55B89"/>
    <w:p w14:paraId="7939BBDA" w14:textId="77777777" w:rsidR="00A55B89" w:rsidRPr="00394BD3" w:rsidRDefault="00A55B89" w:rsidP="00A55B89">
      <w:r w:rsidRPr="00CE40B3">
        <w:rPr>
          <w:rStyle w:val="StyleUnderline"/>
          <w:highlight w:val="cyan"/>
        </w:rPr>
        <w:t xml:space="preserve">For Biden to accomplish anything legislatively, he </w:t>
      </w:r>
      <w:r w:rsidRPr="00CE40B3">
        <w:rPr>
          <w:rStyle w:val="Emphasis"/>
          <w:highlight w:val="cyan"/>
        </w:rPr>
        <w:t>needs p</w:t>
      </w:r>
      <w:r w:rsidRPr="00394BD3">
        <w:rPr>
          <w:rStyle w:val="Emphasis"/>
        </w:rPr>
        <w:t xml:space="preserve">olitical </w:t>
      </w:r>
      <w:r w:rsidRPr="00CE40B3">
        <w:rPr>
          <w:rStyle w:val="Emphasis"/>
          <w:highlight w:val="cyan"/>
        </w:rPr>
        <w:t>c</w:t>
      </w:r>
      <w:r w:rsidRPr="00394BD3">
        <w:rPr>
          <w:rStyle w:val="Emphasis"/>
        </w:rPr>
        <w:t>apital</w:t>
      </w:r>
      <w:r w:rsidRPr="00394BD3">
        <w:rPr>
          <w:rStyle w:val="StyleUnderline"/>
        </w:rPr>
        <w:t>—</w:t>
      </w:r>
      <w:r w:rsidRPr="00CE40B3">
        <w:rPr>
          <w:rStyle w:val="StyleUnderline"/>
          <w:highlight w:val="cyan"/>
        </w:rPr>
        <w:t>the</w:t>
      </w:r>
      <w:r w:rsidRPr="00394BD3">
        <w:rPr>
          <w:rStyle w:val="StyleUnderline"/>
        </w:rPr>
        <w:t xml:space="preserve"> </w:t>
      </w:r>
      <w:r w:rsidRPr="00394BD3">
        <w:t xml:space="preserve">intangible </w:t>
      </w:r>
      <w:r w:rsidRPr="00394BD3">
        <w:rPr>
          <w:rStyle w:val="StyleUnderline"/>
        </w:rPr>
        <w:t xml:space="preserve">bank of </w:t>
      </w:r>
      <w:r w:rsidRPr="00CE40B3">
        <w:rPr>
          <w:rStyle w:val="StyleUnderline"/>
          <w:highlight w:val="cyan"/>
        </w:rPr>
        <w:t>trust to rally legislators</w:t>
      </w:r>
      <w:r w:rsidRPr="00394BD3">
        <w:rPr>
          <w:rStyle w:val="StyleUnderline"/>
        </w:rPr>
        <w:t xml:space="preserve"> </w:t>
      </w:r>
      <w:r w:rsidRPr="00CE40B3">
        <w:rPr>
          <w:rStyle w:val="StyleUnderline"/>
          <w:highlight w:val="cyan"/>
        </w:rPr>
        <w:t>and</w:t>
      </w:r>
      <w:r w:rsidRPr="00394BD3">
        <w:rPr>
          <w:rStyle w:val="StyleUnderline"/>
        </w:rPr>
        <w:t xml:space="preserve"> the </w:t>
      </w:r>
      <w:r w:rsidRPr="00CE40B3">
        <w:rPr>
          <w:rStyle w:val="StyleUnderline"/>
          <w:highlight w:val="cyan"/>
        </w:rPr>
        <w:t>public</w:t>
      </w:r>
      <w:r w:rsidRPr="00394BD3">
        <w:rPr>
          <w:rStyle w:val="StyleUnderline"/>
        </w:rPr>
        <w:t xml:space="preserve"> behind his ideas</w:t>
      </w:r>
      <w:r w:rsidRPr="00394BD3">
        <w:t xml:space="preserve">. To the extent political capital can be quantified, it shall be measured by the loathed polling industry. Whatever outside chance Biden has to win over 10 Senate Republicans and break filibusters rests upon his ability to wield intimidating job approval numbers, as well as numbers for specific proposals. The party-line vote for the pandemic relief showed that good poll numbers are not necessarily enough; political polarization may continue to make Republican lawmakers line up more obediently behind their #MAGA voters than the median voters. But there’s always hope. George W. Bush came into office with low approvals after the divisive Florida recount. Quickly, he won significant Democratic support for tax cuts and the No Child Left Behind education bill championed by Ted Kennedy. In the wake of the party-line relief bill vote no such bonhomie can be expected now, but so long as the filibuster remains in place, it remains in Biden’s interest to keep trying. Any poll slippage would rob Biden of his ability to convince Republicans that he reflects the views of the broad middle and support of his agenda is worth the risk of crossing the aisle. </w:t>
      </w:r>
      <w:r w:rsidRPr="00CE40B3">
        <w:rPr>
          <w:rStyle w:val="StyleUnderline"/>
          <w:highlight w:val="cyan"/>
        </w:rPr>
        <w:t>Biden may</w:t>
      </w:r>
      <w:r w:rsidRPr="00394BD3">
        <w:t xml:space="preserve"> instead </w:t>
      </w:r>
      <w:r w:rsidRPr="00CE40B3">
        <w:rPr>
          <w:rStyle w:val="StyleUnderline"/>
          <w:highlight w:val="cyan"/>
        </w:rPr>
        <w:t>choose</w:t>
      </w:r>
      <w:r w:rsidRPr="00394BD3">
        <w:rPr>
          <w:rStyle w:val="StyleUnderline"/>
        </w:rPr>
        <w:t xml:space="preserve"> </w:t>
      </w:r>
      <w:r w:rsidRPr="00CE40B3">
        <w:rPr>
          <w:rStyle w:val="StyleUnderline"/>
          <w:highlight w:val="cyan"/>
        </w:rPr>
        <w:t>to</w:t>
      </w:r>
      <w:r w:rsidRPr="00394BD3">
        <w:rPr>
          <w:rStyle w:val="StyleUnderline"/>
        </w:rPr>
        <w:t xml:space="preserve"> keep </w:t>
      </w:r>
      <w:r w:rsidRPr="00CE40B3">
        <w:rPr>
          <w:rStyle w:val="StyleUnderline"/>
          <w:highlight w:val="cyan"/>
        </w:rPr>
        <w:t>bypass</w:t>
      </w:r>
      <w:r w:rsidRPr="00394BD3">
        <w:rPr>
          <w:rStyle w:val="StyleUnderline"/>
        </w:rPr>
        <w:t xml:space="preserve">ing </w:t>
      </w:r>
      <w:r w:rsidRPr="00CE40B3">
        <w:rPr>
          <w:rStyle w:val="StyleUnderline"/>
          <w:highlight w:val="cyan"/>
        </w:rPr>
        <w:t>Republicans</w:t>
      </w:r>
      <w:r w:rsidRPr="00394BD3">
        <w:rPr>
          <w:rStyle w:val="StyleUnderline"/>
        </w:rPr>
        <w:t xml:space="preserve"> and rely on Democrats to enact his agenda</w:t>
      </w:r>
      <w:r w:rsidRPr="00394BD3">
        <w:t xml:space="preserve">; either </w:t>
      </w:r>
      <w:r w:rsidRPr="00394BD3">
        <w:rPr>
          <w:rStyle w:val="StyleUnderline"/>
        </w:rPr>
        <w:t>with additional budget reconciliation bills</w:t>
      </w:r>
      <w:r w:rsidRPr="00394BD3">
        <w:t xml:space="preserve"> or with filibuster changes that could expedite his non-budgetary policy plans. </w:t>
      </w:r>
      <w:r w:rsidRPr="00CE40B3">
        <w:rPr>
          <w:rStyle w:val="StyleUnderline"/>
          <w:highlight w:val="cyan"/>
        </w:rPr>
        <w:t xml:space="preserve">But he </w:t>
      </w:r>
      <w:r w:rsidRPr="00CE40B3">
        <w:rPr>
          <w:rStyle w:val="Emphasis"/>
          <w:sz w:val="28"/>
          <w:szCs w:val="28"/>
          <w:highlight w:val="cyan"/>
        </w:rPr>
        <w:t>can’t count on his own party to remain unified organically</w:t>
      </w:r>
      <w:r w:rsidRPr="00394BD3">
        <w:t>.</w:t>
      </w:r>
    </w:p>
    <w:p w14:paraId="36E8898A" w14:textId="77777777" w:rsidR="00A55B89" w:rsidRPr="00394BD3" w:rsidRDefault="00A55B89" w:rsidP="00A55B89">
      <w:pPr>
        <w:pStyle w:val="Heading4"/>
        <w:rPr>
          <w:rFonts w:cs="Times New Roman"/>
        </w:rPr>
      </w:pPr>
      <w:r w:rsidRPr="00394BD3">
        <w:rPr>
          <w:rFonts w:cs="Times New Roman"/>
        </w:rPr>
        <w:t xml:space="preserve">Dem unity is </w:t>
      </w:r>
      <w:r w:rsidRPr="002A6F39">
        <w:rPr>
          <w:rFonts w:cs="Times New Roman"/>
          <w:u w:val="single"/>
        </w:rPr>
        <w:t>not inevitable</w:t>
      </w:r>
      <w:r w:rsidRPr="00394BD3">
        <w:rPr>
          <w:rFonts w:cs="Times New Roman"/>
        </w:rPr>
        <w:t>---Biden’s key and there’s no room for error</w:t>
      </w:r>
    </w:p>
    <w:p w14:paraId="11F149FA" w14:textId="04E7EDDD" w:rsidR="00A55B89" w:rsidRPr="00394BD3" w:rsidRDefault="00A55B89" w:rsidP="00A55B89">
      <w:r w:rsidRPr="00394BD3">
        <w:rPr>
          <w:rStyle w:val="Style13ptBold"/>
        </w:rPr>
        <w:t xml:space="preserve">Kim </w:t>
      </w:r>
      <w:r w:rsidRPr="00C122F0">
        <w:t>3-11-20</w:t>
      </w:r>
      <w:r w:rsidRPr="00C122F0">
        <w:rPr>
          <w:rStyle w:val="Style13ptBold"/>
        </w:rPr>
        <w:t>21</w:t>
      </w:r>
      <w:r w:rsidRPr="00C122F0">
        <w:t>,</w:t>
      </w:r>
      <w:r w:rsidRPr="00394BD3">
        <w:t xml:space="preserve"> White House reporter for The Washington Post, covering the Trump administration through the lens of Capitol Hill (Seung, “Next Biden agenda items on immigration and infrastructure already running into trouble,” </w:t>
      </w:r>
      <w:r w:rsidRPr="00394BD3">
        <w:rPr>
          <w:i/>
          <w:iCs/>
        </w:rPr>
        <w:t>Washington Post</w:t>
      </w:r>
      <w:r w:rsidRPr="00394BD3">
        <w:t xml:space="preserve">, </w:t>
      </w:r>
      <w:hyperlink r:id="rId56" w:history="1">
        <w:r w:rsidRPr="00394BD3">
          <w:rPr>
            <w:rStyle w:val="Hyperlink"/>
          </w:rPr>
          <w:t>https://www.washingtonpost.com/politics/biden-agenda-next/2021/03/11/fd2b67b4-8296-11eb-ac37-4383f7709abe_story.html</w:t>
        </w:r>
      </w:hyperlink>
      <w:r w:rsidRPr="00394BD3">
        <w:t>)</w:t>
      </w:r>
      <w:r w:rsidR="00C122F0">
        <w:t>//BB</w:t>
      </w:r>
    </w:p>
    <w:p w14:paraId="70AFC34D" w14:textId="77777777" w:rsidR="00A55B89" w:rsidRPr="00394BD3" w:rsidRDefault="00A55B89" w:rsidP="00A55B89"/>
    <w:p w14:paraId="21E445C1" w14:textId="77777777" w:rsidR="00A55B89" w:rsidRPr="00394BD3" w:rsidRDefault="00A55B89" w:rsidP="00A55B89">
      <w:r w:rsidRPr="00394BD3">
        <w:rPr>
          <w:rStyle w:val="StyleUnderline"/>
        </w:rPr>
        <w:t xml:space="preserve">The </w:t>
      </w:r>
      <w:r w:rsidRPr="00CE40B3">
        <w:rPr>
          <w:rStyle w:val="StyleUnderline"/>
          <w:highlight w:val="cyan"/>
        </w:rPr>
        <w:t>complicated dynamics among Dem</w:t>
      </w:r>
      <w:r w:rsidRPr="00394BD3">
        <w:rPr>
          <w:rStyle w:val="StyleUnderline"/>
        </w:rPr>
        <w:t>ocrat</w:t>
      </w:r>
      <w:r w:rsidRPr="00CE40B3">
        <w:rPr>
          <w:rStyle w:val="StyleUnderline"/>
          <w:highlight w:val="cyan"/>
        </w:rPr>
        <w:t>s</w:t>
      </w:r>
      <w:r w:rsidRPr="00394BD3">
        <w:rPr>
          <w:rStyle w:val="StyleUnderline"/>
        </w:rPr>
        <w:t xml:space="preserve"> on Capitol Hill </w:t>
      </w:r>
      <w:r w:rsidRPr="00CE40B3">
        <w:rPr>
          <w:rStyle w:val="StyleUnderline"/>
          <w:highlight w:val="cyan"/>
        </w:rPr>
        <w:t>show that getting the</w:t>
      </w:r>
      <w:r w:rsidRPr="00394BD3">
        <w:rPr>
          <w:rStyle w:val="StyleUnderline"/>
        </w:rPr>
        <w:t xml:space="preserve"> type of </w:t>
      </w:r>
      <w:r w:rsidRPr="00CE40B3">
        <w:rPr>
          <w:rStyle w:val="StyleUnderline"/>
          <w:highlight w:val="cyan"/>
        </w:rPr>
        <w:t>unity the party</w:t>
      </w:r>
      <w:r w:rsidRPr="00394BD3">
        <w:rPr>
          <w:rStyle w:val="StyleUnderline"/>
        </w:rPr>
        <w:t xml:space="preserve"> attained on</w:t>
      </w:r>
      <w:r w:rsidRPr="00394BD3">
        <w:t xml:space="preserve"> the </w:t>
      </w:r>
      <w:r w:rsidRPr="00394BD3">
        <w:rPr>
          <w:rStyle w:val="StyleUnderline"/>
        </w:rPr>
        <w:t>virus relief</w:t>
      </w:r>
      <w:r w:rsidRPr="00394BD3">
        <w:t xml:space="preserve"> measure </w:t>
      </w:r>
      <w:r w:rsidRPr="00CE40B3">
        <w:rPr>
          <w:rStyle w:val="StyleUnderline"/>
          <w:highlight w:val="cyan"/>
        </w:rPr>
        <w:t>will</w:t>
      </w:r>
      <w:r w:rsidRPr="00394BD3">
        <w:rPr>
          <w:rStyle w:val="StyleUnderline"/>
        </w:rPr>
        <w:t xml:space="preserve"> probably </w:t>
      </w:r>
      <w:r w:rsidRPr="00CE40B3">
        <w:rPr>
          <w:rStyle w:val="StyleUnderline"/>
          <w:highlight w:val="cyan"/>
        </w:rPr>
        <w:t xml:space="preserve">be </w:t>
      </w:r>
      <w:r w:rsidRPr="00CE40B3">
        <w:rPr>
          <w:rStyle w:val="Emphasis"/>
          <w:highlight w:val="cyan"/>
        </w:rPr>
        <w:t>more difficult</w:t>
      </w:r>
      <w:r w:rsidRPr="00CE40B3">
        <w:rPr>
          <w:rStyle w:val="StyleUnderline"/>
          <w:highlight w:val="cyan"/>
        </w:rPr>
        <w:t xml:space="preserve"> for Biden</w:t>
      </w:r>
      <w:r w:rsidRPr="00394BD3">
        <w:t xml:space="preserve"> and congressional leaders </w:t>
      </w:r>
      <w:r w:rsidRPr="00CE40B3">
        <w:rPr>
          <w:rStyle w:val="StyleUnderline"/>
          <w:highlight w:val="cyan"/>
        </w:rPr>
        <w:t>on</w:t>
      </w:r>
      <w:r w:rsidRPr="00394BD3">
        <w:t xml:space="preserve"> immigration, </w:t>
      </w:r>
      <w:r w:rsidRPr="00CE40B3">
        <w:rPr>
          <w:rStyle w:val="StyleUnderline"/>
          <w:highlight w:val="cyan"/>
        </w:rPr>
        <w:t>infrastructure</w:t>
      </w:r>
      <w:r w:rsidRPr="00394BD3">
        <w:t xml:space="preserve"> and other issues. </w:t>
      </w:r>
      <w:r w:rsidRPr="00CE40B3">
        <w:rPr>
          <w:rStyle w:val="Emphasis"/>
          <w:highlight w:val="cyan"/>
        </w:rPr>
        <w:t>Corralling near-unanimous support will be key</w:t>
      </w:r>
      <w:r w:rsidRPr="00394BD3">
        <w:t xml:space="preserve"> considering few </w:t>
      </w:r>
      <w:r w:rsidRPr="00CE40B3">
        <w:rPr>
          <w:rStyle w:val="StyleUnderline"/>
          <w:highlight w:val="cyan"/>
        </w:rPr>
        <w:t>Democratic</w:t>
      </w:r>
      <w:r w:rsidRPr="00CE40B3">
        <w:rPr>
          <w:highlight w:val="cyan"/>
        </w:rPr>
        <w:t xml:space="preserve"> </w:t>
      </w:r>
      <w:r w:rsidRPr="00CE40B3">
        <w:rPr>
          <w:rStyle w:val="StyleUnderline"/>
          <w:highlight w:val="cyan"/>
        </w:rPr>
        <w:t>lawmakers</w:t>
      </w:r>
      <w:r w:rsidRPr="00394BD3">
        <w:t xml:space="preserve"> are showing much appetite for negotiating with Republicans, particularly if it means watering down their ambitious priorities ahead of the 2022 midterms. But House Speaker Nancy Pelosi (D-Calif.) and Senate Majority Leader Charles E. Schumer (D-N.Y.) </w:t>
      </w:r>
      <w:r w:rsidRPr="00CE40B3">
        <w:rPr>
          <w:rStyle w:val="Emphasis"/>
          <w:highlight w:val="cyan"/>
        </w:rPr>
        <w:t>have little room for error</w:t>
      </w:r>
      <w:r w:rsidRPr="00CE40B3">
        <w:rPr>
          <w:highlight w:val="cyan"/>
        </w:rPr>
        <w:t>,</w:t>
      </w:r>
      <w:r w:rsidRPr="00394BD3">
        <w:t xml:space="preserve"> </w:t>
      </w:r>
      <w:r w:rsidRPr="00394BD3">
        <w:rPr>
          <w:rStyle w:val="StyleUnderline"/>
        </w:rPr>
        <w:t>with the Senate split evenly and a House Democratic caucus that, by next week, is set to have only an eight-vote majority over Republicans</w:t>
      </w:r>
      <w:r w:rsidRPr="00394BD3">
        <w:t>.</w:t>
      </w:r>
    </w:p>
    <w:p w14:paraId="7457FCBD" w14:textId="77777777" w:rsidR="00A55B89" w:rsidRPr="00394BD3" w:rsidRDefault="00A55B89" w:rsidP="00A55B89">
      <w:pPr>
        <w:pStyle w:val="Heading3"/>
        <w:rPr>
          <w:rFonts w:cs="Times New Roman"/>
        </w:rPr>
      </w:pPr>
      <w:bookmarkStart w:id="2" w:name="_Hlk66727169"/>
      <w:r w:rsidRPr="00394BD3">
        <w:rPr>
          <w:rFonts w:cs="Times New Roman"/>
        </w:rPr>
        <w:t>IL---Reconciliation Solves</w:t>
      </w:r>
    </w:p>
    <w:p w14:paraId="6E87CE4E" w14:textId="77777777" w:rsidR="00A55B89" w:rsidRPr="00394BD3" w:rsidRDefault="00A55B89" w:rsidP="00A55B89">
      <w:pPr>
        <w:pStyle w:val="Heading4"/>
        <w:rPr>
          <w:rFonts w:cs="Times New Roman"/>
        </w:rPr>
      </w:pPr>
      <w:r w:rsidRPr="00394BD3">
        <w:rPr>
          <w:rFonts w:cs="Times New Roman"/>
        </w:rPr>
        <w:t>Reconciliation can include anything, along as dems remain united</w:t>
      </w:r>
    </w:p>
    <w:p w14:paraId="6B02699D" w14:textId="77777777" w:rsidR="00A55B89" w:rsidRPr="00394BD3" w:rsidRDefault="00A55B89" w:rsidP="00A55B89">
      <w:pPr>
        <w:rPr>
          <w:rStyle w:val="Hyperlink"/>
        </w:rPr>
      </w:pPr>
      <w:r w:rsidRPr="00394BD3">
        <w:rPr>
          <w:rStyle w:val="Style13ptBold"/>
        </w:rPr>
        <w:t>Cohn 21</w:t>
      </w:r>
      <w:r w:rsidRPr="00394BD3">
        <w:t xml:space="preserve"> Jonathan Cohn, Senior National Correspondent at HuffPost, writes about politics and policy with a focus on social welfare. Jonathan worked previously at the New Republic and American Prospect, and has written for the Atlantic, New York Times Magazine, and Self. His journalism has won awards from the Sidney Hillman Foundation, the Association of Health Care Journalists, World Hunger Year, and the National Women's Political Caucus., Here’s The Way Joe Biden And The Democrats Can Pass Their Agenda — Maybe The “budget reconciliation” process allows simple majorities to pass legislation, though it’s limited by complex rules and, ultimately, political will. headshot </w:t>
      </w:r>
      <w:hyperlink r:id="rId57" w:history="1">
        <w:r w:rsidRPr="00394BD3">
          <w:rPr>
            <w:rStyle w:val="Hyperlink"/>
          </w:rPr>
          <w:t>https://www.huffpost.com/entry/budget-reconciliation-rules-democrats-biden_n_5ff9d3e6c5b66f3f795e554d</w:t>
        </w:r>
      </w:hyperlink>
    </w:p>
    <w:p w14:paraId="569A9FCC" w14:textId="77777777" w:rsidR="00A55B89" w:rsidRPr="00394BD3" w:rsidRDefault="00A55B89" w:rsidP="00A55B89"/>
    <w:p w14:paraId="04F14761" w14:textId="77777777" w:rsidR="00A55B89" w:rsidRPr="00394BD3" w:rsidRDefault="00A55B89" w:rsidP="00A55B89">
      <w:r w:rsidRPr="00394BD3">
        <w:t xml:space="preserve">But </w:t>
      </w:r>
      <w:r w:rsidRPr="00394BD3">
        <w:rPr>
          <w:rStyle w:val="StyleUnderline"/>
        </w:rPr>
        <w:t>reconciliation</w:t>
      </w:r>
      <w:r w:rsidRPr="00394BD3">
        <w:t xml:space="preserve"> is a notoriously cumbersome and complex process, because of interlocking rules on what legislation can and cannot include. And although </w:t>
      </w:r>
      <w:r w:rsidRPr="00394BD3">
        <w:rPr>
          <w:rStyle w:val="StyleUnderline"/>
        </w:rPr>
        <w:t>it’s possible to alter those rules</w:t>
      </w:r>
      <w:r w:rsidRPr="00394BD3">
        <w:t xml:space="preserve"> or challenge interpretations of them, doing so usually requires a series of votes from the full Senate ― and, in the best of scenarios, the assent of at least 50 senators. In a practical sense, then</w:t>
      </w:r>
      <w:r w:rsidRPr="00CE40B3">
        <w:rPr>
          <w:rStyle w:val="StyleUnderline"/>
          <w:highlight w:val="cyan"/>
        </w:rPr>
        <w:t xml:space="preserve">, the ultimate limit on what Democrats can do through reconciliation </w:t>
      </w:r>
      <w:r w:rsidRPr="00394BD3">
        <w:rPr>
          <w:rStyle w:val="StyleUnderline"/>
        </w:rPr>
        <w:t>isn’t</w:t>
      </w:r>
      <w:r w:rsidRPr="00394BD3">
        <w:t xml:space="preserve"> so much </w:t>
      </w:r>
      <w:r w:rsidRPr="00394BD3">
        <w:rPr>
          <w:rStyle w:val="StyleUnderline"/>
        </w:rPr>
        <w:t>process</w:t>
      </w:r>
      <w:r w:rsidRPr="00394BD3">
        <w:t xml:space="preserve"> as </w:t>
      </w:r>
      <w:r w:rsidRPr="00394BD3">
        <w:rPr>
          <w:rStyle w:val="StyleUnderline"/>
        </w:rPr>
        <w:t xml:space="preserve">it </w:t>
      </w:r>
      <w:r w:rsidRPr="00CE40B3">
        <w:rPr>
          <w:rStyle w:val="StyleUnderline"/>
          <w:highlight w:val="cyan"/>
        </w:rPr>
        <w:t>is</w:t>
      </w:r>
      <w:r w:rsidRPr="00394BD3">
        <w:t xml:space="preserve"> politics ― specifically, </w:t>
      </w:r>
      <w:r w:rsidRPr="00CE40B3">
        <w:rPr>
          <w:rStyle w:val="StyleUnderline"/>
          <w:highlight w:val="cyan"/>
        </w:rPr>
        <w:t>the ability of Democratic</w:t>
      </w:r>
      <w:r w:rsidRPr="00394BD3">
        <w:t xml:space="preserve"> leaders like House Speaker Nancy Pelosi (Calif.) and incoming Senate Majority Leader Charles Schumer (N.Y.) </w:t>
      </w:r>
      <w:r w:rsidRPr="00CE40B3">
        <w:rPr>
          <w:rStyle w:val="Emphasis"/>
          <w:highlight w:val="cyan"/>
        </w:rPr>
        <w:t>to keep their caucuses united</w:t>
      </w:r>
      <w:r w:rsidRPr="00394BD3">
        <w:t xml:space="preserve">. How Reconciliation Works And How It Has Evolved Reconciliation dates back to the 1970s, a time when Congress worked a lot differently than it does now. There were two budget resolutions a year, not one, and the original purpose of reconciliation was to adjust revenue or spending bills in order to reconcile them with the overall budget plan. “Part of why the procedures are expedited … is because the reconciliation bill was originally imagined to come between the adoption of the second budget resolution, on Sept. 15 and the start of the new fiscal year, on Oct. 1,” Molly Reynolds, a senior fellow at the Brookings Institution, explained to HuffPost. Not long afterward, Congress shifted to one budget resolution a year. But it kept reconciliation as a way to keep revenue and spending in line with the overall budget ― and to do so quickly, without the risk of delaying tactics like the filibuster. That opportunity has become a lot more valuable in the past two decades, because of broader changes in American politics and the way they have distorted the lawmaking process. Use of the filibuster has soared; the two parties have grown more internally homogeneous, geographically and ideologically, making compromise more difficult. The best known, most restrictive rules for budget reconciliation date back to the 1980s and come from the late Sen. Robert By The best known, most restrictive rules for budget reconciliation date back to the 1980s and come from the late Sen. Robert Byrd (D-W.Va.). In this highly polarized environment, reconciliation is the only way to pass many pieces of legislation. But for legislation to pass through reconciliation, every provision must satisfy certain conditions, including several put in place by the late Robert Byrd, a Democratic senator from West Virginia who was concerned lawmakers were using reconciliation for uses too far removed from its original purpose of putting government finances in order. Under the “Byrd Rule,” every provision of a reconciliation bill must have a direct, nonincidental impact on government finances. And the bill as a whole may not result in higher deficits once the congressional budgeting window is over. (These days, Congress uses a 10-year window, so that rule means a reconciliation bill can’t lead to higher deficits at any point after 10 years.) Reconciliation bills must comply with some other rules Congress has set for itself, including “pay-go” requirements that require offsetting new spending with cuts or revenue, and they are subject to narrower rules like a prohibition on changes to Social Security. Historically, reconciliation has only changed “mandatory” spending, which refers to entitlements like Medicare and other programs that don’t depend on time-limited appropriations. The details and implications of these interactions are so complex that even veteran Capitol Hill aides will concede they don’t understand them fully, deferring to experts and scholars who focus on congressional procedure and the budget process. And </w:t>
      </w:r>
      <w:r w:rsidRPr="00394BD3">
        <w:rPr>
          <w:rStyle w:val="StyleUnderline"/>
        </w:rPr>
        <w:t>virtually every rule has its exceptions</w:t>
      </w:r>
      <w:r w:rsidRPr="00394BD3">
        <w:t xml:space="preserve"> and caveats. One example: </w:t>
      </w:r>
      <w:r w:rsidRPr="00394BD3">
        <w:rPr>
          <w:rStyle w:val="StyleUnderline"/>
        </w:rPr>
        <w:t>Reconciliation guidelines don’t explicitly prohibit changes to nonmandatory spending</w:t>
      </w:r>
      <w:r w:rsidRPr="00394BD3">
        <w:t xml:space="preserve">, several experts told HuffPost, </w:t>
      </w:r>
      <w:r w:rsidRPr="00394BD3">
        <w:rPr>
          <w:rStyle w:val="StyleUnderline"/>
        </w:rPr>
        <w:t>and</w:t>
      </w:r>
      <w:r w:rsidRPr="00394BD3">
        <w:t xml:space="preserve"> in principle </w:t>
      </w:r>
      <w:r w:rsidRPr="00394BD3">
        <w:rPr>
          <w:rStyle w:val="StyleUnderline"/>
        </w:rPr>
        <w:t>Congress could make such changes if it wishes</w:t>
      </w:r>
      <w:r w:rsidRPr="00394BD3">
        <w:t xml:space="preserve">. Two famous uses of reconciliation in modern American history were at the hands of Republicans, which used the process to pass tax cuts in 2001 under President George W. Bush and again in 2017 under President Donald Trump. In each case, Republicans had to use accounting gimmicks and to make key policy concessions ― in particular, having tax cuts end automatically after 10 years ― in order to satisfy the requirement that bills not raise deficits outside the budget window. The other high-profile use of reconciliation in recent history came in 2010, when Democrats used it to finish up their work on the Affordable Care Act. The main legislation passed the Senate through regular order, with 60 votes. But the House agreed to pass the bill, as written, only on the condition that the Senate pass an extra set of changes. That supplementary bill, which also nationalized the student loan industry, passed through reconciliation. How Democrats Might Use Reconciliation Now The 2010 reconciliation vote came after a year in which President Barack Obama and Democratic leaders in the Senate undertook exhaustive negotiations with Republicans, over not just health care but also an economic stimulus package and climate legislation. In fact, Democrats had deliberately kept reconciliation as a last resort for their health care bill, in the hopes they could get GOP buy-in. It never happened, on health care or virtually any other bills. Republican leaders like Kentucky’s Mitch McConnell, then (and about to be again) the Senate minority leader, and Virginia Rep. Eric Cantor, then the House minority whip, admitted openly that their goal was to deny Obama and his allies the veneer of bipartisanship. That remained the dominant Republican posture throughout Obama’s two terms, and when Republicans in 2017 seized full control of both the presidency and Congress, they didn’t even bother trying bipartisanship. They went right to passing legislation through reconciliation, using it for their tax cut and their ultimately failed attempt to repeal the Affordable Care Act. Democrats seem to have learned a thing or two from that experience. They spent much of the 2020 campaign discussing how to pass legislation now that the filibuster has become a de facto supermajority requirement. Although a handful have said they would oppose ending the filibuster outright, nobody is squawking about the perils of reconciliation like many Democrats did in 2009 and 2010. The questions are what parts of the Biden-Democratic agenda would make sense to push through reconciliation ― and then, when it makes sense to push them through. Some parts of that agenda clearly wouldn’t fit under any close reading of the rules. The most obvious example would be a voting rights bill that, however worthy, would have only the most tenuous connection to government finances. </w:t>
      </w:r>
      <w:r w:rsidRPr="00CE40B3">
        <w:rPr>
          <w:rStyle w:val="StyleUnderline"/>
          <w:highlight w:val="cyan"/>
        </w:rPr>
        <w:t>Proposals that would</w:t>
      </w:r>
      <w:r w:rsidRPr="00394BD3">
        <w:rPr>
          <w:rStyle w:val="StyleUnderline"/>
        </w:rPr>
        <w:t xml:space="preserve"> </w:t>
      </w:r>
      <w:r w:rsidRPr="00CE40B3">
        <w:rPr>
          <w:rStyle w:val="StyleUnderline"/>
          <w:highlight w:val="cyan"/>
        </w:rPr>
        <w:t>fit</w:t>
      </w:r>
      <w:r w:rsidRPr="00394BD3">
        <w:t xml:space="preserve"> more </w:t>
      </w:r>
      <w:r w:rsidRPr="00CE40B3">
        <w:rPr>
          <w:rStyle w:val="Emphasis"/>
          <w:highlight w:val="cyan"/>
        </w:rPr>
        <w:t>clearly</w:t>
      </w:r>
      <w:r w:rsidRPr="00CE40B3">
        <w:rPr>
          <w:rStyle w:val="StyleUnderline"/>
          <w:highlight w:val="cyan"/>
        </w:rPr>
        <w:t xml:space="preserve"> under reconciliation guidelines include</w:t>
      </w:r>
      <w:r w:rsidRPr="00394BD3">
        <w:t xml:space="preserve"> </w:t>
      </w:r>
      <w:r w:rsidRPr="00CE40B3">
        <w:rPr>
          <w:rStyle w:val="StyleUnderline"/>
          <w:highlight w:val="cyan"/>
        </w:rPr>
        <w:t xml:space="preserve">large swaths of Biden’s </w:t>
      </w:r>
      <w:r w:rsidRPr="00CE40B3">
        <w:rPr>
          <w:rStyle w:val="Emphasis"/>
          <w:highlight w:val="cyan"/>
        </w:rPr>
        <w:t>climate and health care agendas</w:t>
      </w:r>
      <w:r w:rsidRPr="00394BD3">
        <w:t xml:space="preserve">. Key elements of proposed COVID-19 relief measures, including the $2,000 relief checks, aid to state and local government and </w:t>
      </w:r>
      <w:r w:rsidRPr="00394BD3">
        <w:rPr>
          <w:rStyle w:val="StyleUnderline"/>
        </w:rPr>
        <w:t>new vaccine funding,</w:t>
      </w:r>
      <w:r w:rsidRPr="00394BD3">
        <w:t xml:space="preserve"> would likely fit easily into reconciliation as well. The word “likely” is important because initial judgments on what violates the rules are left to the Senate parliamentarian, a nonpartisan appointee who rules on the permissibility of individual elements as a judge might ― by looking at precedent and considering the nature of individual proposals. (That process is frequently called a “Byrd bath,” because it’s connected to the Byrd rules.) And even the parliamentarian’s word is not final. In practice, the way reconciliation debates work is that senators can raise objections to specific provisions, requiring rulings from the presiding officer, who typically follows the parliamentarian’s counsel. Rulings of the presiding officer are, in turn, subject to votes from the full Senate. Even veteran congressional aides disagree a bit over what can and can’t happen during challenges, because that involves so many different rules about how budgeting works ― and, potentially, breaking traditional understandings of how Congress operates. But it’s at least possible that </w:t>
      </w:r>
      <w:r w:rsidRPr="00CE40B3">
        <w:rPr>
          <w:rStyle w:val="StyleUnderline"/>
          <w:highlight w:val="cyan"/>
        </w:rPr>
        <w:t>a simple majority could get its way on what ends up in a reconciliation bill, regardless of the parliamentarian’s judgment</w:t>
      </w:r>
      <w:r w:rsidRPr="00394BD3">
        <w:t>, if the will to do so exists. “</w:t>
      </w:r>
      <w:r w:rsidRPr="00CE40B3">
        <w:rPr>
          <w:rStyle w:val="StyleUnderline"/>
          <w:highlight w:val="cyan"/>
        </w:rPr>
        <w:t>With 50-plus-one votes in the Senate, you can shape reconciliation in any way you want</w:t>
      </w:r>
      <w:r w:rsidRPr="00394BD3">
        <w:t xml:space="preserve">,” a former leadership aide now consulting with Democratic lawmakers told HuffPost. Why It All Comes Down To Political Will But that really just brings the whole debate back to where it started ― that </w:t>
      </w:r>
      <w:r w:rsidRPr="00CE40B3">
        <w:rPr>
          <w:rStyle w:val="StyleUnderline"/>
          <w:highlight w:val="cyan"/>
        </w:rPr>
        <w:t>in order to pass something through reconciliation, Democrats have to keep their caucuses together</w:t>
      </w:r>
      <w:r w:rsidRPr="00394BD3">
        <w:t>. That will be a difficult task, in the House as well as the Senate, because 2020 election losses left Democrats with a majority of roughly a dozen.</w:t>
      </w:r>
      <w:bookmarkEnd w:id="2"/>
    </w:p>
    <w:p w14:paraId="374C07CA" w14:textId="502C7DCF" w:rsidR="00A55B89" w:rsidRPr="00394BD3" w:rsidRDefault="00A55B89" w:rsidP="00A55B89">
      <w:pPr>
        <w:pStyle w:val="Heading4"/>
        <w:rPr>
          <w:rFonts w:cs="Times New Roman"/>
        </w:rPr>
      </w:pPr>
      <w:r w:rsidRPr="00394BD3">
        <w:rPr>
          <w:rFonts w:cs="Times New Roman"/>
        </w:rPr>
        <w:t xml:space="preserve">Reconciliation is </w:t>
      </w:r>
      <w:r w:rsidR="00E863E2">
        <w:rPr>
          <w:rFonts w:cs="Times New Roman"/>
        </w:rPr>
        <w:t>key to include climate concerns</w:t>
      </w:r>
    </w:p>
    <w:p w14:paraId="25082073" w14:textId="1AB6F96B" w:rsidR="00A55B89" w:rsidRPr="00394BD3" w:rsidRDefault="00A55B89" w:rsidP="00A55B89">
      <w:r w:rsidRPr="00394BD3">
        <w:rPr>
          <w:rStyle w:val="Style13ptBold"/>
        </w:rPr>
        <w:t xml:space="preserve">Renshaw </w:t>
      </w:r>
      <w:r w:rsidRPr="000D7CE8">
        <w:t>3-15-20</w:t>
      </w:r>
      <w:r w:rsidRPr="000D7CE8">
        <w:rPr>
          <w:rStyle w:val="Style13ptBold"/>
        </w:rPr>
        <w:t>21</w:t>
      </w:r>
      <w:r w:rsidRPr="00394BD3">
        <w:t xml:space="preserve">, political analyst @ Reuters (Jarrett, “Big questions loom ahead of Biden's next spending push, like 'what is infrastructure?',” </w:t>
      </w:r>
      <w:r w:rsidRPr="00394BD3">
        <w:rPr>
          <w:i/>
          <w:iCs/>
        </w:rPr>
        <w:t>Reuters</w:t>
      </w:r>
      <w:r w:rsidRPr="00394BD3">
        <w:t xml:space="preserve">, </w:t>
      </w:r>
      <w:hyperlink r:id="rId58" w:history="1">
        <w:r w:rsidRPr="00394BD3">
          <w:rPr>
            <w:rStyle w:val="Hyperlink"/>
          </w:rPr>
          <w:t>https://www.reuters.com/article/us-usa-biden-infrastructure/big-questions-loom-ahead-of-bidens-next-spending-push-like-what-is-infrastructure-idUSKBN2B718Y</w:t>
        </w:r>
      </w:hyperlink>
      <w:r w:rsidRPr="00394BD3">
        <w:t>)</w:t>
      </w:r>
      <w:r w:rsidR="002A6F39">
        <w:t>//BB</w:t>
      </w:r>
    </w:p>
    <w:p w14:paraId="43D1AA87" w14:textId="77777777" w:rsidR="00A55B89" w:rsidRPr="00394BD3" w:rsidRDefault="00A55B89" w:rsidP="00A55B89"/>
    <w:p w14:paraId="5D87D336" w14:textId="77777777" w:rsidR="00A55B89" w:rsidRPr="00394BD3" w:rsidRDefault="00A55B89" w:rsidP="00A55B89">
      <w:r w:rsidRPr="00CE40B3">
        <w:rPr>
          <w:rStyle w:val="StyleUnderline"/>
          <w:highlight w:val="cyan"/>
        </w:rPr>
        <w:t>Biden</w:t>
      </w:r>
      <w:r w:rsidRPr="00394BD3">
        <w:rPr>
          <w:rStyle w:val="StyleUnderline"/>
        </w:rPr>
        <w:t xml:space="preserve"> and </w:t>
      </w:r>
      <w:r w:rsidRPr="00394BD3">
        <w:t>his</w:t>
      </w:r>
      <w:r w:rsidRPr="00394BD3">
        <w:rPr>
          <w:rStyle w:val="StyleUnderline"/>
        </w:rPr>
        <w:t xml:space="preserve"> fellow Democrats </w:t>
      </w:r>
      <w:r w:rsidRPr="00CE40B3">
        <w:rPr>
          <w:rStyle w:val="StyleUnderline"/>
          <w:highlight w:val="cyan"/>
        </w:rPr>
        <w:t>hope to expand</w:t>
      </w:r>
      <w:r w:rsidRPr="00394BD3">
        <w:t xml:space="preserve"> the definition of </w:t>
      </w:r>
      <w:r w:rsidRPr="00CE40B3">
        <w:rPr>
          <w:rStyle w:val="StyleUnderline"/>
          <w:highlight w:val="cyan"/>
        </w:rPr>
        <w:t>infrastructure</w:t>
      </w:r>
      <w:r w:rsidRPr="00394BD3">
        <w:t xml:space="preserve"> </w:t>
      </w:r>
      <w:r w:rsidRPr="00CE40B3">
        <w:rPr>
          <w:rStyle w:val="StyleUnderline"/>
          <w:highlight w:val="cyan"/>
        </w:rPr>
        <w:t>beyond</w:t>
      </w:r>
      <w:r w:rsidRPr="00394BD3">
        <w:t xml:space="preserve"> </w:t>
      </w:r>
      <w:r w:rsidRPr="00394BD3">
        <w:rPr>
          <w:rStyle w:val="StyleUnderline"/>
        </w:rPr>
        <w:t>existing</w:t>
      </w:r>
      <w:r w:rsidRPr="00394BD3">
        <w:t xml:space="preserve"> transportation </w:t>
      </w:r>
      <w:r w:rsidRPr="00CE40B3">
        <w:rPr>
          <w:rStyle w:val="StyleUnderline"/>
          <w:highlight w:val="cyan"/>
        </w:rPr>
        <w:t>architecture to include</w:t>
      </w:r>
      <w:r w:rsidRPr="00394BD3">
        <w:t xml:space="preserve"> items aimed at </w:t>
      </w:r>
      <w:r w:rsidRPr="00394BD3">
        <w:rPr>
          <w:rStyle w:val="Emphasis"/>
        </w:rPr>
        <w:t xml:space="preserve">tackling </w:t>
      </w:r>
      <w:r w:rsidRPr="00CE40B3">
        <w:rPr>
          <w:rStyle w:val="Emphasis"/>
          <w:highlight w:val="cyan"/>
        </w:rPr>
        <w:t>climate change and its effects</w:t>
      </w:r>
      <w:r w:rsidRPr="00CE40B3">
        <w:rPr>
          <w:highlight w:val="cyan"/>
        </w:rPr>
        <w:t>,</w:t>
      </w:r>
      <w:r w:rsidRPr="00394BD3">
        <w:t xml:space="preserve"> </w:t>
      </w:r>
      <w:r w:rsidRPr="00CE40B3">
        <w:rPr>
          <w:rStyle w:val="Emphasis"/>
          <w:highlight w:val="cyan"/>
        </w:rPr>
        <w:t>echoing</w:t>
      </w:r>
      <w:r w:rsidRPr="00394BD3">
        <w:t xml:space="preserve"> the $2 trillion, 10-year “</w:t>
      </w:r>
      <w:r w:rsidRPr="00CE40B3">
        <w:rPr>
          <w:rStyle w:val="Emphasis"/>
          <w:highlight w:val="cyan"/>
        </w:rPr>
        <w:t>B</w:t>
      </w:r>
      <w:r w:rsidRPr="00394BD3">
        <w:rPr>
          <w:rStyle w:val="Emphasis"/>
        </w:rPr>
        <w:t xml:space="preserve">uild </w:t>
      </w:r>
      <w:r w:rsidRPr="00CE40B3">
        <w:rPr>
          <w:rStyle w:val="Emphasis"/>
          <w:highlight w:val="cyan"/>
        </w:rPr>
        <w:t>B</w:t>
      </w:r>
      <w:r w:rsidRPr="00394BD3">
        <w:rPr>
          <w:rStyle w:val="Emphasis"/>
        </w:rPr>
        <w:t xml:space="preserve">ack </w:t>
      </w:r>
      <w:r w:rsidRPr="00CE40B3">
        <w:rPr>
          <w:rStyle w:val="Emphasis"/>
          <w:highlight w:val="cyan"/>
        </w:rPr>
        <w:t>B</w:t>
      </w:r>
      <w:r w:rsidRPr="00394BD3">
        <w:rPr>
          <w:rStyle w:val="Emphasis"/>
        </w:rPr>
        <w:t>etter</w:t>
      </w:r>
      <w:r w:rsidRPr="00394BD3">
        <w:t xml:space="preserve">” proposal floated during his campaign. </w:t>
      </w:r>
      <w:r w:rsidRPr="00394BD3">
        <w:rPr>
          <w:rStyle w:val="StyleUnderline"/>
        </w:rPr>
        <w:t xml:space="preserve">That </w:t>
      </w:r>
      <w:r w:rsidRPr="00CE40B3">
        <w:rPr>
          <w:rStyle w:val="StyleUnderline"/>
          <w:highlight w:val="cyan"/>
        </w:rPr>
        <w:t>includes investments in electric vehicle</w:t>
      </w:r>
      <w:r w:rsidRPr="00394BD3">
        <w:t xml:space="preserve"> charging stations, </w:t>
      </w:r>
      <w:r w:rsidRPr="00CE40B3">
        <w:rPr>
          <w:rStyle w:val="StyleUnderline"/>
          <w:highlight w:val="cyan"/>
        </w:rPr>
        <w:t xml:space="preserve">zero-emission buses </w:t>
      </w:r>
      <w:r w:rsidRPr="00394BD3">
        <w:rPr>
          <w:rStyle w:val="StyleUnderline"/>
        </w:rPr>
        <w:t xml:space="preserve">and </w:t>
      </w:r>
      <w:r w:rsidRPr="00CE40B3">
        <w:rPr>
          <w:rStyle w:val="StyleUnderline"/>
          <w:highlight w:val="cyan"/>
        </w:rPr>
        <w:t xml:space="preserve">zero-carbon electricity </w:t>
      </w:r>
      <w:r w:rsidRPr="00394BD3">
        <w:rPr>
          <w:rStyle w:val="StyleUnderline"/>
        </w:rPr>
        <w:t>generation by 2035</w:t>
      </w:r>
      <w:r w:rsidRPr="00394BD3">
        <w:t xml:space="preserve">, </w:t>
      </w:r>
      <w:r w:rsidRPr="00CE40B3">
        <w:rPr>
          <w:rStyle w:val="StyleUnderline"/>
          <w:highlight w:val="cyan"/>
        </w:rPr>
        <w:t>and</w:t>
      </w:r>
      <w:r w:rsidRPr="00394BD3">
        <w:t xml:space="preserve"> directing dollars to minority neighborhoods and contractors, part of a pledge to increase </w:t>
      </w:r>
      <w:r w:rsidRPr="00CE40B3">
        <w:rPr>
          <w:rStyle w:val="StyleUnderline"/>
          <w:highlight w:val="cyan"/>
        </w:rPr>
        <w:t>racial equity</w:t>
      </w:r>
      <w:r w:rsidRPr="00394BD3">
        <w:t xml:space="preserve">. Democrats have signaled they want to invest billions in creating and refurbishing affordable housing in any package and expand broadband internet access to all Americans, particularly in rural communities. U.S. House of Representatives Speaker Nancy Pelosi said on Friday that she had directed senior Democrats to begin working with Republicans on a “big, bold and transformational infrastructure package.” </w:t>
      </w:r>
      <w:r w:rsidRPr="00CE40B3">
        <w:rPr>
          <w:rStyle w:val="StyleUnderline"/>
          <w:highlight w:val="cyan"/>
        </w:rPr>
        <w:t>Republicans</w:t>
      </w:r>
      <w:r w:rsidRPr="00394BD3">
        <w:t xml:space="preserve"> and influential trade groups like the U.S. Chamber of Commerce </w:t>
      </w:r>
      <w:r w:rsidRPr="00394BD3">
        <w:rPr>
          <w:rStyle w:val="StyleUnderline"/>
        </w:rPr>
        <w:t>support</w:t>
      </w:r>
      <w:r w:rsidRPr="00394BD3">
        <w:t xml:space="preserve"> large-scale </w:t>
      </w:r>
      <w:r w:rsidRPr="00394BD3">
        <w:rPr>
          <w:rStyle w:val="StyleUnderline"/>
        </w:rPr>
        <w:t xml:space="preserve">infrastructure spending, but </w:t>
      </w:r>
      <w:r w:rsidRPr="00CE40B3">
        <w:rPr>
          <w:rStyle w:val="Emphasis"/>
          <w:highlight w:val="cyan"/>
        </w:rPr>
        <w:t>have concerns</w:t>
      </w:r>
      <w:r w:rsidRPr="00CE40B3">
        <w:rPr>
          <w:rStyle w:val="StyleUnderline"/>
          <w:highlight w:val="cyan"/>
        </w:rPr>
        <w:t xml:space="preserve"> about </w:t>
      </w:r>
      <w:r w:rsidRPr="00394BD3">
        <w:rPr>
          <w:rStyle w:val="StyleUnderline"/>
        </w:rPr>
        <w:t xml:space="preserve">Democratic </w:t>
      </w:r>
      <w:r w:rsidRPr="00CE40B3">
        <w:rPr>
          <w:rStyle w:val="StyleUnderline"/>
          <w:highlight w:val="cyan"/>
        </w:rPr>
        <w:t>efforts to inject</w:t>
      </w:r>
      <w:r w:rsidRPr="00394BD3">
        <w:rPr>
          <w:rStyle w:val="StyleUnderline"/>
        </w:rPr>
        <w:t xml:space="preserve"> policy provisions on </w:t>
      </w:r>
      <w:r w:rsidRPr="00CE40B3">
        <w:rPr>
          <w:rStyle w:val="StyleUnderline"/>
          <w:highlight w:val="cyan"/>
        </w:rPr>
        <w:t>climate</w:t>
      </w:r>
      <w:r w:rsidRPr="00394BD3">
        <w:rPr>
          <w:rStyle w:val="StyleUnderline"/>
        </w:rPr>
        <w:t xml:space="preserve"> or equality </w:t>
      </w:r>
      <w:r w:rsidRPr="00CE40B3">
        <w:rPr>
          <w:rStyle w:val="StyleUnderline"/>
          <w:highlight w:val="cyan"/>
        </w:rPr>
        <w:t>into a spending bill</w:t>
      </w:r>
      <w:r w:rsidRPr="00394BD3">
        <w:t>.</w:t>
      </w:r>
    </w:p>
    <w:p w14:paraId="3EBE941C" w14:textId="2B728639" w:rsidR="00A55B89" w:rsidRPr="00394BD3" w:rsidRDefault="00E863E2" w:rsidP="00A55B89">
      <w:pPr>
        <w:pStyle w:val="Heading4"/>
        <w:rPr>
          <w:rFonts w:cs="Times New Roman"/>
        </w:rPr>
      </w:pPr>
      <w:r>
        <w:rPr>
          <w:rFonts w:cs="Times New Roman"/>
        </w:rPr>
        <w:t>Reconciliation keeps the bill big</w:t>
      </w:r>
    </w:p>
    <w:p w14:paraId="3044D9AE" w14:textId="3BDCE958" w:rsidR="00A55B89" w:rsidRPr="00394BD3" w:rsidRDefault="00A55B89" w:rsidP="00A55B89">
      <w:r w:rsidRPr="00394BD3">
        <w:rPr>
          <w:rStyle w:val="Style13ptBold"/>
        </w:rPr>
        <w:t xml:space="preserve">Werschkul </w:t>
      </w:r>
      <w:r w:rsidRPr="000D7CE8">
        <w:t>3-16-20</w:t>
      </w:r>
      <w:r w:rsidRPr="000D7CE8">
        <w:rPr>
          <w:rStyle w:val="Style13ptBold"/>
        </w:rPr>
        <w:t>21</w:t>
      </w:r>
      <w:r w:rsidRPr="00394BD3">
        <w:t xml:space="preserve">, senior producer and writer for Yahoo Finance reporting on the intersection of financial issues and politics in the nation's capital. He has covered Washington for over 15 years. Before joining Yahoo Finance, he worked at The New York Times and CNN (Ben, “The infrastructure deal may be bigger if Democrats decide to go it alone,” </w:t>
      </w:r>
      <w:r w:rsidRPr="00394BD3">
        <w:rPr>
          <w:i/>
          <w:iCs/>
        </w:rPr>
        <w:t>Yahoo</w:t>
      </w:r>
      <w:r w:rsidRPr="00394BD3">
        <w:t xml:space="preserve">, </w:t>
      </w:r>
      <w:hyperlink r:id="rId59" w:history="1">
        <w:r w:rsidRPr="00394BD3">
          <w:rPr>
            <w:rStyle w:val="Hyperlink"/>
          </w:rPr>
          <w:t>https://www.yahoo.com/now/the-infrastructure-deal-may-be-bigger-if-democrats-decide-to-go-it-alone-121919685.html</w:t>
        </w:r>
      </w:hyperlink>
      <w:r w:rsidRPr="00394BD3">
        <w:t>)</w:t>
      </w:r>
      <w:r w:rsidR="002A6F39">
        <w:t>//BB</w:t>
      </w:r>
    </w:p>
    <w:p w14:paraId="5C5FA414" w14:textId="77777777" w:rsidR="00A55B89" w:rsidRPr="00394BD3" w:rsidRDefault="00A55B89" w:rsidP="00A55B89"/>
    <w:p w14:paraId="5C267220" w14:textId="77777777" w:rsidR="00A55B89" w:rsidRPr="00394BD3" w:rsidRDefault="00A55B89" w:rsidP="00A55B89">
      <w:r w:rsidRPr="00394BD3">
        <w:t xml:space="preserve">The Congressional process known as </w:t>
      </w:r>
      <w:r w:rsidRPr="00CE40B3">
        <w:rPr>
          <w:rStyle w:val="StyleUnderline"/>
          <w:highlight w:val="cyan"/>
        </w:rPr>
        <w:t>reconciliation</w:t>
      </w:r>
      <w:r w:rsidRPr="00394BD3">
        <w:t xml:space="preserve"> – a way for Congress to enact legislation on taxes, spending, and the debt limit with only a majority in the Senate – </w:t>
      </w:r>
      <w:r w:rsidRPr="00CE40B3">
        <w:rPr>
          <w:rStyle w:val="StyleUnderline"/>
          <w:highlight w:val="cyan"/>
        </w:rPr>
        <w:t>was successfully used to pass the</w:t>
      </w:r>
      <w:r w:rsidRPr="00394BD3">
        <w:rPr>
          <w:rStyle w:val="StyleUnderline"/>
        </w:rPr>
        <w:t xml:space="preserve"> American </w:t>
      </w:r>
      <w:r w:rsidRPr="00CE40B3">
        <w:rPr>
          <w:rStyle w:val="StyleUnderline"/>
          <w:highlight w:val="cyan"/>
        </w:rPr>
        <w:t>Rescue Plan.</w:t>
      </w:r>
      <w:r w:rsidRPr="00394BD3">
        <w:rPr>
          <w:rStyle w:val="StyleUnderline"/>
        </w:rPr>
        <w:t xml:space="preserve"> And now </w:t>
      </w:r>
      <w:r w:rsidRPr="00CE40B3">
        <w:rPr>
          <w:rStyle w:val="StyleUnderline"/>
          <w:highlight w:val="cyan"/>
        </w:rPr>
        <w:t>leading Dem</w:t>
      </w:r>
      <w:r w:rsidRPr="00394BD3">
        <w:rPr>
          <w:rStyle w:val="StyleUnderline"/>
        </w:rPr>
        <w:t>ocrat</w:t>
      </w:r>
      <w:r w:rsidRPr="00CE40B3">
        <w:rPr>
          <w:rStyle w:val="StyleUnderline"/>
          <w:highlight w:val="cyan"/>
        </w:rPr>
        <w:t>s</w:t>
      </w:r>
      <w:r w:rsidRPr="00394BD3">
        <w:rPr>
          <w:rStyle w:val="StyleUnderline"/>
        </w:rPr>
        <w:t xml:space="preserve"> </w:t>
      </w:r>
      <w:r w:rsidRPr="00CE40B3">
        <w:rPr>
          <w:rStyle w:val="StyleUnderline"/>
          <w:highlight w:val="cyan"/>
        </w:rPr>
        <w:t>say an infrastructure bill could play out the same way</w:t>
      </w:r>
      <w:r w:rsidRPr="00394BD3">
        <w:t xml:space="preserve">. Sen. Ben Cardin (D., Md.), who is involved in infrastructure negotiations, was overheard during an event Monday saying Democrats will “most likely have to use reconciliation” to get the deal done. “The Republicans will be with you to a point, and then..," Cardin said before trailing off. Jared Bernstein, one of President Biden's economic advisers, told Yahoo Finance the president wants a bipartisan deal, but if Republicans won’t work with him to fulfill his campaign promises, “he will push ahead.” “He is absolutely devoted to making sure the American people get the kind of investments that he believes they put him there for,” Bernstein said. How </w:t>
      </w:r>
      <w:r w:rsidRPr="00394BD3">
        <w:rPr>
          <w:rStyle w:val="StyleUnderline"/>
        </w:rPr>
        <w:t xml:space="preserve">a reconciliation bill could be different </w:t>
      </w:r>
      <w:r w:rsidRPr="00394BD3">
        <w:t xml:space="preserve">Republican lawmakers have already painted the just-enacted economic relief plan as a "liberal wish list" and would surely do the same about an infrastructure bill passed solely by Democrats. But an </w:t>
      </w:r>
      <w:r w:rsidRPr="00CE40B3">
        <w:rPr>
          <w:rStyle w:val="StyleUnderline"/>
          <w:highlight w:val="cyan"/>
        </w:rPr>
        <w:t>infrastructure</w:t>
      </w:r>
      <w:r w:rsidRPr="00394BD3">
        <w:t xml:space="preserve"> deal </w:t>
      </w:r>
      <w:r w:rsidRPr="00CE40B3">
        <w:rPr>
          <w:rStyle w:val="StyleUnderline"/>
          <w:highlight w:val="cyan"/>
        </w:rPr>
        <w:t>via reconciliation</w:t>
      </w:r>
      <w:r w:rsidRPr="00394BD3">
        <w:rPr>
          <w:rStyle w:val="StyleUnderline"/>
        </w:rPr>
        <w:t xml:space="preserve"> won’t just impact the politics surrounding it, it </w:t>
      </w:r>
      <w:r w:rsidRPr="00CE40B3">
        <w:rPr>
          <w:rStyle w:val="Emphasis"/>
          <w:highlight w:val="cyan"/>
        </w:rPr>
        <w:t>would</w:t>
      </w:r>
      <w:r w:rsidRPr="00394BD3">
        <w:t xml:space="preserve"> likely </w:t>
      </w:r>
      <w:r w:rsidRPr="00CE40B3">
        <w:rPr>
          <w:rStyle w:val="Emphasis"/>
          <w:highlight w:val="cyan"/>
        </w:rPr>
        <w:t>change the makeup of any legislation</w:t>
      </w:r>
      <w:r w:rsidRPr="00394BD3">
        <w:t xml:space="preserve">. During an event on Monday former Republican Congressman Bill Shuster – who once chaired the House Transportation and Infrastructure Committee – predicted </w:t>
      </w:r>
      <w:r w:rsidRPr="00CE40B3">
        <w:rPr>
          <w:rStyle w:val="StyleUnderline"/>
          <w:highlight w:val="cyan"/>
        </w:rPr>
        <w:t xml:space="preserve">a bipartisan deal </w:t>
      </w:r>
      <w:r w:rsidRPr="00394BD3">
        <w:rPr>
          <w:rStyle w:val="StyleUnderline"/>
        </w:rPr>
        <w:t xml:space="preserve">could end up </w:t>
      </w:r>
      <w:r w:rsidRPr="00CE40B3">
        <w:rPr>
          <w:rStyle w:val="StyleUnderline"/>
          <w:highlight w:val="cyan"/>
        </w:rPr>
        <w:t>in the $1 trillion range</w:t>
      </w:r>
      <w:r w:rsidRPr="00394BD3">
        <w:t xml:space="preserve">. But he noted that </w:t>
      </w:r>
      <w:r w:rsidRPr="00CE40B3">
        <w:rPr>
          <w:rStyle w:val="Emphasis"/>
          <w:highlight w:val="cyan"/>
        </w:rPr>
        <w:t>if</w:t>
      </w:r>
      <w:r w:rsidRPr="00394BD3">
        <w:rPr>
          <w:rStyle w:val="Emphasis"/>
        </w:rPr>
        <w:t xml:space="preserve"> Democrats go for </w:t>
      </w:r>
      <w:r w:rsidRPr="00CE40B3">
        <w:rPr>
          <w:rStyle w:val="Emphasis"/>
          <w:highlight w:val="cyan"/>
        </w:rPr>
        <w:t>reconciliation</w:t>
      </w:r>
      <w:r w:rsidRPr="00394BD3">
        <w:t xml:space="preserve">, “I think </w:t>
      </w:r>
      <w:r w:rsidRPr="00CE40B3">
        <w:rPr>
          <w:rStyle w:val="Emphasis"/>
          <w:highlight w:val="cyan"/>
        </w:rPr>
        <w:t>you’ll see a package bigger than that</w:t>
      </w:r>
      <w:r w:rsidRPr="00CE40B3">
        <w:rPr>
          <w:highlight w:val="cyan"/>
        </w:rPr>
        <w:t>,”</w:t>
      </w:r>
      <w:r w:rsidRPr="00394BD3">
        <w:t xml:space="preserve"> in the range of $1.5 trillion to $1.7 trillion.</w:t>
      </w:r>
    </w:p>
    <w:p w14:paraId="5B2C4DBB" w14:textId="77777777" w:rsidR="00A55B89" w:rsidRPr="00394BD3" w:rsidRDefault="00A55B89" w:rsidP="00A55B89">
      <w:pPr>
        <w:pStyle w:val="Heading3"/>
        <w:rPr>
          <w:rFonts w:cs="Times New Roman"/>
        </w:rPr>
      </w:pPr>
      <w:r w:rsidRPr="00394BD3">
        <w:rPr>
          <w:rFonts w:cs="Times New Roman"/>
        </w:rPr>
        <w:t>IL---Reconciliation Includes Climate</w:t>
      </w:r>
    </w:p>
    <w:p w14:paraId="4DAEEA3B" w14:textId="0E10F5E4" w:rsidR="00A55B89" w:rsidRPr="00394BD3" w:rsidRDefault="00BF519D" w:rsidP="00A55B89">
      <w:pPr>
        <w:pStyle w:val="Heading4"/>
        <w:rPr>
          <w:rFonts w:cs="Times New Roman"/>
        </w:rPr>
      </w:pPr>
      <w:r>
        <w:rPr>
          <w:rFonts w:cs="Times New Roman"/>
        </w:rPr>
        <w:t>Climate definitely fits in reconciliation</w:t>
      </w:r>
    </w:p>
    <w:p w14:paraId="4A5CB778" w14:textId="59FE7831" w:rsidR="00A55B89" w:rsidRPr="00394BD3" w:rsidRDefault="00A55B89" w:rsidP="00A55B89">
      <w:r w:rsidRPr="00394BD3">
        <w:rPr>
          <w:rStyle w:val="Style13ptBold"/>
        </w:rPr>
        <w:t>Spector 21</w:t>
      </w:r>
      <w:r w:rsidRPr="00394BD3">
        <w:t xml:space="preserve">, staff writer at Greentech Media, where he reports on the transition to a clean energy system. He pays particular attention to the energy storage industry, and writes the weekly Storage Plus column for GTM Squared. Julian also writes a weekly personal newsletter about the rise of clean energy called Bright Ideas. Previously, Julian reported for CityLab at The Atlantic and conducted grant-funded climate change reporting in Bangladesh. He graduated from Duke University. (Julian, “Can Biden Get a 100% Clean Energy Bill Through Congress?,” </w:t>
      </w:r>
      <w:r w:rsidRPr="00BF519D">
        <w:rPr>
          <w:i/>
          <w:iCs/>
        </w:rPr>
        <w:t>Green Tech Media</w:t>
      </w:r>
      <w:r w:rsidRPr="00394BD3">
        <w:t xml:space="preserve">, </w:t>
      </w:r>
      <w:hyperlink r:id="rId60" w:history="1">
        <w:r w:rsidRPr="00394BD3">
          <w:rPr>
            <w:rStyle w:val="Hyperlink"/>
          </w:rPr>
          <w:t>https://www.greentechmedia.com/articles/read/biden-100-clean-energy-congress-budget-reconciliation</w:t>
        </w:r>
      </w:hyperlink>
      <w:r w:rsidRPr="00394BD3">
        <w:t>)</w:t>
      </w:r>
      <w:r w:rsidR="001814DD">
        <w:t>//BB</w:t>
      </w:r>
    </w:p>
    <w:p w14:paraId="61F74EDC" w14:textId="77777777" w:rsidR="00A55B89" w:rsidRPr="00394BD3" w:rsidRDefault="00A55B89" w:rsidP="00A55B89"/>
    <w:p w14:paraId="679926B6" w14:textId="77777777" w:rsidR="00A55B89" w:rsidRPr="00394BD3" w:rsidRDefault="00A55B89" w:rsidP="00A55B89">
      <w:r w:rsidRPr="00394BD3">
        <w:t xml:space="preserve">Budget </w:t>
      </w:r>
      <w:r w:rsidRPr="00CE40B3">
        <w:rPr>
          <w:rStyle w:val="StyleUnderline"/>
          <w:highlight w:val="cyan"/>
        </w:rPr>
        <w:t>reconciliation has been used to get around the filibuster</w:t>
      </w:r>
      <w:r w:rsidRPr="00394BD3">
        <w:rPr>
          <w:rStyle w:val="StyleUnderline"/>
        </w:rPr>
        <w:t xml:space="preserve"> before</w:t>
      </w:r>
      <w:r w:rsidRPr="00394BD3">
        <w:t xml:space="preserve">, including </w:t>
      </w:r>
      <w:r w:rsidRPr="00CE40B3">
        <w:rPr>
          <w:rStyle w:val="StyleUnderline"/>
          <w:highlight w:val="cyan"/>
        </w:rPr>
        <w:t>to finalize</w:t>
      </w:r>
      <w:r w:rsidRPr="00394BD3">
        <w:t xml:space="preserve"> aspects of </w:t>
      </w:r>
      <w:r w:rsidRPr="00CE40B3">
        <w:rPr>
          <w:rStyle w:val="StyleUnderline"/>
          <w:highlight w:val="cyan"/>
        </w:rPr>
        <w:t>Obamacare</w:t>
      </w:r>
      <w:r w:rsidRPr="00394BD3">
        <w:rPr>
          <w:rStyle w:val="StyleUnderline"/>
        </w:rPr>
        <w:t xml:space="preserve"> and</w:t>
      </w:r>
      <w:r w:rsidRPr="00394BD3">
        <w:t xml:space="preserve"> to pass the </w:t>
      </w:r>
      <w:r w:rsidRPr="00394BD3">
        <w:rPr>
          <w:rStyle w:val="StyleUnderline"/>
        </w:rPr>
        <w:t>tax c</w:t>
      </w:r>
      <w:r w:rsidRPr="00394BD3">
        <w:t xml:space="preserve">uts of 2017. The trick is that reconciliation is limited by the Byrd rule: "Only </w:t>
      </w:r>
      <w:r w:rsidRPr="00CE40B3">
        <w:rPr>
          <w:rStyle w:val="StyleUnderline"/>
          <w:highlight w:val="cyan"/>
        </w:rPr>
        <w:t>policies that change spending or revenues can be included</w:t>
      </w:r>
      <w:r w:rsidRPr="00394BD3">
        <w:t xml:space="preserve">," notes the House Budget Committee's fact sheet on the topic. </w:t>
      </w:r>
      <w:r w:rsidRPr="00CE40B3">
        <w:rPr>
          <w:rStyle w:val="Emphasis"/>
          <w:highlight w:val="cyan"/>
        </w:rPr>
        <w:t>At least five different concepts</w:t>
      </w:r>
      <w:r w:rsidRPr="00CE40B3">
        <w:rPr>
          <w:rStyle w:val="StyleUnderline"/>
          <w:highlight w:val="cyan"/>
        </w:rPr>
        <w:t xml:space="preserve"> could achieve</w:t>
      </w:r>
      <w:r w:rsidRPr="00394BD3">
        <w:rPr>
          <w:rStyle w:val="StyleUnderline"/>
        </w:rPr>
        <w:t xml:space="preserve"> the effect of a </w:t>
      </w:r>
      <w:r w:rsidRPr="00CE40B3">
        <w:rPr>
          <w:rStyle w:val="StyleUnderline"/>
          <w:highlight w:val="cyan"/>
        </w:rPr>
        <w:t>clean energy</w:t>
      </w:r>
      <w:r w:rsidRPr="00394BD3">
        <w:rPr>
          <w:rStyle w:val="StyleUnderline"/>
        </w:rPr>
        <w:t xml:space="preserve"> standard </w:t>
      </w:r>
      <w:r w:rsidRPr="00CE40B3">
        <w:rPr>
          <w:rStyle w:val="StyleUnderline"/>
          <w:highlight w:val="cyan"/>
        </w:rPr>
        <w:t>in</w:t>
      </w:r>
      <w:r w:rsidRPr="00394BD3">
        <w:rPr>
          <w:rStyle w:val="StyleUnderline"/>
        </w:rPr>
        <w:t xml:space="preserve"> </w:t>
      </w:r>
      <w:r w:rsidRPr="00CE40B3">
        <w:rPr>
          <w:rStyle w:val="StyleUnderline"/>
          <w:highlight w:val="cyan"/>
        </w:rPr>
        <w:t>language that fits</w:t>
      </w:r>
      <w:r w:rsidRPr="00394BD3">
        <w:rPr>
          <w:rStyle w:val="StyleUnderline"/>
        </w:rPr>
        <w:t xml:space="preserve"> the rules of </w:t>
      </w:r>
      <w:r w:rsidRPr="00CE40B3">
        <w:rPr>
          <w:rStyle w:val="StyleUnderline"/>
          <w:highlight w:val="cyan"/>
        </w:rPr>
        <w:t>budget reconciliation</w:t>
      </w:r>
      <w:r w:rsidRPr="00394BD3">
        <w:t xml:space="preserve">, </w:t>
      </w:r>
      <w:r w:rsidRPr="00CE40B3">
        <w:rPr>
          <w:rStyle w:val="StyleUnderline"/>
          <w:highlight w:val="cyan"/>
        </w:rPr>
        <w:t>said</w:t>
      </w:r>
      <w:r w:rsidRPr="00394BD3">
        <w:t xml:space="preserve"> Leah </w:t>
      </w:r>
      <w:r w:rsidRPr="00CE40B3">
        <w:rPr>
          <w:rStyle w:val="StyleUnderline"/>
          <w:highlight w:val="cyan"/>
        </w:rPr>
        <w:t>Stokes</w:t>
      </w:r>
      <w:r w:rsidRPr="00CE40B3">
        <w:rPr>
          <w:highlight w:val="cyan"/>
        </w:rPr>
        <w:t xml:space="preserve">, </w:t>
      </w:r>
      <w:r w:rsidRPr="00CE40B3">
        <w:rPr>
          <w:rStyle w:val="StyleUnderline"/>
          <w:highlight w:val="cyan"/>
        </w:rPr>
        <w:t>a political science professor</w:t>
      </w:r>
      <w:r w:rsidRPr="00394BD3">
        <w:t xml:space="preserve"> at the University of California, Santa Barbara. Stokes is now finishing up a report on the subject, due out in early February, in partnership with progressive data analysis and polling nonprofit Data for Progress and Evergreen, a group formed by staffers from Washington Gov. Jay Inslee's presidential campaign, which first injected the 2035 goal into the climate policy conversation. "This is </w:t>
      </w:r>
      <w:r w:rsidRPr="00CE40B3">
        <w:rPr>
          <w:rStyle w:val="Emphasis"/>
          <w:highlight w:val="cyan"/>
        </w:rPr>
        <w:t>the heart of</w:t>
      </w:r>
      <w:r w:rsidRPr="00394BD3">
        <w:rPr>
          <w:rStyle w:val="Emphasis"/>
        </w:rPr>
        <w:t xml:space="preserve"> his bold, </w:t>
      </w:r>
      <w:r w:rsidRPr="00CE40B3">
        <w:rPr>
          <w:rStyle w:val="Emphasis"/>
          <w:highlight w:val="cyan"/>
        </w:rPr>
        <w:t>ambitious platform</w:t>
      </w:r>
      <w:r w:rsidRPr="00394BD3">
        <w:t xml:space="preserve">," Stokes said of Biden's proposed clean energy standard. "The goal of our report is to make it clear that this </w:t>
      </w:r>
      <w:r w:rsidRPr="00CE40B3">
        <w:rPr>
          <w:rStyle w:val="Emphasis"/>
          <w:highlight w:val="cyan"/>
        </w:rPr>
        <w:t>can be done through reconciliation</w:t>
      </w:r>
      <w:r w:rsidRPr="00394BD3">
        <w:t>."</w:t>
      </w:r>
    </w:p>
    <w:p w14:paraId="796EF752" w14:textId="77777777" w:rsidR="00A55B89" w:rsidRPr="00394BD3" w:rsidRDefault="00A55B89" w:rsidP="00A55B89">
      <w:pPr>
        <w:pStyle w:val="Heading4"/>
        <w:rPr>
          <w:rFonts w:cs="Times New Roman"/>
        </w:rPr>
      </w:pPr>
      <w:r w:rsidRPr="00394BD3">
        <w:rPr>
          <w:rFonts w:cs="Times New Roman"/>
        </w:rPr>
        <w:t>Even emissions targets could fit</w:t>
      </w:r>
    </w:p>
    <w:p w14:paraId="3112F183" w14:textId="7590A027" w:rsidR="00A55B89" w:rsidRPr="00394BD3" w:rsidRDefault="00A55B89" w:rsidP="00A55B89">
      <w:r w:rsidRPr="00394BD3">
        <w:rPr>
          <w:rStyle w:val="Style13ptBold"/>
        </w:rPr>
        <w:t>Spector 21</w:t>
      </w:r>
      <w:r w:rsidRPr="00394BD3">
        <w:t xml:space="preserve">, staff writer at Greentech Media, where he reports on the transition to a clean energy system. He pays particular attention to the energy storage industry, and writes the weekly Storage Plus column for GTM Squared. Julian also writes a weekly personal newsletter about the rise of clean energy called Bright Ideas. Previously, Julian reported for CityLab at The Atlantic and conducted grant-funded climate change reporting in Bangladesh. He graduated from Duke University. (Julian, “Can Biden Get a 100% Clean Energy Bill Through Congress?,” </w:t>
      </w:r>
      <w:r w:rsidRPr="001814DD">
        <w:rPr>
          <w:i/>
          <w:iCs/>
        </w:rPr>
        <w:t>Green Tech Media</w:t>
      </w:r>
      <w:r w:rsidRPr="00394BD3">
        <w:t>, https://www.greentechmedia.com/articles/read/biden-100-clean-energy-congress-budget-reconciliation)</w:t>
      </w:r>
      <w:r w:rsidR="001814DD">
        <w:t>//BB</w:t>
      </w:r>
    </w:p>
    <w:p w14:paraId="3EC7F7A5" w14:textId="77777777" w:rsidR="00A55B89" w:rsidRPr="00394BD3" w:rsidRDefault="00A55B89" w:rsidP="00A55B89"/>
    <w:p w14:paraId="11DDB393" w14:textId="1B58F2D6" w:rsidR="00FD56DD" w:rsidRDefault="00A55B89" w:rsidP="006B76B9">
      <w:r w:rsidRPr="00394BD3">
        <w:rPr>
          <w:rStyle w:val="StyleUnderline"/>
        </w:rPr>
        <w:t xml:space="preserve">If lawmakers choose not to go the energy credit route, </w:t>
      </w:r>
      <w:r w:rsidRPr="00CE40B3">
        <w:rPr>
          <w:rStyle w:val="Emphasis"/>
          <w:highlight w:val="cyan"/>
        </w:rPr>
        <w:t>Congress could use reconciliation to set emissions targets</w:t>
      </w:r>
      <w:r w:rsidRPr="00394BD3">
        <w:t xml:space="preserve">, Stokes said. </w:t>
      </w:r>
      <w:r w:rsidRPr="00CE40B3">
        <w:rPr>
          <w:rStyle w:val="StyleUnderline"/>
          <w:highlight w:val="cyan"/>
        </w:rPr>
        <w:t xml:space="preserve">If power providers don't reach them </w:t>
      </w:r>
      <w:r w:rsidRPr="00394BD3">
        <w:t xml:space="preserve">in time, </w:t>
      </w:r>
      <w:r w:rsidRPr="00CE40B3">
        <w:rPr>
          <w:rStyle w:val="StyleUnderline"/>
          <w:highlight w:val="cyan"/>
        </w:rPr>
        <w:t xml:space="preserve">they would </w:t>
      </w:r>
      <w:r w:rsidRPr="00394BD3">
        <w:t>have to</w:t>
      </w:r>
      <w:r w:rsidRPr="00CE40B3">
        <w:rPr>
          <w:rStyle w:val="StyleUnderline"/>
          <w:highlight w:val="cyan"/>
        </w:rPr>
        <w:t xml:space="preserve"> pay a penalty</w:t>
      </w:r>
      <w:r w:rsidRPr="00394BD3">
        <w:rPr>
          <w:rStyle w:val="StyleUnderline"/>
        </w:rPr>
        <w:t xml:space="preserve"> or alternative compliance fee; </w:t>
      </w:r>
      <w:r w:rsidRPr="00CE40B3">
        <w:rPr>
          <w:rStyle w:val="StyleUnderline"/>
          <w:highlight w:val="cyan"/>
        </w:rPr>
        <w:t xml:space="preserve">if they meet the deadline, they </w:t>
      </w:r>
      <w:r w:rsidRPr="00394BD3">
        <w:t>could</w:t>
      </w:r>
      <w:r w:rsidRPr="00394BD3">
        <w:rPr>
          <w:rStyle w:val="StyleUnderline"/>
        </w:rPr>
        <w:t xml:space="preserve"> </w:t>
      </w:r>
      <w:r w:rsidRPr="00CE40B3">
        <w:rPr>
          <w:rStyle w:val="StyleUnderline"/>
          <w:highlight w:val="cyan"/>
        </w:rPr>
        <w:t>receive benefits in the form of federal spending</w:t>
      </w:r>
      <w:r w:rsidRPr="00394BD3">
        <w:t>.</w:t>
      </w:r>
    </w:p>
    <w:p w14:paraId="26E2291D" w14:textId="150EA9B5" w:rsidR="00AE04C3" w:rsidRDefault="00AE04C3" w:rsidP="00A55B89">
      <w:pPr>
        <w:pStyle w:val="Heading2"/>
        <w:rPr>
          <w:rFonts w:cs="Times New Roman"/>
        </w:rPr>
      </w:pPr>
      <w:r>
        <w:rPr>
          <w:rFonts w:cs="Times New Roman"/>
        </w:rPr>
        <w:t>!---TURNS CASE</w:t>
      </w:r>
    </w:p>
    <w:p w14:paraId="6E9138E7" w14:textId="325215ED" w:rsidR="00AE04C3" w:rsidRDefault="00AE04C3" w:rsidP="00AE04C3">
      <w:pPr>
        <w:pStyle w:val="Heading3"/>
      </w:pPr>
      <w:r>
        <w:t>Solves Case</w:t>
      </w:r>
    </w:p>
    <w:p w14:paraId="709DEDB1" w14:textId="77777777" w:rsidR="00AE04C3" w:rsidRPr="001F7B3E" w:rsidRDefault="00AE04C3" w:rsidP="00AE04C3">
      <w:pPr>
        <w:pStyle w:val="Heading4"/>
      </w:pPr>
      <w:r w:rsidRPr="001F7B3E">
        <w:t>The bill solves the aff – provides over 100 billion for comprehensive solutions to water quality and scarcity</w:t>
      </w:r>
    </w:p>
    <w:p w14:paraId="75B4A053" w14:textId="77777777" w:rsidR="00AE04C3" w:rsidRPr="00E04682" w:rsidRDefault="00AE04C3" w:rsidP="00AE04C3">
      <w:pPr>
        <w:rPr>
          <w:rStyle w:val="Style13ptBold"/>
        </w:rPr>
      </w:pPr>
      <w:r w:rsidRPr="00E04682">
        <w:rPr>
          <w:rStyle w:val="Style13ptBold"/>
        </w:rPr>
        <w:t>Zerrenner 2021</w:t>
      </w:r>
    </w:p>
    <w:p w14:paraId="2D778844" w14:textId="7E60B2A7" w:rsidR="00AE04C3" w:rsidRDefault="00AE04C3" w:rsidP="00AE04C3">
      <w:pPr>
        <w:rPr>
          <w:rStyle w:val="Hyperlink"/>
        </w:rPr>
      </w:pPr>
      <w:r>
        <w:t xml:space="preserve">Kate is a writer and policy wonk, with a focus on water, clean energy, climate change and environmental security. She spent over a decade running energy-water nexus and energy efficiency programs at Environmental Defense Fund as well as time at the U.S. Departments of Energy and Defense, U.S. Government Accountability Office, and state and federal legislatures. “What's Crucial in Biden’s Infrastructure Bill: Water Investments” April 6, 2021 </w:t>
      </w:r>
      <w:hyperlink r:id="rId61" w:history="1">
        <w:r w:rsidRPr="007058BD">
          <w:rPr>
            <w:rStyle w:val="Hyperlink"/>
          </w:rPr>
          <w:t>https://www.triplepundit.com/story/2021/infrastructure-bill-water/720666</w:t>
        </w:r>
      </w:hyperlink>
    </w:p>
    <w:p w14:paraId="5EB2A9FA" w14:textId="77777777" w:rsidR="007413B0" w:rsidRDefault="007413B0" w:rsidP="00AE04C3"/>
    <w:p w14:paraId="121FFF9D" w14:textId="3E68CA7E" w:rsidR="00AE04C3" w:rsidRPr="00AE04C3" w:rsidRDefault="00AE04C3" w:rsidP="00AE04C3">
      <w:r w:rsidRPr="00E04682">
        <w:t xml:space="preserve">Last week, the White House announced the American Jobs Plan, a far-reaching, economy-wide infrastructure and jobs investment proposal. While the plan proposes $621 billion for transportation infrastructure — what people typically think of when they hear the word “infrastructure” — surprisingly, the bulk of the proposal would go to community infrastructure, as in sustainable housing, broadband access, electric infrastructure and, critically, water. The proposal comes not a moment too soon. What’s in the American Jobs Plan? </w:t>
      </w:r>
      <w:r w:rsidRPr="00E04682">
        <w:rPr>
          <w:rStyle w:val="StyleUnderline"/>
        </w:rPr>
        <w:t>The American Jobs Plan proposes $111 billion for water infrastructure</w:t>
      </w:r>
      <w:r w:rsidRPr="00E04682">
        <w:t xml:space="preserve">, but that is </w:t>
      </w:r>
      <w:r w:rsidRPr="00E04682">
        <w:rPr>
          <w:rStyle w:val="StyleUnderline"/>
        </w:rPr>
        <w:t>spread out over several initiatives, including: $45 billion to eliminate all lead pipes and service lines; $10 billion to monitor and remediate drinking water contaminants and invest in small, rural water systems; $56 billion to upgrade and modernize America’s drinking water, wastewater, and stormwater systems; and $16 billion to plug oil and gas wells that contaminate local water and air quality. Additional funds</w:t>
      </w:r>
      <w:r w:rsidRPr="00E04682">
        <w:t xml:space="preserve"> earmarked in this infrastructure bill would </w:t>
      </w:r>
      <w:r w:rsidRPr="00E04682">
        <w:rPr>
          <w:rStyle w:val="StyleUnderline"/>
        </w:rPr>
        <w:t>address the effects of drought</w:t>
      </w:r>
      <w:r w:rsidRPr="00E04682">
        <w:t xml:space="preserve"> in the western U.S. along </w:t>
      </w:r>
      <w:r w:rsidRPr="00E04682">
        <w:rPr>
          <w:rStyle w:val="StyleUnderline"/>
        </w:rPr>
        <w:t>with investments in resilience solutions for areas disproportionately affected by climate change.</w:t>
      </w:r>
      <w:r>
        <w:rPr>
          <w:u w:val="single"/>
        </w:rPr>
        <w:t xml:space="preserve"> </w:t>
      </w:r>
      <w:r w:rsidRPr="00E04682">
        <w:t xml:space="preserve">Comprehensive in nature, </w:t>
      </w:r>
      <w:r w:rsidRPr="00E04682">
        <w:rPr>
          <w:rStyle w:val="StyleUnderline"/>
        </w:rPr>
        <w:t>these solutions aim to tackle water from several different angles</w:t>
      </w:r>
      <w:r w:rsidRPr="00E04682">
        <w:t xml:space="preserve">. Typically, policies tend to silo water quality and water quantity. Further, problems relating to climate change, such as nature-based infrastructure, tend to be put into another silo. Developing a plan that uses water as the connector makes sense as these issues often overlap. While pipe materials or industrial processes may lead to poor quality, pressures on water quantity can also case degradation in the quality of water. For example, in Guanajuato, Mexico, the depletion of aquifers for a thirsty agricultural sector has led to toxic levels of arsenic in local drinking water supplies. California’s breadbasket, the Central Valley, has long endured similar problems. And restoring wetlands and watersheds, often viewed through the resilience lens, also helps protect water quantity. Why an infrastructure bill now? The American Society of Civil Engineers recently released its 2021 Report Card for America’s Infrastructure. As of now, water infrastructure report cards are not ones you’d want to take home to your parents. Dams scored a “D.” According to the Association of State Dam Safety Officials, more than 2,300 dams fall under the category of deficient high-hazard-potential, meaning if these dams failed, the result would likely be a direct loss of human life and extensive property damage. The high number of dams in this category is due to lack of adequate investment. </w:t>
      </w:r>
      <w:r w:rsidRPr="00E04682">
        <w:rPr>
          <w:rStyle w:val="StyleUnderline"/>
        </w:rPr>
        <w:t>Drinking Water</w:t>
      </w:r>
      <w:r w:rsidRPr="00E04682">
        <w:t xml:space="preserve"> scored a “C-.” While increased attention has led to better strategies and smarter investments, the system as a whole </w:t>
      </w:r>
      <w:r w:rsidRPr="00E04682">
        <w:rPr>
          <w:rStyle w:val="StyleUnderline"/>
        </w:rPr>
        <w:t>remains critically underfunded</w:t>
      </w:r>
      <w:r w:rsidRPr="00E04682">
        <w:t xml:space="preserve"> and beyond its planned life expectancy. </w:t>
      </w:r>
      <w:r w:rsidRPr="00E04682">
        <w:rPr>
          <w:rStyle w:val="StyleUnderline"/>
        </w:rPr>
        <w:t>A water main breaks every two minutes in the U.S., resulting in an estimated 6 billion gallons of treated water lost each day — which also results in compounded losses due to the energy-water nexus</w:t>
      </w:r>
      <w:r w:rsidRPr="00E04682">
        <w:t xml:space="preserve">. It takes water to generate electricity (using fossil fuel- or nuclear-powered electricity) and treating moving water requires an extensive amount of electricity. The high volume of water loss flushes money down the drain and generates unnecessary associated emissions. Stormwater scored a “D.” With climate change leading to more economic losses due to flooding throughout the country, </w:t>
      </w:r>
      <w:r w:rsidRPr="00E04682">
        <w:rPr>
          <w:rStyle w:val="StyleUnderline"/>
        </w:rPr>
        <w:t>the state of stormwater infrastructure is a serious concern</w:t>
      </w:r>
      <w:r w:rsidRPr="00E04682">
        <w:t xml:space="preserve">. While stormwater infrastructure runs the gamut extensive concrete storm sewers to flood control reservoirs, urban centers in particular face challenges with the rising costs of infrastructure upgrades, particularly </w:t>
      </w:r>
      <w:r w:rsidRPr="00E04682">
        <w:rPr>
          <w:rStyle w:val="StyleUnderline"/>
        </w:rPr>
        <w:t>after suffering repeated flooding events.</w:t>
      </w:r>
      <w:r>
        <w:rPr>
          <w:rStyle w:val="StyleUnderline"/>
        </w:rPr>
        <w:t xml:space="preserve"> </w:t>
      </w:r>
      <w:r w:rsidRPr="00E04682">
        <w:t xml:space="preserve">Wastewater scored a “D+." Like drinking water infrastructure, </w:t>
      </w:r>
      <w:r w:rsidRPr="00E04682">
        <w:rPr>
          <w:rStyle w:val="StyleUnderline"/>
        </w:rPr>
        <w:t>much of the wastewater infrastructure is old and underfunded</w:t>
      </w:r>
      <w:r w:rsidRPr="00E04682">
        <w:t xml:space="preserve">. In fact, 15 percent of the country’s 16,000 wastewater treatment plants exceed their design capacities. Further, in some urban areas, extreme weather can stress the system. As an example, Austin Water has issues boil water notices twice in the last three years - once after catastrophic flooding and again after this year’s ice storm. In addition, events in recent years have raised alarm about the toxic levels of chemicals in drinking water, most recently in Jackson, Mississippi. And while lead in water makes the news, especially from places like Flint, Michigan, other chemicals threaten our water supplies and public health. For example, PFAS (per- and polyfluoroalkyl substances), man-made chemicals used in many everyday consumer goods like nonstick cookware as well as water- and stain-resistant clothing and furniture, are extremely harmful in low doses and do not break down in our bodies. </w:t>
      </w:r>
      <w:r w:rsidRPr="00E04682">
        <w:rPr>
          <w:rStyle w:val="StyleUnderline"/>
        </w:rPr>
        <w:t>The</w:t>
      </w:r>
      <w:r w:rsidRPr="00E04682">
        <w:t xml:space="preserve"> American Jobs </w:t>
      </w:r>
      <w:r w:rsidRPr="00E04682">
        <w:rPr>
          <w:rStyle w:val="StyleUnderline"/>
        </w:rPr>
        <w:t xml:space="preserve">Plan specifically targets money to </w:t>
      </w:r>
      <w:r w:rsidRPr="00E04682">
        <w:t xml:space="preserve">monitor and </w:t>
      </w:r>
      <w:r w:rsidRPr="00E04682">
        <w:rPr>
          <w:rStyle w:val="StyleUnderline"/>
        </w:rPr>
        <w:t>remediate PFAS in our water systems</w:t>
      </w:r>
      <w:r w:rsidRPr="00E04682">
        <w:t xml:space="preserve">, and Michael Regan, the new head of the U.S. Environmental Protection Program, called out the necessity of addressing them during his confirmation hearing in the Senate. To further drive the point home, a nine-month study conducted by Consumer Reports and The Guardian found that 118 of 120 samples taken had levels exceeding Consumer Reports’ recommended maximum for PFAS, arsenic and lead. What’s at stake in the infrastructure bill America’s water infrastructure has been at a critical level for some time, as systems built in the first half of the 20th century have already started to age, and now they confront added pressures from population growth in urban areas and accelerating climate change. A major push, like </w:t>
      </w:r>
      <w:r w:rsidRPr="00E04682">
        <w:rPr>
          <w:rStyle w:val="StyleUnderline"/>
        </w:rPr>
        <w:t>the</w:t>
      </w:r>
      <w:r w:rsidRPr="00E04682">
        <w:t xml:space="preserve"> White House’s infrastructure </w:t>
      </w:r>
      <w:r w:rsidRPr="00E04682">
        <w:rPr>
          <w:rStyle w:val="StyleUnderline"/>
        </w:rPr>
        <w:t>bill, could jumpstart investment across the broader water sector</w:t>
      </w:r>
      <w:r w:rsidRPr="00E04682">
        <w:t>. Further, by tackling the problems facing the sector with a broader stroke and creating solutions strategically, investors and policymakers could uncover even more efficiencies. Some have called this plan a “moonshot” for water. As our most critical resource, water deserves nothing less.</w:t>
      </w:r>
    </w:p>
    <w:p w14:paraId="763523A2" w14:textId="5CB50087" w:rsidR="00A55B89" w:rsidRPr="00394BD3" w:rsidRDefault="00A55B89" w:rsidP="00A55B89">
      <w:pPr>
        <w:pStyle w:val="Heading2"/>
        <w:rPr>
          <w:rFonts w:cs="Times New Roman"/>
        </w:rPr>
      </w:pPr>
      <w:r w:rsidRPr="00394BD3">
        <w:rPr>
          <w:rFonts w:cs="Times New Roman"/>
        </w:rPr>
        <w:t>!---WARMING</w:t>
      </w:r>
    </w:p>
    <w:p w14:paraId="6FA4E28D" w14:textId="77777777" w:rsidR="00A55B89" w:rsidRPr="00394BD3" w:rsidRDefault="00A55B89" w:rsidP="00A55B89">
      <w:pPr>
        <w:pStyle w:val="Heading3"/>
        <w:rPr>
          <w:rFonts w:cs="Times New Roman"/>
        </w:rPr>
      </w:pPr>
      <w:r w:rsidRPr="00394BD3">
        <w:rPr>
          <w:rFonts w:cs="Times New Roman"/>
        </w:rPr>
        <w:t>1NC</w:t>
      </w:r>
    </w:p>
    <w:p w14:paraId="3F2F8FCB" w14:textId="4F7E4257" w:rsidR="00AF23DE" w:rsidRPr="00394BD3" w:rsidRDefault="00AF23DE" w:rsidP="00AF23DE">
      <w:pPr>
        <w:pStyle w:val="Heading4"/>
        <w:rPr>
          <w:rFonts w:cs="Times New Roman"/>
          <w:u w:val="single"/>
        </w:rPr>
      </w:pPr>
      <w:r w:rsidRPr="00394BD3">
        <w:rPr>
          <w:rFonts w:cs="Times New Roman"/>
        </w:rPr>
        <w:t xml:space="preserve">Successful </w:t>
      </w:r>
      <w:r w:rsidR="006E3BC9">
        <w:rPr>
          <w:rFonts w:cs="Times New Roman"/>
        </w:rPr>
        <w:t>green</w:t>
      </w:r>
      <w:r w:rsidRPr="00394BD3">
        <w:rPr>
          <w:rFonts w:cs="Times New Roman"/>
        </w:rPr>
        <w:t xml:space="preserve"> infrastructure bill invigorates climate efforts </w:t>
      </w:r>
      <w:r w:rsidRPr="00394BD3">
        <w:rPr>
          <w:rFonts w:cs="Times New Roman"/>
          <w:u w:val="single"/>
        </w:rPr>
        <w:t>globally</w:t>
      </w:r>
    </w:p>
    <w:p w14:paraId="1EAC3E0F" w14:textId="1D9A8655" w:rsidR="00AF23DE" w:rsidRDefault="00AF23DE" w:rsidP="00AF23DE">
      <w:r w:rsidRPr="00394BD3">
        <w:rPr>
          <w:rStyle w:val="Style13ptBold"/>
        </w:rPr>
        <w:t>Geman 6-7</w:t>
      </w:r>
      <w:r w:rsidRPr="00394BD3">
        <w:t>-2021</w:t>
      </w:r>
      <w:r w:rsidR="007413B0">
        <w:t>, staff @ Axios</w:t>
      </w:r>
      <w:r w:rsidRPr="00394BD3">
        <w:t xml:space="preserve"> (Ben, “The global stakes of Biden's infrastructure negotiations,” </w:t>
      </w:r>
      <w:r w:rsidRPr="00394BD3">
        <w:rPr>
          <w:i/>
          <w:iCs/>
        </w:rPr>
        <w:t>Axios</w:t>
      </w:r>
      <w:r w:rsidRPr="00394BD3">
        <w:t xml:space="preserve">, </w:t>
      </w:r>
      <w:hyperlink r:id="rId62" w:history="1">
        <w:r w:rsidR="006E3BC9" w:rsidRPr="004F0963">
          <w:rPr>
            <w:rStyle w:val="Hyperlink"/>
          </w:rPr>
          <w:t>https://www.axios.com/biden-infrastructure-bill-climate-change-87b70d16-fdec-4c84-84a6-e7532c592f15.html)//BB</w:t>
        </w:r>
      </w:hyperlink>
    </w:p>
    <w:p w14:paraId="4FD72978" w14:textId="77777777" w:rsidR="006E3BC9" w:rsidRPr="00394BD3" w:rsidRDefault="006E3BC9" w:rsidP="00AF23DE"/>
    <w:p w14:paraId="320E7EC1" w14:textId="6679C4EF" w:rsidR="00AF23DE" w:rsidRPr="00394BD3" w:rsidRDefault="00AF23DE" w:rsidP="00AF23DE">
      <w:r w:rsidRPr="006E3BC9">
        <w:rPr>
          <w:rStyle w:val="StyleUnderline"/>
        </w:rPr>
        <w:t>The infrastructure drama enveloping Capitol Hill could spill onto the global climate stage</w:t>
      </w:r>
      <w:r w:rsidRPr="00394BD3">
        <w:t>.</w:t>
      </w:r>
      <w:r w:rsidR="006E3BC9">
        <w:t xml:space="preserve"> </w:t>
      </w:r>
      <w:r w:rsidRPr="00394BD3">
        <w:t xml:space="preserve">Why it matters: </w:t>
      </w:r>
      <w:r w:rsidRPr="006E3BC9">
        <w:rPr>
          <w:rStyle w:val="StyleUnderline"/>
        </w:rPr>
        <w:t xml:space="preserve">Major new U.S. investments and policies could help </w:t>
      </w:r>
      <w:r w:rsidRPr="006E3BC9">
        <w:rPr>
          <w:rStyle w:val="Emphasis"/>
        </w:rPr>
        <w:t>spur other nations</w:t>
      </w:r>
      <w:r w:rsidRPr="006E3BC9">
        <w:rPr>
          <w:rStyle w:val="StyleUnderline"/>
        </w:rPr>
        <w:t xml:space="preserve"> to take more aggressive and tangible steps to cut emissions</w:t>
      </w:r>
      <w:r w:rsidRPr="00394BD3">
        <w:t xml:space="preserve">. But </w:t>
      </w:r>
      <w:r w:rsidRPr="006E3BC9">
        <w:rPr>
          <w:rStyle w:val="StyleUnderline"/>
        </w:rPr>
        <w:t>failure to steer major new initiatives through Congress could hinder the White House diplomatic posture as the U.N. conference looms</w:t>
      </w:r>
      <w:r w:rsidRPr="00394BD3">
        <w:t>.</w:t>
      </w:r>
      <w:r w:rsidR="006E3BC9">
        <w:t xml:space="preserve"> </w:t>
      </w:r>
      <w:r w:rsidRPr="00394BD3">
        <w:t>State of play: The White House is negotiating with Republicans amid all kinds of uncertainty over whether Democrats can pass legislation without GOP backing.</w:t>
      </w:r>
      <w:r w:rsidR="006E3BC9">
        <w:t xml:space="preserve"> </w:t>
      </w:r>
      <w:r w:rsidRPr="00394BD3">
        <w:t xml:space="preserve">President </w:t>
      </w:r>
      <w:r w:rsidRPr="006E3BC9">
        <w:rPr>
          <w:rStyle w:val="StyleUnderline"/>
        </w:rPr>
        <w:t>Biden has proposed major investments in electric vehicles, grid tech, mass transit, clean energy tax incentives and many other initiatives</w:t>
      </w:r>
      <w:r w:rsidRPr="00394BD3">
        <w:t>.</w:t>
      </w:r>
      <w:r w:rsidR="006E3BC9">
        <w:t xml:space="preserve"> </w:t>
      </w:r>
      <w:r w:rsidRPr="00394BD3">
        <w:t xml:space="preserve">The negotiations with Republicans — who object to </w:t>
      </w:r>
      <w:r w:rsidRPr="006E3BC9">
        <w:rPr>
          <w:rStyle w:val="StyleUnderline"/>
        </w:rPr>
        <w:t>the</w:t>
      </w:r>
      <w:r w:rsidRPr="00394BD3">
        <w:t xml:space="preserve"> plan's steep price tag and </w:t>
      </w:r>
      <w:r w:rsidRPr="006E3BC9">
        <w:rPr>
          <w:rStyle w:val="StyleUnderline"/>
        </w:rPr>
        <w:t>expansive definition of infrastructure</w:t>
      </w:r>
      <w:r w:rsidRPr="00394BD3">
        <w:t xml:space="preserve"> — </w:t>
      </w:r>
      <w:r w:rsidRPr="006E3BC9">
        <w:rPr>
          <w:rStyle w:val="StyleUnderline"/>
        </w:rPr>
        <w:t>come ahead of November's critical United Nations climate summit</w:t>
      </w:r>
      <w:r w:rsidRPr="00394BD3">
        <w:t>.</w:t>
      </w:r>
      <w:r w:rsidR="006E3BC9">
        <w:t xml:space="preserve"> </w:t>
      </w:r>
      <w:r w:rsidRPr="00394BD3">
        <w:t>What they're saying: "</w:t>
      </w:r>
      <w:r w:rsidRPr="006E3BC9">
        <w:rPr>
          <w:rStyle w:val="StyleUnderline"/>
        </w:rPr>
        <w:t xml:space="preserve">Because of the importance of American leadership on climate, the </w:t>
      </w:r>
      <w:r w:rsidRPr="006E3BC9">
        <w:rPr>
          <w:rStyle w:val="Emphasis"/>
        </w:rPr>
        <w:t>rest of the world is definitely watching</w:t>
      </w:r>
      <w:r w:rsidRPr="006E3BC9">
        <w:rPr>
          <w:rStyle w:val="StyleUnderline"/>
        </w:rPr>
        <w:t xml:space="preserve"> what happens on Capitol Hill</w:t>
      </w:r>
      <w:r w:rsidRPr="00394BD3">
        <w:t>," said the Environmental Defense Fund's Nathaniel Keohane.</w:t>
      </w:r>
      <w:r w:rsidR="006E3BC9">
        <w:t xml:space="preserve"> </w:t>
      </w:r>
      <w:r w:rsidRPr="00394BD3">
        <w:t xml:space="preserve">Keohane, who leads EDF's climate program, said </w:t>
      </w:r>
      <w:r w:rsidRPr="006E3BC9">
        <w:rPr>
          <w:rStyle w:val="StyleUnderline"/>
        </w:rPr>
        <w:t xml:space="preserve">major U.S. investments will bolster the country's economy and competitiveness. But </w:t>
      </w:r>
      <w:r w:rsidRPr="006E3BC9">
        <w:rPr>
          <w:rStyle w:val="Emphasis"/>
        </w:rPr>
        <w:t>they're also consequential internationally</w:t>
      </w:r>
      <w:r w:rsidRPr="00394BD3">
        <w:t>, he said.</w:t>
      </w:r>
      <w:r w:rsidR="006E3BC9">
        <w:t xml:space="preserve"> </w:t>
      </w:r>
      <w:r w:rsidRPr="00394BD3">
        <w:t>"</w:t>
      </w:r>
      <w:r w:rsidRPr="006E3BC9">
        <w:rPr>
          <w:rStyle w:val="StyleUnderline"/>
        </w:rPr>
        <w:t xml:space="preserve">The more the U.S. can demonstrate leadership — not only in the ambition of its targets but in the ambition of its implementation and the seriousness of its implementation — </w:t>
      </w:r>
      <w:r w:rsidRPr="006E3BC9">
        <w:rPr>
          <w:rStyle w:val="Emphasis"/>
        </w:rPr>
        <w:t>the more likely we are to see the rest of the world</w:t>
      </w:r>
      <w:r w:rsidRPr="006E3BC9">
        <w:rPr>
          <w:rStyle w:val="StyleUnderline"/>
        </w:rPr>
        <w:t xml:space="preserve"> stepping into its ambition and accelerating its own climate action</w:t>
      </w:r>
      <w:r w:rsidRPr="00394BD3">
        <w:t>," he said.</w:t>
      </w:r>
      <w:r w:rsidR="006E3BC9">
        <w:t xml:space="preserve"> </w:t>
      </w:r>
      <w:r w:rsidRPr="00394BD3">
        <w:t xml:space="preserve">Catch up fast: </w:t>
      </w:r>
      <w:r w:rsidRPr="006E3BC9">
        <w:rPr>
          <w:rStyle w:val="StyleUnderline"/>
        </w:rPr>
        <w:t>In April the White House set a voluntary target under</w:t>
      </w:r>
      <w:r w:rsidRPr="00394BD3">
        <w:t xml:space="preserve"> the </w:t>
      </w:r>
      <w:r w:rsidRPr="006E3BC9">
        <w:rPr>
          <w:rStyle w:val="StyleUnderline"/>
        </w:rPr>
        <w:t>Paris</w:t>
      </w:r>
      <w:r w:rsidRPr="00394BD3">
        <w:t xml:space="preserve"> Agreement of cutting U.S. emissions by 50% below 2005 levels by 2030.</w:t>
      </w:r>
      <w:r w:rsidRPr="006E3BC9">
        <w:rPr>
          <w:rStyle w:val="StyleUnderline"/>
        </w:rPr>
        <w:t>But that's much harder to achieve absent Capitol Hill approval of new investments and incentives</w:t>
      </w:r>
      <w:r w:rsidRPr="00394BD3">
        <w:t>.</w:t>
      </w:r>
      <w:r w:rsidR="006E3BC9">
        <w:t xml:space="preserve"> </w:t>
      </w:r>
      <w:r w:rsidRPr="00394BD3">
        <w:t>The Atlantic Council's Margaret Jackson said Biden's climate initiatives thus far have borne some fruit, pointing to several nations strengthening their Paris targets.</w:t>
      </w:r>
      <w:r w:rsidR="006E3BC9">
        <w:t xml:space="preserve"> </w:t>
      </w:r>
      <w:r w:rsidRPr="00394BD3">
        <w:t>But Jackson, who has written about the importance of congressional action, also tells Axios: "</w:t>
      </w:r>
      <w:r w:rsidRPr="006E3BC9">
        <w:rPr>
          <w:rStyle w:val="StyleUnderline"/>
        </w:rPr>
        <w:t>U.S. allies and partners are still somewhat skeptical in terms of how much this administration can really accomplish, and will it be lasting</w:t>
      </w:r>
      <w:r w:rsidRPr="00394BD3">
        <w:t>."</w:t>
      </w:r>
    </w:p>
    <w:p w14:paraId="57E3D581" w14:textId="77777777" w:rsidR="00A55B89" w:rsidRPr="00394BD3" w:rsidRDefault="00A55B89" w:rsidP="00A55B89">
      <w:pPr>
        <w:pStyle w:val="Heading4"/>
        <w:rPr>
          <w:rFonts w:cs="Times New Roman"/>
        </w:rPr>
      </w:pPr>
      <w:r w:rsidRPr="00394BD3">
        <w:rPr>
          <w:rFonts w:cs="Times New Roman"/>
        </w:rPr>
        <w:t>Warming leads to extinction---it’s a conflict-multiplier and defense doesn’t assume non-linearity</w:t>
      </w:r>
    </w:p>
    <w:p w14:paraId="5A82964B" w14:textId="77777777" w:rsidR="00A55B89" w:rsidRPr="00394BD3" w:rsidRDefault="00A55B89" w:rsidP="00A55B89">
      <w:r w:rsidRPr="00394BD3">
        <w:rPr>
          <w:rStyle w:val="Style13ptBold"/>
        </w:rPr>
        <w:t>Kareiva 18</w:t>
      </w:r>
      <w:r w:rsidRPr="00394BD3">
        <w:t xml:space="preserve">, Ph.D. in ecology and applied mathematics from Cornell University, director of the Institute of the Environment and Sustainability at UCLA, Pritzker Distinguished Professor in Environment &amp; Sustainability at UCLA, et al. (Peter, “Existential risk due to ecosystem collapse: Nature strikes back,” </w:t>
      </w:r>
      <w:r w:rsidRPr="00394BD3">
        <w:rPr>
          <w:i/>
          <w:iCs/>
        </w:rPr>
        <w:t>Futures</w:t>
      </w:r>
      <w:r w:rsidRPr="00394BD3">
        <w:t>, 102)</w:t>
      </w:r>
    </w:p>
    <w:p w14:paraId="5ECCB2AE" w14:textId="77777777" w:rsidR="00A55B89" w:rsidRPr="00394BD3" w:rsidRDefault="00A55B89" w:rsidP="00A55B89"/>
    <w:p w14:paraId="6DEFAB94" w14:textId="77777777" w:rsidR="00A55B89" w:rsidRPr="00394BD3" w:rsidRDefault="00A55B89" w:rsidP="00A55B89">
      <w:pPr>
        <w:rPr>
          <w:sz w:val="10"/>
        </w:rPr>
      </w:pPr>
      <w:r w:rsidRPr="00394BD3">
        <w:rPr>
          <w:sz w:val="10"/>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CE40B3">
        <w:rPr>
          <w:rStyle w:val="StyleUnderline"/>
          <w:highlight w:val="cyan"/>
        </w:rPr>
        <w:t>climate</w:t>
      </w:r>
      <w:r w:rsidRPr="00394BD3">
        <w:rPr>
          <w:rStyle w:val="StyleUnderline"/>
        </w:rPr>
        <w:t xml:space="preserve"> </w:t>
      </w:r>
      <w:r w:rsidRPr="00CE40B3">
        <w:rPr>
          <w:rStyle w:val="StyleUnderline"/>
          <w:highlight w:val="cyan"/>
        </w:rPr>
        <w:t>change</w:t>
      </w:r>
      <w:r w:rsidRPr="00394BD3">
        <w:rPr>
          <w:rStyle w:val="StyleUnderline"/>
        </w:rPr>
        <w:t xml:space="preserve">, global freshwater cycle, </w:t>
      </w:r>
      <w:r w:rsidRPr="00CE40B3">
        <w:rPr>
          <w:rStyle w:val="StyleUnderline"/>
          <w:highlight w:val="cyan"/>
        </w:rPr>
        <w:t>and</w:t>
      </w:r>
      <w:r w:rsidRPr="00394BD3">
        <w:rPr>
          <w:rStyle w:val="StyleUnderline"/>
        </w:rPr>
        <w:t xml:space="preserve"> ocean </w:t>
      </w:r>
      <w:r w:rsidRPr="00CE40B3">
        <w:rPr>
          <w:rStyle w:val="StyleUnderline"/>
          <w:highlight w:val="cyan"/>
        </w:rPr>
        <w:t>acidification</w:t>
      </w:r>
      <w:r w:rsidRPr="00394BD3">
        <w:rPr>
          <w:sz w:val="10"/>
        </w:rPr>
        <w:t xml:space="preserve">) do </w:t>
      </w:r>
      <w:r w:rsidRPr="00CE40B3">
        <w:rPr>
          <w:rStyle w:val="StyleUnderline"/>
          <w:highlight w:val="cyan"/>
        </w:rPr>
        <w:t xml:space="preserve">pose </w:t>
      </w:r>
      <w:r w:rsidRPr="00CE40B3">
        <w:rPr>
          <w:rStyle w:val="Emphasis"/>
          <w:highlight w:val="cyan"/>
        </w:rPr>
        <w:t>existential risks</w:t>
      </w:r>
      <w:r w:rsidRPr="00394BD3">
        <w:rPr>
          <w:sz w:val="10"/>
        </w:rPr>
        <w:t xml:space="preserve">. </w:t>
      </w:r>
      <w:r w:rsidRPr="00CE40B3">
        <w:rPr>
          <w:rStyle w:val="StyleUnderline"/>
          <w:highlight w:val="cyan"/>
        </w:rPr>
        <w:t>This is</w:t>
      </w:r>
      <w:r w:rsidRPr="00394BD3">
        <w:rPr>
          <w:rStyle w:val="StyleUnderline"/>
        </w:rPr>
        <w:t xml:space="preserve"> </w:t>
      </w:r>
      <w:r w:rsidRPr="00CE40B3">
        <w:rPr>
          <w:rStyle w:val="StyleUnderline"/>
          <w:highlight w:val="cyan"/>
        </w:rPr>
        <w:t>because of</w:t>
      </w:r>
      <w:r w:rsidRPr="00394BD3">
        <w:rPr>
          <w:rStyle w:val="StyleUnderline"/>
        </w:rPr>
        <w:t xml:space="preserve"> intrinsic </w:t>
      </w:r>
      <w:r w:rsidRPr="00CE40B3">
        <w:rPr>
          <w:rStyle w:val="Emphasis"/>
          <w:highlight w:val="cyan"/>
        </w:rPr>
        <w:t>positive feedback loops</w:t>
      </w:r>
      <w:r w:rsidRPr="00394BD3">
        <w:rPr>
          <w:sz w:val="10"/>
        </w:rPr>
        <w:t>, substantial lag times between system change and experiencing the consequences of that change,</w:t>
      </w:r>
      <w:r w:rsidRPr="00394BD3">
        <w:rPr>
          <w:rStyle w:val="StyleUnderline"/>
        </w:rPr>
        <w:t xml:space="preserve"> </w:t>
      </w:r>
      <w:r w:rsidRPr="00CE40B3">
        <w:rPr>
          <w:rStyle w:val="StyleUnderline"/>
          <w:highlight w:val="cyan"/>
        </w:rPr>
        <w:t>and</w:t>
      </w:r>
      <w:r w:rsidRPr="00394BD3">
        <w:rPr>
          <w:rStyle w:val="StyleUnderline"/>
        </w:rPr>
        <w:t xml:space="preserve"> the fact these different boundaries interact with one another in ways that yield </w:t>
      </w:r>
      <w:r w:rsidRPr="00CE40B3">
        <w:rPr>
          <w:rStyle w:val="Emphasis"/>
          <w:highlight w:val="cyan"/>
        </w:rPr>
        <w:t>surprises</w:t>
      </w:r>
      <w:r w:rsidRPr="00394BD3">
        <w:rPr>
          <w:sz w:val="10"/>
        </w:rPr>
        <w:t xml:space="preserve">. In addition, </w:t>
      </w:r>
      <w:r w:rsidRPr="00CE40B3">
        <w:rPr>
          <w:rStyle w:val="StyleUnderline"/>
          <w:highlight w:val="cyan"/>
        </w:rPr>
        <w:t>climate</w:t>
      </w:r>
      <w:r w:rsidRPr="00394BD3">
        <w:rPr>
          <w:rStyle w:val="StyleUnderline"/>
        </w:rPr>
        <w:t xml:space="preserve">, freshwater, </w:t>
      </w:r>
      <w:r w:rsidRPr="00CE40B3">
        <w:rPr>
          <w:rStyle w:val="StyleUnderline"/>
          <w:highlight w:val="cyan"/>
        </w:rPr>
        <w:t>and</w:t>
      </w:r>
      <w:r w:rsidRPr="00394BD3">
        <w:rPr>
          <w:rStyle w:val="StyleUnderline"/>
        </w:rPr>
        <w:t xml:space="preserve"> ocean </w:t>
      </w:r>
      <w:r w:rsidRPr="00CE40B3">
        <w:rPr>
          <w:rStyle w:val="StyleUnderline"/>
          <w:highlight w:val="cyan"/>
        </w:rPr>
        <w:t>acidification are</w:t>
      </w:r>
      <w:r w:rsidRPr="00394BD3">
        <w:rPr>
          <w:rStyle w:val="StyleUnderline"/>
        </w:rPr>
        <w:t xml:space="preserve"> all </w:t>
      </w:r>
      <w:r w:rsidRPr="00CE40B3">
        <w:rPr>
          <w:rStyle w:val="StyleUnderline"/>
          <w:highlight w:val="cyan"/>
        </w:rPr>
        <w:t>directly connected to</w:t>
      </w:r>
      <w:r w:rsidRPr="00394BD3">
        <w:rPr>
          <w:rStyle w:val="StyleUnderline"/>
        </w:rPr>
        <w:t xml:space="preserve"> the provision of </w:t>
      </w:r>
      <w:r w:rsidRPr="00CE40B3">
        <w:rPr>
          <w:rStyle w:val="Emphasis"/>
          <w:highlight w:val="cyan"/>
        </w:rPr>
        <w:t>food</w:t>
      </w:r>
      <w:r w:rsidRPr="00CE40B3">
        <w:rPr>
          <w:rStyle w:val="StyleUnderline"/>
          <w:highlight w:val="cyan"/>
        </w:rPr>
        <w:t xml:space="preserve"> and </w:t>
      </w:r>
      <w:r w:rsidRPr="00CE40B3">
        <w:rPr>
          <w:rStyle w:val="Emphasis"/>
          <w:highlight w:val="cyan"/>
        </w:rPr>
        <w:t>water</w:t>
      </w:r>
      <w:r w:rsidRPr="00394BD3">
        <w:rPr>
          <w:rStyle w:val="StyleUnderline"/>
        </w:rPr>
        <w:t xml:space="preserve">, and </w:t>
      </w:r>
      <w:r w:rsidRPr="00CE40B3">
        <w:rPr>
          <w:rStyle w:val="StyleUnderline"/>
          <w:highlight w:val="cyan"/>
        </w:rPr>
        <w:t>shortages</w:t>
      </w:r>
      <w:r w:rsidRPr="00394BD3">
        <w:rPr>
          <w:sz w:val="10"/>
        </w:rPr>
        <w:t xml:space="preserve"> of food and water can </w:t>
      </w:r>
      <w:r w:rsidRPr="00CE40B3">
        <w:rPr>
          <w:rStyle w:val="StyleUnderline"/>
          <w:highlight w:val="cyan"/>
        </w:rPr>
        <w:t xml:space="preserve">create </w:t>
      </w:r>
      <w:r w:rsidRPr="00CE40B3">
        <w:rPr>
          <w:rStyle w:val="Emphasis"/>
          <w:highlight w:val="cyan"/>
        </w:rPr>
        <w:t>conflict</w:t>
      </w:r>
      <w:r w:rsidRPr="00394BD3">
        <w:rPr>
          <w:rStyle w:val="StyleUnderline"/>
        </w:rPr>
        <w:t xml:space="preserve"> and social unrest</w:t>
      </w:r>
      <w:r w:rsidRPr="00394BD3">
        <w:rPr>
          <w:sz w:val="10"/>
        </w:rPr>
        <w:t xml:space="preserve">. Climate change has a long history of disrupting civilizations and sometimes precipitating the collapse of cultures or mass emigrations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 </w:t>
      </w:r>
      <w:r w:rsidRPr="00CE40B3">
        <w:rPr>
          <w:rStyle w:val="StyleUnderline"/>
          <w:highlight w:val="cyan"/>
        </w:rPr>
        <w:t>Climate</w:t>
      </w:r>
      <w:r w:rsidRPr="00394BD3">
        <w:rPr>
          <w:rStyle w:val="StyleUnderline"/>
        </w:rPr>
        <w:t xml:space="preserve"> </w:t>
      </w:r>
      <w:r w:rsidRPr="00CE40B3">
        <w:rPr>
          <w:rStyle w:val="StyleUnderline"/>
          <w:highlight w:val="cyan"/>
        </w:rPr>
        <w:t>change</w:t>
      </w:r>
      <w:r w:rsidRPr="00394BD3">
        <w:rPr>
          <w:rStyle w:val="StyleUnderline"/>
        </w:rPr>
        <w:t xml:space="preserve"> intersects with freshwater resources because it </w:t>
      </w:r>
      <w:r w:rsidRPr="00CE40B3">
        <w:rPr>
          <w:rStyle w:val="StyleUnderline"/>
          <w:highlight w:val="cyan"/>
        </w:rPr>
        <w:t xml:space="preserve">is expected to </w:t>
      </w:r>
      <w:r w:rsidRPr="00CE40B3">
        <w:rPr>
          <w:rStyle w:val="Emphasis"/>
          <w:highlight w:val="cyan"/>
        </w:rPr>
        <w:t>exacerbate</w:t>
      </w:r>
      <w:r w:rsidRPr="00394BD3">
        <w:rPr>
          <w:rStyle w:val="Emphasis"/>
        </w:rPr>
        <w:t xml:space="preserve"> drought</w:t>
      </w:r>
      <w:r w:rsidRPr="00394BD3">
        <w:rPr>
          <w:rStyle w:val="StyleUnderline"/>
        </w:rPr>
        <w:t xml:space="preserve"> and</w:t>
      </w:r>
      <w:r w:rsidRPr="00394BD3">
        <w:rPr>
          <w:sz w:val="10"/>
        </w:rPr>
        <w:t xml:space="preserve"> </w:t>
      </w:r>
      <w:r w:rsidRPr="00CE40B3">
        <w:rPr>
          <w:rStyle w:val="Emphasis"/>
          <w:highlight w:val="cyan"/>
        </w:rPr>
        <w:t>water scarcity</w:t>
      </w:r>
      <w:r w:rsidRPr="00394BD3">
        <w:rPr>
          <w:rStyle w:val="StyleUnderline"/>
        </w:rPr>
        <w:t xml:space="preserve">, </w:t>
      </w:r>
      <w:r w:rsidRPr="00394BD3">
        <w:rPr>
          <w:sz w:val="10"/>
        </w:rPr>
        <w:t xml:space="preserve">as well as flooding. Climate change can even impair water quality because it is associated with heavy rains that overwhelm sewage treatment facilities, or because it results in higher concentrations of pollutants in groundwater as a result of enhanced evaporation and reduced groundwater recharge. </w:t>
      </w:r>
      <w:r w:rsidRPr="00CE40B3">
        <w:rPr>
          <w:rStyle w:val="StyleUnderline"/>
          <w:highlight w:val="cyan"/>
        </w:rPr>
        <w:t>Ample clean water</w:t>
      </w:r>
      <w:r w:rsidRPr="00394BD3">
        <w:rPr>
          <w:sz w:val="10"/>
        </w:rPr>
        <w:t xml:space="preserve"> is not a luxury—it </w:t>
      </w:r>
      <w:r w:rsidRPr="00CE40B3">
        <w:rPr>
          <w:rStyle w:val="StyleUnderline"/>
          <w:highlight w:val="cyan"/>
        </w:rPr>
        <w:t>is essential for human survival</w:t>
      </w:r>
      <w:r w:rsidRPr="00394BD3">
        <w:rPr>
          <w:rStyle w:val="StyleUnderline"/>
        </w:rPr>
        <w:t>.</w:t>
      </w:r>
      <w:r w:rsidRPr="00394BD3">
        <w:rPr>
          <w:sz w:val="10"/>
        </w:rPr>
        <w:t xml:space="preserve"> Consequently, cities, regions and nations that lack clean freshwater are vulnerable to social disruption and disease. 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w:t>
      </w:r>
      <w:r w:rsidRPr="00CE40B3">
        <w:rPr>
          <w:rStyle w:val="StyleUnderline"/>
          <w:highlight w:val="cyan"/>
        </w:rPr>
        <w:t>Climate change</w:t>
      </w:r>
      <w:r w:rsidRPr="00394BD3">
        <w:rPr>
          <w:rStyle w:val="StyleUnderline"/>
        </w:rPr>
        <w:t xml:space="preserve"> also </w:t>
      </w:r>
      <w:r w:rsidRPr="00CE40B3">
        <w:rPr>
          <w:rStyle w:val="StyleUnderline"/>
          <w:highlight w:val="cyan"/>
        </w:rPr>
        <w:t xml:space="preserve">increases </w:t>
      </w:r>
      <w:r w:rsidRPr="00CE40B3">
        <w:rPr>
          <w:rStyle w:val="Emphasis"/>
          <w:highlight w:val="cyan"/>
        </w:rPr>
        <w:t>storm</w:t>
      </w:r>
      <w:r w:rsidRPr="00394BD3">
        <w:rPr>
          <w:rStyle w:val="Emphasis"/>
        </w:rPr>
        <w:t xml:space="preserve"> </w:t>
      </w:r>
      <w:r w:rsidRPr="00CE40B3">
        <w:rPr>
          <w:rStyle w:val="Emphasis"/>
          <w:highlight w:val="cyan"/>
        </w:rPr>
        <w:t>frequency</w:t>
      </w:r>
      <w:r w:rsidRPr="00394BD3">
        <w:rPr>
          <w:rStyle w:val="StyleUnderline"/>
        </w:rPr>
        <w:t xml:space="preserve"> and severity. Coral reefs and oyster reefs provide protection from storm surge because they reduce wave energy</w:t>
      </w:r>
      <w:r w:rsidRPr="00394BD3">
        <w:rPr>
          <w:sz w:val="10"/>
        </w:rPr>
        <w:t xml:space="preserve"> (Spalding et al., 2014). </w:t>
      </w:r>
      <w:r w:rsidRPr="00394BD3">
        <w:rPr>
          <w:rStyle w:val="StyleUnderline"/>
        </w:rPr>
        <w:t>If these reefs are lost due to acidification at the same time as storms become more severe and sea level rises</w:t>
      </w:r>
      <w:r w:rsidRPr="00394BD3">
        <w:rPr>
          <w:sz w:val="10"/>
        </w:rPr>
        <w:t xml:space="preserve">, </w:t>
      </w:r>
      <w:r w:rsidRPr="00CE40B3">
        <w:rPr>
          <w:rStyle w:val="Emphasis"/>
          <w:highlight w:val="cyan"/>
        </w:rPr>
        <w:t>coastal communities will be</w:t>
      </w:r>
      <w:r w:rsidRPr="00394BD3">
        <w:rPr>
          <w:rStyle w:val="Emphasis"/>
        </w:rPr>
        <w:t xml:space="preserve"> </w:t>
      </w:r>
      <w:r w:rsidRPr="00CE40B3">
        <w:rPr>
          <w:rStyle w:val="Emphasis"/>
          <w:highlight w:val="cyan"/>
        </w:rPr>
        <w:t>exposed to unprecedented storm surge</w:t>
      </w:r>
      <w:r w:rsidRPr="00394BD3">
        <w:rPr>
          <w:sz w:val="10"/>
        </w:rPr>
        <w:t>—</w:t>
      </w:r>
      <w:r w:rsidRPr="00394BD3">
        <w:rPr>
          <w:rStyle w:val="StyleUnderline"/>
        </w:rPr>
        <w:t>and may be ravaged by recurrent storms</w:t>
      </w:r>
      <w:r w:rsidRPr="00394BD3">
        <w:rPr>
          <w:sz w:val="10"/>
        </w:rPr>
        <w:t xml:space="preserve">. 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CE40B3">
        <w:rPr>
          <w:rStyle w:val="StyleUnderline"/>
          <w:highlight w:val="cyan"/>
        </w:rPr>
        <w:t>Society will have a hard time responding to shorter intervals between</w:t>
      </w:r>
      <w:r w:rsidRPr="00394BD3">
        <w:rPr>
          <w:rStyle w:val="StyleUnderline"/>
        </w:rPr>
        <w:t xml:space="preserve"> rare </w:t>
      </w:r>
      <w:r w:rsidRPr="00CE40B3">
        <w:rPr>
          <w:rStyle w:val="Emphasis"/>
          <w:highlight w:val="cyan"/>
        </w:rPr>
        <w:t>extreme events</w:t>
      </w:r>
      <w:r w:rsidRPr="00394BD3">
        <w:rPr>
          <w:rStyle w:val="StyleUnderline"/>
        </w:rPr>
        <w:t xml:space="preserve"> </w:t>
      </w:r>
      <w:r w:rsidRPr="00394BD3">
        <w:rPr>
          <w:sz w:val="10"/>
        </w:rPr>
        <w:t>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w:t>
      </w:r>
      <w:r w:rsidRPr="00394BD3">
        <w:rPr>
          <w:rStyle w:val="StyleUnderline"/>
        </w:rPr>
        <w:t xml:space="preserve"> every 25 years, but is expected to occur once every 5 years by 2050</w:t>
      </w:r>
      <w:r w:rsidRPr="00394BD3">
        <w:rPr>
          <w:sz w:val="10"/>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 4. The combination of positive feedback loops and societal inertia is fertile ground for global environmental catastrophes </w:t>
      </w:r>
      <w:r w:rsidRPr="00CE40B3">
        <w:rPr>
          <w:rStyle w:val="StyleUnderline"/>
          <w:highlight w:val="cyan"/>
        </w:rPr>
        <w:t>Humans</w:t>
      </w:r>
      <w:r w:rsidRPr="00394BD3">
        <w:rPr>
          <w:rStyle w:val="StyleUnderline"/>
        </w:rPr>
        <w:t xml:space="preserve"> are remarkably ingenious, and </w:t>
      </w:r>
      <w:r w:rsidRPr="00CE40B3">
        <w:rPr>
          <w:rStyle w:val="StyleUnderline"/>
          <w:highlight w:val="cyan"/>
        </w:rPr>
        <w:t xml:space="preserve">have </w:t>
      </w:r>
      <w:r w:rsidRPr="00CE40B3">
        <w:rPr>
          <w:rStyle w:val="Emphasis"/>
          <w:highlight w:val="cyan"/>
        </w:rPr>
        <w:t>adapted</w:t>
      </w:r>
      <w:r w:rsidRPr="00394BD3">
        <w:rPr>
          <w:rStyle w:val="StyleUnderline"/>
        </w:rPr>
        <w:t xml:space="preserve"> to crises </w:t>
      </w:r>
      <w:r w:rsidRPr="00CE40B3">
        <w:rPr>
          <w:rStyle w:val="StyleUnderline"/>
          <w:highlight w:val="cyan"/>
        </w:rPr>
        <w:t>throughout</w:t>
      </w:r>
      <w:r w:rsidRPr="00394BD3">
        <w:rPr>
          <w:rStyle w:val="StyleUnderline"/>
        </w:rPr>
        <w:t xml:space="preserve"> their </w:t>
      </w:r>
      <w:r w:rsidRPr="00CE40B3">
        <w:rPr>
          <w:rStyle w:val="StyleUnderline"/>
          <w:highlight w:val="cyan"/>
        </w:rPr>
        <w:t>history</w:t>
      </w:r>
      <w:r w:rsidRPr="00394BD3">
        <w:rPr>
          <w:sz w:val="10"/>
        </w:rPr>
        <w:t xml:space="preserve">. Our doom has been repeatedly predicted, only to be averted by innovation (Ridley, 2011). </w:t>
      </w:r>
      <w:r w:rsidRPr="00CE40B3">
        <w:rPr>
          <w:rStyle w:val="StyleUnderline"/>
          <w:highlight w:val="cyan"/>
        </w:rPr>
        <w:t>However</w:t>
      </w:r>
      <w:r w:rsidRPr="00394BD3">
        <w:rPr>
          <w:rStyle w:val="StyleUnderline"/>
        </w:rPr>
        <w:t xml:space="preserve">, the many </w:t>
      </w:r>
      <w:r w:rsidRPr="00CE40B3">
        <w:rPr>
          <w:rStyle w:val="StyleUnderline"/>
          <w:highlight w:val="cyan"/>
        </w:rPr>
        <w:t>stories of</w:t>
      </w:r>
      <w:r w:rsidRPr="00394BD3">
        <w:rPr>
          <w:rStyle w:val="StyleUnderline"/>
        </w:rPr>
        <w:t xml:space="preserve"> human ingenuity </w:t>
      </w:r>
      <w:r w:rsidRPr="00CE40B3">
        <w:rPr>
          <w:rStyle w:val="StyleUnderline"/>
          <w:highlight w:val="cyan"/>
        </w:rPr>
        <w:t>successfully addressing existential risks</w:t>
      </w:r>
      <w:r w:rsidRPr="00394BD3">
        <w:rPr>
          <w:sz w:val="10"/>
        </w:rPr>
        <w:t xml:space="preserve"> such as global famine or extreme air pollution </w:t>
      </w:r>
      <w:r w:rsidRPr="00CE40B3">
        <w:rPr>
          <w:rStyle w:val="StyleUnderline"/>
          <w:highlight w:val="cyan"/>
        </w:rPr>
        <w:t>represent</w:t>
      </w:r>
      <w:r w:rsidRPr="00394BD3">
        <w:rPr>
          <w:rStyle w:val="StyleUnderline"/>
        </w:rPr>
        <w:t xml:space="preserve"> environmental </w:t>
      </w:r>
      <w:r w:rsidRPr="00CE40B3">
        <w:rPr>
          <w:rStyle w:val="StyleUnderline"/>
          <w:highlight w:val="cyan"/>
        </w:rPr>
        <w:t>challenges that are largely linear, have immediate</w:t>
      </w:r>
      <w:r w:rsidRPr="00394BD3">
        <w:rPr>
          <w:rStyle w:val="StyleUnderline"/>
        </w:rPr>
        <w:t xml:space="preserve"> </w:t>
      </w:r>
      <w:r w:rsidRPr="00CE40B3">
        <w:rPr>
          <w:rStyle w:val="StyleUnderline"/>
          <w:highlight w:val="cyan"/>
        </w:rPr>
        <w:t>consequences, and operate without positive feedbacks</w:t>
      </w:r>
      <w:r w:rsidRPr="00394BD3">
        <w:rPr>
          <w:rStyle w:val="StyleUnderline"/>
        </w:rPr>
        <w:t>.</w:t>
      </w:r>
      <w:r w:rsidRPr="00394BD3">
        <w:rPr>
          <w:sz w:val="10"/>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 In contrast, today’s great environmental crisis of climate change may cause some harm but there are generally long time delays between rising CO2 concentrations and damage to humans. The consequence of these delays are an absence of urgency; thus although 70% of Americans believe global warming is happening, only 40% think it will harm them (http://climatecommunication.yale.edu/visualizations-data/ycom-us-2016/). Secondly, </w:t>
      </w:r>
      <w:r w:rsidRPr="00394BD3">
        <w:rPr>
          <w:rStyle w:val="StyleUnderline"/>
        </w:rPr>
        <w:t xml:space="preserve">unlike past environmental challenges, </w:t>
      </w:r>
      <w:r w:rsidRPr="00394BD3">
        <w:rPr>
          <w:rStyle w:val="Emphasis"/>
        </w:rPr>
        <w:t xml:space="preserve">the Earth’s </w:t>
      </w:r>
      <w:r w:rsidRPr="00CE40B3">
        <w:rPr>
          <w:rStyle w:val="Emphasis"/>
          <w:highlight w:val="cyan"/>
        </w:rPr>
        <w:t>climate</w:t>
      </w:r>
      <w:r w:rsidRPr="00394BD3">
        <w:rPr>
          <w:rStyle w:val="Emphasis"/>
        </w:rPr>
        <w:t xml:space="preserve"> system </w:t>
      </w:r>
      <w:r w:rsidRPr="00CE40B3">
        <w:rPr>
          <w:rStyle w:val="Emphasis"/>
          <w:highlight w:val="cyan"/>
        </w:rPr>
        <w:t>is rife with positive feedback loops</w:t>
      </w:r>
      <w:r w:rsidRPr="00394BD3">
        <w:rPr>
          <w:sz w:val="10"/>
        </w:rPr>
        <w:t xml:space="preserve">. </w:t>
      </w:r>
      <w:r w:rsidRPr="00394BD3">
        <w:rPr>
          <w:rStyle w:val="StyleUnderline"/>
        </w:rPr>
        <w:t xml:space="preserve">In particular, as CO2 increases and the climate warms, that very </w:t>
      </w:r>
      <w:r w:rsidRPr="00CE40B3">
        <w:rPr>
          <w:rStyle w:val="StyleUnderline"/>
          <w:highlight w:val="cyan"/>
        </w:rPr>
        <w:t>warming can cause more CO2</w:t>
      </w:r>
      <w:r w:rsidRPr="00394BD3">
        <w:rPr>
          <w:rStyle w:val="StyleUnderline"/>
        </w:rPr>
        <w:t xml:space="preserve"> </w:t>
      </w:r>
      <w:r w:rsidRPr="00CE40B3">
        <w:rPr>
          <w:rStyle w:val="StyleUnderline"/>
          <w:highlight w:val="cyan"/>
        </w:rPr>
        <w:t>release</w:t>
      </w:r>
      <w:r w:rsidRPr="00394BD3">
        <w:rPr>
          <w:rStyle w:val="StyleUnderline"/>
        </w:rPr>
        <w:t xml:space="preserve"> which further increases global warming, and then more CO2, and so on</w:t>
      </w:r>
      <w:r w:rsidRPr="00394BD3">
        <w:rPr>
          <w:sz w:val="10"/>
        </w:rPr>
        <w:t xml:space="preserve">.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 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overgrazing depletes the soil, leading to augmented vegetation loss (Anderies, Janssen, &amp; Walker, 2002). Climate change often also increases the risk of forest fires, as a result of higher temperatures and persistent drought conditions. </w:t>
      </w:r>
      <w:r w:rsidRPr="00394BD3">
        <w:rPr>
          <w:rStyle w:val="StyleUnderline"/>
        </w:rPr>
        <w:t xml:space="preserve">The expectation is that </w:t>
      </w:r>
      <w:r w:rsidRPr="00CE40B3">
        <w:rPr>
          <w:rStyle w:val="StyleUnderline"/>
          <w:highlight w:val="cyan"/>
        </w:rPr>
        <w:t>forest fires will become more</w:t>
      </w:r>
      <w:r w:rsidRPr="00394BD3">
        <w:rPr>
          <w:rStyle w:val="StyleUnderline"/>
        </w:rPr>
        <w:t xml:space="preserve"> </w:t>
      </w:r>
      <w:r w:rsidRPr="00CE40B3">
        <w:rPr>
          <w:rStyle w:val="StyleUnderline"/>
          <w:highlight w:val="cyan"/>
        </w:rPr>
        <w:t>frequent</w:t>
      </w:r>
      <w:r w:rsidRPr="00394BD3">
        <w:rPr>
          <w:rStyle w:val="StyleUnderline"/>
        </w:rPr>
        <w:t xml:space="preserve"> and severe with climate warming and drought</w:t>
      </w:r>
      <w:r w:rsidRPr="00394BD3">
        <w:rPr>
          <w:sz w:val="10"/>
        </w:rPr>
        <w:t xml:space="preserve">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394BD3">
        <w:rPr>
          <w:rStyle w:val="StyleUnderline"/>
        </w:rPr>
        <w:t xml:space="preserve">This </w:t>
      </w:r>
      <w:r w:rsidRPr="00CE40B3">
        <w:rPr>
          <w:rStyle w:val="StyleUnderline"/>
          <w:highlight w:val="cyan"/>
        </w:rPr>
        <w:t>catastrophic fire</w:t>
      </w:r>
      <w:r w:rsidRPr="00394BD3">
        <w:rPr>
          <w:rStyle w:val="StyleUnderline"/>
        </w:rPr>
        <w:t xml:space="preserve"> embodies the sorts of positive feedbacks and interacting factors that </w:t>
      </w:r>
      <w:r w:rsidRPr="00CE40B3">
        <w:rPr>
          <w:rStyle w:val="StyleUnderline"/>
          <w:highlight w:val="cyan"/>
        </w:rPr>
        <w:t xml:space="preserve">could </w:t>
      </w:r>
      <w:r w:rsidRPr="00CE40B3">
        <w:rPr>
          <w:rStyle w:val="Emphasis"/>
          <w:highlight w:val="cyan"/>
        </w:rPr>
        <w:t>catch humanity off-guard</w:t>
      </w:r>
      <w:r w:rsidRPr="00CE40B3">
        <w:rPr>
          <w:sz w:val="10"/>
          <w:highlight w:val="cyan"/>
        </w:rPr>
        <w:t xml:space="preserve"> </w:t>
      </w:r>
      <w:r w:rsidRPr="00CE40B3">
        <w:rPr>
          <w:rStyle w:val="StyleUnderline"/>
          <w:highlight w:val="cyan"/>
        </w:rPr>
        <w:t xml:space="preserve">and produce a </w:t>
      </w:r>
      <w:r w:rsidRPr="00394BD3">
        <w:rPr>
          <w:rStyle w:val="StyleUnderline"/>
        </w:rPr>
        <w:t xml:space="preserve">true </w:t>
      </w:r>
      <w:r w:rsidRPr="00CE40B3">
        <w:rPr>
          <w:rStyle w:val="Emphasis"/>
          <w:highlight w:val="cyan"/>
        </w:rPr>
        <w:t>apocalyptic event</w:t>
      </w:r>
      <w:r w:rsidRPr="00394BD3">
        <w:rPr>
          <w:sz w:val="10"/>
        </w:rPr>
        <w:t xml:space="preserve">.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 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 </w:t>
      </w:r>
      <w:r w:rsidRPr="00394BD3">
        <w:rPr>
          <w:rStyle w:val="StyleUnderline"/>
        </w:rPr>
        <w:t>The key lesson from the long list of potentially positive feedbacks and their interactions is that</w:t>
      </w:r>
      <w:r w:rsidRPr="00394BD3">
        <w:rPr>
          <w:sz w:val="10"/>
        </w:rPr>
        <w:t xml:space="preserve"> </w:t>
      </w:r>
      <w:r w:rsidRPr="00CE40B3">
        <w:rPr>
          <w:rStyle w:val="Emphasis"/>
          <w:highlight w:val="cyan"/>
        </w:rPr>
        <w:t>runaway climate change</w:t>
      </w:r>
      <w:r w:rsidRPr="00394BD3">
        <w:rPr>
          <w:rStyle w:val="StyleUnderline"/>
        </w:rPr>
        <w:t>, and runaway perturbations have to be taken as a serious possibility</w:t>
      </w:r>
      <w:r w:rsidRPr="00394BD3">
        <w:rPr>
          <w:sz w:val="10"/>
        </w:rPr>
        <w:t xml:space="preserve">. Table 2 is just a snapshot of the type of feedbacks that have been identified (see Supplementary material for a more thorough explanation of positive feedback loops). However, </w:t>
      </w:r>
      <w:r w:rsidRPr="00394BD3">
        <w:rPr>
          <w:rStyle w:val="StyleUnderline"/>
        </w:rPr>
        <w:t xml:space="preserve">this list is not exhaustive and the possibility of undiscovered positive feedbacks </w:t>
      </w:r>
      <w:r w:rsidRPr="00CE40B3">
        <w:rPr>
          <w:rStyle w:val="StyleUnderline"/>
          <w:highlight w:val="cyan"/>
        </w:rPr>
        <w:t>portends</w:t>
      </w:r>
      <w:r w:rsidRPr="00394BD3">
        <w:rPr>
          <w:rStyle w:val="StyleUnderline"/>
        </w:rPr>
        <w:t xml:space="preserve"> </w:t>
      </w:r>
      <w:r w:rsidRPr="00394BD3">
        <w:rPr>
          <w:rStyle w:val="Emphasis"/>
        </w:rPr>
        <w:t xml:space="preserve">even greater </w:t>
      </w:r>
      <w:r w:rsidRPr="00CE40B3">
        <w:rPr>
          <w:rStyle w:val="Emphasis"/>
          <w:highlight w:val="cyan"/>
        </w:rPr>
        <w:t>existential risk</w:t>
      </w:r>
      <w:r w:rsidRPr="00394BD3">
        <w:rPr>
          <w:rStyle w:val="Emphasis"/>
        </w:rPr>
        <w:t>s</w:t>
      </w:r>
      <w:r w:rsidRPr="00394BD3">
        <w:rPr>
          <w:sz w:val="10"/>
        </w:rPr>
        <w:t>. 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w:t>
      </w:r>
    </w:p>
    <w:p w14:paraId="1E963BF6" w14:textId="77777777" w:rsidR="00A55B89" w:rsidRPr="00394BD3" w:rsidRDefault="00A55B89" w:rsidP="00A55B89">
      <w:pPr>
        <w:pStyle w:val="Heading3"/>
        <w:rPr>
          <w:rFonts w:cs="Times New Roman"/>
        </w:rPr>
      </w:pPr>
      <w:r w:rsidRPr="00394BD3">
        <w:rPr>
          <w:rFonts w:cs="Times New Roman"/>
        </w:rPr>
        <w:t>U---Narrow Window</w:t>
      </w:r>
    </w:p>
    <w:p w14:paraId="04871520" w14:textId="77777777" w:rsidR="00A55B89" w:rsidRPr="00394BD3" w:rsidRDefault="00A55B89" w:rsidP="00A55B89">
      <w:pPr>
        <w:pStyle w:val="Heading4"/>
        <w:rPr>
          <w:rFonts w:cs="Times New Roman"/>
        </w:rPr>
      </w:pPr>
      <w:r w:rsidRPr="00394BD3">
        <w:rPr>
          <w:rFonts w:cs="Times New Roman"/>
        </w:rPr>
        <w:t>There’s a narrow window to avoid climate catastrophe</w:t>
      </w:r>
    </w:p>
    <w:p w14:paraId="4D422E69" w14:textId="24AABDD9" w:rsidR="00A55B89" w:rsidRPr="00394BD3" w:rsidRDefault="00A55B89" w:rsidP="00A55B89">
      <w:r w:rsidRPr="00394BD3">
        <w:rPr>
          <w:rStyle w:val="Style13ptBold"/>
        </w:rPr>
        <w:t xml:space="preserve">Orszag </w:t>
      </w:r>
      <w:r w:rsidRPr="002E7565">
        <w:t>3-2-20</w:t>
      </w:r>
      <w:r w:rsidRPr="002E7565">
        <w:rPr>
          <w:rStyle w:val="Style13ptBold"/>
        </w:rPr>
        <w:t>21</w:t>
      </w:r>
      <w:r w:rsidRPr="00394BD3">
        <w:t xml:space="preserve">, chief executive officer of financial advisory at Lazard. He was director of the Office of Management and Budget from 2009 to 2010, and director of the Congressional Budget Office from 2007 to 2008 (Peter, “Congress’s Infrastructure Plan Must Put Climate First,” </w:t>
      </w:r>
      <w:r w:rsidRPr="00394BD3">
        <w:rPr>
          <w:i/>
          <w:iCs/>
        </w:rPr>
        <w:t>Bloomberg</w:t>
      </w:r>
      <w:r w:rsidRPr="00394BD3">
        <w:t>, https://www.bloomberg.com/opinion/articles/2021-03-02/biden-s-build-back-better-plan-must-put-climate-over-deficit)</w:t>
      </w:r>
      <w:r w:rsidR="002E7565">
        <w:t>//BB</w:t>
      </w:r>
    </w:p>
    <w:p w14:paraId="7EFB5E6A" w14:textId="77777777" w:rsidR="00A55B89" w:rsidRPr="00394BD3" w:rsidRDefault="00A55B89" w:rsidP="00A55B89"/>
    <w:p w14:paraId="0C61F468" w14:textId="77777777" w:rsidR="00A55B89" w:rsidRPr="00394BD3" w:rsidRDefault="00A55B89" w:rsidP="00A55B89">
      <w:r w:rsidRPr="00394BD3">
        <w:t xml:space="preserve">Yet </w:t>
      </w:r>
      <w:r w:rsidRPr="00CE40B3">
        <w:rPr>
          <w:rStyle w:val="StyleUnderline"/>
          <w:highlight w:val="cyan"/>
        </w:rPr>
        <w:t>sacrificing climate investments</w:t>
      </w:r>
      <w:r w:rsidRPr="00394BD3">
        <w:rPr>
          <w:rStyle w:val="StyleUnderline"/>
        </w:rPr>
        <w:t xml:space="preserve"> at the altar of budget neutrality </w:t>
      </w:r>
      <w:r w:rsidRPr="00CE40B3">
        <w:rPr>
          <w:rStyle w:val="StyleUnderline"/>
          <w:highlight w:val="cyan"/>
        </w:rPr>
        <w:t>would be a grave mistake</w:t>
      </w:r>
      <w:r w:rsidRPr="00394BD3">
        <w:t xml:space="preserve">. </w:t>
      </w:r>
      <w:r w:rsidRPr="00CE40B3">
        <w:rPr>
          <w:rStyle w:val="Emphasis"/>
          <w:highlight w:val="cyan"/>
        </w:rPr>
        <w:t>We have reached a crucial moment</w:t>
      </w:r>
      <w:r w:rsidRPr="00394BD3">
        <w:t xml:space="preserve"> in the climate debate. Lazard’s </w:t>
      </w:r>
      <w:r w:rsidRPr="00394BD3">
        <w:rPr>
          <w:rStyle w:val="StyleUnderline"/>
        </w:rPr>
        <w:t>studies</w:t>
      </w:r>
      <w:r w:rsidRPr="00394BD3">
        <w:t xml:space="preserve"> of the levelized cost of energy and storage have </w:t>
      </w:r>
      <w:r w:rsidRPr="00394BD3">
        <w:rPr>
          <w:rStyle w:val="StyleUnderline"/>
        </w:rPr>
        <w:t>documented stunning declines in the expense of generating and storing renewable energy</w:t>
      </w:r>
      <w:r w:rsidRPr="00394BD3">
        <w:t xml:space="preserve">. What’s more, </w:t>
      </w:r>
      <w:r w:rsidRPr="00394BD3">
        <w:rPr>
          <w:rStyle w:val="StyleUnderline"/>
        </w:rPr>
        <w:t xml:space="preserve">a generation of </w:t>
      </w:r>
      <w:r w:rsidRPr="00CE40B3">
        <w:rPr>
          <w:rStyle w:val="StyleUnderline"/>
          <w:highlight w:val="cyan"/>
        </w:rPr>
        <w:t>electricity-producing capacity needs to be replaced</w:t>
      </w:r>
      <w:r w:rsidRPr="00CE40B3">
        <w:rPr>
          <w:highlight w:val="cyan"/>
        </w:rPr>
        <w:t>,</w:t>
      </w:r>
      <w:r w:rsidRPr="00394BD3">
        <w:t xml:space="preserve"> and </w:t>
      </w:r>
      <w:r w:rsidRPr="00394BD3">
        <w:rPr>
          <w:rStyle w:val="StyleUnderline"/>
        </w:rPr>
        <w:t>hydrogen technology may be on the verge of a revolution</w:t>
      </w:r>
      <w:r w:rsidRPr="00394BD3">
        <w:t xml:space="preserve">. </w:t>
      </w:r>
      <w:r w:rsidRPr="00CE40B3">
        <w:rPr>
          <w:rStyle w:val="StyleUnderline"/>
          <w:highlight w:val="cyan"/>
        </w:rPr>
        <w:t xml:space="preserve">The </w:t>
      </w:r>
      <w:r w:rsidRPr="00CE40B3">
        <w:rPr>
          <w:rStyle w:val="Emphasis"/>
          <w:highlight w:val="cyan"/>
        </w:rPr>
        <w:t>window for making bold investments</w:t>
      </w:r>
      <w:r w:rsidRPr="00394BD3">
        <w:rPr>
          <w:rStyle w:val="StyleUnderline"/>
        </w:rPr>
        <w:t xml:space="preserve"> to cut the risk of catastrophic climate change </w:t>
      </w:r>
      <w:r w:rsidRPr="00CE40B3">
        <w:rPr>
          <w:rStyle w:val="Emphasis"/>
          <w:highlight w:val="cyan"/>
        </w:rPr>
        <w:t>remains open</w:t>
      </w:r>
      <w:r w:rsidRPr="00CE40B3">
        <w:rPr>
          <w:highlight w:val="cyan"/>
        </w:rPr>
        <w:t xml:space="preserve">, </w:t>
      </w:r>
      <w:r w:rsidRPr="00CE40B3">
        <w:rPr>
          <w:rStyle w:val="Emphasis"/>
          <w:highlight w:val="cyan"/>
        </w:rPr>
        <w:t>but</w:t>
      </w:r>
      <w:r w:rsidRPr="00394BD3">
        <w:rPr>
          <w:rStyle w:val="Emphasis"/>
        </w:rPr>
        <w:t xml:space="preserve"> it </w:t>
      </w:r>
      <w:r w:rsidRPr="00CE40B3">
        <w:rPr>
          <w:rStyle w:val="Emphasis"/>
          <w:highlight w:val="cyan"/>
        </w:rPr>
        <w:t>won’t stay open</w:t>
      </w:r>
      <w:r w:rsidRPr="00394BD3">
        <w:t xml:space="preserve"> forever. There’s a reason Bill Gates took this moment to write a book about the clean-energy transition: He knows </w:t>
      </w:r>
      <w:r w:rsidRPr="00CE40B3">
        <w:rPr>
          <w:rStyle w:val="Emphasis"/>
          <w:highlight w:val="cyan"/>
        </w:rPr>
        <w:t>it’s essential to act now to “avoid a climate disaster</w:t>
      </w:r>
      <w:r w:rsidRPr="00CE40B3">
        <w:rPr>
          <w:highlight w:val="cyan"/>
        </w:rPr>
        <w:t>.”</w:t>
      </w:r>
      <w:r w:rsidRPr="00394BD3">
        <w:t xml:space="preserve"> So there are two fundamental risks in requiring deficit neutrality for new climate investments: It would shift the debate to offsets, rather than the need for ambitious new investment. And the investments would be scaled back to match the available offsets, making the legislation insufficiently ambitious. 3 Forced to choose between going big on climate mitigation or limiting deficit expansion, I would take the first option without hesitation. Fiscal problems can be fixed in the future if need be, but </w:t>
      </w:r>
      <w:r w:rsidRPr="00394BD3">
        <w:rPr>
          <w:rStyle w:val="StyleUnderline"/>
        </w:rPr>
        <w:t>the opportunity to fix climate change won’t last</w:t>
      </w:r>
      <w:r w:rsidRPr="00394BD3">
        <w:t xml:space="preserve">. If our main concern is our legacy for future generations, </w:t>
      </w:r>
      <w:r w:rsidRPr="00CE40B3">
        <w:rPr>
          <w:rStyle w:val="Emphasis"/>
          <w:highlight w:val="cyan"/>
        </w:rPr>
        <w:t>climate must be the priority</w:t>
      </w:r>
      <w:r w:rsidRPr="00394BD3">
        <w:t>.</w:t>
      </w:r>
    </w:p>
    <w:p w14:paraId="67CD30B4" w14:textId="77777777" w:rsidR="00A55B89" w:rsidRPr="00394BD3" w:rsidRDefault="00A55B89" w:rsidP="00A55B89">
      <w:pPr>
        <w:pStyle w:val="Heading3"/>
        <w:rPr>
          <w:rFonts w:cs="Times New Roman"/>
        </w:rPr>
      </w:pPr>
      <w:bookmarkStart w:id="3" w:name="_Hlk66727178"/>
      <w:r w:rsidRPr="00394BD3">
        <w:rPr>
          <w:rFonts w:cs="Times New Roman"/>
        </w:rPr>
        <w:t>IL---US Key</w:t>
      </w:r>
    </w:p>
    <w:p w14:paraId="45D266D2" w14:textId="77777777" w:rsidR="00A55B89" w:rsidRPr="00394BD3" w:rsidRDefault="00A55B89" w:rsidP="00A55B89">
      <w:pPr>
        <w:pStyle w:val="Heading4"/>
        <w:rPr>
          <w:rFonts w:cs="Times New Roman"/>
        </w:rPr>
      </w:pPr>
      <w:r w:rsidRPr="00394BD3">
        <w:rPr>
          <w:rFonts w:cs="Times New Roman"/>
        </w:rPr>
        <w:t xml:space="preserve">Infrastructure bill solves </w:t>
      </w:r>
      <w:r w:rsidRPr="00394BD3">
        <w:rPr>
          <w:rFonts w:cs="Times New Roman"/>
          <w:u w:val="single"/>
        </w:rPr>
        <w:t>international emissions</w:t>
      </w:r>
      <w:r w:rsidRPr="00394BD3">
        <w:rPr>
          <w:rFonts w:cs="Times New Roman"/>
        </w:rPr>
        <w:t>:</w:t>
      </w:r>
    </w:p>
    <w:p w14:paraId="396DF74D" w14:textId="77777777" w:rsidR="00582420" w:rsidRPr="00394BD3" w:rsidRDefault="00A55B89" w:rsidP="00582420">
      <w:pPr>
        <w:pStyle w:val="Heading4"/>
        <w:rPr>
          <w:rFonts w:cs="Times New Roman"/>
        </w:rPr>
      </w:pPr>
      <w:r w:rsidRPr="00394BD3">
        <w:rPr>
          <w:rFonts w:cs="Times New Roman"/>
        </w:rPr>
        <w:t xml:space="preserve">1. </w:t>
      </w:r>
      <w:r w:rsidR="00582420" w:rsidRPr="00394BD3">
        <w:rPr>
          <w:rFonts w:cs="Times New Roman"/>
        </w:rPr>
        <w:t xml:space="preserve">Infrastructure solves </w:t>
      </w:r>
      <w:r w:rsidR="00582420" w:rsidRPr="00394BD3">
        <w:rPr>
          <w:rFonts w:cs="Times New Roman"/>
          <w:u w:val="single"/>
        </w:rPr>
        <w:t>international</w:t>
      </w:r>
      <w:r w:rsidR="00582420" w:rsidRPr="00394BD3">
        <w:rPr>
          <w:rFonts w:cs="Times New Roman"/>
        </w:rPr>
        <w:t xml:space="preserve"> emissions through an </w:t>
      </w:r>
      <w:r w:rsidR="00582420" w:rsidRPr="00394BD3">
        <w:rPr>
          <w:rFonts w:cs="Times New Roman"/>
          <w:u w:val="single"/>
        </w:rPr>
        <w:t>enforceable NDC</w:t>
      </w:r>
      <w:r w:rsidR="00582420" w:rsidRPr="00394BD3">
        <w:rPr>
          <w:rFonts w:cs="Times New Roman"/>
        </w:rPr>
        <w:t xml:space="preserve"> </w:t>
      </w:r>
      <w:r w:rsidR="00582420" w:rsidRPr="00394BD3">
        <w:rPr>
          <w:rFonts w:cs="Times New Roman"/>
          <w:b w:val="0"/>
          <w:bCs/>
        </w:rPr>
        <w:t>[Nationally Determined Contributions]</w:t>
      </w:r>
      <w:r w:rsidR="00582420" w:rsidRPr="00394BD3">
        <w:rPr>
          <w:rFonts w:cs="Times New Roman"/>
        </w:rPr>
        <w:t xml:space="preserve"> </w:t>
      </w:r>
      <w:r w:rsidR="00582420" w:rsidRPr="00394BD3">
        <w:rPr>
          <w:rFonts w:cs="Times New Roman"/>
          <w:u w:val="single"/>
        </w:rPr>
        <w:t>2021</w:t>
      </w:r>
      <w:r w:rsidR="00582420" w:rsidRPr="00394BD3">
        <w:rPr>
          <w:rFonts w:cs="Times New Roman"/>
        </w:rPr>
        <w:t xml:space="preserve"> is try-or-die. </w:t>
      </w:r>
    </w:p>
    <w:p w14:paraId="4AB50509" w14:textId="7817803E" w:rsidR="00582420" w:rsidRPr="00394BD3" w:rsidRDefault="00582420" w:rsidP="00582420">
      <w:r w:rsidRPr="00394BD3">
        <w:rPr>
          <w:rStyle w:val="Style13ptBold"/>
        </w:rPr>
        <w:t xml:space="preserve">Mazria </w:t>
      </w:r>
      <w:r w:rsidRPr="002E7565">
        <w:t>3-23-20</w:t>
      </w:r>
      <w:r w:rsidRPr="002E7565">
        <w:rPr>
          <w:rStyle w:val="Style13ptBold"/>
        </w:rPr>
        <w:t>21</w:t>
      </w:r>
      <w:r w:rsidRPr="00394BD3">
        <w:t xml:space="preserve">, FAIA, founder and CEO of the nonprofit Architecture 2030, is an internationally recognized architect, author, researcher, and educator. Over the past four decades, his seminal research into the sustainability, resilience, energy consumption, and greenhouse gas emissions of the built environment has redefined the role of architecture, planning, design, and building in reshaping our world. He is the 2021 recipient of AIA's Gold Medal (Edward, “CarbonPositive: This Is the Make-or-Break Year for the Planet,” </w:t>
      </w:r>
      <w:r w:rsidRPr="00394BD3">
        <w:rPr>
          <w:i/>
          <w:iCs/>
        </w:rPr>
        <w:t>Architect Magazine</w:t>
      </w:r>
      <w:r w:rsidRPr="00394BD3">
        <w:t xml:space="preserve">, </w:t>
      </w:r>
      <w:hyperlink r:id="rId63" w:history="1">
        <w:r w:rsidRPr="00394BD3">
          <w:rPr>
            <w:rStyle w:val="Hyperlink"/>
          </w:rPr>
          <w:t>https://www.architectmagazine.com/technology/carbonpositive-this-is-the-make-or-break-year-for-the-planet_o</w:t>
        </w:r>
      </w:hyperlink>
      <w:r w:rsidRPr="00394BD3">
        <w:t>)</w:t>
      </w:r>
      <w:r w:rsidR="002E7565">
        <w:t>//BB</w:t>
      </w:r>
    </w:p>
    <w:p w14:paraId="1D8F0FBA" w14:textId="77777777" w:rsidR="00582420" w:rsidRPr="00394BD3" w:rsidRDefault="00582420" w:rsidP="00582420"/>
    <w:p w14:paraId="33BF62AD" w14:textId="5776BF93" w:rsidR="00A55B89" w:rsidRPr="00394BD3" w:rsidRDefault="00582420" w:rsidP="00582420">
      <w:pPr>
        <w:rPr>
          <w:sz w:val="14"/>
        </w:rPr>
      </w:pPr>
      <w:r w:rsidRPr="00394BD3">
        <w:rPr>
          <w:sz w:val="14"/>
        </w:rPr>
        <w:t xml:space="preserve">In the Feb. 26 release of </w:t>
      </w:r>
      <w:r w:rsidRPr="00CE40B3">
        <w:rPr>
          <w:rStyle w:val="StyleUnderline"/>
          <w:highlight w:val="cyan"/>
        </w:rPr>
        <w:t>the</w:t>
      </w:r>
      <w:r w:rsidRPr="00394BD3">
        <w:rPr>
          <w:sz w:val="14"/>
        </w:rPr>
        <w:t xml:space="preserve"> interim </w:t>
      </w:r>
      <w:r w:rsidRPr="00CE40B3">
        <w:rPr>
          <w:rStyle w:val="Emphasis"/>
          <w:highlight w:val="cyan"/>
        </w:rPr>
        <w:t>U</w:t>
      </w:r>
      <w:r w:rsidRPr="00394BD3">
        <w:rPr>
          <w:sz w:val="14"/>
        </w:rPr>
        <w:t xml:space="preserve">nited </w:t>
      </w:r>
      <w:r w:rsidRPr="00CE40B3">
        <w:rPr>
          <w:rStyle w:val="Emphasis"/>
          <w:highlight w:val="cyan"/>
        </w:rPr>
        <w:t>N</w:t>
      </w:r>
      <w:r w:rsidRPr="00394BD3">
        <w:rPr>
          <w:sz w:val="14"/>
        </w:rPr>
        <w:t xml:space="preserve">ations Framework Convention on Climate Change report, Secretary-General António Guterres boldly </w:t>
      </w:r>
      <w:r w:rsidRPr="00CE40B3">
        <w:rPr>
          <w:rStyle w:val="StyleUnderline"/>
          <w:highlight w:val="cyan"/>
        </w:rPr>
        <w:t>declared 2021</w:t>
      </w:r>
      <w:r w:rsidRPr="00394BD3">
        <w:rPr>
          <w:rStyle w:val="StyleUnderline"/>
        </w:rPr>
        <w:t xml:space="preserve"> the “</w:t>
      </w:r>
      <w:r w:rsidRPr="00CE40B3">
        <w:rPr>
          <w:rStyle w:val="StyleUnderline"/>
          <w:highlight w:val="cyan"/>
        </w:rPr>
        <w:t>make or break</w:t>
      </w:r>
      <w:r w:rsidRPr="00394BD3">
        <w:rPr>
          <w:rStyle w:val="StyleUnderline"/>
        </w:rPr>
        <w:t xml:space="preserve"> year” </w:t>
      </w:r>
      <w:r w:rsidRPr="00CE40B3">
        <w:rPr>
          <w:rStyle w:val="StyleUnderline"/>
          <w:highlight w:val="cyan"/>
        </w:rPr>
        <w:t>for the planet</w:t>
      </w:r>
      <w:r w:rsidRPr="00394BD3">
        <w:rPr>
          <w:rStyle w:val="StyleUnderline"/>
        </w:rPr>
        <w:t xml:space="preserve">. </w:t>
      </w:r>
      <w:r w:rsidRPr="00CE40B3">
        <w:rPr>
          <w:rStyle w:val="StyleUnderline"/>
          <w:highlight w:val="cyan"/>
        </w:rPr>
        <w:t>The report</w:t>
      </w:r>
      <w:r w:rsidRPr="00CE40B3">
        <w:rPr>
          <w:sz w:val="14"/>
          <w:highlight w:val="cyan"/>
        </w:rPr>
        <w:t xml:space="preserve"> </w:t>
      </w:r>
      <w:r w:rsidRPr="00CE40B3">
        <w:rPr>
          <w:rStyle w:val="StyleUnderline"/>
          <w:highlight w:val="cyan"/>
        </w:rPr>
        <w:t>found</w:t>
      </w:r>
      <w:r w:rsidRPr="00394BD3">
        <w:rPr>
          <w:sz w:val="14"/>
        </w:rPr>
        <w:t xml:space="preserve"> the 2030 Nationally Determined Contributions (</w:t>
      </w:r>
      <w:r w:rsidRPr="00CE40B3">
        <w:rPr>
          <w:rStyle w:val="StyleUnderline"/>
          <w:highlight w:val="cyan"/>
        </w:rPr>
        <w:t>NDCs</w:t>
      </w:r>
      <w:r w:rsidRPr="00394BD3">
        <w:rPr>
          <w:sz w:val="14"/>
        </w:rPr>
        <w:t xml:space="preserve">) emissions-reduction </w:t>
      </w:r>
      <w:r w:rsidRPr="00CE40B3">
        <w:rPr>
          <w:rStyle w:val="StyleUnderline"/>
          <w:highlight w:val="cyan"/>
        </w:rPr>
        <w:t>pledges</w:t>
      </w:r>
      <w:r w:rsidRPr="00394BD3">
        <w:rPr>
          <w:sz w:val="14"/>
        </w:rPr>
        <w:t xml:space="preserve"> of 75 countries to be wholly </w:t>
      </w:r>
      <w:r w:rsidRPr="00CE40B3">
        <w:rPr>
          <w:rStyle w:val="StyleUnderline"/>
          <w:highlight w:val="cyan"/>
        </w:rPr>
        <w:t>inadequate</w:t>
      </w:r>
      <w:r w:rsidRPr="00394BD3">
        <w:rPr>
          <w:sz w:val="14"/>
        </w:rPr>
        <w:t xml:space="preserve">. Global greenhouse gas emissions would only be cut by about 1%, far short of the 65% cut in carbon emissions from January 2020 levels needed by 2030 to have a 67% probability of limiting global warming to 1.5°C above pre-industrial levels and to meet the goals of the 2015 Paris Agreement. The science and global carbon budget for limiting warming to 1.5°C are clear. The remaining budget at the beginning of 2020 was 340 gigatons of carbon dioxide, which means that if the world achieves a 65% reduction of CO₂ emissions by 2030 and zero emissions by 2040, we can expect warming to be kept at about 1.5°C. </w:t>
      </w:r>
      <w:r w:rsidRPr="00394BD3">
        <w:rPr>
          <w:rStyle w:val="StyleUnderline"/>
        </w:rPr>
        <w:t>The time to act is now.</w:t>
      </w:r>
      <w:r w:rsidRPr="00394BD3">
        <w:rPr>
          <w:sz w:val="14"/>
        </w:rPr>
        <w:t xml:space="preserve"> </w:t>
      </w:r>
      <w:r w:rsidRPr="00CE40B3">
        <w:rPr>
          <w:rStyle w:val="StyleUnderline"/>
          <w:highlight w:val="cyan"/>
        </w:rPr>
        <w:t>The most significant climate event since</w:t>
      </w:r>
      <w:r w:rsidRPr="00394BD3">
        <w:rPr>
          <w:rStyle w:val="StyleUnderline"/>
        </w:rPr>
        <w:t xml:space="preserve"> the 2015 </w:t>
      </w:r>
      <w:r w:rsidRPr="00CE40B3">
        <w:rPr>
          <w:rStyle w:val="StyleUnderline"/>
          <w:highlight w:val="cyan"/>
        </w:rPr>
        <w:t>Paris</w:t>
      </w:r>
      <w:r w:rsidRPr="00394BD3">
        <w:rPr>
          <w:rStyle w:val="StyleUnderline"/>
        </w:rPr>
        <w:t xml:space="preserve"> Agreement</w:t>
      </w:r>
      <w:r w:rsidRPr="00394BD3">
        <w:rPr>
          <w:sz w:val="14"/>
        </w:rPr>
        <w:t>—when all parties agreed to pursue efforts to limit the global temperature increase to 1.5°C—</w:t>
      </w:r>
      <w:r w:rsidRPr="00CE40B3">
        <w:rPr>
          <w:rStyle w:val="StyleUnderline"/>
          <w:highlight w:val="cyan"/>
        </w:rPr>
        <w:t>will take place this</w:t>
      </w:r>
      <w:r w:rsidRPr="00394BD3">
        <w:rPr>
          <w:rStyle w:val="StyleUnderline"/>
        </w:rPr>
        <w:t xml:space="preserve"> </w:t>
      </w:r>
      <w:r w:rsidRPr="00CE40B3">
        <w:rPr>
          <w:rStyle w:val="StyleUnderline"/>
          <w:highlight w:val="cyan"/>
        </w:rPr>
        <w:t>November</w:t>
      </w:r>
      <w:r w:rsidRPr="00394BD3">
        <w:rPr>
          <w:sz w:val="14"/>
        </w:rPr>
        <w:t xml:space="preserve">. At the 2021 U.N. Climate Change Conference (COP26), countries must submit their updated 2030 NDCs. To date, only the European Union, the United Kingdom, and Denmark have committed to significant 2030 emissions reductions from 1990 levels: 55%, 68%, and 70%, respectively. Much, much more is needed to reach the critical goals. Fortunately, </w:t>
      </w:r>
      <w:r w:rsidRPr="00CE40B3">
        <w:rPr>
          <w:rStyle w:val="Emphasis"/>
          <w:highlight w:val="cyan"/>
        </w:rPr>
        <w:t>the U.S. is</w:t>
      </w:r>
      <w:r w:rsidRPr="00394BD3">
        <w:rPr>
          <w:rStyle w:val="Emphasis"/>
        </w:rPr>
        <w:t xml:space="preserve"> now </w:t>
      </w:r>
      <w:r w:rsidRPr="00CE40B3">
        <w:rPr>
          <w:rStyle w:val="Emphasis"/>
          <w:highlight w:val="cyan"/>
        </w:rPr>
        <w:t>poised to lead</w:t>
      </w:r>
      <w:r w:rsidRPr="00394BD3">
        <w:rPr>
          <w:rStyle w:val="Emphasis"/>
        </w:rPr>
        <w:t xml:space="preserve"> in this endeavor</w:t>
      </w:r>
      <w:r w:rsidRPr="00394BD3">
        <w:rPr>
          <w:sz w:val="14"/>
        </w:rPr>
        <w:t xml:space="preserve">, as </w:t>
      </w:r>
      <w:r w:rsidRPr="00394BD3">
        <w:rPr>
          <w:rStyle w:val="StyleUnderline"/>
        </w:rPr>
        <w:t>COP26 will be the first U.N. climate change conference</w:t>
      </w:r>
      <w:r w:rsidRPr="00394BD3">
        <w:rPr>
          <w:sz w:val="14"/>
        </w:rPr>
        <w:t xml:space="preserve"> the country will attend </w:t>
      </w:r>
      <w:r w:rsidRPr="00394BD3">
        <w:rPr>
          <w:rStyle w:val="StyleUnderline"/>
        </w:rPr>
        <w:t>since</w:t>
      </w:r>
      <w:r w:rsidRPr="00394BD3">
        <w:rPr>
          <w:sz w:val="14"/>
        </w:rPr>
        <w:t xml:space="preserve"> rejoining the </w:t>
      </w:r>
      <w:r w:rsidRPr="00394BD3">
        <w:rPr>
          <w:rStyle w:val="StyleUnderline"/>
        </w:rPr>
        <w:t>Paris</w:t>
      </w:r>
      <w:r w:rsidRPr="00394BD3">
        <w:rPr>
          <w:sz w:val="14"/>
        </w:rPr>
        <w:t xml:space="preserve"> Agreement. </w:t>
      </w:r>
      <w:r w:rsidRPr="00CE40B3">
        <w:rPr>
          <w:rStyle w:val="Emphasis"/>
          <w:highlight w:val="cyan"/>
        </w:rPr>
        <w:t>All eyes will be on</w:t>
      </w:r>
      <w:r w:rsidRPr="00394BD3">
        <w:rPr>
          <w:rStyle w:val="Emphasis"/>
        </w:rPr>
        <w:t xml:space="preserve"> </w:t>
      </w:r>
      <w:r w:rsidRPr="00CE40B3">
        <w:rPr>
          <w:rStyle w:val="Emphasis"/>
          <w:highlight w:val="cyan"/>
        </w:rPr>
        <w:t>its</w:t>
      </w:r>
      <w:r w:rsidRPr="00394BD3">
        <w:rPr>
          <w:sz w:val="14"/>
        </w:rPr>
        <w:t xml:space="preserve"> updated </w:t>
      </w:r>
      <w:r w:rsidRPr="00394BD3">
        <w:rPr>
          <w:rStyle w:val="Emphasis"/>
        </w:rPr>
        <w:t xml:space="preserve">NDC </w:t>
      </w:r>
      <w:r w:rsidRPr="00CE40B3">
        <w:rPr>
          <w:rStyle w:val="Emphasis"/>
          <w:highlight w:val="cyan"/>
        </w:rPr>
        <w:t>pledge</w:t>
      </w:r>
      <w:r w:rsidRPr="00394BD3">
        <w:rPr>
          <w:sz w:val="14"/>
        </w:rPr>
        <w:t xml:space="preserve">. This figure should be announced before April 22, when President </w:t>
      </w:r>
      <w:r w:rsidRPr="00CE40B3">
        <w:rPr>
          <w:rStyle w:val="StyleUnderline"/>
          <w:highlight w:val="cyan"/>
        </w:rPr>
        <w:t>Biden</w:t>
      </w:r>
      <w:r w:rsidRPr="00394BD3">
        <w:rPr>
          <w:sz w:val="14"/>
        </w:rPr>
        <w:t xml:space="preserve"> will host world leaders for a summit “aimed at raising climate ambition.” The country </w:t>
      </w:r>
      <w:r w:rsidRPr="00CE40B3">
        <w:rPr>
          <w:rStyle w:val="StyleUnderline"/>
          <w:highlight w:val="cyan"/>
        </w:rPr>
        <w:t>must persuade other nations to follow suit</w:t>
      </w:r>
      <w:r w:rsidRPr="00394BD3">
        <w:rPr>
          <w:rStyle w:val="StyleUnderline"/>
        </w:rPr>
        <w:t xml:space="preserve"> </w:t>
      </w:r>
      <w:r w:rsidRPr="00394BD3">
        <w:rPr>
          <w:sz w:val="14"/>
        </w:rPr>
        <w:t xml:space="preserve">by setting a minimum 2030 NDC of a 65% emissions reduction from 2005 levels, in line with the 1.5°C carbon budget. Additionally, the U.S. must work with the EU, China, and India to be similarly ambitious, as these four entities are responsible for 58% of global CO₂ emissions. </w:t>
      </w:r>
      <w:r w:rsidRPr="00CE40B3">
        <w:rPr>
          <w:rStyle w:val="StyleUnderline"/>
          <w:highlight w:val="cyan"/>
        </w:rPr>
        <w:t>The U.S. can lead other nations</w:t>
      </w:r>
      <w:r w:rsidRPr="00394BD3">
        <w:rPr>
          <w:rStyle w:val="StyleUnderline"/>
        </w:rPr>
        <w:t xml:space="preserve"> with confidence and the knowledge </w:t>
      </w:r>
      <w:r w:rsidRPr="00CE40B3">
        <w:rPr>
          <w:rStyle w:val="StyleUnderline"/>
          <w:highlight w:val="cyan"/>
        </w:rPr>
        <w:t>that a 65% reduction is achievable</w:t>
      </w:r>
      <w:r w:rsidRPr="00394BD3">
        <w:rPr>
          <w:sz w:val="14"/>
        </w:rPr>
        <w:t xml:space="preserve">. Why? U.S. carbon emissions today are already down 23% from 2005 levels. The building sector, the country’s largest energy consumer, continues to reduce its emissions and is now 30% below 2005 levels, ahead of the U.S. Paris Agreement’s NDC of a 26% to 28% reduction by 2025. </w:t>
      </w:r>
      <w:r w:rsidRPr="00CE40B3">
        <w:rPr>
          <w:rStyle w:val="Emphasis"/>
          <w:highlight w:val="cyan"/>
        </w:rPr>
        <w:t>The Biden</w:t>
      </w:r>
      <w:r w:rsidRPr="00394BD3">
        <w:rPr>
          <w:rStyle w:val="Emphasis"/>
        </w:rPr>
        <w:t xml:space="preserve"> pledge of a </w:t>
      </w:r>
      <w:r w:rsidRPr="00CE40B3">
        <w:rPr>
          <w:rStyle w:val="Emphasis"/>
          <w:highlight w:val="cyan"/>
        </w:rPr>
        <w:t>clean electricity grid</w:t>
      </w:r>
      <w:r w:rsidRPr="00394BD3">
        <w:rPr>
          <w:rStyle w:val="StyleUnderline"/>
        </w:rPr>
        <w:t xml:space="preserve"> by 2035 </w:t>
      </w:r>
      <w:r w:rsidRPr="00CE40B3">
        <w:rPr>
          <w:rStyle w:val="StyleUnderline"/>
          <w:highlight w:val="cyan"/>
        </w:rPr>
        <w:t>should</w:t>
      </w:r>
      <w:r w:rsidRPr="00394BD3">
        <w:rPr>
          <w:sz w:val="14"/>
        </w:rPr>
        <w:t xml:space="preserve"> further </w:t>
      </w:r>
      <w:r w:rsidRPr="00394BD3">
        <w:rPr>
          <w:rStyle w:val="StyleUnderline"/>
        </w:rPr>
        <w:t>cut emissions</w:t>
      </w:r>
      <w:r w:rsidRPr="00394BD3">
        <w:rPr>
          <w:sz w:val="14"/>
        </w:rPr>
        <w:t xml:space="preserve"> from the building sector, </w:t>
      </w:r>
      <w:r w:rsidRPr="00CE40B3">
        <w:rPr>
          <w:rStyle w:val="Emphasis"/>
          <w:highlight w:val="cyan"/>
        </w:rPr>
        <w:t>surpass</w:t>
      </w:r>
      <w:r w:rsidRPr="00394BD3">
        <w:rPr>
          <w:rStyle w:val="Emphasis"/>
        </w:rPr>
        <w:t xml:space="preserve">ing </w:t>
      </w:r>
      <w:r w:rsidRPr="00CE40B3">
        <w:rPr>
          <w:rStyle w:val="Emphasis"/>
          <w:highlight w:val="cyan"/>
        </w:rPr>
        <w:t>the</w:t>
      </w:r>
      <w:r w:rsidRPr="00394BD3">
        <w:rPr>
          <w:rStyle w:val="Emphasis"/>
        </w:rPr>
        <w:t xml:space="preserve"> targeted </w:t>
      </w:r>
      <w:r w:rsidRPr="00CE40B3">
        <w:rPr>
          <w:rStyle w:val="Emphasis"/>
          <w:highlight w:val="cyan"/>
        </w:rPr>
        <w:t>65% reduction</w:t>
      </w:r>
      <w:r w:rsidRPr="00CE40B3">
        <w:rPr>
          <w:sz w:val="14"/>
          <w:highlight w:val="cyan"/>
        </w:rPr>
        <w:t xml:space="preserve">, </w:t>
      </w:r>
      <w:r w:rsidRPr="00CE40B3">
        <w:rPr>
          <w:rStyle w:val="StyleUnderline"/>
          <w:highlight w:val="cyan"/>
        </w:rPr>
        <w:t>and</w:t>
      </w:r>
      <w:r w:rsidRPr="00394BD3">
        <w:rPr>
          <w:rStyle w:val="StyleUnderline"/>
        </w:rPr>
        <w:t xml:space="preserve"> also </w:t>
      </w:r>
      <w:r w:rsidRPr="00CE40B3">
        <w:rPr>
          <w:rStyle w:val="StyleUnderline"/>
          <w:highlight w:val="cyan"/>
        </w:rPr>
        <w:t xml:space="preserve">drive emissions down </w:t>
      </w:r>
      <w:r w:rsidRPr="00CE40B3">
        <w:rPr>
          <w:rStyle w:val="Emphasis"/>
          <w:highlight w:val="cyan"/>
        </w:rPr>
        <w:t>in other sectors</w:t>
      </w:r>
      <w:r w:rsidRPr="00394BD3">
        <w:rPr>
          <w:sz w:val="14"/>
        </w:rPr>
        <w:t xml:space="preserve">. Prior to COP26, the world’s largest professional planning, design, and construction organizations will meet to demonstrate the significant actions our industry is taking to work within the 1.5°C carbon budget. </w:t>
      </w:r>
      <w:r w:rsidRPr="00CE40B3">
        <w:rPr>
          <w:rStyle w:val="StyleUnderline"/>
          <w:highlight w:val="cyan"/>
        </w:rPr>
        <w:t>With</w:t>
      </w:r>
      <w:r w:rsidRPr="00394BD3">
        <w:rPr>
          <w:rStyle w:val="StyleUnderline"/>
        </w:rPr>
        <w:t xml:space="preserve"> urban environments responsible for</w:t>
      </w:r>
      <w:r w:rsidRPr="00394BD3">
        <w:rPr>
          <w:sz w:val="14"/>
        </w:rPr>
        <w:t xml:space="preserve"> more than </w:t>
      </w:r>
      <w:r w:rsidRPr="00394BD3">
        <w:rPr>
          <w:rStyle w:val="StyleUnderline"/>
        </w:rPr>
        <w:t>75% of all</w:t>
      </w:r>
      <w:r w:rsidRPr="00394BD3">
        <w:rPr>
          <w:sz w:val="14"/>
        </w:rPr>
        <w:t xml:space="preserve"> annual global </w:t>
      </w:r>
      <w:r w:rsidRPr="00394BD3">
        <w:rPr>
          <w:rStyle w:val="StyleUnderline"/>
        </w:rPr>
        <w:t>emissions</w:t>
      </w:r>
      <w:r w:rsidRPr="00394BD3">
        <w:rPr>
          <w:sz w:val="14"/>
        </w:rPr>
        <w:t>—</w:t>
      </w:r>
      <w:r w:rsidRPr="00394BD3">
        <w:rPr>
          <w:rStyle w:val="StyleUnderline"/>
        </w:rPr>
        <w:t>predominantly generated by</w:t>
      </w:r>
      <w:r w:rsidRPr="00394BD3">
        <w:rPr>
          <w:sz w:val="14"/>
        </w:rPr>
        <w:t xml:space="preserve"> day-to-day building and </w:t>
      </w:r>
      <w:r w:rsidRPr="00CE40B3">
        <w:rPr>
          <w:rStyle w:val="Emphasis"/>
          <w:highlight w:val="cyan"/>
        </w:rPr>
        <w:t>infrastructure</w:t>
      </w:r>
      <w:r w:rsidRPr="00394BD3">
        <w:rPr>
          <w:sz w:val="14"/>
        </w:rPr>
        <w:t xml:space="preserve"> operations, the manufacture of materials, and construction—</w:t>
      </w:r>
      <w:r w:rsidRPr="00CE40B3">
        <w:rPr>
          <w:rStyle w:val="Emphasis"/>
          <w:highlight w:val="cyan"/>
        </w:rPr>
        <w:t>we can show what is practically possible and embolden all governments to do the same</w:t>
      </w:r>
      <w:r w:rsidRPr="00394BD3">
        <w:rPr>
          <w:sz w:val="14"/>
        </w:rPr>
        <w:t>.</w:t>
      </w:r>
    </w:p>
    <w:p w14:paraId="50395F43" w14:textId="77777777" w:rsidR="00A55B89" w:rsidRPr="00394BD3" w:rsidRDefault="00A55B89" w:rsidP="00A55B89">
      <w:pPr>
        <w:pStyle w:val="Heading4"/>
        <w:rPr>
          <w:rFonts w:cs="Times New Roman"/>
        </w:rPr>
      </w:pPr>
      <w:r w:rsidRPr="00394BD3">
        <w:rPr>
          <w:rFonts w:cs="Times New Roman"/>
        </w:rPr>
        <w:t>Infrastructure is necessary and sufficient for NDC leadership</w:t>
      </w:r>
    </w:p>
    <w:p w14:paraId="44087411" w14:textId="3B0D9D6E" w:rsidR="00A55B89" w:rsidRPr="00394BD3" w:rsidRDefault="00A55B89" w:rsidP="00A55B89">
      <w:r w:rsidRPr="00394BD3">
        <w:rPr>
          <w:rStyle w:val="Style13ptBold"/>
        </w:rPr>
        <w:t xml:space="preserve">Dennis </w:t>
      </w:r>
      <w:r w:rsidRPr="007B129E">
        <w:t>3-23-20</w:t>
      </w:r>
      <w:r w:rsidRPr="007B129E">
        <w:rPr>
          <w:rStyle w:val="Style13ptBold"/>
        </w:rPr>
        <w:t>21</w:t>
      </w:r>
      <w:r w:rsidRPr="00394BD3">
        <w:t xml:space="preserve">, analyst @ Washington Post (Brady, “Biden faces ‘moment of truth’ as he weighs key U.S. climate promise,” </w:t>
      </w:r>
      <w:r w:rsidRPr="00394BD3">
        <w:rPr>
          <w:i/>
          <w:iCs/>
        </w:rPr>
        <w:t>Washington Post</w:t>
      </w:r>
      <w:r w:rsidRPr="00394BD3">
        <w:t xml:space="preserve">, </w:t>
      </w:r>
      <w:hyperlink r:id="rId64" w:history="1">
        <w:r w:rsidRPr="00394BD3">
          <w:rPr>
            <w:rStyle w:val="Hyperlink"/>
          </w:rPr>
          <w:t>https://www.washingtonpost.com/climate-environment/2021/03/23/biden-paris-climate-pledge/</w:t>
        </w:r>
      </w:hyperlink>
      <w:r w:rsidRPr="00394BD3">
        <w:t>)</w:t>
      </w:r>
      <w:r w:rsidR="007B129E">
        <w:t>//BB</w:t>
      </w:r>
    </w:p>
    <w:p w14:paraId="13598B24" w14:textId="77777777" w:rsidR="00A55B89" w:rsidRPr="00394BD3" w:rsidRDefault="00A55B89" w:rsidP="00A55B89"/>
    <w:p w14:paraId="6D3BAB2F" w14:textId="77777777" w:rsidR="00A55B89" w:rsidRPr="00394BD3" w:rsidRDefault="00A55B89" w:rsidP="00A55B89">
      <w:r w:rsidRPr="00394BD3">
        <w:t>“</w:t>
      </w:r>
      <w:r w:rsidRPr="00CE40B3">
        <w:rPr>
          <w:rStyle w:val="StyleUnderline"/>
          <w:highlight w:val="cyan"/>
        </w:rPr>
        <w:t>It’s</w:t>
      </w:r>
      <w:r w:rsidRPr="00394BD3">
        <w:t xml:space="preserve"> a </w:t>
      </w:r>
      <w:r w:rsidRPr="00CE40B3">
        <w:rPr>
          <w:rStyle w:val="StyleUnderline"/>
          <w:highlight w:val="cyan"/>
        </w:rPr>
        <w:t>moment of truth for</w:t>
      </w:r>
      <w:r w:rsidRPr="00394BD3">
        <w:t xml:space="preserve"> the </w:t>
      </w:r>
      <w:r w:rsidRPr="00CE40B3">
        <w:rPr>
          <w:rStyle w:val="StyleUnderline"/>
          <w:highlight w:val="cyan"/>
        </w:rPr>
        <w:t>Paris</w:t>
      </w:r>
      <w:r w:rsidRPr="00394BD3">
        <w:t xml:space="preserve"> agreement,” said Laurence Tubiana, chief executive of the European Climate Foundation and an architect of the 2015 international accord to cut greenhouse gases. President Donald Trump had withdrawn the United States from the pact; Biden rejoined the agreement this year. “We need a boost, and I do think that the U.S. announcement will be that boost.” But </w:t>
      </w:r>
      <w:r w:rsidRPr="00394BD3">
        <w:rPr>
          <w:rStyle w:val="StyleUnderline"/>
        </w:rPr>
        <w:t xml:space="preserve">any </w:t>
      </w:r>
      <w:r w:rsidRPr="00CE40B3">
        <w:rPr>
          <w:rStyle w:val="StyleUnderline"/>
          <w:highlight w:val="cyan"/>
        </w:rPr>
        <w:t>commitments</w:t>
      </w:r>
      <w:r w:rsidRPr="00394BD3">
        <w:rPr>
          <w:rStyle w:val="StyleUnderline"/>
        </w:rPr>
        <w:t xml:space="preserve"> the U</w:t>
      </w:r>
      <w:r w:rsidRPr="00394BD3">
        <w:t xml:space="preserve">nited </w:t>
      </w:r>
      <w:r w:rsidRPr="00394BD3">
        <w:rPr>
          <w:rStyle w:val="StyleUnderline"/>
        </w:rPr>
        <w:t>S</w:t>
      </w:r>
      <w:r w:rsidRPr="00394BD3">
        <w:t xml:space="preserve">tates makes </w:t>
      </w:r>
      <w:r w:rsidRPr="00CE40B3">
        <w:rPr>
          <w:rStyle w:val="StyleUnderline"/>
          <w:highlight w:val="cyan"/>
        </w:rPr>
        <w:t>must</w:t>
      </w:r>
      <w:r w:rsidRPr="00394BD3">
        <w:t xml:space="preserve"> also </w:t>
      </w:r>
      <w:r w:rsidRPr="00CE40B3">
        <w:rPr>
          <w:rStyle w:val="StyleUnderline"/>
          <w:highlight w:val="cyan"/>
        </w:rPr>
        <w:t>be attainable</w:t>
      </w:r>
      <w:r w:rsidRPr="00394BD3">
        <w:t>, she said. “</w:t>
      </w:r>
      <w:r w:rsidRPr="00CE40B3">
        <w:rPr>
          <w:rStyle w:val="StyleUnderline"/>
          <w:highlight w:val="cyan"/>
        </w:rPr>
        <w:t>Nobody will be satisfied with</w:t>
      </w:r>
      <w:r w:rsidRPr="00394BD3">
        <w:rPr>
          <w:rStyle w:val="StyleUnderline"/>
        </w:rPr>
        <w:t xml:space="preserve"> good </w:t>
      </w:r>
      <w:r w:rsidRPr="00CE40B3">
        <w:rPr>
          <w:rStyle w:val="StyleUnderline"/>
          <w:highlight w:val="cyan"/>
        </w:rPr>
        <w:t>targets without anything backing it up</w:t>
      </w:r>
      <w:r w:rsidRPr="00394BD3">
        <w:t>.” Rachel Cleetus, a policy director at the Union for Concerned Scientists, said making an aggressive pledge to cut emissions at home is the “single biggest and important thing” the United States can do to convince other countries that are heavy polluters to arrive at a key United Nations climate conference in Scotland this fall with their own ambitious plans. “</w:t>
      </w:r>
      <w:r w:rsidRPr="00394BD3">
        <w:rPr>
          <w:rStyle w:val="Emphasis"/>
        </w:rPr>
        <w:t>It is a very</w:t>
      </w:r>
      <w:r w:rsidRPr="00394BD3">
        <w:t xml:space="preserve">, very </w:t>
      </w:r>
      <w:r w:rsidRPr="00394BD3">
        <w:rPr>
          <w:rStyle w:val="Emphasis"/>
        </w:rPr>
        <w:t>consequential year</w:t>
      </w:r>
      <w:r w:rsidRPr="00394BD3">
        <w:t xml:space="preserve">,” Cleetus told reporters on a recent call, noting that </w:t>
      </w:r>
      <w:r w:rsidRPr="00CE40B3">
        <w:rPr>
          <w:rStyle w:val="StyleUnderline"/>
          <w:highlight w:val="cyan"/>
        </w:rPr>
        <w:t>the world remains</w:t>
      </w:r>
      <w:r w:rsidRPr="00394BD3">
        <w:rPr>
          <w:rStyle w:val="StyleUnderline"/>
        </w:rPr>
        <w:t xml:space="preserve"> woefully </w:t>
      </w:r>
      <w:r w:rsidRPr="00CE40B3">
        <w:rPr>
          <w:rStyle w:val="StyleUnderline"/>
          <w:highlight w:val="cyan"/>
        </w:rPr>
        <w:t>off target</w:t>
      </w:r>
      <w:r w:rsidRPr="00394BD3">
        <w:rPr>
          <w:rStyle w:val="StyleUnderline"/>
        </w:rPr>
        <w:t xml:space="preserve"> </w:t>
      </w:r>
      <w:r w:rsidRPr="00394BD3">
        <w:t>in its push to limit global warming. At the same time, Biden officials are keenly aware that promising too much, too quickly could mean relying upon questionable assumptions — specifically, what Congress is willing to fund and what policies future administrations pursue. “It can’t be something completely unrealistic, or it will have no credibility,” said Jason Bordoff, a former Obama White House official who directs Columbia University’s Center on Global Energy Policy. “</w:t>
      </w:r>
      <w:r w:rsidRPr="00CE40B3">
        <w:rPr>
          <w:rStyle w:val="StyleUnderline"/>
          <w:highlight w:val="cyan"/>
        </w:rPr>
        <w:t>We have to have</w:t>
      </w:r>
      <w:r w:rsidRPr="00394BD3">
        <w:rPr>
          <w:rStyle w:val="StyleUnderline"/>
        </w:rPr>
        <w:t xml:space="preserve"> near-term </w:t>
      </w:r>
      <w:r w:rsidRPr="00CE40B3">
        <w:rPr>
          <w:rStyle w:val="StyleUnderline"/>
          <w:highlight w:val="cyan"/>
        </w:rPr>
        <w:t>promises that matter</w:t>
      </w:r>
      <w:r w:rsidRPr="00394BD3">
        <w:rPr>
          <w:rStyle w:val="StyleUnderline"/>
        </w:rPr>
        <w:t>.</w:t>
      </w:r>
      <w:r w:rsidRPr="00394BD3">
        <w:t xml:space="preserve">” </w:t>
      </w:r>
      <w:r w:rsidRPr="00CE40B3">
        <w:rPr>
          <w:rStyle w:val="StyleUnderline"/>
          <w:highlight w:val="cyan"/>
        </w:rPr>
        <w:t>Biden campaigned on</w:t>
      </w:r>
      <w:r w:rsidRPr="00394BD3">
        <w:t xml:space="preserve"> a promise to fight the “existential threat” of global warming by putting the nation on </w:t>
      </w:r>
      <w:r w:rsidRPr="00CE40B3">
        <w:rPr>
          <w:rStyle w:val="StyleUnderline"/>
          <w:highlight w:val="cyan"/>
        </w:rPr>
        <w:t>a path toward net-zero emissions</w:t>
      </w:r>
      <w:r w:rsidRPr="00394BD3">
        <w:t xml:space="preserve"> no later than 2050 </w:t>
      </w:r>
      <w:r w:rsidRPr="00CE40B3">
        <w:rPr>
          <w:rStyle w:val="StyleUnderline"/>
          <w:highlight w:val="cyan"/>
        </w:rPr>
        <w:t>and</w:t>
      </w:r>
      <w:r w:rsidRPr="00394BD3">
        <w:rPr>
          <w:rStyle w:val="StyleUnderline"/>
        </w:rPr>
        <w:t xml:space="preserve"> to </w:t>
      </w:r>
      <w:r w:rsidRPr="00CE40B3">
        <w:rPr>
          <w:rStyle w:val="StyleUnderline"/>
          <w:highlight w:val="cyan"/>
        </w:rPr>
        <w:t>eliminate greenhouse gas pollution from</w:t>
      </w:r>
      <w:r w:rsidRPr="00394BD3">
        <w:t xml:space="preserve"> the </w:t>
      </w:r>
      <w:r w:rsidRPr="00CE40B3">
        <w:rPr>
          <w:rStyle w:val="StyleUnderline"/>
          <w:highlight w:val="cyan"/>
        </w:rPr>
        <w:t>electricity</w:t>
      </w:r>
      <w:r w:rsidRPr="00394BD3">
        <w:t xml:space="preserve"> sector </w:t>
      </w:r>
      <w:r w:rsidRPr="00CE40B3">
        <w:rPr>
          <w:rStyle w:val="StyleUnderline"/>
          <w:highlight w:val="cyan"/>
        </w:rPr>
        <w:t>by 2035</w:t>
      </w:r>
      <w:r w:rsidRPr="00CE40B3">
        <w:rPr>
          <w:highlight w:val="cyan"/>
        </w:rPr>
        <w:t>.</w:t>
      </w:r>
      <w:r w:rsidRPr="00394BD3">
        <w:t xml:space="preserve"> In his first months, he has paused new oil and gas leasing on public lands, advocated for moving the government toward a clean vehicle fleet and promised to increase conservation. </w:t>
      </w:r>
      <w:r w:rsidRPr="00CE40B3">
        <w:rPr>
          <w:rStyle w:val="StyleUnderline"/>
          <w:highlight w:val="cyan"/>
        </w:rPr>
        <w:t>His administration</w:t>
      </w:r>
      <w:r w:rsidRPr="00394BD3">
        <w:t xml:space="preserve"> also </w:t>
      </w:r>
      <w:r w:rsidRPr="00CE40B3">
        <w:rPr>
          <w:rStyle w:val="StyleUnderline"/>
          <w:highlight w:val="cyan"/>
        </w:rPr>
        <w:t>is pushing</w:t>
      </w:r>
      <w:r w:rsidRPr="00394BD3">
        <w:rPr>
          <w:rStyle w:val="StyleUnderline"/>
        </w:rPr>
        <w:t xml:space="preserve"> for </w:t>
      </w:r>
      <w:r w:rsidRPr="00CE40B3">
        <w:rPr>
          <w:rStyle w:val="StyleUnderline"/>
          <w:highlight w:val="cyan"/>
        </w:rPr>
        <w:t xml:space="preserve">a </w:t>
      </w:r>
      <w:r w:rsidRPr="00CE40B3">
        <w:rPr>
          <w:rStyle w:val="Emphasis"/>
          <w:highlight w:val="cyan"/>
        </w:rPr>
        <w:t>massive infrastructure bill</w:t>
      </w:r>
      <w:r w:rsidRPr="00CE40B3">
        <w:rPr>
          <w:rStyle w:val="StyleUnderline"/>
          <w:highlight w:val="cyan"/>
        </w:rPr>
        <w:t xml:space="preserve"> </w:t>
      </w:r>
      <w:r w:rsidRPr="00394BD3">
        <w:rPr>
          <w:rStyle w:val="StyleUnderline"/>
        </w:rPr>
        <w:t xml:space="preserve">that would fund projects </w:t>
      </w:r>
      <w:r w:rsidRPr="00CE40B3">
        <w:rPr>
          <w:rStyle w:val="Emphasis"/>
          <w:highlight w:val="cyan"/>
        </w:rPr>
        <w:t>essential</w:t>
      </w:r>
      <w:r w:rsidRPr="00394BD3">
        <w:rPr>
          <w:rStyle w:val="StyleUnderline"/>
        </w:rPr>
        <w:t xml:space="preserve"> </w:t>
      </w:r>
      <w:r w:rsidRPr="00CE40B3">
        <w:rPr>
          <w:rStyle w:val="StyleUnderline"/>
          <w:highlight w:val="cyan"/>
        </w:rPr>
        <w:t>to accelerate the shift to clean</w:t>
      </w:r>
      <w:r w:rsidRPr="00394BD3">
        <w:rPr>
          <w:rStyle w:val="StyleUnderline"/>
        </w:rPr>
        <w:t xml:space="preserve">er forms of </w:t>
      </w:r>
      <w:r w:rsidRPr="00CE40B3">
        <w:rPr>
          <w:rStyle w:val="StyleUnderline"/>
          <w:highlight w:val="cyan"/>
        </w:rPr>
        <w:t>energy</w:t>
      </w:r>
      <w:r w:rsidRPr="00394BD3">
        <w:t xml:space="preserve">. White House national climate adviser Gina McCarthy, who is leading an interagency task force, said in an interview that the Biden administration will craft “a very defensible, analytically solid” blueprint. But making the math work is not easy. White House officials have ordered agencies across the government to scour their portfolios for tools to help curb emissions in the years to come. In many instances, the analyses will assume that any new regulations won’t be reversed by a future administration or the courts — even though Trump did dismantle several key Obama administration climate policies. </w:t>
      </w:r>
      <w:r w:rsidRPr="00CE40B3">
        <w:rPr>
          <w:rStyle w:val="StyleUnderline"/>
          <w:highlight w:val="cyan"/>
        </w:rPr>
        <w:t>The upcoming</w:t>
      </w:r>
      <w:r w:rsidRPr="00394BD3">
        <w:rPr>
          <w:rStyle w:val="StyleUnderline"/>
        </w:rPr>
        <w:t xml:space="preserve"> </w:t>
      </w:r>
      <w:r w:rsidRPr="00CE40B3">
        <w:rPr>
          <w:rStyle w:val="StyleUnderline"/>
          <w:highlight w:val="cyan"/>
        </w:rPr>
        <w:t xml:space="preserve">national pledge </w:t>
      </w:r>
      <w:r w:rsidRPr="00CE40B3">
        <w:rPr>
          <w:rStyle w:val="Emphasis"/>
          <w:highlight w:val="cyan"/>
        </w:rPr>
        <w:t>will be built on the expectation</w:t>
      </w:r>
      <w:r w:rsidRPr="00CE40B3">
        <w:rPr>
          <w:rStyle w:val="StyleUnderline"/>
          <w:highlight w:val="cyan"/>
        </w:rPr>
        <w:t xml:space="preserve"> that Congress </w:t>
      </w:r>
      <w:r w:rsidRPr="00CE40B3">
        <w:rPr>
          <w:rStyle w:val="Emphasis"/>
          <w:highlight w:val="cyan"/>
        </w:rPr>
        <w:t>adopts</w:t>
      </w:r>
      <w:r w:rsidRPr="00394BD3">
        <w:rPr>
          <w:rStyle w:val="Emphasis"/>
        </w:rPr>
        <w:t xml:space="preserve"> a recovery package with </w:t>
      </w:r>
      <w:r w:rsidRPr="00CE40B3">
        <w:rPr>
          <w:rStyle w:val="Emphasis"/>
          <w:highlight w:val="cyan"/>
        </w:rPr>
        <w:t>major federal funding for clean energy</w:t>
      </w:r>
      <w:r w:rsidRPr="00394BD3">
        <w:rPr>
          <w:rStyle w:val="Emphasis"/>
        </w:rPr>
        <w:t xml:space="preserve"> projects</w:t>
      </w:r>
      <w:r w:rsidRPr="00394BD3">
        <w:t xml:space="preserve">, according to two people briefed on the matter who spoke on the condition of anonymity because no announcement had been made. </w:t>
      </w:r>
      <w:r w:rsidRPr="00CE40B3">
        <w:rPr>
          <w:rStyle w:val="StyleUnderline"/>
          <w:highlight w:val="cyan"/>
        </w:rPr>
        <w:t>That plan is expected to include</w:t>
      </w:r>
      <w:r w:rsidRPr="00394BD3">
        <w:t xml:space="preserve"> $60 billion for </w:t>
      </w:r>
      <w:r w:rsidRPr="00CE40B3">
        <w:rPr>
          <w:rStyle w:val="StyleUnderline"/>
          <w:highlight w:val="cyan"/>
        </w:rPr>
        <w:t>green transit</w:t>
      </w:r>
      <w:r w:rsidRPr="00394BD3">
        <w:t xml:space="preserve"> projects </w:t>
      </w:r>
      <w:r w:rsidRPr="00394BD3">
        <w:rPr>
          <w:rStyle w:val="StyleUnderline"/>
        </w:rPr>
        <w:t>and</w:t>
      </w:r>
      <w:r w:rsidRPr="00394BD3">
        <w:t xml:space="preserve"> $46 billion for </w:t>
      </w:r>
      <w:r w:rsidRPr="00CE40B3">
        <w:rPr>
          <w:rStyle w:val="StyleUnderline"/>
          <w:highlight w:val="cyan"/>
        </w:rPr>
        <w:t>climate</w:t>
      </w:r>
      <w:r w:rsidRPr="00394BD3">
        <w:rPr>
          <w:rStyle w:val="StyleUnderline"/>
        </w:rPr>
        <w:t xml:space="preserve">-related </w:t>
      </w:r>
      <w:r w:rsidRPr="00CE40B3">
        <w:rPr>
          <w:rStyle w:val="Emphasis"/>
          <w:highlight w:val="cyan"/>
        </w:rPr>
        <w:t>r</w:t>
      </w:r>
      <w:r w:rsidRPr="00394BD3">
        <w:rPr>
          <w:rStyle w:val="StyleUnderline"/>
        </w:rPr>
        <w:t xml:space="preserve">esearch </w:t>
      </w:r>
      <w:r w:rsidRPr="00CE40B3">
        <w:rPr>
          <w:rStyle w:val="Emphasis"/>
          <w:highlight w:val="cyan"/>
        </w:rPr>
        <w:t>and</w:t>
      </w:r>
      <w:r w:rsidRPr="00394BD3">
        <w:rPr>
          <w:rStyle w:val="StyleUnderline"/>
        </w:rPr>
        <w:t xml:space="preserve"> </w:t>
      </w:r>
      <w:r w:rsidRPr="00CE40B3">
        <w:rPr>
          <w:rStyle w:val="Emphasis"/>
          <w:highlight w:val="cyan"/>
        </w:rPr>
        <w:t>d</w:t>
      </w:r>
      <w:r w:rsidRPr="00394BD3">
        <w:rPr>
          <w:rStyle w:val="StyleUnderline"/>
        </w:rPr>
        <w:t>evelopment, along with</w:t>
      </w:r>
      <w:r w:rsidRPr="00394BD3">
        <w:t xml:space="preserve"> installing </w:t>
      </w:r>
      <w:r w:rsidRPr="00CE40B3">
        <w:rPr>
          <w:rStyle w:val="Emphasis"/>
          <w:highlight w:val="cyan"/>
        </w:rPr>
        <w:t>e</w:t>
      </w:r>
      <w:r w:rsidRPr="00394BD3">
        <w:t>lectric-</w:t>
      </w:r>
      <w:r w:rsidRPr="00CE40B3">
        <w:rPr>
          <w:rStyle w:val="Emphasis"/>
          <w:highlight w:val="cyan"/>
        </w:rPr>
        <w:t>v</w:t>
      </w:r>
      <w:r w:rsidRPr="00394BD3">
        <w:t xml:space="preserve">ehicle </w:t>
      </w:r>
      <w:r w:rsidRPr="00CE40B3">
        <w:rPr>
          <w:rStyle w:val="StyleUnderline"/>
          <w:highlight w:val="cyan"/>
        </w:rPr>
        <w:t>charging stations</w:t>
      </w:r>
      <w:r w:rsidRPr="00394BD3">
        <w:t xml:space="preserve"> across the country. </w:t>
      </w:r>
      <w:r w:rsidRPr="00394BD3">
        <w:rPr>
          <w:rStyle w:val="StyleUnderline"/>
        </w:rPr>
        <w:t>But the bill’s passage is far from assured, given Democrats’ razor-thin majorities in both chambers</w:t>
      </w:r>
    </w:p>
    <w:p w14:paraId="25231260" w14:textId="77777777" w:rsidR="00A55B89" w:rsidRPr="00394BD3" w:rsidRDefault="00A55B89" w:rsidP="00A55B89">
      <w:pPr>
        <w:pStyle w:val="Heading4"/>
        <w:rPr>
          <w:rFonts w:cs="Times New Roman"/>
        </w:rPr>
      </w:pPr>
      <w:r w:rsidRPr="00394BD3">
        <w:rPr>
          <w:rFonts w:cs="Times New Roman"/>
        </w:rPr>
        <w:t>Domestic climate policy begets foreign climate policy</w:t>
      </w:r>
    </w:p>
    <w:p w14:paraId="4D84C0B8" w14:textId="1879C965" w:rsidR="00A55B89" w:rsidRPr="00394BD3" w:rsidRDefault="00A55B89" w:rsidP="00A55B89">
      <w:r w:rsidRPr="00394BD3">
        <w:rPr>
          <w:rStyle w:val="Style13ptBold"/>
        </w:rPr>
        <w:t xml:space="preserve">Cho </w:t>
      </w:r>
      <w:r w:rsidRPr="007B129E">
        <w:t>2-4-20</w:t>
      </w:r>
      <w:r w:rsidRPr="007B129E">
        <w:rPr>
          <w:rStyle w:val="Style13ptBold"/>
        </w:rPr>
        <w:t>21</w:t>
      </w:r>
      <w:r w:rsidRPr="00394BD3">
        <w:t xml:space="preserve">, received the Executive Education Certificate in Conservation and Sustainability from the Earth Institute Center for Environmental Sustainability. (Renee, “The U.S. Is Back in the Paris Agreement. Now What?,” </w:t>
      </w:r>
      <w:r w:rsidRPr="00394BD3">
        <w:rPr>
          <w:i/>
          <w:iCs/>
        </w:rPr>
        <w:t>State of the Planet</w:t>
      </w:r>
      <w:r w:rsidRPr="00394BD3">
        <w:t xml:space="preserve">, </w:t>
      </w:r>
      <w:hyperlink r:id="rId65" w:history="1">
        <w:r w:rsidRPr="00394BD3">
          <w:rPr>
            <w:rStyle w:val="Hyperlink"/>
          </w:rPr>
          <w:t>https://blogs.ei.columbia.edu/2021/02/04/u-s-rejoins-paris-agreement/</w:t>
        </w:r>
      </w:hyperlink>
      <w:r w:rsidRPr="00394BD3">
        <w:t>)</w:t>
      </w:r>
      <w:r w:rsidR="007B129E">
        <w:t>//BB</w:t>
      </w:r>
    </w:p>
    <w:p w14:paraId="78E2367F" w14:textId="77777777" w:rsidR="00A55B89" w:rsidRPr="00394BD3" w:rsidRDefault="00A55B89" w:rsidP="00A55B89"/>
    <w:p w14:paraId="1951964F" w14:textId="77777777" w:rsidR="00A55B89" w:rsidRPr="00394BD3" w:rsidRDefault="00A55B89" w:rsidP="00A55B89">
      <w:r w:rsidRPr="00394BD3">
        <w:t xml:space="preserve">Most importantly, however, </w:t>
      </w:r>
      <w:r w:rsidRPr="00CE40B3">
        <w:rPr>
          <w:rStyle w:val="StyleUnderline"/>
          <w:highlight w:val="cyan"/>
        </w:rPr>
        <w:t>a more ambitious U.S.</w:t>
      </w:r>
      <w:r w:rsidRPr="00394BD3">
        <w:rPr>
          <w:rStyle w:val="StyleUnderline"/>
        </w:rPr>
        <w:t xml:space="preserve"> emissions reduction </w:t>
      </w:r>
      <w:r w:rsidRPr="00CE40B3">
        <w:rPr>
          <w:rStyle w:val="StyleUnderline"/>
          <w:highlight w:val="cyan"/>
        </w:rPr>
        <w:t>target must be achievable</w:t>
      </w:r>
      <w:r w:rsidRPr="00394BD3">
        <w:t>. In a Columbia University webinar, “Prospects for Climate Action Under the Biden Administration,” Kelly Simms Gallagher, professor of energy and environmental policy at Tufts University’s Fletcher School, said, “</w:t>
      </w:r>
      <w:r w:rsidRPr="00CE40B3">
        <w:rPr>
          <w:rStyle w:val="StyleUnderline"/>
          <w:highlight w:val="cyan"/>
        </w:rPr>
        <w:t>It’s</w:t>
      </w:r>
      <w:r w:rsidRPr="00394BD3">
        <w:t xml:space="preserve"> going to take a little </w:t>
      </w:r>
      <w:r w:rsidRPr="00CE40B3">
        <w:rPr>
          <w:rStyle w:val="StyleUnderline"/>
          <w:highlight w:val="cyan"/>
        </w:rPr>
        <w:t>time for</w:t>
      </w:r>
      <w:r w:rsidRPr="00394BD3">
        <w:rPr>
          <w:rStyle w:val="StyleUnderline"/>
        </w:rPr>
        <w:t xml:space="preserve"> </w:t>
      </w:r>
      <w:r w:rsidRPr="00394BD3">
        <w:t xml:space="preserve">the </w:t>
      </w:r>
      <w:r w:rsidRPr="00CE40B3">
        <w:rPr>
          <w:rStyle w:val="StyleUnderline"/>
          <w:highlight w:val="cyan"/>
        </w:rPr>
        <w:t>Biden</w:t>
      </w:r>
      <w:r w:rsidRPr="00394BD3">
        <w:t xml:space="preserve"> administration </w:t>
      </w:r>
      <w:r w:rsidRPr="00CE40B3">
        <w:rPr>
          <w:rStyle w:val="StyleUnderline"/>
          <w:highlight w:val="cyan"/>
        </w:rPr>
        <w:t>to figure out</w:t>
      </w:r>
      <w:r w:rsidRPr="00394BD3">
        <w:t xml:space="preserve"> what is possible — what policy pathways are possible and what </w:t>
      </w:r>
      <w:r w:rsidRPr="00CE40B3">
        <w:rPr>
          <w:rStyle w:val="Emphasis"/>
          <w:highlight w:val="cyan"/>
        </w:rPr>
        <w:t>legislative pathways</w:t>
      </w:r>
      <w:r w:rsidRPr="00394BD3">
        <w:t xml:space="preserve"> are possible. </w:t>
      </w:r>
      <w:r w:rsidRPr="00394BD3">
        <w:rPr>
          <w:rStyle w:val="StyleUnderline"/>
        </w:rPr>
        <w:t xml:space="preserve">It’s going to be very important </w:t>
      </w:r>
      <w:r w:rsidRPr="00CE40B3">
        <w:rPr>
          <w:rStyle w:val="StyleUnderline"/>
          <w:highlight w:val="cyan"/>
        </w:rPr>
        <w:t>to</w:t>
      </w:r>
      <w:r w:rsidRPr="00394BD3">
        <w:rPr>
          <w:rStyle w:val="StyleUnderline"/>
        </w:rPr>
        <w:t xml:space="preserve"> do everything that can be done to </w:t>
      </w:r>
      <w:r w:rsidRPr="00CE40B3">
        <w:rPr>
          <w:rStyle w:val="StyleUnderline"/>
          <w:highlight w:val="cyan"/>
        </w:rPr>
        <w:t>ensure we</w:t>
      </w:r>
      <w:r w:rsidRPr="00394BD3">
        <w:rPr>
          <w:rStyle w:val="StyleUnderline"/>
        </w:rPr>
        <w:t xml:space="preserve"> </w:t>
      </w:r>
      <w:r w:rsidRPr="00394BD3">
        <w:rPr>
          <w:rStyle w:val="Emphasis"/>
        </w:rPr>
        <w:t xml:space="preserve">actually can </w:t>
      </w:r>
      <w:r w:rsidRPr="00CE40B3">
        <w:rPr>
          <w:rStyle w:val="Emphasis"/>
          <w:highlight w:val="cyan"/>
        </w:rPr>
        <w:t>meet the target</w:t>
      </w:r>
      <w:r w:rsidRPr="00394BD3">
        <w:t xml:space="preserve">.” While </w:t>
      </w:r>
      <w:r w:rsidRPr="00CE40B3">
        <w:rPr>
          <w:rStyle w:val="StyleUnderline"/>
          <w:highlight w:val="cyan"/>
        </w:rPr>
        <w:t>passing climate legislation</w:t>
      </w:r>
      <w:r w:rsidRPr="00394BD3">
        <w:rPr>
          <w:rStyle w:val="StyleUnderline"/>
        </w:rPr>
        <w:t xml:space="preserve"> quickly </w:t>
      </w:r>
      <w:r w:rsidRPr="00CE40B3">
        <w:rPr>
          <w:rStyle w:val="StyleUnderline"/>
          <w:highlight w:val="cyan"/>
        </w:rPr>
        <w:t xml:space="preserve">will </w:t>
      </w:r>
      <w:r w:rsidRPr="00394BD3">
        <w:t>help</w:t>
      </w:r>
      <w:r w:rsidRPr="00CE40B3">
        <w:rPr>
          <w:rStyle w:val="StyleUnderline"/>
          <w:highlight w:val="cyan"/>
        </w:rPr>
        <w:t xml:space="preserve"> reassure</w:t>
      </w:r>
      <w:r w:rsidRPr="00394BD3">
        <w:rPr>
          <w:rStyle w:val="StyleUnderline"/>
        </w:rPr>
        <w:t xml:space="preserve"> allies </w:t>
      </w:r>
      <w:r w:rsidRPr="00CE40B3">
        <w:rPr>
          <w:rStyle w:val="StyleUnderline"/>
          <w:highlight w:val="cyan"/>
        </w:rPr>
        <w:t>that the U.S. is serious</w:t>
      </w:r>
      <w:r w:rsidRPr="00394BD3">
        <w:t xml:space="preserve">ly back </w:t>
      </w:r>
      <w:r w:rsidRPr="00CE40B3">
        <w:rPr>
          <w:rStyle w:val="StyleUnderline"/>
          <w:highlight w:val="cyan"/>
        </w:rPr>
        <w:t>in the climate fight</w:t>
      </w:r>
      <w:r w:rsidRPr="00394BD3">
        <w:t xml:space="preserve"> </w:t>
      </w:r>
      <w:r w:rsidRPr="00CE40B3">
        <w:rPr>
          <w:rStyle w:val="StyleUnderline"/>
          <w:highlight w:val="cyan"/>
        </w:rPr>
        <w:t>and</w:t>
      </w:r>
      <w:r w:rsidRPr="00394BD3">
        <w:t xml:space="preserve"> hopefully </w:t>
      </w:r>
      <w:r w:rsidRPr="00CE40B3">
        <w:rPr>
          <w:rStyle w:val="Emphasis"/>
          <w:highlight w:val="cyan"/>
        </w:rPr>
        <w:t>spur other countries to take bold action</w:t>
      </w:r>
      <w:r w:rsidRPr="00394BD3">
        <w:t xml:space="preserve">, Gallagher stressed that the U.S. should be “humble” in its initial approach. “We pushed really hard to encourage countries to increase ambition and join the Paris Agreement and we negotiated that agreement diligently and in good faith,” she said. “But because of the Trump administration, the U.S. literally walked away from the Paris Agreement, didn’t uphold any of its commitments on climate finance or in terms of domestic action. So </w:t>
      </w:r>
      <w:r w:rsidRPr="00394BD3">
        <w:rPr>
          <w:rStyle w:val="StyleUnderline"/>
        </w:rPr>
        <w:t xml:space="preserve">we’re not coming to foreign policy from a position of strength right now. To me, </w:t>
      </w:r>
      <w:r w:rsidRPr="00CE40B3">
        <w:rPr>
          <w:rStyle w:val="StyleUnderline"/>
          <w:highlight w:val="cyan"/>
        </w:rPr>
        <w:t>the most important</w:t>
      </w:r>
      <w:r w:rsidRPr="00394BD3">
        <w:rPr>
          <w:rStyle w:val="StyleUnderline"/>
        </w:rPr>
        <w:t xml:space="preserve"> </w:t>
      </w:r>
      <w:r w:rsidRPr="00CE40B3">
        <w:rPr>
          <w:rStyle w:val="StyleUnderline"/>
          <w:highlight w:val="cyan"/>
        </w:rPr>
        <w:t>step is</w:t>
      </w:r>
      <w:r w:rsidRPr="00394BD3">
        <w:rPr>
          <w:rStyle w:val="StyleUnderline"/>
        </w:rPr>
        <w:t xml:space="preserve"> an </w:t>
      </w:r>
      <w:r w:rsidRPr="00CE40B3">
        <w:rPr>
          <w:rStyle w:val="Emphasis"/>
          <w:highlight w:val="cyan"/>
        </w:rPr>
        <w:t>intensive</w:t>
      </w:r>
      <w:r w:rsidRPr="00394BD3">
        <w:rPr>
          <w:rStyle w:val="Emphasis"/>
        </w:rPr>
        <w:t xml:space="preserve"> effort on </w:t>
      </w:r>
      <w:r w:rsidRPr="00CE40B3">
        <w:rPr>
          <w:rStyle w:val="Emphasis"/>
          <w:highlight w:val="cyan"/>
        </w:rPr>
        <w:t>domestic policy</w:t>
      </w:r>
      <w:r w:rsidRPr="00394BD3">
        <w:rPr>
          <w:rStyle w:val="StyleUnderline"/>
        </w:rPr>
        <w:t xml:space="preserve"> and getting our own house in order,</w:t>
      </w:r>
      <w:r w:rsidRPr="00394BD3">
        <w:t xml:space="preserve"> and </w:t>
      </w:r>
      <w:r w:rsidRPr="00CE40B3">
        <w:rPr>
          <w:rStyle w:val="StyleUnderline"/>
          <w:highlight w:val="cyan"/>
        </w:rPr>
        <w:t>that would</w:t>
      </w:r>
      <w:r w:rsidRPr="00394BD3">
        <w:rPr>
          <w:rStyle w:val="StyleUnderline"/>
        </w:rPr>
        <w:t xml:space="preserve"> then </w:t>
      </w:r>
      <w:r w:rsidRPr="00CE40B3">
        <w:rPr>
          <w:rStyle w:val="Emphasis"/>
          <w:highlight w:val="cyan"/>
        </w:rPr>
        <w:t>put us in a</w:t>
      </w:r>
      <w:r w:rsidRPr="00394BD3">
        <w:rPr>
          <w:rStyle w:val="Emphasis"/>
        </w:rPr>
        <w:t xml:space="preserve"> much </w:t>
      </w:r>
      <w:r w:rsidRPr="00CE40B3">
        <w:rPr>
          <w:rStyle w:val="Emphasis"/>
          <w:highlight w:val="cyan"/>
        </w:rPr>
        <w:t>better position</w:t>
      </w:r>
      <w:r w:rsidRPr="00CE40B3">
        <w:rPr>
          <w:rStyle w:val="StyleUnderline"/>
          <w:highlight w:val="cyan"/>
        </w:rPr>
        <w:t xml:space="preserve"> in terms of</w:t>
      </w:r>
      <w:r w:rsidRPr="00394BD3">
        <w:rPr>
          <w:rStyle w:val="StyleUnderline"/>
        </w:rPr>
        <w:t xml:space="preserve"> our </w:t>
      </w:r>
      <w:r w:rsidRPr="00CE40B3">
        <w:rPr>
          <w:rStyle w:val="StyleUnderline"/>
          <w:highlight w:val="cyan"/>
        </w:rPr>
        <w:t>foreign policy on climate</w:t>
      </w:r>
      <w:r w:rsidRPr="00394BD3">
        <w:t>.”</w:t>
      </w:r>
    </w:p>
    <w:p w14:paraId="6A000507" w14:textId="77777777" w:rsidR="00A55B89" w:rsidRPr="00394BD3" w:rsidRDefault="00A55B89" w:rsidP="00A55B89">
      <w:pPr>
        <w:pStyle w:val="Heading4"/>
        <w:rPr>
          <w:rFonts w:cs="Times New Roman"/>
        </w:rPr>
      </w:pPr>
      <w:r w:rsidRPr="00394BD3">
        <w:rPr>
          <w:rFonts w:cs="Times New Roman"/>
        </w:rPr>
        <w:t xml:space="preserve">Infrastructure is </w:t>
      </w:r>
      <w:r w:rsidRPr="00394BD3">
        <w:rPr>
          <w:rFonts w:cs="Times New Roman"/>
          <w:u w:val="single"/>
        </w:rPr>
        <w:t>vital</w:t>
      </w:r>
      <w:r w:rsidRPr="00394BD3">
        <w:rPr>
          <w:rFonts w:cs="Times New Roman"/>
        </w:rPr>
        <w:t xml:space="preserve"> </w:t>
      </w:r>
      <w:r w:rsidRPr="00394BD3">
        <w:rPr>
          <w:rFonts w:cs="Times New Roman"/>
          <w:b w:val="0"/>
          <w:bCs/>
        </w:rPr>
        <w:t>[to demonstrating the US can meet its NDC pledge]</w:t>
      </w:r>
    </w:p>
    <w:p w14:paraId="1DCDBD74" w14:textId="2B24908C" w:rsidR="00A55B89" w:rsidRPr="00394BD3" w:rsidRDefault="00A55B89" w:rsidP="00A55B89">
      <w:r w:rsidRPr="00394BD3">
        <w:rPr>
          <w:rStyle w:val="Style13ptBold"/>
        </w:rPr>
        <w:t>Lederman 3-19</w:t>
      </w:r>
      <w:r w:rsidRPr="00394BD3">
        <w:t>-2021 (Josh, “</w:t>
      </w:r>
      <w:r w:rsidRPr="00CE40B3">
        <w:rPr>
          <w:rStyle w:val="StyleUnderline"/>
          <w:highlight w:val="cyan"/>
        </w:rPr>
        <w:t>Biden’s</w:t>
      </w:r>
      <w:r w:rsidRPr="00394BD3">
        <w:t xml:space="preserve"> over-under for </w:t>
      </w:r>
      <w:r w:rsidRPr="00CE40B3">
        <w:rPr>
          <w:rStyle w:val="StyleUnderline"/>
          <w:highlight w:val="cyan"/>
        </w:rPr>
        <w:t>Paris</w:t>
      </w:r>
      <w:r w:rsidRPr="00394BD3">
        <w:rPr>
          <w:rStyle w:val="StyleUnderline"/>
        </w:rPr>
        <w:t xml:space="preserve"> climate</w:t>
      </w:r>
      <w:r w:rsidRPr="00394BD3">
        <w:t xml:space="preserve"> </w:t>
      </w:r>
      <w:r w:rsidRPr="00CE40B3">
        <w:rPr>
          <w:rStyle w:val="StyleUnderline"/>
          <w:highlight w:val="cyan"/>
        </w:rPr>
        <w:t>goal</w:t>
      </w:r>
      <w:r w:rsidRPr="00394BD3">
        <w:t xml:space="preserve">: 50 percent,” NBC News, </w:t>
      </w:r>
      <w:hyperlink r:id="rId66" w:history="1">
        <w:r w:rsidRPr="00394BD3">
          <w:rPr>
            <w:rStyle w:val="Hyperlink"/>
          </w:rPr>
          <w:t>https://www.nbcnews.com/politics/joe-biden/bidens-paris-climate-goal-50-percent-rcna454</w:t>
        </w:r>
      </w:hyperlink>
      <w:r w:rsidRPr="00394BD3">
        <w:t>)</w:t>
      </w:r>
      <w:r w:rsidR="000E765F">
        <w:t>//BB</w:t>
      </w:r>
    </w:p>
    <w:p w14:paraId="78E9D1CB" w14:textId="77777777" w:rsidR="00A55B89" w:rsidRPr="00394BD3" w:rsidRDefault="00A55B89" w:rsidP="00A55B89"/>
    <w:p w14:paraId="3D2263F7" w14:textId="77777777" w:rsidR="00A55B89" w:rsidRPr="00394BD3" w:rsidRDefault="00A55B89" w:rsidP="00A55B89">
      <w:r w:rsidRPr="00394BD3">
        <w:t xml:space="preserve">Another looming question: Whether Biden can back up his number with specifics about how he’ll force the needed </w:t>
      </w:r>
      <w:r w:rsidRPr="00394BD3">
        <w:rPr>
          <w:rStyle w:val="StyleUnderline"/>
        </w:rPr>
        <w:t>cuts from the biggest-emitting sectors: transportation, electricity and heavy industry</w:t>
      </w:r>
      <w:r w:rsidRPr="00394BD3">
        <w:t xml:space="preserve">. White House climate czar Gina McCarthy has been drafting plans, but what’s achievable </w:t>
      </w:r>
      <w:r w:rsidRPr="00CE40B3">
        <w:rPr>
          <w:rStyle w:val="Emphasis"/>
          <w:highlight w:val="cyan"/>
        </w:rPr>
        <w:t>depends heavily</w:t>
      </w:r>
      <w:r w:rsidRPr="00CE40B3">
        <w:rPr>
          <w:rStyle w:val="StyleUnderline"/>
          <w:highlight w:val="cyan"/>
        </w:rPr>
        <w:t xml:space="preserve"> on what Biden can get through Congress</w:t>
      </w:r>
      <w:r w:rsidRPr="00394BD3">
        <w:t xml:space="preserve">, perhaps </w:t>
      </w:r>
      <w:r w:rsidRPr="00CE40B3">
        <w:rPr>
          <w:rStyle w:val="Emphasis"/>
          <w:highlight w:val="cyan"/>
        </w:rPr>
        <w:t>through infrastructure</w:t>
      </w:r>
      <w:r w:rsidRPr="00CE40B3">
        <w:rPr>
          <w:rStyle w:val="StyleUnderline"/>
          <w:highlight w:val="cyan"/>
        </w:rPr>
        <w:t xml:space="preserve"> legislation</w:t>
      </w:r>
      <w:r w:rsidRPr="00394BD3">
        <w:t>, a question unlikely to be resolved before the summit. “There are so many things that have to be put into place from technology to policy to market mechanisms,” said Marty Durbin, senior vice president of policy of the U.S. Chamber of Commerce. “</w:t>
      </w:r>
      <w:r w:rsidRPr="00394BD3">
        <w:rPr>
          <w:rStyle w:val="StyleUnderline"/>
        </w:rPr>
        <w:t xml:space="preserve">In order to be durable, </w:t>
      </w:r>
      <w:r w:rsidRPr="00CE40B3">
        <w:rPr>
          <w:rStyle w:val="StyleUnderline"/>
          <w:highlight w:val="cyan"/>
        </w:rPr>
        <w:t>we’re going to need legislation passed by Congress</w:t>
      </w:r>
      <w:r w:rsidRPr="00394BD3">
        <w:t>.”</w:t>
      </w:r>
    </w:p>
    <w:p w14:paraId="6B61C116" w14:textId="77777777" w:rsidR="00A55B89" w:rsidRPr="00394BD3" w:rsidRDefault="00A55B89" w:rsidP="00A55B89">
      <w:pPr>
        <w:pStyle w:val="Heading4"/>
        <w:rPr>
          <w:rFonts w:cs="Times New Roman"/>
        </w:rPr>
      </w:pPr>
      <w:r w:rsidRPr="00394BD3">
        <w:rPr>
          <w:rFonts w:cs="Times New Roman"/>
        </w:rPr>
        <w:t>2. Carbon footprint</w:t>
      </w:r>
    </w:p>
    <w:p w14:paraId="20395857" w14:textId="77777777" w:rsidR="00A55B89" w:rsidRPr="00394BD3" w:rsidRDefault="00A55B89" w:rsidP="00A55B89">
      <w:r w:rsidRPr="00394BD3">
        <w:rPr>
          <w:rStyle w:val="Style13ptBold"/>
        </w:rPr>
        <w:t>Podesta &amp; Stern 2020</w:t>
      </w:r>
      <w:r w:rsidRPr="00394BD3">
        <w:t xml:space="preserve"> - *Founder and a Member of the Board of Directors of the Center for American Progress. He served as Chief of Staff for U.S. President Bill Clinton and Counselor to U.S. President Barack Obama, overseeing climate and energy policy. **Senior Fellow at the Brookings Institution and served as Special Envoy for Climate Change under U.S. President Barack Obama.</w:t>
      </w:r>
    </w:p>
    <w:p w14:paraId="52FEB215" w14:textId="77777777" w:rsidR="00A55B89" w:rsidRPr="00394BD3" w:rsidRDefault="00A55B89" w:rsidP="00A55B89">
      <w:r w:rsidRPr="00394BD3">
        <w:t>*John &amp; **Todd, May/June 2020, A Foreign Policy for the Climate, Foreign Affairs, https://www.foreignaffairs.com/articles/united-states/2020-04-13/foreign-policy-climate</w:t>
      </w:r>
    </w:p>
    <w:p w14:paraId="1002BD7A" w14:textId="77777777" w:rsidR="00A55B89" w:rsidRPr="00394BD3" w:rsidRDefault="00A55B89" w:rsidP="00A55B89"/>
    <w:p w14:paraId="542BAFBC" w14:textId="77777777" w:rsidR="00A55B89" w:rsidRPr="00394BD3" w:rsidRDefault="00A55B89" w:rsidP="00A55B89">
      <w:r w:rsidRPr="00394BD3">
        <w:rPr>
          <w:rStyle w:val="StyleUnderline"/>
        </w:rPr>
        <w:t xml:space="preserve">The United States’ relative absence from climate mitigation </w:t>
      </w:r>
      <w:r w:rsidRPr="00394BD3">
        <w:t xml:space="preserve">and adaptation efforts </w:t>
      </w:r>
      <w:r w:rsidRPr="00394BD3">
        <w:rPr>
          <w:rStyle w:val="StyleUnderline"/>
        </w:rPr>
        <w:t>under the Trump administration has been highly problematic</w:t>
      </w:r>
      <w:r w:rsidRPr="00394BD3">
        <w:t xml:space="preserve">. </w:t>
      </w:r>
      <w:r w:rsidRPr="00394BD3">
        <w:rPr>
          <w:rStyle w:val="StyleUnderline"/>
        </w:rPr>
        <w:t>U.S. resources, influence, and expertise</w:t>
      </w:r>
      <w:r w:rsidRPr="00394BD3">
        <w:t>—</w:t>
      </w:r>
      <w:r w:rsidRPr="00394BD3">
        <w:rPr>
          <w:rStyle w:val="Emphasis"/>
        </w:rPr>
        <w:t xml:space="preserve">not to mention </w:t>
      </w:r>
      <w:r w:rsidRPr="00CE40B3">
        <w:rPr>
          <w:rStyle w:val="Emphasis"/>
          <w:highlight w:val="cyan"/>
        </w:rPr>
        <w:t>the U</w:t>
      </w:r>
      <w:r w:rsidRPr="00394BD3">
        <w:rPr>
          <w:rStyle w:val="Emphasis"/>
        </w:rPr>
        <w:t xml:space="preserve">nited </w:t>
      </w:r>
      <w:r w:rsidRPr="00CE40B3">
        <w:rPr>
          <w:rStyle w:val="Emphasis"/>
          <w:highlight w:val="cyan"/>
        </w:rPr>
        <w:t>S</w:t>
      </w:r>
      <w:r w:rsidRPr="00394BD3">
        <w:rPr>
          <w:rStyle w:val="Emphasis"/>
        </w:rPr>
        <w:t>tate</w:t>
      </w:r>
      <w:r w:rsidRPr="00CE40B3">
        <w:rPr>
          <w:rStyle w:val="Emphasis"/>
          <w:highlight w:val="cyan"/>
        </w:rPr>
        <w:t>s’</w:t>
      </w:r>
      <w:r w:rsidRPr="00394BD3">
        <w:rPr>
          <w:rStyle w:val="Emphasis"/>
        </w:rPr>
        <w:t xml:space="preserve"> </w:t>
      </w:r>
      <w:r w:rsidRPr="00CE40B3">
        <w:rPr>
          <w:rStyle w:val="Emphasis"/>
          <w:highlight w:val="cyan"/>
        </w:rPr>
        <w:t>enormous carbon footprint</w:t>
      </w:r>
      <w:r w:rsidRPr="00394BD3">
        <w:t>—</w:t>
      </w:r>
      <w:r w:rsidRPr="00CE40B3">
        <w:rPr>
          <w:rStyle w:val="StyleUnderline"/>
          <w:highlight w:val="cyan"/>
        </w:rPr>
        <w:t xml:space="preserve">make the country an </w:t>
      </w:r>
      <w:r w:rsidRPr="00CE40B3">
        <w:rPr>
          <w:rStyle w:val="Emphasis"/>
          <w:highlight w:val="cyan"/>
        </w:rPr>
        <w:t>indispensable player</w:t>
      </w:r>
      <w:r w:rsidRPr="00394BD3">
        <w:rPr>
          <w:rStyle w:val="StyleUnderline"/>
        </w:rPr>
        <w:t xml:space="preserve"> in such discussions and actions</w:t>
      </w:r>
      <w:r w:rsidRPr="00394BD3">
        <w:t xml:space="preserve">. </w:t>
      </w:r>
      <w:r w:rsidRPr="00CE40B3">
        <w:rPr>
          <w:rStyle w:val="StyleUnderline"/>
          <w:highlight w:val="cyan"/>
        </w:rPr>
        <w:t>Pull the</w:t>
      </w:r>
      <w:r w:rsidRPr="00394BD3">
        <w:rPr>
          <w:rStyle w:val="StyleUnderline"/>
        </w:rPr>
        <w:t xml:space="preserve"> </w:t>
      </w:r>
      <w:r w:rsidRPr="00CE40B3">
        <w:rPr>
          <w:rStyle w:val="Emphasis"/>
          <w:highlight w:val="cyan"/>
        </w:rPr>
        <w:t>U</w:t>
      </w:r>
      <w:r w:rsidRPr="00394BD3">
        <w:rPr>
          <w:rStyle w:val="StyleUnderline"/>
        </w:rPr>
        <w:t xml:space="preserve">nited </w:t>
      </w:r>
      <w:r w:rsidRPr="00CE40B3">
        <w:rPr>
          <w:rStyle w:val="Emphasis"/>
          <w:highlight w:val="cyan"/>
        </w:rPr>
        <w:t>S</w:t>
      </w:r>
      <w:r w:rsidRPr="00394BD3">
        <w:rPr>
          <w:rStyle w:val="StyleUnderline"/>
        </w:rPr>
        <w:t xml:space="preserve">tates </w:t>
      </w:r>
      <w:r w:rsidRPr="00CE40B3">
        <w:rPr>
          <w:rStyle w:val="StyleUnderline"/>
          <w:highlight w:val="cyan"/>
        </w:rPr>
        <w:t>out of the equation</w:t>
      </w:r>
      <w:r w:rsidRPr="00394BD3">
        <w:rPr>
          <w:rStyle w:val="StyleUnderline"/>
        </w:rPr>
        <w:t xml:space="preserve">, </w:t>
      </w:r>
      <w:r w:rsidRPr="00CE40B3">
        <w:rPr>
          <w:rStyle w:val="StyleUnderline"/>
          <w:highlight w:val="cyan"/>
        </w:rPr>
        <w:t>and the energy</w:t>
      </w:r>
      <w:r w:rsidRPr="00394BD3">
        <w:rPr>
          <w:rStyle w:val="StyleUnderline"/>
        </w:rPr>
        <w:t xml:space="preserve"> and focus </w:t>
      </w:r>
      <w:r w:rsidRPr="00CE40B3">
        <w:rPr>
          <w:rStyle w:val="StyleUnderline"/>
          <w:highlight w:val="cyan"/>
        </w:rPr>
        <w:t>dedicated to fighting climate change dwindles</w:t>
      </w:r>
      <w:r w:rsidRPr="00394BD3">
        <w:t xml:space="preserve"> </w:t>
      </w:r>
      <w:r w:rsidRPr="00CE40B3">
        <w:rPr>
          <w:rStyle w:val="StyleUnderline"/>
          <w:highlight w:val="cyan"/>
        </w:rPr>
        <w:t xml:space="preserve">from </w:t>
      </w:r>
      <w:r w:rsidRPr="00CE40B3">
        <w:rPr>
          <w:rStyle w:val="Emphasis"/>
          <w:highlight w:val="cyan"/>
        </w:rPr>
        <w:t>Beijing</w:t>
      </w:r>
      <w:r w:rsidRPr="00CE40B3">
        <w:rPr>
          <w:rStyle w:val="StyleUnderline"/>
          <w:highlight w:val="cyan"/>
        </w:rPr>
        <w:t xml:space="preserve"> to </w:t>
      </w:r>
      <w:r w:rsidRPr="00CE40B3">
        <w:rPr>
          <w:rStyle w:val="Emphasis"/>
          <w:highlight w:val="cyan"/>
        </w:rPr>
        <w:t>New Delhi</w:t>
      </w:r>
      <w:r w:rsidRPr="00CE40B3">
        <w:rPr>
          <w:rStyle w:val="StyleUnderline"/>
          <w:highlight w:val="cyan"/>
        </w:rPr>
        <w:t xml:space="preserve"> to </w:t>
      </w:r>
      <w:r w:rsidRPr="00CE40B3">
        <w:rPr>
          <w:rStyle w:val="Emphasis"/>
          <w:highlight w:val="cyan"/>
        </w:rPr>
        <w:t>Brasília</w:t>
      </w:r>
      <w:r w:rsidRPr="00394BD3">
        <w:t xml:space="preserve">. </w:t>
      </w:r>
      <w:r w:rsidRPr="00394BD3">
        <w:rPr>
          <w:rStyle w:val="StyleUnderline"/>
        </w:rPr>
        <w:t>In spite of the recent lull</w:t>
      </w:r>
      <w:r w:rsidRPr="00394BD3">
        <w:t>, however</w:t>
      </w:r>
      <w:r w:rsidRPr="00394BD3">
        <w:rPr>
          <w:rStyle w:val="StyleUnderline"/>
        </w:rPr>
        <w:t>, the United States’ policy toward climate change could be rapidly transformed</w:t>
      </w:r>
      <w:r w:rsidRPr="00394BD3">
        <w:t xml:space="preserve">, especially with a new president in the White House. We have sketched out what the changes could look like if climate were made the central organizing principle of U.S. foreign policy. </w:t>
      </w:r>
      <w:r w:rsidRPr="00394BD3">
        <w:rPr>
          <w:rStyle w:val="StyleUnderline"/>
        </w:rPr>
        <w:t>The public</w:t>
      </w:r>
      <w:r w:rsidRPr="00394BD3">
        <w:t xml:space="preserve">, for its part, </w:t>
      </w:r>
      <w:r w:rsidRPr="00394BD3">
        <w:rPr>
          <w:rStyle w:val="StyleUnderline"/>
        </w:rPr>
        <w:t>is increasingly eager to be led, as are large swaths of the business community</w:t>
      </w:r>
      <w:r w:rsidRPr="00394BD3">
        <w:t xml:space="preserve">. The international community will doubtless remain a bit wary of the sharp turns that U.S. politics can produce, but </w:t>
      </w:r>
      <w:r w:rsidRPr="00394BD3">
        <w:rPr>
          <w:rStyle w:val="Emphasis"/>
        </w:rPr>
        <w:t xml:space="preserve">other </w:t>
      </w:r>
      <w:r w:rsidRPr="00CE40B3">
        <w:rPr>
          <w:rStyle w:val="Emphasis"/>
          <w:highlight w:val="cyan"/>
        </w:rPr>
        <w:t>countries are hungry for the U</w:t>
      </w:r>
      <w:r w:rsidRPr="00394BD3">
        <w:rPr>
          <w:rStyle w:val="Emphasis"/>
        </w:rPr>
        <w:t xml:space="preserve">nited </w:t>
      </w:r>
      <w:r w:rsidRPr="00CE40B3">
        <w:rPr>
          <w:rStyle w:val="Emphasis"/>
          <w:highlight w:val="cyan"/>
        </w:rPr>
        <w:t>S</w:t>
      </w:r>
      <w:r w:rsidRPr="00394BD3">
        <w:rPr>
          <w:rStyle w:val="Emphasis"/>
        </w:rPr>
        <w:t xml:space="preserve">tates </w:t>
      </w:r>
      <w:r w:rsidRPr="00CE40B3">
        <w:rPr>
          <w:rStyle w:val="Emphasis"/>
          <w:highlight w:val="cyan"/>
        </w:rPr>
        <w:t>to lead</w:t>
      </w:r>
      <w:r w:rsidRPr="00394BD3">
        <w:rPr>
          <w:rStyle w:val="Emphasis"/>
        </w:rPr>
        <w:t xml:space="preserve"> again</w:t>
      </w:r>
      <w:r w:rsidRPr="00394BD3">
        <w:t xml:space="preserve">. </w:t>
      </w:r>
      <w:r w:rsidRPr="00394BD3">
        <w:rPr>
          <w:rStyle w:val="StyleUnderline"/>
        </w:rPr>
        <w:t xml:space="preserve">A new president who sees the climate threat for what it is could make a </w:t>
      </w:r>
      <w:r w:rsidRPr="00394BD3">
        <w:rPr>
          <w:rStyle w:val="Emphasis"/>
        </w:rPr>
        <w:t>game-changing difference</w:t>
      </w:r>
      <w:r w:rsidRPr="00394BD3">
        <w:t xml:space="preserve">. </w:t>
      </w:r>
      <w:r w:rsidRPr="00394BD3">
        <w:rPr>
          <w:rStyle w:val="StyleUnderline"/>
        </w:rPr>
        <w:t>It is late</w:t>
      </w:r>
      <w:r w:rsidRPr="00394BD3">
        <w:t xml:space="preserve"> in the day, </w:t>
      </w:r>
      <w:r w:rsidRPr="00394BD3">
        <w:rPr>
          <w:rStyle w:val="Emphasis"/>
        </w:rPr>
        <w:t>but not yet too late</w:t>
      </w:r>
      <w:r w:rsidRPr="00394BD3">
        <w:t>.</w:t>
      </w:r>
    </w:p>
    <w:p w14:paraId="21B525D1" w14:textId="7EB6415C" w:rsidR="00A55B89" w:rsidRPr="00394BD3" w:rsidRDefault="00A55B89" w:rsidP="00FB4C18">
      <w:pPr>
        <w:pStyle w:val="Heading4"/>
        <w:rPr>
          <w:rFonts w:cs="Times New Roman"/>
        </w:rPr>
      </w:pPr>
      <w:r w:rsidRPr="00394BD3">
        <w:rPr>
          <w:rFonts w:cs="Times New Roman"/>
        </w:rPr>
        <w:t xml:space="preserve">Solving warming doesn’t require zero-emissions---significant reductions solve </w:t>
      </w:r>
      <w:r w:rsidRPr="00394BD3">
        <w:rPr>
          <w:rFonts w:cs="Times New Roman"/>
          <w:u w:val="single"/>
        </w:rPr>
        <w:t>tail-end risks</w:t>
      </w:r>
      <w:r w:rsidRPr="00394BD3">
        <w:rPr>
          <w:rFonts w:cs="Times New Roman"/>
        </w:rPr>
        <w:t>.</w:t>
      </w:r>
    </w:p>
    <w:p w14:paraId="3D787966" w14:textId="77777777" w:rsidR="00A55B89" w:rsidRPr="00394BD3" w:rsidRDefault="00A55B89" w:rsidP="00A55B89">
      <w:pPr>
        <w:pStyle w:val="Heading3"/>
        <w:rPr>
          <w:rFonts w:cs="Times New Roman"/>
        </w:rPr>
      </w:pPr>
      <w:r w:rsidRPr="00394BD3">
        <w:rPr>
          <w:rFonts w:cs="Times New Roman"/>
        </w:rPr>
        <w:t>---2NR: Coalition-Building/Modeling</w:t>
      </w:r>
    </w:p>
    <w:p w14:paraId="51D619EA" w14:textId="77777777" w:rsidR="00A55B89" w:rsidRPr="00394BD3" w:rsidRDefault="00A55B89" w:rsidP="00A55B89">
      <w:pPr>
        <w:pStyle w:val="Heading4"/>
        <w:rPr>
          <w:rFonts w:cs="Times New Roman"/>
        </w:rPr>
      </w:pPr>
      <w:r w:rsidRPr="00394BD3">
        <w:rPr>
          <w:rFonts w:cs="Times New Roman"/>
        </w:rPr>
        <w:t xml:space="preserve">BBB establishes the US as </w:t>
      </w:r>
      <w:r w:rsidRPr="00394BD3">
        <w:rPr>
          <w:rFonts w:cs="Times New Roman"/>
          <w:u w:val="single"/>
        </w:rPr>
        <w:t>capable problem-solver</w:t>
      </w:r>
      <w:r w:rsidRPr="00394BD3">
        <w:rPr>
          <w:rFonts w:cs="Times New Roman"/>
        </w:rPr>
        <w:t xml:space="preserve"> that motivates global action on climate change</w:t>
      </w:r>
    </w:p>
    <w:p w14:paraId="1DAD1A60" w14:textId="77777777" w:rsidR="00A55B89" w:rsidRPr="00394BD3" w:rsidRDefault="00A55B89" w:rsidP="00A55B89">
      <w:r w:rsidRPr="00394BD3">
        <w:rPr>
          <w:rStyle w:val="Style13ptBold"/>
        </w:rPr>
        <w:t>Power 21</w:t>
      </w:r>
      <w:r w:rsidRPr="00394BD3">
        <w:t xml:space="preserve">, American academic and Pulitzer Prize-winning author who served as the 28th United States Ambassador to the United Nations from 2013 to 2017 (Samantha, “The Can-Do Power America’s Advantage and Biden’s Chance,” </w:t>
      </w:r>
      <w:r w:rsidRPr="00394BD3">
        <w:rPr>
          <w:i/>
          <w:iCs/>
        </w:rPr>
        <w:t>Foreign Policy</w:t>
      </w:r>
      <w:r w:rsidRPr="00394BD3">
        <w:t xml:space="preserve"> Jan/Feb Edition, Proquest)</w:t>
      </w:r>
    </w:p>
    <w:p w14:paraId="14D98BBA" w14:textId="77777777" w:rsidR="00A55B89" w:rsidRPr="00394BD3" w:rsidRDefault="00A55B89" w:rsidP="00A55B89"/>
    <w:p w14:paraId="78D2108B" w14:textId="77777777" w:rsidR="00A55B89" w:rsidRPr="00394BD3" w:rsidRDefault="00A55B89" w:rsidP="00A55B89">
      <w:r w:rsidRPr="00394BD3">
        <w:t xml:space="preserve">Ever since then U.S. Secretary of State Madeleine Albright memorably called the United States “indispensable” more than two decades ago, both Americans and publics abroad have vigorously debated the proposition. Today, as President Donald Trump’s term comes to a close, foreign observers of the United States are more prone to use a different word: “incompetent.” The Trump administration’s response to the most urgent problem in the world today—the coronavirus pandemic—has been worse than that of any other nation. This, in turn, has understandably tarnished perceptions of the United States: according to recent Pew Research Center polling conducted in 13 major economic powers, a median of 84 percent of respondents agreed that the United States has done a poor job of handling COVID-19—by far the most damning appraisal received by any major country or institution. Yet </w:t>
      </w:r>
      <w:r w:rsidRPr="00394BD3">
        <w:rPr>
          <w:rStyle w:val="StyleUnderline"/>
        </w:rPr>
        <w:t>the mishandling of the pandemic is just the latest in a string of lapses in basic competence that have called into question U.S. capabilities</w:t>
      </w:r>
      <w:r w:rsidRPr="00394BD3">
        <w:t xml:space="preserve"> among both long-standing allies and countries whose partnership Washington may seek in the years to come. </w:t>
      </w:r>
      <w:r w:rsidRPr="00394BD3">
        <w:rPr>
          <w:rStyle w:val="StyleUnderline"/>
        </w:rPr>
        <w:t>A brand once synonymous with the world-changing creations</w:t>
      </w:r>
      <w:r w:rsidRPr="00394BD3">
        <w:t xml:space="preserve"> of Steve Jobs, wit</w:t>
      </w:r>
      <w:r w:rsidRPr="00394BD3">
        <w:rPr>
          <w:rStyle w:val="StyleUnderline"/>
        </w:rPr>
        <w:t>h feats of strength and ingenuity</w:t>
      </w:r>
      <w:r w:rsidRPr="00394BD3">
        <w:t xml:space="preserve"> such as the Berlin airlift and the moon landing, and with the opportunity represented by the Statue of Liberty </w:t>
      </w:r>
      <w:r w:rsidRPr="00394BD3">
        <w:rPr>
          <w:rStyle w:val="StyleUnderline"/>
        </w:rPr>
        <w:t>now projects chaos, polarization, and dysfunction</w:t>
      </w:r>
      <w:r w:rsidRPr="00394BD3">
        <w:t xml:space="preserve">. </w:t>
      </w:r>
      <w:r w:rsidRPr="00394BD3">
        <w:rPr>
          <w:rStyle w:val="StyleUnderline"/>
        </w:rPr>
        <w:t xml:space="preserve">For all the criticism directed at U.S. foreign policy </w:t>
      </w:r>
      <w:r w:rsidRPr="00CE40B3">
        <w:rPr>
          <w:rStyle w:val="StyleUnderline"/>
          <w:highlight w:val="cyan"/>
        </w:rPr>
        <w:t>in eras past</w:t>
      </w:r>
      <w:r w:rsidRPr="00394BD3">
        <w:rPr>
          <w:rStyle w:val="StyleUnderline"/>
        </w:rPr>
        <w:t xml:space="preserve">, </w:t>
      </w:r>
      <w:r w:rsidRPr="00CE40B3">
        <w:rPr>
          <w:rStyle w:val="StyleUnderline"/>
          <w:highlight w:val="cyan"/>
        </w:rPr>
        <w:t>foreign leaders and publics</w:t>
      </w:r>
      <w:r w:rsidRPr="00394BD3">
        <w:t xml:space="preserve"> largely </w:t>
      </w:r>
      <w:r w:rsidRPr="00CE40B3">
        <w:rPr>
          <w:rStyle w:val="StyleUnderline"/>
          <w:highlight w:val="cyan"/>
        </w:rPr>
        <w:t>retained respect</w:t>
      </w:r>
      <w:r w:rsidRPr="00394BD3">
        <w:rPr>
          <w:rStyle w:val="StyleUnderline"/>
        </w:rPr>
        <w:t xml:space="preserve"> </w:t>
      </w:r>
      <w:r w:rsidRPr="00CE40B3">
        <w:rPr>
          <w:rStyle w:val="StyleUnderline"/>
          <w:highlight w:val="cyan"/>
        </w:rPr>
        <w:t>for the U</w:t>
      </w:r>
      <w:r w:rsidRPr="00394BD3">
        <w:rPr>
          <w:rStyle w:val="StyleUnderline"/>
        </w:rPr>
        <w:t xml:space="preserve">nited </w:t>
      </w:r>
      <w:r w:rsidRPr="00CE40B3">
        <w:rPr>
          <w:rStyle w:val="StyleUnderline"/>
          <w:highlight w:val="cyan"/>
        </w:rPr>
        <w:t>S</w:t>
      </w:r>
      <w:r w:rsidRPr="00394BD3">
        <w:rPr>
          <w:rStyle w:val="StyleUnderline"/>
        </w:rPr>
        <w:t xml:space="preserve">tates’ </w:t>
      </w:r>
      <w:r w:rsidRPr="00CE40B3">
        <w:rPr>
          <w:rStyle w:val="StyleUnderline"/>
          <w:highlight w:val="cyan"/>
        </w:rPr>
        <w:t>willingness to undertake</w:t>
      </w:r>
      <w:r w:rsidRPr="00394BD3">
        <w:rPr>
          <w:rStyle w:val="StyleUnderline"/>
        </w:rPr>
        <w:t xml:space="preserve"> </w:t>
      </w:r>
      <w:r w:rsidRPr="00CE40B3">
        <w:rPr>
          <w:rStyle w:val="StyleUnderline"/>
          <w:highlight w:val="cyan"/>
        </w:rPr>
        <w:t>challenging endeavors</w:t>
      </w:r>
      <w:r w:rsidRPr="00394BD3">
        <w:rPr>
          <w:rStyle w:val="StyleUnderline"/>
        </w:rPr>
        <w:t xml:space="preserve"> and its ability to accomplish difficult tasks</w:t>
      </w:r>
      <w:r w:rsidRPr="00394BD3">
        <w:t>—</w:t>
      </w:r>
      <w:r w:rsidRPr="00CE40B3">
        <w:rPr>
          <w:rStyle w:val="Emphasis"/>
          <w:highlight w:val="cyan"/>
        </w:rPr>
        <w:t>a significant but underappreciated cornerstone of American power</w:t>
      </w:r>
      <w:r w:rsidRPr="00394BD3">
        <w:t xml:space="preserve">. </w:t>
      </w:r>
      <w:r w:rsidRPr="00394BD3">
        <w:rPr>
          <w:rStyle w:val="StyleUnderline"/>
        </w:rPr>
        <w:t xml:space="preserve">Today, the fact that fewer and fewer people identify the United States as capable of solving big problems should be a major concern for those who believe that </w:t>
      </w:r>
      <w:r w:rsidRPr="00CE40B3">
        <w:rPr>
          <w:rStyle w:val="StyleUnderline"/>
          <w:highlight w:val="cyan"/>
        </w:rPr>
        <w:t>U.S. leadership</w:t>
      </w:r>
      <w:r w:rsidRPr="00394BD3">
        <w:rPr>
          <w:rStyle w:val="StyleUnderline"/>
        </w:rPr>
        <w:t xml:space="preserve"> </w:t>
      </w:r>
      <w:r w:rsidRPr="00CE40B3">
        <w:rPr>
          <w:rStyle w:val="StyleUnderline"/>
          <w:highlight w:val="cyan"/>
        </w:rPr>
        <w:t>must play a central role in</w:t>
      </w:r>
      <w:r w:rsidRPr="00CE40B3">
        <w:rPr>
          <w:highlight w:val="cyan"/>
        </w:rPr>
        <w:t xml:space="preserve"> </w:t>
      </w:r>
      <w:r w:rsidRPr="00CE40B3">
        <w:rPr>
          <w:rStyle w:val="Emphasis"/>
          <w:highlight w:val="cyan"/>
        </w:rPr>
        <w:t>tackling climate change</w:t>
      </w:r>
      <w:r w:rsidRPr="00394BD3">
        <w:t xml:space="preserve"> </w:t>
      </w:r>
      <w:r w:rsidRPr="00394BD3">
        <w:rPr>
          <w:rStyle w:val="StyleUnderline"/>
        </w:rPr>
        <w:t xml:space="preserve">and other shared global problems whose </w:t>
      </w:r>
      <w:r w:rsidRPr="00CE40B3">
        <w:rPr>
          <w:rStyle w:val="StyleUnderline"/>
          <w:highlight w:val="cyan"/>
        </w:rPr>
        <w:t>solutions</w:t>
      </w:r>
      <w:r w:rsidRPr="00394BD3">
        <w:rPr>
          <w:rStyle w:val="StyleUnderline"/>
        </w:rPr>
        <w:t xml:space="preserve"> </w:t>
      </w:r>
      <w:r w:rsidRPr="00CE40B3">
        <w:rPr>
          <w:rStyle w:val="StyleUnderline"/>
          <w:highlight w:val="cyan"/>
        </w:rPr>
        <w:t>demand</w:t>
      </w:r>
      <w:r w:rsidRPr="00394BD3">
        <w:t xml:space="preserve"> both expertise and effective </w:t>
      </w:r>
      <w:r w:rsidRPr="00CE40B3">
        <w:rPr>
          <w:rStyle w:val="Emphasis"/>
          <w:highlight w:val="cyan"/>
        </w:rPr>
        <w:t>coalition building</w:t>
      </w:r>
      <w:r w:rsidRPr="00394BD3">
        <w:rPr>
          <w:rStyle w:val="Emphasis"/>
        </w:rPr>
        <w:t>.</w:t>
      </w:r>
      <w:r w:rsidRPr="00394BD3">
        <w:t xml:space="preserve"> What’s more, unlike in the recent past, today the United States has a potent competitor on the world stage, and it is increasingly common to hear people contrast Washington’s debilitating partisanship and gridlock with the ruthless efficiency of Beijing’s authoritarian rule. Yet even as the United States has faltered in highly visible and costly ways, </w:t>
      </w:r>
      <w:r w:rsidRPr="00394BD3">
        <w:rPr>
          <w:rStyle w:val="StyleUnderline"/>
        </w:rPr>
        <w:t>China is fumbling the mantle of global leadership</w:t>
      </w:r>
      <w:r w:rsidRPr="00394BD3">
        <w:t xml:space="preserve">, too—with its lethal cover-up of the pandemic, its bullying diplomacy and extraterritorial belligerence, its controversial approach to development, and its ongoing human rights horrors, including the mass internment of its Uighur Muslim population. </w:t>
      </w:r>
      <w:r w:rsidRPr="00394BD3">
        <w:rPr>
          <w:rStyle w:val="StyleUnderline"/>
        </w:rPr>
        <w:t xml:space="preserve">This reality creates an opportunity for </w:t>
      </w:r>
      <w:r w:rsidRPr="00394BD3">
        <w:t xml:space="preserve">President-elect Joe </w:t>
      </w:r>
      <w:r w:rsidRPr="00394BD3">
        <w:rPr>
          <w:rStyle w:val="StyleUnderline"/>
        </w:rPr>
        <w:t>Biden</w:t>
      </w:r>
      <w:r w:rsidRPr="00394BD3">
        <w:t xml:space="preserve"> and his administration. </w:t>
      </w:r>
      <w:r w:rsidRPr="00394BD3">
        <w:rPr>
          <w:rStyle w:val="StyleUnderline"/>
        </w:rPr>
        <w:t>Some Americans are confident</w:t>
      </w:r>
      <w:r w:rsidRPr="00394BD3">
        <w:t xml:space="preserve"> that after four years of Trump, </w:t>
      </w:r>
      <w:r w:rsidRPr="00394BD3">
        <w:rPr>
          <w:rStyle w:val="StyleUnderline"/>
        </w:rPr>
        <w:t>the relief in foreign capitals will be so immense that U.S. leadership on key issues will be readily welcomed</w:t>
      </w:r>
      <w:r w:rsidRPr="00394BD3">
        <w:t xml:space="preserve">. Biden has said that his first foreign policy move will be to call foreign leaders and say, “America’s back: you can count on us,” and he has laid out plans for reversing U.S. withdrawals from international bodies, revoking harmful policies, ending “forever wars,” and restoring alliances. He has also pledged to prioritize the fight against climate change—outside of addressing the pandemic and its fallout, the most urgent problem for every nation in the world. </w:t>
      </w:r>
      <w:r w:rsidRPr="00394BD3">
        <w:rPr>
          <w:rStyle w:val="StyleUnderline"/>
        </w:rPr>
        <w:t>These moves will garner headlines, but while they are of course necessary, they will not be enough</w:t>
      </w:r>
      <w:r w:rsidRPr="00394BD3">
        <w:t xml:space="preserve">. </w:t>
      </w:r>
      <w:r w:rsidRPr="00394BD3">
        <w:rPr>
          <w:rStyle w:val="StyleUnderline"/>
        </w:rPr>
        <w:t>The new president will have to grapple with the widespread view that in key domains, the United States</w:t>
      </w:r>
      <w:r w:rsidRPr="00394BD3">
        <w:t>—home to over 40 percent of all Nobel Prize winners in peace, literature, economics, chemistry, medicine, and physics—</w:t>
      </w:r>
      <w:r w:rsidRPr="00394BD3">
        <w:rPr>
          <w:rStyle w:val="StyleUnderline"/>
        </w:rPr>
        <w:t>does not have the competence to be trusted</w:t>
      </w:r>
      <w:r w:rsidRPr="00394BD3">
        <w:t xml:space="preserve">. </w:t>
      </w:r>
      <w:r w:rsidRPr="00CE40B3">
        <w:rPr>
          <w:rStyle w:val="Emphasis"/>
          <w:highlight w:val="cyan"/>
        </w:rPr>
        <w:t>Restoring American leadership</w:t>
      </w:r>
      <w:r w:rsidRPr="00CE40B3">
        <w:rPr>
          <w:highlight w:val="cyan"/>
        </w:rPr>
        <w:t>,</w:t>
      </w:r>
      <w:r w:rsidRPr="00394BD3">
        <w:t xml:space="preserve"> accordingly, </w:t>
      </w:r>
      <w:r w:rsidRPr="00CE40B3">
        <w:rPr>
          <w:rStyle w:val="Emphasis"/>
          <w:highlight w:val="cyan"/>
        </w:rPr>
        <w:t>must</w:t>
      </w:r>
      <w:r w:rsidRPr="00394BD3">
        <w:rPr>
          <w:rStyle w:val="Emphasis"/>
        </w:rPr>
        <w:t xml:space="preserve"> </w:t>
      </w:r>
      <w:r w:rsidRPr="00CE40B3">
        <w:rPr>
          <w:rStyle w:val="Emphasis"/>
          <w:highlight w:val="cyan"/>
        </w:rPr>
        <w:t>include</w:t>
      </w:r>
      <w:r w:rsidRPr="00394BD3">
        <w:t xml:space="preserve"> the more basic task of showing that the United States is a capable problem solver once more. The new administration will rightly give precedence to problem solving at home—ending the pandemic, </w:t>
      </w:r>
      <w:r w:rsidRPr="00CE40B3">
        <w:rPr>
          <w:rStyle w:val="Emphasis"/>
          <w:highlight w:val="cyan"/>
        </w:rPr>
        <w:t>jump-starting an equitable economic recovery</w:t>
      </w:r>
      <w:r w:rsidRPr="00394BD3">
        <w:t>, and reforming fraying democratic institutions. Biden has said he plans</w:t>
      </w:r>
      <w:r w:rsidRPr="00394BD3">
        <w:rPr>
          <w:rStyle w:val="StyleUnderline"/>
        </w:rPr>
        <w:t xml:space="preserve"> </w:t>
      </w:r>
      <w:r w:rsidRPr="00CE40B3">
        <w:rPr>
          <w:rStyle w:val="StyleUnderline"/>
          <w:highlight w:val="cyan"/>
        </w:rPr>
        <w:t>to pull the country out of the current crisis by “</w:t>
      </w:r>
      <w:r w:rsidRPr="00CE40B3">
        <w:rPr>
          <w:rStyle w:val="Emphasis"/>
          <w:highlight w:val="cyan"/>
        </w:rPr>
        <w:t>b</w:t>
      </w:r>
      <w:r w:rsidRPr="00394BD3">
        <w:rPr>
          <w:rStyle w:val="StyleUnderline"/>
        </w:rPr>
        <w:t xml:space="preserve">uilding </w:t>
      </w:r>
      <w:r w:rsidRPr="00CE40B3">
        <w:rPr>
          <w:rStyle w:val="Emphasis"/>
          <w:highlight w:val="cyan"/>
        </w:rPr>
        <w:t>b</w:t>
      </w:r>
      <w:r w:rsidRPr="00394BD3">
        <w:rPr>
          <w:rStyle w:val="StyleUnderline"/>
        </w:rPr>
        <w:t xml:space="preserve">ack </w:t>
      </w:r>
      <w:r w:rsidRPr="00CE40B3">
        <w:rPr>
          <w:rStyle w:val="Emphasis"/>
          <w:highlight w:val="cyan"/>
        </w:rPr>
        <w:t>b</w:t>
      </w:r>
      <w:r w:rsidRPr="00394BD3">
        <w:rPr>
          <w:rStyle w:val="StyleUnderline"/>
        </w:rPr>
        <w:t xml:space="preserve">etter” </w:t>
      </w:r>
      <w:r w:rsidRPr="00CE40B3">
        <w:rPr>
          <w:rStyle w:val="StyleUnderline"/>
          <w:highlight w:val="cyan"/>
        </w:rPr>
        <w:t>in a way that confronts</w:t>
      </w:r>
      <w:r w:rsidRPr="00394BD3">
        <w:rPr>
          <w:rStyle w:val="StyleUnderline"/>
        </w:rPr>
        <w:t xml:space="preserve"> </w:t>
      </w:r>
      <w:r w:rsidRPr="00394BD3">
        <w:t>economic inequality, systemic racism,</w:t>
      </w:r>
      <w:r w:rsidRPr="00394BD3">
        <w:rPr>
          <w:rStyle w:val="StyleUnderline"/>
        </w:rPr>
        <w:t xml:space="preserve"> and </w:t>
      </w:r>
      <w:r w:rsidRPr="00CE40B3">
        <w:rPr>
          <w:rStyle w:val="Emphasis"/>
          <w:highlight w:val="cyan"/>
        </w:rPr>
        <w:t>climate change</w:t>
      </w:r>
      <w:r w:rsidRPr="00394BD3">
        <w:t>. Yet major structural changes will take time. The Biden administration should therefore also pursue foreign policy initiatives that can quickly highlight the return of American expertise and competence. Here, Biden should emphasize policies that provide clear, simultaneous benefits at home; meet a critical and felt need abroad; are highly visible; and—the missing ingredient in so many U.S. foreign policy endeavors of late—produce tangible outcomes. This means less rhetorical emphasis on the abstract cause of “the liberal international order” and more practical demonstrations of the United States’ distinctive ability to deliver on issues that matter right now in the lives of hundreds of millions of people.</w:t>
      </w:r>
    </w:p>
    <w:p w14:paraId="062B3037" w14:textId="77777777" w:rsidR="00A55B89" w:rsidRPr="00394BD3" w:rsidRDefault="00A55B89" w:rsidP="00A55B89"/>
    <w:p w14:paraId="41E571B7" w14:textId="77777777" w:rsidR="00A55B89" w:rsidRPr="00394BD3" w:rsidRDefault="00A55B89" w:rsidP="00A55B89">
      <w:pPr>
        <w:pStyle w:val="Heading3"/>
        <w:rPr>
          <w:rFonts w:cs="Times New Roman"/>
        </w:rPr>
      </w:pPr>
      <w:r w:rsidRPr="00394BD3">
        <w:rPr>
          <w:rFonts w:cs="Times New Roman"/>
        </w:rPr>
        <w:t>IL---Solves Warming---Specifics</w:t>
      </w:r>
    </w:p>
    <w:p w14:paraId="1A485B1D" w14:textId="77777777" w:rsidR="00A55B89" w:rsidRPr="00394BD3" w:rsidRDefault="00A55B89" w:rsidP="00A55B89">
      <w:pPr>
        <w:pStyle w:val="Heading4"/>
        <w:rPr>
          <w:rFonts w:cs="Times New Roman"/>
        </w:rPr>
      </w:pPr>
      <w:r w:rsidRPr="00394BD3">
        <w:rPr>
          <w:rFonts w:cs="Times New Roman"/>
        </w:rPr>
        <w:t>Infrastructure solves emissions: EV stations, efficient housing new tech, clean energy, decarbonized electricity grid</w:t>
      </w:r>
    </w:p>
    <w:p w14:paraId="64DC3502" w14:textId="1BFBB6B9" w:rsidR="00A55B89" w:rsidRPr="00394BD3" w:rsidRDefault="00A55B89" w:rsidP="00A55B89">
      <w:r w:rsidRPr="00394BD3">
        <w:rPr>
          <w:rStyle w:val="Style13ptBold"/>
        </w:rPr>
        <w:t xml:space="preserve">McDonnell </w:t>
      </w:r>
      <w:r w:rsidRPr="00FB4C18">
        <w:t>3-23-</w:t>
      </w:r>
      <w:r w:rsidRPr="00394BD3">
        <w:t>20</w:t>
      </w:r>
      <w:r w:rsidRPr="00FB4C18">
        <w:rPr>
          <w:rStyle w:val="Style13ptBold"/>
        </w:rPr>
        <w:t>21</w:t>
      </w:r>
      <w:r w:rsidRPr="00394BD3">
        <w:t xml:space="preserve">, reporter covering global climate change and energy issues, based in Washington, D.C. (Tim, “Biden’s infrastructure bill will make or break his climate legacy,” </w:t>
      </w:r>
      <w:r w:rsidRPr="00394BD3">
        <w:rPr>
          <w:i/>
          <w:iCs/>
        </w:rPr>
        <w:t>Quartz</w:t>
      </w:r>
      <w:r w:rsidRPr="00394BD3">
        <w:t xml:space="preserve">, </w:t>
      </w:r>
      <w:hyperlink r:id="rId67" w:history="1">
        <w:r w:rsidRPr="00394BD3">
          <w:rPr>
            <w:rStyle w:val="Hyperlink"/>
          </w:rPr>
          <w:t>https://qz.com/1987869/joe-bidens-new-infrastructure-bill-is-all-about-climate-change/</w:t>
        </w:r>
      </w:hyperlink>
      <w:r w:rsidRPr="00394BD3">
        <w:t>)</w:t>
      </w:r>
      <w:r w:rsidR="00FB4C18">
        <w:t>//BB</w:t>
      </w:r>
    </w:p>
    <w:p w14:paraId="6EEA86E2" w14:textId="77777777" w:rsidR="00A55B89" w:rsidRPr="00394BD3" w:rsidRDefault="00A55B89" w:rsidP="00A55B89"/>
    <w:p w14:paraId="3645814A" w14:textId="77777777" w:rsidR="00A55B89" w:rsidRPr="00394BD3" w:rsidRDefault="00A55B89" w:rsidP="00A55B89">
      <w:r w:rsidRPr="00394BD3">
        <w:t xml:space="preserve">President Joe </w:t>
      </w:r>
      <w:r w:rsidRPr="00CE40B3">
        <w:rPr>
          <w:rStyle w:val="StyleUnderline"/>
          <w:highlight w:val="cyan"/>
        </w:rPr>
        <w:t>Biden is turning to his next legislative priority</w:t>
      </w:r>
      <w:r w:rsidRPr="00394BD3">
        <w:rPr>
          <w:rStyle w:val="StyleUnderline"/>
        </w:rPr>
        <w:t>, a</w:t>
      </w:r>
      <w:r w:rsidRPr="00394BD3">
        <w:t xml:space="preserve"> $3 trillion pair of </w:t>
      </w:r>
      <w:r w:rsidRPr="00CE40B3">
        <w:rPr>
          <w:rStyle w:val="StyleUnderline"/>
          <w:highlight w:val="cyan"/>
        </w:rPr>
        <w:t>infrastructure bill</w:t>
      </w:r>
      <w:r w:rsidRPr="00394BD3">
        <w:t xml:space="preserve">s </w:t>
      </w:r>
      <w:r w:rsidRPr="00CE40B3">
        <w:rPr>
          <w:rStyle w:val="StyleUnderline"/>
          <w:highlight w:val="cyan"/>
        </w:rPr>
        <w:t xml:space="preserve">that put climate change </w:t>
      </w:r>
      <w:r w:rsidRPr="00CE40B3">
        <w:rPr>
          <w:rStyle w:val="Emphasis"/>
          <w:highlight w:val="cyan"/>
        </w:rPr>
        <w:t>front</w:t>
      </w:r>
      <w:r w:rsidRPr="00CE40B3">
        <w:rPr>
          <w:rStyle w:val="StyleUnderline"/>
          <w:highlight w:val="cyan"/>
        </w:rPr>
        <w:t xml:space="preserve"> and </w:t>
      </w:r>
      <w:r w:rsidRPr="00CE40B3">
        <w:rPr>
          <w:rStyle w:val="Emphasis"/>
          <w:highlight w:val="cyan"/>
        </w:rPr>
        <w:t>center</w:t>
      </w:r>
      <w:r w:rsidRPr="00394BD3">
        <w:t xml:space="preserve">. As first reported in the New York Times on Mar. 22, </w:t>
      </w:r>
      <w:r w:rsidRPr="00CE40B3">
        <w:rPr>
          <w:rStyle w:val="StyleUnderline"/>
          <w:highlight w:val="cyan"/>
        </w:rPr>
        <w:t>funding</w:t>
      </w:r>
      <w:r w:rsidRPr="00394BD3">
        <w:rPr>
          <w:rStyle w:val="StyleUnderline"/>
        </w:rPr>
        <w:t xml:space="preserve"> will be </w:t>
      </w:r>
      <w:r w:rsidRPr="00CE40B3">
        <w:rPr>
          <w:rStyle w:val="StyleUnderline"/>
          <w:highlight w:val="cyan"/>
        </w:rPr>
        <w:t>directed to the electric grid</w:t>
      </w:r>
      <w:r w:rsidRPr="00394BD3">
        <w:rPr>
          <w:rStyle w:val="StyleUnderline"/>
        </w:rPr>
        <w:t xml:space="preserve">, </w:t>
      </w:r>
      <w:r w:rsidRPr="00CE40B3">
        <w:rPr>
          <w:rStyle w:val="StyleUnderline"/>
          <w:highlight w:val="cyan"/>
        </w:rPr>
        <w:t xml:space="preserve">energy-efficient </w:t>
      </w:r>
      <w:r w:rsidRPr="00394BD3">
        <w:rPr>
          <w:rStyle w:val="StyleUnderline"/>
        </w:rPr>
        <w:t xml:space="preserve">affordable </w:t>
      </w:r>
      <w:r w:rsidRPr="00CE40B3">
        <w:rPr>
          <w:rStyle w:val="StyleUnderline"/>
          <w:highlight w:val="cyan"/>
        </w:rPr>
        <w:t>housing</w:t>
      </w:r>
      <w:r w:rsidRPr="00394BD3">
        <w:rPr>
          <w:rStyle w:val="StyleUnderline"/>
        </w:rPr>
        <w:t xml:space="preserve">, </w:t>
      </w:r>
      <w:r w:rsidRPr="00CE40B3">
        <w:rPr>
          <w:rStyle w:val="StyleUnderline"/>
          <w:highlight w:val="cyan"/>
        </w:rPr>
        <w:t>electric vehicle charging stations</w:t>
      </w:r>
      <w:r w:rsidRPr="00394BD3">
        <w:rPr>
          <w:rStyle w:val="StyleUnderline"/>
        </w:rPr>
        <w:t>, and other clean energy priorities</w:t>
      </w:r>
      <w:r w:rsidRPr="00394BD3">
        <w:t xml:space="preserve">. It follows a $1.9 trillion economic stimulus package signed earlier this month. The infrastructure package shows that Biden is taking a different approach to the climate crisis than Barack Obama. Rather than centering his climate policy agenda on regulating greenhouse gas emissions from power plants (as Obama did, with his Clean Power Plan), </w:t>
      </w:r>
      <w:r w:rsidRPr="00CE40B3">
        <w:rPr>
          <w:rStyle w:val="StyleUnderline"/>
          <w:highlight w:val="cyan"/>
        </w:rPr>
        <w:t>Biden’s priority is to pour money into new tech</w:t>
      </w:r>
      <w:r w:rsidRPr="00394BD3">
        <w:rPr>
          <w:rStyle w:val="StyleUnderline"/>
        </w:rPr>
        <w:t xml:space="preserve">nologies and </w:t>
      </w:r>
      <w:r w:rsidRPr="00CE40B3">
        <w:rPr>
          <w:rStyle w:val="StyleUnderline"/>
          <w:highlight w:val="cyan"/>
        </w:rPr>
        <w:t>clean energy hardware</w:t>
      </w:r>
      <w:r w:rsidRPr="00394BD3">
        <w:t xml:space="preserve"> with a goal </w:t>
      </w:r>
      <w:r w:rsidRPr="00CE40B3">
        <w:rPr>
          <w:rStyle w:val="StyleUnderline"/>
          <w:highlight w:val="cyan"/>
        </w:rPr>
        <w:t>to decarbonize</w:t>
      </w:r>
      <w:r w:rsidRPr="00394BD3">
        <w:rPr>
          <w:rStyle w:val="StyleUnderline"/>
        </w:rPr>
        <w:t xml:space="preserve"> </w:t>
      </w:r>
      <w:r w:rsidRPr="00CE40B3">
        <w:rPr>
          <w:rStyle w:val="StyleUnderline"/>
          <w:highlight w:val="cyan"/>
        </w:rPr>
        <w:t>the</w:t>
      </w:r>
      <w:r w:rsidRPr="00394BD3">
        <w:rPr>
          <w:rStyle w:val="StyleUnderline"/>
        </w:rPr>
        <w:t xml:space="preserve"> US </w:t>
      </w:r>
      <w:r w:rsidRPr="00CE40B3">
        <w:rPr>
          <w:rStyle w:val="StyleUnderline"/>
          <w:highlight w:val="cyan"/>
        </w:rPr>
        <w:t>electricity system</w:t>
      </w:r>
      <w:r w:rsidRPr="00394BD3">
        <w:rPr>
          <w:rStyle w:val="StyleUnderline"/>
        </w:rPr>
        <w:t xml:space="preserve"> by 2035</w:t>
      </w:r>
      <w:r w:rsidRPr="00394BD3">
        <w:t xml:space="preserve">. The administration is betting that </w:t>
      </w:r>
      <w:r w:rsidRPr="00394BD3">
        <w:rPr>
          <w:rStyle w:val="StyleUnderline"/>
        </w:rPr>
        <w:t>leading with a carrot</w:t>
      </w:r>
      <w:r w:rsidRPr="00394BD3">
        <w:t xml:space="preserve">, rather than the stick, </w:t>
      </w:r>
      <w:r w:rsidRPr="00394BD3">
        <w:rPr>
          <w:rStyle w:val="StyleUnderline"/>
        </w:rPr>
        <w:t xml:space="preserve">will be </w:t>
      </w:r>
      <w:r w:rsidRPr="00CE40B3">
        <w:rPr>
          <w:rStyle w:val="StyleUnderline"/>
          <w:highlight w:val="cyan"/>
        </w:rPr>
        <w:t xml:space="preserve">the fastest, lowest-cost way to make a </w:t>
      </w:r>
      <w:r w:rsidRPr="00CE40B3">
        <w:rPr>
          <w:rStyle w:val="Emphasis"/>
          <w:highlight w:val="cyan"/>
        </w:rPr>
        <w:t>lasting dent in emissions</w:t>
      </w:r>
      <w:r w:rsidRPr="00394BD3">
        <w:t>, while breathing life in to the post-pandemic economy (</w:t>
      </w:r>
      <w:r w:rsidRPr="00394BD3">
        <w:rPr>
          <w:rStyle w:val="StyleUnderline"/>
        </w:rPr>
        <w:t>new emissions regulations</w:t>
      </w:r>
      <w:r w:rsidRPr="00394BD3">
        <w:t xml:space="preserve"> from the Environmental Protection Agency </w:t>
      </w:r>
      <w:r w:rsidRPr="00394BD3">
        <w:rPr>
          <w:rStyle w:val="StyleUnderline"/>
        </w:rPr>
        <w:t>will likely follow</w:t>
      </w:r>
      <w:r w:rsidRPr="00394BD3">
        <w:t>). “</w:t>
      </w:r>
      <w:r w:rsidRPr="00CE40B3">
        <w:rPr>
          <w:rStyle w:val="StyleUnderline"/>
          <w:highlight w:val="cyan"/>
        </w:rPr>
        <w:t>This could be</w:t>
      </w:r>
      <w:r w:rsidRPr="00394BD3">
        <w:rPr>
          <w:rStyle w:val="StyleUnderline"/>
        </w:rPr>
        <w:t xml:space="preserve"> </w:t>
      </w:r>
      <w:r w:rsidRPr="00CE40B3">
        <w:rPr>
          <w:rStyle w:val="StyleUnderline"/>
          <w:highlight w:val="cyan"/>
        </w:rPr>
        <w:t xml:space="preserve">the </w:t>
      </w:r>
      <w:r w:rsidRPr="00CE40B3">
        <w:rPr>
          <w:rStyle w:val="Emphasis"/>
          <w:highlight w:val="cyan"/>
        </w:rPr>
        <w:t>most promising</w:t>
      </w:r>
      <w:r w:rsidRPr="00CE40B3">
        <w:rPr>
          <w:rStyle w:val="StyleUnderline"/>
          <w:highlight w:val="cyan"/>
        </w:rPr>
        <w:t xml:space="preserve"> opportunity</w:t>
      </w:r>
      <w:r w:rsidRPr="00394BD3">
        <w:rPr>
          <w:rStyle w:val="StyleUnderline"/>
        </w:rPr>
        <w:t xml:space="preserve"> to make progress on decarbonization across the economy</w:t>
      </w:r>
      <w:r w:rsidRPr="00394BD3">
        <w:t xml:space="preserve"> that the US has had in a long time,” said John Larsen, director of climate and energy at Rhodium Group, a research firm. “And </w:t>
      </w:r>
      <w:r w:rsidRPr="00CE40B3">
        <w:rPr>
          <w:rStyle w:val="Emphasis"/>
          <w:highlight w:val="cyan"/>
        </w:rPr>
        <w:t>as far as getting</w:t>
      </w:r>
      <w:r w:rsidRPr="00394BD3">
        <w:rPr>
          <w:rStyle w:val="Emphasis"/>
        </w:rPr>
        <w:t xml:space="preserve"> very </w:t>
      </w:r>
      <w:r w:rsidRPr="00CE40B3">
        <w:rPr>
          <w:rStyle w:val="Emphasis"/>
          <w:highlight w:val="cyan"/>
        </w:rPr>
        <w:t>quick returns</w:t>
      </w:r>
      <w:r w:rsidRPr="00394BD3">
        <w:t xml:space="preserve"> on investments, </w:t>
      </w:r>
      <w:r w:rsidRPr="00394BD3">
        <w:rPr>
          <w:rStyle w:val="StyleUnderline"/>
        </w:rPr>
        <w:t xml:space="preserve">the power sector is the </w:t>
      </w:r>
      <w:r w:rsidRPr="00394BD3">
        <w:rPr>
          <w:rStyle w:val="Emphasis"/>
        </w:rPr>
        <w:t>most important place</w:t>
      </w:r>
      <w:r w:rsidRPr="00394BD3">
        <w:t xml:space="preserve"> to make progress.”</w:t>
      </w:r>
    </w:p>
    <w:bookmarkEnd w:id="3"/>
    <w:p w14:paraId="237DD105" w14:textId="77777777" w:rsidR="00A55B89" w:rsidRPr="00394BD3" w:rsidRDefault="00A55B89" w:rsidP="00A55B89">
      <w:pPr>
        <w:pStyle w:val="Heading4"/>
        <w:rPr>
          <w:rFonts w:cs="Times New Roman"/>
        </w:rPr>
      </w:pPr>
      <w:r w:rsidRPr="00394BD3">
        <w:rPr>
          <w:rFonts w:cs="Times New Roman"/>
        </w:rPr>
        <w:t>It’s a key stepping stone for broader climate policy</w:t>
      </w:r>
    </w:p>
    <w:p w14:paraId="2CC87E31" w14:textId="7D3D0E58" w:rsidR="00A55B89" w:rsidRPr="00394BD3" w:rsidRDefault="00A55B89" w:rsidP="00A55B89">
      <w:r w:rsidRPr="00394BD3">
        <w:rPr>
          <w:rStyle w:val="Style13ptBold"/>
        </w:rPr>
        <w:t xml:space="preserve">Pike </w:t>
      </w:r>
      <w:r w:rsidRPr="00FB4C18">
        <w:t>2-24-20</w:t>
      </w:r>
      <w:r w:rsidRPr="00FB4C18">
        <w:rPr>
          <w:rStyle w:val="Style13ptBold"/>
        </w:rPr>
        <w:t>21</w:t>
      </w:r>
      <w:r w:rsidRPr="00394BD3">
        <w:t xml:space="preserve">, Lili writes about climate and energy issues for Vox. Previously, she worked for Inside Climate News and China Dialogue where she covered Chinese climate policy. (Lili, “3 popular policies Democrats can use to fight climate change and boost the economy,” </w:t>
      </w:r>
      <w:r w:rsidRPr="00394BD3">
        <w:rPr>
          <w:i/>
          <w:iCs/>
        </w:rPr>
        <w:t>Vox</w:t>
      </w:r>
      <w:r w:rsidRPr="00394BD3">
        <w:t xml:space="preserve">, </w:t>
      </w:r>
      <w:hyperlink r:id="rId68" w:history="1">
        <w:r w:rsidRPr="00394BD3">
          <w:rPr>
            <w:rStyle w:val="Hyperlink"/>
          </w:rPr>
          <w:t>https://www.vox.com/22278998/biden-stimulus-jobs-climate-change-energy-electric-cars-conservation</w:t>
        </w:r>
      </w:hyperlink>
      <w:r w:rsidRPr="00394BD3">
        <w:t>)</w:t>
      </w:r>
      <w:r w:rsidR="00FB4C18">
        <w:t>//BB</w:t>
      </w:r>
    </w:p>
    <w:p w14:paraId="229DDB52" w14:textId="77777777" w:rsidR="00A55B89" w:rsidRPr="00394BD3" w:rsidRDefault="00A55B89" w:rsidP="00A55B89"/>
    <w:p w14:paraId="1CF39123" w14:textId="77777777" w:rsidR="00A55B89" w:rsidRPr="00394BD3" w:rsidRDefault="00A55B89" w:rsidP="00A55B89">
      <w:pPr>
        <w:rPr>
          <w:rStyle w:val="Emphasis"/>
        </w:rPr>
      </w:pPr>
      <w:r w:rsidRPr="00CE40B3">
        <w:rPr>
          <w:rStyle w:val="Emphasis"/>
          <w:highlight w:val="cyan"/>
        </w:rPr>
        <w:t>Future climate action</w:t>
      </w:r>
      <w:r w:rsidRPr="00CE40B3">
        <w:rPr>
          <w:rStyle w:val="StyleUnderline"/>
          <w:highlight w:val="cyan"/>
        </w:rPr>
        <w:t xml:space="preserve"> could </w:t>
      </w:r>
      <w:r w:rsidRPr="00CE40B3">
        <w:rPr>
          <w:rStyle w:val="Emphasis"/>
          <w:highlight w:val="cyan"/>
        </w:rPr>
        <w:t>hinge on the results of this bill</w:t>
      </w:r>
    </w:p>
    <w:p w14:paraId="4713B5F8" w14:textId="77777777" w:rsidR="00A55B89" w:rsidRPr="00394BD3" w:rsidRDefault="00A55B89" w:rsidP="00A55B89">
      <w:r w:rsidRPr="00394BD3">
        <w:rPr>
          <w:rStyle w:val="StyleUnderline"/>
        </w:rPr>
        <w:t>By March, the contours of the infrastructure bill should be emerging</w:t>
      </w:r>
      <w:r w:rsidRPr="00394BD3">
        <w:t xml:space="preserve">, revealing whether these initiatives and dozens of others will move forward and if they’ll be funded at a scale that will really make an impact. In the process, </w:t>
      </w:r>
      <w:r w:rsidRPr="00394BD3">
        <w:rPr>
          <w:rStyle w:val="StyleUnderline"/>
        </w:rPr>
        <w:t xml:space="preserve">the </w:t>
      </w:r>
      <w:r w:rsidRPr="00CE40B3">
        <w:rPr>
          <w:rStyle w:val="StyleUnderline"/>
          <w:highlight w:val="cyan"/>
        </w:rPr>
        <w:t>messaging wars around climate policy</w:t>
      </w:r>
      <w:r w:rsidRPr="00394BD3">
        <w:rPr>
          <w:rStyle w:val="StyleUnderline"/>
        </w:rPr>
        <w:t xml:space="preserve"> are bound </w:t>
      </w:r>
      <w:r w:rsidRPr="00CE40B3">
        <w:rPr>
          <w:rStyle w:val="StyleUnderline"/>
          <w:highlight w:val="cyan"/>
        </w:rPr>
        <w:t>to intensify</w:t>
      </w:r>
      <w:r w:rsidRPr="00394BD3">
        <w:t xml:space="preserve">. Republican lawmakers and members of the fossil fuel industry have already criticized Biden’s moves to block the construction of the Keystone XL pipeline and pause oil and gas drilling on federal lands. </w:t>
      </w:r>
      <w:r w:rsidRPr="00CE40B3">
        <w:rPr>
          <w:rStyle w:val="StyleUnderline"/>
          <w:highlight w:val="cyan"/>
        </w:rPr>
        <w:t>Biden has tried to get in front of the “climate versus jobs” framing</w:t>
      </w:r>
      <w:r w:rsidRPr="00394BD3">
        <w:t xml:space="preserve"> by instructing his administration to focus on creating a just transition. In his January 27 executive order, he committed to distributing 40 percent of the benefits from climate investments to disadvantaged communities. He also created a working group to support fossil fuel and power plant communities as the country transitions to renewables. The Republican critiques also underscore the political importance of designing climate policy that contributes to the economic recovery, and messaging that clearly to the country. “</w:t>
      </w:r>
      <w:r w:rsidRPr="00394BD3">
        <w:rPr>
          <w:rStyle w:val="StyleUnderline"/>
        </w:rPr>
        <w:t>One lesson from the Obama experience was the need to sell investments in the energy economy as about economic prosperity</w:t>
      </w:r>
      <w:r w:rsidRPr="00394BD3">
        <w:t xml:space="preserve"> and quality of life improvements, not about emissions reductions,” said Paul Bledsoe, a strategic adviser for the Progressive Policy Institute who previously served as director of communications for President Bill Clinton’s climate task force. </w:t>
      </w:r>
      <w:r w:rsidRPr="00CE40B3">
        <w:rPr>
          <w:rStyle w:val="StyleUnderline"/>
          <w:highlight w:val="cyan"/>
        </w:rPr>
        <w:t>Whether people see</w:t>
      </w:r>
      <w:r w:rsidRPr="00394BD3">
        <w:rPr>
          <w:rStyle w:val="StyleUnderline"/>
        </w:rPr>
        <w:t xml:space="preserve"> and feel </w:t>
      </w:r>
      <w:r w:rsidRPr="00CE40B3">
        <w:rPr>
          <w:rStyle w:val="StyleUnderline"/>
          <w:highlight w:val="cyan"/>
        </w:rPr>
        <w:t>the benefits of this</w:t>
      </w:r>
      <w:r w:rsidRPr="00394BD3">
        <w:rPr>
          <w:rStyle w:val="StyleUnderline"/>
        </w:rPr>
        <w:t xml:space="preserve"> new </w:t>
      </w:r>
      <w:r w:rsidRPr="00CE40B3">
        <w:rPr>
          <w:rStyle w:val="StyleUnderline"/>
          <w:highlight w:val="cyan"/>
        </w:rPr>
        <w:t>hybrid jobs-climate policy</w:t>
      </w:r>
      <w:r w:rsidRPr="00394BD3">
        <w:rPr>
          <w:rStyle w:val="StyleUnderline"/>
        </w:rPr>
        <w:t xml:space="preserve"> </w:t>
      </w:r>
      <w:r w:rsidRPr="00CE40B3">
        <w:rPr>
          <w:rStyle w:val="StyleUnderline"/>
          <w:highlight w:val="cyan"/>
        </w:rPr>
        <w:t xml:space="preserve">may be </w:t>
      </w:r>
      <w:r w:rsidRPr="00CE40B3">
        <w:rPr>
          <w:rStyle w:val="Emphasis"/>
          <w:sz w:val="28"/>
          <w:szCs w:val="28"/>
          <w:highlight w:val="cyan"/>
        </w:rPr>
        <w:t>critical to the future of climate action</w:t>
      </w:r>
      <w:r w:rsidRPr="00394BD3">
        <w:t xml:space="preserve">, </w:t>
      </w:r>
      <w:r w:rsidRPr="00394BD3">
        <w:rPr>
          <w:rStyle w:val="StyleUnderline"/>
        </w:rPr>
        <w:t xml:space="preserve">because </w:t>
      </w:r>
      <w:r w:rsidRPr="00CE40B3">
        <w:rPr>
          <w:rStyle w:val="StyleUnderline"/>
          <w:highlight w:val="cyan"/>
        </w:rPr>
        <w:t>Dem</w:t>
      </w:r>
      <w:r w:rsidRPr="00394BD3">
        <w:rPr>
          <w:rStyle w:val="StyleUnderline"/>
        </w:rPr>
        <w:t>ocrat</w:t>
      </w:r>
      <w:r w:rsidRPr="00CE40B3">
        <w:rPr>
          <w:rStyle w:val="StyleUnderline"/>
          <w:highlight w:val="cyan"/>
        </w:rPr>
        <w:t xml:space="preserve">s will be judged on the </w:t>
      </w:r>
      <w:r w:rsidRPr="00CE40B3">
        <w:rPr>
          <w:rStyle w:val="Emphasis"/>
          <w:highlight w:val="cyan"/>
        </w:rPr>
        <w:t>results in</w:t>
      </w:r>
      <w:r w:rsidRPr="00394BD3">
        <w:rPr>
          <w:rStyle w:val="Emphasis"/>
        </w:rPr>
        <w:t xml:space="preserve"> 20</w:t>
      </w:r>
      <w:r w:rsidRPr="00CE40B3">
        <w:rPr>
          <w:rStyle w:val="Emphasis"/>
          <w:highlight w:val="cyan"/>
        </w:rPr>
        <w:t>22</w:t>
      </w:r>
      <w:r w:rsidRPr="00394BD3">
        <w:rPr>
          <w:rStyle w:val="StyleUnderline"/>
        </w:rPr>
        <w:t xml:space="preserve">, </w:t>
      </w:r>
      <w:r w:rsidRPr="00CE40B3">
        <w:rPr>
          <w:rStyle w:val="StyleUnderline"/>
          <w:highlight w:val="cyan"/>
        </w:rPr>
        <w:t xml:space="preserve">and the party will </w:t>
      </w:r>
      <w:r w:rsidRPr="00CE40B3">
        <w:rPr>
          <w:rStyle w:val="Emphasis"/>
          <w:highlight w:val="cyan"/>
        </w:rPr>
        <w:t>need public support for climate action</w:t>
      </w:r>
      <w:r w:rsidRPr="00394BD3">
        <w:rPr>
          <w:rStyle w:val="Emphasis"/>
        </w:rPr>
        <w:t xml:space="preserve"> well </w:t>
      </w:r>
      <w:r w:rsidRPr="00CE40B3">
        <w:rPr>
          <w:rStyle w:val="Emphasis"/>
          <w:highlight w:val="cyan"/>
        </w:rPr>
        <w:t>beyond that</w:t>
      </w:r>
      <w:r w:rsidRPr="00CE40B3">
        <w:rPr>
          <w:highlight w:val="cyan"/>
        </w:rPr>
        <w:t>.</w:t>
      </w:r>
    </w:p>
    <w:p w14:paraId="5A38C528" w14:textId="77777777" w:rsidR="00A55B89" w:rsidRPr="00394BD3" w:rsidRDefault="00A55B89" w:rsidP="00A55B89">
      <w:pPr>
        <w:pStyle w:val="Heading3"/>
        <w:rPr>
          <w:rFonts w:cs="Times New Roman"/>
        </w:rPr>
      </w:pPr>
      <w:r w:rsidRPr="00394BD3">
        <w:rPr>
          <w:rFonts w:cs="Times New Roman"/>
        </w:rPr>
        <w:t>IL---Solves Warming---NDCs Key</w:t>
      </w:r>
    </w:p>
    <w:p w14:paraId="4EF0761C" w14:textId="77777777" w:rsidR="00A55B89" w:rsidRPr="00394BD3" w:rsidRDefault="00A55B89" w:rsidP="00A55B89">
      <w:pPr>
        <w:pStyle w:val="Heading4"/>
        <w:rPr>
          <w:rFonts w:cs="Times New Roman"/>
        </w:rPr>
      </w:pPr>
      <w:r w:rsidRPr="00394BD3">
        <w:rPr>
          <w:rFonts w:cs="Times New Roman"/>
        </w:rPr>
        <w:t xml:space="preserve">NDCs are </w:t>
      </w:r>
      <w:r w:rsidRPr="00394BD3">
        <w:rPr>
          <w:rFonts w:cs="Times New Roman"/>
          <w:u w:val="single"/>
        </w:rPr>
        <w:t>integral</w:t>
      </w:r>
      <w:r w:rsidRPr="00394BD3">
        <w:rPr>
          <w:rFonts w:cs="Times New Roman"/>
        </w:rPr>
        <w:t xml:space="preserve"> to the success of warming measures. </w:t>
      </w:r>
    </w:p>
    <w:p w14:paraId="79EFDD32" w14:textId="13A30CB6" w:rsidR="00A55B89" w:rsidRDefault="00A55B89" w:rsidP="00A55B89">
      <w:r w:rsidRPr="00394BD3">
        <w:rPr>
          <w:rStyle w:val="Style13ptBold"/>
        </w:rPr>
        <w:t>McCarthy 20,</w:t>
      </w:r>
      <w:r w:rsidRPr="00394BD3">
        <w:t xml:space="preserve"> a Staff Writer at Global Citizen. He studied creative writing at Southern Connecticut State University and now writes about environmental issues and global events. (Joe, “The NDCs of Climate Action: Why Nationally Determined Contributions Are So Important,” </w:t>
      </w:r>
      <w:r w:rsidRPr="00394BD3">
        <w:rPr>
          <w:i/>
          <w:iCs/>
        </w:rPr>
        <w:t xml:space="preserve">Global Citizen, </w:t>
      </w:r>
      <w:r w:rsidRPr="00394BD3">
        <w:t xml:space="preserve">December 10, 2020, </w:t>
      </w:r>
      <w:hyperlink r:id="rId69" w:history="1">
        <w:r w:rsidR="00FB4C18" w:rsidRPr="004F0963">
          <w:rPr>
            <w:rStyle w:val="Hyperlink"/>
          </w:rPr>
          <w:t>https://www.globalcitizen.org/en/content/what-are-ndcs-paris-climate-agreement</w:t>
        </w:r>
      </w:hyperlink>
      <w:r w:rsidRPr="00394BD3">
        <w:t>)</w:t>
      </w:r>
    </w:p>
    <w:p w14:paraId="2E0EA4F3" w14:textId="77777777" w:rsidR="00FB4C18" w:rsidRPr="00394BD3" w:rsidRDefault="00FB4C18" w:rsidP="00A55B89"/>
    <w:p w14:paraId="312BC501" w14:textId="4C20397A" w:rsidR="00A55B89" w:rsidRPr="007413B0" w:rsidRDefault="00A55B89" w:rsidP="00A55B89">
      <w:pPr>
        <w:rPr>
          <w:sz w:val="14"/>
        </w:rPr>
      </w:pPr>
      <w:r w:rsidRPr="007413B0">
        <w:rPr>
          <w:sz w:val="14"/>
        </w:rPr>
        <w:t xml:space="preserve">The COVID-19 pandemic has caused world leaders to reschedule this year’s conference in support of the Paris climate agreement — known as COP26, and hailed as the most important gathering of world leaders against climate since the Paris agreement was signed in 2015 — to next November. But that doesn’t mean that climate action itself has been suspended. </w:t>
      </w:r>
      <w:r w:rsidRPr="007413B0">
        <w:rPr>
          <w:rStyle w:val="StyleUnderline"/>
        </w:rPr>
        <w:t>Countries are</w:t>
      </w:r>
      <w:r w:rsidRPr="007413B0">
        <w:rPr>
          <w:sz w:val="14"/>
        </w:rPr>
        <w:t xml:space="preserve"> now </w:t>
      </w:r>
      <w:r w:rsidRPr="007413B0">
        <w:rPr>
          <w:u w:val="single"/>
        </w:rPr>
        <w:t>in the process of submitting</w:t>
      </w:r>
      <w:r w:rsidRPr="007413B0">
        <w:rPr>
          <w:sz w:val="14"/>
        </w:rPr>
        <w:t xml:space="preserve"> their </w:t>
      </w:r>
      <w:r w:rsidRPr="007413B0">
        <w:rPr>
          <w:u w:val="single"/>
        </w:rPr>
        <w:t>updated</w:t>
      </w:r>
      <w:r w:rsidRPr="007413B0">
        <w:rPr>
          <w:sz w:val="14"/>
        </w:rPr>
        <w:t xml:space="preserve"> Nationally Determined Contributions (</w:t>
      </w:r>
      <w:r w:rsidRPr="007413B0">
        <w:rPr>
          <w:u w:val="single"/>
        </w:rPr>
        <w:t>NDCs</w:t>
      </w:r>
      <w:r w:rsidRPr="007413B0">
        <w:rPr>
          <w:sz w:val="14"/>
        </w:rPr>
        <w:t xml:space="preserve">) under the Paris climate agreement. These </w:t>
      </w:r>
      <w:r w:rsidRPr="00CE40B3">
        <w:rPr>
          <w:highlight w:val="cyan"/>
          <w:u w:val="single"/>
        </w:rPr>
        <w:t>NDCs detail</w:t>
      </w:r>
      <w:r w:rsidRPr="007413B0">
        <w:rPr>
          <w:u w:val="single"/>
        </w:rPr>
        <w:t xml:space="preserve"> a country’s greenhouse gas </w:t>
      </w:r>
      <w:r w:rsidRPr="00CE40B3">
        <w:rPr>
          <w:highlight w:val="cyan"/>
          <w:u w:val="single"/>
        </w:rPr>
        <w:t>reduction targets</w:t>
      </w:r>
      <w:r w:rsidRPr="007413B0">
        <w:rPr>
          <w:sz w:val="14"/>
        </w:rPr>
        <w:t xml:space="preserve"> — </w:t>
      </w:r>
      <w:r w:rsidRPr="007413B0">
        <w:rPr>
          <w:u w:val="single"/>
        </w:rPr>
        <w:t>when they will reach “peak emissions” and when they will reach “net zero”</w:t>
      </w:r>
      <w:r w:rsidRPr="007413B0">
        <w:rPr>
          <w:sz w:val="14"/>
        </w:rPr>
        <w:t xml:space="preserve"> carbon emissions, and what that trajectory looks like. </w:t>
      </w:r>
      <w:r w:rsidRPr="007413B0">
        <w:rPr>
          <w:u w:val="single"/>
        </w:rPr>
        <w:t xml:space="preserve">At first glance, </w:t>
      </w:r>
      <w:r w:rsidRPr="00CE40B3">
        <w:rPr>
          <w:highlight w:val="cyan"/>
          <w:u w:val="single"/>
        </w:rPr>
        <w:t>this may seem</w:t>
      </w:r>
      <w:r w:rsidRPr="007413B0">
        <w:rPr>
          <w:u w:val="single"/>
        </w:rPr>
        <w:t xml:space="preserve"> wonky and </w:t>
      </w:r>
      <w:r w:rsidRPr="00CE40B3">
        <w:rPr>
          <w:b/>
          <w:bCs/>
          <w:highlight w:val="cyan"/>
          <w:u w:val="single"/>
        </w:rPr>
        <w:t>abstract</w:t>
      </w:r>
      <w:r w:rsidRPr="007413B0">
        <w:rPr>
          <w:sz w:val="14"/>
        </w:rPr>
        <w:t xml:space="preserve">, removed from the lived reality of people suffering from climate change. </w:t>
      </w:r>
      <w:r w:rsidRPr="00CE40B3">
        <w:rPr>
          <w:highlight w:val="cyan"/>
          <w:u w:val="single"/>
        </w:rPr>
        <w:t>But</w:t>
      </w:r>
      <w:r w:rsidRPr="007413B0">
        <w:rPr>
          <w:u w:val="single"/>
        </w:rPr>
        <w:t xml:space="preserve"> as Taryn Fransen, a senior climate change fellow at the World Resources Institute, points out, the </w:t>
      </w:r>
      <w:r w:rsidRPr="00CE40B3">
        <w:rPr>
          <w:highlight w:val="cyan"/>
          <w:u w:val="single"/>
        </w:rPr>
        <w:t xml:space="preserve">NDCs are all about </w:t>
      </w:r>
      <w:r w:rsidRPr="00CE40B3">
        <w:rPr>
          <w:b/>
          <w:bCs/>
          <w:highlight w:val="cyan"/>
          <w:u w:val="single"/>
        </w:rPr>
        <w:t>societal transformation</w:t>
      </w:r>
      <w:r w:rsidRPr="007413B0">
        <w:rPr>
          <w:b/>
          <w:bCs/>
          <w:u w:val="single"/>
        </w:rPr>
        <w:t>.</w:t>
      </w:r>
      <w:r w:rsidRPr="007413B0">
        <w:rPr>
          <w:u w:val="single"/>
        </w:rPr>
        <w:t xml:space="preserve"> </w:t>
      </w:r>
      <w:r w:rsidRPr="007413B0">
        <w:rPr>
          <w:sz w:val="14"/>
        </w:rPr>
        <w:t>“</w:t>
      </w:r>
      <w:r w:rsidRPr="007413B0">
        <w:rPr>
          <w:u w:val="single"/>
        </w:rPr>
        <w:t xml:space="preserve">NDCs are about </w:t>
      </w:r>
      <w:r w:rsidRPr="007413B0">
        <w:rPr>
          <w:b/>
          <w:bCs/>
          <w:u w:val="single"/>
        </w:rPr>
        <w:t>our plan</w:t>
      </w:r>
      <w:r w:rsidRPr="007413B0">
        <w:rPr>
          <w:u w:val="single"/>
        </w:rPr>
        <w:t xml:space="preserve"> on climate change</w:t>
      </w:r>
      <w:r w:rsidRPr="007413B0">
        <w:rPr>
          <w:sz w:val="14"/>
        </w:rPr>
        <w:t xml:space="preserve"> and climate change touches everything,” she said. </w:t>
      </w:r>
      <w:r w:rsidRPr="007413B0">
        <w:rPr>
          <w:u w:val="single"/>
        </w:rPr>
        <w:t>“It’s about how we get our energy, how we get our food, what we do with our land, the kind of housing we live in, and the kind of transportation that we use</w:t>
      </w:r>
      <w:r w:rsidRPr="007413B0">
        <w:rPr>
          <w:sz w:val="14"/>
        </w:rPr>
        <w:t xml:space="preserve">, and </w:t>
      </w:r>
      <w:r w:rsidRPr="007413B0">
        <w:rPr>
          <w:u w:val="single"/>
        </w:rPr>
        <w:t>how well it works, and how clean and efficient it is,</w:t>
      </w:r>
      <w:r w:rsidRPr="007413B0">
        <w:rPr>
          <w:sz w:val="14"/>
        </w:rPr>
        <w:t xml:space="preserve"> and each of those things touches our lives in very direct ways even if we don’t realize it.” “So </w:t>
      </w:r>
      <w:r w:rsidRPr="007413B0">
        <w:rPr>
          <w:u w:val="single"/>
        </w:rPr>
        <w:t>this is really about how we are able to live in a clean environment</w:t>
      </w:r>
      <w:r w:rsidRPr="007413B0">
        <w:rPr>
          <w:sz w:val="14"/>
        </w:rPr>
        <w:t xml:space="preserve">, whether we are able to have sustainable jobs, and it’s about whether we will manage our land in such a way that we can produce healthy food that people can afford and access, while also having room for nature and biodiversity and natural spaces,” she said. “It’s about whether we will be sitting in traffic sucking in pollution or whether we have clean, efficient transportation that can take us where we need to be.” </w:t>
      </w:r>
      <w:r w:rsidRPr="00CE40B3">
        <w:rPr>
          <w:highlight w:val="cyan"/>
          <w:u w:val="single"/>
        </w:rPr>
        <w:t xml:space="preserve">NDCs ideally </w:t>
      </w:r>
      <w:r w:rsidRPr="00CE40B3">
        <w:rPr>
          <w:b/>
          <w:bCs/>
          <w:highlight w:val="cyan"/>
          <w:u w:val="single"/>
        </w:rPr>
        <w:t>map</w:t>
      </w:r>
      <w:r w:rsidRPr="00CE40B3">
        <w:rPr>
          <w:highlight w:val="cyan"/>
          <w:u w:val="single"/>
        </w:rPr>
        <w:t xml:space="preserve"> out this</w:t>
      </w:r>
      <w:r w:rsidRPr="007413B0">
        <w:rPr>
          <w:sz w:val="14"/>
        </w:rPr>
        <w:t xml:space="preserve"> better </w:t>
      </w:r>
      <w:r w:rsidRPr="00CE40B3">
        <w:rPr>
          <w:highlight w:val="cyan"/>
          <w:u w:val="single"/>
        </w:rPr>
        <w:t>world</w:t>
      </w:r>
      <w:r w:rsidRPr="007413B0">
        <w:rPr>
          <w:sz w:val="14"/>
        </w:rPr>
        <w:t xml:space="preserve"> — one in which global temperatures don’t rise more than 1.5 degrees Celsius above pre-industrial levels. </w:t>
      </w:r>
      <w:r w:rsidRPr="00CE40B3">
        <w:rPr>
          <w:highlight w:val="cyan"/>
          <w:u w:val="single"/>
        </w:rPr>
        <w:t>Right now</w:t>
      </w:r>
      <w:r w:rsidRPr="007413B0">
        <w:rPr>
          <w:sz w:val="14"/>
        </w:rPr>
        <w:t xml:space="preserve">, however, these </w:t>
      </w:r>
      <w:r w:rsidRPr="00CE40B3">
        <w:rPr>
          <w:highlight w:val="cyan"/>
          <w:u w:val="single"/>
        </w:rPr>
        <w:t xml:space="preserve">plans are mostly </w:t>
      </w:r>
      <w:r w:rsidRPr="00CE40B3">
        <w:rPr>
          <w:b/>
          <w:bCs/>
          <w:highlight w:val="cyan"/>
          <w:u w:val="single"/>
        </w:rPr>
        <w:t>bare</w:t>
      </w:r>
      <w:r w:rsidRPr="007413B0">
        <w:rPr>
          <w:sz w:val="14"/>
        </w:rPr>
        <w:t xml:space="preserve"> minimum, </w:t>
      </w:r>
      <w:r w:rsidRPr="00CE40B3">
        <w:rPr>
          <w:b/>
          <w:bCs/>
          <w:highlight w:val="cyan"/>
          <w:u w:val="single"/>
        </w:rPr>
        <w:t>half-hearted documents</w:t>
      </w:r>
      <w:r w:rsidRPr="007413B0">
        <w:rPr>
          <w:sz w:val="14"/>
        </w:rPr>
        <w:t xml:space="preserve"> </w:t>
      </w:r>
      <w:r w:rsidRPr="00CE40B3">
        <w:rPr>
          <w:highlight w:val="cyan"/>
          <w:u w:val="single"/>
        </w:rPr>
        <w:t>that reflect</w:t>
      </w:r>
      <w:r w:rsidRPr="007413B0">
        <w:rPr>
          <w:sz w:val="14"/>
        </w:rPr>
        <w:t xml:space="preserve"> the current status quo of </w:t>
      </w:r>
      <w:r w:rsidRPr="00CE40B3">
        <w:rPr>
          <w:b/>
          <w:bCs/>
          <w:highlight w:val="cyan"/>
          <w:u w:val="single"/>
        </w:rPr>
        <w:t>political foot-dragging</w:t>
      </w:r>
      <w:r w:rsidRPr="007413B0">
        <w:rPr>
          <w:sz w:val="14"/>
        </w:rPr>
        <w:t xml:space="preserve"> on climate action. “The </w:t>
      </w:r>
      <w:r w:rsidRPr="00CE40B3">
        <w:rPr>
          <w:highlight w:val="cyan"/>
          <w:u w:val="single"/>
        </w:rPr>
        <w:t>current NDCs are not sufficient</w:t>
      </w:r>
      <w:r w:rsidRPr="007413B0">
        <w:rPr>
          <w:sz w:val="14"/>
        </w:rPr>
        <w:t xml:space="preserve"> to achieve the goals laid out in the Paris agreement,” Fransen said. “They put the world on track for warming of roughly 3 degrees Celsius, whereas the Paris agreement calls for well-below 2 degrees.” “</w:t>
      </w:r>
      <w:r w:rsidRPr="00CE40B3">
        <w:rPr>
          <w:highlight w:val="cyan"/>
          <w:u w:val="single"/>
        </w:rPr>
        <w:t>We are looking for countries to update</w:t>
      </w:r>
      <w:r w:rsidRPr="007413B0">
        <w:rPr>
          <w:sz w:val="14"/>
        </w:rPr>
        <w:t xml:space="preserve"> their </w:t>
      </w:r>
      <w:r w:rsidRPr="00CE40B3">
        <w:rPr>
          <w:highlight w:val="cyan"/>
          <w:u w:val="single"/>
        </w:rPr>
        <w:t>ambitions</w:t>
      </w:r>
      <w:r w:rsidRPr="007413B0">
        <w:rPr>
          <w:sz w:val="14"/>
        </w:rPr>
        <w:t xml:space="preserve"> significantly in this round so we can start chipping away at that gap and bring countries' ambitions more in line with what they collectively agreed upon,” she said. Why 2020 Is So Important for NDCs </w:t>
      </w:r>
      <w:r w:rsidRPr="00CE40B3">
        <w:rPr>
          <w:highlight w:val="cyan"/>
          <w:u w:val="single"/>
        </w:rPr>
        <w:t>NDCs</w:t>
      </w:r>
      <w:r w:rsidRPr="007413B0">
        <w:rPr>
          <w:sz w:val="14"/>
        </w:rPr>
        <w:t xml:space="preserve"> are works in progress. They </w:t>
      </w:r>
      <w:r w:rsidRPr="00CE40B3">
        <w:rPr>
          <w:highlight w:val="cyan"/>
          <w:u w:val="single"/>
        </w:rPr>
        <w:t xml:space="preserve">have to be </w:t>
      </w:r>
      <w:r w:rsidRPr="00CE40B3">
        <w:rPr>
          <w:b/>
          <w:bCs/>
          <w:highlight w:val="cyan"/>
          <w:u w:val="single"/>
        </w:rPr>
        <w:t>updated</w:t>
      </w:r>
      <w:r w:rsidRPr="007413B0">
        <w:rPr>
          <w:u w:val="single"/>
        </w:rPr>
        <w:t xml:space="preserve"> every five years </w:t>
      </w:r>
      <w:r w:rsidRPr="00CE40B3">
        <w:rPr>
          <w:highlight w:val="cyan"/>
          <w:u w:val="single"/>
        </w:rPr>
        <w:t>because</w:t>
      </w:r>
      <w:r w:rsidRPr="007413B0">
        <w:rPr>
          <w:u w:val="single"/>
        </w:rPr>
        <w:t xml:space="preserve"> the </w:t>
      </w:r>
      <w:r w:rsidRPr="00CE40B3">
        <w:rPr>
          <w:highlight w:val="cyan"/>
          <w:u w:val="single"/>
        </w:rPr>
        <w:t>scientific understanding</w:t>
      </w:r>
      <w:r w:rsidRPr="007413B0">
        <w:rPr>
          <w:u w:val="single"/>
        </w:rPr>
        <w:t xml:space="preserve"> of climate change </w:t>
      </w:r>
      <w:r w:rsidRPr="00CE40B3">
        <w:rPr>
          <w:highlight w:val="cyan"/>
          <w:u w:val="single"/>
        </w:rPr>
        <w:t>improves</w:t>
      </w:r>
      <w:r w:rsidRPr="007413B0">
        <w:rPr>
          <w:u w:val="single"/>
        </w:rPr>
        <w:t xml:space="preserve"> </w:t>
      </w:r>
      <w:r w:rsidRPr="007413B0">
        <w:rPr>
          <w:sz w:val="14"/>
        </w:rPr>
        <w:t xml:space="preserve">with each passing year. More ambitious actions can be crafted as time passes and political support grows. That’s why 2020 is such a pivotal year — it marks the first round of NDC updates, as it’s now been five years since the Paris agreement was signed. Countries are now in the process of devising and releasing their updated plans. The Climate Action Tracker reports that the most recent climate commitments have brought the world “within striking distance” of the Paris climate agreement goal. The organization estimates that current emissions targets could keep temperatures from rising more than 2.1 degrees Celsius, whereas current policies would likely lead to 3 degrees Celsius or more of warming. </w:t>
      </w:r>
      <w:r w:rsidRPr="00CE40B3">
        <w:rPr>
          <w:highlight w:val="cyan"/>
          <w:u w:val="single"/>
        </w:rPr>
        <w:t>NDCs are meant to show</w:t>
      </w:r>
      <w:r w:rsidRPr="007413B0">
        <w:rPr>
          <w:sz w:val="14"/>
        </w:rPr>
        <w:t xml:space="preserve"> </w:t>
      </w:r>
      <w:r w:rsidRPr="00CE40B3">
        <w:rPr>
          <w:b/>
          <w:bCs/>
          <w:highlight w:val="cyan"/>
          <w:u w:val="single"/>
        </w:rPr>
        <w:t>how</w:t>
      </w:r>
      <w:r w:rsidRPr="007413B0">
        <w:rPr>
          <w:sz w:val="14"/>
        </w:rPr>
        <w:t xml:space="preserve"> </w:t>
      </w:r>
      <w:r w:rsidRPr="00CE40B3">
        <w:rPr>
          <w:highlight w:val="cyan"/>
          <w:u w:val="single"/>
        </w:rPr>
        <w:t>this gap will be closed</w:t>
      </w:r>
      <w:r w:rsidRPr="007413B0">
        <w:rPr>
          <w:sz w:val="14"/>
        </w:rPr>
        <w:t xml:space="preserve"> and then go even further to put countries in a position to stay within the 1.5 degrees Celsius goal. For this to happen, the UN’s International Panel on Climate Change says that countries must zero out carbon emissions by 2044 and then all other emissions — such as methane, nitrous oxide, fluorinated gases — by 2066. In recent months, various countries including South Korea and Canada have committed to reach net zero carbon emissions by 2050, bringing the total number of countries with this goal to more than 115. Not every country has articulated through their NDCs and policies how they will get this done, however. In fact, only 16 countries have released their updated NDCs so far and the results have been mixed. While Japan committed to the 2050 net zero goal, its updated NDC fails to improve upon its earlier version submitted five years ago. As one of the world’s leading greenhouse gas emitters, this sets a bad example, and earns the country a “highly insufficient” rating from the Climate Action Tracker. Other countries such as Australia, Mexico, and Indonesia have signalled that they won’t be making significant updates to their NDCs, Fransen said. Some countries have significantly updated their NDCs. The United Kingdom, for example, initially planned to cut its emissions by 53% by 2030 compared to 1990 levels. The country recently announced that it would increase this reduction to 68%, which brings it more in line with recommended levels. The European Union has also signalled it will accelerate climate action plans as well. The 28-country bloc has said its COVID-19 recovery plan will prioritize emissions reductions. Various countries may also fold their green economic recovery plans into their NDCs, according to the United Nations. If this happens, then the goal of keeping temperatures from rising beyond 1.5 degrees celsius compared to pre-industrial levels would become more feasible. Only two countries in the world currently have plans compatible with the 1.5 degrees Celsius goal — Morocco and The Gambia, two countries that have minimal carbon footprints. </w:t>
      </w:r>
      <w:r w:rsidRPr="007413B0">
        <w:rPr>
          <w:b/>
          <w:bCs/>
          <w:u w:val="single"/>
        </w:rPr>
        <w:t xml:space="preserve">The Key Players </w:t>
      </w:r>
      <w:r w:rsidRPr="007413B0">
        <w:rPr>
          <w:sz w:val="14"/>
        </w:rPr>
        <w:t xml:space="preserve">The Paris climate agreement is voluntary in nature, meaning no legal power binds countries to what they commit. As a result, </w:t>
      </w:r>
      <w:r w:rsidRPr="00CE40B3">
        <w:rPr>
          <w:highlight w:val="cyan"/>
          <w:u w:val="single"/>
        </w:rPr>
        <w:t>the</w:t>
      </w:r>
      <w:r w:rsidRPr="007413B0">
        <w:rPr>
          <w:sz w:val="14"/>
        </w:rPr>
        <w:t xml:space="preserve"> 5-year </w:t>
      </w:r>
      <w:r w:rsidRPr="00CE40B3">
        <w:rPr>
          <w:highlight w:val="cyan"/>
          <w:u w:val="single"/>
        </w:rPr>
        <w:t>NDC renewal process</w:t>
      </w:r>
      <w:r w:rsidRPr="007413B0">
        <w:rPr>
          <w:sz w:val="14"/>
        </w:rPr>
        <w:t xml:space="preserve"> can help to build momentum and </w:t>
      </w:r>
      <w:r w:rsidRPr="00CE40B3">
        <w:rPr>
          <w:b/>
          <w:bCs/>
          <w:highlight w:val="cyan"/>
          <w:u w:val="single"/>
        </w:rPr>
        <w:t>hold countries accountable</w:t>
      </w:r>
      <w:r w:rsidRPr="007413B0">
        <w:rPr>
          <w:sz w:val="14"/>
        </w:rPr>
        <w:t xml:space="preserve"> to one another. </w:t>
      </w:r>
      <w:r w:rsidRPr="00CE40B3">
        <w:rPr>
          <w:highlight w:val="cyan"/>
          <w:u w:val="single"/>
        </w:rPr>
        <w:t>When the US withdrew</w:t>
      </w:r>
      <w:r w:rsidRPr="007413B0">
        <w:rPr>
          <w:sz w:val="14"/>
        </w:rPr>
        <w:t xml:space="preserve"> from the global pact in 2017, </w:t>
      </w:r>
      <w:r w:rsidRPr="00CE40B3">
        <w:rPr>
          <w:highlight w:val="cyan"/>
          <w:u w:val="single"/>
        </w:rPr>
        <w:t xml:space="preserve">this whole arrangement was </w:t>
      </w:r>
      <w:r w:rsidRPr="00CE40B3">
        <w:rPr>
          <w:b/>
          <w:bCs/>
          <w:highlight w:val="cyan"/>
          <w:u w:val="single"/>
        </w:rPr>
        <w:t>threatened</w:t>
      </w:r>
      <w:r w:rsidRPr="00CE40B3">
        <w:rPr>
          <w:highlight w:val="cyan"/>
          <w:u w:val="single"/>
        </w:rPr>
        <w:t>.</w:t>
      </w:r>
      <w:r w:rsidRPr="007413B0">
        <w:rPr>
          <w:sz w:val="14"/>
        </w:rPr>
        <w:t xml:space="preserve"> If the biggest cumulative emitter in world history wasn’t going to make climate commitments, then why should other countries? President-Elect Joe Biden has said he will rejoin the agreement right away and present an updated NDC plan that brings the US back in line with Paris climate agreement goals. “What the </w:t>
      </w:r>
      <w:r w:rsidRPr="00CE40B3">
        <w:rPr>
          <w:highlight w:val="cyan"/>
          <w:u w:val="single"/>
        </w:rPr>
        <w:t>Biden</w:t>
      </w:r>
      <w:r w:rsidRPr="007413B0">
        <w:rPr>
          <w:sz w:val="14"/>
        </w:rPr>
        <w:t xml:space="preserve"> administration will need to do under the Paris agreement is not only limited to the target that Obama put forward, but they </w:t>
      </w:r>
      <w:r w:rsidRPr="00CE40B3">
        <w:rPr>
          <w:b/>
          <w:bCs/>
          <w:highlight w:val="cyan"/>
          <w:u w:val="single"/>
        </w:rPr>
        <w:t>will need</w:t>
      </w:r>
      <w:r w:rsidRPr="007413B0">
        <w:rPr>
          <w:sz w:val="14"/>
        </w:rPr>
        <w:t xml:space="preserve"> </w:t>
      </w:r>
      <w:r w:rsidRPr="00CE40B3">
        <w:rPr>
          <w:highlight w:val="cyan"/>
          <w:u w:val="single"/>
        </w:rPr>
        <w:t>to put forward a target for 2030,</w:t>
      </w:r>
      <w:r w:rsidRPr="007413B0">
        <w:rPr>
          <w:sz w:val="14"/>
        </w:rPr>
        <w:t xml:space="preserve"> which is now required,” Fransen said. “We are looking for the Biden administration to set a range between 45% to 50% reduction in emissions by then,” she said. “It’s an ambitious target given the time we lost under the Trump administration, but it is achievable if the administration and states and subnationals pull out all the stops on climate action.” She added: “Our modeling shows that this is feasible. I think it will be </w:t>
      </w:r>
      <w:r w:rsidRPr="00CE40B3">
        <w:rPr>
          <w:highlight w:val="cyan"/>
          <w:u w:val="single"/>
        </w:rPr>
        <w:t>important</w:t>
      </w:r>
      <w:r w:rsidRPr="007413B0">
        <w:rPr>
          <w:sz w:val="14"/>
        </w:rPr>
        <w:t xml:space="preserve"> for the administration to come in with a plan that is bold and pushes the envelope just </w:t>
      </w:r>
      <w:r w:rsidRPr="00CE40B3">
        <w:rPr>
          <w:b/>
          <w:bCs/>
          <w:highlight w:val="cyan"/>
          <w:u w:val="single"/>
        </w:rPr>
        <w:t>to establish US credibility</w:t>
      </w:r>
      <w:r w:rsidRPr="007413B0">
        <w:rPr>
          <w:sz w:val="14"/>
        </w:rPr>
        <w:t>, but they also have to make it feasible because they have to follow through.”</w:t>
      </w:r>
    </w:p>
    <w:p w14:paraId="773172DB" w14:textId="586940D2" w:rsidR="00A55B89" w:rsidRPr="00394BD3" w:rsidRDefault="007413B0" w:rsidP="00A55B89">
      <w:pPr>
        <w:pStyle w:val="Heading4"/>
        <w:rPr>
          <w:rFonts w:cs="Times New Roman"/>
        </w:rPr>
      </w:pPr>
      <w:r>
        <w:rPr>
          <w:rFonts w:cs="Times New Roman"/>
        </w:rPr>
        <w:t xml:space="preserve">Meaningful </w:t>
      </w:r>
      <w:r w:rsidR="00A55B89" w:rsidRPr="00394BD3">
        <w:rPr>
          <w:rFonts w:cs="Times New Roman"/>
        </w:rPr>
        <w:t>NDCs key</w:t>
      </w:r>
      <w:r>
        <w:rPr>
          <w:rFonts w:cs="Times New Roman"/>
        </w:rPr>
        <w:t xml:space="preserve"> to solve climate change globally</w:t>
      </w:r>
    </w:p>
    <w:p w14:paraId="3F1034F1" w14:textId="4EBC2416" w:rsidR="00A55B89" w:rsidRPr="00394BD3" w:rsidRDefault="00A55B89" w:rsidP="00A55B89">
      <w:r w:rsidRPr="00394BD3">
        <w:rPr>
          <w:rStyle w:val="Style13ptBold"/>
        </w:rPr>
        <w:t>Hare 18</w:t>
      </w:r>
      <w:r w:rsidRPr="00394BD3">
        <w:t xml:space="preserve">, PhD, CEO of Climate Analytics (Bill, FACILITATING GLOBAL TRANSITION: THE ROLE OF NATIONALLY DETERMINED CONTRIBUTIONS IN MEETING THE LONG-TERM TEMPERATURE GOAL OF THE PARIS AGREEMENT, </w:t>
      </w:r>
      <w:hyperlink r:id="rId70" w:history="1">
        <w:r w:rsidRPr="00394BD3">
          <w:rPr>
            <w:rStyle w:val="Hyperlink"/>
          </w:rPr>
          <w:t>https://ndcpartnership.org/facilitating-global-transition-role-nationally-determined-contributions-meeting-long-term</w:t>
        </w:r>
      </w:hyperlink>
      <w:r w:rsidRPr="00394BD3">
        <w:t>)</w:t>
      </w:r>
      <w:r w:rsidR="00FB4C18">
        <w:t>//BB</w:t>
      </w:r>
    </w:p>
    <w:p w14:paraId="6BCBE547" w14:textId="77777777" w:rsidR="00A55B89" w:rsidRPr="00394BD3" w:rsidRDefault="00A55B89" w:rsidP="00A55B89"/>
    <w:p w14:paraId="0827CBEF" w14:textId="77777777" w:rsidR="00A55B89" w:rsidRPr="00394BD3" w:rsidRDefault="00A55B89" w:rsidP="00A55B89">
      <w:r w:rsidRPr="00CE40B3">
        <w:rPr>
          <w:rStyle w:val="StyleUnderline"/>
          <w:highlight w:val="cyan"/>
        </w:rPr>
        <w:t>Countries</w:t>
      </w:r>
      <w:r w:rsidRPr="00394BD3">
        <w:t xml:space="preserve"> are starting to </w:t>
      </w:r>
      <w:r w:rsidRPr="00CE40B3">
        <w:rPr>
          <w:rStyle w:val="StyleUnderline"/>
          <w:highlight w:val="cyan"/>
        </w:rPr>
        <w:t>learn from each other</w:t>
      </w:r>
      <w:r w:rsidRPr="00394BD3">
        <w:t xml:space="preserve">. </w:t>
      </w:r>
      <w:r w:rsidRPr="00394BD3">
        <w:rPr>
          <w:rStyle w:val="StyleUnderline"/>
        </w:rPr>
        <w:t xml:space="preserve">This is clearly visible </w:t>
      </w:r>
      <w:r w:rsidRPr="00CE40B3">
        <w:rPr>
          <w:rStyle w:val="StyleUnderline"/>
          <w:highlight w:val="cyan"/>
        </w:rPr>
        <w:t>in</w:t>
      </w:r>
      <w:r w:rsidRPr="00394BD3">
        <w:rPr>
          <w:rStyle w:val="StyleUnderline"/>
        </w:rPr>
        <w:t xml:space="preserve"> the spread and </w:t>
      </w:r>
      <w:r w:rsidRPr="00CE40B3">
        <w:rPr>
          <w:rStyle w:val="StyleUnderline"/>
          <w:highlight w:val="cyan"/>
        </w:rPr>
        <w:t>harmonisation of policies</w:t>
      </w:r>
      <w:r w:rsidRPr="00394BD3">
        <w:t xml:space="preserve">, such as auctioning for renewable energies. This allows investors to facilitate their business plans and thus lower investment costs. But while technological improvements are of great importance, mutual learning from the mistakes and successes in terms of policy developments will allow countries to decrease the costs and increase the benefits of meeting the goals of the Paris Agreement. A successful transformation in some countries will facilitate an increase in ambition before 2020 for many others—not only for the sake of climate protection but also economic development. </w:t>
      </w:r>
      <w:r w:rsidRPr="00394BD3">
        <w:rPr>
          <w:rStyle w:val="StyleUnderline"/>
        </w:rPr>
        <w:t>A full decarbonisation of the global economy requires</w:t>
      </w:r>
      <w:r w:rsidRPr="00394BD3">
        <w:t xml:space="preserve"> </w:t>
      </w:r>
      <w:r w:rsidRPr="00394BD3">
        <w:rPr>
          <w:rStyle w:val="StyleUnderline"/>
        </w:rPr>
        <w:t>changing</w:t>
      </w:r>
      <w:r w:rsidRPr="00394BD3">
        <w:t xml:space="preserve"> established development </w:t>
      </w:r>
      <w:r w:rsidRPr="00394BD3">
        <w:rPr>
          <w:rStyle w:val="StyleUnderline"/>
        </w:rPr>
        <w:t>patterns</w:t>
      </w:r>
      <w:r w:rsidRPr="00394BD3">
        <w:t xml:space="preserve">, which have relied mostly on fossil fuels over the last two centuries. Although challenging, this change comes with significant co-benefits that a growing number of countries starts to realise (UNDP, 2016). While developed countries need to transition away from fossil fuels, many developing countries can skip the fossil fuel age altogether and increase their energy security, create new jobs and improve air quality by developing renewable energy sources (UNDP, 2016). Depending on their stage of development, developing countries typically pose many broad economic challenges to private investors, including unattractive investment environments, under-developed and non-competitive markets for goods and services, non-existent or shallow capital markets with limited private participation, and weak regulatory and legal regimes. These challenges are generic in nature and can only be addressed through broad economic reform and economic development. Removing these barriers is critical to facilitating private sector investments in renewable energy projects in developing countries, but can also be perceived as limitations to country ownership. It is therefore necessary to improve access to capital markets for public and private sector and nonstate actors, especially in developing countries. </w:t>
      </w:r>
      <w:r w:rsidRPr="00CE40B3">
        <w:rPr>
          <w:rStyle w:val="Emphasis"/>
          <w:highlight w:val="cyan"/>
        </w:rPr>
        <w:t>The NDC</w:t>
      </w:r>
      <w:r w:rsidRPr="00394BD3">
        <w:t xml:space="preserve"> Partnership </w:t>
      </w:r>
      <w:r w:rsidRPr="00CE40B3">
        <w:rPr>
          <w:rStyle w:val="Emphasis"/>
          <w:highlight w:val="cyan"/>
        </w:rPr>
        <w:t>can be</w:t>
      </w:r>
      <w:r w:rsidRPr="00394BD3">
        <w:rPr>
          <w:rStyle w:val="Emphasis"/>
        </w:rPr>
        <w:t xml:space="preserve"> </w:t>
      </w:r>
      <w:r w:rsidRPr="00CE40B3">
        <w:rPr>
          <w:rStyle w:val="Emphasis"/>
          <w:sz w:val="30"/>
          <w:szCs w:val="30"/>
          <w:highlight w:val="cyan"/>
        </w:rPr>
        <w:t>instrumental</w:t>
      </w:r>
      <w:r w:rsidRPr="00CE40B3">
        <w:rPr>
          <w:rStyle w:val="Emphasis"/>
          <w:highlight w:val="cyan"/>
        </w:rPr>
        <w:t xml:space="preserve"> in facilitating the transformation to</w:t>
      </w:r>
      <w:r w:rsidRPr="00394BD3">
        <w:rPr>
          <w:rStyle w:val="Emphasis"/>
        </w:rPr>
        <w:t xml:space="preserve"> </w:t>
      </w:r>
      <w:r w:rsidRPr="00394BD3">
        <w:t xml:space="preserve">a low- and </w:t>
      </w:r>
      <w:r w:rsidRPr="00CE40B3">
        <w:rPr>
          <w:rStyle w:val="Emphasis"/>
          <w:highlight w:val="cyan"/>
        </w:rPr>
        <w:t>zero-carbon economy</w:t>
      </w:r>
      <w:r w:rsidRPr="00394BD3">
        <w:t xml:space="preserve"> </w:t>
      </w:r>
      <w:r w:rsidRPr="00CE40B3">
        <w:rPr>
          <w:rStyle w:val="StyleUnderline"/>
          <w:highlight w:val="cyan"/>
        </w:rPr>
        <w:t>in</w:t>
      </w:r>
      <w:r w:rsidRPr="00394BD3">
        <w:rPr>
          <w:rStyle w:val="StyleUnderline"/>
        </w:rPr>
        <w:t xml:space="preserve"> both </w:t>
      </w:r>
      <w:r w:rsidRPr="00CE40B3">
        <w:rPr>
          <w:rStyle w:val="StyleUnderline"/>
          <w:highlight w:val="cyan"/>
        </w:rPr>
        <w:t>developed and developing</w:t>
      </w:r>
      <w:r w:rsidRPr="00394BD3">
        <w:rPr>
          <w:rStyle w:val="StyleUnderline"/>
        </w:rPr>
        <w:t xml:space="preserve"> </w:t>
      </w:r>
      <w:r w:rsidRPr="00CE40B3">
        <w:rPr>
          <w:rStyle w:val="StyleUnderline"/>
          <w:highlight w:val="cyan"/>
        </w:rPr>
        <w:t>countries</w:t>
      </w:r>
      <w:r w:rsidRPr="00394BD3">
        <w:rPr>
          <w:rStyle w:val="StyleUnderline"/>
        </w:rPr>
        <w:t xml:space="preserve"> </w:t>
      </w:r>
      <w:r w:rsidRPr="00394BD3">
        <w:t xml:space="preserve">by contributing to increasing </w:t>
      </w:r>
      <w:r w:rsidRPr="00CE40B3">
        <w:rPr>
          <w:rStyle w:val="StyleUnderline"/>
          <w:highlight w:val="cyan"/>
        </w:rPr>
        <w:t>NDC</w:t>
      </w:r>
      <w:r w:rsidRPr="00CE40B3">
        <w:rPr>
          <w:highlight w:val="cyan"/>
        </w:rPr>
        <w:t xml:space="preserve"> </w:t>
      </w:r>
      <w:r w:rsidRPr="00CE40B3">
        <w:rPr>
          <w:rStyle w:val="StyleUnderline"/>
          <w:highlight w:val="cyan"/>
        </w:rPr>
        <w:t>ambition</w:t>
      </w:r>
      <w:r w:rsidRPr="00394BD3">
        <w:rPr>
          <w:rStyle w:val="StyleUnderline"/>
        </w:rPr>
        <w:t xml:space="preserve"> </w:t>
      </w:r>
      <w:r w:rsidRPr="00394BD3">
        <w:t>and action. It</w:t>
      </w:r>
      <w:r w:rsidRPr="00394BD3">
        <w:rPr>
          <w:rStyle w:val="StyleUnderline"/>
        </w:rPr>
        <w:t xml:space="preserve"> </w:t>
      </w:r>
      <w:r w:rsidRPr="00CE40B3">
        <w:rPr>
          <w:rStyle w:val="StyleUnderline"/>
          <w:highlight w:val="cyan"/>
        </w:rPr>
        <w:t>could facilitate a rapid transition away from fossil fuels by increasing</w:t>
      </w:r>
      <w:r w:rsidRPr="00394BD3">
        <w:rPr>
          <w:rStyle w:val="StyleUnderline"/>
        </w:rPr>
        <w:t xml:space="preserve"> </w:t>
      </w:r>
      <w:r w:rsidRPr="00CE40B3">
        <w:rPr>
          <w:rStyle w:val="StyleUnderline"/>
          <w:highlight w:val="cyan"/>
        </w:rPr>
        <w:t>the transparency of climate action</w:t>
      </w:r>
      <w:r w:rsidRPr="00394BD3">
        <w:rPr>
          <w:rStyle w:val="StyleUnderline"/>
        </w:rPr>
        <w:t xml:space="preserve"> in different countries, </w:t>
      </w:r>
      <w:r w:rsidRPr="00CE40B3">
        <w:rPr>
          <w:rStyle w:val="StyleUnderline"/>
          <w:highlight w:val="cyan"/>
        </w:rPr>
        <w:t>promoting best examples and sharing lessons and knowledge</w:t>
      </w:r>
      <w:r w:rsidRPr="00394BD3">
        <w:t>. It could also support different countries in implementing their NDCs by providing information about financial and technological resources necessary to achieve their targets.</w:t>
      </w:r>
    </w:p>
    <w:p w14:paraId="3B846075" w14:textId="22C14FCA" w:rsidR="00A55B89" w:rsidRDefault="00A55B89" w:rsidP="00A55B89">
      <w:pPr>
        <w:pStyle w:val="Heading3"/>
        <w:rPr>
          <w:rFonts w:cs="Times New Roman"/>
        </w:rPr>
      </w:pPr>
      <w:r w:rsidRPr="00394BD3">
        <w:rPr>
          <w:rFonts w:cs="Times New Roman"/>
        </w:rPr>
        <w:t>IL---Solves Warming---Cards That Say Existential</w:t>
      </w:r>
    </w:p>
    <w:p w14:paraId="6D1EAC28" w14:textId="3D6D7E1D" w:rsidR="00FB4C18" w:rsidRPr="00FB4C18" w:rsidRDefault="00FB4C18" w:rsidP="00FB4C18">
      <w:r>
        <w:t>***If you want to not read Kareiva in 1nc, these are options. Sub-optimal options, but options nonetheless.</w:t>
      </w:r>
    </w:p>
    <w:p w14:paraId="60752BDD" w14:textId="77777777" w:rsidR="00A55B89" w:rsidRPr="00394BD3" w:rsidRDefault="00A55B89" w:rsidP="00A55B89">
      <w:pPr>
        <w:pStyle w:val="Heading4"/>
        <w:rPr>
          <w:rFonts w:cs="Times New Roman"/>
        </w:rPr>
      </w:pPr>
      <w:r w:rsidRPr="00394BD3">
        <w:rPr>
          <w:rFonts w:cs="Times New Roman"/>
        </w:rPr>
        <w:t xml:space="preserve">Comprehensive infrastructure solves </w:t>
      </w:r>
      <w:r w:rsidRPr="00394BD3">
        <w:rPr>
          <w:rFonts w:cs="Times New Roman"/>
          <w:u w:val="single"/>
        </w:rPr>
        <w:t>existential</w:t>
      </w:r>
      <w:r w:rsidRPr="00394BD3">
        <w:rPr>
          <w:rFonts w:cs="Times New Roman"/>
        </w:rPr>
        <w:t xml:space="preserve"> warming</w:t>
      </w:r>
    </w:p>
    <w:p w14:paraId="0A20A271" w14:textId="6781DE04" w:rsidR="00A55B89" w:rsidRPr="00394BD3" w:rsidRDefault="00A55B89" w:rsidP="00A55B89">
      <w:r w:rsidRPr="00394BD3">
        <w:rPr>
          <w:rStyle w:val="Style13ptBold"/>
        </w:rPr>
        <w:t>Simpson</w:t>
      </w:r>
      <w:r w:rsidRPr="00394BD3">
        <w:t xml:space="preserve"> 2-13-20</w:t>
      </w:r>
      <w:r w:rsidRPr="00394BD3">
        <w:rPr>
          <w:rStyle w:val="Style13ptBold"/>
        </w:rPr>
        <w:t>21</w:t>
      </w:r>
      <w:r w:rsidRPr="00394BD3">
        <w:t xml:space="preserve">, director of the Resource Management and Administration graduate degree program at Antioch University New England in Keene, N.H. (Michael, “President Biden should go big on infrastructure,” </w:t>
      </w:r>
      <w:r w:rsidRPr="00394BD3">
        <w:rPr>
          <w:i/>
          <w:iCs/>
        </w:rPr>
        <w:t>Valley News</w:t>
      </w:r>
      <w:r w:rsidRPr="00394BD3">
        <w:t>, America’s News)</w:t>
      </w:r>
      <w:r w:rsidR="004A6141">
        <w:t>//BB</w:t>
      </w:r>
    </w:p>
    <w:p w14:paraId="210484C5" w14:textId="77777777" w:rsidR="00A55B89" w:rsidRPr="00394BD3" w:rsidRDefault="00A55B89" w:rsidP="00A55B89"/>
    <w:p w14:paraId="45664A7D" w14:textId="77777777" w:rsidR="00A55B89" w:rsidRPr="00394BD3" w:rsidRDefault="00A55B89" w:rsidP="00A55B89">
      <w:r w:rsidRPr="00394BD3">
        <w:t xml:space="preserve">In President Joe </w:t>
      </w:r>
      <w:r w:rsidRPr="00CE40B3">
        <w:rPr>
          <w:rStyle w:val="StyleUnderline"/>
          <w:highlight w:val="cyan"/>
        </w:rPr>
        <w:t>Biden</w:t>
      </w:r>
      <w:r w:rsidRPr="00CE40B3">
        <w:rPr>
          <w:highlight w:val="cyan"/>
        </w:rPr>
        <w:t>’s</w:t>
      </w:r>
      <w:r w:rsidRPr="00394BD3">
        <w:t xml:space="preserve"> recent inaugural speech, he </w:t>
      </w:r>
      <w:r w:rsidRPr="00394BD3">
        <w:rPr>
          <w:rStyle w:val="StyleUnderline"/>
        </w:rPr>
        <w:t>listed</w:t>
      </w:r>
      <w:r w:rsidRPr="00394BD3">
        <w:t xml:space="preserve"> a convergence of </w:t>
      </w:r>
      <w:r w:rsidRPr="00394BD3">
        <w:rPr>
          <w:rStyle w:val="StyleUnderline"/>
        </w:rPr>
        <w:t>societal-level challenges facing</w:t>
      </w:r>
      <w:r w:rsidRPr="00394BD3">
        <w:t xml:space="preserve"> </w:t>
      </w:r>
      <w:r w:rsidRPr="00394BD3">
        <w:rPr>
          <w:rStyle w:val="StyleUnderline"/>
        </w:rPr>
        <w:t>the nation</w:t>
      </w:r>
      <w:r w:rsidRPr="00394BD3">
        <w:t xml:space="preserve">. He appropriately focused on the most pressing: containing the spread of the virus responsible for the COVID-19 pandemic. </w:t>
      </w:r>
      <w:r w:rsidRPr="00394BD3">
        <w:rPr>
          <w:rStyle w:val="StyleUnderline"/>
        </w:rPr>
        <w:t xml:space="preserve">His </w:t>
      </w:r>
      <w:r w:rsidRPr="00CE40B3">
        <w:rPr>
          <w:rStyle w:val="StyleUnderline"/>
          <w:highlight w:val="cyan"/>
        </w:rPr>
        <w:t xml:space="preserve">next initiative could result in </w:t>
      </w:r>
      <w:r w:rsidRPr="00CE40B3">
        <w:rPr>
          <w:rStyle w:val="Emphasis"/>
          <w:highlight w:val="cyan"/>
        </w:rPr>
        <w:t>advancing</w:t>
      </w:r>
      <w:r w:rsidRPr="00394BD3">
        <w:rPr>
          <w:rStyle w:val="Emphasis"/>
        </w:rPr>
        <w:t xml:space="preserve"> the </w:t>
      </w:r>
      <w:r w:rsidRPr="00CE40B3">
        <w:rPr>
          <w:rStyle w:val="Emphasis"/>
          <w:highlight w:val="cyan"/>
        </w:rPr>
        <w:t>climate change, economic and justice agendas</w:t>
      </w:r>
      <w:r w:rsidRPr="00394BD3">
        <w:rPr>
          <w:rStyle w:val="StyleUnderline"/>
        </w:rPr>
        <w:t xml:space="preserve"> that are</w:t>
      </w:r>
      <w:r w:rsidRPr="00394BD3">
        <w:t xml:space="preserve"> the </w:t>
      </w:r>
      <w:r w:rsidRPr="00394BD3">
        <w:rPr>
          <w:rStyle w:val="StyleUnderline"/>
        </w:rPr>
        <w:t>priorities</w:t>
      </w:r>
      <w:r w:rsidRPr="00394BD3">
        <w:t xml:space="preserve"> of his new administration </w:t>
      </w:r>
      <w:r w:rsidRPr="00CE40B3">
        <w:rPr>
          <w:rStyle w:val="StyleUnderline"/>
          <w:highlight w:val="cyan"/>
        </w:rPr>
        <w:t xml:space="preserve">by strategically crafting a </w:t>
      </w:r>
      <w:r w:rsidRPr="00CE40B3">
        <w:rPr>
          <w:rStyle w:val="Emphasis"/>
          <w:highlight w:val="cyan"/>
        </w:rPr>
        <w:t>comprehensive public works bill</w:t>
      </w:r>
      <w:r w:rsidRPr="00394BD3">
        <w:t xml:space="preserve">. America has a history of such monumental and consequential undertakings. Almost 65 years ago, President Dwight Eisenhower came before a joint session of Congress and proposed the greatest public works effort in the history of the United States. On June 26, 1956, Congress responded by passing the Federal-Aid Highway Act (also known as the National Interstate and Defense Highways Act) that provided the funding to develop the nation’s interstate highway system, officially the Dwight D. Eisenhower National System of Interstate and Defense Highways. Within 20 years, almost 90% of the planned 41,012 miles had been completed. This vision of a nationwide transportation network literally changed the landscape of the country, allowing the expansion of the suburbs and assuring the primacy of the automobile as the dominant mode of transportation. In 1957, the former Soviet Union launched Sputnik, the first artificial space satellite. Then, on April 12, 1961, the Soviet Union launched Yuri Gagarin into space, the first human to orbit the globe. Less than two months later, President John F. Kennedy set a national priority of putting a man on the moon within the decade. Just eight years later, on July 20, 1969, Kennedy’s goal was met when Neil Armstrong and Buzz Aldrin landed on the moon. This success was followed by equally impressive engineering and applied scientific accomplishments, from the space shuttle program to probes on Mars, the Hubble Space Telescope and the International Space Station. What can we learn from these two initiatives? Both were presented within the context of the Cold War and were presented, in part, as actions necessary for national security. Eisenhower, being the experienced soldier, realized that an extensive and maintained road system could allow for rapid defensive deployment and citizen evacuation in the event of nuclear attack. Kennedy also focused on national security and civil defense initiatives due to the perceived threat of communism and nuclear conflict. It was from such a perspective that he framed the moon mission as “a great new American enterprise.” However, both presidents presented their visions as initiatives that would enhance the economic health of the nation. Eisenhower saw the need to prepare for a future with a larger population that required a growing economy. The interstate system would provide jobs and assure a more efficient flow of goods and services. Kennedy, in a speech at Rice University, said the “growth of our science and education will be enriched by new knowledge of our universe and environment, by new techniques of learning and mapping and observation, by new tools and computers for industry, medicine, the home as well as the school.” Not only were both presidents responding to a perceived military threat, but they were considering the economic future, even though the fruits of their decisions would not be realized for years to come. Both had clarity of vision and showed leadership in translating that vision to action. Today’s threat: Failing infrastructure Many would argue that </w:t>
      </w:r>
      <w:r w:rsidRPr="00CE40B3">
        <w:rPr>
          <w:rStyle w:val="StyleUnderline"/>
          <w:highlight w:val="cyan"/>
        </w:rPr>
        <w:t>Americans</w:t>
      </w:r>
      <w:r w:rsidRPr="00394BD3">
        <w:rPr>
          <w:rStyle w:val="StyleUnderline"/>
        </w:rPr>
        <w:t xml:space="preserve"> today </w:t>
      </w:r>
      <w:r w:rsidRPr="00CE40B3">
        <w:rPr>
          <w:rStyle w:val="StyleUnderline"/>
          <w:highlight w:val="cyan"/>
        </w:rPr>
        <w:t>are</w:t>
      </w:r>
      <w:r w:rsidRPr="00394BD3">
        <w:rPr>
          <w:rStyle w:val="StyleUnderline"/>
        </w:rPr>
        <w:t xml:space="preserve"> </w:t>
      </w:r>
      <w:r w:rsidRPr="00394BD3">
        <w:t xml:space="preserve">also </w:t>
      </w:r>
      <w:r w:rsidRPr="00CE40B3">
        <w:rPr>
          <w:rStyle w:val="StyleUnderline"/>
          <w:highlight w:val="cyan"/>
        </w:rPr>
        <w:t>facing</w:t>
      </w:r>
      <w:r w:rsidRPr="00394BD3">
        <w:t xml:space="preserve"> real, </w:t>
      </w:r>
      <w:r w:rsidRPr="00CE40B3">
        <w:rPr>
          <w:rStyle w:val="Emphasis"/>
          <w:highlight w:val="cyan"/>
        </w:rPr>
        <w:t>existential threats</w:t>
      </w:r>
      <w:r w:rsidRPr="00394BD3">
        <w:t xml:space="preserve"> to our national security, </w:t>
      </w:r>
      <w:r w:rsidRPr="00CE40B3">
        <w:rPr>
          <w:rStyle w:val="StyleUnderline"/>
          <w:highlight w:val="cyan"/>
        </w:rPr>
        <w:t>in the form of a changing climate</w:t>
      </w:r>
      <w:r w:rsidRPr="00394BD3">
        <w:rPr>
          <w:rStyle w:val="StyleUnderline"/>
        </w:rPr>
        <w:t xml:space="preserve">, an </w:t>
      </w:r>
      <w:r w:rsidRPr="00CE40B3">
        <w:rPr>
          <w:rStyle w:val="StyleUnderline"/>
          <w:highlight w:val="cyan"/>
        </w:rPr>
        <w:t>economy dependent on fossil fuels and</w:t>
      </w:r>
      <w:r w:rsidRPr="00394BD3">
        <w:rPr>
          <w:rStyle w:val="StyleUnderline"/>
        </w:rPr>
        <w:t xml:space="preserve"> a </w:t>
      </w:r>
      <w:r w:rsidRPr="00CE40B3">
        <w:rPr>
          <w:rStyle w:val="StyleUnderline"/>
          <w:highlight w:val="cyan"/>
        </w:rPr>
        <w:t>system</w:t>
      </w:r>
      <w:r w:rsidRPr="00394BD3">
        <w:rPr>
          <w:rStyle w:val="StyleUnderline"/>
        </w:rPr>
        <w:t xml:space="preserve"> </w:t>
      </w:r>
      <w:r w:rsidRPr="00CE40B3">
        <w:rPr>
          <w:rStyle w:val="StyleUnderline"/>
          <w:highlight w:val="cyan"/>
        </w:rPr>
        <w:t>that has</w:t>
      </w:r>
      <w:r w:rsidRPr="00394BD3">
        <w:rPr>
          <w:rStyle w:val="StyleUnderline"/>
        </w:rPr>
        <w:t xml:space="preserve"> historically </w:t>
      </w:r>
      <w:r w:rsidRPr="00CE40B3">
        <w:rPr>
          <w:rStyle w:val="StyleUnderline"/>
          <w:highlight w:val="cyan"/>
        </w:rPr>
        <w:t>disadvantaged many in our society</w:t>
      </w:r>
      <w:r w:rsidRPr="00394BD3">
        <w:t xml:space="preserve">. To shift the systems that have brought us to this convergence of challenges, an effort on the scale of that proposed and accomplished by Eisenhower and Kennedy can begin the process of again changing the landscape of the nation. During the 1996 presidential race, both Bill Clinton and Ross Perot called for a significant increase in federal investment over what President George H.W. Bush had done in what many economists called the foundation of the nation’s economy: transportation and communication infrastructure, as well as water and sewer systems. This was echoed later by President Barack Obama, who launched the Build America Investment Initiative that instructed executive branch agencies to take steps to bring private sector capital and investment to bear on improving our nation’s roads, bridges and broadband networks. In some ways, this echoed Bush’s 1992 Infrastructure Privatization executive order. President </w:t>
      </w:r>
      <w:r w:rsidRPr="00CE40B3">
        <w:rPr>
          <w:rStyle w:val="StyleUnderline"/>
          <w:highlight w:val="cyan"/>
        </w:rPr>
        <w:t>Biden</w:t>
      </w:r>
      <w:r w:rsidRPr="00394BD3">
        <w:rPr>
          <w:rStyle w:val="StyleUnderline"/>
        </w:rPr>
        <w:t xml:space="preserve"> </w:t>
      </w:r>
      <w:r w:rsidRPr="00CE40B3">
        <w:rPr>
          <w:rStyle w:val="StyleUnderline"/>
          <w:highlight w:val="cyan"/>
        </w:rPr>
        <w:t>can</w:t>
      </w:r>
      <w:r w:rsidRPr="00394BD3">
        <w:rPr>
          <w:rStyle w:val="StyleUnderline"/>
        </w:rPr>
        <w:t xml:space="preserve"> go many steps forward by </w:t>
      </w:r>
      <w:r w:rsidRPr="00CE40B3">
        <w:rPr>
          <w:rStyle w:val="StyleUnderline"/>
          <w:highlight w:val="cyan"/>
        </w:rPr>
        <w:t>craft</w:t>
      </w:r>
      <w:r w:rsidRPr="00394BD3">
        <w:rPr>
          <w:rStyle w:val="StyleUnderline"/>
        </w:rPr>
        <w:t xml:space="preserve">ing </w:t>
      </w:r>
      <w:r w:rsidRPr="00CE40B3">
        <w:rPr>
          <w:rStyle w:val="StyleUnderline"/>
          <w:highlight w:val="cyan"/>
        </w:rPr>
        <w:t>an approach</w:t>
      </w:r>
      <w:r w:rsidRPr="00394BD3">
        <w:rPr>
          <w:rStyle w:val="StyleUnderline"/>
        </w:rPr>
        <w:t xml:space="preserve"> that focuses on </w:t>
      </w:r>
      <w:r w:rsidRPr="00CE40B3">
        <w:rPr>
          <w:rStyle w:val="StyleUnderline"/>
          <w:highlight w:val="cyan"/>
        </w:rPr>
        <w:t>building resilience</w:t>
      </w:r>
      <w:r w:rsidRPr="00394BD3">
        <w:rPr>
          <w:rStyle w:val="StyleUnderline"/>
        </w:rPr>
        <w:t xml:space="preserve"> into new public works projects </w:t>
      </w:r>
      <w:r w:rsidRPr="00CE40B3">
        <w:rPr>
          <w:rStyle w:val="StyleUnderline"/>
          <w:highlight w:val="cyan"/>
        </w:rPr>
        <w:t>to withstand</w:t>
      </w:r>
      <w:r w:rsidRPr="00394BD3">
        <w:t xml:space="preserve"> the disturbances that come from </w:t>
      </w:r>
      <w:r w:rsidRPr="00CE40B3">
        <w:rPr>
          <w:rStyle w:val="StyleUnderline"/>
          <w:highlight w:val="cyan"/>
        </w:rPr>
        <w:t>extreme</w:t>
      </w:r>
      <w:r w:rsidRPr="00394BD3">
        <w:t xml:space="preserve"> weather events due to a shifting </w:t>
      </w:r>
      <w:r w:rsidRPr="00CE40B3">
        <w:rPr>
          <w:rStyle w:val="StyleUnderline"/>
          <w:highlight w:val="cyan"/>
        </w:rPr>
        <w:t>climate</w:t>
      </w:r>
      <w:r w:rsidRPr="00394BD3">
        <w:t xml:space="preserve">. </w:t>
      </w:r>
      <w:r w:rsidRPr="00394BD3">
        <w:rPr>
          <w:rStyle w:val="StyleUnderline"/>
        </w:rPr>
        <w:t xml:space="preserve">This can, at the same time, </w:t>
      </w:r>
      <w:r w:rsidRPr="00CE40B3">
        <w:rPr>
          <w:rStyle w:val="StyleUnderline"/>
          <w:highlight w:val="cyan"/>
        </w:rPr>
        <w:t>create</w:t>
      </w:r>
      <w:r w:rsidRPr="00394BD3">
        <w:rPr>
          <w:rStyle w:val="StyleUnderline"/>
        </w:rPr>
        <w:t xml:space="preserve"> a better </w:t>
      </w:r>
      <w:r w:rsidRPr="00CE40B3">
        <w:rPr>
          <w:rStyle w:val="StyleUnderline"/>
          <w:highlight w:val="cyan"/>
        </w:rPr>
        <w:t>transportation infrastructure</w:t>
      </w:r>
      <w:r w:rsidRPr="00394BD3">
        <w:rPr>
          <w:rStyle w:val="StyleUnderline"/>
        </w:rPr>
        <w:t xml:space="preserve"> </w:t>
      </w:r>
      <w:r w:rsidRPr="00CE40B3">
        <w:rPr>
          <w:rStyle w:val="StyleUnderline"/>
          <w:highlight w:val="cyan"/>
        </w:rPr>
        <w:t>that takes advantage of renewable energy</w:t>
      </w:r>
      <w:r w:rsidRPr="00394BD3">
        <w:t xml:space="preserve"> sources and supports private initiatives, such as General Motors’ recent announcement that it will have an all-electric fleet by 2035. </w:t>
      </w:r>
      <w:r w:rsidRPr="00394BD3">
        <w:rPr>
          <w:rStyle w:val="StyleUnderline"/>
        </w:rPr>
        <w:t>Such a step would lead to the creation of an electrified recharging infrastructure across the nation</w:t>
      </w:r>
      <w:r w:rsidRPr="00394BD3">
        <w:t xml:space="preserve">. This can be complemented by urban multi-modal transportation that provides options for easy and accessible alternatives to short intra-city travel distances, with efficiency driven by smart technology. Longer distance inter-city travel has much opportunity for expansion by upgrading transportation corridors to support high-speed rail, which is already common in many other parts of the world. </w:t>
      </w:r>
      <w:r w:rsidRPr="00394BD3">
        <w:rPr>
          <w:rStyle w:val="StyleUnderline"/>
        </w:rPr>
        <w:t>These</w:t>
      </w:r>
      <w:r w:rsidRPr="00394BD3">
        <w:t xml:space="preserve"> and other public works challenges </w:t>
      </w:r>
      <w:r w:rsidRPr="00394BD3">
        <w:rPr>
          <w:rStyle w:val="StyleUnderline"/>
        </w:rPr>
        <w:t xml:space="preserve">can take the uncertain climate future into account while </w:t>
      </w:r>
      <w:r w:rsidRPr="00CE40B3">
        <w:rPr>
          <w:rStyle w:val="Emphasis"/>
          <w:highlight w:val="cyan"/>
        </w:rPr>
        <w:t xml:space="preserve">significantly reducing </w:t>
      </w:r>
      <w:r w:rsidRPr="00394BD3">
        <w:rPr>
          <w:rStyle w:val="Emphasis"/>
        </w:rPr>
        <w:t xml:space="preserve">the country’s greenhouse gas </w:t>
      </w:r>
      <w:r w:rsidRPr="00CE40B3">
        <w:rPr>
          <w:rStyle w:val="Emphasis"/>
          <w:highlight w:val="cyan"/>
        </w:rPr>
        <w:t>emissions</w:t>
      </w:r>
      <w:r w:rsidRPr="00394BD3">
        <w:t xml:space="preserve">. Bipartisan support possible A well-crafted public works bill can draw bipartisan support. There is no state or territory that is not facing degrading infrastructure. In 2016, Michigan’s 21st Century Infrastructure Commission summed up the general acknowledgement by other states that the country’s transportation, water, energy and communication infrastructure is in very bad shape. This perspective has been supported by Obama’s transportation secretary, Anthony Foxx, who described a “massive infrastructure deficit” that would cripple the U.S. economy. A recent report by the Volcker Alliance estimates that deferred maintenance on U.S. infrastructure already exceeds $1 trillion, or 5% of the U.S gross domestic product, and that ignoring this reality is a national security issue. This was echoed in a report by the Strategic Foresight Initiative facilitated by the U.S. Federal Emergency Management Agency. As many analysts have recently posited, </w:t>
      </w:r>
      <w:r w:rsidRPr="00CE40B3">
        <w:rPr>
          <w:rStyle w:val="Emphasis"/>
          <w:highlight w:val="cyan"/>
        </w:rPr>
        <w:t>Biden must go big or go home</w:t>
      </w:r>
      <w:r w:rsidRPr="00394BD3">
        <w:t xml:space="preserve">. An effort on the scale of Eisenhower’s and Kennedy’s visions for the future is needed now </w:t>
      </w:r>
      <w:r w:rsidRPr="00CE40B3">
        <w:rPr>
          <w:rStyle w:val="StyleUnderline"/>
          <w:highlight w:val="cyan"/>
        </w:rPr>
        <w:t>to address</w:t>
      </w:r>
      <w:r w:rsidRPr="00394BD3">
        <w:rPr>
          <w:rStyle w:val="StyleUnderline"/>
        </w:rPr>
        <w:t xml:space="preserve"> the </w:t>
      </w:r>
      <w:r w:rsidRPr="00CE40B3">
        <w:rPr>
          <w:rStyle w:val="Emphasis"/>
          <w:highlight w:val="cyan"/>
        </w:rPr>
        <w:t>existential challenges</w:t>
      </w:r>
      <w:r w:rsidRPr="00394BD3">
        <w:rPr>
          <w:rStyle w:val="StyleUnderline"/>
        </w:rPr>
        <w:t xml:space="preserve"> of the 21st century</w:t>
      </w:r>
      <w:r w:rsidRPr="00394BD3">
        <w:t>. Create a public works initiative that supports a more sustainable economy, retrains and puts people to work, moves us to a more secure energy future and improves the health of our communities and our natural resources.</w:t>
      </w:r>
    </w:p>
    <w:p w14:paraId="00447DD9" w14:textId="77777777" w:rsidR="00A55B89" w:rsidRPr="00394BD3" w:rsidRDefault="00A55B89" w:rsidP="00A55B89">
      <w:pPr>
        <w:pStyle w:val="Heading4"/>
        <w:rPr>
          <w:rFonts w:cs="Times New Roman"/>
        </w:rPr>
      </w:pPr>
      <w:r w:rsidRPr="00394BD3">
        <w:rPr>
          <w:rFonts w:cs="Times New Roman"/>
        </w:rPr>
        <w:t>Solves existential climate change</w:t>
      </w:r>
    </w:p>
    <w:p w14:paraId="5E9C988A" w14:textId="4D0C96BF" w:rsidR="00A55B89" w:rsidRPr="00394BD3" w:rsidRDefault="00A55B89" w:rsidP="00A55B89">
      <w:r w:rsidRPr="00394BD3">
        <w:rPr>
          <w:rStyle w:val="Style13ptBold"/>
        </w:rPr>
        <w:t xml:space="preserve">Pike </w:t>
      </w:r>
      <w:r w:rsidRPr="004A6141">
        <w:t>2-24-20</w:t>
      </w:r>
      <w:r w:rsidRPr="004A6141">
        <w:rPr>
          <w:rStyle w:val="Style13ptBold"/>
        </w:rPr>
        <w:t>21</w:t>
      </w:r>
      <w:r w:rsidRPr="00394BD3">
        <w:t xml:space="preserve">, Lili writes about climate and energy issues for Vox. Previously, she worked for Inside Climate News and China Dialogue where she covered Chinese climate policy. (Lili, “3 popular policies Democrats can use to fight climate change and boost the economy,” </w:t>
      </w:r>
      <w:r w:rsidRPr="00394BD3">
        <w:rPr>
          <w:i/>
          <w:iCs/>
        </w:rPr>
        <w:t>Vox</w:t>
      </w:r>
      <w:r w:rsidRPr="00394BD3">
        <w:t xml:space="preserve">, </w:t>
      </w:r>
      <w:hyperlink r:id="rId71" w:history="1">
        <w:r w:rsidRPr="00394BD3">
          <w:rPr>
            <w:rStyle w:val="Hyperlink"/>
          </w:rPr>
          <w:t>https://www.vox.com/22278998/biden-stimulus-jobs-climate-change-energy-electric-cars-conservation</w:t>
        </w:r>
      </w:hyperlink>
      <w:r w:rsidRPr="00394BD3">
        <w:t>)</w:t>
      </w:r>
      <w:r w:rsidR="004A6141">
        <w:t>//BB</w:t>
      </w:r>
    </w:p>
    <w:p w14:paraId="3894D481" w14:textId="77777777" w:rsidR="00A55B89" w:rsidRPr="00394BD3" w:rsidRDefault="00A55B89" w:rsidP="00A55B89"/>
    <w:p w14:paraId="40A93015" w14:textId="77777777" w:rsidR="00A55B89" w:rsidRPr="00394BD3" w:rsidRDefault="00A55B89" w:rsidP="00A55B89">
      <w:r w:rsidRPr="00394BD3">
        <w:t xml:space="preserve">One of the theories of </w:t>
      </w:r>
      <w:r w:rsidRPr="00CE40B3">
        <w:rPr>
          <w:rStyle w:val="Emphasis"/>
          <w:highlight w:val="cyan"/>
        </w:rPr>
        <w:t>B</w:t>
      </w:r>
      <w:r w:rsidRPr="00394BD3">
        <w:t xml:space="preserve">uild </w:t>
      </w:r>
      <w:r w:rsidRPr="00CE40B3">
        <w:rPr>
          <w:rStyle w:val="Emphasis"/>
          <w:highlight w:val="cyan"/>
        </w:rPr>
        <w:t>B</w:t>
      </w:r>
      <w:r w:rsidRPr="00394BD3">
        <w:t xml:space="preserve">ack </w:t>
      </w:r>
      <w:r w:rsidRPr="00CE40B3">
        <w:rPr>
          <w:rStyle w:val="Emphasis"/>
          <w:highlight w:val="cyan"/>
        </w:rPr>
        <w:t>B</w:t>
      </w:r>
      <w:r w:rsidRPr="00394BD3">
        <w:t xml:space="preserve">etter </w:t>
      </w:r>
      <w:r w:rsidRPr="00394BD3">
        <w:rPr>
          <w:rStyle w:val="StyleUnderline"/>
        </w:rPr>
        <w:t xml:space="preserve">is </w:t>
      </w:r>
      <w:r w:rsidRPr="00CE40B3">
        <w:rPr>
          <w:rStyle w:val="StyleUnderline"/>
          <w:highlight w:val="cyan"/>
        </w:rPr>
        <w:t xml:space="preserve">to </w:t>
      </w:r>
      <w:r w:rsidRPr="00CE40B3">
        <w:rPr>
          <w:rStyle w:val="Emphasis"/>
          <w:highlight w:val="cyan"/>
        </w:rPr>
        <w:t>cut emissions</w:t>
      </w:r>
      <w:r w:rsidRPr="00394BD3">
        <w:rPr>
          <w:rStyle w:val="StyleUnderline"/>
        </w:rPr>
        <w:t xml:space="preserve"> </w:t>
      </w:r>
      <w:r w:rsidRPr="00CE40B3">
        <w:rPr>
          <w:rStyle w:val="StyleUnderline"/>
          <w:highlight w:val="cyan"/>
        </w:rPr>
        <w:t>by pouring federal dollars</w:t>
      </w:r>
      <w:r w:rsidRPr="00394BD3">
        <w:rPr>
          <w:rStyle w:val="StyleUnderline"/>
        </w:rPr>
        <w:t xml:space="preserve"> </w:t>
      </w:r>
      <w:r w:rsidRPr="00CE40B3">
        <w:rPr>
          <w:rStyle w:val="StyleUnderline"/>
          <w:highlight w:val="cyan"/>
        </w:rPr>
        <w:t>into</w:t>
      </w:r>
      <w:r w:rsidRPr="00394BD3">
        <w:rPr>
          <w:rStyle w:val="StyleUnderline"/>
        </w:rPr>
        <w:t xml:space="preserve"> projects like </w:t>
      </w:r>
      <w:r w:rsidRPr="00CE40B3">
        <w:rPr>
          <w:rStyle w:val="StyleUnderline"/>
          <w:highlight w:val="cyan"/>
        </w:rPr>
        <w:t>high-speed rail and tax incentives</w:t>
      </w:r>
      <w:r w:rsidRPr="00394BD3">
        <w:rPr>
          <w:rStyle w:val="StyleUnderline"/>
        </w:rPr>
        <w:t xml:space="preserve"> </w:t>
      </w:r>
      <w:r w:rsidRPr="00CE40B3">
        <w:rPr>
          <w:rStyle w:val="StyleUnderline"/>
          <w:highlight w:val="cyan"/>
        </w:rPr>
        <w:t>for clean energy</w:t>
      </w:r>
      <w:r w:rsidRPr="00394BD3">
        <w:rPr>
          <w:rStyle w:val="StyleUnderline"/>
        </w:rPr>
        <w:t xml:space="preserve"> installation</w:t>
      </w:r>
      <w:r w:rsidRPr="00394BD3">
        <w:t xml:space="preserve">. At the same time, the Biden plan envisions that </w:t>
      </w:r>
      <w:r w:rsidRPr="00394BD3">
        <w:rPr>
          <w:rStyle w:val="StyleUnderline"/>
        </w:rPr>
        <w:t>these green infrastructure projects will yield millions of good-paying jobs</w:t>
      </w:r>
      <w:r w:rsidRPr="00394BD3">
        <w:t xml:space="preserve"> to help recover the nearly 10 million jobs the country has yet to regain since the beginning of the pandemic. The Biden administration has been hammering home the connection between climate policy and jobs in recent weeks. In a CNN op-ed earlier this month, White House National Climate Adviser Gina McCarthy wrote that “climate will play an integral role in economic growth and job creation in the months and years ahead.” Because </w:t>
      </w:r>
      <w:r w:rsidRPr="00CE40B3">
        <w:rPr>
          <w:rStyle w:val="Emphasis"/>
          <w:highlight w:val="cyan"/>
        </w:rPr>
        <w:t>climate change is</w:t>
      </w:r>
      <w:r w:rsidRPr="00394BD3">
        <w:t xml:space="preserve"> such a pressing, </w:t>
      </w:r>
      <w:r w:rsidRPr="00CE40B3">
        <w:rPr>
          <w:rStyle w:val="Emphasis"/>
          <w:highlight w:val="cyan"/>
        </w:rPr>
        <w:t>existential</w:t>
      </w:r>
      <w:r w:rsidRPr="00394BD3">
        <w:t xml:space="preserve"> threat, addressing it will undoubtedly require difficult trade-offs. </w:t>
      </w:r>
      <w:r w:rsidRPr="00394BD3">
        <w:rPr>
          <w:rStyle w:val="StyleUnderline"/>
        </w:rPr>
        <w:t xml:space="preserve">But </w:t>
      </w:r>
      <w:r w:rsidRPr="00CE40B3">
        <w:rPr>
          <w:rStyle w:val="StyleUnderline"/>
          <w:highlight w:val="cyan"/>
        </w:rPr>
        <w:t xml:space="preserve">Biden has a </w:t>
      </w:r>
      <w:r w:rsidRPr="00CE40B3">
        <w:rPr>
          <w:rStyle w:val="Emphasis"/>
          <w:highlight w:val="cyan"/>
        </w:rPr>
        <w:t>huge opportunity</w:t>
      </w:r>
      <w:r w:rsidRPr="00394BD3">
        <w:rPr>
          <w:rStyle w:val="Emphasis"/>
        </w:rPr>
        <w:t xml:space="preserve"> here</w:t>
      </w:r>
      <w:r w:rsidRPr="00394BD3">
        <w:t xml:space="preserve"> to invest in popular programs. Several options on the table can help connect fighting climate change with job growth, cost savings, and better quality of life — by upgrading to electric cars, for instance, and building out the infrastructure to support them. President Barack Obama’s first term offers some lessons. In the 2009 American Recovery and Reinvestment Act, Congress directed $90 billion toward clean energy. Some of these investments did produce immediate economic benefits, but significant job growth started four years after the bill passed, according to one study published by the National Bureau of Economic Research. </w:t>
      </w:r>
      <w:r w:rsidRPr="00CE40B3">
        <w:rPr>
          <w:rStyle w:val="StyleUnderline"/>
          <w:highlight w:val="cyan"/>
        </w:rPr>
        <w:t>B</w:t>
      </w:r>
      <w:r w:rsidRPr="00394BD3">
        <w:rPr>
          <w:rStyle w:val="StyleUnderline"/>
        </w:rPr>
        <w:t xml:space="preserve">uild </w:t>
      </w:r>
      <w:r w:rsidRPr="00CE40B3">
        <w:rPr>
          <w:rStyle w:val="StyleUnderline"/>
          <w:highlight w:val="cyan"/>
        </w:rPr>
        <w:t>B</w:t>
      </w:r>
      <w:r w:rsidRPr="00394BD3">
        <w:rPr>
          <w:rStyle w:val="StyleUnderline"/>
        </w:rPr>
        <w:t xml:space="preserve">ack </w:t>
      </w:r>
      <w:r w:rsidRPr="00CE40B3">
        <w:rPr>
          <w:rStyle w:val="StyleUnderline"/>
          <w:highlight w:val="cyan"/>
        </w:rPr>
        <w:t>B</w:t>
      </w:r>
      <w:r w:rsidRPr="00394BD3">
        <w:rPr>
          <w:rStyle w:val="StyleUnderline"/>
        </w:rPr>
        <w:t>etter is different</w:t>
      </w:r>
      <w:r w:rsidRPr="00394BD3">
        <w:t>, Sam Ricketts, co-founder of Evergreen Action and former climate director for Washington Gov. Jay Inslee’s presidential campaign, argued. “</w:t>
      </w:r>
      <w:r w:rsidRPr="00394BD3">
        <w:rPr>
          <w:rStyle w:val="StyleUnderline"/>
        </w:rPr>
        <w:t xml:space="preserve">It is going to be </w:t>
      </w:r>
      <w:r w:rsidRPr="00394BD3">
        <w:rPr>
          <w:rStyle w:val="Emphasis"/>
        </w:rPr>
        <w:t>bigger</w:t>
      </w:r>
      <w:r w:rsidRPr="00394BD3">
        <w:rPr>
          <w:rStyle w:val="StyleUnderline"/>
        </w:rPr>
        <w:t xml:space="preserve"> this time around,</w:t>
      </w:r>
      <w:r w:rsidRPr="00394BD3">
        <w:t>” he said. “</w:t>
      </w:r>
      <w:r w:rsidRPr="00394BD3">
        <w:rPr>
          <w:rStyle w:val="StyleUnderline"/>
        </w:rPr>
        <w:t xml:space="preserve">It </w:t>
      </w:r>
      <w:r w:rsidRPr="00CE40B3">
        <w:rPr>
          <w:rStyle w:val="StyleUnderline"/>
          <w:highlight w:val="cyan"/>
        </w:rPr>
        <w:t>is going to be</w:t>
      </w:r>
      <w:r w:rsidRPr="00394BD3">
        <w:rPr>
          <w:rStyle w:val="StyleUnderline"/>
        </w:rPr>
        <w:t xml:space="preserve"> more </w:t>
      </w:r>
      <w:r w:rsidRPr="00CE40B3">
        <w:rPr>
          <w:rStyle w:val="StyleUnderline"/>
          <w:highlight w:val="cyan"/>
        </w:rPr>
        <w:t>diverse</w:t>
      </w:r>
      <w:r w:rsidRPr="00394BD3">
        <w:rPr>
          <w:rStyle w:val="StyleUnderline"/>
        </w:rPr>
        <w:t xml:space="preserve"> when it comes to the types of </w:t>
      </w:r>
      <w:r w:rsidRPr="00CE40B3">
        <w:rPr>
          <w:rStyle w:val="StyleUnderline"/>
          <w:highlight w:val="cyan"/>
        </w:rPr>
        <w:t>investments</w:t>
      </w:r>
      <w:r w:rsidRPr="00394BD3">
        <w:rPr>
          <w:rStyle w:val="StyleUnderline"/>
        </w:rPr>
        <w:t xml:space="preserve"> both </w:t>
      </w:r>
      <w:r w:rsidRPr="00CE40B3">
        <w:rPr>
          <w:rStyle w:val="StyleUnderline"/>
          <w:highlight w:val="cyan"/>
        </w:rPr>
        <w:t>in clean energy and sustainable infrastructure</w:t>
      </w:r>
      <w:r w:rsidRPr="00394BD3">
        <w:t xml:space="preserve">.” These features will lead to faster job growth, he said. Specifically, to make climate policy good for the economy on the immediate horizon, Congress will have to push forward the policies that experts say can quickly deliver on both fronts. Some of those double-edged </w:t>
      </w:r>
      <w:r w:rsidRPr="00CE40B3">
        <w:rPr>
          <w:rStyle w:val="StyleUnderline"/>
          <w:highlight w:val="cyan"/>
        </w:rPr>
        <w:t>proposals include</w:t>
      </w:r>
      <w:r w:rsidRPr="00394BD3">
        <w:rPr>
          <w:rStyle w:val="StyleUnderline"/>
        </w:rPr>
        <w:t xml:space="preserve"> </w:t>
      </w:r>
      <w:r w:rsidRPr="00CE40B3">
        <w:rPr>
          <w:rStyle w:val="StyleUnderline"/>
          <w:highlight w:val="cyan"/>
        </w:rPr>
        <w:t>building</w:t>
      </w:r>
      <w:r w:rsidRPr="00394BD3">
        <w:rPr>
          <w:rStyle w:val="StyleUnderline"/>
        </w:rPr>
        <w:t xml:space="preserve"> out the nation’s </w:t>
      </w:r>
      <w:r w:rsidRPr="00CE40B3">
        <w:rPr>
          <w:rStyle w:val="StyleUnderline"/>
          <w:highlight w:val="cyan"/>
        </w:rPr>
        <w:t>electric vehicle charging</w:t>
      </w:r>
      <w:r w:rsidRPr="00394BD3">
        <w:rPr>
          <w:rStyle w:val="StyleUnderline"/>
        </w:rPr>
        <w:t xml:space="preserve"> </w:t>
      </w:r>
      <w:r w:rsidRPr="00CE40B3">
        <w:rPr>
          <w:rStyle w:val="StyleUnderline"/>
          <w:highlight w:val="cyan"/>
        </w:rPr>
        <w:t>infrastructure</w:t>
      </w:r>
      <w:r w:rsidRPr="00394BD3">
        <w:rPr>
          <w:rStyle w:val="StyleUnderline"/>
        </w:rPr>
        <w:t xml:space="preserve">, </w:t>
      </w:r>
      <w:r w:rsidRPr="00CE40B3">
        <w:rPr>
          <w:rStyle w:val="StyleUnderline"/>
          <w:highlight w:val="cyan"/>
        </w:rPr>
        <w:t>reinstating</w:t>
      </w:r>
      <w:r w:rsidRPr="00394BD3">
        <w:t xml:space="preserve"> the </w:t>
      </w:r>
      <w:r w:rsidRPr="00CE40B3">
        <w:rPr>
          <w:rStyle w:val="StyleUnderline"/>
          <w:highlight w:val="cyan"/>
        </w:rPr>
        <w:t>Cash for Clunkers</w:t>
      </w:r>
      <w:r w:rsidRPr="00394BD3">
        <w:rPr>
          <w:rStyle w:val="StyleUnderline"/>
        </w:rPr>
        <w:t xml:space="preserve"> program</w:t>
      </w:r>
      <w:r w:rsidRPr="00394BD3">
        <w:t xml:space="preserve"> to boost clean car sales, </w:t>
      </w:r>
      <w:r w:rsidRPr="00CE40B3">
        <w:rPr>
          <w:rStyle w:val="StyleUnderline"/>
          <w:highlight w:val="cyan"/>
        </w:rPr>
        <w:t>and launching the Civilian Climate Corps</w:t>
      </w:r>
      <w:r w:rsidRPr="00394BD3">
        <w:t xml:space="preserve">, an updated version of a New Deal program that employed people directly in conservation jobs during the Great Depression. </w:t>
      </w:r>
      <w:r w:rsidRPr="00394BD3">
        <w:rPr>
          <w:rStyle w:val="StyleUnderline"/>
        </w:rPr>
        <w:t>Actually shepherding a bill with such strong climate measures through a divided Senate will likely be a challenge</w:t>
      </w:r>
      <w:r w:rsidRPr="00394BD3">
        <w:t xml:space="preserve">. Infrastructure is ostensibly bipartisan, and $35 billion in energy investment made it into December’s stimulus. But if </w:t>
      </w:r>
      <w:r w:rsidRPr="00394BD3">
        <w:rPr>
          <w:rStyle w:val="StyleUnderline"/>
        </w:rPr>
        <w:t>Democrats</w:t>
      </w:r>
      <w:r w:rsidRPr="00394BD3">
        <w:t xml:space="preserve"> face opposition, they </w:t>
      </w:r>
      <w:r w:rsidRPr="00394BD3">
        <w:rPr>
          <w:rStyle w:val="StyleUnderline"/>
        </w:rPr>
        <w:t>have ways to move ahead without Republican support</w:t>
      </w:r>
      <w:r w:rsidRPr="00394BD3">
        <w:t xml:space="preserve">. How Congress navigates this process has implications not just for climate change and the economy, but also for Democrats’ political viability. In a January op-ed in the New York Times, Ezra Klein wrote that </w:t>
      </w:r>
      <w:r w:rsidRPr="00394BD3">
        <w:rPr>
          <w:rStyle w:val="StyleUnderline"/>
        </w:rPr>
        <w:t>Democrats must</w:t>
      </w:r>
      <w:r w:rsidRPr="00394BD3">
        <w:t xml:space="preserve"> find a way to </w:t>
      </w:r>
      <w:r w:rsidRPr="00394BD3">
        <w:rPr>
          <w:rStyle w:val="StyleUnderline"/>
        </w:rPr>
        <w:t>cut through gridlock and deliver</w:t>
      </w:r>
      <w:r w:rsidRPr="00394BD3">
        <w:t xml:space="preserve"> tangible </w:t>
      </w:r>
      <w:r w:rsidRPr="00394BD3">
        <w:rPr>
          <w:rStyle w:val="StyleUnderline"/>
        </w:rPr>
        <w:t>benefits</w:t>
      </w:r>
      <w:r w:rsidRPr="00394BD3">
        <w:t xml:space="preserve"> to Americans reeling from the pandemic; </w:t>
      </w:r>
      <w:r w:rsidRPr="00394BD3">
        <w:rPr>
          <w:rStyle w:val="StyleUnderline"/>
        </w:rPr>
        <w:t>otherwise, they</w:t>
      </w:r>
      <w:r w:rsidRPr="00394BD3">
        <w:t xml:space="preserve"> deserve to </w:t>
      </w:r>
      <w:r w:rsidRPr="00394BD3">
        <w:rPr>
          <w:rStyle w:val="StyleUnderline"/>
        </w:rPr>
        <w:t>lose in the midterms</w:t>
      </w:r>
      <w:r w:rsidRPr="00394BD3">
        <w:t xml:space="preserve">. With climate set to play such a big role in the economic recovery, let’s look at some of the </w:t>
      </w:r>
      <w:r w:rsidRPr="00394BD3">
        <w:rPr>
          <w:rStyle w:val="StyleUnderline"/>
        </w:rPr>
        <w:t>key policies that can concretely help</w:t>
      </w:r>
      <w:r w:rsidRPr="00394BD3">
        <w:t xml:space="preserve"> Americans </w:t>
      </w:r>
      <w:r w:rsidRPr="00394BD3">
        <w:rPr>
          <w:rStyle w:val="StyleUnderline"/>
        </w:rPr>
        <w:t>in</w:t>
      </w:r>
      <w:r w:rsidRPr="00394BD3">
        <w:t xml:space="preserve"> the coming years while </w:t>
      </w:r>
      <w:r w:rsidRPr="00394BD3">
        <w:rPr>
          <w:rStyle w:val="Emphasis"/>
        </w:rPr>
        <w:t>reducing emissions</w:t>
      </w:r>
      <w:r w:rsidRPr="00394BD3">
        <w:t>.</w:t>
      </w:r>
    </w:p>
    <w:p w14:paraId="35A65997" w14:textId="77777777" w:rsidR="00A55B89" w:rsidRPr="00394BD3" w:rsidRDefault="00A55B89" w:rsidP="00A55B89"/>
    <w:p w14:paraId="25412D7A" w14:textId="77777777" w:rsidR="00A55B89" w:rsidRPr="00394BD3" w:rsidRDefault="00A55B89" w:rsidP="00A55B89">
      <w:pPr>
        <w:pStyle w:val="Heading3"/>
        <w:rPr>
          <w:rFonts w:cs="Times New Roman"/>
        </w:rPr>
      </w:pPr>
      <w:r w:rsidRPr="00394BD3">
        <w:rPr>
          <w:rFonts w:cs="Times New Roman"/>
        </w:rPr>
        <w:t>IL---Growth Key/DeDev</w:t>
      </w:r>
    </w:p>
    <w:p w14:paraId="507A63A2" w14:textId="77777777" w:rsidR="00A55B89" w:rsidRPr="00394BD3" w:rsidRDefault="00A55B89" w:rsidP="00A55B89">
      <w:pPr>
        <w:pStyle w:val="Heading4"/>
        <w:rPr>
          <w:rFonts w:cs="Times New Roman"/>
        </w:rPr>
      </w:pPr>
      <w:r w:rsidRPr="00394BD3">
        <w:rPr>
          <w:rFonts w:cs="Times New Roman"/>
        </w:rPr>
        <w:t>Stronger growth and lower unemployment is key to support for climate legislation</w:t>
      </w:r>
    </w:p>
    <w:p w14:paraId="024D0E2E" w14:textId="77777777" w:rsidR="00A55B89" w:rsidRPr="00394BD3" w:rsidRDefault="00A55B89" w:rsidP="00A55B89">
      <w:r w:rsidRPr="00394BD3">
        <w:rPr>
          <w:rStyle w:val="Style13ptBold"/>
        </w:rPr>
        <w:t>Osaka 20</w:t>
      </w:r>
      <w:r w:rsidRPr="00394BD3">
        <w:t xml:space="preserve">, environmental journalist currently reporting on climate change policy and solutions at Grist (Shannon, “What if a ‘green’ economic recovery isn’t the best thing for the climate?,” Grist, </w:t>
      </w:r>
      <w:hyperlink r:id="rId72" w:history="1">
        <w:r w:rsidRPr="00394BD3">
          <w:rPr>
            <w:rStyle w:val="Hyperlink"/>
          </w:rPr>
          <w:t>https://grist.org/politics/what-if-a-green-economic-recovery-isnt-the-best-thing-for-the-climate/</w:t>
        </w:r>
      </w:hyperlink>
      <w:r w:rsidRPr="00394BD3">
        <w:t>)</w:t>
      </w:r>
    </w:p>
    <w:p w14:paraId="6125A365" w14:textId="77777777" w:rsidR="00A55B89" w:rsidRPr="00394BD3" w:rsidRDefault="00A55B89" w:rsidP="00A55B89"/>
    <w:p w14:paraId="7BFA4BBB" w14:textId="77777777" w:rsidR="00A55B89" w:rsidRPr="00394BD3" w:rsidRDefault="00A55B89" w:rsidP="00A55B89">
      <w:r w:rsidRPr="00CE40B3">
        <w:rPr>
          <w:rStyle w:val="StyleUnderline"/>
          <w:highlight w:val="cyan"/>
        </w:rPr>
        <w:t>Studies have found</w:t>
      </w:r>
      <w:r w:rsidRPr="00394BD3">
        <w:rPr>
          <w:rStyle w:val="StyleUnderline"/>
        </w:rPr>
        <w:t xml:space="preserve"> that </w:t>
      </w:r>
      <w:r w:rsidRPr="00CE40B3">
        <w:rPr>
          <w:rStyle w:val="StyleUnderline"/>
          <w:highlight w:val="cyan"/>
        </w:rPr>
        <w:t>public support for</w:t>
      </w:r>
      <w:r w:rsidRPr="00394BD3">
        <w:rPr>
          <w:rStyle w:val="StyleUnderline"/>
        </w:rPr>
        <w:t xml:space="preserve"> </w:t>
      </w:r>
      <w:r w:rsidRPr="00CE40B3">
        <w:rPr>
          <w:rStyle w:val="StyleUnderline"/>
          <w:highlight w:val="cyan"/>
        </w:rPr>
        <w:t>environmental protection dips when unemployment is high</w:t>
      </w:r>
      <w:r w:rsidRPr="00394BD3">
        <w:rPr>
          <w:rStyle w:val="StyleUnderline"/>
        </w:rPr>
        <w:t>. According to a recent analysis of 1,800 laws enacted around the world to curb climate change over the past 30 years, such “legislative activity” wanes during economic downturns</w:t>
      </w:r>
      <w:r w:rsidRPr="00394BD3">
        <w:t xml:space="preserve">. All that suggests that </w:t>
      </w:r>
      <w:r w:rsidRPr="00CE40B3">
        <w:rPr>
          <w:rStyle w:val="StyleUnderline"/>
          <w:highlight w:val="cyan"/>
        </w:rPr>
        <w:t>with over 10 percent of the</w:t>
      </w:r>
      <w:r w:rsidRPr="00394BD3">
        <w:rPr>
          <w:rStyle w:val="StyleUnderline"/>
        </w:rPr>
        <w:t xml:space="preserve"> U.S. </w:t>
      </w:r>
      <w:r w:rsidRPr="00CE40B3">
        <w:rPr>
          <w:rStyle w:val="StyleUnderline"/>
          <w:highlight w:val="cyan"/>
        </w:rPr>
        <w:t>workforce unemployed</w:t>
      </w:r>
      <w:r w:rsidRPr="00394BD3">
        <w:rPr>
          <w:rStyle w:val="StyleUnderline"/>
        </w:rPr>
        <w:t xml:space="preserve">, </w:t>
      </w:r>
      <w:r w:rsidRPr="00CE40B3">
        <w:rPr>
          <w:rStyle w:val="StyleUnderline"/>
          <w:highlight w:val="cyan"/>
        </w:rPr>
        <w:t>politicians might not be</w:t>
      </w:r>
      <w:r w:rsidRPr="00394BD3">
        <w:rPr>
          <w:rStyle w:val="StyleUnderline"/>
        </w:rPr>
        <w:t xml:space="preserve"> so </w:t>
      </w:r>
      <w:r w:rsidRPr="00CE40B3">
        <w:rPr>
          <w:rStyle w:val="StyleUnderline"/>
          <w:highlight w:val="cyan"/>
        </w:rPr>
        <w:t>keen on backing environmental legislation</w:t>
      </w:r>
      <w:r w:rsidRPr="00394BD3">
        <w:rPr>
          <w:rStyle w:val="StyleUnderline"/>
        </w:rPr>
        <w:t>. “If you’re worried about putting food on the table or paying rent, that’s what your policymakers are going to be most concerned about</w:t>
      </w:r>
      <w:r w:rsidRPr="00394BD3">
        <w:t xml:space="preserve">,” Kaufman said. There’s also a concern that if Democrats push hard for a climate-friendly stimulus bill, they might lose the political capital to follow up with other needed environmental regulations. Shepherding a bill through the House and Senate is no easy feat, even if both have majorities from the same party. And a Democratic Congress will face pressure to tackle a host of urgent issues, like immigration and health care. Kaufman suggests that </w:t>
      </w:r>
      <w:r w:rsidRPr="00CE40B3">
        <w:rPr>
          <w:rStyle w:val="StyleUnderline"/>
          <w:highlight w:val="cyan"/>
        </w:rPr>
        <w:t>the best stimulus for the climate is one that gets the economy</w:t>
      </w:r>
      <w:r w:rsidRPr="00394BD3">
        <w:rPr>
          <w:rStyle w:val="StyleUnderline"/>
        </w:rPr>
        <w:t xml:space="preserve"> up and </w:t>
      </w:r>
      <w:r w:rsidRPr="00CE40B3">
        <w:rPr>
          <w:rStyle w:val="StyleUnderline"/>
          <w:highlight w:val="cyan"/>
        </w:rPr>
        <w:t>running as quickly as possible</w:t>
      </w:r>
      <w:r w:rsidRPr="00394BD3">
        <w:rPr>
          <w:rStyle w:val="StyleUnderline"/>
        </w:rPr>
        <w:t xml:space="preserve">: </w:t>
      </w:r>
      <w:r w:rsidRPr="00CE40B3">
        <w:rPr>
          <w:rStyle w:val="StyleUnderline"/>
          <w:highlight w:val="cyan"/>
        </w:rPr>
        <w:t xml:space="preserve">The </w:t>
      </w:r>
      <w:r w:rsidRPr="00CE40B3">
        <w:rPr>
          <w:rStyle w:val="Emphasis"/>
          <w:highlight w:val="cyan"/>
        </w:rPr>
        <w:t>faster the economy recovers</w:t>
      </w:r>
      <w:r w:rsidRPr="00394BD3">
        <w:rPr>
          <w:rStyle w:val="StyleUnderline"/>
        </w:rPr>
        <w:t xml:space="preserve">, </w:t>
      </w:r>
      <w:r w:rsidRPr="00CE40B3">
        <w:rPr>
          <w:rStyle w:val="StyleUnderline"/>
          <w:highlight w:val="cyan"/>
        </w:rPr>
        <w:t xml:space="preserve">the faster </w:t>
      </w:r>
      <w:r w:rsidRPr="00CE40B3">
        <w:rPr>
          <w:rStyle w:val="Emphasis"/>
          <w:highlight w:val="cyan"/>
        </w:rPr>
        <w:t>Congress can start passing more transformational climate legislation</w:t>
      </w:r>
      <w:r w:rsidRPr="00394BD3">
        <w:t>.</w:t>
      </w:r>
    </w:p>
    <w:p w14:paraId="4C38474F" w14:textId="77777777" w:rsidR="00A55B89" w:rsidRPr="00394BD3" w:rsidRDefault="00A55B89" w:rsidP="00A55B89">
      <w:pPr>
        <w:pStyle w:val="Heading4"/>
        <w:rPr>
          <w:rFonts w:cs="Times New Roman"/>
        </w:rPr>
      </w:pPr>
      <w:r w:rsidRPr="00394BD3">
        <w:rPr>
          <w:rFonts w:cs="Times New Roman"/>
        </w:rPr>
        <w:t>Economic downturns stop decarbonization and increase net emissions</w:t>
      </w:r>
    </w:p>
    <w:p w14:paraId="26147DA3" w14:textId="77777777" w:rsidR="00A55B89" w:rsidRPr="00394BD3" w:rsidRDefault="00A55B89" w:rsidP="00A55B89">
      <w:r w:rsidRPr="00394BD3">
        <w:rPr>
          <w:rStyle w:val="Style13ptBold"/>
        </w:rPr>
        <w:t>De Haas et al</w:t>
      </w:r>
      <w:r w:rsidRPr="00394BD3">
        <w:t xml:space="preserve"> 3/19/</w:t>
      </w:r>
      <w:r w:rsidRPr="00394BD3">
        <w:rPr>
          <w:rStyle w:val="Style13ptBold"/>
        </w:rPr>
        <w:t>21</w:t>
      </w:r>
      <w:r w:rsidRPr="00394BD3">
        <w:t>,  Ralph De Haas Director of Research, EBRD Ralf Martin Associate Professor of Economics, Imperial College Business School Mirabelle Muûls Assistant Professor in Economics, Imperial College Business School Helena Schweiger Senior Economist, EBRD19 March 2021, Barriers to net-zero: How firms can make or break the green transition, https://voxeu.org/article/how-firms-can-make-or-break-green-transition</w:t>
      </w:r>
    </w:p>
    <w:p w14:paraId="7B24AB2E" w14:textId="77777777" w:rsidR="00A55B89" w:rsidRPr="00394BD3" w:rsidRDefault="00A55B89" w:rsidP="00A55B89">
      <w:pPr>
        <w:rPr>
          <w:sz w:val="14"/>
        </w:rPr>
      </w:pPr>
      <w:r w:rsidRPr="00394BD3">
        <w:rPr>
          <w:sz w:val="14"/>
        </w:rPr>
        <w:t xml:space="preserve">An initial analysis confirms that </w:t>
      </w:r>
      <w:r w:rsidRPr="00394BD3">
        <w:rPr>
          <w:rStyle w:val="StyleUnderline"/>
        </w:rPr>
        <w:t>credit constraints correlate negatively with green investments</w:t>
      </w:r>
      <w:r w:rsidRPr="00394BD3">
        <w:rPr>
          <w:sz w:val="14"/>
        </w:rPr>
        <w:t xml:space="preserve">, whereas green-management quality correlates positively with such investments. Correlation does of course not imply causation, and it is clear that past green investments may influence green management practices or credit constraints – rather than the other way around. To allow for a causal interpretation, we follow a two-pronged instrumental-variables approach. First, we exploit spatial variation in credit constraints across towns and cities. </w:t>
      </w:r>
      <w:r w:rsidRPr="00CE40B3">
        <w:rPr>
          <w:rStyle w:val="StyleUnderline"/>
          <w:highlight w:val="cyan"/>
        </w:rPr>
        <w:t>The supply of bank credit tightened significantly in</w:t>
      </w:r>
      <w:r w:rsidRPr="00394BD3">
        <w:rPr>
          <w:rStyle w:val="StyleUnderline"/>
        </w:rPr>
        <w:t xml:space="preserve"> </w:t>
      </w:r>
      <w:r w:rsidRPr="00394BD3">
        <w:rPr>
          <w:sz w:val="14"/>
        </w:rPr>
        <w:t xml:space="preserve">emerging </w:t>
      </w:r>
      <w:r w:rsidRPr="00CE40B3">
        <w:rPr>
          <w:rStyle w:val="StyleUnderline"/>
          <w:highlight w:val="cyan"/>
        </w:rPr>
        <w:t>Europe after the global financial crisis</w:t>
      </w:r>
      <w:r w:rsidRPr="00394BD3">
        <w:rPr>
          <w:sz w:val="14"/>
        </w:rPr>
        <w:t xml:space="preserve"> and in particular after the 2011 regulatory stress tests by the European Banking Authority (Gropp et al. 2019). The deleveraging varied greatly across banks and therefore across localities, depending on which banks operate branches where. Using data on the network of bank branches1 combined with bank balance sheet information, we construct local proxies for credit tightness in the direct vicinity of firms. Second, we assume that management practices are at least partly determined by knowledge diffusion that varies from area to area. We expect, and indeed find, that managers who themselves experience extreme weather events, or are informed about such events in their region, are more likely to be concerned about climate change and the environment. They will therefore be more amenable to green management practices. Hence, exposure to weather events becomes an exogenous driver we can use to explore the causal effect of management practices on green investments. This instrumental-variables approach confirms our earlier results: both </w:t>
      </w:r>
      <w:r w:rsidRPr="00CE40B3">
        <w:rPr>
          <w:rStyle w:val="StyleUnderline"/>
          <w:highlight w:val="cyan"/>
        </w:rPr>
        <w:t>credit constraints</w:t>
      </w:r>
      <w:r w:rsidRPr="00394BD3">
        <w:rPr>
          <w:sz w:val="14"/>
        </w:rPr>
        <w:t xml:space="preserve"> and green management </w:t>
      </w:r>
      <w:r w:rsidRPr="00CE40B3">
        <w:rPr>
          <w:rStyle w:val="StyleUnderline"/>
          <w:highlight w:val="cyan"/>
        </w:rPr>
        <w:t>significantly affect the likelihood of green investments</w:t>
      </w:r>
      <w:r w:rsidRPr="00394BD3">
        <w:rPr>
          <w:sz w:val="14"/>
        </w:rPr>
        <w:t xml:space="preserve"> (Figure 1). Credit constraints hinder most types of green investment, particularly those that require higher investment amounts, such as machinery and vehicle upgrades; improved heating, cooling or lighting; and green energy generation on site. They do not significantly reduce the likelihood of investing in air and other pollution control or energy efficiency measures, potentially due to the ‘low-hanging fruit’ nature of such investments. Firms with good green management practices, on the other hand, are more likely to invest in all types of green investment, with the effect larger for those more typically thought of as green: waste and recycling; energy or water management; air and other pollution controls; and energy efficiency measures. If credit constraints and weak green management prevent firms from undertaking at least some green investment projects, then one might expect that, perhaps with a lag, they can also hamper firms’ ability to reduce their emissions of air pollutants. To investigate this, we use the European Pollutant Release and Transfer Register,2 which contains data on air pollutant emissions of a large number of Eastern European industrial facilities. Our estimates indicate that </w:t>
      </w:r>
      <w:r w:rsidRPr="00CE40B3">
        <w:rPr>
          <w:rStyle w:val="StyleUnderline"/>
          <w:highlight w:val="cyan"/>
        </w:rPr>
        <w:t xml:space="preserve">although there was an overall reduction in carbon emissions and air pollutants between 2007 and 2017, this decline </w:t>
      </w:r>
      <w:r w:rsidRPr="00CE40B3">
        <w:rPr>
          <w:rStyle w:val="Emphasis"/>
          <w:highlight w:val="cyan"/>
        </w:rPr>
        <w:t>was smaller</w:t>
      </w:r>
      <w:r w:rsidRPr="00CE40B3">
        <w:rPr>
          <w:rStyle w:val="StyleUnderline"/>
          <w:highlight w:val="cyan"/>
        </w:rPr>
        <w:t xml:space="preserve"> in localities where banks had to deleverage more in the wake of the global financial crisis </w:t>
      </w:r>
      <w:r w:rsidRPr="00394BD3">
        <w:rPr>
          <w:sz w:val="14"/>
        </w:rPr>
        <w:t xml:space="preserve">and where, as a result, firms were more likely to be credit constrained. The effects are increasingly strong from 2011 onwards, signalling the potential lag between investment and its effect on emissions (Figure 2). To conclude, our results reveal how </w:t>
      </w:r>
      <w:r w:rsidRPr="00CE40B3">
        <w:rPr>
          <w:rStyle w:val="StyleUnderline"/>
          <w:highlight w:val="cyan"/>
        </w:rPr>
        <w:t>financial crises</w:t>
      </w:r>
      <w:r w:rsidRPr="00394BD3">
        <w:rPr>
          <w:sz w:val="14"/>
        </w:rPr>
        <w:t xml:space="preserve"> can </w:t>
      </w:r>
      <w:r w:rsidRPr="00CE40B3">
        <w:rPr>
          <w:rStyle w:val="StyleUnderline"/>
          <w:highlight w:val="cyan"/>
        </w:rPr>
        <w:t>slow down the decarbonisation of economic production</w:t>
      </w:r>
      <w:r w:rsidRPr="00394BD3">
        <w:rPr>
          <w:sz w:val="14"/>
        </w:rPr>
        <w:t xml:space="preserve"> and demand caution against excessive optimism about the potential green benefits of the current economic slowdown, which – like any recession (De Haas and Popov 2018) – has led to temporary reductions in emissions. Such </w:t>
      </w:r>
      <w:r w:rsidRPr="00CE40B3">
        <w:rPr>
          <w:rStyle w:val="StyleUnderline"/>
          <w:highlight w:val="cyan"/>
        </w:rPr>
        <w:t xml:space="preserve">short-term reductions might come </w:t>
      </w:r>
      <w:r w:rsidRPr="00CE40B3">
        <w:rPr>
          <w:rStyle w:val="Emphasis"/>
          <w:highlight w:val="cyan"/>
        </w:rPr>
        <w:t>at the cost of longer-term increases in emissions</w:t>
      </w:r>
      <w:r w:rsidRPr="00CE40B3">
        <w:rPr>
          <w:rStyle w:val="StyleUnderline"/>
          <w:highlight w:val="cyan"/>
        </w:rPr>
        <w:t xml:space="preserve"> if they are associated with more severe credit-market frictions that delay or prevent green investment.</w:t>
      </w:r>
    </w:p>
    <w:p w14:paraId="48C8032A" w14:textId="77777777" w:rsidR="00A55B89" w:rsidRPr="00394BD3" w:rsidRDefault="00A55B89" w:rsidP="00A55B89"/>
    <w:p w14:paraId="3D47619F" w14:textId="77777777" w:rsidR="00A55B89" w:rsidRPr="00394BD3" w:rsidRDefault="00A55B89" w:rsidP="00A55B89">
      <w:pPr>
        <w:pStyle w:val="Heading3"/>
        <w:rPr>
          <w:rFonts w:cs="Times New Roman"/>
        </w:rPr>
      </w:pPr>
      <w:r w:rsidRPr="00394BD3">
        <w:rPr>
          <w:rFonts w:cs="Times New Roman"/>
        </w:rPr>
        <w:t>IL---AT Manchin Blocks</w:t>
      </w:r>
    </w:p>
    <w:p w14:paraId="7678D77E" w14:textId="319D61A1" w:rsidR="00A55B89" w:rsidRPr="00394BD3" w:rsidRDefault="00E863E2" w:rsidP="00A55B89">
      <w:pPr>
        <w:pStyle w:val="Heading4"/>
        <w:rPr>
          <w:rFonts w:cs="Times New Roman"/>
        </w:rPr>
      </w:pPr>
      <w:r>
        <w:rPr>
          <w:rFonts w:cs="Times New Roman"/>
        </w:rPr>
        <w:t>Manchin doesn’t perma-block climate infrastructure bills</w:t>
      </w:r>
    </w:p>
    <w:p w14:paraId="14EFE899" w14:textId="2D5824A1" w:rsidR="00A55B89" w:rsidRPr="00394BD3" w:rsidRDefault="00A55B89" w:rsidP="00A55B89">
      <w:r w:rsidRPr="00394BD3">
        <w:rPr>
          <w:rStyle w:val="Style13ptBold"/>
        </w:rPr>
        <w:t xml:space="preserve">Aronoff </w:t>
      </w:r>
      <w:r w:rsidRPr="00394BD3">
        <w:t>10-22-20</w:t>
      </w:r>
      <w:r w:rsidRPr="00394BD3">
        <w:rPr>
          <w:rStyle w:val="Style13ptBold"/>
        </w:rPr>
        <w:t>20</w:t>
      </w:r>
      <w:r w:rsidRPr="00394BD3">
        <w:t xml:space="preserve">,  staff at The New Republic (Kate, “Will Joe Manchin Ruin Democrats’ Best Chance to Fight Climate Change?,” </w:t>
      </w:r>
      <w:r w:rsidRPr="00394BD3">
        <w:rPr>
          <w:i/>
          <w:iCs/>
        </w:rPr>
        <w:t>TNR</w:t>
      </w:r>
      <w:r w:rsidRPr="00394BD3">
        <w:t xml:space="preserve">, </w:t>
      </w:r>
      <w:hyperlink r:id="rId73" w:history="1">
        <w:r w:rsidRPr="00394BD3">
          <w:rPr>
            <w:rStyle w:val="Hyperlink"/>
          </w:rPr>
          <w:t>https://newrepublic.com/article/159903/joe-manchin-election-environmental-policy</w:t>
        </w:r>
      </w:hyperlink>
      <w:r w:rsidRPr="00394BD3">
        <w:t>)</w:t>
      </w:r>
      <w:r w:rsidR="00E863E2">
        <w:t>//BB</w:t>
      </w:r>
    </w:p>
    <w:p w14:paraId="52BAF7BE" w14:textId="77777777" w:rsidR="00A55B89" w:rsidRPr="00394BD3" w:rsidRDefault="00A55B89" w:rsidP="00A55B89"/>
    <w:p w14:paraId="63BFAF38" w14:textId="4DF38256" w:rsidR="00A55B89" w:rsidRPr="00394BD3" w:rsidRDefault="00A55B89" w:rsidP="00A55B89">
      <w:r w:rsidRPr="00394BD3">
        <w:rPr>
          <w:rStyle w:val="StyleUnderline"/>
        </w:rPr>
        <w:t>There’s been a bit of common wisdom circling among green groups in Washington. If</w:t>
      </w:r>
      <w:r w:rsidRPr="00394BD3">
        <w:t xml:space="preserve"> Biden gets elected and </w:t>
      </w:r>
      <w:r w:rsidRPr="00394BD3">
        <w:rPr>
          <w:rStyle w:val="StyleUnderline"/>
        </w:rPr>
        <w:t>Democrats take back the Senate</w:t>
      </w:r>
      <w:r w:rsidRPr="00394BD3">
        <w:t xml:space="preserve">—both, granted, big ifs—then </w:t>
      </w:r>
      <w:r w:rsidRPr="00394BD3">
        <w:rPr>
          <w:rStyle w:val="StyleUnderline"/>
        </w:rPr>
        <w:t>any climate legislation they might hope to pass will have to squeeze by</w:t>
      </w:r>
      <w:r w:rsidRPr="00394BD3">
        <w:t xml:space="preserve"> </w:t>
      </w:r>
      <w:r w:rsidRPr="00394BD3">
        <w:rPr>
          <w:rStyle w:val="StyleUnderline"/>
        </w:rPr>
        <w:t>conservative</w:t>
      </w:r>
      <w:r w:rsidRPr="00394BD3">
        <w:t xml:space="preserve"> Senate </w:t>
      </w:r>
      <w:r w:rsidRPr="00394BD3">
        <w:rPr>
          <w:rStyle w:val="StyleUnderline"/>
        </w:rPr>
        <w:t>Democrats</w:t>
      </w:r>
      <w:r w:rsidRPr="00394BD3">
        <w:t xml:space="preserve">. Green groups worry about one in particular: West Virginia Senator Joe Manchin. </w:t>
      </w:r>
      <w:r w:rsidRPr="00CE40B3">
        <w:rPr>
          <w:rStyle w:val="StyleUnderline"/>
          <w:highlight w:val="cyan"/>
        </w:rPr>
        <w:t>The concern is that Manchin</w:t>
      </w:r>
      <w:r w:rsidRPr="00394BD3">
        <w:t>—hailing from a state where the economy has historically revolved around coal—</w:t>
      </w:r>
      <w:r w:rsidRPr="00CE40B3">
        <w:rPr>
          <w:rStyle w:val="StyleUnderline"/>
          <w:highlight w:val="cyan"/>
        </w:rPr>
        <w:t>will be unwilling to pass</w:t>
      </w:r>
      <w:r w:rsidRPr="00394BD3">
        <w:rPr>
          <w:rStyle w:val="StyleUnderline"/>
        </w:rPr>
        <w:t xml:space="preserve"> </w:t>
      </w:r>
      <w:r w:rsidRPr="00CE40B3">
        <w:rPr>
          <w:rStyle w:val="StyleUnderline"/>
          <w:highlight w:val="cyan"/>
        </w:rPr>
        <w:t>any big package</w:t>
      </w:r>
      <w:r w:rsidRPr="00394BD3">
        <w:rPr>
          <w:rStyle w:val="StyleUnderline"/>
        </w:rPr>
        <w:t xml:space="preserve"> to deal with global warming that might endanger that industry</w:t>
      </w:r>
      <w:r w:rsidRPr="00394BD3">
        <w:t xml:space="preserve">. After all, he ran a remarkable campaign ad in 2010 in which he appeared to shoot the Waxman-Markey cap-and-trade bill with a semiautomatic rifle. </w:t>
      </w:r>
      <w:r w:rsidRPr="00CE40B3">
        <w:rPr>
          <w:rStyle w:val="Emphasis"/>
          <w:highlight w:val="cyan"/>
        </w:rPr>
        <w:t>But there’s</w:t>
      </w:r>
      <w:r w:rsidRPr="00394BD3">
        <w:rPr>
          <w:rStyle w:val="Emphasis"/>
        </w:rPr>
        <w:t xml:space="preserve"> </w:t>
      </w:r>
      <w:r w:rsidRPr="00CE40B3">
        <w:rPr>
          <w:rStyle w:val="Emphasis"/>
          <w:highlight w:val="cyan"/>
        </w:rPr>
        <w:t>an interesting twist in this narrative</w:t>
      </w:r>
      <w:r w:rsidRPr="00394BD3">
        <w:t xml:space="preserve">. While Manchin could indeed be the legislative barrier activists worry about, </w:t>
      </w:r>
      <w:r w:rsidRPr="00CE40B3">
        <w:rPr>
          <w:rStyle w:val="Emphasis"/>
          <w:highlight w:val="cyan"/>
        </w:rPr>
        <w:t>this would leave him out of sync</w:t>
      </w:r>
      <w:r w:rsidRPr="00394BD3">
        <w:rPr>
          <w:rStyle w:val="Emphasis"/>
        </w:rPr>
        <w:t xml:space="preserve"> </w:t>
      </w:r>
      <w:r w:rsidRPr="00CE40B3">
        <w:rPr>
          <w:rStyle w:val="Emphasis"/>
          <w:highlight w:val="cyan"/>
        </w:rPr>
        <w:t>with his constituents</w:t>
      </w:r>
      <w:r w:rsidRPr="00394BD3">
        <w:t xml:space="preserve">. Whatever Manchin’s own politics, </w:t>
      </w:r>
      <w:r w:rsidRPr="00CE40B3">
        <w:rPr>
          <w:rStyle w:val="Emphasis"/>
          <w:highlight w:val="cyan"/>
        </w:rPr>
        <w:t>West Virginians aren’t as right-wing as many assume</w:t>
      </w:r>
      <w:r w:rsidRPr="00394BD3">
        <w:t xml:space="preserve">. After statewide teachers’ strikes in 2018 and 2019, </w:t>
      </w:r>
      <w:r w:rsidRPr="00394BD3">
        <w:rPr>
          <w:rStyle w:val="StyleUnderline"/>
        </w:rPr>
        <w:t>unionized educators in West Virginia now have a higher approval rating than any statewide officeholder and Donald Trump</w:t>
      </w:r>
      <w:r w:rsidRPr="00394BD3">
        <w:t xml:space="preserve">. Bernie </w:t>
      </w:r>
      <w:r w:rsidRPr="00CE40B3">
        <w:rPr>
          <w:rStyle w:val="StyleUnderline"/>
          <w:highlight w:val="cyan"/>
        </w:rPr>
        <w:t>Sanders won</w:t>
      </w:r>
      <w:r w:rsidRPr="00394BD3">
        <w:rPr>
          <w:rStyle w:val="StyleUnderline"/>
        </w:rPr>
        <w:t xml:space="preserve"> the state </w:t>
      </w:r>
      <w:r w:rsidRPr="00CE40B3">
        <w:rPr>
          <w:rStyle w:val="StyleUnderline"/>
          <w:highlight w:val="cyan"/>
        </w:rPr>
        <w:t>by a landslide</w:t>
      </w:r>
      <w:r w:rsidRPr="00394BD3">
        <w:t xml:space="preserve"> in the 2016 Democratic primary. And though Trump then won the state that November—and likely will next month, as well—polling in 2017 found that West Virginia voters preferred Sanders to Trump in a head-to-head matchup and had a higher opinion of Sanders than either Trump or Manchin. Democrats controlled the legislature from the 1930s through 2014 and controlled both the legislature and governor’s mansion from 1992 to 1996, and again from 2001 through 2014. Independents now account for 23 percent of all registered voters in West Virginia, and third parties have grown enormously in the last 20 years; most of the voters that have left the Democratic Party in the last 20 years have become independents—not Republicans. While West Virginia is nationally considered a solid red state, like much of the South, registered Democrats still outnumber Republicans there, thanks in large part to the legacy of the once highly unionized coal industry. </w:t>
      </w:r>
      <w:r w:rsidRPr="00CE40B3">
        <w:rPr>
          <w:rStyle w:val="StyleUnderline"/>
          <w:highlight w:val="cyan"/>
        </w:rPr>
        <w:t>The state</w:t>
      </w:r>
      <w:r w:rsidRPr="00394BD3">
        <w:t>, some people emphasize</w:t>
      </w:r>
      <w:r w:rsidRPr="00CE40B3">
        <w:rPr>
          <w:highlight w:val="cyan"/>
        </w:rPr>
        <w:t xml:space="preserve">, </w:t>
      </w:r>
      <w:r w:rsidRPr="00CE40B3">
        <w:rPr>
          <w:rStyle w:val="Emphasis"/>
          <w:highlight w:val="cyan"/>
        </w:rPr>
        <w:t>isn’t right-wing</w:t>
      </w:r>
      <w:r w:rsidRPr="00394BD3">
        <w:t xml:space="preserve"> so much as jaded. “It’s not surprising that people got disenchanted with the Democratic Party over that time,” said Cathy Kunkel, an energy analyst and the Democratic candidate running to unseat Republican Alex Mooney in West Virginia’s 2nd congressional district. “The Republican Party has not done anything to help people’s economic situation either. West Virginia is more of an anti-establishment state than a deeply red state.” Much of that stems from the state’s history of coal mining. From the Battle of Blair Mountain in 1921 to the Mine Wars in the 1970s, West Virginia’s coal mines were home to some of the country’s most militant, multiracial labor struggles in the late-nineteenth and twentieth centuries: Black miners who had migrated from the deep South, white Appalachians, and Southern and Eastern European immigrants stood together on United Mineworkers of America picket lines. UMWA President John L. Lewis was for a time among the country’s most influential labor leaders and pushed the New Deal to the left, though he was considerably to the right of many of the socialist and Communist organizers who organized in the mines; for years, pockets of West Virginia were red in a socialist rather than a Republican sense. Mechanization and strip mining—using explosives to exploit coal seams closer to the surface—proved a lucrative way to shed workers, as it required fewer of them, and an aid to coal barons trying to break unions. Black miners were hit hardest by changes in the production process, having traditionally been given the most dangerous and least skilled jobs. As jobs disappeared, many Black miners moved further north to find work in industrial cities like Pittsburgh or Cleveland. “The decline of union jobs is the number one reason for West Virginia’s drop in terms of going from a blue to a red state,” said Ted Boettner, senior researcher at the Ohio River Valley Institute. “If rural areas don’t have unionization, people of color, or highly educated people, they tend to be very red.” </w:t>
      </w:r>
      <w:r w:rsidRPr="00394BD3">
        <w:rPr>
          <w:rStyle w:val="StyleUnderline"/>
        </w:rPr>
        <w:t>Despite</w:t>
      </w:r>
      <w:r w:rsidRPr="00394BD3">
        <w:t xml:space="preserve"> Donald </w:t>
      </w:r>
      <w:r w:rsidRPr="00394BD3">
        <w:rPr>
          <w:rStyle w:val="StyleUnderline"/>
        </w:rPr>
        <w:t>Trump’s promises to bring them back, coal jobs have continued to decline sharply throughout his administration</w:t>
      </w:r>
      <w:r w:rsidRPr="00394BD3">
        <w:t xml:space="preserve">: There are at least 6,400 fewer coal miners nationwide than when he took office. Job losses and mine closures in coal are happening faster than at any point since the Eisenhower administration. Demand for coal power is expected to fall an additional 20 percent by the end of the year, with more energy now generated from renewables than coal for the first time ever. West Virginians have little to show for all the wealth that’s flowed out of their state the last century and a half, outside of toxic water and a tax base under increasing strain. On strike in 2018, teachers chanted about raising taxes on fossil fuels to fund public education and public employee health insurance. Some </w:t>
      </w:r>
      <w:r w:rsidRPr="00394BD3">
        <w:rPr>
          <w:rStyle w:val="StyleUnderline"/>
        </w:rPr>
        <w:t>candidates see an opening for creative approaches.</w:t>
      </w:r>
      <w:r w:rsidRPr="00394BD3">
        <w:t xml:space="preserve"> “A lot of people across the political spectrum recognize that West Virginia has been taken advantage of for decades,” Kunkel said. That’s even more true now that companies are using bankruptcy to walk away from pension and health care obligations, as well as those to remediate the land they’ve mined. “</w:t>
      </w:r>
      <w:r w:rsidRPr="00394BD3">
        <w:rPr>
          <w:rStyle w:val="StyleUnderline"/>
        </w:rPr>
        <w:t xml:space="preserve">Increasingly </w:t>
      </w:r>
      <w:r w:rsidRPr="00CE40B3">
        <w:rPr>
          <w:rStyle w:val="StyleUnderline"/>
          <w:highlight w:val="cyan"/>
        </w:rPr>
        <w:t>there’s a resignation</w:t>
      </w:r>
      <w:r w:rsidRPr="00394BD3">
        <w:rPr>
          <w:rStyle w:val="StyleUnderline"/>
        </w:rPr>
        <w:t xml:space="preserve"> that </w:t>
      </w:r>
      <w:r w:rsidRPr="00CE40B3">
        <w:rPr>
          <w:rStyle w:val="StyleUnderline"/>
          <w:highlight w:val="cyan"/>
        </w:rPr>
        <w:t>the</w:t>
      </w:r>
      <w:r w:rsidRPr="00394BD3">
        <w:rPr>
          <w:rStyle w:val="StyleUnderline"/>
        </w:rPr>
        <w:t xml:space="preserve"> </w:t>
      </w:r>
      <w:r w:rsidRPr="00CE40B3">
        <w:rPr>
          <w:rStyle w:val="StyleUnderline"/>
          <w:highlight w:val="cyan"/>
        </w:rPr>
        <w:t>coal industry is not coming back</w:t>
      </w:r>
      <w:r w:rsidRPr="00394BD3">
        <w:t xml:space="preserve"> to what it was and we need to be doing something different here, and diversify our economy.” Kunkel is running on a New Deal for West Virginia focused on bringing in federal money to create jobs and repair crumbling infrastructure to help diversify an economy where many people still lack access to clean water and broadband. She’s one of several candidates up and down the ballot endorsed by West Virginia Can’t Wait, its vision born out of nearly 200 town halls and volunteer conversations with some 11,000 West Virginians. Policies that provide good jobs as the country moves off fossil fuels could be particularly popular. They can also help prevent backlash as transitions continue in the sector—whether due to climate legislation or not. “If you don’t do a big New Deal–type investment in Appalachia’s infrastructure—repairing all the damage of the last 150 years—people are not going to see the impact of it, and things will get worse. It’s sort of like liberals bringing a knife to a gun fight,” Boettner says. Shale gas had been seen as West Virginia’s next great hope for the state as coal declined. But it hasn’t panned out that way. Its growth in the last decade has raised gross domestic product in Appalachia but hasn’t led to widespread prosperity. A recent report Boettner wrote found that the labor share generated by the Ohio River Valley’s oil and gas industry—the amount paid out in wages, salaries, and benefits—is between 7 and 19 percent, compared to the average of 50 percent across industries in the region. From 2008 through 2017—as the shale boom took off—jobs in drilling actually declined throughout West Virginia. The most reliable jobs were in construction and pipelines, though 40 percent of that workforce came from out of state, another report by Sean O’Leary, Boettner, and Kunkel—then working for the Institute for Energy Economics and Financial Analysis—found. In Belmont County, Ohio, on the West Virginia border, a takeoff in fracking saw GDP grow 150 percent between 2013 and 2018. Compensation for all workers grew by just 12 percent over the same period. As national conversations on climate policy shift toward more ambitious decarbonization timelines, they still often avoid questions about what to do about incumbent fuels. The assumption, often, is that providing enough support to clean energy will allow it to outcompete fossil fuels in a free market, never mind that nothing like a free market exists in energy. Avoiding the conversation about how to phase out fossil fuels, however, also means avoiding questions of how to support the workers and communities that have historically depended on them. </w:t>
      </w:r>
      <w:r w:rsidRPr="00394BD3">
        <w:rPr>
          <w:rStyle w:val="StyleUnderline"/>
        </w:rPr>
        <w:t>A narrow climate bill that avoids building out robust safety net programs might</w:t>
      </w:r>
      <w:r w:rsidRPr="00394BD3">
        <w:t xml:space="preserve"> manage to choke out coal, oil, and gas at some point, but could also </w:t>
      </w:r>
      <w:r w:rsidRPr="00394BD3">
        <w:rPr>
          <w:rStyle w:val="StyleUnderline"/>
        </w:rPr>
        <w:t>see Democrats and climate policy get blamed</w:t>
      </w:r>
      <w:r w:rsidRPr="00394BD3">
        <w:t xml:space="preserve"> for changes that have already been taking place for over a decade. </w:t>
      </w:r>
      <w:r w:rsidRPr="00CE40B3">
        <w:rPr>
          <w:rStyle w:val="Emphasis"/>
          <w:highlight w:val="cyan"/>
        </w:rPr>
        <w:t>A broader bill</w:t>
      </w:r>
      <w:r w:rsidRPr="00CE40B3">
        <w:rPr>
          <w:rStyle w:val="StyleUnderline"/>
          <w:highlight w:val="cyan"/>
        </w:rPr>
        <w:t>,</w:t>
      </w:r>
      <w:r w:rsidRPr="00394BD3">
        <w:t xml:space="preserve"> perhaps counterintuitively, </w:t>
      </w:r>
      <w:r w:rsidRPr="00CE40B3">
        <w:rPr>
          <w:rStyle w:val="Emphasis"/>
          <w:highlight w:val="cyan"/>
        </w:rPr>
        <w:t>could bring West Virginians on board</w:t>
      </w:r>
      <w:r w:rsidRPr="00394BD3">
        <w:t xml:space="preserve">. As for Joe </w:t>
      </w:r>
      <w:r w:rsidRPr="00CE40B3">
        <w:rPr>
          <w:rStyle w:val="Emphasis"/>
          <w:highlight w:val="cyan"/>
        </w:rPr>
        <w:t>Manchin</w:t>
      </w:r>
      <w:r w:rsidRPr="00394BD3">
        <w:t xml:space="preserve">, his general wariness of big government could come back to bite his constituents if he becomes the reason climate legislation gets watered down. In recent years, he’s supported some legislative efforts that would help former mining communities—like the Mineworkers Protection Act and the RECLAIM Act to convert $1 billion in Abandoned Mine Lands fees into economic development grants for Appalachia. And if he’s reading the tea leaves, he </w:t>
      </w:r>
      <w:r w:rsidRPr="00CE40B3">
        <w:rPr>
          <w:rStyle w:val="Emphasis"/>
          <w:highlight w:val="cyan"/>
        </w:rPr>
        <w:t>might</w:t>
      </w:r>
      <w:r w:rsidRPr="00394BD3">
        <w:rPr>
          <w:rStyle w:val="Emphasis"/>
        </w:rPr>
        <w:t xml:space="preserve"> </w:t>
      </w:r>
      <w:r w:rsidRPr="00CE40B3">
        <w:rPr>
          <w:rStyle w:val="Emphasis"/>
          <w:highlight w:val="cyan"/>
        </w:rPr>
        <w:t>just</w:t>
      </w:r>
      <w:r w:rsidRPr="00394BD3">
        <w:rPr>
          <w:rStyle w:val="Emphasis"/>
        </w:rPr>
        <w:t xml:space="preserve"> </w:t>
      </w:r>
      <w:r w:rsidRPr="00CE40B3">
        <w:rPr>
          <w:rStyle w:val="Emphasis"/>
          <w:highlight w:val="cyan"/>
        </w:rPr>
        <w:t>sign on</w:t>
      </w:r>
      <w:r w:rsidRPr="00394BD3">
        <w:rPr>
          <w:rStyle w:val="Emphasis"/>
        </w:rPr>
        <w:t xml:space="preserve"> to a climate bill </w:t>
      </w:r>
      <w:r w:rsidRPr="00394BD3">
        <w:t xml:space="preserve">that incorporates those sorts of initiatives. “I’m betting that </w:t>
      </w:r>
      <w:r w:rsidRPr="00394BD3">
        <w:rPr>
          <w:rStyle w:val="StyleUnderline"/>
        </w:rPr>
        <w:t>he will want to leave behind some type of legacy for his leadership work in West Virginia</w:t>
      </w:r>
      <w:r w:rsidRPr="00394BD3">
        <w:t xml:space="preserve">,” Boettner said. “Hopefully, </w:t>
      </w:r>
      <w:r w:rsidRPr="00394BD3">
        <w:rPr>
          <w:rStyle w:val="Emphasis"/>
        </w:rPr>
        <w:t>climate change can be a part of that.</w:t>
      </w:r>
      <w:r w:rsidRPr="00394BD3">
        <w:t>”</w:t>
      </w:r>
    </w:p>
    <w:p w14:paraId="3A9AB7BD" w14:textId="4724EA66" w:rsidR="002D05A1" w:rsidRDefault="002D05A1" w:rsidP="00A55B89">
      <w:pPr>
        <w:pStyle w:val="Heading3"/>
        <w:rPr>
          <w:rFonts w:cs="Times New Roman"/>
        </w:rPr>
      </w:pPr>
      <w:r>
        <w:rPr>
          <w:rFonts w:cs="Times New Roman"/>
        </w:rPr>
        <w:t>!---Magnitude</w:t>
      </w:r>
    </w:p>
    <w:p w14:paraId="6E4119E0" w14:textId="69163055" w:rsidR="002D05A1" w:rsidRPr="002D05A1" w:rsidRDefault="002D05A1" w:rsidP="002D05A1">
      <w:pPr>
        <w:pStyle w:val="Heading4"/>
      </w:pPr>
      <w:r>
        <w:t>Only warming leads to extinction, not war</w:t>
      </w:r>
    </w:p>
    <w:p w14:paraId="6EC23718" w14:textId="7C29ADFC" w:rsidR="002D05A1" w:rsidRDefault="002D05A1" w:rsidP="002D05A1">
      <w:r w:rsidRPr="004965D9">
        <w:rPr>
          <w:rStyle w:val="Style13ptBold"/>
        </w:rPr>
        <w:t>McDonald 19</w:t>
      </w:r>
      <w:r w:rsidRPr="00AD5C76">
        <w:t xml:space="preserve">, </w:t>
      </w:r>
      <w:r>
        <w:t>writer and geography PhD student at University of Oxford studying the intersection of grassroots movements and energy transition.</w:t>
      </w:r>
      <w:r w:rsidRPr="00AD5C76">
        <w:rPr>
          <w:rStyle w:val="Style13ptBold"/>
          <w:sz w:val="22"/>
        </w:rPr>
        <w:t xml:space="preserve"> </w:t>
      </w:r>
      <w:r w:rsidRPr="00AD5C76">
        <w:t>(Samuel Miller</w:t>
      </w:r>
      <w:r>
        <w:t>,</w:t>
      </w:r>
      <w:r w:rsidRPr="00AD5C76">
        <w:t xml:space="preserve"> 1</w:t>
      </w:r>
      <w:r>
        <w:t>-</w:t>
      </w:r>
      <w:r w:rsidRPr="00AD5C76">
        <w:t>4</w:t>
      </w:r>
      <w:r>
        <w:t>-20</w:t>
      </w:r>
      <w:r w:rsidRPr="00AD5C76">
        <w:t>19</w:t>
      </w:r>
      <w:r>
        <w:t>,</w:t>
      </w:r>
      <w:r w:rsidRPr="00AD5C76">
        <w:t xml:space="preserve"> “Deathly Salvation”</w:t>
      </w:r>
      <w:r>
        <w:t>,</w:t>
      </w:r>
      <w:r w:rsidRPr="00AD5C76">
        <w:t xml:space="preserve"> </w:t>
      </w:r>
      <w:r w:rsidRPr="00AD5C76">
        <w:rPr>
          <w:i/>
          <w:iCs/>
        </w:rPr>
        <w:t>The Trouble</w:t>
      </w:r>
      <w:r>
        <w:t>,</w:t>
      </w:r>
      <w:r w:rsidRPr="00AD5C76">
        <w:t xml:space="preserve"> </w:t>
      </w:r>
      <w:hyperlink r:id="rId74" w:history="1">
        <w:r w:rsidR="00E863E2" w:rsidRPr="00A105D8">
          <w:rPr>
            <w:rStyle w:val="Hyperlink"/>
          </w:rPr>
          <w:t>https://www.the-trouble.com/content/2019/1/4/deathly-salvation</w:t>
        </w:r>
      </w:hyperlink>
      <w:r w:rsidRPr="00AD5C76">
        <w:t>)</w:t>
      </w:r>
    </w:p>
    <w:p w14:paraId="7BFC8EBD" w14:textId="77777777" w:rsidR="00E863E2" w:rsidRPr="004965D9" w:rsidRDefault="00E863E2" w:rsidP="002D05A1">
      <w:pPr>
        <w:rPr>
          <w:b/>
          <w:bCs/>
          <w:sz w:val="26"/>
        </w:rPr>
      </w:pPr>
    </w:p>
    <w:p w14:paraId="2BC88862" w14:textId="77777777" w:rsidR="002D05A1" w:rsidRPr="00006353" w:rsidRDefault="002D05A1" w:rsidP="002D05A1">
      <w:pPr>
        <w:rPr>
          <w:b/>
          <w:iCs/>
          <w:u w:val="single"/>
          <w:bdr w:val="single" w:sz="8" w:space="0" w:color="auto"/>
        </w:rPr>
      </w:pPr>
      <w:r w:rsidRPr="00006353">
        <w:t xml:space="preserve">A devastating fact of climate collapse is that there may be a silver lining to the mushroom cloud. First, it should be noted that a </w:t>
      </w:r>
      <w:r w:rsidRPr="00CE40B3">
        <w:rPr>
          <w:rStyle w:val="StyleUnderline"/>
          <w:highlight w:val="cyan"/>
        </w:rPr>
        <w:t>nuclear exchange does not</w:t>
      </w:r>
      <w:r w:rsidRPr="00006353">
        <w:rPr>
          <w:rStyle w:val="StyleUnderline"/>
        </w:rPr>
        <w:t xml:space="preserve"> inevitably </w:t>
      </w:r>
      <w:r w:rsidRPr="00CE40B3">
        <w:rPr>
          <w:rStyle w:val="StyleUnderline"/>
          <w:highlight w:val="cyan"/>
        </w:rPr>
        <w:t xml:space="preserve">result in </w:t>
      </w:r>
      <w:r w:rsidRPr="00CE40B3">
        <w:rPr>
          <w:rStyle w:val="Emphasis"/>
          <w:highlight w:val="cyan"/>
        </w:rPr>
        <w:t>apocalyptic loss of life</w:t>
      </w:r>
      <w:r w:rsidRPr="00CE40B3">
        <w:rPr>
          <w:rStyle w:val="StyleUnderline"/>
          <w:highlight w:val="cyan"/>
        </w:rPr>
        <w:t xml:space="preserve">. </w:t>
      </w:r>
      <w:r w:rsidRPr="00CE40B3">
        <w:rPr>
          <w:rStyle w:val="Emphasis"/>
          <w:highlight w:val="cyan"/>
        </w:rPr>
        <w:t>Nuclear winter</w:t>
      </w:r>
      <w:r w:rsidRPr="00006353">
        <w:t>—the idea that firestorms would make the earth uninhabitable—</w:t>
      </w:r>
      <w:r w:rsidRPr="00CE40B3">
        <w:rPr>
          <w:rStyle w:val="StyleUnderline"/>
          <w:highlight w:val="cyan"/>
        </w:rPr>
        <w:t xml:space="preserve">is based on </w:t>
      </w:r>
      <w:r w:rsidRPr="00CE40B3">
        <w:rPr>
          <w:rStyle w:val="Emphasis"/>
          <w:highlight w:val="cyan"/>
        </w:rPr>
        <w:t>shaky science</w:t>
      </w:r>
      <w:r w:rsidRPr="00CE40B3">
        <w:rPr>
          <w:rStyle w:val="StyleUnderline"/>
          <w:highlight w:val="cyan"/>
        </w:rPr>
        <w:t xml:space="preserve">. There’s </w:t>
      </w:r>
      <w:r w:rsidRPr="00CE40B3">
        <w:rPr>
          <w:rStyle w:val="Emphasis"/>
          <w:highlight w:val="cyan"/>
        </w:rPr>
        <w:t>no reliable model</w:t>
      </w:r>
      <w:r w:rsidRPr="00CE40B3">
        <w:rPr>
          <w:rStyle w:val="StyleUnderline"/>
          <w:highlight w:val="cyan"/>
        </w:rPr>
        <w:t xml:space="preserve"> that can determine </w:t>
      </w:r>
      <w:r w:rsidRPr="00CE40B3">
        <w:rPr>
          <w:rStyle w:val="Emphasis"/>
          <w:highlight w:val="cyan"/>
        </w:rPr>
        <w:t>how many megatons</w:t>
      </w:r>
      <w:r w:rsidRPr="00CE40B3">
        <w:rPr>
          <w:rStyle w:val="StyleUnderline"/>
          <w:highlight w:val="cyan"/>
        </w:rPr>
        <w:t xml:space="preserve"> would</w:t>
      </w:r>
      <w:r w:rsidRPr="00006353">
        <w:rPr>
          <w:rStyle w:val="StyleUnderline"/>
        </w:rPr>
        <w:t xml:space="preserve"> </w:t>
      </w:r>
      <w:r w:rsidRPr="00006353">
        <w:rPr>
          <w:rStyle w:val="Emphasis"/>
        </w:rPr>
        <w:t>decimate agriculture</w:t>
      </w:r>
      <w:r w:rsidRPr="00006353">
        <w:rPr>
          <w:rStyle w:val="StyleUnderline"/>
        </w:rPr>
        <w:t xml:space="preserve"> or </w:t>
      </w:r>
      <w:r w:rsidRPr="00CE40B3">
        <w:rPr>
          <w:rStyle w:val="StyleUnderline"/>
          <w:highlight w:val="cyan"/>
        </w:rPr>
        <w:t xml:space="preserve">make humans </w:t>
      </w:r>
      <w:r w:rsidRPr="00CE40B3">
        <w:rPr>
          <w:rStyle w:val="Emphasis"/>
          <w:highlight w:val="cyan"/>
        </w:rPr>
        <w:t>extinct</w:t>
      </w:r>
      <w:r w:rsidRPr="00CE40B3">
        <w:rPr>
          <w:rStyle w:val="StyleUnderline"/>
          <w:highlight w:val="cyan"/>
        </w:rPr>
        <w:t xml:space="preserve">. Nations have already detonated </w:t>
      </w:r>
      <w:r w:rsidRPr="00CE40B3">
        <w:rPr>
          <w:rStyle w:val="Emphasis"/>
          <w:highlight w:val="cyan"/>
        </w:rPr>
        <w:t>2,476 nuc</w:t>
      </w:r>
      <w:r w:rsidRPr="00006353">
        <w:rPr>
          <w:rStyle w:val="Emphasis"/>
        </w:rPr>
        <w:t>lear device</w:t>
      </w:r>
      <w:r w:rsidRPr="00CE40B3">
        <w:rPr>
          <w:rStyle w:val="Emphasis"/>
          <w:highlight w:val="cyan"/>
        </w:rPr>
        <w:t>s</w:t>
      </w:r>
      <w:r w:rsidRPr="00CE40B3">
        <w:rPr>
          <w:rStyle w:val="StyleUnderline"/>
          <w:highlight w:val="cyan"/>
        </w:rPr>
        <w:t>.</w:t>
      </w:r>
      <w:r w:rsidRPr="00006353">
        <w:rPr>
          <w:u w:val="single"/>
        </w:rPr>
        <w:t xml:space="preserve"> </w:t>
      </w:r>
      <w:r w:rsidRPr="00006353">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w:t>
      </w:r>
      <w:r w:rsidRPr="00006353">
        <w:rPr>
          <w:strike/>
        </w:rPr>
        <w:t>suicidal</w:t>
      </w:r>
      <w:r w:rsidRPr="00006353">
        <w:t xml:space="preserve"> civilization, one that dethrones the death-cult zealots who are currently in power. And it may toss particulates into the atmosphere sufficient to block out some of the solar heat helping to drive global warming. Or it may have the opposite effects. Who knows? What we do know is that </w:t>
      </w:r>
      <w:r w:rsidRPr="00CE40B3">
        <w:rPr>
          <w:rStyle w:val="StyleUnderline"/>
          <w:highlight w:val="cyan"/>
        </w:rPr>
        <w:t xml:space="preserve">humans can </w:t>
      </w:r>
      <w:r w:rsidRPr="00CE40B3">
        <w:rPr>
          <w:rStyle w:val="Emphasis"/>
          <w:highlight w:val="cyan"/>
        </w:rPr>
        <w:t>survive</w:t>
      </w:r>
      <w:r w:rsidRPr="00006353">
        <w:rPr>
          <w:rStyle w:val="StyleUnderline"/>
        </w:rPr>
        <w:t xml:space="preserve"> and </w:t>
      </w:r>
      <w:r w:rsidRPr="00006353">
        <w:rPr>
          <w:rStyle w:val="Emphasis"/>
        </w:rPr>
        <w:t>recover from</w:t>
      </w:r>
      <w:r w:rsidRPr="00006353">
        <w:rPr>
          <w:rStyle w:val="StyleUnderline"/>
        </w:rPr>
        <w:t xml:space="preserve"> </w:t>
      </w:r>
      <w:r w:rsidRPr="00CE40B3">
        <w:rPr>
          <w:rStyle w:val="StyleUnderline"/>
          <w:highlight w:val="cyan"/>
        </w:rPr>
        <w:t>war</w:t>
      </w:r>
      <w:r w:rsidRPr="00984DCF">
        <w:rPr>
          <w:rStyle w:val="StyleUnderline"/>
        </w:rPr>
        <w:t>,</w:t>
      </w:r>
      <w:r w:rsidRPr="00006353">
        <w:rPr>
          <w:rStyle w:val="StyleUnderline"/>
        </w:rPr>
        <w:t xml:space="preserve"> probably </w:t>
      </w:r>
      <w:r w:rsidRPr="00CE40B3">
        <w:rPr>
          <w:rStyle w:val="StyleUnderline"/>
          <w:highlight w:val="cyan"/>
        </w:rPr>
        <w:t xml:space="preserve">even a </w:t>
      </w:r>
      <w:r w:rsidRPr="00CE40B3">
        <w:rPr>
          <w:rStyle w:val="Emphasis"/>
          <w:highlight w:val="cyan"/>
        </w:rPr>
        <w:t>nuclear one</w:t>
      </w:r>
      <w:r w:rsidRPr="00CE40B3">
        <w:rPr>
          <w:rStyle w:val="StyleUnderline"/>
          <w:highlight w:val="cyan"/>
        </w:rPr>
        <w:t xml:space="preserve">. Humans </w:t>
      </w:r>
      <w:r w:rsidRPr="00CE40B3">
        <w:rPr>
          <w:rStyle w:val="Emphasis"/>
          <w:highlight w:val="cyan"/>
        </w:rPr>
        <w:t>cannot recover</w:t>
      </w:r>
      <w:r w:rsidRPr="00CE40B3">
        <w:rPr>
          <w:rStyle w:val="StyleUnderline"/>
          <w:highlight w:val="cyan"/>
        </w:rPr>
        <w:t xml:space="preserve"> from </w:t>
      </w:r>
      <w:r w:rsidRPr="00CE40B3">
        <w:rPr>
          <w:rStyle w:val="Emphasis"/>
          <w:highlight w:val="cyan"/>
        </w:rPr>
        <w:t>runaway climate change</w:t>
      </w:r>
      <w:r w:rsidRPr="00CE40B3">
        <w:rPr>
          <w:rStyle w:val="StyleUnderline"/>
          <w:highlight w:val="cyan"/>
        </w:rPr>
        <w:t xml:space="preserve">. Nuclear war is </w:t>
      </w:r>
      <w:r w:rsidRPr="00CE40B3">
        <w:rPr>
          <w:rStyle w:val="Emphasis"/>
          <w:highlight w:val="cyan"/>
        </w:rPr>
        <w:t>not</w:t>
      </w:r>
      <w:r w:rsidRPr="00CE40B3">
        <w:rPr>
          <w:rStyle w:val="StyleUnderline"/>
          <w:highlight w:val="cyan"/>
        </w:rPr>
        <w:t xml:space="preserve"> an </w:t>
      </w:r>
      <w:r w:rsidRPr="00CE40B3">
        <w:rPr>
          <w:rStyle w:val="Emphasis"/>
          <w:highlight w:val="cyan"/>
        </w:rPr>
        <w:t>inevitable extinction event</w:t>
      </w:r>
      <w:r w:rsidRPr="00CE40B3">
        <w:rPr>
          <w:rStyle w:val="StyleUnderline"/>
          <w:highlight w:val="cyan"/>
        </w:rPr>
        <w:t>;</w:t>
      </w:r>
      <w:r w:rsidRPr="00006353">
        <w:rPr>
          <w:rStyle w:val="StyleUnderline"/>
        </w:rPr>
        <w:t xml:space="preserve"> </w:t>
      </w:r>
      <w:r w:rsidRPr="00006353">
        <w:rPr>
          <w:rStyle w:val="Emphasis"/>
        </w:rPr>
        <w:t xml:space="preserve">six degrees of </w:t>
      </w:r>
      <w:r w:rsidRPr="00CE40B3">
        <w:rPr>
          <w:rStyle w:val="Emphasis"/>
          <w:highlight w:val="cyan"/>
        </w:rPr>
        <w:t>warming is</w:t>
      </w:r>
      <w:r w:rsidRPr="00984DCF">
        <w:rPr>
          <w:rStyle w:val="StyleUnderline"/>
        </w:rPr>
        <w:t>.</w:t>
      </w:r>
    </w:p>
    <w:p w14:paraId="5CB6E028" w14:textId="77777777" w:rsidR="002D05A1" w:rsidRPr="002D05A1" w:rsidRDefault="002D05A1" w:rsidP="002D05A1"/>
    <w:p w14:paraId="338D4B04" w14:textId="77777777" w:rsidR="00A55B89" w:rsidRPr="00394BD3" w:rsidRDefault="00A55B89" w:rsidP="00A55B89">
      <w:pPr>
        <w:pStyle w:val="Heading3"/>
        <w:rPr>
          <w:rFonts w:cs="Times New Roman"/>
        </w:rPr>
      </w:pPr>
      <w:bookmarkStart w:id="4" w:name="_Hlk66727203"/>
      <w:r w:rsidRPr="00394BD3">
        <w:rPr>
          <w:rFonts w:cs="Times New Roman"/>
        </w:rPr>
        <w:t>!---Conflict Multiplier</w:t>
      </w:r>
    </w:p>
    <w:p w14:paraId="4E83A4E1" w14:textId="42221E6F" w:rsidR="00A55B89" w:rsidRPr="00394BD3" w:rsidRDefault="002D05A1" w:rsidP="00A55B89">
      <w:pPr>
        <w:pStyle w:val="Heading4"/>
        <w:rPr>
          <w:rFonts w:cs="Times New Roman"/>
        </w:rPr>
      </w:pPr>
      <w:r>
        <w:rPr>
          <w:rFonts w:cs="Times New Roman"/>
        </w:rPr>
        <w:t>Warming’s</w:t>
      </w:r>
      <w:r w:rsidR="00A55B89" w:rsidRPr="00394BD3">
        <w:rPr>
          <w:rFonts w:cs="Times New Roman"/>
        </w:rPr>
        <w:t xml:space="preserve"> a </w:t>
      </w:r>
      <w:r w:rsidR="00A55B89" w:rsidRPr="00394BD3">
        <w:rPr>
          <w:rFonts w:cs="Times New Roman"/>
          <w:u w:val="single"/>
        </w:rPr>
        <w:t>conflict multiplier</w:t>
      </w:r>
      <w:r w:rsidR="00A55B89" w:rsidRPr="00394BD3">
        <w:rPr>
          <w:rFonts w:cs="Times New Roman"/>
        </w:rPr>
        <w:t xml:space="preserve"> </w:t>
      </w:r>
    </w:p>
    <w:p w14:paraId="2B593012" w14:textId="77777777" w:rsidR="00A55B89" w:rsidRPr="00394BD3" w:rsidRDefault="00A55B89" w:rsidP="00A55B89">
      <w:r w:rsidRPr="00394BD3">
        <w:rPr>
          <w:rStyle w:val="Style13ptBold"/>
        </w:rPr>
        <w:t>Scheffran 16</w:t>
      </w:r>
      <w:r w:rsidRPr="00394BD3">
        <w:t xml:space="preserve">, Professor at the Institute for Geography at the University of Hamburg and head of the Research Group Climate Change and Security in the CliSAP Cluster of Excellence and the Center for Earth System Research and Sustainability, et al (Jürgen, “The Climate-Nuclear Nexus: Exploring the linkages between climate change and nuclear threats,” </w:t>
      </w:r>
      <w:hyperlink r:id="rId75" w:history="1">
        <w:r w:rsidRPr="00394BD3">
          <w:rPr>
            <w:rStyle w:val="Hyperlink"/>
          </w:rPr>
          <w:t>http://www.worldfuturecouncil.org/file/2016/01/WFC_2015_The_Climate-Nuclear_Nexus.pdf</w:t>
        </w:r>
      </w:hyperlink>
      <w:r w:rsidRPr="00394BD3">
        <w:t>)</w:t>
      </w:r>
    </w:p>
    <w:p w14:paraId="1795DE56" w14:textId="77777777" w:rsidR="00A55B89" w:rsidRPr="00394BD3" w:rsidRDefault="00A55B89" w:rsidP="00A55B89"/>
    <w:p w14:paraId="6B7F3AC4" w14:textId="77777777" w:rsidR="00A55B89" w:rsidRPr="00394BD3" w:rsidRDefault="00A55B89" w:rsidP="00A55B89">
      <w:r w:rsidRPr="00394BD3">
        <w:t xml:space="preserve">Climate change and nuclear weapons represent two key threats of our time. </w:t>
      </w:r>
      <w:r w:rsidRPr="00CE40B3">
        <w:rPr>
          <w:rStyle w:val="StyleUnderline"/>
          <w:highlight w:val="cyan"/>
        </w:rPr>
        <w:t>Climate change endangers ecosystems</w:t>
      </w:r>
      <w:r w:rsidRPr="00394BD3">
        <w:rPr>
          <w:rStyle w:val="StyleUnderline"/>
        </w:rPr>
        <w:t xml:space="preserve"> and social systems </w:t>
      </w:r>
      <w:r w:rsidRPr="00CE40B3">
        <w:rPr>
          <w:rStyle w:val="Emphasis"/>
          <w:highlight w:val="cyan"/>
        </w:rPr>
        <w:t>all over the world</w:t>
      </w:r>
      <w:r w:rsidRPr="00394BD3">
        <w:t xml:space="preserve">. The </w:t>
      </w:r>
      <w:r w:rsidRPr="00394BD3">
        <w:rPr>
          <w:rStyle w:val="StyleUnderline"/>
        </w:rPr>
        <w:t>degradation of</w:t>
      </w:r>
      <w:r w:rsidRPr="00394BD3">
        <w:t xml:space="preserve"> natural </w:t>
      </w:r>
      <w:r w:rsidRPr="00394BD3">
        <w:rPr>
          <w:rStyle w:val="StyleUnderline"/>
        </w:rPr>
        <w:t>resources</w:t>
      </w:r>
      <w:r w:rsidRPr="00394BD3">
        <w:t xml:space="preserve">, the </w:t>
      </w:r>
      <w:r w:rsidRPr="00CE40B3">
        <w:rPr>
          <w:rStyle w:val="StyleUnderline"/>
          <w:highlight w:val="cyan"/>
        </w:rPr>
        <w:t>decline of water and food</w:t>
      </w:r>
      <w:r w:rsidRPr="00394BD3">
        <w:t xml:space="preserve"> supplies, </w:t>
      </w:r>
      <w:r w:rsidRPr="00394BD3">
        <w:rPr>
          <w:rStyle w:val="StyleUnderline"/>
        </w:rPr>
        <w:t xml:space="preserve">forced </w:t>
      </w:r>
      <w:r w:rsidRPr="00CE40B3">
        <w:rPr>
          <w:rStyle w:val="StyleUnderline"/>
          <w:highlight w:val="cyan"/>
        </w:rPr>
        <w:t>migration</w:t>
      </w:r>
      <w:r w:rsidRPr="00394BD3">
        <w:rPr>
          <w:rStyle w:val="StyleUnderline"/>
        </w:rPr>
        <w:t>, and</w:t>
      </w:r>
      <w:r w:rsidRPr="00394BD3">
        <w:t xml:space="preserve"> more frequent and intense </w:t>
      </w:r>
      <w:r w:rsidRPr="00CE40B3">
        <w:rPr>
          <w:rStyle w:val="StyleUnderline"/>
          <w:highlight w:val="cyan"/>
        </w:rPr>
        <w:t>disasters</w:t>
      </w:r>
      <w:r w:rsidRPr="00394BD3">
        <w:rPr>
          <w:rStyle w:val="StyleUnderline"/>
        </w:rPr>
        <w:t xml:space="preserve"> will</w:t>
      </w:r>
      <w:r w:rsidRPr="00394BD3">
        <w:t xml:space="preserve"> greatly </w:t>
      </w:r>
      <w:r w:rsidRPr="00394BD3">
        <w:rPr>
          <w:rStyle w:val="StyleUnderline"/>
        </w:rPr>
        <w:t>affect population clusters</w:t>
      </w:r>
      <w:r w:rsidRPr="00394BD3">
        <w:t xml:space="preserve">, big and small. </w:t>
      </w:r>
      <w:r w:rsidRPr="00394BD3">
        <w:rPr>
          <w:rStyle w:val="StyleUnderline"/>
        </w:rPr>
        <w:t xml:space="preserve">Climate-related shocks will </w:t>
      </w:r>
      <w:r w:rsidRPr="00CE40B3">
        <w:rPr>
          <w:rStyle w:val="Emphasis"/>
          <w:highlight w:val="cyan"/>
        </w:rPr>
        <w:t>add stress to</w:t>
      </w:r>
      <w:r w:rsidRPr="00394BD3">
        <w:rPr>
          <w:rStyle w:val="Emphasis"/>
        </w:rPr>
        <w:t xml:space="preserve"> the world’s existing </w:t>
      </w:r>
      <w:r w:rsidRPr="00CE40B3">
        <w:rPr>
          <w:rStyle w:val="Emphasis"/>
          <w:highlight w:val="cyan"/>
        </w:rPr>
        <w:t>conflicts</w:t>
      </w:r>
      <w:r w:rsidRPr="00CE40B3">
        <w:rPr>
          <w:rStyle w:val="StyleUnderline"/>
          <w:highlight w:val="cyan"/>
        </w:rPr>
        <w:t xml:space="preserve"> and </w:t>
      </w:r>
      <w:r w:rsidRPr="00CE40B3">
        <w:rPr>
          <w:rStyle w:val="Emphasis"/>
          <w:highlight w:val="cyan"/>
        </w:rPr>
        <w:t>act as a “threat multiplier</w:t>
      </w:r>
      <w:r w:rsidRPr="00394BD3">
        <w:rPr>
          <w:rStyle w:val="StyleUnderline"/>
        </w:rPr>
        <w:t>” in already fragile regions</w:t>
      </w:r>
      <w:r w:rsidRPr="00394BD3">
        <w:t xml:space="preserve">. </w:t>
      </w:r>
      <w:r w:rsidRPr="00CE40B3">
        <w:rPr>
          <w:rStyle w:val="StyleUnderline"/>
          <w:highlight w:val="cyan"/>
        </w:rPr>
        <w:t>This could</w:t>
      </w:r>
      <w:r w:rsidRPr="00394BD3">
        <w:rPr>
          <w:rStyle w:val="StyleUnderline"/>
        </w:rPr>
        <w:t xml:space="preserve"> contribute to a </w:t>
      </w:r>
      <w:r w:rsidRPr="00CE40B3">
        <w:rPr>
          <w:rStyle w:val="Emphasis"/>
          <w:highlight w:val="cyan"/>
        </w:rPr>
        <w:t>decline</w:t>
      </w:r>
      <w:r w:rsidRPr="00394BD3">
        <w:rPr>
          <w:rStyle w:val="Emphasis"/>
        </w:rPr>
        <w:t xml:space="preserve"> of </w:t>
      </w:r>
      <w:r w:rsidRPr="00CE40B3">
        <w:rPr>
          <w:rStyle w:val="Emphasis"/>
          <w:highlight w:val="cyan"/>
        </w:rPr>
        <w:t>international stability</w:t>
      </w:r>
      <w:r w:rsidRPr="00CE40B3">
        <w:rPr>
          <w:rStyle w:val="StyleUnderline"/>
          <w:highlight w:val="cyan"/>
        </w:rPr>
        <w:t xml:space="preserve"> and trigger </w:t>
      </w:r>
      <w:r w:rsidRPr="00CE40B3">
        <w:rPr>
          <w:rStyle w:val="Emphasis"/>
          <w:highlight w:val="cyan"/>
        </w:rPr>
        <w:t>hostility between</w:t>
      </w:r>
      <w:r w:rsidRPr="00394BD3">
        <w:t xml:space="preserve"> people and </w:t>
      </w:r>
      <w:r w:rsidRPr="00CE40B3">
        <w:rPr>
          <w:rStyle w:val="Emphasis"/>
          <w:highlight w:val="cyan"/>
        </w:rPr>
        <w:t>nations</w:t>
      </w:r>
      <w:r w:rsidRPr="00394BD3">
        <w:t xml:space="preserve">. Meanwhile, the 15,500 </w:t>
      </w:r>
      <w:r w:rsidRPr="00394BD3">
        <w:rPr>
          <w:rStyle w:val="StyleUnderline"/>
        </w:rPr>
        <w:t>nuclear weapons</w:t>
      </w:r>
      <w:r w:rsidRPr="00394BD3">
        <w:t xml:space="preserve"> that remain in the arsenals of only a few states </w:t>
      </w:r>
      <w:r w:rsidRPr="00394BD3">
        <w:rPr>
          <w:rStyle w:val="StyleUnderline"/>
        </w:rPr>
        <w:t>possess</w:t>
      </w:r>
      <w:r w:rsidRPr="00394BD3">
        <w:t xml:space="preserve"> the </w:t>
      </w:r>
      <w:r w:rsidRPr="00394BD3">
        <w:rPr>
          <w:rStyle w:val="StyleUnderline"/>
        </w:rPr>
        <w:t xml:space="preserve">destructive force to </w:t>
      </w:r>
      <w:r w:rsidRPr="00394BD3">
        <w:rPr>
          <w:rStyle w:val="Emphasis"/>
        </w:rPr>
        <w:t>destroy life on Earth</w:t>
      </w:r>
      <w:r w:rsidRPr="00394BD3">
        <w:t xml:space="preserve"> as we know multiple times over. </w:t>
      </w:r>
      <w:r w:rsidRPr="00394BD3">
        <w:rPr>
          <w:rStyle w:val="StyleUnderline"/>
        </w:rPr>
        <w:t>With</w:t>
      </w:r>
      <w:r w:rsidRPr="00394BD3">
        <w:t xml:space="preserve"> nuclear deterrence strategies still in place, and </w:t>
      </w:r>
      <w:r w:rsidRPr="00394BD3">
        <w:rPr>
          <w:rStyle w:val="StyleUnderline"/>
        </w:rPr>
        <w:t xml:space="preserve">hundreds of weapons on ‘hair trigger alert’, the </w:t>
      </w:r>
      <w:r w:rsidRPr="00CE40B3">
        <w:rPr>
          <w:rStyle w:val="Emphasis"/>
          <w:highlight w:val="cyan"/>
        </w:rPr>
        <w:t>risks of nuclear war</w:t>
      </w:r>
      <w:r w:rsidRPr="00394BD3">
        <w:rPr>
          <w:rStyle w:val="StyleUnderline"/>
        </w:rPr>
        <w:t xml:space="preserve"> caused </w:t>
      </w:r>
      <w:r w:rsidRPr="00CE40B3">
        <w:rPr>
          <w:rStyle w:val="StyleUnderline"/>
          <w:highlight w:val="cyan"/>
        </w:rPr>
        <w:t>by accident, miscalc</w:t>
      </w:r>
      <w:r w:rsidRPr="00394BD3">
        <w:rPr>
          <w:rStyle w:val="StyleUnderline"/>
        </w:rPr>
        <w:t xml:space="preserve">ulation </w:t>
      </w:r>
      <w:r w:rsidRPr="00CE40B3">
        <w:rPr>
          <w:rStyle w:val="StyleUnderline"/>
          <w:highlight w:val="cyan"/>
        </w:rPr>
        <w:t>or intent remain</w:t>
      </w:r>
      <w:r w:rsidRPr="00CE40B3">
        <w:rPr>
          <w:highlight w:val="cyan"/>
        </w:rPr>
        <w:t xml:space="preserve"> </w:t>
      </w:r>
      <w:r w:rsidRPr="00CE40B3">
        <w:rPr>
          <w:rStyle w:val="Emphasis"/>
          <w:highlight w:val="cyan"/>
        </w:rPr>
        <w:t>plentiful</w:t>
      </w:r>
      <w:r w:rsidRPr="00394BD3">
        <w:rPr>
          <w:rStyle w:val="Emphasis"/>
        </w:rPr>
        <w:t xml:space="preserve"> and imminent</w:t>
      </w:r>
      <w:r w:rsidRPr="00394BD3">
        <w:t xml:space="preserve">. Despite growing recognition that climate change and nuclear weapons pose critical security risks, the linkages between both threats are largely ignored. However, nuclear and climate risks interfere with each other in a mutually enforcing way. </w:t>
      </w:r>
      <w:r w:rsidRPr="00CE40B3">
        <w:rPr>
          <w:rStyle w:val="StyleUnderline"/>
          <w:highlight w:val="cyan"/>
        </w:rPr>
        <w:t xml:space="preserve">Conflicts induced by climate change could </w:t>
      </w:r>
      <w:r w:rsidRPr="00394BD3">
        <w:rPr>
          <w:rStyle w:val="StyleUnderline"/>
        </w:rPr>
        <w:t xml:space="preserve">contribute to </w:t>
      </w:r>
      <w:r w:rsidRPr="00394BD3">
        <w:rPr>
          <w:rStyle w:val="Emphasis"/>
        </w:rPr>
        <w:t>global insecurity</w:t>
      </w:r>
      <w:r w:rsidRPr="00394BD3">
        <w:t xml:space="preserve">, which, in turn, could </w:t>
      </w:r>
      <w:r w:rsidRPr="00CE40B3">
        <w:rPr>
          <w:rStyle w:val="Emphasis"/>
          <w:highlight w:val="cyan"/>
        </w:rPr>
        <w:t>enhance the chance</w:t>
      </w:r>
      <w:r w:rsidRPr="00394BD3">
        <w:rPr>
          <w:rStyle w:val="Emphasis"/>
        </w:rPr>
        <w:t xml:space="preserve"> </w:t>
      </w:r>
      <w:r w:rsidRPr="00CE40B3">
        <w:rPr>
          <w:rStyle w:val="Emphasis"/>
          <w:highlight w:val="cyan"/>
        </w:rPr>
        <w:t>of a nuclear weapon being used</w:t>
      </w:r>
      <w:r w:rsidRPr="00394BD3">
        <w:t xml:space="preserve">, could </w:t>
      </w:r>
      <w:r w:rsidRPr="00CE40B3">
        <w:rPr>
          <w:rStyle w:val="StyleUnderline"/>
          <w:highlight w:val="cyan"/>
        </w:rPr>
        <w:t>create</w:t>
      </w:r>
      <w:r w:rsidRPr="00394BD3">
        <w:rPr>
          <w:rStyle w:val="StyleUnderline"/>
        </w:rPr>
        <w:t xml:space="preserve"> more fertile breeding </w:t>
      </w:r>
      <w:r w:rsidRPr="00CE40B3">
        <w:rPr>
          <w:rStyle w:val="StyleUnderline"/>
          <w:highlight w:val="cyan"/>
        </w:rPr>
        <w:t>grounds for</w:t>
      </w:r>
      <w:r w:rsidRPr="00394BD3">
        <w:rPr>
          <w:rStyle w:val="StyleUnderline"/>
        </w:rPr>
        <w:t xml:space="preserve"> terrorism</w:t>
      </w:r>
      <w:r w:rsidRPr="00394BD3">
        <w:t xml:space="preserve">, </w:t>
      </w:r>
      <w:r w:rsidRPr="00394BD3">
        <w:rPr>
          <w:rStyle w:val="StyleUnderline"/>
        </w:rPr>
        <w:t xml:space="preserve">including </w:t>
      </w:r>
      <w:r w:rsidRPr="00CE40B3">
        <w:rPr>
          <w:rStyle w:val="Emphasis"/>
          <w:highlight w:val="cyan"/>
        </w:rPr>
        <w:t>nuclear terrorism</w:t>
      </w:r>
      <w:r w:rsidRPr="00394BD3">
        <w:t>,</w:t>
      </w:r>
      <w:r w:rsidRPr="00394BD3">
        <w:rPr>
          <w:rStyle w:val="StyleUnderline"/>
        </w:rPr>
        <w:t xml:space="preserve"> and</w:t>
      </w:r>
      <w:r w:rsidRPr="00394BD3">
        <w:t xml:space="preserve"> could </w:t>
      </w:r>
      <w:r w:rsidRPr="00394BD3">
        <w:rPr>
          <w:rStyle w:val="StyleUnderline"/>
        </w:rPr>
        <w:t>feed the ambitions among</w:t>
      </w:r>
      <w:r w:rsidRPr="00394BD3">
        <w:t xml:space="preserve"> some </w:t>
      </w:r>
      <w:r w:rsidRPr="00394BD3">
        <w:rPr>
          <w:rStyle w:val="StyleUnderline"/>
        </w:rPr>
        <w:t xml:space="preserve">states to </w:t>
      </w:r>
      <w:r w:rsidRPr="00394BD3">
        <w:rPr>
          <w:rStyle w:val="Emphasis"/>
        </w:rPr>
        <w:t>acquire nuclear arms</w:t>
      </w:r>
      <w:r w:rsidRPr="00394BD3">
        <w:t xml:space="preserve">. Furthermore, as evidenced by a series of incidents in recent years, extreme weather events, environmental degradation and major seismic events can directly impact the safety and security of nuclear installations. Moreover, a </w:t>
      </w:r>
      <w:r w:rsidRPr="00394BD3">
        <w:rPr>
          <w:rStyle w:val="StyleUnderline"/>
        </w:rPr>
        <w:t>nuclear war could lead to a rapid</w:t>
      </w:r>
      <w:r w:rsidRPr="00394BD3">
        <w:t xml:space="preserve"> and </w:t>
      </w:r>
      <w:r w:rsidRPr="00394BD3">
        <w:rPr>
          <w:rStyle w:val="StyleUnderline"/>
        </w:rPr>
        <w:t>prolonged drop in average global temperatures and significantly disrupt the global climate for years</w:t>
      </w:r>
      <w:r w:rsidRPr="00394BD3">
        <w:t xml:space="preserve"> to come, which would have disastrous implications for agriculture, </w:t>
      </w:r>
      <w:r w:rsidRPr="00394BD3">
        <w:rPr>
          <w:rStyle w:val="Emphasis"/>
        </w:rPr>
        <w:t>threatening the food supply for most of the world</w:t>
      </w:r>
      <w:r w:rsidRPr="00394BD3">
        <w:t xml:space="preserve">.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w:t>
      </w:r>
    </w:p>
    <w:p w14:paraId="0AFE73E2" w14:textId="77777777" w:rsidR="00A55B89" w:rsidRPr="00394BD3" w:rsidRDefault="00A55B89" w:rsidP="00A55B89"/>
    <w:p w14:paraId="5EB0502F" w14:textId="77777777" w:rsidR="00A55B89" w:rsidRPr="00394BD3" w:rsidRDefault="00A55B89" w:rsidP="00A55B89">
      <w:pPr>
        <w:pStyle w:val="Heading3"/>
        <w:rPr>
          <w:rFonts w:cs="Times New Roman"/>
        </w:rPr>
      </w:pPr>
      <w:r w:rsidRPr="00394BD3">
        <w:rPr>
          <w:rFonts w:cs="Times New Roman"/>
        </w:rPr>
        <w:t>!---Environmental Justice</w:t>
      </w:r>
    </w:p>
    <w:p w14:paraId="2D0105EC" w14:textId="77777777" w:rsidR="00A55B89" w:rsidRPr="00394BD3" w:rsidRDefault="00A55B89" w:rsidP="00A55B89">
      <w:pPr>
        <w:pStyle w:val="Heading4"/>
        <w:rPr>
          <w:rFonts w:cs="Times New Roman"/>
        </w:rPr>
      </w:pPr>
      <w:r w:rsidRPr="00394BD3">
        <w:rPr>
          <w:rFonts w:cs="Times New Roman"/>
        </w:rPr>
        <w:t xml:space="preserve">Emissions disproportionately impact </w:t>
      </w:r>
      <w:r w:rsidRPr="00394BD3">
        <w:rPr>
          <w:rStyle w:val="StyleUnderline"/>
          <w:rFonts w:cs="Times New Roman"/>
        </w:rPr>
        <w:t>vulnerable</w:t>
      </w:r>
      <w:r w:rsidRPr="00394BD3">
        <w:rPr>
          <w:rFonts w:cs="Times New Roman"/>
        </w:rPr>
        <w:t xml:space="preserve"> and </w:t>
      </w:r>
      <w:r w:rsidRPr="00394BD3">
        <w:rPr>
          <w:rStyle w:val="StyleUnderline"/>
          <w:rFonts w:cs="Times New Roman"/>
        </w:rPr>
        <w:t>marginalized</w:t>
      </w:r>
      <w:r w:rsidRPr="00394BD3">
        <w:rPr>
          <w:rFonts w:cs="Times New Roman"/>
        </w:rPr>
        <w:t xml:space="preserve"> populations – causes </w:t>
      </w:r>
      <w:r w:rsidRPr="00394BD3">
        <w:rPr>
          <w:rFonts w:cs="Times New Roman"/>
          <w:u w:val="single"/>
        </w:rPr>
        <w:t>hunger</w:t>
      </w:r>
      <w:r w:rsidRPr="00394BD3">
        <w:rPr>
          <w:rFonts w:cs="Times New Roman"/>
        </w:rPr>
        <w:t xml:space="preserve">, </w:t>
      </w:r>
      <w:r w:rsidRPr="00394BD3">
        <w:rPr>
          <w:rFonts w:cs="Times New Roman"/>
          <w:u w:val="single"/>
        </w:rPr>
        <w:t>disease</w:t>
      </w:r>
      <w:r w:rsidRPr="00394BD3">
        <w:rPr>
          <w:rFonts w:cs="Times New Roman"/>
        </w:rPr>
        <w:t xml:space="preserve">, and increased </w:t>
      </w:r>
      <w:r w:rsidRPr="00394BD3">
        <w:rPr>
          <w:rFonts w:cs="Times New Roman"/>
          <w:u w:val="single"/>
        </w:rPr>
        <w:t>physiological violence</w:t>
      </w:r>
      <w:r w:rsidRPr="00394BD3">
        <w:rPr>
          <w:rFonts w:cs="Times New Roman"/>
        </w:rPr>
        <w:t xml:space="preserve"> </w:t>
      </w:r>
    </w:p>
    <w:p w14:paraId="1B4D0953" w14:textId="77777777" w:rsidR="00A55B89" w:rsidRPr="00394BD3" w:rsidRDefault="00A55B89" w:rsidP="00A55B89">
      <w:r w:rsidRPr="00394BD3">
        <w:rPr>
          <w:rStyle w:val="Style13ptBold"/>
        </w:rPr>
        <w:t>Parncutt 19</w:t>
      </w:r>
      <w:r w:rsidRPr="00394BD3">
        <w:t xml:space="preserve"> (Richard Parncutt, Professor @ the Centre for Systematic Musicology, University of Graz, “The Human Cost of Anthropogenic Global Warming: Semi-Quantitative Prediction and the 1,000-Tonne Rule,” Front. Psychol., 10/16/19, </w:t>
      </w:r>
      <w:hyperlink r:id="rId76" w:history="1">
        <w:r w:rsidRPr="00394BD3">
          <w:rPr>
            <w:rStyle w:val="Hyperlink"/>
          </w:rPr>
          <w:t>https://doi.org/10.3389/fpsyg.2019.02323</w:t>
        </w:r>
      </w:hyperlink>
      <w:r w:rsidRPr="00394BD3">
        <w:t>, TM)</w:t>
      </w:r>
    </w:p>
    <w:p w14:paraId="756B7FC7" w14:textId="77777777" w:rsidR="00A55B89" w:rsidRPr="00394BD3" w:rsidRDefault="00A55B89" w:rsidP="00A55B89"/>
    <w:p w14:paraId="3811F233" w14:textId="77777777" w:rsidR="00A55B89" w:rsidRPr="00394BD3" w:rsidRDefault="00A55B89" w:rsidP="00A55B89">
      <w:r w:rsidRPr="00394BD3">
        <w:rPr>
          <w:rStyle w:val="StyleUnderline"/>
        </w:rPr>
        <w:t xml:space="preserve">Greenhouse-gas </w:t>
      </w:r>
      <w:r w:rsidRPr="00CE40B3">
        <w:rPr>
          <w:rStyle w:val="StyleUnderline"/>
          <w:highlight w:val="cyan"/>
        </w:rPr>
        <w:t>emissions are</w:t>
      </w:r>
      <w:r w:rsidRPr="00394BD3">
        <w:rPr>
          <w:rStyle w:val="StyleUnderline"/>
        </w:rPr>
        <w:t xml:space="preserve"> indirectly </w:t>
      </w:r>
      <w:r w:rsidRPr="00CE40B3">
        <w:rPr>
          <w:rStyle w:val="StyleUnderline"/>
          <w:highlight w:val="cyan"/>
        </w:rPr>
        <w:t>causing future deaths</w:t>
      </w:r>
      <w:r w:rsidRPr="00394BD3">
        <w:rPr>
          <w:rStyle w:val="StyleUnderline"/>
        </w:rPr>
        <w:t xml:space="preserve"> by multiple mechanisms</w:t>
      </w:r>
      <w:r w:rsidRPr="00394BD3">
        <w:t xml:space="preserve">. For example, </w:t>
      </w:r>
      <w:r w:rsidRPr="00CE40B3">
        <w:rPr>
          <w:rStyle w:val="Emphasis"/>
          <w:highlight w:val="cyan"/>
        </w:rPr>
        <w:t>reduced food</w:t>
      </w:r>
      <w:r w:rsidRPr="00CE40B3">
        <w:rPr>
          <w:rStyle w:val="StyleUnderline"/>
          <w:highlight w:val="cyan"/>
        </w:rPr>
        <w:t xml:space="preserve"> and </w:t>
      </w:r>
      <w:r w:rsidRPr="00CE40B3">
        <w:rPr>
          <w:rStyle w:val="Emphasis"/>
          <w:highlight w:val="cyan"/>
        </w:rPr>
        <w:t>water</w:t>
      </w:r>
      <w:r w:rsidRPr="00394BD3">
        <w:rPr>
          <w:rStyle w:val="Emphasis"/>
        </w:rPr>
        <w:t xml:space="preserve"> supplies</w:t>
      </w:r>
      <w:r w:rsidRPr="00394BD3">
        <w:rPr>
          <w:rStyle w:val="StyleUnderline"/>
        </w:rPr>
        <w:t xml:space="preserve"> </w:t>
      </w:r>
      <w:r w:rsidRPr="00CE40B3">
        <w:rPr>
          <w:rStyle w:val="StyleUnderline"/>
          <w:highlight w:val="cyan"/>
        </w:rPr>
        <w:t xml:space="preserve">will exacerbate </w:t>
      </w:r>
      <w:r w:rsidRPr="00CE40B3">
        <w:rPr>
          <w:rStyle w:val="Emphasis"/>
          <w:highlight w:val="cyan"/>
        </w:rPr>
        <w:t>hunger</w:t>
      </w:r>
      <w:r w:rsidRPr="00CE40B3">
        <w:rPr>
          <w:highlight w:val="cyan"/>
        </w:rPr>
        <w:t xml:space="preserve">, </w:t>
      </w:r>
      <w:r w:rsidRPr="00CE40B3">
        <w:rPr>
          <w:rStyle w:val="Emphasis"/>
          <w:highlight w:val="cyan"/>
        </w:rPr>
        <w:t>disease</w:t>
      </w:r>
      <w:r w:rsidRPr="00CE40B3">
        <w:rPr>
          <w:highlight w:val="cyan"/>
        </w:rPr>
        <w:t xml:space="preserve">, </w:t>
      </w:r>
      <w:r w:rsidRPr="00CE40B3">
        <w:rPr>
          <w:rStyle w:val="Emphasis"/>
          <w:highlight w:val="cyan"/>
        </w:rPr>
        <w:t>violence</w:t>
      </w:r>
      <w:r w:rsidRPr="00CE40B3">
        <w:rPr>
          <w:highlight w:val="cyan"/>
        </w:rPr>
        <w:t xml:space="preserve">, </w:t>
      </w:r>
      <w:r w:rsidRPr="00CE40B3">
        <w:rPr>
          <w:rStyle w:val="StyleUnderline"/>
          <w:highlight w:val="cyan"/>
        </w:rPr>
        <w:t xml:space="preserve">and </w:t>
      </w:r>
      <w:r w:rsidRPr="00CE40B3">
        <w:rPr>
          <w:rStyle w:val="Emphasis"/>
          <w:highlight w:val="cyan"/>
        </w:rPr>
        <w:t>migration</w:t>
      </w:r>
      <w:r w:rsidRPr="00394BD3">
        <w:t xml:space="preserve">. How will anthropogenic global warming (AGW) affect global mortality due to poverty around and beyond 2100? Roughly, how much burned fossil carbon corresponds to one future death? What are the psychological, medical, political, and economic implications? Predicted death tolls are crucial for policy formulation, but </w:t>
      </w:r>
      <w:r w:rsidRPr="00394BD3">
        <w:rPr>
          <w:rStyle w:val="StyleUnderline"/>
        </w:rPr>
        <w:t>uncertainty increases with temporal distance from</w:t>
      </w:r>
      <w:r w:rsidRPr="00394BD3">
        <w:t xml:space="preserve"> the </w:t>
      </w:r>
      <w:r w:rsidRPr="00CE40B3">
        <w:rPr>
          <w:rStyle w:val="StyleUnderline"/>
          <w:highlight w:val="cyan"/>
        </w:rPr>
        <w:t>present</w:t>
      </w:r>
      <w:r w:rsidRPr="00394BD3">
        <w:rPr>
          <w:rStyle w:val="StyleUnderline"/>
        </w:rPr>
        <w:t xml:space="preserve"> and </w:t>
      </w:r>
      <w:r w:rsidRPr="00CE40B3">
        <w:rPr>
          <w:rStyle w:val="Emphasis"/>
          <w:highlight w:val="cyan"/>
        </w:rPr>
        <w:t>estimates</w:t>
      </w:r>
      <w:r w:rsidRPr="00CE40B3">
        <w:rPr>
          <w:rStyle w:val="StyleUnderline"/>
          <w:highlight w:val="cyan"/>
        </w:rPr>
        <w:t xml:space="preserve"> may be </w:t>
      </w:r>
      <w:r w:rsidRPr="00CE40B3">
        <w:rPr>
          <w:rStyle w:val="Emphasis"/>
          <w:highlight w:val="cyan"/>
        </w:rPr>
        <w:t>biased</w:t>
      </w:r>
      <w:r w:rsidRPr="00394BD3">
        <w:t xml:space="preserve">. Order-of-magnitude estimates should refer to literature from diverse relevant disciplines. The carbon budget for 2°C AGW (roughly 1012 tonnes carbon) will indirectly cause roughly 109 future premature deaths (10% of projected maximum global population), spread over one to two centuries. This zeroth-order prediction is relative and in addition to existing preventable death rates. It lies between likely best- and worst-case scenarios of roughly 3 × 108 and 3 × 109, corresponding to plus/minus one standard deviation on a logarithmic scale in a Gaussian probability distribution. It implies that </w:t>
      </w:r>
      <w:r w:rsidRPr="00394BD3">
        <w:rPr>
          <w:rStyle w:val="StyleUnderline"/>
        </w:rPr>
        <w:t xml:space="preserve">one </w:t>
      </w:r>
      <w:r w:rsidRPr="00CE40B3">
        <w:rPr>
          <w:rStyle w:val="StyleUnderline"/>
          <w:highlight w:val="cyan"/>
        </w:rPr>
        <w:t>future premature death is caused every</w:t>
      </w:r>
      <w:r w:rsidRPr="00394BD3">
        <w:rPr>
          <w:rStyle w:val="StyleUnderline"/>
        </w:rPr>
        <w:t xml:space="preserve"> time roughly </w:t>
      </w:r>
      <w:r w:rsidRPr="00CE40B3">
        <w:rPr>
          <w:rStyle w:val="StyleUnderline"/>
          <w:highlight w:val="cyan"/>
        </w:rPr>
        <w:t>1,000</w:t>
      </w:r>
      <w:r w:rsidRPr="00394BD3">
        <w:t xml:space="preserve"> (300–3,000) </w:t>
      </w:r>
      <w:r w:rsidRPr="00CE40B3">
        <w:rPr>
          <w:rStyle w:val="StyleUnderline"/>
          <w:highlight w:val="cyan"/>
        </w:rPr>
        <w:t>tonnes of carbon</w:t>
      </w:r>
      <w:r w:rsidRPr="00394BD3">
        <w:rPr>
          <w:rStyle w:val="StyleUnderline"/>
        </w:rPr>
        <w:t xml:space="preserve"> are burned</w:t>
      </w:r>
      <w:r w:rsidRPr="00394BD3">
        <w:t xml:space="preserve">. Therefore, </w:t>
      </w:r>
      <w:r w:rsidRPr="00394BD3">
        <w:rPr>
          <w:rStyle w:val="StyleUnderline"/>
        </w:rPr>
        <w:t xml:space="preserve">any </w:t>
      </w:r>
      <w:r w:rsidRPr="00CE40B3">
        <w:rPr>
          <w:rStyle w:val="Emphasis"/>
          <w:sz w:val="28"/>
          <w:szCs w:val="24"/>
          <w:highlight w:val="cyan"/>
        </w:rPr>
        <w:t>fossil-fuel project</w:t>
      </w:r>
      <w:r w:rsidRPr="00394BD3">
        <w:rPr>
          <w:rStyle w:val="StyleUnderline"/>
          <w:sz w:val="32"/>
          <w:szCs w:val="28"/>
        </w:rPr>
        <w:t xml:space="preserve"> </w:t>
      </w:r>
      <w:r w:rsidRPr="00394BD3">
        <w:rPr>
          <w:rStyle w:val="StyleUnderline"/>
        </w:rPr>
        <w:t xml:space="preserve">that burns millions of tons of carbon </w:t>
      </w:r>
      <w:r w:rsidRPr="00CE40B3">
        <w:rPr>
          <w:rStyle w:val="StyleUnderline"/>
          <w:highlight w:val="cyan"/>
        </w:rPr>
        <w:t>is</w:t>
      </w:r>
      <w:r w:rsidRPr="00394BD3">
        <w:rPr>
          <w:rStyle w:val="StyleUnderline"/>
        </w:rPr>
        <w:t xml:space="preserve"> probably </w:t>
      </w:r>
      <w:r w:rsidRPr="00CE40B3">
        <w:rPr>
          <w:rStyle w:val="Emphasis"/>
          <w:sz w:val="28"/>
          <w:szCs w:val="24"/>
          <w:highlight w:val="cyan"/>
        </w:rPr>
        <w:t>indirectly killing thousands</w:t>
      </w:r>
      <w:r w:rsidRPr="00394BD3">
        <w:rPr>
          <w:rStyle w:val="StyleUnderline"/>
          <w:sz w:val="32"/>
          <w:szCs w:val="28"/>
        </w:rPr>
        <w:t xml:space="preserve"> </w:t>
      </w:r>
      <w:r w:rsidRPr="00394BD3">
        <w:rPr>
          <w:rStyle w:val="StyleUnderline"/>
        </w:rPr>
        <w:t>of future people</w:t>
      </w:r>
      <w:r w:rsidRPr="00394BD3">
        <w:t xml:space="preserve">. The prediction may be considered valid, accounting for multiple indirect links between AGW and death rates in a top-down approach, but unreliable due to the uncertainty of climate change feedback and interactions between physical, biological, social, and political climate impacts (e.g., ecological cascade effects and co-extinction). Given universal agreement on the value of human lives, a </w:t>
      </w:r>
      <w:r w:rsidRPr="00394BD3">
        <w:rPr>
          <w:rStyle w:val="Emphasis"/>
        </w:rPr>
        <w:t>death toll</w:t>
      </w:r>
      <w:r w:rsidRPr="00394BD3">
        <w:rPr>
          <w:rStyle w:val="StyleUnderline"/>
        </w:rPr>
        <w:t xml:space="preserve"> of this </w:t>
      </w:r>
      <w:r w:rsidRPr="00394BD3">
        <w:rPr>
          <w:rStyle w:val="Emphasis"/>
        </w:rPr>
        <w:t>unprecedented magnitude</w:t>
      </w:r>
      <w:r w:rsidRPr="00394BD3">
        <w:rPr>
          <w:rStyle w:val="StyleUnderline"/>
        </w:rPr>
        <w:t xml:space="preserve"> must be avoided at all costs</w:t>
      </w:r>
      <w:r w:rsidRPr="00394BD3">
        <w:t xml:space="preserve">. As a clear political message, the “1,000-tonne rule” can be used to defend human rights, especially in developing countries, and to clarify that climate change is primarily a human rights issue. </w:t>
      </w:r>
      <w:r w:rsidRPr="00394BD3">
        <w:rPr>
          <w:szCs w:val="14"/>
        </w:rPr>
        <w:t xml:space="preserve">Introduction </w:t>
      </w:r>
      <w:r w:rsidRPr="00394BD3">
        <w:t xml:space="preserve">Anthropogenic global warming (AGW) is a human rights issue (Amnesty International, n.d.; Caney, 2010). It is violating the rights of future people—especially, in developing countries that will suffer the most. Lancet Countdown on health and climate change has warned that “A </w:t>
      </w:r>
      <w:r w:rsidRPr="00394BD3">
        <w:rPr>
          <w:rStyle w:val="StyleUnderline"/>
        </w:rPr>
        <w:t xml:space="preserve">rapidly changing climate has dire </w:t>
      </w:r>
      <w:r w:rsidRPr="00394BD3">
        <w:rPr>
          <w:rStyle w:val="Emphasis"/>
        </w:rPr>
        <w:t>implications</w:t>
      </w:r>
      <w:r w:rsidRPr="00394BD3">
        <w:rPr>
          <w:rStyle w:val="StyleUnderline"/>
        </w:rPr>
        <w:t xml:space="preserve"> for every aspect of human life, </w:t>
      </w:r>
      <w:r w:rsidRPr="00CE40B3">
        <w:rPr>
          <w:rStyle w:val="Emphasis"/>
          <w:highlight w:val="cyan"/>
        </w:rPr>
        <w:t>exposing vulnerable populations</w:t>
      </w:r>
      <w:r w:rsidRPr="00CE40B3">
        <w:rPr>
          <w:rStyle w:val="StyleUnderline"/>
          <w:highlight w:val="cyan"/>
        </w:rPr>
        <w:t xml:space="preserve"> to </w:t>
      </w:r>
      <w:r w:rsidRPr="00CE40B3">
        <w:rPr>
          <w:rStyle w:val="Emphasis"/>
          <w:highlight w:val="cyan"/>
        </w:rPr>
        <w:t>extremes</w:t>
      </w:r>
      <w:r w:rsidRPr="00CE40B3">
        <w:rPr>
          <w:rStyle w:val="StyleUnderline"/>
          <w:highlight w:val="cyan"/>
        </w:rPr>
        <w:t xml:space="preserve"> of </w:t>
      </w:r>
      <w:r w:rsidRPr="00CE40B3">
        <w:rPr>
          <w:rStyle w:val="Emphasis"/>
          <w:highlight w:val="cyan"/>
        </w:rPr>
        <w:t>weather</w:t>
      </w:r>
      <w:r w:rsidRPr="00394BD3">
        <w:rPr>
          <w:rStyle w:val="StyleUnderline"/>
        </w:rPr>
        <w:t xml:space="preserve">, altering patterns of </w:t>
      </w:r>
      <w:r w:rsidRPr="00394BD3">
        <w:rPr>
          <w:rStyle w:val="Emphasis"/>
        </w:rPr>
        <w:t xml:space="preserve">infectious </w:t>
      </w:r>
      <w:r w:rsidRPr="00CE40B3">
        <w:rPr>
          <w:rStyle w:val="Emphasis"/>
          <w:highlight w:val="cyan"/>
        </w:rPr>
        <w:t>disease</w:t>
      </w:r>
      <w:r w:rsidRPr="00CE40B3">
        <w:rPr>
          <w:rStyle w:val="StyleUnderline"/>
          <w:highlight w:val="cyan"/>
        </w:rPr>
        <w:t xml:space="preserve">, and </w:t>
      </w:r>
      <w:r w:rsidRPr="00CE40B3">
        <w:rPr>
          <w:rStyle w:val="Emphasis"/>
          <w:highlight w:val="cyan"/>
        </w:rPr>
        <w:t>compromising food</w:t>
      </w:r>
      <w:r w:rsidRPr="00394BD3">
        <w:rPr>
          <w:rStyle w:val="Emphasis"/>
        </w:rPr>
        <w:t xml:space="preserve"> security</w:t>
      </w:r>
      <w:r w:rsidRPr="00394BD3">
        <w:rPr>
          <w:rStyle w:val="StyleUnderline"/>
        </w:rPr>
        <w:t xml:space="preserve">, safe drinking </w:t>
      </w:r>
      <w:r w:rsidRPr="00CE40B3">
        <w:rPr>
          <w:rStyle w:val="Emphasis"/>
          <w:highlight w:val="cyan"/>
        </w:rPr>
        <w:t>water</w:t>
      </w:r>
      <w:r w:rsidRPr="00CE40B3">
        <w:rPr>
          <w:rStyle w:val="StyleUnderline"/>
          <w:highlight w:val="cyan"/>
        </w:rPr>
        <w:t xml:space="preserve">, and </w:t>
      </w:r>
      <w:r w:rsidRPr="00CE40B3">
        <w:rPr>
          <w:rStyle w:val="Emphasis"/>
          <w:highlight w:val="cyan"/>
        </w:rPr>
        <w:t>clean air</w:t>
      </w:r>
      <w:r w:rsidRPr="00394BD3">
        <w:t>” (Watts et al., 2018). UN Environment (2019) found that “</w:t>
      </w:r>
      <w:r w:rsidRPr="00394BD3">
        <w:rPr>
          <w:rStyle w:val="StyleUnderline"/>
        </w:rPr>
        <w:t xml:space="preserve">nearly one quarter of all deaths globally in 2012 could be attributed to modifiable environmental risks, </w:t>
      </w:r>
      <w:r w:rsidRPr="00CE40B3">
        <w:rPr>
          <w:rStyle w:val="StyleUnderline"/>
          <w:highlight w:val="cyan"/>
        </w:rPr>
        <w:t xml:space="preserve">with a </w:t>
      </w:r>
      <w:r w:rsidRPr="00CE40B3">
        <w:rPr>
          <w:rStyle w:val="Emphasis"/>
          <w:highlight w:val="cyan"/>
        </w:rPr>
        <w:t>greater portion occurring</w:t>
      </w:r>
      <w:r w:rsidRPr="00CE40B3">
        <w:rPr>
          <w:rStyle w:val="StyleUnderline"/>
          <w:highlight w:val="cyan"/>
        </w:rPr>
        <w:t xml:space="preserve"> in</w:t>
      </w:r>
      <w:r w:rsidRPr="00394BD3">
        <w:rPr>
          <w:rStyle w:val="StyleUnderline"/>
        </w:rPr>
        <w:t xml:space="preserve"> populations in a </w:t>
      </w:r>
      <w:r w:rsidRPr="00CE40B3">
        <w:rPr>
          <w:rStyle w:val="Emphasis"/>
          <w:highlight w:val="cyan"/>
        </w:rPr>
        <w:t>vulnerable</w:t>
      </w:r>
      <w:r w:rsidRPr="00394BD3">
        <w:rPr>
          <w:rStyle w:val="Emphasis"/>
        </w:rPr>
        <w:t xml:space="preserve"> situation</w:t>
      </w:r>
      <w:r w:rsidRPr="00394BD3">
        <w:rPr>
          <w:rStyle w:val="StyleUnderline"/>
        </w:rPr>
        <w:t xml:space="preserve"> and in </w:t>
      </w:r>
      <w:r w:rsidRPr="00394BD3">
        <w:rPr>
          <w:rStyle w:val="Emphasis"/>
        </w:rPr>
        <w:t xml:space="preserve">developing </w:t>
      </w:r>
      <w:r w:rsidRPr="00CE40B3">
        <w:rPr>
          <w:rStyle w:val="Emphasis"/>
          <w:highlight w:val="cyan"/>
        </w:rPr>
        <w:t>countries</w:t>
      </w:r>
      <w:r w:rsidRPr="00394BD3">
        <w:t xml:space="preserve">” (p. 22). From a legal perspective, “a right to a healthy environment in various formulations is recognized by the constitutions of 118 nations around the world” (Kravchenko, 2007, p. 539). </w:t>
      </w:r>
      <w:r w:rsidRPr="00394BD3">
        <w:rPr>
          <w:szCs w:val="14"/>
        </w:rPr>
        <w:t xml:space="preserve">Progress toward global emissions reductions has been consistently slow (Ge et al., 2019). Contrary to the primary aim of the United Nations Climate Change Conferences held yearly since 1995, emissions increased by 2.2% per year on average between 2005 and 2015 (Le Quéré et al., 2018) and peaked again in 2018 (International Energy Agency, 2019). The current rate of carbon emissions is some 10 times greater than the last time global mean surface temperature (GMST) was relatively high, 56 million years ago (Gingerich, 2019). AGW has therefore become a global emergency (Ripple et al., 2017). In responding to this challenge, it may help to express the urgency in new terms by shifting attention from economic to human costs, which are incomparably greater (Nolt, 2011a, 2015). The aim of this contribution is to defend the human rights of present and future people from the fatal indirect consequences of AGW caused by greenhouse gas (GHG) emissions and AGW by addressing the quantitative relationship between fossil carbon burned now and future deaths attributable to AGW. </w:t>
      </w:r>
      <w:r w:rsidRPr="00394BD3">
        <w:t xml:space="preserve">The broader context involves interculturality and anti-racism research. The </w:t>
      </w:r>
      <w:r w:rsidRPr="00CE40B3">
        <w:rPr>
          <w:rStyle w:val="Emphasis"/>
          <w:sz w:val="28"/>
          <w:szCs w:val="24"/>
          <w:highlight w:val="cyan"/>
        </w:rPr>
        <w:t>failure</w:t>
      </w:r>
      <w:r w:rsidRPr="00CE40B3">
        <w:rPr>
          <w:rStyle w:val="StyleUnderline"/>
          <w:sz w:val="28"/>
          <w:szCs w:val="24"/>
          <w:highlight w:val="cyan"/>
        </w:rPr>
        <w:t xml:space="preserve"> of </w:t>
      </w:r>
      <w:r w:rsidRPr="00CE40B3">
        <w:rPr>
          <w:rStyle w:val="Emphasis"/>
          <w:sz w:val="28"/>
          <w:szCs w:val="24"/>
          <w:highlight w:val="cyan"/>
        </w:rPr>
        <w:t xml:space="preserve">rich </w:t>
      </w:r>
      <w:r w:rsidRPr="00394BD3">
        <w:rPr>
          <w:rStyle w:val="Emphasis"/>
        </w:rPr>
        <w:t>countries</w:t>
      </w:r>
      <w:r w:rsidRPr="00394BD3">
        <w:rPr>
          <w:rStyle w:val="StyleUnderline"/>
        </w:rPr>
        <w:t xml:space="preserve"> and </w:t>
      </w:r>
      <w:r w:rsidRPr="00CE40B3">
        <w:rPr>
          <w:rStyle w:val="Emphasis"/>
          <w:sz w:val="28"/>
          <w:szCs w:val="24"/>
          <w:highlight w:val="cyan"/>
        </w:rPr>
        <w:t>corporations</w:t>
      </w:r>
      <w:r w:rsidRPr="00394BD3">
        <w:rPr>
          <w:rStyle w:val="StyleUnderline"/>
          <w:sz w:val="36"/>
          <w:szCs w:val="32"/>
        </w:rPr>
        <w:t xml:space="preserve"> </w:t>
      </w:r>
      <w:r w:rsidRPr="00394BD3">
        <w:rPr>
          <w:rStyle w:val="StyleUnderline"/>
        </w:rPr>
        <w:t xml:space="preserve">to adequately </w:t>
      </w:r>
      <w:r w:rsidRPr="00394BD3">
        <w:rPr>
          <w:rStyle w:val="Emphasis"/>
        </w:rPr>
        <w:t>mitigate AGW</w:t>
      </w:r>
      <w:r w:rsidRPr="00394BD3">
        <w:rPr>
          <w:rStyle w:val="StyleUnderline"/>
        </w:rPr>
        <w:t xml:space="preserve"> </w:t>
      </w:r>
      <w:r w:rsidRPr="00CE40B3">
        <w:rPr>
          <w:rStyle w:val="StyleUnderline"/>
          <w:highlight w:val="cyan"/>
        </w:rPr>
        <w:t xml:space="preserve">is </w:t>
      </w:r>
      <w:r w:rsidRPr="00CE40B3">
        <w:rPr>
          <w:rStyle w:val="Emphasis"/>
          <w:highlight w:val="cyan"/>
        </w:rPr>
        <w:t>racist</w:t>
      </w:r>
      <w:r w:rsidRPr="00CE40B3">
        <w:rPr>
          <w:rStyle w:val="StyleUnderline"/>
          <w:highlight w:val="cyan"/>
        </w:rPr>
        <w:t xml:space="preserve"> in</w:t>
      </w:r>
      <w:r w:rsidRPr="00394BD3">
        <w:rPr>
          <w:rStyle w:val="StyleUnderline"/>
        </w:rPr>
        <w:t xml:space="preserve"> the </w:t>
      </w:r>
      <w:r w:rsidRPr="00CE40B3">
        <w:rPr>
          <w:rStyle w:val="StyleUnderline"/>
          <w:highlight w:val="cyan"/>
        </w:rPr>
        <w:t>sense that</w:t>
      </w:r>
      <w:r w:rsidRPr="00394BD3">
        <w:rPr>
          <w:rStyle w:val="StyleUnderline"/>
        </w:rPr>
        <w:t xml:space="preserve"> the </w:t>
      </w:r>
      <w:r w:rsidRPr="00CE40B3">
        <w:rPr>
          <w:rStyle w:val="Emphasis"/>
          <w:highlight w:val="cyan"/>
        </w:rPr>
        <w:t>protagonists are mainly white</w:t>
      </w:r>
      <w:r w:rsidRPr="00CE40B3">
        <w:rPr>
          <w:rStyle w:val="StyleUnderline"/>
          <w:highlight w:val="cyan"/>
        </w:rPr>
        <w:t xml:space="preserve"> and</w:t>
      </w:r>
      <w:r w:rsidRPr="00394BD3">
        <w:rPr>
          <w:rStyle w:val="StyleUnderline"/>
        </w:rPr>
        <w:t xml:space="preserve"> the </w:t>
      </w:r>
      <w:r w:rsidRPr="00CE40B3">
        <w:rPr>
          <w:rStyle w:val="Emphasis"/>
          <w:highlight w:val="cyan"/>
        </w:rPr>
        <w:t>victims</w:t>
      </w:r>
      <w:r w:rsidRPr="00CE40B3">
        <w:rPr>
          <w:rStyle w:val="StyleUnderline"/>
          <w:highlight w:val="cyan"/>
        </w:rPr>
        <w:t xml:space="preserve"> are mainly </w:t>
      </w:r>
      <w:r w:rsidRPr="00CE40B3">
        <w:rPr>
          <w:rStyle w:val="Emphasis"/>
          <w:highlight w:val="cyan"/>
        </w:rPr>
        <w:t>black</w:t>
      </w:r>
      <w:r w:rsidRPr="00394BD3">
        <w:t xml:space="preserve"> (cf. Kaijser and Kronsell, 2014). </w:t>
      </w:r>
      <w:r w:rsidRPr="00394BD3">
        <w:rPr>
          <w:rStyle w:val="StyleUnderline"/>
        </w:rPr>
        <w:t xml:space="preserve">AGW may </w:t>
      </w:r>
      <w:r w:rsidRPr="00CE40B3">
        <w:rPr>
          <w:rStyle w:val="StyleUnderline"/>
          <w:highlight w:val="cyan"/>
        </w:rPr>
        <w:t xml:space="preserve">also be considered </w:t>
      </w:r>
      <w:r w:rsidRPr="00CE40B3">
        <w:rPr>
          <w:rStyle w:val="Emphasis"/>
          <w:highlight w:val="cyan"/>
        </w:rPr>
        <w:t>sexist</w:t>
      </w:r>
      <w:r w:rsidRPr="00CE40B3">
        <w:rPr>
          <w:rStyle w:val="StyleUnderline"/>
          <w:highlight w:val="cyan"/>
        </w:rPr>
        <w:t>, given</w:t>
      </w:r>
      <w:r w:rsidRPr="00394BD3">
        <w:rPr>
          <w:rStyle w:val="StyleUnderline"/>
        </w:rPr>
        <w:t xml:space="preserve"> known </w:t>
      </w:r>
      <w:r w:rsidRPr="00CE40B3">
        <w:rPr>
          <w:rStyle w:val="Emphasis"/>
          <w:highlight w:val="cyan"/>
        </w:rPr>
        <w:t>gender differences</w:t>
      </w:r>
      <w:r w:rsidRPr="00CE40B3">
        <w:rPr>
          <w:rStyle w:val="StyleUnderline"/>
          <w:highlight w:val="cyan"/>
        </w:rPr>
        <w:t xml:space="preserve"> in effects</w:t>
      </w:r>
      <w:r w:rsidRPr="00394BD3">
        <w:rPr>
          <w:rStyle w:val="StyleUnderline"/>
        </w:rPr>
        <w:t xml:space="preserve"> of AGW </w:t>
      </w:r>
      <w:r w:rsidRPr="00CE40B3">
        <w:rPr>
          <w:rStyle w:val="StyleUnderline"/>
          <w:highlight w:val="cyan"/>
        </w:rPr>
        <w:t xml:space="preserve">on </w:t>
      </w:r>
      <w:r w:rsidRPr="00CE40B3">
        <w:rPr>
          <w:rStyle w:val="Emphasis"/>
          <w:highlight w:val="cyan"/>
        </w:rPr>
        <w:t>health</w:t>
      </w:r>
      <w:r w:rsidRPr="00CE40B3">
        <w:rPr>
          <w:rStyle w:val="StyleUnderline"/>
          <w:highlight w:val="cyan"/>
        </w:rPr>
        <w:t xml:space="preserve"> and </w:t>
      </w:r>
      <w:r w:rsidRPr="00CE40B3">
        <w:rPr>
          <w:rStyle w:val="Emphasis"/>
          <w:highlight w:val="cyan"/>
        </w:rPr>
        <w:t>life expectancy</w:t>
      </w:r>
      <w:r w:rsidRPr="00394BD3">
        <w:t xml:space="preserve"> (World Health Organisation, 2011). </w:t>
      </w:r>
      <w:r w:rsidRPr="00394BD3">
        <w:rPr>
          <w:rStyle w:val="StyleUnderline"/>
        </w:rPr>
        <w:t xml:space="preserve">AGW is </w:t>
      </w:r>
      <w:r w:rsidRPr="00394BD3">
        <w:rPr>
          <w:rStyle w:val="Emphasis"/>
        </w:rPr>
        <w:t>ageist</w:t>
      </w:r>
      <w:r w:rsidRPr="00394BD3">
        <w:rPr>
          <w:rStyle w:val="StyleUnderline"/>
        </w:rPr>
        <w:t xml:space="preserve"> in that the </w:t>
      </w:r>
      <w:r w:rsidRPr="00394BD3">
        <w:rPr>
          <w:rStyle w:val="Emphasis"/>
        </w:rPr>
        <w:t>emissions</w:t>
      </w:r>
      <w:r w:rsidRPr="00394BD3">
        <w:rPr>
          <w:rStyle w:val="StyleUnderline"/>
        </w:rPr>
        <w:t xml:space="preserve"> of today’s older people will disproportionately </w:t>
      </w:r>
      <w:r w:rsidRPr="00394BD3">
        <w:rPr>
          <w:rStyle w:val="Emphasis"/>
        </w:rPr>
        <w:t>affect today’s young people</w:t>
      </w:r>
      <w:r w:rsidRPr="00394BD3">
        <w:t xml:space="preserve"> (Page, 1999). </w:t>
      </w:r>
      <w:r w:rsidRPr="00394BD3">
        <w:rPr>
          <w:szCs w:val="14"/>
        </w:rPr>
        <w:t xml:space="preserve">How much fossil carbon must be burned to cause a future human death? Despite the inherent uncertainties, it is interesting to attempt a zeroth-order estimate, based on semi-quantitative considerations of the current state of global climate, the current global rate of emissions, and the complex, non-linear relationships among the amount of carbon burned, corresponding changes in GMST, current mortality in connection with poverty, and future death tolls. The question is explicitly interdisciplinary: it involves humanities (e.g., philosophy, history), sciences (e.g., physics, mathematics, statistics, psychology), practically oriented disciplines (e.g., law, medicine, international development), and disciplines that mix these groups (economics, sociology). “The greatest potential for contributions from psychology comes not from direct application of psychological concepts but from integrating psychological knowledge and methods with knowledge from other fields of science and technology” (Stern, 2011, p. 314). Of all the living and non-living things that humans encounter in their everyday lives, human lives are usually considered the most valuable (Harris, 2006)—regardless of the assumed value of non-human life (Kellert, 1997). Moreover, people are universally considered inherently more important than money (cf. Sayer, 2011); this general idea holds even if a human life can be assigned monetary value corresponding to the amount that others are willing to pay to save it. The value of a quality-adjusted life year (QALY) according to this criterion may effectively be of the order of $100,000 (Hirth et al., 2000). Can the continued use of fossil fuels be justified after comparing today’s health and longevity benefits with future health and longevity deficits due to AGW? The following text begins with a summary of ways in which AGW will shorten human lives in the future. The idea of a human life as a mathematical unit of value is then introduced. After a consideration of the use of numbers and words in public discourse on AGW, and the psychological mechanisms that might distort estimates of future death tolls, an approximate top-down estimate is presented for the relationship between carbon burned now and deaths caused in the future. Ethical and political implications are addressed. How Anthropogenic Global Warming will Cause Premature Deaths Historically, burning carbon has had a large positive effect on human life expectancy and quality of life (Steinberger and Roberts, 2010; Jorgenson, 2014). Without explicitly considering AGW, United Nations (2017b) estimated that from 1960 to 2100, global mean life expectancy will have increased from 46 to 83 years, among other things due to increasing availability of energy for agriculture, heating, cooking, transport, manufacture, and construction. But carbon-based economies are also causing life-years to be lost in the future. The political challenge, therefore, is to maintain increases in life expectancy due to industrialization while minimizing losses in life expectancy due to AGW by replacing carbon-based power sources by sustainable ones. </w:t>
      </w:r>
      <w:r w:rsidRPr="00394BD3">
        <w:t xml:space="preserve">The following brief summary of widely accepted </w:t>
      </w:r>
      <w:r w:rsidRPr="00394BD3">
        <w:rPr>
          <w:rStyle w:val="StyleUnderline"/>
        </w:rPr>
        <w:t>climate impact predictions illustrates</w:t>
      </w:r>
      <w:r w:rsidRPr="00394BD3">
        <w:t xml:space="preserve"> the </w:t>
      </w:r>
      <w:r w:rsidRPr="00394BD3">
        <w:rPr>
          <w:rStyle w:val="StyleUnderline"/>
        </w:rPr>
        <w:t>magnitude of the problem</w:t>
      </w:r>
      <w:r w:rsidRPr="00394BD3">
        <w:t xml:space="preserve">: 1. </w:t>
      </w:r>
      <w:r w:rsidRPr="00CE40B3">
        <w:rPr>
          <w:rStyle w:val="Emphasis"/>
          <w:highlight w:val="cyan"/>
        </w:rPr>
        <w:t>Rising seas</w:t>
      </w:r>
      <w:r w:rsidRPr="00CE40B3">
        <w:rPr>
          <w:rStyle w:val="StyleUnderline"/>
          <w:highlight w:val="cyan"/>
        </w:rPr>
        <w:t xml:space="preserve"> will </w:t>
      </w:r>
      <w:r w:rsidRPr="00CE40B3">
        <w:rPr>
          <w:rStyle w:val="Emphasis"/>
          <w:highlight w:val="cyan"/>
        </w:rPr>
        <w:t>threaten</w:t>
      </w:r>
      <w:r w:rsidRPr="00394BD3">
        <w:rPr>
          <w:rStyle w:val="Emphasis"/>
        </w:rPr>
        <w:t xml:space="preserve"> coastal</w:t>
      </w:r>
      <w:r w:rsidRPr="00394BD3">
        <w:rPr>
          <w:rStyle w:val="StyleUnderline"/>
        </w:rPr>
        <w:t xml:space="preserve"> homes and </w:t>
      </w:r>
      <w:r w:rsidRPr="00CE40B3">
        <w:rPr>
          <w:rStyle w:val="Emphasis"/>
          <w:highlight w:val="cyan"/>
        </w:rPr>
        <w:t>cities</w:t>
      </w:r>
      <w:r w:rsidRPr="00394BD3">
        <w:rPr>
          <w:rStyle w:val="StyleUnderline"/>
        </w:rPr>
        <w:t>.</w:t>
      </w:r>
      <w:r w:rsidRPr="00CE40B3">
        <w:rPr>
          <w:rStyle w:val="StyleUnderline"/>
          <w:highlight w:val="cyan"/>
        </w:rPr>
        <w:t xml:space="preserve"> </w:t>
      </w:r>
      <w:r w:rsidRPr="00CE40B3">
        <w:rPr>
          <w:rStyle w:val="Emphasis"/>
          <w:highlight w:val="cyan"/>
        </w:rPr>
        <w:t>Salination</w:t>
      </w:r>
      <w:r w:rsidRPr="00394BD3">
        <w:t xml:space="preserve"> of agricultural soils </w:t>
      </w:r>
      <w:r w:rsidRPr="00CE40B3">
        <w:rPr>
          <w:rStyle w:val="StyleUnderline"/>
          <w:highlight w:val="cyan"/>
        </w:rPr>
        <w:t xml:space="preserve">will </w:t>
      </w:r>
      <w:r w:rsidRPr="00CE40B3">
        <w:rPr>
          <w:rStyle w:val="Emphasis"/>
          <w:highlight w:val="cyan"/>
        </w:rPr>
        <w:t>destroy farming</w:t>
      </w:r>
      <w:r w:rsidRPr="00394BD3">
        <w:rPr>
          <w:rStyle w:val="StyleUnderline"/>
        </w:rPr>
        <w:t xml:space="preserve"> land</w:t>
      </w:r>
      <w:r w:rsidRPr="00394BD3">
        <w:t xml:space="preserve">. 2. </w:t>
      </w:r>
      <w:r w:rsidRPr="00394BD3">
        <w:rPr>
          <w:rStyle w:val="StyleUnderline"/>
        </w:rPr>
        <w:t xml:space="preserve">Dry areas will become drier with longer </w:t>
      </w:r>
      <w:r w:rsidRPr="00CE40B3">
        <w:rPr>
          <w:rStyle w:val="Emphasis"/>
          <w:highlight w:val="cyan"/>
        </w:rPr>
        <w:t>droughts, loss of</w:t>
      </w:r>
      <w:r w:rsidRPr="00394BD3">
        <w:t xml:space="preserve"> ground </w:t>
      </w:r>
      <w:r w:rsidRPr="00CE40B3">
        <w:rPr>
          <w:rStyle w:val="Emphasis"/>
          <w:highlight w:val="cyan"/>
        </w:rPr>
        <w:t>water</w:t>
      </w:r>
      <w:r w:rsidRPr="00394BD3">
        <w:rPr>
          <w:rStyle w:val="StyleUnderline"/>
        </w:rPr>
        <w:t xml:space="preserve">, and </w:t>
      </w:r>
      <w:r w:rsidRPr="00394BD3">
        <w:rPr>
          <w:rStyle w:val="Emphasis"/>
        </w:rPr>
        <w:t>deglaciation</w:t>
      </w:r>
      <w:r w:rsidRPr="00394BD3">
        <w:t xml:space="preserve">. Agriculture will be seriously affected. 3. </w:t>
      </w:r>
      <w:r w:rsidRPr="00394BD3">
        <w:rPr>
          <w:rStyle w:val="StyleUnderline"/>
        </w:rPr>
        <w:t xml:space="preserve">Serious </w:t>
      </w:r>
      <w:r w:rsidRPr="00CE40B3">
        <w:rPr>
          <w:rStyle w:val="Emphasis"/>
          <w:highlight w:val="cyan"/>
        </w:rPr>
        <w:t>storms</w:t>
      </w:r>
      <w:r w:rsidRPr="00394BD3">
        <w:t xml:space="preserve"> (hurricanes, cyclones, and tornadoes) </w:t>
      </w:r>
      <w:r w:rsidRPr="00394BD3">
        <w:rPr>
          <w:rStyle w:val="StyleUnderline"/>
        </w:rPr>
        <w:t xml:space="preserve">will become more </w:t>
      </w:r>
      <w:r w:rsidRPr="00394BD3">
        <w:rPr>
          <w:rStyle w:val="Emphasis"/>
        </w:rPr>
        <w:t>frequent</w:t>
      </w:r>
      <w:r w:rsidRPr="00394BD3">
        <w:rPr>
          <w:rStyle w:val="StyleUnderline"/>
        </w:rPr>
        <w:t xml:space="preserve"> and </w:t>
      </w:r>
      <w:r w:rsidRPr="00394BD3">
        <w:rPr>
          <w:rStyle w:val="Emphasis"/>
        </w:rPr>
        <w:t>dangerous</w:t>
      </w:r>
      <w:r w:rsidRPr="00394BD3">
        <w:t xml:space="preserve"> (Knutson et al., 2015), </w:t>
      </w:r>
      <w:r w:rsidRPr="00394BD3">
        <w:rPr>
          <w:rStyle w:val="StyleUnderline"/>
        </w:rPr>
        <w:t xml:space="preserve">destroying crops and buildings, and </w:t>
      </w:r>
      <w:r w:rsidRPr="00CE40B3">
        <w:rPr>
          <w:rStyle w:val="Emphasis"/>
          <w:highlight w:val="cyan"/>
        </w:rPr>
        <w:t>causing floods</w:t>
      </w:r>
      <w:r w:rsidRPr="00CE40B3">
        <w:rPr>
          <w:rStyle w:val="StyleUnderline"/>
          <w:highlight w:val="cyan"/>
        </w:rPr>
        <w:t xml:space="preserve"> and </w:t>
      </w:r>
      <w:r w:rsidRPr="00CE40B3">
        <w:rPr>
          <w:rStyle w:val="Emphasis"/>
          <w:highlight w:val="cyan"/>
        </w:rPr>
        <w:t>epidemics</w:t>
      </w:r>
      <w:r w:rsidRPr="00394BD3">
        <w:t xml:space="preserve"> (cf. the cholera outbreak that followed Cyclone Idai in Mozambique in 2019; Nguyen et al., 2019). 4. </w:t>
      </w:r>
      <w:r w:rsidRPr="00CE40B3">
        <w:rPr>
          <w:rStyle w:val="Emphasis"/>
          <w:highlight w:val="cyan"/>
        </w:rPr>
        <w:t>Heat waves</w:t>
      </w:r>
      <w:r w:rsidRPr="00CE40B3">
        <w:rPr>
          <w:rStyle w:val="StyleUnderline"/>
          <w:highlight w:val="cyan"/>
        </w:rPr>
        <w:t xml:space="preserve"> will become</w:t>
      </w:r>
      <w:r w:rsidRPr="00394BD3">
        <w:rPr>
          <w:rStyle w:val="StyleUnderline"/>
        </w:rPr>
        <w:t xml:space="preserve"> more frequent and </w:t>
      </w:r>
      <w:r w:rsidRPr="00CE40B3">
        <w:rPr>
          <w:rStyle w:val="Emphasis"/>
          <w:highlight w:val="cyan"/>
        </w:rPr>
        <w:t>intense</w:t>
      </w:r>
      <w:r w:rsidRPr="00394BD3">
        <w:t xml:space="preserve">. When wet-bulb temperatures approach human skin temperature, </w:t>
      </w:r>
      <w:r w:rsidRPr="00394BD3">
        <w:rPr>
          <w:rStyle w:val="Emphasis"/>
        </w:rPr>
        <w:t>body temperature</w:t>
      </w:r>
      <w:r w:rsidRPr="00394BD3">
        <w:rPr>
          <w:rStyle w:val="StyleUnderline"/>
        </w:rPr>
        <w:t xml:space="preserve"> can </w:t>
      </w:r>
      <w:r w:rsidRPr="00394BD3">
        <w:rPr>
          <w:rStyle w:val="Emphasis"/>
        </w:rPr>
        <w:t>no longer</w:t>
      </w:r>
      <w:r w:rsidRPr="00394BD3">
        <w:rPr>
          <w:rStyle w:val="StyleUnderline"/>
        </w:rPr>
        <w:t xml:space="preserve"> be </w:t>
      </w:r>
      <w:r w:rsidRPr="00394BD3">
        <w:rPr>
          <w:rStyle w:val="Emphasis"/>
        </w:rPr>
        <w:t>regulated by perspiration</w:t>
      </w:r>
      <w:r w:rsidRPr="00394BD3">
        <w:rPr>
          <w:rStyle w:val="StyleUnderline"/>
        </w:rPr>
        <w:t>—with fatal consequences</w:t>
      </w:r>
      <w:r w:rsidRPr="00394BD3">
        <w:t xml:space="preserve">. 5. The </w:t>
      </w:r>
      <w:r w:rsidRPr="00394BD3">
        <w:rPr>
          <w:rStyle w:val="StyleUnderline"/>
        </w:rPr>
        <w:t xml:space="preserve">current rate of </w:t>
      </w:r>
      <w:r w:rsidRPr="00CE40B3">
        <w:rPr>
          <w:rStyle w:val="Emphasis"/>
          <w:highlight w:val="cyan"/>
        </w:rPr>
        <w:t>species extinction</w:t>
      </w:r>
      <w:r w:rsidRPr="00394BD3">
        <w:rPr>
          <w:rStyle w:val="StyleUnderline"/>
        </w:rPr>
        <w:t xml:space="preserve"> (biodiversity loss</w:t>
      </w:r>
      <w:r w:rsidRPr="00394BD3">
        <w:t>)—already 100–1,000 times faster than without humans—</w:t>
      </w:r>
      <w:r w:rsidRPr="00CE40B3">
        <w:rPr>
          <w:rStyle w:val="StyleUnderline"/>
          <w:highlight w:val="cyan"/>
        </w:rPr>
        <w:t xml:space="preserve">will </w:t>
      </w:r>
      <w:r w:rsidRPr="00CE40B3">
        <w:rPr>
          <w:rStyle w:val="Emphasis"/>
          <w:highlight w:val="cyan"/>
        </w:rPr>
        <w:t>continue to increase</w:t>
      </w:r>
      <w:r w:rsidRPr="00394BD3">
        <w:t xml:space="preserve"> (sixth mass extinction event). </w:t>
      </w:r>
      <w:r w:rsidRPr="00394BD3">
        <w:rPr>
          <w:szCs w:val="14"/>
        </w:rPr>
        <w:t xml:space="preserve">Each of these points will affect supplies of food and fresh water, increasing current death rates due to hunger and disease. In addition, AGW will affect the nutritional content of staple crops such as rice and wheat; when carbon dioxide (CO2) levels double relative to pre-industrial levels, an additional 175 million people may be zinc deficient; 122 million, protein deficient (Smith and Myers, 2018). These points may interact with each other, causing ecological cascade effects and co-extinctions. AGW will also increase the incidence and magnitude of international conflicts including water wars (Petersen-Perlman et al., 2017). </w:t>
      </w:r>
      <w:r w:rsidRPr="00394BD3">
        <w:t xml:space="preserve">There is an </w:t>
      </w:r>
      <w:r w:rsidRPr="00394BD3">
        <w:rPr>
          <w:rStyle w:val="StyleUnderline"/>
        </w:rPr>
        <w:t xml:space="preserve">additional </w:t>
      </w:r>
      <w:r w:rsidRPr="00CE40B3">
        <w:rPr>
          <w:rStyle w:val="Emphasis"/>
          <w:highlight w:val="cyan"/>
        </w:rPr>
        <w:t>risk of “runaway” AGW</w:t>
      </w:r>
      <w:r w:rsidRPr="00394BD3">
        <w:rPr>
          <w:rStyle w:val="StyleUnderline"/>
        </w:rPr>
        <w:t>, in which GMST continues to rise after anthropogenic emissions stop—</w:t>
      </w:r>
      <w:r w:rsidRPr="00CE40B3">
        <w:rPr>
          <w:rStyle w:val="StyleUnderline"/>
          <w:highlight w:val="cyan"/>
        </w:rPr>
        <w:t xml:space="preserve">driven by </w:t>
      </w:r>
      <w:r w:rsidRPr="00CE40B3">
        <w:rPr>
          <w:rStyle w:val="Emphasis"/>
          <w:highlight w:val="cyan"/>
        </w:rPr>
        <w:t>natural positive feedback</w:t>
      </w:r>
      <w:r w:rsidRPr="00394BD3">
        <w:rPr>
          <w:rStyle w:val="Emphasis"/>
        </w:rPr>
        <w:t xml:space="preserve"> processes</w:t>
      </w:r>
      <w:r w:rsidRPr="00394BD3">
        <w:rPr>
          <w:rStyle w:val="StyleUnderline"/>
        </w:rPr>
        <w:t xml:space="preserve"> </w:t>
      </w:r>
      <w:r w:rsidRPr="00CE40B3">
        <w:rPr>
          <w:rStyle w:val="StyleUnderline"/>
          <w:highlight w:val="cyan"/>
        </w:rPr>
        <w:t xml:space="preserve">that are </w:t>
      </w:r>
      <w:r w:rsidRPr="00CE40B3">
        <w:rPr>
          <w:rStyle w:val="Emphasis"/>
          <w:highlight w:val="cyan"/>
        </w:rPr>
        <w:t>not canceled</w:t>
      </w:r>
      <w:r w:rsidRPr="00394BD3">
        <w:rPr>
          <w:rStyle w:val="StyleUnderline"/>
        </w:rPr>
        <w:t xml:space="preserve"> by </w:t>
      </w:r>
      <w:r w:rsidRPr="00394BD3">
        <w:rPr>
          <w:rStyle w:val="Emphasis"/>
        </w:rPr>
        <w:t>negative ones</w:t>
      </w:r>
      <w:r w:rsidRPr="00394BD3">
        <w:t xml:space="preserve">: 1. </w:t>
      </w:r>
      <w:r w:rsidRPr="00CE40B3">
        <w:rPr>
          <w:rStyle w:val="Emphasis"/>
          <w:highlight w:val="cyan"/>
        </w:rPr>
        <w:t>When ice melts, less</w:t>
      </w:r>
      <w:r w:rsidRPr="00394BD3">
        <w:rPr>
          <w:rStyle w:val="StyleUnderline"/>
        </w:rPr>
        <w:t xml:space="preserve"> radiated </w:t>
      </w:r>
      <w:r w:rsidRPr="00CE40B3">
        <w:rPr>
          <w:rStyle w:val="Emphasis"/>
          <w:highlight w:val="cyan"/>
        </w:rPr>
        <w:t>heat</w:t>
      </w:r>
      <w:r w:rsidRPr="00394BD3">
        <w:rPr>
          <w:rStyle w:val="StyleUnderline"/>
        </w:rPr>
        <w:t xml:space="preserve"> from the </w:t>
      </w:r>
      <w:r w:rsidRPr="00394BD3">
        <w:rPr>
          <w:rStyle w:val="Emphasis"/>
        </w:rPr>
        <w:t xml:space="preserve">sun </w:t>
      </w:r>
      <w:r w:rsidRPr="00CE40B3">
        <w:rPr>
          <w:rStyle w:val="Emphasis"/>
          <w:highlight w:val="cyan"/>
        </w:rPr>
        <w:t>is reflected</w:t>
      </w:r>
      <w:r w:rsidRPr="00394BD3">
        <w:t xml:space="preserve"> back into space, so more is absorbed, causing more ice to melt (Albedo). 2. </w:t>
      </w:r>
      <w:r w:rsidRPr="00CE40B3">
        <w:rPr>
          <w:rStyle w:val="StyleUnderline"/>
          <w:highlight w:val="cyan"/>
        </w:rPr>
        <w:t>As</w:t>
      </w:r>
      <w:r w:rsidRPr="00394BD3">
        <w:rPr>
          <w:rStyle w:val="StyleUnderline"/>
        </w:rPr>
        <w:t xml:space="preserve"> the </w:t>
      </w:r>
      <w:r w:rsidRPr="00CE40B3">
        <w:rPr>
          <w:rStyle w:val="Emphasis"/>
          <w:highlight w:val="cyan"/>
        </w:rPr>
        <w:t>carbon content</w:t>
      </w:r>
      <w:r w:rsidRPr="00394BD3">
        <w:rPr>
          <w:rStyle w:val="StyleUnderline"/>
        </w:rPr>
        <w:t xml:space="preserve"> of oceans and soils </w:t>
      </w:r>
      <w:r w:rsidRPr="00CE40B3">
        <w:rPr>
          <w:rStyle w:val="Emphasis"/>
          <w:highlight w:val="cyan"/>
        </w:rPr>
        <w:t>increases</w:t>
      </w:r>
      <w:r w:rsidRPr="00CE40B3">
        <w:rPr>
          <w:rStyle w:val="StyleUnderline"/>
          <w:highlight w:val="cyan"/>
        </w:rPr>
        <w:t xml:space="preserve">, their </w:t>
      </w:r>
      <w:r w:rsidRPr="00CE40B3">
        <w:rPr>
          <w:rStyle w:val="Emphasis"/>
          <w:highlight w:val="cyan"/>
        </w:rPr>
        <w:t>ability to absorb CO2 falls</w:t>
      </w:r>
      <w:r w:rsidRPr="00394BD3">
        <w:t xml:space="preserve"> (Gattuso et al., 2015). 3. </w:t>
      </w:r>
      <w:r w:rsidRPr="00CE40B3">
        <w:rPr>
          <w:rStyle w:val="StyleUnderline"/>
          <w:highlight w:val="cyan"/>
        </w:rPr>
        <w:t xml:space="preserve">When </w:t>
      </w:r>
      <w:r w:rsidRPr="00CE40B3">
        <w:rPr>
          <w:rStyle w:val="Emphasis"/>
          <w:highlight w:val="cyan"/>
        </w:rPr>
        <w:t>permafrost</w:t>
      </w:r>
      <w:r w:rsidRPr="00394BD3">
        <w:t xml:space="preserve"> (tundra) peat </w:t>
      </w:r>
      <w:r w:rsidRPr="00CE40B3">
        <w:rPr>
          <w:rStyle w:val="Emphasis"/>
          <w:highlight w:val="cyan"/>
        </w:rPr>
        <w:t>thaws</w:t>
      </w:r>
      <w:r w:rsidRPr="00CE40B3">
        <w:rPr>
          <w:rStyle w:val="StyleUnderline"/>
          <w:highlight w:val="cyan"/>
        </w:rPr>
        <w:t xml:space="preserve">, it </w:t>
      </w:r>
      <w:r w:rsidRPr="00CE40B3">
        <w:rPr>
          <w:rStyle w:val="Emphasis"/>
          <w:highlight w:val="cyan"/>
        </w:rPr>
        <w:t>releases CO2</w:t>
      </w:r>
      <w:r w:rsidRPr="00394BD3">
        <w:rPr>
          <w:rStyle w:val="StyleUnderline"/>
        </w:rPr>
        <w:t xml:space="preserve">, </w:t>
      </w:r>
      <w:r w:rsidRPr="00394BD3">
        <w:rPr>
          <w:rStyle w:val="Emphasis"/>
        </w:rPr>
        <w:t>methane</w:t>
      </w:r>
      <w:r w:rsidRPr="00394BD3">
        <w:t xml:space="preserve"> (CH4), </w:t>
      </w:r>
      <w:r w:rsidRPr="00394BD3">
        <w:rPr>
          <w:rStyle w:val="StyleUnderline"/>
        </w:rPr>
        <w:t xml:space="preserve">and </w:t>
      </w:r>
      <w:r w:rsidRPr="00394BD3">
        <w:rPr>
          <w:rStyle w:val="Emphasis"/>
        </w:rPr>
        <w:t>nitrous oxide</w:t>
      </w:r>
      <w:r w:rsidRPr="00394BD3">
        <w:t xml:space="preserve"> (N2O), </w:t>
      </w:r>
      <w:r w:rsidRPr="00394BD3">
        <w:rPr>
          <w:rStyle w:val="StyleUnderline"/>
        </w:rPr>
        <w:t xml:space="preserve">causing </w:t>
      </w:r>
      <w:r w:rsidRPr="00394BD3">
        <w:rPr>
          <w:rStyle w:val="Emphasis"/>
        </w:rPr>
        <w:t>more warming</w:t>
      </w:r>
      <w:r w:rsidRPr="00394BD3">
        <w:rPr>
          <w:rStyle w:val="StyleUnderline"/>
        </w:rPr>
        <w:t xml:space="preserve"> and melting</w:t>
      </w:r>
      <w:r w:rsidRPr="00394BD3">
        <w:t xml:space="preserve"> (Voigt et al., 2017). Permafrost peat contains about 1,700 Pg carbon—about twice as much as the entire atmosphere—of which 30% (68–508 Pg) could be released by 2100 (MacDougall et al., 2012). Atmospheric CH4 concentration has unexpectedly accelerated in recent years (Nisbet et al., 2018). 4. </w:t>
      </w:r>
      <w:r w:rsidRPr="00394BD3">
        <w:rPr>
          <w:rStyle w:val="StyleUnderline"/>
        </w:rPr>
        <w:t xml:space="preserve">Forests will dry out at the same time as weather conditions that cause </w:t>
      </w:r>
      <w:r w:rsidRPr="00394BD3">
        <w:rPr>
          <w:rStyle w:val="Emphasis"/>
        </w:rPr>
        <w:t>fires</w:t>
      </w:r>
      <w:r w:rsidRPr="00394BD3">
        <w:t xml:space="preserve"> (dry soil, high temperature, low humidity, and high winds) </w:t>
      </w:r>
      <w:r w:rsidRPr="00394BD3">
        <w:rPr>
          <w:rStyle w:val="StyleUnderline"/>
        </w:rPr>
        <w:t xml:space="preserve">become more </w:t>
      </w:r>
      <w:r w:rsidRPr="00394BD3">
        <w:rPr>
          <w:rStyle w:val="Emphasis"/>
        </w:rPr>
        <w:t>frequent</w:t>
      </w:r>
      <w:r w:rsidRPr="00394BD3">
        <w:rPr>
          <w:rStyle w:val="StyleUnderline"/>
        </w:rPr>
        <w:t xml:space="preserve">. Fires </w:t>
      </w:r>
      <w:r w:rsidRPr="00394BD3">
        <w:rPr>
          <w:rStyle w:val="Emphasis"/>
        </w:rPr>
        <w:t>produce CO2</w:t>
      </w:r>
      <w:r w:rsidRPr="00394BD3">
        <w:rPr>
          <w:rStyle w:val="StyleUnderline"/>
        </w:rPr>
        <w:t>, causing more warming and drying</w:t>
      </w:r>
      <w:r w:rsidRPr="00394BD3">
        <w:t xml:space="preserve"> (Gabbert, 2018; Reidmiller, 2018). Forest dieback can be caused by a combination of drought and bark-beetle infestation, caused in turn by AGW (Sangüesa-Barreda et al., 2015). Beetle-caused dieback can switch a forest from a carbon sink to a carbon source (Hansen et al., 2013a). Between 1984 and 2016, the European forest area affected by mortality doubled—largely due to AGW and land-use changes (Senf et al., 2018). 5. </w:t>
      </w:r>
      <w:r w:rsidRPr="00394BD3">
        <w:rPr>
          <w:rStyle w:val="Emphasis"/>
        </w:rPr>
        <w:t>Extreme temperatures</w:t>
      </w:r>
      <w:r w:rsidRPr="00394BD3">
        <w:rPr>
          <w:rStyle w:val="StyleUnderline"/>
        </w:rPr>
        <w:t xml:space="preserve"> caused by climate change will </w:t>
      </w:r>
      <w:r w:rsidRPr="00394BD3">
        <w:rPr>
          <w:rStyle w:val="Emphasis"/>
        </w:rPr>
        <w:t>increase human energy consumption</w:t>
      </w:r>
      <w:r w:rsidRPr="00394BD3">
        <w:rPr>
          <w:rStyle w:val="StyleUnderline"/>
        </w:rPr>
        <w:t xml:space="preserve"> for </w:t>
      </w:r>
      <w:r w:rsidRPr="00394BD3">
        <w:rPr>
          <w:rStyle w:val="Emphasis"/>
        </w:rPr>
        <w:t>heating</w:t>
      </w:r>
      <w:r w:rsidRPr="00394BD3">
        <w:rPr>
          <w:rStyle w:val="StyleUnderline"/>
        </w:rPr>
        <w:t xml:space="preserve"> and </w:t>
      </w:r>
      <w:r w:rsidRPr="00394BD3">
        <w:rPr>
          <w:rStyle w:val="Emphasis"/>
        </w:rPr>
        <w:t>cooling</w:t>
      </w:r>
      <w:r w:rsidRPr="00394BD3">
        <w:t xml:space="preserve"> (International Energy Agency, 2019). When feedbacks are taken into account, the global carbon budget for limiting AGW to 2 or 1.5°C is reduced by “several years of anthropogenic carbon dioxide emissions at present rates” (Lowe and Bernie, 2018, abstract).</w:t>
      </w:r>
    </w:p>
    <w:p w14:paraId="1CDB6DC3" w14:textId="77777777" w:rsidR="00A55B89" w:rsidRPr="00394BD3" w:rsidRDefault="00A55B89" w:rsidP="00A55B89">
      <w:pPr>
        <w:pStyle w:val="Heading3"/>
        <w:rPr>
          <w:rFonts w:cs="Times New Roman"/>
        </w:rPr>
      </w:pPr>
      <w:r w:rsidRPr="00394BD3">
        <w:rPr>
          <w:rFonts w:cs="Times New Roman"/>
        </w:rPr>
        <w:t>!---Turns Set Col</w:t>
      </w:r>
    </w:p>
    <w:p w14:paraId="290E895D" w14:textId="77777777" w:rsidR="00A55B89" w:rsidRPr="00394BD3" w:rsidRDefault="00A55B89" w:rsidP="00A55B89">
      <w:pPr>
        <w:pStyle w:val="Heading4"/>
        <w:rPr>
          <w:rFonts w:cs="Times New Roman"/>
        </w:rPr>
      </w:pPr>
      <w:r w:rsidRPr="00394BD3">
        <w:rPr>
          <w:rFonts w:cs="Times New Roman"/>
        </w:rPr>
        <w:t>Warming magnifies settler impositions</w:t>
      </w:r>
    </w:p>
    <w:p w14:paraId="2DB87F1E" w14:textId="77777777" w:rsidR="00A55B89" w:rsidRPr="00394BD3" w:rsidRDefault="00A55B89" w:rsidP="00A55B89">
      <w:pPr>
        <w:rPr>
          <w:sz w:val="14"/>
        </w:rPr>
      </w:pPr>
      <w:r w:rsidRPr="00394BD3">
        <w:rPr>
          <w:rStyle w:val="Style13ptBold"/>
        </w:rPr>
        <w:t>Whyte 16.</w:t>
      </w:r>
      <w:r w:rsidRPr="00394BD3">
        <w:rPr>
          <w:sz w:val="14"/>
        </w:rPr>
        <w:t xml:space="preserve"> Kyle Powys Whyte, Michigan State University Timnick Chair in the Humanities, Associate Professor of Philosophy and Community Sustainability In Press. “Is it Colonial Déjà Vu? Indigenous Peoples and Climate Injustice” November 2016. . Humanities for the Environment: Integrating Knowledges, Forging New Constellations of Practice. Edited by Joni Adamson, Michael Davis, and Hsinya Huang. Earthscan Publications. Pages 88-104. ckm-eg. </w:t>
      </w:r>
    </w:p>
    <w:p w14:paraId="19F15C92" w14:textId="77777777" w:rsidR="00A55B89" w:rsidRPr="00394BD3" w:rsidRDefault="00A55B89" w:rsidP="00A55B89">
      <w:pPr>
        <w:rPr>
          <w:sz w:val="14"/>
        </w:rPr>
      </w:pPr>
    </w:p>
    <w:p w14:paraId="5B790921" w14:textId="77777777" w:rsidR="00A55B89" w:rsidRPr="00394BD3" w:rsidRDefault="00A55B89" w:rsidP="00A55B89">
      <w:pPr>
        <w:rPr>
          <w:rStyle w:val="Emphasis"/>
        </w:rPr>
      </w:pPr>
      <w:r w:rsidRPr="00394BD3">
        <w:rPr>
          <w:sz w:val="14"/>
        </w:rPr>
        <w:t xml:space="preserve">Climate change fits succinctly within this pattern. </w:t>
      </w:r>
      <w:r w:rsidRPr="00394BD3">
        <w:rPr>
          <w:rStyle w:val="StyleUnderline"/>
        </w:rPr>
        <w:t xml:space="preserve">For this reason, </w:t>
      </w:r>
      <w:r w:rsidRPr="00CE40B3">
        <w:rPr>
          <w:rStyle w:val="StyleUnderline"/>
          <w:highlight w:val="cyan"/>
        </w:rPr>
        <w:t>many</w:t>
      </w:r>
      <w:r w:rsidRPr="00394BD3">
        <w:rPr>
          <w:rStyle w:val="StyleUnderline"/>
        </w:rPr>
        <w:t xml:space="preserve"> contemporary </w:t>
      </w:r>
      <w:r w:rsidRPr="00CE40B3">
        <w:rPr>
          <w:rStyle w:val="StyleUnderline"/>
          <w:highlight w:val="cyan"/>
        </w:rPr>
        <w:t>Indigenous peoples are concerned</w:t>
      </w:r>
      <w:r w:rsidRPr="00394BD3">
        <w:rPr>
          <w:rStyle w:val="StyleUnderline"/>
        </w:rPr>
        <w:t xml:space="preserve"> </w:t>
      </w:r>
      <w:r w:rsidRPr="00CE40B3">
        <w:rPr>
          <w:rStyle w:val="StyleUnderline"/>
          <w:highlight w:val="cyan"/>
        </w:rPr>
        <w:t>about</w:t>
      </w:r>
      <w:r w:rsidRPr="00394BD3">
        <w:rPr>
          <w:rStyle w:val="StyleUnderline"/>
        </w:rPr>
        <w:t xml:space="preserve"> their </w:t>
      </w:r>
      <w:r w:rsidRPr="00CE40B3">
        <w:rPr>
          <w:rStyle w:val="StyleUnderline"/>
          <w:highlight w:val="cyan"/>
        </w:rPr>
        <w:t>vulnerability</w:t>
      </w:r>
      <w:r w:rsidRPr="00394BD3">
        <w:rPr>
          <w:rStyle w:val="StyleUnderline"/>
        </w:rPr>
        <w:t xml:space="preserve">, or susceptibility to be harmed, </w:t>
      </w:r>
      <w:r w:rsidRPr="00CE40B3">
        <w:rPr>
          <w:rStyle w:val="StyleUnderline"/>
          <w:highlight w:val="cyan"/>
        </w:rPr>
        <w:t>by impacts associated with the</w:t>
      </w:r>
      <w:r w:rsidRPr="00394BD3">
        <w:rPr>
          <w:rStyle w:val="StyleUnderline"/>
        </w:rPr>
        <w:t xml:space="preserve"> observed </w:t>
      </w:r>
      <w:r w:rsidRPr="00CE40B3">
        <w:rPr>
          <w:rStyle w:val="StyleUnderline"/>
          <w:highlight w:val="cyan"/>
        </w:rPr>
        <w:t>rise of global</w:t>
      </w:r>
      <w:r w:rsidRPr="00394BD3">
        <w:rPr>
          <w:rStyle w:val="StyleUnderline"/>
        </w:rPr>
        <w:t xml:space="preserve"> average </w:t>
      </w:r>
      <w:r w:rsidRPr="00CE40B3">
        <w:rPr>
          <w:rStyle w:val="StyleUnderline"/>
          <w:highlight w:val="cyan"/>
        </w:rPr>
        <w:t>temperature</w:t>
      </w:r>
      <w:r w:rsidRPr="00394BD3">
        <w:rPr>
          <w:rStyle w:val="StyleUnderline"/>
        </w:rPr>
        <w:t>, or climate change</w:t>
      </w:r>
      <w:r w:rsidRPr="00394BD3">
        <w:rPr>
          <w:sz w:val="14"/>
        </w:rPr>
        <w:t>. That is</w:t>
      </w:r>
      <w:r w:rsidRPr="00394BD3">
        <w:rPr>
          <w:rStyle w:val="Emphasis"/>
        </w:rPr>
        <w:t xml:space="preserve">, </w:t>
      </w:r>
      <w:r w:rsidRPr="00CE40B3">
        <w:rPr>
          <w:rStyle w:val="Emphasis"/>
          <w:highlight w:val="cyan"/>
        </w:rPr>
        <w:t>they are concerned about</w:t>
      </w:r>
      <w:r w:rsidRPr="00394BD3">
        <w:rPr>
          <w:rStyle w:val="Emphasis"/>
        </w:rPr>
        <w:t xml:space="preserve"> </w:t>
      </w:r>
      <w:r w:rsidRPr="00CE40B3">
        <w:rPr>
          <w:rStyle w:val="Emphasis"/>
          <w:highlight w:val="cyan"/>
        </w:rPr>
        <w:t>climate risks</w:t>
      </w:r>
      <w:r w:rsidRPr="00394BD3">
        <w:rPr>
          <w:rStyle w:val="Emphasis"/>
        </w:rPr>
        <w:t xml:space="preserve"> </w:t>
      </w:r>
      <w:r w:rsidRPr="00CE40B3">
        <w:rPr>
          <w:rStyle w:val="Emphasis"/>
          <w:highlight w:val="cyan"/>
        </w:rPr>
        <w:t>as</w:t>
      </w:r>
      <w:r w:rsidRPr="00394BD3">
        <w:rPr>
          <w:rStyle w:val="Emphasis"/>
        </w:rPr>
        <w:t xml:space="preserve"> they are increasingly </w:t>
      </w:r>
      <w:r w:rsidRPr="00CE40B3">
        <w:rPr>
          <w:rStyle w:val="Emphasis"/>
          <w:highlight w:val="cyan"/>
        </w:rPr>
        <w:t>confronted by change stemming from the carbon intensive economic activities</w:t>
      </w:r>
      <w:r w:rsidRPr="00394BD3">
        <w:rPr>
          <w:rStyle w:val="Emphasis"/>
        </w:rPr>
        <w:t xml:space="preserve"> </w:t>
      </w:r>
      <w:r w:rsidRPr="00CE40B3">
        <w:rPr>
          <w:rStyle w:val="Emphasis"/>
          <w:highlight w:val="cyan"/>
        </w:rPr>
        <w:t>of settler</w:t>
      </w:r>
      <w:r w:rsidRPr="00394BD3">
        <w:rPr>
          <w:rStyle w:val="Emphasis"/>
        </w:rPr>
        <w:t xml:space="preserve"> and other colonial </w:t>
      </w:r>
      <w:r w:rsidRPr="00CE40B3">
        <w:rPr>
          <w:rStyle w:val="Emphasis"/>
          <w:highlight w:val="cyan"/>
        </w:rPr>
        <w:t>societies</w:t>
      </w:r>
      <w:r w:rsidRPr="00394BD3">
        <w:rPr>
          <w:sz w:val="14"/>
        </w:rPr>
        <w:t xml:space="preserve">. Climate change impacts can be seen through the lens of forms of containment (among other forms of domination), this time arising from settler contributions to increasing the concentration of greenhouse gases in the atmosphere. </w:t>
      </w:r>
      <w:r w:rsidRPr="00CE40B3">
        <w:rPr>
          <w:rStyle w:val="Emphasis"/>
          <w:highlight w:val="cyan"/>
        </w:rPr>
        <w:t>Warming waters and</w:t>
      </w:r>
      <w:r w:rsidRPr="00394BD3">
        <w:rPr>
          <w:rStyle w:val="Emphasis"/>
        </w:rPr>
        <w:t xml:space="preserve"> receding </w:t>
      </w:r>
      <w:r w:rsidRPr="00CE40B3">
        <w:rPr>
          <w:rStyle w:val="Emphasis"/>
          <w:highlight w:val="cyan"/>
        </w:rPr>
        <w:t>glaciers</w:t>
      </w:r>
      <w:r w:rsidRPr="00394BD3">
        <w:rPr>
          <w:rStyle w:val="Emphasis"/>
        </w:rPr>
        <w:t xml:space="preserve"> </w:t>
      </w:r>
      <w:r w:rsidRPr="00CE40B3">
        <w:rPr>
          <w:rStyle w:val="Emphasis"/>
          <w:highlight w:val="cyan"/>
        </w:rPr>
        <w:t>affect</w:t>
      </w:r>
      <w:r w:rsidRPr="00394BD3">
        <w:rPr>
          <w:rStyle w:val="Emphasis"/>
        </w:rPr>
        <w:t xml:space="preserve"> the </w:t>
      </w:r>
      <w:r w:rsidRPr="00CE40B3">
        <w:rPr>
          <w:rStyle w:val="Emphasis"/>
          <w:highlight w:val="cyan"/>
        </w:rPr>
        <w:t>fish habitats</w:t>
      </w:r>
      <w:r w:rsidRPr="00394BD3">
        <w:rPr>
          <w:rStyle w:val="Emphasis"/>
        </w:rPr>
        <w:t xml:space="preserve"> in Indigenous territories all over the world</w:t>
      </w:r>
      <w:r w:rsidRPr="00394BD3">
        <w:rPr>
          <w:sz w:val="14"/>
        </w:rPr>
        <w:t xml:space="preserve">, such as on the Pacific coast of North America where many Tribal nations harvest salmon for economic and cultural purposes (Bennett et al.). Sea level rise is pushing people living in the Village of Kivalina in Alaska, the Isle de St. Charles in the Gulf of Mexico, and the Carteret Atoll in Papua New Guinea to relocate (Maldonado et al.). In these cases we see 8 both shrinking habitats and relocation occurring again. The Loita Maasai peoples in Africa face droughts that affect the rain conditions required for performing many of their ceremonies (Saitabu). Indigenous women, girls and two spirit persons in the Arctic and Great Plains regions are subject to greater sexual violence, abuse and trafficking as work camps for oil and gas extraction, such as ‘fracking,’ bring in male contractors to profit from the resources found within Indigenous territories (Sweet). </w:t>
      </w:r>
      <w:r w:rsidRPr="00394BD3">
        <w:rPr>
          <w:rStyle w:val="StyleUnderline"/>
        </w:rPr>
        <w:t xml:space="preserve">Climate change impacts and drivers represent another form of inflicted anthropogenic environmental change. </w:t>
      </w:r>
      <w:r w:rsidRPr="00394BD3">
        <w:rPr>
          <w:sz w:val="14"/>
        </w:rPr>
        <w:t xml:space="preserve">Scientific reports confirm many of the threats just described. In 2014, the U.S. National Climate Assessment states that </w:t>
      </w:r>
      <w:r w:rsidRPr="00CE40B3">
        <w:rPr>
          <w:rStyle w:val="Emphasis"/>
          <w:highlight w:val="cyan"/>
        </w:rPr>
        <w:t>Indigenous peoples face the ‘loss of</w:t>
      </w:r>
      <w:r w:rsidRPr="00394BD3">
        <w:rPr>
          <w:rStyle w:val="Emphasis"/>
        </w:rPr>
        <w:t xml:space="preserve"> traditional </w:t>
      </w:r>
      <w:r w:rsidRPr="00CE40B3">
        <w:rPr>
          <w:rStyle w:val="Emphasis"/>
          <w:highlight w:val="cyan"/>
        </w:rPr>
        <w:t>knowledge</w:t>
      </w:r>
      <w:r w:rsidRPr="00394BD3">
        <w:rPr>
          <w:rStyle w:val="Emphasis"/>
        </w:rPr>
        <w:t xml:space="preserve"> </w:t>
      </w:r>
      <w:r w:rsidRPr="00CE40B3">
        <w:rPr>
          <w:rStyle w:val="Emphasis"/>
          <w:highlight w:val="cyan"/>
        </w:rPr>
        <w:t>in the face of rapidly changing ecological conditions</w:t>
      </w:r>
      <w:r w:rsidRPr="00394BD3">
        <w:rPr>
          <w:rStyle w:val="Emphasis"/>
        </w:rPr>
        <w:t xml:space="preserve">, </w:t>
      </w:r>
      <w:r w:rsidRPr="00CE40B3">
        <w:rPr>
          <w:rStyle w:val="Emphasis"/>
          <w:highlight w:val="cyan"/>
        </w:rPr>
        <w:t>increased food insecurity</w:t>
      </w:r>
      <w:r w:rsidRPr="00394BD3">
        <w:rPr>
          <w:rStyle w:val="Emphasis"/>
        </w:rPr>
        <w:t>… changing water availability</w:t>
      </w:r>
      <w:r w:rsidRPr="00394BD3">
        <w:rPr>
          <w:sz w:val="14"/>
        </w:rPr>
        <w:t xml:space="preserve">, Arctic sea ice loss, permafrost thaw, and relocation from historic homeland’ (Bennett et al. 2). The Intergovernmental Panel on Climate Change’s Fifth Assessment Report claims </w:t>
      </w:r>
      <w:r w:rsidRPr="00394BD3">
        <w:rPr>
          <w:rStyle w:val="Emphasis"/>
        </w:rPr>
        <w:t>Indigenous peoples face ‘challenges to post-colonial power relations, cultural practices, their knowledge systems, and adaptive strategies’</w:t>
      </w:r>
      <w:r w:rsidRPr="00394BD3">
        <w:rPr>
          <w:sz w:val="14"/>
        </w:rPr>
        <w:t xml:space="preserve"> (Adger et al.). Indigenous peoples’ own descriptions of climate risk indicate that settler and other colonial societies are imposing rapid environmental change that generates otherwise preventable harms. The Mandaluyong Declaration quotes Miskito women in the Americas who say, in response to changing environmental conditions, that “We now live in a hurry and daughters do not cook as grandmothers… We do not catch fish as before, do not cook as before; we cannot store food and seeds as before; the land no longer produces the same; small rivers are drying up… I think that along with the death of our rivers, our culture dies also.” (300-01). For many Indigenous peoples, </w:t>
      </w:r>
      <w:r w:rsidRPr="00394BD3">
        <w:rPr>
          <w:rStyle w:val="Emphasis"/>
        </w:rPr>
        <w:t xml:space="preserve">these </w:t>
      </w:r>
      <w:r w:rsidRPr="00CE40B3">
        <w:rPr>
          <w:rStyle w:val="Emphasis"/>
          <w:highlight w:val="cyan"/>
        </w:rPr>
        <w:t>rapid changes are</w:t>
      </w:r>
      <w:r w:rsidRPr="00394BD3">
        <w:rPr>
          <w:rStyle w:val="Emphasis"/>
        </w:rPr>
        <w:t xml:space="preserve"> </w:t>
      </w:r>
      <w:r w:rsidRPr="00CE40B3">
        <w:rPr>
          <w:rStyle w:val="Emphasis"/>
          <w:highlight w:val="cyan"/>
        </w:rPr>
        <w:t>experienced as a continuation of settler colonialism</w:t>
      </w:r>
      <w:r w:rsidRPr="00394BD3">
        <w:rPr>
          <w:rStyle w:val="Emphasis"/>
        </w:rPr>
        <w:t xml:space="preserve"> and other forms of colonialism that they have endured for many years. </w:t>
      </w:r>
      <w:r w:rsidRPr="00394BD3">
        <w:rPr>
          <w:sz w:val="14"/>
        </w:rPr>
        <w:t xml:space="preserve">For we have experienced these types of environmentally-related impacts before— from dietary change to relocation to sexual violence—though caused by different factors, such as multiple settler institutions of containment. Though institutions of containment represent just one limited example of a much more complex history with settler colonialism. </w:t>
      </w:r>
      <w:r w:rsidRPr="00394BD3">
        <w:rPr>
          <w:rStyle w:val="StyleUnderline"/>
        </w:rPr>
        <w:t>Anthropogenic climate change is of a piece with forms of nonconsensual and harmful environmental change inflicted on our societies in the pas</w:t>
      </w:r>
      <w:r w:rsidRPr="00394BD3">
        <w:rPr>
          <w:sz w:val="14"/>
        </w:rPr>
        <w:t xml:space="preserve">t. Some Indigenous peoples look at futures of 9 rampant climate injustice as looking to the cyclical history of settler and other colonial inflictions of anthropogenic environmental change on Indigenous peoples in order to instantiate erasure. Yet what is more insidious about climate injustice against Indigenous peoples is that </w:t>
      </w:r>
      <w:r w:rsidRPr="00394BD3">
        <w:rPr>
          <w:rStyle w:val="StyleUnderline"/>
        </w:rPr>
        <w:t>the settler institutions such as those of containment, that inflicted environmental change in the past, are the same institutions that fostered carbon-intensive economic activities on Indigenous territories</w:t>
      </w:r>
      <w:r w:rsidRPr="00394BD3">
        <w:rPr>
          <w:sz w:val="14"/>
        </w:rPr>
        <w:t xml:space="preserve">. That is, containment strategies, such as removal of Indigenous peoples to reservations or the forced adoption of corporate government structures, all facilitated extractive industries, deforestation and large-scale agriculture. What is more, and as I will discuss in more detail in later sections, </w:t>
      </w:r>
      <w:r w:rsidRPr="00394BD3">
        <w:rPr>
          <w:rStyle w:val="StyleUnderline"/>
        </w:rPr>
        <w:t>these are the same institutions that today make it hard for many Indigenous peoples to effectively cope with climate change impacts.</w:t>
      </w:r>
      <w:r w:rsidRPr="00394BD3">
        <w:rPr>
          <w:sz w:val="14"/>
        </w:rPr>
        <w:t xml:space="preserve"> </w:t>
      </w:r>
      <w:r w:rsidRPr="00394BD3">
        <w:rPr>
          <w:rStyle w:val="Emphasis"/>
        </w:rPr>
        <w:t xml:space="preserve">In this way, </w:t>
      </w:r>
      <w:r w:rsidRPr="00CE40B3">
        <w:rPr>
          <w:rStyle w:val="Emphasis"/>
          <w:highlight w:val="cyan"/>
        </w:rPr>
        <w:t>climate injustice against Indigenous</w:t>
      </w:r>
      <w:r w:rsidRPr="00394BD3">
        <w:rPr>
          <w:rStyle w:val="Emphasis"/>
        </w:rPr>
        <w:t xml:space="preserve"> </w:t>
      </w:r>
      <w:r w:rsidRPr="00CE40B3">
        <w:rPr>
          <w:rStyle w:val="Emphasis"/>
          <w:highlight w:val="cyan"/>
        </w:rPr>
        <w:t>peoples</w:t>
      </w:r>
      <w:r w:rsidRPr="00394BD3">
        <w:rPr>
          <w:rStyle w:val="Emphasis"/>
        </w:rPr>
        <w:t xml:space="preserve"> </w:t>
      </w:r>
      <w:r w:rsidRPr="00CE40B3">
        <w:rPr>
          <w:rStyle w:val="Emphasis"/>
          <w:highlight w:val="cyan"/>
        </w:rPr>
        <w:t>refers to the vulnerability caused by ongoing</w:t>
      </w:r>
      <w:r w:rsidRPr="00394BD3">
        <w:rPr>
          <w:rStyle w:val="Emphasis"/>
        </w:rPr>
        <w:t xml:space="preserve">, </w:t>
      </w:r>
      <w:r w:rsidRPr="00CE40B3">
        <w:rPr>
          <w:rStyle w:val="Emphasis"/>
          <w:highlight w:val="cyan"/>
        </w:rPr>
        <w:t>cyclical colonialism</w:t>
      </w:r>
      <w:r w:rsidRPr="00394BD3">
        <w:rPr>
          <w:rStyle w:val="Emphasis"/>
        </w:rPr>
        <w:t xml:space="preserve"> both because institutions facilitate carbon-intensive economic activities that produce adverse impacts while at the same time interfering with Indigenous people’s capacity to adapt to the adverse impacts</w:t>
      </w:r>
    </w:p>
    <w:bookmarkEnd w:id="4"/>
    <w:p w14:paraId="4D602AC1" w14:textId="77777777" w:rsidR="00A55B89" w:rsidRPr="00394BD3" w:rsidRDefault="00A55B89" w:rsidP="00A55B89">
      <w:pPr>
        <w:pStyle w:val="Heading3"/>
        <w:rPr>
          <w:rFonts w:cs="Times New Roman"/>
        </w:rPr>
      </w:pPr>
      <w:r w:rsidRPr="00394BD3">
        <w:rPr>
          <w:rFonts w:cs="Times New Roman"/>
        </w:rPr>
        <w:t>!---Turns Anti-Blackness</w:t>
      </w:r>
    </w:p>
    <w:p w14:paraId="7D54F9F0" w14:textId="77777777" w:rsidR="00A55B89" w:rsidRPr="00394BD3" w:rsidRDefault="00A55B89" w:rsidP="00A55B89">
      <w:pPr>
        <w:pStyle w:val="Heading4"/>
        <w:rPr>
          <w:rFonts w:cs="Times New Roman"/>
        </w:rPr>
      </w:pPr>
      <w:r w:rsidRPr="00394BD3">
        <w:rPr>
          <w:rFonts w:cs="Times New Roman"/>
        </w:rPr>
        <w:t xml:space="preserve">Fossil fuel emissions disproportionately affect Black communities. </w:t>
      </w:r>
    </w:p>
    <w:p w14:paraId="4005657F" w14:textId="77777777" w:rsidR="00A55B89" w:rsidRPr="00394BD3" w:rsidRDefault="00A55B89" w:rsidP="00A55B89">
      <w:r w:rsidRPr="00394BD3">
        <w:rPr>
          <w:rStyle w:val="Style13ptBold"/>
        </w:rPr>
        <w:t>Johnson and Stokes 7/13</w:t>
      </w:r>
      <w:r w:rsidRPr="00394BD3">
        <w:t>/2020 – “Our racist fossil fuel energy system. The fossil fuel economy is killing Black Americans.” – Nikayla Jefferson is a member of the Sunrise Movement in San Diego. Leah C. Stokes is an assistant professor of political science at the University of California, Santa Barbara. – https://www.bostonglobe.com/2020/07/13/opinion/our-racist-fossil-fuel-energy-system/ – Spavs</w:t>
      </w:r>
    </w:p>
    <w:p w14:paraId="2A1395F9" w14:textId="77777777" w:rsidR="00A55B89" w:rsidRPr="00394BD3" w:rsidRDefault="00A55B89" w:rsidP="00A55B89"/>
    <w:p w14:paraId="4C6D4D52" w14:textId="77777777" w:rsidR="00A55B89" w:rsidRPr="00394BD3" w:rsidRDefault="00A55B89" w:rsidP="00A55B89">
      <w:r w:rsidRPr="00394BD3">
        <w:t xml:space="preserve">American society is rife with racial inequities. Black people are 2.5 times more likely to be killed by police and five times more likely to be incarcerated than whites. But it’s not just the US criminal justice system that’s a problem: </w:t>
      </w:r>
      <w:r w:rsidRPr="00394BD3">
        <w:rPr>
          <w:rStyle w:val="StyleUnderline"/>
        </w:rPr>
        <w:t xml:space="preserve">Our </w:t>
      </w:r>
      <w:r w:rsidRPr="00CE40B3">
        <w:rPr>
          <w:rStyle w:val="StyleUnderline"/>
          <w:highlight w:val="cyan"/>
        </w:rPr>
        <w:t>fossil fuel energy system is fundamentally racist</w:t>
      </w:r>
      <w:r w:rsidRPr="00394BD3">
        <w:t xml:space="preserve">. If you want to run a society on fossil fuels, you’re going to need sacrifice zones — places where the air is thick with pollution and where climate impacts can be ignored. </w:t>
      </w:r>
      <w:r w:rsidRPr="00394BD3">
        <w:rPr>
          <w:rStyle w:val="StyleUnderline"/>
        </w:rPr>
        <w:t xml:space="preserve">The last time someone counted, </w:t>
      </w:r>
      <w:r w:rsidRPr="00CE40B3">
        <w:rPr>
          <w:rStyle w:val="Emphasis"/>
          <w:highlight w:val="cyan"/>
        </w:rPr>
        <w:t>68 percent of Black Americans lived within 30 miles of a coal-fired plant</w:t>
      </w:r>
      <w:r w:rsidRPr="00CE40B3">
        <w:rPr>
          <w:rStyle w:val="StyleUnderline"/>
          <w:highlight w:val="cyan"/>
        </w:rPr>
        <w:t>.</w:t>
      </w:r>
      <w:r w:rsidRPr="00394BD3">
        <w:rPr>
          <w:rStyle w:val="StyleUnderline"/>
        </w:rPr>
        <w:t xml:space="preserve"> </w:t>
      </w:r>
      <w:r w:rsidRPr="00CE40B3">
        <w:rPr>
          <w:rStyle w:val="StyleUnderline"/>
          <w:highlight w:val="cyan"/>
        </w:rPr>
        <w:t>Many</w:t>
      </w:r>
      <w:r w:rsidRPr="00394BD3">
        <w:rPr>
          <w:rStyle w:val="StyleUnderline"/>
        </w:rPr>
        <w:t xml:space="preserve"> of these </w:t>
      </w:r>
      <w:r w:rsidRPr="00CE40B3">
        <w:rPr>
          <w:rStyle w:val="StyleUnderline"/>
          <w:highlight w:val="cyan"/>
        </w:rPr>
        <w:t>facilities</w:t>
      </w:r>
      <w:r w:rsidRPr="00394BD3">
        <w:rPr>
          <w:rStyle w:val="StyleUnderline"/>
        </w:rPr>
        <w:t xml:space="preserve">, particularly across the South, </w:t>
      </w:r>
      <w:r w:rsidRPr="00CE40B3">
        <w:rPr>
          <w:rStyle w:val="StyleUnderline"/>
          <w:highlight w:val="cyan"/>
        </w:rPr>
        <w:t>are more expensive to run than</w:t>
      </w:r>
      <w:r w:rsidRPr="00394BD3">
        <w:rPr>
          <w:rStyle w:val="StyleUnderline"/>
        </w:rPr>
        <w:t xml:space="preserve"> is </w:t>
      </w:r>
      <w:r w:rsidRPr="00CE40B3">
        <w:rPr>
          <w:rStyle w:val="StyleUnderline"/>
          <w:highlight w:val="cyan"/>
        </w:rPr>
        <w:t>clean energy.</w:t>
      </w:r>
      <w:r w:rsidRPr="00394BD3">
        <w:rPr>
          <w:rStyle w:val="StyleUnderline"/>
        </w:rPr>
        <w:t xml:space="preserve"> Yet utilities like Southern Company keep their super polluting, uneconomic coal-fired plants open, no matter the costs for Black communities, </w:t>
      </w:r>
      <w:r w:rsidRPr="00394BD3">
        <w:rPr>
          <w:rStyle w:val="Emphasis"/>
        </w:rPr>
        <w:t>simply because it’s in their financial interest</w:t>
      </w:r>
      <w:r w:rsidRPr="00394BD3">
        <w:t xml:space="preserve">. These decisions shorten Black lives. Research shows that </w:t>
      </w:r>
      <w:r w:rsidRPr="00394BD3">
        <w:rPr>
          <w:rStyle w:val="StyleUnderline"/>
        </w:rPr>
        <w:t>white communities are exporting their pollution into Black backyards</w:t>
      </w:r>
      <w:r w:rsidRPr="00394BD3">
        <w:t xml:space="preserve">. As a result, </w:t>
      </w:r>
      <w:r w:rsidRPr="00CE40B3">
        <w:rPr>
          <w:rStyle w:val="Emphasis"/>
          <w:highlight w:val="cyan"/>
        </w:rPr>
        <w:t>Black children have asthma rates that are twice as high as white children</w:t>
      </w:r>
      <w:r w:rsidRPr="00394BD3">
        <w:t xml:space="preserve">. </w:t>
      </w:r>
      <w:r w:rsidRPr="00394BD3">
        <w:rPr>
          <w:rStyle w:val="StyleUnderline"/>
        </w:rPr>
        <w:t xml:space="preserve">We’ve seen the consequences of this pollution burden in stark terms during the COVID-19 pandemic — </w:t>
      </w:r>
      <w:r w:rsidRPr="00CE40B3">
        <w:rPr>
          <w:rStyle w:val="StyleUnderline"/>
          <w:highlight w:val="cyan"/>
        </w:rPr>
        <w:t xml:space="preserve">it’s </w:t>
      </w:r>
      <w:r w:rsidRPr="00CE40B3">
        <w:rPr>
          <w:rStyle w:val="Emphasis"/>
          <w:highlight w:val="cyan"/>
        </w:rPr>
        <w:t>a key contributor</w:t>
      </w:r>
      <w:r w:rsidRPr="00394BD3">
        <w:rPr>
          <w:rStyle w:val="Emphasis"/>
        </w:rPr>
        <w:t xml:space="preserve"> </w:t>
      </w:r>
      <w:r w:rsidRPr="00CE40B3">
        <w:rPr>
          <w:rStyle w:val="Emphasis"/>
          <w:highlight w:val="cyan"/>
        </w:rPr>
        <w:t>to</w:t>
      </w:r>
      <w:r w:rsidRPr="00394BD3">
        <w:rPr>
          <w:rStyle w:val="Emphasis"/>
        </w:rPr>
        <w:t xml:space="preserve"> Black Americans’ </w:t>
      </w:r>
      <w:r w:rsidRPr="00CE40B3">
        <w:rPr>
          <w:rStyle w:val="Emphasis"/>
          <w:highlight w:val="cyan"/>
        </w:rPr>
        <w:t>higher death rate</w:t>
      </w:r>
      <w:r w:rsidRPr="00394BD3">
        <w:rPr>
          <w:rStyle w:val="StyleUnderline"/>
        </w:rPr>
        <w:t xml:space="preserve">. </w:t>
      </w:r>
      <w:r w:rsidRPr="00394BD3">
        <w:t xml:space="preserve">The more scientists look, the more evidence they find: </w:t>
      </w:r>
      <w:r w:rsidRPr="00394BD3">
        <w:rPr>
          <w:rStyle w:val="StyleUnderline"/>
        </w:rPr>
        <w:t>Our fossil fuel economy is killing Black Americans every day. New research shows that pregnant Black women are twice as likely to have stillborn babies than white mothers because of their unequal exposure to air pollution and heat waves</w:t>
      </w:r>
      <w:r w:rsidRPr="00394BD3">
        <w:t xml:space="preserve">. </w:t>
      </w:r>
      <w:r w:rsidRPr="00CE40B3">
        <w:rPr>
          <w:rStyle w:val="Emphasis"/>
          <w:highlight w:val="cyan"/>
        </w:rPr>
        <w:t>Climate change is</w:t>
      </w:r>
      <w:r w:rsidRPr="00394BD3">
        <w:rPr>
          <w:rStyle w:val="Emphasis"/>
        </w:rPr>
        <w:t xml:space="preserve"> already </w:t>
      </w:r>
      <w:r w:rsidRPr="00CE40B3">
        <w:rPr>
          <w:rStyle w:val="Emphasis"/>
          <w:highlight w:val="cyan"/>
        </w:rPr>
        <w:t>hitting Black communities the hardest</w:t>
      </w:r>
      <w:r w:rsidRPr="00394BD3">
        <w:t xml:space="preserve">. As we recently wrote in a report for Stacey Abrams’s think tank, Southern Economic Advancement Project, </w:t>
      </w:r>
      <w:r w:rsidRPr="00CE40B3">
        <w:rPr>
          <w:rStyle w:val="StyleUnderline"/>
          <w:highlight w:val="cyan"/>
        </w:rPr>
        <w:t>communities</w:t>
      </w:r>
      <w:r w:rsidRPr="00394BD3">
        <w:rPr>
          <w:rStyle w:val="StyleUnderline"/>
        </w:rPr>
        <w:t xml:space="preserve"> across the Southeast </w:t>
      </w:r>
      <w:r w:rsidRPr="00CE40B3">
        <w:rPr>
          <w:rStyle w:val="StyleUnderline"/>
          <w:highlight w:val="cyan"/>
        </w:rPr>
        <w:t>are on the front lines of flooding</w:t>
      </w:r>
      <w:r w:rsidRPr="00394BD3">
        <w:rPr>
          <w:rStyle w:val="StyleUnderline"/>
        </w:rPr>
        <w:t xml:space="preserve">, </w:t>
      </w:r>
      <w:r w:rsidRPr="00CE40B3">
        <w:rPr>
          <w:rStyle w:val="StyleUnderline"/>
          <w:highlight w:val="cyan"/>
        </w:rPr>
        <w:t>sea-level rise</w:t>
      </w:r>
      <w:r w:rsidRPr="00394BD3">
        <w:rPr>
          <w:rStyle w:val="StyleUnderline"/>
        </w:rPr>
        <w:t xml:space="preserve">, hurricanes, </w:t>
      </w:r>
      <w:r w:rsidRPr="00CE40B3">
        <w:rPr>
          <w:rStyle w:val="StyleUnderline"/>
          <w:highlight w:val="cyan"/>
        </w:rPr>
        <w:t>and heat waves</w:t>
      </w:r>
      <w:r w:rsidRPr="00CE40B3">
        <w:rPr>
          <w:highlight w:val="cyan"/>
        </w:rPr>
        <w:t>.</w:t>
      </w:r>
      <w:r w:rsidRPr="00394BD3">
        <w:t xml:space="preserve"> The scientific evidence is overwhelming: </w:t>
      </w:r>
      <w:r w:rsidRPr="00394BD3">
        <w:rPr>
          <w:rStyle w:val="StyleUnderline"/>
        </w:rPr>
        <w:t xml:space="preserve">Pollution, </w:t>
      </w:r>
      <w:r w:rsidRPr="00CE40B3">
        <w:rPr>
          <w:rStyle w:val="StyleUnderline"/>
          <w:highlight w:val="cyan"/>
        </w:rPr>
        <w:t xml:space="preserve">climate impacts, </w:t>
      </w:r>
      <w:r w:rsidRPr="00394BD3">
        <w:rPr>
          <w:rStyle w:val="StyleUnderline"/>
        </w:rPr>
        <w:t xml:space="preserve">and police violence all </w:t>
      </w:r>
      <w:r w:rsidRPr="00CE40B3">
        <w:rPr>
          <w:rStyle w:val="StyleUnderline"/>
          <w:highlight w:val="cyan"/>
        </w:rPr>
        <w:t>fall hardest on Black communities</w:t>
      </w:r>
      <w:r w:rsidRPr="00394BD3">
        <w:t xml:space="preserve">. But scientific facts have never stopped fossil fuel companies from denying the truth. Faced with increasing attention on racial justice, one fossil fuel company decided once again to lie to the public. As one report revealed, Chevron responded to the growing movement for racial justice by funding a PR campaign that claimed, “White environmentalists are hurting black communities by pushing radical climate policies that would strip them of fossil fuel jobs.” They advanced a false argument that addressing our fossil fuel pollution would “bring particular harm to minority communities.” As Harvard professor Naomi Oreskes responded: “There’s no socially acceptable language to describe how despicable this is.” In California, another fossil fuel company tried to take advantage of the fight for racial injustice to protect dirty energy. As Emily Aitken reported, a marketing firm linked to SoCalGas circulated fake reports that the NAACP opposed a plan for clean energy. This is the exact same tactic that fossil fuel companies used to try to block federal climate policy back in 2009. Make no mistake: Fossil fuel companies need to tell lies about the costs that their dirty infrastructure imposes on Black communities. Because if we understood the truth, and if we valued Black lives, there will be nowhere for the fossil fuel plants to go. And </w:t>
      </w:r>
      <w:r w:rsidRPr="00394BD3">
        <w:rPr>
          <w:rStyle w:val="StyleUnderline"/>
        </w:rPr>
        <w:t xml:space="preserve">that wouldn’t just be a good thing for Black communities. It would also help Indigenous peoples, Latinx communities, and white Americans too. </w:t>
      </w:r>
      <w:r w:rsidRPr="00394BD3">
        <w:t xml:space="preserve">This is because the Movement for Black Lives is part of a long tradition of protecting all lives on this planet. At the first Earth Day in 1970, Wilbur Thomas, a Black environmental justice leader, spoke out about the racist policies driving pollution into Black communities. Today, support for climate action is higher among Black Americans, who are also more supportive of a Green New Deal. </w:t>
      </w:r>
      <w:r w:rsidRPr="00CE40B3">
        <w:rPr>
          <w:rStyle w:val="StyleUnderline"/>
          <w:highlight w:val="cyan"/>
        </w:rPr>
        <w:t>Ending the fossil fuel era would save Black lives</w:t>
      </w:r>
      <w:r w:rsidRPr="00394BD3">
        <w:rPr>
          <w:rStyle w:val="StyleUnderline"/>
        </w:rPr>
        <w:t>. And it would also save Americans from all walks of life who are sick of breathing dirty air, fleeing wildfires, and hunkering down for the latest hurricane</w:t>
      </w:r>
      <w:r w:rsidRPr="00394BD3">
        <w:t xml:space="preserve">. It’s time to face facts. If Americans are sincere that Black lives matter, the fossil fuel era must end. Just as we cannot accept a world where Black Americans’ final words at the hands of the police are “I can’t breathe,” </w:t>
      </w:r>
      <w:r w:rsidRPr="00394BD3">
        <w:rPr>
          <w:rStyle w:val="StyleUnderline"/>
        </w:rPr>
        <w:t>we cannot accept a world where our fossil fuel dependence poisons Black communities, so that every day across our country, Black Americans can’t breathe</w:t>
      </w:r>
      <w:r w:rsidRPr="00394BD3">
        <w:t>.</w:t>
      </w:r>
    </w:p>
    <w:p w14:paraId="183C10CB" w14:textId="77777777" w:rsidR="00A55B89" w:rsidRPr="00394BD3" w:rsidRDefault="00A55B89" w:rsidP="00A55B89">
      <w:pPr>
        <w:pStyle w:val="Heading4"/>
        <w:rPr>
          <w:rFonts w:cs="Times New Roman"/>
        </w:rPr>
      </w:pPr>
      <w:r w:rsidRPr="00394BD3">
        <w:rPr>
          <w:rFonts w:cs="Times New Roman"/>
        </w:rPr>
        <w:t xml:space="preserve">Climate legislation is a </w:t>
      </w:r>
      <w:r w:rsidRPr="00394BD3">
        <w:rPr>
          <w:rFonts w:cs="Times New Roman"/>
          <w:u w:val="single"/>
        </w:rPr>
        <w:t>direct attack</w:t>
      </w:r>
      <w:r w:rsidRPr="00394BD3">
        <w:rPr>
          <w:rFonts w:cs="Times New Roman"/>
        </w:rPr>
        <w:t xml:space="preserve"> on systemic racism</w:t>
      </w:r>
    </w:p>
    <w:p w14:paraId="535CF298" w14:textId="77777777" w:rsidR="00A55B89" w:rsidRPr="00394BD3" w:rsidRDefault="00A55B89" w:rsidP="00A55B89">
      <w:r w:rsidRPr="00394BD3">
        <w:rPr>
          <w:rStyle w:val="Heading4Char"/>
          <w:rFonts w:cs="Times New Roman"/>
        </w:rPr>
        <w:t>Klein 14.</w:t>
      </w:r>
      <w:r w:rsidRPr="00394BD3">
        <w:t xml:space="preserve"> Naomi Klein is a contributing editor for The Nation and the author of No Is Not Enough: Resisting Trump’s Shock Politics. “Why #BlackLivesMatter Should Transform the Climate Debate.” December 11. 2014. </w:t>
      </w:r>
      <w:hyperlink r:id="rId77" w:history="1">
        <w:r w:rsidRPr="00394BD3">
          <w:rPr>
            <w:rStyle w:val="Hyperlink"/>
          </w:rPr>
          <w:t>https://www.thenation.com/article/archive/what-does-blacklivesmatter-have-do-climate-change/</w:t>
        </w:r>
      </w:hyperlink>
      <w:r w:rsidRPr="00394BD3">
        <w:t>. ckm-eg.</w:t>
      </w:r>
    </w:p>
    <w:p w14:paraId="2FD3898F" w14:textId="77777777" w:rsidR="00A55B89" w:rsidRPr="00394BD3" w:rsidRDefault="00A55B89" w:rsidP="00A55B89"/>
    <w:p w14:paraId="615112B5" w14:textId="77777777" w:rsidR="00A55B89" w:rsidRPr="00394BD3" w:rsidRDefault="00A55B89" w:rsidP="00A55B89">
      <w:r w:rsidRPr="00394BD3">
        <w:t xml:space="preserve">The annual United Nations climate summit is wrapping up in in Lima, Peru, and on its penultimate day, something historic happened. No, not the empty promises from powerful governments to finally get serious about climate action—starting in 2020 or 2030 or any time other than right now. The historic event was the decision of the climate-justice movement to symbolically join the increasingly global #BlackLivesMatter uprising, staging a “die-in” outside the convention center much like the ones that have brought shopping malls and busy intersections to a standstill, from the US to the UK. “For us it is either death or climate justice,” said Gerry Arances, national coordinator for the Philippine Movement for Climate Justice. </w:t>
      </w:r>
      <w:r w:rsidRPr="00394BD3">
        <w:rPr>
          <w:rStyle w:val="Emphasis"/>
        </w:rPr>
        <w:t>What does #BlackLivesMatter, and the unshakable moral principle that it represents, have to do with climate change? Everything</w:t>
      </w:r>
      <w:r w:rsidRPr="00394BD3">
        <w:t xml:space="preserve">. Because we can be quite sure that </w:t>
      </w:r>
      <w:r w:rsidRPr="00394BD3">
        <w:rPr>
          <w:rStyle w:val="StyleUnderline"/>
        </w:rPr>
        <w:t>if wealthy white Americans had been the ones left without food and water for days in a giant sports stadium after Hurricane Katrina, even George W. Bush would have gotten serious about climate change</w:t>
      </w:r>
      <w:r w:rsidRPr="00394BD3">
        <w:t xml:space="preserve">. Similarly, if Australia were at risk of disappearing, and not large parts of Bangladesh, Prime Minister Tony Abbott would be a lot less likely to publicly celebrate the burning of coal as “good for humanity,” as he did on the occasion of the opening of a vast new coal mine. And if my own city of Toronto were being battered, year after year, by historic typhoons demanding mass evacuations, and not Tacloban in the Philippines, we can also be sure that Canada would not have made building tar sands pipelines the centerpiece of its foreign policy. </w:t>
      </w:r>
      <w:r w:rsidRPr="00394BD3">
        <w:rPr>
          <w:rStyle w:val="Emphasis"/>
        </w:rPr>
        <w:t>The reality of an economic order built on white supremacy is the whispered subtext of our entire response to the climate crisis,</w:t>
      </w:r>
      <w:r w:rsidRPr="00394BD3">
        <w:t xml:space="preserve"> and it badly needs to be dragged into the light. I recently had occasion to meet a leading Belgian meteorologist who makes a point of speaking about climate change in her weather reports. But, she told me, her viewers remain unmoved. “People here think that with global warming, the weather in Brussels will be more like Bordeaux—and they are happy about that.” On one level, that’s understandable, particularly as temperatures drop in northern countries. But global warming won’t just make Brussels more like Bordeaux, it will make Haiti more like Hades. And it’s not possible to be cheerful about the former without, at the very least, being actively indifferent to the latter. </w:t>
      </w:r>
      <w:r w:rsidRPr="00394BD3">
        <w:rPr>
          <w:rStyle w:val="StyleUnderline"/>
        </w:rPr>
        <w:t xml:space="preserve">The grossly unequal distribution of climate impacts is not some little-understood consequence of the failure to control carbon emissions. It is the result of a </w:t>
      </w:r>
      <w:r w:rsidRPr="00394BD3">
        <w:rPr>
          <w:rStyle w:val="Emphasis"/>
          <w:szCs w:val="30"/>
        </w:rPr>
        <w:t>series of policy decisions</w:t>
      </w:r>
      <w:r w:rsidRPr="00394BD3">
        <w:rPr>
          <w:rStyle w:val="Emphasis"/>
        </w:rPr>
        <w:t xml:space="preserve"> the governments of wealthy countries have made</w:t>
      </w:r>
      <w:r w:rsidRPr="00394BD3">
        <w:rPr>
          <w:rStyle w:val="StyleUnderline"/>
        </w:rPr>
        <w:t xml:space="preserve">—and continue to make—with full knowledge of the facts and in the face of strenuous objections. </w:t>
      </w:r>
      <w:r w:rsidRPr="00394BD3">
        <w:t xml:space="preserve">I vividly remember the moment when the racism barely under the surface of international climate talks burst onto the world stage. It was exactly five years ago this week, on the second day of the now-infamous United Nations climate summit in Copenhagen. Up until that point, the conference had been a stultifying affair, with the fates of nations discussed in the bloodless jargon of climate “adaptation and mitigation.” </w:t>
      </w:r>
      <w:r w:rsidRPr="00394BD3">
        <w:rPr>
          <w:rStyle w:val="StyleUnderline"/>
        </w:rPr>
        <w:t xml:space="preserve">All of that changed when a document was leaked showing that governments were on the verge of setting a target that would cap the global temperature rise at 2 degrees Celsius (3.6 degrees Fahrenheit, more than double the amount of warming experienced so far). This was defined as a strategy for averting “dangerous” levels of warming. </w:t>
      </w:r>
      <w:r w:rsidRPr="00394BD3">
        <w:t xml:space="preserve">But the temperature target—pushed by wealthy nations in Europe and North America—would likely not be enough to save some low-lying small island states from annihilation. And in Africa, where drought linked to climate change was at that time menacing many lives in the eastern part of the continent, the target would translate into a full-scale </w:t>
      </w:r>
      <w:hyperlink r:id="rId78" w:history="1">
        <w:r w:rsidRPr="00394BD3">
          <w:rPr>
            <w:rStyle w:val="Hyperlink"/>
          </w:rPr>
          <w:t>humanitarian disaster</w:t>
        </w:r>
      </w:hyperlink>
      <w:r w:rsidRPr="00394BD3">
        <w:t xml:space="preserve">. Clearly </w:t>
      </w:r>
      <w:r w:rsidRPr="00394BD3">
        <w:rPr>
          <w:rStyle w:val="Emphasis"/>
        </w:rPr>
        <w:t xml:space="preserve">the definition of “dangerous” climate change had more than a little to do with the wildly unequal ways in which human lives are counted. </w:t>
      </w:r>
      <w:r w:rsidRPr="00394BD3">
        <w:t>But African delegates weren’t standing for it. When the text was leaked, the dull UN bureaucracy suddenly fell away and the sterile hallways of the conference centre came alive with shouts of, “</w:t>
      </w:r>
      <w:r w:rsidRPr="00394BD3">
        <w:rPr>
          <w:rStyle w:val="StyleUnderline"/>
        </w:rPr>
        <w:t>We Will Not Die Quietly” and “2 Degrees is Suicide.” The paltry sums rich countries had pledged for climate financing were angrily dismissed as “not enough to buy us coffins</w:t>
      </w:r>
      <w:r w:rsidRPr="00394BD3">
        <w:rPr>
          <w:rStyle w:val="Emphasis"/>
        </w:rPr>
        <w:t>.” Black lives matter, these delegates were saying</w:t>
      </w:r>
      <w:r w:rsidRPr="00394BD3">
        <w:rPr>
          <w:rStyle w:val="StyleUnderline"/>
        </w:rPr>
        <w:t xml:space="preserve">—even if this corrupted forum was behaving as if that was far from the case. </w:t>
      </w:r>
      <w:r w:rsidRPr="00394BD3">
        <w:t>The highly racialized discounting of certain lives does not just play out between countries but also, unfailingly, within them—perhaps most dramatically within the United States. I was reminded of this while reading about Akai Gurley, the unarmed 28-year-old black man who was “accidentally” shot and killed last month in the dark stairwell of a Brooklyn housing project. Like the dilapidated elevator, the lighting system in the building had been left unrepaired, despite complaints. And when that neglect of a public institution that disproportionately serves African-Americans intersected with armed fear of black men, the result was lethal. When Superstorm Sandy hit New York City two years earlier, a similar combination of forces showed its brutal face, but on a much larger scale. Housing projects suffering from decades of official neglect were devastated by the storm, with water and electrical systems completely knocked out for weeks. No lights. No heat. No power for lights or elevators. But the worst part was how fear of those darkened buildings clearly played a role in keeping government officials and relief agencies from checking in on elderly and sick residents, leaving them stranded in high-rise buildings without basic provisions for far too long. And Sandy was by no means the only example of this toxic combination of heavy weather and highly segregated neglect. “George Bush doesn’t care about black people,” Kanye West famously said, going way off script during a 2005 telethon for victims of Hurricane Katrina</w:t>
      </w:r>
      <w:r w:rsidRPr="00394BD3">
        <w:rPr>
          <w:rStyle w:val="Emphasis"/>
        </w:rPr>
        <w:t xml:space="preserve">. As that storm showed so nakedly, the worst impacts of extreme weather follow racial lines with the same devastating precision as the decision about whether to employ lethal police force. </w:t>
      </w:r>
      <w:r w:rsidRPr="00394BD3">
        <w:t xml:space="preserve">During Katrina, it was </w:t>
      </w:r>
      <w:r w:rsidRPr="00394BD3">
        <w:rPr>
          <w:rStyle w:val="StyleUnderline"/>
        </w:rPr>
        <w:t>overwhelmingly New Orleans’s black residents who were abandoned on their rooftops and in the Superdome; who did not receive emergency aid in the earliest days; who were called “looters” when they took matters into their own hands; who were labeled “refugees” in their own country; and who were shot by both vigilantes and cops on the streets of their city</w:t>
      </w:r>
      <w:r w:rsidRPr="00394BD3">
        <w:t xml:space="preserve">. </w:t>
      </w:r>
      <w:r w:rsidRPr="00394BD3">
        <w:rPr>
          <w:rStyle w:val="Emphasis"/>
        </w:rPr>
        <w:t xml:space="preserve">Race also continues to play no small role in determining whose homes and schools are rebuilt (or torn down, or privatized) in the name of “building back better.” </w:t>
      </w:r>
      <w:r w:rsidRPr="00394BD3">
        <w:t xml:space="preserve">Taken together, the picture is clear. </w:t>
      </w:r>
      <w:r w:rsidRPr="00394BD3">
        <w:rPr>
          <w:rStyle w:val="Emphasis"/>
          <w:sz w:val="28"/>
          <w:szCs w:val="28"/>
        </w:rPr>
        <w:t>Thinly veiled notions of racial superiority have informed every aspect of the non-response to climate change so far. Racism is what has made it possible to systematically look away from the climate threat for more than two decades</w:t>
      </w:r>
      <w:r w:rsidRPr="00394BD3">
        <w:rPr>
          <w:szCs w:val="28"/>
        </w:rPr>
        <w:t xml:space="preserve">. </w:t>
      </w:r>
      <w:r w:rsidRPr="00394BD3">
        <w:rPr>
          <w:rStyle w:val="Emphasis"/>
          <w:sz w:val="28"/>
          <w:szCs w:val="28"/>
        </w:rPr>
        <w:t>It is also what has allowed the worst health impacts of digging up, processing and burning fossil fuels—from cancer clusters to asthma—to be systematically dumped on indigenous communities and on the neighborhoods where people of colour live, work and play.</w:t>
      </w:r>
      <w:r w:rsidRPr="00394BD3">
        <w:rPr>
          <w:szCs w:val="28"/>
        </w:rPr>
        <w:t xml:space="preserve"> </w:t>
      </w:r>
      <w:r w:rsidRPr="00394BD3">
        <w:t xml:space="preserve">The South Bronx, to cite just one example, has notoriously high asthma rates—and </w:t>
      </w:r>
      <w:hyperlink r:id="rId79" w:history="1">
        <w:r w:rsidRPr="00394BD3">
          <w:rPr>
            <w:rStyle w:val="Hyperlink"/>
          </w:rPr>
          <w:t>according to one study</w:t>
        </w:r>
      </w:hyperlink>
      <w:r w:rsidRPr="00394BD3">
        <w:t xml:space="preserve">, a staggering 21.8 percent of children living in New York City public housing have asthma, three times higher than the rate for private housing. The choking of those children is not as immediately lethal as the kind of choking that stole Eric Garner’s life, but it is very real nonetheless. If we refuse to speak frankly about the intersection of race and climate change, we can be sure that racism will continue to inform how the governments of industrialized countries respond to this existential crisis. It will manifest in the continued refusal to provide serious climate financing to poor countries so they can protect themselves from heavy weather. It will manifest in the fortressing of wealthy continents as they attempt to lock out the growing numbers of people whose homes will become unlivable. And in the not too distant future, the firm if unstated belief that not all lives matter could well push our governments to deploy high-risk “geoengineering” technologies like spraying sulfur into the stratosphere in order to reduce global temperatures. Never mind that several studies project that </w:t>
      </w:r>
      <w:hyperlink r:id="rId80" w:history="1">
        <w:r w:rsidRPr="00394BD3">
          <w:rPr>
            <w:rStyle w:val="Hyperlink"/>
          </w:rPr>
          <w:t>a side effect could be suppressing the summer monsoons</w:t>
        </w:r>
      </w:hyperlink>
      <w:r w:rsidRPr="00394BD3">
        <w:t xml:space="preserve"> in India and Africa, with the water and food security of billions of people hanging in the balance.</w:t>
      </w:r>
    </w:p>
    <w:p w14:paraId="3D05C6B6" w14:textId="074AFE81" w:rsidR="00AE04C3" w:rsidRDefault="00AE04C3" w:rsidP="00A55B89">
      <w:pPr>
        <w:pStyle w:val="Heading3"/>
        <w:rPr>
          <w:rFonts w:cs="Times New Roman"/>
        </w:rPr>
      </w:pPr>
      <w:r>
        <w:rPr>
          <w:rFonts w:cs="Times New Roman"/>
        </w:rPr>
        <w:t>!---Turns Water</w:t>
      </w:r>
    </w:p>
    <w:p w14:paraId="4FAA98E8" w14:textId="77777777" w:rsidR="00AE04C3" w:rsidRPr="00AF3ED5" w:rsidRDefault="00AE04C3" w:rsidP="00AE04C3">
      <w:pPr>
        <w:pStyle w:val="Heading4"/>
      </w:pPr>
      <w:r w:rsidRPr="00AF3ED5">
        <w:t>Climate change exacerbates water quality and water shortage crises – droughts, floods, runoff, decreased cloud coverage and snowpack</w:t>
      </w:r>
    </w:p>
    <w:p w14:paraId="5EB8E2A2" w14:textId="77777777" w:rsidR="00AE04C3" w:rsidRPr="005B4E31" w:rsidRDefault="00AE04C3" w:rsidP="00AE04C3">
      <w:pPr>
        <w:rPr>
          <w:rStyle w:val="Style13ptBold"/>
        </w:rPr>
      </w:pPr>
      <w:r w:rsidRPr="005B4E31">
        <w:rPr>
          <w:rStyle w:val="Style13ptBold"/>
        </w:rPr>
        <w:t>Fecht 2019</w:t>
      </w:r>
    </w:p>
    <w:p w14:paraId="75DB3F55" w14:textId="479550A7" w:rsidR="00AE04C3" w:rsidRDefault="00AE04C3" w:rsidP="00AE04C3">
      <w:r>
        <w:t xml:space="preserve">Sarah, Content Manager at The Earth Institute, Columbia University, “How Climate Change Impacts Our Water” September 23, 2019 </w:t>
      </w:r>
      <w:hyperlink r:id="rId81" w:history="1">
        <w:r w:rsidR="00BA5F7E" w:rsidRPr="00A105D8">
          <w:rPr>
            <w:rStyle w:val="Hyperlink"/>
          </w:rPr>
          <w:t>https://news.climate.columbia.edu/2019/09/23/climate-change-impacts-water/</w:t>
        </w:r>
      </w:hyperlink>
    </w:p>
    <w:p w14:paraId="18409F53" w14:textId="77777777" w:rsidR="00BA5F7E" w:rsidRDefault="00BA5F7E" w:rsidP="00AE04C3"/>
    <w:p w14:paraId="2D66F412" w14:textId="35A85155" w:rsidR="00AE04C3" w:rsidRPr="00BA5F7E" w:rsidRDefault="00AE04C3" w:rsidP="00AE04C3">
      <w:pPr>
        <w:rPr>
          <w:rStyle w:val="StyleUnderline"/>
          <w:sz w:val="16"/>
          <w:u w:val="none"/>
        </w:rPr>
      </w:pPr>
      <w:r w:rsidRPr="006069C4">
        <w:rPr>
          <w:rStyle w:val="StyleUnderline"/>
        </w:rPr>
        <w:t>Climate change impacts the world’s water in complex ways.</w:t>
      </w:r>
      <w:r w:rsidRPr="00AF3ED5">
        <w:t xml:space="preserve"> Consider a water cycle diagram, like the one below; global warming is altering nearly every stage in the diagram. These changes will put pressure on drinking water supplies, food production, property values, and more, in the U.S. and all around the world. In fact, “</w:t>
      </w:r>
      <w:r w:rsidRPr="006069C4">
        <w:rPr>
          <w:rStyle w:val="StyleUnderline"/>
        </w:rPr>
        <w:t>most</w:t>
      </w:r>
      <w:r w:rsidRPr="00AF3ED5">
        <w:t xml:space="preserve"> of the </w:t>
      </w:r>
      <w:r w:rsidRPr="006069C4">
        <w:rPr>
          <w:rStyle w:val="StyleUnderline"/>
        </w:rPr>
        <w:t>climate change impacts come down to water</w:t>
      </w:r>
      <w:r w:rsidRPr="00AF3ED5">
        <w:t xml:space="preserve">,” says Upmanu Lall, director of the Columbia Water Center. When people talk about climate change affecting agricultural output, sea level rise, wildfires and extreme weather — “they’re all essentially a water story,” says Lall. Evaporation </w:t>
      </w:r>
      <w:r w:rsidRPr="006069C4">
        <w:rPr>
          <w:rStyle w:val="StyleUnderline"/>
        </w:rPr>
        <w:t>Warmer air can hold more moisture than cool air</w:t>
      </w:r>
      <w:r w:rsidRPr="00AF3ED5">
        <w:t xml:space="preserve">. As a result, </w:t>
      </w:r>
      <w:r w:rsidRPr="006069C4">
        <w:rPr>
          <w:rStyle w:val="StyleUnderline"/>
        </w:rPr>
        <w:t>in a warmer world, the air will suck up more water from oceans, lakes, soil and plants. The drier conditions</w:t>
      </w:r>
      <w:r w:rsidRPr="00AF3ED5">
        <w:t xml:space="preserve"> this air leaves behind could </w:t>
      </w:r>
      <w:r w:rsidRPr="006069C4">
        <w:rPr>
          <w:rStyle w:val="StyleUnderline"/>
        </w:rPr>
        <w:t>negatively affect drinking water supplies</w:t>
      </w:r>
      <w:r w:rsidRPr="00AF3ED5">
        <w:t xml:space="preserve"> and agriculture. On the flip side, the warmer, wetter air could also endanger human lives. A study out of Columbia University’s Lamont-Doherty Earth Observatory found that higher humidity will make future higher temperatures unbearable in some places, by blocking the cooling effects of our sweat. Precipitation When all that extra warm, extra wet air cools down, it drops extra rain or snow to the ground. Thus, </w:t>
      </w:r>
      <w:r w:rsidRPr="006069C4">
        <w:rPr>
          <w:rStyle w:val="StyleUnderline"/>
        </w:rPr>
        <w:t>a warmer world means we get hit with heavier rain and snowstorms</w:t>
      </w:r>
      <w:r w:rsidRPr="00AF3ED5">
        <w:t xml:space="preserve">. The northeastern U.S. is so far seeing the largest increase in the intensity and frequency of heavy precipitation events. And in the Central U.S., clusters of thunderstorms have been becoming more frequent and dropping more precipitation since 1979. </w:t>
      </w:r>
      <w:r w:rsidRPr="006069C4">
        <w:rPr>
          <w:rStyle w:val="StyleUnderline"/>
        </w:rPr>
        <w:t>By changing air temperatures and circulation patterns, climate change will also change where precipitation falls. Some areas — such as the American West, Southwest, and Southeast — are expected to get drier.</w:t>
      </w:r>
      <w:r w:rsidRPr="00AF3ED5">
        <w:t xml:space="preserve"> Meanwhile, the northern parts of the U.S. and the Midwest are expected to get wetter. These precipitation projections are already becoming reality. The Southwest, southern Great Plains, </w:t>
      </w:r>
      <w:r w:rsidRPr="006069C4">
        <w:rPr>
          <w:rStyle w:val="StyleUnderline"/>
        </w:rPr>
        <w:t>and</w:t>
      </w:r>
      <w:r w:rsidRPr="00AF3ED5">
        <w:t xml:space="preserve"> Southeast are predicted to </w:t>
      </w:r>
      <w:r w:rsidRPr="006069C4">
        <w:rPr>
          <w:rStyle w:val="StyleUnderline"/>
        </w:rPr>
        <w:t>see more intense and prolonged droughts, according to the National Climate Assessment. And most of the rest of the country is at risk of experiencing more severe short-term droughts, too</w:t>
      </w:r>
      <w:r w:rsidRPr="00AF3ED5">
        <w:t xml:space="preserve">. </w:t>
      </w:r>
      <w:r w:rsidRPr="006069C4">
        <w:rPr>
          <w:rStyle w:val="StyleUnderline"/>
        </w:rPr>
        <w:t>Researchers within the Earth Institute have found that climate change may already have exacerbated past and present droughts, and that drier conditions are making wildfires worse.</w:t>
      </w:r>
      <w:r w:rsidRPr="00AF3ED5">
        <w:t xml:space="preserve"> “The drought scenario could be mitigated by having more water storage in dams, which nobody’s working on,” Lall pointed out, “or in groundwater, which is being discussed in some places but is not that easy to do for large quantities of water.” Changes in precipitation patterns will challenge many farmers, as well as natural ecosystems. Scientists at Columbia University’s International Research Institute for Climate and Society are creating tools and strategies to help farmers adapt to these challenges. Natural ecosystems, however, may not be able to adapt as quickly. Surface Runoff and Stream Flow </w:t>
      </w:r>
      <w:r w:rsidRPr="006069C4">
        <w:rPr>
          <w:rStyle w:val="StyleUnderline"/>
        </w:rPr>
        <w:t>The heavier bursts of precipitation caused by warmer, wetter air can lead to flooding</w:t>
      </w:r>
      <w:r w:rsidRPr="00AF3ED5">
        <w:t xml:space="preserve">, which can of course endanger human lives, damage homes, kill crops, and hurt the economy. The America’s Water initiative at the Columbia Water Center has been working to identify the specific causes of catastrophic flooding, in order to more accurately predict them, to save lives and property. The project also made projections about how flooding will change as the world continues to warm. “On the action side, we looked at what structures like dams and levees need to be refurbished, and what zoning changes need to be done so that people are out of harm’s way?” said Lall. </w:t>
      </w:r>
      <w:r w:rsidRPr="006069C4">
        <w:rPr>
          <w:rStyle w:val="StyleUnderline"/>
        </w:rPr>
        <w:t>Heavier rainstorms</w:t>
      </w:r>
      <w:r w:rsidRPr="00AF3ED5">
        <w:t xml:space="preserve"> will </w:t>
      </w:r>
      <w:r w:rsidRPr="006069C4">
        <w:rPr>
          <w:rStyle w:val="StyleUnderline"/>
        </w:rPr>
        <w:t>also increase surface runoff</w:t>
      </w:r>
      <w:r w:rsidRPr="00AF3ED5">
        <w:t xml:space="preserve"> — the water that flows over the ground after a storm. </w:t>
      </w:r>
      <w:r w:rsidRPr="006069C4">
        <w:rPr>
          <w:rStyle w:val="StyleUnderline"/>
        </w:rPr>
        <w:t>This moving water may strip nutrients from the soil and pick up pollutants, dirt, and other undesirables, flushing them into nearby bodies of water. Those contaminants</w:t>
      </w:r>
      <w:r w:rsidRPr="00AF3ED5">
        <w:t xml:space="preserve"> may </w:t>
      </w:r>
      <w:r w:rsidRPr="006069C4">
        <w:rPr>
          <w:rStyle w:val="StyleUnderline"/>
        </w:rPr>
        <w:t>muck up our water supplies and make it more expensive to clean the water to drinking standards. The National Climate Assessment finds that water quality is already diminishing in many parts of the U.S, “particularly due to increasing sediment and contaminant concentrations after heavy downpours.”</w:t>
      </w:r>
      <w:r w:rsidRPr="00AF3ED5">
        <w:t xml:space="preserve"> In addition, as runoff dumps sediments and other contaminants into lakes and streams, it could harm fish and other wildlife. </w:t>
      </w:r>
      <w:r w:rsidRPr="006069C4">
        <w:rPr>
          <w:rStyle w:val="StyleUnderline"/>
        </w:rPr>
        <w:t>Fertilizer runoff can cause algae blooms that ultimately end up suffocating aquatic critters and causing a stinky mess. The problem is compounded by warming water, which can’t hold as much of the dissolved oxygen that fish need to survive</w:t>
      </w:r>
      <w:r w:rsidRPr="00AF3ED5">
        <w:t xml:space="preserve">. These conditions could harm fisheries, and make conditions unpleasant for folks who like to use lakes and streams for fishing, swimming, and other recreational activities. Researchers within the Earth Institute at Columbia University are finding that green infrastructure, such as parks, wetlands, and other green areas, can help to absorb runoff and filter out its contaminants. These work on a small scale with everyday storms, although Lall notes they aren’t much help when it comes to floods. Oceans </w:t>
      </w:r>
      <w:r w:rsidRPr="006069C4">
        <w:rPr>
          <w:rStyle w:val="StyleUnderline"/>
        </w:rPr>
        <w:t>Warmer temperatures and increasing acidity are making life difficult for sea creatures.</w:t>
      </w:r>
      <w:r w:rsidRPr="00AF3ED5">
        <w:t xml:space="preserve"> These changes are transforming food chains from the bottom-up. In addition, many fish are moving poleward in search of cooler waters, which has implications for the fishing industry and people who like to eat fish. Temperature changes also have the potential to alter major ocean currents. Because ocean temperatures drive atmospheric circulation patterns, this could change weather patterns all over the world. Climate scientist Richard Seager from Columbia’s Lamont-Doherty Earth Observatory has found that higher ocean surface temperatures could make rainfall more variable, and thus less predictable, from year to year. And of course, as ice sheets and mountaintop glaciers melt, they’re dumping extra water into the oceans; the resulting sea level rise jeopardizes coastal properties around the world. Snowpack </w:t>
      </w:r>
      <w:r w:rsidRPr="006069C4">
        <w:rPr>
          <w:rStyle w:val="StyleUnderline"/>
        </w:rPr>
        <w:t>Ordinarily, as winter snowpack melts</w:t>
      </w:r>
      <w:r w:rsidRPr="00AF3ED5">
        <w:t xml:space="preserve"> in the springtime, </w:t>
      </w:r>
      <w:r w:rsidRPr="006069C4">
        <w:rPr>
          <w:rStyle w:val="StyleUnderline"/>
        </w:rPr>
        <w:t>it slowly adds fresh water to rivers and streams and helps to replenish drinking water supplies.</w:t>
      </w:r>
      <w:r>
        <w:rPr>
          <w:rStyle w:val="StyleUnderline"/>
        </w:rPr>
        <w:t xml:space="preserve"> </w:t>
      </w:r>
      <w:r w:rsidRPr="006069C4">
        <w:rPr>
          <w:rStyle w:val="StyleUnderline"/>
        </w:rPr>
        <w:t>However, as the air warms, many areas are receiving more of their precipitation as rain rather than snow</w:t>
      </w:r>
      <w:r w:rsidRPr="00AF3ED5">
        <w:t xml:space="preserve">. </w:t>
      </w:r>
      <w:r w:rsidRPr="006069C4">
        <w:rPr>
          <w:rStyle w:val="StyleUnderline"/>
        </w:rPr>
        <w:t>This means less water is being stored for later as snowpack. In addition, the rain actually accelerates the melting of snow that’s already on the ground.</w:t>
      </w:r>
      <w:r>
        <w:rPr>
          <w:rStyle w:val="StyleUnderline"/>
        </w:rPr>
        <w:t xml:space="preserve"> </w:t>
      </w:r>
      <w:r w:rsidRPr="006069C4">
        <w:rPr>
          <w:rStyle w:val="StyleUnderline"/>
        </w:rPr>
        <w:t>The lack of snowpack can lead to drier conditions later in the year</w:t>
      </w:r>
      <w:r w:rsidRPr="00AF3ED5">
        <w:t xml:space="preserve">, which can be bad news for regions that rely on snowmelt to refill their drinking water supplies. </w:t>
      </w:r>
      <w:r w:rsidRPr="006069C4">
        <w:rPr>
          <w:rStyle w:val="StyleUnderline"/>
        </w:rPr>
        <w:t>In California, for example, declines in snowpack have contributed to long-term drought and water shortages</w:t>
      </w:r>
      <w:r w:rsidRPr="00AF3ED5">
        <w:t xml:space="preserve">. At the same time, as the rains come faster rather than slowly melting from snow, California’s ability to control floods is decreasing. Changes in snowpack can also negatively impact wildlife and income from skiing and winter tourism. Clouds A study last year out of Lamont-Doherty Earth Observatory found that </w:t>
      </w:r>
      <w:r w:rsidRPr="005B4E31">
        <w:rPr>
          <w:rStyle w:val="StyleUnderline"/>
        </w:rPr>
        <w:t xml:space="preserve">increasing summer heat is driving off </w:t>
      </w:r>
      <w:r w:rsidRPr="00AF3ED5">
        <w:t xml:space="preserve">California’s </w:t>
      </w:r>
      <w:r w:rsidRPr="005B4E31">
        <w:rPr>
          <w:rStyle w:val="StyleUnderline"/>
        </w:rPr>
        <w:t>morning clouds. This</w:t>
      </w:r>
      <w:r w:rsidRPr="00AF3ED5">
        <w:t xml:space="preserve"> lack of clouds </w:t>
      </w:r>
      <w:r w:rsidRPr="005B4E31">
        <w:rPr>
          <w:rStyle w:val="StyleUnderline"/>
        </w:rPr>
        <w:t>allows more sunlight to strike the ground, raising temperatures further, exacerbating drying and the risk of wildfires</w:t>
      </w:r>
      <w:r w:rsidRPr="00AF3ED5">
        <w:t xml:space="preserve">. Changes in Water Demand </w:t>
      </w:r>
      <w:r w:rsidRPr="005B4E31">
        <w:rPr>
          <w:rStyle w:val="StyleUnderline"/>
        </w:rPr>
        <w:t>In addition to changing the water cycle, climate change could change how we use water and how much we need. Higher temperatures and evaporation rates could increase the demand for water in many areas.</w:t>
      </w:r>
      <w:r>
        <w:rPr>
          <w:rStyle w:val="StyleUnderline"/>
        </w:rPr>
        <w:t xml:space="preserve"> </w:t>
      </w:r>
      <w:r w:rsidRPr="00AF3ED5">
        <w:t xml:space="preserve">Water Stress </w:t>
      </w:r>
      <w:r w:rsidRPr="005B4E31">
        <w:rPr>
          <w:rStyle w:val="StyleUnderline"/>
        </w:rPr>
        <w:t>These changes in water supply, demand, and quality will “exacerbate our current problem</w:t>
      </w:r>
      <w:r w:rsidRPr="00AF3ED5">
        <w:t xml:space="preserve">,” says Lall, “which is that we have aging water infrastructure across the country that is failing, and </w:t>
      </w:r>
      <w:r w:rsidRPr="005B4E31">
        <w:rPr>
          <w:rStyle w:val="StyleUnderline"/>
        </w:rPr>
        <w:t>we simply do not have the capacity to deal with even historical variation, let alone what people are projecting for the future.”</w:t>
      </w:r>
      <w:r>
        <w:rPr>
          <w:rStyle w:val="StyleUnderline"/>
        </w:rPr>
        <w:t xml:space="preserve"> </w:t>
      </w:r>
      <w:r w:rsidRPr="005B4E31">
        <w:rPr>
          <w:rStyle w:val="StyleUnderline"/>
        </w:rPr>
        <w:t>Climate change will make water shortages more likely in parts of the U.S</w:t>
      </w:r>
      <w:r w:rsidRPr="00AF3ED5">
        <w:t>., particularly the southern U.S. and the Caribbean and Pacific islands. An estimated 1.6 million Americans already don’t have regular access to safe drinking water. A study out of Michigan State University found that, because of climate change, aging infrastructure and other factors, up to 40.9 million American households may not be able to afford water and wastewater services in 2022. A recent study from Harvard projects that by 2071, nearly half of the 204 fresh water basins in the United States may not be able to meet their monthly water demand. This is due in part to growing populations, but also because of the effects of climate change. Around 50 years from now, the study found, many U.S. regions may see their water supplies reduced by a third of their current size, while demand continues to increase. The authors warn this could pose serious challenges for agriculture.</w:t>
      </w:r>
    </w:p>
    <w:p w14:paraId="61AE15B4" w14:textId="77777777" w:rsidR="00AE04C3" w:rsidRPr="00AF3ED5" w:rsidRDefault="00AE04C3" w:rsidP="00AE04C3">
      <w:pPr>
        <w:pStyle w:val="Heading4"/>
      </w:pPr>
      <w:r w:rsidRPr="00AF3ED5">
        <w:t xml:space="preserve">Climate turns water – increased frequency and severity of droughts and floods </w:t>
      </w:r>
    </w:p>
    <w:p w14:paraId="6E8378F3" w14:textId="77777777" w:rsidR="00AE04C3" w:rsidRPr="00FA708B" w:rsidRDefault="00AE04C3" w:rsidP="00AE04C3">
      <w:pPr>
        <w:rPr>
          <w:rStyle w:val="Style13ptBold"/>
        </w:rPr>
      </w:pPr>
      <w:r w:rsidRPr="00FA708B">
        <w:rPr>
          <w:rStyle w:val="Style13ptBold"/>
        </w:rPr>
        <w:t>Nair 2020</w:t>
      </w:r>
    </w:p>
    <w:p w14:paraId="44C3E4F5" w14:textId="15450239" w:rsidR="00AE04C3" w:rsidRDefault="00AE04C3" w:rsidP="00AE04C3">
      <w:pPr>
        <w:rPr>
          <w:rStyle w:val="Hyperlink"/>
        </w:rPr>
      </w:pPr>
      <w:r>
        <w:t xml:space="preserve">Dr. K Shadananan Nair, phd, Director Research @ The Kerala University of Fisheries and Ocean Studies, Senior consultant scientist, Nansen Environmental Research Centre, Kochi, “Climate change and water: Ripple marks”25 May 2020 </w:t>
      </w:r>
      <w:hyperlink r:id="rId82" w:history="1">
        <w:r w:rsidRPr="00043F01">
          <w:rPr>
            <w:rStyle w:val="Hyperlink"/>
          </w:rPr>
          <w:t>https://www.downtoearth.org.in/blog/water/climate-change-and-water-ripple-marks-69829</w:t>
        </w:r>
      </w:hyperlink>
    </w:p>
    <w:p w14:paraId="1372FE1B" w14:textId="77777777" w:rsidR="00BA5F7E" w:rsidRDefault="00BA5F7E" w:rsidP="00AE04C3"/>
    <w:p w14:paraId="11F83567" w14:textId="3D8B0A88" w:rsidR="00AE04C3" w:rsidRPr="00FA708B" w:rsidRDefault="00AE04C3" w:rsidP="00AE04C3">
      <w:r w:rsidRPr="00AF3ED5">
        <w:t xml:space="preserve">Changing </w:t>
      </w:r>
      <w:r w:rsidRPr="00F82CFC">
        <w:rPr>
          <w:rStyle w:val="StyleUnderline"/>
        </w:rPr>
        <w:t>climate has significant impact on water</w:t>
      </w:r>
      <w:r w:rsidRPr="00AF3ED5">
        <w:t xml:space="preserve"> — direct or indirect — leading to serious social and economic issues in highly vulnerable countries such as India. Millions of poor are struggling to live with low adaptive capacity, fast diminishing reliable water resources, large-scale wetland degradation and unsustainable water management. Water resources are fast depleting and deteriorating. </w:t>
      </w:r>
      <w:r w:rsidRPr="00F82CFC">
        <w:rPr>
          <w:rStyle w:val="StyleUnderline"/>
        </w:rPr>
        <w:t>Fall in surface water availability due to changing rainfall pattern increases dependency on groundwater.</w:t>
      </w:r>
      <w:r w:rsidRPr="00AF3ED5">
        <w:t xml:space="preserve"> Groundwater level has been receding at an alarming rate in many parts of India, as a result of over-extraction and </w:t>
      </w:r>
      <w:r w:rsidRPr="00F82CFC">
        <w:rPr>
          <w:rStyle w:val="StyleUnderline"/>
        </w:rPr>
        <w:t>changing seasonality and intensity of rainfall.</w:t>
      </w:r>
      <w:r>
        <w:rPr>
          <w:rStyle w:val="StyleUnderline"/>
        </w:rPr>
        <w:t xml:space="preserve"> </w:t>
      </w:r>
      <w:r w:rsidRPr="00AF3ED5">
        <w:t xml:space="preserve">In the coastal zones, this </w:t>
      </w:r>
      <w:r w:rsidRPr="00F82CFC">
        <w:rPr>
          <w:rStyle w:val="StyleUnderline"/>
        </w:rPr>
        <w:t>is leading to salinity intrusion in aquifers</w:t>
      </w:r>
      <w:r w:rsidRPr="00AF3ED5">
        <w:t xml:space="preserve">. Water scarcity causes conflicts over allocation and clash between people. </w:t>
      </w:r>
      <w:r w:rsidRPr="00F82CFC">
        <w:rPr>
          <w:rStyle w:val="StyleUnderline"/>
        </w:rPr>
        <w:t>Climate change impacts will have direct consequences for water security with its reflection on food security</w:t>
      </w:r>
      <w:r w:rsidRPr="00AF3ED5">
        <w:t xml:space="preserve">. A recent study by the International Food Policy Research Institute found that more than half the world’s population and approximately half of global grain production will be at risk due to water stress by 2050. Failure in agriculture due to hydrological extremes affects rural economy. In large parts of rural India, life still depends on agriculture. Disasters like floods and prolonged droughts cause anxiety-related responses as well as mental health disorders. Thousands of farmers in India committed suicide in the last few decades. By the late 21st century, </w:t>
      </w:r>
      <w:r w:rsidRPr="00F82CFC">
        <w:rPr>
          <w:rStyle w:val="StyleUnderline"/>
        </w:rPr>
        <w:t>climate change is likely to increase the frequency and intensity of drought and a large part of the globe may experience famine</w:t>
      </w:r>
      <w:r w:rsidRPr="00AF3ED5">
        <w:t xml:space="preserve">. Food scarcity or food quality issues also can affect mental health. In addition to agriculture, possible crisis in the inland fishery sector is also a threat to food security. </w:t>
      </w:r>
      <w:r w:rsidRPr="00F82CFC">
        <w:rPr>
          <w:rStyle w:val="StyleUnderline"/>
        </w:rPr>
        <w:t>Aquatic species are generally more sensitive to water temperatures, and the stratification of water bodies can be impacted by climate change, affecting fish growth and viability</w:t>
      </w:r>
      <w:r w:rsidRPr="00AF3ED5">
        <w:t xml:space="preserve">. Associated with hydrological extremes, water-related health issues are worsening. </w:t>
      </w:r>
      <w:r w:rsidRPr="00F82CFC">
        <w:rPr>
          <w:rStyle w:val="StyleUnderline"/>
        </w:rPr>
        <w:t>Floods are increasing in frequency and intensity. Floods contaminate freshwater supplies, heighten the risk of water-borne diseases and create breeding grounds for disease-carrying insects</w:t>
      </w:r>
      <w:r w:rsidRPr="00AF3ED5">
        <w:t xml:space="preserve">. They also cause drowning and physical injuries, damage homes and disrupt the supply of essential services including medical and health. </w:t>
      </w:r>
      <w:r w:rsidRPr="00F82CFC">
        <w:rPr>
          <w:rStyle w:val="StyleUnderline"/>
        </w:rPr>
        <w:t>The W</w:t>
      </w:r>
      <w:r w:rsidRPr="00AF3ED5">
        <w:t xml:space="preserve">orld </w:t>
      </w:r>
      <w:r w:rsidRPr="00F82CFC">
        <w:rPr>
          <w:rStyle w:val="StyleUnderline"/>
        </w:rPr>
        <w:t>H</w:t>
      </w:r>
      <w:r w:rsidRPr="00AF3ED5">
        <w:t xml:space="preserve">ealth </w:t>
      </w:r>
      <w:r w:rsidRPr="00F82CFC">
        <w:rPr>
          <w:rStyle w:val="StyleUnderline"/>
        </w:rPr>
        <w:t>O</w:t>
      </w:r>
      <w:r w:rsidRPr="00AF3ED5">
        <w:t xml:space="preserve">rganization </w:t>
      </w:r>
      <w:r w:rsidRPr="00F82CFC">
        <w:rPr>
          <w:rStyle w:val="StyleUnderline"/>
        </w:rPr>
        <w:t>warns that increasingly variable rainfall patterns are likely to affect the supply of freshwater.</w:t>
      </w:r>
      <w:r w:rsidRPr="00AF3ED5">
        <w:t xml:space="preserve"> A lack of safe water can compromise hygiene and increase the risk of diarrhoeal disease, which kills over 500,000 children every year. Shortage of reliable water often leads to disputes over water sharing in transboundary water resources. Existing water disputes are likely to worsen and new disputes are likely to ignite. The problem will become more serious in a country like India, with regional interests dominating national interests and vested political interests making solution and consensus difficult. There are several other socio-economic and environmental issues related to climate change impact on water that affect human life such us hiking prices of food and water unaffordable to the poor, competition and conflicts over the allocation of water and food, migration, violence, setbacks in tourism, wildfire and loss of species and large investments for adaptation and mitigation. Safe water is becoming a costly commodity. Even today, in certain countries, bottled water costs more than fruit juice. Human migration creates tension among countries and different classes of people within countries. </w:t>
      </w:r>
      <w:r w:rsidRPr="00F82CFC">
        <w:rPr>
          <w:rStyle w:val="StyleUnderline"/>
        </w:rPr>
        <w:t>Though migration due to water shortage associated with changing rainfall pattern has been happening for centuries, it has been accelerated in the last few decades with abnormal changes in global climate.</w:t>
      </w:r>
      <w:r>
        <w:rPr>
          <w:u w:val="single"/>
        </w:rPr>
        <w:t xml:space="preserve"> </w:t>
      </w:r>
      <w:r w:rsidRPr="00AF3ED5">
        <w:t xml:space="preserve">Hydropower may become more expensive when the rainfall pattern changes. </w:t>
      </w:r>
      <w:r w:rsidRPr="00F82CFC">
        <w:rPr>
          <w:rStyle w:val="StyleUnderline"/>
        </w:rPr>
        <w:t>Reduction in river runoff due to low rainfall or sedimentation in rivers and reservoirs due to erosion and sedimentation caused by intense precipitation can significantly affect hydropower generation.</w:t>
      </w:r>
      <w:r w:rsidRPr="00AF3ED5">
        <w:t xml:space="preserve"> States such as Kerala are already facing this situation. Some classes of people are more vulnerable to the potential impacts of climate change, including children and elderly, the chronically ill, born with birth defects, pregnant and postpartum women, and people already suffering from mental illness. People with lower socio-economic status, migrants, refugees and the homeless may also be more vulnerable. In India, thousands of extreme poor may find it difficult to survive without safe water.</w:t>
      </w:r>
    </w:p>
    <w:p w14:paraId="7A255A00" w14:textId="77777777" w:rsidR="00AE04C3" w:rsidRPr="00AF3ED5" w:rsidRDefault="00AE04C3" w:rsidP="00AE04C3">
      <w:pPr>
        <w:pStyle w:val="Heading4"/>
      </w:pPr>
      <w:r w:rsidRPr="00AF3ED5">
        <w:t>Climate change magnifies water crises – warming temperatures implicate every stage of the water cycle</w:t>
      </w:r>
    </w:p>
    <w:p w14:paraId="05FAAAF0" w14:textId="77777777" w:rsidR="00AE04C3" w:rsidRPr="007714FB" w:rsidRDefault="00AE04C3" w:rsidP="00AE04C3">
      <w:pPr>
        <w:rPr>
          <w:rStyle w:val="Style13ptBold"/>
        </w:rPr>
      </w:pPr>
      <w:r w:rsidRPr="007714FB">
        <w:rPr>
          <w:rStyle w:val="Style13ptBold"/>
        </w:rPr>
        <w:t>Ortiz 2019</w:t>
      </w:r>
    </w:p>
    <w:p w14:paraId="7C7C7341" w14:textId="77777777" w:rsidR="00AE04C3" w:rsidRDefault="00AE04C3" w:rsidP="00AE04C3">
      <w:r>
        <w:t>Pablo Ortiz is a Bilingual Western States Climate Scientist II for the Climate &amp; Energy program at the Union of Concerned Scientists. “The World Is in a Water Crisis and Climate Change Is Making it Worse” September 9, 2019 https://blog.ucsusa.org/pablo-ortiz/the-world-is-in-a-water-crisis-and-climate-change-is-making-it-worse/</w:t>
      </w:r>
    </w:p>
    <w:p w14:paraId="4D5E7C0C" w14:textId="77777777" w:rsidR="00AE04C3" w:rsidRDefault="00AE04C3" w:rsidP="00AE04C3">
      <w:pPr>
        <w:rPr>
          <w:rStyle w:val="StyleUnderline"/>
        </w:rPr>
      </w:pPr>
      <w:r w:rsidRPr="00AF3ED5">
        <w:t xml:space="preserve">Water crisis usually means the demand for drinking water outstrips supply. But I believe a water crisis can go beyond lack of water. A water crisis can mean being flooded by too much water, or having enough water without the minimum quality needed to use it. A water crisis may also be the lack of water management or even transboundary cooperation. According to the World Health Organization, about three in 10 people in the world lack access to clean water at home when needed. While tremendous work has been done to reduce this number over the past decades, this means that 2 billion people still lack access to clean water at home. These </w:t>
      </w:r>
      <w:r w:rsidRPr="007714FB">
        <w:rPr>
          <w:rStyle w:val="StyleUnderline"/>
        </w:rPr>
        <w:t>water crises</w:t>
      </w:r>
      <w:r w:rsidRPr="00AF3ED5">
        <w:t xml:space="preserve"> have resulted in a lack of sanitation and water-borne diseases, food insecurity, conflict, financial instabilities, infrastructure damage, and biodiversity loss. Most of these consequences</w:t>
      </w:r>
      <w:r w:rsidRPr="007714FB">
        <w:rPr>
          <w:rStyle w:val="StyleUnderline"/>
        </w:rPr>
        <w:t xml:space="preserve"> are getting worse due to climate change.</w:t>
      </w:r>
      <w:r w:rsidRPr="00AF3ED5">
        <w:t xml:space="preserve"> </w:t>
      </w:r>
      <w:r w:rsidRPr="007714FB">
        <w:rPr>
          <w:rStyle w:val="StyleUnderline"/>
        </w:rPr>
        <w:t>Climate change is significantly transforming the water cycle. Higher temperatures are increasing evapotranspiration</w:t>
      </w:r>
      <w:r w:rsidRPr="00AF3ED5">
        <w:t xml:space="preserve"> from vegetation, land, surface water, and oceans. A warmer atmosphere is holding more water. As air holds more water, </w:t>
      </w:r>
      <w:r w:rsidRPr="007714FB">
        <w:rPr>
          <w:rStyle w:val="StyleUnderline"/>
        </w:rPr>
        <w:t>more precipitation is leading to increased flooding. A warmer climate also translates to having more precipitation in the form of rain and less as snow. Snow represents natural water storage, valuable for later irrigation seasons. At the same time, areas like the Southwest</w:t>
      </w:r>
      <w:r w:rsidRPr="00AF3ED5">
        <w:t xml:space="preserve"> of the United States </w:t>
      </w:r>
      <w:r w:rsidRPr="007714FB">
        <w:rPr>
          <w:rStyle w:val="StyleUnderline"/>
        </w:rPr>
        <w:t>will experience less precipitation because of climate change, leading to longer and more severe drought periods.</w:t>
      </w:r>
      <w:r>
        <w:rPr>
          <w:rStyle w:val="StyleUnderline"/>
        </w:rPr>
        <w:t xml:space="preserve"> </w:t>
      </w:r>
      <w:r w:rsidRPr="00AF3ED5">
        <w:t xml:space="preserve">In addition, </w:t>
      </w:r>
      <w:r w:rsidRPr="007714FB">
        <w:rPr>
          <w:rStyle w:val="StyleUnderline"/>
        </w:rPr>
        <w:t>rain seasons will become shorter, creating more days when irrigation is needed and therefore increasing water demands. Warmer water in streams and rivers has an impact on metabolism, life cycle, and behavior of aquatic species</w:t>
      </w:r>
      <w:r w:rsidRPr="00AF3ED5">
        <w:t xml:space="preserve">. These cumulative impacts on water resources make water availability harder to predict and manage. This is intensifying problems for areas that are already experiencing such impacts and extending water stress into new places that will need to learn and adapt. Water stress can lead to insufficient water supply for cities, agriculture, and vegetation. Dry vegetation may facilitate the propagation and increase the risk of wildfires. What can we do about it? While not every element of a water crisis is related to climate, some of them are, and others have been exacerbated by it. Therefore, one way </w:t>
      </w:r>
      <w:r w:rsidRPr="007714FB">
        <w:rPr>
          <w:rStyle w:val="StyleUnderline"/>
        </w:rPr>
        <w:t>to reduce future water impacts</w:t>
      </w:r>
      <w:r w:rsidRPr="00AF3ED5">
        <w:t xml:space="preserve"> is to </w:t>
      </w:r>
      <w:r w:rsidRPr="007714FB">
        <w:rPr>
          <w:rStyle w:val="StyleUnderline"/>
        </w:rPr>
        <w:t>reduce climate change impacts.</w:t>
      </w:r>
    </w:p>
    <w:p w14:paraId="631249EB" w14:textId="77777777" w:rsidR="00AE04C3" w:rsidRPr="00AE04C3" w:rsidRDefault="00AE04C3" w:rsidP="00AE04C3"/>
    <w:p w14:paraId="672FE9BA" w14:textId="60267E3C" w:rsidR="00AE04C3" w:rsidRDefault="00AE04C3" w:rsidP="00A55B89">
      <w:pPr>
        <w:pStyle w:val="Heading3"/>
        <w:rPr>
          <w:rFonts w:cs="Times New Roman"/>
        </w:rPr>
      </w:pPr>
      <w:r>
        <w:rPr>
          <w:rFonts w:cs="Times New Roman"/>
        </w:rPr>
        <w:t>!---Turns MPAs</w:t>
      </w:r>
    </w:p>
    <w:p w14:paraId="1BFDDF39" w14:textId="77777777" w:rsidR="00AE04C3" w:rsidRPr="00030369" w:rsidRDefault="00AE04C3" w:rsidP="00AE04C3">
      <w:pPr>
        <w:pStyle w:val="Heading4"/>
      </w:pPr>
      <w:r w:rsidRPr="00030369">
        <w:t>Warming water and increased runoff significantly threaten aquatic ecosystems</w:t>
      </w:r>
    </w:p>
    <w:p w14:paraId="75695F87" w14:textId="77777777" w:rsidR="00AE04C3" w:rsidRPr="005B4E31" w:rsidRDefault="00AE04C3" w:rsidP="00AE04C3">
      <w:pPr>
        <w:rPr>
          <w:rStyle w:val="Style13ptBold"/>
        </w:rPr>
      </w:pPr>
      <w:r w:rsidRPr="005B4E31">
        <w:rPr>
          <w:rStyle w:val="Style13ptBold"/>
        </w:rPr>
        <w:t>Fecht 2019</w:t>
      </w:r>
    </w:p>
    <w:p w14:paraId="6682A55E" w14:textId="0B803FC5" w:rsidR="00AE04C3" w:rsidRDefault="00AE04C3" w:rsidP="00AE04C3">
      <w:r>
        <w:t xml:space="preserve">Sarah, Content Manager at The Earth Institute, Columbia University, “How Climate Change Impacts Our Water” September 23, 2019 </w:t>
      </w:r>
      <w:hyperlink r:id="rId83" w:history="1">
        <w:r w:rsidR="00BA5F7E" w:rsidRPr="00A105D8">
          <w:rPr>
            <w:rStyle w:val="Hyperlink"/>
          </w:rPr>
          <w:t>https://news.climate.columbia.edu/2019/09/23/climate-change-impacts-water/</w:t>
        </w:r>
      </w:hyperlink>
    </w:p>
    <w:p w14:paraId="509A8C89" w14:textId="77777777" w:rsidR="00BA5F7E" w:rsidRDefault="00BA5F7E" w:rsidP="00AE04C3"/>
    <w:p w14:paraId="3D0EF392" w14:textId="77777777" w:rsidR="00AE04C3" w:rsidRPr="006C587A" w:rsidRDefault="00AE04C3" w:rsidP="00AE04C3">
      <w:r w:rsidRPr="006069C4">
        <w:rPr>
          <w:rStyle w:val="StyleUnderline"/>
        </w:rPr>
        <w:t>The heavier bursts of precipitation caused by warmer, wetter air can lead to flooding</w:t>
      </w:r>
      <w:r w:rsidRPr="006C587A">
        <w:t xml:space="preserve">, which can of course endanger human lives, damage homes, kill crops, and hurt the economy. The America’s Water initiative at the Columbia Water Center has been working to identify the specific causes of catastrophic flooding, in order to more accurately predict them, to save lives and property. The project also made projections about how flooding will change as the world continues to warm. “On the action side, we looked at what structures like dams and levees need to be refurbished, and what zoning changes need to be done so that people are out of harm’s way?” said Lall. </w:t>
      </w:r>
      <w:r w:rsidRPr="006069C4">
        <w:rPr>
          <w:rStyle w:val="StyleUnderline"/>
        </w:rPr>
        <w:t>Heavier rainstorms</w:t>
      </w:r>
      <w:r w:rsidRPr="006C587A">
        <w:t xml:space="preserve"> will </w:t>
      </w:r>
      <w:r w:rsidRPr="006069C4">
        <w:rPr>
          <w:rStyle w:val="StyleUnderline"/>
        </w:rPr>
        <w:t>also increase surface runoff</w:t>
      </w:r>
      <w:r w:rsidRPr="006C587A">
        <w:t xml:space="preserve"> — the water that flows over the ground after a storm. </w:t>
      </w:r>
      <w:r w:rsidRPr="006069C4">
        <w:rPr>
          <w:rStyle w:val="StyleUnderline"/>
        </w:rPr>
        <w:t>This moving water may strip nutrients from the soil and pick up pollutants, dirt, and other undesirables, flushing them into nearby bodies of water. Those contaminants</w:t>
      </w:r>
      <w:r w:rsidRPr="006C587A">
        <w:t xml:space="preserve"> may </w:t>
      </w:r>
      <w:r w:rsidRPr="006069C4">
        <w:rPr>
          <w:rStyle w:val="StyleUnderline"/>
        </w:rPr>
        <w:t>muck up our water supplies and make it more expensive to clean the water to drinking standards. The National Climate Assessment finds that water quality is already diminishing in many parts of the U.S, “particularly due to increasing sediment and contaminant concentrations after heavy downpours.”</w:t>
      </w:r>
      <w:r w:rsidRPr="006C587A">
        <w:t xml:space="preserve"> In addition, as runoff dumps sediments and other contaminants into lakes and streams, it could harm fish and other wildlife. </w:t>
      </w:r>
      <w:r w:rsidRPr="006069C4">
        <w:rPr>
          <w:rStyle w:val="StyleUnderline"/>
        </w:rPr>
        <w:t>Fertilizer runoff can cause algae blooms that ultimately end up suffocating aquatic critters and causing a stinky mess. The problem is compounded by warming water, which can’t hold as much of the dissolved oxygen that fish need to survive</w:t>
      </w:r>
      <w:r w:rsidRPr="006C587A">
        <w:t xml:space="preserve">. These conditions could harm fisheries, and make conditions unpleasant for folks who like to use lakes and streams for fishing, swimming, and other recreational activities. Researchers within the Earth Institute at Columbia University are finding that green infrastructure, such as parks, wetlands, and other green areas, can help to absorb runoff and filter out its contaminants. These work on a small scale with everyday storms, although Lall notes they aren’t much help when it comes to floods. Oceans </w:t>
      </w:r>
      <w:r w:rsidRPr="004931F1">
        <w:rPr>
          <w:rStyle w:val="StyleUnderline"/>
        </w:rPr>
        <w:t>Warmer temperatures and increasing acidity are making life difficult for sea creatures. These changes are transforming food chains from the bottom-up.</w:t>
      </w:r>
      <w:r w:rsidRPr="006C587A">
        <w:t xml:space="preserve"> In addition, many </w:t>
      </w:r>
      <w:r w:rsidRPr="004931F1">
        <w:rPr>
          <w:rStyle w:val="StyleUnderline"/>
        </w:rPr>
        <w:t xml:space="preserve">fish are moving poleward in search of cooler </w:t>
      </w:r>
      <w:r w:rsidRPr="006C587A">
        <w:rPr>
          <w:rStyle w:val="StyleUnderline"/>
        </w:rPr>
        <w:t>waters, which has implications for the fishing industry</w:t>
      </w:r>
      <w:r w:rsidRPr="006C587A">
        <w:t xml:space="preserve"> and people who like to eat fish. Temperature changes also have the potential to alter major ocean currents. Because ocean temperatures drive atmospheric circulation patterns, this could change weather patterns all over the world. Climate scientist Richard Seager from Columbia’s Lamont-Doherty Earth Observatory has found that higher ocean surface temperatures could make rainfall more variable, and thus less predictable, from year to year.</w:t>
      </w:r>
    </w:p>
    <w:p w14:paraId="6CC601BE" w14:textId="73F8D036" w:rsidR="00A55B89" w:rsidRPr="00394BD3" w:rsidRDefault="00AE04C3" w:rsidP="00A55B89">
      <w:r>
        <w:t>And of course, as ice sheets and mountaintop glaciers melt, they’re dumping extra water into the oceans; the resulting sea level rise jeopardizes coastal properties around the world.</w:t>
      </w:r>
    </w:p>
    <w:p w14:paraId="033DD1BC" w14:textId="77777777" w:rsidR="00A55B89" w:rsidRPr="00394BD3" w:rsidRDefault="00A55B89" w:rsidP="00A55B89">
      <w:pPr>
        <w:pStyle w:val="Heading3"/>
        <w:rPr>
          <w:rFonts w:cs="Times New Roman"/>
        </w:rPr>
      </w:pPr>
      <w:r w:rsidRPr="00394BD3">
        <w:rPr>
          <w:rFonts w:cs="Times New Roman"/>
        </w:rPr>
        <w:t>AT Paris Rejoining Alone Solves</w:t>
      </w:r>
    </w:p>
    <w:p w14:paraId="75A3C893" w14:textId="77777777" w:rsidR="00A55B89" w:rsidRPr="00394BD3" w:rsidRDefault="00A55B89" w:rsidP="00A55B89">
      <w:pPr>
        <w:pStyle w:val="Heading4"/>
        <w:rPr>
          <w:rFonts w:cs="Times New Roman"/>
        </w:rPr>
      </w:pPr>
      <w:r w:rsidRPr="00394BD3">
        <w:rPr>
          <w:rFonts w:cs="Times New Roman"/>
        </w:rPr>
        <w:t xml:space="preserve">Re-joining </w:t>
      </w:r>
      <w:r w:rsidRPr="00394BD3">
        <w:rPr>
          <w:rFonts w:cs="Times New Roman"/>
          <w:u w:val="single"/>
        </w:rPr>
        <w:t>alone</w:t>
      </w:r>
      <w:r w:rsidRPr="00394BD3">
        <w:rPr>
          <w:rFonts w:cs="Times New Roman"/>
        </w:rPr>
        <w:t xml:space="preserve"> is insufficient. That only solves if it’s perceived as a credible and genuine commitment.</w:t>
      </w:r>
    </w:p>
    <w:p w14:paraId="2752A0D9" w14:textId="7A1E4A95" w:rsidR="00A55B89" w:rsidRPr="00394BD3" w:rsidRDefault="00A55B89" w:rsidP="00A55B89">
      <w:r w:rsidRPr="00394BD3">
        <w:rPr>
          <w:rStyle w:val="Style13ptBold"/>
        </w:rPr>
        <w:t>Dennis 12-22</w:t>
      </w:r>
      <w:r w:rsidRPr="00394BD3">
        <w:t xml:space="preserve">-2020 (Brady, “The U.S. will soon rejoin the Paris climate accord. Then comes the hard part.,” </w:t>
      </w:r>
      <w:r w:rsidRPr="00394BD3">
        <w:rPr>
          <w:i/>
          <w:iCs/>
        </w:rPr>
        <w:t>Washington Post</w:t>
      </w:r>
      <w:r w:rsidRPr="00394BD3">
        <w:t xml:space="preserve">, </w:t>
      </w:r>
      <w:hyperlink r:id="rId84" w:history="1">
        <w:r w:rsidRPr="00394BD3">
          <w:rPr>
            <w:rStyle w:val="Hyperlink"/>
          </w:rPr>
          <w:t>https://www.washingtonpost.com/politics/2020/12/22/biden-paris-climate-accord/</w:t>
        </w:r>
      </w:hyperlink>
      <w:r w:rsidRPr="00394BD3">
        <w:t>)</w:t>
      </w:r>
      <w:r w:rsidR="00C16099">
        <w:t>//BB</w:t>
      </w:r>
    </w:p>
    <w:p w14:paraId="27F16F8A" w14:textId="77777777" w:rsidR="00A55B89" w:rsidRPr="00394BD3" w:rsidRDefault="00A55B89" w:rsidP="00A55B89"/>
    <w:p w14:paraId="7450B847" w14:textId="77777777" w:rsidR="00A55B89" w:rsidRPr="00394BD3" w:rsidRDefault="00A55B89" w:rsidP="00A55B89">
      <w:pPr>
        <w:rPr>
          <w:sz w:val="14"/>
        </w:rPr>
      </w:pPr>
      <w:r w:rsidRPr="00394BD3">
        <w:rPr>
          <w:rStyle w:val="StyleUnderline"/>
        </w:rPr>
        <w:t>Leaders from 75 countries gathered</w:t>
      </w:r>
      <w:r w:rsidRPr="00394BD3">
        <w:rPr>
          <w:sz w:val="14"/>
        </w:rPr>
        <w:t xml:space="preserve"> this month — </w:t>
      </w:r>
      <w:r w:rsidRPr="00394BD3">
        <w:rPr>
          <w:rStyle w:val="StyleUnderline"/>
        </w:rPr>
        <w:t>virtually</w:t>
      </w:r>
      <w:r w:rsidRPr="00394BD3">
        <w:rPr>
          <w:sz w:val="14"/>
        </w:rPr>
        <w:t xml:space="preserve">, of course — </w:t>
      </w:r>
      <w:r w:rsidRPr="00394BD3">
        <w:rPr>
          <w:rStyle w:val="StyleUnderline"/>
        </w:rPr>
        <w:t>to mark the fifth anniversary of the Paris climate accord and to outline more ambitious plans to cut planet-warming emissions</w:t>
      </w:r>
      <w:r w:rsidRPr="00394BD3">
        <w:rPr>
          <w:sz w:val="14"/>
        </w:rPr>
        <w:t xml:space="preserve"> in the critical years ahead. The United Kingdom vowed to stop funding fossil fuel projects abroad. The European Union said it will push to cut emissions 55 percent by 2030. Canada detailed plans to ramp up its tax on carbon to more than $130 per ton over the same period. A handful of smaller countries pledged to reach net-zero emissions by 2035, if not sooner. Three dozen nations have declared a “climate emergency” inside their borders. “</w:t>
      </w:r>
      <w:r w:rsidRPr="00394BD3">
        <w:rPr>
          <w:rStyle w:val="StyleUnderline"/>
        </w:rPr>
        <w:t>They recognize the urgency and the stakes</w:t>
      </w:r>
      <w:r w:rsidRPr="00394BD3">
        <w:rPr>
          <w:sz w:val="14"/>
        </w:rPr>
        <w:t>,” said António Guterres, secretary general of the United Nations. “</w:t>
      </w:r>
      <w:r w:rsidRPr="00394BD3">
        <w:rPr>
          <w:rStyle w:val="Emphasis"/>
        </w:rPr>
        <w:t>It’s time for all countries to do the same</w:t>
      </w:r>
      <w:r w:rsidRPr="00394BD3">
        <w:rPr>
          <w:sz w:val="14"/>
        </w:rPr>
        <w:t xml:space="preserve">.” Dangerous new hot zones are spreading around the world </w:t>
      </w:r>
      <w:r w:rsidRPr="00394BD3">
        <w:rPr>
          <w:rStyle w:val="StyleUnderline"/>
        </w:rPr>
        <w:t>The one glaring absence at the anniversary gathering: the United States</w:t>
      </w:r>
      <w:r w:rsidRPr="00394BD3">
        <w:rPr>
          <w:sz w:val="14"/>
        </w:rPr>
        <w:t xml:space="preserve">. The nation that has historically spewed more greenhouse gases into the atmosphere than any other, and the only country to withdraw from the global pact, was nowhere in sight. But just before the Dec. 12 event got underway, President-elect Joe </w:t>
      </w:r>
      <w:r w:rsidRPr="00394BD3">
        <w:rPr>
          <w:rStyle w:val="StyleUnderline"/>
        </w:rPr>
        <w:t>Biden blasted out</w:t>
      </w:r>
      <w:r w:rsidRPr="00394BD3">
        <w:rPr>
          <w:sz w:val="14"/>
        </w:rPr>
        <w:t xml:space="preserve"> a statement, </w:t>
      </w:r>
      <w:r w:rsidRPr="00394BD3">
        <w:rPr>
          <w:rStyle w:val="StyleUnderline"/>
        </w:rPr>
        <w:t>vowing to rejoin the Paris agreement “on day one” and to restore the United States as a world leader in climate action</w:t>
      </w:r>
      <w:r w:rsidRPr="00394BD3">
        <w:rPr>
          <w:sz w:val="14"/>
        </w:rPr>
        <w:t xml:space="preserve">. “I’ll immediately start working with my counterparts around the world to do all that we possibly can, including by convening the leaders of major economies for a climate summit within my first 100 days in office,” he said. Biden promised to put the nation on a path to achieve net-zero emissions by 2050, to ensure that the shift toward cleaner energy brings new U.S. jobs, and to “listen to and engage closely with the activists, including young people, who have continued to sound the alarm and demand change from those in power.” </w:t>
      </w:r>
      <w:r w:rsidRPr="00394BD3">
        <w:rPr>
          <w:rStyle w:val="StyleUnderline"/>
        </w:rPr>
        <w:t>Biden’s promises no doubt provided relief</w:t>
      </w:r>
      <w:r w:rsidRPr="00394BD3">
        <w:rPr>
          <w:sz w:val="14"/>
        </w:rPr>
        <w:t xml:space="preserve"> to many world leaders, who are eager for the United States to rejoin an effort that remains far from meeting the goals forged five years ago in Paris. </w:t>
      </w:r>
      <w:r w:rsidRPr="00394BD3">
        <w:rPr>
          <w:rStyle w:val="StyleUnderline"/>
        </w:rPr>
        <w:t xml:space="preserve">But </w:t>
      </w:r>
      <w:r w:rsidRPr="00CE40B3">
        <w:rPr>
          <w:rStyle w:val="StyleUnderline"/>
          <w:highlight w:val="cyan"/>
        </w:rPr>
        <w:t xml:space="preserve">Biden </w:t>
      </w:r>
      <w:r w:rsidRPr="00CE40B3">
        <w:rPr>
          <w:rStyle w:val="Emphasis"/>
          <w:highlight w:val="cyan"/>
        </w:rPr>
        <w:t>may not find as warm a reception</w:t>
      </w:r>
      <w:r w:rsidRPr="00CE40B3">
        <w:rPr>
          <w:rStyle w:val="StyleUnderline"/>
          <w:highlight w:val="cyan"/>
        </w:rPr>
        <w:t xml:space="preserve"> as he hopes</w:t>
      </w:r>
      <w:r w:rsidRPr="00394BD3">
        <w:rPr>
          <w:rStyle w:val="StyleUnderline"/>
        </w:rPr>
        <w:t xml:space="preserve"> when the United States steps back onto the global stage in 2021</w:t>
      </w:r>
      <w:r w:rsidRPr="00394BD3">
        <w:rPr>
          <w:sz w:val="14"/>
        </w:rPr>
        <w:t xml:space="preserve">. Instead, </w:t>
      </w:r>
      <w:r w:rsidRPr="00CE40B3">
        <w:rPr>
          <w:rStyle w:val="StyleUnderline"/>
          <w:highlight w:val="cyan"/>
        </w:rPr>
        <w:t xml:space="preserve">he is likely to encounter a </w:t>
      </w:r>
      <w:r w:rsidRPr="00CE40B3">
        <w:rPr>
          <w:rStyle w:val="Emphasis"/>
          <w:highlight w:val="cyan"/>
        </w:rPr>
        <w:t>hopeful but wary world</w:t>
      </w:r>
      <w:r w:rsidRPr="00394BD3">
        <w:rPr>
          <w:sz w:val="14"/>
        </w:rPr>
        <w:t>. “</w:t>
      </w:r>
      <w:r w:rsidRPr="00CE40B3">
        <w:rPr>
          <w:rStyle w:val="Emphasis"/>
          <w:sz w:val="30"/>
          <w:szCs w:val="30"/>
          <w:highlight w:val="cyan"/>
        </w:rPr>
        <w:t>The U.S. has to do a lot to rebuild trust</w:t>
      </w:r>
      <w:r w:rsidRPr="00394BD3">
        <w:rPr>
          <w:sz w:val="14"/>
        </w:rPr>
        <w:t>,” said Harjeet Singh, global climate lead for the advocacy group ActionAid. “</w:t>
      </w:r>
      <w:r w:rsidRPr="00CE40B3">
        <w:rPr>
          <w:rStyle w:val="Emphasis"/>
          <w:sz w:val="30"/>
          <w:szCs w:val="30"/>
          <w:highlight w:val="cyan"/>
        </w:rPr>
        <w:t>It really needs to find a way to convince the world that this time, the U.S. is genuine</w:t>
      </w:r>
      <w:r w:rsidRPr="00394BD3">
        <w:rPr>
          <w:sz w:val="14"/>
        </w:rPr>
        <w:t xml:space="preserve">ly ready to do its share.” </w:t>
      </w:r>
      <w:r w:rsidRPr="00394BD3">
        <w:rPr>
          <w:rStyle w:val="StyleUnderline"/>
        </w:rPr>
        <w:t>Many</w:t>
      </w:r>
      <w:r w:rsidRPr="00394BD3">
        <w:rPr>
          <w:sz w:val="14"/>
        </w:rPr>
        <w:t xml:space="preserve"> in the international community </w:t>
      </w:r>
      <w:r w:rsidRPr="00394BD3">
        <w:rPr>
          <w:rStyle w:val="StyleUnderline"/>
        </w:rPr>
        <w:t>have harbored resentment about the United States’ seeming inability</w:t>
      </w:r>
      <w:r w:rsidRPr="00394BD3">
        <w:rPr>
          <w:sz w:val="14"/>
        </w:rPr>
        <w:t xml:space="preserve">, or unwillingness, </w:t>
      </w:r>
      <w:r w:rsidRPr="00CE40B3">
        <w:rPr>
          <w:rStyle w:val="StyleUnderline"/>
          <w:highlight w:val="cyan"/>
        </w:rPr>
        <w:t>to live up to its</w:t>
      </w:r>
      <w:r w:rsidRPr="00394BD3">
        <w:rPr>
          <w:sz w:val="14"/>
        </w:rPr>
        <w:t xml:space="preserve"> lofty </w:t>
      </w:r>
      <w:r w:rsidRPr="00CE40B3">
        <w:rPr>
          <w:rStyle w:val="StyleUnderline"/>
          <w:highlight w:val="cyan"/>
        </w:rPr>
        <w:t>promises</w:t>
      </w:r>
      <w:r w:rsidRPr="00394BD3">
        <w:rPr>
          <w:sz w:val="14"/>
        </w:rPr>
        <w:t xml:space="preserve"> to the rest of the world when it comes to climate change. President Trump announced early in his tenure that he would withdraw the nation from the Paris accord — insisting that following through with the nonbinding pledges of the Obama era could economically disadvantage the country. But the United States has wavered even before Trump, most notably on a key global climate treaty forged in 1997, known as the Kyoto Protocol. The United States signed that global climate treaty in 1998 under the Clinton administration, but did not ratify the deal and backed away from it under President George W. Bush. Over the years, the United States has failed to hit its own emissions-cutting targets — even as overall emissions have decreased. It also has not adequately contributed to a fund meant to help vulnerable nations that have done little to cause climate change but are most affected by it. President Bill Clinton makes a statement celebrating the Kyoto Protocol on climate change on “</w:t>
      </w:r>
      <w:r w:rsidRPr="00394BD3">
        <w:rPr>
          <w:rStyle w:val="StyleUnderline"/>
        </w:rPr>
        <w:t>There’s no papering it over</w:t>
      </w:r>
      <w:r w:rsidRPr="00394BD3">
        <w:rPr>
          <w:sz w:val="14"/>
        </w:rPr>
        <w:t xml:space="preserve">,” John Holdren, an environmental policy professor at Harvard who served as President Barack Obama’s top science adviser, </w:t>
      </w:r>
      <w:r w:rsidRPr="00394BD3">
        <w:rPr>
          <w:rStyle w:val="StyleUnderline"/>
        </w:rPr>
        <w:t>said of the loss of trust the United States has suffered internationally during the Trump era</w:t>
      </w:r>
      <w:r w:rsidRPr="00394BD3">
        <w:rPr>
          <w:sz w:val="14"/>
        </w:rPr>
        <w:t>. “</w:t>
      </w:r>
      <w:r w:rsidRPr="00CE40B3">
        <w:rPr>
          <w:rStyle w:val="Emphasis"/>
          <w:highlight w:val="cyan"/>
        </w:rPr>
        <w:t>It’s going to involve more than just saying we are back</w:t>
      </w:r>
      <w:r w:rsidRPr="00394BD3">
        <w:rPr>
          <w:sz w:val="14"/>
        </w:rPr>
        <w:t xml:space="preserve">. </w:t>
      </w:r>
      <w:r w:rsidRPr="00CE40B3">
        <w:rPr>
          <w:rStyle w:val="Emphasis"/>
          <w:highlight w:val="cyan"/>
        </w:rPr>
        <w:t>We are going to have to demonstrate we are back, and we are going to have to demonstrate it powerfully</w:t>
      </w:r>
      <w:r w:rsidRPr="00394BD3">
        <w:rPr>
          <w:sz w:val="14"/>
        </w:rPr>
        <w:t>.”</w:t>
      </w:r>
    </w:p>
    <w:p w14:paraId="57BA7001" w14:textId="77777777" w:rsidR="00A55B89" w:rsidRPr="00394BD3" w:rsidRDefault="00A55B89" w:rsidP="00A55B89">
      <w:pPr>
        <w:pStyle w:val="Heading4"/>
        <w:rPr>
          <w:rFonts w:cs="Times New Roman"/>
        </w:rPr>
      </w:pPr>
      <w:r w:rsidRPr="00394BD3">
        <w:rPr>
          <w:rFonts w:cs="Times New Roman"/>
        </w:rPr>
        <w:t>Re-entry alone doesn’t solve---the US needs to demonstrate commitment</w:t>
      </w:r>
    </w:p>
    <w:p w14:paraId="2667CC14" w14:textId="2E444CD3" w:rsidR="00A55B89" w:rsidRPr="00394BD3" w:rsidRDefault="00A55B89" w:rsidP="00A55B89">
      <w:r w:rsidRPr="00394BD3">
        <w:rPr>
          <w:rStyle w:val="Style13ptBold"/>
        </w:rPr>
        <w:t>Tanaka 20</w:t>
      </w:r>
      <w:r w:rsidRPr="00394BD3">
        <w:t xml:space="preserve"> (Miya, “Biden faces monumental task of rebuilding trust on global stage,” Japan Times, </w:t>
      </w:r>
      <w:hyperlink r:id="rId85" w:history="1">
        <w:r w:rsidRPr="00394BD3">
          <w:rPr>
            <w:rStyle w:val="Hyperlink"/>
          </w:rPr>
          <w:t>https://www.japantimes.co.jp/news/2020/11/08/world/politics-diplomacy-world/biden-commander-in-chief/</w:t>
        </w:r>
      </w:hyperlink>
      <w:r w:rsidRPr="00394BD3">
        <w:t>)</w:t>
      </w:r>
      <w:r w:rsidR="00DD24E7">
        <w:t>//BB</w:t>
      </w:r>
    </w:p>
    <w:p w14:paraId="770CDC73" w14:textId="77777777" w:rsidR="00A55B89" w:rsidRPr="00394BD3" w:rsidRDefault="00A55B89" w:rsidP="00A55B89"/>
    <w:p w14:paraId="43722907" w14:textId="77777777" w:rsidR="00A55B89" w:rsidRPr="00394BD3" w:rsidRDefault="00A55B89" w:rsidP="00A55B89">
      <w:r w:rsidRPr="00394BD3">
        <w:t>U.S. President-elect Joe Biden has long been preparing to become the commander-in-chief of the world’s most powerful country, building upon his vast experience on the global stage as a two-term vice president and longtime senator. But even for the 77-year-old seasoned politician</w:t>
      </w:r>
      <w:r w:rsidRPr="00394BD3">
        <w:rPr>
          <w:rStyle w:val="StyleUnderline"/>
        </w:rPr>
        <w:t xml:space="preserve">, it </w:t>
      </w:r>
      <w:r w:rsidRPr="00CE40B3">
        <w:rPr>
          <w:rStyle w:val="StyleUnderline"/>
          <w:highlight w:val="cyan"/>
        </w:rPr>
        <w:t>may not be</w:t>
      </w:r>
      <w:r w:rsidRPr="00394BD3">
        <w:rPr>
          <w:rStyle w:val="StyleUnderline"/>
        </w:rPr>
        <w:t xml:space="preserve"> an </w:t>
      </w:r>
      <w:r w:rsidRPr="00CE40B3">
        <w:rPr>
          <w:rStyle w:val="Emphasis"/>
          <w:highlight w:val="cyan"/>
        </w:rPr>
        <w:t>easy</w:t>
      </w:r>
      <w:r w:rsidRPr="00394BD3">
        <w:rPr>
          <w:rStyle w:val="StyleUnderline"/>
        </w:rPr>
        <w:t xml:space="preserve"> job </w:t>
      </w:r>
      <w:r w:rsidRPr="00CE40B3">
        <w:rPr>
          <w:rStyle w:val="StyleUnderline"/>
          <w:highlight w:val="cyan"/>
        </w:rPr>
        <w:t xml:space="preserve">to pick </w:t>
      </w:r>
      <w:r w:rsidRPr="00CE40B3">
        <w:rPr>
          <w:rStyle w:val="Emphasis"/>
          <w:highlight w:val="cyan"/>
        </w:rPr>
        <w:t>up the pieces</w:t>
      </w:r>
      <w:r w:rsidRPr="00CE40B3">
        <w:rPr>
          <w:rStyle w:val="StyleUnderline"/>
          <w:highlight w:val="cyan"/>
        </w:rPr>
        <w:t xml:space="preserve"> of</w:t>
      </w:r>
      <w:r w:rsidRPr="00394BD3">
        <w:rPr>
          <w:rStyle w:val="StyleUnderline"/>
        </w:rPr>
        <w:t xml:space="preserve"> what he views as President Donald </w:t>
      </w:r>
      <w:r w:rsidRPr="00CE40B3">
        <w:rPr>
          <w:rStyle w:val="StyleUnderline"/>
          <w:highlight w:val="cyan"/>
        </w:rPr>
        <w:t>Trump’s</w:t>
      </w:r>
      <w:r w:rsidRPr="00394BD3">
        <w:rPr>
          <w:rStyle w:val="StyleUnderline"/>
        </w:rPr>
        <w:t xml:space="preserve"> “broken” </w:t>
      </w:r>
      <w:r w:rsidRPr="00CE40B3">
        <w:rPr>
          <w:rStyle w:val="StyleUnderline"/>
          <w:highlight w:val="cyan"/>
        </w:rPr>
        <w:t>fo</w:t>
      </w:r>
      <w:r w:rsidRPr="00394BD3">
        <w:rPr>
          <w:rStyle w:val="StyleUnderline"/>
        </w:rPr>
        <w:t xml:space="preserve">reign </w:t>
      </w:r>
      <w:r w:rsidRPr="00CE40B3">
        <w:rPr>
          <w:rStyle w:val="StyleUnderline"/>
          <w:highlight w:val="cyan"/>
        </w:rPr>
        <w:t>po</w:t>
      </w:r>
      <w:r w:rsidRPr="00394BD3">
        <w:rPr>
          <w:rStyle w:val="StyleUnderline"/>
        </w:rPr>
        <w:t>licy,</w:t>
      </w:r>
      <w:r w:rsidRPr="00394BD3">
        <w:t xml:space="preserve"> driven by an “America First” </w:t>
      </w:r>
      <w:r w:rsidRPr="00394BD3">
        <w:rPr>
          <w:sz w:val="14"/>
        </w:rPr>
        <w:t xml:space="preserve">approach </w:t>
      </w:r>
      <w:r w:rsidRPr="00CE40B3">
        <w:rPr>
          <w:rStyle w:val="StyleUnderline"/>
          <w:highlight w:val="cyan"/>
        </w:rPr>
        <w:t>that</w:t>
      </w:r>
      <w:r w:rsidRPr="00394BD3">
        <w:rPr>
          <w:rStyle w:val="StyleUnderline"/>
        </w:rPr>
        <w:t xml:space="preserve"> has </w:t>
      </w:r>
      <w:r w:rsidRPr="00CE40B3">
        <w:rPr>
          <w:rStyle w:val="StyleUnderline"/>
          <w:highlight w:val="cyan"/>
        </w:rPr>
        <w:t>left the</w:t>
      </w:r>
      <w:r w:rsidRPr="00394BD3">
        <w:rPr>
          <w:rStyle w:val="StyleUnderline"/>
        </w:rPr>
        <w:t xml:space="preserve"> </w:t>
      </w:r>
      <w:r w:rsidRPr="00CE40B3">
        <w:rPr>
          <w:rStyle w:val="StyleUnderline"/>
          <w:highlight w:val="cyan"/>
        </w:rPr>
        <w:t>U</w:t>
      </w:r>
      <w:r w:rsidRPr="00394BD3">
        <w:rPr>
          <w:rStyle w:val="StyleUnderline"/>
        </w:rPr>
        <w:t xml:space="preserve">nited </w:t>
      </w:r>
      <w:r w:rsidRPr="00CE40B3">
        <w:rPr>
          <w:rStyle w:val="StyleUnderline"/>
          <w:highlight w:val="cyan"/>
        </w:rPr>
        <w:t>S</w:t>
      </w:r>
      <w:r w:rsidRPr="00394BD3">
        <w:rPr>
          <w:rStyle w:val="StyleUnderline"/>
        </w:rPr>
        <w:t xml:space="preserve">tates </w:t>
      </w:r>
      <w:r w:rsidRPr="00CE40B3">
        <w:rPr>
          <w:rStyle w:val="Emphasis"/>
          <w:highlight w:val="cyan"/>
        </w:rPr>
        <w:t>alienated</w:t>
      </w:r>
      <w:r w:rsidRPr="00394BD3">
        <w:rPr>
          <w:rStyle w:val="StyleUnderline"/>
        </w:rPr>
        <w:t xml:space="preserve"> </w:t>
      </w:r>
      <w:r w:rsidRPr="00CE40B3">
        <w:rPr>
          <w:rStyle w:val="StyleUnderline"/>
          <w:highlight w:val="cyan"/>
        </w:rPr>
        <w:t>amid</w:t>
      </w:r>
      <w:r w:rsidRPr="00394BD3">
        <w:rPr>
          <w:rStyle w:val="StyleUnderline"/>
        </w:rPr>
        <w:t xml:space="preserve"> </w:t>
      </w:r>
      <w:r w:rsidRPr="00CE40B3">
        <w:rPr>
          <w:rStyle w:val="Emphasis"/>
          <w:highlight w:val="cyan"/>
        </w:rPr>
        <w:t>battered</w:t>
      </w:r>
      <w:r w:rsidRPr="00394BD3">
        <w:rPr>
          <w:rStyle w:val="StyleUnderline"/>
        </w:rPr>
        <w:t xml:space="preserve"> diplomatic </w:t>
      </w:r>
      <w:r w:rsidRPr="00CE40B3">
        <w:rPr>
          <w:rStyle w:val="Emphasis"/>
          <w:highlight w:val="cyan"/>
        </w:rPr>
        <w:t>cred</w:t>
      </w:r>
      <w:r w:rsidRPr="00394BD3">
        <w:rPr>
          <w:rStyle w:val="Emphasis"/>
        </w:rPr>
        <w:t>ibility</w:t>
      </w:r>
      <w:r w:rsidRPr="00394BD3">
        <w:rPr>
          <w:rStyle w:val="StyleUnderline"/>
        </w:rPr>
        <w:t xml:space="preserve"> </w:t>
      </w:r>
      <w:r w:rsidRPr="00CE40B3">
        <w:rPr>
          <w:rStyle w:val="StyleUnderline"/>
          <w:highlight w:val="cyan"/>
        </w:rPr>
        <w:t xml:space="preserve">and </w:t>
      </w:r>
      <w:r w:rsidRPr="00CE40B3">
        <w:rPr>
          <w:rStyle w:val="Emphasis"/>
          <w:highlight w:val="cyan"/>
        </w:rPr>
        <w:t>fraying</w:t>
      </w:r>
      <w:r w:rsidRPr="00394BD3">
        <w:rPr>
          <w:rStyle w:val="StyleUnderline"/>
        </w:rPr>
        <w:t xml:space="preserve"> </w:t>
      </w:r>
      <w:r w:rsidRPr="00CE40B3">
        <w:rPr>
          <w:rStyle w:val="Emphasis"/>
          <w:highlight w:val="cyan"/>
        </w:rPr>
        <w:t>alliance</w:t>
      </w:r>
      <w:r w:rsidRPr="00394BD3">
        <w:rPr>
          <w:rStyle w:val="Emphasis"/>
        </w:rPr>
        <w:t xml:space="preserve"> relationship</w:t>
      </w:r>
      <w:r w:rsidRPr="00CE40B3">
        <w:rPr>
          <w:rStyle w:val="Emphasis"/>
          <w:highlight w:val="cyan"/>
        </w:rPr>
        <w:t>s</w:t>
      </w:r>
      <w:r w:rsidRPr="00394BD3">
        <w:rPr>
          <w:rStyle w:val="Emphasis"/>
        </w:rPr>
        <w:t xml:space="preserve">. </w:t>
      </w:r>
      <w:r w:rsidRPr="00394BD3">
        <w:rPr>
          <w:rStyle w:val="StyleUnderline"/>
        </w:rPr>
        <w:t>Experts</w:t>
      </w:r>
      <w:r w:rsidRPr="00394BD3">
        <w:rPr>
          <w:sz w:val="14"/>
        </w:rPr>
        <w:t xml:space="preserve"> on Asian foreign and security issues </w:t>
      </w:r>
      <w:r w:rsidRPr="00394BD3">
        <w:rPr>
          <w:rStyle w:val="StyleUnderline"/>
        </w:rPr>
        <w:t xml:space="preserve">warn that </w:t>
      </w:r>
      <w:r w:rsidRPr="00CE40B3">
        <w:rPr>
          <w:rStyle w:val="StyleUnderline"/>
          <w:highlight w:val="cyan"/>
        </w:rPr>
        <w:t xml:space="preserve">it may take </w:t>
      </w:r>
      <w:r w:rsidRPr="00CE40B3">
        <w:rPr>
          <w:rStyle w:val="Emphasis"/>
          <w:highlight w:val="cyan"/>
        </w:rPr>
        <w:t>time</w:t>
      </w:r>
      <w:r w:rsidRPr="00CE40B3">
        <w:rPr>
          <w:rStyle w:val="StyleUnderline"/>
          <w:highlight w:val="cyan"/>
        </w:rPr>
        <w:t xml:space="preserve"> to </w:t>
      </w:r>
      <w:r w:rsidRPr="00CE40B3">
        <w:rPr>
          <w:rStyle w:val="Emphasis"/>
          <w:highlight w:val="cyan"/>
        </w:rPr>
        <w:t>overcome skepticism</w:t>
      </w:r>
      <w:r w:rsidRPr="00394BD3">
        <w:rPr>
          <w:rStyle w:val="StyleUnderline"/>
        </w:rPr>
        <w:t xml:space="preserve"> among allies </w:t>
      </w:r>
      <w:r w:rsidRPr="00CE40B3">
        <w:rPr>
          <w:rStyle w:val="StyleUnderline"/>
          <w:highlight w:val="cyan"/>
        </w:rPr>
        <w:t>that Washington can</w:t>
      </w:r>
      <w:r w:rsidRPr="00394BD3">
        <w:rPr>
          <w:rStyle w:val="StyleUnderline"/>
        </w:rPr>
        <w:t xml:space="preserve"> </w:t>
      </w:r>
      <w:r w:rsidRPr="00CE40B3">
        <w:rPr>
          <w:rStyle w:val="StyleUnderline"/>
          <w:highlight w:val="cyan"/>
        </w:rPr>
        <w:t xml:space="preserve">be </w:t>
      </w:r>
      <w:r w:rsidRPr="00CE40B3">
        <w:rPr>
          <w:rStyle w:val="Emphasis"/>
          <w:highlight w:val="cyan"/>
        </w:rPr>
        <w:t>trusted</w:t>
      </w:r>
      <w:r w:rsidRPr="00CE40B3">
        <w:rPr>
          <w:rStyle w:val="StyleUnderline"/>
          <w:highlight w:val="cyan"/>
        </w:rPr>
        <w:t xml:space="preserve"> to </w:t>
      </w:r>
      <w:r w:rsidRPr="00CE40B3">
        <w:rPr>
          <w:rStyle w:val="Emphasis"/>
          <w:highlight w:val="cyan"/>
        </w:rPr>
        <w:t>honor</w:t>
      </w:r>
      <w:r w:rsidRPr="00394BD3">
        <w:rPr>
          <w:rStyle w:val="StyleUnderline"/>
        </w:rPr>
        <w:t xml:space="preserve"> its </w:t>
      </w:r>
      <w:r w:rsidRPr="00394BD3">
        <w:rPr>
          <w:rStyle w:val="Emphasis"/>
        </w:rPr>
        <w:t>international</w:t>
      </w:r>
      <w:r w:rsidRPr="00394BD3">
        <w:rPr>
          <w:rStyle w:val="StyleUnderline"/>
        </w:rPr>
        <w:t xml:space="preserve"> and regional </w:t>
      </w:r>
      <w:r w:rsidRPr="00CE40B3">
        <w:rPr>
          <w:rStyle w:val="Emphasis"/>
          <w:highlight w:val="cyan"/>
        </w:rPr>
        <w:t>commitments</w:t>
      </w:r>
      <w:r w:rsidRPr="00394BD3">
        <w:rPr>
          <w:sz w:val="14"/>
        </w:rPr>
        <w:t>, while the Biden administration will also face challenges in pursuing a</w:t>
      </w:r>
      <w:r w:rsidRPr="00394BD3">
        <w:rPr>
          <w:sz w:val="14"/>
        </w:rPr>
        <w:fldChar w:fldCharType="begin"/>
      </w:r>
      <w:r w:rsidRPr="00394BD3">
        <w:rPr>
          <w:sz w:val="14"/>
        </w:rPr>
        <w:instrText xml:space="preserve"> </w:instrText>
      </w:r>
      <w:r w:rsidRPr="00394BD3">
        <w:rPr>
          <w:sz w:val="14"/>
        </w:rPr>
        <w:fldChar w:fldCharType="begin"/>
      </w:r>
      <w:r w:rsidRPr="00394BD3">
        <w:rPr>
          <w:sz w:val="14"/>
        </w:rPr>
        <w:instrText xml:space="preserve"> </w:instrText>
      </w:r>
      <w:r w:rsidRPr="00394BD3">
        <w:rPr>
          <w:sz w:val="14"/>
        </w:rPr>
        <w:fldChar w:fldCharType="begin"/>
      </w:r>
      <w:r w:rsidRPr="00394BD3">
        <w:rPr>
          <w:sz w:val="14"/>
        </w:rPr>
        <w:instrText xml:space="preserve"> </w:instrText>
      </w:r>
      <w:r w:rsidRPr="00394BD3">
        <w:rPr>
          <w:sz w:val="14"/>
        </w:rPr>
        <w:fldChar w:fldCharType="begin"/>
      </w:r>
      <w:r w:rsidRPr="00394BD3">
        <w:rPr>
          <w:sz w:val="14"/>
        </w:rPr>
        <w:instrText xml:space="preserve"> </w:instrText>
      </w:r>
      <w:r w:rsidRPr="00394BD3">
        <w:rPr>
          <w:sz w:val="14"/>
        </w:rPr>
        <w:fldChar w:fldCharType="begin"/>
      </w:r>
      <w:r w:rsidRPr="00394BD3">
        <w:rPr>
          <w:sz w:val="14"/>
        </w:rPr>
        <w:instrText xml:space="preserve"> </w:instrText>
      </w:r>
      <w:r w:rsidRPr="00394BD3">
        <w:rPr>
          <w:sz w:val="14"/>
        </w:rPr>
        <w:fldChar w:fldCharType="begin"/>
      </w:r>
      <w:r w:rsidRPr="00394BD3">
        <w:rPr>
          <w:sz w:val="14"/>
        </w:rPr>
        <w:instrText xml:space="preserve"> </w:instrText>
      </w:r>
      <w:r w:rsidRPr="00394BD3">
        <w:rPr>
          <w:sz w:val="14"/>
        </w:rPr>
        <w:fldChar w:fldCharType="begin"/>
      </w:r>
      <w:r w:rsidRPr="00394BD3">
        <w:rPr>
          <w:sz w:val="14"/>
        </w:rPr>
        <w:instrText xml:space="preserve"> </w:instrText>
      </w:r>
      <w:r w:rsidRPr="00394BD3">
        <w:rPr>
          <w:sz w:val="14"/>
        </w:rPr>
        <w:fldChar w:fldCharType="begin"/>
      </w:r>
      <w:r w:rsidRPr="00394BD3">
        <w:rPr>
          <w:sz w:val="14"/>
        </w:rPr>
        <w:instrText xml:space="preserve"> </w:instrText>
      </w:r>
      <w:r w:rsidRPr="00394BD3">
        <w:rPr>
          <w:sz w:val="14"/>
        </w:rPr>
        <w:fldChar w:fldCharType="begin"/>
      </w:r>
      <w:r w:rsidRPr="00394BD3">
        <w:rPr>
          <w:sz w:val="14"/>
        </w:rPr>
        <w:instrText xml:space="preserve">  </w:instrText>
      </w:r>
      <w:r w:rsidRPr="00394BD3">
        <w:rPr>
          <w:sz w:val="14"/>
        </w:rPr>
        <w:fldChar w:fldCharType="end"/>
      </w:r>
      <w:r w:rsidRPr="00394BD3">
        <w:rPr>
          <w:sz w:val="14"/>
        </w:rPr>
        <w:instrText xml:space="preserve"> </w:instrText>
      </w:r>
      <w:r w:rsidRPr="00394BD3">
        <w:rPr>
          <w:sz w:val="14"/>
        </w:rPr>
        <w:fldChar w:fldCharType="end"/>
      </w:r>
      <w:r w:rsidRPr="00394BD3">
        <w:rPr>
          <w:sz w:val="14"/>
        </w:rPr>
        <w:instrText xml:space="preserve"> </w:instrText>
      </w:r>
      <w:r w:rsidRPr="00394BD3">
        <w:rPr>
          <w:sz w:val="14"/>
        </w:rPr>
        <w:fldChar w:fldCharType="end"/>
      </w:r>
      <w:r w:rsidRPr="00394BD3">
        <w:rPr>
          <w:sz w:val="14"/>
        </w:rPr>
        <w:instrText xml:space="preserve"> </w:instrText>
      </w:r>
      <w:r w:rsidRPr="00394BD3">
        <w:rPr>
          <w:sz w:val="14"/>
        </w:rPr>
        <w:fldChar w:fldCharType="end"/>
      </w:r>
      <w:r w:rsidRPr="00394BD3">
        <w:rPr>
          <w:sz w:val="14"/>
        </w:rPr>
        <w:instrText xml:space="preserve"> </w:instrText>
      </w:r>
      <w:r w:rsidRPr="00394BD3">
        <w:rPr>
          <w:sz w:val="14"/>
        </w:rPr>
        <w:fldChar w:fldCharType="end"/>
      </w:r>
      <w:r w:rsidRPr="00394BD3">
        <w:rPr>
          <w:sz w:val="14"/>
        </w:rPr>
        <w:instrText xml:space="preserve"> </w:instrText>
      </w:r>
      <w:r w:rsidRPr="00394BD3">
        <w:rPr>
          <w:sz w:val="14"/>
        </w:rPr>
        <w:fldChar w:fldCharType="end"/>
      </w:r>
      <w:r w:rsidRPr="00394BD3">
        <w:rPr>
          <w:sz w:val="14"/>
        </w:rPr>
        <w:instrText xml:space="preserve"> </w:instrText>
      </w:r>
      <w:r w:rsidRPr="00394BD3">
        <w:rPr>
          <w:sz w:val="14"/>
        </w:rPr>
        <w:fldChar w:fldCharType="end"/>
      </w:r>
      <w:r w:rsidRPr="00394BD3">
        <w:rPr>
          <w:sz w:val="14"/>
        </w:rPr>
        <w:instrText xml:space="preserve"> </w:instrText>
      </w:r>
      <w:r w:rsidRPr="00394BD3">
        <w:rPr>
          <w:sz w:val="14"/>
        </w:rPr>
        <w:fldChar w:fldCharType="end"/>
      </w:r>
      <w:r w:rsidRPr="00394BD3">
        <w:rPr>
          <w:sz w:val="14"/>
        </w:rPr>
        <w:instrText xml:space="preserve"> </w:instrText>
      </w:r>
      <w:r w:rsidRPr="00394BD3">
        <w:rPr>
          <w:sz w:val="14"/>
        </w:rPr>
        <w:fldChar w:fldCharType="end"/>
      </w:r>
      <w:r w:rsidRPr="00394BD3">
        <w:rPr>
          <w:sz w:val="14"/>
        </w:rPr>
        <w:t xml:space="preserve"> multilateral approach to counter China.</w:t>
      </w:r>
      <w:r w:rsidRPr="00394BD3">
        <w:rPr>
          <w:rStyle w:val="StyleUnderline"/>
        </w:rPr>
        <w:t xml:space="preserve"> </w:t>
      </w:r>
      <w:r w:rsidRPr="00394BD3">
        <w:rPr>
          <w:sz w:val="14"/>
        </w:rPr>
        <w:t xml:space="preserve">A major change seen in the past four years has been that </w:t>
      </w:r>
      <w:r w:rsidRPr="00CE40B3">
        <w:rPr>
          <w:rStyle w:val="StyleUnderline"/>
          <w:highlight w:val="cyan"/>
        </w:rPr>
        <w:t>allies</w:t>
      </w:r>
      <w:r w:rsidRPr="00394BD3">
        <w:rPr>
          <w:sz w:val="14"/>
        </w:rPr>
        <w:t xml:space="preserve"> including Japan </w:t>
      </w:r>
      <w:r w:rsidRPr="00394BD3">
        <w:rPr>
          <w:rStyle w:val="StyleUnderline"/>
        </w:rPr>
        <w:t>have “</w:t>
      </w:r>
      <w:r w:rsidRPr="00394BD3">
        <w:rPr>
          <w:rStyle w:val="Emphasis"/>
        </w:rPr>
        <w:t xml:space="preserve">openly” </w:t>
      </w:r>
      <w:r w:rsidRPr="00CE40B3">
        <w:rPr>
          <w:rStyle w:val="Emphasis"/>
          <w:highlight w:val="cyan"/>
        </w:rPr>
        <w:t>questioned</w:t>
      </w:r>
      <w:r w:rsidRPr="00394BD3">
        <w:rPr>
          <w:sz w:val="14"/>
        </w:rPr>
        <w:t xml:space="preserve"> </w:t>
      </w:r>
      <w:r w:rsidRPr="00394BD3">
        <w:rPr>
          <w:rStyle w:val="StyleUnderline"/>
        </w:rPr>
        <w:t xml:space="preserve">U.S. </w:t>
      </w:r>
      <w:r w:rsidRPr="00CE40B3">
        <w:rPr>
          <w:rStyle w:val="Emphasis"/>
          <w:highlight w:val="cyan"/>
        </w:rPr>
        <w:t>security commitments</w:t>
      </w:r>
      <w:r w:rsidRPr="00394BD3">
        <w:rPr>
          <w:rStyle w:val="Emphasis"/>
        </w:rPr>
        <w:t>,</w:t>
      </w:r>
      <w:r w:rsidRPr="00394BD3">
        <w:rPr>
          <w:rStyle w:val="StyleUnderline"/>
        </w:rPr>
        <w:t xml:space="preserve"> </w:t>
      </w:r>
      <w:r w:rsidRPr="00394BD3">
        <w:rPr>
          <w:sz w:val="14"/>
        </w:rPr>
        <w:t xml:space="preserve">said Jeffrey Hornung, a political scientist at the Rand Corporation, a U.S. research organization, during a phone interview. </w:t>
      </w:r>
      <w:r w:rsidRPr="00394BD3">
        <w:t xml:space="preserve">“In the past … there’s been that sort of fear, worry, among U.S. allies. But publicly it was never voiced and even privately most people said, ‘Yeah, at the end of the day, the United States is committed to our defense,'” he said. “(Now) </w:t>
      </w:r>
      <w:r w:rsidRPr="00394BD3">
        <w:rPr>
          <w:rStyle w:val="StyleUnderline"/>
        </w:rPr>
        <w:t xml:space="preserve">there are </w:t>
      </w:r>
      <w:r w:rsidRPr="00CE40B3">
        <w:rPr>
          <w:rStyle w:val="StyleUnderline"/>
          <w:highlight w:val="cyan"/>
        </w:rPr>
        <w:t>some</w:t>
      </w:r>
      <w:r w:rsidRPr="00394BD3">
        <w:rPr>
          <w:rStyle w:val="StyleUnderline"/>
        </w:rPr>
        <w:t xml:space="preserve"> among our allies who </w:t>
      </w:r>
      <w:r w:rsidRPr="00CE40B3">
        <w:rPr>
          <w:rStyle w:val="Emphasis"/>
          <w:highlight w:val="cyan"/>
        </w:rPr>
        <w:t>question</w:t>
      </w:r>
      <w:r w:rsidRPr="00394BD3">
        <w:rPr>
          <w:rStyle w:val="StyleUnderline"/>
        </w:rPr>
        <w:t xml:space="preserve"> </w:t>
      </w:r>
      <w:r w:rsidRPr="00394BD3">
        <w:rPr>
          <w:rStyle w:val="Emphasis"/>
        </w:rPr>
        <w:t xml:space="preserve">the U.S. </w:t>
      </w:r>
      <w:r w:rsidRPr="00CE40B3">
        <w:rPr>
          <w:rStyle w:val="Emphasis"/>
          <w:highlight w:val="cyan"/>
        </w:rPr>
        <w:t>extended deterrence</w:t>
      </w:r>
      <w:r w:rsidRPr="00394BD3">
        <w:rPr>
          <w:rStyle w:val="Emphasis"/>
        </w:rPr>
        <w:t xml:space="preserve"> commitment</w:t>
      </w:r>
      <w:r w:rsidRPr="00394BD3">
        <w:t xml:space="preserve"> </w:t>
      </w:r>
      <w:r w:rsidRPr="00394BD3">
        <w:rPr>
          <w:rStyle w:val="StyleUnderline"/>
        </w:rPr>
        <w:t>more than they used to,”</w:t>
      </w:r>
      <w:r w:rsidRPr="00394BD3">
        <w:t xml:space="preserve"> he added, referring to U.S. protection assured to allies against potential adversaries, including through its nuclear weapons. </w:t>
      </w:r>
      <w:r w:rsidRPr="00394BD3">
        <w:rPr>
          <w:rStyle w:val="StyleUnderline"/>
        </w:rPr>
        <w:t xml:space="preserve">The </w:t>
      </w:r>
      <w:r w:rsidRPr="00CE40B3">
        <w:rPr>
          <w:rStyle w:val="StyleUnderline"/>
          <w:highlight w:val="cyan"/>
        </w:rPr>
        <w:t>erosion of trust</w:t>
      </w:r>
      <w:r w:rsidRPr="00394BD3">
        <w:rPr>
          <w:rStyle w:val="StyleUnderline"/>
        </w:rPr>
        <w:t xml:space="preserve"> does </w:t>
      </w:r>
      <w:r w:rsidRPr="00CE40B3">
        <w:rPr>
          <w:rStyle w:val="Emphasis"/>
          <w:highlight w:val="cyan"/>
        </w:rPr>
        <w:t>not</w:t>
      </w:r>
      <w:r w:rsidRPr="00394BD3">
        <w:rPr>
          <w:rStyle w:val="StyleUnderline"/>
        </w:rPr>
        <w:t xml:space="preserve"> seem to be </w:t>
      </w:r>
      <w:r w:rsidRPr="00CE40B3">
        <w:rPr>
          <w:rStyle w:val="Emphasis"/>
          <w:highlight w:val="cyan"/>
        </w:rPr>
        <w:t>limited to</w:t>
      </w:r>
      <w:r w:rsidRPr="00394BD3">
        <w:rPr>
          <w:rStyle w:val="Emphasis"/>
        </w:rPr>
        <w:t xml:space="preserve"> the </w:t>
      </w:r>
      <w:r w:rsidRPr="00CE40B3">
        <w:rPr>
          <w:rStyle w:val="Emphasis"/>
          <w:highlight w:val="cyan"/>
        </w:rPr>
        <w:t>security</w:t>
      </w:r>
      <w:r w:rsidRPr="00394BD3">
        <w:rPr>
          <w:rStyle w:val="Emphasis"/>
        </w:rPr>
        <w:t xml:space="preserve"> realm.</w:t>
      </w:r>
      <w:r w:rsidRPr="00394BD3">
        <w:t xml:space="preserve"> “</w:t>
      </w:r>
      <w:r w:rsidRPr="00CE40B3">
        <w:rPr>
          <w:rStyle w:val="StyleUnderline"/>
          <w:highlight w:val="cyan"/>
        </w:rPr>
        <w:t>The U</w:t>
      </w:r>
      <w:r w:rsidRPr="00394BD3">
        <w:rPr>
          <w:rStyle w:val="StyleUnderline"/>
        </w:rPr>
        <w:t xml:space="preserve">nited </w:t>
      </w:r>
      <w:r w:rsidRPr="00CE40B3">
        <w:rPr>
          <w:rStyle w:val="StyleUnderline"/>
          <w:highlight w:val="cyan"/>
        </w:rPr>
        <w:t>S</w:t>
      </w:r>
      <w:r w:rsidRPr="00394BD3">
        <w:rPr>
          <w:rStyle w:val="StyleUnderline"/>
        </w:rPr>
        <w:t xml:space="preserve">tates just </w:t>
      </w:r>
      <w:r w:rsidRPr="00CE40B3">
        <w:rPr>
          <w:rStyle w:val="StyleUnderline"/>
          <w:highlight w:val="cyan"/>
        </w:rPr>
        <w:t>has</w:t>
      </w:r>
      <w:r w:rsidRPr="00394BD3">
        <w:rPr>
          <w:rStyle w:val="StyleUnderline"/>
        </w:rPr>
        <w:t xml:space="preserve"> </w:t>
      </w:r>
      <w:r w:rsidRPr="00394BD3">
        <w:rPr>
          <w:rStyle w:val="Emphasis"/>
        </w:rPr>
        <w:t xml:space="preserve">so much </w:t>
      </w:r>
      <w:r w:rsidRPr="00CE40B3">
        <w:rPr>
          <w:rStyle w:val="Emphasis"/>
          <w:highlight w:val="cyan"/>
        </w:rPr>
        <w:t>less cred</w:t>
      </w:r>
      <w:r w:rsidRPr="00394BD3">
        <w:rPr>
          <w:rStyle w:val="Emphasis"/>
        </w:rPr>
        <w:t>ibility</w:t>
      </w:r>
      <w:r w:rsidRPr="00394BD3">
        <w:t xml:space="preserve"> </w:t>
      </w:r>
      <w:r w:rsidRPr="00394BD3">
        <w:rPr>
          <w:rStyle w:val="StyleUnderline"/>
        </w:rPr>
        <w:t>and</w:t>
      </w:r>
      <w:r w:rsidRPr="00394BD3">
        <w:t xml:space="preserve"> </w:t>
      </w:r>
      <w:r w:rsidRPr="00394BD3">
        <w:rPr>
          <w:rStyle w:val="Emphasis"/>
        </w:rPr>
        <w:t>respect</w:t>
      </w:r>
      <w:r w:rsidRPr="00394BD3">
        <w:t xml:space="preserve"> in Northeast Asia than in any other time in our modern history,” Daniel Russel, a former U.S. senior diplomat for East Asia, said during a webinar hosted by the Korea A survey by Pew Research Center, released in mid-September, showed that </w:t>
      </w:r>
      <w:r w:rsidRPr="00394BD3">
        <w:rPr>
          <w:rStyle w:val="StyleUnderline"/>
        </w:rPr>
        <w:t xml:space="preserve">the image of the United States has </w:t>
      </w:r>
      <w:r w:rsidRPr="00394BD3">
        <w:rPr>
          <w:rStyle w:val="Emphasis"/>
        </w:rPr>
        <w:t>suffered globally</w:t>
      </w:r>
      <w:r w:rsidRPr="00394BD3">
        <w:t xml:space="preserve"> </w:t>
      </w:r>
      <w:r w:rsidRPr="00394BD3">
        <w:rPr>
          <w:rStyle w:val="StyleUnderline"/>
        </w:rPr>
        <w:t xml:space="preserve">since </w:t>
      </w:r>
      <w:r w:rsidRPr="00394BD3">
        <w:t xml:space="preserve">Trump, 74, </w:t>
      </w:r>
      <w:r w:rsidRPr="00394BD3">
        <w:rPr>
          <w:rStyle w:val="StyleUnderline"/>
        </w:rPr>
        <w:t>took office</w:t>
      </w:r>
      <w:r w:rsidRPr="00394BD3">
        <w:t xml:space="preserve"> in 2017, with a favorable view of the country hitting its lowest point in Japan and several other countries since polling on the topic started nearly two decades ago. Just three days after his inauguration, the real estate developer-turned-president shocked countries in the Asia-Pacific region by withdrawing the United States from the Trans-Pacific Partnership, a 12-member free trade agreement that was aimed at countering China’s increasing economic clout. Frustrated with U.S. trade deficits, which he views as a sign of his country being “ripped off,” Trump has slapped tariffs on steel and aluminum imports from trade partners, including close U.S. allies, under a claim of potential national security risks. On the security front, </w:t>
      </w:r>
      <w:r w:rsidRPr="00394BD3">
        <w:rPr>
          <w:rStyle w:val="StyleUnderline"/>
        </w:rPr>
        <w:t xml:space="preserve">Trump has viewed allies </w:t>
      </w:r>
      <w:r w:rsidRPr="00394BD3">
        <w:t xml:space="preserve">like Japan and South Korea </w:t>
      </w:r>
      <w:r w:rsidRPr="00394BD3">
        <w:rPr>
          <w:rStyle w:val="StyleUnderline"/>
        </w:rPr>
        <w:t xml:space="preserve">as </w:t>
      </w:r>
      <w:r w:rsidRPr="00394BD3">
        <w:rPr>
          <w:rStyle w:val="Emphasis"/>
        </w:rPr>
        <w:t>freeloaders</w:t>
      </w:r>
      <w:r w:rsidRPr="00394BD3">
        <w:t xml:space="preserve">, pressuring them to raise their contributions by substantial amounts to offset the costs of stationing U.S. troops in their countries. Susan Thornton, another former senior U.S. diplomat who spoke at the same webinar, said she </w:t>
      </w:r>
      <w:r w:rsidRPr="00394BD3">
        <w:rPr>
          <w:rStyle w:val="StyleUnderline"/>
        </w:rPr>
        <w:t xml:space="preserve">expects the </w:t>
      </w:r>
      <w:r w:rsidRPr="00CE40B3">
        <w:rPr>
          <w:rStyle w:val="StyleUnderline"/>
          <w:highlight w:val="cyan"/>
        </w:rPr>
        <w:t>Biden</w:t>
      </w:r>
      <w:r w:rsidRPr="00394BD3">
        <w:rPr>
          <w:rStyle w:val="StyleUnderline"/>
        </w:rPr>
        <w:t xml:space="preserve"> administration </w:t>
      </w:r>
      <w:r w:rsidRPr="00CE40B3">
        <w:rPr>
          <w:rStyle w:val="StyleUnderline"/>
          <w:highlight w:val="cyan"/>
        </w:rPr>
        <w:t>will</w:t>
      </w:r>
      <w:r w:rsidRPr="00394BD3">
        <w:rPr>
          <w:rStyle w:val="StyleUnderline"/>
        </w:rPr>
        <w:t xml:space="preserve"> </w:t>
      </w:r>
      <w:r w:rsidRPr="00CE40B3">
        <w:rPr>
          <w:rStyle w:val="StyleUnderline"/>
          <w:highlight w:val="cyan"/>
        </w:rPr>
        <w:t>come “out</w:t>
      </w:r>
      <w:r w:rsidRPr="00394BD3">
        <w:rPr>
          <w:rStyle w:val="StyleUnderline"/>
        </w:rPr>
        <w:t xml:space="preserve"> of the blocks” </w:t>
      </w:r>
      <w:r w:rsidRPr="00CE40B3">
        <w:rPr>
          <w:rStyle w:val="StyleUnderline"/>
          <w:highlight w:val="cyan"/>
        </w:rPr>
        <w:t xml:space="preserve">with </w:t>
      </w:r>
      <w:r w:rsidRPr="00CE40B3">
        <w:rPr>
          <w:rStyle w:val="Emphasis"/>
          <w:highlight w:val="cyan"/>
        </w:rPr>
        <w:t>immediate signs</w:t>
      </w:r>
      <w:r w:rsidRPr="00CE40B3">
        <w:rPr>
          <w:highlight w:val="cyan"/>
        </w:rPr>
        <w:t xml:space="preserve"> </w:t>
      </w:r>
      <w:r w:rsidRPr="00CE40B3">
        <w:rPr>
          <w:rStyle w:val="StyleUnderline"/>
          <w:highlight w:val="cyan"/>
        </w:rPr>
        <w:t xml:space="preserve">of </w:t>
      </w:r>
      <w:r w:rsidRPr="00CE40B3">
        <w:rPr>
          <w:rStyle w:val="Emphasis"/>
          <w:highlight w:val="cyan"/>
        </w:rPr>
        <w:t>restored U.S. leadership</w:t>
      </w:r>
      <w:r w:rsidRPr="00394BD3">
        <w:rPr>
          <w:rStyle w:val="StyleUnderline"/>
        </w:rPr>
        <w:t xml:space="preserve"> </w:t>
      </w:r>
      <w:r w:rsidRPr="00394BD3">
        <w:t xml:space="preserve">in the world </w:t>
      </w:r>
      <w:r w:rsidRPr="00CE40B3">
        <w:rPr>
          <w:rStyle w:val="StyleUnderline"/>
          <w:highlight w:val="cyan"/>
        </w:rPr>
        <w:t>by</w:t>
      </w:r>
      <w:r w:rsidRPr="00394BD3">
        <w:t xml:space="preserve"> </w:t>
      </w:r>
      <w:r w:rsidRPr="00CE40B3">
        <w:rPr>
          <w:rStyle w:val="StyleUnderline"/>
          <w:highlight w:val="cyan"/>
        </w:rPr>
        <w:t>reversing</w:t>
      </w:r>
      <w:r w:rsidRPr="00394BD3">
        <w:t xml:space="preserve"> Trump’s major </w:t>
      </w:r>
      <w:r w:rsidRPr="00CE40B3">
        <w:rPr>
          <w:rStyle w:val="StyleUnderline"/>
          <w:highlight w:val="cyan"/>
        </w:rPr>
        <w:t>decision</w:t>
      </w:r>
      <w:r w:rsidRPr="00394BD3">
        <w:rPr>
          <w:rStyle w:val="StyleUnderline"/>
        </w:rPr>
        <w:t xml:space="preserve">s </w:t>
      </w:r>
      <w:r w:rsidRPr="00CE40B3">
        <w:rPr>
          <w:rStyle w:val="StyleUnderline"/>
          <w:highlight w:val="cyan"/>
        </w:rPr>
        <w:t>to exit</w:t>
      </w:r>
      <w:r w:rsidRPr="00394BD3">
        <w:rPr>
          <w:rStyle w:val="StyleUnderline"/>
        </w:rPr>
        <w:t xml:space="preserve"> the</w:t>
      </w:r>
      <w:r w:rsidRPr="00394BD3">
        <w:t xml:space="preserve"> World Health Organization and the </w:t>
      </w:r>
      <w:r w:rsidRPr="00CE40B3">
        <w:rPr>
          <w:rStyle w:val="Emphasis"/>
          <w:highlight w:val="cyan"/>
        </w:rPr>
        <w:t>Paris</w:t>
      </w:r>
      <w:r w:rsidRPr="00394BD3">
        <w:rPr>
          <w:rStyle w:val="Emphasis"/>
        </w:rPr>
        <w:t xml:space="preserve"> climate accord.</w:t>
      </w:r>
      <w:r w:rsidRPr="00394BD3">
        <w:t xml:space="preserve"> </w:t>
      </w:r>
      <w:r w:rsidRPr="00CE40B3">
        <w:rPr>
          <w:rStyle w:val="Emphasis"/>
          <w:highlight w:val="cyan"/>
        </w:rPr>
        <w:t>Coupled with</w:t>
      </w:r>
      <w:r w:rsidRPr="00394BD3">
        <w:rPr>
          <w:rStyle w:val="StyleUnderline"/>
        </w:rPr>
        <w:t xml:space="preserve"> Biden’s stated </w:t>
      </w:r>
      <w:r w:rsidRPr="00CE40B3">
        <w:rPr>
          <w:rStyle w:val="Emphasis"/>
          <w:highlight w:val="cyan"/>
        </w:rPr>
        <w:t>resolve to recommit to alliances</w:t>
      </w:r>
      <w:r w:rsidRPr="00394BD3">
        <w:t xml:space="preserve">, </w:t>
      </w:r>
      <w:r w:rsidRPr="00CE40B3">
        <w:rPr>
          <w:rStyle w:val="StyleUnderline"/>
          <w:highlight w:val="cyan"/>
        </w:rPr>
        <w:t xml:space="preserve">the new administration should be </w:t>
      </w:r>
      <w:r w:rsidRPr="00CE40B3">
        <w:rPr>
          <w:rStyle w:val="Emphasis"/>
          <w:highlight w:val="cyan"/>
        </w:rPr>
        <w:t>welcomed</w:t>
      </w:r>
      <w:r w:rsidRPr="00CE40B3">
        <w:rPr>
          <w:highlight w:val="cyan"/>
        </w:rPr>
        <w:t xml:space="preserve"> </w:t>
      </w:r>
      <w:r w:rsidRPr="00CE40B3">
        <w:rPr>
          <w:rStyle w:val="StyleUnderline"/>
          <w:highlight w:val="cyan"/>
        </w:rPr>
        <w:t>by</w:t>
      </w:r>
      <w:r w:rsidRPr="00394BD3">
        <w:rPr>
          <w:rStyle w:val="StyleUnderline"/>
        </w:rPr>
        <w:t xml:space="preserve"> many in </w:t>
      </w:r>
      <w:r w:rsidRPr="00CE40B3">
        <w:rPr>
          <w:rStyle w:val="StyleUnderline"/>
          <w:highlight w:val="cyan"/>
        </w:rPr>
        <w:t>the international community</w:t>
      </w:r>
      <w:r w:rsidRPr="00394BD3">
        <w:t xml:space="preserve">, she said. But she noted that in facing “fundamental challenges” from China and North Korea, </w:t>
      </w:r>
      <w:r w:rsidRPr="00CE40B3">
        <w:rPr>
          <w:rStyle w:val="StyleUnderline"/>
          <w:highlight w:val="cyan"/>
        </w:rPr>
        <w:t>it</w:t>
      </w:r>
      <w:r w:rsidRPr="00CE40B3">
        <w:rPr>
          <w:highlight w:val="cyan"/>
        </w:rPr>
        <w:t xml:space="preserve"> </w:t>
      </w:r>
      <w:r w:rsidRPr="00CE40B3">
        <w:rPr>
          <w:rStyle w:val="StyleUnderline"/>
          <w:highlight w:val="cyan"/>
        </w:rPr>
        <w:t>may take time for</w:t>
      </w:r>
      <w:r w:rsidRPr="00394BD3">
        <w:rPr>
          <w:rStyle w:val="StyleUnderline"/>
        </w:rPr>
        <w:t xml:space="preserve"> the </w:t>
      </w:r>
      <w:r w:rsidRPr="00CE40B3">
        <w:rPr>
          <w:rStyle w:val="StyleUnderline"/>
          <w:highlight w:val="cyan"/>
        </w:rPr>
        <w:t>Biden</w:t>
      </w:r>
      <w:r w:rsidRPr="00394BD3">
        <w:rPr>
          <w:rStyle w:val="StyleUnderline"/>
        </w:rPr>
        <w:t xml:space="preserve"> administration </w:t>
      </w:r>
      <w:r w:rsidRPr="00CE40B3">
        <w:rPr>
          <w:rStyle w:val="StyleUnderline"/>
          <w:highlight w:val="cyan"/>
        </w:rPr>
        <w:t>to “get</w:t>
      </w:r>
      <w:r w:rsidRPr="00394BD3">
        <w:t xml:space="preserve"> up to speed” and its efforts will also “need a lot of </w:t>
      </w:r>
      <w:r w:rsidRPr="00CE40B3">
        <w:rPr>
          <w:rStyle w:val="StyleUnderline"/>
          <w:highlight w:val="cyan"/>
        </w:rPr>
        <w:t>help from our partners around the world</w:t>
      </w:r>
      <w:r w:rsidRPr="00394BD3">
        <w:t xml:space="preserve">.” U.S.-China relations have plummeted to their lowest point in decades, with the Trump administration taking an increasingly confrontational stance on numerous fronts including trade practices, technology, Hong Kong, Taiwan, human rights issues and the control of the South China Sea. It is widely believed that Biden will maintain the Trump administration’s toughness on China due to the broad support for such an approach across the U.S. political spectrum. But his emphasis on multilateralism and climate change issues could be exploited by China, the world’s largest emitter of carbon dioxide, as Beijing would have new bargaining chips to push for the removal of U.S. tariffs imposed under the Trump administration which sought progress on alleged intellectual property and technology theft issues. Biden’s pledge to restore the U.S. role as a champion of democracy and human rights around the world could also complicate relations with Southeast Asian nations that do not necessarily have stellar records on human rights issues, at a time when cooperation with them is vital in countering China. “If we were to cut off a country because of its bad human rights record — Vietnam or Myanmar or whatever — then it’s more likely that they go to the Chinese, they go to the Russians, the bad human rights pieces continue and our ability to act to influence them is greatly diminished,” Abraham Denmark of the Woodrow Wilson International Center for Scholars said at a different online event. </w:t>
      </w:r>
      <w:r w:rsidRPr="00394BD3">
        <w:rPr>
          <w:rStyle w:val="StyleUnderline"/>
        </w:rPr>
        <w:t>Meanwhile</w:t>
      </w:r>
      <w:r w:rsidRPr="00394BD3">
        <w:t xml:space="preserve">, </w:t>
      </w:r>
      <w:r w:rsidRPr="00CE40B3">
        <w:rPr>
          <w:rStyle w:val="Emphasis"/>
          <w:highlight w:val="cyan"/>
        </w:rPr>
        <w:t>uncertainties remain</w:t>
      </w:r>
      <w:r w:rsidRPr="00CE40B3">
        <w:rPr>
          <w:rStyle w:val="StyleUnderline"/>
          <w:highlight w:val="cyan"/>
        </w:rPr>
        <w:t xml:space="preserve"> over the </w:t>
      </w:r>
      <w:r w:rsidRPr="00CE40B3">
        <w:rPr>
          <w:rStyle w:val="Emphasis"/>
          <w:sz w:val="24"/>
          <w:szCs w:val="24"/>
          <w:highlight w:val="cyan"/>
        </w:rPr>
        <w:t>extent</w:t>
      </w:r>
      <w:r w:rsidRPr="00CE40B3">
        <w:rPr>
          <w:rStyle w:val="StyleUnderline"/>
          <w:highlight w:val="cyan"/>
        </w:rPr>
        <w:t xml:space="preserve"> to which the U</w:t>
      </w:r>
      <w:r w:rsidRPr="00394BD3">
        <w:rPr>
          <w:rStyle w:val="StyleUnderline"/>
        </w:rPr>
        <w:t xml:space="preserve">nited </w:t>
      </w:r>
      <w:r w:rsidRPr="00CE40B3">
        <w:rPr>
          <w:rStyle w:val="StyleUnderline"/>
          <w:highlight w:val="cyan"/>
        </w:rPr>
        <w:t>S</w:t>
      </w:r>
      <w:r w:rsidRPr="00394BD3">
        <w:rPr>
          <w:rStyle w:val="StyleUnderline"/>
        </w:rPr>
        <w:t xml:space="preserve">tates </w:t>
      </w:r>
      <w:r w:rsidRPr="00CE40B3">
        <w:rPr>
          <w:rStyle w:val="StyleUnderline"/>
          <w:highlight w:val="cyan"/>
        </w:rPr>
        <w:t xml:space="preserve">will </w:t>
      </w:r>
      <w:r w:rsidRPr="00CE40B3">
        <w:rPr>
          <w:rStyle w:val="Emphasis"/>
          <w:sz w:val="24"/>
          <w:szCs w:val="24"/>
          <w:highlight w:val="cyan"/>
        </w:rPr>
        <w:t>aspire to</w:t>
      </w:r>
      <w:r w:rsidRPr="00394BD3">
        <w:rPr>
          <w:rStyle w:val="Emphasis"/>
          <w:sz w:val="24"/>
          <w:szCs w:val="24"/>
        </w:rPr>
        <w:t xml:space="preserve"> take on a </w:t>
      </w:r>
      <w:r w:rsidRPr="00CE40B3">
        <w:rPr>
          <w:rStyle w:val="Emphasis"/>
          <w:sz w:val="24"/>
          <w:szCs w:val="24"/>
          <w:highlight w:val="cyan"/>
        </w:rPr>
        <w:t>lead</w:t>
      </w:r>
      <w:r w:rsidRPr="00394BD3">
        <w:rPr>
          <w:rStyle w:val="Emphasis"/>
          <w:sz w:val="24"/>
          <w:szCs w:val="24"/>
        </w:rPr>
        <w:t>ership role</w:t>
      </w:r>
      <w:r w:rsidRPr="00394BD3">
        <w:rPr>
          <w:rStyle w:val="Emphasis"/>
        </w:rPr>
        <w:t xml:space="preserve"> </w:t>
      </w:r>
      <w:r w:rsidRPr="00394BD3">
        <w:rPr>
          <w:rStyle w:val="StyleUnderline"/>
        </w:rPr>
        <w:t>in the international arena.</w:t>
      </w:r>
      <w:r w:rsidRPr="00394BD3">
        <w:rPr>
          <w:u w:val="single"/>
        </w:rPr>
        <w:t xml:space="preserve"> </w:t>
      </w:r>
      <w:r w:rsidRPr="00394BD3">
        <w:rPr>
          <w:rStyle w:val="StyleUnderline"/>
        </w:rPr>
        <w:t>Denmark</w:t>
      </w:r>
      <w:r w:rsidRPr="00394BD3">
        <w:t xml:space="preserve">, who has served as deputy assistant secretary of defense for East Asia, </w:t>
      </w:r>
      <w:r w:rsidRPr="00394BD3">
        <w:rPr>
          <w:rStyle w:val="StyleUnderline"/>
        </w:rPr>
        <w:t xml:space="preserve">said </w:t>
      </w:r>
      <w:r w:rsidRPr="00CE40B3">
        <w:rPr>
          <w:rStyle w:val="StyleUnderline"/>
          <w:highlight w:val="cyan"/>
        </w:rPr>
        <w:t>one of the questions</w:t>
      </w:r>
      <w:r w:rsidRPr="00394BD3">
        <w:rPr>
          <w:rStyle w:val="StyleUnderline"/>
        </w:rPr>
        <w:t xml:space="preserve"> he had </w:t>
      </w:r>
      <w:r w:rsidRPr="00CE40B3">
        <w:rPr>
          <w:rStyle w:val="StyleUnderline"/>
          <w:highlight w:val="cyan"/>
        </w:rPr>
        <w:t>received “more consistently</w:t>
      </w:r>
      <w:r w:rsidRPr="00394BD3">
        <w:rPr>
          <w:rStyle w:val="StyleUnderline"/>
        </w:rPr>
        <w:t xml:space="preserve"> </w:t>
      </w:r>
      <w:r w:rsidRPr="00CE40B3">
        <w:rPr>
          <w:rStyle w:val="StyleUnderline"/>
          <w:highlight w:val="cyan"/>
        </w:rPr>
        <w:t>than anything else” from</w:t>
      </w:r>
      <w:r w:rsidRPr="00394BD3">
        <w:rPr>
          <w:rStyle w:val="StyleUnderline"/>
        </w:rPr>
        <w:t xml:space="preserve"> U.S. </w:t>
      </w:r>
      <w:r w:rsidRPr="00CE40B3">
        <w:rPr>
          <w:rStyle w:val="StyleUnderline"/>
          <w:highlight w:val="cyan"/>
        </w:rPr>
        <w:t>allies</w:t>
      </w:r>
      <w:r w:rsidRPr="00394BD3">
        <w:rPr>
          <w:rStyle w:val="StyleUnderline"/>
        </w:rPr>
        <w:t xml:space="preserve"> and partners in the past four years </w:t>
      </w:r>
      <w:r w:rsidRPr="00CE40B3">
        <w:rPr>
          <w:rStyle w:val="StyleUnderline"/>
          <w:highlight w:val="cyan"/>
        </w:rPr>
        <w:t>has been if</w:t>
      </w:r>
      <w:r w:rsidRPr="00394BD3">
        <w:rPr>
          <w:rStyle w:val="StyleUnderline"/>
        </w:rPr>
        <w:t xml:space="preserve"> the </w:t>
      </w:r>
      <w:r w:rsidRPr="00CE40B3">
        <w:rPr>
          <w:rStyle w:val="StyleUnderline"/>
          <w:highlight w:val="cyan"/>
        </w:rPr>
        <w:t>Trump</w:t>
      </w:r>
      <w:r w:rsidRPr="00394BD3">
        <w:rPr>
          <w:rStyle w:val="StyleUnderline"/>
        </w:rPr>
        <w:t xml:space="preserve"> administration </w:t>
      </w:r>
      <w:r w:rsidRPr="00CE40B3">
        <w:rPr>
          <w:rStyle w:val="StyleUnderline"/>
          <w:highlight w:val="cyan"/>
        </w:rPr>
        <w:t xml:space="preserve">is “an </w:t>
      </w:r>
      <w:r w:rsidRPr="00CE40B3">
        <w:rPr>
          <w:rStyle w:val="Emphasis"/>
          <w:highlight w:val="cyan"/>
        </w:rPr>
        <w:t>aberration</w:t>
      </w:r>
      <w:r w:rsidRPr="00394BD3">
        <w:rPr>
          <w:rStyle w:val="Emphasis"/>
        </w:rPr>
        <w:t xml:space="preserve"> in American politics</w:t>
      </w:r>
      <w:r w:rsidRPr="00394BD3">
        <w:rPr>
          <w:rStyle w:val="StyleUnderline"/>
        </w:rPr>
        <w:t xml:space="preserve">” </w:t>
      </w:r>
      <w:r w:rsidRPr="00CE40B3">
        <w:rPr>
          <w:rStyle w:val="Emphasis"/>
          <w:sz w:val="24"/>
          <w:szCs w:val="24"/>
          <w:highlight w:val="cyan"/>
        </w:rPr>
        <w:t>or</w:t>
      </w:r>
      <w:r w:rsidRPr="00394BD3">
        <w:rPr>
          <w:rStyle w:val="StyleUnderline"/>
        </w:rPr>
        <w:t xml:space="preserve"> “if it’s </w:t>
      </w:r>
      <w:r w:rsidRPr="00CE40B3">
        <w:rPr>
          <w:rStyle w:val="StyleUnderline"/>
          <w:highlight w:val="cyan"/>
        </w:rPr>
        <w:t xml:space="preserve">the </w:t>
      </w:r>
      <w:r w:rsidRPr="00CE40B3">
        <w:rPr>
          <w:rStyle w:val="Emphasis"/>
          <w:highlight w:val="cyan"/>
        </w:rPr>
        <w:t>sign of things to come</w:t>
      </w:r>
      <w:r w:rsidRPr="00394BD3">
        <w:t xml:space="preserve">.” “And my answer has been that polls suggests that American views have not changed, that </w:t>
      </w:r>
      <w:r w:rsidRPr="00CE40B3">
        <w:rPr>
          <w:rStyle w:val="StyleUnderline"/>
          <w:highlight w:val="cyan"/>
        </w:rPr>
        <w:t>America</w:t>
      </w:r>
      <w:r w:rsidRPr="00394BD3">
        <w:rPr>
          <w:rStyle w:val="StyleUnderline"/>
        </w:rPr>
        <w:t xml:space="preserve"> </w:t>
      </w:r>
      <w:r w:rsidRPr="00394BD3">
        <w:rPr>
          <w:rStyle w:val="Emphasis"/>
        </w:rPr>
        <w:t xml:space="preserve">still </w:t>
      </w:r>
      <w:r w:rsidRPr="00CE40B3">
        <w:rPr>
          <w:rStyle w:val="Emphasis"/>
          <w:highlight w:val="cyan"/>
        </w:rPr>
        <w:t>wants to be a leader</w:t>
      </w:r>
      <w:r w:rsidRPr="00394BD3">
        <w:t xml:space="preserve"> </w:t>
      </w:r>
      <w:r w:rsidRPr="00394BD3">
        <w:rPr>
          <w:rStyle w:val="StyleUnderline"/>
        </w:rPr>
        <w:t>in the world</w:t>
      </w:r>
      <w:r w:rsidRPr="00394BD3">
        <w:t xml:space="preserve">,” he said, </w:t>
      </w:r>
      <w:r w:rsidRPr="00394BD3">
        <w:rPr>
          <w:rStyle w:val="StyleUnderline"/>
        </w:rPr>
        <w:t xml:space="preserve">while acknowledging that </w:t>
      </w:r>
      <w:r w:rsidRPr="00CE40B3">
        <w:rPr>
          <w:rStyle w:val="Emphasis"/>
          <w:highlight w:val="cyan"/>
        </w:rPr>
        <w:t>overcoming</w:t>
      </w:r>
      <w:r w:rsidRPr="00394BD3">
        <w:rPr>
          <w:rStyle w:val="Emphasis"/>
        </w:rPr>
        <w:t xml:space="preserve"> the </w:t>
      </w:r>
      <w:r w:rsidRPr="00CE40B3">
        <w:rPr>
          <w:rStyle w:val="Emphasis"/>
          <w:highlight w:val="cyan"/>
        </w:rPr>
        <w:t>skepticism</w:t>
      </w:r>
      <w:r w:rsidRPr="00CE40B3">
        <w:rPr>
          <w:highlight w:val="cyan"/>
        </w:rPr>
        <w:t xml:space="preserve"> </w:t>
      </w:r>
      <w:r w:rsidRPr="00CE40B3">
        <w:rPr>
          <w:rStyle w:val="StyleUnderline"/>
          <w:highlight w:val="cyan"/>
        </w:rPr>
        <w:t>is “</w:t>
      </w:r>
      <w:r w:rsidRPr="00CE40B3">
        <w:rPr>
          <w:rStyle w:val="Emphasis"/>
          <w:highlight w:val="cyan"/>
        </w:rPr>
        <w:t>going to take time</w:t>
      </w:r>
      <w:r w:rsidRPr="00394BD3">
        <w:t>.”</w:t>
      </w:r>
    </w:p>
    <w:p w14:paraId="551B9C59" w14:textId="77777777" w:rsidR="00A55B89" w:rsidRPr="00394BD3" w:rsidRDefault="00A55B89" w:rsidP="00A55B89">
      <w:pPr>
        <w:pStyle w:val="Heading3"/>
        <w:rPr>
          <w:rFonts w:cs="Times New Roman"/>
        </w:rPr>
      </w:pPr>
      <w:r w:rsidRPr="00394BD3">
        <w:rPr>
          <w:rFonts w:cs="Times New Roman"/>
        </w:rPr>
        <w:t>AT Renewables Bad</w:t>
      </w:r>
    </w:p>
    <w:p w14:paraId="1F49D714" w14:textId="77777777" w:rsidR="00A55B89" w:rsidRPr="00394BD3" w:rsidRDefault="00A55B89" w:rsidP="00A55B89">
      <w:pPr>
        <w:pStyle w:val="Heading4"/>
        <w:rPr>
          <w:rFonts w:eastAsia="Times New Roman" w:cs="Times New Roman"/>
        </w:rPr>
      </w:pPr>
      <w:r w:rsidRPr="00394BD3">
        <w:rPr>
          <w:rFonts w:eastAsia="Times New Roman" w:cs="Times New Roman"/>
        </w:rPr>
        <w:t>Renewables inevitable—plan ensures they scale up fast enough to stop warming</w:t>
      </w:r>
    </w:p>
    <w:p w14:paraId="6ECCDE73" w14:textId="77777777" w:rsidR="00A55B89" w:rsidRPr="00394BD3" w:rsidRDefault="00A55B89" w:rsidP="00A55B89">
      <w:pPr>
        <w:rPr>
          <w:rFonts w:eastAsia="Calibri"/>
        </w:rPr>
      </w:pPr>
      <w:r w:rsidRPr="00394BD3">
        <w:rPr>
          <w:rStyle w:val="Style13ptBold"/>
        </w:rPr>
        <w:t>Kerr 10</w:t>
      </w:r>
      <w:r w:rsidRPr="00394BD3">
        <w:rPr>
          <w:rFonts w:eastAsia="Calibri"/>
        </w:rPr>
        <w:t xml:space="preserve"> - J.D. from the University of Colorado School of Law (2009) and a B.A. from Amherst College (2003) where he graduated magna cum laude.</w:t>
      </w:r>
    </w:p>
    <w:p w14:paraId="447EC6DB" w14:textId="77777777" w:rsidR="00A55B89" w:rsidRPr="00394BD3" w:rsidRDefault="00A55B89" w:rsidP="00A55B89">
      <w:pPr>
        <w:rPr>
          <w:rFonts w:eastAsia="Calibri"/>
        </w:rPr>
      </w:pPr>
      <w:r w:rsidRPr="00394BD3">
        <w:rPr>
          <w:rFonts w:eastAsia="Calibri"/>
        </w:rPr>
        <w:t xml:space="preserve">Alex Rice, Why We Need a Carbon Tax, University of California, Davis, </w:t>
      </w:r>
      <w:hyperlink r:id="rId86" w:history="1">
        <w:r w:rsidRPr="00394BD3">
          <w:rPr>
            <w:rFonts w:eastAsia="Calibri"/>
          </w:rPr>
          <w:t>http://environs.law.ucdavis.edu/volumes/34/1/kerr.pdf</w:t>
        </w:r>
      </w:hyperlink>
    </w:p>
    <w:p w14:paraId="4E9F9ABF" w14:textId="77777777" w:rsidR="00A55B89" w:rsidRPr="00394BD3" w:rsidRDefault="00A55B89" w:rsidP="00A55B89">
      <w:pPr>
        <w:rPr>
          <w:rFonts w:eastAsia="Calibri"/>
        </w:rPr>
      </w:pPr>
    </w:p>
    <w:p w14:paraId="5C006D66" w14:textId="77777777" w:rsidR="00A55B89" w:rsidRPr="00394BD3" w:rsidRDefault="00A55B89" w:rsidP="00A55B89">
      <w:pPr>
        <w:rPr>
          <w:rFonts w:eastAsia="Calibri"/>
          <w:sz w:val="14"/>
        </w:rPr>
      </w:pPr>
      <w:r w:rsidRPr="00CE40B3">
        <w:rPr>
          <w:rFonts w:eastAsia="Calibri"/>
          <w:b/>
          <w:highlight w:val="cyan"/>
          <w:u w:val="single"/>
        </w:rPr>
        <w:t xml:space="preserve">The question is not </w:t>
      </w:r>
      <w:r w:rsidRPr="00CE40B3">
        <w:rPr>
          <w:rFonts w:eastAsia="Calibri"/>
          <w:b/>
          <w:iCs/>
          <w:highlight w:val="cyan"/>
          <w:u w:val="single"/>
          <w:bdr w:val="single" w:sz="8" w:space="0" w:color="auto"/>
        </w:rPr>
        <w:t>if</w:t>
      </w:r>
      <w:r w:rsidRPr="00CE40B3">
        <w:rPr>
          <w:rFonts w:eastAsia="Calibri"/>
          <w:b/>
          <w:highlight w:val="cyan"/>
          <w:u w:val="single"/>
        </w:rPr>
        <w:t xml:space="preserve"> renewable</w:t>
      </w:r>
      <w:r w:rsidRPr="00394BD3">
        <w:rPr>
          <w:rFonts w:eastAsia="Calibri"/>
          <w:b/>
          <w:u w:val="single"/>
        </w:rPr>
        <w:t xml:space="preserve"> energie</w:t>
      </w:r>
      <w:r w:rsidRPr="00CE40B3">
        <w:rPr>
          <w:rFonts w:eastAsia="Calibri"/>
          <w:b/>
          <w:highlight w:val="cyan"/>
          <w:u w:val="single"/>
        </w:rPr>
        <w:t xml:space="preserve">s will be embraced but </w:t>
      </w:r>
      <w:r w:rsidRPr="00CE40B3">
        <w:rPr>
          <w:rFonts w:eastAsia="Calibri"/>
          <w:b/>
          <w:iCs/>
          <w:highlight w:val="cyan"/>
          <w:u w:val="single"/>
          <w:bdr w:val="single" w:sz="8" w:space="0" w:color="auto"/>
        </w:rPr>
        <w:t>how</w:t>
      </w:r>
      <w:r w:rsidRPr="00CE40B3">
        <w:rPr>
          <w:rFonts w:eastAsia="Calibri"/>
          <w:b/>
          <w:highlight w:val="cyan"/>
          <w:u w:val="single"/>
        </w:rPr>
        <w:t xml:space="preserve"> rapidly</w:t>
      </w:r>
      <w:r w:rsidRPr="00394BD3">
        <w:rPr>
          <w:rFonts w:eastAsia="Calibri"/>
          <w:sz w:val="14"/>
        </w:rPr>
        <w:t xml:space="preserve">. The obvious benefits of transitioning away from fossil fuel dependence, discussed above, would mean little if such an evolution were not possible. However, </w:t>
      </w:r>
      <w:r w:rsidRPr="00CE40B3">
        <w:rPr>
          <w:rFonts w:eastAsia="Calibri"/>
          <w:b/>
          <w:highlight w:val="cyan"/>
          <w:u w:val="single"/>
        </w:rPr>
        <w:t>developments in the public conscious</w:t>
      </w:r>
      <w:r w:rsidRPr="00394BD3">
        <w:rPr>
          <w:rFonts w:eastAsia="Calibri"/>
          <w:b/>
          <w:u w:val="single"/>
        </w:rPr>
        <w:t xml:space="preserve">ness and the private sector </w:t>
      </w:r>
      <w:r w:rsidRPr="00CE40B3">
        <w:rPr>
          <w:rFonts w:eastAsia="Calibri"/>
          <w:b/>
          <w:highlight w:val="cyan"/>
          <w:u w:val="single"/>
        </w:rPr>
        <w:t>make</w:t>
      </w:r>
      <w:r w:rsidRPr="00394BD3">
        <w:rPr>
          <w:rFonts w:eastAsia="Calibri"/>
          <w:b/>
          <w:u w:val="single"/>
        </w:rPr>
        <w:t xml:space="preserve"> such </w:t>
      </w:r>
      <w:r w:rsidRPr="00CE40B3">
        <w:rPr>
          <w:rFonts w:eastAsia="Calibri"/>
          <w:b/>
          <w:highlight w:val="cyan"/>
          <w:u w:val="single"/>
        </w:rPr>
        <w:t>a transition</w:t>
      </w:r>
      <w:r w:rsidRPr="00394BD3">
        <w:rPr>
          <w:rFonts w:eastAsia="Calibri"/>
          <w:b/>
          <w:u w:val="single"/>
        </w:rPr>
        <w:t xml:space="preserve"> not only possible, but </w:t>
      </w:r>
      <w:r w:rsidRPr="00CE40B3">
        <w:rPr>
          <w:rFonts w:eastAsia="Calibri"/>
          <w:b/>
          <w:highlight w:val="cyan"/>
          <w:u w:val="single"/>
        </w:rPr>
        <w:t>probable</w:t>
      </w:r>
      <w:r w:rsidRPr="00394BD3">
        <w:rPr>
          <w:rFonts w:eastAsia="Calibri"/>
          <w:b/>
          <w:u w:val="single"/>
        </w:rPr>
        <w:t>.</w:t>
      </w:r>
      <w:r w:rsidRPr="00394BD3">
        <w:rPr>
          <w:rFonts w:eastAsia="Calibri"/>
          <w:sz w:val="14"/>
        </w:rPr>
        <w:t xml:space="preserve"> </w:t>
      </w:r>
      <w:r w:rsidRPr="00CE40B3">
        <w:rPr>
          <w:rFonts w:eastAsia="Calibri"/>
          <w:b/>
          <w:highlight w:val="cyan"/>
          <w:u w:val="single"/>
        </w:rPr>
        <w:t>It is unlikely</w:t>
      </w:r>
      <w:r w:rsidRPr="00394BD3">
        <w:rPr>
          <w:rFonts w:eastAsia="Calibri"/>
          <w:b/>
          <w:u w:val="single"/>
        </w:rPr>
        <w:t xml:space="preserve"> that individuals and </w:t>
      </w:r>
      <w:r w:rsidRPr="00CE40B3">
        <w:rPr>
          <w:rFonts w:eastAsia="Calibri"/>
          <w:b/>
          <w:highlight w:val="cyan"/>
          <w:u w:val="single"/>
        </w:rPr>
        <w:t>the private sector can usher in a new era without the aid of government</w:t>
      </w:r>
      <w:r w:rsidRPr="00394BD3">
        <w:rPr>
          <w:rFonts w:eastAsia="Calibri"/>
          <w:b/>
          <w:u w:val="single"/>
        </w:rPr>
        <w:t xml:space="preserve"> policy. </w:t>
      </w:r>
      <w:r w:rsidRPr="00CE40B3">
        <w:rPr>
          <w:rFonts w:eastAsia="Calibri"/>
          <w:b/>
          <w:highlight w:val="cyan"/>
          <w:u w:val="single"/>
        </w:rPr>
        <w:t>The three key levers</w:t>
      </w:r>
      <w:r w:rsidRPr="00394BD3">
        <w:rPr>
          <w:rFonts w:eastAsia="Calibri"/>
          <w:b/>
          <w:u w:val="single"/>
        </w:rPr>
        <w:t xml:space="preserve"> for change—</w:t>
      </w:r>
      <w:r w:rsidRPr="00CE40B3">
        <w:rPr>
          <w:rFonts w:eastAsia="Calibri"/>
          <w:b/>
          <w:highlight w:val="cyan"/>
          <w:u w:val="single"/>
        </w:rPr>
        <w:t>capital, tech</w:t>
      </w:r>
      <w:r w:rsidRPr="00394BD3">
        <w:rPr>
          <w:rFonts w:eastAsia="Calibri"/>
          <w:b/>
          <w:u w:val="single"/>
        </w:rPr>
        <w:t xml:space="preserve">nology, </w:t>
      </w:r>
      <w:r w:rsidRPr="00CE40B3">
        <w:rPr>
          <w:rFonts w:eastAsia="Calibri"/>
          <w:b/>
          <w:highlight w:val="cyan"/>
          <w:u w:val="single"/>
        </w:rPr>
        <w:t>and policy—must work in concert</w:t>
      </w:r>
      <w:r w:rsidRPr="00394BD3">
        <w:rPr>
          <w:rFonts w:eastAsia="Calibri"/>
          <w:b/>
          <w:u w:val="single"/>
        </w:rPr>
        <w:t xml:space="preserve"> to effect fundamental change</w:t>
      </w:r>
      <w:r w:rsidRPr="00394BD3">
        <w:rPr>
          <w:rFonts w:eastAsia="Calibri"/>
          <w:sz w:val="14"/>
        </w:rPr>
        <w:t xml:space="preserve">. The interaction is fundamental and cannot be separated. Policy attracts the capital, which elicits the technology. </w:t>
      </w:r>
      <w:r w:rsidRPr="00394BD3">
        <w:rPr>
          <w:rFonts w:eastAsia="Calibri"/>
          <w:b/>
          <w:u w:val="single"/>
        </w:rPr>
        <w:t xml:space="preserve">In the case of clean tech, each of the elements is ready to be mobilized. </w:t>
      </w:r>
      <w:r w:rsidRPr="00CE40B3">
        <w:rPr>
          <w:rFonts w:eastAsia="Calibri"/>
          <w:b/>
          <w:highlight w:val="cyan"/>
          <w:u w:val="single"/>
        </w:rPr>
        <w:t>The tech</w:t>
      </w:r>
      <w:r w:rsidRPr="00394BD3">
        <w:rPr>
          <w:rFonts w:eastAsia="Calibri"/>
          <w:b/>
          <w:u w:val="single"/>
        </w:rPr>
        <w:t xml:space="preserve">nology </w:t>
      </w:r>
      <w:r w:rsidRPr="00CE40B3">
        <w:rPr>
          <w:rFonts w:eastAsia="Calibri"/>
          <w:b/>
          <w:highlight w:val="cyan"/>
          <w:u w:val="single"/>
        </w:rPr>
        <w:t>has existed</w:t>
      </w:r>
      <w:r w:rsidRPr="00394BD3">
        <w:rPr>
          <w:rFonts w:eastAsia="Calibri"/>
          <w:b/>
          <w:u w:val="single"/>
        </w:rPr>
        <w:t xml:space="preserve"> in concept </w:t>
      </w:r>
      <w:r w:rsidRPr="00CE40B3">
        <w:rPr>
          <w:rFonts w:eastAsia="Calibri"/>
          <w:b/>
          <w:highlight w:val="cyan"/>
          <w:u w:val="single"/>
        </w:rPr>
        <w:t>for decades</w:t>
      </w:r>
      <w:r w:rsidRPr="00394BD3">
        <w:rPr>
          <w:rFonts w:eastAsia="Calibri"/>
          <w:sz w:val="14"/>
        </w:rPr>
        <w:t xml:space="preserve">, but was largely shelved until the recent spike in oil costs rekindled interest. </w:t>
      </w:r>
      <w:r w:rsidRPr="00394BD3">
        <w:rPr>
          <w:rFonts w:eastAsia="Calibri"/>
          <w:b/>
          <w:u w:val="single"/>
        </w:rPr>
        <w:t>Capital investment once trickled in, but is now coming in torrents</w:t>
      </w:r>
      <w:r w:rsidRPr="00394BD3">
        <w:rPr>
          <w:rFonts w:eastAsia="Calibri"/>
          <w:sz w:val="14"/>
        </w:rPr>
        <w:t xml:space="preserve">.48 </w:t>
      </w:r>
      <w:r w:rsidRPr="00394BD3">
        <w:rPr>
          <w:rFonts w:eastAsia="Calibri"/>
          <w:b/>
          <w:u w:val="single"/>
        </w:rPr>
        <w:t xml:space="preserve">And </w:t>
      </w:r>
      <w:r w:rsidRPr="00CE40B3">
        <w:rPr>
          <w:rFonts w:eastAsia="Calibri"/>
          <w:b/>
          <w:highlight w:val="cyan"/>
          <w:u w:val="single"/>
        </w:rPr>
        <w:t>policy can be effected anytime</w:t>
      </w:r>
      <w:r w:rsidRPr="00394BD3">
        <w:rPr>
          <w:rFonts w:eastAsia="Calibri"/>
          <w:b/>
          <w:u w:val="single"/>
        </w:rPr>
        <w:t xml:space="preserve"> as a matter of political will</w:t>
      </w:r>
      <w:r w:rsidRPr="00394BD3">
        <w:rPr>
          <w:rFonts w:eastAsia="Calibri"/>
          <w:sz w:val="14"/>
        </w:rPr>
        <w:t xml:space="preserve">. The next section of this Article discusses the current state of the main renewable technologies and how capital and policy are needed to push the revolution ahead. </w:t>
      </w:r>
    </w:p>
    <w:p w14:paraId="1771BDFF" w14:textId="77777777" w:rsidR="00A55B89" w:rsidRPr="00394BD3" w:rsidRDefault="00A55B89" w:rsidP="00A55B89">
      <w:pPr>
        <w:pStyle w:val="Heading4"/>
        <w:rPr>
          <w:rFonts w:cs="Times New Roman"/>
        </w:rPr>
      </w:pPr>
      <w:r w:rsidRPr="00394BD3">
        <w:rPr>
          <w:rFonts w:cs="Times New Roman"/>
        </w:rPr>
        <w:t xml:space="preserve">Renewables are </w:t>
      </w:r>
      <w:r w:rsidRPr="00394BD3">
        <w:rPr>
          <w:rFonts w:cs="Times New Roman"/>
          <w:u w:val="single"/>
        </w:rPr>
        <w:t>way greener</w:t>
      </w:r>
      <w:r w:rsidRPr="00394BD3">
        <w:rPr>
          <w:rFonts w:cs="Times New Roman"/>
        </w:rPr>
        <w:t xml:space="preserve"> than the squo even with DAs</w:t>
      </w:r>
    </w:p>
    <w:p w14:paraId="6E67B99C" w14:textId="10710E3E" w:rsidR="00A55B89" w:rsidRPr="00394BD3" w:rsidRDefault="00A55B89" w:rsidP="00A55B89">
      <w:r w:rsidRPr="00394BD3">
        <w:rPr>
          <w:rStyle w:val="Style13ptBold"/>
        </w:rPr>
        <w:t>Magill 14</w:t>
      </w:r>
      <w:r w:rsidRPr="00394BD3">
        <w:t xml:space="preserve"> – climate central, citing Edgar Hertwich, professor of Industrial Ecology, Department of Energy and Process Engineering, Norwegian University of Science and Technology, Christine Shearer, postdoctoral scholar of earth system science at the University of California-Irvine</w:t>
      </w:r>
      <w:r w:rsidR="00504900">
        <w:t xml:space="preserve"> </w:t>
      </w:r>
      <w:r w:rsidRPr="00394BD3">
        <w:t xml:space="preserve">(Bobby, “Study: Renewables As Green As You’d Expect”, 10/7/14, </w:t>
      </w:r>
      <w:hyperlink r:id="rId87" w:history="1">
        <w:r w:rsidRPr="00394BD3">
          <w:rPr>
            <w:rStyle w:val="Hyperlink"/>
          </w:rPr>
          <w:t>http://www.climatecentral.org/news/study-renewables-as-green-as-youd-expect-18146</w:t>
        </w:r>
      </w:hyperlink>
      <w:r w:rsidRPr="00394BD3">
        <w:t>)</w:t>
      </w:r>
    </w:p>
    <w:p w14:paraId="1C4894C1" w14:textId="77777777" w:rsidR="00A55B89" w:rsidRPr="00394BD3" w:rsidRDefault="00A55B89" w:rsidP="00A55B89"/>
    <w:p w14:paraId="277F7187" w14:textId="77777777" w:rsidR="00A55B89" w:rsidRPr="00394BD3" w:rsidRDefault="00A55B89" w:rsidP="00A55B89">
      <w:r w:rsidRPr="00394BD3">
        <w:rPr>
          <w:rStyle w:val="StyleUnderline"/>
        </w:rPr>
        <w:t>A lot of metals go into making solar cells and wind turbines, raw materials such as copper, iron, rare earth metals such as indium and others and that involve a lot of greenhouse gases and other pollution when they’re mined and processed</w:t>
      </w:r>
      <w:r w:rsidRPr="00394BD3">
        <w:t xml:space="preserve"> to make parts for renewable power generators. </w:t>
      </w:r>
      <w:r w:rsidRPr="00394BD3">
        <w:rPr>
          <w:rStyle w:val="StyleUnderline"/>
        </w:rPr>
        <w:t xml:space="preserve">So just how green are these sources of low-carbon renewable electricity? </w:t>
      </w:r>
      <w:r w:rsidRPr="00394BD3">
        <w:rPr>
          <w:rStyle w:val="Emphasis"/>
        </w:rPr>
        <w:t>Pretty green</w:t>
      </w:r>
      <w:r w:rsidRPr="00394BD3">
        <w:rPr>
          <w:rStyle w:val="StyleUnderline"/>
        </w:rPr>
        <w:t xml:space="preserve">, it turns out. Rolling out </w:t>
      </w:r>
      <w:r w:rsidRPr="00CE40B3">
        <w:rPr>
          <w:rStyle w:val="StyleUnderline"/>
          <w:highlight w:val="cyan"/>
        </w:rPr>
        <w:t>wind and solar power projects across the globe through 2050 will</w:t>
      </w:r>
      <w:r w:rsidRPr="00394BD3">
        <w:rPr>
          <w:rStyle w:val="StyleUnderline"/>
        </w:rPr>
        <w:t xml:space="preserve"> probably </w:t>
      </w:r>
      <w:r w:rsidRPr="00CE40B3">
        <w:rPr>
          <w:rStyle w:val="StyleUnderline"/>
          <w:highlight w:val="cyan"/>
        </w:rPr>
        <w:t xml:space="preserve">have a very low climate and environmental impact and even reduce air pollution </w:t>
      </w:r>
      <w:r w:rsidRPr="00CE40B3">
        <w:rPr>
          <w:rStyle w:val="Emphasis"/>
          <w:highlight w:val="cyan"/>
        </w:rPr>
        <w:t>despite the need for extracting pollution-intensive raw materials</w:t>
      </w:r>
      <w:r w:rsidRPr="00394BD3">
        <w:rPr>
          <w:rStyle w:val="StyleUnderline"/>
        </w:rPr>
        <w:t xml:space="preserve"> for those wind, solar and hydropower projects</w:t>
      </w:r>
      <w:r w:rsidRPr="00394BD3">
        <w:t xml:space="preserve">, according to new research published Monday. </w:t>
      </w:r>
      <w:r w:rsidRPr="00394BD3">
        <w:rPr>
          <w:rStyle w:val="StyleUnderline"/>
        </w:rPr>
        <w:t xml:space="preserve">As part of the new Norwegian University of Science and Technology study, </w:t>
      </w:r>
      <w:r w:rsidRPr="00CE40B3">
        <w:rPr>
          <w:rStyle w:val="StyleUnderline"/>
          <w:highlight w:val="cyan"/>
        </w:rPr>
        <w:t xml:space="preserve">researchers conducted the </w:t>
      </w:r>
      <w:r w:rsidRPr="00CE40B3">
        <w:rPr>
          <w:rStyle w:val="Emphasis"/>
          <w:highlight w:val="cyan"/>
        </w:rPr>
        <w:t>first-ever lifecycle analysis</w:t>
      </w:r>
      <w:r w:rsidRPr="00CE40B3">
        <w:rPr>
          <w:rStyle w:val="StyleUnderline"/>
          <w:highlight w:val="cyan"/>
        </w:rPr>
        <w:t xml:space="preserve"> of a </w:t>
      </w:r>
      <w:r w:rsidRPr="00CE40B3">
        <w:rPr>
          <w:rStyle w:val="Emphasis"/>
          <w:highlight w:val="cyan"/>
        </w:rPr>
        <w:t>wide-scale global rollout</w:t>
      </w:r>
      <w:r w:rsidRPr="00394BD3">
        <w:rPr>
          <w:rStyle w:val="StyleUnderline"/>
        </w:rPr>
        <w:t xml:space="preserve"> of new wind, hydro and solar power plants, asking whether shifting from coal and natural gas power generation to renewables would increase or decrease certain types of pollution. </w:t>
      </w:r>
      <w:r w:rsidRPr="00394BD3">
        <w:t xml:space="preserve">Generally, there isn’t much known about the environmental and climate costs of a global shift from fossil fuels to renewables and how that shift affects pollution from producing raw materials used in solar panels and wind turbine blades such as copper, concrete, aluminum, indium and other materials, according to the study. Wind turbines require up to 14 times the iron needed for fossil fuel power generation, and solar photovoltaics require up to 40 times the copper than traditional coal, oil or natural gas-fired power plants, according to the study. But </w:t>
      </w:r>
      <w:r w:rsidRPr="00CE40B3">
        <w:rPr>
          <w:rStyle w:val="StyleUnderline"/>
          <w:highlight w:val="cyan"/>
        </w:rPr>
        <w:t>over time</w:t>
      </w:r>
      <w:r w:rsidRPr="00394BD3">
        <w:rPr>
          <w:rStyle w:val="StyleUnderline"/>
        </w:rPr>
        <w:t xml:space="preserve">, the </w:t>
      </w:r>
      <w:r w:rsidRPr="00CE40B3">
        <w:rPr>
          <w:rStyle w:val="StyleUnderline"/>
          <w:highlight w:val="cyan"/>
        </w:rPr>
        <w:t>environmental impact</w:t>
      </w:r>
      <w:r w:rsidRPr="00394BD3">
        <w:rPr>
          <w:rStyle w:val="StyleUnderline"/>
        </w:rPr>
        <w:t xml:space="preserve"> of extracting those raw materials </w:t>
      </w:r>
      <w:r w:rsidRPr="00CE40B3">
        <w:rPr>
          <w:rStyle w:val="StyleUnderline"/>
          <w:highlight w:val="cyan"/>
        </w:rPr>
        <w:t>declines</w:t>
      </w:r>
      <w:r w:rsidRPr="00394BD3">
        <w:rPr>
          <w:rStyle w:val="StyleUnderline"/>
        </w:rPr>
        <w:t xml:space="preserve">, pollution decreases and the total quantity of those materials likely needed for renewables is a </w:t>
      </w:r>
      <w:r w:rsidRPr="00394BD3">
        <w:rPr>
          <w:rStyle w:val="Emphasis"/>
        </w:rPr>
        <w:t>fraction of the volume</w:t>
      </w:r>
      <w:r w:rsidRPr="00394BD3">
        <w:rPr>
          <w:rStyle w:val="StyleUnderline"/>
        </w:rPr>
        <w:t xml:space="preserve"> of those materials being mined today, the study says</w:t>
      </w:r>
      <w:r w:rsidRPr="00394BD3">
        <w:t>. The researchers assumed that solar, wind and hydropower will make up 39 percent of total global power production in 2050, up from 16.5 percent in 2010, requiring 1.5 gigatons of bulk raw materials for construction. “I was surprised that all the pollution went down for renewables,” the study’s lead author, Edgar Hertwich, an energy and process engineering professor at the Norwegian University of Science and Technology, told Climate Central. “</w:t>
      </w:r>
      <w:r w:rsidRPr="00394BD3">
        <w:rPr>
          <w:rStyle w:val="StyleUnderline"/>
        </w:rPr>
        <w:t>I expected some of the toxics might be rising because of the materials used. Metal ores contain a lot of heavy metals. I expected that to be significant. I was really surprised it didn’t show up</w:t>
      </w:r>
      <w:r w:rsidRPr="00394BD3">
        <w:t xml:space="preserve">.” When compared to coal-fired power plants, renewables come out on top because </w:t>
      </w:r>
      <w:r w:rsidRPr="00394BD3">
        <w:rPr>
          <w:rStyle w:val="StyleUnderline"/>
        </w:rPr>
        <w:t>wind and solar power generation requires no additional raw material over the lifespan of the turbine or solar panel</w:t>
      </w:r>
      <w:r w:rsidRPr="00394BD3">
        <w:t xml:space="preserve">. </w:t>
      </w:r>
      <w:r w:rsidRPr="00394BD3">
        <w:rPr>
          <w:rStyle w:val="StyleUnderline"/>
        </w:rPr>
        <w:t>Coal-fired plants</w:t>
      </w:r>
      <w:r w:rsidRPr="00394BD3">
        <w:t>, on the other hand,</w:t>
      </w:r>
      <w:r w:rsidRPr="00394BD3">
        <w:rPr>
          <w:rStyle w:val="StyleUnderline"/>
        </w:rPr>
        <w:t xml:space="preserve"> require continued mining of coal</w:t>
      </w:r>
      <w:r w:rsidRPr="00394BD3">
        <w:t>, he said. The study, published Monday in the journal Proceedings of the National Academy of Sciences, concludes that new renewable power installations would increase the demand for iron and steel by 10 percent by 2050, and the copper that would be needed for photovoltaic systems are equivalent to two years of current global copper production. “</w:t>
      </w:r>
      <w:r w:rsidRPr="00394BD3">
        <w:rPr>
          <w:rStyle w:val="StyleUnderline"/>
        </w:rPr>
        <w:t>The amount of material having to move for coal is more than metal moved for renewables</w:t>
      </w:r>
      <w:r w:rsidRPr="00394BD3">
        <w:t xml:space="preserve">,” he said. </w:t>
      </w:r>
      <w:r w:rsidRPr="00CE40B3">
        <w:rPr>
          <w:rStyle w:val="StyleUnderline"/>
          <w:highlight w:val="cyan"/>
        </w:rPr>
        <w:t>Even when</w:t>
      </w:r>
      <w:r w:rsidRPr="00394BD3">
        <w:rPr>
          <w:rStyle w:val="StyleUnderline"/>
        </w:rPr>
        <w:t xml:space="preserve"> solar and wind power </w:t>
      </w:r>
      <w:r w:rsidRPr="00CE40B3">
        <w:rPr>
          <w:rStyle w:val="StyleUnderline"/>
          <w:highlight w:val="cyan"/>
        </w:rPr>
        <w:t>generators need to be rebuilt, raw materials can be recycled</w:t>
      </w:r>
      <w:r w:rsidRPr="00394BD3">
        <w:rPr>
          <w:rStyle w:val="StyleUnderline"/>
        </w:rPr>
        <w:t xml:space="preserve"> from older power generators</w:t>
      </w:r>
      <w:r w:rsidRPr="00394BD3">
        <w:t xml:space="preserve">, he said. Displacing fossil fuels with renewables could reduce global greenhouse gas emissions by 62 percent below a scenario that assumes global energy consumption would continue on its current trajectory, with coal power generation possibly increasing 149 percent over 2007 levels, according to the study. </w:t>
      </w:r>
      <w:r w:rsidRPr="00394BD3">
        <w:rPr>
          <w:rStyle w:val="StyleUnderline"/>
        </w:rPr>
        <w:t>The research also shows that freshwater pollution could be reduced by half and particulate matter in the air reduced by 40 percent.</w:t>
      </w:r>
      <w:r w:rsidRPr="00394BD3">
        <w:t xml:space="preserve"> “</w:t>
      </w:r>
      <w:r w:rsidRPr="00CE40B3">
        <w:rPr>
          <w:rStyle w:val="StyleUnderline"/>
          <w:highlight w:val="cyan"/>
        </w:rPr>
        <w:t>This study helps</w:t>
      </w:r>
      <w:r w:rsidRPr="00394BD3">
        <w:rPr>
          <w:rStyle w:val="StyleUnderline"/>
        </w:rPr>
        <w:t xml:space="preserve"> further </w:t>
      </w:r>
      <w:r w:rsidRPr="00CE40B3">
        <w:rPr>
          <w:rStyle w:val="StyleUnderline"/>
          <w:highlight w:val="cyan"/>
        </w:rPr>
        <w:t xml:space="preserve">verify the benefits and necessity of renewable technologies for </w:t>
      </w:r>
      <w:r w:rsidRPr="00394BD3">
        <w:rPr>
          <w:rStyle w:val="StyleUnderline"/>
        </w:rPr>
        <w:t xml:space="preserve">meeting long-term </w:t>
      </w:r>
      <w:r w:rsidRPr="00CE40B3">
        <w:rPr>
          <w:rStyle w:val="StyleUnderline"/>
          <w:highlight w:val="cyan"/>
        </w:rPr>
        <w:t>greenhouse gas mitigation</w:t>
      </w:r>
      <w:r w:rsidRPr="00394BD3">
        <w:rPr>
          <w:rStyle w:val="StyleUnderline"/>
        </w:rPr>
        <w:t xml:space="preserve"> goals</w:t>
      </w:r>
      <w:r w:rsidRPr="00394BD3">
        <w:t xml:space="preserve">,” </w:t>
      </w:r>
      <w:r w:rsidRPr="00394BD3">
        <w:rPr>
          <w:rStyle w:val="StyleUnderline"/>
        </w:rPr>
        <w:t>said</w:t>
      </w:r>
      <w:r w:rsidRPr="00394BD3">
        <w:t xml:space="preserve"> Christine </w:t>
      </w:r>
      <w:r w:rsidRPr="00394BD3">
        <w:rPr>
          <w:rStyle w:val="Emphasis"/>
        </w:rPr>
        <w:t>Shearer</w:t>
      </w:r>
      <w:r w:rsidRPr="00394BD3">
        <w:t xml:space="preserve">, </w:t>
      </w:r>
      <w:r w:rsidRPr="00394BD3">
        <w:rPr>
          <w:rStyle w:val="StyleUnderline"/>
        </w:rPr>
        <w:t>postdoctoral scholar of earth system science at the University of California-Irvine</w:t>
      </w:r>
      <w:r w:rsidRPr="00394BD3">
        <w:t>, whose recent research suggests that reliance on natural gas for power generation impedes the development of renewables. “We know that no energy source is benign,” she said. “Each one will have an impact on the environment and resources, especially when scaled up. Hertwich and his colleagues have done a real service by quantifying these life cycle effects and showing the benefits of renewable energies not only for the climate, but also air and water, with a manageable amount of resources.”</w:t>
      </w:r>
    </w:p>
    <w:p w14:paraId="5F331179" w14:textId="77777777" w:rsidR="00A55B89" w:rsidRPr="00394BD3" w:rsidRDefault="00A55B89" w:rsidP="00A55B89">
      <w:pPr>
        <w:pStyle w:val="Heading4"/>
        <w:rPr>
          <w:rFonts w:cs="Times New Roman"/>
        </w:rPr>
      </w:pPr>
      <w:r w:rsidRPr="00394BD3">
        <w:rPr>
          <w:rFonts w:cs="Times New Roman"/>
        </w:rPr>
        <w:t>Recycling solves</w:t>
      </w:r>
    </w:p>
    <w:p w14:paraId="45322919" w14:textId="77777777" w:rsidR="00A55B89" w:rsidRPr="00394BD3" w:rsidRDefault="00A55B89" w:rsidP="00A55B89">
      <w:r w:rsidRPr="00394BD3">
        <w:rPr>
          <w:rStyle w:val="Style13ptBold"/>
        </w:rPr>
        <w:t>Teske et al 16</w:t>
      </w:r>
      <w:r w:rsidRPr="00394BD3">
        <w:t xml:space="preserve"> - PhD in the Integration of solar photovoltaic and wind into power systems from the University of Flensburg in Germany, professor of engineering and econ at University of Technology Sydney; Nick Florin Elsa Dominish Damien Giurco are all members of The Institute for Sustainable Futures (ISF) and researchers and professors at University of Technology Sydney </w:t>
      </w:r>
    </w:p>
    <w:p w14:paraId="305F6B44" w14:textId="77777777" w:rsidR="00A55B89" w:rsidRPr="00394BD3" w:rsidRDefault="00A55B89" w:rsidP="00A55B89">
      <w:r w:rsidRPr="00394BD3">
        <w:t xml:space="preserve">(Sven, “RENEWABLE ENERGY AND DEEP-SEA MINING: SUPPLY, DEMAND AND SCENARIOS”, July 2016, </w:t>
      </w:r>
      <w:hyperlink r:id="rId88" w:history="1">
        <w:r w:rsidRPr="00394BD3">
          <w:rPr>
            <w:rStyle w:val="Hyperlink"/>
          </w:rPr>
          <w:t>http://www.savethehighseas.org/publicdocs/DSM-RE-Resource-Report_UTS_July2016.pdf</w:t>
        </w:r>
      </w:hyperlink>
      <w:r w:rsidRPr="00394BD3">
        <w:t>, UTS ISF)</w:t>
      </w:r>
    </w:p>
    <w:p w14:paraId="57A2D89B" w14:textId="77777777" w:rsidR="00A55B89" w:rsidRPr="00394BD3" w:rsidRDefault="00A55B89" w:rsidP="00A55B89"/>
    <w:p w14:paraId="1D5CA866" w14:textId="77777777" w:rsidR="00A55B89" w:rsidRPr="00394BD3" w:rsidRDefault="00A55B89" w:rsidP="00A55B89">
      <w:r w:rsidRPr="00394BD3">
        <w:rPr>
          <w:rStyle w:val="StyleUnderline"/>
        </w:rPr>
        <w:t>Based on metal intensity data reported Chapter 3 the predicted demand under the different global energy scenarios was estimated</w:t>
      </w:r>
      <w:r w:rsidRPr="00394BD3">
        <w:t xml:space="preserve">. This comparison serves to show the wide variability in estimated future demand that is dependent on the different assumptions for future energy scenarios as well as the assumed metal intensity data. Figure 9 and Figure 10 show projected annual demands for copper, cobalt, nickel and silver in 2030 and 2050 relative to current production volumes (in 2014). </w:t>
      </w:r>
      <w:r w:rsidRPr="00394BD3">
        <w:rPr>
          <w:rStyle w:val="StyleUnderline"/>
        </w:rPr>
        <w:t>The annual demand is an average volume based on projected outputs for the previous 5-year period without recycling. The major difference between these demand projections for 2030 and 2050 is a reduction in the demand for cobalt and nickel associated with assumed changes in the dominant battery chemistries, discussed in detail in Chapter 3</w:t>
      </w:r>
      <w:r w:rsidRPr="00394BD3">
        <w:t xml:space="preserve">. </w:t>
      </w:r>
      <w:r w:rsidRPr="00394BD3">
        <w:rPr>
          <w:rStyle w:val="StyleUnderline"/>
        </w:rPr>
        <w:t>The annual average demand is often lower in 2050 as by this time it is modelled that fewer new renewable technologies will need to be installed</w:t>
      </w:r>
      <w:r w:rsidRPr="00394BD3">
        <w:t xml:space="preserve">. For clarity of presentation the projections for lithium, tellurium, neodymium and dysprosium are shown separately owing to their relatively large production expansion requirements (see below). </w:t>
      </w:r>
      <w:r w:rsidRPr="00CE40B3">
        <w:rPr>
          <w:rStyle w:val="StyleUnderline"/>
          <w:highlight w:val="cyan"/>
        </w:rPr>
        <w:t>The most unprecedented increases in demand under the modelled scenarios are for lithium, tellurium, neodymium and dysprosium</w:t>
      </w:r>
      <w:r w:rsidRPr="00394BD3">
        <w:t xml:space="preserve">. Figure 11 and Figure 12 show projected annual demands for lithium, tellurium, neodymium and dysprosium in 2030 and 2050 relative to current production volumes (in 2014). The annual demand is an average volume based on projected outputs for the previous 5-year period without recycling. Tellurium production will have to increase significantly for CdTe solar cells under the assumption that this technology retains a significant market share. This is also the case for neodymium and dysprosium, used for permanent magnets by some manufacturers of wind turbine generators and electric vehicles. The major difference between the demand projections for 2030 and 2050 is a significant increase in the demand for lithium, neodymium and dysprosium that is largely associated with an assumed increase in size of the electric vehicle fleet (discussed in detail in Chapter 2 and below). Under the ADV ER scenario, production volumes of lithium, neodymium and dysprosium in 2050 would need to increase by factors of about 46, 20 and 185, respectively. </w:t>
      </w:r>
      <w:r w:rsidRPr="00394BD3">
        <w:rPr>
          <w:rStyle w:val="StyleUnderline"/>
        </w:rPr>
        <w:t xml:space="preserve">It is important to note that the projected overall cumulative demand </w:t>
      </w:r>
      <w:r w:rsidRPr="00CE40B3">
        <w:rPr>
          <w:rStyle w:val="StyleUnderline"/>
          <w:highlight w:val="cyan"/>
        </w:rPr>
        <w:t>for neodymium and dysprosium</w:t>
      </w:r>
      <w:r w:rsidRPr="00394BD3">
        <w:rPr>
          <w:rStyle w:val="StyleUnderline"/>
        </w:rPr>
        <w:t xml:space="preserve"> represents 11 % and 7.5 % of the known reserves</w:t>
      </w:r>
      <w:r w:rsidRPr="00394BD3">
        <w:t xml:space="preserve"> (Figure 2), respectively; </w:t>
      </w:r>
      <w:r w:rsidRPr="00394BD3">
        <w:rPr>
          <w:rStyle w:val="StyleUnderline"/>
        </w:rPr>
        <w:t xml:space="preserve">and thus, </w:t>
      </w:r>
      <w:r w:rsidRPr="00CE40B3">
        <w:rPr>
          <w:rStyle w:val="StyleUnderline"/>
          <w:highlight w:val="cyan"/>
        </w:rPr>
        <w:t>it is the mining production</w:t>
      </w:r>
      <w:r w:rsidRPr="00394BD3">
        <w:rPr>
          <w:rStyle w:val="StyleUnderline"/>
        </w:rPr>
        <w:t xml:space="preserve"> output </w:t>
      </w:r>
      <w:r w:rsidRPr="00CE40B3">
        <w:rPr>
          <w:rStyle w:val="StyleUnderline"/>
          <w:highlight w:val="cyan"/>
        </w:rPr>
        <w:t xml:space="preserve">per year that is the limiting factor, </w:t>
      </w:r>
      <w:r w:rsidRPr="00CE40B3">
        <w:rPr>
          <w:rStyle w:val="Emphasis"/>
          <w:highlight w:val="cyan"/>
        </w:rPr>
        <w:t>not the overall resource</w:t>
      </w:r>
      <w:r w:rsidRPr="00394BD3">
        <w:t xml:space="preserve">. </w:t>
      </w:r>
      <w:r w:rsidRPr="00CE40B3">
        <w:rPr>
          <w:rStyle w:val="StyleUnderline"/>
          <w:highlight w:val="cyan"/>
        </w:rPr>
        <w:t>An increase in total output is reasonably expected</w:t>
      </w:r>
      <w:r w:rsidRPr="00394BD3">
        <w:rPr>
          <w:rStyle w:val="StyleUnderline"/>
        </w:rPr>
        <w:t xml:space="preserve"> to come from secondary recourses </w:t>
      </w:r>
      <w:r w:rsidRPr="00CE40B3">
        <w:rPr>
          <w:rStyle w:val="StyleUnderline"/>
          <w:highlight w:val="cyan"/>
        </w:rPr>
        <w:t xml:space="preserve">given that </w:t>
      </w:r>
      <w:r w:rsidRPr="00CE40B3">
        <w:rPr>
          <w:rStyle w:val="Emphasis"/>
          <w:highlight w:val="cyan"/>
        </w:rPr>
        <w:t>current recycling rates are &lt; 1 %</w:t>
      </w:r>
      <w:r w:rsidRPr="00394BD3">
        <w:rPr>
          <w:rStyle w:val="StyleUnderline"/>
        </w:rPr>
        <w:t xml:space="preserve">. </w:t>
      </w:r>
      <w:r w:rsidRPr="00394BD3">
        <w:t xml:space="preserve">Furthermore, </w:t>
      </w:r>
      <w:r w:rsidRPr="00CE40B3">
        <w:rPr>
          <w:rStyle w:val="StyleUnderline"/>
          <w:highlight w:val="cyan"/>
        </w:rPr>
        <w:t>these supply constraints</w:t>
      </w:r>
      <w:r w:rsidRPr="00394BD3">
        <w:rPr>
          <w:rStyle w:val="StyleUnderline"/>
        </w:rPr>
        <w:t xml:space="preserve"> are well known and </w:t>
      </w:r>
      <w:r w:rsidRPr="00CE40B3">
        <w:rPr>
          <w:rStyle w:val="StyleUnderline"/>
          <w:highlight w:val="cyan"/>
        </w:rPr>
        <w:t xml:space="preserve">provide a very </w:t>
      </w:r>
      <w:r w:rsidRPr="00CE40B3">
        <w:rPr>
          <w:rStyle w:val="Emphasis"/>
          <w:highlight w:val="cyan"/>
        </w:rPr>
        <w:t>strong driver</w:t>
      </w:r>
      <w:r w:rsidRPr="00CE40B3">
        <w:rPr>
          <w:rStyle w:val="StyleUnderline"/>
          <w:highlight w:val="cyan"/>
        </w:rPr>
        <w:t xml:space="preserve"> for </w:t>
      </w:r>
      <w:r w:rsidRPr="00394BD3">
        <w:rPr>
          <w:rStyle w:val="StyleUnderline"/>
        </w:rPr>
        <w:t xml:space="preserve">sustaining strong </w:t>
      </w:r>
      <w:r w:rsidRPr="00CE40B3">
        <w:rPr>
          <w:rStyle w:val="StyleUnderline"/>
          <w:highlight w:val="cyan"/>
        </w:rPr>
        <w:t xml:space="preserve">research </w:t>
      </w:r>
      <w:r w:rsidRPr="00394BD3">
        <w:rPr>
          <w:rStyle w:val="StyleUnderline"/>
        </w:rPr>
        <w:t xml:space="preserve">and development into alternative technologies </w:t>
      </w:r>
      <w:r w:rsidRPr="00CE40B3">
        <w:rPr>
          <w:rStyle w:val="StyleUnderline"/>
          <w:highlight w:val="cyan"/>
        </w:rPr>
        <w:t>that</w:t>
      </w:r>
      <w:r w:rsidRPr="00394BD3">
        <w:rPr>
          <w:rStyle w:val="StyleUnderline"/>
        </w:rPr>
        <w:t xml:space="preserve"> reduce, or </w:t>
      </w:r>
      <w:r w:rsidRPr="00CE40B3">
        <w:rPr>
          <w:rStyle w:val="StyleUnderline"/>
          <w:highlight w:val="cyan"/>
        </w:rPr>
        <w:t>eliminate</w:t>
      </w:r>
      <w:r w:rsidRPr="00394BD3">
        <w:rPr>
          <w:rStyle w:val="StyleUnderline"/>
        </w:rPr>
        <w:t xml:space="preserve">, the </w:t>
      </w:r>
      <w:r w:rsidRPr="00CE40B3">
        <w:rPr>
          <w:rStyle w:val="StyleUnderline"/>
          <w:highlight w:val="cyan"/>
        </w:rPr>
        <w:t>use of these metals</w:t>
      </w:r>
      <w:r w:rsidRPr="00394BD3">
        <w:rPr>
          <w:rStyle w:val="StyleUnderline"/>
        </w:rPr>
        <w:t xml:space="preserve">. </w:t>
      </w:r>
      <w:r w:rsidRPr="00394BD3">
        <w:t xml:space="preserve">In order to show the importance of recycling for selected metals Figure 13 shows the projected cumulative demand relative to current reserves under the most ambitious scenario (ADV ER) with and without recycling. For this comparison we assumed that the recycling rates are static throughout the modelled period based on the current average global recycling rates. However, based on the literature and expert opinion, higher recycling rates were assumed for lithium (20 %) and tellurium (95 %). The figure clearly shows the importance of recycling, particularly in the case of lithium (batteries), silver (solar PV and CSP) and tellurium for (CdTe solar cells). </w:t>
      </w:r>
      <w:r w:rsidRPr="00394BD3">
        <w:rPr>
          <w:rStyle w:val="StyleUnderline"/>
        </w:rPr>
        <w:t>Owing to the potential to mitigate supply risks through the prioritisation of different technology development pathways, this section provides an overview of key projections by energy technology</w:t>
      </w:r>
      <w:r w:rsidRPr="00394BD3">
        <w:t xml:space="preserve">. Data is also provided in Tables 19–23 in the Appendix. Copper for solar PV, CSP, wind and hydro Copper is a very metal important for the power sector and the renewable technologies solar PV, CSP, wind and hydro use about four times more than conventional power generation due to increased wiring demand. However, even the most ambitious scenario would increase global production capacity by only 11.5 % (Figure 10) while the cumulative copper demand between 2014 and 2050 would consume 2.4% (Figure 1) of global resources under current average recycling rates. Li-battery technologies are still at an early stage of commercialisation and major technology developments are expected and difficult to anticipate. Thus, the resources assessment depends significantly on the assumptions around which technologies will dominate specific market segments. For this analyse a survey of Simon et al49F 50 published in 2015 that developed a technology pathway for five different Li-battery technologies has been used. </w:t>
      </w:r>
      <w:r w:rsidRPr="00394BD3">
        <w:rPr>
          <w:rStyle w:val="StyleUnderline"/>
        </w:rPr>
        <w:t xml:space="preserve">According to their trajectory </w:t>
      </w:r>
      <w:r w:rsidRPr="00CE40B3">
        <w:rPr>
          <w:rStyle w:val="StyleUnderline"/>
          <w:highlight w:val="cyan"/>
        </w:rPr>
        <w:t>Li-batteries that use nickel and cobalt will drop out of the market</w:t>
      </w:r>
      <w:r w:rsidRPr="00394BD3">
        <w:rPr>
          <w:rStyle w:val="StyleUnderline"/>
        </w:rPr>
        <w:t xml:space="preserve"> and Li/S8 and Li/O2 chemistries will dominate post-2035. </w:t>
      </w:r>
      <w:r w:rsidRPr="00394BD3">
        <w:t xml:space="preserve">This corresponds with an assumed decrease in the demand for cobalt and nickel, but an increase in the demand for lithium (owing to the material intensity and the greater size of the electric vehicle fleet). </w:t>
      </w:r>
      <w:r w:rsidRPr="00394BD3">
        <w:rPr>
          <w:rStyle w:val="StyleUnderline"/>
        </w:rPr>
        <w:t xml:space="preserve">The </w:t>
      </w:r>
      <w:r w:rsidRPr="00CE40B3">
        <w:rPr>
          <w:rStyle w:val="StyleUnderline"/>
          <w:highlight w:val="cyan"/>
        </w:rPr>
        <w:t>recycling rates for lithium are currently very low</w:t>
      </w:r>
      <w:r w:rsidRPr="00394BD3">
        <w:rPr>
          <w:rStyle w:val="StyleUnderline"/>
        </w:rPr>
        <w:t xml:space="preserve"> at &lt; 1 %</w:t>
      </w:r>
      <w:r w:rsidRPr="00394BD3">
        <w:t xml:space="preserve">. However for the modeling we have used an assumption roughly based on Mohr et al 201250F 51 who estimate that </w:t>
      </w:r>
      <w:r w:rsidRPr="00394BD3">
        <w:rPr>
          <w:rStyle w:val="StyleUnderline"/>
        </w:rPr>
        <w:t xml:space="preserve">lithium </w:t>
      </w:r>
      <w:r w:rsidRPr="00CE40B3">
        <w:rPr>
          <w:rStyle w:val="StyleUnderline"/>
          <w:highlight w:val="cyan"/>
        </w:rPr>
        <w:t>recycling could reach</w:t>
      </w:r>
      <w:r w:rsidRPr="00394BD3">
        <w:rPr>
          <w:rStyle w:val="StyleUnderline"/>
        </w:rPr>
        <w:t xml:space="preserve"> 10-20 % until 2030 and up to </w:t>
      </w:r>
      <w:r w:rsidRPr="00CE40B3">
        <w:rPr>
          <w:rStyle w:val="StyleUnderline"/>
          <w:highlight w:val="cyan"/>
        </w:rPr>
        <w:t>40</w:t>
      </w:r>
      <w:r w:rsidRPr="00394BD3">
        <w:rPr>
          <w:rStyle w:val="StyleUnderline"/>
        </w:rPr>
        <w:t xml:space="preserve"> % by 2050</w:t>
      </w:r>
      <w:r w:rsidRPr="00394BD3">
        <w:t xml:space="preserve">. To account for this estimated increase we have used an assumption of 20 % over the entire period. Silver pastes are required for the mainstream photovoltaic cell technology manufacturing (crystalline Si-cells) for contact formation using a screen-printing technique. Silver is also used for coating of mirrors for CSP. While </w:t>
      </w:r>
      <w:r w:rsidRPr="00CE40B3">
        <w:rPr>
          <w:rStyle w:val="StyleUnderline"/>
          <w:highlight w:val="cyan"/>
        </w:rPr>
        <w:t>there is no scarcity of silver</w:t>
      </w:r>
      <w:r w:rsidRPr="00394BD3">
        <w:rPr>
          <w:rStyle w:val="StyleUnderline"/>
        </w:rPr>
        <w:t xml:space="preserve"> in terms of the known resources compared to the significant increased demand</w:t>
      </w:r>
      <w:r w:rsidRPr="00394BD3">
        <w:t xml:space="preserve"> (Figure 1), the production capacity will have to increase significantly. High recycling rates especially in the solar PV industry, as silver is used within a specific production process, are highly important. The solar market is assumed to remain dominated by silicon solar cells throughout the modelled period. It is assumed that CdTe cells have a 5 % share of the PV market in 2015–2020, which decreases to 2.5 % by 2050. These scenarios do not assume the uptake of other thin film technologies. </w:t>
      </w:r>
      <w:r w:rsidRPr="00394BD3">
        <w:rPr>
          <w:rStyle w:val="StyleUnderline"/>
        </w:rPr>
        <w:t>As the CdTe cells are currently almost exclusively manufactured by the US American company FirstSolar, which successfully implemented a comprehensive recycling program</w:t>
      </w:r>
      <w:r w:rsidRPr="00394BD3">
        <w:t xml:space="preserve"> for their technology, the </w:t>
      </w:r>
      <w:r w:rsidRPr="00CE40B3">
        <w:rPr>
          <w:rStyle w:val="StyleUnderline"/>
          <w:highlight w:val="cyan"/>
        </w:rPr>
        <w:t>assumed</w:t>
      </w:r>
      <w:r w:rsidRPr="00394BD3">
        <w:rPr>
          <w:rStyle w:val="StyleUnderline"/>
        </w:rPr>
        <w:t xml:space="preserve"> </w:t>
      </w:r>
      <w:r w:rsidRPr="00CE40B3">
        <w:rPr>
          <w:rStyle w:val="StyleUnderline"/>
          <w:highlight w:val="cyan"/>
        </w:rPr>
        <w:t>tellurium recycling rates</w:t>
      </w:r>
      <w:r w:rsidRPr="00394BD3">
        <w:rPr>
          <w:rStyle w:val="StyleUnderline"/>
        </w:rPr>
        <w:t xml:space="preserve"> (</w:t>
      </w:r>
      <w:r w:rsidRPr="00CE40B3">
        <w:rPr>
          <w:rStyle w:val="StyleUnderline"/>
          <w:highlight w:val="cyan"/>
        </w:rPr>
        <w:t>95 %</w:t>
      </w:r>
      <w:r w:rsidRPr="00394BD3">
        <w:rPr>
          <w:rStyle w:val="StyleUnderline"/>
        </w:rPr>
        <w:t>) higher than the global average that includes all applications</w:t>
      </w:r>
      <w:r w:rsidRPr="00394BD3">
        <w:t xml:space="preserve">. We note that around 40 % of tellurium is used for solar and the recycling rates for other applications are not well known. </w:t>
      </w:r>
      <w:r w:rsidRPr="00CE40B3">
        <w:rPr>
          <w:rStyle w:val="Emphasis"/>
          <w:highlight w:val="cyan"/>
        </w:rPr>
        <w:t>A transition towards a 100% renewable energy supply can take place</w:t>
      </w:r>
      <w:r w:rsidRPr="00394BD3">
        <w:rPr>
          <w:rStyle w:val="StyleUnderline"/>
        </w:rPr>
        <w:t xml:space="preserve"> </w:t>
      </w:r>
      <w:r w:rsidRPr="00394BD3">
        <w:t xml:space="preserve">without deep-sea mining. </w:t>
      </w:r>
      <w:r w:rsidRPr="00394BD3">
        <w:rPr>
          <w:rStyle w:val="StyleUnderline"/>
        </w:rPr>
        <w:t xml:space="preserve">Metal demand associated with the dominant renewable technologies evaluated in this report, </w:t>
      </w:r>
      <w:r w:rsidRPr="00CE40B3">
        <w:rPr>
          <w:rStyle w:val="Emphasis"/>
          <w:highlight w:val="cyan"/>
        </w:rPr>
        <w:t>even assuming very aggressive growth rates</w:t>
      </w:r>
      <w:r w:rsidRPr="00CE40B3">
        <w:rPr>
          <w:rStyle w:val="StyleUnderline"/>
          <w:highlight w:val="cyan"/>
        </w:rPr>
        <w:t xml:space="preserve"> under the most ambitious future energy scenarios</w:t>
      </w:r>
      <w:r w:rsidRPr="00394BD3">
        <w:rPr>
          <w:rStyle w:val="StyleUnderline"/>
        </w:rPr>
        <w:t>, do not require deep-sea mining activity.</w:t>
      </w:r>
      <w:r w:rsidRPr="00394BD3">
        <w:t xml:space="preserve"> </w:t>
      </w:r>
      <w:r w:rsidRPr="00394BD3">
        <w:rPr>
          <w:rStyle w:val="StyleUnderline"/>
        </w:rPr>
        <w:t>This is combined with the potential to increase recycling rates and sustained research and development into alternative technologies that reduce, or eliminate, the use of supply-constrained metals</w:t>
      </w:r>
      <w:r w:rsidRPr="00394BD3">
        <w:t xml:space="preserve">. The significant increase in production demands for neodymium and dysprosium, and the projected volumes of lithium and silver relative to current reserves suggests these metals require special attention. </w:t>
      </w:r>
      <w:r w:rsidRPr="00394BD3">
        <w:rPr>
          <w:rStyle w:val="StyleUnderline"/>
        </w:rPr>
        <w:t>Increasing recycling rates is a very important part of the solution to securing the supply of metals for renewable power generation technologies and electric vehicle components</w:t>
      </w:r>
      <w:r w:rsidRPr="00394BD3">
        <w:t xml:space="preserve">. That said, estimating how recycling rates may change within the timeframe considered is not straightforward. Future recycling efficiencies will ultimately be impacted by technology design, including ‘design for recycling’, and future investment in efficient collection and sorting systems. Furthermore, </w:t>
      </w:r>
      <w:r w:rsidRPr="00394BD3">
        <w:rPr>
          <w:rStyle w:val="StyleUnderline"/>
        </w:rPr>
        <w:t>the metals and materials used in today’s technologies may be very different to those used even in the next 10-15 years</w:t>
      </w:r>
      <w:r w:rsidRPr="00394BD3">
        <w:t xml:space="preserve">. Owing to these complexities further work is recommended to better understand the potential for recycling to offset primary production. To achieve a truly sustainable energy system, both in terms of emission mitigation and responsible supply of resources, we need to focus on improving material productivity in parallel to the renewable energy market expansion. </w:t>
      </w:r>
    </w:p>
    <w:p w14:paraId="08295EBD" w14:textId="77777777" w:rsidR="00A55B89" w:rsidRPr="00394BD3" w:rsidRDefault="00A55B89" w:rsidP="00A55B89">
      <w:pPr>
        <w:pStyle w:val="Heading3"/>
        <w:rPr>
          <w:rFonts w:cs="Times New Roman"/>
        </w:rPr>
      </w:pPr>
      <w:bookmarkStart w:id="5" w:name="_Hlk66727215"/>
      <w:r w:rsidRPr="00394BD3">
        <w:rPr>
          <w:rFonts w:cs="Times New Roman"/>
        </w:rPr>
        <w:t>AT Warming Inevitable</w:t>
      </w:r>
    </w:p>
    <w:p w14:paraId="67F89809" w14:textId="77777777" w:rsidR="00A55B89" w:rsidRPr="00394BD3" w:rsidRDefault="00A55B89" w:rsidP="00A55B89">
      <w:pPr>
        <w:pStyle w:val="Heading4"/>
        <w:rPr>
          <w:rFonts w:cs="Times New Roman"/>
        </w:rPr>
      </w:pPr>
      <w:r w:rsidRPr="00394BD3">
        <w:rPr>
          <w:rFonts w:cs="Times New Roman"/>
        </w:rPr>
        <w:t>Even if some warming is inevitable, stopping tail-end risk prevents extinction</w:t>
      </w:r>
    </w:p>
    <w:p w14:paraId="46ED864F" w14:textId="77777777" w:rsidR="00A55B89" w:rsidRPr="00394BD3" w:rsidRDefault="00A55B89" w:rsidP="00A55B89">
      <w:r w:rsidRPr="00394BD3">
        <w:rPr>
          <w:rStyle w:val="Style13ptBold"/>
        </w:rPr>
        <w:t xml:space="preserve">Roberts </w:t>
      </w:r>
      <w:r w:rsidRPr="00394BD3">
        <w:t>8-7-20</w:t>
      </w:r>
      <w:r w:rsidRPr="00394BD3">
        <w:rPr>
          <w:rStyle w:val="Style13ptBold"/>
        </w:rPr>
        <w:t>18</w:t>
      </w:r>
      <w:r w:rsidRPr="00394BD3">
        <w:t xml:space="preserve">, environment reporter @ Vox (David, “This graphic explains why 2 degrees of global warming will be way worse than 1.5,” </w:t>
      </w:r>
      <w:r w:rsidRPr="00394BD3">
        <w:rPr>
          <w:i/>
        </w:rPr>
        <w:t>Vox</w:t>
      </w:r>
      <w:r w:rsidRPr="00394BD3">
        <w:t xml:space="preserve">, </w:t>
      </w:r>
      <w:hyperlink r:id="rId89" w:history="1">
        <w:r w:rsidRPr="00394BD3">
          <w:rPr>
            <w:rStyle w:val="Hyperlink"/>
          </w:rPr>
          <w:t>https://www.vox.com/platform/amp/energy-and-environment/2018/1/19/16908402/global-warming-2-degrees-climate-change?__twitter_impression=true</w:t>
        </w:r>
      </w:hyperlink>
      <w:r w:rsidRPr="00394BD3">
        <w:t>)</w:t>
      </w:r>
    </w:p>
    <w:p w14:paraId="214653E7" w14:textId="77777777" w:rsidR="00A55B89" w:rsidRPr="00394BD3" w:rsidRDefault="00A55B89" w:rsidP="00A55B89"/>
    <w:p w14:paraId="220D782C" w14:textId="77777777" w:rsidR="00A55B89" w:rsidRPr="00394BD3" w:rsidRDefault="00A55B89" w:rsidP="00A55B89">
      <w:r w:rsidRPr="00394BD3">
        <w:rPr>
          <w:rStyle w:val="Hyperlink"/>
        </w:rPr>
        <w:t>By delaying</w:t>
      </w:r>
      <w:r w:rsidRPr="00394BD3">
        <w:t xml:space="preserve"> the necessary work of </w:t>
      </w:r>
      <w:r w:rsidRPr="00394BD3">
        <w:rPr>
          <w:rStyle w:val="Hyperlink"/>
        </w:rPr>
        <w:t>decarbonization, we are consigning millions of people</w:t>
      </w:r>
      <w:r w:rsidRPr="00394BD3">
        <w:t xml:space="preserve"> in tropical regions </w:t>
      </w:r>
      <w:r w:rsidRPr="00394BD3">
        <w:rPr>
          <w:rStyle w:val="Hyperlink"/>
        </w:rPr>
        <w:t>to less food and</w:t>
      </w:r>
      <w:r w:rsidRPr="00394BD3">
        <w:t xml:space="preserve"> in the Mediterranean to less </w:t>
      </w:r>
      <w:r w:rsidRPr="00394BD3">
        <w:rPr>
          <w:rStyle w:val="Hyperlink"/>
        </w:rPr>
        <w:t>water</w:t>
      </w:r>
      <w:r w:rsidRPr="00394BD3">
        <w:t xml:space="preserve"> — </w:t>
      </w:r>
      <w:r w:rsidRPr="00394BD3">
        <w:rPr>
          <w:rStyle w:val="Hyperlink"/>
        </w:rPr>
        <w:t>with all the attendant health problems and conflict</w:t>
      </w:r>
      <w:r w:rsidRPr="00394BD3">
        <w:t xml:space="preserve">. </w:t>
      </w:r>
      <w:r w:rsidRPr="00394BD3">
        <w:rPr>
          <w:rStyle w:val="Hyperlink"/>
        </w:rPr>
        <w:t>We’re allowin</w:t>
      </w:r>
      <w:r w:rsidRPr="00394BD3">
        <w:t xml:space="preserve">g more heat waves and </w:t>
      </w:r>
      <w:r w:rsidRPr="00394BD3">
        <w:rPr>
          <w:rStyle w:val="Hyperlink"/>
        </w:rPr>
        <w:t>higher seas. We’re giving up on the world’s coral reefs</w:t>
      </w:r>
      <w:r w:rsidRPr="00394BD3">
        <w:t xml:space="preserve">, and with them the hundreds of species that rely on them. And even then, </w:t>
      </w:r>
      <w:r w:rsidRPr="00394BD3">
        <w:rPr>
          <w:rStyle w:val="Hyperlink"/>
        </w:rPr>
        <w:t xml:space="preserve">the decision will still face us: </w:t>
      </w:r>
      <w:r w:rsidRPr="00CE40B3">
        <w:rPr>
          <w:rStyle w:val="Emphasis"/>
          <w:highlight w:val="cyan"/>
        </w:rPr>
        <w:t>2 degrees or 3?</w:t>
      </w:r>
      <w:r w:rsidRPr="00394BD3">
        <w:t xml:space="preserve"> Again, </w:t>
      </w:r>
      <w:r w:rsidRPr="00394BD3">
        <w:rPr>
          <w:rStyle w:val="Hyperlink"/>
        </w:rPr>
        <w:t>it will mean more heat waves, more crop losses, more water shortages, more inundated</w:t>
      </w:r>
      <w:r w:rsidRPr="00394BD3">
        <w:t xml:space="preserve"> coastal </w:t>
      </w:r>
      <w:r w:rsidRPr="00394BD3">
        <w:rPr>
          <w:rStyle w:val="Hyperlink"/>
        </w:rPr>
        <w:t>cities, more disease and conflict, millions more suffering</w:t>
      </w:r>
      <w:r w:rsidRPr="00394BD3">
        <w:t xml:space="preserve">. </w:t>
      </w:r>
      <w:r w:rsidRPr="00394BD3">
        <w:rPr>
          <w:rStyle w:val="Hyperlink"/>
        </w:rPr>
        <w:t>And even</w:t>
      </w:r>
      <w:r w:rsidRPr="00394BD3">
        <w:t xml:space="preserve"> then, </w:t>
      </w:r>
      <w:r w:rsidRPr="00394BD3">
        <w:rPr>
          <w:rStyle w:val="StyleUnderline"/>
        </w:rPr>
        <w:t>the decision</w:t>
      </w:r>
      <w:r w:rsidRPr="00394BD3">
        <w:t xml:space="preserve">: </w:t>
      </w:r>
      <w:r w:rsidRPr="00CE40B3">
        <w:rPr>
          <w:rStyle w:val="Emphasis"/>
          <w:highlight w:val="cyan"/>
        </w:rPr>
        <w:t>3 degrees or 4?</w:t>
      </w:r>
      <w:r w:rsidRPr="00394BD3">
        <w:rPr>
          <w:rStyle w:val="Emphasis"/>
        </w:rPr>
        <w:t xml:space="preserve"> </w:t>
      </w:r>
      <w:r w:rsidRPr="00CE40B3">
        <w:rPr>
          <w:rStyle w:val="StyleUnderline"/>
          <w:highlight w:val="cyan"/>
        </w:rPr>
        <w:t xml:space="preserve">The longer we wait, the </w:t>
      </w:r>
      <w:r w:rsidRPr="00CE40B3">
        <w:rPr>
          <w:rStyle w:val="Emphasis"/>
          <w:highlight w:val="cyan"/>
        </w:rPr>
        <w:t>more human suffering and irreversible damage to ecosystems</w:t>
      </w:r>
      <w:r w:rsidRPr="00394BD3">
        <w:rPr>
          <w:rStyle w:val="StyleUnderline"/>
        </w:rPr>
        <w:t xml:space="preserve"> we inscribe into our collective future. But </w:t>
      </w:r>
      <w:r w:rsidRPr="00CE40B3">
        <w:rPr>
          <w:rStyle w:val="StyleUnderline"/>
          <w:highlight w:val="cyan"/>
        </w:rPr>
        <w:t>there’s no</w:t>
      </w:r>
      <w:r w:rsidRPr="00394BD3">
        <w:rPr>
          <w:rStyle w:val="StyleUnderline"/>
        </w:rPr>
        <w:t xml:space="preserve"> hiding, no </w:t>
      </w:r>
      <w:r w:rsidRPr="00CE40B3">
        <w:rPr>
          <w:rStyle w:val="StyleUnderline"/>
          <w:highlight w:val="cyan"/>
        </w:rPr>
        <w:t>escaping the imperative to decarbonize</w:t>
      </w:r>
      <w:r w:rsidRPr="00394BD3">
        <w:rPr>
          <w:rStyle w:val="StyleUnderline"/>
        </w:rPr>
        <w:t xml:space="preserve">. </w:t>
      </w:r>
      <w:r w:rsidRPr="00CE40B3">
        <w:rPr>
          <w:rStyle w:val="StyleUnderline"/>
          <w:highlight w:val="cyan"/>
        </w:rPr>
        <w:t>It</w:t>
      </w:r>
      <w:r w:rsidRPr="00CE40B3">
        <w:rPr>
          <w:rStyle w:val="Hyperlink"/>
          <w:highlight w:val="cyan"/>
        </w:rPr>
        <w:t xml:space="preserve"> </w:t>
      </w:r>
      <w:r w:rsidRPr="00CE40B3">
        <w:rPr>
          <w:rStyle w:val="Emphasis"/>
          <w:highlight w:val="cyan"/>
        </w:rPr>
        <w:t>must be done</w:t>
      </w:r>
      <w:r w:rsidRPr="00394BD3">
        <w:rPr>
          <w:rStyle w:val="Hyperlink"/>
        </w:rPr>
        <w:t xml:space="preserve"> </w:t>
      </w:r>
      <w:r w:rsidRPr="00CE40B3">
        <w:rPr>
          <w:rStyle w:val="StyleUnderline"/>
          <w:highlight w:val="cyan"/>
        </w:rPr>
        <w:t>if our species is to have a long-term home</w:t>
      </w:r>
      <w:r w:rsidRPr="00394BD3">
        <w:rPr>
          <w:rStyle w:val="StyleUnderline"/>
        </w:rPr>
        <w:t xml:space="preserve"> on Earth</w:t>
      </w:r>
      <w:r w:rsidRPr="00394BD3">
        <w:t>.</w:t>
      </w:r>
    </w:p>
    <w:p w14:paraId="79C7ECBF" w14:textId="77777777" w:rsidR="00A55B89" w:rsidRPr="00394BD3" w:rsidRDefault="00A55B89" w:rsidP="00A55B89">
      <w:pPr>
        <w:pStyle w:val="Heading3"/>
        <w:rPr>
          <w:rFonts w:cs="Times New Roman"/>
        </w:rPr>
      </w:pPr>
      <w:r w:rsidRPr="00394BD3">
        <w:rPr>
          <w:rFonts w:cs="Times New Roman"/>
        </w:rPr>
        <w:t>AT adaptation</w:t>
      </w:r>
    </w:p>
    <w:p w14:paraId="05D26782" w14:textId="77777777" w:rsidR="00A55B89" w:rsidRPr="00394BD3" w:rsidRDefault="00A55B89" w:rsidP="00A55B89">
      <w:pPr>
        <w:pStyle w:val="Heading4"/>
        <w:rPr>
          <w:rFonts w:cs="Times New Roman"/>
        </w:rPr>
      </w:pPr>
      <w:r w:rsidRPr="00394BD3">
        <w:rPr>
          <w:rFonts w:cs="Times New Roman"/>
        </w:rPr>
        <w:t xml:space="preserve">We won’t adapt successfully---and it can’t solve any of the systemic risks like oceanic decline, biodiversity loss and oxygen deficiency </w:t>
      </w:r>
    </w:p>
    <w:p w14:paraId="73D98D1D" w14:textId="77777777" w:rsidR="00A55B89" w:rsidRPr="00394BD3" w:rsidRDefault="00A55B89" w:rsidP="00A55B89">
      <w:r w:rsidRPr="00394BD3">
        <w:rPr>
          <w:rStyle w:val="Style13ptBold"/>
        </w:rPr>
        <w:t>McPherson 16</w:t>
      </w:r>
      <w:r w:rsidRPr="00394BD3">
        <w:t xml:space="preserve"> - professor emeritus of natural resources and the environment at the University of Arizona</w:t>
      </w:r>
    </w:p>
    <w:p w14:paraId="7C0775C9" w14:textId="77777777" w:rsidR="00A55B89" w:rsidRPr="00394BD3" w:rsidRDefault="00A55B89" w:rsidP="00A55B89">
      <w:r w:rsidRPr="00394BD3">
        <w:t xml:space="preserve">(Guy, “Climate-Change Summary and Update,” </w:t>
      </w:r>
      <w:hyperlink r:id="rId90" w:history="1">
        <w:r w:rsidRPr="00394BD3">
          <w:rPr>
            <w:rStyle w:val="Hyperlink"/>
            <w:color w:val="000000"/>
            <w:u w:val="single"/>
          </w:rPr>
          <w:t>http://guymcpherson.com/climate-chaos/climate-change-summary-and-update/</w:t>
        </w:r>
      </w:hyperlink>
      <w:r w:rsidRPr="00394BD3">
        <w:t>)</w:t>
      </w:r>
    </w:p>
    <w:p w14:paraId="453EA1B8" w14:textId="77777777" w:rsidR="00A55B89" w:rsidRPr="00394BD3" w:rsidRDefault="00A55B89" w:rsidP="00A55B89"/>
    <w:p w14:paraId="0ECEF9DF" w14:textId="77777777" w:rsidR="00A55B89" w:rsidRPr="00504900" w:rsidRDefault="00A55B89" w:rsidP="00A55B89">
      <w:pPr>
        <w:rPr>
          <w:sz w:val="12"/>
        </w:rPr>
      </w:pPr>
      <w:r w:rsidRPr="00CE40B3">
        <w:rPr>
          <w:rStyle w:val="Emphasis"/>
          <w:highlight w:val="cyan"/>
        </w:rPr>
        <w:t>If you think we’ll adapt, think again</w:t>
      </w:r>
      <w:r w:rsidRPr="00504900">
        <w:rPr>
          <w:sz w:val="12"/>
        </w:rPr>
        <w:t xml:space="preserve">, even if you’re the Wall Street Journal claiming on 2 September 2014 that it’s too late for mitigation. </w:t>
      </w:r>
      <w:r w:rsidRPr="00504900">
        <w:rPr>
          <w:u w:val="single"/>
        </w:rPr>
        <w:t xml:space="preserve">The rate of evolution trails the rate of climate change by a factor of </w:t>
      </w:r>
      <w:r w:rsidRPr="00504900">
        <w:rPr>
          <w:rStyle w:val="Emphasis"/>
        </w:rPr>
        <w:t>10,000</w:t>
      </w:r>
      <w:r w:rsidRPr="00504900">
        <w:rPr>
          <w:sz w:val="12"/>
        </w:rPr>
        <w:t xml:space="preserve">, according to a paper in the August 2013 issue of Ecology Lettersfocused on vertebrates. An example comes from the 20 January 2016 online issue of Global Ecology and Biogeography comes research focused on California, which has an extensive collection of herbarium records. </w:t>
      </w:r>
      <w:r w:rsidRPr="00504900">
        <w:rPr>
          <w:u w:val="single"/>
        </w:rPr>
        <w:t xml:space="preserve">The </w:t>
      </w:r>
      <w:r w:rsidRPr="00CE40B3">
        <w:rPr>
          <w:highlight w:val="cyan"/>
          <w:u w:val="single"/>
        </w:rPr>
        <w:t>researchers</w:t>
      </w:r>
      <w:r w:rsidRPr="00504900">
        <w:rPr>
          <w:u w:val="single"/>
        </w:rPr>
        <w:t xml:space="preserve"> </w:t>
      </w:r>
      <w:r w:rsidRPr="00CE40B3">
        <w:rPr>
          <w:highlight w:val="cyan"/>
          <w:u w:val="single"/>
        </w:rPr>
        <w:t>used</w:t>
      </w:r>
      <w:r w:rsidRPr="00504900">
        <w:rPr>
          <w:u w:val="single"/>
        </w:rPr>
        <w:t xml:space="preserve"> 681,609 georeferenced herbarium </w:t>
      </w:r>
      <w:r w:rsidRPr="00CE40B3">
        <w:rPr>
          <w:highlight w:val="cyan"/>
          <w:u w:val="single"/>
        </w:rPr>
        <w:t>records to estimate mean shifts</w:t>
      </w:r>
      <w:r w:rsidRPr="00504900">
        <w:rPr>
          <w:u w:val="single"/>
        </w:rPr>
        <w:t xml:space="preserve"> in elevational and climatic space of 4426 plant taxa, </w:t>
      </w:r>
      <w:r w:rsidRPr="00CE40B3">
        <w:rPr>
          <w:highlight w:val="cyan"/>
          <w:u w:val="single"/>
        </w:rPr>
        <w:t>and found</w:t>
      </w:r>
      <w:r w:rsidRPr="00504900">
        <w:rPr>
          <w:u w:val="single"/>
        </w:rPr>
        <w:t xml:space="preserve"> that non-native, invasive species were more likely to be expanding their ranges than native species</w:t>
      </w:r>
      <w:r w:rsidRPr="00504900">
        <w:rPr>
          <w:sz w:val="12"/>
        </w:rPr>
        <w:t xml:space="preserve">. Furthermore, </w:t>
      </w:r>
      <w:r w:rsidRPr="00504900">
        <w:rPr>
          <w:u w:val="single"/>
        </w:rPr>
        <w:t xml:space="preserve">plants and animals did not move together in synchronized fashion, and thus leading to the suspicion that </w:t>
      </w:r>
      <w:r w:rsidRPr="00CE40B3">
        <w:rPr>
          <w:highlight w:val="cyan"/>
          <w:u w:val="single"/>
        </w:rPr>
        <w:t>ecological communities</w:t>
      </w:r>
      <w:r w:rsidRPr="00504900">
        <w:rPr>
          <w:u w:val="single"/>
        </w:rPr>
        <w:t xml:space="preserve"> are </w:t>
      </w:r>
      <w:r w:rsidRPr="00CE40B3">
        <w:rPr>
          <w:rStyle w:val="Emphasis"/>
          <w:highlight w:val="cyan"/>
        </w:rPr>
        <w:t>breaking down</w:t>
      </w:r>
      <w:r w:rsidRPr="00CE40B3">
        <w:rPr>
          <w:highlight w:val="cyan"/>
          <w:u w:val="single"/>
        </w:rPr>
        <w:t xml:space="preserve"> and </w:t>
      </w:r>
      <w:r w:rsidRPr="00CE40B3">
        <w:rPr>
          <w:rStyle w:val="Emphasis"/>
          <w:highlight w:val="cyan"/>
        </w:rPr>
        <w:t>disassembling</w:t>
      </w:r>
      <w:r w:rsidRPr="00CE40B3">
        <w:rPr>
          <w:sz w:val="12"/>
          <w:highlight w:val="cyan"/>
        </w:rPr>
        <w:t>.</w:t>
      </w:r>
      <w:r w:rsidRPr="00504900">
        <w:rPr>
          <w:sz w:val="12"/>
        </w:rPr>
        <w:t xml:space="preserve"> Tack on the following title from a 6 June 2015 paper in PLos Biology and it’s easy to understand the importance of habitat for human animals: “Suitable Days for Plant Growth Disappear under Projected Climate Change: Potential Human and Biotic Vulnerability.” </w:t>
      </w:r>
      <w:r w:rsidRPr="00CE40B3">
        <w:rPr>
          <w:highlight w:val="cyan"/>
          <w:u w:val="single"/>
        </w:rPr>
        <w:t>Even once-rich habitats</w:t>
      </w:r>
      <w:r w:rsidRPr="00504900">
        <w:rPr>
          <w:u w:val="single"/>
        </w:rPr>
        <w:t xml:space="preserve"> in Antarctica </w:t>
      </w:r>
      <w:r w:rsidRPr="00CE40B3">
        <w:rPr>
          <w:highlight w:val="cyan"/>
          <w:u w:val="single"/>
        </w:rPr>
        <w:t xml:space="preserve">are becoming </w:t>
      </w:r>
      <w:r w:rsidRPr="00CE40B3">
        <w:rPr>
          <w:rStyle w:val="Emphasis"/>
          <w:highlight w:val="cyan"/>
        </w:rPr>
        <w:t>biologically impoverished</w:t>
      </w:r>
      <w:r w:rsidRPr="00504900">
        <w:rPr>
          <w:u w:val="single"/>
        </w:rPr>
        <w:t xml:space="preserve"> as icebergs, increasingly breaking free from the surrounding sea ice, scour the shallow-water rocks and boulders on which a diversity of creatures cling to life</w:t>
      </w:r>
      <w:r w:rsidRPr="00504900">
        <w:rPr>
          <w:sz w:val="12"/>
        </w:rPr>
        <w:t xml:space="preserve"> (according to research published in the 16 June 2014 issue of Current Biology). A paper in the 22 February 2016 issue of the Proceedings of the National Academy of Sciences reports that, consistent with research on vertebrates, butterflies cannot keep up with rapid changes in habitat. The bottom line of the abstract: “</w:t>
      </w:r>
      <w:r w:rsidRPr="00504900">
        <w:rPr>
          <w:u w:val="single"/>
        </w:rPr>
        <w:t xml:space="preserve">These </w:t>
      </w:r>
      <w:r w:rsidRPr="00CE40B3">
        <w:rPr>
          <w:highlight w:val="cyan"/>
          <w:u w:val="single"/>
        </w:rPr>
        <w:t>results highlight</w:t>
      </w:r>
      <w:r w:rsidRPr="00504900">
        <w:rPr>
          <w:u w:val="single"/>
        </w:rPr>
        <w:t xml:space="preserve"> a potentially common situation in changing environments: </w:t>
      </w:r>
      <w:r w:rsidRPr="00CE40B3">
        <w:rPr>
          <w:rStyle w:val="Emphasis"/>
          <w:highlight w:val="cyan"/>
        </w:rPr>
        <w:t>evolutionary changes are not strong enough to</w:t>
      </w:r>
      <w:r w:rsidRPr="00504900">
        <w:rPr>
          <w:rStyle w:val="Emphasis"/>
        </w:rPr>
        <w:t xml:space="preserve"> fully </w:t>
      </w:r>
      <w:r w:rsidRPr="00CE40B3">
        <w:rPr>
          <w:rStyle w:val="Emphasis"/>
          <w:highlight w:val="cyan"/>
        </w:rPr>
        <w:t>compensate for the direct adverse effects of environmental change</w:t>
      </w:r>
      <w:r w:rsidRPr="00504900">
        <w:rPr>
          <w:u w:val="single"/>
        </w:rPr>
        <w:t xml:space="preserve"> </w:t>
      </w:r>
      <w:r w:rsidRPr="00CE40B3">
        <w:rPr>
          <w:highlight w:val="cyan"/>
          <w:u w:val="single"/>
        </w:rPr>
        <w:t>and</w:t>
      </w:r>
      <w:r w:rsidRPr="00504900">
        <w:rPr>
          <w:u w:val="single"/>
        </w:rPr>
        <w:t xml:space="preserve"> thereby </w:t>
      </w:r>
      <w:r w:rsidRPr="00CE40B3">
        <w:rPr>
          <w:highlight w:val="cyan"/>
          <w:u w:val="single"/>
        </w:rPr>
        <w:t>rescue populations from extinction</w:t>
      </w:r>
      <w:r w:rsidRPr="00504900">
        <w:rPr>
          <w:sz w:val="12"/>
        </w:rPr>
        <w:t xml:space="preserve">.” ** A study published in the 22 June 2016 issue of Earth and Planetary Science Letters reports that parts of the ocean became inhospitable for some organisms as </w:t>
      </w:r>
      <w:r w:rsidRPr="00504900">
        <w:rPr>
          <w:u w:val="single"/>
        </w:rPr>
        <w:t>the Earth’s climate warmed 94 million years ago. As the Earth warmed, several natural elements</w:t>
      </w:r>
      <w:r w:rsidRPr="00504900">
        <w:rPr>
          <w:sz w:val="12"/>
        </w:rPr>
        <w:t xml:space="preserve"> — what we think of as </w:t>
      </w:r>
      <w:r w:rsidRPr="00504900">
        <w:rPr>
          <w:u w:val="single"/>
        </w:rPr>
        <w:t>vitamins</w:t>
      </w:r>
      <w:r w:rsidRPr="00504900">
        <w:rPr>
          <w:sz w:val="12"/>
        </w:rPr>
        <w:t xml:space="preserve"> — </w:t>
      </w:r>
      <w:r w:rsidRPr="00504900">
        <w:rPr>
          <w:u w:val="single"/>
        </w:rPr>
        <w:t>depleted, causing some organisms to die off or greatly decrease in numbers</w:t>
      </w:r>
      <w:r w:rsidRPr="00504900">
        <w:rPr>
          <w:sz w:val="12"/>
        </w:rPr>
        <w:t xml:space="preserve">. </w:t>
      </w:r>
      <w:r w:rsidRPr="00CE40B3">
        <w:rPr>
          <w:highlight w:val="cyan"/>
          <w:u w:val="single"/>
        </w:rPr>
        <w:t>The decrease of</w:t>
      </w:r>
      <w:r w:rsidRPr="00504900">
        <w:rPr>
          <w:u w:val="single"/>
        </w:rPr>
        <w:t xml:space="preserve"> these </w:t>
      </w:r>
      <w:r w:rsidRPr="00CE40B3">
        <w:rPr>
          <w:highlight w:val="cyan"/>
          <w:u w:val="single"/>
        </w:rPr>
        <w:t>trace metals</w:t>
      </w:r>
      <w:r w:rsidRPr="00504900">
        <w:rPr>
          <w:u w:val="single"/>
        </w:rPr>
        <w:t xml:space="preserve"> also </w:t>
      </w:r>
      <w:r w:rsidRPr="00CE40B3">
        <w:rPr>
          <w:highlight w:val="cyan"/>
          <w:u w:val="single"/>
        </w:rPr>
        <w:t>suggests</w:t>
      </w:r>
      <w:r w:rsidRPr="00504900">
        <w:rPr>
          <w:u w:val="single"/>
        </w:rPr>
        <w:t xml:space="preserve"> a global expansion of </w:t>
      </w:r>
      <w:r w:rsidRPr="00CE40B3">
        <w:rPr>
          <w:rStyle w:val="Emphasis"/>
          <w:highlight w:val="cyan"/>
        </w:rPr>
        <w:t>oxygen deficiency</w:t>
      </w:r>
      <w:r w:rsidRPr="00504900">
        <w:rPr>
          <w:sz w:val="12"/>
        </w:rPr>
        <w:t xml:space="preserve">, </w:t>
      </w:r>
      <w:r w:rsidRPr="00504900">
        <w:rPr>
          <w:u w:val="single"/>
        </w:rPr>
        <w:t xml:space="preserve">which could lead to larger dead zones in bodies of water around the world, </w:t>
      </w:r>
      <w:r w:rsidRPr="00CE40B3">
        <w:rPr>
          <w:highlight w:val="cyan"/>
          <w:u w:val="single"/>
        </w:rPr>
        <w:t>meaning little to no life could exist in those areas</w:t>
      </w:r>
      <w:r w:rsidRPr="00CE40B3">
        <w:rPr>
          <w:sz w:val="12"/>
          <w:highlight w:val="cyan"/>
        </w:rPr>
        <w:t>.</w:t>
      </w:r>
    </w:p>
    <w:p w14:paraId="35549450" w14:textId="77777777" w:rsidR="00A55B89" w:rsidRPr="00394BD3" w:rsidRDefault="00A55B89" w:rsidP="00A55B89">
      <w:pPr>
        <w:pStyle w:val="Heading4"/>
        <w:rPr>
          <w:rFonts w:cs="Times New Roman"/>
        </w:rPr>
      </w:pPr>
      <w:r w:rsidRPr="00394BD3">
        <w:rPr>
          <w:rFonts w:cs="Times New Roman"/>
        </w:rPr>
        <w:t>Humans can’t adapt to the complexity of this systemic risk</w:t>
      </w:r>
    </w:p>
    <w:p w14:paraId="08CA92AA" w14:textId="77777777" w:rsidR="00A55B89" w:rsidRPr="00394BD3" w:rsidRDefault="00A55B89" w:rsidP="00A55B89">
      <w:r w:rsidRPr="00394BD3">
        <w:rPr>
          <w:rStyle w:val="Heading4Char"/>
          <w:rFonts w:cs="Times New Roman"/>
        </w:rPr>
        <w:t>Johnson and Morehouse 14</w:t>
      </w:r>
      <w:r w:rsidRPr="00394BD3">
        <w:t>. Harlan Morehouse - Lecturer, </w:t>
      </w:r>
      <w:hyperlink r:id="rId91" w:history="1">
        <w:r w:rsidRPr="00394BD3">
          <w:rPr>
            <w:rStyle w:val="Hyperlink"/>
            <w:color w:val="000000"/>
            <w:u w:val="single"/>
          </w:rPr>
          <w:t>University of Vermont</w:t>
        </w:r>
      </w:hyperlink>
      <w:r w:rsidRPr="00394BD3">
        <w:t>, Department of Geography. Elizabeth Johnson- Assistant Professor in the </w:t>
      </w:r>
      <w:hyperlink r:id="rId92" w:history="1">
        <w:r w:rsidRPr="00394BD3">
          <w:rPr>
            <w:rStyle w:val="Hyperlink"/>
            <w:color w:val="000000"/>
            <w:u w:val="single"/>
          </w:rPr>
          <w:t>Department of Geography</w:t>
        </w:r>
      </w:hyperlink>
      <w:r w:rsidRPr="00394BD3">
        <w:t xml:space="preserve">. “After the Anthropocene: Politics and geographic inquiry for a new epoch” 2014. </w:t>
      </w:r>
      <w:hyperlink r:id="rId93" w:history="1">
        <w:r w:rsidRPr="00394BD3">
          <w:rPr>
            <w:rStyle w:val="Hyperlink"/>
            <w:color w:val="000000"/>
            <w:u w:val="single"/>
          </w:rPr>
          <w:t>https://sci-hub.tw/https://doi.org/10.1177/0309132513517065</w:t>
        </w:r>
      </w:hyperlink>
      <w:r w:rsidRPr="00394BD3">
        <w:t>. ckm-eg.</w:t>
      </w:r>
    </w:p>
    <w:p w14:paraId="5E692FD0" w14:textId="77777777" w:rsidR="00A55B89" w:rsidRPr="00394BD3" w:rsidRDefault="00A55B89" w:rsidP="00A55B89"/>
    <w:p w14:paraId="438D59F1" w14:textId="5C3C2D40" w:rsidR="00A55B89" w:rsidRPr="00504900" w:rsidRDefault="00A55B89" w:rsidP="00A55B89">
      <w:pPr>
        <w:rPr>
          <w:b/>
          <w:iCs/>
          <w:u w:val="single"/>
          <w:bdr w:val="single" w:sz="8" w:space="0" w:color="auto"/>
        </w:rPr>
      </w:pPr>
      <w:r w:rsidRPr="00394BD3">
        <w:rPr>
          <w:rStyle w:val="Hyperlink"/>
        </w:rPr>
        <w:t>It is easy to see how positive feedback loops exacerbate existential risks</w:t>
      </w:r>
      <w:r w:rsidRPr="00394BD3">
        <w:t xml:space="preserve">. A second, but less obvious danger is the linkage of seemingly unrelated processes or phenomenon that increase risk. </w:t>
      </w:r>
      <w:r w:rsidRPr="00CE40B3">
        <w:rPr>
          <w:rStyle w:val="Emphasis"/>
          <w:highlight w:val="cyan"/>
        </w:rPr>
        <w:t>A good example is wildfires and tornadoes</w:t>
      </w:r>
      <w:r w:rsidRPr="00394BD3">
        <w:rPr>
          <w:rStyle w:val="Emphasis"/>
        </w:rPr>
        <w:t xml:space="preserve">. </w:t>
      </w:r>
      <w:r w:rsidRPr="00CE40B3">
        <w:rPr>
          <w:rStyle w:val="Emphasis"/>
          <w:highlight w:val="cyan"/>
        </w:rPr>
        <w:t>Both</w:t>
      </w:r>
      <w:r w:rsidRPr="00394BD3">
        <w:rPr>
          <w:rStyle w:val="Emphasis"/>
        </w:rPr>
        <w:t xml:space="preserve"> of these </w:t>
      </w:r>
      <w:r w:rsidRPr="00CE40B3">
        <w:rPr>
          <w:rStyle w:val="Emphasis"/>
          <w:highlight w:val="cyan"/>
        </w:rPr>
        <w:t xml:space="preserve">represent natural disasters that </w:t>
      </w:r>
      <w:r w:rsidRPr="00394BD3">
        <w:rPr>
          <w:rStyle w:val="Emphasis"/>
        </w:rPr>
        <w:t xml:space="preserve">can </w:t>
      </w:r>
      <w:r w:rsidRPr="00CE40B3">
        <w:rPr>
          <w:rStyle w:val="Emphasis"/>
          <w:highlight w:val="cyan"/>
        </w:rPr>
        <w:t>cause great damage.</w:t>
      </w:r>
      <w:r w:rsidRPr="00394BD3">
        <w:t xml:space="preserve"> Until recently no one linked these two phenomena, and no one would have imagined that an increase in wildfires might cause an increase in tornados. However, researchers in 2016 </w:t>
      </w:r>
      <w:r w:rsidRPr="00394BD3">
        <w:rPr>
          <w:rStyle w:val="Hyperlink"/>
        </w:rPr>
        <w:t>documented a linkage between wildfires in Central America and the worst episode of tornadoes in North America’s recorded history</w:t>
      </w:r>
      <w:r w:rsidRPr="00394BD3">
        <w:t xml:space="preserve"> (Saide et al., 2016)—more than 120 twisters in one day, which killed 316 people. The mechanism is that the aerosol particles produced by wildfires increase the vertical sheer in atmospheric wind speeds, which in turn makes tornadoes more likely and more severe. </w:t>
      </w:r>
      <w:r w:rsidRPr="00394BD3">
        <w:rPr>
          <w:rStyle w:val="Hyperlink"/>
        </w:rPr>
        <w:t xml:space="preserve">While tornadoes and wildfires are both local there are other trends that are national or even global that entail interacting risks factors—or what </w:t>
      </w:r>
      <w:r w:rsidRPr="00394BD3">
        <w:rPr>
          <w:rStyle w:val="Emphasis"/>
        </w:rPr>
        <w:t>the renowned ecologist Robert T. Paine called a “double whammy”</w:t>
      </w:r>
      <w:r w:rsidRPr="00394BD3">
        <w:t xml:space="preserve"> (Paine, 1993). </w:t>
      </w:r>
      <w:r w:rsidRPr="00394BD3">
        <w:rPr>
          <w:rStyle w:val="Emphasis"/>
        </w:rPr>
        <w:t xml:space="preserve">Paine makes the argument that whereas one perturbation or stress on its own might not be terribly worrisome, </w:t>
      </w:r>
      <w:r w:rsidRPr="00CE40B3">
        <w:rPr>
          <w:rStyle w:val="Emphasis"/>
          <w:highlight w:val="cyan"/>
        </w:rPr>
        <w:t>if an ecosystem is hit with two stresses</w:t>
      </w:r>
      <w:r w:rsidRPr="00394BD3">
        <w:rPr>
          <w:rStyle w:val="Emphasis"/>
        </w:rPr>
        <w:t xml:space="preserve"> or threats </w:t>
      </w:r>
      <w:r w:rsidRPr="00CE40B3">
        <w:rPr>
          <w:rStyle w:val="Emphasis"/>
          <w:highlight w:val="cyan"/>
        </w:rPr>
        <w:t>at the same time</w:t>
      </w:r>
      <w:r w:rsidRPr="00394BD3">
        <w:rPr>
          <w:rStyle w:val="Emphasis"/>
        </w:rPr>
        <w:t xml:space="preserve"> (or in quick succession) </w:t>
      </w:r>
      <w:r w:rsidRPr="00CE40B3">
        <w:rPr>
          <w:rStyle w:val="Emphasis"/>
          <w:highlight w:val="cyan"/>
        </w:rPr>
        <w:t>the result can be</w:t>
      </w:r>
      <w:r w:rsidRPr="00394BD3">
        <w:rPr>
          <w:rStyle w:val="Emphasis"/>
        </w:rPr>
        <w:t xml:space="preserve"> surprisingly </w:t>
      </w:r>
      <w:r w:rsidRPr="00CE40B3">
        <w:rPr>
          <w:rStyle w:val="Emphasis"/>
          <w:highlight w:val="cyan"/>
        </w:rPr>
        <w:t>catastrophic</w:t>
      </w:r>
      <w:r w:rsidRPr="00394BD3">
        <w:rPr>
          <w:rStyle w:val="Emphasis"/>
        </w:rPr>
        <w:t>.</w:t>
      </w:r>
      <w:r w:rsidRPr="00394BD3">
        <w:t xml:space="preserve"> For example, aging infrastructure in the United States (dams, bridges, levees, etc.) is often talked about as a disaster waiting to happen (Reid, 2008). Similarly, increased extreme rainfall is widely appreciated as a likely outcome of climate change. </w:t>
      </w:r>
      <w:r w:rsidRPr="00394BD3">
        <w:rPr>
          <w:rStyle w:val="Hyperlink"/>
        </w:rPr>
        <w:t>Putting the two together, we have a recipe for turning improbable events into something that should be expected.</w:t>
      </w:r>
      <w:r w:rsidRPr="00394BD3">
        <w:t xml:space="preserve"> A specific example of what was once a highly unlikely tragedy, but is now perhaps a probable disaster is the failure of a large dam. If large aging dams fail due to the combination of decaying infrastructure and unprecedented rainfall, downstream communities could be destroyed. </w:t>
      </w:r>
      <w:r w:rsidRPr="00394BD3">
        <w:rPr>
          <w:rStyle w:val="Hyperlink"/>
        </w:rPr>
        <w:t>Existing dams were engineered for flood frequencies and rainfall regimes that have been replaced by much more extreme weather events. This should raise general concerns about flood-safety</w:t>
      </w:r>
      <w:r w:rsidRPr="00394BD3">
        <w:t xml:space="preserve">. Not only are the designs for major dams obsolete due to climate changes, the dams themselves are obsolete. In the United States alone, more than 85% of large dams will be more than 50 years old by 2020 (Hossain et al., 2009). Based on data from the National Performance of Dam Failures, the top ten causes of dam incidents in the United States are depicted in Fig. 2a. The most frequent type of incident was attributed to inflow floods—that is more than 1000 dam failures. The reason this is a global concern is that observations (Fig. 2b) in dry and </w:t>
      </w:r>
      <w:r w:rsidRPr="00394BD3">
        <w:rPr>
          <w:rStyle w:val="Hyperlink"/>
        </w:rPr>
        <w:t xml:space="preserve">wet regions all over the world show that extreme precipitation events have been increasing since the 1950s </w:t>
      </w:r>
      <w:r w:rsidRPr="00394BD3">
        <w:t xml:space="preserve">(Donat et al., 2017). The combined effect of intensified rainfall and old dams pose a clear risk to communities worldwide. ACCEPTED MANUSCRIPT California, which has used dams and reservoirs to store water on a massive scale, recently suffered through several consecutive years of both low rainfall and high temperatures that produced a 5-year record-breaking drought (Diffenbaugh et al., 2015). The drought ended when the state experienced massive amounts of precipitation in early 2017 leading to its wettest rainy season, on record (Vahedifard et al., 2017). The rainfall unleashed floods, landslides, and nearly collapsed the Oroville Dam, the tallest dam in North America. The tremendous water flows severely damaged the dam’s spillways, prompting the evacuation of about 190,000 people downriver of the dam (Park &amp; Mclaughlin, 2017). This particular crisis is an example of how the intersection of climate change and infrastructure that is either aging or that was designed for different conditions can potentially lead to a catastrophe (Vahedifard et al., 2017). With the likelihood of more frequent extreme events in the future, situations like the one experienced at the Oroville Dam will become more common. The intersection of climate change and human activity is also elevating the risk of severe wildfires in large portions of the world. Models suggest that precipitation was the primary driver behind global fire regimes during the preindustrial era, and then shifted towards an anthropogenicdriven regime during the industrial period (Pechony &amp; Shindell, 2010). Now it appears that temperature will play a strong role in the 21st century in global wildfires (Pechony &amp; Shindell, 2010). The combination of increasing temperatures at the global scale with increased propensity of wildfires due to human activity at the local level, could lead to massive infernos (Bonan, 2008). </w:t>
      </w:r>
      <w:r w:rsidRPr="00394BD3">
        <w:rPr>
          <w:rStyle w:val="Hyperlink"/>
        </w:rPr>
        <w:t>Wildfire severity and frequency will be dramatically increased wherever the mean temperature in a region increases by 3°C or more; unfortunately, in the Sahel, central Australia, central Asia, southern Africa, the western U.S., and in most of South America, warming is indeed expected to exceed 3°C</w:t>
      </w:r>
      <w:r w:rsidRPr="00394BD3">
        <w:t xml:space="preserve"> (Scholze et al., 2006). </w:t>
      </w:r>
      <w:r w:rsidRPr="00CE40B3">
        <w:rPr>
          <w:rStyle w:val="Emphasis"/>
          <w:highlight w:val="cyan"/>
        </w:rPr>
        <w:t>This is a global threat</w:t>
      </w:r>
      <w:r w:rsidRPr="00394BD3">
        <w:t xml:space="preserve">. Sometimes there is irony in the way stresses combine to produce a catastrophe. </w:t>
      </w:r>
      <w:r w:rsidRPr="00394BD3">
        <w:rPr>
          <w:rStyle w:val="Hyperlink"/>
        </w:rPr>
        <w:t>Humans have adapted to heat waves by installing air conditioning. The combination of a heat wave, with increased demands for irrigation and air conditioning led to the largest ever power outage in India during 2012</w:t>
      </w:r>
      <w:r w:rsidRPr="00394BD3">
        <w:t xml:space="preserve">. Over 600 million were left without electricity and without air conditioning to mitigate the heat wave (Lundgren &amp; Kjellstrom, 2013). Hospitals lost power and cities shut down. While it is possible to improve on the design of electric grids to reduce such massive outages (Fang, 2014), it is clear that the combination of extreme climate events and how humans respond to those heat waves has led to several massive power outages around the world (Klinger &amp; Landeg, 2014). The irony is that air conditioning is an adaption to heat—and the adoption of air conditioning routinely saves lives (Barreca et al., 2016). But </w:t>
      </w:r>
      <w:r w:rsidRPr="00CE40B3">
        <w:rPr>
          <w:rStyle w:val="Emphasis"/>
          <w:highlight w:val="cyan"/>
        </w:rPr>
        <w:t>the adaptation that saves human lives can overburden an electric grid</w:t>
      </w:r>
      <w:r w:rsidRPr="00394BD3">
        <w:rPr>
          <w:rStyle w:val="Emphasis"/>
        </w:rPr>
        <w:t xml:space="preserve"> </w:t>
      </w:r>
      <w:r w:rsidRPr="00CE40B3">
        <w:rPr>
          <w:rStyle w:val="Emphasis"/>
          <w:highlight w:val="cyan"/>
        </w:rPr>
        <w:t>and make it</w:t>
      </w:r>
      <w:r w:rsidRPr="00394BD3">
        <w:rPr>
          <w:rStyle w:val="Emphasis"/>
        </w:rPr>
        <w:t xml:space="preserve"> much more </w:t>
      </w:r>
      <w:r w:rsidRPr="00CE40B3">
        <w:rPr>
          <w:rStyle w:val="Emphasis"/>
          <w:highlight w:val="cyan"/>
        </w:rPr>
        <w:t>susceptible to failure.</w:t>
      </w:r>
      <w:r w:rsidRPr="00394BD3">
        <w:rPr>
          <w:rStyle w:val="Emphasis"/>
        </w:rPr>
        <w:t xml:space="preserve"> Again it is </w:t>
      </w:r>
      <w:r w:rsidRPr="00CE40B3">
        <w:rPr>
          <w:rStyle w:val="Emphasis"/>
          <w:highlight w:val="cyan"/>
        </w:rPr>
        <w:t>the interconnections of stresses</w:t>
      </w:r>
      <w:r w:rsidRPr="00394BD3">
        <w:rPr>
          <w:rStyle w:val="Emphasis"/>
        </w:rPr>
        <w:t xml:space="preserve"> and the way we respond to environmental shocks that </w:t>
      </w:r>
      <w:r w:rsidRPr="00CE40B3">
        <w:rPr>
          <w:rStyle w:val="Emphasis"/>
          <w:highlight w:val="cyan"/>
        </w:rPr>
        <w:t>promulgates the greatest existential risk.</w:t>
      </w:r>
      <w:bookmarkEnd w:id="5"/>
    </w:p>
    <w:p w14:paraId="0ADDD9E9" w14:textId="77777777" w:rsidR="00A55B89" w:rsidRPr="00394BD3" w:rsidRDefault="00A55B89" w:rsidP="00A55B89">
      <w:pPr>
        <w:pStyle w:val="Heading3"/>
        <w:rPr>
          <w:rFonts w:cs="Times New Roman"/>
        </w:rPr>
      </w:pPr>
      <w:r w:rsidRPr="00394BD3">
        <w:rPr>
          <w:rFonts w:cs="Times New Roman"/>
        </w:rPr>
        <w:t>AT Co2 Ag</w:t>
      </w:r>
    </w:p>
    <w:p w14:paraId="7BFD7AD6" w14:textId="56B1BF0A" w:rsidR="00A55B89" w:rsidRPr="00394BD3" w:rsidRDefault="00A55B89" w:rsidP="00A55B89">
      <w:pPr>
        <w:pStyle w:val="Heading4"/>
        <w:rPr>
          <w:rFonts w:cs="Times New Roman"/>
        </w:rPr>
      </w:pPr>
      <w:r w:rsidRPr="00394BD3">
        <w:rPr>
          <w:rFonts w:cs="Times New Roman"/>
        </w:rPr>
        <w:t xml:space="preserve">We all know this is </w:t>
      </w:r>
      <w:r w:rsidR="002F79A2">
        <w:rPr>
          <w:rFonts w:cs="Times New Roman"/>
        </w:rPr>
        <w:t>BS</w:t>
      </w:r>
      <w:r w:rsidR="006E0F83">
        <w:rPr>
          <w:rFonts w:cs="Times New Roman"/>
        </w:rPr>
        <w:t>. L</w:t>
      </w:r>
      <w:r w:rsidR="002F79A2">
        <w:rPr>
          <w:rFonts w:cs="Times New Roman"/>
        </w:rPr>
        <w:t xml:space="preserve">uckily, </w:t>
      </w:r>
      <w:r w:rsidRPr="00394BD3">
        <w:rPr>
          <w:rFonts w:cs="Times New Roman"/>
        </w:rPr>
        <w:t>science does too</w:t>
      </w:r>
    </w:p>
    <w:p w14:paraId="465E509D" w14:textId="59DB8FE1" w:rsidR="00A55B89" w:rsidRDefault="00A55B89" w:rsidP="00A55B89">
      <w:r w:rsidRPr="00394BD3">
        <w:rPr>
          <w:rStyle w:val="Style13ptBold"/>
        </w:rPr>
        <w:t>Nuccitelli 16</w:t>
      </w:r>
      <w:r w:rsidRPr="00394BD3">
        <w:t xml:space="preserve">, environmental scientist, and author of Climatology versus Pseudoscience. He has published 10 papers related to climate change in peer-reviewed journals, including three studies on the expert climate consensus. Nuccitelli has written about climate science for SkepticalScience.com since 2010, for The Guardian since 2013, and for Yale Climate Connections since 2018. (Dana, “New study undercuts favorite climate myth ‘more CO2 is good for plants’,” </w:t>
      </w:r>
      <w:r w:rsidRPr="00394BD3">
        <w:rPr>
          <w:i/>
          <w:iCs/>
        </w:rPr>
        <w:t>The Guardian</w:t>
      </w:r>
      <w:r w:rsidRPr="00394BD3">
        <w:t xml:space="preserve">, </w:t>
      </w:r>
      <w:hyperlink r:id="rId94" w:history="1">
        <w:r w:rsidR="00097819" w:rsidRPr="004F0963">
          <w:rPr>
            <w:rStyle w:val="Hyperlink"/>
          </w:rPr>
          <w:t>https://www.theguardian.com/environment/climate-consensus-97-per-cent/2016/sep/19/new-study-undercuts-favorite-climate-myth-more-co2-is-good-for-plants)//BB</w:t>
        </w:r>
      </w:hyperlink>
    </w:p>
    <w:p w14:paraId="181FBBFC" w14:textId="77777777" w:rsidR="00097819" w:rsidRPr="00394BD3" w:rsidRDefault="00097819" w:rsidP="00A55B89"/>
    <w:p w14:paraId="2B476E07" w14:textId="77777777" w:rsidR="00A55B89" w:rsidRPr="00394BD3" w:rsidRDefault="00A55B89" w:rsidP="00A55B89">
      <w:r w:rsidRPr="00394BD3">
        <w:rPr>
          <w:rStyle w:val="StyleUnderline"/>
        </w:rPr>
        <w:t>A new study by</w:t>
      </w:r>
      <w:r w:rsidRPr="00394BD3">
        <w:t xml:space="preserve"> scientists at </w:t>
      </w:r>
      <w:r w:rsidRPr="00394BD3">
        <w:rPr>
          <w:rStyle w:val="StyleUnderline"/>
        </w:rPr>
        <w:t>Stanford</w:t>
      </w:r>
      <w:r w:rsidRPr="00394BD3">
        <w:t xml:space="preserve"> University, published in the Proceedings of the National Academy of Sciences, </w:t>
      </w:r>
      <w:r w:rsidRPr="00394BD3">
        <w:rPr>
          <w:rStyle w:val="StyleUnderline"/>
        </w:rPr>
        <w:t>tested whether hotter temperatures and higher carbon dioxide</w:t>
      </w:r>
      <w:r w:rsidRPr="00394BD3">
        <w:t xml:space="preserve"> levels that </w:t>
      </w:r>
      <w:r w:rsidRPr="00394BD3">
        <w:rPr>
          <w:rStyle w:val="StyleUnderline"/>
        </w:rPr>
        <w:t>we’ll see post-2050 will benefit</w:t>
      </w:r>
      <w:r w:rsidRPr="00394BD3">
        <w:t xml:space="preserve"> the kinds of </w:t>
      </w:r>
      <w:r w:rsidRPr="00394BD3">
        <w:rPr>
          <w:rStyle w:val="StyleUnderline"/>
        </w:rPr>
        <w:t>plants</w:t>
      </w:r>
      <w:r w:rsidRPr="00394BD3">
        <w:t xml:space="preserve"> that live in California grasslands. They found that </w:t>
      </w:r>
      <w:r w:rsidRPr="00394BD3">
        <w:rPr>
          <w:rStyle w:val="StyleUnderline"/>
        </w:rPr>
        <w:t>carbon dioxide at higher levels</w:t>
      </w:r>
      <w:r w:rsidRPr="00394BD3">
        <w:t xml:space="preserve"> than today (400 ppm) </w:t>
      </w:r>
      <w:r w:rsidRPr="00394BD3">
        <w:rPr>
          <w:rStyle w:val="Emphasis"/>
        </w:rPr>
        <w:t>did not</w:t>
      </w:r>
      <w:r w:rsidRPr="00394BD3">
        <w:rPr>
          <w:rStyle w:val="StyleUnderline"/>
        </w:rPr>
        <w:t xml:space="preserve"> significantly change plant growth, while higher temperatures had a </w:t>
      </w:r>
      <w:r w:rsidRPr="00394BD3">
        <w:rPr>
          <w:rStyle w:val="Emphasis"/>
        </w:rPr>
        <w:t>negative effect</w:t>
      </w:r>
      <w:r w:rsidRPr="00394BD3">
        <w:t xml:space="preserve">. </w:t>
      </w:r>
      <w:r w:rsidRPr="00394BD3">
        <w:rPr>
          <w:rStyle w:val="Emphasis"/>
        </w:rPr>
        <w:t xml:space="preserve">The oversimplified myth of ‘CO2 is plant food’ </w:t>
      </w:r>
      <w:r w:rsidRPr="00394BD3">
        <w:rPr>
          <w:rStyle w:val="StyleUnderline"/>
        </w:rPr>
        <w:t>Those who benefit from the status quo of burning copious amounts of fossil fuels love to argue that more carbon dioxide</w:t>
      </w:r>
      <w:r w:rsidRPr="00394BD3">
        <w:t xml:space="preserve"> in the atmosphere </w:t>
      </w:r>
      <w:r w:rsidRPr="00394BD3">
        <w:rPr>
          <w:rStyle w:val="StyleUnderline"/>
        </w:rPr>
        <w:t>will benefit plant life. It’s a favorite claim of climate contrarians</w:t>
      </w:r>
      <w:r w:rsidRPr="00394BD3">
        <w:t xml:space="preserve"> like Matt Ridley and Rupert Murdoch. It seems like a great counter-argument to the fact that carbon dioxide is a dangerous pollutant – a fact that contrarians often dispute. </w:t>
      </w:r>
      <w:r w:rsidRPr="00394BD3">
        <w:rPr>
          <w:rStyle w:val="StyleUnderline"/>
        </w:rPr>
        <w:t>However, reality is far more complicated than the oversimplification of ‘CO2 is plant food</w:t>
      </w:r>
      <w:r w:rsidRPr="00394BD3">
        <w:t xml:space="preserve">.’ </w:t>
      </w:r>
      <w:r w:rsidRPr="00394BD3">
        <w:rPr>
          <w:rStyle w:val="StyleUnderline"/>
        </w:rPr>
        <w:t>Unlike in the controlled environment of a greenhouse, the increasing greenhouse effect on Earth causes temperatures to rise and the climate to change in various ways that can be bad for plant life</w:t>
      </w:r>
      <w:r w:rsidRPr="00394BD3">
        <w:t xml:space="preserve">. We can’t control all the other variables the way we can in a greenhouse. So far, as contrarians like Rupert Murdoch love to point out, the plant food effect has won out. Earth has become greener in recent decades (although that trend may now be reversing). The situation is not unlike a human diet – at relatively low calorie levels, more food is beneficial. But as calorie intake continues to rise, at a certain point it’s no longer benefiting the human body. More food is good, but only up to a certain point, as the global obesity epidemic makes clear. The experiment </w:t>
      </w:r>
      <w:r w:rsidRPr="00394BD3">
        <w:rPr>
          <w:rStyle w:val="StyleUnderline"/>
        </w:rPr>
        <w:t>The Stanford scientists set up 132 plots</w:t>
      </w:r>
      <w:r w:rsidRPr="00394BD3">
        <w:t xml:space="preserve"> of flowers and grass in California and introduced varying levels of carbon dioxide, temperature, water, and nitrogen. The scientists conducted the experiments over 16 growing seasons </w:t>
      </w:r>
      <w:r w:rsidRPr="00394BD3">
        <w:rPr>
          <w:rStyle w:val="StyleUnderline"/>
        </w:rPr>
        <w:t>between 1998 and 2014</w:t>
      </w:r>
      <w:r w:rsidRPr="00394BD3">
        <w:t xml:space="preserve">. They found that only higher nitrogen levels resulted in higher plant productivity, while higher temperatures caused it to decline. While this experiment was specific to California grasslands, </w:t>
      </w:r>
      <w:r w:rsidRPr="00394BD3">
        <w:rPr>
          <w:rStyle w:val="StyleUnderline"/>
        </w:rPr>
        <w:t xml:space="preserve">other studies have </w:t>
      </w:r>
      <w:r w:rsidRPr="00394BD3">
        <w:rPr>
          <w:rStyle w:val="Emphasis"/>
        </w:rPr>
        <w:t>similarly undermined</w:t>
      </w:r>
      <w:r w:rsidRPr="00394BD3">
        <w:rPr>
          <w:rStyle w:val="StyleUnderline"/>
        </w:rPr>
        <w:t xml:space="preserve"> the ‘more CO2 is great’ myth</w:t>
      </w:r>
      <w:r w:rsidRPr="00394BD3">
        <w:t xml:space="preserve">. For example, </w:t>
      </w:r>
      <w:r w:rsidRPr="00394BD3">
        <w:rPr>
          <w:rStyle w:val="StyleUnderline"/>
        </w:rPr>
        <w:t>a 2012 paper found that higher temperatures are detrimental to French corn yields</w:t>
      </w:r>
      <w:r w:rsidRPr="00394BD3">
        <w:t xml:space="preserve">. While French corn production has increased steadily in recent decades due to a combination of technological improvements and CO2 fertilization (the former far more than the latter), yields have leveled off in recent years, and were particularly low when struck by heat waves. A significant reduction in maize yield is found for each day with a maximum temperature above 32°C, in broad agreement with previous estimates. The recent increase in such hot days has likely contributed to the observed yield stagnation. </w:t>
      </w:r>
      <w:r w:rsidRPr="00394BD3">
        <w:rPr>
          <w:rStyle w:val="StyleUnderline"/>
        </w:rPr>
        <w:t>Another study published in Nature Climate Change</w:t>
      </w:r>
      <w:r w:rsidRPr="00394BD3">
        <w:t xml:space="preserve"> last week </w:t>
      </w:r>
      <w:r w:rsidRPr="00394BD3">
        <w:rPr>
          <w:rStyle w:val="StyleUnderline"/>
        </w:rPr>
        <w:t>concluded that higher temperatures will cause wheat production to decline</w:t>
      </w:r>
      <w:r w:rsidRPr="00394BD3">
        <w:t xml:space="preserve">. Just a 1°C rise in global temperature will decrease wheat yields by about 5% (approximately 35 million tons). Climate change is bad news for several of our staple crops. Carbon pollution and rapid climate change are dangerous The evidence thus suggests we’re at or near the point where rising atmospheric CO2 levels will no longer benefit overall plant growth, while the </w:t>
      </w:r>
      <w:r w:rsidRPr="00394BD3">
        <w:rPr>
          <w:rStyle w:val="StyleUnderline"/>
        </w:rPr>
        <w:t>rising heat that</w:t>
      </w:r>
      <w:r w:rsidRPr="00394BD3">
        <w:t xml:space="preserve"> comes along with that carbon </w:t>
      </w:r>
      <w:r w:rsidRPr="00394BD3">
        <w:rPr>
          <w:rStyle w:val="StyleUnderline"/>
        </w:rPr>
        <w:t>are generally detrimental to plant productivity</w:t>
      </w:r>
      <w:r w:rsidRPr="00394BD3">
        <w:t xml:space="preserve">. There are also many ways in which </w:t>
      </w:r>
      <w:r w:rsidRPr="00394BD3">
        <w:rPr>
          <w:rStyle w:val="StyleUnderline"/>
        </w:rPr>
        <w:t>dumping more carbon pollution</w:t>
      </w:r>
      <w:r w:rsidRPr="00394BD3">
        <w:t xml:space="preserve"> into the atmosphere </w:t>
      </w:r>
      <w:r w:rsidRPr="00394BD3">
        <w:rPr>
          <w:rStyle w:val="StyleUnderline"/>
        </w:rPr>
        <w:t>has negative effects, on plants and also animal species</w:t>
      </w:r>
      <w:r w:rsidRPr="00394BD3">
        <w:t xml:space="preserve">. Climate change is causing increased heat waves, flooding, and other extreme weather events; national security threats; ocean acidification; sea level rise; wide-scale species extinctions; and so on. There will certainly be some positive climate change outcomes as well, but </w:t>
      </w:r>
      <w:r w:rsidRPr="00394BD3">
        <w:rPr>
          <w:rStyle w:val="Emphasis"/>
        </w:rPr>
        <w:t>all evidence suggests the negatives will far outweigh the positives</w:t>
      </w:r>
      <w:r w:rsidRPr="00394BD3">
        <w:t xml:space="preserve">. </w:t>
      </w:r>
      <w:r w:rsidRPr="00394BD3">
        <w:rPr>
          <w:rStyle w:val="StyleUnderline"/>
        </w:rPr>
        <w:t xml:space="preserve">Cherry picking one possible positive outcome and ignoring all the negatives as an excuse to maintain the status quo is simply a </w:t>
      </w:r>
      <w:r w:rsidRPr="00394BD3">
        <w:rPr>
          <w:rStyle w:val="Emphasis"/>
        </w:rPr>
        <w:t>failure of basic risk management</w:t>
      </w:r>
      <w:r w:rsidRPr="00394BD3">
        <w:t>. And with a threat as dangerous as global climate change, engaging in proper risk management is incredibly important. Failure is simply not an option.</w:t>
      </w:r>
    </w:p>
    <w:p w14:paraId="6E54D7F5" w14:textId="77777777" w:rsidR="00A55B89" w:rsidRPr="00394BD3" w:rsidRDefault="00A55B89" w:rsidP="00A55B89">
      <w:pPr>
        <w:pStyle w:val="Heading4"/>
        <w:rPr>
          <w:rFonts w:cs="Times New Roman"/>
        </w:rPr>
      </w:pPr>
      <w:r w:rsidRPr="00394BD3">
        <w:rPr>
          <w:rFonts w:cs="Times New Roman"/>
        </w:rPr>
        <w:t>Over-carbonization wrecks plants---more actual science</w:t>
      </w:r>
    </w:p>
    <w:p w14:paraId="47EDD4E7" w14:textId="4A9CC9DC" w:rsidR="00A55B89" w:rsidRDefault="00A55B89" w:rsidP="00A55B89">
      <w:r w:rsidRPr="00394BD3">
        <w:rPr>
          <w:rStyle w:val="Style13ptBold"/>
        </w:rPr>
        <w:t xml:space="preserve">Kirk </w:t>
      </w:r>
      <w:r w:rsidRPr="00AF4B1C">
        <w:t>12-13-20</w:t>
      </w:r>
      <w:r w:rsidRPr="00AF4B1C">
        <w:rPr>
          <w:rStyle w:val="Style13ptBold"/>
        </w:rPr>
        <w:t>20</w:t>
      </w:r>
      <w:r w:rsidRPr="00394BD3">
        <w:t xml:space="preserve">, geoscientist, tons of peer reviewed academic pubs, Yale Climate Communication (Karian, “More CO2 in the atmosphere hurts key plants and crops more than it helps,” </w:t>
      </w:r>
      <w:r w:rsidRPr="00394BD3">
        <w:rPr>
          <w:i/>
          <w:iCs/>
        </w:rPr>
        <w:t>Yale Climate Connections</w:t>
      </w:r>
      <w:r w:rsidRPr="00394BD3">
        <w:t xml:space="preserve">, </w:t>
      </w:r>
      <w:hyperlink r:id="rId95" w:history="1">
        <w:r w:rsidR="00AF4B1C" w:rsidRPr="004F0963">
          <w:rPr>
            <w:rStyle w:val="Hyperlink"/>
          </w:rPr>
          <w:t>https://yaleclimateconnections.org/2020/12/more-co2-in-the-atmosphere-hurts-key-plants-and-crops-more-than-it-helps/)//BB</w:t>
        </w:r>
      </w:hyperlink>
    </w:p>
    <w:p w14:paraId="29565321" w14:textId="77777777" w:rsidR="00AF4B1C" w:rsidRPr="00394BD3" w:rsidRDefault="00AF4B1C" w:rsidP="00A55B89"/>
    <w:p w14:paraId="0A0D8859" w14:textId="77777777" w:rsidR="00A55B89" w:rsidRPr="00394BD3" w:rsidRDefault="00A55B89" w:rsidP="00A55B89">
      <w:r w:rsidRPr="00394BD3">
        <w:t xml:space="preserve">Take a look out the window and it’s easy to see how people are changing the landscape. The human fingerprint touches almost every part of the globe. We’ve also shaped the planet in ways that aren’t visible: Human activities have actually changed the composition of the atmosphere. </w:t>
      </w:r>
      <w:r w:rsidRPr="00394BD3">
        <w:rPr>
          <w:rStyle w:val="StyleUnderline"/>
        </w:rPr>
        <w:t>Carbon dioxide</w:t>
      </w:r>
      <w:r w:rsidRPr="00394BD3">
        <w:t xml:space="preserve"> (CO2) is an important component of the atmosphere, and human activities have </w:t>
      </w:r>
      <w:r w:rsidRPr="00394BD3">
        <w:rPr>
          <w:rStyle w:val="StyleUnderline"/>
        </w:rPr>
        <w:t>increased</w:t>
      </w:r>
      <w:r w:rsidRPr="00394BD3">
        <w:t xml:space="preserve"> the amount of this gas in the atmosphere by </w:t>
      </w:r>
      <w:r w:rsidRPr="00394BD3">
        <w:rPr>
          <w:rStyle w:val="StyleUnderline"/>
        </w:rPr>
        <w:t xml:space="preserve">45% </w:t>
      </w:r>
      <w:r w:rsidRPr="00394BD3">
        <w:t>since widespread industrial activities began in the mid-1700s.</w:t>
      </w:r>
    </w:p>
    <w:p w14:paraId="44347D6C" w14:textId="77777777" w:rsidR="00A55B89" w:rsidRPr="00394BD3" w:rsidRDefault="00A55B89" w:rsidP="00A55B89">
      <w:r w:rsidRPr="00394BD3">
        <w:t>This is important because CO2 plays multiple roles in keeping Earth’s climate stable. Nature is a carefully balanced system, and over the years, humans have disrupted this balance. Thankfully, we also are capable of reducing our impact – especially now that we understand more about how the Earth system works.</w:t>
      </w:r>
    </w:p>
    <w:p w14:paraId="2CBC6FD4" w14:textId="77777777" w:rsidR="00A55B89" w:rsidRPr="00394BD3" w:rsidRDefault="00A55B89" w:rsidP="00A55B89">
      <w:r w:rsidRPr="00394BD3">
        <w:t xml:space="preserve">But </w:t>
      </w:r>
      <w:r w:rsidRPr="00394BD3">
        <w:rPr>
          <w:rStyle w:val="StyleUnderline"/>
        </w:rPr>
        <w:t xml:space="preserve">you may have heard a myth that </w:t>
      </w:r>
      <w:r w:rsidRPr="00394BD3">
        <w:t xml:space="preserve">nature’s balance doesn’t really matter. After all, </w:t>
      </w:r>
      <w:r w:rsidRPr="00394BD3">
        <w:rPr>
          <w:rStyle w:val="StyleUnderline"/>
        </w:rPr>
        <w:t>CO2 is natural, and it helps plants and crops grow. That’s true. But</w:t>
      </w:r>
      <w:r w:rsidRPr="00394BD3">
        <w:t xml:space="preserve"> </w:t>
      </w:r>
      <w:r w:rsidRPr="00394BD3">
        <w:rPr>
          <w:rStyle w:val="Emphasis"/>
        </w:rPr>
        <w:t>it’s</w:t>
      </w:r>
      <w:r w:rsidRPr="00394BD3">
        <w:t xml:space="preserve"> also </w:t>
      </w:r>
      <w:r w:rsidRPr="00394BD3">
        <w:rPr>
          <w:rStyle w:val="Emphasis"/>
        </w:rPr>
        <w:t>misleading</w:t>
      </w:r>
      <w:r w:rsidRPr="00394BD3">
        <w:t xml:space="preserve"> in that it’s only part of the story. </w:t>
      </w:r>
      <w:r w:rsidRPr="00394BD3">
        <w:rPr>
          <w:rStyle w:val="StyleUnderline"/>
        </w:rPr>
        <w:t>A widely circulated myth suggests that adding extra CO2 to the atmosphere will fertilize plants and crops</w:t>
      </w:r>
      <w:r w:rsidRPr="00394BD3">
        <w:t xml:space="preserve"> and make the world greener and better. </w:t>
      </w:r>
      <w:r w:rsidRPr="00394BD3">
        <w:rPr>
          <w:rStyle w:val="Emphasis"/>
        </w:rPr>
        <w:t>Unfortunately, that turns out not to be true</w:t>
      </w:r>
      <w:r w:rsidRPr="00394BD3">
        <w:t>.</w:t>
      </w:r>
    </w:p>
    <w:p w14:paraId="541AD874" w14:textId="77777777" w:rsidR="00A55B89" w:rsidRPr="00394BD3" w:rsidRDefault="00A55B89" w:rsidP="00A55B89">
      <w:r w:rsidRPr="00394BD3">
        <w:rPr>
          <w:rStyle w:val="StyleUnderline"/>
        </w:rPr>
        <w:t xml:space="preserve">The myth that CO2 is plant food and that “extra” CO2 therefore can’t be bad is an example of a logical fallacy. It sort of sounds right, but it’s a </w:t>
      </w:r>
      <w:r w:rsidRPr="00394BD3">
        <w:rPr>
          <w:rStyle w:val="Emphasis"/>
        </w:rPr>
        <w:t>major oversimplification</w:t>
      </w:r>
      <w:r w:rsidRPr="00394BD3">
        <w:t xml:space="preserve">. </w:t>
      </w:r>
      <w:r w:rsidRPr="00394BD3">
        <w:rPr>
          <w:rStyle w:val="StyleUnderline"/>
        </w:rPr>
        <w:t xml:space="preserve">It’s appealing because it suggests that it’s okay to emit </w:t>
      </w:r>
      <w:r w:rsidRPr="00394BD3">
        <w:t xml:space="preserve">the pollution that causes climate change. But the myth is not true. </w:t>
      </w:r>
      <w:r w:rsidRPr="00394BD3">
        <w:rPr>
          <w:rStyle w:val="StyleUnderline"/>
        </w:rPr>
        <w:t>It’s so oversimplified that it leaves out other important factors that help plants grow – and all of the damage that extra CO2 is causing</w:t>
      </w:r>
      <w:r w:rsidRPr="00394BD3">
        <w:t xml:space="preserve">. </w:t>
      </w:r>
      <w:r w:rsidRPr="00394BD3">
        <w:rPr>
          <w:rStyle w:val="StyleUnderline"/>
        </w:rPr>
        <w:t xml:space="preserve">Just think of it in terms of “too much of a good thing is a bad thing” as, for example, with too much water causing a </w:t>
      </w:r>
      <w:r w:rsidRPr="00394BD3">
        <w:rPr>
          <w:rStyle w:val="Emphasis"/>
        </w:rPr>
        <w:t>bathtub to overflow</w:t>
      </w:r>
      <w:r w:rsidRPr="00394BD3">
        <w:t>.</w:t>
      </w:r>
    </w:p>
    <w:p w14:paraId="24EEBC13" w14:textId="77777777" w:rsidR="00A55B89" w:rsidRPr="00394BD3" w:rsidRDefault="00A55B89" w:rsidP="00A55B89">
      <w:r w:rsidRPr="00394BD3">
        <w:t>Fertilizer alone does not make a successful garden.</w:t>
      </w:r>
    </w:p>
    <w:p w14:paraId="75B1E7E3" w14:textId="77777777" w:rsidR="00A55B89" w:rsidRPr="00394BD3" w:rsidRDefault="00A55B89" w:rsidP="00A55B89">
      <w:r w:rsidRPr="00394BD3">
        <w:t>A lot of myths have a grain of truth to them. That’s part of what makes them believable – at first. But it’s up to us to look beyond that single fragment of a fact. In the case of the CO2-as-fertilizer myth, you can test the idea by thinking about your own garden. Is fertilizer alone sufficient to create a healthy garden? Of course not. A garden needs the right amount of water, stable weather conditions, and plants that are suited to the local environment. These are the same factors that have been disrupted by an overload of CO2 in the atmosphere. For example, just adding more fertilizer doesn’t help plants when a garden is getting either too much or not enough water.</w:t>
      </w:r>
    </w:p>
    <w:p w14:paraId="4519D824" w14:textId="77777777" w:rsidR="00A55B89" w:rsidRPr="00394BD3" w:rsidRDefault="00A55B89" w:rsidP="00A55B89">
      <w:r w:rsidRPr="00394BD3">
        <w:t>CO2 is natural, but can also be harmful.</w:t>
      </w:r>
    </w:p>
    <w:p w14:paraId="0B85AD7B" w14:textId="77777777" w:rsidR="00A55B89" w:rsidRPr="00394BD3" w:rsidRDefault="00A55B89" w:rsidP="00A55B89">
      <w:r w:rsidRPr="00394BD3">
        <w:t xml:space="preserve">Another facet to this myth is that CO2 is natural, so therefore it can’t be a bad thing. Again, a “gut check” can show how that logic doesn’t hold up to scrutiny. For example, </w:t>
      </w:r>
      <w:r w:rsidRPr="00394BD3">
        <w:rPr>
          <w:rStyle w:val="StyleUnderline"/>
        </w:rPr>
        <w:t>nitrogen and phosphorus</w:t>
      </w:r>
      <w:r w:rsidRPr="00394BD3">
        <w:t xml:space="preserve"> are also plant fertilizers, but they</w:t>
      </w:r>
      <w:r w:rsidRPr="00394BD3">
        <w:rPr>
          <w:rStyle w:val="Emphasis"/>
        </w:rPr>
        <w:t xml:space="preserve">’re </w:t>
      </w:r>
      <w:r w:rsidRPr="00394BD3">
        <w:rPr>
          <w:rStyle w:val="StyleUnderline"/>
        </w:rPr>
        <w:t>pollutants when there’s too much of them</w:t>
      </w:r>
      <w:r w:rsidRPr="00394BD3">
        <w:t xml:space="preserve">. An overdose of nitrogen or phosphorus triggers algae blooms, kills fish, and turns lakes into smelly swamps. Even oxygen is explosive in high concentrations. Many serious pollutants – mercury, lead, arsenic – are naturally occurring. But they’re still dangerous. </w:t>
      </w:r>
      <w:r w:rsidRPr="00394BD3">
        <w:rPr>
          <w:rStyle w:val="StyleUnderline"/>
        </w:rPr>
        <w:t xml:space="preserve">The same holds true for CO2, and it’s both a natural, necessary substance and a </w:t>
      </w:r>
      <w:r w:rsidRPr="00394BD3">
        <w:rPr>
          <w:rStyle w:val="Emphasis"/>
        </w:rPr>
        <w:t>pollutant in high concentrations</w:t>
      </w:r>
      <w:r w:rsidRPr="00394BD3">
        <w:t>.</w:t>
      </w:r>
    </w:p>
    <w:p w14:paraId="225CF757" w14:textId="77777777" w:rsidR="00A55B89" w:rsidRPr="00394BD3" w:rsidRDefault="00A55B89" w:rsidP="00A55B89">
      <w:r w:rsidRPr="00394BD3">
        <w:t>It’s all about balance.</w:t>
      </w:r>
    </w:p>
    <w:p w14:paraId="63898C29" w14:textId="77777777" w:rsidR="00A55B89" w:rsidRPr="00394BD3" w:rsidRDefault="00A55B89" w:rsidP="00A55B89">
      <w:r w:rsidRPr="00394BD3">
        <w:t>Nature is like a recipe, with each ingredient needed in just the right measure. A pinch of nutmeg gives pumpkin pie a rich, warm flavor, but a tablespoon of nutmeg would ruin the pie. A car’s engine runs on a precise blend of air, fuel, and spark. Overloading one element disrupts the whole system. Many aspects of nature operate in a similarly balanced way.</w:t>
      </w:r>
    </w:p>
    <w:p w14:paraId="2ED2ECA5" w14:textId="77777777" w:rsidR="00A55B89" w:rsidRPr="00394BD3" w:rsidRDefault="00A55B89" w:rsidP="00A55B89">
      <w:r w:rsidRPr="00394BD3">
        <w:t xml:space="preserve">For example, the atmosphere has a specific recipe. CO2 and other greenhouse gases are an essential part of the recipe because they trap heat in the atmosphere. With no CO2 Planet Earth would be in a perpetual ice age. But </w:t>
      </w:r>
      <w:r w:rsidRPr="00394BD3">
        <w:rPr>
          <w:rStyle w:val="StyleUnderline"/>
        </w:rPr>
        <w:t xml:space="preserve">a small amount of CO2 keeps the planet in </w:t>
      </w:r>
      <w:r w:rsidRPr="00394BD3">
        <w:t>the famous “</w:t>
      </w:r>
      <w:r w:rsidRPr="00394BD3">
        <w:rPr>
          <w:rStyle w:val="StyleUnderline"/>
        </w:rPr>
        <w:t>Goldilocks</w:t>
      </w:r>
      <w:r w:rsidRPr="00394BD3">
        <w:t xml:space="preserve"> and the Three Bears” condition: not too hot, not too cold, but the “just right” zone that’s ideal for life as we know it. </w:t>
      </w:r>
      <w:r w:rsidRPr="00394BD3">
        <w:rPr>
          <w:rStyle w:val="StyleUnderline"/>
        </w:rPr>
        <w:t>Too much CO2 overheats the planet</w:t>
      </w:r>
      <w:r w:rsidRPr="00394BD3">
        <w:t>.</w:t>
      </w:r>
    </w:p>
    <w:p w14:paraId="6CCD310F" w14:textId="77777777" w:rsidR="00A55B89" w:rsidRPr="00394BD3" w:rsidRDefault="00A55B89" w:rsidP="00A55B89">
      <w:r w:rsidRPr="00394BD3">
        <w:t>By studying Earth’s history, scientists have learned that when there was a lot of CO2 in the atmosphere, the planet was hot. In fact, the last time the Earth had as much CO2 in the atmosphere as it now does was the Pliocene Epoch, more than 3 million years ago. At that time, Earth’s atmosphere was 3.6 to 7.2 degrees Fahrenheit warmer (2 to 4 degrees Celsius) than it is today. And global sea level was 50 to 80 feet (15 to 25 meters) higher.</w:t>
      </w:r>
    </w:p>
    <w:p w14:paraId="16DFF25B" w14:textId="77777777" w:rsidR="00A55B89" w:rsidRPr="00394BD3" w:rsidRDefault="00A55B89" w:rsidP="00A55B89">
      <w:r w:rsidRPr="00394BD3">
        <w:t>Climate change is hard on plants.</w:t>
      </w:r>
    </w:p>
    <w:p w14:paraId="286141BC" w14:textId="77777777" w:rsidR="00A55B89" w:rsidRPr="00394BD3" w:rsidRDefault="00A55B89" w:rsidP="00A55B89">
      <w:r w:rsidRPr="00394BD3">
        <w:t>The basics of climate change are actually easy to understand. Human activities emit around 100 million tons of CO2 every day, mostly by burning fossil fuels, which causes the atmosphere to trap more heat. As a result of that heat-trapping pollution, the atmosphere, land, and oceans have all become warmer. The added heat triggers side effects like more intense rainstorms, floods, prolonged heat waves, and droughts. In turn, those unpleasant conditions lead to more frequent and severe wildfires, insect outbreaks, and crop failures. Sure, today’s plants have a bit more fertilizer from the extra CO2 in the air, but that additional CO2 causes many other problems, harming many plants and crops. Climate change is disrupting plant growth.</w:t>
      </w:r>
    </w:p>
    <w:p w14:paraId="36239760" w14:textId="77777777" w:rsidR="00A55B89" w:rsidRPr="00394BD3" w:rsidRDefault="00A55B89" w:rsidP="00A55B89">
      <w:pPr>
        <w:rPr>
          <w:rStyle w:val="Emphasis"/>
        </w:rPr>
      </w:pPr>
      <w:r w:rsidRPr="00394BD3">
        <w:rPr>
          <w:rStyle w:val="Emphasis"/>
        </w:rPr>
        <w:t>Agricultural experiments show negative effects.</w:t>
      </w:r>
    </w:p>
    <w:p w14:paraId="0E72FBB2" w14:textId="77777777" w:rsidR="00A55B89" w:rsidRPr="00394BD3" w:rsidRDefault="00A55B89" w:rsidP="00A55B89">
      <w:r w:rsidRPr="00394BD3">
        <w:t>Scientists have performed many experiments to see what happens when plants and agricultural crops receive extra CO2. When supplemental CO2 was pumped into the air around plants, they grew faster. For this reason, CO2 is sometimes piped into enclosed greenhouses to boost production. But greenhouse plants also have optimal amounts of water, excellent soil, and controlled temperatures. It’s usually a different story out in the real world.</w:t>
      </w:r>
    </w:p>
    <w:p w14:paraId="6C2E8985" w14:textId="77777777" w:rsidR="00A55B89" w:rsidRPr="00394BD3" w:rsidRDefault="00A55B89" w:rsidP="00A55B89">
      <w:r w:rsidRPr="00394BD3">
        <w:rPr>
          <w:rStyle w:val="StyleUnderline"/>
        </w:rPr>
        <w:t>To conduct a more “real world” experiment, other studies have given plants extra CO2 plus an increase in temperature</w:t>
      </w:r>
      <w:r w:rsidRPr="00394BD3">
        <w:t xml:space="preserve">. </w:t>
      </w:r>
      <w:r w:rsidRPr="00394BD3">
        <w:rPr>
          <w:rStyle w:val="Emphasis"/>
        </w:rPr>
        <w:t>In these conditions,</w:t>
      </w:r>
      <w:r w:rsidRPr="00394BD3">
        <w:t xml:space="preserve"> many </w:t>
      </w:r>
      <w:r w:rsidRPr="00394BD3">
        <w:rPr>
          <w:rStyle w:val="Emphasis"/>
        </w:rPr>
        <w:t>plants and crops grew poorly</w:t>
      </w:r>
      <w:r w:rsidRPr="00394BD3">
        <w:t xml:space="preserve">. In most cases, the boost from CO2 was overwhelmed by the hotter conditions. These experiments demonstrate that the myth of CO2 fertilization is false, and </w:t>
      </w:r>
      <w:r w:rsidRPr="00394BD3">
        <w:rPr>
          <w:rStyle w:val="StyleUnderline"/>
        </w:rPr>
        <w:t>peer-reviewed reports find that major crops like wheat, rice, corn, and soybeans will become less productive as the world heats up</w:t>
      </w:r>
      <w:r w:rsidRPr="00394BD3">
        <w:t>.</w:t>
      </w:r>
    </w:p>
    <w:p w14:paraId="505E9373" w14:textId="77777777" w:rsidR="00A55B89" w:rsidRPr="00394BD3" w:rsidRDefault="00A55B89" w:rsidP="00A55B89">
      <w:r w:rsidRPr="00394BD3">
        <w:t xml:space="preserve">Likewise, a landmark study in 2018 found that growing rice in high-CO2 conditions makes it less nutritious. As a basic grain, rice plays a critical role in feeding the world’s population. The </w:t>
      </w:r>
      <w:r w:rsidRPr="00394BD3">
        <w:rPr>
          <w:rStyle w:val="StyleUnderline"/>
        </w:rPr>
        <w:t>extra CO2 caused an imbalance within the crop’s chemical makeup, which resulted in rice that had lower amounts of protein, iron, zinc, and B-vitamins</w:t>
      </w:r>
      <w:r w:rsidRPr="00394BD3">
        <w:t xml:space="preserve">. “The entire elemental balance is out of whack,” explained plant physiologist Lewis Ziska, an author of the study. This result is yet another example of how </w:t>
      </w:r>
      <w:r w:rsidRPr="00394BD3">
        <w:rPr>
          <w:rStyle w:val="StyleUnderline"/>
        </w:rPr>
        <w:t>the recipe of nature is being disrupted by excess CO2</w:t>
      </w:r>
      <w:r w:rsidRPr="00394BD3">
        <w:t>.</w:t>
      </w:r>
    </w:p>
    <w:p w14:paraId="574B7E6A" w14:textId="77777777" w:rsidR="00A55B89" w:rsidRPr="00394BD3" w:rsidRDefault="00A55B89" w:rsidP="00A55B89">
      <w:r w:rsidRPr="00394BD3">
        <w:t>Common Climate Misconceptions: Atmospheric Carbon Dioxide</w:t>
      </w:r>
    </w:p>
    <w:p w14:paraId="063D87F8" w14:textId="77777777" w:rsidR="00A55B89" w:rsidRPr="00394BD3" w:rsidRDefault="00A55B89" w:rsidP="00A55B89">
      <w:r w:rsidRPr="00394BD3">
        <w:t>Bad news can lead to our making needed changes.</w:t>
      </w:r>
    </w:p>
    <w:p w14:paraId="0195F84F" w14:textId="77777777" w:rsidR="00A55B89" w:rsidRPr="00394BD3" w:rsidRDefault="00A55B89" w:rsidP="00A55B89">
      <w:r w:rsidRPr="00394BD3">
        <w:t>Myths that try to “disprove” climate change can be appealing. Nobody loves the idea that human-caused pollution is now altering the chemical balance of Earth’s atmosphere. Nevertheless, climate change is happening.</w:t>
      </w:r>
    </w:p>
    <w:p w14:paraId="77856B36" w14:textId="5328260C" w:rsidR="00A55B89" w:rsidRPr="00394BD3" w:rsidRDefault="00A55B89" w:rsidP="00A55B89">
      <w:r w:rsidRPr="00394BD3">
        <w:t>But we can use our improving knowledge to prevent these problems from getting worse and maintain a healthy climate for plants and people.</w:t>
      </w:r>
    </w:p>
    <w:p w14:paraId="2CA20A62" w14:textId="3F3FFB29" w:rsidR="007B2A55" w:rsidRDefault="007B2A55" w:rsidP="007B2A55">
      <w:pPr>
        <w:pStyle w:val="Heading3"/>
      </w:pPr>
      <w:r>
        <w:t>AT Oil Turn</w:t>
      </w:r>
    </w:p>
    <w:p w14:paraId="6C516259" w14:textId="77777777" w:rsidR="007B2A55" w:rsidRPr="009F1CF9" w:rsidRDefault="007B2A55" w:rsidP="007B2A55">
      <w:pPr>
        <w:pStyle w:val="Heading4"/>
        <w:rPr>
          <w:rFonts w:cs="Times New Roman"/>
        </w:rPr>
      </w:pPr>
      <w:r w:rsidRPr="009F1CF9">
        <w:rPr>
          <w:rFonts w:cs="Times New Roman"/>
        </w:rPr>
        <w:t>Low prices don’t cause a lash-out---</w:t>
      </w:r>
      <w:r w:rsidRPr="009F1CF9">
        <w:rPr>
          <w:rFonts w:cs="Times New Roman"/>
          <w:u w:val="single"/>
        </w:rPr>
        <w:t>theoretical and empirical</w:t>
      </w:r>
      <w:r w:rsidRPr="009F1CF9">
        <w:rPr>
          <w:rFonts w:cs="Times New Roman"/>
        </w:rPr>
        <w:t xml:space="preserve"> support</w:t>
      </w:r>
    </w:p>
    <w:p w14:paraId="0936DB1C" w14:textId="28C15C4E" w:rsidR="007B2A55" w:rsidRDefault="007B2A55" w:rsidP="007B2A55">
      <w:r w:rsidRPr="009F1CF9">
        <w:rPr>
          <w:rStyle w:val="Style13ptBold"/>
        </w:rPr>
        <w:t>Hayes 15</w:t>
      </w:r>
      <w:r w:rsidRPr="009F1CF9">
        <w:t xml:space="preserve"> – PhD, Assistant Professor of International Relations at Troy University (Dave, “Low Oil Prices and Conflict,” </w:t>
      </w:r>
      <w:hyperlink r:id="rId96" w:history="1">
        <w:r w:rsidRPr="00AF02B6">
          <w:rPr>
            <w:rStyle w:val="Hyperlink"/>
          </w:rPr>
          <w:t>http://irblog.blogspot.com/2015/01/low-oil-prices-and-conflict.html</w:t>
        </w:r>
      </w:hyperlink>
      <w:r w:rsidRPr="009F1CF9">
        <w:t>)</w:t>
      </w:r>
    </w:p>
    <w:p w14:paraId="3B8804EB" w14:textId="77777777" w:rsidR="007B2A55" w:rsidRPr="009F1CF9" w:rsidRDefault="007B2A55" w:rsidP="007B2A55"/>
    <w:p w14:paraId="18806E82" w14:textId="77777777" w:rsidR="007B2A55" w:rsidRDefault="007B2A55" w:rsidP="007B2A55">
      <w:r w:rsidRPr="009F1CF9">
        <w:t xml:space="preserve">Last week, I wrote about the drop in oil prices from purely an economic point of view and, in October, I briefly commented on the effect lower prices would have on Putin's regime in Russia; but what about oil prices from a more purely IR point of view? What effect, if any, can we expect on the behavior of states in the international system? Rob </w:t>
      </w:r>
      <w:r w:rsidRPr="009F1CF9">
        <w:rPr>
          <w:rStyle w:val="StyleUnderline"/>
        </w:rPr>
        <w:t>Nikolewski</w:t>
      </w:r>
      <w:r w:rsidRPr="009F1CF9">
        <w:t xml:space="preserve"> at Watchdog.org </w:t>
      </w:r>
      <w:r w:rsidRPr="009F1CF9">
        <w:rPr>
          <w:rStyle w:val="StyleUnderline"/>
        </w:rPr>
        <w:t>raises this concern</w:t>
      </w:r>
      <w:r w:rsidRPr="009F1CF9">
        <w:t xml:space="preserve"> in an article entitled Will crashing oil prices make Russia, Iran and Venezuela more dangerous? The gist of this article is </w:t>
      </w:r>
      <w:r w:rsidRPr="009F1CF9">
        <w:rPr>
          <w:rStyle w:val="StyleUnderline"/>
        </w:rPr>
        <w:t>that low oil prices are hurting Russia, Iran, and Venezuela and, therefore, their leaders may lash out at the world</w:t>
      </w:r>
      <w:r w:rsidRPr="009F1CF9">
        <w:t xml:space="preserve">. </w:t>
      </w:r>
      <w:r w:rsidRPr="009F1CF9">
        <w:rPr>
          <w:rStyle w:val="StyleUnderline"/>
        </w:rPr>
        <w:t>However</w:t>
      </w:r>
      <w:r w:rsidRPr="009F1CF9">
        <w:t xml:space="preserve">, most of the substantive analysis is an assessment of how much these countries are hurt by lower oil prices, and </w:t>
      </w:r>
      <w:r w:rsidRPr="00CE40B3">
        <w:rPr>
          <w:rStyle w:val="StyleUnderline"/>
          <w:highlight w:val="cyan"/>
        </w:rPr>
        <w:t>very little analysis focuses on the motives and strategic calculations of their leadership that would support concerns about them "lashing out</w:t>
      </w:r>
      <w:r w:rsidRPr="009F1CF9">
        <w:t xml:space="preserve">." Indeed, one is left with the impression that Nikolewski thinks the proposition that one can expect aggression from these leaders when they are under pressure needs little more examination than a quote from an expert or two. </w:t>
      </w:r>
      <w:r w:rsidRPr="00CE40B3">
        <w:rPr>
          <w:rStyle w:val="StyleUnderline"/>
          <w:highlight w:val="cyan"/>
        </w:rPr>
        <w:t>This might fly with</w:t>
      </w:r>
      <w:r w:rsidRPr="009F1CF9">
        <w:t xml:space="preserve"> the </w:t>
      </w:r>
      <w:r w:rsidRPr="00CE40B3">
        <w:rPr>
          <w:rStyle w:val="StyleUnderline"/>
          <w:highlight w:val="cyan"/>
        </w:rPr>
        <w:t>conservative</w:t>
      </w:r>
      <w:r w:rsidRPr="00CE40B3">
        <w:rPr>
          <w:highlight w:val="cyan"/>
        </w:rPr>
        <w:t xml:space="preserve"> </w:t>
      </w:r>
      <w:r w:rsidRPr="00CE40B3">
        <w:rPr>
          <w:rStyle w:val="StyleUnderline"/>
          <w:highlight w:val="cyan"/>
        </w:rPr>
        <w:t>readership</w:t>
      </w:r>
      <w:r w:rsidRPr="009F1CF9">
        <w:t xml:space="preserve"> of Watchdog.org </w:t>
      </w:r>
      <w:r w:rsidRPr="00CE40B3">
        <w:rPr>
          <w:rStyle w:val="Emphasis"/>
          <w:highlight w:val="cyan"/>
        </w:rPr>
        <w:t>but, as IR scholars</w:t>
      </w:r>
      <w:r w:rsidRPr="009F1CF9">
        <w:t xml:space="preserve"> (and here I am addressing my students), </w:t>
      </w:r>
      <w:r w:rsidRPr="00CE40B3">
        <w:rPr>
          <w:rStyle w:val="Emphasis"/>
          <w:highlight w:val="cyan"/>
        </w:rPr>
        <w:t>we should be more critica</w:t>
      </w:r>
      <w:r w:rsidRPr="009F1CF9">
        <w:rPr>
          <w:rStyle w:val="Emphasis"/>
        </w:rPr>
        <w:t>l</w:t>
      </w:r>
      <w:r w:rsidRPr="009F1CF9">
        <w:t xml:space="preserve"> in our reading. We should look at Nikolewski's piece and note that he spends too much time on the suppositional part of his argument (i.e., that lower oil prices are hurting Russia, Iran, and Venezuela) and far too little on the more causal part of his argument (i.e., that this economic pain will encourage more aggression internationally). </w:t>
      </w:r>
      <w:r w:rsidRPr="009F1CF9">
        <w:rPr>
          <w:rStyle w:val="StyleUnderline"/>
        </w:rPr>
        <w:t>This</w:t>
      </w:r>
      <w:r w:rsidRPr="009F1CF9">
        <w:t xml:space="preserve"> is turn </w:t>
      </w:r>
      <w:r w:rsidRPr="009F1CF9">
        <w:rPr>
          <w:rStyle w:val="StyleUnderline"/>
        </w:rPr>
        <w:t>should get us thinking about what the price reaction of the Russian, Iranian, and Venezuelan leadership may actually be</w:t>
      </w:r>
      <w:r w:rsidRPr="009F1CF9">
        <w:t xml:space="preserve">. With apologies for another Rex Stout reference, Nero Wolfe frequently tells his assistant, Archie Goodwin to proceed </w:t>
      </w:r>
      <w:r w:rsidRPr="009F1CF9">
        <w:rPr>
          <w:rStyle w:val="StyleUnderline"/>
        </w:rPr>
        <w:t>based on "intelligence guided by experience."</w:t>
      </w:r>
      <w:r w:rsidRPr="009F1CF9">
        <w:t xml:space="preserve"> For our purposes, these twin pillars of intelligence and experience can be interpreted to mean </w:t>
      </w:r>
      <w:r w:rsidRPr="009F1CF9">
        <w:rPr>
          <w:rStyle w:val="StyleUnderline"/>
        </w:rPr>
        <w:t>theory</w:t>
      </w:r>
      <w:r w:rsidRPr="009F1CF9">
        <w:t xml:space="preserve"> (which is logical inference and deduction </w:t>
      </w:r>
      <w:r w:rsidRPr="009F1CF9">
        <w:rPr>
          <w:rStyle w:val="StyleUnderline"/>
        </w:rPr>
        <w:t>based on a model of underlying causal relationships) and empirical research (which is the study of past behavior of states</w:t>
      </w:r>
      <w:r w:rsidRPr="009F1CF9">
        <w:t xml:space="preserve">). Taking the second one first,Cullen Hendrix shares some results from his empirical research in a Monkey Cage post entitled Falling oil prices, more peace? As is typical of scholarly (read, with admitted bias, as "good") empirical research, Cullen starts with some theory, specifically Thomas Friedman's First Law of Petropolitics, which Friedman defines as follows: The price of oil and the pace of freedom always move in opposite directions in oil-rich petrolist states. According to the First Law of Petropolitics, the higher the average global crude oil price rises, the more free speech, free press, free and fair elections, an independent judiciary, the rule of law, and independent political parties are eroded. And these negative trends are reinforced by the fact that the higher the price goes, the less petrolist leaders are sensitive to what the world thinks or says about them. Conversely, according to the First Law of Petropolitics, the lower the price of oil, the more petrolist countries are forced to move toward a political system and a society that is more transparent, more sensitive to opposition voices, and more focused on building the legal and educational structures that will maximize their people’s ability, both men’s and women’s, to compete, start new companies, and attract investments from abroad. </w:t>
      </w:r>
      <w:r w:rsidRPr="00CE40B3">
        <w:rPr>
          <w:rStyle w:val="StyleUnderline"/>
          <w:highlight w:val="cyan"/>
        </w:rPr>
        <w:t>The lower the price of crude oil falls, the more petrolist leaders are sensitive to what outside forces think of them</w:t>
      </w:r>
      <w:r w:rsidRPr="009F1CF9">
        <w:t xml:space="preserve">. The last line of the preceding passage is most suggestive in that it suggests that, </w:t>
      </w:r>
      <w:r w:rsidRPr="00CE40B3">
        <w:rPr>
          <w:rStyle w:val="StyleUnderline"/>
          <w:highlight w:val="cyan"/>
        </w:rPr>
        <w:t>when oil prices are low</w:t>
      </w:r>
      <w:r w:rsidRPr="009F1CF9">
        <w:rPr>
          <w:rStyle w:val="StyleUnderline"/>
        </w:rPr>
        <w:t xml:space="preserve">, the leaders of </w:t>
      </w:r>
      <w:r w:rsidRPr="00CE40B3">
        <w:rPr>
          <w:rStyle w:val="StyleUnderline"/>
          <w:highlight w:val="cyan"/>
        </w:rPr>
        <w:t>oil exporting states will</w:t>
      </w:r>
      <w:r w:rsidRPr="009F1CF9">
        <w:rPr>
          <w:rStyle w:val="StyleUnderline"/>
        </w:rPr>
        <w:t xml:space="preserve"> actually </w:t>
      </w:r>
      <w:r w:rsidRPr="00CE40B3">
        <w:rPr>
          <w:rStyle w:val="StyleUnderline"/>
          <w:highlight w:val="cyan"/>
        </w:rPr>
        <w:t xml:space="preserve">be </w:t>
      </w:r>
      <w:r w:rsidRPr="00CE40B3">
        <w:rPr>
          <w:rStyle w:val="Emphasis"/>
          <w:highlight w:val="cyan"/>
        </w:rPr>
        <w:t>more constrained by international pressure</w:t>
      </w:r>
      <w:r w:rsidRPr="009F1CF9">
        <w:rPr>
          <w:rStyle w:val="StyleUnderline"/>
        </w:rPr>
        <w:t xml:space="preserve"> than when oil prices are high. In other words</w:t>
      </w:r>
      <w:r w:rsidRPr="009F1CF9">
        <w:t xml:space="preserve">, contrary to what Nikolweski implies, </w:t>
      </w:r>
      <w:r w:rsidRPr="00CE40B3">
        <w:rPr>
          <w:rStyle w:val="StyleUnderline"/>
          <w:highlight w:val="cyan"/>
        </w:rPr>
        <w:t>the leadership</w:t>
      </w:r>
      <w:r w:rsidRPr="009F1CF9">
        <w:rPr>
          <w:rStyle w:val="StyleUnderline"/>
        </w:rPr>
        <w:t xml:space="preserve"> of Russian, Iran, and Venezuela </w:t>
      </w:r>
      <w:r w:rsidRPr="00CE40B3">
        <w:rPr>
          <w:rStyle w:val="StyleUnderline"/>
          <w:highlight w:val="cyan"/>
        </w:rPr>
        <w:t xml:space="preserve">may be </w:t>
      </w:r>
      <w:r w:rsidRPr="00CE40B3">
        <w:rPr>
          <w:rStyle w:val="Emphasis"/>
          <w:highlight w:val="cyan"/>
        </w:rPr>
        <w:t>less likely</w:t>
      </w:r>
      <w:r w:rsidRPr="00CE40B3">
        <w:rPr>
          <w:rStyle w:val="StyleUnderline"/>
          <w:highlight w:val="cyan"/>
        </w:rPr>
        <w:t xml:space="preserve"> to lash out</w:t>
      </w:r>
      <w:r w:rsidRPr="009F1CF9">
        <w:rPr>
          <w:rStyle w:val="StyleUnderline"/>
        </w:rPr>
        <w:t xml:space="preserve"> due to the current low oil prices</w:t>
      </w:r>
      <w:r w:rsidRPr="009F1CF9">
        <w:t xml:space="preserve">. In his working paper for the Peterson Institute, Hendrix puts this idea to the test, as his abstract very succinctly describes: Anecdotal evidence suggests high oil prices embolden leaders in oil-rich states to pursue more aggressive foreign policies.This article tests the conjecture in </w:t>
      </w:r>
      <w:r w:rsidRPr="00CE40B3">
        <w:rPr>
          <w:rStyle w:val="StyleUnderline"/>
          <w:highlight w:val="cyan"/>
        </w:rPr>
        <w:t>a sample of 153 countries</w:t>
      </w:r>
      <w:r w:rsidRPr="009F1CF9">
        <w:rPr>
          <w:rStyle w:val="StyleUnderline"/>
        </w:rPr>
        <w:t xml:space="preserve"> for the time period 1947–2001</w:t>
      </w:r>
      <w:r w:rsidRPr="009F1CF9">
        <w:t xml:space="preserve">. It </w:t>
      </w:r>
      <w:r w:rsidRPr="00CE40B3">
        <w:rPr>
          <w:rStyle w:val="StyleUnderline"/>
          <w:highlight w:val="cyan"/>
        </w:rPr>
        <w:t xml:space="preserve">finds strong evidence of a contingent effect of oil prices on interstate disputes, </w:t>
      </w:r>
      <w:r w:rsidRPr="009F1CF9">
        <w:rPr>
          <w:rStyle w:val="StyleUnderline"/>
        </w:rPr>
        <w:t>with high oil prices associated with significant increases in dispute behavior among oil-exporting states, while having either a negative or null effect on dispute behavior in nonexporting states</w:t>
      </w:r>
      <w:r w:rsidRPr="009F1CF9">
        <w:t xml:space="preserve">. Thus, Hendrix's </w:t>
      </w:r>
      <w:r w:rsidRPr="009F1CF9">
        <w:rPr>
          <w:rStyle w:val="Emphasis"/>
        </w:rPr>
        <w:t xml:space="preserve">research suggests that </w:t>
      </w:r>
      <w:r w:rsidRPr="00CE40B3">
        <w:rPr>
          <w:rStyle w:val="Emphasis"/>
          <w:highlight w:val="cyan"/>
        </w:rPr>
        <w:t>high, not low, prices encourage more aggressive behavior</w:t>
      </w:r>
      <w:r w:rsidRPr="009F1CF9">
        <w:t xml:space="preserve"> (the lashing out that Nikolewski is concerned about) </w:t>
      </w:r>
      <w:r w:rsidRPr="009F1CF9">
        <w:rPr>
          <w:rStyle w:val="Emphasis"/>
        </w:rPr>
        <w:t>on the part of oil exporting</w:t>
      </w:r>
      <w:r w:rsidRPr="009F1CF9">
        <w:t xml:space="preserve"> states. It should be pointed out that Hendrix finds only weak evidence to suggest that low prices (below $33/barrel) make oil exporting states more pacific than non-exporting states, so we have to see this as a somewhat one-way relationship. That is, </w:t>
      </w:r>
      <w:r w:rsidRPr="009F1CF9">
        <w:rPr>
          <w:rStyle w:val="StyleUnderline"/>
        </w:rPr>
        <w:t>high prices promote more aggressive behavior among oil exporting states and lower prices will not promote such particular behavior</w:t>
      </w:r>
      <w:r w:rsidRPr="009F1CF9">
        <w:t xml:space="preserve">. </w:t>
      </w:r>
      <w:r w:rsidRPr="009F1CF9">
        <w:rPr>
          <w:rStyle w:val="StyleUnderline"/>
        </w:rPr>
        <w:t>So, empirical research</w:t>
      </w:r>
      <w:r w:rsidRPr="009F1CF9">
        <w:t xml:space="preserve"> (the systematic study of experience, if you will) </w:t>
      </w:r>
      <w:r w:rsidRPr="009F1CF9">
        <w:rPr>
          <w:rStyle w:val="StyleUnderline"/>
        </w:rPr>
        <w:t>not only casts doubt on</w:t>
      </w:r>
      <w:r w:rsidRPr="009F1CF9">
        <w:t xml:space="preserve"> Nikolewski's </w:t>
      </w:r>
      <w:r w:rsidRPr="009F1CF9">
        <w:rPr>
          <w:rStyle w:val="StyleUnderline"/>
        </w:rPr>
        <w:t>concerns, but paints an entirely different picture of the effect of low oil prices on state behavior</w:t>
      </w:r>
      <w:r w:rsidRPr="009F1CF9">
        <w:t xml:space="preserve">. We could leave it there but, sometimes, when confronted with an article that tweak's one critical thinking as Nikolewski's does, there may not be an empirical study so on point as Hedrix's at hand. In such a case, one needs to resort to theory to examine the question in mind. Hendrix started with Thomas Friedman's First Law of Petropolitics and I generously categorized this as theory. However, a law is technically not a theory but rather an observed empirical regularity, and Friedman is not a theorist but rather a journalist. Indeed, nothing marks the difference between a journalist and scholar so much as Friedman's inexact use of the term "law" in that the term should be used only after an exhaustive empirical study (as opposed to the more anecdotal evidence Friedman depends upon) has established it Perhaps </w:t>
      </w:r>
      <w:r w:rsidRPr="009F1CF9">
        <w:rPr>
          <w:rStyle w:val="StyleUnderline"/>
        </w:rPr>
        <w:t>a better theoretical foundation would</w:t>
      </w:r>
      <w:r w:rsidRPr="009F1CF9">
        <w:t xml:space="preserve"> have </w:t>
      </w:r>
      <w:r w:rsidRPr="009F1CF9">
        <w:rPr>
          <w:rStyle w:val="StyleUnderline"/>
        </w:rPr>
        <w:t>be</w:t>
      </w:r>
      <w:r w:rsidRPr="009F1CF9">
        <w:t xml:space="preserve">en to use a theory that explains the conflict behavior of national leaders </w:t>
      </w:r>
      <w:r w:rsidRPr="009F1CF9">
        <w:rPr>
          <w:rStyle w:val="StyleUnderline"/>
        </w:rPr>
        <w:t>based on political economy factors</w:t>
      </w:r>
      <w:r w:rsidRPr="009F1CF9">
        <w:t xml:space="preserve">. Obviously, Realism is out here as it focuses on system level variables, but my old stand-by of Selectorate Theory clearly applies (and I never miss a chance to pass out the Kool-aid). While Selectorate Theory focuses on the differences in behavior of large versus small coalition regime leaders, </w:t>
      </w:r>
      <w:r w:rsidRPr="009F1CF9">
        <w:rPr>
          <w:rStyle w:val="StyleUnderline"/>
        </w:rPr>
        <w:t>it can be applied here since oil exporting states are typicaly small coalition, or non-democratic, regimes</w:t>
      </w:r>
      <w:r w:rsidRPr="009F1CF9">
        <w:t xml:space="preserve">. Back in July, I wrote about Selectorate Theory's predictions about the war making decisions of democratic versus non-democratic leaders (dictators for short). I described the prediction of Selectorate Theory about the war making decisions of dictators as follows: In a small coalition regime, the leader (call him a dictator) survives in office with the support of a small coalition of supporters. Because they are small in number, the dictator can best ensure their loyalty by providing them with private benefits. As a result, the leader's survival depends not on his job performance as a national leader, but on his ability to keep the flow of private benefits to supporters going. </w:t>
      </w:r>
      <w:r w:rsidRPr="009F1CF9">
        <w:rPr>
          <w:rStyle w:val="StyleUnderline"/>
        </w:rPr>
        <w:t>As long as the private benefits flow to the leader's essential supporters, the leader is free to do whatever he wants with regard to policy, including the prosecution of a war. However, the leader will have only the resources he has left over after paying off his supporters to devote to the war effort</w:t>
      </w:r>
      <w:r w:rsidRPr="009F1CF9">
        <w:t xml:space="preserve">. I have added emphasis to the last sentence because it points to an important consideration for dictators who depend on oil revenue to pay private benefits to supporters. </w:t>
      </w:r>
      <w:r w:rsidRPr="00CE40B3">
        <w:rPr>
          <w:rStyle w:val="StyleUnderline"/>
          <w:highlight w:val="cyan"/>
        </w:rPr>
        <w:t>When the price of oil is high, the dictator will have more money</w:t>
      </w:r>
      <w:r w:rsidRPr="009F1CF9">
        <w:rPr>
          <w:rStyle w:val="StyleUnderline"/>
        </w:rPr>
        <w:t xml:space="preserve"> left over after paying off his/her supporters than when prices are low. Therefore, the leader will have more resources </w:t>
      </w:r>
      <w:r w:rsidRPr="00CE40B3">
        <w:rPr>
          <w:rStyle w:val="StyleUnderline"/>
          <w:highlight w:val="cyan"/>
        </w:rPr>
        <w:t>with which to conduct wars</w:t>
      </w:r>
      <w:r w:rsidRPr="009F1CF9">
        <w:t xml:space="preserve">, or any other policy, </w:t>
      </w:r>
      <w:r w:rsidRPr="009F1CF9">
        <w:rPr>
          <w:rStyle w:val="StyleUnderline"/>
        </w:rPr>
        <w:t xml:space="preserve">when oil prices are high than when they are low. Therefore, </w:t>
      </w:r>
      <w:r w:rsidRPr="00CE40B3">
        <w:rPr>
          <w:rStyle w:val="StyleUnderline"/>
          <w:highlight w:val="cyan"/>
        </w:rPr>
        <w:t>we should see more aggression when the leader has excess resources to carry it out</w:t>
      </w:r>
      <w:r w:rsidRPr="009F1CF9">
        <w:rPr>
          <w:rStyle w:val="StyleUnderline"/>
        </w:rPr>
        <w:t xml:space="preserve"> than when the leader is scrambling to find enough money to pay off supporters</w:t>
      </w:r>
      <w:r w:rsidRPr="009F1CF9">
        <w:t xml:space="preserve">. More importantly, </w:t>
      </w:r>
      <w:r w:rsidRPr="00CE40B3">
        <w:rPr>
          <w:rStyle w:val="StyleUnderline"/>
          <w:highlight w:val="cyan"/>
        </w:rPr>
        <w:t xml:space="preserve">even if a leader may be more </w:t>
      </w:r>
      <w:r w:rsidRPr="00CE40B3">
        <w:rPr>
          <w:rStyle w:val="Emphasis"/>
          <w:highlight w:val="cyan"/>
        </w:rPr>
        <w:t>inclined</w:t>
      </w:r>
      <w:r w:rsidRPr="00CE40B3">
        <w:rPr>
          <w:rStyle w:val="StyleUnderline"/>
          <w:highlight w:val="cyan"/>
        </w:rPr>
        <w:t xml:space="preserve"> to be internationally aggressive when oil prices are low, the leader will have </w:t>
      </w:r>
      <w:r w:rsidRPr="00CE40B3">
        <w:rPr>
          <w:rStyle w:val="Emphasis"/>
          <w:highlight w:val="cyan"/>
        </w:rPr>
        <w:t>less resources</w:t>
      </w:r>
      <w:r w:rsidRPr="00CE40B3">
        <w:rPr>
          <w:rStyle w:val="StyleUnderline"/>
          <w:highlight w:val="cyan"/>
        </w:rPr>
        <w:t xml:space="preserve"> to act on the inclination</w:t>
      </w:r>
      <w:r w:rsidRPr="009F1CF9">
        <w:t xml:space="preserve">. Indeed, </w:t>
      </w:r>
      <w:r w:rsidRPr="009F1CF9">
        <w:rPr>
          <w:rStyle w:val="StyleUnderline"/>
        </w:rPr>
        <w:t>to the extent that the leaders of Russia, Iran, and Venezuela depend on smaller rather than larger coalitions of supporters, they can be expected to focus on keeping the private benefits flowing to key supporters more than on international adventurism. This is because the leader's domestic political survival is at stake</w:t>
      </w:r>
      <w:r w:rsidRPr="009F1CF9">
        <w:t xml:space="preserve"> and the theory assumes that this overrides other considerations. Of course, this assumption is supported by the argument that, if leaders don't act to ensure their survival, then they will be far less likely to survive in office. In short, </w:t>
      </w:r>
      <w:r w:rsidRPr="009F1CF9">
        <w:rPr>
          <w:rStyle w:val="StyleUnderline"/>
        </w:rPr>
        <w:t>we shouldn't theoretically expect low oil prices to make the leaders of oil exporting, small- coalition regimes lash out internationally. Given that most oil exporting states have small coalition regimes, this lines up well with Hendrix's empirical finding that oil exporters are less dispute oriented when oil prices are low than when they are high</w:t>
      </w:r>
      <w:r w:rsidRPr="009F1CF9">
        <w:t>. As Nero Wolfe would say, this reveals Nikolewski's concerns to be fatuous.</w:t>
      </w:r>
    </w:p>
    <w:p w14:paraId="121C2096" w14:textId="77777777" w:rsidR="007B2A55" w:rsidRPr="009F1CF9" w:rsidRDefault="007B2A55" w:rsidP="007B2A55">
      <w:pPr>
        <w:pStyle w:val="Heading4"/>
        <w:rPr>
          <w:rFonts w:cs="Times New Roman"/>
        </w:rPr>
      </w:pPr>
      <w:r w:rsidRPr="009F1CF9">
        <w:rPr>
          <w:rFonts w:cs="Times New Roman"/>
        </w:rPr>
        <w:t>Low prices solves Russian aggression, high prices cause it---this explanation has robust empirical support</w:t>
      </w:r>
    </w:p>
    <w:p w14:paraId="5C1AC62D" w14:textId="63545ABF" w:rsidR="007B2A55" w:rsidRDefault="007B2A55" w:rsidP="007B2A55">
      <w:r w:rsidRPr="009F1CF9">
        <w:rPr>
          <w:rStyle w:val="Style13ptBold"/>
        </w:rPr>
        <w:t>Gros 15</w:t>
      </w:r>
      <w:r w:rsidRPr="009F1CF9">
        <w:t xml:space="preserve"> – PhD in Economics from the University of Chicago, Director of CEPS (Daniel, “The price of oil and Soviet/Russian aggressiveness,” Centre for European Policy Studies)</w:t>
      </w:r>
    </w:p>
    <w:p w14:paraId="362A326B" w14:textId="77777777" w:rsidR="007B2A55" w:rsidRPr="009F1CF9" w:rsidRDefault="007B2A55" w:rsidP="007B2A55"/>
    <w:p w14:paraId="0A318238" w14:textId="77777777" w:rsidR="007B2A55" w:rsidRPr="009F1CF9" w:rsidRDefault="007B2A55" w:rsidP="007B2A55">
      <w:r w:rsidRPr="00CE40B3">
        <w:rPr>
          <w:rStyle w:val="StyleUnderline"/>
          <w:highlight w:val="cyan"/>
        </w:rPr>
        <w:t>There has been much speculation about</w:t>
      </w:r>
      <w:r w:rsidRPr="009F1CF9">
        <w:rPr>
          <w:rStyle w:val="StyleUnderline"/>
        </w:rPr>
        <w:t xml:space="preserve"> the reasons that prompted</w:t>
      </w:r>
      <w:r w:rsidRPr="009F1CF9">
        <w:t xml:space="preserve"> President </w:t>
      </w:r>
      <w:r w:rsidRPr="00CE40B3">
        <w:rPr>
          <w:rStyle w:val="StyleUnderline"/>
          <w:highlight w:val="cyan"/>
        </w:rPr>
        <w:t>Putin’s</w:t>
      </w:r>
      <w:r w:rsidRPr="009F1CF9">
        <w:t xml:space="preserve"> increasingly </w:t>
      </w:r>
      <w:r w:rsidRPr="009F1CF9">
        <w:rPr>
          <w:rStyle w:val="StyleUnderline"/>
        </w:rPr>
        <w:t>hostile reaction in 2012</w:t>
      </w:r>
      <w:r w:rsidRPr="009F1CF9">
        <w:t xml:space="preserve">-13 to the negotiations on an EU-Ukraine association agreement. </w:t>
      </w:r>
      <w:r w:rsidRPr="009F1CF9">
        <w:rPr>
          <w:rStyle w:val="StyleUnderline"/>
        </w:rPr>
        <w:t>The chain of events is well known. Russian pressure led</w:t>
      </w:r>
      <w:r w:rsidRPr="009F1CF9">
        <w:t xml:space="preserve"> the</w:t>
      </w:r>
      <w:r w:rsidRPr="009F1CF9">
        <w:rPr>
          <w:rStyle w:val="StyleUnderline"/>
        </w:rPr>
        <w:t xml:space="preserve"> </w:t>
      </w:r>
      <w:r w:rsidRPr="009F1CF9">
        <w:t xml:space="preserve">then President of </w:t>
      </w:r>
      <w:r w:rsidRPr="009F1CF9">
        <w:rPr>
          <w:rStyle w:val="StyleUnderline"/>
        </w:rPr>
        <w:t>Ukraine</w:t>
      </w:r>
      <w:r w:rsidRPr="009F1CF9">
        <w:t xml:space="preserve">, Viktor Yanukovich, </w:t>
      </w:r>
      <w:r w:rsidRPr="009F1CF9">
        <w:rPr>
          <w:rStyle w:val="StyleUnderline"/>
        </w:rPr>
        <w:t xml:space="preserve">to decline to sign an Association Agreement with the EU, which sparked the Euro Maidan in Kyiv. These protests were then used a pretext for the </w:t>
      </w:r>
      <w:r w:rsidRPr="00CE40B3">
        <w:rPr>
          <w:rStyle w:val="StyleUnderline"/>
          <w:highlight w:val="cyan"/>
        </w:rPr>
        <w:t>annexation of Crimea</w:t>
      </w:r>
      <w:r w:rsidRPr="009F1CF9">
        <w:t xml:space="preserve"> and the support for anti-Maidan rebels in the Donbass region, which was then followed by an outright, even if covert, invasion. </w:t>
      </w:r>
      <w:r w:rsidRPr="009F1CF9">
        <w:rPr>
          <w:rStyle w:val="StyleUnderline"/>
        </w:rPr>
        <w:t>It is often argued that Russia is reacting to a perceived encroachment of the EU/NATO</w:t>
      </w:r>
      <w:r w:rsidRPr="009F1CF9">
        <w:t xml:space="preserve"> on an area that it considers its own neighbourhood (and President Putin said as much during his annual end-of-the-year press conference in December). </w:t>
      </w:r>
      <w:r w:rsidRPr="009F1CF9">
        <w:rPr>
          <w:rStyle w:val="StyleUnderline"/>
        </w:rPr>
        <w:t xml:space="preserve">However, history suggests that the </w:t>
      </w:r>
      <w:r w:rsidRPr="00CE40B3">
        <w:rPr>
          <w:rStyle w:val="StyleUnderline"/>
          <w:highlight w:val="cyan"/>
        </w:rPr>
        <w:t>underlying reason for Russian aggressiveness is simple</w:t>
      </w:r>
      <w:r w:rsidRPr="009F1CF9">
        <w:rPr>
          <w:rStyle w:val="StyleUnderline"/>
        </w:rPr>
        <w:t xml:space="preserve">r: A </w:t>
      </w:r>
      <w:r w:rsidRPr="00CE40B3">
        <w:rPr>
          <w:rStyle w:val="StyleUnderline"/>
          <w:highlight w:val="cyan"/>
        </w:rPr>
        <w:t>decade-long period of a steadily rising oil prices</w:t>
      </w:r>
      <w:r w:rsidRPr="009F1CF9">
        <w:t xml:space="preserve"> (and that of other raw materials) </w:t>
      </w:r>
      <w:r w:rsidRPr="00CE40B3">
        <w:rPr>
          <w:rStyle w:val="StyleUnderline"/>
          <w:highlight w:val="cyan"/>
        </w:rPr>
        <w:t>created a feeling of strength,</w:t>
      </w:r>
      <w:r w:rsidRPr="009F1CF9">
        <w:rPr>
          <w:rStyle w:val="StyleUnderline"/>
        </w:rPr>
        <w:t xml:space="preserve"> bordering on invulnerability, </w:t>
      </w:r>
      <w:r w:rsidRPr="00CE40B3">
        <w:rPr>
          <w:rStyle w:val="StyleUnderline"/>
          <w:highlight w:val="cyan"/>
        </w:rPr>
        <w:t>which made Russia more assertive, and ready to use any opportunity to deploy its military power. The</w:t>
      </w:r>
      <w:r w:rsidRPr="009F1CF9">
        <w:rPr>
          <w:rStyle w:val="StyleUnderline"/>
        </w:rPr>
        <w:t xml:space="preserve"> abrupt </w:t>
      </w:r>
      <w:r w:rsidRPr="00CE40B3">
        <w:rPr>
          <w:rStyle w:val="StyleUnderline"/>
          <w:highlight w:val="cyan"/>
        </w:rPr>
        <w:t>reversal of this trend</w:t>
      </w:r>
      <w:r w:rsidRPr="009F1CF9">
        <w:rPr>
          <w:rStyle w:val="StyleUnderline"/>
        </w:rPr>
        <w:t xml:space="preserve"> since the summer of 2014 </w:t>
      </w:r>
      <w:r w:rsidRPr="00CE40B3">
        <w:rPr>
          <w:rStyle w:val="StyleUnderline"/>
          <w:highlight w:val="cyan"/>
        </w:rPr>
        <w:t>will</w:t>
      </w:r>
      <w:r w:rsidRPr="009F1CF9">
        <w:rPr>
          <w:rStyle w:val="StyleUnderline"/>
        </w:rPr>
        <w:t xml:space="preserve"> </w:t>
      </w:r>
      <w:r w:rsidRPr="009F1CF9">
        <w:t xml:space="preserve">thus </w:t>
      </w:r>
      <w:r w:rsidRPr="00CE40B3">
        <w:rPr>
          <w:rStyle w:val="StyleUnderline"/>
          <w:highlight w:val="cyan"/>
        </w:rPr>
        <w:t>be</w:t>
      </w:r>
      <w:r w:rsidRPr="009F1CF9">
        <w:rPr>
          <w:rStyle w:val="StyleUnderline"/>
        </w:rPr>
        <w:t xml:space="preserve"> the harbinger of </w:t>
      </w:r>
      <w:r w:rsidRPr="00CE40B3">
        <w:rPr>
          <w:rStyle w:val="StyleUnderline"/>
          <w:highlight w:val="cyan"/>
        </w:rPr>
        <w:t>a</w:t>
      </w:r>
      <w:r w:rsidRPr="009F1CF9">
        <w:rPr>
          <w:rStyle w:val="StyleUnderline"/>
        </w:rPr>
        <w:t xml:space="preserve"> much </w:t>
      </w:r>
      <w:r w:rsidRPr="00CE40B3">
        <w:rPr>
          <w:rStyle w:val="StyleUnderline"/>
          <w:highlight w:val="cyan"/>
        </w:rPr>
        <w:t>less aggressive Russia</w:t>
      </w:r>
      <w:r w:rsidRPr="009F1CF9">
        <w:rPr>
          <w:rStyle w:val="StyleUnderline"/>
        </w:rPr>
        <w:t xml:space="preserve">n stance </w:t>
      </w:r>
      <w:r w:rsidRPr="00CE40B3">
        <w:rPr>
          <w:rStyle w:val="Emphasis"/>
          <w:highlight w:val="cyan"/>
        </w:rPr>
        <w:t>as long as oil remains at present levels</w:t>
      </w:r>
      <w:r w:rsidRPr="009F1CF9">
        <w:t xml:space="preserve">. </w:t>
      </w:r>
      <w:r w:rsidRPr="009F1CF9">
        <w:rPr>
          <w:rStyle w:val="StyleUnderline"/>
        </w:rPr>
        <w:t>One needs to go back only 40 years to find a similar development. The 1970s had seen a similar increase in Soviet assertiveness which culminated in the invasion of Afghanistan</w:t>
      </w:r>
      <w:r w:rsidRPr="009F1CF9">
        <w:t xml:space="preserve"> at the very end of the decade. This came also at the tail of a decade of sharply increasing oil prices (and Soviet oil production). </w:t>
      </w:r>
      <w:r w:rsidRPr="009F1CF9">
        <w:rPr>
          <w:rStyle w:val="StyleUnderline"/>
        </w:rPr>
        <w:t>Between 1965 and 1980, the value of Soviet oil production went up by a factor of almost 20</w:t>
      </w:r>
      <w:r w:rsidRPr="009F1CF9">
        <w:t xml:space="preserve"> (from about $20 billion annually in 1965 to almost $400 billion in today’s purchasing power in 1980). </w:t>
      </w:r>
      <w:r w:rsidRPr="009F1CF9">
        <w:rPr>
          <w:rStyle w:val="StyleUnderline"/>
        </w:rPr>
        <w:t>This was due in large part to the oil price increases following the first oil embargo</w:t>
      </w:r>
      <w:r w:rsidRPr="009F1CF9">
        <w:t xml:space="preserve">. But there was also a large increase in Soviet oil production. In the 1960s, Soviet oil production had been lower than that of the US, but thanks to the discovery of some large fields it became much larger by 1980. </w:t>
      </w:r>
      <w:r w:rsidRPr="009F1CF9">
        <w:rPr>
          <w:rStyle w:val="StyleUnderline"/>
        </w:rPr>
        <w:t>This</w:t>
      </w:r>
      <w:r w:rsidRPr="009F1CF9">
        <w:t xml:space="preserve"> combination </w:t>
      </w:r>
      <w:r w:rsidRPr="009F1CF9">
        <w:rPr>
          <w:rStyle w:val="StyleUnderline"/>
        </w:rPr>
        <w:t>provided</w:t>
      </w:r>
      <w:r w:rsidRPr="009F1CF9">
        <w:t xml:space="preserve"> the main </w:t>
      </w:r>
      <w:r w:rsidRPr="009F1CF9">
        <w:rPr>
          <w:rStyle w:val="StyleUnderline"/>
        </w:rPr>
        <w:t>growth</w:t>
      </w:r>
      <w:r w:rsidRPr="009F1CF9">
        <w:t xml:space="preserve"> elements </w:t>
      </w:r>
      <w:r w:rsidRPr="009F1CF9">
        <w:rPr>
          <w:rStyle w:val="StyleUnderline"/>
        </w:rPr>
        <w:t>of the Soviet economy, making its regime much more credible, and not only in the eyes of its own population</w:t>
      </w:r>
      <w:r w:rsidRPr="009F1CF9">
        <w:t xml:space="preserve">. </w:t>
      </w:r>
      <w:r w:rsidRPr="009F1CF9">
        <w:rPr>
          <w:rStyle w:val="StyleUnderline"/>
        </w:rPr>
        <w:t>The</w:t>
      </w:r>
      <w:r w:rsidRPr="009F1CF9">
        <w:t xml:space="preserve"> resulting </w:t>
      </w:r>
      <w:r w:rsidRPr="009F1CF9">
        <w:rPr>
          <w:rStyle w:val="StyleUnderline"/>
        </w:rPr>
        <w:t>increase in</w:t>
      </w:r>
      <w:r w:rsidRPr="009F1CF9">
        <w:t xml:space="preserve"> the real </w:t>
      </w:r>
      <w:r w:rsidRPr="009F1CF9">
        <w:rPr>
          <w:rStyle w:val="StyleUnderline"/>
        </w:rPr>
        <w:t>resources</w:t>
      </w:r>
      <w:r w:rsidRPr="009F1CF9">
        <w:t xml:space="preserve"> available to the Soviet elites </w:t>
      </w:r>
      <w:r w:rsidRPr="009F1CF9">
        <w:rPr>
          <w:rStyle w:val="StyleUnderline"/>
        </w:rPr>
        <w:t>was spent to a large extent on the military budget, allowing the Soviet Union to become a much more credible threat. The increase in</w:t>
      </w:r>
      <w:r w:rsidRPr="009F1CF9">
        <w:t xml:space="preserve"> relative, and absolute, economic and military </w:t>
      </w:r>
      <w:r w:rsidRPr="009F1CF9">
        <w:rPr>
          <w:rStyle w:val="StyleUnderline"/>
        </w:rPr>
        <w:t>strength emboldened an ageing</w:t>
      </w:r>
      <w:r w:rsidRPr="009F1CF9">
        <w:t xml:space="preserve"> (and therefore naturally not adventurous </w:t>
      </w:r>
      <w:r w:rsidRPr="009F1CF9">
        <w:rPr>
          <w:rStyle w:val="StyleUnderline"/>
        </w:rPr>
        <w:t>leadership</w:t>
      </w:r>
      <w:r w:rsidRPr="009F1CF9">
        <w:t xml:space="preserve">) </w:t>
      </w:r>
      <w:r w:rsidRPr="009F1CF9">
        <w:rPr>
          <w:rStyle w:val="StyleUnderline"/>
        </w:rPr>
        <w:t>to become more assertive abroad</w:t>
      </w:r>
      <w:r w:rsidRPr="009F1CF9">
        <w:t xml:space="preserve">. The invasion of Afghanistan appeared also at first sight to be an improvised reaction to a local development (a putsch in Kabul). The parallel to Putin’s reaction to the Euro Maidan is instructive. In both cases, a seemingly low-cost opportunity was seen as yielding a large strategic gain, at least in the short run. The figures in the Annex shows the value of Soviet and Russian oil production in constant dollars </w:t>
      </w:r>
      <w:r w:rsidRPr="00CE40B3">
        <w:rPr>
          <w:rStyle w:val="StyleUnderline"/>
          <w:highlight w:val="cyan"/>
        </w:rPr>
        <w:t>over the last half century</w:t>
      </w:r>
      <w:r w:rsidRPr="009F1CF9">
        <w:t xml:space="preserve">. It is apparent that </w:t>
      </w:r>
      <w:r w:rsidRPr="00CE40B3">
        <w:rPr>
          <w:rStyle w:val="StyleUnderline"/>
          <w:highlight w:val="cyan"/>
        </w:rPr>
        <w:t xml:space="preserve">high values are associated with </w:t>
      </w:r>
      <w:r w:rsidRPr="00CE40B3">
        <w:rPr>
          <w:rStyle w:val="Emphasis"/>
          <w:highlight w:val="cyan"/>
        </w:rPr>
        <w:t>foreign</w:t>
      </w:r>
      <w:r w:rsidRPr="00CE40B3">
        <w:rPr>
          <w:highlight w:val="cyan"/>
        </w:rPr>
        <w:t xml:space="preserve"> </w:t>
      </w:r>
      <w:r w:rsidRPr="00CE40B3">
        <w:rPr>
          <w:rStyle w:val="Emphasis"/>
          <w:highlight w:val="cyan"/>
        </w:rPr>
        <w:t>adventure</w:t>
      </w:r>
      <w:r w:rsidRPr="00CE40B3">
        <w:rPr>
          <w:rStyle w:val="StyleUnderline"/>
          <w:highlight w:val="cyan"/>
        </w:rPr>
        <w:t xml:space="preserve">, whereas Russia was </w:t>
      </w:r>
      <w:r w:rsidRPr="00CE40B3">
        <w:rPr>
          <w:rStyle w:val="Emphasis"/>
          <w:highlight w:val="cyan"/>
        </w:rPr>
        <w:t>much more cooperative</w:t>
      </w:r>
      <w:r w:rsidRPr="00CE40B3">
        <w:rPr>
          <w:rStyle w:val="StyleUnderline"/>
          <w:highlight w:val="cyan"/>
        </w:rPr>
        <w:t xml:space="preserve"> when the value of its oil exports was low</w:t>
      </w:r>
      <w:r w:rsidRPr="009F1CF9">
        <w:t xml:space="preserve">. At the time of the Soviet take-over of Afghanistan, it was often argued that this was a defensive reaction to the perceived encirclement of the Soviet Union. This motive might have been latently present for a long time; but without the economic and military strength coming from higher oil prices the Soviet Union would most probably not have acted on it. The end of the Afghan adventure is now known, but this was not clear at the time, when it was interpreted as a major defeat of the West. It is often forgotten that a major element of the Soviet defeat in Afghanistan was the weakening of the economic base of the Soviet Union as oil prices fell throughout the 1980s, cutting the value of Soviet oil production to one-third of its peak level. This led to a period of extreme economic weakness in the entire Soviet space and was a key factor (but of course not the only one) in the dissolution of the Soviet empire. </w:t>
      </w:r>
      <w:r w:rsidRPr="00CE40B3">
        <w:rPr>
          <w:rStyle w:val="StyleUnderline"/>
          <w:highlight w:val="cyan"/>
        </w:rPr>
        <w:t>The</w:t>
      </w:r>
      <w:r w:rsidRPr="009F1CF9">
        <w:rPr>
          <w:rStyle w:val="StyleUnderline"/>
        </w:rPr>
        <w:t xml:space="preserve"> 19</w:t>
      </w:r>
      <w:r w:rsidRPr="00CE40B3">
        <w:rPr>
          <w:rStyle w:val="StyleUnderline"/>
          <w:highlight w:val="cyan"/>
        </w:rPr>
        <w:t>90s</w:t>
      </w:r>
      <w:r w:rsidRPr="009F1CF9">
        <w:t xml:space="preserve"> then </w:t>
      </w:r>
      <w:r w:rsidRPr="00CE40B3">
        <w:rPr>
          <w:rStyle w:val="StyleUnderline"/>
          <w:highlight w:val="cyan"/>
        </w:rPr>
        <w:t>saw a protracted period of low oil prices and production during which time Russia was absorbed by its own internal problems</w:t>
      </w:r>
      <w:r w:rsidRPr="009F1CF9">
        <w:t xml:space="preserve"> given that the value of its oil production had plummeted to less than $60 billion and did not object to EU (or even NATO) enlargement to the East. </w:t>
      </w:r>
      <w:r w:rsidRPr="009F1CF9">
        <w:rPr>
          <w:rStyle w:val="StyleUnderline"/>
        </w:rPr>
        <w:t>This changed gradually during the early 2000s as the oil price (and production) recovered in Russia</w:t>
      </w:r>
      <w:r w:rsidRPr="009F1CF9">
        <w:t xml:space="preserve">, again strengthening the economic base of an increasingly autocratic leadership. The complaint that the US and its European allies had somehow given a pledge not to expand NATO eastward came mostly after the fact as oil prices recovered from their low of $10/barrel in 1999-2000. </w:t>
      </w:r>
      <w:r w:rsidRPr="009F1CF9">
        <w:rPr>
          <w:rStyle w:val="StyleUnderline"/>
        </w:rPr>
        <w:t>The steady upwards trend in oil prices during the early 2000s culminated in a first peak of the value of Russian oil production in 2008 and the invasion of Georgia</w:t>
      </w:r>
      <w:r w:rsidRPr="009F1CF9">
        <w:t xml:space="preserve">. The oil price collapsed briefly during the Great Recession of 2009, but it recovered quickly, and the value of Russian oil production reached another peak in 2012-13 when the value of its oil production topped $500 billion. These were also the years during which the Russian position on the EU-Ukraine Association Agreement hardened. The negotiations on this agreement had been going on since 2010 without eliciting any particular reaction from Russia. And so, the objections suddenly voiced by Russia when the agreement was close to being concluded appeared to come out of nowhere for the EU side. </w:t>
      </w:r>
      <w:r w:rsidRPr="009F1CF9">
        <w:rPr>
          <w:rStyle w:val="StyleUnderline"/>
        </w:rPr>
        <w:t xml:space="preserve">The swings in the oil price provide a telling background to the swings in Russia’s attitude towards its ‘near abroad’. </w:t>
      </w:r>
      <w:r w:rsidRPr="00CE40B3">
        <w:rPr>
          <w:rStyle w:val="StyleUnderline"/>
          <w:highlight w:val="cyan"/>
        </w:rPr>
        <w:t xml:space="preserve">A </w:t>
      </w:r>
      <w:r w:rsidRPr="00CE40B3">
        <w:rPr>
          <w:rStyle w:val="Emphasis"/>
          <w:highlight w:val="cyan"/>
        </w:rPr>
        <w:t>latent resentment</w:t>
      </w:r>
      <w:r w:rsidRPr="00CE40B3">
        <w:rPr>
          <w:rStyle w:val="StyleUnderline"/>
          <w:highlight w:val="cyan"/>
        </w:rPr>
        <w:t xml:space="preserve"> is expressed in a more aggressive form, including military means, </w:t>
      </w:r>
      <w:r w:rsidRPr="00CE40B3">
        <w:rPr>
          <w:rStyle w:val="Emphasis"/>
          <w:highlight w:val="cyan"/>
        </w:rPr>
        <w:t>when the resources are available</w:t>
      </w:r>
      <w:r w:rsidRPr="00CE40B3">
        <w:rPr>
          <w:highlight w:val="cyan"/>
        </w:rPr>
        <w:t xml:space="preserve">. </w:t>
      </w:r>
      <w:r w:rsidRPr="00CE40B3">
        <w:rPr>
          <w:rStyle w:val="StyleUnderline"/>
          <w:highlight w:val="cyan"/>
        </w:rPr>
        <w:t>Moreover, a high oil price crowds out other export sectors that would be interested in open markets</w:t>
      </w:r>
      <w:r w:rsidRPr="009F1CF9">
        <w:t>.</w:t>
      </w:r>
    </w:p>
    <w:p w14:paraId="285D57F7" w14:textId="77777777" w:rsidR="007B2A55" w:rsidRPr="009F1CF9" w:rsidRDefault="007B2A55" w:rsidP="007B2A55">
      <w:pPr>
        <w:pStyle w:val="Heading4"/>
        <w:rPr>
          <w:rFonts w:cs="Times New Roman"/>
        </w:rPr>
      </w:pPr>
      <w:r w:rsidRPr="009F1CF9">
        <w:rPr>
          <w:rFonts w:cs="Times New Roman"/>
        </w:rPr>
        <w:t>Autocratic leaders will focus inward, not out---and there’s a broadly stabilizing effect</w:t>
      </w:r>
    </w:p>
    <w:p w14:paraId="20046C5C" w14:textId="5E739554" w:rsidR="007B2A55" w:rsidRDefault="007B2A55" w:rsidP="007B2A55">
      <w:r w:rsidRPr="009F1CF9">
        <w:rPr>
          <w:rStyle w:val="Style13ptBold"/>
        </w:rPr>
        <w:t>Cienski 16</w:t>
      </w:r>
      <w:r w:rsidRPr="009F1CF9">
        <w:t xml:space="preserve"> – Energy and security editor at Politico (Jan, “WILL LOW OIL PRICES DESTABILIZE THE WORLD?,” http://www.newsweek.com/will-low-oil-prices-destabilize-world-417885) </w:t>
      </w:r>
    </w:p>
    <w:p w14:paraId="13349567" w14:textId="77777777" w:rsidR="007B2A55" w:rsidRPr="009F1CF9" w:rsidRDefault="007B2A55" w:rsidP="007B2A55"/>
    <w:p w14:paraId="64BDBFCA" w14:textId="77777777" w:rsidR="007B2A55" w:rsidRPr="009F1CF9" w:rsidRDefault="007B2A55" w:rsidP="007B2A55">
      <w:r w:rsidRPr="009F1CF9">
        <w:rPr>
          <w:rStyle w:val="StyleUnderline"/>
        </w:rPr>
        <w:t xml:space="preserve">No, </w:t>
      </w:r>
      <w:r w:rsidRPr="00CE40B3">
        <w:rPr>
          <w:rStyle w:val="StyleUnderline"/>
          <w:highlight w:val="cyan"/>
        </w:rPr>
        <w:t xml:space="preserve">cheap oil prices </w:t>
      </w:r>
      <w:r w:rsidRPr="00CE40B3">
        <w:rPr>
          <w:rStyle w:val="Emphasis"/>
          <w:highlight w:val="cyan"/>
        </w:rPr>
        <w:t>won’t kill global stability</w:t>
      </w:r>
      <w:r w:rsidRPr="009F1CF9">
        <w:rPr>
          <w:rStyle w:val="StyleUnderline"/>
        </w:rPr>
        <w:t xml:space="preserve">—in fact, </w:t>
      </w:r>
      <w:r w:rsidRPr="00CE40B3">
        <w:rPr>
          <w:rStyle w:val="StyleUnderline"/>
          <w:highlight w:val="cyan"/>
        </w:rPr>
        <w:t xml:space="preserve">they will </w:t>
      </w:r>
      <w:r w:rsidRPr="00CE40B3">
        <w:rPr>
          <w:rStyle w:val="Emphasis"/>
          <w:highlight w:val="cyan"/>
        </w:rPr>
        <w:t>bolster it.</w:t>
      </w:r>
      <w:r w:rsidRPr="009F1CF9">
        <w:rPr>
          <w:rStyle w:val="StyleUnderline"/>
        </w:rPr>
        <w:t xml:space="preserve"> That doesn’t mean low oil prices aren’t terrible news for</w:t>
      </w:r>
      <w:r w:rsidRPr="009F1CF9">
        <w:t xml:space="preserve"> a host of countries like </w:t>
      </w:r>
      <w:r w:rsidRPr="009F1CF9">
        <w:rPr>
          <w:rStyle w:val="StyleUnderline"/>
        </w:rPr>
        <w:t>Russia</w:t>
      </w:r>
      <w:r w:rsidRPr="009F1CF9">
        <w:t xml:space="preserve">, Saudi Arabia, Venezuela, Angola and other emerging markets that have built their budgets on oil exports. </w:t>
      </w:r>
      <w:r w:rsidRPr="009F1CF9">
        <w:rPr>
          <w:rStyle w:val="StyleUnderline"/>
        </w:rPr>
        <w:t xml:space="preserve">But </w:t>
      </w:r>
      <w:r w:rsidRPr="00CE40B3">
        <w:rPr>
          <w:rStyle w:val="StyleUnderline"/>
          <w:highlight w:val="cyan"/>
        </w:rPr>
        <w:t>as</w:t>
      </w:r>
      <w:r w:rsidRPr="009F1CF9">
        <w:rPr>
          <w:rStyle w:val="StyleUnderline"/>
        </w:rPr>
        <w:t xml:space="preserve"> their </w:t>
      </w:r>
      <w:r w:rsidRPr="00CE40B3">
        <w:rPr>
          <w:rStyle w:val="StyleUnderline"/>
          <w:highlight w:val="cyan"/>
        </w:rPr>
        <w:t>revenues shrink</w:t>
      </w:r>
      <w:r w:rsidRPr="009F1CF9">
        <w:rPr>
          <w:rStyle w:val="StyleUnderline"/>
        </w:rPr>
        <w:t xml:space="preserve">, their largely </w:t>
      </w:r>
      <w:r w:rsidRPr="00CE40B3">
        <w:rPr>
          <w:rStyle w:val="StyleUnderline"/>
          <w:highlight w:val="cyan"/>
        </w:rPr>
        <w:t xml:space="preserve">autocratic rulers will have to focus more on keeping their people from rebelling over budget cuts and </w:t>
      </w:r>
      <w:r w:rsidRPr="00CE40B3">
        <w:rPr>
          <w:rStyle w:val="Emphasis"/>
          <w:highlight w:val="cyan"/>
        </w:rPr>
        <w:t>less on causing trouble abroad</w:t>
      </w:r>
      <w:r w:rsidRPr="009F1CF9">
        <w:t xml:space="preserve">. Russia will be one of the first to feel the pinch, but the Saudis will also find it hard to sustain a defense budget that eats up more than 10 percent of GDP. Venezuela is already in the middle of a transition to a more sensible and fiscally austere government, and the Saudis and Russians are rapidly heading in the same direction. </w:t>
      </w:r>
      <w:r w:rsidRPr="00CE40B3">
        <w:rPr>
          <w:rStyle w:val="StyleUnderline"/>
          <w:highlight w:val="cyan"/>
        </w:rPr>
        <w:t xml:space="preserve">For the rest of the world, cheap energy has been a boost to growth in the past, and there’s no reason to think that link has been broken. Faster growth in energy-importing Africa and Asia, as well as the EU, United States and Japan, </w:t>
      </w:r>
      <w:r w:rsidRPr="00CE40B3">
        <w:rPr>
          <w:rStyle w:val="Emphasis"/>
          <w:highlight w:val="cyan"/>
        </w:rPr>
        <w:t>means a broadly more stable world</w:t>
      </w:r>
      <w:r w:rsidRPr="00CE40B3">
        <w:rPr>
          <w:highlight w:val="cyan"/>
        </w:rPr>
        <w:t>.</w:t>
      </w:r>
    </w:p>
    <w:p w14:paraId="14932725" w14:textId="77777777" w:rsidR="007B2A55" w:rsidRPr="007B2A55" w:rsidRDefault="007B2A55" w:rsidP="007B2A55"/>
    <w:p w14:paraId="546EF672" w14:textId="3F1891E6" w:rsidR="00A55B89" w:rsidRPr="00394BD3" w:rsidRDefault="00A55B89" w:rsidP="00A55B89">
      <w:pPr>
        <w:pStyle w:val="Heading2"/>
        <w:rPr>
          <w:rFonts w:cs="Times New Roman"/>
        </w:rPr>
      </w:pPr>
      <w:r w:rsidRPr="00394BD3">
        <w:rPr>
          <w:rFonts w:cs="Times New Roman"/>
        </w:rPr>
        <w:t>!---TECH LEADERSHIP</w:t>
      </w:r>
    </w:p>
    <w:p w14:paraId="3FF148C2" w14:textId="77777777" w:rsidR="00A55B89" w:rsidRPr="00394BD3" w:rsidRDefault="00A55B89" w:rsidP="00A55B89">
      <w:pPr>
        <w:pStyle w:val="Heading3"/>
        <w:rPr>
          <w:rFonts w:cs="Times New Roman"/>
        </w:rPr>
      </w:pPr>
      <w:r w:rsidRPr="00394BD3">
        <w:rPr>
          <w:rFonts w:cs="Times New Roman"/>
        </w:rPr>
        <w:t>1NC</w:t>
      </w:r>
    </w:p>
    <w:p w14:paraId="2681100C" w14:textId="77777777" w:rsidR="00A55B89" w:rsidRPr="00394BD3" w:rsidRDefault="00A55B89" w:rsidP="00A55B89">
      <w:pPr>
        <w:pStyle w:val="Heading4"/>
        <w:rPr>
          <w:rFonts w:cs="Times New Roman"/>
        </w:rPr>
      </w:pPr>
      <w:r w:rsidRPr="00394BD3">
        <w:rPr>
          <w:rFonts w:cs="Times New Roman"/>
        </w:rPr>
        <w:t>Infrastructure investment beats China in the tech-race</w:t>
      </w:r>
    </w:p>
    <w:p w14:paraId="40516078" w14:textId="4880909E" w:rsidR="00A55B89" w:rsidRPr="00394BD3" w:rsidRDefault="00A55B89" w:rsidP="00A55B89">
      <w:r w:rsidRPr="00394BD3">
        <w:rPr>
          <w:rStyle w:val="Style13ptBold"/>
        </w:rPr>
        <w:t>Anderson</w:t>
      </w:r>
      <w:r w:rsidRPr="00394BD3">
        <w:t xml:space="preserve"> 2-22-20</w:t>
      </w:r>
      <w:r w:rsidRPr="00394BD3">
        <w:rPr>
          <w:rStyle w:val="Style13ptBold"/>
        </w:rPr>
        <w:t>21</w:t>
      </w:r>
      <w:r w:rsidRPr="00394BD3">
        <w:t>, Chairman &amp; CEO of CG/LA Infrastructure, a firm focused on global infrastructure project development, driving productivity across countries, and maximizing the benefits of infrastructure for people in the U.S. and around the world (Norman, “</w:t>
      </w:r>
      <w:r w:rsidRPr="00CE40B3">
        <w:rPr>
          <w:rStyle w:val="StyleUnderline"/>
          <w:highlight w:val="cyan"/>
        </w:rPr>
        <w:t>The Biden Infrastructure</w:t>
      </w:r>
      <w:r w:rsidRPr="00394BD3">
        <w:rPr>
          <w:rStyle w:val="StyleUnderline"/>
        </w:rPr>
        <w:t xml:space="preserve"> </w:t>
      </w:r>
      <w:r w:rsidRPr="00CE40B3">
        <w:rPr>
          <w:rStyle w:val="StyleUnderline"/>
          <w:highlight w:val="cyan"/>
        </w:rPr>
        <w:t>Plan</w:t>
      </w:r>
      <w:r w:rsidRPr="00394BD3">
        <w:t xml:space="preserve"> - 5 Actions To Jolt Us Awake, Now,” </w:t>
      </w:r>
      <w:r w:rsidRPr="00394BD3">
        <w:rPr>
          <w:i/>
          <w:iCs/>
        </w:rPr>
        <w:t>Forbes</w:t>
      </w:r>
      <w:r w:rsidRPr="00394BD3">
        <w:t xml:space="preserve">, </w:t>
      </w:r>
      <w:hyperlink r:id="rId97" w:history="1">
        <w:r w:rsidRPr="00394BD3">
          <w:rPr>
            <w:rStyle w:val="Hyperlink"/>
          </w:rPr>
          <w:t>https://www.forbes.com/sites/normananderson/2021/02/22/the-biden-infrastructure-plan5-actions-to-jolt-us-awake-now/?sh=1d72f17b2ebd</w:t>
        </w:r>
      </w:hyperlink>
      <w:r w:rsidRPr="00394BD3">
        <w:t>)</w:t>
      </w:r>
      <w:r w:rsidR="00064876">
        <w:t>//BB</w:t>
      </w:r>
    </w:p>
    <w:p w14:paraId="0CEEB9B5" w14:textId="77777777" w:rsidR="00A55B89" w:rsidRPr="00394BD3" w:rsidRDefault="00A55B89" w:rsidP="00A55B89"/>
    <w:p w14:paraId="3D570DA0" w14:textId="77777777" w:rsidR="00A55B89" w:rsidRPr="00394BD3" w:rsidRDefault="00A55B89" w:rsidP="00A55B89">
      <w:r w:rsidRPr="00394BD3">
        <w:t xml:space="preserve">The Focus Needs to be on Creating Project Results. Producing immediate results </w:t>
      </w:r>
      <w:r w:rsidRPr="00CE40B3">
        <w:rPr>
          <w:rStyle w:val="StyleUnderline"/>
          <w:highlight w:val="cyan"/>
        </w:rPr>
        <w:t>is necessary</w:t>
      </w:r>
      <w:r w:rsidRPr="00394BD3">
        <w:t xml:space="preserve"> for our political system - how does this work, when the average highway project takes 9.5 years to move through the approval process, and 4.5 years after that for results - say cars, or autonomous trucks, zipping down the freeway? Lucky for us we are not starting from scratch - </w:t>
      </w:r>
      <w:r w:rsidRPr="00CE40B3">
        <w:rPr>
          <w:rStyle w:val="StyleUnderline"/>
          <w:highlight w:val="cyan"/>
        </w:rPr>
        <w:t>we</w:t>
      </w:r>
      <w:r w:rsidRPr="00394BD3">
        <w:rPr>
          <w:rStyle w:val="StyleUnderline"/>
        </w:rPr>
        <w:t xml:space="preserve"> have an enormous pent-up backlog of projects that </w:t>
      </w:r>
      <w:r w:rsidRPr="00CE40B3">
        <w:rPr>
          <w:rStyle w:val="StyleUnderline"/>
          <w:highlight w:val="cyan"/>
        </w:rPr>
        <w:t>can start showing results</w:t>
      </w:r>
      <w:r w:rsidRPr="00394BD3">
        <w:rPr>
          <w:rStyle w:val="StyleUnderline"/>
        </w:rPr>
        <w:t xml:space="preserve">… </w:t>
      </w:r>
      <w:r w:rsidRPr="00CE40B3">
        <w:rPr>
          <w:rStyle w:val="StyleUnderline"/>
          <w:highlight w:val="cyan"/>
        </w:rPr>
        <w:t>this year</w:t>
      </w:r>
      <w:r w:rsidRPr="00394BD3">
        <w:t xml:space="preserve">.  </w:t>
      </w:r>
    </w:p>
    <w:p w14:paraId="4FB287CB" w14:textId="77777777" w:rsidR="00A55B89" w:rsidRPr="00394BD3" w:rsidRDefault="00A55B89" w:rsidP="00A55B89">
      <w:r w:rsidRPr="00394BD3">
        <w:t xml:space="preserve">By results I don’t just mean creating new and well-paying jobs, or saving the thousands of struggling professional service firms that are in danger of turning off their computers, rather what I mean is addressing the Administration’s priorities in the way that </w:t>
      </w:r>
      <w:r w:rsidRPr="00CE40B3">
        <w:rPr>
          <w:rStyle w:val="StyleUnderline"/>
          <w:highlight w:val="cyan"/>
        </w:rPr>
        <w:t>infrastructure</w:t>
      </w:r>
      <w:r w:rsidRPr="00394BD3">
        <w:t xml:space="preserve"> professionals think about investment (yes, these people exist - and they are as smart as economists!):</w:t>
      </w:r>
    </w:p>
    <w:p w14:paraId="0F105A54" w14:textId="77777777" w:rsidR="00A55B89" w:rsidRPr="00394BD3" w:rsidRDefault="00A55B89" w:rsidP="00A55B89">
      <w:pPr>
        <w:pStyle w:val="ListParagraph"/>
        <w:numPr>
          <w:ilvl w:val="0"/>
          <w:numId w:val="13"/>
        </w:numPr>
      </w:pPr>
      <w:r w:rsidRPr="00394BD3">
        <w:rPr>
          <w:rStyle w:val="Emphasis"/>
        </w:rPr>
        <w:t xml:space="preserve">Brownfield </w:t>
      </w:r>
      <w:r w:rsidRPr="00CE40B3">
        <w:rPr>
          <w:rStyle w:val="Emphasis"/>
          <w:highlight w:val="cyan"/>
        </w:rPr>
        <w:t>projects</w:t>
      </w:r>
      <w:r w:rsidRPr="00394BD3">
        <w:t xml:space="preserve"> - you </w:t>
      </w:r>
      <w:r w:rsidRPr="00CE40B3">
        <w:rPr>
          <w:rStyle w:val="StyleUnderline"/>
          <w:highlight w:val="cyan"/>
        </w:rPr>
        <w:t>can revitalize Army Corps</w:t>
      </w:r>
      <w:r w:rsidRPr="00394BD3">
        <w:rPr>
          <w:rStyle w:val="StyleUnderline"/>
        </w:rPr>
        <w:t xml:space="preserve"> reservoirs</w:t>
      </w:r>
      <w:r w:rsidRPr="00394BD3">
        <w:t xml:space="preserve">, or </w:t>
      </w:r>
      <w:r w:rsidRPr="00CE40B3">
        <w:rPr>
          <w:rStyle w:val="StyleUnderline"/>
          <w:highlight w:val="cyan"/>
        </w:rPr>
        <w:t>put 5G on</w:t>
      </w:r>
      <w:r w:rsidRPr="00394BD3">
        <w:rPr>
          <w:rStyle w:val="StyleUnderline"/>
        </w:rPr>
        <w:t xml:space="preserve"> interstate </w:t>
      </w:r>
      <w:r w:rsidRPr="00CE40B3">
        <w:rPr>
          <w:rStyle w:val="StyleUnderline"/>
          <w:highlight w:val="cyan"/>
        </w:rPr>
        <w:t>highways</w:t>
      </w:r>
      <w:r w:rsidRPr="00394BD3">
        <w:rPr>
          <w:rStyle w:val="StyleUnderline"/>
        </w:rPr>
        <w:t>, or a</w:t>
      </w:r>
      <w:r w:rsidRPr="00394BD3">
        <w:t xml:space="preserve">uthorize the Gateway tunnel, or </w:t>
      </w:r>
      <w:r w:rsidRPr="00CE40B3">
        <w:rPr>
          <w:rStyle w:val="StyleUnderline"/>
          <w:highlight w:val="cyan"/>
        </w:rPr>
        <w:t>make</w:t>
      </w:r>
      <w:r w:rsidRPr="00394BD3">
        <w:rPr>
          <w:rStyle w:val="StyleUnderline"/>
        </w:rPr>
        <w:t xml:space="preserve"> rural </w:t>
      </w:r>
      <w:r w:rsidRPr="00CE40B3">
        <w:rPr>
          <w:rStyle w:val="StyleUnderline"/>
          <w:highlight w:val="cyan"/>
        </w:rPr>
        <w:t>broadband really fast</w:t>
      </w:r>
      <w:r w:rsidRPr="00394BD3">
        <w:rPr>
          <w:rStyle w:val="StyleUnderline"/>
        </w:rPr>
        <w:t xml:space="preserve">, right </w:t>
      </w:r>
      <w:r w:rsidRPr="00CE40B3">
        <w:rPr>
          <w:rStyle w:val="StyleUnderline"/>
          <w:highlight w:val="cyan"/>
        </w:rPr>
        <w:t>now</w:t>
      </w:r>
      <w:r w:rsidRPr="00394BD3">
        <w:t>, tomorrow,</w:t>
      </w:r>
    </w:p>
    <w:p w14:paraId="01660B5B" w14:textId="77777777" w:rsidR="00A55B89" w:rsidRPr="00394BD3" w:rsidRDefault="00A55B89" w:rsidP="00A55B89">
      <w:pPr>
        <w:pStyle w:val="ListParagraph"/>
        <w:numPr>
          <w:ilvl w:val="0"/>
          <w:numId w:val="13"/>
        </w:numPr>
      </w:pPr>
      <w:r w:rsidRPr="00394BD3">
        <w:rPr>
          <w:rStyle w:val="Emphasis"/>
        </w:rPr>
        <w:t>Greenfield projects</w:t>
      </w:r>
      <w:r w:rsidRPr="00394BD3">
        <w:t xml:space="preserve"> - infrastructure is a ‘thinking short, thinking long’ business, so while you are </w:t>
      </w:r>
      <w:r w:rsidRPr="00394BD3">
        <w:rPr>
          <w:rStyle w:val="StyleUnderline"/>
        </w:rPr>
        <w:t>speeding up investment in ultra high voltage transmission lines</w:t>
      </w:r>
      <w:r w:rsidRPr="00394BD3">
        <w:t xml:space="preserve">, you can also get moving on the Brent Spence Bridge, and by the end of 2024 you can </w:t>
      </w:r>
      <w:r w:rsidRPr="00394BD3">
        <w:rPr>
          <w:rStyle w:val="StyleUnderline"/>
        </w:rPr>
        <w:t>get butts in seats on the Dallas/Houston high speed rail project, and the Great Lakes Basin highway project, and</w:t>
      </w:r>
      <w:r w:rsidRPr="00394BD3">
        <w:t xml:space="preserve"> </w:t>
      </w:r>
    </w:p>
    <w:p w14:paraId="42CE566F" w14:textId="77777777" w:rsidR="00A55B89" w:rsidRPr="00394BD3" w:rsidRDefault="00A55B89" w:rsidP="00A55B89">
      <w:pPr>
        <w:pStyle w:val="ListParagraph"/>
        <w:numPr>
          <w:ilvl w:val="0"/>
          <w:numId w:val="13"/>
        </w:numPr>
      </w:pPr>
      <w:r w:rsidRPr="00394BD3">
        <w:t>New</w:t>
      </w:r>
      <w:r w:rsidRPr="00394BD3">
        <w:rPr>
          <w:rStyle w:val="Emphasis"/>
        </w:rPr>
        <w:t xml:space="preserve"> </w:t>
      </w:r>
      <w:r w:rsidRPr="00CE40B3">
        <w:rPr>
          <w:rStyle w:val="Emphasis"/>
          <w:highlight w:val="cyan"/>
        </w:rPr>
        <w:t>Infrastructure</w:t>
      </w:r>
      <w:r w:rsidRPr="00394BD3">
        <w:t xml:space="preserve"> - this </w:t>
      </w:r>
      <w:r w:rsidRPr="00CE40B3">
        <w:rPr>
          <w:rStyle w:val="StyleUnderline"/>
          <w:highlight w:val="cyan"/>
        </w:rPr>
        <w:t>is</w:t>
      </w:r>
      <w:r w:rsidRPr="00394BD3">
        <w:rPr>
          <w:rStyle w:val="StyleUnderline"/>
        </w:rPr>
        <w:t xml:space="preserve"> the low-hanging fruit, and </w:t>
      </w:r>
      <w:r w:rsidRPr="00CE40B3">
        <w:rPr>
          <w:rStyle w:val="Emphasis"/>
          <w:sz w:val="30"/>
          <w:szCs w:val="30"/>
          <w:highlight w:val="cyan"/>
        </w:rPr>
        <w:t>the</w:t>
      </w:r>
      <w:r w:rsidRPr="00394BD3">
        <w:rPr>
          <w:rStyle w:val="Emphasis"/>
          <w:sz w:val="30"/>
          <w:szCs w:val="30"/>
        </w:rPr>
        <w:t xml:space="preserve"> </w:t>
      </w:r>
      <w:r w:rsidRPr="00CE40B3">
        <w:rPr>
          <w:rStyle w:val="Emphasis"/>
          <w:sz w:val="30"/>
          <w:szCs w:val="30"/>
          <w:highlight w:val="cyan"/>
        </w:rPr>
        <w:t>battlefield</w:t>
      </w:r>
      <w:r w:rsidRPr="00CE40B3">
        <w:rPr>
          <w:rStyle w:val="StyleUnderline"/>
          <w:highlight w:val="cyan"/>
        </w:rPr>
        <w:t xml:space="preserve"> between China and the U.S. for global influence</w:t>
      </w:r>
      <w:r w:rsidRPr="00394BD3">
        <w:rPr>
          <w:rStyle w:val="StyleUnderline"/>
        </w:rPr>
        <w:t xml:space="preserve">, </w:t>
      </w:r>
      <w:r w:rsidRPr="00CE40B3">
        <w:rPr>
          <w:rStyle w:val="Emphasis"/>
          <w:sz w:val="30"/>
          <w:szCs w:val="30"/>
          <w:highlight w:val="cyan"/>
        </w:rPr>
        <w:t>period</w:t>
      </w:r>
      <w:r w:rsidRPr="00394BD3">
        <w:t xml:space="preserve">. Largely private, and almost wholly environmentally friendly, this is where our economy has tremendous strengths that we are not seeing. </w:t>
      </w:r>
      <w:r w:rsidRPr="00CE40B3">
        <w:rPr>
          <w:rStyle w:val="StyleUnderline"/>
          <w:highlight w:val="cyan"/>
        </w:rPr>
        <w:t>It’s also the battlefield</w:t>
      </w:r>
      <w:r w:rsidRPr="00394BD3">
        <w:rPr>
          <w:rStyle w:val="StyleUnderline"/>
        </w:rPr>
        <w:t xml:space="preserve"> - </w:t>
      </w:r>
      <w:r w:rsidRPr="00CE40B3">
        <w:rPr>
          <w:rStyle w:val="StyleUnderline"/>
          <w:highlight w:val="cyan"/>
        </w:rPr>
        <w:t>AI</w:t>
      </w:r>
      <w:r w:rsidRPr="00394BD3">
        <w:rPr>
          <w:rStyle w:val="StyleUnderline"/>
        </w:rPr>
        <w:t xml:space="preserve">, Machine Learning, </w:t>
      </w:r>
      <w:r w:rsidRPr="00CE40B3">
        <w:rPr>
          <w:rStyle w:val="StyleUnderline"/>
          <w:highlight w:val="cyan"/>
        </w:rPr>
        <w:t>5G</w:t>
      </w:r>
      <w:r w:rsidRPr="00394BD3">
        <w:rPr>
          <w:rStyle w:val="StyleUnderline"/>
        </w:rPr>
        <w:t xml:space="preserve">, Autonomy, High Voltage Transmission, along with </w:t>
      </w:r>
      <w:r w:rsidRPr="00CE40B3">
        <w:rPr>
          <w:rStyle w:val="Emphasis"/>
          <w:highlight w:val="cyan"/>
        </w:rPr>
        <w:t>h</w:t>
      </w:r>
      <w:r w:rsidRPr="00394BD3">
        <w:rPr>
          <w:rStyle w:val="StyleUnderline"/>
        </w:rPr>
        <w:t xml:space="preserve">igh </w:t>
      </w:r>
      <w:r w:rsidRPr="00CE40B3">
        <w:rPr>
          <w:rStyle w:val="Emphasis"/>
          <w:highlight w:val="cyan"/>
        </w:rPr>
        <w:t>s</w:t>
      </w:r>
      <w:r w:rsidRPr="00394BD3">
        <w:rPr>
          <w:rStyle w:val="StyleUnderline"/>
        </w:rPr>
        <w:t xml:space="preserve">peed </w:t>
      </w:r>
      <w:r w:rsidRPr="00CE40B3">
        <w:rPr>
          <w:rStyle w:val="Emphasis"/>
          <w:highlight w:val="cyan"/>
        </w:rPr>
        <w:t>r</w:t>
      </w:r>
      <w:r w:rsidRPr="00394BD3">
        <w:rPr>
          <w:rStyle w:val="StyleUnderline"/>
        </w:rPr>
        <w:t>ail</w:t>
      </w:r>
      <w:r w:rsidRPr="00394BD3">
        <w:t xml:space="preserve"> - </w:t>
      </w:r>
      <w:r w:rsidRPr="00CE40B3">
        <w:rPr>
          <w:rStyle w:val="StyleUnderline"/>
          <w:highlight w:val="cyan"/>
        </w:rPr>
        <w:t>that is critical to</w:t>
      </w:r>
      <w:r w:rsidRPr="00394BD3">
        <w:rPr>
          <w:rStyle w:val="StyleUnderline"/>
        </w:rPr>
        <w:t xml:space="preserve"> the achievement of </w:t>
      </w:r>
      <w:r w:rsidRPr="00CE40B3">
        <w:rPr>
          <w:rStyle w:val="Emphasis"/>
          <w:highlight w:val="cyan"/>
        </w:rPr>
        <w:t>every single goal</w:t>
      </w:r>
      <w:r w:rsidRPr="00394BD3">
        <w:rPr>
          <w:rStyle w:val="StyleUnderline"/>
        </w:rPr>
        <w:t xml:space="preserve"> that </w:t>
      </w:r>
      <w:r w:rsidRPr="00CE40B3">
        <w:rPr>
          <w:rStyle w:val="StyleUnderline"/>
          <w:highlight w:val="cyan"/>
        </w:rPr>
        <w:t>our country can set for the future</w:t>
      </w:r>
      <w:r w:rsidRPr="00394BD3">
        <w:t>.</w:t>
      </w:r>
    </w:p>
    <w:p w14:paraId="00D6B8E5" w14:textId="77777777" w:rsidR="00A55B89" w:rsidRPr="00394BD3" w:rsidRDefault="00A55B89" w:rsidP="00A55B89">
      <w:r w:rsidRPr="00394BD3">
        <w:t xml:space="preserve">Every infrastructure person - and every citizen - across the country can tell you the five projects that they’d like to see happen. The map above is a 500 project stimulus map that my firm, CG/LA infrastructure, created by polling people around the country. Why not engage citizens now, and show results this year, picking up steam in 2022 and in 2023? </w:t>
      </w:r>
      <w:r w:rsidRPr="00CE40B3">
        <w:rPr>
          <w:rStyle w:val="StyleUnderline"/>
          <w:highlight w:val="cyan"/>
        </w:rPr>
        <w:t>Infrastructure</w:t>
      </w:r>
      <w:r w:rsidRPr="00394BD3">
        <w:t xml:space="preserve"> is 5G/AI and Electrification, and it </w:t>
      </w:r>
      <w:r w:rsidRPr="00CE40B3">
        <w:rPr>
          <w:rStyle w:val="Emphasis"/>
          <w:highlight w:val="cyan"/>
        </w:rPr>
        <w:t>Needs a Budget</w:t>
      </w:r>
      <w:r w:rsidRPr="00394BD3">
        <w:t xml:space="preserve">. The infrastructure of the future is going to be as different as cellular is from fixed line telephony, and that future is coming at us extremely fast… </w:t>
      </w:r>
      <w:r w:rsidRPr="00394BD3">
        <w:rPr>
          <w:rStyle w:val="StyleUnderline"/>
        </w:rPr>
        <w:t>The 2020’s will be a decade of disruption</w:t>
      </w:r>
      <w:r w:rsidRPr="00394BD3">
        <w:t xml:space="preserve"> - the greatest period of disruption in 100 years or more. </w:t>
      </w:r>
      <w:r w:rsidRPr="00394BD3">
        <w:rPr>
          <w:rStyle w:val="StyleUnderline"/>
        </w:rPr>
        <w:t>We can either</w:t>
      </w:r>
      <w:r w:rsidRPr="00394BD3">
        <w:t xml:space="preserve"> continue our course, and try and </w:t>
      </w:r>
      <w:r w:rsidRPr="00394BD3">
        <w:rPr>
          <w:rStyle w:val="StyleUnderline"/>
        </w:rPr>
        <w:t>weather the storm</w:t>
      </w:r>
      <w:r w:rsidRPr="00394BD3">
        <w:t xml:space="preserve">, </w:t>
      </w:r>
      <w:r w:rsidRPr="00394BD3">
        <w:rPr>
          <w:rStyle w:val="StyleUnderline"/>
        </w:rPr>
        <w:t>or</w:t>
      </w:r>
      <w:r w:rsidRPr="00394BD3">
        <w:t xml:space="preserve"> we can </w:t>
      </w:r>
      <w:r w:rsidRPr="00394BD3">
        <w:rPr>
          <w:rStyle w:val="StyleUnderline"/>
        </w:rPr>
        <w:t xml:space="preserve">make the kind of </w:t>
      </w:r>
      <w:r w:rsidRPr="00CE40B3">
        <w:rPr>
          <w:rStyle w:val="StyleUnderline"/>
          <w:highlight w:val="cyan"/>
        </w:rPr>
        <w:t>strategic investments</w:t>
      </w:r>
      <w:r w:rsidRPr="00394BD3">
        <w:rPr>
          <w:rStyle w:val="StyleUnderline"/>
        </w:rPr>
        <w:t xml:space="preserve"> that </w:t>
      </w:r>
      <w:r w:rsidRPr="00CE40B3">
        <w:rPr>
          <w:rStyle w:val="StyleUnderline"/>
          <w:highlight w:val="cyan"/>
        </w:rPr>
        <w:t>will allow</w:t>
      </w:r>
      <w:r w:rsidRPr="00394BD3">
        <w:rPr>
          <w:rStyle w:val="StyleUnderline"/>
        </w:rPr>
        <w:t xml:space="preserve"> us to lead -</w:t>
      </w:r>
      <w:r w:rsidRPr="00394BD3">
        <w:t xml:space="preserve"> </w:t>
      </w:r>
      <w:r w:rsidRPr="00394BD3">
        <w:rPr>
          <w:rStyle w:val="StyleUnderline"/>
        </w:rPr>
        <w:t xml:space="preserve">with </w:t>
      </w:r>
      <w:r w:rsidRPr="00CE40B3">
        <w:rPr>
          <w:rStyle w:val="StyleUnderline"/>
          <w:highlight w:val="cyan"/>
        </w:rPr>
        <w:t>enormous</w:t>
      </w:r>
      <w:r w:rsidRPr="00394BD3">
        <w:rPr>
          <w:rStyle w:val="StyleUnderline"/>
        </w:rPr>
        <w:t xml:space="preserve"> environmental and equity benefits, coupled with the kind of </w:t>
      </w:r>
      <w:r w:rsidRPr="00CE40B3">
        <w:rPr>
          <w:rStyle w:val="StyleUnderline"/>
          <w:highlight w:val="cyan"/>
        </w:rPr>
        <w:t>productivity</w:t>
      </w:r>
      <w:r w:rsidRPr="00394BD3">
        <w:rPr>
          <w:rStyle w:val="StyleUnderline"/>
        </w:rPr>
        <w:t xml:space="preserve"> </w:t>
      </w:r>
      <w:r w:rsidRPr="00CE40B3">
        <w:rPr>
          <w:rStyle w:val="StyleUnderline"/>
          <w:highlight w:val="cyan"/>
        </w:rPr>
        <w:t>increases</w:t>
      </w:r>
      <w:r w:rsidRPr="00394BD3">
        <w:rPr>
          <w:rStyle w:val="StyleUnderline"/>
        </w:rPr>
        <w:t xml:space="preserve"> that come </w:t>
      </w:r>
      <w:r w:rsidRPr="00CE40B3">
        <w:rPr>
          <w:rStyle w:val="StyleUnderline"/>
          <w:highlight w:val="cyan"/>
        </w:rPr>
        <w:t>from rapid innovation</w:t>
      </w:r>
      <w:r w:rsidRPr="00394BD3">
        <w:t xml:space="preserve">. </w:t>
      </w:r>
      <w:r w:rsidRPr="00394BD3">
        <w:rPr>
          <w:rStyle w:val="StyleUnderline"/>
        </w:rPr>
        <w:t>There couldn’t be a bigger difference between the way that China is going about new infrastructure creation</w:t>
      </w:r>
      <w:r w:rsidRPr="00394BD3">
        <w:t xml:space="preserve">, with their top down, devil may care about the individual approach, and our celebration of the individual. </w:t>
      </w:r>
      <w:r w:rsidRPr="00394BD3">
        <w:rPr>
          <w:rStyle w:val="StyleUnderline"/>
        </w:rPr>
        <w:t>The problem</w:t>
      </w:r>
      <w:r w:rsidRPr="00394BD3">
        <w:t xml:space="preserve"> - </w:t>
      </w:r>
      <w:r w:rsidRPr="00CE40B3">
        <w:rPr>
          <w:rStyle w:val="StyleUnderline"/>
          <w:highlight w:val="cyan"/>
        </w:rPr>
        <w:t xml:space="preserve">in </w:t>
      </w:r>
      <w:r w:rsidRPr="00CE40B3">
        <w:rPr>
          <w:rStyle w:val="Emphasis"/>
          <w:highlight w:val="cyan"/>
        </w:rPr>
        <w:t>democracies</w:t>
      </w:r>
      <w:r w:rsidRPr="00CE40B3">
        <w:rPr>
          <w:rStyle w:val="StyleUnderline"/>
          <w:highlight w:val="cyan"/>
        </w:rPr>
        <w:t xml:space="preserve"> around the world</w:t>
      </w:r>
      <w:r w:rsidRPr="00394BD3">
        <w:t xml:space="preserve"> - is that </w:t>
      </w:r>
      <w:r w:rsidRPr="00CE40B3">
        <w:rPr>
          <w:rStyle w:val="Emphasis"/>
          <w:highlight w:val="cyan"/>
        </w:rPr>
        <w:t>we are</w:t>
      </w:r>
      <w:r w:rsidRPr="00394BD3">
        <w:rPr>
          <w:rStyle w:val="Emphasis"/>
        </w:rPr>
        <w:t xml:space="preserve"> </w:t>
      </w:r>
      <w:r w:rsidRPr="00CE40B3">
        <w:rPr>
          <w:rStyle w:val="Emphasis"/>
          <w:highlight w:val="cyan"/>
        </w:rPr>
        <w:t>absent</w:t>
      </w:r>
      <w:r w:rsidRPr="00CE40B3">
        <w:rPr>
          <w:rStyle w:val="StyleUnderline"/>
          <w:highlight w:val="cyan"/>
        </w:rPr>
        <w:t>, and</w:t>
      </w:r>
      <w:r w:rsidRPr="00394BD3">
        <w:rPr>
          <w:rStyle w:val="StyleUnderline"/>
        </w:rPr>
        <w:t xml:space="preserve"> so </w:t>
      </w:r>
      <w:r w:rsidRPr="00CE40B3">
        <w:rPr>
          <w:rStyle w:val="Emphasis"/>
          <w:highlight w:val="cyan"/>
        </w:rPr>
        <w:t>China is winning</w:t>
      </w:r>
      <w:r w:rsidRPr="00394BD3">
        <w:t xml:space="preserve">. Leaders Set Goals, Achieve Goals - and Create Trust. Who is in charge of infrastructure? Without an </w:t>
      </w:r>
      <w:r w:rsidRPr="00CE40B3">
        <w:rPr>
          <w:rStyle w:val="Emphasis"/>
          <w:highlight w:val="cyan"/>
        </w:rPr>
        <w:t>infrastructure</w:t>
      </w:r>
      <w:r w:rsidRPr="00394BD3">
        <w:t xml:space="preserve"> office it is hard to tell, and this is a fatal flaw problem. The presidency needs to to bring everyone together to discuss what world we want to create, what our infrastructure vision going forward will look like. This needs to happen fast - and then we need to set goals that we all agree to: projects completed, time to project approvals, life expectancy, reduction of traffic congestion, reduction in carbon by sector, even increases in infrastructure equity. I am a business guy - everything is opportunity. Then we (all of us) need to row hard in the same direction, and achieve those goals. Action This Day. </w:t>
      </w:r>
      <w:r w:rsidRPr="00394BD3">
        <w:rPr>
          <w:rStyle w:val="StyleUnderline"/>
        </w:rPr>
        <w:t xml:space="preserve">If we can get this right, the </w:t>
      </w:r>
      <w:r w:rsidRPr="00CE40B3">
        <w:rPr>
          <w:rStyle w:val="StyleUnderline"/>
          <w:highlight w:val="cyan"/>
        </w:rPr>
        <w:t>results</w:t>
      </w:r>
      <w:r w:rsidRPr="00394BD3">
        <w:rPr>
          <w:rStyle w:val="StyleUnderline"/>
        </w:rPr>
        <w:t xml:space="preserve"> for all of us </w:t>
      </w:r>
      <w:r w:rsidRPr="00CE40B3">
        <w:rPr>
          <w:rStyle w:val="StyleUnderline"/>
          <w:highlight w:val="cyan"/>
        </w:rPr>
        <w:t>will be extraordinary</w:t>
      </w:r>
      <w:r w:rsidRPr="00394BD3">
        <w:t xml:space="preserve"> - </w:t>
      </w:r>
      <w:r w:rsidRPr="00CE40B3">
        <w:rPr>
          <w:rStyle w:val="Emphasis"/>
          <w:highlight w:val="cyan"/>
        </w:rPr>
        <w:t>domestic growth</w:t>
      </w:r>
      <w:r w:rsidRPr="00394BD3">
        <w:t xml:space="preserve">, </w:t>
      </w:r>
      <w:r w:rsidRPr="00CE40B3">
        <w:rPr>
          <w:rStyle w:val="Emphasis"/>
          <w:highlight w:val="cyan"/>
        </w:rPr>
        <w:t>environmental leadership</w:t>
      </w:r>
      <w:r w:rsidRPr="00CE40B3">
        <w:rPr>
          <w:highlight w:val="cyan"/>
        </w:rPr>
        <w:t xml:space="preserve"> </w:t>
      </w:r>
      <w:r w:rsidRPr="00CE40B3">
        <w:rPr>
          <w:rStyle w:val="StyleUnderline"/>
          <w:highlight w:val="cyan"/>
        </w:rPr>
        <w:t>and</w:t>
      </w:r>
      <w:r w:rsidRPr="00394BD3">
        <w:rPr>
          <w:rStyle w:val="StyleUnderline"/>
        </w:rPr>
        <w:t xml:space="preserve"> an </w:t>
      </w:r>
      <w:r w:rsidRPr="00CE40B3">
        <w:rPr>
          <w:rStyle w:val="StyleUnderline"/>
          <w:highlight w:val="cyan"/>
        </w:rPr>
        <w:t xml:space="preserve">injection of strength into the </w:t>
      </w:r>
      <w:r w:rsidRPr="00CE40B3">
        <w:rPr>
          <w:rStyle w:val="Emphasis"/>
          <w:highlight w:val="cyan"/>
        </w:rPr>
        <w:t>global democratic model</w:t>
      </w:r>
      <w:r w:rsidRPr="00394BD3">
        <w:t>. Unimaginable things can quickly be envisioned, and developed, including the return of manufacturing (advanced and distributed manufacturing) to our newly digitized and electrified heartland.  Infrastructure can bring us together, but it is a very heavy lift - as in war, the first thing a president things about in the morning, and the last thing he thinks about before going to bed at night.</w:t>
      </w:r>
    </w:p>
    <w:p w14:paraId="487FDC98" w14:textId="77777777" w:rsidR="00A55B89" w:rsidRPr="00394BD3" w:rsidRDefault="00A55B89" w:rsidP="00A55B89">
      <w:pPr>
        <w:pStyle w:val="Heading4"/>
        <w:rPr>
          <w:rFonts w:cs="Times New Roman"/>
        </w:rPr>
      </w:pPr>
      <w:r w:rsidRPr="00394BD3">
        <w:rPr>
          <w:rFonts w:cs="Times New Roman"/>
        </w:rPr>
        <w:t>Chinese tech leadership leads to nuclear war</w:t>
      </w:r>
    </w:p>
    <w:p w14:paraId="6C3E7DEC" w14:textId="77777777" w:rsidR="00A55B89" w:rsidRPr="00394BD3" w:rsidRDefault="00A55B89" w:rsidP="00A55B89">
      <w:r w:rsidRPr="00394BD3">
        <w:rPr>
          <w:rStyle w:val="Style13ptBold"/>
        </w:rPr>
        <w:t>Kroenig 18</w:t>
      </w:r>
      <w:r w:rsidRPr="00394BD3">
        <w:t>,</w:t>
      </w:r>
      <w:r w:rsidRPr="00394BD3">
        <w:rPr>
          <w:rStyle w:val="Style13ptBold"/>
        </w:rPr>
        <w:t xml:space="preserve"> </w:t>
      </w:r>
      <w:r w:rsidRPr="00394BD3">
        <w:t xml:space="preserve">Deputy Director for Strategy, Scowcroft Center for Strategy and Security Associate Professor of Government and Foreign Service, Georgetown University (Matthew, Nov 12, 2018, “Will disruptive technology cause nuclear war?” </w:t>
      </w:r>
      <w:r w:rsidRPr="00394BD3">
        <w:rPr>
          <w:i/>
          <w:iCs/>
        </w:rPr>
        <w:t>BAS</w:t>
      </w:r>
      <w:r w:rsidRPr="00394BD3">
        <w:t xml:space="preserve">, </w:t>
      </w:r>
      <w:hyperlink r:id="rId98" w:history="1">
        <w:r w:rsidRPr="00394BD3">
          <w:rPr>
            <w:rStyle w:val="Hyperlink"/>
          </w:rPr>
          <w:t>https://thebulletin.org/2018/11/will-disruptive-technology-cause-nuclear-war</w:t>
        </w:r>
      </w:hyperlink>
      <w:r w:rsidRPr="00394BD3">
        <w:t>)</w:t>
      </w:r>
    </w:p>
    <w:p w14:paraId="3471AFB6" w14:textId="77777777" w:rsidR="00A55B89" w:rsidRPr="00394BD3" w:rsidRDefault="00A55B89" w:rsidP="00A55B89"/>
    <w:p w14:paraId="16D79514" w14:textId="2B58911E" w:rsidR="00A55B89" w:rsidRPr="00394BD3" w:rsidRDefault="00A55B89" w:rsidP="00A55B89">
      <w:r w:rsidRPr="00394BD3">
        <w:t xml:space="preserve">Recently, analysts have argued that emerging technologies with military applications may undermine nuclear stability (see here, here, and here), but the logic of these arguments is debatable and overlooks a more straightforward reason why </w:t>
      </w:r>
      <w:r w:rsidRPr="00CE40B3">
        <w:rPr>
          <w:rStyle w:val="StyleUnderline"/>
          <w:highlight w:val="cyan"/>
        </w:rPr>
        <w:t xml:space="preserve">new technology might cause </w:t>
      </w:r>
      <w:r w:rsidRPr="00CE40B3">
        <w:rPr>
          <w:rStyle w:val="Emphasis"/>
          <w:highlight w:val="cyan"/>
        </w:rPr>
        <w:t>nuclear conflict</w:t>
      </w:r>
      <w:r w:rsidRPr="00CE40B3">
        <w:rPr>
          <w:rStyle w:val="StyleUnderline"/>
          <w:highlight w:val="cyan"/>
        </w:rPr>
        <w:t>: by upending the</w:t>
      </w:r>
      <w:r w:rsidRPr="00394BD3">
        <w:rPr>
          <w:rStyle w:val="StyleUnderline"/>
        </w:rPr>
        <w:t xml:space="preserve"> existing </w:t>
      </w:r>
      <w:r w:rsidRPr="00CE40B3">
        <w:rPr>
          <w:rStyle w:val="StyleUnderline"/>
          <w:highlight w:val="cyan"/>
        </w:rPr>
        <w:t>balance of power among nuclear-armed states</w:t>
      </w:r>
      <w:r w:rsidRPr="00394BD3">
        <w:rPr>
          <w:rStyle w:val="StyleUnderline"/>
        </w:rPr>
        <w:t xml:space="preserve">. </w:t>
      </w:r>
      <w:r w:rsidRPr="00394BD3">
        <w:t xml:space="preserve">This latter concern is more probable and dangerous and demands an immediate policy response. For more than 70 years, the world has avoided major power conflict, and many attribute this era of peace to nuclear weapons. In situations of mutually assured destruction (MAD), neither side has an incentive to start a conflict because doing so will only result in its own annihilation. The key to this model of deterrence is the maintenance of secure second-strike capabilities—the ability to absorb an enemy nuclear attack and respond with a devastating counterattack. Recently analysts have begun to worry, however, that new strategic military technologies may make it possible for a state to conduct a successful first strike on an enemy. For example, Chinese colleagues have complained to me in Track II dialogues that the United States may decide to launch a sophisticated cyberattack against Chinese nuclear command and control, essentially turning off China’s nuclear forces. Then, Washington will follow up with a massive strike with conventional cruise and hypersonic missiles to destroy China’s nuclear weapons. Finally, if any Chinese forces happen to survive, the United States can simply mop up China’s ragged retaliatory strike with advanced missile defenses. China will be disarmed and US nuclear weapons will still be sitting on the shelf, untouched. If the United States, or any other state acquires such a first-strike capability, then the logic of MAD would be undermined. Washington may be tempted to launch a nuclear first strike. Or China may choose instead to use its nuclear weapons early in a conflict before they can be wiped out—the so-called “use ‘em or lose ‘em” problem. According to this logic, therefore, the appropriate policy response would be to ban outright or control any new weapon systems that might threaten second-strike capabilities. This way of thinking about new technology and stability, however, is open to question. Would any US president truly decide to launch a massive, bolt-out-of-the-blue nuclear attack because he or she thought s/he could get away with it? And why does it make sense for the country in the inferior position, in this case China, to intentionally start a nuclear war that it will almost certainly lose? More important, this conceptualization of how new technology affects stability is too narrow, focused exclusively on how new military technologies might be used against nuclear forces directly. Rather, we should think more broadly about how new technology might affect global politics, and, for this, it is helpful to turn to scholarly international relations theory. </w:t>
      </w:r>
      <w:r w:rsidRPr="00394BD3">
        <w:rPr>
          <w:rStyle w:val="StyleUnderline"/>
        </w:rPr>
        <w:t xml:space="preserve">The </w:t>
      </w:r>
      <w:r w:rsidRPr="00394BD3">
        <w:rPr>
          <w:rStyle w:val="Emphasis"/>
        </w:rPr>
        <w:t>dominant theory</w:t>
      </w:r>
      <w:r w:rsidRPr="00394BD3">
        <w:rPr>
          <w:rStyle w:val="StyleUnderline"/>
        </w:rPr>
        <w:t xml:space="preserve"> of the causes of war in the academy is </w:t>
      </w:r>
      <w:r w:rsidRPr="00CE40B3">
        <w:rPr>
          <w:rStyle w:val="StyleUnderline"/>
          <w:highlight w:val="cyan"/>
        </w:rPr>
        <w:t>the</w:t>
      </w:r>
      <w:r w:rsidRPr="00394BD3">
        <w:rPr>
          <w:rStyle w:val="StyleUnderline"/>
        </w:rPr>
        <w:t xml:space="preserve"> “</w:t>
      </w:r>
      <w:r w:rsidRPr="00CE40B3">
        <w:rPr>
          <w:rStyle w:val="Emphasis"/>
          <w:highlight w:val="cyan"/>
        </w:rPr>
        <w:t>bargaining model</w:t>
      </w:r>
      <w:r w:rsidRPr="00CE40B3">
        <w:rPr>
          <w:rStyle w:val="StyleUnderline"/>
          <w:highlight w:val="cyan"/>
        </w:rPr>
        <w:t xml:space="preserve"> of war.</w:t>
      </w:r>
      <w:r w:rsidRPr="00394BD3">
        <w:rPr>
          <w:rStyle w:val="StyleUnderline"/>
        </w:rPr>
        <w:t xml:space="preserve">” This theory </w:t>
      </w:r>
      <w:r w:rsidRPr="00CE40B3">
        <w:rPr>
          <w:rStyle w:val="StyleUnderline"/>
          <w:b/>
          <w:bCs/>
          <w:highlight w:val="cyan"/>
        </w:rPr>
        <w:t>identifies rapid shifts in the balance of power</w:t>
      </w:r>
      <w:r w:rsidRPr="00CE40B3">
        <w:rPr>
          <w:rStyle w:val="StyleUnderline"/>
          <w:highlight w:val="cyan"/>
        </w:rPr>
        <w:t xml:space="preserve"> as a primary cause of conflict</w:t>
      </w:r>
      <w:r w:rsidRPr="00394BD3">
        <w:rPr>
          <w:rStyle w:val="StyleUnderline"/>
        </w:rPr>
        <w:t xml:space="preserve">. </w:t>
      </w:r>
      <w:r w:rsidRPr="00394BD3">
        <w:t xml:space="preserve">International politics often presents states with conflicts that they can settle through peaceful bargaining, but when bargaining breaks down, war results. </w:t>
      </w:r>
      <w:r w:rsidRPr="00CE40B3">
        <w:rPr>
          <w:rStyle w:val="StyleUnderline"/>
          <w:highlight w:val="cyan"/>
        </w:rPr>
        <w:t xml:space="preserve">Shifts in the </w:t>
      </w:r>
      <w:r w:rsidRPr="00CE40B3">
        <w:rPr>
          <w:rStyle w:val="Emphasis"/>
          <w:b w:val="0"/>
          <w:bCs/>
          <w:highlight w:val="cyan"/>
        </w:rPr>
        <w:t>balance of power</w:t>
      </w:r>
      <w:r w:rsidRPr="00394BD3">
        <w:rPr>
          <w:rStyle w:val="StyleUnderline"/>
        </w:rPr>
        <w:t xml:space="preserve"> are problematic because they </w:t>
      </w:r>
      <w:r w:rsidRPr="00CE40B3">
        <w:rPr>
          <w:rStyle w:val="Emphasis"/>
          <w:highlight w:val="cyan"/>
        </w:rPr>
        <w:t>undermine effective bargaining.</w:t>
      </w:r>
      <w:r w:rsidRPr="00394BD3">
        <w:t xml:space="preserve"> After all, why agree to a deal today if your bargaining position will be stronger tomorrow? And, a clear understanding of the military balance of power can contribute to peace. (Why start a war you are likely to lose?) But shifts in the balance of power muddy understandings of which states have the advantage.</w:t>
      </w:r>
      <w:r w:rsidRPr="00394BD3">
        <w:rPr>
          <w:rStyle w:val="StyleUnderline"/>
        </w:rPr>
        <w:t xml:space="preserve"> </w:t>
      </w:r>
      <w:r w:rsidRPr="00394BD3">
        <w:t xml:space="preserve">You may see where this is going. </w:t>
      </w:r>
      <w:r w:rsidRPr="00CE40B3">
        <w:rPr>
          <w:rStyle w:val="StyleUnderline"/>
          <w:highlight w:val="cyan"/>
        </w:rPr>
        <w:t>New technologies threaten to create</w:t>
      </w:r>
      <w:r w:rsidRPr="00394BD3">
        <w:rPr>
          <w:rStyle w:val="StyleUnderline"/>
        </w:rPr>
        <w:t xml:space="preserve"> potentially </w:t>
      </w:r>
      <w:r w:rsidRPr="00CE40B3">
        <w:rPr>
          <w:rStyle w:val="Emphasis"/>
          <w:highlight w:val="cyan"/>
        </w:rPr>
        <w:t>destabilizing shifts</w:t>
      </w:r>
      <w:r w:rsidRPr="00CE40B3">
        <w:rPr>
          <w:rStyle w:val="StyleUnderline"/>
          <w:highlight w:val="cyan"/>
        </w:rPr>
        <w:t xml:space="preserve"> in the balance of power</w:t>
      </w:r>
      <w:r w:rsidRPr="00394BD3">
        <w:rPr>
          <w:rStyle w:val="StyleUnderline"/>
        </w:rPr>
        <w:t xml:space="preserve">. </w:t>
      </w:r>
      <w:r w:rsidRPr="00CE40B3">
        <w:rPr>
          <w:rStyle w:val="StyleUnderline"/>
          <w:highlight w:val="cyan"/>
        </w:rPr>
        <w:t>For decades, stability in Europe and Asia has been supported by US military power</w:t>
      </w:r>
      <w:r w:rsidRPr="00394BD3">
        <w:t xml:space="preserve">. In recent years, however, </w:t>
      </w:r>
      <w:r w:rsidRPr="00394BD3">
        <w:rPr>
          <w:rStyle w:val="StyleUnderline"/>
        </w:rPr>
        <w:t>the balance of power in Asia has begun to shift</w:t>
      </w:r>
      <w:r w:rsidRPr="00394BD3">
        <w:t xml:space="preserve">, as </w:t>
      </w:r>
      <w:r w:rsidRPr="00CE40B3">
        <w:rPr>
          <w:rStyle w:val="Emphasis"/>
          <w:highlight w:val="cyan"/>
        </w:rPr>
        <w:t>China has increased its military capabilities</w:t>
      </w:r>
      <w:r w:rsidRPr="00394BD3">
        <w:t xml:space="preserve">. Already, </w:t>
      </w:r>
      <w:r w:rsidRPr="00CE40B3">
        <w:rPr>
          <w:rStyle w:val="StyleUnderline"/>
          <w:highlight w:val="cyan"/>
        </w:rPr>
        <w:t>Beijing has become more assertive</w:t>
      </w:r>
      <w:r w:rsidRPr="00394BD3">
        <w:rPr>
          <w:rStyle w:val="StyleUnderline"/>
        </w:rPr>
        <w:t xml:space="preserve"> in the region</w:t>
      </w:r>
      <w:r w:rsidRPr="00394BD3">
        <w:t xml:space="preserve">, </w:t>
      </w:r>
      <w:r w:rsidRPr="00394BD3">
        <w:rPr>
          <w:rStyle w:val="StyleUnderline"/>
        </w:rPr>
        <w:t>claiming contested territory in the South China Sea</w:t>
      </w:r>
      <w:r w:rsidRPr="00394BD3">
        <w:t xml:space="preserve">. And the results of Russia’s military modernization have been on full display in its ongoing intervention in Ukraine. Moreover, </w:t>
      </w:r>
      <w:r w:rsidRPr="00CE40B3">
        <w:rPr>
          <w:rStyle w:val="StyleUnderline"/>
          <w:highlight w:val="cyan"/>
        </w:rPr>
        <w:t>China may have</w:t>
      </w:r>
      <w:r w:rsidRPr="00394BD3">
        <w:rPr>
          <w:rStyle w:val="StyleUnderline"/>
        </w:rPr>
        <w:t xml:space="preserve"> the </w:t>
      </w:r>
      <w:r w:rsidRPr="00CE40B3">
        <w:rPr>
          <w:rStyle w:val="StyleUnderline"/>
          <w:highlight w:val="cyan"/>
        </w:rPr>
        <w:t>lead</w:t>
      </w:r>
      <w:r w:rsidRPr="00394BD3">
        <w:rPr>
          <w:rStyle w:val="StyleUnderline"/>
        </w:rPr>
        <w:t xml:space="preserve"> over the United States </w:t>
      </w:r>
      <w:r w:rsidRPr="00CE40B3">
        <w:rPr>
          <w:rStyle w:val="StyleUnderline"/>
          <w:highlight w:val="cyan"/>
        </w:rPr>
        <w:t>in emerging tech</w:t>
      </w:r>
      <w:r w:rsidRPr="00394BD3">
        <w:rPr>
          <w:rStyle w:val="StyleUnderline"/>
        </w:rPr>
        <w:t xml:space="preserve">nologies </w:t>
      </w:r>
      <w:r w:rsidRPr="00CE40B3">
        <w:rPr>
          <w:rStyle w:val="StyleUnderline"/>
          <w:highlight w:val="cyan"/>
        </w:rPr>
        <w:t xml:space="preserve">that could be </w:t>
      </w:r>
      <w:r w:rsidRPr="00CE40B3">
        <w:rPr>
          <w:rStyle w:val="Emphasis"/>
          <w:highlight w:val="cyan"/>
        </w:rPr>
        <w:t>decisive</w:t>
      </w:r>
      <w:r w:rsidRPr="00CE40B3">
        <w:rPr>
          <w:rStyle w:val="StyleUnderline"/>
          <w:highlight w:val="cyan"/>
        </w:rPr>
        <w:t xml:space="preserve"> for the future of </w:t>
      </w:r>
      <w:r w:rsidRPr="00CE40B3">
        <w:rPr>
          <w:rStyle w:val="Emphasis"/>
          <w:highlight w:val="cyan"/>
        </w:rPr>
        <w:t>military acquisitions and warfare</w:t>
      </w:r>
      <w:r w:rsidRPr="00394BD3">
        <w:t xml:space="preserve">, </w:t>
      </w:r>
      <w:r w:rsidRPr="00CE40B3">
        <w:rPr>
          <w:rStyle w:val="StyleUnderline"/>
          <w:highlight w:val="cyan"/>
        </w:rPr>
        <w:t>including 3D printing, hypersonic missiles, quantum computing, 5G wireless connectivity, and</w:t>
      </w:r>
      <w:r w:rsidRPr="00394BD3">
        <w:rPr>
          <w:rStyle w:val="StyleUnderline"/>
        </w:rPr>
        <w:t xml:space="preserve"> artificial intelligence </w:t>
      </w:r>
      <w:r w:rsidRPr="00CE40B3">
        <w:rPr>
          <w:rStyle w:val="StyleUnderline"/>
          <w:highlight w:val="cyan"/>
        </w:rPr>
        <w:t>(AI).</w:t>
      </w:r>
      <w:r w:rsidRPr="00394BD3">
        <w:rPr>
          <w:rStyle w:val="StyleUnderline"/>
        </w:rPr>
        <w:t xml:space="preserve"> </w:t>
      </w:r>
      <w:r w:rsidRPr="00394BD3">
        <w:t xml:space="preserve">And Russian President Vladimir Putin is building new unmanned vehicles while ominously declaring, “Whoever leads in AI will rule the world.” If China or Russia are able to incorporate new technologies into their militaries before the United States, then this could lead to the kind of rapid shift in the balance of power that often causes war. </w:t>
      </w:r>
      <w:r w:rsidRPr="00CE40B3">
        <w:rPr>
          <w:rStyle w:val="StyleUnderline"/>
          <w:highlight w:val="cyan"/>
        </w:rPr>
        <w:t>If Beijing believes emerging technologies provide</w:t>
      </w:r>
      <w:r w:rsidRPr="00394BD3">
        <w:rPr>
          <w:rStyle w:val="StyleUnderline"/>
        </w:rPr>
        <w:t xml:space="preserve"> it with </w:t>
      </w:r>
      <w:r w:rsidRPr="00CE40B3">
        <w:rPr>
          <w:rStyle w:val="StyleUnderline"/>
          <w:highlight w:val="cyan"/>
        </w:rPr>
        <w:t>a</w:t>
      </w:r>
      <w:r w:rsidRPr="00394BD3">
        <w:rPr>
          <w:rStyle w:val="StyleUnderline"/>
        </w:rPr>
        <w:t xml:space="preserve"> newfound, local </w:t>
      </w:r>
      <w:r w:rsidRPr="00CE40B3">
        <w:rPr>
          <w:rStyle w:val="Emphasis"/>
          <w:highlight w:val="cyan"/>
        </w:rPr>
        <w:t>military advantage</w:t>
      </w:r>
      <w:r w:rsidRPr="00394BD3">
        <w:rPr>
          <w:rStyle w:val="StyleUnderline"/>
        </w:rPr>
        <w:t xml:space="preserve"> over the United States, for example, </w:t>
      </w:r>
      <w:r w:rsidRPr="00CE40B3">
        <w:rPr>
          <w:rStyle w:val="StyleUnderline"/>
          <w:highlight w:val="cyan"/>
        </w:rPr>
        <w:t>it may be more willing</w:t>
      </w:r>
      <w:r w:rsidRPr="00394BD3">
        <w:rPr>
          <w:rStyle w:val="StyleUnderline"/>
        </w:rPr>
        <w:t xml:space="preserve"> than previously </w:t>
      </w:r>
      <w:r w:rsidRPr="00CE40B3">
        <w:rPr>
          <w:rStyle w:val="StyleUnderline"/>
          <w:highlight w:val="cyan"/>
        </w:rPr>
        <w:t xml:space="preserve">to initiate </w:t>
      </w:r>
      <w:r w:rsidRPr="00CE40B3">
        <w:rPr>
          <w:rStyle w:val="Emphasis"/>
          <w:highlight w:val="cyan"/>
        </w:rPr>
        <w:t>conflict over Taiwan</w:t>
      </w:r>
      <w:r w:rsidRPr="00394BD3">
        <w:t xml:space="preserve">. And if Putin thinks new tech has strengthened his hand, he may be more tempted to launch a Ukraine-style invasion of a NATO member. </w:t>
      </w:r>
      <w:r w:rsidRPr="00394BD3">
        <w:rPr>
          <w:rStyle w:val="StyleUnderline"/>
        </w:rPr>
        <w:t xml:space="preserve">Either scenario could bring these nuclear powers into direct conflict with the United States, and once nuclear armed states are at war, </w:t>
      </w:r>
      <w:r w:rsidRPr="00CE40B3">
        <w:rPr>
          <w:rStyle w:val="Emphasis"/>
          <w:highlight w:val="cyan"/>
        </w:rPr>
        <w:t>there is an inherent risk of nuclear conflict through</w:t>
      </w:r>
      <w:r w:rsidRPr="00394BD3">
        <w:rPr>
          <w:rStyle w:val="StyleUnderline"/>
        </w:rPr>
        <w:t xml:space="preserve"> limited nuclear war strategies, </w:t>
      </w:r>
      <w:r w:rsidRPr="00CE40B3">
        <w:rPr>
          <w:rStyle w:val="Emphasis"/>
          <w:highlight w:val="cyan"/>
        </w:rPr>
        <w:t>nuclear brinkmanship, or</w:t>
      </w:r>
      <w:r w:rsidRPr="00394BD3">
        <w:rPr>
          <w:rStyle w:val="StyleUnderline"/>
        </w:rPr>
        <w:t xml:space="preserve"> simple accident or </w:t>
      </w:r>
      <w:r w:rsidRPr="00CE40B3">
        <w:rPr>
          <w:rStyle w:val="Emphasis"/>
          <w:highlight w:val="cyan"/>
        </w:rPr>
        <w:t>inadvertent escalation</w:t>
      </w:r>
      <w:r w:rsidRPr="00394BD3">
        <w:t>.</w:t>
      </w:r>
      <w:r w:rsidRPr="00394BD3">
        <w:rPr>
          <w:rStyle w:val="StyleUnderline"/>
        </w:rPr>
        <w:t xml:space="preserve"> </w:t>
      </w:r>
      <w:r w:rsidRPr="00394BD3">
        <w:t xml:space="preserve">This framing of the problem leads to a different set of policy implications. The concern is not simply technologies that threaten to undermine nuclear second-strike capabilities directly, but, rather, any technologies that can result in a meaningful shift in the broader balance of power. And the solution is not to preserve second-strike capabilities, but to preserve prevailing power balances more broadly. When it comes to new technology, this means that the United States should seek to maintain an innovation edge. Washington should also work with other states, including its nuclear-armed rivals, to develop a new set of arms control and nonproliferation agreements and export controls to deny these newer and potentially destabilizing technologies to potentially hostile states. </w:t>
      </w:r>
      <w:r w:rsidRPr="00394BD3">
        <w:rPr>
          <w:rStyle w:val="StyleUnderline"/>
        </w:rPr>
        <w:t xml:space="preserve">These are no easy tasks, but </w:t>
      </w:r>
      <w:r w:rsidRPr="00CE40B3">
        <w:rPr>
          <w:rStyle w:val="StyleUnderline"/>
          <w:highlight w:val="cyan"/>
        </w:rPr>
        <w:t>the consequences of Washington losing the race for tech</w:t>
      </w:r>
      <w:r w:rsidRPr="00394BD3">
        <w:rPr>
          <w:rStyle w:val="StyleUnderline"/>
        </w:rPr>
        <w:t xml:space="preserve">nological </w:t>
      </w:r>
      <w:r w:rsidRPr="00CE40B3">
        <w:rPr>
          <w:rStyle w:val="StyleUnderline"/>
          <w:highlight w:val="cyan"/>
        </w:rPr>
        <w:t>superiority to its autocratic challengers</w:t>
      </w:r>
      <w:r w:rsidRPr="00394BD3">
        <w:rPr>
          <w:rStyle w:val="StyleUnderline"/>
        </w:rPr>
        <w:t xml:space="preserve"> just </w:t>
      </w:r>
      <w:r w:rsidRPr="00CE40B3">
        <w:rPr>
          <w:rStyle w:val="StyleUnderline"/>
          <w:highlight w:val="cyan"/>
        </w:rPr>
        <w:t xml:space="preserve">might mean </w:t>
      </w:r>
      <w:r w:rsidRPr="00CE40B3">
        <w:rPr>
          <w:rStyle w:val="Emphasis"/>
          <w:highlight w:val="cyan"/>
        </w:rPr>
        <w:t>nuclear Armageddon</w:t>
      </w:r>
      <w:r w:rsidRPr="00394BD3">
        <w:t>.</w:t>
      </w:r>
    </w:p>
    <w:p w14:paraId="677EE952" w14:textId="77777777" w:rsidR="00A55B89" w:rsidRPr="00394BD3" w:rsidRDefault="00A55B89" w:rsidP="00A55B89">
      <w:pPr>
        <w:pStyle w:val="Heading3"/>
        <w:rPr>
          <w:rFonts w:cs="Times New Roman"/>
        </w:rPr>
      </w:pPr>
      <w:r w:rsidRPr="00394BD3">
        <w:rPr>
          <w:rFonts w:cs="Times New Roman"/>
        </w:rPr>
        <w:t>IL---Tech Leadership</w:t>
      </w:r>
    </w:p>
    <w:p w14:paraId="38DBC47E" w14:textId="77777777" w:rsidR="00A55B89" w:rsidRPr="00394BD3" w:rsidRDefault="00A55B89" w:rsidP="00A55B89">
      <w:pPr>
        <w:pStyle w:val="Heading4"/>
        <w:rPr>
          <w:rFonts w:cs="Times New Roman"/>
        </w:rPr>
      </w:pPr>
      <w:r w:rsidRPr="00394BD3">
        <w:rPr>
          <w:rFonts w:cs="Times New Roman"/>
        </w:rPr>
        <w:t>Tech leadership is key to US norm setting---saves the LIO</w:t>
      </w:r>
    </w:p>
    <w:p w14:paraId="620DF1DC" w14:textId="77777777" w:rsidR="00A55B89" w:rsidRPr="00394BD3" w:rsidRDefault="00A55B89" w:rsidP="00A55B89">
      <w:r w:rsidRPr="00394BD3">
        <w:rPr>
          <w:rStyle w:val="Style13ptBold"/>
        </w:rPr>
        <w:t>Allen 3-1</w:t>
      </w:r>
      <w:r w:rsidRPr="00394BD3">
        <w:t xml:space="preserve">-2021, analyst @ The Hill (John, “To outpace China on technology, the US needs a 'full-stack' strategy,” </w:t>
      </w:r>
      <w:hyperlink r:id="rId99" w:history="1">
        <w:r w:rsidRPr="00394BD3">
          <w:rPr>
            <w:rStyle w:val="Hyperlink"/>
          </w:rPr>
          <w:t>https://thehill.com/opinion/technology/540808-to-outpace-china-on-technology-the-us-needs-a-full-stack-strategy?rl=1</w:t>
        </w:r>
      </w:hyperlink>
      <w:r w:rsidRPr="00394BD3">
        <w:t>)</w:t>
      </w:r>
    </w:p>
    <w:p w14:paraId="4C0467D4" w14:textId="77777777" w:rsidR="00A55B89" w:rsidRPr="00394BD3" w:rsidRDefault="00A55B89" w:rsidP="00A55B89"/>
    <w:p w14:paraId="60FDF7BF" w14:textId="7FC3FC25" w:rsidR="00A55B89" w:rsidRPr="00394BD3" w:rsidRDefault="00A55B89" w:rsidP="00A55B89">
      <w:r w:rsidRPr="00394BD3">
        <w:t xml:space="preserve">From the COVID-19 pandemic and a deeply struggling economy to the critical need for racial justice and immediate action on climate change, President </w:t>
      </w:r>
      <w:r w:rsidRPr="00CE40B3">
        <w:rPr>
          <w:rStyle w:val="StyleUnderline"/>
          <w:highlight w:val="cyan"/>
        </w:rPr>
        <w:t>Biden</w:t>
      </w:r>
      <w:r w:rsidRPr="00394BD3">
        <w:rPr>
          <w:rStyle w:val="StyleUnderline"/>
        </w:rPr>
        <w:t xml:space="preserve"> now </w:t>
      </w:r>
      <w:r w:rsidRPr="00CE40B3">
        <w:rPr>
          <w:rStyle w:val="StyleUnderline"/>
          <w:highlight w:val="cyan"/>
        </w:rPr>
        <w:t>confronts one of the most daunting inheritances</w:t>
      </w:r>
      <w:r w:rsidRPr="00394BD3">
        <w:rPr>
          <w:rStyle w:val="StyleUnderline"/>
        </w:rPr>
        <w:t xml:space="preserve"> of any U.S. president</w:t>
      </w:r>
      <w:r w:rsidRPr="00394BD3">
        <w:t xml:space="preserve"> in at least a century. His administration also faces a looming strategic challenge: whether the United States and its allies and partners will be able to find common cause in </w:t>
      </w:r>
      <w:r w:rsidRPr="00CE40B3">
        <w:rPr>
          <w:rStyle w:val="StyleUnderline"/>
          <w:highlight w:val="cyan"/>
        </w:rPr>
        <w:t xml:space="preserve">accelerating </w:t>
      </w:r>
      <w:r w:rsidRPr="00394BD3">
        <w:rPr>
          <w:rStyle w:val="StyleUnderline"/>
        </w:rPr>
        <w:t xml:space="preserve">the development of </w:t>
      </w:r>
      <w:r w:rsidRPr="00CE40B3">
        <w:rPr>
          <w:rStyle w:val="StyleUnderline"/>
          <w:highlight w:val="cyan"/>
        </w:rPr>
        <w:t>next-generation tech</w:t>
      </w:r>
      <w:r w:rsidRPr="00394BD3">
        <w:rPr>
          <w:rStyle w:val="StyleUnderline"/>
        </w:rPr>
        <w:t>nologies</w:t>
      </w:r>
      <w:r w:rsidRPr="00394BD3">
        <w:t xml:space="preserve">. </w:t>
      </w:r>
      <w:r w:rsidRPr="00CE40B3">
        <w:rPr>
          <w:rStyle w:val="StyleUnderline"/>
          <w:highlight w:val="cyan"/>
        </w:rPr>
        <w:t>If the U</w:t>
      </w:r>
      <w:r w:rsidRPr="00394BD3">
        <w:rPr>
          <w:rStyle w:val="StyleUnderline"/>
        </w:rPr>
        <w:t xml:space="preserve">nited </w:t>
      </w:r>
      <w:r w:rsidRPr="00CE40B3">
        <w:rPr>
          <w:rStyle w:val="StyleUnderline"/>
          <w:highlight w:val="cyan"/>
        </w:rPr>
        <w:t>S</w:t>
      </w:r>
      <w:r w:rsidRPr="00394BD3">
        <w:rPr>
          <w:rStyle w:val="StyleUnderline"/>
        </w:rPr>
        <w:t>tates</w:t>
      </w:r>
      <w:r w:rsidRPr="00394BD3">
        <w:t xml:space="preserve"> and its democratic partners </w:t>
      </w:r>
      <w:r w:rsidRPr="00CE40B3">
        <w:rPr>
          <w:rStyle w:val="StyleUnderline"/>
          <w:highlight w:val="cyan"/>
        </w:rPr>
        <w:t>develop</w:t>
      </w:r>
      <w:r w:rsidRPr="00394BD3">
        <w:rPr>
          <w:rStyle w:val="StyleUnderline"/>
        </w:rPr>
        <w:t xml:space="preserve"> and deploy next wave </w:t>
      </w:r>
      <w:r w:rsidRPr="00CE40B3">
        <w:rPr>
          <w:rStyle w:val="StyleUnderline"/>
          <w:highlight w:val="cyan"/>
        </w:rPr>
        <w:t>tech</w:t>
      </w:r>
      <w:r w:rsidRPr="00394BD3">
        <w:rPr>
          <w:rStyle w:val="StyleUnderline"/>
        </w:rPr>
        <w:t xml:space="preserve">nologies </w:t>
      </w:r>
      <w:r w:rsidRPr="00CE40B3">
        <w:rPr>
          <w:rStyle w:val="StyleUnderline"/>
          <w:highlight w:val="cyan"/>
        </w:rPr>
        <w:t>first</w:t>
      </w:r>
      <w:r w:rsidRPr="00394BD3">
        <w:t xml:space="preserve">, </w:t>
      </w:r>
      <w:r w:rsidRPr="00CE40B3">
        <w:rPr>
          <w:rStyle w:val="StyleUnderline"/>
          <w:highlight w:val="cyan"/>
        </w:rPr>
        <w:t xml:space="preserve">they will generate </w:t>
      </w:r>
      <w:r w:rsidRPr="00CE40B3">
        <w:rPr>
          <w:rStyle w:val="Emphasis"/>
          <w:highlight w:val="cyan"/>
        </w:rPr>
        <w:t>significant strategic advantages</w:t>
      </w:r>
      <w:r w:rsidRPr="00394BD3">
        <w:rPr>
          <w:rStyle w:val="StyleUnderline"/>
        </w:rPr>
        <w:t xml:space="preserve"> </w:t>
      </w:r>
      <w:r w:rsidRPr="00CE40B3">
        <w:rPr>
          <w:rStyle w:val="StyleUnderline"/>
          <w:highlight w:val="cyan"/>
        </w:rPr>
        <w:t>and strengthen</w:t>
      </w:r>
      <w:r w:rsidRPr="00394BD3">
        <w:rPr>
          <w:rStyle w:val="StyleUnderline"/>
        </w:rPr>
        <w:t xml:space="preserve"> </w:t>
      </w:r>
      <w:r w:rsidRPr="00CE40B3">
        <w:rPr>
          <w:rStyle w:val="StyleUnderline"/>
          <w:highlight w:val="cyan"/>
        </w:rPr>
        <w:t xml:space="preserve">their position in </w:t>
      </w:r>
      <w:r w:rsidRPr="00CE40B3">
        <w:rPr>
          <w:rStyle w:val="Emphasis"/>
          <w:highlight w:val="cyan"/>
        </w:rPr>
        <w:t>rule-setting forums</w:t>
      </w:r>
      <w:r w:rsidRPr="00394BD3">
        <w:t xml:space="preserve">. In turn, this </w:t>
      </w:r>
      <w:r w:rsidRPr="00CE40B3">
        <w:rPr>
          <w:rStyle w:val="StyleUnderline"/>
          <w:highlight w:val="cyan"/>
        </w:rPr>
        <w:t>will enable them to help craft norms</w:t>
      </w:r>
      <w:r w:rsidRPr="00394BD3">
        <w:rPr>
          <w:rStyle w:val="StyleUnderline"/>
        </w:rPr>
        <w:t xml:space="preserve"> and regulations for emerging technologies that are reflective of democratic values</w:t>
      </w:r>
      <w:r w:rsidRPr="00394BD3">
        <w:t xml:space="preserve">. Simply put, </w:t>
      </w:r>
      <w:r w:rsidRPr="00CE40B3">
        <w:rPr>
          <w:rStyle w:val="Emphasis"/>
          <w:highlight w:val="cyan"/>
        </w:rPr>
        <w:t>tech</w:t>
      </w:r>
      <w:r w:rsidRPr="00394BD3">
        <w:t xml:space="preserve">nological </w:t>
      </w:r>
      <w:r w:rsidRPr="00CE40B3">
        <w:rPr>
          <w:rStyle w:val="StyleUnderline"/>
          <w:highlight w:val="cyan"/>
        </w:rPr>
        <w:t>competition sits at the core of great power competition</w:t>
      </w:r>
      <w:r w:rsidRPr="00394BD3">
        <w:rPr>
          <w:rStyle w:val="StyleUnderline"/>
        </w:rPr>
        <w:t xml:space="preserve"> and ideological rivalry</w:t>
      </w:r>
      <w:r w:rsidRPr="00394BD3">
        <w:t xml:space="preserve"> for the 21st century and beyond. </w:t>
      </w:r>
      <w:r w:rsidRPr="00394BD3">
        <w:rPr>
          <w:rStyle w:val="StyleUnderline"/>
        </w:rPr>
        <w:t xml:space="preserve">And </w:t>
      </w:r>
      <w:r w:rsidRPr="00CE40B3">
        <w:rPr>
          <w:rStyle w:val="StyleUnderline"/>
          <w:highlight w:val="cyan"/>
        </w:rPr>
        <w:t>with the U.S</w:t>
      </w:r>
      <w:r w:rsidRPr="00394BD3">
        <w:rPr>
          <w:rStyle w:val="StyleUnderline"/>
        </w:rPr>
        <w:t xml:space="preserve">. </w:t>
      </w:r>
      <w:r w:rsidRPr="00394BD3">
        <w:t xml:space="preserve">and its democratic allies </w:t>
      </w:r>
      <w:r w:rsidRPr="00CE40B3">
        <w:rPr>
          <w:rStyle w:val="StyleUnderline"/>
          <w:highlight w:val="cyan"/>
        </w:rPr>
        <w:t>seeking to outpace authoritarian regimes</w:t>
      </w:r>
      <w:r w:rsidRPr="00394BD3">
        <w:rPr>
          <w:rStyle w:val="StyleUnderline"/>
        </w:rPr>
        <w:t xml:space="preserve"> such as those in Beijing and Moscow, </w:t>
      </w:r>
      <w:r w:rsidRPr="00CE40B3">
        <w:rPr>
          <w:rStyle w:val="Emphasis"/>
          <w:highlight w:val="cyan"/>
        </w:rPr>
        <w:t>tech innovation</w:t>
      </w:r>
      <w:r w:rsidRPr="00CE40B3">
        <w:rPr>
          <w:rStyle w:val="StyleUnderline"/>
          <w:highlight w:val="cyan"/>
        </w:rPr>
        <w:t xml:space="preserve"> will be a </w:t>
      </w:r>
      <w:r w:rsidRPr="00CE40B3">
        <w:rPr>
          <w:rStyle w:val="Emphasis"/>
          <w:highlight w:val="cyan"/>
        </w:rPr>
        <w:t>critical determinant</w:t>
      </w:r>
      <w:r w:rsidRPr="00CE40B3">
        <w:rPr>
          <w:rStyle w:val="StyleUnderline"/>
          <w:highlight w:val="cyan"/>
        </w:rPr>
        <w:t xml:space="preserve"> of the continued</w:t>
      </w:r>
      <w:r w:rsidRPr="00394BD3">
        <w:rPr>
          <w:rStyle w:val="StyleUnderline"/>
        </w:rPr>
        <w:t xml:space="preserve"> </w:t>
      </w:r>
      <w:r w:rsidRPr="00394BD3">
        <w:rPr>
          <w:rStyle w:val="Emphasis"/>
        </w:rPr>
        <w:t xml:space="preserve">strength and </w:t>
      </w:r>
      <w:r w:rsidRPr="00CE40B3">
        <w:rPr>
          <w:rStyle w:val="Emphasis"/>
          <w:highlight w:val="cyan"/>
        </w:rPr>
        <w:t>resilience of the l</w:t>
      </w:r>
      <w:r w:rsidRPr="00394BD3">
        <w:rPr>
          <w:rStyle w:val="Emphasis"/>
        </w:rPr>
        <w:t xml:space="preserve">iberal </w:t>
      </w:r>
      <w:r w:rsidRPr="00CE40B3">
        <w:rPr>
          <w:rStyle w:val="Emphasis"/>
          <w:highlight w:val="cyan"/>
        </w:rPr>
        <w:t>i</w:t>
      </w:r>
      <w:r w:rsidRPr="00394BD3">
        <w:rPr>
          <w:rStyle w:val="Emphasis"/>
        </w:rPr>
        <w:t xml:space="preserve">nternational </w:t>
      </w:r>
      <w:r w:rsidRPr="00CE40B3">
        <w:rPr>
          <w:rStyle w:val="Emphasis"/>
          <w:highlight w:val="cyan"/>
        </w:rPr>
        <w:t>o</w:t>
      </w:r>
      <w:r w:rsidRPr="00394BD3">
        <w:rPr>
          <w:rStyle w:val="Emphasis"/>
        </w:rPr>
        <w:t>rder</w:t>
      </w:r>
      <w:r w:rsidRPr="00394BD3">
        <w:t>.</w:t>
      </w:r>
    </w:p>
    <w:p w14:paraId="0A1655F2" w14:textId="77777777" w:rsidR="00A55B89" w:rsidRPr="00394BD3" w:rsidRDefault="00A55B89" w:rsidP="00A55B89">
      <w:pPr>
        <w:pStyle w:val="Heading3"/>
        <w:rPr>
          <w:rFonts w:cs="Times New Roman"/>
        </w:rPr>
      </w:pPr>
      <w:r w:rsidRPr="00394BD3">
        <w:rPr>
          <w:rFonts w:cs="Times New Roman"/>
        </w:rPr>
        <w:t>IL---China</w:t>
      </w:r>
    </w:p>
    <w:p w14:paraId="15EBEC8C" w14:textId="77777777" w:rsidR="00A55B89" w:rsidRPr="00394BD3" w:rsidRDefault="00A55B89" w:rsidP="00A55B89">
      <w:pPr>
        <w:pStyle w:val="Heading4"/>
        <w:rPr>
          <w:rFonts w:cs="Times New Roman"/>
        </w:rPr>
      </w:pPr>
      <w:r w:rsidRPr="00394BD3">
        <w:rPr>
          <w:rFonts w:cs="Times New Roman"/>
        </w:rPr>
        <w:t>Only infrastructure investment can successfully counter Chinese leadership</w:t>
      </w:r>
    </w:p>
    <w:p w14:paraId="16DE8337" w14:textId="77777777" w:rsidR="00A55B89" w:rsidRPr="00394BD3" w:rsidRDefault="00A55B89" w:rsidP="00A55B89">
      <w:r w:rsidRPr="00394BD3">
        <w:rPr>
          <w:rStyle w:val="Style13ptBold"/>
        </w:rPr>
        <w:t xml:space="preserve">Baer </w:t>
      </w:r>
      <w:r w:rsidRPr="00394BD3">
        <w:t>11-6-20</w:t>
      </w:r>
      <w:r w:rsidRPr="00394BD3">
        <w:rPr>
          <w:rStyle w:val="Style13ptBold"/>
        </w:rPr>
        <w:t>20</w:t>
      </w:r>
      <w:r w:rsidRPr="00394BD3">
        <w:t xml:space="preserve">, senior fellow at the Carnegie Endowment for International Peace. He was U.S. ambassador to the Organization for Security and Cooperation in Europe from 2013 to 2017 (Daniel, “America Under Biden Won’t Go Soft on China,” </w:t>
      </w:r>
      <w:r w:rsidRPr="00394BD3">
        <w:rPr>
          <w:i/>
          <w:iCs/>
        </w:rPr>
        <w:t>Foreign Policy</w:t>
      </w:r>
      <w:r w:rsidRPr="00394BD3">
        <w:t xml:space="preserve">, </w:t>
      </w:r>
      <w:hyperlink r:id="rId100" w:history="1">
        <w:r w:rsidRPr="00394BD3">
          <w:rPr>
            <w:rStyle w:val="Hyperlink"/>
          </w:rPr>
          <w:t>https://foreignpolicy.com/2020/11/06/biden-china-trump-election/</w:t>
        </w:r>
      </w:hyperlink>
      <w:r w:rsidRPr="00394BD3">
        <w:t>)</w:t>
      </w:r>
    </w:p>
    <w:p w14:paraId="715C8BFA" w14:textId="77777777" w:rsidR="00A55B89" w:rsidRPr="00394BD3" w:rsidRDefault="00A55B89" w:rsidP="00A55B89"/>
    <w:p w14:paraId="0672DC1A" w14:textId="77777777" w:rsidR="00A55B89" w:rsidRPr="00394BD3" w:rsidRDefault="00A55B89" w:rsidP="00A55B89">
      <w:r w:rsidRPr="00394BD3">
        <w:t xml:space="preserve">A </w:t>
      </w:r>
      <w:r w:rsidRPr="00CE40B3">
        <w:rPr>
          <w:rStyle w:val="StyleUnderline"/>
          <w:highlight w:val="cyan"/>
        </w:rPr>
        <w:t>Biden</w:t>
      </w:r>
      <w:r w:rsidRPr="00394BD3">
        <w:t xml:space="preserve"> White House is </w:t>
      </w:r>
      <w:r w:rsidRPr="00CE40B3">
        <w:rPr>
          <w:rStyle w:val="StyleUnderline"/>
          <w:highlight w:val="cyan"/>
        </w:rPr>
        <w:t>likely to oversee a</w:t>
      </w:r>
      <w:r w:rsidRPr="00394BD3">
        <w:rPr>
          <w:rStyle w:val="StyleUnderline"/>
        </w:rPr>
        <w:t xml:space="preserve"> steadier and </w:t>
      </w:r>
      <w:r w:rsidRPr="00CE40B3">
        <w:rPr>
          <w:rStyle w:val="StyleUnderline"/>
          <w:highlight w:val="cyan"/>
        </w:rPr>
        <w:t>more coherent China policy than</w:t>
      </w:r>
      <w:r w:rsidRPr="00394BD3">
        <w:t xml:space="preserve"> the </w:t>
      </w:r>
      <w:r w:rsidRPr="00CE40B3">
        <w:rPr>
          <w:rStyle w:val="StyleUnderline"/>
          <w:highlight w:val="cyan"/>
        </w:rPr>
        <w:t>Trump</w:t>
      </w:r>
      <w:r w:rsidRPr="00394BD3">
        <w:t xml:space="preserve"> administration, whose erratic approach careened from President Donald Trump’s fawning praise of Chinese President Xi Jinping—including reportedly condoning concentration camps in Xinjiang—to name-calling and fighting a failed tariff war. </w:t>
      </w:r>
      <w:r w:rsidRPr="00394BD3">
        <w:rPr>
          <w:rStyle w:val="StyleUnderline"/>
        </w:rPr>
        <w:t>A consistent approach will bring more stability to a delicate and difficult relationship</w:t>
      </w:r>
      <w:r w:rsidRPr="00394BD3">
        <w:t xml:space="preserve">. </w:t>
      </w:r>
      <w:r w:rsidRPr="00394BD3">
        <w:rPr>
          <w:rStyle w:val="StyleUnderline"/>
        </w:rPr>
        <w:t xml:space="preserve">But </w:t>
      </w:r>
      <w:r w:rsidRPr="00CE40B3">
        <w:rPr>
          <w:rStyle w:val="StyleUnderline"/>
          <w:highlight w:val="cyan"/>
        </w:rPr>
        <w:t>a</w:t>
      </w:r>
      <w:r w:rsidRPr="00394BD3">
        <w:rPr>
          <w:rStyle w:val="StyleUnderline"/>
        </w:rPr>
        <w:t xml:space="preserve"> more </w:t>
      </w:r>
      <w:r w:rsidRPr="00CE40B3">
        <w:rPr>
          <w:rStyle w:val="StyleUnderline"/>
          <w:highlight w:val="cyan"/>
        </w:rPr>
        <w:t>stable approach does not mean a soft one</w:t>
      </w:r>
      <w:r w:rsidRPr="00394BD3">
        <w:rPr>
          <w:rStyle w:val="StyleUnderline"/>
        </w:rPr>
        <w:t xml:space="preserve">, </w:t>
      </w:r>
      <w:r w:rsidRPr="00CE40B3">
        <w:rPr>
          <w:rStyle w:val="StyleUnderline"/>
          <w:highlight w:val="cyan"/>
        </w:rPr>
        <w:t>since there is</w:t>
      </w:r>
      <w:r w:rsidRPr="00394BD3">
        <w:rPr>
          <w:rStyle w:val="StyleUnderline"/>
        </w:rPr>
        <w:t xml:space="preserve"> now a </w:t>
      </w:r>
      <w:r w:rsidRPr="00CE40B3">
        <w:rPr>
          <w:rStyle w:val="StyleUnderline"/>
          <w:highlight w:val="cyan"/>
        </w:rPr>
        <w:t>bipartisan recognition</w:t>
      </w:r>
      <w:r w:rsidRPr="00394BD3">
        <w:rPr>
          <w:rStyle w:val="StyleUnderline"/>
        </w:rPr>
        <w:t xml:space="preserve"> in the United States </w:t>
      </w:r>
      <w:r w:rsidRPr="00CE40B3">
        <w:rPr>
          <w:rStyle w:val="StyleUnderline"/>
          <w:highlight w:val="cyan"/>
        </w:rPr>
        <w:t>that</w:t>
      </w:r>
      <w:r w:rsidRPr="00394BD3">
        <w:rPr>
          <w:rStyle w:val="StyleUnderline"/>
        </w:rPr>
        <w:t xml:space="preserve"> </w:t>
      </w:r>
      <w:r w:rsidRPr="00CE40B3">
        <w:rPr>
          <w:rStyle w:val="StyleUnderline"/>
          <w:highlight w:val="cyan"/>
        </w:rPr>
        <w:t>China is a strategic competitor</w:t>
      </w:r>
      <w:r w:rsidRPr="00394BD3">
        <w:t xml:space="preserve">. Indeed, while Beijing may appreciate soon having a more predictable set of interlocutors, it should not expect them to be more pliable. </w:t>
      </w:r>
      <w:r w:rsidRPr="00394BD3">
        <w:rPr>
          <w:rStyle w:val="StyleUnderline"/>
        </w:rPr>
        <w:t>Helping Biden is the fact that much of U.S. foreign policy is the prerogative of the president and therefore less constrained than domestic policy by the legislative branch</w:t>
      </w:r>
      <w:r w:rsidRPr="00394BD3">
        <w:t xml:space="preserve">. </w:t>
      </w:r>
      <w:r w:rsidRPr="00394BD3">
        <w:rPr>
          <w:rStyle w:val="Emphasis"/>
        </w:rPr>
        <w:t>But</w:t>
      </w:r>
      <w:r w:rsidRPr="00394BD3">
        <w:t xml:space="preserve"> if Republican Sen. Mitch McConnell remains in control of the U.S. Senate, </w:t>
      </w:r>
      <w:r w:rsidRPr="00CE40B3">
        <w:rPr>
          <w:rStyle w:val="Emphasis"/>
          <w:highlight w:val="cyan"/>
        </w:rPr>
        <w:t>one of the first tests for</w:t>
      </w:r>
      <w:r w:rsidRPr="00394BD3">
        <w:t xml:space="preserve"> the </w:t>
      </w:r>
      <w:r w:rsidRPr="00CE40B3">
        <w:rPr>
          <w:rStyle w:val="Emphasis"/>
          <w:highlight w:val="cyan"/>
        </w:rPr>
        <w:t>Republicans</w:t>
      </w:r>
      <w:r w:rsidRPr="00394BD3">
        <w:t xml:space="preserve"> in the Senate </w:t>
      </w:r>
      <w:r w:rsidRPr="00CE40B3">
        <w:rPr>
          <w:rStyle w:val="StyleUnderline"/>
          <w:highlight w:val="cyan"/>
        </w:rPr>
        <w:t xml:space="preserve">will be whether they will </w:t>
      </w:r>
      <w:r w:rsidRPr="00CE40B3">
        <w:rPr>
          <w:rStyle w:val="Emphasis"/>
          <w:highlight w:val="cyan"/>
        </w:rPr>
        <w:t>cut off America’s nose</w:t>
      </w:r>
      <w:r w:rsidRPr="00394BD3">
        <w:rPr>
          <w:rStyle w:val="StyleUnderline"/>
        </w:rPr>
        <w:t xml:space="preserve"> </w:t>
      </w:r>
      <w:r w:rsidRPr="00CE40B3">
        <w:rPr>
          <w:rStyle w:val="StyleUnderline"/>
          <w:highlight w:val="cyan"/>
        </w:rPr>
        <w:t>in order to spite the new president’s face</w:t>
      </w:r>
      <w:r w:rsidRPr="00394BD3">
        <w:t xml:space="preserve">. </w:t>
      </w:r>
      <w:r w:rsidRPr="00CE40B3">
        <w:rPr>
          <w:rStyle w:val="StyleUnderline"/>
          <w:highlight w:val="cyan"/>
        </w:rPr>
        <w:t>The</w:t>
      </w:r>
      <w:r w:rsidRPr="00CE40B3">
        <w:rPr>
          <w:highlight w:val="cyan"/>
        </w:rPr>
        <w:t xml:space="preserve"> </w:t>
      </w:r>
      <w:r w:rsidRPr="00CE40B3">
        <w:rPr>
          <w:rStyle w:val="Emphasis"/>
          <w:highlight w:val="cyan"/>
        </w:rPr>
        <w:t>U</w:t>
      </w:r>
      <w:r w:rsidRPr="00394BD3">
        <w:t xml:space="preserve">nited </w:t>
      </w:r>
      <w:r w:rsidRPr="00CE40B3">
        <w:rPr>
          <w:rStyle w:val="Emphasis"/>
          <w:highlight w:val="cyan"/>
        </w:rPr>
        <w:t>S</w:t>
      </w:r>
      <w:r w:rsidRPr="00394BD3">
        <w:t xml:space="preserve">tates </w:t>
      </w:r>
      <w:r w:rsidRPr="00CE40B3">
        <w:rPr>
          <w:rStyle w:val="Emphasis"/>
          <w:highlight w:val="cyan"/>
        </w:rPr>
        <w:t>needs</w:t>
      </w:r>
      <w:r w:rsidRPr="00CE40B3">
        <w:rPr>
          <w:rStyle w:val="StyleUnderline"/>
          <w:highlight w:val="cyan"/>
        </w:rPr>
        <w:t xml:space="preserve"> a </w:t>
      </w:r>
      <w:r w:rsidRPr="00394BD3">
        <w:rPr>
          <w:rStyle w:val="StyleUnderline"/>
        </w:rPr>
        <w:t xml:space="preserve">robust economic stimulus, </w:t>
      </w:r>
      <w:r w:rsidRPr="00394BD3">
        <w:rPr>
          <w:rStyle w:val="Emphasis"/>
        </w:rPr>
        <w:t xml:space="preserve">including </w:t>
      </w:r>
      <w:r w:rsidRPr="00CE40B3">
        <w:rPr>
          <w:rStyle w:val="Emphasis"/>
          <w:highlight w:val="cyan"/>
        </w:rPr>
        <w:t>significant investment in infrastructure</w:t>
      </w:r>
      <w:r w:rsidRPr="00394BD3">
        <w:rPr>
          <w:rStyle w:val="StyleUnderline"/>
        </w:rPr>
        <w:t xml:space="preserve">, in order to make it to the other side of the pandemic </w:t>
      </w:r>
      <w:r w:rsidRPr="00CE40B3">
        <w:rPr>
          <w:rStyle w:val="StyleUnderline"/>
          <w:highlight w:val="cyan"/>
        </w:rPr>
        <w:t>and jump-start the econom</w:t>
      </w:r>
      <w:r w:rsidRPr="00394BD3">
        <w:rPr>
          <w:rStyle w:val="StyleUnderline"/>
        </w:rPr>
        <w:t>y</w:t>
      </w:r>
      <w:r w:rsidRPr="00394BD3">
        <w:t xml:space="preserve">. </w:t>
      </w:r>
      <w:r w:rsidRPr="00CE40B3">
        <w:rPr>
          <w:rStyle w:val="StyleUnderline"/>
          <w:highlight w:val="cyan"/>
        </w:rPr>
        <w:t xml:space="preserve">Republicans who </w:t>
      </w:r>
      <w:r w:rsidRPr="00CE40B3">
        <w:rPr>
          <w:rStyle w:val="Emphasis"/>
          <w:highlight w:val="cyan"/>
        </w:rPr>
        <w:t>want to be tougher on China</w:t>
      </w:r>
      <w:r w:rsidRPr="00CE40B3">
        <w:rPr>
          <w:rStyle w:val="StyleUnderline"/>
          <w:highlight w:val="cyan"/>
        </w:rPr>
        <w:t xml:space="preserve"> must recognize that a strong U.S. economy is a </w:t>
      </w:r>
      <w:r w:rsidRPr="00CE40B3">
        <w:rPr>
          <w:rStyle w:val="Emphasis"/>
          <w:highlight w:val="cyan"/>
        </w:rPr>
        <w:t>strategic imperative</w:t>
      </w:r>
      <w:r w:rsidRPr="00394BD3">
        <w:t xml:space="preserve">. Some commentators have suggested that the Trump presidency, and its undignified end, has emboldened Chinese government leaders and raised their confidence in the superiority of their own system. On Election Day, the editor of the Chinese government propaganda newspaper Global Times, Hu Xijin, gleefully posted on Twitter about storefronts being boarded up in U.S. cities, writing that unrest is usually a “complication of elections in poor countries, but people are worried it may appear in the US. The US is in degradation.” It should be noted, of course, that the Chinese Communist Party boards up its windows from the inside, metaphorically speaking, to keep citizens from seeing how the leaders of its authoritarian regime are selected. </w:t>
      </w:r>
      <w:r w:rsidRPr="00394BD3">
        <w:rPr>
          <w:rStyle w:val="StyleUnderline"/>
        </w:rPr>
        <w:t>We cannot deny</w:t>
      </w:r>
      <w:r w:rsidRPr="00394BD3">
        <w:t xml:space="preserve"> or dismiss </w:t>
      </w:r>
      <w:r w:rsidRPr="00394BD3">
        <w:rPr>
          <w:rStyle w:val="StyleUnderline"/>
        </w:rPr>
        <w:t>the damage done to the global reputation of U.S. democracy by Trump’s antics. But neither should we overstate that damage. In the end, the United States</w:t>
      </w:r>
      <w:r w:rsidRPr="00394BD3">
        <w:t xml:space="preserve">—a giant, multiethnic, multiconfessional, industrialized democracy—had an election where the result was unknown ahead of time. It generated record voter participation and was held with relatively few problems in the midst of a global pandemic. It </w:t>
      </w:r>
      <w:r w:rsidRPr="00394BD3">
        <w:rPr>
          <w:rStyle w:val="StyleUnderline"/>
        </w:rPr>
        <w:t>delivered a defeat for the incumbent and a new president</w:t>
      </w:r>
      <w:r w:rsidRPr="00394BD3">
        <w:t xml:space="preserve">. </w:t>
      </w:r>
      <w:r w:rsidRPr="00394BD3">
        <w:rPr>
          <w:rStyle w:val="StyleUnderline"/>
        </w:rPr>
        <w:t>Biden will most likely lead the United States with a divided government</w:t>
      </w:r>
      <w:r w:rsidRPr="00394BD3">
        <w:t xml:space="preserve">. </w:t>
      </w:r>
      <w:r w:rsidRPr="00CE40B3">
        <w:rPr>
          <w:rStyle w:val="StyleUnderline"/>
          <w:highlight w:val="cyan"/>
        </w:rPr>
        <w:t>His admin</w:t>
      </w:r>
      <w:r w:rsidRPr="00394BD3">
        <w:rPr>
          <w:rStyle w:val="StyleUnderline"/>
        </w:rPr>
        <w:t xml:space="preserve">istration </w:t>
      </w:r>
      <w:r w:rsidRPr="00CE40B3">
        <w:rPr>
          <w:rStyle w:val="StyleUnderline"/>
          <w:highlight w:val="cyan"/>
        </w:rPr>
        <w:t>will have to work with senators and representatives</w:t>
      </w:r>
      <w:r w:rsidRPr="00394BD3">
        <w:rPr>
          <w:rStyle w:val="StyleUnderline"/>
        </w:rPr>
        <w:t xml:space="preserve"> from diverse constituencies and make compromises in order to strike deals that equip the county </w:t>
      </w:r>
      <w:r w:rsidRPr="00CE40B3">
        <w:rPr>
          <w:rStyle w:val="StyleUnderline"/>
          <w:highlight w:val="cyan"/>
        </w:rPr>
        <w:t xml:space="preserve">to </w:t>
      </w:r>
      <w:r w:rsidRPr="00CE40B3">
        <w:rPr>
          <w:rStyle w:val="Emphasis"/>
          <w:highlight w:val="cyan"/>
        </w:rPr>
        <w:t>confront</w:t>
      </w:r>
      <w:r w:rsidRPr="00394BD3">
        <w:t xml:space="preserve"> the challenges of the 21st century, including </w:t>
      </w:r>
      <w:r w:rsidRPr="00394BD3">
        <w:rPr>
          <w:rStyle w:val="Emphasis"/>
        </w:rPr>
        <w:t>its strategic rivalry with</w:t>
      </w:r>
      <w:r w:rsidRPr="00394BD3">
        <w:t xml:space="preserve">. It will be messy and challenging, and progress will not be linear. But this is not a new story—it is a very old one. Chinese leaders pride themselves on taking a long view. The United </w:t>
      </w:r>
      <w:r w:rsidRPr="00CE40B3">
        <w:rPr>
          <w:rStyle w:val="Emphasis"/>
          <w:highlight w:val="cyan"/>
        </w:rPr>
        <w:t>China</w:t>
      </w:r>
      <w:r w:rsidRPr="00394BD3">
        <w:t xml:space="preserve"> States faces plenty of foreign and domestic challenges today, including in its democratic institutions. But in the long view, its democracy is not a source of weakness; it is a source of strength.</w:t>
      </w:r>
    </w:p>
    <w:p w14:paraId="7F7282AB" w14:textId="77777777" w:rsidR="00A55B89" w:rsidRPr="00394BD3" w:rsidRDefault="00A55B89" w:rsidP="00A55B89">
      <w:pPr>
        <w:pStyle w:val="Heading4"/>
        <w:rPr>
          <w:rFonts w:cs="Times New Roman"/>
        </w:rPr>
      </w:pPr>
      <w:r w:rsidRPr="00394BD3">
        <w:rPr>
          <w:rFonts w:cs="Times New Roman"/>
        </w:rPr>
        <w:t>Necessary and sufficient---now is key</w:t>
      </w:r>
    </w:p>
    <w:p w14:paraId="670BE749" w14:textId="77777777" w:rsidR="00A55B89" w:rsidRPr="00394BD3" w:rsidRDefault="00A55B89" w:rsidP="00A55B89">
      <w:r w:rsidRPr="00394BD3">
        <w:rPr>
          <w:rStyle w:val="Style13ptBold"/>
        </w:rPr>
        <w:t>Anderson</w:t>
      </w:r>
      <w:r w:rsidRPr="00394BD3">
        <w:t xml:space="preserve"> 3-9-20</w:t>
      </w:r>
      <w:r w:rsidRPr="00394BD3">
        <w:rPr>
          <w:rStyle w:val="Style13ptBold"/>
        </w:rPr>
        <w:t>21</w:t>
      </w:r>
      <w:r w:rsidRPr="00394BD3">
        <w:t xml:space="preserve">, Chairman &amp; CEO of CG/LA Infrastructure, a firm focused on global infrastructure project development, driving productivity across countries, and maximizing the benefits of infrastructure for people in the U.S. and around the world (Norman, “AI &amp; The Biden Infrastructure Plan - How To Invest In Our Future,” Forbes, </w:t>
      </w:r>
      <w:hyperlink r:id="rId101" w:history="1">
        <w:r w:rsidRPr="00394BD3">
          <w:rPr>
            <w:rStyle w:val="Hyperlink"/>
          </w:rPr>
          <w:t>https://www.forbes.com/sites/normananderson/2021/03/09/ai-and-infrastructurethe-schmidt-report--the-wild-blue-yonder/?sh=357facf8366b</w:t>
        </w:r>
      </w:hyperlink>
      <w:r w:rsidRPr="00394BD3">
        <w:t>)</w:t>
      </w:r>
    </w:p>
    <w:p w14:paraId="4EB4BD73" w14:textId="77777777" w:rsidR="00A55B89" w:rsidRPr="00394BD3" w:rsidRDefault="00A55B89" w:rsidP="00A55B89"/>
    <w:p w14:paraId="06D4CE21" w14:textId="77777777" w:rsidR="00A55B89" w:rsidRPr="00394BD3" w:rsidRDefault="00A55B89" w:rsidP="00A55B89">
      <w:pPr>
        <w:rPr>
          <w:sz w:val="12"/>
        </w:rPr>
      </w:pPr>
      <w:r w:rsidRPr="00394BD3">
        <w:rPr>
          <w:rStyle w:val="StyleUnderline"/>
        </w:rPr>
        <w:t>Last week was a bad week for democracy</w:t>
      </w:r>
      <w:r w:rsidRPr="00394BD3">
        <w:rPr>
          <w:sz w:val="12"/>
        </w:rPr>
        <w:t xml:space="preserve">, and for liberty </w:t>
      </w:r>
      <w:r w:rsidRPr="00394BD3">
        <w:rPr>
          <w:rStyle w:val="StyleUnderline"/>
        </w:rPr>
        <w:t>globally</w:t>
      </w:r>
      <w:r w:rsidRPr="00394BD3">
        <w:rPr>
          <w:sz w:val="12"/>
        </w:rPr>
        <w:t xml:space="preserve"> - but hopefully a wake-up call for all of us. </w:t>
      </w:r>
      <w:r w:rsidRPr="00CE40B3">
        <w:rPr>
          <w:rStyle w:val="StyleUnderline"/>
          <w:highlight w:val="cyan"/>
        </w:rPr>
        <w:t>The Schmidt</w:t>
      </w:r>
      <w:r w:rsidRPr="00394BD3">
        <w:rPr>
          <w:sz w:val="12"/>
        </w:rPr>
        <w:t xml:space="preserve"> AI </w:t>
      </w:r>
      <w:r w:rsidRPr="00CE40B3">
        <w:rPr>
          <w:rStyle w:val="StyleUnderline"/>
          <w:highlight w:val="cyan"/>
        </w:rPr>
        <w:t>Report highlighted</w:t>
      </w:r>
      <w:r w:rsidRPr="00394BD3">
        <w:rPr>
          <w:rStyle w:val="StyleUnderline"/>
        </w:rPr>
        <w:t xml:space="preserve"> a huge danger in </w:t>
      </w:r>
      <w:r w:rsidRPr="00CE40B3">
        <w:rPr>
          <w:rStyle w:val="StyleUnderline"/>
          <w:highlight w:val="cyan"/>
        </w:rPr>
        <w:t>how quickly we could fall behind China in AI</w:t>
      </w:r>
      <w:r w:rsidRPr="00394BD3">
        <w:rPr>
          <w:rStyle w:val="StyleUnderline"/>
        </w:rPr>
        <w:t xml:space="preserve">, across the board, </w:t>
      </w:r>
      <w:r w:rsidRPr="00CE40B3">
        <w:rPr>
          <w:rStyle w:val="StyleUnderline"/>
          <w:highlight w:val="cyan"/>
        </w:rPr>
        <w:t>and</w:t>
      </w:r>
      <w:r w:rsidRPr="00394BD3">
        <w:rPr>
          <w:sz w:val="12"/>
        </w:rPr>
        <w:t xml:space="preserve"> - especially from my point of view - in the area of </w:t>
      </w:r>
      <w:r w:rsidRPr="00CE40B3">
        <w:rPr>
          <w:rStyle w:val="StyleUnderline"/>
          <w:highlight w:val="cyan"/>
        </w:rPr>
        <w:t>infrastructure</w:t>
      </w:r>
      <w:r w:rsidRPr="00394BD3">
        <w:rPr>
          <w:sz w:val="12"/>
        </w:rPr>
        <w:t xml:space="preserve">. China’s National People’s Congress - no way to sugarcoat this - set out goals, and a confident plan, for becoming the leading economy across the board, and across the world, with average 6% growth through to the end of the decade (U.S. growth is barely 1/3 of that, and we don’t set goals anyway). </w:t>
      </w:r>
      <w:r w:rsidRPr="00394BD3">
        <w:rPr>
          <w:rStyle w:val="StyleUnderline"/>
        </w:rPr>
        <w:t>To top off the week Freedom House released their annual report showing an increase in the velocity of the fifteen year decline in democracy around the world</w:t>
      </w:r>
      <w:r w:rsidRPr="00394BD3">
        <w:rPr>
          <w:sz w:val="12"/>
        </w:rPr>
        <w:t xml:space="preserve"> - “</w:t>
      </w:r>
      <w:r w:rsidRPr="00CE40B3">
        <w:rPr>
          <w:rStyle w:val="StyleUnderline"/>
          <w:highlight w:val="cyan"/>
        </w:rPr>
        <w:t>The malign influence of</w:t>
      </w:r>
      <w:r w:rsidRPr="00394BD3">
        <w:rPr>
          <w:rStyle w:val="StyleUnderline"/>
        </w:rPr>
        <w:t xml:space="preserve"> the regime in </w:t>
      </w:r>
      <w:r w:rsidRPr="00CE40B3">
        <w:rPr>
          <w:rStyle w:val="StyleUnderline"/>
          <w:highlight w:val="cyan"/>
        </w:rPr>
        <w:t>China</w:t>
      </w:r>
      <w:r w:rsidRPr="00394BD3">
        <w:rPr>
          <w:sz w:val="12"/>
        </w:rPr>
        <w:t xml:space="preserve">, the world’s most populous dictatorship, </w:t>
      </w:r>
      <w:r w:rsidRPr="00CE40B3">
        <w:rPr>
          <w:rStyle w:val="StyleUnderline"/>
          <w:highlight w:val="cyan"/>
        </w:rPr>
        <w:t>was especially profound</w:t>
      </w:r>
      <w:r w:rsidRPr="00394BD3">
        <w:rPr>
          <w:rStyle w:val="StyleUnderline"/>
        </w:rPr>
        <w:t xml:space="preserve"> in 2020</w:t>
      </w:r>
      <w:r w:rsidRPr="00394BD3">
        <w:rPr>
          <w:sz w:val="12"/>
        </w:rPr>
        <w:t xml:space="preserve">.” This is not a good set of facts. What does AI have to do with infrastructure and investment? Everything. By focusing on the digitization and electrification of infrastructure we can drive an industrial Renaissance, turbo-charging a sustained period of productivity growth and opportunity creation. The best way to start is to unleash an AI mini moonshot on infrastructure by opening up the sector’s investment potential: addressing regulation (speed, transparency), so that great projects can be approved quickly; identifying best practices, so that the death valley of construction risk is minimized, or obliterated; and highlighting priority brownfield projects - digitizing and electrifying the $33 trillion in invested assets (the interstate highway system, our transmission network, our ports and waterways) - so that we finally put our industrial commons in a position to compete globally. From Infrastructure to Neuralstructure. In my book, Vision - Our Strategic Infrastructure Roadmap Forward, I highlight this shift from physical infrastructure - roads, bridges, power plants as foundational to our productivity - to something that might be called ‘neuralstructure,’ in which 5G, AI and Machine Learning create an end to end, coast to coast, logistics network - the brains enabling a new era of economic productivity. This is where our attention, our dollars and our innovation should go This injection of intelligence into everything from roads to transmission networks, in which these networks become the brains of the economy, also means - quite obviously - that new infrastructure investment is no longer a supporting investment, but a first order strategic priority. This in turn means that the way we think about that investment needs to leapfrog past the way we thought about it in the past. This has already happened in most industries, of course - we don’t even think about all of the intelligence behind banking, or consumer advertising. Now this change is coming to the physical world - it’s going to happen fast, and it will easily be the biggest economic shift in 120 years. One of the quickest bangs for our buck is investment in a new logistics system. This is a $12 trillion global market - and sized at $2 trillion in the the U.S. By electrifying and digitizing our highways, we enable local distributed and advanced manufacturing - the industrial equivalent of farm to table. We also create an industrial logic that makes deep environmental sense, bringing manufacturing (and well-paying jobs) back home rather than shuttling goods back and forth across the Pacific. Panasonic’s March 8th purchase, for $6.5 billion, of the software logistics firm Blue Yonder gives you a glimpse of how quickly industry will embrace this potential - as long as we quickly make progress on the right infrastructure investments. It can’t continue to take 9.5 years to approve a new smart highway - how do we get things done with 2030 as the outside of the envelope? Here are three priorities that can focus this effort: Priority 1 - Focus on Strategic Projects/Mini Moonshots. Above all, we have to get moving - waiting for a $3-4 trillion infrastructure bill, based on tax increases, is meager gruel for a great country. A series of mini moonshots, focused on strategic advances, will build our confidence, build trust between the public and private sectors, and create real capacity. Here are three candidates: Arizona’s Technology Highway, uniting Reno and Las Vegas - and the Port of Oakland and the Port of LA/Long Beach; The Great Basin Logistics Project, creating an integrated rail, highway and airport corridor around greater Chicago; and the Autonomy Institute’s plan to create 5G-enabled autonomous truck lanes on the 50,000 miles of the U.S. Interstate Highway System. Think of what this would do for people’s investment plans - and for our country’s confidence! Utilizing U.S. Pension Funds for Infrastructure Investment Growth of U.S. Pension Fund Assets STATISTA Priority 2 - Unleash Investment. Right now it is difficult to bring pension fund or other private investments to priority projects, since nobody knows a) how long the approval process will take, b) whether it will be interrupted capriciously, and c) whether someone will throw a wrench into the process even after that happens. You cannot overestimate the chilling effect that the pre-digital and easily manipulated approvals process has on investors. At the same time, we have a powerful public/private opportunity: Privately, our $32 trillion in pension fund assets (projected to exceed $55 trillion in ten years) can be quickly brought to bear on a robust pipeline of key projects; Publicly, we have enormous available resources support these investments, including from the Department of Commerce (a revitalized Economic Development Administration); the Department of Transportation (TIFIA, and the Build America Bureau); and the Department of Energy (especially the loan guarantee program). Priority 3 - Use Muscle Memory. A great strength is that the U.S. has navigated through turbulence and uncertainty in the past - our national identify is defined by these successes. We know we are good at this, and need to build a vision for the future based on these successes: launching a new economy in 1900, navigating the transition to automobiles and airplanes; rebuilding an economy in the 1930’s, recovering from economic collapse to win a war; and doing something extraordinary in the 1960’s, erasing economic uncertainty by galvanizing the pride of an entire country around the Apollo moon mission. A Hinge Moment in History. </w:t>
      </w:r>
      <w:r w:rsidRPr="00CE40B3">
        <w:rPr>
          <w:rStyle w:val="Emphasis"/>
          <w:highlight w:val="cyan"/>
        </w:rPr>
        <w:t>This is a hinge moment in history</w:t>
      </w:r>
      <w:r w:rsidRPr="00CE40B3">
        <w:rPr>
          <w:sz w:val="12"/>
          <w:highlight w:val="cyan"/>
        </w:rPr>
        <w:t>,</w:t>
      </w:r>
      <w:r w:rsidRPr="00394BD3">
        <w:rPr>
          <w:sz w:val="12"/>
        </w:rPr>
        <w:t xml:space="preserve"> and one that - with the right vision, bringing us all together - can take us to the Promised Land. It feels a lot like what 1901 must have felt like (this is easy to say, of course, since no-one alive knows what that felt like): a moment of great promise, tremendous dislocation, huge optimism. I am optimistic, but concerned.... Two things have to happen if we are going to mobilize our country to effectively create the next great American economy. First, we </w:t>
      </w:r>
      <w:r w:rsidRPr="00CE40B3">
        <w:rPr>
          <w:rStyle w:val="StyleUnderline"/>
          <w:highlight w:val="cyan"/>
        </w:rPr>
        <w:t>have to recognize that</w:t>
      </w:r>
      <w:r w:rsidRPr="00394BD3">
        <w:rPr>
          <w:sz w:val="12"/>
        </w:rPr>
        <w:t xml:space="preserve"> new </w:t>
      </w:r>
      <w:r w:rsidRPr="00CE40B3">
        <w:rPr>
          <w:rStyle w:val="Emphasis"/>
          <w:highlight w:val="cyan"/>
        </w:rPr>
        <w:t>infrastructure is a first order issue</w:t>
      </w:r>
      <w:r w:rsidRPr="00394BD3">
        <w:rPr>
          <w:sz w:val="12"/>
        </w:rPr>
        <w:t xml:space="preserve">, </w:t>
      </w:r>
      <w:r w:rsidRPr="00CE40B3">
        <w:rPr>
          <w:rStyle w:val="StyleUnderline"/>
          <w:highlight w:val="cyan"/>
        </w:rPr>
        <w:t>and</w:t>
      </w:r>
      <w:r w:rsidRPr="00394BD3">
        <w:rPr>
          <w:rStyle w:val="StyleUnderline"/>
        </w:rPr>
        <w:t xml:space="preserve"> </w:t>
      </w:r>
      <w:r w:rsidRPr="00CE40B3">
        <w:rPr>
          <w:rStyle w:val="StyleUnderline"/>
          <w:highlight w:val="cyan"/>
        </w:rPr>
        <w:t>create a predictable pipeline of projects</w:t>
      </w:r>
      <w:r w:rsidRPr="00394BD3">
        <w:rPr>
          <w:rStyle w:val="StyleUnderline"/>
        </w:rPr>
        <w:t xml:space="preserve"> </w:t>
      </w:r>
      <w:r w:rsidRPr="00CE40B3">
        <w:rPr>
          <w:rStyle w:val="StyleUnderline"/>
          <w:highlight w:val="cyan"/>
        </w:rPr>
        <w:t>so</w:t>
      </w:r>
      <w:r w:rsidRPr="00394BD3">
        <w:rPr>
          <w:rStyle w:val="StyleUnderline"/>
        </w:rPr>
        <w:t xml:space="preserve"> that </w:t>
      </w:r>
      <w:r w:rsidRPr="00CE40B3">
        <w:rPr>
          <w:rStyle w:val="StyleUnderline"/>
          <w:highlight w:val="cyan"/>
        </w:rPr>
        <w:t>investment</w:t>
      </w:r>
      <w:r w:rsidRPr="00394BD3">
        <w:rPr>
          <w:sz w:val="12"/>
        </w:rPr>
        <w:t xml:space="preserve"> - especially pension fund investment - </w:t>
      </w:r>
      <w:r w:rsidRPr="00CE40B3">
        <w:rPr>
          <w:rStyle w:val="StyleUnderline"/>
          <w:highlight w:val="cyan"/>
        </w:rPr>
        <w:t>can take place efficiently,</w:t>
      </w:r>
      <w:r w:rsidRPr="00394BD3">
        <w:rPr>
          <w:rStyle w:val="StyleUnderline"/>
        </w:rPr>
        <w:t xml:space="preserve"> </w:t>
      </w:r>
      <w:r w:rsidRPr="00CE40B3">
        <w:rPr>
          <w:rStyle w:val="StyleUnderline"/>
          <w:highlight w:val="cyan"/>
        </w:rPr>
        <w:t>and</w:t>
      </w:r>
      <w:r w:rsidRPr="00394BD3">
        <w:rPr>
          <w:rStyle w:val="StyleUnderline"/>
        </w:rPr>
        <w:t xml:space="preserve"> as </w:t>
      </w:r>
      <w:r w:rsidRPr="00CE40B3">
        <w:rPr>
          <w:rStyle w:val="StyleUnderline"/>
          <w:highlight w:val="cyan"/>
        </w:rPr>
        <w:t>cheaply</w:t>
      </w:r>
      <w:r w:rsidRPr="00394BD3">
        <w:rPr>
          <w:sz w:val="12"/>
        </w:rPr>
        <w:t xml:space="preserve"> as possible. </w:t>
      </w:r>
      <w:r w:rsidRPr="00CE40B3">
        <w:rPr>
          <w:rStyle w:val="StyleUnderline"/>
          <w:highlight w:val="cyan"/>
        </w:rPr>
        <w:t xml:space="preserve">Getting this right is </w:t>
      </w:r>
      <w:r w:rsidRPr="00CE40B3">
        <w:rPr>
          <w:rStyle w:val="Emphasis"/>
          <w:highlight w:val="cyan"/>
        </w:rPr>
        <w:t>clearly a national security priority</w:t>
      </w:r>
      <w:r w:rsidRPr="00394BD3">
        <w:rPr>
          <w:rStyle w:val="StyleUnderline"/>
        </w:rPr>
        <w:t xml:space="preserve"> as well - nobody ever built a secure economy on a weak economy</w:t>
      </w:r>
      <w:r w:rsidRPr="00394BD3">
        <w:rPr>
          <w:sz w:val="12"/>
        </w:rPr>
        <w:t xml:space="preserve">. Second, we live in a Madisonian Republic, and along with technocratic leadership driving industrial strategy and direction, </w:t>
      </w:r>
      <w:r w:rsidRPr="00CE40B3">
        <w:rPr>
          <w:rStyle w:val="StyleUnderline"/>
          <w:highlight w:val="cyan"/>
        </w:rPr>
        <w:t>we need</w:t>
      </w:r>
      <w:r w:rsidRPr="00394BD3">
        <w:rPr>
          <w:rStyle w:val="StyleUnderline"/>
        </w:rPr>
        <w:t xml:space="preserve"> active and </w:t>
      </w:r>
      <w:r w:rsidRPr="00CE40B3">
        <w:rPr>
          <w:rStyle w:val="StyleUnderline"/>
          <w:highlight w:val="cyan"/>
        </w:rPr>
        <w:t>engaged Congressional involvement</w:t>
      </w:r>
      <w:r w:rsidRPr="00CE40B3">
        <w:rPr>
          <w:sz w:val="12"/>
          <w:highlight w:val="cyan"/>
        </w:rPr>
        <w:t>,</w:t>
      </w:r>
      <w:r w:rsidRPr="00394BD3">
        <w:rPr>
          <w:sz w:val="12"/>
        </w:rPr>
        <w:t xml:space="preserve"> and that will involve the return of earmarks - there is nothing wrong with that, it is how democracy actually works.</w:t>
      </w:r>
    </w:p>
    <w:p w14:paraId="5EE36573" w14:textId="77777777" w:rsidR="00A55B89" w:rsidRPr="00394BD3" w:rsidRDefault="00A55B89" w:rsidP="00A55B89">
      <w:pPr>
        <w:pStyle w:val="Heading3"/>
        <w:rPr>
          <w:rFonts w:cs="Times New Roman"/>
        </w:rPr>
      </w:pPr>
      <w:r w:rsidRPr="00394BD3">
        <w:rPr>
          <w:rFonts w:cs="Times New Roman"/>
        </w:rPr>
        <w:t>!---Chinese Tech lead Bad</w:t>
      </w:r>
    </w:p>
    <w:p w14:paraId="54B7C5F1" w14:textId="77777777" w:rsidR="00A55B89" w:rsidRPr="00394BD3" w:rsidRDefault="00A55B89" w:rsidP="00A55B89">
      <w:pPr>
        <w:pStyle w:val="Heading4"/>
        <w:rPr>
          <w:rFonts w:cs="Times New Roman"/>
        </w:rPr>
      </w:pPr>
      <w:r w:rsidRPr="00394BD3">
        <w:rPr>
          <w:rFonts w:cs="Times New Roman"/>
        </w:rPr>
        <w:t xml:space="preserve">Chinese control of </w:t>
      </w:r>
      <w:r w:rsidRPr="00394BD3">
        <w:rPr>
          <w:rFonts w:cs="Times New Roman"/>
          <w:u w:val="single"/>
        </w:rPr>
        <w:t>tech governance</w:t>
      </w:r>
      <w:r w:rsidRPr="00394BD3">
        <w:rPr>
          <w:rFonts w:cs="Times New Roman"/>
        </w:rPr>
        <w:t xml:space="preserve"> leads to extinction</w:t>
      </w:r>
    </w:p>
    <w:p w14:paraId="29318E3C" w14:textId="77777777" w:rsidR="00A55B89" w:rsidRPr="00394BD3" w:rsidRDefault="00A55B89" w:rsidP="00A55B89">
      <w:pPr>
        <w:rPr>
          <w:rStyle w:val="Hyperlink"/>
        </w:rPr>
      </w:pPr>
      <w:r w:rsidRPr="00394BD3">
        <w:rPr>
          <w:rStyle w:val="Style13ptBold"/>
        </w:rPr>
        <w:t>Jain 19</w:t>
      </w:r>
      <w:r w:rsidRPr="00394BD3">
        <w:t xml:space="preserve">, senior fellow with the Scowcroft Center for Strategy and Security, where he oversees the Atlantic Council’s Democratic Order Initiative and D10 Strategy Forum; and Matthew Kroenig, deputy director for strategy in the Scowcroft Center for Strategy and Security and associate professor of government and foreign service at Georgetown University (Ash, “Present at the Re-Creation: A Global Strategy for Revitalizing, Adapting, and Defending a Rules-Based International System,” </w:t>
      </w:r>
      <w:r w:rsidRPr="00394BD3">
        <w:rPr>
          <w:i/>
          <w:iCs/>
        </w:rPr>
        <w:t>Atlantic Council</w:t>
      </w:r>
      <w:r w:rsidRPr="00394BD3">
        <w:t xml:space="preserve">, </w:t>
      </w:r>
      <w:hyperlink r:id="rId102" w:history="1">
        <w:r w:rsidRPr="00394BD3">
          <w:rPr>
            <w:rStyle w:val="Hyperlink"/>
          </w:rPr>
          <w:t>https://www.atlanticcouncil.org/wp-content/uploads/2019/10/Present-at-the-Recreation.pdf</w:t>
        </w:r>
      </w:hyperlink>
      <w:r w:rsidRPr="00394BD3">
        <w:rPr>
          <w:rStyle w:val="Hyperlink"/>
        </w:rPr>
        <w:t>)</w:t>
      </w:r>
    </w:p>
    <w:p w14:paraId="6D2A6BE9" w14:textId="77777777" w:rsidR="00A55B89" w:rsidRPr="00394BD3" w:rsidRDefault="00A55B89" w:rsidP="00A55B89"/>
    <w:p w14:paraId="0F7ABADD" w14:textId="77777777" w:rsidR="00A55B89" w:rsidRPr="00394BD3" w:rsidRDefault="00A55B89" w:rsidP="00A55B89">
      <w:r w:rsidRPr="00394BD3">
        <w:rPr>
          <w:rStyle w:val="StyleUnderline"/>
        </w:rPr>
        <w:t>The system must</w:t>
      </w:r>
      <w:r w:rsidRPr="00394BD3">
        <w:t xml:space="preserve"> also </w:t>
      </w:r>
      <w:r w:rsidRPr="00394BD3">
        <w:rPr>
          <w:rStyle w:val="StyleUnderline"/>
        </w:rPr>
        <w:t>be adapted to deal with</w:t>
      </w:r>
      <w:r w:rsidRPr="00394BD3">
        <w:t xml:space="preserve"> new issues that were not envisioned when the existing order was designed. Foremost among these issues is </w:t>
      </w:r>
      <w:r w:rsidRPr="00394BD3">
        <w:rPr>
          <w:rStyle w:val="StyleUnderline"/>
        </w:rPr>
        <w:t xml:space="preserve">emerging and disruptive technology, including </w:t>
      </w:r>
      <w:r w:rsidRPr="00CE40B3">
        <w:rPr>
          <w:rStyle w:val="Emphasis"/>
          <w:highlight w:val="cyan"/>
        </w:rPr>
        <w:t>AI</w:t>
      </w:r>
      <w:r w:rsidRPr="00394BD3">
        <w:rPr>
          <w:rStyle w:val="StyleUnderline"/>
        </w:rPr>
        <w:t xml:space="preserve">, </w:t>
      </w:r>
      <w:r w:rsidRPr="00394BD3">
        <w:rPr>
          <w:rStyle w:val="Emphasis"/>
        </w:rPr>
        <w:t>additive manufacturing</w:t>
      </w:r>
      <w:r w:rsidRPr="00394BD3">
        <w:t xml:space="preserve"> (or </w:t>
      </w:r>
      <w:r w:rsidRPr="00CE40B3">
        <w:rPr>
          <w:rStyle w:val="Emphasis"/>
          <w:highlight w:val="cyan"/>
        </w:rPr>
        <w:t>3D printing</w:t>
      </w:r>
      <w:r w:rsidRPr="00394BD3">
        <w:t xml:space="preserve">), </w:t>
      </w:r>
      <w:r w:rsidRPr="00394BD3">
        <w:rPr>
          <w:rStyle w:val="StyleUnderline"/>
        </w:rPr>
        <w:t>quantum computing</w:t>
      </w:r>
      <w:r w:rsidRPr="00394BD3">
        <w:t xml:space="preserve">, </w:t>
      </w:r>
      <w:r w:rsidRPr="00CE40B3">
        <w:rPr>
          <w:rStyle w:val="Emphasis"/>
          <w:highlight w:val="cyan"/>
        </w:rPr>
        <w:t>genetic engineering</w:t>
      </w:r>
      <w:r w:rsidRPr="00394BD3">
        <w:rPr>
          <w:rStyle w:val="StyleUnderline"/>
        </w:rPr>
        <w:t xml:space="preserve">, </w:t>
      </w:r>
      <w:r w:rsidRPr="00394BD3">
        <w:rPr>
          <w:rStyle w:val="Emphasis"/>
        </w:rPr>
        <w:t>robotics</w:t>
      </w:r>
      <w:r w:rsidRPr="00394BD3">
        <w:rPr>
          <w:rStyle w:val="StyleUnderline"/>
        </w:rPr>
        <w:t xml:space="preserve">, </w:t>
      </w:r>
      <w:r w:rsidRPr="00CE40B3">
        <w:rPr>
          <w:rStyle w:val="Emphasis"/>
          <w:highlight w:val="cyan"/>
        </w:rPr>
        <w:t>directed energy</w:t>
      </w:r>
      <w:r w:rsidRPr="00CE40B3">
        <w:rPr>
          <w:rStyle w:val="StyleUnderline"/>
          <w:highlight w:val="cyan"/>
        </w:rPr>
        <w:t>, the</w:t>
      </w:r>
      <w:r w:rsidRPr="00394BD3">
        <w:t xml:space="preserve"> Internet of things (</w:t>
      </w:r>
      <w:r w:rsidRPr="00CE40B3">
        <w:rPr>
          <w:rStyle w:val="Emphasis"/>
          <w:highlight w:val="cyan"/>
        </w:rPr>
        <w:t>IOT</w:t>
      </w:r>
      <w:r w:rsidRPr="00CE40B3">
        <w:rPr>
          <w:rStyle w:val="StyleUnderline"/>
          <w:highlight w:val="cyan"/>
        </w:rPr>
        <w:t xml:space="preserve">), </w:t>
      </w:r>
      <w:r w:rsidRPr="00CE40B3">
        <w:rPr>
          <w:rStyle w:val="Emphasis"/>
          <w:highlight w:val="cyan"/>
        </w:rPr>
        <w:t>5G</w:t>
      </w:r>
      <w:r w:rsidRPr="00CE40B3">
        <w:rPr>
          <w:rStyle w:val="StyleUnderline"/>
          <w:highlight w:val="cyan"/>
        </w:rPr>
        <w:t xml:space="preserve">, </w:t>
      </w:r>
      <w:r w:rsidRPr="00CE40B3">
        <w:rPr>
          <w:rStyle w:val="Emphasis"/>
          <w:highlight w:val="cyan"/>
        </w:rPr>
        <w:t>space</w:t>
      </w:r>
      <w:r w:rsidRPr="00CE40B3">
        <w:rPr>
          <w:rStyle w:val="StyleUnderline"/>
          <w:highlight w:val="cyan"/>
        </w:rPr>
        <w:t xml:space="preserve">, </w:t>
      </w:r>
      <w:r w:rsidRPr="00CE40B3">
        <w:rPr>
          <w:rStyle w:val="Emphasis"/>
          <w:highlight w:val="cyan"/>
        </w:rPr>
        <w:t>cyber</w:t>
      </w:r>
      <w:r w:rsidRPr="00394BD3">
        <w:t xml:space="preserve">, and many others. Like other disruptive technologies before them, </w:t>
      </w:r>
      <w:r w:rsidRPr="00394BD3">
        <w:rPr>
          <w:rStyle w:val="StyleUnderline"/>
        </w:rPr>
        <w:t xml:space="preserve">these innovations </w:t>
      </w:r>
      <w:r w:rsidRPr="00CE40B3">
        <w:rPr>
          <w:rStyle w:val="StyleUnderline"/>
          <w:highlight w:val="cyan"/>
        </w:rPr>
        <w:t>promise</w:t>
      </w:r>
      <w:r w:rsidRPr="00394BD3">
        <w:rPr>
          <w:rStyle w:val="StyleUnderline"/>
        </w:rPr>
        <w:t xml:space="preserve"> great </w:t>
      </w:r>
      <w:r w:rsidRPr="00CE40B3">
        <w:rPr>
          <w:rStyle w:val="StyleUnderline"/>
          <w:highlight w:val="cyan"/>
        </w:rPr>
        <w:t>benefits, but</w:t>
      </w:r>
      <w:r w:rsidRPr="00394BD3">
        <w:rPr>
          <w:rStyle w:val="StyleUnderline"/>
        </w:rPr>
        <w:t xml:space="preserve"> also </w:t>
      </w:r>
      <w:r w:rsidRPr="00CE40B3">
        <w:rPr>
          <w:rStyle w:val="StyleUnderline"/>
          <w:highlight w:val="cyan"/>
        </w:rPr>
        <w:t>carry</w:t>
      </w:r>
      <w:r w:rsidRPr="00394BD3">
        <w:rPr>
          <w:rStyle w:val="StyleUnderline"/>
        </w:rPr>
        <w:t xml:space="preserve"> </w:t>
      </w:r>
      <w:r w:rsidRPr="00394BD3">
        <w:rPr>
          <w:rStyle w:val="Emphasis"/>
        </w:rPr>
        <w:t xml:space="preserve">serious downside </w:t>
      </w:r>
      <w:r w:rsidRPr="00CE40B3">
        <w:rPr>
          <w:rStyle w:val="Emphasis"/>
          <w:highlight w:val="cyan"/>
        </w:rPr>
        <w:t>risks</w:t>
      </w:r>
      <w:r w:rsidRPr="00394BD3">
        <w:t xml:space="preserve">.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 Yet, </w:t>
      </w:r>
      <w:r w:rsidRPr="00394BD3">
        <w:rPr>
          <w:rStyle w:val="StyleUnderline"/>
        </w:rPr>
        <w:t>AI is</w:t>
      </w:r>
      <w:r w:rsidRPr="00394BD3">
        <w:t xml:space="preserve"> also transforming economies and societies, and </w:t>
      </w:r>
      <w:r w:rsidRPr="00394BD3">
        <w:rPr>
          <w:rStyle w:val="StyleUnderline"/>
        </w:rPr>
        <w:t>generating new security challenges</w:t>
      </w:r>
      <w:r w:rsidRPr="00394BD3">
        <w:t xml:space="preserve">. Automation will lead to widespread unemployment. The final realization of driverless cars, for example, will put out of work millions of taxi,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CE40B3">
        <w:rPr>
          <w:rStyle w:val="StyleUnderline"/>
          <w:highlight w:val="cyan"/>
        </w:rPr>
        <w:t>autonomous weapons</w:t>
      </w:r>
      <w:r w:rsidRPr="00394BD3">
        <w:t xml:space="preserve"> systems will become “killer robots” that select and engage targets without human input, and </w:t>
      </w:r>
      <w:r w:rsidRPr="00CE40B3">
        <w:rPr>
          <w:rStyle w:val="StyleUnderline"/>
          <w:highlight w:val="cyan"/>
        </w:rPr>
        <w:t>could</w:t>
      </w:r>
      <w:r w:rsidRPr="00394BD3">
        <w:rPr>
          <w:rStyle w:val="StyleUnderline"/>
        </w:rPr>
        <w:t xml:space="preserve"> eventually </w:t>
      </w:r>
      <w:r w:rsidRPr="00CE40B3">
        <w:rPr>
          <w:rStyle w:val="Emphasis"/>
          <w:highlight w:val="cyan"/>
        </w:rPr>
        <w:t>turn on</w:t>
      </w:r>
      <w:r w:rsidRPr="00394BD3">
        <w:rPr>
          <w:rStyle w:val="Emphasis"/>
        </w:rPr>
        <w:t xml:space="preserve"> their </w:t>
      </w:r>
      <w:r w:rsidRPr="00CE40B3">
        <w:rPr>
          <w:rStyle w:val="Emphasis"/>
          <w:highlight w:val="cyan"/>
        </w:rPr>
        <w:t>creators, resulting in</w:t>
      </w:r>
      <w:r w:rsidRPr="00394BD3">
        <w:rPr>
          <w:rStyle w:val="Emphasis"/>
        </w:rPr>
        <w:t xml:space="preserve"> human </w:t>
      </w:r>
      <w:r w:rsidRPr="00CE40B3">
        <w:rPr>
          <w:rStyle w:val="Emphasis"/>
          <w:highlight w:val="cyan"/>
        </w:rPr>
        <w:t>extinction</w:t>
      </w:r>
      <w:r w:rsidRPr="00394BD3">
        <w:rPr>
          <w:rStyle w:val="StyleUnderline"/>
        </w:rPr>
        <w:t xml:space="preserve">. The other technologies on this lisgt similarly balance great potential upside with great downside risk. </w:t>
      </w:r>
      <w:r w:rsidRPr="00CE40B3">
        <w:rPr>
          <w:rStyle w:val="StyleUnderline"/>
          <w:highlight w:val="cyan"/>
        </w:rPr>
        <w:t>3D printing</w:t>
      </w:r>
      <w:r w:rsidRPr="00394BD3">
        <w:t xml:space="preserve">, for example, can be used to “make anything anywhere,” reducing costs for a wide range of manufactured goods and encouraging a return of local manufacturing industries.61 At the same time, advanced 3D printers </w:t>
      </w:r>
      <w:r w:rsidRPr="00CE40B3">
        <w:rPr>
          <w:rStyle w:val="StyleUnderline"/>
          <w:highlight w:val="cyan"/>
        </w:rPr>
        <w:t>can</w:t>
      </w:r>
      <w:r w:rsidRPr="00394BD3">
        <w:t xml:space="preserve"> also </w:t>
      </w:r>
      <w:r w:rsidRPr="00CE40B3">
        <w:rPr>
          <w:rStyle w:val="StyleUnderline"/>
          <w:highlight w:val="cyan"/>
        </w:rPr>
        <w:t>be used by</w:t>
      </w:r>
      <w:r w:rsidRPr="00394BD3">
        <w:rPr>
          <w:rStyle w:val="StyleUnderline"/>
        </w:rPr>
        <w:t xml:space="preserve"> revisionist and </w:t>
      </w:r>
      <w:r w:rsidRPr="00CE40B3">
        <w:rPr>
          <w:rStyle w:val="StyleUnderline"/>
          <w:highlight w:val="cyan"/>
        </w:rPr>
        <w:t>rogue states to print</w:t>
      </w:r>
      <w:r w:rsidRPr="00394BD3">
        <w:rPr>
          <w:rStyle w:val="StyleUnderline"/>
        </w:rPr>
        <w:t xml:space="preserve"> component parts for advanced weapons systems or</w:t>
      </w:r>
      <w:r w:rsidRPr="00394BD3">
        <w:t xml:space="preserve"> even </w:t>
      </w:r>
      <w:r w:rsidRPr="00CE40B3">
        <w:rPr>
          <w:rStyle w:val="StyleUnderline"/>
          <w:highlight w:val="cyan"/>
        </w:rPr>
        <w:t>WMD</w:t>
      </w:r>
      <w:r w:rsidRPr="00394BD3">
        <w:t xml:space="preserve"> programs, </w:t>
      </w:r>
      <w:r w:rsidRPr="00CE40B3">
        <w:rPr>
          <w:rStyle w:val="Emphasis"/>
          <w:highlight w:val="cyan"/>
        </w:rPr>
        <w:t>spurring arms races and</w:t>
      </w:r>
      <w:r w:rsidRPr="00394BD3">
        <w:rPr>
          <w:rStyle w:val="Emphasis"/>
        </w:rPr>
        <w:t xml:space="preserve"> weapons </w:t>
      </w:r>
      <w:r w:rsidRPr="00CE40B3">
        <w:rPr>
          <w:rStyle w:val="Emphasis"/>
          <w:highlight w:val="cyan"/>
        </w:rPr>
        <w:t>prolif</w:t>
      </w:r>
      <w:r w:rsidRPr="00394BD3">
        <w:rPr>
          <w:rStyle w:val="Emphasis"/>
        </w:rPr>
        <w:t>eration</w:t>
      </w:r>
      <w:r w:rsidRPr="00394BD3">
        <w:t xml:space="preserve">.62 </w:t>
      </w:r>
      <w:r w:rsidRPr="00CE40B3">
        <w:rPr>
          <w:rStyle w:val="Emphasis"/>
          <w:highlight w:val="cyan"/>
        </w:rPr>
        <w:t>G</w:t>
      </w:r>
      <w:r w:rsidRPr="00394BD3">
        <w:rPr>
          <w:rStyle w:val="StyleUnderline"/>
        </w:rPr>
        <w:t xml:space="preserve">enetic </w:t>
      </w:r>
      <w:r w:rsidRPr="00CE40B3">
        <w:rPr>
          <w:rStyle w:val="Emphasis"/>
          <w:highlight w:val="cyan"/>
        </w:rPr>
        <w:t>e</w:t>
      </w:r>
      <w:r w:rsidRPr="00394BD3">
        <w:rPr>
          <w:rStyle w:val="StyleUnderline"/>
        </w:rPr>
        <w:t xml:space="preserve">ngineering </w:t>
      </w:r>
      <w:r w:rsidRPr="00CE40B3">
        <w:rPr>
          <w:rStyle w:val="StyleUnderline"/>
          <w:highlight w:val="cyan"/>
        </w:rPr>
        <w:t>can</w:t>
      </w:r>
      <w:r w:rsidRPr="00394BD3">
        <w:t xml:space="preserve"> wipe out entire classes of disease through improved medicine, or </w:t>
      </w:r>
      <w:r w:rsidRPr="00CE40B3">
        <w:rPr>
          <w:rStyle w:val="StyleUnderline"/>
          <w:highlight w:val="cyan"/>
        </w:rPr>
        <w:t>wipe out</w:t>
      </w:r>
      <w:r w:rsidRPr="00394BD3">
        <w:rPr>
          <w:rStyle w:val="StyleUnderline"/>
        </w:rPr>
        <w:t xml:space="preserve"> entire </w:t>
      </w:r>
      <w:r w:rsidRPr="00CE40B3">
        <w:rPr>
          <w:rStyle w:val="StyleUnderline"/>
          <w:highlight w:val="cyan"/>
        </w:rPr>
        <w:t>classes of people</w:t>
      </w:r>
      <w:r w:rsidRPr="00394BD3">
        <w:rPr>
          <w:rStyle w:val="StyleUnderline"/>
        </w:rPr>
        <w:t xml:space="preserve"> through genetically engineered superbugs. </w:t>
      </w:r>
      <w:r w:rsidRPr="00CE40B3">
        <w:rPr>
          <w:rStyle w:val="StyleUnderline"/>
          <w:highlight w:val="cyan"/>
        </w:rPr>
        <w:t>Directed-energy</w:t>
      </w:r>
      <w:r w:rsidRPr="00394BD3">
        <w:rPr>
          <w:rStyle w:val="StyleUnderline"/>
        </w:rPr>
        <w:t xml:space="preserve"> missile defenses </w:t>
      </w:r>
      <w:r w:rsidRPr="00CE40B3">
        <w:rPr>
          <w:rStyle w:val="StyleUnderline"/>
          <w:highlight w:val="cyan"/>
        </w:rPr>
        <w:t>may</w:t>
      </w:r>
      <w:r w:rsidRPr="00394BD3">
        <w:rPr>
          <w:rStyle w:val="StyleUnderline"/>
        </w:rPr>
        <w:t xml:space="preserve"> defend against incoming missile attacks, while</w:t>
      </w:r>
      <w:r w:rsidRPr="00394BD3">
        <w:t xml:space="preserve"> also </w:t>
      </w:r>
      <w:r w:rsidRPr="00CE40B3">
        <w:rPr>
          <w:rStyle w:val="Emphasis"/>
          <w:highlight w:val="cyan"/>
        </w:rPr>
        <w:t>undermin</w:t>
      </w:r>
      <w:r w:rsidRPr="00394BD3">
        <w:rPr>
          <w:rStyle w:val="Emphasis"/>
        </w:rPr>
        <w:t xml:space="preserve">ing </w:t>
      </w:r>
      <w:r w:rsidRPr="00CE40B3">
        <w:rPr>
          <w:rStyle w:val="Emphasis"/>
          <w:highlight w:val="cyan"/>
        </w:rPr>
        <w:t>global</w:t>
      </w:r>
      <w:r w:rsidRPr="00394BD3">
        <w:rPr>
          <w:rStyle w:val="Emphasis"/>
        </w:rPr>
        <w:t xml:space="preserve"> strategic </w:t>
      </w:r>
      <w:r w:rsidRPr="00CE40B3">
        <w:rPr>
          <w:rStyle w:val="Emphasis"/>
          <w:highlight w:val="cyan"/>
        </w:rPr>
        <w:t>stability</w:t>
      </w:r>
      <w:r w:rsidRPr="00394BD3">
        <w:t xml:space="preserve">. Perhaps </w:t>
      </w:r>
      <w:r w:rsidRPr="00394BD3">
        <w:rPr>
          <w:rStyle w:val="StyleUnderline"/>
        </w:rPr>
        <w:t xml:space="preserve">the </w:t>
      </w:r>
      <w:r w:rsidRPr="00CE40B3">
        <w:rPr>
          <w:rStyle w:val="StyleUnderline"/>
          <w:highlight w:val="cyan"/>
        </w:rPr>
        <w:t>greatest risk</w:t>
      </w:r>
      <w:r w:rsidRPr="00394BD3">
        <w:rPr>
          <w:rStyle w:val="StyleUnderline"/>
        </w:rPr>
        <w:t xml:space="preserve"> to global strategic stability from new technology</w:t>
      </w:r>
      <w:r w:rsidRPr="00394BD3">
        <w:t xml:space="preserve">, however, </w:t>
      </w:r>
      <w:r w:rsidRPr="00CE40B3">
        <w:rPr>
          <w:rStyle w:val="StyleUnderline"/>
          <w:highlight w:val="cyan"/>
        </w:rPr>
        <w:t>comes from</w:t>
      </w:r>
      <w:r w:rsidRPr="00394BD3">
        <w:rPr>
          <w:rStyle w:val="StyleUnderline"/>
        </w:rPr>
        <w:t xml:space="preserve"> the </w:t>
      </w:r>
      <w:r w:rsidRPr="00CE40B3">
        <w:rPr>
          <w:rStyle w:val="StyleUnderline"/>
          <w:highlight w:val="cyan"/>
        </w:rPr>
        <w:t>risk</w:t>
      </w:r>
      <w:r w:rsidRPr="00394BD3">
        <w:t xml:space="preserve"> that </w:t>
      </w:r>
      <w:r w:rsidRPr="00394BD3">
        <w:rPr>
          <w:rStyle w:val="Emphasis"/>
        </w:rPr>
        <w:t xml:space="preserve">revisionist </w:t>
      </w:r>
      <w:r w:rsidRPr="00CE40B3">
        <w:rPr>
          <w:rStyle w:val="Emphasis"/>
          <w:highlight w:val="cyan"/>
        </w:rPr>
        <w:t>autocracies</w:t>
      </w:r>
      <w:r w:rsidRPr="00394BD3">
        <w:rPr>
          <w:rStyle w:val="Emphasis"/>
        </w:rPr>
        <w:t xml:space="preserve"> may </w:t>
      </w:r>
      <w:r w:rsidRPr="00CE40B3">
        <w:rPr>
          <w:rStyle w:val="Emphasis"/>
          <w:highlight w:val="cyan"/>
        </w:rPr>
        <w:t>win the</w:t>
      </w:r>
      <w:r w:rsidRPr="00394BD3">
        <w:rPr>
          <w:rStyle w:val="Emphasis"/>
        </w:rPr>
        <w:t xml:space="preserve"> new </w:t>
      </w:r>
      <w:r w:rsidRPr="00CE40B3">
        <w:rPr>
          <w:rStyle w:val="Emphasis"/>
          <w:highlight w:val="cyan"/>
        </w:rPr>
        <w:t>tech</w:t>
      </w:r>
      <w:r w:rsidRPr="00394BD3">
        <w:rPr>
          <w:rStyle w:val="Emphasis"/>
        </w:rPr>
        <w:t xml:space="preserve"> arms </w:t>
      </w:r>
      <w:r w:rsidRPr="00CE40B3">
        <w:rPr>
          <w:rStyle w:val="Emphasis"/>
          <w:highlight w:val="cyan"/>
        </w:rPr>
        <w:t>race</w:t>
      </w:r>
      <w:r w:rsidRPr="00394BD3">
        <w:t xml:space="preserve">. Throughout history, </w:t>
      </w:r>
      <w:r w:rsidRPr="00CE40B3">
        <w:rPr>
          <w:rStyle w:val="StyleUnderline"/>
          <w:highlight w:val="cyan"/>
        </w:rPr>
        <w:t>states that have dominated</w:t>
      </w:r>
      <w:r w:rsidRPr="00394BD3">
        <w:t xml:space="preserve"> the commanding heights of </w:t>
      </w:r>
      <w:r w:rsidRPr="00CE40B3">
        <w:rPr>
          <w:rStyle w:val="StyleUnderline"/>
          <w:highlight w:val="cyan"/>
        </w:rPr>
        <w:t>tech</w:t>
      </w:r>
      <w:r w:rsidRPr="00394BD3">
        <w:t xml:space="preserve">nological progress </w:t>
      </w:r>
      <w:r w:rsidRPr="00CE40B3">
        <w:rPr>
          <w:rStyle w:val="StyleUnderline"/>
          <w:highlight w:val="cyan"/>
        </w:rPr>
        <w:t>have also dominated</w:t>
      </w:r>
      <w:r w:rsidRPr="00394BD3">
        <w:rPr>
          <w:rStyle w:val="StyleUnderline"/>
        </w:rPr>
        <w:t xml:space="preserve"> </w:t>
      </w:r>
      <w:r w:rsidRPr="00CE40B3">
        <w:rPr>
          <w:rStyle w:val="Emphasis"/>
          <w:highlight w:val="cyan"/>
        </w:rPr>
        <w:t>i</w:t>
      </w:r>
      <w:r w:rsidRPr="00394BD3">
        <w:t xml:space="preserve">nternational </w:t>
      </w:r>
      <w:r w:rsidRPr="00CE40B3">
        <w:rPr>
          <w:rStyle w:val="Emphasis"/>
          <w:highlight w:val="cyan"/>
        </w:rPr>
        <w:t>r</w:t>
      </w:r>
      <w:r w:rsidRPr="00394BD3">
        <w:t xml:space="preserve">elations. The United States has been the world’s innovation leader from Edison’s light bulb to nuclear weapons and the Internet. Accordingly, </w:t>
      </w:r>
      <w:r w:rsidRPr="00CE40B3">
        <w:rPr>
          <w:rStyle w:val="StyleUnderline"/>
          <w:highlight w:val="cyan"/>
        </w:rPr>
        <w:t>stability has been maintained in</w:t>
      </w:r>
      <w:r w:rsidRPr="00394BD3">
        <w:rPr>
          <w:rStyle w:val="StyleUnderline"/>
        </w:rPr>
        <w:t xml:space="preserve"> </w:t>
      </w:r>
      <w:r w:rsidRPr="00CE40B3">
        <w:rPr>
          <w:rStyle w:val="StyleUnderline"/>
          <w:highlight w:val="cyan"/>
        </w:rPr>
        <w:t>Europe and Asia</w:t>
      </w:r>
      <w:r w:rsidRPr="00394BD3">
        <w:t xml:space="preserve"> for decades </w:t>
      </w:r>
      <w:r w:rsidRPr="00CE40B3">
        <w:rPr>
          <w:rStyle w:val="StyleUnderline"/>
          <w:highlight w:val="cyan"/>
        </w:rPr>
        <w:t xml:space="preserve">because the </w:t>
      </w:r>
      <w:r w:rsidRPr="00CE40B3">
        <w:rPr>
          <w:rStyle w:val="Emphasis"/>
          <w:highlight w:val="cyan"/>
        </w:rPr>
        <w:t>U</w:t>
      </w:r>
      <w:r w:rsidRPr="00394BD3">
        <w:t xml:space="preserve">nited </w:t>
      </w:r>
      <w:r w:rsidRPr="00CE40B3">
        <w:rPr>
          <w:rStyle w:val="Emphasis"/>
          <w:highlight w:val="cyan"/>
        </w:rPr>
        <w:t>S</w:t>
      </w:r>
      <w:r w:rsidRPr="00394BD3">
        <w:t xml:space="preserve">tates </w:t>
      </w:r>
      <w:r w:rsidRPr="00CE40B3">
        <w:rPr>
          <w:rStyle w:val="StyleUnderline"/>
          <w:highlight w:val="cyan"/>
        </w:rPr>
        <w:t>and its democratic allies possessed a favorable</w:t>
      </w:r>
      <w:r w:rsidRPr="00394BD3">
        <w:rPr>
          <w:rStyle w:val="StyleUnderline"/>
        </w:rPr>
        <w:t xml:space="preserve"> economic and military </w:t>
      </w:r>
      <w:r w:rsidRPr="00CE40B3">
        <w:rPr>
          <w:rStyle w:val="StyleUnderline"/>
          <w:highlight w:val="cyan"/>
        </w:rPr>
        <w:t>balance of power</w:t>
      </w:r>
      <w:r w:rsidRPr="00394BD3">
        <w:t xml:space="preserve"> in those key regions. Many believe, however, that China may now have the lead in the new technologies of the twenty-first century, including AI, quantum, 5G, hypersonic missiles, and others. </w:t>
      </w:r>
      <w:r w:rsidRPr="00CE40B3">
        <w:rPr>
          <w:rStyle w:val="StyleUnderline"/>
          <w:highlight w:val="cyan"/>
        </w:rPr>
        <w:t>If</w:t>
      </w:r>
      <w:r w:rsidRPr="00394BD3">
        <w:rPr>
          <w:rStyle w:val="StyleUnderline"/>
        </w:rPr>
        <w:t xml:space="preserve"> </w:t>
      </w:r>
      <w:r w:rsidRPr="00CE40B3">
        <w:rPr>
          <w:rStyle w:val="StyleUnderline"/>
          <w:highlight w:val="cyan"/>
        </w:rPr>
        <w:t>China succeeds in mastering</w:t>
      </w:r>
      <w:r w:rsidRPr="00394BD3">
        <w:rPr>
          <w:rStyle w:val="StyleUnderline"/>
        </w:rPr>
        <w:t xml:space="preserve"> the </w:t>
      </w:r>
      <w:r w:rsidRPr="00CE40B3">
        <w:rPr>
          <w:rStyle w:val="StyleUnderline"/>
          <w:highlight w:val="cyan"/>
        </w:rPr>
        <w:t>tech</w:t>
      </w:r>
      <w:r w:rsidRPr="00394BD3">
        <w:rPr>
          <w:rStyle w:val="StyleUnderline"/>
        </w:rPr>
        <w:t xml:space="preserve">nologies of the future </w:t>
      </w:r>
      <w:r w:rsidRPr="00CE40B3">
        <w:rPr>
          <w:rStyle w:val="Emphasis"/>
          <w:highlight w:val="cyan"/>
        </w:rPr>
        <w:t>before</w:t>
      </w:r>
      <w:r w:rsidRPr="00CE40B3">
        <w:rPr>
          <w:rStyle w:val="StyleUnderline"/>
          <w:highlight w:val="cyan"/>
        </w:rPr>
        <w:t xml:space="preserve"> the democratic core</w:t>
      </w:r>
      <w:r w:rsidRPr="00394BD3">
        <w:t xml:space="preserve">, then </w:t>
      </w:r>
      <w:r w:rsidRPr="00CE40B3">
        <w:rPr>
          <w:rStyle w:val="StyleUnderline"/>
          <w:highlight w:val="cyan"/>
        </w:rPr>
        <w:t>this could lead to a</w:t>
      </w:r>
      <w:r w:rsidRPr="00394BD3">
        <w:rPr>
          <w:rStyle w:val="StyleUnderline"/>
        </w:rPr>
        <w:t xml:space="preserve"> drastic and </w:t>
      </w:r>
      <w:r w:rsidRPr="00CE40B3">
        <w:rPr>
          <w:rStyle w:val="Emphasis"/>
          <w:highlight w:val="cyan"/>
        </w:rPr>
        <w:t>rapid shift in the balance of power</w:t>
      </w:r>
      <w:r w:rsidRPr="00CE40B3">
        <w:rPr>
          <w:rStyle w:val="StyleUnderline"/>
          <w:highlight w:val="cyan"/>
        </w:rPr>
        <w:t>, upsetting</w:t>
      </w:r>
      <w:r w:rsidRPr="00394BD3">
        <w:rPr>
          <w:rStyle w:val="StyleUnderline"/>
        </w:rPr>
        <w:t xml:space="preserve"> </w:t>
      </w:r>
      <w:r w:rsidRPr="00CE40B3">
        <w:rPr>
          <w:rStyle w:val="Emphasis"/>
          <w:highlight w:val="cyan"/>
        </w:rPr>
        <w:t>global strategic stability</w:t>
      </w:r>
      <w:r w:rsidRPr="00394BD3">
        <w:rPr>
          <w:rStyle w:val="StyleUnderline"/>
        </w:rPr>
        <w:t>, and the call for a democratic- led, rules-based system</w:t>
      </w:r>
      <w:r w:rsidRPr="00394BD3">
        <w:t xml:space="preserve"> outlined in these pages.63</w:t>
      </w:r>
    </w:p>
    <w:p w14:paraId="725F7571" w14:textId="77777777" w:rsidR="00A55B89" w:rsidRPr="00394BD3" w:rsidRDefault="00A55B89" w:rsidP="00A55B89">
      <w:pPr>
        <w:pStyle w:val="Heading4"/>
        <w:rPr>
          <w:rFonts w:cs="Times New Roman"/>
        </w:rPr>
      </w:pPr>
      <w:r w:rsidRPr="00394BD3">
        <w:rPr>
          <w:rFonts w:cs="Times New Roman"/>
        </w:rPr>
        <w:t>Chinese tech norm-creation leads to extinction</w:t>
      </w:r>
    </w:p>
    <w:p w14:paraId="532962FD" w14:textId="77777777" w:rsidR="00A55B89" w:rsidRPr="00394BD3" w:rsidRDefault="00A55B89" w:rsidP="00A55B89">
      <w:pPr>
        <w:rPr>
          <w:rStyle w:val="Hyperlink"/>
        </w:rPr>
      </w:pPr>
      <w:bookmarkStart w:id="6" w:name="_Hlk51280560"/>
      <w:r w:rsidRPr="00394BD3">
        <w:rPr>
          <w:rStyle w:val="Style13ptBold"/>
        </w:rPr>
        <w:t>Jain 19</w:t>
      </w:r>
      <w:r w:rsidRPr="00394BD3">
        <w:t xml:space="preserve">, senior fellow with the Scowcroft Center for Strategy and Security, where he oversees the Atlantic Council’s Democratic Order Initiative and D10 Strategy Forum; and Matthew Kroenig, deputy director for strategy in the Scowcroft Center for Strategy and Security and associate professor of government and foreign service at Georgetown University (Ash, “Present at the Re-Creation: A Global Strategy for Revitalizing, Adapting, and Defending a Rules-Based International System,” </w:t>
      </w:r>
      <w:hyperlink r:id="rId103" w:history="1">
        <w:r w:rsidRPr="00394BD3">
          <w:rPr>
            <w:rStyle w:val="Hyperlink"/>
          </w:rPr>
          <w:t>https://www.atlanticcouncil.org/wp-content/uploads/2019/10/Present-at-the-Recreation.pdf</w:t>
        </w:r>
      </w:hyperlink>
      <w:r w:rsidRPr="00394BD3">
        <w:rPr>
          <w:rStyle w:val="Hyperlink"/>
        </w:rPr>
        <w:t>)</w:t>
      </w:r>
    </w:p>
    <w:p w14:paraId="75C77653" w14:textId="77777777" w:rsidR="00A55B89" w:rsidRPr="00394BD3" w:rsidRDefault="00A55B89" w:rsidP="00A55B89">
      <w:pPr>
        <w:rPr>
          <w:rStyle w:val="Hyperlink"/>
        </w:rPr>
      </w:pPr>
    </w:p>
    <w:p w14:paraId="00133602" w14:textId="77777777" w:rsidR="00A55B89" w:rsidRPr="00394BD3" w:rsidRDefault="00A55B89" w:rsidP="00A55B89">
      <w:pPr>
        <w:rPr>
          <w:sz w:val="12"/>
        </w:rPr>
      </w:pPr>
      <w:r w:rsidRPr="00CE40B3">
        <w:rPr>
          <w:rStyle w:val="StyleUnderline"/>
          <w:highlight w:val="cyan"/>
        </w:rPr>
        <w:t>This international system</w:t>
      </w:r>
      <w:r w:rsidRPr="00394BD3">
        <w:rPr>
          <w:sz w:val="12"/>
        </w:rPr>
        <w:t xml:space="preserve">, while not perfect, </w:t>
      </w:r>
      <w:r w:rsidRPr="00CE40B3">
        <w:rPr>
          <w:rStyle w:val="StyleUnderline"/>
          <w:highlight w:val="cyan"/>
        </w:rPr>
        <w:t>has proven</w:t>
      </w:r>
      <w:r w:rsidRPr="00394BD3">
        <w:rPr>
          <w:sz w:val="12"/>
        </w:rPr>
        <w:t xml:space="preserve"> to be more </w:t>
      </w:r>
      <w:r w:rsidRPr="00CE40B3">
        <w:rPr>
          <w:rStyle w:val="StyleUnderline"/>
          <w:highlight w:val="cyan"/>
        </w:rPr>
        <w:t>successful</w:t>
      </w:r>
      <w:r w:rsidRPr="00394BD3">
        <w:rPr>
          <w:rStyle w:val="StyleUnderline"/>
        </w:rPr>
        <w:t xml:space="preserve"> </w:t>
      </w:r>
      <w:r w:rsidRPr="00394BD3">
        <w:rPr>
          <w:sz w:val="12"/>
        </w:rPr>
        <w:t xml:space="preserve">than any in human history </w:t>
      </w:r>
      <w:r w:rsidRPr="00CE40B3">
        <w:rPr>
          <w:rStyle w:val="StyleUnderline"/>
          <w:highlight w:val="cyan"/>
        </w:rPr>
        <w:t xml:space="preserve">at providing </w:t>
      </w:r>
      <w:r w:rsidRPr="00CE40B3">
        <w:rPr>
          <w:rStyle w:val="Emphasis"/>
          <w:highlight w:val="cyan"/>
        </w:rPr>
        <w:t>security</w:t>
      </w:r>
      <w:r w:rsidRPr="00394BD3">
        <w:rPr>
          <w:sz w:val="12"/>
        </w:rPr>
        <w:t xml:space="preserve">, economic prosperity, and freedom. </w:t>
      </w:r>
      <w:r w:rsidRPr="00394BD3">
        <w:rPr>
          <w:rStyle w:val="StyleUnderline"/>
        </w:rPr>
        <w:t>The ev</w:t>
      </w:r>
      <w:r w:rsidRPr="00394BD3">
        <w:rPr>
          <w:sz w:val="12"/>
        </w:rPr>
        <w:t xml:space="preserve">idence </w:t>
      </w:r>
      <w:r w:rsidRPr="00394BD3">
        <w:rPr>
          <w:rStyle w:val="StyleUnderline"/>
        </w:rPr>
        <w:t>of this is</w:t>
      </w:r>
      <w:r w:rsidRPr="00394BD3">
        <w:rPr>
          <w:sz w:val="12"/>
        </w:rPr>
        <w:t xml:space="preserve"> apparent </w:t>
      </w:r>
      <w:r w:rsidRPr="00394BD3">
        <w:rPr>
          <w:rStyle w:val="StyleUnderline"/>
        </w:rPr>
        <w:t>in the numbers.</w:t>
      </w:r>
      <w:r w:rsidRPr="00394BD3">
        <w:rPr>
          <w:sz w:val="12"/>
        </w:rPr>
        <w:t xml:space="preserve"> </w:t>
      </w:r>
      <w:r w:rsidRPr="00CE40B3">
        <w:rPr>
          <w:rStyle w:val="StyleUnderline"/>
          <w:highlight w:val="cyan"/>
        </w:rPr>
        <w:t>Before</w:t>
      </w:r>
      <w:r w:rsidRPr="00394BD3">
        <w:rPr>
          <w:sz w:val="12"/>
        </w:rPr>
        <w:t xml:space="preserve"> 19</w:t>
      </w:r>
      <w:r w:rsidRPr="00CE40B3">
        <w:rPr>
          <w:rStyle w:val="StyleUnderline"/>
          <w:highlight w:val="cyan"/>
        </w:rPr>
        <w:t>45</w:t>
      </w:r>
      <w:r w:rsidRPr="00394BD3">
        <w:rPr>
          <w:rStyle w:val="StyleUnderline"/>
        </w:rPr>
        <w:t xml:space="preserve">, major </w:t>
      </w:r>
      <w:r w:rsidRPr="00CE40B3">
        <w:rPr>
          <w:rStyle w:val="StyleUnderline"/>
          <w:highlight w:val="cyan"/>
        </w:rPr>
        <w:t>powers</w:t>
      </w:r>
      <w:r w:rsidRPr="00394BD3">
        <w:rPr>
          <w:sz w:val="12"/>
        </w:rPr>
        <w:t xml:space="preserve"> </w:t>
      </w:r>
      <w:r w:rsidRPr="00394BD3">
        <w:rPr>
          <w:rStyle w:val="Emphasis"/>
        </w:rPr>
        <w:t xml:space="preserve">frequently </w:t>
      </w:r>
      <w:r w:rsidRPr="00CE40B3">
        <w:rPr>
          <w:rStyle w:val="Emphasis"/>
          <w:highlight w:val="cyan"/>
        </w:rPr>
        <w:t>engaged in direct war</w:t>
      </w:r>
      <w:r w:rsidRPr="00394BD3">
        <w:rPr>
          <w:rStyle w:val="Emphasis"/>
        </w:rPr>
        <w:t xml:space="preserve">fare </w:t>
      </w:r>
      <w:r w:rsidRPr="00CE40B3">
        <w:rPr>
          <w:rStyle w:val="Emphasis"/>
          <w:highlight w:val="cyan"/>
        </w:rPr>
        <w:t>on a massive scale</w:t>
      </w:r>
      <w:r w:rsidRPr="00394BD3">
        <w:rPr>
          <w:sz w:val="12"/>
        </w:rPr>
        <w:t xml:space="preserve">, as in the Napoleonic Wars, World War I, and World War II. </w:t>
      </w:r>
      <w:r w:rsidRPr="00CE40B3">
        <w:rPr>
          <w:rStyle w:val="StyleUnderline"/>
          <w:highlight w:val="cyan"/>
        </w:rPr>
        <w:t>Since</w:t>
      </w:r>
      <w:r w:rsidRPr="00394BD3">
        <w:rPr>
          <w:sz w:val="12"/>
        </w:rPr>
        <w:t xml:space="preserve"> 1945, however, </w:t>
      </w:r>
      <w:r w:rsidRPr="00CE40B3">
        <w:rPr>
          <w:rStyle w:val="StyleUnderline"/>
          <w:highlight w:val="cyan"/>
        </w:rPr>
        <w:t xml:space="preserve">there have been </w:t>
      </w:r>
      <w:r w:rsidRPr="00CE40B3">
        <w:rPr>
          <w:rStyle w:val="Emphasis"/>
          <w:highlight w:val="cyan"/>
        </w:rPr>
        <w:t>zero</w:t>
      </w:r>
      <w:r w:rsidRPr="00394BD3">
        <w:rPr>
          <w:rStyle w:val="Emphasis"/>
        </w:rPr>
        <w:t xml:space="preserve"> great-power wars</w:t>
      </w:r>
      <w:r w:rsidRPr="00394BD3">
        <w:rPr>
          <w:sz w:val="12"/>
        </w:rPr>
        <w:t xml:space="preserve">. As shown in Figure 1, </w:t>
      </w:r>
      <w:r w:rsidRPr="00394BD3">
        <w:rPr>
          <w:rStyle w:val="StyleUnderline"/>
        </w:rPr>
        <w:t>the percentage of people killed in armed conflict has drastically declined in the post-World War II era</w:t>
      </w:r>
      <w:r w:rsidRPr="00394BD3">
        <w:rPr>
          <w:sz w:val="12"/>
        </w:rPr>
        <w:t xml:space="preserve">. </w:t>
      </w:r>
      <w:r w:rsidRPr="00394BD3">
        <w:rPr>
          <w:rStyle w:val="StyleUnderline"/>
        </w:rPr>
        <w:t>Armed conflict killed an average of 1–2 percent of the human population from 1600 to 1945</w:t>
      </w:r>
      <w:r w:rsidRPr="00394BD3">
        <w:rPr>
          <w:sz w:val="12"/>
        </w:rPr>
        <w:t xml:space="preserve">. </w:t>
      </w:r>
      <w:r w:rsidRPr="00394BD3">
        <w:rPr>
          <w:rStyle w:val="StyleUnderline"/>
        </w:rPr>
        <w:t xml:space="preserve">During the Cold War, an average of </w:t>
      </w:r>
      <w:r w:rsidRPr="00394BD3">
        <w:rPr>
          <w:rStyle w:val="Emphasis"/>
        </w:rPr>
        <w:t>0.4 percent</w:t>
      </w:r>
      <w:r w:rsidRPr="00394BD3">
        <w:rPr>
          <w:sz w:val="12"/>
        </w:rPr>
        <w:t xml:space="preserve"> </w:t>
      </w:r>
      <w:r w:rsidRPr="00394BD3">
        <w:rPr>
          <w:rStyle w:val="StyleUnderline"/>
        </w:rPr>
        <w:t>of the world’s population perished due to war</w:t>
      </w:r>
      <w:r w:rsidRPr="00394BD3">
        <w:rPr>
          <w:sz w:val="12"/>
        </w:rPr>
        <w:t xml:space="preserve">. </w:t>
      </w:r>
      <w:r w:rsidRPr="00394BD3">
        <w:rPr>
          <w:rStyle w:val="StyleUnderline"/>
        </w:rPr>
        <w:t>Since</w:t>
      </w:r>
      <w:r w:rsidRPr="00394BD3">
        <w:rPr>
          <w:sz w:val="12"/>
        </w:rPr>
        <w:t xml:space="preserve"> the year 2000, </w:t>
      </w:r>
      <w:r w:rsidRPr="00394BD3">
        <w:rPr>
          <w:rStyle w:val="StyleUnderline"/>
        </w:rPr>
        <w:t xml:space="preserve">less than </w:t>
      </w:r>
      <w:r w:rsidRPr="00394BD3">
        <w:rPr>
          <w:rStyle w:val="Emphasis"/>
        </w:rPr>
        <w:t>one one-hundredth of 1 percent of people</w:t>
      </w:r>
      <w:r w:rsidRPr="00394BD3">
        <w:rPr>
          <w:sz w:val="12"/>
        </w:rPr>
        <w:t xml:space="preserve"> </w:t>
      </w:r>
      <w:r w:rsidRPr="00394BD3">
        <w:rPr>
          <w:rStyle w:val="StyleUnderline"/>
        </w:rPr>
        <w:t>have died this way</w:t>
      </w:r>
      <w:r w:rsidRPr="00394BD3">
        <w:rPr>
          <w:sz w:val="12"/>
        </w:rPr>
        <w:t xml:space="preserve">.8 </w:t>
      </w:r>
      <w:r w:rsidRPr="00394BD3">
        <w:rPr>
          <w:rStyle w:val="StyleUnderline"/>
        </w:rPr>
        <w:t>Under a rules-based system,</w:t>
      </w:r>
      <w:r w:rsidRPr="00394BD3">
        <w:rPr>
          <w:sz w:val="12"/>
        </w:rPr>
        <w:t xml:space="preserve"> </w:t>
      </w:r>
      <w:r w:rsidRPr="00394BD3">
        <w:rPr>
          <w:rStyle w:val="StyleUnderline"/>
        </w:rPr>
        <w:t>the world has continued to make progress in reducing deaths from all kinds of war,</w:t>
      </w:r>
      <w:r w:rsidRPr="00394BD3">
        <w:rPr>
          <w:sz w:val="12"/>
        </w:rPr>
        <w:t xml:space="preserve"> including often-intractable civil conflicts.9 Turning to economic prosperity, the global gross domestic product (GDP) per capita in 1945 was $4,079.10 Today it is $11,570.11 This drastic increase in global living standards is evident in Figure 2. The share of the global population living in poverty has dramatically decreased. In 1929, the number of people living in extreme poverty (defined as earning less than 1.90 international dollars per day) was 1.35 billion, almost two-thirds of the world population at the time. In 2015, that figure was 733.48 million, or slightly less than 10 percent of the world population.12 China itself has been one of the biggest beneficiaries of this system, as geopolitical stability in Asia and integration into the global economy helped to lift four hundred million Chinese out of poverty. </w:t>
      </w:r>
      <w:r w:rsidRPr="00394BD3">
        <w:rPr>
          <w:rStyle w:val="StyleUnderline"/>
        </w:rPr>
        <w:t xml:space="preserve">In the realm of </w:t>
      </w:r>
      <w:r w:rsidRPr="00394BD3">
        <w:rPr>
          <w:rStyle w:val="Emphasis"/>
        </w:rPr>
        <w:t>good governance,</w:t>
      </w:r>
      <w:r w:rsidRPr="00394BD3">
        <w:rPr>
          <w:sz w:val="12"/>
        </w:rPr>
        <w:t xml:space="preserve"> </w:t>
      </w:r>
      <w:r w:rsidRPr="00394BD3">
        <w:rPr>
          <w:rStyle w:val="StyleUnderline"/>
        </w:rPr>
        <w:t>the number of democracies has</w:t>
      </w:r>
      <w:r w:rsidRPr="00394BD3">
        <w:rPr>
          <w:sz w:val="12"/>
        </w:rPr>
        <w:t xml:space="preserve"> substantially </w:t>
      </w:r>
      <w:r w:rsidRPr="00394BD3">
        <w:rPr>
          <w:rStyle w:val="StyleUnderline"/>
        </w:rPr>
        <w:t>increased</w:t>
      </w:r>
      <w:r w:rsidRPr="00394BD3">
        <w:rPr>
          <w:sz w:val="12"/>
        </w:rPr>
        <w:t xml:space="preserve">. With the end of World War II and decolonization, the number of democracies increased from seventeen to forty-eight between 1945 and 1989.13 That number further skyrocketed at the end of the Cold War, as countries formerly behind the Iron Curtain rushed to join the West. </w:t>
      </w:r>
      <w:r w:rsidRPr="00394BD3">
        <w:rPr>
          <w:rStyle w:val="StyleUnderline"/>
        </w:rPr>
        <w:t>In the year 1900,</w:t>
      </w:r>
      <w:r w:rsidRPr="00394BD3">
        <w:rPr>
          <w:sz w:val="12"/>
        </w:rPr>
        <w:t xml:space="preserve"> </w:t>
      </w:r>
      <w:r w:rsidRPr="00394BD3">
        <w:rPr>
          <w:rStyle w:val="StyleUnderline"/>
        </w:rPr>
        <w:t>there were twelve democracies in the world</w:t>
      </w:r>
      <w:r w:rsidRPr="00394BD3">
        <w:rPr>
          <w:sz w:val="12"/>
        </w:rPr>
        <w:t xml:space="preserve">. </w:t>
      </w:r>
      <w:r w:rsidRPr="00394BD3">
        <w:rPr>
          <w:rStyle w:val="StyleUnderline"/>
        </w:rPr>
        <w:t xml:space="preserve">Today there are </w:t>
      </w:r>
      <w:r w:rsidRPr="00394BD3">
        <w:rPr>
          <w:rStyle w:val="Emphasis"/>
        </w:rPr>
        <w:t>ninety-six.</w:t>
      </w:r>
      <w:r w:rsidRPr="00394BD3">
        <w:rPr>
          <w:sz w:val="12"/>
        </w:rPr>
        <w:t xml:space="preserve">14 The percentage of the world’s population living under democratic governments has also increased from about 12 percent in 1900 to more than 55 percent today.15 This trend is visible in Figure 3. To be sure, these outcomes are the result of an enormous and interconnected range of factors. </w:t>
      </w:r>
      <w:r w:rsidRPr="00394BD3">
        <w:rPr>
          <w:rStyle w:val="Emphasis"/>
        </w:rPr>
        <w:t>I</w:t>
      </w:r>
      <w:r w:rsidRPr="00394BD3">
        <w:rPr>
          <w:sz w:val="12"/>
        </w:rPr>
        <w:t>nternational-</w:t>
      </w:r>
      <w:r w:rsidRPr="00394BD3">
        <w:rPr>
          <w:rStyle w:val="Emphasis"/>
        </w:rPr>
        <w:t>r</w:t>
      </w:r>
      <w:r w:rsidRPr="00394BD3">
        <w:rPr>
          <w:sz w:val="12"/>
        </w:rPr>
        <w:t xml:space="preserve">elations </w:t>
      </w:r>
      <w:r w:rsidRPr="00394BD3">
        <w:rPr>
          <w:rStyle w:val="StyleUnderline"/>
        </w:rPr>
        <w:t>scholars</w:t>
      </w:r>
      <w:r w:rsidRPr="00394BD3">
        <w:rPr>
          <w:sz w:val="12"/>
        </w:rPr>
        <w:t xml:space="preserve">, for example, </w:t>
      </w:r>
      <w:r w:rsidRPr="00394BD3">
        <w:rPr>
          <w:rStyle w:val="StyleUnderline"/>
        </w:rPr>
        <w:t>believe</w:t>
      </w:r>
      <w:r w:rsidRPr="00394BD3">
        <w:rPr>
          <w:sz w:val="12"/>
        </w:rPr>
        <w:t xml:space="preserve"> that </w:t>
      </w:r>
      <w:r w:rsidRPr="00394BD3">
        <w:rPr>
          <w:rStyle w:val="StyleUnderline"/>
        </w:rPr>
        <w:t>nuclear deterrence</w:t>
      </w:r>
      <w:r w:rsidRPr="00394BD3">
        <w:rPr>
          <w:sz w:val="12"/>
        </w:rPr>
        <w:t xml:space="preserve"> and the absence of a multipolar distribution of power also </w:t>
      </w:r>
      <w:r w:rsidRPr="00394BD3">
        <w:rPr>
          <w:rStyle w:val="StyleUnderline"/>
        </w:rPr>
        <w:t>contributed to great-power peace</w:t>
      </w:r>
      <w:r w:rsidRPr="00394BD3">
        <w:rPr>
          <w:sz w:val="12"/>
        </w:rPr>
        <w:t xml:space="preserve">.16 In addition, globalization and economic development have been fueled by new technological developments. Further, global norms on democratic governance and human rights have come a long way since the early twentieth century.17 </w:t>
      </w:r>
      <w:r w:rsidRPr="00394BD3">
        <w:rPr>
          <w:rStyle w:val="StyleUnderline"/>
        </w:rPr>
        <w:t xml:space="preserve">Still, </w:t>
      </w:r>
      <w:r w:rsidRPr="00CE40B3">
        <w:rPr>
          <w:rStyle w:val="StyleUnderline"/>
          <w:highlight w:val="cyan"/>
        </w:rPr>
        <w:t>it is doubtful</w:t>
      </w:r>
      <w:r w:rsidRPr="00394BD3">
        <w:rPr>
          <w:rStyle w:val="StyleUnderline"/>
        </w:rPr>
        <w:t xml:space="preserve"> whether</w:t>
      </w:r>
      <w:r w:rsidRPr="00394BD3">
        <w:rPr>
          <w:sz w:val="12"/>
        </w:rPr>
        <w:t xml:space="preserve"> </w:t>
      </w:r>
      <w:r w:rsidRPr="00CE40B3">
        <w:rPr>
          <w:rStyle w:val="StyleUnderline"/>
          <w:highlight w:val="cyan"/>
        </w:rPr>
        <w:t>this dramatic</w:t>
      </w:r>
      <w:r w:rsidRPr="00394BD3">
        <w:rPr>
          <w:rStyle w:val="StyleUnderline"/>
        </w:rPr>
        <w:t xml:space="preserve"> </w:t>
      </w:r>
      <w:r w:rsidRPr="00CE40B3">
        <w:rPr>
          <w:rStyle w:val="StyleUnderline"/>
          <w:highlight w:val="cyan"/>
        </w:rPr>
        <w:t xml:space="preserve">improvement </w:t>
      </w:r>
      <w:r w:rsidRPr="00394BD3">
        <w:rPr>
          <w:rStyle w:val="StyleUnderline"/>
        </w:rPr>
        <w:t>in the human condition</w:t>
      </w:r>
      <w:r w:rsidRPr="00394BD3">
        <w:rPr>
          <w:sz w:val="12"/>
        </w:rPr>
        <w:t xml:space="preserve"> </w:t>
      </w:r>
      <w:r w:rsidRPr="00CE40B3">
        <w:rPr>
          <w:rStyle w:val="StyleUnderline"/>
          <w:highlight w:val="cyan"/>
        </w:rPr>
        <w:t>could have been achieved</w:t>
      </w:r>
      <w:r w:rsidRPr="00394BD3">
        <w:rPr>
          <w:rStyle w:val="StyleUnderline"/>
        </w:rPr>
        <w:t xml:space="preserve"> </w:t>
      </w:r>
      <w:r w:rsidRPr="00CE40B3">
        <w:rPr>
          <w:rStyle w:val="StyleUnderline"/>
          <w:highlight w:val="cyan"/>
        </w:rPr>
        <w:t>in the absence of the</w:t>
      </w:r>
      <w:r w:rsidRPr="00394BD3">
        <w:rPr>
          <w:sz w:val="12"/>
        </w:rPr>
        <w:t xml:space="preserve"> </w:t>
      </w:r>
      <w:r w:rsidRPr="00394BD3">
        <w:rPr>
          <w:rStyle w:val="StyleUnderline"/>
        </w:rPr>
        <w:t xml:space="preserve">rules-based international </w:t>
      </w:r>
      <w:r w:rsidRPr="00CE40B3">
        <w:rPr>
          <w:rStyle w:val="StyleUnderline"/>
          <w:highlight w:val="cyan"/>
        </w:rPr>
        <w:t>system</w:t>
      </w:r>
      <w:r w:rsidRPr="00394BD3">
        <w:rPr>
          <w:sz w:val="12"/>
        </w:rPr>
        <w:t xml:space="preserve">. Moreover, many of these </w:t>
      </w:r>
      <w:r w:rsidRPr="00394BD3">
        <w:rPr>
          <w:rStyle w:val="Emphasis"/>
        </w:rPr>
        <w:t>other driving forces are</w:t>
      </w:r>
      <w:r w:rsidRPr="00394BD3">
        <w:rPr>
          <w:sz w:val="12"/>
        </w:rPr>
        <w:t xml:space="preserve"> themselves </w:t>
      </w:r>
      <w:r w:rsidRPr="00394BD3">
        <w:rPr>
          <w:rStyle w:val="Emphasis"/>
        </w:rPr>
        <w:t>constitutive of,</w:t>
      </w:r>
      <w:r w:rsidRPr="00394BD3">
        <w:rPr>
          <w:sz w:val="12"/>
        </w:rPr>
        <w:t xml:space="preserve"> if not partially the result of, </w:t>
      </w:r>
      <w:r w:rsidRPr="00394BD3">
        <w:rPr>
          <w:rStyle w:val="Emphasis"/>
        </w:rPr>
        <w:t>that system</w:t>
      </w:r>
      <w:r w:rsidRPr="00394BD3">
        <w:rPr>
          <w:sz w:val="12"/>
        </w:rPr>
        <w:t xml:space="preserve">. Global bipolarity, and then unipolarity with the United States at its center, was critical for </w:t>
      </w:r>
      <w:r w:rsidRPr="00394BD3">
        <w:rPr>
          <w:rStyle w:val="StyleUnderline"/>
        </w:rPr>
        <w:t xml:space="preserve">the postwar development of </w:t>
      </w:r>
      <w:r w:rsidRPr="00CE40B3">
        <w:rPr>
          <w:rStyle w:val="Emphasis"/>
          <w:highlight w:val="cyan"/>
        </w:rPr>
        <w:t>a rules-based system</w:t>
      </w:r>
      <w:r w:rsidRPr="00394BD3">
        <w:rPr>
          <w:sz w:val="12"/>
        </w:rPr>
        <w:t xml:space="preserve">, which </w:t>
      </w:r>
      <w:r w:rsidRPr="00CE40B3">
        <w:rPr>
          <w:rStyle w:val="Emphasis"/>
          <w:highlight w:val="cyan"/>
        </w:rPr>
        <w:t>may not have been possible</w:t>
      </w:r>
      <w:r w:rsidRPr="00394BD3">
        <w:rPr>
          <w:sz w:val="12"/>
        </w:rPr>
        <w:t xml:space="preserve"> in a more multipolar distribution of international power, or </w:t>
      </w:r>
      <w:r w:rsidRPr="00CE40B3">
        <w:rPr>
          <w:rStyle w:val="Emphasis"/>
          <w:highlight w:val="cyan"/>
        </w:rPr>
        <w:t>with a non-democratic hegemon</w:t>
      </w:r>
      <w:r w:rsidRPr="00394BD3">
        <w:rPr>
          <w:sz w:val="12"/>
        </w:rPr>
        <w:t xml:space="preserve"> </w:t>
      </w:r>
      <w:r w:rsidRPr="00CE40B3">
        <w:rPr>
          <w:rStyle w:val="Emphasis"/>
          <w:highlight w:val="cyan"/>
        </w:rPr>
        <w:t>at the</w:t>
      </w:r>
      <w:r w:rsidRPr="00394BD3">
        <w:rPr>
          <w:sz w:val="12"/>
        </w:rPr>
        <w:t xml:space="preserve"> </w:t>
      </w:r>
      <w:r w:rsidRPr="00394BD3">
        <w:rPr>
          <w:rStyle w:val="Emphasis"/>
        </w:rPr>
        <w:t xml:space="preserve">system’s </w:t>
      </w:r>
      <w:r w:rsidRPr="00CE40B3">
        <w:rPr>
          <w:rStyle w:val="Emphasis"/>
          <w:highlight w:val="cyan"/>
        </w:rPr>
        <w:t>apex</w:t>
      </w:r>
      <w:r w:rsidRPr="00394BD3">
        <w:rPr>
          <w:rStyle w:val="Emphasis"/>
        </w:rPr>
        <w:t>.</w:t>
      </w:r>
      <w:r w:rsidRPr="00394BD3">
        <w:rPr>
          <w:sz w:val="12"/>
        </w:rPr>
        <w:t xml:space="preserve"> The splitting of the atom could have resulted in widespread nuclear-weapons proliferation and nuclear use had it not been for the NPT and extended US nuclear deterrence in Europe and Asia.18 The most important technological advances for globalization, including the Internet, occurred and flourished in the free world, defended by the United States and its democratic allies and partners.19 Finally, the United States and its </w:t>
      </w:r>
      <w:r w:rsidRPr="00CE40B3">
        <w:rPr>
          <w:rStyle w:val="StyleUnderline"/>
          <w:highlight w:val="cyan"/>
        </w:rPr>
        <w:t>democratic partners</w:t>
      </w:r>
      <w:r w:rsidRPr="00394BD3">
        <w:rPr>
          <w:sz w:val="12"/>
        </w:rPr>
        <w:t xml:space="preserve">, along with nongovernmental organizations and individuals operating in these states, </w:t>
      </w:r>
      <w:r w:rsidRPr="00394BD3">
        <w:rPr>
          <w:rStyle w:val="StyleUnderline"/>
        </w:rPr>
        <w:t xml:space="preserve">were the </w:t>
      </w:r>
      <w:r w:rsidRPr="00394BD3">
        <w:rPr>
          <w:rStyle w:val="Emphasis"/>
        </w:rPr>
        <w:t xml:space="preserve">most important norm entrepreneurs </w:t>
      </w:r>
      <w:r w:rsidRPr="00CE40B3">
        <w:rPr>
          <w:rStyle w:val="Emphasis"/>
          <w:highlight w:val="cyan"/>
        </w:rPr>
        <w:t>propagat</w:t>
      </w:r>
      <w:r w:rsidRPr="00394BD3">
        <w:rPr>
          <w:rStyle w:val="Emphasis"/>
        </w:rPr>
        <w:t>ing global</w:t>
      </w:r>
      <w:r w:rsidRPr="00394BD3">
        <w:rPr>
          <w:sz w:val="12"/>
        </w:rPr>
        <w:t xml:space="preserve"> norms around issues of </w:t>
      </w:r>
      <w:r w:rsidRPr="00CE40B3">
        <w:rPr>
          <w:rStyle w:val="Emphasis"/>
          <w:highlight w:val="cyan"/>
        </w:rPr>
        <w:t>good governance</w:t>
      </w:r>
      <w:r w:rsidRPr="00394BD3">
        <w:rPr>
          <w:rStyle w:val="Emphasis"/>
        </w:rPr>
        <w:t>,</w:t>
      </w:r>
      <w:r w:rsidRPr="00394BD3">
        <w:rPr>
          <w:sz w:val="12"/>
        </w:rPr>
        <w:t xml:space="preserve"> democracy, and human rights. In sum, </w:t>
      </w:r>
      <w:r w:rsidRPr="00394BD3">
        <w:rPr>
          <w:rStyle w:val="StyleUnderline"/>
        </w:rPr>
        <w:t>the rules-based</w:t>
      </w:r>
      <w:r w:rsidRPr="00394BD3">
        <w:rPr>
          <w:sz w:val="12"/>
        </w:rPr>
        <w:t xml:space="preserve"> international system that has been the defining feature of </w:t>
      </w:r>
      <w:r w:rsidRPr="00394BD3">
        <w:rPr>
          <w:rStyle w:val="StyleUnderline"/>
        </w:rPr>
        <w:t>global order</w:t>
      </w:r>
      <w:r w:rsidRPr="00394BD3">
        <w:rPr>
          <w:sz w:val="12"/>
        </w:rPr>
        <w:t xml:space="preserve"> for the past seventy years has coincided with—and </w:t>
      </w:r>
      <w:r w:rsidRPr="00394BD3">
        <w:rPr>
          <w:rStyle w:val="StyleUnderline"/>
        </w:rPr>
        <w:t xml:space="preserve">was </w:t>
      </w:r>
      <w:r w:rsidRPr="00394BD3">
        <w:rPr>
          <w:sz w:val="12"/>
        </w:rPr>
        <w:t xml:space="preserve">almost certainly </w:t>
      </w:r>
      <w:r w:rsidRPr="00394BD3">
        <w:rPr>
          <w:rStyle w:val="Emphasis"/>
        </w:rPr>
        <w:t>essential</w:t>
      </w:r>
      <w:r w:rsidRPr="00394BD3">
        <w:rPr>
          <w:sz w:val="12"/>
        </w:rPr>
        <w:t xml:space="preserve"> </w:t>
      </w:r>
      <w:r w:rsidRPr="00394BD3">
        <w:rPr>
          <w:rStyle w:val="StyleUnderline"/>
        </w:rPr>
        <w:t>in bringing</w:t>
      </w:r>
      <w:r w:rsidRPr="00394BD3">
        <w:rPr>
          <w:sz w:val="12"/>
        </w:rPr>
        <w:t xml:space="preserve"> about—</w:t>
      </w:r>
      <w:r w:rsidRPr="00394BD3">
        <w:rPr>
          <w:rStyle w:val="Emphasis"/>
        </w:rPr>
        <w:t>the most secure</w:t>
      </w:r>
      <w:r w:rsidRPr="00394BD3">
        <w:rPr>
          <w:sz w:val="12"/>
        </w:rPr>
        <w:t xml:space="preserve">, prosperous, </w:t>
      </w:r>
      <w:r w:rsidRPr="00394BD3">
        <w:rPr>
          <w:rStyle w:val="StyleUnderline"/>
        </w:rPr>
        <w:t>and well-governed world</w:t>
      </w:r>
      <w:r w:rsidRPr="00394BD3">
        <w:rPr>
          <w:sz w:val="12"/>
        </w:rPr>
        <w:t xml:space="preserve"> </w:t>
      </w:r>
      <w:r w:rsidRPr="00394BD3">
        <w:rPr>
          <w:rStyle w:val="StyleUnderline"/>
        </w:rPr>
        <w:t>humanity has ever known</w:t>
      </w:r>
      <w:r w:rsidRPr="00394BD3">
        <w:rPr>
          <w:sz w:val="12"/>
        </w:rPr>
        <w:t xml:space="preserve">. </w:t>
      </w:r>
      <w:r w:rsidRPr="00394BD3">
        <w:rPr>
          <w:rStyle w:val="StyleUnderline"/>
        </w:rPr>
        <w:t>Despite this</w:t>
      </w:r>
      <w:r w:rsidRPr="00394BD3">
        <w:rPr>
          <w:sz w:val="12"/>
        </w:rPr>
        <w:t xml:space="preserve"> </w:t>
      </w:r>
      <w:r w:rsidRPr="00394BD3">
        <w:rPr>
          <w:rStyle w:val="StyleUnderline"/>
        </w:rPr>
        <w:t>record of unprecedented and enduring success</w:t>
      </w:r>
      <w:r w:rsidRPr="00CE40B3">
        <w:rPr>
          <w:sz w:val="12"/>
          <w:highlight w:val="cyan"/>
        </w:rPr>
        <w:t xml:space="preserve">, </w:t>
      </w:r>
      <w:r w:rsidRPr="00CE40B3">
        <w:rPr>
          <w:rStyle w:val="StyleUnderline"/>
          <w:highlight w:val="cyan"/>
        </w:rPr>
        <w:t>the rules-based</w:t>
      </w:r>
      <w:r w:rsidRPr="00394BD3">
        <w:rPr>
          <w:sz w:val="12"/>
        </w:rPr>
        <w:t xml:space="preserve"> international </w:t>
      </w:r>
      <w:r w:rsidRPr="00394BD3">
        <w:rPr>
          <w:rStyle w:val="StyleUnderline"/>
        </w:rPr>
        <w:t xml:space="preserve">system </w:t>
      </w:r>
      <w:r w:rsidRPr="00CE40B3">
        <w:rPr>
          <w:rStyle w:val="StyleUnderline"/>
          <w:highlight w:val="cyan"/>
        </w:rPr>
        <w:t>is currently besieged</w:t>
      </w:r>
      <w:r w:rsidRPr="00394BD3">
        <w:rPr>
          <w:rStyle w:val="StyleUnderline"/>
        </w:rPr>
        <w:t xml:space="preserve"> by</w:t>
      </w:r>
      <w:r w:rsidRPr="00394BD3">
        <w:rPr>
          <w:sz w:val="12"/>
        </w:rPr>
        <w:t xml:space="preserve"> a number of </w:t>
      </w:r>
      <w:r w:rsidRPr="00394BD3">
        <w:rPr>
          <w:rStyle w:val="StyleUnderline"/>
        </w:rPr>
        <w:t>challenges</w:t>
      </w:r>
      <w:r w:rsidRPr="00394BD3">
        <w:rPr>
          <w:sz w:val="12"/>
        </w:rPr>
        <w:t xml:space="preserve"> unleashed by rapid and dramatic global change. </w:t>
      </w:r>
      <w:r w:rsidRPr="00394BD3">
        <w:rPr>
          <w:rStyle w:val="StyleUnderline"/>
        </w:rPr>
        <w:t>Understanding</w:t>
      </w:r>
      <w:r w:rsidRPr="00394BD3">
        <w:rPr>
          <w:sz w:val="12"/>
        </w:rPr>
        <w:t xml:space="preserve"> the </w:t>
      </w:r>
      <w:r w:rsidRPr="00394BD3">
        <w:rPr>
          <w:rStyle w:val="StyleUnderline"/>
        </w:rPr>
        <w:t xml:space="preserve">current </w:t>
      </w:r>
      <w:r w:rsidRPr="00394BD3">
        <w:rPr>
          <w:sz w:val="12"/>
        </w:rPr>
        <w:t xml:space="preserve">strategic context, including </w:t>
      </w:r>
      <w:r w:rsidRPr="00394BD3">
        <w:rPr>
          <w:rStyle w:val="StyleUnderline"/>
        </w:rPr>
        <w:t>global</w:t>
      </w:r>
      <w:r w:rsidRPr="00394BD3">
        <w:rPr>
          <w:sz w:val="12"/>
        </w:rPr>
        <w:t xml:space="preserve"> trends and </w:t>
      </w:r>
      <w:r w:rsidRPr="00394BD3">
        <w:rPr>
          <w:rStyle w:val="StyleUnderline"/>
        </w:rPr>
        <w:t>threats</w:t>
      </w:r>
      <w:r w:rsidRPr="00394BD3">
        <w:rPr>
          <w:sz w:val="12"/>
        </w:rPr>
        <w:t xml:space="preserve"> both external and internal </w:t>
      </w:r>
      <w:r w:rsidRPr="00394BD3">
        <w:rPr>
          <w:rStyle w:val="StyleUnderline"/>
        </w:rPr>
        <w:t xml:space="preserve">to </w:t>
      </w:r>
      <w:r w:rsidRPr="00CE40B3">
        <w:rPr>
          <w:rStyle w:val="StyleUnderline"/>
          <w:highlight w:val="cyan"/>
        </w:rPr>
        <w:t xml:space="preserve">the system’s </w:t>
      </w:r>
      <w:r w:rsidRPr="00CE40B3">
        <w:rPr>
          <w:rStyle w:val="Emphasis"/>
          <w:highlight w:val="cyan"/>
        </w:rPr>
        <w:t>democratic core</w:t>
      </w:r>
      <w:r w:rsidRPr="00394BD3">
        <w:rPr>
          <w:sz w:val="12"/>
        </w:rPr>
        <w:t xml:space="preserve">, </w:t>
      </w:r>
      <w:r w:rsidRPr="00CE40B3">
        <w:rPr>
          <w:rStyle w:val="StyleUnderline"/>
          <w:highlight w:val="cyan"/>
        </w:rPr>
        <w:t>is</w:t>
      </w:r>
      <w:r w:rsidRPr="00394BD3">
        <w:rPr>
          <w:rStyle w:val="StyleUnderline"/>
        </w:rPr>
        <w:t xml:space="preserve"> a </w:t>
      </w:r>
      <w:r w:rsidRPr="00CE40B3">
        <w:rPr>
          <w:rStyle w:val="Emphasis"/>
          <w:highlight w:val="cyan"/>
        </w:rPr>
        <w:t>necessary</w:t>
      </w:r>
      <w:r w:rsidRPr="00394BD3">
        <w:rPr>
          <w:rStyle w:val="Emphasis"/>
        </w:rPr>
        <w:t xml:space="preserve"> first step</w:t>
      </w:r>
      <w:r w:rsidRPr="00394BD3">
        <w:rPr>
          <w:sz w:val="12"/>
        </w:rPr>
        <w:t xml:space="preserve"> </w:t>
      </w:r>
      <w:r w:rsidRPr="00CE40B3">
        <w:rPr>
          <w:rStyle w:val="StyleUnderline"/>
          <w:highlight w:val="cyan"/>
        </w:rPr>
        <w:t>to</w:t>
      </w:r>
      <w:r w:rsidRPr="00394BD3">
        <w:rPr>
          <w:sz w:val="12"/>
        </w:rPr>
        <w:t xml:space="preserve">ward devising a strategy to revitalize, adapt, and </w:t>
      </w:r>
      <w:r w:rsidRPr="00CE40B3">
        <w:rPr>
          <w:rStyle w:val="StyleUnderline"/>
          <w:highlight w:val="cyan"/>
        </w:rPr>
        <w:t>defend a rules-based international system</w:t>
      </w:r>
      <w:r w:rsidRPr="00394BD3">
        <w:rPr>
          <w:rStyle w:val="StyleUnderline"/>
        </w:rPr>
        <w:t>.</w:t>
      </w:r>
      <w:r w:rsidRPr="00394BD3">
        <w:rPr>
          <w:sz w:val="12"/>
        </w:rPr>
        <w:t xml:space="preserve"> Global Diffusion of Power. The international distribution of power, as defined by relative economic weight, is shifting away from the founders of the post-World War II system to other emerging economies. As recently as the 1990s, nearly 70 percent of global economic activity occurred in Europe and the Americas. By the 2040s, that number is expected to drop to roughly 40 percent. At the same time, the Asian share of global GDP will increase from 32 percent at present to 53 percent in 2050, meaning that, by that time, the majority of all economic activity on Earth will occur in Asia. While the United States remains the world’s most powerful state militarily and economically, it is declining relative to other rising powers, particularly China. When corrected for purchasing-power parity (PPP), China’s GDP has already surpassed the United States. The better metric for international power and influence, however, is real GDP; here, too, the US advantage is narrowing, but more slowly.21 At the conclusion of World War II, the United States possessed roughly 50 percent of global GDP.22 From the 1970s through today, that number has held steady at roughly 25 percent.23 Despite a common misperception, the United States’ share of global power is not declining in absolute terms. Rather, other powers—especially China—are rising. China’s share of global GDP rose from 4.6 percent in the 1990s to 15 percent today.24 Many economists predict that China could surpass the United States as the world’s largest economy by 2030. It is noteworthy, however, that in 2009, economists predicted that this transition would happen by 2020. That date has been pushed back a decade as Chinese growth has slowed. Future projections depend entirely on assumptions about growth rates in the United States and China that cannot be known with certainty. Still, most economists expect that China will, at some point, surpass the United States as the world’s largest economy. China is joined by other emerging economies with rapid growth rates, including India, Indonesia, and others. US allies, including Japan, Germany, and the United Kingdom, remain among the wealthiest nations on Earth, but their share of global power is also declining relative to the rise of the rest. This shift is significant because international orders function best when their formal attributes at least roughly reflect the underlying balance of power. While only one measure of global influence, economic power is central given the leverage it provides over trade and investment, and the resources it offers to sustain military and security advantages. </w:t>
      </w:r>
      <w:r w:rsidRPr="00394BD3">
        <w:rPr>
          <w:rStyle w:val="StyleUnderline"/>
        </w:rPr>
        <w:t>It is also important to point out</w:t>
      </w:r>
      <w:r w:rsidRPr="00394BD3">
        <w:rPr>
          <w:sz w:val="12"/>
        </w:rPr>
        <w:t xml:space="preserve">, </w:t>
      </w:r>
      <w:r w:rsidRPr="00394BD3">
        <w:rPr>
          <w:rStyle w:val="StyleUnderline"/>
        </w:rPr>
        <w:t>however, that</w:t>
      </w:r>
      <w:r w:rsidRPr="00394BD3">
        <w:rPr>
          <w:sz w:val="12"/>
        </w:rPr>
        <w:t xml:space="preserve"> the United States and its formal treaty allies continue to possess a preponderance of power in the international system. As Figure 4 shows, the United States and its formal allies currently produce 59 percent of global GDP. When including other countries considered to be “democracies” by the widely used Polity scores, that number rises to 75 percent of global GDP. </w:t>
      </w:r>
      <w:r w:rsidRPr="00394BD3">
        <w:rPr>
          <w:rStyle w:val="StyleUnderline"/>
        </w:rPr>
        <w:t>Democracies continue to retain global influence</w:t>
      </w:r>
      <w:r w:rsidRPr="00394BD3">
        <w:rPr>
          <w:sz w:val="12"/>
        </w:rPr>
        <w:t xml:space="preserve"> </w:t>
      </w:r>
      <w:r w:rsidRPr="00394BD3">
        <w:rPr>
          <w:rStyle w:val="StyleUnderline"/>
        </w:rPr>
        <w:t>because more countries have transitioned to democracy since the end of the Cold War</w:t>
      </w:r>
      <w:r w:rsidRPr="00394BD3">
        <w:rPr>
          <w:sz w:val="12"/>
        </w:rPr>
        <w:t xml:space="preserve">, and overall economic growth in democratic countries has outpaced that in autocratic states since 1991. </w:t>
      </w:r>
      <w:r w:rsidRPr="00CE40B3">
        <w:rPr>
          <w:rStyle w:val="StyleUnderline"/>
          <w:highlight w:val="cyan"/>
        </w:rPr>
        <w:t>The</w:t>
      </w:r>
      <w:r w:rsidRPr="00394BD3">
        <w:rPr>
          <w:rStyle w:val="StyleUnderline"/>
        </w:rPr>
        <w:t xml:space="preserve"> </w:t>
      </w:r>
      <w:r w:rsidRPr="00394BD3">
        <w:rPr>
          <w:sz w:val="12"/>
        </w:rPr>
        <w:t xml:space="preserve">major </w:t>
      </w:r>
      <w:r w:rsidRPr="00CE40B3">
        <w:rPr>
          <w:rStyle w:val="StyleUnderline"/>
          <w:highlight w:val="cyan"/>
        </w:rPr>
        <w:t>shift</w:t>
      </w:r>
      <w:r w:rsidRPr="00394BD3">
        <w:rPr>
          <w:sz w:val="12"/>
        </w:rPr>
        <w:t xml:space="preserve"> </w:t>
      </w:r>
      <w:r w:rsidRPr="00394BD3">
        <w:rPr>
          <w:rStyle w:val="StyleUnderline"/>
        </w:rPr>
        <w:t>since the dawn of the post-Cold War world</w:t>
      </w:r>
      <w:r w:rsidRPr="00394BD3">
        <w:rPr>
          <w:sz w:val="12"/>
        </w:rPr>
        <w:t xml:space="preserve">, </w:t>
      </w:r>
      <w:r w:rsidRPr="00394BD3">
        <w:rPr>
          <w:rStyle w:val="StyleUnderline"/>
        </w:rPr>
        <w:t>therefore,</w:t>
      </w:r>
      <w:r w:rsidRPr="00394BD3">
        <w:rPr>
          <w:sz w:val="12"/>
        </w:rPr>
        <w:t xml:space="preserve"> </w:t>
      </w:r>
      <w:r w:rsidRPr="00CE40B3">
        <w:rPr>
          <w:rStyle w:val="StyleUnderline"/>
          <w:highlight w:val="cyan"/>
        </w:rPr>
        <w:t>is not that</w:t>
      </w:r>
      <w:r w:rsidRPr="00394BD3">
        <w:rPr>
          <w:sz w:val="12"/>
        </w:rPr>
        <w:t xml:space="preserve"> the power of the United States and its </w:t>
      </w:r>
      <w:r w:rsidRPr="00CE40B3">
        <w:rPr>
          <w:rStyle w:val="StyleUnderline"/>
          <w:highlight w:val="cyan"/>
        </w:rPr>
        <w:t>democratic</w:t>
      </w:r>
      <w:r w:rsidRPr="00394BD3">
        <w:rPr>
          <w:rStyle w:val="StyleUnderline"/>
        </w:rPr>
        <w:t xml:space="preserve"> </w:t>
      </w:r>
      <w:r w:rsidRPr="00394BD3">
        <w:rPr>
          <w:sz w:val="12"/>
        </w:rPr>
        <w:t xml:space="preserve">allies and </w:t>
      </w:r>
      <w:r w:rsidRPr="00CE40B3">
        <w:rPr>
          <w:rStyle w:val="StyleUnderline"/>
          <w:highlight w:val="cyan"/>
        </w:rPr>
        <w:t>partners has declined</w:t>
      </w:r>
      <w:r w:rsidRPr="00394BD3">
        <w:rPr>
          <w:rStyle w:val="StyleUnderline"/>
        </w:rPr>
        <w:t xml:space="preserve"> substantially</w:t>
      </w:r>
      <w:r w:rsidRPr="00394BD3">
        <w:rPr>
          <w:sz w:val="12"/>
        </w:rPr>
        <w:t xml:space="preserve">. </w:t>
      </w:r>
      <w:r w:rsidRPr="00CE40B3">
        <w:rPr>
          <w:rStyle w:val="StyleUnderline"/>
          <w:highlight w:val="cyan"/>
        </w:rPr>
        <w:t>The</w:t>
      </w:r>
      <w:r w:rsidRPr="00394BD3">
        <w:rPr>
          <w:rStyle w:val="StyleUnderline"/>
        </w:rPr>
        <w:t xml:space="preserve"> major</w:t>
      </w:r>
      <w:r w:rsidRPr="00394BD3">
        <w:rPr>
          <w:sz w:val="12"/>
        </w:rPr>
        <w:t xml:space="preserve"> </w:t>
      </w:r>
      <w:r w:rsidRPr="00CE40B3">
        <w:rPr>
          <w:rStyle w:val="StyleUnderline"/>
          <w:highlight w:val="cyan"/>
        </w:rPr>
        <w:t xml:space="preserve">difference is that the share possessed by </w:t>
      </w:r>
      <w:r w:rsidRPr="00CE40B3">
        <w:rPr>
          <w:rStyle w:val="Emphasis"/>
          <w:highlight w:val="cyan"/>
        </w:rPr>
        <w:t>autocratic challengers</w:t>
      </w:r>
      <w:r w:rsidRPr="00394BD3">
        <w:rPr>
          <w:sz w:val="12"/>
        </w:rPr>
        <w:t xml:space="preserve">, </w:t>
      </w:r>
      <w:r w:rsidRPr="00394BD3">
        <w:rPr>
          <w:rStyle w:val="Emphasis"/>
        </w:rPr>
        <w:t xml:space="preserve">especially </w:t>
      </w:r>
      <w:r w:rsidRPr="00CE40B3">
        <w:rPr>
          <w:rStyle w:val="Emphasis"/>
          <w:highlight w:val="cyan"/>
        </w:rPr>
        <w:t>China</w:t>
      </w:r>
      <w:r w:rsidRPr="00394BD3">
        <w:rPr>
          <w:rStyle w:val="Emphasis"/>
        </w:rPr>
        <w:t>,</w:t>
      </w:r>
      <w:r w:rsidRPr="00394BD3">
        <w:rPr>
          <w:sz w:val="12"/>
        </w:rPr>
        <w:t xml:space="preserve"> </w:t>
      </w:r>
      <w:r w:rsidRPr="00CE40B3">
        <w:rPr>
          <w:rStyle w:val="StyleUnderline"/>
          <w:highlight w:val="cyan"/>
        </w:rPr>
        <w:t>has grown</w:t>
      </w:r>
      <w:r w:rsidRPr="00394BD3">
        <w:rPr>
          <w:rStyle w:val="StyleUnderline"/>
        </w:rPr>
        <w:t>.</w:t>
      </w:r>
      <w:r w:rsidRPr="00394BD3">
        <w:rPr>
          <w:sz w:val="12"/>
        </w:rPr>
        <w:t xml:space="preserve"> As Figure 4 shows, the world is approaching a more bipolar distribution of power, with more wealth concentrated in the democracies and in a grouping of autocratic challengers led by China. </w:t>
      </w:r>
      <w:r w:rsidRPr="00394BD3">
        <w:rPr>
          <w:rStyle w:val="StyleUnderline"/>
        </w:rPr>
        <w:t>This means that</w:t>
      </w:r>
      <w:r w:rsidRPr="00394BD3">
        <w:rPr>
          <w:sz w:val="12"/>
        </w:rPr>
        <w:t xml:space="preserve">, if they are able to work together more cohesively, the United States and its </w:t>
      </w:r>
      <w:r w:rsidRPr="00CE40B3">
        <w:rPr>
          <w:rStyle w:val="StyleUnderline"/>
          <w:highlight w:val="cyan"/>
        </w:rPr>
        <w:t>democratic</w:t>
      </w:r>
      <w:r w:rsidRPr="00394BD3">
        <w:rPr>
          <w:sz w:val="12"/>
        </w:rPr>
        <w:t xml:space="preserve"> allies and </w:t>
      </w:r>
      <w:r w:rsidRPr="00CE40B3">
        <w:rPr>
          <w:rStyle w:val="StyleUnderline"/>
          <w:highlight w:val="cyan"/>
        </w:rPr>
        <w:t>partners</w:t>
      </w:r>
      <w:r w:rsidRPr="00394BD3">
        <w:rPr>
          <w:rStyle w:val="StyleUnderline"/>
        </w:rPr>
        <w:t xml:space="preserve"> </w:t>
      </w:r>
      <w:r w:rsidRPr="00CE40B3">
        <w:rPr>
          <w:rStyle w:val="StyleUnderline"/>
          <w:highlight w:val="cyan"/>
        </w:rPr>
        <w:t>still have the power</w:t>
      </w:r>
      <w:r w:rsidRPr="00394BD3">
        <w:rPr>
          <w:rStyle w:val="StyleUnderline"/>
        </w:rPr>
        <w:t xml:space="preserve"> and influence necessary </w:t>
      </w:r>
      <w:r w:rsidRPr="00CE40B3">
        <w:rPr>
          <w:rStyle w:val="StyleUnderline"/>
          <w:highlight w:val="cyan"/>
        </w:rPr>
        <w:t>to</w:t>
      </w:r>
      <w:r w:rsidRPr="00394BD3">
        <w:rPr>
          <w:rStyle w:val="StyleUnderline"/>
        </w:rPr>
        <w:t xml:space="preserve"> </w:t>
      </w:r>
      <w:r w:rsidRPr="00394BD3">
        <w:rPr>
          <w:sz w:val="12"/>
        </w:rPr>
        <w:t xml:space="preserve">significantly </w:t>
      </w:r>
      <w:r w:rsidRPr="00CE40B3">
        <w:rPr>
          <w:rStyle w:val="StyleUnderline"/>
          <w:highlight w:val="cyan"/>
        </w:rPr>
        <w:t>shape</w:t>
      </w:r>
      <w:r w:rsidRPr="00394BD3">
        <w:rPr>
          <w:rStyle w:val="StyleUnderline"/>
        </w:rPr>
        <w:t xml:space="preserve"> international </w:t>
      </w:r>
      <w:r w:rsidRPr="00CE40B3">
        <w:rPr>
          <w:rStyle w:val="StyleUnderline"/>
          <w:highlight w:val="cyan"/>
        </w:rPr>
        <w:t>outcomes</w:t>
      </w:r>
      <w:r w:rsidRPr="00394BD3">
        <w:rPr>
          <w:rStyle w:val="StyleUnderline"/>
        </w:rPr>
        <w:t>.</w:t>
      </w:r>
      <w:r w:rsidRPr="00394BD3">
        <w:rPr>
          <w:sz w:val="12"/>
        </w:rPr>
        <w:t xml:space="preserve"> Moreover, if they are able to expand their ranks to court other nonaligned democracies like India, Indonesia, and Mexico, their influence on the international system can be even more decisive. Disruptive Technologies. New technologies—including artificial intelligence (AI), robotics, quantum computing, and biotech, among others—are being developed at an exponential pace, and have the promise to transform society. They will determine how people live and function in the twenty-first century, significantly shaping the global economy, international security, and the course of geopolitics. Throughout history, progress has been built on technological innovation, ranging from Thomas Edison’s light bulb to Henry Ford’s assembly line to the silicon chip, the personal computer, and the Internet. While </w:t>
      </w:r>
      <w:r w:rsidRPr="00CE40B3">
        <w:rPr>
          <w:rStyle w:val="StyleUnderline"/>
          <w:highlight w:val="cyan"/>
        </w:rPr>
        <w:t>new technology</w:t>
      </w:r>
      <w:r w:rsidRPr="00394BD3">
        <w:rPr>
          <w:sz w:val="12"/>
        </w:rPr>
        <w:t xml:space="preserve"> promises improved productivity and quality of life, it </w:t>
      </w:r>
      <w:r w:rsidRPr="00CE40B3">
        <w:rPr>
          <w:rStyle w:val="StyleUnderline"/>
          <w:highlight w:val="cyan"/>
        </w:rPr>
        <w:t>will bring serious downside risks</w:t>
      </w:r>
      <w:r w:rsidRPr="00394BD3">
        <w:rPr>
          <w:sz w:val="12"/>
        </w:rPr>
        <w:t xml:space="preserve">, including economic dislocation and weapons proliferation. AI, for example, is already being widely adopted in the private sector to achieve great efficiencies and cost savings.25 At the same time, automation threatens to put millions out of work as jobs once performed by humans are replaced by machines. Moreover, </w:t>
      </w:r>
      <w:r w:rsidRPr="00CE40B3">
        <w:rPr>
          <w:rStyle w:val="StyleUnderline"/>
          <w:highlight w:val="cyan"/>
        </w:rPr>
        <w:t>AI is</w:t>
      </w:r>
      <w:r w:rsidRPr="00394BD3">
        <w:rPr>
          <w:sz w:val="12"/>
        </w:rPr>
        <w:t xml:space="preserve"> also </w:t>
      </w:r>
      <w:r w:rsidRPr="00CE40B3">
        <w:rPr>
          <w:rStyle w:val="StyleUnderline"/>
          <w:highlight w:val="cyan"/>
        </w:rPr>
        <w:t>being introduced</w:t>
      </w:r>
      <w:r w:rsidRPr="00394BD3">
        <w:rPr>
          <w:sz w:val="12"/>
        </w:rPr>
        <w:t xml:space="preserve"> in</w:t>
      </w:r>
      <w:r w:rsidRPr="00CE40B3">
        <w:rPr>
          <w:rStyle w:val="StyleUnderline"/>
          <w:highlight w:val="cyan"/>
        </w:rPr>
        <w:t>to</w:t>
      </w:r>
      <w:r w:rsidRPr="00394BD3">
        <w:rPr>
          <w:rStyle w:val="StyleUnderline"/>
        </w:rPr>
        <w:t xml:space="preserve"> national </w:t>
      </w:r>
      <w:r w:rsidRPr="00CE40B3">
        <w:rPr>
          <w:rStyle w:val="StyleUnderline"/>
          <w:highlight w:val="cyan"/>
        </w:rPr>
        <w:t>militaries</w:t>
      </w:r>
      <w:r w:rsidRPr="00394BD3">
        <w:rPr>
          <w:rStyle w:val="StyleUnderline"/>
        </w:rPr>
        <w:t>.</w:t>
      </w:r>
      <w:r w:rsidRPr="00394BD3">
        <w:rPr>
          <w:sz w:val="12"/>
        </w:rPr>
        <w:t xml:space="preserve"> A logical next step is fully autonomous weapons that can select and engage targets without a human in the decision-making loop. Some warn that </w:t>
      </w:r>
      <w:r w:rsidRPr="00CE40B3">
        <w:rPr>
          <w:rStyle w:val="StyleUnderline"/>
          <w:highlight w:val="cyan"/>
        </w:rPr>
        <w:t>these</w:t>
      </w:r>
      <w:r w:rsidRPr="00394BD3">
        <w:rPr>
          <w:rStyle w:val="StyleUnderline"/>
        </w:rPr>
        <w:t xml:space="preserve"> </w:t>
      </w:r>
      <w:r w:rsidRPr="00394BD3">
        <w:rPr>
          <w:sz w:val="12"/>
        </w:rPr>
        <w:t>“</w:t>
      </w:r>
      <w:r w:rsidRPr="00394BD3">
        <w:rPr>
          <w:rStyle w:val="StyleUnderline"/>
        </w:rPr>
        <w:t xml:space="preserve">killer </w:t>
      </w:r>
      <w:r w:rsidRPr="00CE40B3">
        <w:rPr>
          <w:rStyle w:val="StyleUnderline"/>
          <w:highlight w:val="cyan"/>
        </w:rPr>
        <w:t>robots</w:t>
      </w:r>
      <w:r w:rsidRPr="00394BD3">
        <w:rPr>
          <w:rStyle w:val="StyleUnderline"/>
        </w:rPr>
        <w:t xml:space="preserve">” </w:t>
      </w:r>
      <w:r w:rsidRPr="00CE40B3">
        <w:rPr>
          <w:rStyle w:val="StyleUnderline"/>
          <w:highlight w:val="cyan"/>
        </w:rPr>
        <w:t>introduce</w:t>
      </w:r>
      <w:r w:rsidRPr="00394BD3">
        <w:rPr>
          <w:rStyle w:val="StyleUnderline"/>
        </w:rPr>
        <w:t xml:space="preserve"> many </w:t>
      </w:r>
      <w:r w:rsidRPr="00394BD3">
        <w:rPr>
          <w:sz w:val="12"/>
        </w:rPr>
        <w:t xml:space="preserve">ethical and </w:t>
      </w:r>
      <w:r w:rsidRPr="00CE40B3">
        <w:rPr>
          <w:rStyle w:val="StyleUnderline"/>
          <w:highlight w:val="cyan"/>
        </w:rPr>
        <w:t>security risks</w:t>
      </w:r>
      <w:r w:rsidRPr="00394BD3">
        <w:rPr>
          <w:sz w:val="12"/>
        </w:rPr>
        <w:t xml:space="preserve">, including the fear that they may turn on their creators </w:t>
      </w:r>
      <w:r w:rsidRPr="00CE40B3">
        <w:rPr>
          <w:rStyle w:val="Emphasis"/>
          <w:highlight w:val="cyan"/>
        </w:rPr>
        <w:t>and</w:t>
      </w:r>
      <w:r w:rsidRPr="00394BD3">
        <w:rPr>
          <w:rStyle w:val="Emphasis"/>
        </w:rPr>
        <w:t xml:space="preserve"> threaten </w:t>
      </w:r>
      <w:r w:rsidRPr="00CE40B3">
        <w:rPr>
          <w:rStyle w:val="Emphasis"/>
          <w:highlight w:val="cyan"/>
        </w:rPr>
        <w:t>human</w:t>
      </w:r>
      <w:r w:rsidRPr="00394BD3">
        <w:rPr>
          <w:rStyle w:val="Emphasis"/>
        </w:rPr>
        <w:t xml:space="preserve">s’ very </w:t>
      </w:r>
      <w:r w:rsidRPr="00CE40B3">
        <w:rPr>
          <w:rStyle w:val="Emphasis"/>
          <w:highlight w:val="cyan"/>
        </w:rPr>
        <w:t>existence</w:t>
      </w:r>
      <w:r w:rsidRPr="00394BD3">
        <w:rPr>
          <w:sz w:val="12"/>
        </w:rPr>
        <w:t xml:space="preserve"> or, indeed, what it means to be human.26 Henry Kissinger warns, “We are in danger of losing the capacity that has been the essence of human cognition.”27 </w:t>
      </w:r>
      <w:r w:rsidRPr="00CE40B3">
        <w:rPr>
          <w:rStyle w:val="StyleUnderline"/>
          <w:highlight w:val="cyan"/>
        </w:rPr>
        <w:t>The existing</w:t>
      </w:r>
      <w:r w:rsidRPr="00394BD3">
        <w:rPr>
          <w:rStyle w:val="StyleUnderline"/>
        </w:rPr>
        <w:t xml:space="preserve"> international </w:t>
      </w:r>
      <w:r w:rsidRPr="00CE40B3">
        <w:rPr>
          <w:rStyle w:val="StyleUnderline"/>
          <w:highlight w:val="cyan"/>
        </w:rPr>
        <w:t>system was designed to deal with</w:t>
      </w:r>
      <w:r w:rsidRPr="00394BD3">
        <w:rPr>
          <w:rStyle w:val="StyleUnderline"/>
        </w:rPr>
        <w:t xml:space="preserve"> </w:t>
      </w:r>
      <w:r w:rsidRPr="00394BD3">
        <w:rPr>
          <w:sz w:val="12"/>
        </w:rPr>
        <w:t xml:space="preserve">the most </w:t>
      </w:r>
      <w:r w:rsidRPr="00394BD3">
        <w:rPr>
          <w:rStyle w:val="StyleUnderline"/>
        </w:rPr>
        <w:t xml:space="preserve">important </w:t>
      </w:r>
      <w:r w:rsidRPr="00CE40B3">
        <w:rPr>
          <w:rStyle w:val="StyleUnderline"/>
          <w:highlight w:val="cyan"/>
        </w:rPr>
        <w:t>dual-use tech</w:t>
      </w:r>
      <w:r w:rsidRPr="00394BD3">
        <w:rPr>
          <w:rStyle w:val="StyleUnderline"/>
        </w:rPr>
        <w:t>nologies</w:t>
      </w:r>
      <w:r w:rsidRPr="00394BD3">
        <w:rPr>
          <w:sz w:val="12"/>
        </w:rPr>
        <w:t xml:space="preserve"> of the twentieth century, such as nuclear power, </w:t>
      </w:r>
      <w:r w:rsidRPr="00CE40B3">
        <w:rPr>
          <w:rStyle w:val="StyleUnderline"/>
          <w:highlight w:val="cyan"/>
        </w:rPr>
        <w:t>but it must be updated</w:t>
      </w:r>
      <w:r w:rsidRPr="00394BD3">
        <w:rPr>
          <w:sz w:val="12"/>
        </w:rPr>
        <w:t xml:space="preserve"> to deal with the technologies of the twenty-first century. As with nuclear energy, </w:t>
      </w:r>
      <w:r w:rsidRPr="00CE40B3">
        <w:rPr>
          <w:rStyle w:val="StyleUnderline"/>
          <w:highlight w:val="cyan"/>
        </w:rPr>
        <w:t>the international community needs</w:t>
      </w:r>
      <w:r w:rsidRPr="00394BD3">
        <w:rPr>
          <w:sz w:val="12"/>
        </w:rPr>
        <w:t xml:space="preserve"> an entirely new set of international </w:t>
      </w:r>
      <w:r w:rsidRPr="00CE40B3">
        <w:rPr>
          <w:rStyle w:val="StyleUnderline"/>
          <w:highlight w:val="cyan"/>
        </w:rPr>
        <w:t>norms</w:t>
      </w:r>
      <w:r w:rsidRPr="00394BD3">
        <w:rPr>
          <w:sz w:val="12"/>
        </w:rPr>
        <w:t xml:space="preserve">, standards, </w:t>
      </w:r>
      <w:r w:rsidRPr="00394BD3">
        <w:rPr>
          <w:rStyle w:val="StyleUnderline"/>
        </w:rPr>
        <w:t>and agreements</w:t>
      </w:r>
      <w:r w:rsidRPr="00394BD3">
        <w:rPr>
          <w:sz w:val="12"/>
        </w:rPr>
        <w:t xml:space="preserve"> for responsible uses of new technologies </w:t>
      </w:r>
      <w:r w:rsidRPr="00CE40B3">
        <w:rPr>
          <w:rStyle w:val="StyleUnderline"/>
          <w:highlight w:val="cyan"/>
        </w:rPr>
        <w:t>that mitigate</w:t>
      </w:r>
      <w:r w:rsidRPr="00394BD3">
        <w:rPr>
          <w:sz w:val="12"/>
        </w:rPr>
        <w:t xml:space="preserve"> their </w:t>
      </w:r>
      <w:r w:rsidRPr="00394BD3">
        <w:rPr>
          <w:rStyle w:val="StyleUnderline"/>
        </w:rPr>
        <w:t xml:space="preserve">downside </w:t>
      </w:r>
      <w:r w:rsidRPr="00CE40B3">
        <w:rPr>
          <w:rStyle w:val="StyleUnderline"/>
          <w:highlight w:val="cyan"/>
        </w:rPr>
        <w:t>risks</w:t>
      </w:r>
      <w:r w:rsidRPr="00394BD3">
        <w:rPr>
          <w:sz w:val="12"/>
        </w:rPr>
        <w:t xml:space="preserve">, </w:t>
      </w:r>
      <w:r w:rsidRPr="00394BD3">
        <w:rPr>
          <w:rStyle w:val="StyleUnderline"/>
        </w:rPr>
        <w:t xml:space="preserve">while maximizing their upside potential. </w:t>
      </w:r>
      <w:r w:rsidRPr="00394BD3">
        <w:rPr>
          <w:sz w:val="12"/>
        </w:rPr>
        <w:t xml:space="preserve">Since the time of Edison, the United States has been the world’s most innovative country, but it is at risk of losing that title to China and other countries that aim for the first-mover advantage in the next round of technological breakthroughs. Throughout history, technological progress and international leadership have gone hand in hand. Think of roads and aqueducts in ancient Rome, the steam engine in nineteenth-century Great Britain, and the Internet in the United States. </w:t>
      </w:r>
      <w:r w:rsidRPr="00CE40B3">
        <w:rPr>
          <w:rStyle w:val="StyleUnderline"/>
          <w:highlight w:val="cyan"/>
        </w:rPr>
        <w:t>If China</w:t>
      </w:r>
      <w:r w:rsidRPr="00394BD3">
        <w:rPr>
          <w:sz w:val="12"/>
        </w:rPr>
        <w:t xml:space="preserve"> or another country </w:t>
      </w:r>
      <w:r w:rsidRPr="00CE40B3">
        <w:rPr>
          <w:rStyle w:val="StyleUnderline"/>
          <w:highlight w:val="cyan"/>
        </w:rPr>
        <w:t>takes the lead</w:t>
      </w:r>
      <w:r w:rsidRPr="00394BD3">
        <w:rPr>
          <w:sz w:val="12"/>
        </w:rPr>
        <w:t xml:space="preserve"> in the new tech arms race, </w:t>
      </w:r>
      <w:r w:rsidRPr="00CE40B3">
        <w:rPr>
          <w:rStyle w:val="StyleUnderline"/>
          <w:highlight w:val="cyan"/>
        </w:rPr>
        <w:t>Beijing may</w:t>
      </w:r>
      <w:r w:rsidRPr="00394BD3">
        <w:rPr>
          <w:rStyle w:val="StyleUnderline"/>
        </w:rPr>
        <w:t xml:space="preserve"> be in a better position </w:t>
      </w:r>
      <w:r w:rsidRPr="00394BD3">
        <w:rPr>
          <w:rStyle w:val="Emphasis"/>
        </w:rPr>
        <w:t xml:space="preserve">to </w:t>
      </w:r>
      <w:r w:rsidRPr="00CE40B3">
        <w:rPr>
          <w:rStyle w:val="Emphasis"/>
          <w:highlight w:val="cyan"/>
        </w:rPr>
        <w:t>rewrite the</w:t>
      </w:r>
      <w:r w:rsidRPr="00394BD3">
        <w:rPr>
          <w:rStyle w:val="Emphasis"/>
        </w:rPr>
        <w:t xml:space="preserve"> international </w:t>
      </w:r>
      <w:r w:rsidRPr="00CE40B3">
        <w:rPr>
          <w:rStyle w:val="Emphasis"/>
          <w:highlight w:val="cyan"/>
        </w:rPr>
        <w:t>system’s rules</w:t>
      </w:r>
      <w:r w:rsidRPr="00394BD3">
        <w:rPr>
          <w:rStyle w:val="Emphasis"/>
        </w:rPr>
        <w:t>.</w:t>
      </w:r>
      <w:r w:rsidRPr="00394BD3">
        <w:rPr>
          <w:rStyle w:val="StyleUnderline"/>
        </w:rPr>
        <w:t xml:space="preserve"> </w:t>
      </w:r>
      <w:r w:rsidRPr="00394BD3">
        <w:rPr>
          <w:sz w:val="12"/>
        </w:rPr>
        <w:t xml:space="preserve">Nuclear Proliferation. Even as the world grapples with the technological challenges of the twenty-first century, century-old technological challenges remain. The NPT may be the most successful treaty in history, but its future is uncertain. North Korea has become the only country in history to sign the treaty, withdraw, and build nuclear weapons. If North Korea is allowed to become an accepted nuclear-weapons state, it would pose a severe threat to international peace and security. Other members of the treaty may also reconsider their nuclear options. In particular, South Korea and Japan may be at risk of pursuing nuclear-weapons programs if the program in Pyongyang continues to advance and the United States is unwilling or unable to provide Seoul and Tokyo with adequate security assurances. Iran’s nuclear program was allowed to operate within strict limits according to the terms of the Joint Comprehensive Plan of Action (JCPOA), but the US withdrawal from that agreement may lead Tehran to accelerate its nuclear program or dash to achieve a nuclear weapon. A bomb in Iran could also instigate further regional nuclear proliferation.28 Officials in Saudi Arabia, for example, have declared that if Iran acquires nuclear weapons, Riyadh will follow suit. A proliferation cascade in East Asia or the Middle East would undermine the global nonproliferation regime and fuel regional insecurity. Moreover, new technologies such as additive manufacturing may make it easier for future proliferators to build nuclear-weapons programs, and harder for the international community to catch and stop them.29 The additional spread of a weapon that remains the ultimate instrument of military force could threaten the global security and stability necessary for the smooth functioning of the rules-based international system. Ecological Disaster. </w:t>
      </w:r>
      <w:r w:rsidRPr="00CE40B3">
        <w:rPr>
          <w:rStyle w:val="Emphasis"/>
          <w:highlight w:val="cyan"/>
        </w:rPr>
        <w:t>As with nuclear war</w:t>
      </w:r>
      <w:r w:rsidRPr="00394BD3">
        <w:rPr>
          <w:sz w:val="12"/>
        </w:rPr>
        <w:t xml:space="preserve">, </w:t>
      </w:r>
      <w:r w:rsidRPr="00CE40B3">
        <w:rPr>
          <w:rStyle w:val="StyleUnderline"/>
          <w:highlight w:val="cyan"/>
        </w:rPr>
        <w:t>an ecological disaster could constitute a direct threat to humanity’s</w:t>
      </w:r>
      <w:r w:rsidRPr="00394BD3">
        <w:rPr>
          <w:sz w:val="12"/>
        </w:rPr>
        <w:t xml:space="preserve"> very </w:t>
      </w:r>
      <w:r w:rsidRPr="00CE40B3">
        <w:rPr>
          <w:rStyle w:val="StyleUnderline"/>
          <w:highlight w:val="cyan"/>
        </w:rPr>
        <w:t>existence</w:t>
      </w:r>
      <w:r w:rsidRPr="00394BD3">
        <w:rPr>
          <w:rStyle w:val="StyleUnderline"/>
        </w:rPr>
        <w:t>.</w:t>
      </w:r>
      <w:r w:rsidRPr="00394BD3">
        <w:rPr>
          <w:sz w:val="12"/>
        </w:rPr>
        <w:t xml:space="preserve"> While states have made efforts to address climate change caused by carbon emissions, including in the Paris Climate Agreement, these steps will not be sufficient to keep emissions below the target levels set by leading scientific panels. Higher average global temperatures are leading to rising sea levels, drought, an increased frequency of violent storms, and forced migrations, all of which are threatening vulnerable societies, undermining already-weak national governments, and contributing to conflicts over natural resources.</w:t>
      </w:r>
      <w:bookmarkEnd w:id="6"/>
    </w:p>
    <w:p w14:paraId="7C0B94E8" w14:textId="77777777" w:rsidR="00A55B89" w:rsidRPr="00394BD3" w:rsidRDefault="00A55B89" w:rsidP="00A55B89">
      <w:pPr>
        <w:pStyle w:val="Heading4"/>
        <w:rPr>
          <w:rFonts w:cs="Times New Roman"/>
        </w:rPr>
      </w:pPr>
      <w:r w:rsidRPr="00394BD3">
        <w:rPr>
          <w:rFonts w:cs="Times New Roman"/>
        </w:rPr>
        <w:t>Chinese tech leadership is existential</w:t>
      </w:r>
    </w:p>
    <w:p w14:paraId="635C9299" w14:textId="77777777" w:rsidR="00A55B89" w:rsidRPr="00394BD3" w:rsidRDefault="00A55B89" w:rsidP="00A55B89">
      <w:r w:rsidRPr="00394BD3">
        <w:t xml:space="preserve">Rogers and </w:t>
      </w:r>
      <w:r w:rsidRPr="00394BD3">
        <w:rPr>
          <w:rStyle w:val="Style13ptBold"/>
        </w:rPr>
        <w:t>Nye 19</w:t>
      </w:r>
      <w:r w:rsidRPr="00394BD3">
        <w:t xml:space="preserve">, served in Congress as a Republican representative from Michigan and is a former chairman of the House Intelligence Committee. He is now the David Abshire chair with the Center for the Study of the Presidency and Congress. Glenn Nye served in Congress as a Democratic representative from Virginia. He is now the chief executive officer and president of the Center for the Study of the Presidency and Congress (Mike and Glenn, “Why America must boldly win the technological race against China,” </w:t>
      </w:r>
      <w:r w:rsidRPr="00394BD3">
        <w:rPr>
          <w:i/>
          <w:iCs/>
        </w:rPr>
        <w:t>The Hill</w:t>
      </w:r>
      <w:r w:rsidRPr="00394BD3">
        <w:t xml:space="preserve">, </w:t>
      </w:r>
      <w:hyperlink r:id="rId104" w:history="1">
        <w:r w:rsidRPr="00394BD3">
          <w:rPr>
            <w:rStyle w:val="Hyperlink"/>
          </w:rPr>
          <w:t>https://thehill.com/opinion/technology/466705-why-america-must-boldly-win-the-technological-race-against-china</w:t>
        </w:r>
      </w:hyperlink>
      <w:r w:rsidRPr="00394BD3">
        <w:t>)</w:t>
      </w:r>
    </w:p>
    <w:p w14:paraId="7170EB0B" w14:textId="77777777" w:rsidR="00A55B89" w:rsidRPr="00394BD3" w:rsidRDefault="00A55B89" w:rsidP="00A55B89"/>
    <w:p w14:paraId="5FAB2D47" w14:textId="14E2B503" w:rsidR="00A55B89" w:rsidRPr="00394BD3" w:rsidRDefault="00A55B89" w:rsidP="00A55B89">
      <w:r w:rsidRPr="00394BD3">
        <w:rPr>
          <w:rStyle w:val="StyleUnderline"/>
        </w:rPr>
        <w:t xml:space="preserve">We are in the midst of a heated global competition. </w:t>
      </w:r>
      <w:r w:rsidRPr="00CE40B3">
        <w:rPr>
          <w:rStyle w:val="StyleUnderline"/>
          <w:highlight w:val="cyan"/>
        </w:rPr>
        <w:t>The race to take leadership in advanced tech</w:t>
      </w:r>
      <w:r w:rsidRPr="00394BD3">
        <w:t xml:space="preserve">nologies </w:t>
      </w:r>
      <w:r w:rsidRPr="00CE40B3">
        <w:rPr>
          <w:rStyle w:val="StyleUnderline"/>
          <w:highlight w:val="cyan"/>
        </w:rPr>
        <w:t xml:space="preserve">such as </w:t>
      </w:r>
      <w:r w:rsidRPr="00CE40B3">
        <w:rPr>
          <w:rStyle w:val="Emphasis"/>
          <w:highlight w:val="cyan"/>
        </w:rPr>
        <w:t>a</w:t>
      </w:r>
      <w:r w:rsidRPr="00394BD3">
        <w:t xml:space="preserve">rtificial </w:t>
      </w:r>
      <w:r w:rsidRPr="00CE40B3">
        <w:rPr>
          <w:rStyle w:val="Emphasis"/>
          <w:highlight w:val="cyan"/>
        </w:rPr>
        <w:t>i</w:t>
      </w:r>
      <w:r w:rsidRPr="00394BD3">
        <w:t>ntelligence</w:t>
      </w:r>
      <w:r w:rsidRPr="00394BD3">
        <w:rPr>
          <w:rStyle w:val="StyleUnderline"/>
        </w:rPr>
        <w:t xml:space="preserve">, </w:t>
      </w:r>
      <w:r w:rsidRPr="00CE40B3">
        <w:rPr>
          <w:rStyle w:val="StyleUnderline"/>
          <w:highlight w:val="cyan"/>
        </w:rPr>
        <w:t>quantum computing, and 5G</w:t>
      </w:r>
      <w:r w:rsidRPr="00394BD3">
        <w:t xml:space="preserve"> networks </w:t>
      </w:r>
      <w:r w:rsidRPr="00CE40B3">
        <w:rPr>
          <w:rStyle w:val="StyleUnderline"/>
          <w:highlight w:val="cyan"/>
        </w:rPr>
        <w:t>will</w:t>
      </w:r>
      <w:r w:rsidRPr="00394BD3">
        <w:rPr>
          <w:rStyle w:val="StyleUnderline"/>
        </w:rPr>
        <w:t xml:space="preserve"> </w:t>
      </w:r>
      <w:r w:rsidRPr="00CE40B3">
        <w:rPr>
          <w:rStyle w:val="StyleUnderline"/>
          <w:highlight w:val="cyan"/>
        </w:rPr>
        <w:t>determine the future balance of</w:t>
      </w:r>
      <w:r w:rsidRPr="00394BD3">
        <w:rPr>
          <w:rStyle w:val="StyleUnderline"/>
        </w:rPr>
        <w:t xml:space="preserve"> geopolitical </w:t>
      </w:r>
      <w:r w:rsidRPr="00CE40B3">
        <w:rPr>
          <w:rStyle w:val="StyleUnderline"/>
          <w:highlight w:val="cyan"/>
        </w:rPr>
        <w:t>power</w:t>
      </w:r>
      <w:r w:rsidRPr="00394BD3">
        <w:t xml:space="preserve">. </w:t>
      </w:r>
      <w:r w:rsidRPr="00394BD3">
        <w:rPr>
          <w:rStyle w:val="StyleUnderline"/>
        </w:rPr>
        <w:t>Where the United States and its partners once enjoyed a clear edge, that advantage can no longer be assumed</w:t>
      </w:r>
      <w:r w:rsidRPr="00394BD3">
        <w:t xml:space="preserve">. </w:t>
      </w:r>
      <w:r w:rsidRPr="00CE40B3">
        <w:rPr>
          <w:rStyle w:val="StyleUnderline"/>
          <w:highlight w:val="cyan"/>
        </w:rPr>
        <w:t>China is</w:t>
      </w:r>
      <w:r w:rsidRPr="00394BD3">
        <w:t xml:space="preserve"> racing ahead at full speed and </w:t>
      </w:r>
      <w:r w:rsidRPr="00CE40B3">
        <w:rPr>
          <w:rStyle w:val="StyleUnderline"/>
          <w:highlight w:val="cyan"/>
        </w:rPr>
        <w:t>trying to</w:t>
      </w:r>
      <w:r w:rsidRPr="00394BD3">
        <w:t xml:space="preserve"> steal a march on a distracted United States in order to </w:t>
      </w:r>
      <w:r w:rsidRPr="00CE40B3">
        <w:rPr>
          <w:rStyle w:val="StyleUnderline"/>
          <w:highlight w:val="cyan"/>
        </w:rPr>
        <w:t>claim unrivaled</w:t>
      </w:r>
      <w:r w:rsidRPr="00394BD3">
        <w:rPr>
          <w:rStyle w:val="StyleUnderline"/>
        </w:rPr>
        <w:t xml:space="preserve"> </w:t>
      </w:r>
      <w:r w:rsidRPr="00CE40B3">
        <w:rPr>
          <w:rStyle w:val="StyleUnderline"/>
          <w:highlight w:val="cyan"/>
        </w:rPr>
        <w:t>tech</w:t>
      </w:r>
      <w:r w:rsidRPr="00394BD3">
        <w:rPr>
          <w:rStyle w:val="StyleUnderline"/>
        </w:rPr>
        <w:t xml:space="preserve">nology </w:t>
      </w:r>
      <w:r w:rsidRPr="00CE40B3">
        <w:rPr>
          <w:rStyle w:val="StyleUnderline"/>
          <w:highlight w:val="cyan"/>
        </w:rPr>
        <w:t>leadership</w:t>
      </w:r>
      <w:r w:rsidRPr="00394BD3">
        <w:t xml:space="preserve"> during the 21st century. </w:t>
      </w:r>
      <w:r w:rsidRPr="00CE40B3">
        <w:rPr>
          <w:rStyle w:val="StyleUnderline"/>
          <w:highlight w:val="cyan"/>
        </w:rPr>
        <w:t>We cannot afford to lose this critical competition</w:t>
      </w:r>
      <w:r w:rsidRPr="00394BD3">
        <w:t xml:space="preserve">. </w:t>
      </w:r>
      <w:r w:rsidRPr="00394BD3">
        <w:rPr>
          <w:rStyle w:val="StyleUnderline"/>
        </w:rPr>
        <w:t>The Chinese model for achieving technological superiority is a clear and present danger</w:t>
      </w:r>
      <w:r w:rsidRPr="00394BD3">
        <w:t xml:space="preserve">. </w:t>
      </w:r>
      <w:r w:rsidRPr="00394BD3">
        <w:rPr>
          <w:rStyle w:val="StyleUnderline"/>
        </w:rPr>
        <w:t>Through a sheltered domestic market, forced tech</w:t>
      </w:r>
      <w:r w:rsidRPr="00394BD3">
        <w:t xml:space="preserve">nology </w:t>
      </w:r>
      <w:r w:rsidRPr="00394BD3">
        <w:rPr>
          <w:rStyle w:val="StyleUnderline"/>
        </w:rPr>
        <w:t>transfers</w:t>
      </w:r>
      <w:r w:rsidRPr="00394BD3">
        <w:t xml:space="preserve"> by Western companies, outright </w:t>
      </w:r>
      <w:r w:rsidRPr="00394BD3">
        <w:rPr>
          <w:rStyle w:val="StyleUnderline"/>
        </w:rPr>
        <w:t>industrial espionage, and intellectual property theft, China is forging technology champions designed to</w:t>
      </w:r>
      <w:r w:rsidRPr="00394BD3">
        <w:t xml:space="preserve"> compete with and </w:t>
      </w:r>
      <w:r w:rsidRPr="00394BD3">
        <w:rPr>
          <w:rStyle w:val="StyleUnderline"/>
        </w:rPr>
        <w:t>surpass</w:t>
      </w:r>
      <w:r w:rsidRPr="00394BD3">
        <w:t xml:space="preserve"> their </w:t>
      </w:r>
      <w:r w:rsidRPr="00394BD3">
        <w:rPr>
          <w:rStyle w:val="StyleUnderline"/>
        </w:rPr>
        <w:t>international competitors</w:t>
      </w:r>
      <w:r w:rsidRPr="00394BD3">
        <w:t xml:space="preserve">. Through legal mandates that force corporate cooperation with security and intelligence organs, </w:t>
      </w:r>
      <w:r w:rsidRPr="00394BD3">
        <w:rPr>
          <w:rStyle w:val="StyleUnderline"/>
        </w:rPr>
        <w:t>Chinese tech</w:t>
      </w:r>
      <w:r w:rsidRPr="00394BD3">
        <w:t xml:space="preserve">nology companies serve as the eyes and ears of Beijing in a digital global economy. This </w:t>
      </w:r>
      <w:r w:rsidRPr="00394BD3">
        <w:rPr>
          <w:rStyle w:val="StyleUnderline"/>
        </w:rPr>
        <w:t>model</w:t>
      </w:r>
      <w:r w:rsidRPr="00394BD3">
        <w:t xml:space="preserve"> </w:t>
      </w:r>
      <w:r w:rsidRPr="00394BD3">
        <w:rPr>
          <w:rStyle w:val="StyleUnderline"/>
        </w:rPr>
        <w:t>appeals to despots around the world,</w:t>
      </w:r>
      <w:r w:rsidRPr="00394BD3">
        <w:t xml:space="preserve"> while cheap prices appeal to everyone else. </w:t>
      </w:r>
      <w:r w:rsidRPr="00CE40B3">
        <w:rPr>
          <w:rStyle w:val="StyleUnderline"/>
          <w:highlight w:val="cyan"/>
        </w:rPr>
        <w:t xml:space="preserve">Make no mistake of the </w:t>
      </w:r>
      <w:r w:rsidRPr="00CE40B3">
        <w:rPr>
          <w:rStyle w:val="Emphasis"/>
          <w:sz w:val="28"/>
          <w:szCs w:val="28"/>
          <w:highlight w:val="cyan"/>
        </w:rPr>
        <w:t>existential stakes</w:t>
      </w:r>
      <w:r w:rsidRPr="00CE40B3">
        <w:rPr>
          <w:rStyle w:val="StyleUnderline"/>
          <w:highlight w:val="cyan"/>
        </w:rPr>
        <w:t xml:space="preserve"> as to whether open societies or authoritarian regimes will set the course of the</w:t>
      </w:r>
      <w:r w:rsidRPr="00394BD3">
        <w:rPr>
          <w:rStyle w:val="StyleUnderline"/>
        </w:rPr>
        <w:t xml:space="preserve"> technological </w:t>
      </w:r>
      <w:r w:rsidRPr="00CE40B3">
        <w:rPr>
          <w:rStyle w:val="StyleUnderline"/>
          <w:highlight w:val="cyan"/>
        </w:rPr>
        <w:t>future</w:t>
      </w:r>
      <w:r w:rsidRPr="00394BD3">
        <w:t>.</w:t>
      </w:r>
    </w:p>
    <w:p w14:paraId="62E8C800" w14:textId="77777777" w:rsidR="00A55B89" w:rsidRPr="00394BD3" w:rsidRDefault="00A55B89" w:rsidP="00A55B89">
      <w:pPr>
        <w:pStyle w:val="Heading3"/>
        <w:rPr>
          <w:rFonts w:cs="Times New Roman"/>
        </w:rPr>
      </w:pPr>
      <w:r w:rsidRPr="00394BD3">
        <w:rPr>
          <w:rFonts w:cs="Times New Roman"/>
        </w:rPr>
        <w:t>AT Containment Bad</w:t>
      </w:r>
    </w:p>
    <w:p w14:paraId="174D85E3" w14:textId="77777777" w:rsidR="00A55B89" w:rsidRPr="00394BD3" w:rsidRDefault="00A55B89" w:rsidP="00A55B89">
      <w:pPr>
        <w:pStyle w:val="Heading4"/>
        <w:rPr>
          <w:rFonts w:cs="Times New Roman"/>
          <w:u w:val="single"/>
        </w:rPr>
      </w:pPr>
      <w:r w:rsidRPr="00394BD3">
        <w:rPr>
          <w:rFonts w:cs="Times New Roman"/>
        </w:rPr>
        <w:t xml:space="preserve">Containing China </w:t>
      </w:r>
      <w:r w:rsidRPr="00394BD3">
        <w:rPr>
          <w:rFonts w:cs="Times New Roman"/>
          <w:u w:val="single"/>
        </w:rPr>
        <w:t>avoids conflict</w:t>
      </w:r>
    </w:p>
    <w:p w14:paraId="14161FCC" w14:textId="77777777" w:rsidR="00A55B89" w:rsidRPr="00394BD3" w:rsidRDefault="00A55B89" w:rsidP="00A55B89">
      <w:pPr>
        <w:rPr>
          <w:rStyle w:val="Hyperlink"/>
        </w:rPr>
      </w:pPr>
      <w:r w:rsidRPr="00394BD3">
        <w:rPr>
          <w:rStyle w:val="Style13ptBold"/>
        </w:rPr>
        <w:t>Rogin 19,</w:t>
      </w:r>
      <w:r w:rsidRPr="00394BD3">
        <w:t xml:space="preserve"> Columnist covering foreign policy and national security. (Josh, “To avoid conflict, the United States must deter Chinese aggression,” The Washington Post, June 6, 2019, </w:t>
      </w:r>
      <w:hyperlink r:id="rId105" w:history="1">
        <w:r w:rsidRPr="00394BD3">
          <w:rPr>
            <w:rStyle w:val="Hyperlink"/>
          </w:rPr>
          <w:t>https://www.washingtonpost.com/opinions/global-opinions/to-avoid-conflict-the-united-states-must-deter-chinese-aggression/2019/06/06/400b8ef0-8899-11e9-98c1-e945ae5db8fb_story.html</w:t>
        </w:r>
      </w:hyperlink>
      <w:r w:rsidRPr="00394BD3">
        <w:rPr>
          <w:rStyle w:val="Hyperlink"/>
        </w:rPr>
        <w:t>)</w:t>
      </w:r>
    </w:p>
    <w:p w14:paraId="2FCE8FC8" w14:textId="77777777" w:rsidR="00A55B89" w:rsidRPr="00394BD3" w:rsidRDefault="00A55B89" w:rsidP="00A55B89">
      <w:pPr>
        <w:rPr>
          <w:rStyle w:val="Hyperlink"/>
        </w:rPr>
      </w:pPr>
    </w:p>
    <w:p w14:paraId="226EA7C0" w14:textId="77777777" w:rsidR="00A55B89" w:rsidRPr="00394BD3" w:rsidRDefault="00A55B89" w:rsidP="00A55B89">
      <w:pPr>
        <w:rPr>
          <w:rStyle w:val="Hyperlink"/>
        </w:rPr>
      </w:pPr>
      <w:r w:rsidRPr="00394BD3">
        <w:rPr>
          <w:rStyle w:val="Hyperlink"/>
        </w:rPr>
        <w:t xml:space="preserve">Despite what you may have read, the United States’ strategy toward China does not entail launching another Cold War, imposing a zero-sum game or even winning a “clash of civilizations.” In fact, </w:t>
      </w:r>
      <w:r w:rsidRPr="00CE40B3">
        <w:rPr>
          <w:rStyle w:val="StyleUnderline"/>
          <w:highlight w:val="cyan"/>
        </w:rPr>
        <w:t>the</w:t>
      </w:r>
      <w:r w:rsidRPr="00394BD3">
        <w:rPr>
          <w:rStyle w:val="StyleUnderline"/>
        </w:rPr>
        <w:t xml:space="preserve"> entire </w:t>
      </w:r>
      <w:r w:rsidRPr="00CE40B3">
        <w:rPr>
          <w:rStyle w:val="StyleUnderline"/>
          <w:highlight w:val="cyan"/>
        </w:rPr>
        <w:t>objective of the Trump admin</w:t>
      </w:r>
      <w:r w:rsidRPr="00394BD3">
        <w:rPr>
          <w:rStyle w:val="StyleUnderline"/>
        </w:rPr>
        <w:t>istration</w:t>
      </w:r>
      <w:r w:rsidRPr="00CE40B3">
        <w:rPr>
          <w:rStyle w:val="StyleUnderline"/>
          <w:highlight w:val="cyan"/>
        </w:rPr>
        <w:t>’s</w:t>
      </w:r>
      <w:r w:rsidRPr="00394BD3">
        <w:rPr>
          <w:rStyle w:val="Hyperlink"/>
        </w:rPr>
        <w:t xml:space="preserve"> Asia </w:t>
      </w:r>
      <w:r w:rsidRPr="00CE40B3">
        <w:rPr>
          <w:rStyle w:val="StyleUnderline"/>
          <w:highlight w:val="cyan"/>
        </w:rPr>
        <w:t xml:space="preserve">approach is to </w:t>
      </w:r>
      <w:r w:rsidRPr="00CE40B3">
        <w:rPr>
          <w:rStyle w:val="Emphasis"/>
          <w:highlight w:val="cyan"/>
        </w:rPr>
        <w:t>avoid outright conflict</w:t>
      </w:r>
      <w:r w:rsidRPr="00394BD3">
        <w:rPr>
          <w:rStyle w:val="StyleUnderline"/>
        </w:rPr>
        <w:t xml:space="preserve"> with China.</w:t>
      </w:r>
      <w:r w:rsidRPr="00394BD3">
        <w:rPr>
          <w:rStyle w:val="Hyperlink"/>
        </w:rPr>
        <w:t xml:space="preserve"> But to do that, </w:t>
      </w:r>
      <w:r w:rsidRPr="00CE40B3">
        <w:rPr>
          <w:rStyle w:val="StyleUnderline"/>
          <w:highlight w:val="cyan"/>
        </w:rPr>
        <w:t>Beijing must be deterred from continuing on its aggressive path.</w:t>
      </w:r>
      <w:r w:rsidRPr="00394BD3">
        <w:rPr>
          <w:rStyle w:val="Hyperlink"/>
        </w:rPr>
        <w:t xml:space="preserve"> </w:t>
      </w:r>
      <w:r w:rsidRPr="00394BD3">
        <w:rPr>
          <w:rStyle w:val="StyleUnderline"/>
        </w:rPr>
        <w:t>The idea that the White House’s new approach to confront China’s economic aggression and military expansion represents a “Cold War mentality”</w:t>
      </w:r>
      <w:r w:rsidRPr="00394BD3">
        <w:rPr>
          <w:rStyle w:val="Hyperlink"/>
        </w:rPr>
        <w:t xml:space="preserve"> is popular with pundits both in Washington and in Beijing. But that </w:t>
      </w:r>
      <w:r w:rsidRPr="00394BD3">
        <w:rPr>
          <w:rStyle w:val="StyleUnderline"/>
        </w:rPr>
        <w:t>accusation misunderstands what the U</w:t>
      </w:r>
      <w:r w:rsidRPr="00394BD3">
        <w:rPr>
          <w:rStyle w:val="Hyperlink"/>
        </w:rPr>
        <w:t xml:space="preserve">nited </w:t>
      </w:r>
      <w:r w:rsidRPr="00394BD3">
        <w:rPr>
          <w:rStyle w:val="StyleUnderline"/>
        </w:rPr>
        <w:t>S</w:t>
      </w:r>
      <w:r w:rsidRPr="00394BD3">
        <w:rPr>
          <w:rStyle w:val="Hyperlink"/>
        </w:rPr>
        <w:t xml:space="preserve">tates </w:t>
      </w:r>
      <w:r w:rsidRPr="00394BD3">
        <w:rPr>
          <w:rStyle w:val="StyleUnderline"/>
        </w:rPr>
        <w:t>is trying to do with China.</w:t>
      </w:r>
      <w:r w:rsidRPr="00394BD3">
        <w:rPr>
          <w:rStyle w:val="Hyperlink"/>
        </w:rPr>
        <w:t xml:space="preserve"> It also mistakenly absolves Beijing for its malign actions, which the United States is trying to counter — or, better yet, prevent. </w:t>
      </w:r>
      <w:r w:rsidRPr="00CE40B3">
        <w:rPr>
          <w:rStyle w:val="StyleUnderline"/>
          <w:highlight w:val="cyan"/>
        </w:rPr>
        <w:t>“A competitive strategy isn’t meant to take us to conflict,”</w:t>
      </w:r>
      <w:r w:rsidRPr="00394BD3">
        <w:rPr>
          <w:rStyle w:val="Hyperlink"/>
        </w:rPr>
        <w:t xml:space="preserve"> Adm. Philip S. Davidson, </w:t>
      </w:r>
      <w:r w:rsidRPr="00394BD3">
        <w:rPr>
          <w:rStyle w:val="StyleUnderline"/>
        </w:rPr>
        <w:t xml:space="preserve">the head of U.S. Indo-Pacific Command, </w:t>
      </w:r>
      <w:r w:rsidRPr="00394BD3">
        <w:rPr>
          <w:rStyle w:val="Hyperlink"/>
        </w:rPr>
        <w:t xml:space="preserve">told me during an interview last weekend at the Shangri-La Dialogue, a security conference in Singapore hosted by the International Institute for Strategic Studies. </w:t>
      </w:r>
      <w:r w:rsidRPr="00CE40B3">
        <w:rPr>
          <w:rStyle w:val="StyleUnderline"/>
          <w:highlight w:val="cyan"/>
        </w:rPr>
        <w:t xml:space="preserve">“A competitive strategy is </w:t>
      </w:r>
      <w:r w:rsidRPr="00394BD3">
        <w:rPr>
          <w:rStyle w:val="StyleUnderline"/>
        </w:rPr>
        <w:t xml:space="preserve">defined as </w:t>
      </w:r>
      <w:r w:rsidRPr="00CE40B3">
        <w:rPr>
          <w:rStyle w:val="StyleUnderline"/>
          <w:highlight w:val="cyan"/>
        </w:rPr>
        <w:t xml:space="preserve">a </w:t>
      </w:r>
      <w:r w:rsidRPr="00CE40B3">
        <w:rPr>
          <w:rStyle w:val="Emphasis"/>
          <w:highlight w:val="cyan"/>
        </w:rPr>
        <w:t>deterrence strategy</w:t>
      </w:r>
      <w:r w:rsidRPr="00394BD3">
        <w:rPr>
          <w:rStyle w:val="StyleUnderline"/>
        </w:rPr>
        <w:t xml:space="preserve">, to prevent conflict going forward.” </w:t>
      </w:r>
      <w:r w:rsidRPr="00394BD3">
        <w:rPr>
          <w:rStyle w:val="Hyperlink"/>
        </w:rPr>
        <w:t xml:space="preserve">The U.S. military is just one part of the government that is trying to reorient away from decades of focus on the Middle East and terrorism-related conflict to focus on the strategic competition with China. </w:t>
      </w:r>
      <w:r w:rsidRPr="00CE40B3">
        <w:rPr>
          <w:rStyle w:val="StyleUnderline"/>
          <w:highlight w:val="cyan"/>
        </w:rPr>
        <w:t>There’s</w:t>
      </w:r>
      <w:r w:rsidRPr="00394BD3">
        <w:rPr>
          <w:rStyle w:val="StyleUnderline"/>
        </w:rPr>
        <w:t xml:space="preserve"> a </w:t>
      </w:r>
      <w:r w:rsidRPr="00CE40B3">
        <w:rPr>
          <w:rStyle w:val="Emphasis"/>
          <w:highlight w:val="cyan"/>
        </w:rPr>
        <w:t>widespread recognition</w:t>
      </w:r>
      <w:r w:rsidRPr="00394BD3">
        <w:rPr>
          <w:rStyle w:val="StyleUnderline"/>
        </w:rPr>
        <w:t xml:space="preserve"> </w:t>
      </w:r>
      <w:r w:rsidRPr="00CE40B3">
        <w:rPr>
          <w:rStyle w:val="StyleUnderline"/>
          <w:highlight w:val="cyan"/>
        </w:rPr>
        <w:t>that China is accelerating</w:t>
      </w:r>
      <w:r w:rsidRPr="00394BD3">
        <w:rPr>
          <w:rStyle w:val="StyleUnderline"/>
        </w:rPr>
        <w:t xml:space="preserve"> its </w:t>
      </w:r>
      <w:r w:rsidRPr="00CE40B3">
        <w:rPr>
          <w:rStyle w:val="StyleUnderline"/>
          <w:highlight w:val="cyan"/>
        </w:rPr>
        <w:t>efforts to expand</w:t>
      </w:r>
      <w:r w:rsidRPr="00394BD3">
        <w:rPr>
          <w:rStyle w:val="StyleUnderline"/>
        </w:rPr>
        <w:t xml:space="preserve"> its </w:t>
      </w:r>
      <w:r w:rsidRPr="00CE40B3">
        <w:rPr>
          <w:rStyle w:val="StyleUnderline"/>
          <w:highlight w:val="cyan"/>
        </w:rPr>
        <w:t>influence across its region</w:t>
      </w:r>
      <w:r w:rsidRPr="00394BD3">
        <w:rPr>
          <w:rStyle w:val="StyleUnderline"/>
        </w:rPr>
        <w:t xml:space="preserve"> and around the world. </w:t>
      </w:r>
      <w:r w:rsidRPr="00394BD3">
        <w:rPr>
          <w:rStyle w:val="Hyperlink"/>
        </w:rPr>
        <w:t xml:space="preserve">Davidson said </w:t>
      </w:r>
      <w:r w:rsidRPr="00CE40B3">
        <w:rPr>
          <w:rStyle w:val="StyleUnderline"/>
          <w:highlight w:val="cyan"/>
        </w:rPr>
        <w:t>the goal of U.S. military strategy</w:t>
      </w:r>
      <w:r w:rsidRPr="00394BD3">
        <w:rPr>
          <w:rStyle w:val="StyleUnderline"/>
        </w:rPr>
        <w:t xml:space="preserve"> in Asia </w:t>
      </w:r>
      <w:r w:rsidRPr="00CE40B3">
        <w:rPr>
          <w:rStyle w:val="StyleUnderline"/>
          <w:highlight w:val="cyan"/>
        </w:rPr>
        <w:t xml:space="preserve">is “to </w:t>
      </w:r>
      <w:r w:rsidRPr="00CE40B3">
        <w:rPr>
          <w:rStyle w:val="Emphasis"/>
          <w:highlight w:val="cyan"/>
        </w:rPr>
        <w:t>dissuade China</w:t>
      </w:r>
      <w:r w:rsidRPr="00394BD3">
        <w:rPr>
          <w:rStyle w:val="StyleUnderline"/>
        </w:rPr>
        <w:t xml:space="preserve"> </w:t>
      </w:r>
      <w:r w:rsidRPr="00CE40B3">
        <w:rPr>
          <w:rStyle w:val="StyleUnderline"/>
          <w:highlight w:val="cyan"/>
        </w:rPr>
        <w:t>from pursuing</w:t>
      </w:r>
      <w:r w:rsidRPr="00394BD3">
        <w:rPr>
          <w:rStyle w:val="StyleUnderline"/>
        </w:rPr>
        <w:t xml:space="preserve"> their </w:t>
      </w:r>
      <w:r w:rsidRPr="00CE40B3">
        <w:rPr>
          <w:rStyle w:val="StyleUnderline"/>
          <w:highlight w:val="cyan"/>
        </w:rPr>
        <w:t>ambitions</w:t>
      </w:r>
      <w:r w:rsidRPr="00394BD3">
        <w:rPr>
          <w:rStyle w:val="StyleUnderline"/>
        </w:rPr>
        <w:t xml:space="preserve">, </w:t>
      </w:r>
      <w:r w:rsidRPr="00CE40B3">
        <w:rPr>
          <w:rStyle w:val="StyleUnderline"/>
          <w:highlight w:val="cyan"/>
        </w:rPr>
        <w:t>which are</w:t>
      </w:r>
      <w:r w:rsidRPr="00394BD3">
        <w:rPr>
          <w:rStyle w:val="StyleUnderline"/>
        </w:rPr>
        <w:t xml:space="preserve"> </w:t>
      </w:r>
      <w:r w:rsidRPr="00CE40B3">
        <w:rPr>
          <w:rStyle w:val="StyleUnderline"/>
          <w:highlight w:val="cyan"/>
        </w:rPr>
        <w:t>centered on the first island chain</w:t>
      </w:r>
      <w:r w:rsidRPr="00394BD3">
        <w:rPr>
          <w:rStyle w:val="StyleUnderline"/>
        </w:rPr>
        <w:t xml:space="preserve"> </w:t>
      </w:r>
      <w:r w:rsidRPr="00CE40B3">
        <w:rPr>
          <w:rStyle w:val="StyleUnderline"/>
          <w:highlight w:val="cyan"/>
        </w:rPr>
        <w:t>in the near term</w:t>
      </w:r>
      <w:r w:rsidRPr="00394BD3">
        <w:rPr>
          <w:rStyle w:val="StyleUnderline"/>
        </w:rPr>
        <w:t xml:space="preserve"> </w:t>
      </w:r>
      <w:r w:rsidRPr="00CE40B3">
        <w:rPr>
          <w:rStyle w:val="StyleUnderline"/>
          <w:highlight w:val="cyan"/>
        </w:rPr>
        <w:t>but</w:t>
      </w:r>
      <w:r w:rsidRPr="00394BD3">
        <w:rPr>
          <w:rStyle w:val="StyleUnderline"/>
        </w:rPr>
        <w:t xml:space="preserve"> are much more </w:t>
      </w:r>
      <w:r w:rsidRPr="00CE40B3">
        <w:rPr>
          <w:rStyle w:val="Emphasis"/>
          <w:highlight w:val="cyan"/>
        </w:rPr>
        <w:t>broadly and globally</w:t>
      </w:r>
      <w:r w:rsidRPr="00394BD3">
        <w:rPr>
          <w:rStyle w:val="Emphasis"/>
        </w:rPr>
        <w:t xml:space="preserve"> </w:t>
      </w:r>
      <w:r w:rsidRPr="00CE40B3">
        <w:rPr>
          <w:rStyle w:val="StyleUnderline"/>
          <w:highlight w:val="cyan"/>
        </w:rPr>
        <w:t>ambitious in the long term.”</w:t>
      </w:r>
      <w:r w:rsidRPr="00394BD3">
        <w:rPr>
          <w:rStyle w:val="StyleUnderline"/>
        </w:rPr>
        <w:t xml:space="preserve"> There’s </w:t>
      </w:r>
      <w:r w:rsidRPr="00CE40B3">
        <w:rPr>
          <w:rStyle w:val="Emphasis"/>
          <w:highlight w:val="cyan"/>
        </w:rPr>
        <w:t>overwhelming evidence</w:t>
      </w:r>
      <w:r w:rsidRPr="00394BD3">
        <w:rPr>
          <w:rStyle w:val="StyleUnderline"/>
        </w:rPr>
        <w:t xml:space="preserve"> </w:t>
      </w:r>
      <w:r w:rsidRPr="00CE40B3">
        <w:rPr>
          <w:rStyle w:val="StyleUnderline"/>
          <w:highlight w:val="cyan"/>
        </w:rPr>
        <w:t>that China’s military expansion is spreading</w:t>
      </w:r>
      <w:r w:rsidRPr="00394BD3">
        <w:rPr>
          <w:rStyle w:val="StyleUnderline"/>
        </w:rPr>
        <w:t xml:space="preserve"> well </w:t>
      </w:r>
      <w:r w:rsidRPr="00CE40B3">
        <w:rPr>
          <w:rStyle w:val="Emphasis"/>
          <w:highlight w:val="cyan"/>
        </w:rPr>
        <w:t>beyond Asia.</w:t>
      </w:r>
      <w:r w:rsidRPr="00394BD3">
        <w:rPr>
          <w:rStyle w:val="Hyperlink"/>
        </w:rPr>
        <w:t xml:space="preserve"> Last weekend, </w:t>
      </w:r>
      <w:r w:rsidRPr="00CE40B3">
        <w:rPr>
          <w:rStyle w:val="StyleUnderline"/>
          <w:highlight w:val="cyan"/>
        </w:rPr>
        <w:t>the P</w:t>
      </w:r>
      <w:r w:rsidRPr="00394BD3">
        <w:rPr>
          <w:rStyle w:val="Hyperlink"/>
        </w:rPr>
        <w:t xml:space="preserve">eople’s </w:t>
      </w:r>
      <w:r w:rsidRPr="00CE40B3">
        <w:rPr>
          <w:rStyle w:val="StyleUnderline"/>
          <w:highlight w:val="cyan"/>
        </w:rPr>
        <w:t>L</w:t>
      </w:r>
      <w:r w:rsidRPr="00394BD3">
        <w:rPr>
          <w:rStyle w:val="Hyperlink"/>
        </w:rPr>
        <w:t xml:space="preserve">iberation </w:t>
      </w:r>
      <w:r w:rsidRPr="00CE40B3">
        <w:rPr>
          <w:rStyle w:val="StyleUnderline"/>
          <w:highlight w:val="cyan"/>
        </w:rPr>
        <w:t>A</w:t>
      </w:r>
      <w:r w:rsidRPr="00394BD3">
        <w:rPr>
          <w:rStyle w:val="Hyperlink"/>
        </w:rPr>
        <w:t xml:space="preserve">rmy </w:t>
      </w:r>
      <w:r w:rsidRPr="00CE40B3">
        <w:rPr>
          <w:rStyle w:val="StyleUnderline"/>
          <w:highlight w:val="cyan"/>
        </w:rPr>
        <w:t>tested</w:t>
      </w:r>
      <w:r w:rsidRPr="00394BD3">
        <w:rPr>
          <w:rStyle w:val="StyleUnderline"/>
        </w:rPr>
        <w:t xml:space="preserve"> </w:t>
      </w:r>
      <w:r w:rsidRPr="00CE40B3">
        <w:rPr>
          <w:rStyle w:val="StyleUnderline"/>
          <w:highlight w:val="cyan"/>
        </w:rPr>
        <w:t>a</w:t>
      </w:r>
      <w:r w:rsidRPr="00394BD3">
        <w:rPr>
          <w:rStyle w:val="StyleUnderline"/>
        </w:rPr>
        <w:t xml:space="preserve"> new </w:t>
      </w:r>
      <w:r w:rsidRPr="00CE40B3">
        <w:rPr>
          <w:rStyle w:val="StyleUnderline"/>
          <w:highlight w:val="cyan"/>
        </w:rPr>
        <w:t>submarine-launched ballistic missile that</w:t>
      </w:r>
      <w:r w:rsidRPr="00394BD3">
        <w:rPr>
          <w:rStyle w:val="StyleUnderline"/>
        </w:rPr>
        <w:t xml:space="preserve"> </w:t>
      </w:r>
      <w:r w:rsidRPr="00394BD3">
        <w:t>drastically</w:t>
      </w:r>
      <w:r w:rsidRPr="00394BD3">
        <w:rPr>
          <w:rStyle w:val="StyleUnderline"/>
        </w:rPr>
        <w:t xml:space="preserve"> </w:t>
      </w:r>
      <w:r w:rsidRPr="00CE40B3">
        <w:rPr>
          <w:rStyle w:val="StyleUnderline"/>
          <w:highlight w:val="cyan"/>
        </w:rPr>
        <w:t>expands</w:t>
      </w:r>
      <w:r w:rsidRPr="00394BD3">
        <w:rPr>
          <w:rStyle w:val="StyleUnderline"/>
        </w:rPr>
        <w:t xml:space="preserve"> </w:t>
      </w:r>
      <w:r w:rsidRPr="00CE40B3">
        <w:rPr>
          <w:rStyle w:val="StyleUnderline"/>
          <w:highlight w:val="cyan"/>
        </w:rPr>
        <w:t>China’s</w:t>
      </w:r>
      <w:r w:rsidRPr="00394BD3">
        <w:rPr>
          <w:rStyle w:val="StyleUnderline"/>
        </w:rPr>
        <w:t xml:space="preserve"> worldwide </w:t>
      </w:r>
      <w:r w:rsidRPr="00CE40B3">
        <w:rPr>
          <w:rStyle w:val="StyleUnderline"/>
          <w:highlight w:val="cyan"/>
        </w:rPr>
        <w:t>nuclear capability</w:t>
      </w:r>
      <w:r w:rsidRPr="00394BD3">
        <w:rPr>
          <w:rStyle w:val="Hyperlink"/>
        </w:rPr>
        <w:t xml:space="preserve">. On Wednesday, Beijing announced it had launched a rocket bound for space from a ship for the first time. Chinese naval ships have visited more countries in the past 28 months than they did in the previous 28 years, Davidson said. At the Shangri-La Dialogue, </w:t>
      </w:r>
      <w:r w:rsidRPr="00394BD3">
        <w:rPr>
          <w:rStyle w:val="StyleUnderline"/>
        </w:rPr>
        <w:t>Chinese Defense Minister Wei</w:t>
      </w:r>
      <w:r w:rsidRPr="00394BD3">
        <w:rPr>
          <w:rStyle w:val="Hyperlink"/>
        </w:rPr>
        <w:t xml:space="preserve"> Fenghe </w:t>
      </w:r>
      <w:r w:rsidRPr="00394BD3">
        <w:rPr>
          <w:rStyle w:val="StyleUnderline"/>
        </w:rPr>
        <w:t>defended Beijing’s militarization of artificial features in the South China Sea</w:t>
      </w:r>
      <w:r w:rsidRPr="00394BD3">
        <w:rPr>
          <w:rStyle w:val="Hyperlink"/>
        </w:rPr>
        <w:t xml:space="preserve"> — which has broken a promise made by Chinese President Xi Jinping and flouted international law — as a response to U.S. aggression. Wei also criticized countries coming from “outside the region” to interfere in Asian security and stability, a comment clearly directed at the United States. </w:t>
      </w:r>
      <w:r w:rsidRPr="00394BD3">
        <w:rPr>
          <w:rStyle w:val="StyleUnderline"/>
        </w:rPr>
        <w:t xml:space="preserve">Davidson said </w:t>
      </w:r>
      <w:r w:rsidRPr="00CE40B3">
        <w:rPr>
          <w:rStyle w:val="StyleUnderline"/>
          <w:highlight w:val="cyan"/>
        </w:rPr>
        <w:t>Wei’s remarks show</w:t>
      </w:r>
      <w:r w:rsidRPr="00394BD3">
        <w:rPr>
          <w:rStyle w:val="StyleUnderline"/>
        </w:rPr>
        <w:t xml:space="preserve"> that </w:t>
      </w:r>
      <w:r w:rsidRPr="00CE40B3">
        <w:rPr>
          <w:rStyle w:val="StyleUnderline"/>
          <w:highlight w:val="cyan"/>
        </w:rPr>
        <w:t xml:space="preserve">China’s leaders are looking to </w:t>
      </w:r>
      <w:r w:rsidRPr="00CE40B3">
        <w:rPr>
          <w:rStyle w:val="Emphasis"/>
          <w:highlight w:val="cyan"/>
        </w:rPr>
        <w:t>overturn the “Free and Open Indo-Pacific” vision</w:t>
      </w:r>
      <w:r w:rsidRPr="00394BD3">
        <w:rPr>
          <w:rStyle w:val="StyleUnderline"/>
        </w:rPr>
        <w:t xml:space="preserve"> </w:t>
      </w:r>
      <w:r w:rsidRPr="00CE40B3">
        <w:rPr>
          <w:rStyle w:val="StyleUnderline"/>
          <w:highlight w:val="cyan"/>
        </w:rPr>
        <w:t>that underpins the current order</w:t>
      </w:r>
      <w:r w:rsidRPr="00394BD3">
        <w:rPr>
          <w:rStyle w:val="StyleUnderline"/>
        </w:rPr>
        <w:t xml:space="preserve"> in the region </w:t>
      </w:r>
      <w:r w:rsidRPr="00CE40B3">
        <w:rPr>
          <w:rStyle w:val="StyleUnderline"/>
          <w:highlight w:val="cyan"/>
        </w:rPr>
        <w:t>and replace it with their own</w:t>
      </w:r>
      <w:r w:rsidRPr="00394BD3">
        <w:rPr>
          <w:rStyle w:val="StyleUnderline"/>
        </w:rPr>
        <w:t>.</w:t>
      </w:r>
      <w:r w:rsidRPr="00394BD3">
        <w:rPr>
          <w:rStyle w:val="Hyperlink"/>
        </w:rPr>
        <w:t xml:space="preserve"> “They’ve made quite plain that </w:t>
      </w:r>
      <w:r w:rsidRPr="00CE40B3">
        <w:rPr>
          <w:rStyle w:val="StyleUnderline"/>
          <w:highlight w:val="cyan"/>
        </w:rPr>
        <w:t>they would like to supplant the U.S.-led international order</w:t>
      </w:r>
      <w:r w:rsidRPr="00394BD3">
        <w:rPr>
          <w:rStyle w:val="StyleUnderline"/>
        </w:rPr>
        <w:t xml:space="preserve"> and lead one with Chinese characteristics</w:t>
      </w:r>
      <w:r w:rsidRPr="00394BD3">
        <w:rPr>
          <w:rStyle w:val="Hyperlink"/>
        </w:rPr>
        <w:t>,” Davidson said. “When you think about that, being led by a nation that has a closed and authoritarian internal order, it’s got to send a chill down everybody’s spine across the globe.”</w:t>
      </w:r>
    </w:p>
    <w:p w14:paraId="0A263E28" w14:textId="77777777" w:rsidR="00A55B89" w:rsidRPr="00394BD3" w:rsidRDefault="00A55B89" w:rsidP="00A55B89">
      <w:pPr>
        <w:pStyle w:val="Heading4"/>
        <w:rPr>
          <w:rFonts w:cs="Times New Roman"/>
        </w:rPr>
      </w:pPr>
      <w:r w:rsidRPr="00394BD3">
        <w:rPr>
          <w:rFonts w:cs="Times New Roman"/>
        </w:rPr>
        <w:t>Containment is comparatively more likely to work than appeasement</w:t>
      </w:r>
    </w:p>
    <w:p w14:paraId="782B29FE" w14:textId="77777777" w:rsidR="00A55B89" w:rsidRPr="00394BD3" w:rsidRDefault="00A55B89" w:rsidP="00A55B89">
      <w:pPr>
        <w:rPr>
          <w:szCs w:val="16"/>
        </w:rPr>
      </w:pPr>
      <w:r w:rsidRPr="00394BD3">
        <w:rPr>
          <w:rStyle w:val="Style13ptBold"/>
        </w:rPr>
        <w:t>Mandelbaum 19</w:t>
      </w:r>
      <w:r w:rsidRPr="00394BD3">
        <w:t>, is Christian A. Herter Professor Emeritus of American Foreign Policy at the Johns Hopkins School of Advanced International Studies. (MICHAEL, “The New Containment” Foreign Affairs March/April 2019 https://www.foreignaffairs.com/articles/china/2019-02-12/new-containment)</w:t>
      </w:r>
    </w:p>
    <w:p w14:paraId="2AF6EE95" w14:textId="77777777" w:rsidR="00A55B89" w:rsidRPr="00394BD3" w:rsidRDefault="00A55B89" w:rsidP="00A55B89">
      <w:pPr>
        <w:rPr>
          <w:rStyle w:val="Hyperlink"/>
          <w:u w:val="single"/>
        </w:rPr>
      </w:pPr>
      <w:r w:rsidRPr="00394BD3">
        <w:rPr>
          <w:rStyle w:val="StyleUnderline"/>
        </w:rPr>
        <w:t>This new world requires a new American foreign policy</w:t>
      </w:r>
      <w:r w:rsidRPr="00394BD3">
        <w:t xml:space="preserve">. Fortunately, the country’s own not-so-distant past can offer guidance. During the Cold War, </w:t>
      </w:r>
      <w:r w:rsidRPr="00CE40B3">
        <w:rPr>
          <w:rStyle w:val="StyleUnderline"/>
          <w:highlight w:val="cyan"/>
        </w:rPr>
        <w:t>the U</w:t>
      </w:r>
      <w:r w:rsidRPr="00394BD3">
        <w:rPr>
          <w:rStyle w:val="StyleUnderline"/>
        </w:rPr>
        <w:t xml:space="preserve">nited </w:t>
      </w:r>
      <w:r w:rsidRPr="00CE40B3">
        <w:rPr>
          <w:rStyle w:val="StyleUnderline"/>
          <w:highlight w:val="cyan"/>
        </w:rPr>
        <w:t>S</w:t>
      </w:r>
      <w:r w:rsidRPr="00394BD3">
        <w:rPr>
          <w:rStyle w:val="StyleUnderline"/>
        </w:rPr>
        <w:t xml:space="preserve">tates </w:t>
      </w:r>
      <w:r w:rsidRPr="00CE40B3">
        <w:rPr>
          <w:rStyle w:val="StyleUnderline"/>
          <w:highlight w:val="cyan"/>
        </w:rPr>
        <w:t>chose to contain the Soviet Union, successfully deterring its military aggression</w:t>
      </w:r>
      <w:r w:rsidRPr="00394BD3">
        <w:rPr>
          <w:rStyle w:val="StyleUnderline"/>
        </w:rPr>
        <w:t xml:space="preserve"> and limiting its political influence for decades</w:t>
      </w:r>
      <w:r w:rsidRPr="00394BD3">
        <w:t xml:space="preserve">. </w:t>
      </w:r>
      <w:r w:rsidRPr="00CE40B3">
        <w:rPr>
          <w:rStyle w:val="StyleUnderline"/>
          <w:highlight w:val="cyan"/>
        </w:rPr>
        <w:t>The U</w:t>
      </w:r>
      <w:r w:rsidRPr="00394BD3">
        <w:rPr>
          <w:rStyle w:val="StyleUnderline"/>
        </w:rPr>
        <w:t xml:space="preserve">nited </w:t>
      </w:r>
      <w:r w:rsidRPr="00CE40B3">
        <w:rPr>
          <w:rStyle w:val="StyleUnderline"/>
          <w:highlight w:val="cyan"/>
        </w:rPr>
        <w:t>S</w:t>
      </w:r>
      <w:r w:rsidRPr="00394BD3">
        <w:rPr>
          <w:rStyle w:val="StyleUnderline"/>
        </w:rPr>
        <w:t xml:space="preserve">tates </w:t>
      </w:r>
      <w:r w:rsidRPr="00CE40B3">
        <w:rPr>
          <w:rStyle w:val="StyleUnderline"/>
          <w:highlight w:val="cyan"/>
        </w:rPr>
        <w:t>should apply containment once again</w:t>
      </w:r>
      <w:r w:rsidRPr="00394BD3">
        <w:t xml:space="preserve">, now </w:t>
      </w:r>
      <w:r w:rsidRPr="00CE40B3">
        <w:rPr>
          <w:rStyle w:val="StyleUnderline"/>
          <w:highlight w:val="cyan"/>
        </w:rPr>
        <w:t xml:space="preserve">to Russia, China, </w:t>
      </w:r>
      <w:r w:rsidRPr="00394BD3">
        <w:rPr>
          <w:rStyle w:val="StyleUnderline"/>
        </w:rPr>
        <w:t>and Iran.</w:t>
      </w:r>
      <w:r w:rsidRPr="00394BD3">
        <w:t xml:space="preserve"> </w:t>
      </w:r>
      <w:r w:rsidRPr="00394BD3">
        <w:rPr>
          <w:rStyle w:val="StyleUnderline"/>
        </w:rPr>
        <w:t>The contemporary world is similar enough to its mid-twentieth-century predecessor to make that old strategy relevant</w:t>
      </w:r>
      <w:r w:rsidRPr="00394BD3">
        <w:t xml:space="preserve"> but different enough that it needs to be modified and updated. While success is not guaranteed, a new</w:t>
      </w:r>
      <w:r w:rsidRPr="00394BD3">
        <w:rPr>
          <w:rStyle w:val="Emphasis"/>
        </w:rPr>
        <w:t xml:space="preserve"> </w:t>
      </w:r>
      <w:r w:rsidRPr="00CE40B3">
        <w:rPr>
          <w:rStyle w:val="Emphasis"/>
          <w:highlight w:val="cyan"/>
        </w:rPr>
        <w:t>containment</w:t>
      </w:r>
      <w:r w:rsidRPr="00394BD3">
        <w:rPr>
          <w:rStyle w:val="Emphasis"/>
        </w:rPr>
        <w:t xml:space="preserve"> policy </w:t>
      </w:r>
      <w:r w:rsidRPr="00CE40B3">
        <w:rPr>
          <w:rStyle w:val="Emphasis"/>
          <w:highlight w:val="cyan"/>
        </w:rPr>
        <w:t>offers the best chance to defend American interests</w:t>
      </w:r>
      <w:r w:rsidRPr="00394BD3">
        <w:rPr>
          <w:rStyle w:val="Emphasis"/>
        </w:rPr>
        <w:t xml:space="preserve"> in the twenty-first century</w:t>
      </w:r>
      <w:r w:rsidRPr="00394BD3">
        <w:t xml:space="preserve">. Now as before, </w:t>
      </w:r>
      <w:r w:rsidRPr="00CE40B3">
        <w:rPr>
          <w:rStyle w:val="StyleUnderline"/>
          <w:highlight w:val="cyan"/>
        </w:rPr>
        <w:t>the possibility of armed conflict exerts a major influence</w:t>
      </w:r>
      <w:r w:rsidRPr="00394BD3">
        <w:rPr>
          <w:rStyle w:val="StyleUnderline"/>
        </w:rPr>
        <w:t xml:space="preserve"> on the foreign policies of the United States </w:t>
      </w:r>
      <w:r w:rsidRPr="00394BD3">
        <w:t xml:space="preserve">and countries throughout Asia, Europe, and the Middle East. </w:t>
      </w:r>
      <w:r w:rsidRPr="00394BD3">
        <w:rPr>
          <w:rStyle w:val="StyleUnderline"/>
        </w:rPr>
        <w:t>The Cold War divided the world into rival camps</w:t>
      </w:r>
      <w:r w:rsidRPr="00394BD3">
        <w:t xml:space="preserve">, with regions and even countries split in two. Today, </w:t>
      </w:r>
      <w:r w:rsidRPr="00394BD3">
        <w:rPr>
          <w:rStyle w:val="StyleUnderline"/>
        </w:rPr>
        <w:t xml:space="preserve">similar cleavages are developing, with each revisionist power seeking its own sphere of influence separate from the larger U.S.-backed global order. </w:t>
      </w:r>
      <w:r w:rsidRPr="00394BD3">
        <w:t xml:space="preserve">Now as before, </w:t>
      </w:r>
      <w:r w:rsidRPr="00CE40B3">
        <w:rPr>
          <w:rStyle w:val="StyleUnderline"/>
          <w:highlight w:val="cyan"/>
        </w:rPr>
        <w:t>the revisionist powers are dictatorships that challenge</w:t>
      </w:r>
      <w:r w:rsidRPr="00394BD3">
        <w:rPr>
          <w:rStyle w:val="StyleUnderline"/>
        </w:rPr>
        <w:t xml:space="preserve"> </w:t>
      </w:r>
      <w:r w:rsidRPr="00394BD3">
        <w:t xml:space="preserve">American values as well as </w:t>
      </w:r>
      <w:r w:rsidRPr="00CE40B3">
        <w:rPr>
          <w:rStyle w:val="StyleUnderline"/>
          <w:highlight w:val="cyan"/>
        </w:rPr>
        <w:t>American interests</w:t>
      </w:r>
      <w:r w:rsidRPr="00394BD3">
        <w:t xml:space="preserve">. </w:t>
      </w:r>
      <w:r w:rsidRPr="00CE40B3">
        <w:rPr>
          <w:rStyle w:val="StyleUnderline"/>
          <w:highlight w:val="cyan"/>
        </w:rPr>
        <w:t>They seek to overturn political, military, and economic arrangements</w:t>
      </w:r>
      <w:r w:rsidRPr="00394BD3">
        <w:rPr>
          <w:rStyle w:val="StyleUnderline"/>
        </w:rPr>
        <w:t xml:space="preserve"> the United States helped establish long ago and has supported ever since.</w:t>
      </w:r>
      <w:r w:rsidRPr="00394BD3">
        <w:t xml:space="preserve"> </w:t>
      </w:r>
      <w:r w:rsidRPr="00394BD3">
        <w:rPr>
          <w:rStyle w:val="StyleUnderline"/>
        </w:rPr>
        <w:t>Should</w:t>
      </w:r>
      <w:r w:rsidRPr="00394BD3">
        <w:t xml:space="preserve"> Vladimir Putin’s Russia succeed in reasserting control over parts of the former Soviet Union, Xi Jinping’s </w:t>
      </w:r>
      <w:r w:rsidRPr="00CE40B3">
        <w:rPr>
          <w:rStyle w:val="StyleUnderline"/>
          <w:highlight w:val="cyan"/>
        </w:rPr>
        <w:t>China gain control over maritime commerce in the western Pacific</w:t>
      </w:r>
      <w:r w:rsidRPr="00394BD3">
        <w:t xml:space="preserve">, or Ayatollah Ali Khamenei’s Iran dominate the oil reserves of the Persian Gulf, </w:t>
      </w:r>
      <w:r w:rsidRPr="00CE40B3">
        <w:rPr>
          <w:rStyle w:val="StyleUnderline"/>
          <w:highlight w:val="cyan"/>
        </w:rPr>
        <w:t>the U</w:t>
      </w:r>
      <w:r w:rsidRPr="00394BD3">
        <w:rPr>
          <w:rStyle w:val="StyleUnderline"/>
        </w:rPr>
        <w:t xml:space="preserve">nited </w:t>
      </w:r>
      <w:r w:rsidRPr="00CE40B3">
        <w:rPr>
          <w:rStyle w:val="StyleUnderline"/>
          <w:highlight w:val="cyan"/>
        </w:rPr>
        <w:t>S</w:t>
      </w:r>
      <w:r w:rsidRPr="00394BD3">
        <w:rPr>
          <w:rStyle w:val="StyleUnderline"/>
        </w:rPr>
        <w:t xml:space="preserve">tates, </w:t>
      </w:r>
      <w:r w:rsidRPr="00CE40B3">
        <w:rPr>
          <w:rStyle w:val="StyleUnderline"/>
          <w:highlight w:val="cyan"/>
        </w:rPr>
        <w:t>its allies, and the global order they uphold would suffer a major blow.</w:t>
      </w:r>
    </w:p>
    <w:p w14:paraId="5E2BA6F7" w14:textId="77777777" w:rsidR="00A55B89" w:rsidRPr="00394BD3" w:rsidRDefault="00A55B89" w:rsidP="00A55B89">
      <w:pPr>
        <w:pStyle w:val="Heading4"/>
        <w:rPr>
          <w:rFonts w:cs="Times New Roman"/>
        </w:rPr>
      </w:pPr>
      <w:bookmarkStart w:id="7" w:name="_Hlk14273700"/>
      <w:r w:rsidRPr="00394BD3">
        <w:rPr>
          <w:rFonts w:cs="Times New Roman"/>
        </w:rPr>
        <w:t>Pressure works---China is deterrable</w:t>
      </w:r>
    </w:p>
    <w:p w14:paraId="4BB12D98" w14:textId="77777777" w:rsidR="00A55B89" w:rsidRPr="00394BD3" w:rsidRDefault="00A55B89" w:rsidP="00A55B89">
      <w:r w:rsidRPr="00394BD3">
        <w:rPr>
          <w:rStyle w:val="Style13ptBold"/>
        </w:rPr>
        <w:t>Edel 18</w:t>
      </w:r>
      <w:r w:rsidRPr="00394BD3">
        <w:t xml:space="preserve">, PhD, senior fellow at the United States Studies Centre. Previously, he was associate professor of strategy and policy at the US Naval War College (Charles, “Limiting Chinese Aggression: A Strategy of Counter-Pressure,” </w:t>
      </w:r>
      <w:r w:rsidRPr="00394BD3">
        <w:rPr>
          <w:i/>
        </w:rPr>
        <w:t>The American Interest</w:t>
      </w:r>
      <w:r w:rsidRPr="00394BD3">
        <w:t>, https://www.the-american-interest.com/2018/02/09/limiting-chinese-aggression-strategy-counter-pressure/#_ftnref18)</w:t>
      </w:r>
      <w:r w:rsidRPr="00394BD3">
        <w:br/>
      </w:r>
    </w:p>
    <w:p w14:paraId="672EEE38" w14:textId="77777777" w:rsidR="00A55B89" w:rsidRPr="00394BD3" w:rsidRDefault="00A55B89" w:rsidP="00A55B89">
      <w:r w:rsidRPr="00394BD3">
        <w:t>Counter-</w:t>
      </w:r>
      <w:r w:rsidRPr="00394BD3">
        <w:rPr>
          <w:rStyle w:val="StyleUnderline"/>
        </w:rPr>
        <w:t>Pressure Works</w:t>
      </w:r>
      <w:r w:rsidRPr="00394BD3">
        <w:rPr>
          <w:u w:val="single"/>
        </w:rPr>
        <w:t xml:space="preserve"> </w:t>
      </w:r>
      <w:r w:rsidRPr="00394BD3">
        <w:t xml:space="preserve">Finally and most critically, </w:t>
      </w:r>
      <w:r w:rsidRPr="00394BD3">
        <w:rPr>
          <w:rStyle w:val="StyleUnderline"/>
        </w:rPr>
        <w:t>it is simply not true that China cannot be deterred</w:t>
      </w:r>
      <w:r w:rsidRPr="00394BD3">
        <w:t xml:space="preserve"> and is, sooner or later, bound to dominate the region. The size and capability of the American military still deter outright military conflict between China and the United States and its treaty allies in the Asia-Pacific region. Everyone knows that, so the present situation is not the issue. The issue is the path to the future, and it is here that Beijing has chosen an asymmetrical approach to achieving its aims—specifically by working to develop “gray zone” operations.[10] Note, for example, Chinese actions in the South China Sea.[11] Advances have been taken slowly and in disparate locations. They are usually first probed not by visible state-forces, but by seemingly private actors; and they are justified in shifting and ambiguous language. The result is a complicated incremental assault on the status quo. Meanwhile, if the United States and its allies act first to blunt such “precedent creep,” they open themselves to the charge of needlessly provoking the revisionist power.[12] But if they wait too long, they will confront a degraded security environment, increased questions about their commitment and credibility, and concerns that they have surrendered the initiative. But </w:t>
      </w:r>
      <w:r w:rsidRPr="00394BD3">
        <w:rPr>
          <w:rStyle w:val="StyleUnderline"/>
        </w:rPr>
        <w:t>for all the questions that Chinese probes have raised, the proposition that China is undeterrable, rather than undeterred to date, stands badly in need of testing</w:t>
      </w:r>
      <w:r w:rsidRPr="00394BD3">
        <w:t xml:space="preserve">. </w:t>
      </w:r>
      <w:r w:rsidRPr="00394BD3">
        <w:rPr>
          <w:rStyle w:val="StyleUnderline"/>
        </w:rPr>
        <w:t>This assumption is based on a highly selective version of recent history that minimizes effective counter-pressure efforts, exaggerates Chinese strengths and resolve, and fails to note Beijing’s weaknesses</w:t>
      </w:r>
      <w:r w:rsidRPr="00394BD3">
        <w:t xml:space="preserve">. Finally, to assume that concerted counter-pressure, discriminately applied, will have no discernible effect on Beijing’s calculations is preemptively to concede not only the initiative on policy, but also an ever-enlarging Chinese sphere of influence in the region—for absent U.S, leadership, the other regional powers, their collective clout notwithstanding, will have a hard time concerting their efforts. </w:t>
      </w:r>
      <w:r w:rsidRPr="00CE40B3">
        <w:rPr>
          <w:rStyle w:val="StyleUnderline"/>
          <w:highlight w:val="cyan"/>
        </w:rPr>
        <w:t>Far from being undeterrable</w:t>
      </w:r>
      <w:r w:rsidRPr="00394BD3">
        <w:rPr>
          <w:rStyle w:val="StyleUnderline"/>
        </w:rPr>
        <w:t xml:space="preserve">, </w:t>
      </w:r>
      <w:r w:rsidRPr="00CE40B3">
        <w:rPr>
          <w:rStyle w:val="StyleUnderline"/>
          <w:highlight w:val="cyan"/>
        </w:rPr>
        <w:t>recent history suggests a much more varied picture of China</w:t>
      </w:r>
      <w:r w:rsidRPr="00394BD3">
        <w:t xml:space="preserve">. When Beijing perceives that its actions are unlikely to cause pushback or counter-pressure, it has continued pushing. But </w:t>
      </w:r>
      <w:r w:rsidRPr="00CE40B3">
        <w:rPr>
          <w:rStyle w:val="StyleUnderline"/>
          <w:highlight w:val="cyan"/>
        </w:rPr>
        <w:t>when</w:t>
      </w:r>
      <w:r w:rsidRPr="00394BD3">
        <w:rPr>
          <w:rStyle w:val="StyleUnderline"/>
        </w:rPr>
        <w:t xml:space="preserve"> Chinese activities have been </w:t>
      </w:r>
      <w:r w:rsidRPr="00CE40B3">
        <w:rPr>
          <w:rStyle w:val="StyleUnderline"/>
          <w:highlight w:val="cyan"/>
        </w:rPr>
        <w:t>met with concentrated counter-pressure</w:t>
      </w:r>
      <w:r w:rsidRPr="00394BD3">
        <w:rPr>
          <w:rStyle w:val="StyleUnderline"/>
        </w:rPr>
        <w:t xml:space="preserve">, the </w:t>
      </w:r>
      <w:r w:rsidRPr="00CE40B3">
        <w:rPr>
          <w:rStyle w:val="StyleUnderline"/>
          <w:highlight w:val="cyan"/>
        </w:rPr>
        <w:t>response has not been</w:t>
      </w:r>
      <w:r w:rsidRPr="00394BD3">
        <w:rPr>
          <w:rStyle w:val="StyleUnderline"/>
        </w:rPr>
        <w:t xml:space="preserve"> </w:t>
      </w:r>
      <w:r w:rsidRPr="00394BD3">
        <w:t xml:space="preserve">predictably </w:t>
      </w:r>
      <w:r w:rsidRPr="00CE40B3">
        <w:rPr>
          <w:rStyle w:val="StyleUnderline"/>
          <w:highlight w:val="cyan"/>
        </w:rPr>
        <w:t>escalatory</w:t>
      </w:r>
      <w:r w:rsidRPr="00394BD3">
        <w:t xml:space="preserve">. Just note: </w:t>
      </w:r>
      <w:r w:rsidRPr="00394BD3">
        <w:rPr>
          <w:rStyle w:val="StyleUnderline"/>
        </w:rPr>
        <w:t>Japan’s response to the PRC’s ham-handed rollout of an ADIZ</w:t>
      </w:r>
      <w:r w:rsidRPr="00394BD3">
        <w:t xml:space="preserve"> (Air Defense Identification Zone) in the ECS in 2013; </w:t>
      </w:r>
      <w:r w:rsidRPr="00CE40B3">
        <w:rPr>
          <w:rStyle w:val="StyleUnderline"/>
          <w:highlight w:val="cyan"/>
        </w:rPr>
        <w:t>South Korea’s refusal to bow</w:t>
      </w:r>
      <w:r w:rsidRPr="00394BD3">
        <w:rPr>
          <w:rStyle w:val="StyleUnderline"/>
        </w:rPr>
        <w:t xml:space="preserve"> to Chinese economic pressure </w:t>
      </w:r>
      <w:r w:rsidRPr="00CE40B3">
        <w:rPr>
          <w:rStyle w:val="StyleUnderline"/>
          <w:highlight w:val="cyan"/>
        </w:rPr>
        <w:t>over</w:t>
      </w:r>
      <w:r w:rsidRPr="00394BD3">
        <w:rPr>
          <w:rStyle w:val="StyleUnderline"/>
        </w:rPr>
        <w:t xml:space="preserve"> the deployment of </w:t>
      </w:r>
      <w:r w:rsidRPr="00CE40B3">
        <w:rPr>
          <w:rStyle w:val="StyleUnderline"/>
          <w:highlight w:val="cyan"/>
        </w:rPr>
        <w:t>THAAD</w:t>
      </w:r>
      <w:r w:rsidRPr="00394BD3">
        <w:t xml:space="preserve"> as a defense against DPRK ballistic missiles; </w:t>
      </w:r>
      <w:r w:rsidRPr="00394BD3">
        <w:rPr>
          <w:rStyle w:val="StyleUnderline"/>
        </w:rPr>
        <w:t xml:space="preserve">President </w:t>
      </w:r>
      <w:r w:rsidRPr="00CE40B3">
        <w:rPr>
          <w:rStyle w:val="StyleUnderline"/>
          <w:highlight w:val="cyan"/>
        </w:rPr>
        <w:t>Obama’s</w:t>
      </w:r>
      <w:r w:rsidRPr="00394BD3">
        <w:rPr>
          <w:rStyle w:val="StyleUnderline"/>
        </w:rPr>
        <w:t xml:space="preserve"> 2015 threat to impose </w:t>
      </w:r>
      <w:r w:rsidRPr="00CE40B3">
        <w:rPr>
          <w:rStyle w:val="StyleUnderline"/>
          <w:highlight w:val="cyan"/>
        </w:rPr>
        <w:t>sanctions</w:t>
      </w:r>
      <w:r w:rsidRPr="00394BD3">
        <w:t xml:space="preserve"> in response to Chinese state-sponsored cyber activities; and Obama’s purported drawing of a redline around the reclamation of Scarborough Shoal to Xi Jinping in March 2016. While it’s unclear who saved face and who lost face in Doklam, </w:t>
      </w:r>
      <w:r w:rsidRPr="00394BD3">
        <w:rPr>
          <w:rStyle w:val="StyleUnderline"/>
        </w:rPr>
        <w:t>India’s response to Chinese activities in Bhutan</w:t>
      </w:r>
      <w:r w:rsidRPr="00394BD3">
        <w:t xml:space="preserve"> caused neither war nor acquiescence to Chinese probes. Similarly, Vietnam’s 2014 response to the Chinese oil rig operating in its waters, and China’s withdrawal of the rig, </w:t>
      </w:r>
      <w:r w:rsidRPr="00394BD3">
        <w:rPr>
          <w:rStyle w:val="StyleUnderline"/>
        </w:rPr>
        <w:t xml:space="preserve">demonstrate that </w:t>
      </w:r>
      <w:r w:rsidRPr="00CE40B3">
        <w:rPr>
          <w:rStyle w:val="StyleUnderline"/>
          <w:highlight w:val="cyan"/>
        </w:rPr>
        <w:t>Beijing was willing to recalibrate</w:t>
      </w:r>
      <w:r w:rsidRPr="00394BD3">
        <w:rPr>
          <w:rStyle w:val="StyleUnderline"/>
        </w:rPr>
        <w:t xml:space="preserve">, if not withdraw, its activities </w:t>
      </w:r>
      <w:r w:rsidRPr="00CE40B3">
        <w:rPr>
          <w:rStyle w:val="StyleUnderline"/>
          <w:highlight w:val="cyan"/>
        </w:rPr>
        <w:t>when met with a resolute response</w:t>
      </w:r>
      <w:r w:rsidRPr="00394BD3">
        <w:t xml:space="preserve">. Finally, </w:t>
      </w:r>
      <w:r w:rsidRPr="00394BD3">
        <w:rPr>
          <w:rStyle w:val="StyleUnderline"/>
        </w:rPr>
        <w:t>for all the hand-wringing</w:t>
      </w:r>
      <w:r w:rsidRPr="00394BD3">
        <w:t xml:space="preserve"> that accompanied the debate about a quadrilateral arrangement between India, Japan, Australia, and the United States, </w:t>
      </w:r>
      <w:r w:rsidRPr="00394BD3">
        <w:rPr>
          <w:rStyle w:val="StyleUnderline"/>
        </w:rPr>
        <w:t>Beijing’s actual reaction has been muted</w:t>
      </w:r>
      <w:r w:rsidRPr="00394BD3">
        <w:t xml:space="preserve">. </w:t>
      </w:r>
      <w:r w:rsidRPr="00394BD3">
        <w:rPr>
          <w:rStyle w:val="StyleUnderline"/>
        </w:rPr>
        <w:t>The same goes in the economic realm</w:t>
      </w:r>
      <w:r w:rsidRPr="00394BD3">
        <w:t xml:space="preserve">. In 2012, Washington imposed sanction on the China-based Bank of Kunlun for its dealings with Iran. Yet despite Chinese warnings that such a move would sour bilateral relations and undercut Beijing’s support for curbing Tehran’s nuclear ambitions, Beijing offered merely a formulaic protest, directed the bank to cease its activities, and continued cooperation with the United States. With respect to secondary sanctions at least, a high-ranking Obama official who was in charge of implementing such sanctions concluded that, despite the fears of a furious Chinese reaction and calls for caution, “history teaches that we should not worry too much about an adverse Chinese reaction.”[13] The actual, as opposed to the imagined, record of Chinese responses suggests that Beijing’s reaction is as dependent on how others respond as it is on what they wish to achieve. It also implies that </w:t>
      </w:r>
      <w:r w:rsidRPr="00394BD3">
        <w:rPr>
          <w:rStyle w:val="StyleUnderline"/>
        </w:rPr>
        <w:t>Chinese pressure is carefully calibrated to fit, but not necessarily exceed, any given situation</w:t>
      </w:r>
      <w:r w:rsidRPr="00394BD3">
        <w:t xml:space="preserve">. China will not always roll over and play dead when confronted with counter-pressure; it depends on what it thinks is at stake and what counter-pressure indicates about the intentions of others. Note, however, what happens no counter-push exists. China has not only manufactured features in the South China Sea, but has continued its push to build out its infrastructure and rotate military assets on them. Faced with the menace of increased activity around Scarborough Shoal, while being dangled the promise of Chinese economic largesse, the Philippines, under Rodrigo Duterte, has ceased protesting Chinese activities. And by using Cambodia and Laos and now the Philippines to undermine any unanimity in ASEAN, ASEAN has not even been able to condemn Chinese bullying by name. </w:t>
      </w:r>
      <w:r w:rsidRPr="00CE40B3">
        <w:rPr>
          <w:rStyle w:val="StyleUnderline"/>
          <w:highlight w:val="cyan"/>
        </w:rPr>
        <w:t>Chinese policymakers have demonstrated a logical aversion to conflict</w:t>
      </w:r>
      <w:r w:rsidRPr="00394BD3">
        <w:t xml:space="preserve">. They do not want to put the regime’s stranglehold on Chinese society at risk or do things that harden the existing American alliance structure into something more multilateral and more offensively directed against Beijing. As a result, </w:t>
      </w:r>
      <w:r w:rsidRPr="00CE40B3">
        <w:rPr>
          <w:rStyle w:val="StyleUnderline"/>
          <w:highlight w:val="cyan"/>
        </w:rPr>
        <w:t>Chinese actions are less reckless gambles</w:t>
      </w:r>
      <w:r w:rsidRPr="00394BD3">
        <w:rPr>
          <w:rStyle w:val="StyleUnderline"/>
        </w:rPr>
        <w:t xml:space="preserve"> than premeditated probes</w:t>
      </w:r>
      <w:r w:rsidRPr="00394BD3">
        <w:t xml:space="preserve">.[14] </w:t>
      </w:r>
      <w:r w:rsidRPr="00CE40B3">
        <w:rPr>
          <w:rStyle w:val="StyleUnderline"/>
          <w:highlight w:val="cyan"/>
        </w:rPr>
        <w:t xml:space="preserve">When the </w:t>
      </w:r>
      <w:r w:rsidRPr="00CE40B3">
        <w:rPr>
          <w:rStyle w:val="Emphasis"/>
          <w:highlight w:val="cyan"/>
        </w:rPr>
        <w:t>reaction has been formidable</w:t>
      </w:r>
      <w:r w:rsidRPr="00CE40B3">
        <w:rPr>
          <w:rStyle w:val="StyleUnderline"/>
          <w:highlight w:val="cyan"/>
        </w:rPr>
        <w:t xml:space="preserve">, Chinese activities have been </w:t>
      </w:r>
      <w:r w:rsidRPr="00CE40B3">
        <w:rPr>
          <w:rStyle w:val="Emphasis"/>
          <w:highlight w:val="cyan"/>
        </w:rPr>
        <w:t>recalibrated</w:t>
      </w:r>
      <w:r w:rsidRPr="00394BD3">
        <w:t>.</w:t>
      </w:r>
    </w:p>
    <w:bookmarkEnd w:id="7"/>
    <w:p w14:paraId="0E75B78F" w14:textId="77777777" w:rsidR="00A55B89" w:rsidRPr="00394BD3" w:rsidRDefault="00A55B89" w:rsidP="00A55B89">
      <w:pPr>
        <w:pStyle w:val="Heading3"/>
        <w:rPr>
          <w:rFonts w:cs="Times New Roman"/>
        </w:rPr>
      </w:pPr>
      <w:r w:rsidRPr="00394BD3">
        <w:rPr>
          <w:rFonts w:cs="Times New Roman"/>
        </w:rPr>
        <w:t>AT Not Revisionist</w:t>
      </w:r>
    </w:p>
    <w:p w14:paraId="550F9AED" w14:textId="77777777" w:rsidR="00A55B89" w:rsidRPr="00394BD3" w:rsidRDefault="00A55B89" w:rsidP="00A55B89">
      <w:pPr>
        <w:pStyle w:val="Heading4"/>
        <w:rPr>
          <w:rFonts w:cs="Times New Roman"/>
        </w:rPr>
      </w:pPr>
      <w:r w:rsidRPr="00394BD3">
        <w:rPr>
          <w:rFonts w:cs="Times New Roman"/>
        </w:rPr>
        <w:t xml:space="preserve">The link controls intentions---China only seems defensive because we’ve successfully bottled up their ambitions. </w:t>
      </w:r>
    </w:p>
    <w:p w14:paraId="52B755DB" w14:textId="77777777" w:rsidR="00A55B89" w:rsidRPr="00394BD3" w:rsidRDefault="00A55B89" w:rsidP="00A55B89">
      <w:pPr>
        <w:pStyle w:val="Heading4"/>
        <w:rPr>
          <w:rFonts w:cs="Times New Roman"/>
        </w:rPr>
      </w:pPr>
      <w:r w:rsidRPr="00394BD3">
        <w:rPr>
          <w:rFonts w:cs="Times New Roman"/>
        </w:rPr>
        <w:t xml:space="preserve">The </w:t>
      </w:r>
      <w:r w:rsidRPr="00394BD3">
        <w:rPr>
          <w:rFonts w:cs="Times New Roman"/>
          <w:u w:val="single"/>
        </w:rPr>
        <w:t>power shift</w:t>
      </w:r>
      <w:r w:rsidRPr="00394BD3">
        <w:rPr>
          <w:rFonts w:cs="Times New Roman"/>
        </w:rPr>
        <w:t xml:space="preserve"> alone causes war---</w:t>
      </w:r>
      <w:r w:rsidRPr="00394BD3">
        <w:rPr>
          <w:rFonts w:cs="Times New Roman"/>
          <w:u w:val="single"/>
        </w:rPr>
        <w:t>even without revisionism</w:t>
      </w:r>
    </w:p>
    <w:p w14:paraId="5E6591A4" w14:textId="77777777" w:rsidR="00A55B89" w:rsidRPr="00394BD3" w:rsidRDefault="00A55B89" w:rsidP="00A55B89">
      <w:r w:rsidRPr="00394BD3">
        <w:rPr>
          <w:rStyle w:val="Style13ptBold"/>
        </w:rPr>
        <w:t>Rudolf 20</w:t>
      </w:r>
      <w:r w:rsidRPr="00394BD3">
        <w:t xml:space="preserve">, Senior Fellow in The Americas Division at SWP (Peter, “The Sino-American World Conflict”, </w:t>
      </w:r>
      <w:hyperlink r:id="rId106" w:anchor="hd-d45138e351" w:history="1">
        <w:r w:rsidRPr="00394BD3">
          <w:rPr>
            <w:rStyle w:val="Hyperlink"/>
          </w:rPr>
          <w:t>https://www.swp-berlin.org/10.18449/2020RP03/#hd-d45138e351</w:t>
        </w:r>
      </w:hyperlink>
      <w:r w:rsidRPr="00394BD3">
        <w:t>)</w:t>
      </w:r>
    </w:p>
    <w:p w14:paraId="79912DAC" w14:textId="77777777" w:rsidR="00A55B89" w:rsidRPr="00394BD3" w:rsidRDefault="00A55B89" w:rsidP="00A55B89"/>
    <w:p w14:paraId="6AC897DC" w14:textId="50F93D5C" w:rsidR="00A55B89" w:rsidRPr="002027EC" w:rsidRDefault="00A55B89" w:rsidP="00A55B89">
      <w:pPr>
        <w:rPr>
          <w:rStyle w:val="StyleUnderline"/>
          <w:sz w:val="12"/>
          <w:u w:val="none"/>
        </w:rPr>
      </w:pPr>
      <w:r w:rsidRPr="002027EC">
        <w:rPr>
          <w:sz w:val="12"/>
        </w:rPr>
        <w:t xml:space="preserve">China’s rise in Asia and increasingly worldwide is the major geopolitical upheaval the United States has been confronted with for some time. Integrating a rising great power into the international system is not an easy task, as historical experiences indicate.5 </w:t>
      </w:r>
      <w:r w:rsidRPr="002027EC">
        <w:rPr>
          <w:u w:val="single"/>
        </w:rPr>
        <w:t xml:space="preserve">Such </w:t>
      </w:r>
      <w:r w:rsidRPr="00CE40B3">
        <w:rPr>
          <w:highlight w:val="cyan"/>
          <w:u w:val="single"/>
        </w:rPr>
        <w:t xml:space="preserve">states </w:t>
      </w:r>
      <w:r w:rsidRPr="002027EC">
        <w:rPr>
          <w:u w:val="single"/>
        </w:rPr>
        <w:t xml:space="preserve">tend to expand the scope of their activities in attempting to secure raw materials, markets and mili­tary bases and, </w:t>
      </w:r>
      <w:r w:rsidRPr="00CE40B3">
        <w:rPr>
          <w:highlight w:val="cyan"/>
          <w:u w:val="single"/>
        </w:rPr>
        <w:t>in the course of</w:t>
      </w:r>
      <w:r w:rsidRPr="002027EC">
        <w:rPr>
          <w:u w:val="single"/>
        </w:rPr>
        <w:t xml:space="preserve"> this </w:t>
      </w:r>
      <w:r w:rsidRPr="00CE40B3">
        <w:rPr>
          <w:highlight w:val="cyan"/>
          <w:u w:val="single"/>
        </w:rPr>
        <w:t>expansion</w:t>
      </w:r>
      <w:r w:rsidRPr="002027EC">
        <w:rPr>
          <w:u w:val="single"/>
        </w:rPr>
        <w:t xml:space="preserve">, </w:t>
      </w:r>
      <w:r w:rsidRPr="00CE40B3">
        <w:rPr>
          <w:highlight w:val="cyan"/>
          <w:u w:val="single"/>
        </w:rPr>
        <w:t>come into</w:t>
      </w:r>
      <w:r w:rsidRPr="00CE40B3">
        <w:rPr>
          <w:sz w:val="12"/>
          <w:highlight w:val="cyan"/>
        </w:rPr>
        <w:t xml:space="preserve"> </w:t>
      </w:r>
      <w:r w:rsidRPr="00CE40B3">
        <w:rPr>
          <w:rStyle w:val="Emphasis"/>
          <w:highlight w:val="cyan"/>
        </w:rPr>
        <w:t>conflict</w:t>
      </w:r>
      <w:r w:rsidRPr="00CE40B3">
        <w:rPr>
          <w:sz w:val="12"/>
          <w:highlight w:val="cyan"/>
        </w:rPr>
        <w:t xml:space="preserve"> </w:t>
      </w:r>
      <w:r w:rsidRPr="00CE40B3">
        <w:rPr>
          <w:highlight w:val="cyan"/>
          <w:u w:val="single"/>
        </w:rPr>
        <w:t>with</w:t>
      </w:r>
      <w:r w:rsidRPr="00CE40B3">
        <w:rPr>
          <w:sz w:val="12"/>
          <w:highlight w:val="cyan"/>
        </w:rPr>
        <w:t xml:space="preserve"> </w:t>
      </w:r>
      <w:r w:rsidRPr="00CE40B3">
        <w:rPr>
          <w:rStyle w:val="Emphasis"/>
          <w:highlight w:val="cyan"/>
        </w:rPr>
        <w:t>other powers</w:t>
      </w:r>
      <w:r w:rsidRPr="002027EC">
        <w:rPr>
          <w:rStyle w:val="Emphasis"/>
        </w:rPr>
        <w:t xml:space="preserve">, </w:t>
      </w:r>
      <w:r w:rsidRPr="00CE40B3">
        <w:rPr>
          <w:rStyle w:val="Emphasis"/>
          <w:highlight w:val="cyan"/>
        </w:rPr>
        <w:t>even if emerging powers do not pursue a</w:t>
      </w:r>
      <w:r w:rsidRPr="002027EC">
        <w:rPr>
          <w:rStyle w:val="Emphasis"/>
        </w:rPr>
        <w:t xml:space="preserve">n aggressive, </w:t>
      </w:r>
      <w:r w:rsidRPr="00CE40B3">
        <w:rPr>
          <w:rStyle w:val="Emphasis"/>
          <w:highlight w:val="cyan"/>
        </w:rPr>
        <w:t xml:space="preserve">revisionist </w:t>
      </w:r>
      <w:r w:rsidRPr="002027EC">
        <w:rPr>
          <w:rStyle w:val="Emphasis"/>
        </w:rPr>
        <w:t xml:space="preserve">or risk-prone </w:t>
      </w:r>
      <w:r w:rsidRPr="00CE40B3">
        <w:rPr>
          <w:rStyle w:val="Emphasis"/>
          <w:highlight w:val="cyan"/>
        </w:rPr>
        <w:t>foreign</w:t>
      </w:r>
      <w:r w:rsidRPr="002027EC">
        <w:rPr>
          <w:rStyle w:val="Emphasis"/>
        </w:rPr>
        <w:t xml:space="preserve"> </w:t>
      </w:r>
      <w:r w:rsidRPr="00CE40B3">
        <w:rPr>
          <w:rStyle w:val="Emphasis"/>
          <w:highlight w:val="cyan"/>
        </w:rPr>
        <w:t>policy</w:t>
      </w:r>
      <w:r w:rsidRPr="002027EC">
        <w:rPr>
          <w:sz w:val="12"/>
        </w:rPr>
        <w:t xml:space="preserve">.6 China has extended its activities and enterprises in numerous countries, particularly in the wake of the Belt and Road Ini­tia­tive (BRI). To secure those investments and sea lanes of communication, China is strengthening its power projection capabilities.7 The expansion of the Chinese fleet represents a challenge to the United States as the preponderant naval power and to its “maritime hegemony”.8 </w:t>
      </w:r>
      <w:r w:rsidRPr="00CE40B3">
        <w:rPr>
          <w:highlight w:val="cyan"/>
          <w:u w:val="single"/>
        </w:rPr>
        <w:t xml:space="preserve">Power shifts pose a </w:t>
      </w:r>
      <w:r w:rsidRPr="00CE40B3">
        <w:rPr>
          <w:rStyle w:val="Emphasis"/>
          <w:highlight w:val="cyan"/>
        </w:rPr>
        <w:t>considerable risk</w:t>
      </w:r>
      <w:r w:rsidRPr="00CE40B3">
        <w:rPr>
          <w:highlight w:val="cyan"/>
          <w:u w:val="single"/>
        </w:rPr>
        <w:t xml:space="preserve"> to</w:t>
      </w:r>
      <w:r w:rsidRPr="002027EC">
        <w:rPr>
          <w:u w:val="single"/>
        </w:rPr>
        <w:t xml:space="preserve"> the </w:t>
      </w:r>
      <w:r w:rsidRPr="00CE40B3">
        <w:rPr>
          <w:highlight w:val="cyan"/>
          <w:u w:val="single"/>
        </w:rPr>
        <w:t>stability</w:t>
      </w:r>
      <w:r w:rsidRPr="002027EC">
        <w:rPr>
          <w:u w:val="single"/>
        </w:rPr>
        <w:t xml:space="preserve"> of the international system</w:t>
      </w:r>
      <w:r w:rsidRPr="002027EC">
        <w:rPr>
          <w:sz w:val="12"/>
        </w:rPr>
        <w:t xml:space="preserve">, </w:t>
      </w:r>
      <w:r w:rsidRPr="002027EC">
        <w:rPr>
          <w:u w:val="single"/>
        </w:rPr>
        <w:t>unless the ascending power and the previously superior power can reach an understanding</w:t>
      </w:r>
      <w:r w:rsidRPr="002027EC">
        <w:rPr>
          <w:sz w:val="12"/>
        </w:rPr>
        <w:t xml:space="preserve">. At least, this seems to be the case if one follows two theories anchored in the “realist” view of international relations: the power transition theory and the power cycle theory. Both are modern variants of Thucydides interpretation of the Peloponnesian war as an inevitable result of the rising power of the Athenians instilling fear in the Spartans and forcing them to go to war.9 He is thus regarded as the founder of the theory of “hegemonic wars”.10 In today’s power transition theories, a roughly equal distribution of power is seen as triggering war, an un­equal one, on the other hand, as promoting peace.11 This is based on the consideration that differences in economic, social and political modernization between states lead to changes in the distribution of power and that the probability of war is greatest when a non-saturated challenger approaches the leading state in the international system – the controversial issue is whether the challenger takes up arms or the lead­ing power begins a preventive war.12 The power tran­sition hypothesis can also be found in those histori­cal-structural theories that attempt to explain the devel­op­ment of the modern state system through cyclical processes. </w:t>
      </w:r>
      <w:r w:rsidRPr="00CE40B3">
        <w:rPr>
          <w:iCs/>
          <w:highlight w:val="cyan"/>
          <w:u w:val="single"/>
          <w:bdr w:val="single" w:sz="8" w:space="0" w:color="auto"/>
        </w:rPr>
        <w:t>Hegemonic wars</w:t>
      </w:r>
      <w:r w:rsidRPr="002027EC">
        <w:rPr>
          <w:iCs/>
          <w:u w:val="single"/>
          <w:bdr w:val="single" w:sz="8" w:space="0" w:color="auto"/>
        </w:rPr>
        <w:t>,</w:t>
      </w:r>
      <w:r w:rsidRPr="002027EC">
        <w:rPr>
          <w:sz w:val="12"/>
        </w:rPr>
        <w:t xml:space="preserve"> </w:t>
      </w:r>
      <w:r w:rsidRPr="002027EC">
        <w:rPr>
          <w:u w:val="single"/>
        </w:rPr>
        <w:t xml:space="preserve">i.e. those between the hegemonic power and the challenger over the leader­ship and order of the international system, </w:t>
      </w:r>
      <w:r w:rsidRPr="00CE40B3">
        <w:rPr>
          <w:highlight w:val="cyan"/>
          <w:u w:val="single"/>
        </w:rPr>
        <w:t xml:space="preserve">result from the imbalance </w:t>
      </w:r>
      <w:r w:rsidRPr="002027EC">
        <w:rPr>
          <w:u w:val="single"/>
        </w:rPr>
        <w:t>between the political order of the international system and the actual distribution of power, which changes historically due to uneven growth processes.</w:t>
      </w:r>
      <w:r w:rsidRPr="002027EC">
        <w:rPr>
          <w:sz w:val="12"/>
        </w:rPr>
        <w:t xml:space="preserve">13 Variations of the power transition theory are often found in the US debate and shape the view of China’s rise.14 Awareness of the risks associated with Beijing’s increase in power is also pronounced in the Chinese discourse. Like the American expert discourse, it is char­acterized by realist views (especially offensive realism) and ideas of power transition.15 In the Chi­nese strategic discourse, it is widely expected that the United States, as the most powerful country, will use its resources to preserve its status and privileges and prevent China from rising further.16 </w:t>
      </w:r>
      <w:r w:rsidRPr="00CE40B3">
        <w:rPr>
          <w:highlight w:val="cyan"/>
          <w:u w:val="single"/>
        </w:rPr>
        <w:t>The</w:t>
      </w:r>
      <w:r w:rsidRPr="002027EC">
        <w:rPr>
          <w:u w:val="single"/>
        </w:rPr>
        <w:t xml:space="preserve"> discussion in both the</w:t>
      </w:r>
      <w:r w:rsidRPr="002027EC">
        <w:rPr>
          <w:sz w:val="12"/>
        </w:rPr>
        <w:t xml:space="preserve"> </w:t>
      </w:r>
      <w:r w:rsidRPr="002027EC">
        <w:rPr>
          <w:rStyle w:val="Emphasis"/>
        </w:rPr>
        <w:t>U</w:t>
      </w:r>
      <w:r w:rsidRPr="002027EC">
        <w:rPr>
          <w:sz w:val="12"/>
        </w:rPr>
        <w:t xml:space="preserve">nited </w:t>
      </w:r>
      <w:r w:rsidRPr="002027EC">
        <w:rPr>
          <w:rStyle w:val="Emphasis"/>
        </w:rPr>
        <w:t>S</w:t>
      </w:r>
      <w:r w:rsidRPr="002027EC">
        <w:rPr>
          <w:sz w:val="12"/>
        </w:rPr>
        <w:t xml:space="preserve">tates </w:t>
      </w:r>
      <w:r w:rsidRPr="002027EC">
        <w:rPr>
          <w:u w:val="single"/>
        </w:rPr>
        <w:t>and China about the so-called</w:t>
      </w:r>
      <w:r w:rsidRPr="002027EC">
        <w:rPr>
          <w:sz w:val="12"/>
        </w:rPr>
        <w:t xml:space="preserve"> </w:t>
      </w:r>
      <w:r w:rsidRPr="002027EC">
        <w:rPr>
          <w:rStyle w:val="Emphasis"/>
        </w:rPr>
        <w:t>“</w:t>
      </w:r>
      <w:r w:rsidRPr="00CE40B3">
        <w:rPr>
          <w:rStyle w:val="Emphasis"/>
          <w:highlight w:val="cyan"/>
        </w:rPr>
        <w:t>Thucydides trap</w:t>
      </w:r>
      <w:r w:rsidRPr="002027EC">
        <w:rPr>
          <w:rStyle w:val="Emphasis"/>
        </w:rPr>
        <w:t>”</w:t>
      </w:r>
      <w:r w:rsidRPr="002027EC">
        <w:rPr>
          <w:sz w:val="12"/>
        </w:rPr>
        <w:t xml:space="preserve">17 </w:t>
      </w:r>
      <w:r w:rsidRPr="00CE40B3">
        <w:rPr>
          <w:highlight w:val="cyan"/>
          <w:u w:val="single"/>
        </w:rPr>
        <w:t>testifies to the</w:t>
      </w:r>
      <w:r w:rsidRPr="002027EC">
        <w:rPr>
          <w:u w:val="single"/>
        </w:rPr>
        <w:t xml:space="preserve"> awareness of the </w:t>
      </w:r>
      <w:r w:rsidRPr="00CE40B3">
        <w:rPr>
          <w:highlight w:val="cyan"/>
          <w:u w:val="single"/>
        </w:rPr>
        <w:t>risks</w:t>
      </w:r>
      <w:r w:rsidRPr="002027EC">
        <w:rPr>
          <w:u w:val="single"/>
        </w:rPr>
        <w:t xml:space="preserve"> associated </w:t>
      </w:r>
      <w:r w:rsidRPr="00CE40B3">
        <w:rPr>
          <w:highlight w:val="cyan"/>
          <w:u w:val="single"/>
        </w:rPr>
        <w:t>with China’s rise</w:t>
      </w:r>
      <w:r w:rsidRPr="002027EC">
        <w:rPr>
          <w:u w:val="single"/>
        </w:rPr>
        <w:t>.</w:t>
      </w:r>
      <w:r w:rsidRPr="002027EC">
        <w:rPr>
          <w:sz w:val="12"/>
        </w:rPr>
        <w:t xml:space="preserve"> During Barack Obama’s presidency, the basic line expressed in numerous public statements was one of being aware of the risks that arise when a rising power gets into conflict with a leading one. Top Chi­nese government officials and President Xi Jinping himself have repeatedly declared their intention to avoid the “Thucydides trap”.18 Sensibility to the risks resulting from China’s rise has been reflected in talk of seeking a “new type of great power relationship” between the United States and China. This concept propagated by Xi Jinping in 2012 and the subject of a lively debate in China remains limited to a few abstract principles, namely renunciation of confrontation, mutual respect with regard to unspecified core interests and a win-win orientation.19 Power transition theories are problematic and their explanatory value is controversial. However, they are not only theoretical notions, but also “political con­structs”.20 In this sense, they act as a frame, thereby influencing perceptions. Frames contextualize facts and structure the flow of events. They serve to define problems and to diagnose their causes. They provide criteria for assessing developments, offer solutions and set boundaries to a discourse. In this way, they contribute to the construction of political reality.21 Within the power transition frame, conflicts in specific areas that have a more regional or local char­acter gain such salience that they add up to a global hegemonic rivalry. To the extent that Chinese policies nourish and strengthen this perception in the United States, this might lead to a kind of self-fulfilling proph­ecy. At the very least, this prevailing frame can have a conflict-hardening effect resulting from the built-in expectation that a rising power will inevitably question the existing international order.22 From this perspective, </w:t>
      </w:r>
      <w:r w:rsidRPr="00CE40B3">
        <w:rPr>
          <w:highlight w:val="cyan"/>
          <w:u w:val="single"/>
        </w:rPr>
        <w:t>it does not require a</w:t>
      </w:r>
      <w:r w:rsidRPr="002027EC">
        <w:rPr>
          <w:u w:val="single"/>
        </w:rPr>
        <w:t xml:space="preserve"> more nuanced </w:t>
      </w:r>
      <w:r w:rsidRPr="00CE40B3">
        <w:rPr>
          <w:highlight w:val="cyan"/>
          <w:u w:val="single"/>
        </w:rPr>
        <w:t>dis­cussion as to what extent</w:t>
      </w:r>
      <w:r w:rsidRPr="002027EC">
        <w:rPr>
          <w:u w:val="single"/>
        </w:rPr>
        <w:t xml:space="preserve"> and in what sense </w:t>
      </w:r>
      <w:r w:rsidRPr="00CE40B3">
        <w:rPr>
          <w:highlight w:val="cyan"/>
          <w:u w:val="single"/>
        </w:rPr>
        <w:t xml:space="preserve">China </w:t>
      </w:r>
      <w:r w:rsidRPr="002027EC">
        <w:rPr>
          <w:u w:val="single"/>
        </w:rPr>
        <w:t xml:space="preserve">actually </w:t>
      </w:r>
      <w:r w:rsidRPr="00CE40B3">
        <w:rPr>
          <w:highlight w:val="cyan"/>
          <w:u w:val="single"/>
        </w:rPr>
        <w:t>acts as a revisionist power</w:t>
      </w:r>
      <w:r w:rsidRPr="002027EC">
        <w:rPr>
          <w:u w:val="single"/>
        </w:rPr>
        <w:t>.</w:t>
      </w:r>
      <w:r w:rsidRPr="002027EC">
        <w:rPr>
          <w:sz w:val="12"/>
        </w:rPr>
        <w:t xml:space="preserve"> Revisionism can be revolutionary, i.e. it can be aimed at revolutionizing international norms, institutions and the status hierarchy, but it can also be reform-oriented and aimed at changing some institutions and norms, and increasing the status of one’s own country.23 Revision­ism is a discursively created label serving domestic and foreign policy purposes, but it hardly describes the entire state behaviour. </w:t>
      </w:r>
      <w:r w:rsidRPr="00CE40B3">
        <w:rPr>
          <w:highlight w:val="cyan"/>
          <w:u w:val="single"/>
        </w:rPr>
        <w:t>States</w:t>
      </w:r>
      <w:r w:rsidRPr="002027EC">
        <w:rPr>
          <w:u w:val="single"/>
        </w:rPr>
        <w:t xml:space="preserve"> </w:t>
      </w:r>
      <w:r w:rsidRPr="00CE40B3">
        <w:rPr>
          <w:highlight w:val="cyan"/>
          <w:u w:val="single"/>
        </w:rPr>
        <w:t>may aim to main­tain the status quo in some areas, and be revisionist in others</w:t>
      </w:r>
      <w:r w:rsidRPr="002027EC">
        <w:rPr>
          <w:sz w:val="12"/>
        </w:rPr>
        <w:t xml:space="preserve">.24 China does not fundamentally question the existing international order. This order consists of many principles, norms and functional regimes. China supports some and rejects others.25 </w:t>
      </w:r>
      <w:r w:rsidRPr="00CE40B3">
        <w:rPr>
          <w:rStyle w:val="Emphasis"/>
          <w:highlight w:val="cyan"/>
        </w:rPr>
        <w:t>The term “revisionist stakeholder”</w:t>
      </w:r>
      <w:r w:rsidRPr="002027EC">
        <w:rPr>
          <w:sz w:val="12"/>
        </w:rPr>
        <w:t xml:space="preserve"> </w:t>
      </w:r>
      <w:r w:rsidRPr="002027EC">
        <w:rPr>
          <w:u w:val="single"/>
        </w:rPr>
        <w:t xml:space="preserve">most </w:t>
      </w:r>
      <w:r w:rsidRPr="00CE40B3">
        <w:rPr>
          <w:highlight w:val="cyan"/>
          <w:u w:val="single"/>
        </w:rPr>
        <w:t>aptly sums up the Chinese position:</w:t>
      </w:r>
      <w:r w:rsidRPr="002027EC">
        <w:rPr>
          <w:u w:val="single"/>
        </w:rPr>
        <w:t xml:space="preserve"> China operates within the framework of existing international organizations, espe­cially within the UN system, and insists on a tradi­tional understanding of state sovereignty. However, it rejects US and Western dominance in international institutions and is dissatisfied with its own status</w:t>
      </w:r>
      <w:r w:rsidRPr="002027EC">
        <w:rPr>
          <w:sz w:val="12"/>
        </w:rPr>
        <w:t>. From the Chinese perspective, this status no longer corresponds to the country’s increased power and the decline of the United States.26 Incidentally, in China, the United States is regarded as a revisionist power that has sought to transform the international en­viron­ment since the end of the East-West conflict.27</w:t>
      </w:r>
    </w:p>
    <w:p w14:paraId="2C76BBAC" w14:textId="77777777" w:rsidR="00A55B89" w:rsidRPr="00394BD3" w:rsidRDefault="00A55B89" w:rsidP="00A55B89">
      <w:pPr>
        <w:pStyle w:val="Heading4"/>
        <w:rPr>
          <w:rFonts w:cs="Times New Roman"/>
        </w:rPr>
      </w:pPr>
      <w:r w:rsidRPr="00394BD3">
        <w:rPr>
          <w:rFonts w:cs="Times New Roman"/>
        </w:rPr>
        <w:t xml:space="preserve">China’s </w:t>
      </w:r>
      <w:r w:rsidRPr="00394BD3">
        <w:rPr>
          <w:rFonts w:cs="Times New Roman"/>
          <w:u w:val="single"/>
        </w:rPr>
        <w:t>revisionist</w:t>
      </w:r>
      <w:r w:rsidRPr="00394BD3">
        <w:rPr>
          <w:rFonts w:cs="Times New Roman"/>
        </w:rPr>
        <w:t xml:space="preserve">---rhetoric and actions. </w:t>
      </w:r>
    </w:p>
    <w:p w14:paraId="620A8CED" w14:textId="77777777" w:rsidR="00A55B89" w:rsidRPr="00394BD3" w:rsidRDefault="00A55B89" w:rsidP="00A55B89">
      <w:r w:rsidRPr="00394BD3">
        <w:rPr>
          <w:rStyle w:val="Style13ptBold"/>
        </w:rPr>
        <w:t>Brands</w:t>
      </w:r>
      <w:r w:rsidRPr="00394BD3">
        <w:t xml:space="preserve"> </w:t>
      </w:r>
      <w:r w:rsidRPr="00394BD3">
        <w:rPr>
          <w:rStyle w:val="Style13ptBold"/>
        </w:rPr>
        <w:t>20</w:t>
      </w:r>
      <w:r w:rsidRPr="00394BD3">
        <w:t xml:space="preserve">, </w:t>
      </w:r>
      <w:bookmarkStart w:id="8" w:name="_Hlk61534271"/>
      <w:r w:rsidRPr="00394BD3">
        <w:t xml:space="preserve">Henry Kissinger Distinguished Professor at Johns Hopkins University’s School of Advanced International Studies and a scholar at the American Enterprise Institute. </w:t>
      </w:r>
      <w:bookmarkEnd w:id="8"/>
      <w:r w:rsidRPr="00394BD3">
        <w:t>(Hal, 5-20-2020, “</w:t>
      </w:r>
      <w:r w:rsidRPr="00394BD3">
        <w:rPr>
          <w:rStyle w:val="StyleUnderline"/>
        </w:rPr>
        <w:t xml:space="preserve">What Does China Really Want? To </w:t>
      </w:r>
      <w:r w:rsidRPr="00394BD3">
        <w:rPr>
          <w:rStyle w:val="Emphasis"/>
        </w:rPr>
        <w:t>Dominate the World</w:t>
      </w:r>
      <w:r w:rsidRPr="00394BD3">
        <w:t xml:space="preserve">”, </w:t>
      </w:r>
      <w:r w:rsidRPr="00394BD3">
        <w:rPr>
          <w:i/>
          <w:iCs/>
        </w:rPr>
        <w:t>Bloomberg</w:t>
      </w:r>
      <w:r w:rsidRPr="00394BD3">
        <w:t xml:space="preserve">, </w:t>
      </w:r>
      <w:hyperlink r:id="rId107" w:history="1">
        <w:r w:rsidRPr="00394BD3">
          <w:rPr>
            <w:rStyle w:val="Hyperlink"/>
          </w:rPr>
          <w:t>https://www.bloomberg.com/opinion/articles/2020-05-20/xi-jinping-makes-clear-that-china-s-goal-is-to-dominate-the-world</w:t>
        </w:r>
      </w:hyperlink>
      <w:r w:rsidRPr="00394BD3">
        <w:t>) *typo corrected---brackets</w:t>
      </w:r>
    </w:p>
    <w:p w14:paraId="49CD38F6" w14:textId="77777777" w:rsidR="00A55B89" w:rsidRPr="00394BD3" w:rsidRDefault="00A55B89" w:rsidP="00A55B89">
      <w:pPr>
        <w:rPr>
          <w:rStyle w:val="StyleUnderline"/>
        </w:rPr>
      </w:pPr>
      <w:r w:rsidRPr="00394BD3">
        <w:t xml:space="preserve">Can we pay the Chinese Communist Party the compliment of acknowledging that it means what it says and knows what it wants? That may be the key to understanding Beijing’s strategic ambitions in the coming decades. A long-standing trope in the U.S. debate on that subject is that China itself doesn’t know what it seeks to achieve, that its leaders haven’t yet worked out how far Beijing’s influence should reach. Yet </w:t>
      </w:r>
      <w:r w:rsidRPr="00CE40B3">
        <w:rPr>
          <w:rStyle w:val="StyleUnderline"/>
          <w:highlight w:val="cyan"/>
        </w:rPr>
        <w:t>there is</w:t>
      </w:r>
      <w:r w:rsidRPr="00394BD3">
        <w:rPr>
          <w:rStyle w:val="StyleUnderline"/>
        </w:rPr>
        <w:t xml:space="preserve"> a </w:t>
      </w:r>
      <w:r w:rsidRPr="00CE40B3">
        <w:rPr>
          <w:rStyle w:val="Emphasis"/>
          <w:highlight w:val="cyan"/>
        </w:rPr>
        <w:t>growing</w:t>
      </w:r>
      <w:r w:rsidRPr="00394BD3">
        <w:rPr>
          <w:rStyle w:val="Emphasis"/>
        </w:rPr>
        <w:t xml:space="preserve"> body of </w:t>
      </w:r>
      <w:r w:rsidRPr="00CE40B3">
        <w:rPr>
          <w:rStyle w:val="Emphasis"/>
          <w:highlight w:val="cyan"/>
        </w:rPr>
        <w:t>ev</w:t>
      </w:r>
      <w:r w:rsidRPr="00394BD3">
        <w:rPr>
          <w:rStyle w:val="Emphasis"/>
        </w:rPr>
        <w:t>idence</w:t>
      </w:r>
      <w:r w:rsidRPr="00394BD3">
        <w:rPr>
          <w:rStyle w:val="StyleUnderline"/>
        </w:rPr>
        <w:t xml:space="preserve">, assembled and interpreted by talented China experts, that </w:t>
      </w:r>
      <w:r w:rsidRPr="00CE40B3">
        <w:rPr>
          <w:rStyle w:val="StyleUnderline"/>
          <w:highlight w:val="cyan"/>
        </w:rPr>
        <w:t xml:space="preserve">the </w:t>
      </w:r>
      <w:r w:rsidRPr="00CE40B3">
        <w:rPr>
          <w:rStyle w:val="Emphasis"/>
          <w:highlight w:val="cyan"/>
        </w:rPr>
        <w:t>Chinese government</w:t>
      </w:r>
      <w:r w:rsidRPr="00CE40B3">
        <w:rPr>
          <w:rStyle w:val="StyleUnderline"/>
          <w:highlight w:val="cyan"/>
        </w:rPr>
        <w:t xml:space="preserve"> is</w:t>
      </w:r>
      <w:r w:rsidRPr="00394BD3">
        <w:rPr>
          <w:rStyle w:val="StyleUnderline"/>
        </w:rPr>
        <w:t xml:space="preserve"> </w:t>
      </w:r>
      <w:r w:rsidRPr="00394BD3">
        <w:rPr>
          <w:rStyle w:val="Emphasis"/>
        </w:rPr>
        <w:t>indeed</w:t>
      </w:r>
      <w:r w:rsidRPr="00394BD3">
        <w:rPr>
          <w:rStyle w:val="StyleUnderline"/>
        </w:rPr>
        <w:t xml:space="preserve"> </w:t>
      </w:r>
      <w:r w:rsidRPr="00CE40B3">
        <w:rPr>
          <w:rStyle w:val="Emphasis"/>
          <w:highlight w:val="cyan"/>
        </w:rPr>
        <w:t>aiming for</w:t>
      </w:r>
      <w:r w:rsidRPr="00394BD3">
        <w:t xml:space="preserve"> global power and perhaps </w:t>
      </w:r>
      <w:r w:rsidRPr="00394BD3">
        <w:rPr>
          <w:rStyle w:val="Emphasis"/>
        </w:rPr>
        <w:t xml:space="preserve">global </w:t>
      </w:r>
      <w:r w:rsidRPr="00CE40B3">
        <w:rPr>
          <w:rStyle w:val="Emphasis"/>
          <w:highlight w:val="cyan"/>
        </w:rPr>
        <w:t>primacy</w:t>
      </w:r>
      <w:r w:rsidRPr="00394BD3">
        <w:t xml:space="preserve"> over the next generation — </w:t>
      </w:r>
      <w:r w:rsidRPr="00394BD3">
        <w:rPr>
          <w:rStyle w:val="StyleUnderline"/>
        </w:rPr>
        <w:t xml:space="preserve">that it seeks to </w:t>
      </w:r>
      <w:r w:rsidRPr="00394BD3">
        <w:rPr>
          <w:rStyle w:val="Emphasis"/>
        </w:rPr>
        <w:t>upend the American-led international system</w:t>
      </w:r>
      <w:r w:rsidRPr="00394BD3">
        <w:rPr>
          <w:rStyle w:val="StyleUnderline"/>
        </w:rPr>
        <w:t xml:space="preserve"> and create at</w:t>
      </w:r>
      <w:r w:rsidRPr="00394BD3">
        <w:t xml:space="preserve"> least a </w:t>
      </w:r>
      <w:r w:rsidRPr="00394BD3">
        <w:rPr>
          <w:rStyle w:val="Emphasis"/>
        </w:rPr>
        <w:t>competing</w:t>
      </w:r>
      <w:r w:rsidRPr="00394BD3">
        <w:t>, quasi-</w:t>
      </w:r>
      <w:r w:rsidRPr="00394BD3">
        <w:rPr>
          <w:rStyle w:val="Emphasis"/>
        </w:rPr>
        <w:t>world order</w:t>
      </w:r>
      <w:r w:rsidRPr="00394BD3">
        <w:t xml:space="preserve"> </w:t>
      </w:r>
      <w:r w:rsidRPr="00394BD3">
        <w:rPr>
          <w:rStyle w:val="StyleUnderline"/>
        </w:rPr>
        <w:t xml:space="preserve">of its </w:t>
      </w:r>
      <w:r w:rsidRPr="00394BD3">
        <w:rPr>
          <w:rStyle w:val="Emphasis"/>
        </w:rPr>
        <w:t>own</w:t>
      </w:r>
      <w:r w:rsidRPr="00394BD3">
        <w:t xml:space="preserve">. It doesn’t take unparalleled powers of deduction to reach this conclusion. </w:t>
      </w:r>
      <w:r w:rsidRPr="00CE40B3">
        <w:rPr>
          <w:rStyle w:val="Emphasis"/>
          <w:highlight w:val="cyan"/>
        </w:rPr>
        <w:t>Top Chinese officials</w:t>
      </w:r>
      <w:r w:rsidRPr="00394BD3">
        <w:t xml:space="preserve"> and members of the country’s foreign policy community </w:t>
      </w:r>
      <w:r w:rsidRPr="00CE40B3">
        <w:rPr>
          <w:rStyle w:val="StyleUnderline"/>
          <w:highlight w:val="cyan"/>
        </w:rPr>
        <w:t>are</w:t>
      </w:r>
      <w:r w:rsidRPr="00394BD3">
        <w:rPr>
          <w:rStyle w:val="StyleUnderline"/>
        </w:rPr>
        <w:t xml:space="preserve"> becoming </w:t>
      </w:r>
      <w:r w:rsidRPr="00394BD3">
        <w:rPr>
          <w:rStyle w:val="Emphasis"/>
        </w:rPr>
        <w:t xml:space="preserve">increasingly </w:t>
      </w:r>
      <w:r w:rsidRPr="00CE40B3">
        <w:rPr>
          <w:rStyle w:val="Emphasis"/>
          <w:highlight w:val="cyan"/>
        </w:rPr>
        <w:t>explicit</w:t>
      </w:r>
      <w:r w:rsidRPr="00CE40B3">
        <w:rPr>
          <w:rStyle w:val="StyleUnderline"/>
          <w:highlight w:val="cyan"/>
        </w:rPr>
        <w:t xml:space="preserve"> in </w:t>
      </w:r>
      <w:r w:rsidRPr="00CE40B3">
        <w:rPr>
          <w:rStyle w:val="Emphasis"/>
          <w:highlight w:val="cyan"/>
        </w:rPr>
        <w:t>saying so</w:t>
      </w:r>
      <w:r w:rsidRPr="00394BD3">
        <w:rPr>
          <w:rStyle w:val="Emphasis"/>
        </w:rPr>
        <w:t xml:space="preserve"> themselves. </w:t>
      </w:r>
      <w:r w:rsidRPr="00394BD3">
        <w:t xml:space="preserve">President </w:t>
      </w:r>
      <w:r w:rsidRPr="00394BD3">
        <w:rPr>
          <w:rStyle w:val="StyleUnderline"/>
        </w:rPr>
        <w:t>Xi</w:t>
      </w:r>
      <w:r w:rsidRPr="00394BD3">
        <w:t xml:space="preserve"> Jinping </w:t>
      </w:r>
      <w:r w:rsidRPr="00394BD3">
        <w:rPr>
          <w:rStyle w:val="Emphasis"/>
        </w:rPr>
        <w:t>more than hinted</w:t>
      </w:r>
      <w:r w:rsidRPr="00394BD3">
        <w:t xml:space="preserve"> </w:t>
      </w:r>
      <w:r w:rsidRPr="00394BD3">
        <w:rPr>
          <w:rStyle w:val="StyleUnderline"/>
        </w:rPr>
        <w:t>at this goal</w:t>
      </w:r>
      <w:r w:rsidRPr="00394BD3">
        <w:t xml:space="preserve"> </w:t>
      </w:r>
      <w:r w:rsidRPr="00394BD3">
        <w:rPr>
          <w:rStyle w:val="StyleUnderline"/>
        </w:rPr>
        <w:t xml:space="preserve">in his </w:t>
      </w:r>
      <w:r w:rsidRPr="00394BD3">
        <w:t xml:space="preserve">landmark </w:t>
      </w:r>
      <w:r w:rsidRPr="00394BD3">
        <w:rPr>
          <w:rStyle w:val="StyleUnderline"/>
        </w:rPr>
        <w:t xml:space="preserve">address to the </w:t>
      </w:r>
      <w:r w:rsidRPr="00394BD3">
        <w:rPr>
          <w:rStyle w:val="Emphasis"/>
        </w:rPr>
        <w:t>19th Party Congress</w:t>
      </w:r>
      <w:r w:rsidRPr="00394BD3">
        <w:rPr>
          <w:rStyle w:val="StyleUnderline"/>
        </w:rPr>
        <w:t xml:space="preserve"> in </w:t>
      </w:r>
      <w:r w:rsidRPr="00394BD3">
        <w:rPr>
          <w:rStyle w:val="Emphasis"/>
        </w:rPr>
        <w:t>October 2017.</w:t>
      </w:r>
      <w:r w:rsidRPr="00394BD3">
        <w:t xml:space="preserve"> That speech represents one of the most authoritative statements of the party’s policy and aims; it reflects Xi’s understanding of what China has accomplished under Communist rule and how it must advance in the future. Xi declared that China “has stood up, grown rich, and is becoming strong,” and that it was now “blazing a new trail for other developing countries” and offering “Chinese wisdom and a Chinese approach to solving the problems facing mankind.” </w:t>
      </w:r>
      <w:r w:rsidRPr="00394BD3">
        <w:rPr>
          <w:rStyle w:val="StyleUnderline"/>
        </w:rPr>
        <w:t xml:space="preserve">By 2049, </w:t>
      </w:r>
      <w:r w:rsidRPr="00CE40B3">
        <w:rPr>
          <w:rStyle w:val="StyleUnderline"/>
          <w:highlight w:val="cyan"/>
        </w:rPr>
        <w:t>Xi promised, China would</w:t>
      </w:r>
      <w:r w:rsidRPr="00394BD3">
        <w:rPr>
          <w:rStyle w:val="StyleUnderline"/>
        </w:rPr>
        <w:t xml:space="preserve"> “</w:t>
      </w:r>
      <w:r w:rsidRPr="00CE40B3">
        <w:rPr>
          <w:rStyle w:val="StyleUnderline"/>
          <w:highlight w:val="cyan"/>
        </w:rPr>
        <w:t>become a</w:t>
      </w:r>
      <w:r w:rsidRPr="00394BD3">
        <w:rPr>
          <w:rStyle w:val="StyleUnderline"/>
        </w:rPr>
        <w:t xml:space="preserve"> </w:t>
      </w:r>
      <w:r w:rsidRPr="00394BD3">
        <w:rPr>
          <w:rStyle w:val="Emphasis"/>
        </w:rPr>
        <w:t>global</w:t>
      </w:r>
      <w:r w:rsidRPr="00394BD3">
        <w:rPr>
          <w:rStyle w:val="StyleUnderline"/>
        </w:rPr>
        <w:t xml:space="preserve"> </w:t>
      </w:r>
      <w:r w:rsidRPr="00CE40B3">
        <w:rPr>
          <w:rStyle w:val="Emphasis"/>
          <w:highlight w:val="cyan"/>
        </w:rPr>
        <w:t>leader</w:t>
      </w:r>
      <w:r w:rsidRPr="00394BD3">
        <w:rPr>
          <w:rStyle w:val="StyleUnderline"/>
        </w:rPr>
        <w:t xml:space="preserve"> </w:t>
      </w:r>
      <w:r w:rsidRPr="00CE40B3">
        <w:rPr>
          <w:rStyle w:val="StyleUnderline"/>
          <w:highlight w:val="cyan"/>
        </w:rPr>
        <w:t>in</w:t>
      </w:r>
      <w:r w:rsidRPr="00394BD3">
        <w:t xml:space="preserve"> terms of composite </w:t>
      </w:r>
      <w:r w:rsidRPr="00CE40B3">
        <w:rPr>
          <w:rStyle w:val="Emphasis"/>
          <w:highlight w:val="cyan"/>
        </w:rPr>
        <w:t>national strength</w:t>
      </w:r>
      <w:r w:rsidRPr="00394BD3">
        <w:t xml:space="preserve"> </w:t>
      </w:r>
      <w:r w:rsidRPr="00394BD3">
        <w:rPr>
          <w:rStyle w:val="StyleUnderline"/>
        </w:rPr>
        <w:t xml:space="preserve">and </w:t>
      </w:r>
      <w:r w:rsidRPr="00394BD3">
        <w:rPr>
          <w:rStyle w:val="Emphasis"/>
        </w:rPr>
        <w:t>international influence</w:t>
      </w:r>
      <w:r w:rsidRPr="00394BD3">
        <w:rPr>
          <w:rStyle w:val="StyleUnderline"/>
        </w:rPr>
        <w:t>”</w:t>
      </w:r>
      <w:r w:rsidRPr="00394BD3">
        <w:t xml:space="preserve"> </w:t>
      </w:r>
      <w:r w:rsidRPr="00394BD3">
        <w:rPr>
          <w:rStyle w:val="StyleUnderline"/>
        </w:rPr>
        <w:t>and would build a “</w:t>
      </w:r>
      <w:r w:rsidRPr="00394BD3">
        <w:rPr>
          <w:rStyle w:val="Emphasis"/>
        </w:rPr>
        <w:t>stable international order</w:t>
      </w:r>
      <w:r w:rsidRPr="00394BD3">
        <w:rPr>
          <w:rStyle w:val="StyleUnderline"/>
        </w:rPr>
        <w:t>” in which China’s “</w:t>
      </w:r>
      <w:r w:rsidRPr="00394BD3">
        <w:rPr>
          <w:rStyle w:val="Emphasis"/>
        </w:rPr>
        <w:t>national rejuvenation</w:t>
      </w:r>
      <w:r w:rsidRPr="00394BD3">
        <w:rPr>
          <w:rStyle w:val="StyleUnderline"/>
        </w:rPr>
        <w:t xml:space="preserve">” could be </w:t>
      </w:r>
      <w:r w:rsidRPr="00394BD3">
        <w:rPr>
          <w:rStyle w:val="Emphasis"/>
        </w:rPr>
        <w:t>fully achieved.</w:t>
      </w:r>
      <w:r w:rsidRPr="00394BD3">
        <w:rPr>
          <w:rStyle w:val="StyleUnderline"/>
        </w:rPr>
        <w:t xml:space="preserve"> </w:t>
      </w:r>
      <w:r w:rsidRPr="00CE40B3">
        <w:rPr>
          <w:rStyle w:val="StyleUnderline"/>
          <w:highlight w:val="cyan"/>
        </w:rPr>
        <w:t>This</w:t>
      </w:r>
      <w:r w:rsidRPr="00394BD3">
        <w:t xml:space="preserve"> was the </w:t>
      </w:r>
      <w:r w:rsidRPr="00394BD3">
        <w:rPr>
          <w:rStyle w:val="StyleUnderline"/>
        </w:rPr>
        <w:t>statement</w:t>
      </w:r>
      <w:r w:rsidRPr="00394BD3">
        <w:t xml:space="preserve"> of a leader who sees his country not just participating in global affairs but setting the terms, and it </w:t>
      </w:r>
      <w:r w:rsidRPr="00CE40B3">
        <w:rPr>
          <w:rStyle w:val="StyleUnderline"/>
          <w:highlight w:val="cyan"/>
        </w:rPr>
        <w:t>testifies to</w:t>
      </w:r>
      <w:r w:rsidRPr="00394BD3">
        <w:rPr>
          <w:rStyle w:val="StyleUnderline"/>
        </w:rPr>
        <w:t xml:space="preserve"> </w:t>
      </w:r>
      <w:r w:rsidRPr="00394BD3">
        <w:rPr>
          <w:rStyle w:val="Emphasis"/>
        </w:rPr>
        <w:t>two core themes</w:t>
      </w:r>
      <w:r w:rsidRPr="00394BD3">
        <w:rPr>
          <w:rStyle w:val="StyleUnderline"/>
        </w:rPr>
        <w:t xml:space="preserve"> in </w:t>
      </w:r>
      <w:r w:rsidRPr="00394BD3">
        <w:rPr>
          <w:rStyle w:val="Emphasis"/>
        </w:rPr>
        <w:t>China’s foreign policy discourse</w:t>
      </w:r>
      <w:r w:rsidRPr="00394BD3">
        <w:rPr>
          <w:rStyle w:val="StyleUnderline"/>
        </w:rPr>
        <w:t xml:space="preserve">. The first is </w:t>
      </w:r>
      <w:r w:rsidRPr="00CE40B3">
        <w:rPr>
          <w:rStyle w:val="StyleUnderline"/>
          <w:highlight w:val="cyan"/>
        </w:rPr>
        <w:t xml:space="preserve">a </w:t>
      </w:r>
      <w:r w:rsidRPr="00CE40B3">
        <w:rPr>
          <w:rStyle w:val="Emphasis"/>
          <w:highlight w:val="cyan"/>
        </w:rPr>
        <w:t>deeply skeptical view</w:t>
      </w:r>
      <w:r w:rsidRPr="00CE40B3">
        <w:rPr>
          <w:rStyle w:val="StyleUnderline"/>
          <w:highlight w:val="cyan"/>
        </w:rPr>
        <w:t xml:space="preserve"> of the existing international system</w:t>
      </w:r>
      <w:r w:rsidRPr="00394BD3">
        <w:t xml:space="preserve">. Chinese leaders recognize that the global trade regime has been indispensable to the country’s economic and military rise. Yet when they look at the key features of the world Washington and its allies have made, they see mostly threats. </w:t>
      </w:r>
      <w:r w:rsidRPr="00394BD3">
        <w:rPr>
          <w:rStyle w:val="StyleUnderline"/>
        </w:rPr>
        <w:t xml:space="preserve">In their view, American alliances </w:t>
      </w:r>
      <w:r w:rsidRPr="00394BD3">
        <w:rPr>
          <w:rStyle w:val="Emphasis"/>
        </w:rPr>
        <w:t>do not preserve peace</w:t>
      </w:r>
      <w:r w:rsidRPr="00394BD3">
        <w:rPr>
          <w:rStyle w:val="StyleUnderline"/>
        </w:rPr>
        <w:t xml:space="preserve"> and </w:t>
      </w:r>
      <w:r w:rsidRPr="00394BD3">
        <w:rPr>
          <w:rStyle w:val="Emphasis"/>
        </w:rPr>
        <w:t>stability</w:t>
      </w:r>
      <w:r w:rsidRPr="00394BD3">
        <w:rPr>
          <w:rStyle w:val="StyleUnderline"/>
        </w:rPr>
        <w:t xml:space="preserve">; they </w:t>
      </w:r>
      <w:r w:rsidRPr="00394BD3">
        <w:rPr>
          <w:rStyle w:val="Emphasis"/>
        </w:rPr>
        <w:t>stunt China’s potential</w:t>
      </w:r>
      <w:r w:rsidRPr="00394BD3">
        <w:t xml:space="preserve"> and prevent Asian nations from giving Beijing its due. Seen through that lens, promoting democracy and human rights is neither moral nor benign, but propaganda supporting a dangerous doctrine that threatens to delegitimize the Communist government and energize its domestic enemies. </w:t>
      </w:r>
      <w:r w:rsidRPr="00394BD3">
        <w:rPr>
          <w:rStyle w:val="StyleUnderline"/>
        </w:rPr>
        <w:t xml:space="preserve">U.S.-led international institutions appear as </w:t>
      </w:r>
      <w:r w:rsidRPr="00394BD3">
        <w:rPr>
          <w:rStyle w:val="Emphasis"/>
        </w:rPr>
        <w:t>tools</w:t>
      </w:r>
      <w:r w:rsidRPr="00394BD3">
        <w:rPr>
          <w:rStyle w:val="StyleUnderline"/>
        </w:rPr>
        <w:t xml:space="preserve"> for </w:t>
      </w:r>
      <w:r w:rsidRPr="00394BD3">
        <w:rPr>
          <w:rStyle w:val="Emphasis"/>
        </w:rPr>
        <w:t>imposing America’s will</w:t>
      </w:r>
      <w:r w:rsidRPr="00394BD3">
        <w:t xml:space="preserve"> on weaker states. </w:t>
      </w:r>
      <w:r w:rsidRPr="00394BD3">
        <w:rPr>
          <w:rStyle w:val="StyleUnderline"/>
        </w:rPr>
        <w:t xml:space="preserve">The Communist Party </w:t>
      </w:r>
      <w:r w:rsidRPr="00394BD3">
        <w:rPr>
          <w:rStyle w:val="Emphasis"/>
        </w:rPr>
        <w:t>recognizes</w:t>
      </w:r>
      <w:r w:rsidRPr="00394BD3">
        <w:rPr>
          <w:rStyle w:val="StyleUnderline"/>
        </w:rPr>
        <w:t xml:space="preserve"> that the liberal international order has brought </w:t>
      </w:r>
      <w:r w:rsidRPr="00394BD3">
        <w:rPr>
          <w:rStyle w:val="Emphasis"/>
        </w:rPr>
        <w:t>benefits</w:t>
      </w:r>
      <w:r w:rsidRPr="00394BD3">
        <w:t xml:space="preserve">, writes Nadege Rolland, a senior fellow at the National Bureau of Asian Research, </w:t>
      </w:r>
      <w:r w:rsidRPr="00394BD3">
        <w:rPr>
          <w:rStyle w:val="StyleUnderline"/>
        </w:rPr>
        <w:t xml:space="preserve">but “the party </w:t>
      </w:r>
      <w:r w:rsidRPr="00394BD3">
        <w:rPr>
          <w:rStyle w:val="Emphasis"/>
        </w:rPr>
        <w:t>abhors</w:t>
      </w:r>
      <w:r w:rsidRPr="00394BD3">
        <w:rPr>
          <w:rStyle w:val="StyleUnderline"/>
        </w:rPr>
        <w:t xml:space="preserve"> and </w:t>
      </w:r>
      <w:r w:rsidRPr="00394BD3">
        <w:rPr>
          <w:rStyle w:val="Emphasis"/>
        </w:rPr>
        <w:t>dreads</w:t>
      </w:r>
      <w:r w:rsidRPr="00394BD3">
        <w:rPr>
          <w:rStyle w:val="StyleUnderline"/>
        </w:rPr>
        <w:t xml:space="preserve">” the principles </w:t>
      </w:r>
      <w:r w:rsidRPr="00394BD3">
        <w:rPr>
          <w:rStyle w:val="Emphasis"/>
        </w:rPr>
        <w:t>on which it is based</w:t>
      </w:r>
      <w:r w:rsidRPr="00394BD3">
        <w:rPr>
          <w:rStyle w:val="StyleUnderline"/>
        </w:rPr>
        <w:t xml:space="preserve">. The second theme is that the international order </w:t>
      </w:r>
      <w:r w:rsidRPr="00394BD3">
        <w:rPr>
          <w:rStyle w:val="Emphasis"/>
        </w:rPr>
        <w:t>must change</w:t>
      </w:r>
      <w:r w:rsidRPr="00394BD3">
        <w:t xml:space="preserve"> — </w:t>
      </w:r>
      <w:r w:rsidRPr="00394BD3">
        <w:rPr>
          <w:rStyle w:val="StyleUnderline"/>
        </w:rPr>
        <w:t xml:space="preserve">not a </w:t>
      </w:r>
      <w:r w:rsidRPr="00394BD3">
        <w:rPr>
          <w:rStyle w:val="Emphasis"/>
        </w:rPr>
        <w:t>little</w:t>
      </w:r>
      <w:r w:rsidRPr="00394BD3">
        <w:rPr>
          <w:rStyle w:val="StyleUnderline"/>
        </w:rPr>
        <w:t xml:space="preserve">, but a </w:t>
      </w:r>
      <w:r w:rsidRPr="00394BD3">
        <w:rPr>
          <w:rStyle w:val="Emphasis"/>
        </w:rPr>
        <w:t>lot</w:t>
      </w:r>
      <w:r w:rsidRPr="00394BD3">
        <w:t xml:space="preserve"> </w:t>
      </w:r>
      <w:r w:rsidRPr="00394BD3">
        <w:rPr>
          <w:rStyle w:val="StyleUnderline"/>
        </w:rPr>
        <w:t xml:space="preserve">— for China to </w:t>
      </w:r>
      <w:r w:rsidRPr="00394BD3">
        <w:rPr>
          <w:rStyle w:val="Emphasis"/>
        </w:rPr>
        <w:t>become fully prosperous</w:t>
      </w:r>
      <w:r w:rsidRPr="00394BD3">
        <w:rPr>
          <w:rStyle w:val="StyleUnderline"/>
        </w:rPr>
        <w:t xml:space="preserve"> and </w:t>
      </w:r>
      <w:r w:rsidRPr="00394BD3">
        <w:rPr>
          <w:rStyle w:val="Emphasis"/>
        </w:rPr>
        <w:t>secure</w:t>
      </w:r>
      <w:r w:rsidRPr="00394BD3">
        <w:t>. Chinese leaders have, understandably, been somewhat opaque in describing the world they want, but the outlines are becoming easier to discern. If one studies the statements of Xi and other top officials, China expert Liza Tobin concludes, what emerges is a vision in which “</w:t>
      </w:r>
      <w:r w:rsidRPr="00394BD3">
        <w:rPr>
          <w:rStyle w:val="StyleUnderline"/>
        </w:rPr>
        <w:t xml:space="preserve">a </w:t>
      </w:r>
      <w:r w:rsidRPr="00394BD3">
        <w:rPr>
          <w:rStyle w:val="Emphasis"/>
        </w:rPr>
        <w:t>global network of partnerships</w:t>
      </w:r>
      <w:r w:rsidRPr="00394BD3">
        <w:rPr>
          <w:rStyle w:val="StyleUnderline"/>
        </w:rPr>
        <w:t xml:space="preserve"> centered on China would </w:t>
      </w:r>
      <w:r w:rsidRPr="00394BD3">
        <w:rPr>
          <w:rStyle w:val="Emphasis"/>
        </w:rPr>
        <w:t>replace</w:t>
      </w:r>
      <w:r w:rsidRPr="00394BD3">
        <w:rPr>
          <w:rStyle w:val="StyleUnderline"/>
        </w:rPr>
        <w:t xml:space="preserve"> the </w:t>
      </w:r>
      <w:r w:rsidRPr="00394BD3">
        <w:rPr>
          <w:rStyle w:val="Emphasis"/>
        </w:rPr>
        <w:t>U.S. system of treaty alliances</w:t>
      </w:r>
      <w:r w:rsidRPr="00394BD3">
        <w:t xml:space="preserve">” and the world would view Chinese authoritarianism as preferable to Western democracy. Based on a similar analysis, Rolland agrees that </w:t>
      </w:r>
      <w:r w:rsidRPr="00394BD3">
        <w:rPr>
          <w:rStyle w:val="StyleUnderline"/>
        </w:rPr>
        <w:t>China has</w:t>
      </w:r>
      <w:r w:rsidRPr="00394BD3">
        <w:t xml:space="preserve"> “</w:t>
      </w:r>
      <w:r w:rsidRPr="00394BD3">
        <w:rPr>
          <w:rStyle w:val="StyleUnderline"/>
        </w:rPr>
        <w:t xml:space="preserve">a </w:t>
      </w:r>
      <w:r w:rsidRPr="00394BD3">
        <w:rPr>
          <w:rStyle w:val="Emphasis"/>
        </w:rPr>
        <w:t>yearning for</w:t>
      </w:r>
      <w:r w:rsidRPr="00394BD3">
        <w:t xml:space="preserve"> partial </w:t>
      </w:r>
      <w:r w:rsidRPr="00394BD3">
        <w:rPr>
          <w:rStyle w:val="Emphasis"/>
        </w:rPr>
        <w:t>hegemony</w:t>
      </w:r>
      <w:r w:rsidRPr="00394BD3">
        <w:t xml:space="preserve">,” </w:t>
      </w:r>
      <w:r w:rsidRPr="00394BD3">
        <w:rPr>
          <w:rStyle w:val="StyleUnderline"/>
        </w:rPr>
        <w:t xml:space="preserve">a </w:t>
      </w:r>
      <w:r w:rsidRPr="00394BD3">
        <w:rPr>
          <w:rStyle w:val="Emphasis"/>
        </w:rPr>
        <w:t>loose dominance</w:t>
      </w:r>
      <w:r w:rsidRPr="00394BD3">
        <w:rPr>
          <w:rStyle w:val="StyleUnderline"/>
        </w:rPr>
        <w:t xml:space="preserve"> over </w:t>
      </w:r>
      <w:r w:rsidRPr="00394BD3">
        <w:rPr>
          <w:rStyle w:val="Emphasis"/>
        </w:rPr>
        <w:t>large swaths of the global south</w:t>
      </w:r>
      <w:r w:rsidRPr="00394BD3">
        <w:t xml:space="preserve">. When it comes to global governance, still other examinations show, Beijing wants a system in which international institutions buttress rather than batter repressive regimes. Meanwhile, Chinese strategists and academics are talking openly about building a “new China-centric global economic order.” There is little indication, in any of this, that Beijing’s strategic horizon is limited to the Western Pacific or even Asia. Xi’s invocation of a “community with a shared future for humanity” indicates a global tableau for Chinese influence. One hardly has to read between the lines to understand that </w:t>
      </w:r>
      <w:r w:rsidRPr="00CE40B3">
        <w:rPr>
          <w:rStyle w:val="StyleUnderline"/>
          <w:highlight w:val="cyan"/>
        </w:rPr>
        <w:t xml:space="preserve">this agenda will require </w:t>
      </w:r>
      <w:r w:rsidRPr="00394BD3">
        <w:rPr>
          <w:rStyle w:val="Emphasis"/>
        </w:rPr>
        <w:t xml:space="preserve">fundamentally </w:t>
      </w:r>
      <w:r w:rsidRPr="00CE40B3">
        <w:rPr>
          <w:rStyle w:val="Emphasis"/>
          <w:highlight w:val="cyan"/>
        </w:rPr>
        <w:t>resetting the</w:t>
      </w:r>
      <w:r w:rsidRPr="00394BD3">
        <w:rPr>
          <w:rStyle w:val="Emphasis"/>
        </w:rPr>
        <w:t xml:space="preserve"> current </w:t>
      </w:r>
      <w:r w:rsidRPr="00CE40B3">
        <w:rPr>
          <w:rStyle w:val="Emphasis"/>
          <w:highlight w:val="cyan"/>
        </w:rPr>
        <w:t>geopolitical balance</w:t>
      </w:r>
      <w:r w:rsidRPr="00394BD3">
        <w:t xml:space="preserve">. As Xi remarked several years ago, China must work resolutely toward “a future where we will win the initiative and have the dominant position.” Of course, there’s not need to take literally everything national leaders say, or even everything that makes it into official speeches. </w:t>
      </w:r>
      <w:r w:rsidRPr="00394BD3">
        <w:rPr>
          <w:rStyle w:val="StyleUnderline"/>
        </w:rPr>
        <w:t xml:space="preserve">In Beijing’s case, however, Chinese leaders are actually saying </w:t>
      </w:r>
      <w:r w:rsidRPr="00394BD3">
        <w:rPr>
          <w:rStyle w:val="Emphasis"/>
        </w:rPr>
        <w:t>less</w:t>
      </w:r>
      <w:r w:rsidRPr="00394BD3">
        <w:rPr>
          <w:rStyle w:val="StyleUnderline"/>
        </w:rPr>
        <w:t xml:space="preserve"> than what the </w:t>
      </w:r>
      <w:r w:rsidRPr="00394BD3">
        <w:rPr>
          <w:rStyle w:val="Emphasis"/>
        </w:rPr>
        <w:t>country is doing.</w:t>
      </w:r>
      <w:r w:rsidRPr="00394BD3">
        <w:t xml:space="preserve"> Whether it is </w:t>
      </w:r>
      <w:r w:rsidRPr="00CE40B3">
        <w:rPr>
          <w:rStyle w:val="StyleUnderline"/>
          <w:highlight w:val="cyan"/>
        </w:rPr>
        <w:t>the</w:t>
      </w:r>
      <w:r w:rsidRPr="00394BD3">
        <w:rPr>
          <w:rStyle w:val="StyleUnderline"/>
        </w:rPr>
        <w:t xml:space="preserve"> </w:t>
      </w:r>
      <w:r w:rsidRPr="00394BD3">
        <w:rPr>
          <w:rStyle w:val="Emphasis"/>
        </w:rPr>
        <w:t xml:space="preserve">naval </w:t>
      </w:r>
      <w:r w:rsidRPr="00CE40B3">
        <w:rPr>
          <w:rStyle w:val="Emphasis"/>
          <w:highlight w:val="cyan"/>
        </w:rPr>
        <w:t>shipbuilding program</w:t>
      </w:r>
      <w:r w:rsidRPr="00394BD3">
        <w:t xml:space="preserve"> that </w:t>
      </w:r>
      <w:r w:rsidRPr="00394BD3">
        <w:rPr>
          <w:rStyle w:val="StyleUnderline"/>
        </w:rPr>
        <w:t xml:space="preserve">is </w:t>
      </w:r>
      <w:r w:rsidRPr="00CE40B3">
        <w:rPr>
          <w:rStyle w:val="Emphasis"/>
          <w:highlight w:val="cyan"/>
        </w:rPr>
        <w:t>churning out vessels</w:t>
      </w:r>
      <w:r w:rsidRPr="00394BD3">
        <w:rPr>
          <w:rStyle w:val="StyleUnderline"/>
        </w:rPr>
        <w:t xml:space="preserve"> at </w:t>
      </w:r>
      <w:r w:rsidRPr="00394BD3">
        <w:rPr>
          <w:rStyle w:val="Emphasis"/>
        </w:rPr>
        <w:t>astonishing rate[s]</w:t>
      </w:r>
      <w:r w:rsidRPr="00394BD3">
        <w:rPr>
          <w:rStyle w:val="StyleUnderline"/>
        </w:rPr>
        <w:t xml:space="preserve">; </w:t>
      </w:r>
      <w:r w:rsidRPr="00CE40B3">
        <w:rPr>
          <w:rStyle w:val="StyleUnderline"/>
          <w:highlight w:val="cyan"/>
        </w:rPr>
        <w:t xml:space="preserve">the drive to </w:t>
      </w:r>
      <w:r w:rsidRPr="00CE40B3">
        <w:rPr>
          <w:rStyle w:val="Emphasis"/>
          <w:highlight w:val="cyan"/>
        </w:rPr>
        <w:t>control</w:t>
      </w:r>
      <w:r w:rsidRPr="00394BD3">
        <w:rPr>
          <w:rStyle w:val="StyleUnderline"/>
        </w:rPr>
        <w:t xml:space="preserve"> existing </w:t>
      </w:r>
      <w:r w:rsidRPr="00CE40B3">
        <w:rPr>
          <w:rStyle w:val="Emphasis"/>
          <w:highlight w:val="cyan"/>
        </w:rPr>
        <w:t>international</w:t>
      </w:r>
      <w:r w:rsidRPr="00394BD3">
        <w:rPr>
          <w:rStyle w:val="Emphasis"/>
        </w:rPr>
        <w:t xml:space="preserve"> </w:t>
      </w:r>
      <w:r w:rsidRPr="00CE40B3">
        <w:rPr>
          <w:rStyle w:val="Emphasis"/>
          <w:highlight w:val="cyan"/>
        </w:rPr>
        <w:t>organizations</w:t>
      </w:r>
      <w:r w:rsidRPr="00394BD3">
        <w:t xml:space="preserve"> </w:t>
      </w:r>
      <w:r w:rsidRPr="00394BD3">
        <w:rPr>
          <w:rStyle w:val="StyleUnderline"/>
        </w:rPr>
        <w:t xml:space="preserve">and </w:t>
      </w:r>
      <w:r w:rsidRPr="00394BD3">
        <w:rPr>
          <w:rStyle w:val="Emphasis"/>
        </w:rPr>
        <w:t>build new ones</w:t>
      </w:r>
      <w:r w:rsidRPr="00394BD3">
        <w:t xml:space="preserve">; </w:t>
      </w:r>
      <w:r w:rsidRPr="00394BD3">
        <w:rPr>
          <w:rStyle w:val="StyleUnderline"/>
        </w:rPr>
        <w:t xml:space="preserve">the </w:t>
      </w:r>
      <w:r w:rsidRPr="00CE40B3">
        <w:rPr>
          <w:rStyle w:val="Emphasis"/>
          <w:highlight w:val="cyan"/>
        </w:rPr>
        <w:t>projection of</w:t>
      </w:r>
      <w:r w:rsidRPr="00394BD3">
        <w:rPr>
          <w:rStyle w:val="Emphasis"/>
        </w:rPr>
        <w:t xml:space="preserve"> military </w:t>
      </w:r>
      <w:r w:rsidRPr="00CE40B3">
        <w:rPr>
          <w:rStyle w:val="Emphasis"/>
          <w:highlight w:val="cyan"/>
        </w:rPr>
        <w:t>power</w:t>
      </w:r>
      <w:r w:rsidRPr="00CE40B3">
        <w:rPr>
          <w:rStyle w:val="StyleUnderline"/>
          <w:highlight w:val="cyan"/>
        </w:rPr>
        <w:t xml:space="preserve"> in the </w:t>
      </w:r>
      <w:r w:rsidRPr="00CE40B3">
        <w:rPr>
          <w:rStyle w:val="Emphasis"/>
          <w:highlight w:val="cyan"/>
        </w:rPr>
        <w:t>Arctic</w:t>
      </w:r>
      <w:r w:rsidRPr="00394BD3">
        <w:t xml:space="preserve">, </w:t>
      </w:r>
      <w:r w:rsidRPr="00394BD3">
        <w:rPr>
          <w:rStyle w:val="StyleUnderline"/>
        </w:rPr>
        <w:t xml:space="preserve">the </w:t>
      </w:r>
      <w:r w:rsidRPr="00CE40B3">
        <w:rPr>
          <w:rStyle w:val="Emphasis"/>
          <w:highlight w:val="cyan"/>
        </w:rPr>
        <w:t>India</w:t>
      </w:r>
      <w:r w:rsidRPr="00394BD3">
        <w:rPr>
          <w:rStyle w:val="Emphasis"/>
        </w:rPr>
        <w:t>n Ocean</w:t>
      </w:r>
      <w:r w:rsidRPr="00394BD3">
        <w:t xml:space="preserve"> </w:t>
      </w:r>
      <w:r w:rsidRPr="00CE40B3">
        <w:rPr>
          <w:rStyle w:val="StyleUnderline"/>
          <w:highlight w:val="cyan"/>
        </w:rPr>
        <w:t>and</w:t>
      </w:r>
      <w:r w:rsidRPr="00394BD3">
        <w:t xml:space="preserve"> points </w:t>
      </w:r>
      <w:r w:rsidRPr="00CE40B3">
        <w:rPr>
          <w:rStyle w:val="Emphasis"/>
          <w:highlight w:val="cyan"/>
        </w:rPr>
        <w:t>beyond</w:t>
      </w:r>
      <w:r w:rsidRPr="00394BD3">
        <w:t xml:space="preserve">; </w:t>
      </w:r>
      <w:r w:rsidRPr="00CE40B3">
        <w:rPr>
          <w:rStyle w:val="StyleUnderline"/>
          <w:highlight w:val="cyan"/>
        </w:rPr>
        <w:t xml:space="preserve">the quest to </w:t>
      </w:r>
      <w:r w:rsidRPr="00CE40B3">
        <w:rPr>
          <w:rStyle w:val="Emphasis"/>
          <w:highlight w:val="cyan"/>
        </w:rPr>
        <w:t>dominate</w:t>
      </w:r>
      <w:r w:rsidRPr="00394BD3">
        <w:rPr>
          <w:rStyle w:val="StyleUnderline"/>
        </w:rPr>
        <w:t xml:space="preserve"> the world’s </w:t>
      </w:r>
      <w:r w:rsidRPr="00CE40B3">
        <w:rPr>
          <w:rStyle w:val="Emphasis"/>
          <w:highlight w:val="cyan"/>
        </w:rPr>
        <w:t>high-tech</w:t>
      </w:r>
      <w:r w:rsidRPr="00394BD3">
        <w:rPr>
          <w:rStyle w:val="Emphasis"/>
        </w:rPr>
        <w:t xml:space="preserve"> industries</w:t>
      </w:r>
      <w:r w:rsidRPr="00394BD3">
        <w:t xml:space="preserve">; </w:t>
      </w:r>
      <w:r w:rsidRPr="00394BD3">
        <w:rPr>
          <w:rStyle w:val="StyleUnderline"/>
        </w:rPr>
        <w:t xml:space="preserve">the </w:t>
      </w:r>
      <w:r w:rsidRPr="00394BD3">
        <w:rPr>
          <w:rStyle w:val="Emphasis"/>
        </w:rPr>
        <w:t>ever-more systematic efforts</w:t>
      </w:r>
      <w:r w:rsidRPr="00394BD3">
        <w:rPr>
          <w:rStyle w:val="StyleUnderline"/>
        </w:rPr>
        <w:t xml:space="preserve"> to </w:t>
      </w:r>
      <w:r w:rsidRPr="00394BD3">
        <w:rPr>
          <w:rStyle w:val="Emphasis"/>
        </w:rPr>
        <w:t>support authoritarian regimes</w:t>
      </w:r>
      <w:r w:rsidRPr="00394BD3">
        <w:t xml:space="preserve"> </w:t>
      </w:r>
      <w:r w:rsidRPr="00394BD3">
        <w:rPr>
          <w:rStyle w:val="StyleUnderline"/>
        </w:rPr>
        <w:t xml:space="preserve">and </w:t>
      </w:r>
      <w:r w:rsidRPr="00394BD3">
        <w:rPr>
          <w:rStyle w:val="Emphasis"/>
        </w:rPr>
        <w:t>weaken democratic institutions</w:t>
      </w:r>
      <w:r w:rsidRPr="00394BD3">
        <w:t xml:space="preserve">; </w:t>
      </w:r>
      <w:r w:rsidRPr="00CE40B3">
        <w:rPr>
          <w:rStyle w:val="StyleUnderline"/>
          <w:highlight w:val="cyan"/>
        </w:rPr>
        <w:t xml:space="preserve">or the </w:t>
      </w:r>
      <w:r w:rsidRPr="00CE40B3">
        <w:rPr>
          <w:rStyle w:val="Emphasis"/>
          <w:highlight w:val="cyan"/>
        </w:rPr>
        <w:t>B</w:t>
      </w:r>
      <w:r w:rsidRPr="00394BD3">
        <w:rPr>
          <w:rStyle w:val="Emphasis"/>
        </w:rPr>
        <w:t xml:space="preserve">elt and </w:t>
      </w:r>
      <w:r w:rsidRPr="00CE40B3">
        <w:rPr>
          <w:rStyle w:val="Emphasis"/>
          <w:highlight w:val="cyan"/>
        </w:rPr>
        <w:t>R</w:t>
      </w:r>
      <w:r w:rsidRPr="00394BD3">
        <w:rPr>
          <w:rStyle w:val="Emphasis"/>
        </w:rPr>
        <w:t xml:space="preserve">oad </w:t>
      </w:r>
      <w:r w:rsidRPr="00CE40B3">
        <w:rPr>
          <w:rStyle w:val="Emphasis"/>
          <w:highlight w:val="cyan"/>
        </w:rPr>
        <w:t>I</w:t>
      </w:r>
      <w:r w:rsidRPr="00394BD3">
        <w:rPr>
          <w:rStyle w:val="Emphasis"/>
        </w:rPr>
        <w:t>nitiative</w:t>
      </w:r>
      <w:r w:rsidRPr="00394BD3">
        <w:t xml:space="preserve"> </w:t>
      </w:r>
      <w:r w:rsidRPr="00394BD3">
        <w:rPr>
          <w:rStyle w:val="StyleUnderline"/>
        </w:rPr>
        <w:t xml:space="preserve">that encompasses </w:t>
      </w:r>
      <w:r w:rsidRPr="00394BD3">
        <w:rPr>
          <w:rStyle w:val="Emphasis"/>
        </w:rPr>
        <w:t>multiple continents</w:t>
      </w:r>
      <w:r w:rsidRPr="00394BD3">
        <w:t xml:space="preserve">, </w:t>
      </w:r>
      <w:r w:rsidRPr="00CE40B3">
        <w:rPr>
          <w:rStyle w:val="StyleUnderline"/>
          <w:highlight w:val="cyan"/>
        </w:rPr>
        <w:t xml:space="preserve">China is </w:t>
      </w:r>
      <w:r w:rsidRPr="00CE40B3">
        <w:rPr>
          <w:rStyle w:val="Emphasis"/>
          <w:highlight w:val="cyan"/>
        </w:rPr>
        <w:t>hardly acting</w:t>
      </w:r>
      <w:r w:rsidRPr="00CE40B3">
        <w:rPr>
          <w:rStyle w:val="StyleUnderline"/>
          <w:highlight w:val="cyan"/>
        </w:rPr>
        <w:t xml:space="preserve"> like a country that </w:t>
      </w:r>
      <w:r w:rsidRPr="00CE40B3">
        <w:rPr>
          <w:rStyle w:val="Emphasis"/>
          <w:highlight w:val="cyan"/>
        </w:rPr>
        <w:t>lacks</w:t>
      </w:r>
      <w:r w:rsidRPr="00CE40B3">
        <w:rPr>
          <w:rStyle w:val="StyleUnderline"/>
          <w:highlight w:val="cyan"/>
        </w:rPr>
        <w:t xml:space="preserve"> a </w:t>
      </w:r>
      <w:r w:rsidRPr="00CE40B3">
        <w:rPr>
          <w:rStyle w:val="Emphasis"/>
          <w:highlight w:val="cyan"/>
        </w:rPr>
        <w:t>grand</w:t>
      </w:r>
      <w:r w:rsidRPr="00394BD3">
        <w:rPr>
          <w:rStyle w:val="Emphasis"/>
        </w:rPr>
        <w:t xml:space="preserve"> geopolitical </w:t>
      </w:r>
      <w:r w:rsidRPr="00CE40B3">
        <w:rPr>
          <w:rStyle w:val="Emphasis"/>
          <w:highlight w:val="cyan"/>
        </w:rPr>
        <w:t>design</w:t>
      </w:r>
      <w:r w:rsidRPr="00394BD3">
        <w:rPr>
          <w:rStyle w:val="StyleUnderline"/>
        </w:rPr>
        <w:t>.</w:t>
      </w:r>
      <w:r w:rsidRPr="00394BD3">
        <w:rPr>
          <w:u w:val="single"/>
        </w:rPr>
        <w:t xml:space="preserve"> </w:t>
      </w:r>
      <w:r w:rsidRPr="00394BD3">
        <w:t xml:space="preserve">As with so many aspects of the U.S.-China competition, </w:t>
      </w:r>
      <w:r w:rsidRPr="00394BD3">
        <w:rPr>
          <w:rStyle w:val="StyleUnderline"/>
        </w:rPr>
        <w:t xml:space="preserve">there is a </w:t>
      </w:r>
      <w:r w:rsidRPr="00394BD3">
        <w:rPr>
          <w:rStyle w:val="Emphasis"/>
        </w:rPr>
        <w:t>Cold War parallel</w:t>
      </w:r>
      <w:r w:rsidRPr="00394BD3">
        <w:t xml:space="preserve">. During the 1970s, some </w:t>
      </w:r>
      <w:r w:rsidRPr="00394BD3">
        <w:rPr>
          <w:rStyle w:val="StyleUnderline"/>
        </w:rPr>
        <w:t>leading</w:t>
      </w:r>
      <w:r w:rsidRPr="00394BD3">
        <w:t xml:space="preserve"> American </w:t>
      </w:r>
      <w:r w:rsidRPr="00394BD3">
        <w:rPr>
          <w:rStyle w:val="StyleUnderline"/>
        </w:rPr>
        <w:t>Sovietologists</w:t>
      </w:r>
      <w:r w:rsidRPr="00394BD3">
        <w:t xml:space="preserve"> </w:t>
      </w:r>
      <w:r w:rsidRPr="00394BD3">
        <w:rPr>
          <w:rStyle w:val="Emphasis"/>
        </w:rPr>
        <w:t>insisted</w:t>
      </w:r>
      <w:r w:rsidRPr="00394BD3">
        <w:rPr>
          <w:rStyle w:val="StyleUnderline"/>
        </w:rPr>
        <w:t xml:space="preserve"> that </w:t>
      </w:r>
      <w:r w:rsidRPr="00394BD3">
        <w:rPr>
          <w:rStyle w:val="Emphasis"/>
        </w:rPr>
        <w:t>Moscow</w:t>
      </w:r>
      <w:r w:rsidRPr="00394BD3">
        <w:rPr>
          <w:rStyle w:val="StyleUnderline"/>
        </w:rPr>
        <w:t xml:space="preserve"> was becoming a </w:t>
      </w:r>
      <w:r w:rsidRPr="00394BD3">
        <w:rPr>
          <w:rStyle w:val="Emphasis"/>
        </w:rPr>
        <w:t>satisfied, status quo power</w:t>
      </w:r>
      <w:r w:rsidRPr="00394BD3">
        <w:t xml:space="preserve">. Yet </w:t>
      </w:r>
      <w:r w:rsidRPr="00394BD3">
        <w:rPr>
          <w:rStyle w:val="StyleUnderline"/>
        </w:rPr>
        <w:t xml:space="preserve">that claim </w:t>
      </w:r>
      <w:r w:rsidRPr="00394BD3">
        <w:rPr>
          <w:rStyle w:val="Emphasis"/>
        </w:rPr>
        <w:t>required</w:t>
      </w:r>
      <w:r w:rsidRPr="00394BD3">
        <w:rPr>
          <w:rStyle w:val="StyleUnderline"/>
        </w:rPr>
        <w:t xml:space="preserve"> </w:t>
      </w:r>
      <w:r w:rsidRPr="00394BD3">
        <w:rPr>
          <w:rStyle w:val="Emphasis"/>
        </w:rPr>
        <w:t>ignoring</w:t>
      </w:r>
      <w:r w:rsidRPr="00394BD3">
        <w:rPr>
          <w:rStyle w:val="StyleUnderline"/>
        </w:rPr>
        <w:t xml:space="preserve"> what Soviet leaders </w:t>
      </w:r>
      <w:r w:rsidRPr="00394BD3">
        <w:rPr>
          <w:rStyle w:val="Emphasis"/>
        </w:rPr>
        <w:t>said</w:t>
      </w:r>
      <w:r w:rsidRPr="00394BD3">
        <w:rPr>
          <w:rStyle w:val="StyleUnderline"/>
        </w:rPr>
        <w:t xml:space="preserve"> about </w:t>
      </w:r>
      <w:r w:rsidRPr="00394BD3">
        <w:rPr>
          <w:rStyle w:val="Emphasis"/>
        </w:rPr>
        <w:t>detente</w:t>
      </w:r>
      <w:r w:rsidRPr="00394BD3">
        <w:rPr>
          <w:rStyle w:val="StyleUnderline"/>
        </w:rPr>
        <w:t xml:space="preserve"> and </w:t>
      </w:r>
      <w:r w:rsidRPr="00394BD3">
        <w:rPr>
          <w:rStyle w:val="Emphasis"/>
        </w:rPr>
        <w:t>peaceful coexistence</w:t>
      </w:r>
      <w:r w:rsidRPr="00394BD3">
        <w:t xml:space="preserve"> — that it was a way of ensuring the triumph of socialism without war — </w:t>
      </w:r>
      <w:r w:rsidRPr="00394BD3">
        <w:rPr>
          <w:rStyle w:val="StyleUnderline"/>
        </w:rPr>
        <w:t xml:space="preserve">as well as their efforts to </w:t>
      </w:r>
      <w:r w:rsidRPr="00394BD3">
        <w:rPr>
          <w:rStyle w:val="Emphasis"/>
        </w:rPr>
        <w:t>build military superiority</w:t>
      </w:r>
      <w:r w:rsidRPr="00394BD3">
        <w:t xml:space="preserve"> and positions of strength in the Third World. The warning signs were evident then, as they are today. China probably doesn’t have a step-by-step checklist for achieving global primacy, any more than the Soviet Union did in the 1970s. Chinese leaders aren’t insensitive to costs and obstacles: Xi may ritualistically restate the importance of unifying the Chinese nation, but that doesn’t mean he’s hell-bent on war over Taiwan. Beijing may not even have decided which of its two paths to global influence is preferable: Establishing dominance in the Western Pacific and then expanding outward from there, or outflanking the U.S. position in the region by building up economic and political power around the world. Finally, China may ultimately fail to accomplish any of this. Perhaps the coronavirus will so weaken the U.S. and the liberal order that China’s ascent will be accelerated. Or perhaps China will run into so many internal problems, and so much external resistance, that its drive will stall. Yet we ought to recognize that </w:t>
      </w:r>
      <w:r w:rsidRPr="00394BD3">
        <w:rPr>
          <w:rStyle w:val="StyleUnderline"/>
        </w:rPr>
        <w:t xml:space="preserve">the debate about what China </w:t>
      </w:r>
      <w:r w:rsidRPr="00394BD3">
        <w:rPr>
          <w:rStyle w:val="Emphasis"/>
        </w:rPr>
        <w:t>wants</w:t>
      </w:r>
      <w:r w:rsidRPr="00394BD3">
        <w:rPr>
          <w:rStyle w:val="StyleUnderline"/>
        </w:rPr>
        <w:t xml:space="preserve"> is </w:t>
      </w:r>
      <w:r w:rsidRPr="00394BD3">
        <w:rPr>
          <w:rStyle w:val="Emphasis"/>
        </w:rPr>
        <w:t>growing stale</w:t>
      </w:r>
      <w:r w:rsidRPr="00394BD3">
        <w:rPr>
          <w:rStyle w:val="StyleUnderline"/>
        </w:rPr>
        <w:t xml:space="preserve">, because China’s </w:t>
      </w:r>
      <w:r w:rsidRPr="00394BD3">
        <w:rPr>
          <w:rStyle w:val="Emphasis"/>
        </w:rPr>
        <w:t>leaders</w:t>
      </w:r>
      <w:r w:rsidRPr="00394BD3">
        <w:rPr>
          <w:rStyle w:val="StyleUnderline"/>
        </w:rPr>
        <w:t xml:space="preserve"> and </w:t>
      </w:r>
      <w:r w:rsidRPr="00394BD3">
        <w:rPr>
          <w:rStyle w:val="Emphasis"/>
        </w:rPr>
        <w:t>behavior</w:t>
      </w:r>
      <w:r w:rsidRPr="00394BD3">
        <w:rPr>
          <w:rStyle w:val="StyleUnderline"/>
        </w:rPr>
        <w:t xml:space="preserve"> have </w:t>
      </w:r>
      <w:r w:rsidRPr="00394BD3">
        <w:rPr>
          <w:rStyle w:val="Emphasis"/>
        </w:rPr>
        <w:t>increasingly answered that question</w:t>
      </w:r>
      <w:r w:rsidRPr="00394BD3">
        <w:t xml:space="preserve">. </w:t>
      </w:r>
      <w:r w:rsidRPr="00CE40B3">
        <w:rPr>
          <w:rStyle w:val="StyleUnderline"/>
          <w:highlight w:val="cyan"/>
        </w:rPr>
        <w:t>When a</w:t>
      </w:r>
      <w:r w:rsidRPr="00394BD3">
        <w:rPr>
          <w:rStyle w:val="StyleUnderline"/>
        </w:rPr>
        <w:t xml:space="preserve"> </w:t>
      </w:r>
      <w:r w:rsidRPr="00394BD3">
        <w:rPr>
          <w:rStyle w:val="Emphasis"/>
        </w:rPr>
        <w:t>proud</w:t>
      </w:r>
      <w:r w:rsidRPr="00394BD3">
        <w:rPr>
          <w:rStyle w:val="StyleUnderline"/>
        </w:rPr>
        <w:t xml:space="preserve"> and </w:t>
      </w:r>
      <w:r w:rsidRPr="00CE40B3">
        <w:rPr>
          <w:rStyle w:val="Emphasis"/>
          <w:highlight w:val="cyan"/>
        </w:rPr>
        <w:t>powerful</w:t>
      </w:r>
      <w:r w:rsidRPr="00CE40B3">
        <w:rPr>
          <w:rStyle w:val="StyleUnderline"/>
          <w:highlight w:val="cyan"/>
        </w:rPr>
        <w:t xml:space="preserve"> challenger starts to </w:t>
      </w:r>
      <w:r w:rsidRPr="00CE40B3">
        <w:rPr>
          <w:rStyle w:val="Emphasis"/>
          <w:highlight w:val="cyan"/>
        </w:rPr>
        <w:t>advertise its</w:t>
      </w:r>
      <w:r w:rsidRPr="00394BD3">
        <w:rPr>
          <w:rStyle w:val="Emphasis"/>
        </w:rPr>
        <w:t xml:space="preserve"> global </w:t>
      </w:r>
      <w:r w:rsidRPr="00CE40B3">
        <w:rPr>
          <w:rStyle w:val="Emphasis"/>
          <w:highlight w:val="cyan"/>
        </w:rPr>
        <w:t>ambitions</w:t>
      </w:r>
      <w:r w:rsidRPr="00394BD3">
        <w:rPr>
          <w:rStyle w:val="StyleUnderline"/>
        </w:rPr>
        <w:t xml:space="preserve">, </w:t>
      </w:r>
      <w:r w:rsidRPr="00CE40B3">
        <w:rPr>
          <w:rStyle w:val="StyleUnderline"/>
          <w:highlight w:val="cyan"/>
        </w:rPr>
        <w:t>Americans should</w:t>
      </w:r>
      <w:r w:rsidRPr="00394BD3">
        <w:rPr>
          <w:rStyle w:val="StyleUnderline"/>
        </w:rPr>
        <w:t xml:space="preserve"> probably </w:t>
      </w:r>
      <w:r w:rsidRPr="00394BD3">
        <w:rPr>
          <w:rStyle w:val="Emphasis"/>
        </w:rPr>
        <w:t>err</w:t>
      </w:r>
      <w:r w:rsidRPr="00394BD3">
        <w:rPr>
          <w:rStyle w:val="StyleUnderline"/>
        </w:rPr>
        <w:t xml:space="preserve"> on the side of </w:t>
      </w:r>
      <w:r w:rsidRPr="00CE40B3">
        <w:rPr>
          <w:rStyle w:val="Emphasis"/>
          <w:highlight w:val="cyan"/>
        </w:rPr>
        <w:t>tak</w:t>
      </w:r>
      <w:r w:rsidRPr="00394BD3">
        <w:rPr>
          <w:rStyle w:val="Emphasis"/>
        </w:rPr>
        <w:t xml:space="preserve">ing </w:t>
      </w:r>
      <w:r w:rsidRPr="00CE40B3">
        <w:rPr>
          <w:rStyle w:val="Emphasis"/>
          <w:highlight w:val="cyan"/>
        </w:rPr>
        <w:t>those ambitious seriously</w:t>
      </w:r>
      <w:r w:rsidRPr="00CE40B3">
        <w:rPr>
          <w:rStyle w:val="StyleUnderline"/>
          <w:highlight w:val="cyan"/>
        </w:rPr>
        <w:t>.</w:t>
      </w:r>
    </w:p>
    <w:p w14:paraId="610F1F8A" w14:textId="77777777" w:rsidR="00A55B89" w:rsidRPr="00394BD3" w:rsidRDefault="00A55B89" w:rsidP="00A55B89">
      <w:pPr>
        <w:pStyle w:val="Heading4"/>
        <w:rPr>
          <w:rFonts w:cs="Times New Roman"/>
          <w:u w:val="single"/>
        </w:rPr>
      </w:pPr>
      <w:r w:rsidRPr="00394BD3">
        <w:rPr>
          <w:rFonts w:cs="Times New Roman"/>
        </w:rPr>
        <w:t>Math proves</w:t>
      </w:r>
    </w:p>
    <w:p w14:paraId="1C39D9BC" w14:textId="77777777" w:rsidR="00A55B89" w:rsidRPr="00394BD3" w:rsidRDefault="00A55B89" w:rsidP="00A55B89">
      <w:r w:rsidRPr="00394BD3">
        <w:rPr>
          <w:rStyle w:val="Style13ptBold"/>
        </w:rPr>
        <w:t>Lee 17</w:t>
      </w:r>
      <w:r w:rsidRPr="00394BD3">
        <w:t xml:space="preserve">, Myongji University (Kihyun and Sung Chul Jung, and Korea Institute for National Unification, 4/10/17, “The Offensive Realists Are Not Wrong: China's Growth and Aggression, 1976–2001,” </w:t>
      </w:r>
      <w:hyperlink r:id="rId108" w:history="1">
        <w:r w:rsidRPr="00394BD3">
          <w:rPr>
            <w:rStyle w:val="Hyperlink"/>
          </w:rPr>
          <w:t>https://onlinelibrary.wiley.com/doi/full/10.1111/pafo.12088</w:t>
        </w:r>
      </w:hyperlink>
      <w:r w:rsidRPr="00394BD3">
        <w:t>)</w:t>
      </w:r>
    </w:p>
    <w:p w14:paraId="7262CAA6" w14:textId="77777777" w:rsidR="00A55B89" w:rsidRPr="00394BD3" w:rsidRDefault="00A55B89" w:rsidP="00A55B89"/>
    <w:p w14:paraId="53053BD6" w14:textId="77777777" w:rsidR="00A55B89" w:rsidRPr="00FC4669" w:rsidRDefault="00A55B89" w:rsidP="00A55B89">
      <w:pPr>
        <w:rPr>
          <w:sz w:val="14"/>
        </w:rPr>
      </w:pPr>
      <w:r w:rsidRPr="00FC4669">
        <w:rPr>
          <w:highlight w:val="cyan"/>
          <w:u w:val="single"/>
        </w:rPr>
        <w:t xml:space="preserve">We conduct </w:t>
      </w:r>
      <w:r w:rsidRPr="00FC4669">
        <w:rPr>
          <w:rStyle w:val="Emphasis"/>
          <w:highlight w:val="cyan"/>
        </w:rPr>
        <w:t>logit analyses</w:t>
      </w:r>
      <w:r w:rsidRPr="00FC4669">
        <w:rPr>
          <w:highlight w:val="cyan"/>
          <w:u w:val="single"/>
        </w:rPr>
        <w:t xml:space="preserve"> of China's initiation of military conflict</w:t>
      </w:r>
      <w:r w:rsidRPr="00FC4669">
        <w:rPr>
          <w:sz w:val="14"/>
        </w:rPr>
        <w:t xml:space="preserve"> from 1976 to 2001 (Table 2: Models 1 &amp; 3) </w:t>
      </w:r>
      <w:r w:rsidRPr="00FC4669">
        <w:rPr>
          <w:highlight w:val="cyan"/>
          <w:u w:val="single"/>
        </w:rPr>
        <w:t xml:space="preserve">but also </w:t>
      </w:r>
      <w:r w:rsidRPr="00FC4669">
        <w:rPr>
          <w:rStyle w:val="Emphasis"/>
          <w:highlight w:val="cyan"/>
        </w:rPr>
        <w:t>rare event</w:t>
      </w:r>
      <w:r w:rsidRPr="00FC4669">
        <w:rPr>
          <w:u w:val="single"/>
        </w:rPr>
        <w:t xml:space="preserve"> logit </w:t>
      </w:r>
      <w:r w:rsidRPr="00FC4669">
        <w:rPr>
          <w:highlight w:val="cyan"/>
          <w:u w:val="single"/>
        </w:rPr>
        <w:t>analyses</w:t>
      </w:r>
      <w:r w:rsidRPr="00FC4669">
        <w:rPr>
          <w:sz w:val="14"/>
        </w:rPr>
        <w:t xml:space="preserve"> because the binary dependent variable is heavily skewed to zero (Table 2: Models 2 &amp; 4). Generally speaking, the results of the statistical analyses provide strong support for the hypotheses about economic power itself and territorial disputes (H1a, H2b) and weak support for those regarding economic power growth and US alliance (H1b, H2a) (see Table 2). 41 </w:t>
      </w:r>
      <w:r w:rsidRPr="00FC4669">
        <w:rPr>
          <w:highlight w:val="cyan"/>
          <w:u w:val="single"/>
        </w:rPr>
        <w:t xml:space="preserve">As China's </w:t>
      </w:r>
      <w:r w:rsidRPr="00FC4669">
        <w:rPr>
          <w:u w:val="single"/>
        </w:rPr>
        <w:t xml:space="preserve">economic </w:t>
      </w:r>
      <w:r w:rsidRPr="00FC4669">
        <w:rPr>
          <w:highlight w:val="cyan"/>
          <w:u w:val="single"/>
        </w:rPr>
        <w:t>power grows</w:t>
      </w:r>
      <w:r w:rsidRPr="00FC4669">
        <w:rPr>
          <w:u w:val="single"/>
        </w:rPr>
        <w:t>,</w:t>
      </w:r>
      <w:r w:rsidRPr="00FC4669">
        <w:rPr>
          <w:sz w:val="14"/>
        </w:rPr>
        <w:t xml:space="preserve"> whether it is assessed relative to all states or only Asian states, </w:t>
      </w:r>
      <w:r w:rsidRPr="00FC4669">
        <w:rPr>
          <w:highlight w:val="cyan"/>
          <w:u w:val="single"/>
        </w:rPr>
        <w:t>its likelihood of</w:t>
      </w:r>
      <w:r w:rsidRPr="00FC4669">
        <w:rPr>
          <w:u w:val="single"/>
        </w:rPr>
        <w:t xml:space="preserve"> </w:t>
      </w:r>
      <w:r w:rsidRPr="00FC4669">
        <w:rPr>
          <w:highlight w:val="cyan"/>
          <w:u w:val="single"/>
        </w:rPr>
        <w:t>initiating conflict</w:t>
      </w:r>
      <w:r w:rsidRPr="00FC4669">
        <w:rPr>
          <w:u w:val="single"/>
        </w:rPr>
        <w:t xml:space="preserve"> </w:t>
      </w:r>
      <w:r w:rsidRPr="00FC4669">
        <w:rPr>
          <w:highlight w:val="cyan"/>
          <w:u w:val="single"/>
        </w:rPr>
        <w:t>increases</w:t>
      </w:r>
      <w:r w:rsidRPr="00FC4669">
        <w:rPr>
          <w:u w:val="single"/>
        </w:rPr>
        <w:t xml:space="preserve"> in a </w:t>
      </w:r>
      <w:r w:rsidRPr="00FC4669">
        <w:rPr>
          <w:rStyle w:val="Emphasis"/>
        </w:rPr>
        <w:t>statistically significant</w:t>
      </w:r>
      <w:r w:rsidRPr="00FC4669">
        <w:rPr>
          <w:u w:val="single"/>
        </w:rPr>
        <w:t xml:space="preserve"> way</w:t>
      </w:r>
      <w:r w:rsidRPr="00FC4669">
        <w:rPr>
          <w:sz w:val="14"/>
        </w:rPr>
        <w:t xml:space="preserve"> (H1a). </w:t>
      </w:r>
      <w:r w:rsidRPr="00FC4669">
        <w:rPr>
          <w:highlight w:val="cyan"/>
          <w:u w:val="single"/>
        </w:rPr>
        <w:t xml:space="preserve">As </w:t>
      </w:r>
      <w:r w:rsidRPr="00FC4669">
        <w:rPr>
          <w:rStyle w:val="Emphasis"/>
          <w:highlight w:val="cyan"/>
        </w:rPr>
        <w:t>offensive realists</w:t>
      </w:r>
      <w:r w:rsidRPr="00FC4669">
        <w:rPr>
          <w:highlight w:val="cyan"/>
          <w:u w:val="single"/>
        </w:rPr>
        <w:t xml:space="preserve"> argue</w:t>
      </w:r>
      <w:r w:rsidRPr="00FC4669">
        <w:rPr>
          <w:u w:val="single"/>
        </w:rPr>
        <w:t>, China's economic power had a positive effect on its foreign aggression</w:t>
      </w:r>
      <w:r w:rsidRPr="00FC4669">
        <w:rPr>
          <w:sz w:val="14"/>
        </w:rPr>
        <w:t xml:space="preserve"> during the period from 1976 to 2001 (Models 1, 2, 3, 4). China's economic power growth rate also shows a positive but insignificant effect on conflict initiation when measured relative to all states (Models 1 &amp; 2). But the effect of rapid growth on conflict initiation becomes negative, not positive, and negative in the model when China's power is measured relative to Asian states (Models 3 &amp; 4). This means that when China was rising rapidly compared to its regional neighbors, it was less aggressive toward Asian neighbors and major powers. In support of H2b, the effect of territorial disputes on conflict initiation is positive and significant in Models 1, 2, 3, and 4. Not surprisingly, China was more prone to using military options against its opponents in territorial disputes than against other nations. Many international relations scholars argue that territory is a major reason why states fight each other, because it cannot be easily divided and often possesses symbolic and religious meanings. 37 China and its opponents are not an exception to this rule. However, in contrast to H2a, China was not more aggressive toward US allies than toward other countries. Whether its opponent had a defense pact with the United States did not affect China's decision to initiate military conflict. This implies that China did not seek a direct military confrontation with the United States during the period from 1976 to 2001. Because this finding is about China's behaviors during the second half of the 20th century, however, it does not directly contradict the offensive realists’ expectation that China will challenge the United States in the future when the two nations are equal in power, at least in East Asia. Among the four control variables, Distance has a significant effect on conflict initiation in Models 1 and 3. However, the other three variables – Relative Power, Economic</w:t>
      </w:r>
      <w:r w:rsidRPr="00FC4669">
        <w:rPr>
          <w:iCs/>
          <w:u w:val="single"/>
          <w:bdr w:val="single" w:sz="8" w:space="0" w:color="auto"/>
        </w:rPr>
        <w:t xml:space="preserve"> </w:t>
      </w:r>
      <w:r w:rsidRPr="00FC4669">
        <w:rPr>
          <w:rStyle w:val="Emphasis"/>
          <w:highlight w:val="cyan"/>
        </w:rPr>
        <w:t>Dependence</w:t>
      </w:r>
      <w:r w:rsidRPr="00FC4669">
        <w:rPr>
          <w:sz w:val="14"/>
        </w:rPr>
        <w:t xml:space="preserve">, </w:t>
      </w:r>
      <w:r w:rsidRPr="00FC4669">
        <w:rPr>
          <w:highlight w:val="cyan"/>
          <w:u w:val="single"/>
        </w:rPr>
        <w:t>and</w:t>
      </w:r>
      <w:r w:rsidRPr="00FC4669">
        <w:rPr>
          <w:sz w:val="14"/>
          <w:highlight w:val="cyan"/>
        </w:rPr>
        <w:t xml:space="preserve"> </w:t>
      </w:r>
      <w:r w:rsidRPr="00FC4669">
        <w:rPr>
          <w:rStyle w:val="Emphasis"/>
          <w:highlight w:val="cyan"/>
        </w:rPr>
        <w:t>Contiguity</w:t>
      </w:r>
      <w:r w:rsidRPr="00FC4669">
        <w:rPr>
          <w:sz w:val="14"/>
        </w:rPr>
        <w:t xml:space="preserve"> – </w:t>
      </w:r>
      <w:r w:rsidRPr="00FC4669">
        <w:rPr>
          <w:highlight w:val="cyan"/>
          <w:u w:val="single"/>
        </w:rPr>
        <w:t xml:space="preserve">do not affect China's </w:t>
      </w:r>
      <w:r w:rsidRPr="00FC4669">
        <w:rPr>
          <w:u w:val="single"/>
        </w:rPr>
        <w:t xml:space="preserve">military </w:t>
      </w:r>
      <w:r w:rsidRPr="00FC4669">
        <w:rPr>
          <w:highlight w:val="cyan"/>
          <w:u w:val="single"/>
        </w:rPr>
        <w:t>aggression</w:t>
      </w:r>
      <w:r w:rsidRPr="00FC4669">
        <w:rPr>
          <w:u w:val="single"/>
        </w:rPr>
        <w:t xml:space="preserve"> in a statistically significant way. </w:t>
      </w:r>
      <w:r w:rsidRPr="00FC4669">
        <w:rPr>
          <w:sz w:val="14"/>
        </w:rPr>
        <w:t>Next, we illustrate the prediction of China's initiation of military conflict against a non‐US ally. 38 As China's share of global economic power changes from 0.05 to 0.35, its probability of conflict initiation against a territorial dispute opponent increases from 0.01 to 0.81, and its probability of conflict initiation against a non‐territorial dispute opponent increases from 0.002 to 0.45 (see Fig. 3). Although this prediction derives from China's past military behaviors, we can draw two implications: (i) China's economic power has some positive effects on its military aggression; and (ii) China's territorial dispute opponents are likely targets of the rising power.</w:t>
      </w:r>
    </w:p>
    <w:p w14:paraId="0AD57290" w14:textId="77777777" w:rsidR="00A55B89" w:rsidRPr="00394BD3" w:rsidRDefault="00A55B89" w:rsidP="00A55B89">
      <w:pPr>
        <w:rPr>
          <w:noProof/>
        </w:rPr>
      </w:pPr>
      <w:r w:rsidRPr="00394BD3">
        <w:rPr>
          <w:noProof/>
        </w:rPr>
        <w:drawing>
          <wp:inline distT="0" distB="0" distL="0" distR="0" wp14:anchorId="38A4B4AF" wp14:editId="21B46AAD">
            <wp:extent cx="3527474" cy="2562726"/>
            <wp:effectExtent l="0" t="0" r="3175" b="3175"/>
            <wp:docPr id="1" name="Picture 1"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6-18 at 10.43.38 PM.png"/>
                    <pic:cNvPicPr/>
                  </pic:nvPicPr>
                  <pic:blipFill>
                    <a:blip r:embed="rId109"/>
                    <a:stretch>
                      <a:fillRect/>
                    </a:stretch>
                  </pic:blipFill>
                  <pic:spPr>
                    <a:xfrm>
                      <a:off x="0" y="0"/>
                      <a:ext cx="3543970" cy="2574710"/>
                    </a:xfrm>
                    <a:prstGeom prst="rect">
                      <a:avLst/>
                    </a:prstGeom>
                  </pic:spPr>
                </pic:pic>
              </a:graphicData>
            </a:graphic>
          </wp:inline>
        </w:drawing>
      </w:r>
    </w:p>
    <w:p w14:paraId="3998AE6B" w14:textId="77777777" w:rsidR="00A55B89" w:rsidRPr="00394BD3" w:rsidRDefault="00A55B89" w:rsidP="00A55B89">
      <w:r w:rsidRPr="00394BD3">
        <w:t>Summary and Implications</w:t>
      </w:r>
    </w:p>
    <w:p w14:paraId="316809E0" w14:textId="77777777" w:rsidR="00A55B89" w:rsidRPr="00394BD3" w:rsidRDefault="00A55B89" w:rsidP="00A55B89">
      <w:pPr>
        <w:rPr>
          <w:u w:val="single"/>
        </w:rPr>
      </w:pPr>
      <w:r w:rsidRPr="00CE40B3">
        <w:rPr>
          <w:rStyle w:val="Emphasis"/>
          <w:highlight w:val="cyan"/>
        </w:rPr>
        <w:t>Offensive realists are right</w:t>
      </w:r>
      <w:r w:rsidRPr="00394BD3">
        <w:rPr>
          <w:sz w:val="14"/>
        </w:rPr>
        <w:t xml:space="preserve">: </w:t>
      </w:r>
      <w:r w:rsidRPr="00394BD3">
        <w:rPr>
          <w:u w:val="single"/>
        </w:rPr>
        <w:t xml:space="preserve">China's </w:t>
      </w:r>
      <w:r w:rsidRPr="00CE40B3">
        <w:rPr>
          <w:highlight w:val="cyan"/>
          <w:u w:val="single"/>
        </w:rPr>
        <w:t xml:space="preserve">growth </w:t>
      </w:r>
      <w:r w:rsidRPr="00394BD3">
        <w:rPr>
          <w:u w:val="single"/>
        </w:rPr>
        <w:t xml:space="preserve">has </w:t>
      </w:r>
      <w:r w:rsidRPr="00CE40B3">
        <w:rPr>
          <w:rStyle w:val="Emphasis"/>
          <w:highlight w:val="cyan"/>
        </w:rPr>
        <w:t>destabilized regional stability</w:t>
      </w:r>
      <w:r w:rsidRPr="00394BD3">
        <w:rPr>
          <w:u w:val="single"/>
        </w:rPr>
        <w:t xml:space="preserve"> in the post‐Mao period</w:t>
      </w:r>
      <w:r w:rsidRPr="00394BD3">
        <w:rPr>
          <w:sz w:val="14"/>
        </w:rPr>
        <w:t xml:space="preserve">. Our statistical analysis of China's initiation of military conflict shows that its economic power has had significant and positive effects. In addition, China was more aggressive toward its territorial dispute opponents, although the United States’ Asian allies were no more likely to be military targets than other Asian states. In short, </w:t>
      </w:r>
      <w:r w:rsidRPr="00CE40B3">
        <w:rPr>
          <w:highlight w:val="cyan"/>
          <w:u w:val="single"/>
        </w:rPr>
        <w:t xml:space="preserve">China's </w:t>
      </w:r>
      <w:r w:rsidRPr="00394BD3">
        <w:rPr>
          <w:u w:val="single"/>
        </w:rPr>
        <w:t xml:space="preserve">greater </w:t>
      </w:r>
      <w:r w:rsidRPr="00CE40B3">
        <w:rPr>
          <w:highlight w:val="cyan"/>
          <w:u w:val="single"/>
        </w:rPr>
        <w:t>power made the country more assertive, rather than cooperative</w:t>
      </w:r>
      <w:r w:rsidRPr="00394BD3">
        <w:rPr>
          <w:u w:val="single"/>
        </w:rPr>
        <w:t>, toward Asian states and major powers.</w:t>
      </w:r>
      <w:r w:rsidRPr="00394BD3">
        <w:rPr>
          <w:sz w:val="14"/>
        </w:rPr>
        <w:t xml:space="preserve"> This leads us to expect that </w:t>
      </w:r>
      <w:r w:rsidRPr="00CE40B3">
        <w:rPr>
          <w:highlight w:val="cyan"/>
          <w:u w:val="single"/>
        </w:rPr>
        <w:t>China will</w:t>
      </w:r>
      <w:r w:rsidRPr="00394BD3">
        <w:rPr>
          <w:u w:val="single"/>
        </w:rPr>
        <w:t xml:space="preserve"> </w:t>
      </w:r>
      <w:r w:rsidRPr="00CE40B3">
        <w:rPr>
          <w:highlight w:val="cyan"/>
          <w:u w:val="single"/>
        </w:rPr>
        <w:t>maintain its</w:t>
      </w:r>
      <w:r w:rsidRPr="00394BD3">
        <w:rPr>
          <w:u w:val="single"/>
        </w:rPr>
        <w:t xml:space="preserve"> current </w:t>
      </w:r>
      <w:r w:rsidRPr="00CE40B3">
        <w:rPr>
          <w:highlight w:val="cyan"/>
          <w:u w:val="single"/>
        </w:rPr>
        <w:t>uncompromising</w:t>
      </w:r>
      <w:r w:rsidRPr="00394BD3">
        <w:rPr>
          <w:u w:val="single"/>
        </w:rPr>
        <w:t xml:space="preserve"> and firm </w:t>
      </w:r>
      <w:r w:rsidRPr="00CE40B3">
        <w:rPr>
          <w:highlight w:val="cyan"/>
          <w:u w:val="single"/>
        </w:rPr>
        <w:t>position</w:t>
      </w:r>
      <w:r w:rsidRPr="00394BD3">
        <w:rPr>
          <w:u w:val="single"/>
        </w:rPr>
        <w:t xml:space="preserve"> in the South and East China Seas if its economic rise continues</w:t>
      </w:r>
      <w:r w:rsidRPr="00394BD3">
        <w:rPr>
          <w:sz w:val="14"/>
        </w:rPr>
        <w:t xml:space="preserve">. Also, </w:t>
      </w:r>
      <w:r w:rsidRPr="00CE40B3">
        <w:rPr>
          <w:highlight w:val="cyan"/>
          <w:u w:val="single"/>
        </w:rPr>
        <w:t xml:space="preserve">China's growth will accelerate </w:t>
      </w:r>
      <w:r w:rsidRPr="00394BD3">
        <w:rPr>
          <w:u w:val="single"/>
        </w:rPr>
        <w:t xml:space="preserve">its resolute </w:t>
      </w:r>
      <w:r w:rsidRPr="00CE40B3">
        <w:rPr>
          <w:highlight w:val="cyan"/>
          <w:u w:val="single"/>
        </w:rPr>
        <w:t xml:space="preserve">protection of </w:t>
      </w:r>
      <w:r w:rsidRPr="00CE40B3">
        <w:rPr>
          <w:rStyle w:val="Emphasis"/>
          <w:highlight w:val="cyan"/>
        </w:rPr>
        <w:t>core interests</w:t>
      </w:r>
      <w:r w:rsidRPr="00CE40B3">
        <w:rPr>
          <w:highlight w:val="cyan"/>
          <w:u w:val="single"/>
        </w:rPr>
        <w:t xml:space="preserve"> </w:t>
      </w:r>
      <w:r w:rsidRPr="00394BD3">
        <w:rPr>
          <w:u w:val="single"/>
        </w:rPr>
        <w:t>in strategic and economic matters.</w:t>
      </w:r>
    </w:p>
    <w:p w14:paraId="7F4FA964" w14:textId="77777777" w:rsidR="00A55B89" w:rsidRPr="00394BD3" w:rsidRDefault="00A55B89" w:rsidP="00A55B89">
      <w:pPr>
        <w:pStyle w:val="Heading2"/>
        <w:rPr>
          <w:rFonts w:cs="Times New Roman"/>
        </w:rPr>
      </w:pPr>
      <w:r w:rsidRPr="00394BD3">
        <w:rPr>
          <w:rFonts w:cs="Times New Roman"/>
        </w:rPr>
        <w:t>!---ECONOMY</w:t>
      </w:r>
    </w:p>
    <w:p w14:paraId="2E226B6C" w14:textId="77777777" w:rsidR="00A55B89" w:rsidRPr="00394BD3" w:rsidRDefault="00A55B89" w:rsidP="00A55B89">
      <w:pPr>
        <w:pStyle w:val="Heading3"/>
        <w:rPr>
          <w:rFonts w:cs="Times New Roman"/>
        </w:rPr>
      </w:pPr>
      <w:r w:rsidRPr="00394BD3">
        <w:rPr>
          <w:rFonts w:cs="Times New Roman"/>
        </w:rPr>
        <w:t>1NC</w:t>
      </w:r>
    </w:p>
    <w:p w14:paraId="797FDF14" w14:textId="77777777" w:rsidR="00A55B89" w:rsidRPr="00394BD3" w:rsidRDefault="00A55B89" w:rsidP="00A55B89">
      <w:pPr>
        <w:pStyle w:val="Heading4"/>
        <w:rPr>
          <w:rFonts w:cs="Times New Roman"/>
        </w:rPr>
      </w:pPr>
      <w:r w:rsidRPr="00394BD3">
        <w:rPr>
          <w:rFonts w:cs="Times New Roman"/>
        </w:rPr>
        <w:t xml:space="preserve">Comprehensive infrastructure investment is key to </w:t>
      </w:r>
      <w:r w:rsidRPr="00394BD3">
        <w:rPr>
          <w:rFonts w:cs="Times New Roman"/>
          <w:u w:val="single"/>
        </w:rPr>
        <w:t>all facets</w:t>
      </w:r>
      <w:r w:rsidRPr="00394BD3">
        <w:rPr>
          <w:rFonts w:cs="Times New Roman"/>
        </w:rPr>
        <w:t xml:space="preserve"> of the economy </w:t>
      </w:r>
      <w:r w:rsidRPr="00394BD3">
        <w:rPr>
          <w:rFonts w:cs="Times New Roman"/>
          <w:b w:val="0"/>
          <w:bCs/>
        </w:rPr>
        <w:t>[and there’s no long-term debt risk]</w:t>
      </w:r>
    </w:p>
    <w:p w14:paraId="399E0218" w14:textId="77777777" w:rsidR="00A55B89" w:rsidRPr="00394BD3" w:rsidRDefault="00A55B89" w:rsidP="00A55B89">
      <w:r w:rsidRPr="00394BD3">
        <w:rPr>
          <w:rStyle w:val="Style13ptBold"/>
        </w:rPr>
        <w:t>Condon 2-22</w:t>
      </w:r>
      <w:r w:rsidRPr="00394BD3">
        <w:t xml:space="preserve">-2021, overing the Treasury and U.S. economic policy at Bloomberg News (Christopher with Erik Wasson, “Biden’s Economic Legacy at Stake as Next Package Takes Shape,” </w:t>
      </w:r>
      <w:r w:rsidRPr="00394BD3">
        <w:rPr>
          <w:i/>
          <w:iCs/>
        </w:rPr>
        <w:t>Bloomberg</w:t>
      </w:r>
      <w:r w:rsidRPr="00394BD3">
        <w:t xml:space="preserve">, </w:t>
      </w:r>
      <w:hyperlink r:id="rId110" w:history="1">
        <w:r w:rsidRPr="00394BD3">
          <w:rPr>
            <w:rStyle w:val="Hyperlink"/>
          </w:rPr>
          <w:t>https://www.bloomberg.com/news/articles/2021-02-21/biden-s-economic-legacy-at-stake-with-next-package-taking-shape</w:t>
        </w:r>
      </w:hyperlink>
      <w:r w:rsidRPr="00394BD3">
        <w:t>)</w:t>
      </w:r>
    </w:p>
    <w:p w14:paraId="7DC3280F" w14:textId="77777777" w:rsidR="00A55B89" w:rsidRPr="00394BD3" w:rsidRDefault="00A55B89" w:rsidP="00A55B89"/>
    <w:p w14:paraId="42E4C361" w14:textId="77777777" w:rsidR="00A55B89" w:rsidRPr="00394BD3" w:rsidRDefault="00A55B89" w:rsidP="00A55B89">
      <w:r w:rsidRPr="00394BD3">
        <w:rPr>
          <w:rStyle w:val="StyleUnderline"/>
        </w:rPr>
        <w:t>The next phase of President Joe Biden’s legislative agenda is fast taking shape</w:t>
      </w:r>
      <w:r w:rsidRPr="00394BD3">
        <w:t xml:space="preserve">, with an economic-recovery package that will potentially far surpass his $1.9 trillion virus-relief plan in size, complexity and overall ambition. The White House and congressional Democrats are busy plotting strategy for the proposal, which could be unveiled next month, kicking off a legislative process that may culminate by August. </w:t>
      </w:r>
      <w:r w:rsidRPr="00394BD3">
        <w:rPr>
          <w:rStyle w:val="StyleUnderline"/>
        </w:rPr>
        <w:t>The centerpiece will be possibly the biggest infrastructure-spending commitment since the New Deal</w:t>
      </w:r>
      <w:r w:rsidRPr="00394BD3">
        <w:t xml:space="preserve"> -- including </w:t>
      </w:r>
      <w:r w:rsidRPr="00394BD3">
        <w:rPr>
          <w:rStyle w:val="StyleUnderline"/>
        </w:rPr>
        <w:t>roads, bridges and rural broadband</w:t>
      </w:r>
      <w:r w:rsidRPr="00394BD3">
        <w:t xml:space="preserve"> internet. Progressives are eyeing much more, such as an </w:t>
      </w:r>
      <w:r w:rsidRPr="00394BD3">
        <w:rPr>
          <w:rStyle w:val="StyleUnderline"/>
        </w:rPr>
        <w:t>expansion of Obamacare and a public-sector jobs program, along with tax measures including an increase in the capital-gains levy</w:t>
      </w:r>
      <w:r w:rsidRPr="00394BD3">
        <w:t xml:space="preserve">. But stuffing it with too many controversial proposals could threaten its approval or force it to be broken up, and put in peril the Democrats’ thin majorities in the 2022 midterm elections. Still, </w:t>
      </w:r>
      <w:r w:rsidRPr="00CE40B3">
        <w:rPr>
          <w:rStyle w:val="StyleUnderline"/>
          <w:highlight w:val="cyan"/>
        </w:rPr>
        <w:t>Dem</w:t>
      </w:r>
      <w:r w:rsidRPr="00394BD3">
        <w:rPr>
          <w:rStyle w:val="StyleUnderline"/>
        </w:rPr>
        <w:t>ocrat</w:t>
      </w:r>
      <w:r w:rsidRPr="00CE40B3">
        <w:rPr>
          <w:rStyle w:val="StyleUnderline"/>
          <w:highlight w:val="cyan"/>
        </w:rPr>
        <w:t>s</w:t>
      </w:r>
      <w:r w:rsidRPr="00394BD3">
        <w:rPr>
          <w:rStyle w:val="StyleUnderline"/>
        </w:rPr>
        <w:t xml:space="preserve"> </w:t>
      </w:r>
      <w:r w:rsidRPr="00CE40B3">
        <w:rPr>
          <w:rStyle w:val="StyleUnderline"/>
          <w:highlight w:val="cyan"/>
        </w:rPr>
        <w:t>see a narrow opening to</w:t>
      </w:r>
      <w:r w:rsidRPr="00394BD3">
        <w:t xml:space="preserve"> forge Biden’s legacy: </w:t>
      </w:r>
      <w:r w:rsidRPr="00CE40B3">
        <w:rPr>
          <w:rStyle w:val="Emphasis"/>
          <w:highlight w:val="cyan"/>
        </w:rPr>
        <w:t>not just restoring the U.S. economy</w:t>
      </w:r>
      <w:r w:rsidRPr="00394BD3">
        <w:t xml:space="preserve"> to its pre-pandemic state, </w:t>
      </w:r>
      <w:r w:rsidRPr="00CE40B3">
        <w:rPr>
          <w:rStyle w:val="StyleUnderline"/>
          <w:highlight w:val="cyan"/>
        </w:rPr>
        <w:t>but reversing the trend of sluggish growth i</w:t>
      </w:r>
      <w:r w:rsidRPr="00394BD3">
        <w:rPr>
          <w:rStyle w:val="StyleUnderline"/>
        </w:rPr>
        <w:t xml:space="preserve">n recent years with the </w:t>
      </w:r>
      <w:r w:rsidRPr="00394BD3">
        <w:rPr>
          <w:rStyle w:val="Emphasis"/>
        </w:rPr>
        <w:t>most far-reaching measures in decades</w:t>
      </w:r>
      <w:r w:rsidRPr="00394BD3">
        <w:t>. U.S. economy has put up more moderate growth in the 2000s versus heydays Biden’s virus-relief package is “going to help us get us back on the growth pattern we were on before,” said Virginia Representative Don Beyer, who, as incoming chair of the Joint Economic Committee, is a leading Democratic macroeconomic-policy voice. “</w:t>
      </w:r>
      <w:r w:rsidRPr="00CE40B3">
        <w:rPr>
          <w:rStyle w:val="StyleUnderline"/>
          <w:highlight w:val="cyan"/>
        </w:rPr>
        <w:t>The</w:t>
      </w:r>
      <w:r w:rsidRPr="00394BD3">
        <w:t xml:space="preserve"> genius of the second </w:t>
      </w:r>
      <w:r w:rsidRPr="00CE40B3">
        <w:rPr>
          <w:rStyle w:val="StyleUnderline"/>
          <w:highlight w:val="cyan"/>
        </w:rPr>
        <w:t>plan</w:t>
      </w:r>
      <w:r w:rsidRPr="00394BD3">
        <w:t xml:space="preserve"> is that it </w:t>
      </w:r>
      <w:r w:rsidRPr="00CE40B3">
        <w:rPr>
          <w:rStyle w:val="StyleUnderline"/>
          <w:highlight w:val="cyan"/>
        </w:rPr>
        <w:t>gives us the opportunity to punch GDP</w:t>
      </w:r>
      <w:r w:rsidRPr="00394BD3">
        <w:rPr>
          <w:rStyle w:val="StyleUnderline"/>
        </w:rPr>
        <w:t xml:space="preserve"> up </w:t>
      </w:r>
      <w:r w:rsidRPr="00CE40B3">
        <w:rPr>
          <w:rStyle w:val="StyleUnderline"/>
          <w:highlight w:val="cyan"/>
        </w:rPr>
        <w:t>above the long-term trend</w:t>
      </w:r>
      <w:r w:rsidRPr="00394BD3">
        <w:t>,” he said in an interview. During his campaign, Biden proposed $2 trillion for economic rebuilding, a step up from the $1.5 trillion level proposed in the House last year, which Democrats are now calling a “floor.” China Card Biden is aiming to succeed where Donald Trump and other predecessors have failed, when funding disputes stymied measures that economists say are vital to boosting long-term productivity. The president is selling the package as a way to counter China, which has deployed public investment not only to boost its own growth but to build global influence as well. As challenging as it may be to enact, such arguments may make the core infrastructure piece likely to be the easiest component to get through Congress. Bipartisan support for improved highway, transit, waterway and flood-mitigation work is strong, while deficit concerns are at the lowest level in decades. There’s also a Sept. 30 deadline in Congress for reauthorizing surface-transportation funding -- offering a ready-made vehicle for pursuing infrastructure measures. “</w:t>
      </w:r>
      <w:r w:rsidRPr="00394BD3">
        <w:rPr>
          <w:rStyle w:val="StyleUnderline"/>
        </w:rPr>
        <w:t xml:space="preserve">Much of our </w:t>
      </w:r>
      <w:r w:rsidRPr="00CE40B3">
        <w:rPr>
          <w:rStyle w:val="StyleUnderline"/>
          <w:highlight w:val="cyan"/>
        </w:rPr>
        <w:t>infrastructure is nearing the end of its useful design life</w:t>
      </w:r>
      <w:r w:rsidRPr="00394BD3">
        <w:t xml:space="preserve">,” said Thomas Smith, executive director of the American Society of Civil Engineers, which will issue its latest quadrennial report card on U.S. infrastructure on March 3. “We’ve neglected it for far too long, and we’ve watched other countries continue to invest and continue to move ahead of the United States.” The ASCE’s last assessment, in 2017, was a D+. Back then, it estimated the U.S. needed $4.5 trillion in infrastructure spending over the following 10 years. With about $2.5 trillion in estimated outlays already in train, that left a $2 trillion gap -- which Biden’s proposal could largely fill. Congressional Budget Office figures indicate that a $1.5 trillion package would be equivalent to all federal spending on transportation and water infrastructure in the 14 years through 2017. The Senate Environment and Public Works Committee plans a hearing on transportation investment on Wednesday, when Michigan Governor Gretchen Whitmer, a Democrat, and Maryland Governor Larry Hogan, a Republican, are scheduled to testify. But infrastructure could become ensnared by a push among liberal lawmakers to tack on a raft of other items, from creating a government-run health insurance plan and making unionization easier, to a pathway to citizenship for undocumented immigrants and a carbon tax. Political Risk Meanwhile, House moderates in swing districts are facing the perils of redistricting ahead of the midterms, and could insist on limiting the scope of the bill to rein in its cost and limit partisan battles. Fights could also emerge over formulas for divvying up the money among states and cities. Congressional Progressive Caucus Chair Pramila Jayapal said Thursday her large cohort of House Democrats will decide in the coming weeks which elements to advocate in the package -- including whether to use it as an opportunity to roll back Trump’s tax cuts for the wealthy. Jayapal’s group was instrumental in attaching to the pandemic-relief plan an increase in the hourly minimum wage to $15, something that’s become easily the most controversial potential holdup for that bill. The progressive caucus has proposed a $2 trillion infrastructure bill, and is already advocating that it include expanded child and elder care. The question of funding, whether by raising taxes or issuing more debt, also looms large, and many Republicans are set to be vociferous in opposing much of the plan. Senate Finance Committee Chairman Ron Wyden is expected to propose tax hikes, including equalizing ordinary income and capital-gains levies for those making more than $1 million a year and ending the deferral of capital gains. He’d also change international tax provisions in the 2017 tax law and close the carried-interest loophole, according to a Democratic aide. Some lawmakers favor raising the federal gasoline tax -- now 18.4 cents a gallon and 24.4 cents for diesel -- for the first time since 1993, though Wyden in 2019 expressed opposition to the idea, calling it regressive. Treasury Secretary Janet Yellen, who argues that deficit spending makes more sense with interest rates historically low, said on CNBC last week that “certainly part of the package, the parts that are permanent, will be paid for in order to not raise long-term deficits.” While the yield on 10-year Treasury notes has risen markedly in recent weeks, Friday’s level of 1.34% is far below the 50-year average of about 6.16%. U.S. government's borrowing costs are historically low “There’s a lot of appetite to do something this year,” said Jeff Davis, a senior fellow at the Eno Center for Transportation. “But there seems to be no appetite to pay for it.” Despite all the hurdles, </w:t>
      </w:r>
      <w:r w:rsidRPr="00CE40B3">
        <w:rPr>
          <w:rStyle w:val="Emphasis"/>
          <w:highlight w:val="cyan"/>
        </w:rPr>
        <w:t>Biden has a strong hand</w:t>
      </w:r>
      <w:r w:rsidRPr="00394BD3">
        <w:t xml:space="preserve">. </w:t>
      </w:r>
      <w:r w:rsidRPr="00CE40B3">
        <w:rPr>
          <w:rStyle w:val="StyleUnderline"/>
          <w:highlight w:val="cyan"/>
        </w:rPr>
        <w:t>Upgrading and maintaining infrastructure</w:t>
      </w:r>
      <w:r w:rsidRPr="00394BD3">
        <w:rPr>
          <w:rStyle w:val="StyleUnderline"/>
        </w:rPr>
        <w:t xml:space="preserve"> acts as its own stimulus, </w:t>
      </w:r>
      <w:r w:rsidRPr="00CE40B3">
        <w:rPr>
          <w:rStyle w:val="StyleUnderline"/>
          <w:highlight w:val="cyan"/>
        </w:rPr>
        <w:t>unleashing real demand</w:t>
      </w:r>
      <w:r w:rsidRPr="00394BD3">
        <w:rPr>
          <w:rStyle w:val="StyleUnderline"/>
        </w:rPr>
        <w:t xml:space="preserve"> for equipment makers, materials suppliers and, most importantly, workers</w:t>
      </w:r>
      <w:r w:rsidRPr="00394BD3">
        <w:t xml:space="preserve">. Nucor Corp., Cleveland-Cliffs Inc. and U.S. Steel Corp., the country’s three largest steel producers, have been lobbying through their industry groups since the election to persuade lawmakers to back whatever infrastructure package the Biden administration puts forth. Productivity Potential </w:t>
      </w:r>
      <w:r w:rsidRPr="00394BD3">
        <w:rPr>
          <w:rStyle w:val="StyleUnderline"/>
        </w:rPr>
        <w:t xml:space="preserve">Such </w:t>
      </w:r>
      <w:r w:rsidRPr="00CE40B3">
        <w:rPr>
          <w:rStyle w:val="StyleUnderline"/>
          <w:highlight w:val="cyan"/>
        </w:rPr>
        <w:t>spending would</w:t>
      </w:r>
      <w:r w:rsidRPr="00394BD3">
        <w:rPr>
          <w:rStyle w:val="StyleUnderline"/>
        </w:rPr>
        <w:t xml:space="preserve"> also </w:t>
      </w:r>
      <w:r w:rsidRPr="00CE40B3">
        <w:rPr>
          <w:rStyle w:val="StyleUnderline"/>
          <w:highlight w:val="cyan"/>
        </w:rPr>
        <w:t>be a huge boon</w:t>
      </w:r>
      <w:r w:rsidRPr="00394BD3">
        <w:t xml:space="preserve"> for Caterpillar Inc., one of the world’s largest machinery makers, which attributed a drop in North American construction-equipment sales to weaker demand for pipelines and road construction. </w:t>
      </w:r>
      <w:r w:rsidRPr="00CE40B3">
        <w:rPr>
          <w:rStyle w:val="StyleUnderline"/>
          <w:highlight w:val="cyan"/>
        </w:rPr>
        <w:t>There’s</w:t>
      </w:r>
      <w:r w:rsidRPr="00394BD3">
        <w:rPr>
          <w:rStyle w:val="StyleUnderline"/>
        </w:rPr>
        <w:t xml:space="preserve"> also the </w:t>
      </w:r>
      <w:r w:rsidRPr="00CE40B3">
        <w:rPr>
          <w:rStyle w:val="StyleUnderline"/>
          <w:highlight w:val="cyan"/>
        </w:rPr>
        <w:t>potential for a long-term payoff</w:t>
      </w:r>
      <w:r w:rsidRPr="00394BD3">
        <w:t xml:space="preserve">, if investments translate into productivity gains -- such as savings on shipping and commuting costs when roads, rails and ports are improved, or avoiding the kind of power-grid failures on display this month in Texas. “We cannot throw all fiscal discipline to the wind, but </w:t>
      </w:r>
      <w:r w:rsidRPr="00394BD3">
        <w:rPr>
          <w:rStyle w:val="StyleUnderline"/>
        </w:rPr>
        <w:t xml:space="preserve">the </w:t>
      </w:r>
      <w:r w:rsidRPr="00CE40B3">
        <w:rPr>
          <w:rStyle w:val="StyleUnderline"/>
          <w:highlight w:val="cyan"/>
        </w:rPr>
        <w:t>standards for fiscal prudence have</w:t>
      </w:r>
      <w:r w:rsidRPr="00394BD3">
        <w:rPr>
          <w:rStyle w:val="StyleUnderline"/>
        </w:rPr>
        <w:t xml:space="preserve"> indeed </w:t>
      </w:r>
      <w:r w:rsidRPr="00CE40B3">
        <w:rPr>
          <w:rStyle w:val="StyleUnderline"/>
          <w:highlight w:val="cyan"/>
        </w:rPr>
        <w:t>changed in light of the global decline in the normal structure of interest rates</w:t>
      </w:r>
      <w:r w:rsidRPr="00394BD3">
        <w:t>,” said David Wilcox, a senior fellow at the Peterson Institute for International Economics, and a former Federal Reserve and Treasury official. “</w:t>
      </w:r>
      <w:r w:rsidRPr="00394BD3">
        <w:rPr>
          <w:rStyle w:val="StyleUnderline"/>
        </w:rPr>
        <w:t>If the rate of return on an investment exceeds your borrowing cost, it makes sense to do that investment, and with lower borrowing costs</w:t>
      </w:r>
      <w:r w:rsidRPr="00394BD3">
        <w:t>,</w:t>
      </w:r>
      <w:r w:rsidRPr="00394BD3">
        <w:rPr>
          <w:rStyle w:val="Emphasis"/>
        </w:rPr>
        <w:t xml:space="preserve"> more </w:t>
      </w:r>
      <w:r w:rsidRPr="00CE40B3">
        <w:rPr>
          <w:rStyle w:val="Emphasis"/>
          <w:highlight w:val="cyan"/>
        </w:rPr>
        <w:t>investments today can clear that bar</w:t>
      </w:r>
      <w:r w:rsidRPr="00394BD3">
        <w:t>.”</w:t>
      </w:r>
    </w:p>
    <w:p w14:paraId="5D284ADC" w14:textId="77777777" w:rsidR="00A55B89" w:rsidRPr="00394BD3" w:rsidRDefault="00A55B89" w:rsidP="00A55B89">
      <w:pPr>
        <w:pStyle w:val="Heading4"/>
        <w:rPr>
          <w:rFonts w:cs="Times New Roman"/>
        </w:rPr>
      </w:pPr>
      <w:r w:rsidRPr="00394BD3">
        <w:rPr>
          <w:rFonts w:cs="Times New Roman"/>
        </w:rPr>
        <w:t xml:space="preserve">Post-COVID economic rebound secures </w:t>
      </w:r>
      <w:r w:rsidRPr="00394BD3">
        <w:rPr>
          <w:rFonts w:cs="Times New Roman"/>
          <w:u w:val="single"/>
        </w:rPr>
        <w:t>geopolitical dominance</w:t>
      </w:r>
      <w:r w:rsidRPr="00394BD3">
        <w:rPr>
          <w:rFonts w:cs="Times New Roman"/>
        </w:rPr>
        <w:t xml:space="preserve">---the alternative is </w:t>
      </w:r>
      <w:r w:rsidRPr="00394BD3">
        <w:rPr>
          <w:rFonts w:cs="Times New Roman"/>
          <w:u w:val="single"/>
        </w:rPr>
        <w:t>global conflict</w:t>
      </w:r>
      <w:r w:rsidRPr="00394BD3">
        <w:rPr>
          <w:rFonts w:cs="Times New Roman"/>
        </w:rPr>
        <w:t xml:space="preserve">, </w:t>
      </w:r>
      <w:r w:rsidRPr="00394BD3">
        <w:rPr>
          <w:rFonts w:cs="Times New Roman"/>
          <w:u w:val="single"/>
        </w:rPr>
        <w:t>EU collapse</w:t>
      </w:r>
      <w:r w:rsidRPr="00394BD3">
        <w:rPr>
          <w:rFonts w:cs="Times New Roman"/>
        </w:rPr>
        <w:t xml:space="preserve"> and </w:t>
      </w:r>
      <w:r w:rsidRPr="00394BD3">
        <w:rPr>
          <w:rFonts w:cs="Times New Roman"/>
          <w:u w:val="single"/>
        </w:rPr>
        <w:t>Chinese authoritarian dominance</w:t>
      </w:r>
    </w:p>
    <w:p w14:paraId="6DCCC5F7" w14:textId="5846F50D" w:rsidR="00A55B89" w:rsidRDefault="00A55B89" w:rsidP="00A55B89">
      <w:r w:rsidRPr="00394BD3">
        <w:rPr>
          <w:rStyle w:val="Style13ptBold"/>
        </w:rPr>
        <w:t>Kempe 20</w:t>
      </w:r>
      <w:r w:rsidRPr="00394BD3">
        <w:t xml:space="preserve">, best-selling author, prize-winning journalist and president &amp; CEO of the Atlantic Council, one of the United States’ most influential think tanks on global affairs. He worked at The Wall Street Journal for more than 25 years as a foreign correspondent, assistant managing editor and as the longest-serving editor of the paper’s European edition. (Frederick, “Op-ed: How the US can win the post-coronavirus race for global dominance,” CNBC, </w:t>
      </w:r>
      <w:hyperlink r:id="rId111" w:history="1">
        <w:r w:rsidRPr="00394BD3">
          <w:rPr>
            <w:rStyle w:val="Hyperlink"/>
          </w:rPr>
          <w:t>https://www.cnbc.com/2020/04/18/op-ed-how-us-can-win-the-post-coronavirus-race-for-global-dominance.html 4-18-20</w:t>
        </w:r>
      </w:hyperlink>
      <w:r w:rsidRPr="00394BD3">
        <w:t xml:space="preserve"> )</w:t>
      </w:r>
    </w:p>
    <w:p w14:paraId="3533E012" w14:textId="77777777" w:rsidR="00FC4669" w:rsidRPr="00394BD3" w:rsidRDefault="00FC4669" w:rsidP="00A55B89"/>
    <w:p w14:paraId="63D39215" w14:textId="77777777" w:rsidR="00A55B89" w:rsidRPr="00394BD3" w:rsidRDefault="00A55B89" w:rsidP="00A55B89">
      <w:pPr>
        <w:rPr>
          <w:sz w:val="14"/>
        </w:rPr>
      </w:pPr>
      <w:r w:rsidRPr="00394BD3">
        <w:rPr>
          <w:sz w:val="14"/>
        </w:rPr>
        <w:t xml:space="preserve">Place your bets for </w:t>
      </w:r>
      <w:r w:rsidRPr="00CE40B3">
        <w:rPr>
          <w:rStyle w:val="StyleUnderline"/>
          <w:highlight w:val="cyan"/>
        </w:rPr>
        <w:t>the</w:t>
      </w:r>
      <w:r w:rsidRPr="00394BD3">
        <w:rPr>
          <w:rStyle w:val="StyleUnderline"/>
        </w:rPr>
        <w:t xml:space="preserve"> coming </w:t>
      </w:r>
      <w:r w:rsidRPr="00CE40B3">
        <w:rPr>
          <w:rStyle w:val="StyleUnderline"/>
          <w:highlight w:val="cyan"/>
        </w:rPr>
        <w:t>race to growth</w:t>
      </w:r>
      <w:r w:rsidRPr="00394BD3">
        <w:rPr>
          <w:rStyle w:val="StyleUnderline"/>
        </w:rPr>
        <w:t>.</w:t>
      </w:r>
      <w:r w:rsidRPr="00394BD3">
        <w:rPr>
          <w:sz w:val="14"/>
        </w:rPr>
        <w:t xml:space="preserve"> It </w:t>
      </w:r>
      <w:r w:rsidRPr="00CE40B3">
        <w:rPr>
          <w:rStyle w:val="StyleUnderline"/>
          <w:highlight w:val="cyan"/>
        </w:rPr>
        <w:t>will</w:t>
      </w:r>
      <w:r w:rsidRPr="00394BD3">
        <w:rPr>
          <w:rStyle w:val="StyleUnderline"/>
        </w:rPr>
        <w:t xml:space="preserve"> </w:t>
      </w:r>
      <w:r w:rsidRPr="00CE40B3">
        <w:rPr>
          <w:rStyle w:val="StyleUnderline"/>
          <w:highlight w:val="cyan"/>
        </w:rPr>
        <w:t>be</w:t>
      </w:r>
      <w:r w:rsidRPr="00394BD3">
        <w:rPr>
          <w:rStyle w:val="StyleUnderline"/>
        </w:rPr>
        <w:t xml:space="preserve"> </w:t>
      </w:r>
      <w:r w:rsidRPr="00CE40B3">
        <w:rPr>
          <w:rStyle w:val="StyleUnderline"/>
          <w:highlight w:val="cyan"/>
        </w:rPr>
        <w:t>a</w:t>
      </w:r>
      <w:r w:rsidRPr="00394BD3">
        <w:rPr>
          <w:rStyle w:val="StyleUnderline"/>
        </w:rPr>
        <w:t xml:space="preserve">n epic </w:t>
      </w:r>
      <w:r w:rsidRPr="00CE40B3">
        <w:rPr>
          <w:rStyle w:val="StyleUnderline"/>
          <w:highlight w:val="cyan"/>
        </w:rPr>
        <w:t>contest</w:t>
      </w:r>
      <w:r w:rsidRPr="00394BD3">
        <w:rPr>
          <w:sz w:val="14"/>
        </w:rPr>
        <w:t xml:space="preserve"> among the world’s most significant economies, </w:t>
      </w:r>
      <w:r w:rsidRPr="00CE40B3">
        <w:rPr>
          <w:rStyle w:val="Emphasis"/>
          <w:highlight w:val="cyan"/>
        </w:rPr>
        <w:t>with</w:t>
      </w:r>
      <w:r w:rsidRPr="00394BD3">
        <w:rPr>
          <w:sz w:val="14"/>
        </w:rPr>
        <w:t xml:space="preserve"> generational and </w:t>
      </w:r>
      <w:r w:rsidRPr="00CE40B3">
        <w:rPr>
          <w:rStyle w:val="Emphasis"/>
          <w:highlight w:val="cyan"/>
        </w:rPr>
        <w:t>geopolitical</w:t>
      </w:r>
      <w:r w:rsidRPr="00394BD3">
        <w:rPr>
          <w:rStyle w:val="Emphasis"/>
        </w:rPr>
        <w:t xml:space="preserve"> </w:t>
      </w:r>
      <w:r w:rsidRPr="00CE40B3">
        <w:rPr>
          <w:rStyle w:val="Emphasis"/>
          <w:highlight w:val="cyan"/>
        </w:rPr>
        <w:t>consequences</w:t>
      </w:r>
      <w:r w:rsidRPr="00394BD3">
        <w:rPr>
          <w:rStyle w:val="Emphasis"/>
        </w:rPr>
        <w:t>.</w:t>
      </w:r>
      <w:r w:rsidRPr="00394BD3">
        <w:rPr>
          <w:sz w:val="14"/>
        </w:rPr>
        <w:t xml:space="preserve"> For context, </w:t>
      </w:r>
      <w:r w:rsidRPr="00394BD3">
        <w:rPr>
          <w:rStyle w:val="StyleUnderline"/>
        </w:rPr>
        <w:t>think back to what the United States accomplished after World War II, when it rose as an economic power to shape a better world</w:t>
      </w:r>
      <w:r w:rsidRPr="00394BD3">
        <w:rPr>
          <w:sz w:val="14"/>
        </w:rPr>
        <w:t xml:space="preserve">. </w:t>
      </w:r>
      <w:r w:rsidRPr="00CE40B3">
        <w:rPr>
          <w:rStyle w:val="StyleUnderline"/>
          <w:highlight w:val="cyan"/>
        </w:rPr>
        <w:t>The</w:t>
      </w:r>
      <w:r w:rsidRPr="00CE40B3">
        <w:rPr>
          <w:sz w:val="14"/>
          <w:highlight w:val="cyan"/>
        </w:rPr>
        <w:t xml:space="preserve"> </w:t>
      </w:r>
      <w:r w:rsidRPr="00CE40B3">
        <w:rPr>
          <w:rStyle w:val="StyleUnderline"/>
          <w:highlight w:val="cyan"/>
        </w:rPr>
        <w:t>post-COVID19 race</w:t>
      </w:r>
      <w:r w:rsidRPr="00CE40B3">
        <w:rPr>
          <w:sz w:val="14"/>
          <w:highlight w:val="cyan"/>
        </w:rPr>
        <w:t xml:space="preserve"> </w:t>
      </w:r>
      <w:r w:rsidRPr="00CE40B3">
        <w:rPr>
          <w:rStyle w:val="StyleUnderline"/>
          <w:highlight w:val="cyan"/>
        </w:rPr>
        <w:t>could</w:t>
      </w:r>
      <w:r w:rsidRPr="00CE40B3">
        <w:rPr>
          <w:sz w:val="14"/>
          <w:highlight w:val="cyan"/>
        </w:rPr>
        <w:t xml:space="preserve"> </w:t>
      </w:r>
      <w:r w:rsidRPr="00CE40B3">
        <w:rPr>
          <w:rStyle w:val="Emphasis"/>
          <w:highlight w:val="cyan"/>
        </w:rPr>
        <w:t>determine whether</w:t>
      </w:r>
      <w:r w:rsidRPr="00394BD3">
        <w:rPr>
          <w:sz w:val="14"/>
        </w:rPr>
        <w:t xml:space="preserve"> the </w:t>
      </w:r>
      <w:r w:rsidRPr="00CE40B3">
        <w:rPr>
          <w:rStyle w:val="StyleUnderline"/>
          <w:highlight w:val="cyan"/>
        </w:rPr>
        <w:t>U.S.</w:t>
      </w:r>
      <w:r w:rsidRPr="00CE40B3">
        <w:rPr>
          <w:sz w:val="14"/>
          <w:highlight w:val="cyan"/>
        </w:rPr>
        <w:t xml:space="preserve"> </w:t>
      </w:r>
      <w:r w:rsidRPr="00394BD3">
        <w:rPr>
          <w:sz w:val="14"/>
        </w:rPr>
        <w:t xml:space="preserve">rebounds in a manner that allows it to </w:t>
      </w:r>
      <w:r w:rsidRPr="00CE40B3">
        <w:rPr>
          <w:rStyle w:val="Emphasis"/>
          <w:highlight w:val="cyan"/>
        </w:rPr>
        <w:t>retain</w:t>
      </w:r>
      <w:r w:rsidRPr="00394BD3">
        <w:rPr>
          <w:sz w:val="14"/>
        </w:rPr>
        <w:t xml:space="preserve"> the mantle of </w:t>
      </w:r>
      <w:r w:rsidRPr="00394BD3">
        <w:rPr>
          <w:rStyle w:val="Emphasis"/>
        </w:rPr>
        <w:t xml:space="preserve">global </w:t>
      </w:r>
      <w:r w:rsidRPr="00CE40B3">
        <w:rPr>
          <w:rStyle w:val="Emphasis"/>
          <w:highlight w:val="cyan"/>
        </w:rPr>
        <w:t>leadership</w:t>
      </w:r>
      <w:r w:rsidRPr="00394BD3">
        <w:rPr>
          <w:sz w:val="14"/>
        </w:rPr>
        <w:t xml:space="preserve">. More likely </w:t>
      </w:r>
      <w:r w:rsidRPr="00394BD3">
        <w:rPr>
          <w:rStyle w:val="StyleUnderline"/>
        </w:rPr>
        <w:t xml:space="preserve">for the moment, </w:t>
      </w:r>
      <w:r w:rsidRPr="00CE40B3">
        <w:rPr>
          <w:rStyle w:val="StyleUnderline"/>
          <w:highlight w:val="cyan"/>
        </w:rPr>
        <w:t>Beijing could leverage</w:t>
      </w:r>
      <w:r w:rsidRPr="00394BD3">
        <w:rPr>
          <w:rStyle w:val="StyleUnderline"/>
        </w:rPr>
        <w:t xml:space="preserve"> its</w:t>
      </w:r>
      <w:r w:rsidRPr="00394BD3">
        <w:rPr>
          <w:sz w:val="14"/>
        </w:rPr>
        <w:t xml:space="preserve"> first-mover advantage – alongside a </w:t>
      </w:r>
      <w:r w:rsidRPr="00CE40B3">
        <w:rPr>
          <w:rStyle w:val="StyleUnderline"/>
          <w:highlight w:val="cyan"/>
        </w:rPr>
        <w:t>faster</w:t>
      </w:r>
      <w:r w:rsidRPr="00394BD3">
        <w:rPr>
          <w:rStyle w:val="StyleUnderline"/>
        </w:rPr>
        <w:t xml:space="preserve"> economic </w:t>
      </w:r>
      <w:r w:rsidRPr="00CE40B3">
        <w:rPr>
          <w:rStyle w:val="StyleUnderline"/>
          <w:highlight w:val="cyan"/>
        </w:rPr>
        <w:t>recovery</w:t>
      </w:r>
      <w:r w:rsidRPr="00394BD3">
        <w:rPr>
          <w:sz w:val="14"/>
        </w:rPr>
        <w:t xml:space="preserve"> across Asian markets – </w:t>
      </w:r>
      <w:r w:rsidRPr="00394BD3">
        <w:rPr>
          <w:rStyle w:val="StyleUnderline"/>
        </w:rPr>
        <w:t>accelerating the trend toward a Chinese-centric globalization</w:t>
      </w:r>
      <w:r w:rsidRPr="00394BD3">
        <w:rPr>
          <w:sz w:val="14"/>
        </w:rPr>
        <w:t xml:space="preserve">. Elsewhere, as President Macron </w:t>
      </w:r>
      <w:hyperlink r:id="rId112" w:tgtFrame="_blank" w:history="1">
        <w:r w:rsidRPr="00394BD3">
          <w:rPr>
            <w:rStyle w:val="Hyperlink"/>
            <w:sz w:val="14"/>
          </w:rPr>
          <w:t>argued</w:t>
        </w:r>
      </w:hyperlink>
      <w:r w:rsidRPr="00394BD3">
        <w:rPr>
          <w:sz w:val="14"/>
        </w:rPr>
        <w:t xml:space="preserve"> </w:t>
      </w:r>
      <w:r w:rsidRPr="00394BD3">
        <w:rPr>
          <w:rStyle w:val="StyleUnderline"/>
        </w:rPr>
        <w:t>this</w:t>
      </w:r>
      <w:r w:rsidRPr="00394BD3">
        <w:rPr>
          <w:sz w:val="14"/>
        </w:rPr>
        <w:t xml:space="preserve"> week to the Financial Times, the coming months </w:t>
      </w:r>
      <w:r w:rsidRPr="00CE40B3">
        <w:rPr>
          <w:rStyle w:val="Emphasis"/>
          <w:highlight w:val="cyan"/>
        </w:rPr>
        <w:t>could determine</w:t>
      </w:r>
      <w:r w:rsidRPr="00394BD3">
        <w:rPr>
          <w:rStyle w:val="StyleUnderline"/>
        </w:rPr>
        <w:t xml:space="preserve"> </w:t>
      </w:r>
      <w:r w:rsidRPr="00CE40B3">
        <w:rPr>
          <w:rStyle w:val="Emphasis"/>
          <w:highlight w:val="cyan"/>
        </w:rPr>
        <w:t>whether</w:t>
      </w:r>
      <w:r w:rsidRPr="00CE40B3">
        <w:rPr>
          <w:rStyle w:val="StyleUnderline"/>
          <w:highlight w:val="cyan"/>
        </w:rPr>
        <w:t xml:space="preserve"> the </w:t>
      </w:r>
      <w:r w:rsidRPr="00CE40B3">
        <w:rPr>
          <w:rStyle w:val="Emphasis"/>
          <w:highlight w:val="cyan"/>
        </w:rPr>
        <w:t>E</w:t>
      </w:r>
      <w:r w:rsidRPr="00394BD3">
        <w:rPr>
          <w:rStyle w:val="StyleUnderline"/>
        </w:rPr>
        <w:t xml:space="preserve">uropean </w:t>
      </w:r>
      <w:r w:rsidRPr="00CE40B3">
        <w:rPr>
          <w:rStyle w:val="Emphasis"/>
          <w:highlight w:val="cyan"/>
        </w:rPr>
        <w:t>U</w:t>
      </w:r>
      <w:r w:rsidRPr="00394BD3">
        <w:rPr>
          <w:rStyle w:val="StyleUnderline"/>
        </w:rPr>
        <w:t xml:space="preserve">nion </w:t>
      </w:r>
      <w:r w:rsidRPr="00CE40B3">
        <w:rPr>
          <w:rStyle w:val="Emphasis"/>
          <w:highlight w:val="cyan"/>
        </w:rPr>
        <w:t>collapses</w:t>
      </w:r>
      <w:r w:rsidRPr="00394BD3">
        <w:rPr>
          <w:rStyle w:val="StyleUnderline"/>
        </w:rPr>
        <w:t xml:space="preserve"> as a political and economic project</w:t>
      </w:r>
      <w:r w:rsidRPr="00394BD3">
        <w:rPr>
          <w:sz w:val="14"/>
        </w:rPr>
        <w:t xml:space="preserve">. The days ahead also </w:t>
      </w:r>
      <w:r w:rsidRPr="00CE40B3">
        <w:rPr>
          <w:rStyle w:val="Emphasis"/>
          <w:highlight w:val="cyan"/>
        </w:rPr>
        <w:t>could</w:t>
      </w:r>
      <w:r w:rsidRPr="00394BD3">
        <w:rPr>
          <w:rStyle w:val="Emphasis"/>
        </w:rPr>
        <w:t xml:space="preserve"> </w:t>
      </w:r>
      <w:r w:rsidRPr="00CE40B3">
        <w:rPr>
          <w:rStyle w:val="Emphasis"/>
          <w:highlight w:val="cyan"/>
        </w:rPr>
        <w:t>trigger</w:t>
      </w:r>
      <w:r w:rsidRPr="00394BD3">
        <w:rPr>
          <w:sz w:val="14"/>
        </w:rPr>
        <w:t xml:space="preserve"> a dangerous widening of the economic gap between emerging markets and the developed world – with </w:t>
      </w:r>
      <w:r w:rsidRPr="00CE40B3">
        <w:rPr>
          <w:rStyle w:val="Emphasis"/>
          <w:highlight w:val="cyan"/>
        </w:rPr>
        <w:t>escalating conflict</w:t>
      </w:r>
      <w:r w:rsidRPr="00394BD3">
        <w:rPr>
          <w:sz w:val="14"/>
        </w:rPr>
        <w:t xml:space="preserve"> and surging migration. It may seem premature to reflect on which of the globe’s economies is likely to have the most robust and lasting economic comeback – and with what geopolitical impact. After all, this was a week in which the International Monetary Fund </w:t>
      </w:r>
      <w:hyperlink r:id="rId113" w:tgtFrame="_blank" w:history="1">
        <w:r w:rsidRPr="00394BD3">
          <w:rPr>
            <w:rStyle w:val="Hyperlink"/>
            <w:sz w:val="14"/>
          </w:rPr>
          <w:t>projected</w:t>
        </w:r>
      </w:hyperlink>
      <w:r w:rsidRPr="00394BD3">
        <w:rPr>
          <w:sz w:val="14"/>
        </w:rPr>
        <w:t xml:space="preserve"> a 3% contraction in global GDP for 2020, the most dramatic drop since the Great Depression. Yet it is the details behind that dismal forecast that should raise concerns within the U.S. and Europe. </w:t>
      </w:r>
      <w:r w:rsidRPr="00394BD3">
        <w:rPr>
          <w:rStyle w:val="StyleUnderline"/>
        </w:rPr>
        <w:t xml:space="preserve">Their </w:t>
      </w:r>
      <w:r w:rsidRPr="00CE40B3">
        <w:rPr>
          <w:rStyle w:val="Emphasis"/>
          <w:highlight w:val="cyan"/>
        </w:rPr>
        <w:t>steep</w:t>
      </w:r>
      <w:r w:rsidRPr="00394BD3">
        <w:rPr>
          <w:rStyle w:val="Emphasis"/>
        </w:rPr>
        <w:t xml:space="preserve">er </w:t>
      </w:r>
      <w:r w:rsidRPr="00CE40B3">
        <w:rPr>
          <w:rStyle w:val="Emphasis"/>
          <w:highlight w:val="cyan"/>
        </w:rPr>
        <w:t>economic decline and slow</w:t>
      </w:r>
      <w:r w:rsidRPr="00394BD3">
        <w:rPr>
          <w:rStyle w:val="Emphasis"/>
        </w:rPr>
        <w:t xml:space="preserve">er </w:t>
      </w:r>
      <w:r w:rsidRPr="00CE40B3">
        <w:rPr>
          <w:rStyle w:val="Emphasis"/>
          <w:highlight w:val="cyan"/>
        </w:rPr>
        <w:t>recovery</w:t>
      </w:r>
      <w:r w:rsidRPr="00CE40B3">
        <w:rPr>
          <w:rStyle w:val="StyleUnderline"/>
          <w:highlight w:val="cyan"/>
        </w:rPr>
        <w:t xml:space="preserve"> could lay the seeds for a long-lasting shift of</w:t>
      </w:r>
      <w:r w:rsidRPr="00394BD3">
        <w:rPr>
          <w:rStyle w:val="StyleUnderline"/>
        </w:rPr>
        <w:t xml:space="preserve"> global </w:t>
      </w:r>
      <w:r w:rsidRPr="00CE40B3">
        <w:rPr>
          <w:rStyle w:val="StyleUnderline"/>
          <w:highlight w:val="cyan"/>
        </w:rPr>
        <w:t>tectonic</w:t>
      </w:r>
      <w:r w:rsidRPr="00394BD3">
        <w:rPr>
          <w:rStyle w:val="StyleUnderline"/>
        </w:rPr>
        <w:t xml:space="preserve"> </w:t>
      </w:r>
      <w:r w:rsidRPr="00CE40B3">
        <w:rPr>
          <w:rStyle w:val="StyleUnderline"/>
          <w:highlight w:val="cyan"/>
        </w:rPr>
        <w:t>plates to China’s advantage</w:t>
      </w:r>
      <w:r w:rsidRPr="00394BD3">
        <w:rPr>
          <w:rStyle w:val="StyleUnderline"/>
        </w:rPr>
        <w:t xml:space="preserve">. </w:t>
      </w:r>
      <w:r w:rsidRPr="00394BD3">
        <w:rPr>
          <w:sz w:val="14"/>
        </w:rPr>
        <w:t xml:space="preserve">The IMF projected a U.S. economic decline of about 6% in 2020 and a contraction of the eurozone of 7.5%. That compares to projected Chinese economic growth for 2020 of 1.2% after a first quarter real decline of 6.7% – far less than the 10%-plus dip many experts had expected. The only group of countries in the world projected to be in positive territory are East Asian, at roughly 1%. Even if one accepts that Chinese coronavirus fatalities likely are greater than their public figures and that the growth decline is likely larger, that doesn’t change the potential for a scenario that Deloitte and Salesforce this week </w:t>
      </w:r>
      <w:hyperlink r:id="rId114" w:tgtFrame="_blank" w:history="1">
        <w:r w:rsidRPr="00394BD3">
          <w:rPr>
            <w:rStyle w:val="Hyperlink"/>
            <w:sz w:val="14"/>
          </w:rPr>
          <w:t>referred to</w:t>
        </w:r>
      </w:hyperlink>
      <w:r w:rsidRPr="00394BD3">
        <w:rPr>
          <w:sz w:val="14"/>
        </w:rPr>
        <w:t xml:space="preserve"> as “Sunrise in the East.” Describing this scenario, as one of four possibilities they list, they write, “</w:t>
      </w:r>
      <w:r w:rsidRPr="00394BD3">
        <w:rPr>
          <w:rStyle w:val="StyleUnderline"/>
        </w:rPr>
        <w:t xml:space="preserve">The global center of power shifts decisively east as </w:t>
      </w:r>
      <w:r w:rsidRPr="00CE40B3">
        <w:rPr>
          <w:rStyle w:val="StyleUnderline"/>
          <w:highlight w:val="cyan"/>
        </w:rPr>
        <w:t>China</w:t>
      </w:r>
      <w:r w:rsidRPr="00394BD3">
        <w:rPr>
          <w:sz w:val="14"/>
        </w:rPr>
        <w:t xml:space="preserve"> and other East Asian nations </w:t>
      </w:r>
      <w:r w:rsidRPr="00394BD3">
        <w:rPr>
          <w:rStyle w:val="StyleUnderline"/>
        </w:rPr>
        <w:t>take the reigns</w:t>
      </w:r>
      <w:r w:rsidRPr="00394BD3">
        <w:rPr>
          <w:sz w:val="14"/>
        </w:rPr>
        <w:t xml:space="preserve"> as primary powers </w:t>
      </w:r>
      <w:r w:rsidRPr="00394BD3">
        <w:rPr>
          <w:rStyle w:val="StyleUnderline"/>
        </w:rPr>
        <w:t>on the world stage</w:t>
      </w:r>
      <w:r w:rsidRPr="00394BD3">
        <w:rPr>
          <w:sz w:val="14"/>
        </w:rPr>
        <w:t xml:space="preserve"> </w:t>
      </w:r>
      <w:r w:rsidRPr="00394BD3">
        <w:rPr>
          <w:rStyle w:val="StyleUnderline"/>
        </w:rPr>
        <w:t>and lead</w:t>
      </w:r>
      <w:r w:rsidRPr="00394BD3">
        <w:rPr>
          <w:sz w:val="14"/>
        </w:rPr>
        <w:t xml:space="preserve"> global coordination of the health system and other multilateral </w:t>
      </w:r>
      <w:r w:rsidRPr="00394BD3">
        <w:rPr>
          <w:rStyle w:val="StyleUnderline"/>
        </w:rPr>
        <w:t>institutions</w:t>
      </w:r>
      <w:r w:rsidRPr="00394BD3">
        <w:rPr>
          <w:sz w:val="14"/>
        </w:rPr>
        <w:t xml:space="preserve">.” </w:t>
      </w:r>
      <w:r w:rsidRPr="00394BD3">
        <w:rPr>
          <w:rStyle w:val="StyleUnderline"/>
        </w:rPr>
        <w:t xml:space="preserve">That </w:t>
      </w:r>
      <w:r w:rsidRPr="00CE40B3">
        <w:rPr>
          <w:rStyle w:val="StyleUnderline"/>
          <w:highlight w:val="cyan"/>
        </w:rPr>
        <w:t>comes with</w:t>
      </w:r>
      <w:r w:rsidRPr="00394BD3">
        <w:rPr>
          <w:rStyle w:val="StyleUnderline"/>
        </w:rPr>
        <w:t xml:space="preserve"> the</w:t>
      </w:r>
      <w:r w:rsidRPr="00394BD3">
        <w:rPr>
          <w:sz w:val="14"/>
        </w:rPr>
        <w:t xml:space="preserve"> </w:t>
      </w:r>
      <w:r w:rsidRPr="00CE40B3">
        <w:rPr>
          <w:rStyle w:val="StyleUnderline"/>
          <w:highlight w:val="cyan"/>
        </w:rPr>
        <w:t>broader acceptance of</w:t>
      </w:r>
      <w:r w:rsidRPr="00394BD3">
        <w:rPr>
          <w:rStyle w:val="StyleUnderline"/>
        </w:rPr>
        <w:t xml:space="preserve"> greater </w:t>
      </w:r>
      <w:r w:rsidRPr="00CE40B3">
        <w:rPr>
          <w:rStyle w:val="Emphasis"/>
          <w:highlight w:val="cyan"/>
        </w:rPr>
        <w:t>surveillance</w:t>
      </w:r>
      <w:r w:rsidRPr="00394BD3">
        <w:rPr>
          <w:rStyle w:val="StyleUnderline"/>
        </w:rPr>
        <w:t xml:space="preserve"> mechanisms as part of the public good</w:t>
      </w:r>
      <w:r w:rsidRPr="00394BD3">
        <w:rPr>
          <w:sz w:val="14"/>
        </w:rPr>
        <w:t xml:space="preserve">, a faster recovery of East Asian countries with less economic impact from COVID19, </w:t>
      </w:r>
      <w:r w:rsidRPr="00394BD3">
        <w:rPr>
          <w:rStyle w:val="StyleUnderline"/>
        </w:rPr>
        <w:t>and a significant ramping up of Chinese</w:t>
      </w:r>
      <w:r w:rsidRPr="00394BD3">
        <w:rPr>
          <w:sz w:val="14"/>
        </w:rPr>
        <w:t xml:space="preserve"> foreign direct investment to burnish its </w:t>
      </w:r>
      <w:r w:rsidRPr="00394BD3">
        <w:rPr>
          <w:rStyle w:val="StyleUnderline"/>
        </w:rPr>
        <w:t>global reputation</w:t>
      </w:r>
      <w:r w:rsidRPr="00394BD3">
        <w:rPr>
          <w:sz w:val="14"/>
        </w:rPr>
        <w:t xml:space="preserve">. Still, the U.S. has a host of incumbent advantages that could serve it well if it uses its economic recovery to also strengthen its infrastructure, if it reverses runaway unemployment quickly, if it can tame political polarization and, most significantly, if it rediscovers its taste for collaborative global leadership. In the economic race, no advantage is greater than the dollar. China may be the world’s second largest economy, but the Chinese yuan </w:t>
      </w:r>
      <w:hyperlink r:id="rId115" w:tgtFrame="_blank" w:history="1">
        <w:r w:rsidRPr="00394BD3">
          <w:rPr>
            <w:rStyle w:val="Hyperlink"/>
            <w:sz w:val="14"/>
          </w:rPr>
          <w:t>makes up</w:t>
        </w:r>
      </w:hyperlink>
      <w:r w:rsidRPr="00394BD3">
        <w:rPr>
          <w:sz w:val="14"/>
        </w:rPr>
        <w:t xml:space="preserve"> only 2% of global payments and reserves while the dollar </w:t>
      </w:r>
      <w:hyperlink r:id="rId116" w:tgtFrame="_blank" w:history="1">
        <w:r w:rsidRPr="00394BD3">
          <w:rPr>
            <w:rStyle w:val="Hyperlink"/>
            <w:sz w:val="14"/>
          </w:rPr>
          <w:t>accounts</w:t>
        </w:r>
      </w:hyperlink>
      <w:r w:rsidRPr="00394BD3">
        <w:rPr>
          <w:sz w:val="14"/>
        </w:rPr>
        <w:t xml:space="preserve"> for roughly two thirds of foreign exchange reserves. The dollar </w:t>
      </w:r>
      <w:hyperlink r:id="rId117" w:tgtFrame="_blank" w:history="1">
        <w:r w:rsidRPr="00394BD3">
          <w:rPr>
            <w:rStyle w:val="Hyperlink"/>
            <w:sz w:val="14"/>
          </w:rPr>
          <w:t>underpins</w:t>
        </w:r>
      </w:hyperlink>
      <w:r w:rsidRPr="00394BD3">
        <w:rPr>
          <w:sz w:val="14"/>
        </w:rPr>
        <w:t xml:space="preserve"> four-fifths of global supply chains. The Economist </w:t>
      </w:r>
      <w:hyperlink r:id="rId118" w:tgtFrame="_blank" w:history="1">
        <w:r w:rsidRPr="00394BD3">
          <w:rPr>
            <w:rStyle w:val="Hyperlink"/>
            <w:sz w:val="14"/>
          </w:rPr>
          <w:t>reckons</w:t>
        </w:r>
      </w:hyperlink>
      <w:r w:rsidRPr="00394BD3">
        <w:rPr>
          <w:sz w:val="14"/>
        </w:rPr>
        <w:t xml:space="preserve"> China could chip away at U.S. economic advantages through three underestimated strengths of its own: as a trusted debtor, an attractive creditor, and increasingly as a tech partner. As a debtor, China’s $13 trillion bond market is the world’s second largest and </w:t>
      </w:r>
      <w:hyperlink r:id="rId119" w:tgtFrame="_blank" w:history="1">
        <w:r w:rsidRPr="00394BD3">
          <w:rPr>
            <w:rStyle w:val="Hyperlink"/>
            <w:sz w:val="14"/>
          </w:rPr>
          <w:t>has weathered the crisis well</w:t>
        </w:r>
      </w:hyperlink>
      <w:r w:rsidRPr="00394BD3">
        <w:rPr>
          <w:sz w:val="14"/>
        </w:rPr>
        <w:t xml:space="preserve">. Chinese debt </w:t>
      </w:r>
      <w:hyperlink r:id="rId120" w:tgtFrame="_blank" w:history="1">
        <w:r w:rsidRPr="00394BD3">
          <w:rPr>
            <w:rStyle w:val="Hyperlink"/>
            <w:sz w:val="14"/>
          </w:rPr>
          <w:t>returned</w:t>
        </w:r>
      </w:hyperlink>
      <w:r w:rsidRPr="00394BD3">
        <w:rPr>
          <w:sz w:val="14"/>
        </w:rPr>
        <w:t xml:space="preserve"> 1.3% in the first quarter, vastly better than the 15.5% </w:t>
      </w:r>
      <w:hyperlink r:id="rId121" w:tgtFrame="_blank" w:history="1">
        <w:r w:rsidRPr="00394BD3">
          <w:rPr>
            <w:rStyle w:val="Hyperlink"/>
            <w:sz w:val="14"/>
          </w:rPr>
          <w:t>decline</w:t>
        </w:r>
      </w:hyperlink>
      <w:r w:rsidRPr="00394BD3">
        <w:rPr>
          <w:sz w:val="14"/>
        </w:rPr>
        <w:t xml:space="preserve"> for other emerging market bonds. Over the same period, the Chinese market added $8.5 billion (60 billion yuan) in net inflows. As a creditor, China has remained willing and generous, an approach that served the U.S. well after World War II. For example, it </w:t>
      </w:r>
      <w:hyperlink r:id="rId122" w:tgtFrame="_blank" w:history="1">
        <w:r w:rsidRPr="00394BD3">
          <w:rPr>
            <w:rStyle w:val="Hyperlink"/>
            <w:sz w:val="14"/>
          </w:rPr>
          <w:t>declared</w:t>
        </w:r>
      </w:hyperlink>
      <w:r w:rsidRPr="00394BD3">
        <w:rPr>
          <w:sz w:val="14"/>
        </w:rPr>
        <w:t xml:space="preserve"> its willingness to back a G20 deal to suspend bilateral loan repayments by poorer countries, a sizable benefit also at its own cost. On the tech front, few countries were as ready as China for money and people to go entirely online. Tencent and Ant Financial have more than a billion users each for their digital wallets, and they are expanding rapidly throughout Asia. OneConnect, an offshoot of China’s largest insurer, provides financial institutions in sixteen Asian countries with cloud-based services. So, what other advantages can the United States leverage in this race? Never underestimate the brittleness of an authoritarian country under stress. Its broad censorship, it’s opaque legal system, and the nature of its surveillance state are hardly models to emulate. Beyond that, Japanese Prime Minister Shinzo Abe is not alone </w:t>
      </w:r>
      <w:hyperlink r:id="rId123" w:tgtFrame="_blank" w:history="1">
        <w:r w:rsidRPr="00394BD3">
          <w:rPr>
            <w:rStyle w:val="Hyperlink"/>
            <w:sz w:val="14"/>
          </w:rPr>
          <w:t>in proposing</w:t>
        </w:r>
      </w:hyperlink>
      <w:r w:rsidRPr="00394BD3">
        <w:rPr>
          <w:sz w:val="14"/>
        </w:rPr>
        <w:t xml:space="preserve"> that his country relocate high-value supply chains from China. If many countries do the same, the manufacturing foundation of China’s economy could erode. The Financial Times’ Gideon Rachman </w:t>
      </w:r>
      <w:hyperlink r:id="rId124" w:tgtFrame="_blank" w:history="1">
        <w:r w:rsidRPr="00394BD3">
          <w:rPr>
            <w:rStyle w:val="Hyperlink"/>
            <w:sz w:val="14"/>
          </w:rPr>
          <w:t>adds</w:t>
        </w:r>
      </w:hyperlink>
      <w:r w:rsidRPr="00394BD3">
        <w:rPr>
          <w:sz w:val="14"/>
        </w:rPr>
        <w:t xml:space="preserve"> that the global trust in the dollar is just one of two built-in U.S. advantages that are difficult to dislodge. The other? “Where, outside your home country, would you most like your children to go to university or to work?” he writes. Most significant in this race would be if </w:t>
      </w:r>
      <w:r w:rsidRPr="00CE40B3">
        <w:rPr>
          <w:rStyle w:val="Emphasis"/>
          <w:highlight w:val="cyan"/>
        </w:rPr>
        <w:t>the U</w:t>
      </w:r>
      <w:r w:rsidRPr="00394BD3">
        <w:rPr>
          <w:rStyle w:val="Emphasis"/>
        </w:rPr>
        <w:t xml:space="preserve">nited </w:t>
      </w:r>
      <w:r w:rsidRPr="00CE40B3">
        <w:rPr>
          <w:rStyle w:val="Emphasis"/>
          <w:highlight w:val="cyan"/>
        </w:rPr>
        <w:t>S</w:t>
      </w:r>
      <w:r w:rsidRPr="00394BD3">
        <w:rPr>
          <w:rStyle w:val="Emphasis"/>
        </w:rPr>
        <w:t xml:space="preserve">tates </w:t>
      </w:r>
      <w:r w:rsidRPr="00CE40B3">
        <w:rPr>
          <w:rStyle w:val="Emphasis"/>
          <w:highlight w:val="cyan"/>
        </w:rPr>
        <w:t>regained</w:t>
      </w:r>
      <w:r w:rsidRPr="00394BD3">
        <w:rPr>
          <w:sz w:val="14"/>
        </w:rPr>
        <w:t xml:space="preserve"> its appetite for political and economic </w:t>
      </w:r>
      <w:r w:rsidRPr="00CE40B3">
        <w:rPr>
          <w:rStyle w:val="Emphasis"/>
          <w:highlight w:val="cyan"/>
        </w:rPr>
        <w:t>leadership as the</w:t>
      </w:r>
      <w:r w:rsidRPr="00394BD3">
        <w:rPr>
          <w:sz w:val="14"/>
        </w:rPr>
        <w:t xml:space="preserve"> world’s premier “</w:t>
      </w:r>
      <w:r w:rsidRPr="00CE40B3">
        <w:rPr>
          <w:rStyle w:val="Emphasis"/>
          <w:highlight w:val="cyan"/>
        </w:rPr>
        <w:t>convening power.”</w:t>
      </w:r>
      <w:r w:rsidRPr="00CE40B3">
        <w:rPr>
          <w:sz w:val="14"/>
          <w:highlight w:val="cyan"/>
        </w:rPr>
        <w:t xml:space="preserve"> </w:t>
      </w:r>
      <w:r w:rsidRPr="00394BD3">
        <w:rPr>
          <w:sz w:val="14"/>
        </w:rPr>
        <w:t xml:space="preserve">That need not be done at the cost of China – or anyone else. The race still can be won if U.S. leaders see it as a marathon and recall that much of the world long embraced their global leadership because partners learned they were more likely to win as American partners. This economic rebound from COVID19 will be patchy and uneven. </w:t>
      </w:r>
      <w:r w:rsidRPr="00CE40B3">
        <w:rPr>
          <w:rStyle w:val="Emphasis"/>
          <w:highlight w:val="cyan"/>
        </w:rPr>
        <w:t>Being first out the gate will be significant</w:t>
      </w:r>
      <w:r w:rsidRPr="00394BD3">
        <w:rPr>
          <w:rStyle w:val="StyleUnderline"/>
        </w:rPr>
        <w:t xml:space="preserve">, and </w:t>
      </w:r>
      <w:r w:rsidRPr="00CE40B3">
        <w:rPr>
          <w:rStyle w:val="StyleUnderline"/>
          <w:highlight w:val="cyan"/>
        </w:rPr>
        <w:t>that is likely to be China</w:t>
      </w:r>
      <w:r w:rsidRPr="00394BD3">
        <w:rPr>
          <w:sz w:val="14"/>
        </w:rPr>
        <w:t>. Yet history has taught the United States that it’s victory will be longest lasting if it can achieved alongside partners and allies.</w:t>
      </w:r>
    </w:p>
    <w:p w14:paraId="46982B7C" w14:textId="77777777" w:rsidR="00A55B89" w:rsidRPr="00394BD3" w:rsidRDefault="00A55B89" w:rsidP="00A55B89">
      <w:pPr>
        <w:pStyle w:val="Heading4"/>
        <w:rPr>
          <w:rFonts w:cs="Times New Roman"/>
        </w:rPr>
      </w:pPr>
      <w:r w:rsidRPr="00394BD3">
        <w:rPr>
          <w:rFonts w:cs="Times New Roman"/>
        </w:rPr>
        <w:t>Nuclear war</w:t>
      </w:r>
    </w:p>
    <w:p w14:paraId="56C9178D" w14:textId="77777777" w:rsidR="00A55B89" w:rsidRPr="00394BD3" w:rsidRDefault="00A55B89" w:rsidP="00A55B89">
      <w:pPr>
        <w:rPr>
          <w:rStyle w:val="Hyperlink"/>
        </w:rPr>
      </w:pPr>
      <w:r w:rsidRPr="00394BD3">
        <w:rPr>
          <w:rStyle w:val="Style13ptBold"/>
        </w:rPr>
        <w:t>Henricksen 17</w:t>
      </w:r>
      <w:r w:rsidRPr="00394BD3">
        <w:t xml:space="preserve">, emeritus senior fellow at the Hoover Institution (Thomas, “Post-American World Order,” </w:t>
      </w:r>
      <w:r w:rsidRPr="00394BD3">
        <w:rPr>
          <w:i/>
          <w:iCs/>
        </w:rPr>
        <w:t>Hoover Institution</w:t>
      </w:r>
      <w:r w:rsidRPr="00394BD3">
        <w:t xml:space="preserve">, </w:t>
      </w:r>
      <w:hyperlink r:id="rId125" w:history="1">
        <w:r w:rsidRPr="00394BD3">
          <w:rPr>
            <w:rStyle w:val="Hyperlink"/>
          </w:rPr>
          <w:t>http://www.hoover.org/research/post-american-world-order</w:t>
        </w:r>
      </w:hyperlink>
      <w:r w:rsidRPr="00394BD3">
        <w:rPr>
          <w:rStyle w:val="Hyperlink"/>
        </w:rPr>
        <w:t>)</w:t>
      </w:r>
    </w:p>
    <w:p w14:paraId="7B995E73" w14:textId="77777777" w:rsidR="00A55B89" w:rsidRPr="00394BD3" w:rsidRDefault="00A55B89" w:rsidP="00A55B89"/>
    <w:p w14:paraId="5A814357" w14:textId="04B3C2AD" w:rsidR="00A55B89" w:rsidRPr="00394BD3" w:rsidRDefault="00A55B89" w:rsidP="00A55B89">
      <w:r w:rsidRPr="00394BD3">
        <w:t xml:space="preserve">The </w:t>
      </w:r>
      <w:r w:rsidRPr="00CE40B3">
        <w:rPr>
          <w:rStyle w:val="StyleUnderline"/>
          <w:highlight w:val="cyan"/>
        </w:rPr>
        <w:t>tensions stoked by</w:t>
      </w:r>
      <w:r w:rsidRPr="00394BD3">
        <w:t xml:space="preserve"> the </w:t>
      </w:r>
      <w:r w:rsidRPr="00CE40B3">
        <w:rPr>
          <w:rStyle w:val="StyleUnderline"/>
          <w:highlight w:val="cyan"/>
        </w:rPr>
        <w:t>assertive regimes</w:t>
      </w:r>
      <w:r w:rsidRPr="00394BD3">
        <w:t xml:space="preserve"> in the Kremlin or Tiananmen Square </w:t>
      </w:r>
      <w:r w:rsidRPr="00CE40B3">
        <w:rPr>
          <w:rStyle w:val="StyleUnderline"/>
          <w:highlight w:val="cyan"/>
        </w:rPr>
        <w:t xml:space="preserve">could </w:t>
      </w:r>
      <w:r w:rsidRPr="00CE40B3">
        <w:rPr>
          <w:rStyle w:val="Emphasis"/>
          <w:highlight w:val="cyan"/>
        </w:rPr>
        <w:t>spark</w:t>
      </w:r>
      <w:r w:rsidRPr="00394BD3">
        <w:rPr>
          <w:rStyle w:val="Emphasis"/>
        </w:rPr>
        <w:t xml:space="preserve"> a political or military incident</w:t>
      </w:r>
      <w:r w:rsidRPr="00394BD3">
        <w:rPr>
          <w:rStyle w:val="StyleUnderline"/>
        </w:rPr>
        <w:t xml:space="preserve"> that might set off a chain reaction leading to a</w:t>
      </w:r>
      <w:r w:rsidRPr="00394BD3">
        <w:t xml:space="preserve"> </w:t>
      </w:r>
      <w:r w:rsidRPr="00CE40B3">
        <w:rPr>
          <w:rStyle w:val="Emphasis"/>
          <w:highlight w:val="cyan"/>
        </w:rPr>
        <w:t>large-scale war</w:t>
      </w:r>
      <w:r w:rsidRPr="00394BD3">
        <w:t xml:space="preserve">. Historically, powerful rivalries nearly always lead to at least skirmishes, if not a full-blown war. </w:t>
      </w:r>
      <w:r w:rsidRPr="00394BD3">
        <w:rPr>
          <w:rStyle w:val="StyleUnderline"/>
        </w:rPr>
        <w:t xml:space="preserve">The anomalous </w:t>
      </w:r>
      <w:r w:rsidRPr="00CE40B3">
        <w:rPr>
          <w:rStyle w:val="StyleUnderline"/>
          <w:highlight w:val="cyan"/>
        </w:rPr>
        <w:t>Cold War</w:t>
      </w:r>
      <w:r w:rsidRPr="00394BD3">
        <w:rPr>
          <w:rStyle w:val="StyleUnderline"/>
        </w:rPr>
        <w:t xml:space="preserve"> era</w:t>
      </w:r>
      <w:r w:rsidRPr="00394BD3">
        <w:t xml:space="preserve"> </w:t>
      </w:r>
      <w:r w:rsidRPr="00CE40B3">
        <w:rPr>
          <w:rStyle w:val="Emphasis"/>
          <w:highlight w:val="cyan"/>
        </w:rPr>
        <w:t>spared</w:t>
      </w:r>
      <w:r w:rsidRPr="00394BD3">
        <w:t xml:space="preserve"> the United States and Soviet Russia a direct conflict, largely from concerns that one would trigger a </w:t>
      </w:r>
      <w:r w:rsidRPr="00CE40B3">
        <w:rPr>
          <w:rStyle w:val="Emphasis"/>
          <w:highlight w:val="cyan"/>
        </w:rPr>
        <w:t>nuclear exchange destroying</w:t>
      </w:r>
      <w:r w:rsidRPr="00394BD3">
        <w:t xml:space="preserve"> both states and much of </w:t>
      </w:r>
      <w:r w:rsidRPr="00CE40B3">
        <w:rPr>
          <w:rStyle w:val="Emphasis"/>
          <w:highlight w:val="cyan"/>
        </w:rPr>
        <w:t>the world</w:t>
      </w:r>
      <w:r w:rsidRPr="00394BD3">
        <w:rPr>
          <w:rStyle w:val="StyleUnderline"/>
        </w:rPr>
        <w:t xml:space="preserve">. Such a </w:t>
      </w:r>
      <w:r w:rsidRPr="00CE40B3">
        <w:rPr>
          <w:rStyle w:val="StyleUnderline"/>
          <w:highlight w:val="cyan"/>
        </w:rPr>
        <w:t xml:space="preserve">repetition </w:t>
      </w:r>
      <w:r w:rsidRPr="00CE40B3">
        <w:rPr>
          <w:rStyle w:val="Emphasis"/>
          <w:highlight w:val="cyan"/>
        </w:rPr>
        <w:t>might</w:t>
      </w:r>
      <w:r w:rsidRPr="00CE40B3">
        <w:rPr>
          <w:rStyle w:val="StyleUnderline"/>
          <w:highlight w:val="cyan"/>
        </w:rPr>
        <w:t xml:space="preserve"> reoccur</w:t>
      </w:r>
      <w:r w:rsidRPr="00394BD3">
        <w:rPr>
          <w:rStyle w:val="StyleUnderline"/>
        </w:rPr>
        <w:t xml:space="preserve"> in the unfolding</w:t>
      </w:r>
      <w:r w:rsidRPr="00394BD3">
        <w:t xml:space="preserve"> three-cornered </w:t>
      </w:r>
      <w:r w:rsidRPr="00394BD3">
        <w:rPr>
          <w:rStyle w:val="StyleUnderline"/>
        </w:rPr>
        <w:t>geopolitical world</w:t>
      </w:r>
      <w:r w:rsidRPr="00394BD3">
        <w:t xml:space="preserve">. It seems safe to acknowledge that an ascendant China and a resurgent Russia will persist in their geo-strategic ambitions. What Is To Be Done? 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 What prescriptions can be offered in the face of the escalating competition among the three global powers? First, </w:t>
      </w:r>
      <w:r w:rsidRPr="00CE40B3">
        <w:rPr>
          <w:rStyle w:val="StyleUnderline"/>
          <w:highlight w:val="cyan"/>
        </w:rPr>
        <w:t xml:space="preserve">by </w:t>
      </w:r>
      <w:r w:rsidRPr="00CE40B3">
        <w:rPr>
          <w:rStyle w:val="Emphasis"/>
          <w:highlight w:val="cyan"/>
        </w:rPr>
        <w:t>staying militarily and economically strong</w:t>
      </w:r>
      <w:r w:rsidRPr="00CE40B3">
        <w:rPr>
          <w:rStyle w:val="StyleUnderline"/>
          <w:highlight w:val="cyan"/>
        </w:rPr>
        <w:t>, the U</w:t>
      </w:r>
      <w:r w:rsidRPr="00394BD3">
        <w:t xml:space="preserve">nited </w:t>
      </w:r>
      <w:r w:rsidRPr="00CE40B3">
        <w:rPr>
          <w:rStyle w:val="StyleUnderline"/>
          <w:highlight w:val="cyan"/>
        </w:rPr>
        <w:t>S</w:t>
      </w:r>
      <w:r w:rsidRPr="00394BD3">
        <w:t xml:space="preserve">tates </w:t>
      </w:r>
      <w:r w:rsidRPr="00CE40B3">
        <w:rPr>
          <w:rStyle w:val="StyleUnderline"/>
          <w:highlight w:val="cyan"/>
        </w:rPr>
        <w:t>will</w:t>
      </w:r>
      <w:r w:rsidRPr="00394BD3">
        <w:rPr>
          <w:rStyle w:val="StyleUnderline"/>
        </w:rPr>
        <w:t xml:space="preserve"> have the resources to </w:t>
      </w:r>
      <w:r w:rsidRPr="00CE40B3">
        <w:rPr>
          <w:rStyle w:val="StyleUnderline"/>
          <w:highlight w:val="cyan"/>
        </w:rPr>
        <w:t>deter</w:t>
      </w:r>
      <w:r w:rsidRPr="00394BD3">
        <w:rPr>
          <w:rStyle w:val="StyleUnderline"/>
        </w:rPr>
        <w:t xml:space="preserve"> its peers’ hawkish behavior that might otherwise trigger</w:t>
      </w:r>
      <w:r w:rsidRPr="00394BD3">
        <w:t xml:space="preserve"> a </w:t>
      </w:r>
      <w:r w:rsidRPr="00CE40B3">
        <w:rPr>
          <w:rStyle w:val="Emphasis"/>
          <w:highlight w:val="cyan"/>
        </w:rPr>
        <w:t>major conflict</w:t>
      </w:r>
      <w:r w:rsidRPr="00394BD3">
        <w:t xml:space="preserve">. Judging by the history of the Cold War, </w:t>
      </w:r>
      <w:r w:rsidRPr="00CE40B3">
        <w:rPr>
          <w:rStyle w:val="StyleUnderline"/>
          <w:highlight w:val="cyan"/>
        </w:rPr>
        <w:t>the</w:t>
      </w:r>
      <w:r w:rsidRPr="00394BD3">
        <w:rPr>
          <w:rStyle w:val="StyleUnderline"/>
        </w:rPr>
        <w:t xml:space="preserve"> coming </w:t>
      </w:r>
      <w:r w:rsidRPr="00CE40B3">
        <w:rPr>
          <w:rStyle w:val="StyleUnderline"/>
          <w:highlight w:val="cyan"/>
        </w:rPr>
        <w:t>strategic chess match</w:t>
      </w:r>
      <w:r w:rsidRPr="00394BD3">
        <w:rPr>
          <w:rStyle w:val="StyleUnderline"/>
        </w:rPr>
        <w:t xml:space="preserve"> with Russia and China </w:t>
      </w:r>
      <w:r w:rsidRPr="00CE40B3">
        <w:rPr>
          <w:rStyle w:val="StyleUnderline"/>
          <w:highlight w:val="cyan"/>
        </w:rPr>
        <w:t>will prove tense</w:t>
      </w:r>
      <w:r w:rsidRPr="00394BD3">
        <w:rPr>
          <w:rStyle w:val="StyleUnderline"/>
        </w:rPr>
        <w:t xml:space="preserve"> and demanding</w:t>
      </w:r>
      <w:r w:rsidRPr="00394BD3">
        <w:t>—</w:t>
      </w:r>
      <w:r w:rsidRPr="00CE40B3">
        <w:rPr>
          <w:rStyle w:val="StyleUnderline"/>
          <w:highlight w:val="cyan"/>
        </w:rPr>
        <w:t>since</w:t>
      </w:r>
      <w:r w:rsidRPr="00CE40B3">
        <w:rPr>
          <w:highlight w:val="cyan"/>
        </w:rPr>
        <w:t xml:space="preserve"> </w:t>
      </w:r>
      <w:r w:rsidRPr="00CE40B3">
        <w:rPr>
          <w:rStyle w:val="Emphasis"/>
          <w:highlight w:val="cyan"/>
        </w:rPr>
        <w:t>all</w:t>
      </w:r>
      <w:r w:rsidRPr="00394BD3">
        <w:rPr>
          <w:rStyle w:val="Emphasis"/>
        </w:rPr>
        <w:t xml:space="preserve"> the </w:t>
      </w:r>
      <w:r w:rsidRPr="00CE40B3">
        <w:rPr>
          <w:rStyle w:val="Emphasis"/>
          <w:highlight w:val="cyan"/>
        </w:rPr>
        <w:t>countries boast nuclear arms</w:t>
      </w:r>
      <w:r w:rsidRPr="00394BD3">
        <w:t xml:space="preserve"> and long-range ballistic missiles. Next, </w:t>
      </w:r>
      <w:r w:rsidRPr="00394BD3">
        <w:rPr>
          <w:rStyle w:val="StyleUnderline"/>
        </w:rPr>
        <w:t>the U</w:t>
      </w:r>
      <w:r w:rsidRPr="00394BD3">
        <w:t xml:space="preserve">nited </w:t>
      </w:r>
      <w:r w:rsidRPr="00394BD3">
        <w:rPr>
          <w:rStyle w:val="StyleUnderline"/>
        </w:rPr>
        <w:t>S</w:t>
      </w:r>
      <w:r w:rsidRPr="00394BD3">
        <w:t xml:space="preserve">tates </w:t>
      </w:r>
      <w:r w:rsidRPr="00394BD3">
        <w:rPr>
          <w:rStyle w:val="StyleUnderline"/>
        </w:rPr>
        <w:t>should widen and sustain willing coalitions of partners</w:t>
      </w:r>
      <w:r w:rsidRPr="00394BD3">
        <w:t xml:space="preserve">, something at which America excels, and at which China and Russia fail conspicuously. </w:t>
      </w:r>
      <w:r w:rsidRPr="00CE40B3">
        <w:rPr>
          <w:rStyle w:val="StyleUnderline"/>
          <w:highlight w:val="cyan"/>
        </w:rPr>
        <w:t xml:space="preserve">There can be </w:t>
      </w:r>
      <w:r w:rsidRPr="00CE40B3">
        <w:rPr>
          <w:rStyle w:val="Emphasis"/>
          <w:highlight w:val="cyan"/>
        </w:rPr>
        <w:t>little</w:t>
      </w:r>
      <w:r w:rsidRPr="00394BD3">
        <w:rPr>
          <w:rStyle w:val="Emphasis"/>
        </w:rPr>
        <w:t xml:space="preserve"> room for </w:t>
      </w:r>
      <w:r w:rsidRPr="00CE40B3">
        <w:rPr>
          <w:rStyle w:val="Emphasis"/>
          <w:highlight w:val="cyan"/>
        </w:rPr>
        <w:t>error</w:t>
      </w:r>
      <w:r w:rsidRPr="00394BD3">
        <w:rPr>
          <w:rStyle w:val="StyleUnderline"/>
        </w:rPr>
        <w:t xml:space="preserve"> in</w:t>
      </w:r>
      <w:r w:rsidRPr="00394BD3">
        <w:t xml:space="preserve"> fraught </w:t>
      </w:r>
      <w:r w:rsidRPr="00394BD3">
        <w:rPr>
          <w:rStyle w:val="Emphasis"/>
        </w:rPr>
        <w:t xml:space="preserve">crises </w:t>
      </w:r>
      <w:r w:rsidRPr="00CE40B3">
        <w:rPr>
          <w:rStyle w:val="Emphasis"/>
          <w:highlight w:val="cyan"/>
        </w:rPr>
        <w:t>among nuclear</w:t>
      </w:r>
      <w:r w:rsidRPr="00394BD3">
        <w:rPr>
          <w:rStyle w:val="Emphasis"/>
        </w:rPr>
        <w:t>-weaponized</w:t>
      </w:r>
      <w:r w:rsidRPr="00394BD3">
        <w:t xml:space="preserve"> and </w:t>
      </w:r>
      <w:r w:rsidRPr="00CE40B3">
        <w:rPr>
          <w:rStyle w:val="Emphasis"/>
          <w:highlight w:val="cyan"/>
        </w:rPr>
        <w:t>hostile powers</w:t>
      </w:r>
      <w:r w:rsidRPr="00394BD3">
        <w:t xml:space="preserve">. Short- and long-term standoffs are likely, as they were during the Cold War. Thus, </w:t>
      </w:r>
      <w:r w:rsidRPr="00394BD3">
        <w:rPr>
          <w:rStyle w:val="StyleUnderline"/>
        </w:rPr>
        <w:t>the playbook</w:t>
      </w:r>
      <w:r w:rsidRPr="00394BD3">
        <w:t xml:space="preserve">, in part, </w:t>
      </w:r>
      <w:r w:rsidRPr="00394BD3">
        <w:rPr>
          <w:rStyle w:val="StyleUnderline"/>
        </w:rPr>
        <w:t xml:space="preserve">involves a </w:t>
      </w:r>
      <w:r w:rsidRPr="00394BD3">
        <w:rPr>
          <w:rStyle w:val="Emphasis"/>
        </w:rPr>
        <w:t>waiting game</w:t>
      </w:r>
      <w:r w:rsidRPr="00394BD3">
        <w:rPr>
          <w:rStyle w:val="StyleUnderline"/>
        </w:rPr>
        <w:t xml:space="preserve"> in which each power looks to its rivals to suffer</w:t>
      </w:r>
      <w:r w:rsidRPr="00394BD3">
        <w:t xml:space="preserve"> grievous </w:t>
      </w:r>
      <w:r w:rsidRPr="00394BD3">
        <w:rPr>
          <w:rStyle w:val="StyleUnderline"/>
        </w:rPr>
        <w:t>internal problems</w:t>
      </w:r>
      <w:r w:rsidRPr="00394BD3">
        <w:t xml:space="preserve"> which could entail a collapse, as happened to the Soviet Union.</w:t>
      </w:r>
    </w:p>
    <w:p w14:paraId="2C01405E" w14:textId="77777777" w:rsidR="00A55B89" w:rsidRPr="00394BD3" w:rsidRDefault="00A55B89" w:rsidP="00A55B89">
      <w:pPr>
        <w:pStyle w:val="Heading3"/>
        <w:rPr>
          <w:rFonts w:cs="Times New Roman"/>
        </w:rPr>
      </w:pPr>
      <w:r w:rsidRPr="00394BD3">
        <w:rPr>
          <w:rFonts w:cs="Times New Roman"/>
        </w:rPr>
        <w:t>IL---Economy</w:t>
      </w:r>
    </w:p>
    <w:p w14:paraId="470F0EDE" w14:textId="77777777" w:rsidR="00A55B89" w:rsidRPr="00394BD3" w:rsidRDefault="00A55B89" w:rsidP="00A55B89">
      <w:pPr>
        <w:pStyle w:val="Heading4"/>
        <w:rPr>
          <w:rFonts w:cs="Times New Roman"/>
        </w:rPr>
      </w:pPr>
      <w:r w:rsidRPr="00394BD3">
        <w:rPr>
          <w:rFonts w:cs="Times New Roman"/>
        </w:rPr>
        <w:t xml:space="preserve">Comprehensive infrastructure is key to </w:t>
      </w:r>
      <w:r w:rsidRPr="00394BD3">
        <w:rPr>
          <w:rFonts w:cs="Times New Roman"/>
          <w:u w:val="single"/>
        </w:rPr>
        <w:t>economic resilience</w:t>
      </w:r>
      <w:r w:rsidRPr="00394BD3">
        <w:rPr>
          <w:rFonts w:cs="Times New Roman"/>
        </w:rPr>
        <w:t xml:space="preserve">---it creates a </w:t>
      </w:r>
      <w:r w:rsidRPr="00394BD3">
        <w:rPr>
          <w:rFonts w:cs="Times New Roman"/>
          <w:u w:val="single"/>
        </w:rPr>
        <w:t>virtuous cycle</w:t>
      </w:r>
      <w:r w:rsidRPr="00394BD3">
        <w:rPr>
          <w:rFonts w:cs="Times New Roman"/>
        </w:rPr>
        <w:t xml:space="preserve"> of post-COVID growth</w:t>
      </w:r>
    </w:p>
    <w:p w14:paraId="27BA47BF" w14:textId="4683DD7A" w:rsidR="00A55B89" w:rsidRPr="00394BD3" w:rsidRDefault="00A55B89" w:rsidP="00A55B89">
      <w:r w:rsidRPr="00394BD3">
        <w:rPr>
          <w:rStyle w:val="Style13ptBold"/>
        </w:rPr>
        <w:t>Furman 21</w:t>
      </w:r>
      <w:r w:rsidRPr="00394BD3">
        <w:t xml:space="preserve">, Professor of the Practice of Economic Policy at the Harvard Kennedy School and in the Department of Economics at Harvard University. He served as Chair of the Council of Economic Advisers in the Obama administration (Jason, “The Crisis Opportunity,” </w:t>
      </w:r>
      <w:r w:rsidRPr="00394BD3">
        <w:rPr>
          <w:i/>
          <w:iCs/>
        </w:rPr>
        <w:t>Foreign Affairs</w:t>
      </w:r>
      <w:r w:rsidRPr="00394BD3">
        <w:t xml:space="preserve">, </w:t>
      </w:r>
      <w:hyperlink r:id="rId126" w:history="1">
        <w:r w:rsidRPr="00394BD3">
          <w:rPr>
            <w:rStyle w:val="Hyperlink"/>
          </w:rPr>
          <w:t>https://www.foreignaffairs.com/articles/united-states/2020-11-30/biden-build-back-better-economy</w:t>
        </w:r>
      </w:hyperlink>
      <w:r w:rsidRPr="00394BD3">
        <w:t>)</w:t>
      </w:r>
      <w:r w:rsidR="00FC4669">
        <w:t>//BB</w:t>
      </w:r>
    </w:p>
    <w:p w14:paraId="305F2FD9" w14:textId="77777777" w:rsidR="00A55B89" w:rsidRPr="00394BD3" w:rsidRDefault="00A55B89" w:rsidP="00A55B89"/>
    <w:p w14:paraId="4EBB59EB" w14:textId="77777777" w:rsidR="00A55B89" w:rsidRPr="00394BD3" w:rsidRDefault="00A55B89" w:rsidP="00A55B89">
      <w:r w:rsidRPr="00394BD3">
        <w:t xml:space="preserve">On January 20, Joe Biden will walk into the White House as U.S. president facing an economic challenge much like the one he faced when he walked in 12 years ago as vice president. In January 2009, the unemployment rate in the country was 7.8 percent, and as of this writing, it was expected to be similar in January 2021. Then, as now, many small businesses had gone bankrupt, and entire sectors of the economy were severely damaged. In three important respects, however, the economy will be in a very different position than it was 12 years ago—and it is the differences as much as the similarities that should guide Biden’s response. In 2009, the worst of the recession was still to come: the unemployment rate was rising, the stock market was falling, and the sense of day-to-day crisis was palpable. Today, in contrast, the unemployment rate is falling, the stock market is strong, and the country’s economic problems, although large, don’t have the house-on-fire character that prevailed back then. </w:t>
      </w:r>
      <w:r w:rsidRPr="00CE40B3">
        <w:rPr>
          <w:rStyle w:val="StyleUnderline"/>
          <w:highlight w:val="cyan"/>
        </w:rPr>
        <w:t>Biden’s most important</w:t>
      </w:r>
      <w:r w:rsidRPr="00394BD3">
        <w:rPr>
          <w:rStyle w:val="StyleUnderline"/>
        </w:rPr>
        <w:t xml:space="preserve"> and urgent </w:t>
      </w:r>
      <w:r w:rsidRPr="00CE40B3">
        <w:rPr>
          <w:rStyle w:val="StyleUnderline"/>
          <w:highlight w:val="cyan"/>
        </w:rPr>
        <w:t xml:space="preserve">task will still be to </w:t>
      </w:r>
      <w:r w:rsidRPr="00394BD3">
        <w:rPr>
          <w:rStyle w:val="StyleUnderline"/>
        </w:rPr>
        <w:t xml:space="preserve">stop the COVID-19 pandemic, </w:t>
      </w:r>
      <w:r w:rsidRPr="00CE40B3">
        <w:rPr>
          <w:rStyle w:val="StyleUnderline"/>
          <w:highlight w:val="cyan"/>
        </w:rPr>
        <w:t>hasten</w:t>
      </w:r>
      <w:r w:rsidRPr="00394BD3">
        <w:rPr>
          <w:rStyle w:val="StyleUnderline"/>
        </w:rPr>
        <w:t xml:space="preserve"> the </w:t>
      </w:r>
      <w:r w:rsidRPr="00CE40B3">
        <w:rPr>
          <w:rStyle w:val="StyleUnderline"/>
          <w:highlight w:val="cyan"/>
        </w:rPr>
        <w:t>recovery</w:t>
      </w:r>
      <w:r w:rsidRPr="00394BD3">
        <w:rPr>
          <w:rStyle w:val="StyleUnderline"/>
        </w:rPr>
        <w:t xml:space="preserve">, </w:t>
      </w:r>
      <w:r w:rsidRPr="00CE40B3">
        <w:rPr>
          <w:rStyle w:val="StyleUnderline"/>
          <w:highlight w:val="cyan"/>
        </w:rPr>
        <w:t>provide relief</w:t>
      </w:r>
      <w:r w:rsidRPr="00394BD3">
        <w:rPr>
          <w:rStyle w:val="StyleUnderline"/>
        </w:rPr>
        <w:t xml:space="preserve"> to households, </w:t>
      </w:r>
      <w:r w:rsidRPr="00CE40B3">
        <w:rPr>
          <w:rStyle w:val="StyleUnderline"/>
          <w:highlight w:val="cyan"/>
        </w:rPr>
        <w:t>and foster economic growth</w:t>
      </w:r>
      <w:r w:rsidRPr="00394BD3">
        <w:rPr>
          <w:rStyle w:val="StyleUnderline"/>
        </w:rPr>
        <w:t xml:space="preserve"> </w:t>
      </w:r>
      <w:r w:rsidRPr="00CE40B3">
        <w:rPr>
          <w:rStyle w:val="StyleUnderline"/>
          <w:highlight w:val="cyan"/>
        </w:rPr>
        <w:t>through</w:t>
      </w:r>
      <w:r w:rsidRPr="00394BD3">
        <w:t xml:space="preserve"> the types of </w:t>
      </w:r>
      <w:r w:rsidRPr="00394BD3">
        <w:rPr>
          <w:rStyle w:val="StyleUnderline"/>
        </w:rPr>
        <w:t>measures that were part of the CARES Act</w:t>
      </w:r>
      <w:r w:rsidRPr="00394BD3">
        <w:t xml:space="preserve">, </w:t>
      </w:r>
      <w:r w:rsidRPr="00394BD3">
        <w:rPr>
          <w:rStyle w:val="StyleUnderline"/>
        </w:rPr>
        <w:t>which Congress</w:t>
      </w:r>
      <w:r w:rsidRPr="00394BD3">
        <w:t xml:space="preserve"> passed last March but </w:t>
      </w:r>
      <w:r w:rsidRPr="00394BD3">
        <w:rPr>
          <w:rStyle w:val="StyleUnderline"/>
        </w:rPr>
        <w:t xml:space="preserve">failed to follow up with </w:t>
      </w:r>
      <w:r w:rsidRPr="00CE40B3">
        <w:rPr>
          <w:rStyle w:val="StyleUnderline"/>
          <w:highlight w:val="cyan"/>
        </w:rPr>
        <w:t>new legislation</w:t>
      </w:r>
      <w:r w:rsidRPr="00394BD3">
        <w:t xml:space="preserve"> after most of the act’s benefits expired over the summer. But </w:t>
      </w:r>
      <w:r w:rsidRPr="00CE40B3">
        <w:rPr>
          <w:rStyle w:val="StyleUnderline"/>
          <w:highlight w:val="cyan"/>
        </w:rPr>
        <w:t>Biden will</w:t>
      </w:r>
      <w:r w:rsidRPr="00394BD3">
        <w:t xml:space="preserve"> also </w:t>
      </w:r>
      <w:r w:rsidRPr="00CE40B3">
        <w:rPr>
          <w:rStyle w:val="StyleUnderline"/>
          <w:highlight w:val="cyan"/>
        </w:rPr>
        <w:t xml:space="preserve">have </w:t>
      </w:r>
      <w:r w:rsidRPr="00CE40B3">
        <w:rPr>
          <w:rStyle w:val="Emphasis"/>
          <w:highlight w:val="cyan"/>
        </w:rPr>
        <w:t>substantial space</w:t>
      </w:r>
      <w:r w:rsidRPr="00CE40B3">
        <w:rPr>
          <w:highlight w:val="cyan"/>
        </w:rPr>
        <w:t xml:space="preserve"> </w:t>
      </w:r>
      <w:r w:rsidRPr="00CE40B3">
        <w:rPr>
          <w:rStyle w:val="StyleUnderline"/>
          <w:highlight w:val="cyan"/>
        </w:rPr>
        <w:t xml:space="preserve">to craft </w:t>
      </w:r>
      <w:r w:rsidRPr="00394BD3">
        <w:rPr>
          <w:rStyle w:val="StyleUnderline"/>
        </w:rPr>
        <w:t>a relief package that is responsive to the country’s medium-term challenges</w:t>
      </w:r>
      <w:r w:rsidRPr="00394BD3">
        <w:t>—what he calls “</w:t>
      </w:r>
      <w:r w:rsidRPr="00CE40B3">
        <w:rPr>
          <w:rStyle w:val="Emphasis"/>
          <w:highlight w:val="cyan"/>
        </w:rPr>
        <w:t>b</w:t>
      </w:r>
      <w:r w:rsidRPr="00394BD3">
        <w:t xml:space="preserve">uilding </w:t>
      </w:r>
      <w:r w:rsidRPr="00CE40B3">
        <w:rPr>
          <w:rStyle w:val="Emphasis"/>
          <w:highlight w:val="cyan"/>
        </w:rPr>
        <w:t>b</w:t>
      </w:r>
      <w:r w:rsidRPr="00394BD3">
        <w:t xml:space="preserve">ack </w:t>
      </w:r>
      <w:r w:rsidRPr="00CE40B3">
        <w:rPr>
          <w:rStyle w:val="Emphasis"/>
          <w:highlight w:val="cyan"/>
        </w:rPr>
        <w:t>b</w:t>
      </w:r>
      <w:r w:rsidRPr="00394BD3">
        <w:t xml:space="preserve">etter.” </w:t>
      </w:r>
      <w:r w:rsidRPr="00394BD3">
        <w:rPr>
          <w:rStyle w:val="StyleUnderline"/>
        </w:rPr>
        <w:t xml:space="preserve">By doing so, </w:t>
      </w:r>
      <w:r w:rsidRPr="00CE40B3">
        <w:rPr>
          <w:rStyle w:val="StyleUnderline"/>
          <w:highlight w:val="cyan"/>
        </w:rPr>
        <w:t xml:space="preserve">he can </w:t>
      </w:r>
      <w:r w:rsidRPr="00394BD3">
        <w:rPr>
          <w:rStyle w:val="StyleUnderline"/>
        </w:rPr>
        <w:t xml:space="preserve">go beyond merely addressing today’s crisis and </w:t>
      </w:r>
      <w:r w:rsidRPr="00CE40B3">
        <w:rPr>
          <w:rStyle w:val="StyleUnderline"/>
          <w:highlight w:val="cyan"/>
        </w:rPr>
        <w:t xml:space="preserve">establish an </w:t>
      </w:r>
      <w:r w:rsidRPr="00CE40B3">
        <w:rPr>
          <w:rStyle w:val="Emphasis"/>
          <w:highlight w:val="cyan"/>
        </w:rPr>
        <w:t>enduring legacy</w:t>
      </w:r>
      <w:r w:rsidRPr="00CE40B3">
        <w:rPr>
          <w:rStyle w:val="StyleUnderline"/>
          <w:highlight w:val="cyan"/>
        </w:rPr>
        <w:t xml:space="preserve"> that helps</w:t>
      </w:r>
      <w:r w:rsidRPr="00394BD3">
        <w:rPr>
          <w:rStyle w:val="StyleUnderline"/>
        </w:rPr>
        <w:t xml:space="preserve"> the United States </w:t>
      </w:r>
      <w:r w:rsidRPr="00CE40B3">
        <w:rPr>
          <w:rStyle w:val="StyleUnderline"/>
          <w:highlight w:val="cyan"/>
        </w:rPr>
        <w:t>better</w:t>
      </w:r>
      <w:r w:rsidRPr="00394BD3">
        <w:rPr>
          <w:rStyle w:val="StyleUnderline"/>
        </w:rPr>
        <w:t xml:space="preserve"> </w:t>
      </w:r>
      <w:r w:rsidRPr="00CE40B3">
        <w:rPr>
          <w:rStyle w:val="StyleUnderline"/>
          <w:highlight w:val="cyan"/>
        </w:rPr>
        <w:t>respond to future crises</w:t>
      </w:r>
      <w:r w:rsidRPr="00394BD3">
        <w:t xml:space="preserve">. </w:t>
      </w:r>
      <w:r w:rsidRPr="00394BD3">
        <w:rPr>
          <w:rStyle w:val="StyleUnderline"/>
        </w:rPr>
        <w:t>Biden will have</w:t>
      </w:r>
      <w:r w:rsidRPr="00394BD3">
        <w:t xml:space="preserve"> more economic </w:t>
      </w:r>
      <w:r w:rsidRPr="00394BD3">
        <w:rPr>
          <w:rStyle w:val="StyleUnderline"/>
        </w:rPr>
        <w:t>latitude to undertake this project</w:t>
      </w:r>
      <w:r w:rsidRPr="00394BD3">
        <w:t xml:space="preserve"> because of another important difference: the United States will have even more room to maneuver on fiscal policy in 2021 than it did in 2009. This might sound paradoxical, or even wrong, given that the debt in January 2009 was less than 50 percent of GDP but will be around 100 percent of GDP when Biden takes office. The distinction between the two periods is interest rates. In January 2009, the real interest rate on ten-year government debt—the cost of borrowing after accounting for inflation—was roughly two percent. In January 2021, it is likely to be around negative one percent. As a result, even though government debt is higher today, its carrying cost is lower. </w:t>
      </w:r>
      <w:r w:rsidRPr="00394BD3">
        <w:rPr>
          <w:sz w:val="2"/>
          <w:szCs w:val="2"/>
        </w:rPr>
        <w:t xml:space="preserve">The final difference is that the United States was widely blamed for unleashing the 2008 global financial crisis and initially suffered as much as, if not more than, other countries. In the current case, the COVID-19 pandemic did not originate in the United States, and the country has suffered less economic damage than many other comparable countries. China has recovered more completely, but if anything, its efforts to claim global leadership have been counterproductive. Given the global goodwill that will come with the arrival of a new U.S. president, the United States will have a chance to look not just inward but also outward. A Biden administration should take that opportunity to reinvigorate the cooperative system of global economic governance that the United States created and has led ever since the end of World War II. The crises of worldwide collective action that lie ahead—including climate change and future pandemics—endanger everyone and will require all countries to work together. DISASTER AND RESPONSE The onset of the COVID-19 pandemic was a massive shock to the global economy. The synchronized shutdown in the first half of 2020 was the largest, fastest, and most comprehensive reduction in economic activity ever witnessed in the modern world. It affected both supply and demand and was costliest for less advantaged households, whose members were the most likely to lose their jobs. At the same time, however, countries around the world have mobilized massive policy responses, providing cash transfers and other assistance to individuals and businesses at a scale never before seen in peacetime. Governments also unleashed their central banks, which not only cut rates but also increased credit availability to a wide range of actors. The U.S. response was initially among the largest, with fiscal measures equal to around 13 percent of GDP—comparable to the German response and larger than the reactions of most other countries. U.S. measures have also been highly progressive, disproportionately benefiting the lowest-income households. One pair of figures captures the massive scale of both the shock and the response: in the second quarter of 2020, the U.S. economy contracted by a record nine percent, but disposable personal income, which includes government transfers such as Social Security payments and unemployment benefits, rose by a record ten percent. For the year as a whole, real disposable personal income per capita is likely to have risen at the fastest rate in over 20 years. Moreover, on average, the lowest incomes have increased even faster—although this average conceals substantial suffering, especially since the additional unemployment benefits created by the CARES Act expired at the end of July 2020. As a result, although the largest employment losses were for low-income workers, the same group appears to have enjoyed the strongest rebound in consumption, helped along by the government support they initially received. </w:t>
      </w:r>
      <w:r w:rsidRPr="00394BD3">
        <w:rPr>
          <w:rStyle w:val="StyleUnderline"/>
        </w:rPr>
        <w:t xml:space="preserve">The combination of historic shock and unprecedented policy response has brought the United States close to an economic draw. Early assistance prevented a sustained </w:t>
      </w:r>
      <w:r w:rsidRPr="00394BD3">
        <w:rPr>
          <w:rStyle w:val="Emphasis"/>
        </w:rPr>
        <w:t>recession of historic proportions</w:t>
      </w:r>
      <w:r w:rsidRPr="00394BD3">
        <w:t xml:space="preserve">, instead leaving the U.S. economy in what is effectively a moderate to bad recession rather than the depression-scale collapse many feared. The unemployment rate rose extremely high, but only for a short time. In contrast, the country saw longer stretches of high unemployment in the 1970s and in the wake of the 2008 financial crisis. The unemployment rate for 2020 will likely average around eight percent—certainly bad, but not one for the economic history books. When the smoke clears, this will probably be only the third- or fourth-worst of the 12 recessions the country has faced since the end of World War II. </w:t>
      </w:r>
      <w:r w:rsidRPr="00394BD3">
        <w:rPr>
          <w:rStyle w:val="StyleUnderline"/>
        </w:rPr>
        <w:t xml:space="preserve">This prognosis is brighter than what most analysts feared in the spring. The </w:t>
      </w:r>
      <w:r w:rsidRPr="00CE40B3">
        <w:rPr>
          <w:rStyle w:val="StyleUnderline"/>
          <w:highlight w:val="cyan"/>
        </w:rPr>
        <w:t>recovery</w:t>
      </w:r>
      <w:r w:rsidRPr="00394BD3">
        <w:rPr>
          <w:rStyle w:val="StyleUnderline"/>
        </w:rPr>
        <w:t xml:space="preserve">, however, </w:t>
      </w:r>
      <w:r w:rsidRPr="00CE40B3">
        <w:rPr>
          <w:rStyle w:val="StyleUnderline"/>
          <w:highlight w:val="cyan"/>
        </w:rPr>
        <w:t>is</w:t>
      </w:r>
      <w:r w:rsidRPr="00394BD3">
        <w:rPr>
          <w:rStyle w:val="StyleUnderline"/>
        </w:rPr>
        <w:t xml:space="preserve"> in large part </w:t>
      </w:r>
      <w:r w:rsidRPr="00CE40B3">
        <w:rPr>
          <w:rStyle w:val="StyleUnderline"/>
          <w:highlight w:val="cyan"/>
        </w:rPr>
        <w:t>due to</w:t>
      </w:r>
      <w:r w:rsidRPr="00394BD3">
        <w:rPr>
          <w:rStyle w:val="StyleUnderline"/>
        </w:rPr>
        <w:t xml:space="preserve"> the </w:t>
      </w:r>
      <w:r w:rsidRPr="00394BD3">
        <w:rPr>
          <w:rStyle w:val="Emphasis"/>
        </w:rPr>
        <w:t xml:space="preserve">substantial </w:t>
      </w:r>
      <w:r w:rsidRPr="00CE40B3">
        <w:rPr>
          <w:rStyle w:val="Emphasis"/>
          <w:highlight w:val="cyan"/>
        </w:rPr>
        <w:t>policy</w:t>
      </w:r>
      <w:r w:rsidRPr="00394BD3">
        <w:rPr>
          <w:rStyle w:val="Emphasis"/>
        </w:rPr>
        <w:t xml:space="preserve"> response</w:t>
      </w:r>
      <w:r w:rsidRPr="00394BD3">
        <w:rPr>
          <w:rStyle w:val="StyleUnderline"/>
        </w:rPr>
        <w:t xml:space="preserve"> to date, </w:t>
      </w:r>
      <w:r w:rsidRPr="00CE40B3">
        <w:rPr>
          <w:rStyle w:val="StyleUnderline"/>
          <w:highlight w:val="cyan"/>
        </w:rPr>
        <w:t xml:space="preserve">and it </w:t>
      </w:r>
      <w:r w:rsidRPr="00CE40B3">
        <w:rPr>
          <w:rStyle w:val="Emphasis"/>
          <w:highlight w:val="cyan"/>
        </w:rPr>
        <w:t>remains contingent</w:t>
      </w:r>
      <w:r w:rsidRPr="00CE40B3">
        <w:rPr>
          <w:rStyle w:val="StyleUnderline"/>
          <w:highlight w:val="cyan"/>
        </w:rPr>
        <w:t xml:space="preserve"> on similar actions</w:t>
      </w:r>
      <w:r w:rsidRPr="00394BD3">
        <w:rPr>
          <w:rStyle w:val="StyleUnderline"/>
        </w:rPr>
        <w:t xml:space="preserve"> going forward</w:t>
      </w:r>
      <w:r w:rsidRPr="00394BD3">
        <w:t xml:space="preserve">. </w:t>
      </w:r>
      <w:r w:rsidRPr="00CE40B3">
        <w:rPr>
          <w:rStyle w:val="StyleUnderline"/>
          <w:highlight w:val="cyan"/>
        </w:rPr>
        <w:t>The</w:t>
      </w:r>
      <w:r w:rsidRPr="00394BD3">
        <w:rPr>
          <w:rStyle w:val="StyleUnderline"/>
        </w:rPr>
        <w:t xml:space="preserve"> U.S. </w:t>
      </w:r>
      <w:r w:rsidRPr="00CE40B3">
        <w:rPr>
          <w:rStyle w:val="StyleUnderline"/>
          <w:highlight w:val="cyan"/>
        </w:rPr>
        <w:t>economy is far from out of the woods</w:t>
      </w:r>
      <w:r w:rsidRPr="00394BD3">
        <w:t xml:space="preserve">. Economic growth since the initial sharp contraction last spring was the easy part, a partial bouncing back of activity akin to what happens after a natural disaster. Businesses reopen, workers go back to their old lives, and at least in some sectors, the economy resumes from where it left off. The natural disaster is not over. The number of new COVID-19 cases remains high and continues to rise. The most important economic policy for a full recovery is to end the disaster itself. This means reducing disease transmission through mask use, social distancing, testing, contact tracing, isolating infected people, improving treatments, and, eventually, the wide distribution of a vaccine. Whatever amount of money the government needs to spend to achieve these objectives would easily pass any form of cost-benefit test. The United States can ill afford not to spend the tens of billions of additional dollars necessary to combat the virus itself. The economic problems associated with COVID-19 are likely to persist, however, even once the virus itself is under control. In addition to the initial “natural-disaster recession,” which has already begun to taper off, the United States is now suffering a more normal recession linked to high unemployment and reduced purchasing power. The number of unemployed people who were temporarily laid off (which was a result of the natural-disaster recession) has fallen from a high of 18 million in April to nearly three million in October. In contrast, the number of unemployed people who are now permanently laid off (which has to do with the more normal recession) actually rose by almost three million over a similar period. The good news is that economists and policymakers understand how to treat a normal recession. Yet with the Federal Reserve having done virtually all it can, Biden and Congress need to make another round of fiscal stimulus and family relief their first priority. CONDITIONAL STIMULUS One of the lessons that U.S. policymakers learned from the inadequate response in the wake of the Great Recession was that it is critical to do something large. The CARES Act reflected this. It was an impressive and well-timed piece of bipartisan legislation that, in its initial months, provided an astounding 30 percent of GDP in fiscal support. The problem, however, was that the legislation did not reflect the second lesson of the financial crisis: responses to disasters need to be long-lasting. Instead, the act provided extraordinary support for only about four months. After that, most of its provisions expired, leaving a distressed economy without any assistance and a paralyzed Congress and president unable to agree on action. This was predictable. Just as during the financial crisis, it was easier for parties to come together in the beginning of the disaster, when its effects were most acute. After that, differences over how generous social benefits should be, divergent views of the economy’s trajectory and the efficacy of policy, and various political considerations all collided to restore the paralysis that has come to characterize the U.S. political system. </w:t>
      </w:r>
      <w:r w:rsidRPr="00394BD3">
        <w:rPr>
          <w:sz w:val="2"/>
          <w:szCs w:val="2"/>
        </w:rPr>
        <w:t xml:space="preserve">Policymakers must not allow that to happen again. Instead, they should make sure that any future response is both large and long-lasting. No one knows when recessionary conditions might end, so instead of making the policy time dependent, policymakers should make it context dependent; assistance should be a function of the unemployment rate. This means aid would scale up or down automatically with economic conditions and provide hard-hit areas with comparatively more assistance. Within this overall structure, the administration’s biggest priority should be expanding and extending unemployment insurance. About ten million people will likely still be out of work by the time Biden takes office, and the most disadvantaged workers will be disproportionately affected. The constraints on job growth will still be more about the absence of opportunity than any lack of effort on the part of job seekers. Evidence collected by the JPMorgan Chase Institute, moreover, showed that increased unemployment insurance benefits distributed under the CARES Act worked well. They led to increased spending, which in turn created jobs and supported higher incomes. The $600 increase in the weekly benefit the bill created made sense in April and May, but it is too large for the more normal recession the country is likely to experience in the coming year. A new program should propose restoring the extra benefit at $400 per week (or, better yet, at a specific fraction of one’s previous wages), an amount that could be scaled down automatically based on the unemployment rate. As that rate falls, policymakers need to ensure that they are incentivizing workers to look for jobs. In addition, any new program should allow people to continue to receive unemployment insurance for an extended period of time. Despite additional benefits, many households have suffered from hunger and have struggled to pay their rent and other bills. This deprivation has been concentrated among people who have not been receiving unemployment benefits, either because they are not aware of them or because they are not eligible based on their work history or immigration status. To reach such households, the president and Congress should increase available funding for nutritional assistance through the Supplemental Nutrition Assistance Program. As with unemployment insurance, the level of extra assistance should taper off if the unemployment rate falls. Policymakers should also consider another round of direct payments to lower-income households, similar to the $1,200 checks provided by the CARES Act. As with expanded unemployment benefits, such measures would have a disproportionately positive impact on the overall economy because they would go to households with a high marginal propensity to consume, that is, a far greater likelihood to spend the money rather than save or invest it. The next priority should be assistance for state and local governments. Inadequate state and local assistance in the wake of the 2008 financial crisis sliced 0.6 percentage points off the GDP growth rate during the five years that followed. And according to the economist Gabriel Chodorow-Reich, the economic benefit of a stimulus from state and local spending is stronger than any other fiscal measure—with more than $1.70 added in GDP for every $1 transferred to states and localities. Moreover, this kind of funding also prevents damaging cuts to education and other programs and would help local leaders address shortfalls in their revenue, pay for emergency measures to better virus-proof their communities and schools, and provide additional assistance to low-income households and small businesses. Although states entered the pandemic with less debt and larger rainy-day funds than at the onset of the last recession, nothing prepared them for the magnitude of the current crisis. Balanced-budget requirements also make it impossible for many states to spread costs out over several years, so federal assistance is essential. States have already gotten $212 billion in assistance, just enough for many of them to cover the last fiscal year. For most states, however, the current fiscal year began in July 2020, and without additional federal help, they will face a combined shortfall of more than $200 billion in revenue—a number that does not include emergency costs for the next two years. To fill this gap, the Biden administration and Congress should link the level of federal contributions directed to state Medicaid programs to state unemployment rates. This would allow aid to automatically rise in hard times and fall in good. This agenda would provide immediate relief to households in need and help states and localities avoid otherwise damaging cutbacks. It would also be an effective fiscal stimulus that could add several percentage points to the growth rate in 2021, bringing the unemployment rate down much more quickly than it would come down without help. Making such steps permanent would help with the current recession and reduce the severity of future recessions, as well: in good times, aid measures would automatically go away, but in bad times, they would return without the need to wait for Congress to act. This is especially important in the United States, which, by virtue of having a smaller and less progressive fiscal system than other advanced economies, has tended to have relatively small automatic increases to federal spending and more limited tax reductions in response to recessions. This was not a big problem when interest rates were higher; the Federal Reserve could simply cut rates to make up for the absence of fiscal support. But with rates likely to be difficult to cut much further in the foreseeable future, it will be important to improve automatic stabilizers tied to economic conditions. CONNECTING PEOPLE TO JOBS Unemployment insurance, nutritional assistance, and state aid are all proven ways to bolster demand quickly and efficiently. On their own, however, they will likely not be enough. Higher demand is good at getting people back to their old jobs and causing businesses to reopen as they get more customers, but it is less effective at helping people find jobs in new industries and occupations. Finding a long-term solution for this problem—known as “labor reallocation”—will be important in the aftermath of a crisis that could permanently alter many sectors of the economy. The travel industry, for instance, may suffer for years to come. Some activities that have mostly ceased during the pandemic, such as business trips and conferences, may be permanently scaled back in favor of videoconferencing. Many firms have realized that they can make do with fewer employees and will either not bring everyone back or will slowly pare down their existing workforces. Some brick-and-mortar stores may permanently give way to online retail. The disruption to the labor market has been massive: all told, some economists estimate that last April, labor reallocation was more than twice as high as it was in the four years before the pandemic. This aspect of the pandemic is especially concerning because the U.S. economy never fully recovered from the last crisis. At the beginning of 2019, the economy was 22 percent larger than it was at the onset of the Great Recession, and the unemployment rate was down to a mere 3.5 percent. Even with these impressive numbers, however, the percentage of men aged 25 to 54 who were employed at the end of 2019 was only 86.6—below the 87.2 percent at the start of the financial crisis. The U.S. economy has had a long-standing problem connecting unemployed workers to jobs, and there has been a 50-year slide in the employment rate for men. Countries around the world have largely turned inward to focus on solving their own problems. One solution to this problem is to create new jobs in new industries. The most effective tool the federal government can use for that task is a substantial increase in infrastructure investment. The Biden administration should propose spending more than $1 trillion on traditional projects such as roads and bridges and on a green strategy to increase energy efficiency; expand clean energy, including both nuclear energy and renewables; and harden the economy against natural disasters. Such spending was warranted even before the COVID-19 crisis, but the pandemic has made it even more important. Although it is easy to mock claims about so-called shovel-ready jobs, 52 percent of the funds earmarked for highways in the 2009 Recovery Act were spent within two years, and 81 percent were spent within three years—well ahead of projections. And even if infrastructure investment is unlikely to do much immediate good, the economy and the labor market will need support for many years. A focus on infrastructure building was, however, better suited to replace the construction jobs lost in 2008 and 2009 than it will be to replace the jobs lost this time around, which were disproportionately face-to-face service-sector positions. Although economists know less than they would like to about the value of programs for training displaced workers and helping them find new jobs, they do know that community colleges have been very successful and that general funds to help dislocated workers pursue their own training can be effective, as well. Additional funding for these kinds of programs, alongside job-search assistance, would all be worthwhile. Finally, policymakers should take the long-overdue step of complementing unemployment insurance with a new system of wage insurance. Unemployment insurance insures workers against not being able to find any job; wage insurance insures them against being able to find only a job that pays less than their last one. Such insurance should be available primarily to older workers, who are often unable to get retrained for new jobs. Ideally, it would cover roughly half of one’s lost wages for a period of about five years. Such insurance would help motivate unemployed Americans to get back into the job market and would also protect Americans from the dislocations that have come with increased globalization and free trade. </w:t>
      </w:r>
      <w:r w:rsidRPr="00394BD3">
        <w:t xml:space="preserve">BUILDING BACK BETTER To truly seize the moment, </w:t>
      </w:r>
      <w:r w:rsidRPr="00CE40B3">
        <w:rPr>
          <w:rStyle w:val="StyleUnderline"/>
          <w:highlight w:val="cyan"/>
        </w:rPr>
        <w:t>Biden must go beyond</w:t>
      </w:r>
      <w:r w:rsidRPr="00394BD3">
        <w:rPr>
          <w:rStyle w:val="StyleUnderline"/>
        </w:rPr>
        <w:t xml:space="preserve"> merely seeking to address </w:t>
      </w:r>
      <w:r w:rsidRPr="00CE40B3">
        <w:rPr>
          <w:rStyle w:val="StyleUnderline"/>
          <w:highlight w:val="cyan"/>
        </w:rPr>
        <w:t>the</w:t>
      </w:r>
      <w:r w:rsidRPr="00394BD3">
        <w:rPr>
          <w:rStyle w:val="StyleUnderline"/>
        </w:rPr>
        <w:t xml:space="preserve"> </w:t>
      </w:r>
      <w:r w:rsidRPr="00CE40B3">
        <w:rPr>
          <w:rStyle w:val="StyleUnderline"/>
          <w:highlight w:val="cyan"/>
        </w:rPr>
        <w:t>pandemic</w:t>
      </w:r>
      <w:r w:rsidRPr="00394BD3">
        <w:rPr>
          <w:rStyle w:val="StyleUnderline"/>
        </w:rPr>
        <w:t>’s immediate economic fallout</w:t>
      </w:r>
      <w:r w:rsidRPr="00394BD3">
        <w:t>. After all, his slogan “</w:t>
      </w:r>
      <w:r w:rsidRPr="00CE40B3">
        <w:rPr>
          <w:rStyle w:val="Emphasis"/>
          <w:highlight w:val="cyan"/>
        </w:rPr>
        <w:t>B</w:t>
      </w:r>
      <w:r w:rsidRPr="00394BD3">
        <w:rPr>
          <w:rStyle w:val="StyleUnderline"/>
        </w:rPr>
        <w:t xml:space="preserve">uild </w:t>
      </w:r>
      <w:r w:rsidRPr="00CE40B3">
        <w:rPr>
          <w:rStyle w:val="Emphasis"/>
          <w:highlight w:val="cyan"/>
        </w:rPr>
        <w:t>B</w:t>
      </w:r>
      <w:r w:rsidRPr="00394BD3">
        <w:rPr>
          <w:rStyle w:val="StyleUnderline"/>
        </w:rPr>
        <w:t xml:space="preserve">ack </w:t>
      </w:r>
      <w:r w:rsidRPr="00CE40B3">
        <w:rPr>
          <w:rStyle w:val="Emphasis"/>
          <w:highlight w:val="cyan"/>
        </w:rPr>
        <w:t>B</w:t>
      </w:r>
      <w:r w:rsidRPr="00394BD3">
        <w:rPr>
          <w:rStyle w:val="StyleUnderline"/>
        </w:rPr>
        <w:t>etter</w:t>
      </w:r>
      <w:r w:rsidRPr="00394BD3">
        <w:t xml:space="preserve">” </w:t>
      </w:r>
      <w:r w:rsidRPr="00394BD3">
        <w:rPr>
          <w:rStyle w:val="StyleUnderline"/>
        </w:rPr>
        <w:t xml:space="preserve">suggests </w:t>
      </w:r>
      <w:r w:rsidRPr="00CE40B3">
        <w:rPr>
          <w:rStyle w:val="StyleUnderline"/>
          <w:highlight w:val="cyan"/>
        </w:rPr>
        <w:t>fix</w:t>
      </w:r>
      <w:r w:rsidRPr="00394BD3">
        <w:rPr>
          <w:rStyle w:val="StyleUnderline"/>
        </w:rPr>
        <w:t xml:space="preserve">ing </w:t>
      </w:r>
      <w:r w:rsidRPr="00CE40B3">
        <w:rPr>
          <w:rStyle w:val="StyleUnderline"/>
          <w:highlight w:val="cyan"/>
        </w:rPr>
        <w:t>structural problems that predate</w:t>
      </w:r>
      <w:r w:rsidRPr="00394BD3">
        <w:t xml:space="preserve"> the </w:t>
      </w:r>
      <w:r w:rsidRPr="00CE40B3">
        <w:rPr>
          <w:rStyle w:val="StyleUnderline"/>
          <w:highlight w:val="cyan"/>
        </w:rPr>
        <w:t>COVID</w:t>
      </w:r>
      <w:r w:rsidRPr="00394BD3">
        <w:t xml:space="preserve">-19 shock and </w:t>
      </w:r>
      <w:r w:rsidRPr="00CE40B3">
        <w:rPr>
          <w:rStyle w:val="StyleUnderline"/>
          <w:highlight w:val="cyan"/>
        </w:rPr>
        <w:t xml:space="preserve">shoring up </w:t>
      </w:r>
      <w:r w:rsidRPr="00CE40B3">
        <w:rPr>
          <w:rStyle w:val="Emphasis"/>
          <w:highlight w:val="cyan"/>
        </w:rPr>
        <w:t>systemic weaknesses</w:t>
      </w:r>
      <w:r w:rsidRPr="00394BD3">
        <w:rPr>
          <w:rStyle w:val="StyleUnderline"/>
        </w:rPr>
        <w:t xml:space="preserve"> that the crisis has highlighted</w:t>
      </w:r>
      <w:r w:rsidRPr="00394BD3">
        <w:t xml:space="preserve">. Among these are serious inadequacies in the United States’ social safety net. The Affordable Care Act made health insurance accessible to millions of Americans whose employer-provided coverage ended when they lost their jobs during the pandemic. But it was not enough: millions of people were unable to get insurance either because they lived in states that had failed to expand Medicaid or because the program’s subsidies were not large enough to cover unaffordably high costs. Although Democrats and Republicans have very different views on health care, the Biden administration needs to find a way to extend coverage, perhaps through a compromise that includes a substantial role for private health insurance companies. Unemployment insurance also played a vital part in protecting households and the economy, but long delays, outdated computer systems, and confusing eligibility determinations exposed long-standing problems that were exacerbated by chronic underfunding. Although temporary patches have helped many Americans get benefits, policymakers need to undertake a full reform of the system. This means more administrative funding, better coverage, and possibly a unified federal program. </w:t>
      </w:r>
      <w:r w:rsidRPr="00394BD3">
        <w:rPr>
          <w:sz w:val="2"/>
          <w:szCs w:val="2"/>
        </w:rPr>
        <w:t xml:space="preserve">The United States went into the pandemic as the only advanced economy in the world without nationwide paid sick leave. In March, policymakers were forced to invent a plan for paid sick leave on the fly, a task that proved difficult amid a pandemic. A new system with mandatory sick days covered by employers and a publicly funded option for longer leave is essential not just during crises but also for the everyday needs of U.S. workers. It would help foster a more flexible workforce. Finally, the United States also acted quickly to invent brand-new taxpayer-funded programs, such as the Paycheck Protection Program to help small businesses keep workers on the payroll. Although this succeeded in the short term, a better system would rely more on job-sharing (whereby employers temporarily reduce workers’ hours instead of laying them off) and on business- interruption insurance that is paid for in good times by firms themselves. Going forward, the government should study ways to help ensure that the private sector offers such policies, and perhaps it should offer a federally backed version, as well. DEBT DILEMMAS An ambitious agenda of this sort will cost a lot of money. When it comes to immediate and temporary relief, however, economists broadly agree that such programs need not be paid for now. And limiting support due to concerns about debt would directly hurt individuals and families while causing lasting damage to the economy. Even those who normally advocate fiscal rectitude, including the International Monetary Fund and economists such as Carmen Reinhart and Kenneth Rogoff, have urged governments to take a less restrained approach. In the long run, new social insurance programs such as wage insurance, paid leave, and business-interruption insurance should be paid for without increasing the national debt above and beyond its current trajectory. Actively reducing the debt, however, should not be a priority right now—or even necessarily a concern. Two years ago, Lawrence Summers and I argued in these pages that Washington had been overly concerned about debt and that, with lower interest rates, the debt was much less costly than previously assumed. If anything, U.S. government debt issuance has had some beneficial effects. It increases the scope for monetary policy and provides support for an economy with chronically low demand. Since we wrote that article, our case has only gotten stronger. Even before the pandemic hit, interest rates were negative in real terms, meaning that the government could pay back debt at a lower cost in the future. As a result, the United States and other countries have had no problem borrowing to respond to the crisis. Even in the extreme case of Japan, which has nearly twice the debt-to-GDP ratio of the United States, high debt has not increased interest rates—removing the conventional reason to be worried. Indeed, the biggest threat the economy faces over the next several years is not the debt itself but political concern—sincere or opportunistic—about the debt. A GLOBAL AGENDA Even if Americans had been immune to COVID-19, the effects on other economies around the world would still have been severe enough to cause a recession in the United States. Now, similarly, the country cannot enjoy a strong recovery without much of the rest of the world doing the same, and economic growth has been hit even harder in Europe and Latin America than in the United States. Luckily, however, the pandemic has not turned into a financial crisis, and some of the worst fears about its impact on emerging markets have not materialized. Nevertheless, the global economy still faces the continuing effects of COVID-19, the likelihood of further financial and political instability, and the possibility of even worse crises in the future. </w:t>
      </w:r>
      <w:r w:rsidRPr="00CE40B3">
        <w:rPr>
          <w:rStyle w:val="Emphasis"/>
          <w:highlight w:val="cyan"/>
        </w:rPr>
        <w:t>The world sorely needs U.S. economic leadership</w:t>
      </w:r>
      <w:r w:rsidRPr="00394BD3">
        <w:t xml:space="preserve">. Although Washington has been mostly absent from the global economic stage during the COVID-19 crisis, now is the time for it to reassert itself. In the past, the United States has helped solve systemic crises to its own benefit, including the Asian financial crisis in the late 1990s. U.S. engagement (without direct American resources) was also crucial to addressing the 2010 eurozone crisis, which strengthened the United States’ post-recession recovery. </w:t>
      </w:r>
      <w:r w:rsidRPr="00394BD3">
        <w:rPr>
          <w:sz w:val="2"/>
          <w:szCs w:val="2"/>
        </w:rPr>
        <w:t xml:space="preserve">The most important step is also the easiest: reasserting the U.S. commitment to global governance and institutions. To date, there has been little international coordination on the economic response to COVID-19. Countries around the world, and not just the United States, have largely turned inward to focus on solving their own problems. Instead of coordinating, advanced economies have undertaken so-called correlated actions: they faced a similar menace at a similar time and thus behaved comparably. Although correlated actions have worked relatively well for advanced economies facing similar problems, a full recovery will require additional coordination on fiscal and monetary commitments. Correlated actions, for example, are completely inadequate when it comes to addressing the debt and capital flow issues plaguing many emerging markets. Their interests and positions are different from those of more developed economies. Coordination, including debt-service suspensions, debt relief, and, if needed, resources for the International Monetary Fund, will be necessary to help prevent another financial crisis, sustained increases in poverty, and hardship in some developing economies. Finally, countries will have to solve the tricky issues of global vaccine distribution and the fallout from trade wars over personal protective equipment and medical supplies. Here, Biden should step back from his “Buy American” policies, which are at best ineffective and at worst damaging, since they will raise the costs of U.S. government procurement and weaken the market for American exports to foreign governments. Biden should also move to immediately join COVAX, the global vaccine development, production, and distribution effort in which almost every country in the world is now participating, including every major country except Russia and the United States. Joining would set a tone of moral leadership, one the United States will need to adopt if it hopes to make any progress on other thorny issues, such as international taxation, climate change, and cyberwarfare. </w:t>
      </w:r>
      <w:r w:rsidRPr="00394BD3">
        <w:t xml:space="preserve">LOOKING AHEAD </w:t>
      </w:r>
      <w:r w:rsidRPr="00CE40B3">
        <w:rPr>
          <w:rStyle w:val="StyleUnderline"/>
          <w:highlight w:val="cyan"/>
        </w:rPr>
        <w:t>The economics</w:t>
      </w:r>
      <w:r w:rsidRPr="00394BD3">
        <w:rPr>
          <w:rStyle w:val="StyleUnderline"/>
        </w:rPr>
        <w:t xml:space="preserve"> of the situation Biden faces </w:t>
      </w:r>
      <w:r w:rsidRPr="00CE40B3">
        <w:rPr>
          <w:rStyle w:val="StyleUnderline"/>
          <w:highlight w:val="cyan"/>
        </w:rPr>
        <w:t>will</w:t>
      </w:r>
      <w:r w:rsidRPr="00394BD3">
        <w:rPr>
          <w:rStyle w:val="StyleUnderline"/>
        </w:rPr>
        <w:t xml:space="preserve"> ultimately </w:t>
      </w:r>
      <w:r w:rsidRPr="00CE40B3">
        <w:rPr>
          <w:rStyle w:val="StyleUnderline"/>
          <w:highlight w:val="cyan"/>
        </w:rPr>
        <w:t>be</w:t>
      </w:r>
      <w:r w:rsidRPr="00394BD3">
        <w:rPr>
          <w:rStyle w:val="StyleUnderline"/>
        </w:rPr>
        <w:t xml:space="preserve"> the </w:t>
      </w:r>
      <w:r w:rsidRPr="00CE40B3">
        <w:rPr>
          <w:rStyle w:val="StyleUnderline"/>
          <w:highlight w:val="cyan"/>
        </w:rPr>
        <w:t>easy</w:t>
      </w:r>
      <w:r w:rsidRPr="00394BD3">
        <w:rPr>
          <w:rStyle w:val="StyleUnderline"/>
        </w:rPr>
        <w:t xml:space="preserve"> part</w:t>
      </w:r>
      <w:r w:rsidRPr="00394BD3">
        <w:t xml:space="preserve"> of responding to the COVID-19 crisis. </w:t>
      </w:r>
      <w:r w:rsidRPr="00CE40B3">
        <w:rPr>
          <w:rStyle w:val="StyleUnderline"/>
          <w:highlight w:val="cyan"/>
        </w:rPr>
        <w:t>The hard part will be</w:t>
      </w:r>
      <w:r w:rsidRPr="00394BD3">
        <w:rPr>
          <w:rStyle w:val="StyleUnderline"/>
        </w:rPr>
        <w:t xml:space="preserve"> the </w:t>
      </w:r>
      <w:r w:rsidRPr="00CE40B3">
        <w:rPr>
          <w:rStyle w:val="StyleUnderline"/>
          <w:highlight w:val="cyan"/>
        </w:rPr>
        <w:t>political</w:t>
      </w:r>
      <w:r w:rsidRPr="00394BD3">
        <w:rPr>
          <w:rStyle w:val="StyleUnderline"/>
        </w:rPr>
        <w:t xml:space="preserve"> challenge of a</w:t>
      </w:r>
      <w:r w:rsidRPr="00394BD3">
        <w:t xml:space="preserve"> potentially </w:t>
      </w:r>
      <w:r w:rsidRPr="00394BD3">
        <w:rPr>
          <w:rStyle w:val="StyleUnderline"/>
        </w:rPr>
        <w:t>Republican Senate</w:t>
      </w:r>
      <w:r w:rsidRPr="00394BD3">
        <w:t xml:space="preserve">. In some areas, </w:t>
      </w:r>
      <w:r w:rsidRPr="00394BD3">
        <w:rPr>
          <w:rStyle w:val="StyleUnderline"/>
        </w:rPr>
        <w:t xml:space="preserve">both sides will have similar goals, and </w:t>
      </w:r>
      <w:r w:rsidRPr="00CE40B3">
        <w:rPr>
          <w:rStyle w:val="StyleUnderline"/>
          <w:highlight w:val="cyan"/>
        </w:rPr>
        <w:t xml:space="preserve">Biden </w:t>
      </w:r>
      <w:r w:rsidRPr="00CE40B3">
        <w:rPr>
          <w:rStyle w:val="Emphasis"/>
          <w:highlight w:val="cyan"/>
        </w:rPr>
        <w:t>should do everything he can</w:t>
      </w:r>
      <w:r w:rsidRPr="00394BD3">
        <w:rPr>
          <w:rStyle w:val="StyleUnderline"/>
        </w:rPr>
        <w:t xml:space="preserve"> to seize those opportunities</w:t>
      </w:r>
      <w:r w:rsidRPr="00394BD3">
        <w:t xml:space="preserve">. Responding to the immediate economic emergency and </w:t>
      </w:r>
      <w:r w:rsidRPr="00CE40B3">
        <w:rPr>
          <w:rStyle w:val="Emphasis"/>
          <w:highlight w:val="cyan"/>
        </w:rPr>
        <w:t>infrastructure investment</w:t>
      </w:r>
      <w:r w:rsidRPr="00394BD3">
        <w:t xml:space="preserve"> are two items that Republicans have already expressed interest in. On other issues, Biden may need to compromise more in order to make progress, something he has substantial experience with both as a senator and as vice president. On a host of other topics, however, he will likely need to build a long-term case for policy change. The biggest difference between Biden’s experience today and the experience of the administration he helped lead in 2009 might be the trajectory of the recovery and its associated political implications. The fiscal, monetary, and financial measures Washington undertook during the last crisis prevented a second Great Depression. But it was hard to make that case when the actual unemployment rate did not fall below 7.8 percent until the end of President Barack Obama’s first term. Biden’s timing is likely to be better. </w:t>
      </w:r>
      <w:r w:rsidRPr="00CE40B3">
        <w:rPr>
          <w:rStyle w:val="StyleUnderline"/>
          <w:highlight w:val="cyan"/>
        </w:rPr>
        <w:t>If he implements</w:t>
      </w:r>
      <w:r w:rsidRPr="00394BD3">
        <w:rPr>
          <w:rStyle w:val="StyleUnderline"/>
        </w:rPr>
        <w:t xml:space="preserve"> anything like the </w:t>
      </w:r>
      <w:r w:rsidRPr="00CE40B3">
        <w:rPr>
          <w:rStyle w:val="StyleUnderline"/>
          <w:highlight w:val="cyan"/>
        </w:rPr>
        <w:t>policies he</w:t>
      </w:r>
      <w:r w:rsidRPr="00394BD3">
        <w:rPr>
          <w:rStyle w:val="StyleUnderline"/>
        </w:rPr>
        <w:t xml:space="preserve"> has </w:t>
      </w:r>
      <w:r w:rsidRPr="00CE40B3">
        <w:rPr>
          <w:rStyle w:val="StyleUnderline"/>
          <w:highlight w:val="cyan"/>
        </w:rPr>
        <w:t xml:space="preserve">campaigned on, the </w:t>
      </w:r>
      <w:r w:rsidRPr="00CE40B3">
        <w:rPr>
          <w:rStyle w:val="Emphasis"/>
          <w:highlight w:val="cyan"/>
        </w:rPr>
        <w:t>recovery will speed up</w:t>
      </w:r>
      <w:r w:rsidRPr="00394BD3">
        <w:t xml:space="preserve">. The natural business cycle and (one hopes) a vaccine will help, as well. This combination should allow Biden to convincingly and correctly argue that his efforts were successful, </w:t>
      </w:r>
      <w:r w:rsidRPr="00CE40B3">
        <w:rPr>
          <w:rStyle w:val="StyleUnderline"/>
          <w:highlight w:val="cyan"/>
        </w:rPr>
        <w:t>putting him in a position to build</w:t>
      </w:r>
      <w:r w:rsidRPr="00394BD3">
        <w:rPr>
          <w:rStyle w:val="StyleUnderline"/>
        </w:rPr>
        <w:t xml:space="preserve"> political </w:t>
      </w:r>
      <w:r w:rsidRPr="00CE40B3">
        <w:rPr>
          <w:rStyle w:val="StyleUnderline"/>
          <w:highlight w:val="cyan"/>
        </w:rPr>
        <w:t>support for</w:t>
      </w:r>
      <w:r w:rsidRPr="00394BD3">
        <w:rPr>
          <w:rStyle w:val="StyleUnderline"/>
        </w:rPr>
        <w:t xml:space="preserve"> the </w:t>
      </w:r>
      <w:r w:rsidRPr="00CE40B3">
        <w:rPr>
          <w:rStyle w:val="Emphasis"/>
          <w:highlight w:val="cyan"/>
        </w:rPr>
        <w:t>structural changes</w:t>
      </w:r>
      <w:r w:rsidRPr="00394BD3">
        <w:rPr>
          <w:rStyle w:val="StyleUnderline"/>
        </w:rPr>
        <w:t xml:space="preserve"> he seeks to make</w:t>
      </w:r>
      <w:r w:rsidRPr="00394BD3">
        <w:t>. Good timing alone, however, will not be enough. A successful presidency has to start with a good plan.</w:t>
      </w:r>
    </w:p>
    <w:p w14:paraId="04756E28" w14:textId="77777777" w:rsidR="00A55B89" w:rsidRPr="00394BD3" w:rsidRDefault="00A55B89" w:rsidP="00A55B89">
      <w:pPr>
        <w:pStyle w:val="Heading4"/>
        <w:rPr>
          <w:rFonts w:cs="Times New Roman"/>
        </w:rPr>
      </w:pPr>
      <w:r w:rsidRPr="00394BD3">
        <w:rPr>
          <w:rFonts w:cs="Times New Roman"/>
        </w:rPr>
        <w:t>BBB is key to all facets of the economy and promotes durable long-term growth</w:t>
      </w:r>
    </w:p>
    <w:p w14:paraId="280FA995" w14:textId="08631B6C" w:rsidR="00A55B89" w:rsidRPr="00394BD3" w:rsidRDefault="00A55B89" w:rsidP="00A55B89">
      <w:r w:rsidRPr="00394BD3">
        <w:rPr>
          <w:rStyle w:val="Style13ptBold"/>
        </w:rPr>
        <w:t xml:space="preserve">Mangas </w:t>
      </w:r>
      <w:r w:rsidRPr="00FC4669">
        <w:t>2-23-20</w:t>
      </w:r>
      <w:r w:rsidRPr="00FC4669">
        <w:rPr>
          <w:rStyle w:val="Style13ptBold"/>
        </w:rPr>
        <w:t>21</w:t>
      </w:r>
      <w:r w:rsidRPr="00394BD3">
        <w:t xml:space="preserve">, analyst @ Lexology (Robert, “The ‘Second’ Reconciliation Bill? President Biden’s ‘Build Back Better’ Plan and the Agenda After COVID Legislation,” </w:t>
      </w:r>
      <w:hyperlink r:id="rId127" w:history="1">
        <w:r w:rsidRPr="00394BD3">
          <w:rPr>
            <w:rStyle w:val="Hyperlink"/>
          </w:rPr>
          <w:t>https://www.lexology.com/library/detail.aspx?g=703c2002-e316-467a-b9ab-657f998e1ccc</w:t>
        </w:r>
      </w:hyperlink>
      <w:r w:rsidRPr="00394BD3">
        <w:t>)</w:t>
      </w:r>
      <w:r w:rsidR="00FC4669">
        <w:t>//BB</w:t>
      </w:r>
    </w:p>
    <w:p w14:paraId="7BE983AE" w14:textId="77777777" w:rsidR="00A55B89" w:rsidRPr="00394BD3" w:rsidRDefault="00A55B89" w:rsidP="00A55B89"/>
    <w:p w14:paraId="486DA026" w14:textId="77777777" w:rsidR="00A55B89" w:rsidRPr="00394BD3" w:rsidRDefault="00A55B89" w:rsidP="00A55B89">
      <w:r w:rsidRPr="00394BD3">
        <w:t xml:space="preserve">Although Congress is focused on COVID Relief legislation in the early weeks of 2021, the largest and most complex bill it will consider all year may be the </w:t>
      </w:r>
      <w:r w:rsidRPr="00CE40B3">
        <w:rPr>
          <w:rStyle w:val="Emphasis"/>
          <w:highlight w:val="cyan"/>
        </w:rPr>
        <w:t>B</w:t>
      </w:r>
      <w:r w:rsidRPr="00394BD3">
        <w:t xml:space="preserve">uild </w:t>
      </w:r>
      <w:r w:rsidRPr="00CE40B3">
        <w:rPr>
          <w:rStyle w:val="Emphasis"/>
          <w:highlight w:val="cyan"/>
        </w:rPr>
        <w:t>B</w:t>
      </w:r>
      <w:r w:rsidRPr="00394BD3">
        <w:t xml:space="preserve">ack </w:t>
      </w:r>
      <w:r w:rsidRPr="00CE40B3">
        <w:rPr>
          <w:rStyle w:val="Emphasis"/>
          <w:highlight w:val="cyan"/>
        </w:rPr>
        <w:t>B</w:t>
      </w:r>
      <w:r w:rsidRPr="00394BD3">
        <w:t xml:space="preserve">etter plan proposed by President Biden. The President will address a joint session of Congress in the weeks ahead, where he will describe more details of the Build Back Better plan. It includes </w:t>
      </w:r>
      <w:r w:rsidRPr="00CE40B3">
        <w:rPr>
          <w:rStyle w:val="StyleUnderline"/>
          <w:highlight w:val="cyan"/>
        </w:rPr>
        <w:t>proposals</w:t>
      </w:r>
      <w:r w:rsidRPr="00394BD3">
        <w:t xml:space="preserve"> in several areas that the Biden Administration believes </w:t>
      </w:r>
      <w:r w:rsidRPr="00CE40B3">
        <w:rPr>
          <w:rStyle w:val="Emphasis"/>
          <w:highlight w:val="cyan"/>
        </w:rPr>
        <w:t>are key to jumpstarting the economy</w:t>
      </w:r>
      <w:r w:rsidRPr="00394BD3">
        <w:t xml:space="preserve">. </w:t>
      </w:r>
      <w:r w:rsidRPr="00394BD3">
        <w:rPr>
          <w:rStyle w:val="StyleUnderline"/>
        </w:rPr>
        <w:t xml:space="preserve">The </w:t>
      </w:r>
      <w:r w:rsidRPr="00CE40B3">
        <w:rPr>
          <w:rStyle w:val="StyleUnderline"/>
          <w:highlight w:val="cyan"/>
        </w:rPr>
        <w:t>proposals</w:t>
      </w:r>
      <w:r w:rsidRPr="00394BD3">
        <w:rPr>
          <w:rStyle w:val="StyleUnderline"/>
        </w:rPr>
        <w:t xml:space="preserve"> have a budget impact of more than $3 trillion and </w:t>
      </w:r>
      <w:r w:rsidRPr="00CE40B3">
        <w:rPr>
          <w:rStyle w:val="StyleUnderline"/>
          <w:highlight w:val="cyan"/>
        </w:rPr>
        <w:t>are grouped in the following areas</w:t>
      </w:r>
      <w:r w:rsidRPr="00CE40B3">
        <w:rPr>
          <w:highlight w:val="cyan"/>
        </w:rPr>
        <w:t>:</w:t>
      </w:r>
    </w:p>
    <w:p w14:paraId="30A5A80C" w14:textId="77777777" w:rsidR="00A55B89" w:rsidRPr="00394BD3" w:rsidRDefault="00A55B89" w:rsidP="00A55B89">
      <w:r w:rsidRPr="00CE40B3">
        <w:rPr>
          <w:rStyle w:val="Emphasis"/>
          <w:highlight w:val="cyan"/>
        </w:rPr>
        <w:t>Infrastructure</w:t>
      </w:r>
      <w:r w:rsidRPr="00394BD3">
        <w:t xml:space="preserve"> ($1.376 trillion): funding for roads and bridges, transit, aviation, water infrastructure, and broadband</w:t>
      </w:r>
    </w:p>
    <w:p w14:paraId="5E2CB0D2" w14:textId="77777777" w:rsidR="00A55B89" w:rsidRPr="00394BD3" w:rsidRDefault="00A55B89" w:rsidP="00A55B89">
      <w:r w:rsidRPr="00CE40B3">
        <w:rPr>
          <w:rStyle w:val="Emphasis"/>
          <w:highlight w:val="cyan"/>
        </w:rPr>
        <w:t>Clean Energy</w:t>
      </w:r>
      <w:r w:rsidRPr="00394BD3">
        <w:t xml:space="preserve"> ($600 billion): electric car charging stations, electric grid upgrades, energy efficiency, carbon capture</w:t>
      </w:r>
    </w:p>
    <w:p w14:paraId="738847AC" w14:textId="77777777" w:rsidR="00A55B89" w:rsidRPr="00394BD3" w:rsidRDefault="00A55B89" w:rsidP="00A55B89">
      <w:r w:rsidRPr="00CE40B3">
        <w:rPr>
          <w:rStyle w:val="Emphasis"/>
          <w:highlight w:val="cyan"/>
        </w:rPr>
        <w:t>Manufacturing and Workforce Support</w:t>
      </w:r>
      <w:r w:rsidRPr="00394BD3">
        <w:t xml:space="preserve"> ($400 billion): manufacturing incentives, Buy American, minimum wage, paid leave</w:t>
      </w:r>
    </w:p>
    <w:p w14:paraId="4E327417" w14:textId="77777777" w:rsidR="00A55B89" w:rsidRPr="00394BD3" w:rsidRDefault="00A55B89" w:rsidP="00A55B89">
      <w:r w:rsidRPr="00CE40B3">
        <w:rPr>
          <w:rStyle w:val="Emphasis"/>
          <w:highlight w:val="cyan"/>
        </w:rPr>
        <w:t>Innovation and R&amp;D</w:t>
      </w:r>
      <w:r w:rsidRPr="00394BD3">
        <w:t xml:space="preserve"> ($300 billion): </w:t>
      </w:r>
      <w:r w:rsidRPr="00394BD3">
        <w:rPr>
          <w:rStyle w:val="StyleUnderline"/>
        </w:rPr>
        <w:t>funding for breakthrough technologies like electric vehicles, 5G</w:t>
      </w:r>
      <w:r w:rsidRPr="00394BD3">
        <w:t>, artificial intelligence (</w:t>
      </w:r>
      <w:r w:rsidRPr="00394BD3">
        <w:rPr>
          <w:rStyle w:val="StyleUnderline"/>
        </w:rPr>
        <w:t>AI</w:t>
      </w:r>
      <w:r w:rsidRPr="00394BD3">
        <w:t>)</w:t>
      </w:r>
    </w:p>
    <w:p w14:paraId="009C71B2" w14:textId="77777777" w:rsidR="00A55B89" w:rsidRPr="00394BD3" w:rsidRDefault="00A55B89" w:rsidP="00A55B89">
      <w:pPr>
        <w:rPr>
          <w:rStyle w:val="StyleUnderline"/>
        </w:rPr>
      </w:pPr>
      <w:r w:rsidRPr="00CE40B3">
        <w:rPr>
          <w:rStyle w:val="Emphasis"/>
          <w:highlight w:val="cyan"/>
        </w:rPr>
        <w:t>Caregiver Economy</w:t>
      </w:r>
      <w:r w:rsidRPr="00394BD3">
        <w:t xml:space="preserve"> ($775 billion): </w:t>
      </w:r>
      <w:r w:rsidRPr="00394BD3">
        <w:rPr>
          <w:rStyle w:val="StyleUnderline"/>
        </w:rPr>
        <w:t>support for health care workers, home and community-based care, universal pre-K, child care</w:t>
      </w:r>
    </w:p>
    <w:p w14:paraId="0CC27D41" w14:textId="77777777" w:rsidR="00A55B89" w:rsidRPr="00394BD3" w:rsidRDefault="00A55B89" w:rsidP="00A55B89">
      <w:pPr>
        <w:pStyle w:val="Heading4"/>
        <w:rPr>
          <w:rFonts w:cs="Times New Roman"/>
        </w:rPr>
      </w:pPr>
      <w:r w:rsidRPr="00394BD3">
        <w:rPr>
          <w:rFonts w:cs="Times New Roman"/>
        </w:rPr>
        <w:t>Key to US economic leadership</w:t>
      </w:r>
    </w:p>
    <w:p w14:paraId="1C4BD3F3" w14:textId="72114BE5" w:rsidR="00A55B89" w:rsidRPr="00394BD3" w:rsidRDefault="00A55B89" w:rsidP="00A55B89">
      <w:r w:rsidRPr="00394BD3">
        <w:rPr>
          <w:rStyle w:val="Style13ptBold"/>
        </w:rPr>
        <w:t xml:space="preserve">Coble </w:t>
      </w:r>
      <w:r w:rsidRPr="00FC4669">
        <w:t>3-3-20</w:t>
      </w:r>
      <w:r w:rsidRPr="00FC4669">
        <w:rPr>
          <w:rStyle w:val="Style13ptBold"/>
        </w:rPr>
        <w:t>21</w:t>
      </w:r>
      <w:r w:rsidRPr="00394BD3">
        <w:t xml:space="preserve">, Richland County Council member and a former mayor of Columbia (Bob, “Federal infrastructure bill proposed by President Biden is needed now more than ever,” </w:t>
      </w:r>
      <w:r w:rsidRPr="00394BD3">
        <w:rPr>
          <w:i/>
          <w:iCs/>
        </w:rPr>
        <w:t>The State</w:t>
      </w:r>
      <w:r w:rsidRPr="00394BD3">
        <w:t xml:space="preserve">, </w:t>
      </w:r>
      <w:hyperlink r:id="rId128" w:history="1">
        <w:r w:rsidRPr="00394BD3">
          <w:rPr>
            <w:rStyle w:val="Hyperlink"/>
          </w:rPr>
          <w:t>https://www.thestate.com/opinion/op-ed/article249664113.html</w:t>
        </w:r>
      </w:hyperlink>
      <w:r w:rsidRPr="00394BD3">
        <w:t>)</w:t>
      </w:r>
      <w:r w:rsidR="00FC4669">
        <w:t>//BB</w:t>
      </w:r>
    </w:p>
    <w:p w14:paraId="240ECC23" w14:textId="77777777" w:rsidR="00A55B89" w:rsidRPr="00394BD3" w:rsidRDefault="00A55B89" w:rsidP="00A55B89"/>
    <w:p w14:paraId="66BA150B" w14:textId="77777777" w:rsidR="00A55B89" w:rsidRPr="00394BD3" w:rsidRDefault="00A55B89" w:rsidP="00A55B89">
      <w:r w:rsidRPr="00394BD3">
        <w:t xml:space="preserve">If there is anything in Washington that might — and I emphasize might — generate bipartisan support, it will be an infrastructure bill. While Congress and the president will undoubtedly debate the cost of such a bill, very </w:t>
      </w:r>
      <w:r w:rsidRPr="00394BD3">
        <w:rPr>
          <w:rStyle w:val="StyleUnderline"/>
        </w:rPr>
        <w:t>few would argue that America’s infrastructure doesn’t need significant upgrading and modernizing</w:t>
      </w:r>
      <w:r w:rsidRPr="00394BD3">
        <w:t xml:space="preserve">. President Biden and Transportation Secretary Pete Buttigieg have already met with a bipartisan group of senators to discuss the critical need for investing in modern and sustainable American infrastructure. And while this examination includes traditional transportation modes like roads, airports, railroads, and ports, it also includes support for water and sewer systems, power grids, renewable energy, and universal broadband networks. One priority that we have heard from both the president and the secretary is the importance of improving and expanding our passenger rail system. They have identified the need to build </w:t>
      </w:r>
      <w:r w:rsidRPr="00CE40B3">
        <w:rPr>
          <w:rStyle w:val="StyleUnderline"/>
          <w:highlight w:val="cyan"/>
        </w:rPr>
        <w:t>a more robust high-speed rail service</w:t>
      </w:r>
      <w:r w:rsidRPr="00394BD3">
        <w:t xml:space="preserve"> throughout the country to </w:t>
      </w:r>
      <w:r w:rsidRPr="00CE40B3">
        <w:rPr>
          <w:rStyle w:val="StyleUnderline"/>
          <w:highlight w:val="cyan"/>
        </w:rPr>
        <w:t>support</w:t>
      </w:r>
      <w:r w:rsidRPr="00394BD3">
        <w:t xml:space="preserve"> our global </w:t>
      </w:r>
      <w:r w:rsidRPr="00CE40B3">
        <w:rPr>
          <w:rStyle w:val="StyleUnderline"/>
          <w:highlight w:val="cyan"/>
        </w:rPr>
        <w:t>competitiveness as other countries like China outpace the U.S</w:t>
      </w:r>
      <w:r w:rsidRPr="00394BD3">
        <w:rPr>
          <w:rStyle w:val="StyleUnderline"/>
        </w:rPr>
        <w:t>. when it comes to investing in high-speed rai</w:t>
      </w:r>
      <w:r w:rsidRPr="00394BD3">
        <w:t xml:space="preserve">l. </w:t>
      </w:r>
      <w:r w:rsidRPr="00CE40B3">
        <w:rPr>
          <w:rStyle w:val="StyleUnderline"/>
          <w:highlight w:val="cyan"/>
        </w:rPr>
        <w:t>Investing in America’s aging infrastructure</w:t>
      </w:r>
      <w:r w:rsidRPr="00394BD3">
        <w:rPr>
          <w:rStyle w:val="StyleUnderline"/>
        </w:rPr>
        <w:t xml:space="preserve"> across urban and rural areas </w:t>
      </w:r>
      <w:r w:rsidRPr="00CE40B3">
        <w:rPr>
          <w:rStyle w:val="StyleUnderline"/>
          <w:highlight w:val="cyan"/>
        </w:rPr>
        <w:t>would advance</w:t>
      </w:r>
      <w:r w:rsidRPr="00394BD3">
        <w:rPr>
          <w:rStyle w:val="StyleUnderline"/>
        </w:rPr>
        <w:t xml:space="preserve"> our </w:t>
      </w:r>
      <w:r w:rsidRPr="00CE40B3">
        <w:rPr>
          <w:rStyle w:val="StyleUnderline"/>
          <w:highlight w:val="cyan"/>
        </w:rPr>
        <w:t>economic recovery</w:t>
      </w:r>
      <w:r w:rsidRPr="00394BD3">
        <w:rPr>
          <w:rStyle w:val="StyleUnderline"/>
        </w:rPr>
        <w:t xml:space="preserve"> </w:t>
      </w:r>
      <w:r w:rsidRPr="00CE40B3">
        <w:rPr>
          <w:rStyle w:val="StyleUnderline"/>
          <w:highlight w:val="cyan"/>
        </w:rPr>
        <w:t>from the</w:t>
      </w:r>
      <w:r w:rsidRPr="00394BD3">
        <w:t xml:space="preserve"> COVID-19 </w:t>
      </w:r>
      <w:r w:rsidRPr="00CE40B3">
        <w:rPr>
          <w:rStyle w:val="StyleUnderline"/>
          <w:highlight w:val="cyan"/>
        </w:rPr>
        <w:t>pandemic</w:t>
      </w:r>
      <w:r w:rsidRPr="00394BD3">
        <w:rPr>
          <w:rStyle w:val="StyleUnderline"/>
        </w:rPr>
        <w:t xml:space="preserve">, </w:t>
      </w:r>
      <w:r w:rsidRPr="00CE40B3">
        <w:rPr>
          <w:rStyle w:val="StyleUnderline"/>
          <w:highlight w:val="cyan"/>
        </w:rPr>
        <w:t xml:space="preserve">create </w:t>
      </w:r>
      <w:r w:rsidRPr="00CE40B3">
        <w:rPr>
          <w:rStyle w:val="Emphasis"/>
          <w:highlight w:val="cyan"/>
        </w:rPr>
        <w:t>millions</w:t>
      </w:r>
      <w:r w:rsidRPr="00CE40B3">
        <w:rPr>
          <w:rStyle w:val="StyleUnderline"/>
          <w:highlight w:val="cyan"/>
        </w:rPr>
        <w:t xml:space="preserve"> of good-paying jobs</w:t>
      </w:r>
      <w:r w:rsidRPr="00394BD3">
        <w:rPr>
          <w:rStyle w:val="StyleUnderline"/>
        </w:rPr>
        <w:t xml:space="preserve">, </w:t>
      </w:r>
      <w:r w:rsidRPr="00CE40B3">
        <w:rPr>
          <w:rStyle w:val="StyleUnderline"/>
          <w:highlight w:val="cyan"/>
        </w:rPr>
        <w:t xml:space="preserve">and </w:t>
      </w:r>
      <w:r w:rsidRPr="00CE40B3">
        <w:rPr>
          <w:rStyle w:val="Emphasis"/>
          <w:highlight w:val="cyan"/>
        </w:rPr>
        <w:t>promote our ability to compete</w:t>
      </w:r>
      <w:r w:rsidRPr="00394BD3">
        <w:rPr>
          <w:rStyle w:val="StyleUnderline"/>
        </w:rPr>
        <w:t xml:space="preserve"> and </w:t>
      </w:r>
      <w:r w:rsidRPr="00394BD3">
        <w:rPr>
          <w:rStyle w:val="Emphasis"/>
        </w:rPr>
        <w:t xml:space="preserve">succeed </w:t>
      </w:r>
      <w:r w:rsidRPr="00CE40B3">
        <w:rPr>
          <w:rStyle w:val="Emphasis"/>
          <w:highlight w:val="cyan"/>
        </w:rPr>
        <w:t>in the global economy</w:t>
      </w:r>
      <w:r w:rsidRPr="00394BD3">
        <w:t>.</w:t>
      </w:r>
    </w:p>
    <w:p w14:paraId="0BC643A5" w14:textId="77777777" w:rsidR="00A55B89" w:rsidRPr="00394BD3" w:rsidRDefault="00A55B89" w:rsidP="00A55B89">
      <w:pPr>
        <w:pStyle w:val="Heading3"/>
        <w:rPr>
          <w:rFonts w:cs="Times New Roman"/>
        </w:rPr>
      </w:pPr>
      <w:r w:rsidRPr="00394BD3">
        <w:rPr>
          <w:rFonts w:cs="Times New Roman"/>
        </w:rPr>
        <w:t>!---xt: Kempe</w:t>
      </w:r>
    </w:p>
    <w:p w14:paraId="501DB74E" w14:textId="77777777" w:rsidR="00A55B89" w:rsidRPr="00394BD3" w:rsidRDefault="00A55B89" w:rsidP="00A55B89">
      <w:pPr>
        <w:pStyle w:val="Heading4"/>
        <w:rPr>
          <w:rFonts w:cs="Times New Roman"/>
        </w:rPr>
      </w:pPr>
      <w:r w:rsidRPr="00394BD3">
        <w:rPr>
          <w:rFonts w:cs="Times New Roman"/>
        </w:rPr>
        <w:t>Kempe says European collapse---that leads to world war 3</w:t>
      </w:r>
    </w:p>
    <w:p w14:paraId="1F0E052D" w14:textId="77777777" w:rsidR="00A55B89" w:rsidRPr="00394BD3" w:rsidRDefault="00A55B89" w:rsidP="00A55B89">
      <w:r w:rsidRPr="00394BD3">
        <w:rPr>
          <w:rStyle w:val="Style13ptBold"/>
        </w:rPr>
        <w:t>Gommes 11</w:t>
      </w:r>
      <w:r w:rsidRPr="00394BD3">
        <w:t xml:space="preserve">, former Columbia Law Review senior editor, publisher of Periscope Post, former corporate lawyer (Thomas, “Eurozone in crisis: The death of the euro could trigger World War III,” </w:t>
      </w:r>
      <w:hyperlink r:id="rId129" w:history="1">
        <w:r w:rsidRPr="00394BD3">
          <w:rPr>
            <w:rStyle w:val="Hyperlink"/>
          </w:rPr>
          <w:t>www.periscopepost.com/2011/12/eurozone-in-crisis-the-death-of-the-euro-could-trigger-world-war-iii/</w:t>
        </w:r>
      </w:hyperlink>
      <w:r w:rsidRPr="00394BD3">
        <w:t>)</w:t>
      </w:r>
    </w:p>
    <w:p w14:paraId="77E96104" w14:textId="77777777" w:rsidR="00A55B89" w:rsidRPr="00394BD3" w:rsidRDefault="00A55B89" w:rsidP="00A55B89"/>
    <w:p w14:paraId="4F3BD635" w14:textId="77777777" w:rsidR="00A55B89" w:rsidRPr="00394BD3" w:rsidRDefault="00A55B89" w:rsidP="00A55B89">
      <w:pPr>
        <w:rPr>
          <w:sz w:val="10"/>
        </w:rPr>
      </w:pPr>
      <w:r w:rsidRPr="00394BD3">
        <w:rPr>
          <w:sz w:val="10"/>
        </w:rPr>
        <w:t xml:space="preserve">Eurozone in crisis: </w:t>
      </w:r>
      <w:r w:rsidRPr="00394BD3">
        <w:rPr>
          <w:rStyle w:val="StyleUnderline"/>
        </w:rPr>
        <w:t xml:space="preserve">The </w:t>
      </w:r>
      <w:r w:rsidRPr="00CE40B3">
        <w:rPr>
          <w:rStyle w:val="StyleUnderline"/>
          <w:highlight w:val="cyan"/>
        </w:rPr>
        <w:t>death of the euro could trigger</w:t>
      </w:r>
      <w:r w:rsidRPr="00CE40B3">
        <w:rPr>
          <w:highlight w:val="cyan"/>
          <w:u w:val="single"/>
        </w:rPr>
        <w:t xml:space="preserve"> </w:t>
      </w:r>
      <w:r w:rsidRPr="00CE40B3">
        <w:rPr>
          <w:rStyle w:val="Emphasis"/>
          <w:highlight w:val="cyan"/>
        </w:rPr>
        <w:t>World War III</w:t>
      </w:r>
      <w:r w:rsidRPr="00CE40B3">
        <w:rPr>
          <w:sz w:val="10"/>
          <w:highlight w:val="cyan"/>
        </w:rPr>
        <w:t xml:space="preserve"> </w:t>
      </w:r>
    </w:p>
    <w:p w14:paraId="45957D8E" w14:textId="77777777" w:rsidR="00A55B89" w:rsidRPr="00504900" w:rsidRDefault="00A55B89" w:rsidP="00A55B89">
      <w:pPr>
        <w:rPr>
          <w:sz w:val="12"/>
        </w:rPr>
      </w:pPr>
      <w:r w:rsidRPr="00504900">
        <w:rPr>
          <w:sz w:val="12"/>
        </w:rPr>
        <w:t>The slow-motion demise of the euro isn’t just financial Armageddon – it could just be one step down the slippery path to World War III. At the risk of being accused of scaremongering, I’ll state my point simply and up front: Things in Europe are not as bad as they seem – they’re worse. And though the commentariat is queuing up to predict the imminent demise of the euro currency and to lament the ongoing recession, that’s not even the half of it: We’re looking at World War III.</w:t>
      </w:r>
      <w:r w:rsidRPr="00504900">
        <w:rPr>
          <w:u w:val="single"/>
        </w:rPr>
        <w:t xml:space="preserve"> </w:t>
      </w:r>
      <w:r w:rsidRPr="00504900">
        <w:rPr>
          <w:sz w:val="12"/>
        </w:rPr>
        <w:t xml:space="preserve">As major corporations start drawing up contingency plans for a world without the euro and as weaknesses in government finances become ever more glaring, the end of the euro currency becomes an increasingly realistic prospect. Related, the total absence of business growth, or trading among European nations raises the question of what benefits a unified trading block offers. The driving motive behind the original Coal and Steel alliance that ultimately became today’s European Union was a desire among nations, traumatised by the worst war in their collective history, to provide a deterrent against another war. My concern is that that trauma has faded, and that the fear of war has been replaced by the fear of recession. As anyone with even a fleeting familiarity with </w:t>
      </w:r>
      <w:r w:rsidRPr="00CE40B3">
        <w:rPr>
          <w:highlight w:val="cyan"/>
          <w:u w:val="single"/>
        </w:rPr>
        <w:t>European history</w:t>
      </w:r>
      <w:r w:rsidRPr="00CE40B3">
        <w:rPr>
          <w:sz w:val="12"/>
          <w:highlight w:val="cyan"/>
        </w:rPr>
        <w:t xml:space="preserve"> </w:t>
      </w:r>
      <w:r w:rsidRPr="00504900">
        <w:rPr>
          <w:sz w:val="12"/>
        </w:rPr>
        <w:t xml:space="preserve">can confirm, ours </w:t>
      </w:r>
      <w:r w:rsidRPr="00CE40B3">
        <w:rPr>
          <w:highlight w:val="cyan"/>
          <w:u w:val="single"/>
        </w:rPr>
        <w:t>is not</w:t>
      </w:r>
      <w:r w:rsidRPr="00CE40B3">
        <w:rPr>
          <w:sz w:val="12"/>
          <w:highlight w:val="cyan"/>
        </w:rPr>
        <w:t xml:space="preserve"> </w:t>
      </w:r>
      <w:r w:rsidRPr="00504900">
        <w:rPr>
          <w:sz w:val="12"/>
        </w:rPr>
        <w:t xml:space="preserve">exactly </w:t>
      </w:r>
      <w:r w:rsidRPr="00CE40B3">
        <w:rPr>
          <w:highlight w:val="cyan"/>
          <w:u w:val="single"/>
        </w:rPr>
        <w:t>a history of</w:t>
      </w:r>
      <w:r w:rsidRPr="00CE40B3">
        <w:rPr>
          <w:sz w:val="12"/>
          <w:highlight w:val="cyan"/>
        </w:rPr>
        <w:t xml:space="preserve"> </w:t>
      </w:r>
      <w:r w:rsidRPr="00504900">
        <w:rPr>
          <w:sz w:val="12"/>
        </w:rPr>
        <w:t xml:space="preserve">love and </w:t>
      </w:r>
      <w:r w:rsidRPr="00CE40B3">
        <w:rPr>
          <w:highlight w:val="cyan"/>
          <w:u w:val="single"/>
        </w:rPr>
        <w:t>peace</w:t>
      </w:r>
      <w:r w:rsidRPr="00504900">
        <w:rPr>
          <w:sz w:val="12"/>
        </w:rPr>
        <w:t xml:space="preserve">. In fact, </w:t>
      </w:r>
      <w:r w:rsidRPr="00504900">
        <w:rPr>
          <w:u w:val="single"/>
        </w:rPr>
        <w:t>the period since</w:t>
      </w:r>
      <w:r w:rsidRPr="00504900">
        <w:rPr>
          <w:sz w:val="12"/>
        </w:rPr>
        <w:t xml:space="preserve"> the end of </w:t>
      </w:r>
      <w:r w:rsidRPr="00504900">
        <w:rPr>
          <w:u w:val="single"/>
        </w:rPr>
        <w:t>World War II has been</w:t>
      </w:r>
      <w:r w:rsidRPr="00504900">
        <w:rPr>
          <w:sz w:val="12"/>
        </w:rPr>
        <w:t xml:space="preserve"> probably </w:t>
      </w:r>
      <w:r w:rsidRPr="00504900">
        <w:rPr>
          <w:u w:val="single"/>
        </w:rPr>
        <w:t>the longest period of</w:t>
      </w:r>
      <w:r w:rsidRPr="00504900">
        <w:rPr>
          <w:sz w:val="12"/>
        </w:rPr>
        <w:t xml:space="preserve"> relative </w:t>
      </w:r>
      <w:r w:rsidRPr="00504900">
        <w:rPr>
          <w:u w:val="single"/>
        </w:rPr>
        <w:t>peace the region has ever known</w:t>
      </w:r>
      <w:r w:rsidRPr="00504900">
        <w:rPr>
          <w:sz w:val="12"/>
        </w:rPr>
        <w:t xml:space="preserve">. Arguably, </w:t>
      </w:r>
      <w:r w:rsidRPr="00504900">
        <w:rPr>
          <w:u w:val="single"/>
        </w:rPr>
        <w:t>it’s no coincidence that</w:t>
      </w:r>
      <w:r w:rsidRPr="00504900">
        <w:rPr>
          <w:sz w:val="12"/>
        </w:rPr>
        <w:t xml:space="preserve"> that period of </w:t>
      </w:r>
      <w:r w:rsidRPr="00504900">
        <w:rPr>
          <w:u w:val="single"/>
        </w:rPr>
        <w:t>peace</w:t>
      </w:r>
      <w:r w:rsidRPr="00504900">
        <w:rPr>
          <w:sz w:val="12"/>
        </w:rPr>
        <w:t xml:space="preserve"> has </w:t>
      </w:r>
      <w:r w:rsidRPr="00504900">
        <w:rPr>
          <w:u w:val="single"/>
        </w:rPr>
        <w:t>coincided</w:t>
      </w:r>
      <w:r w:rsidRPr="00504900">
        <w:rPr>
          <w:sz w:val="12"/>
        </w:rPr>
        <w:t xml:space="preserve"> exactly </w:t>
      </w:r>
      <w:r w:rsidRPr="00504900">
        <w:rPr>
          <w:u w:val="single"/>
        </w:rPr>
        <w:t>with the</w:t>
      </w:r>
      <w:r w:rsidRPr="00504900">
        <w:rPr>
          <w:sz w:val="12"/>
        </w:rPr>
        <w:t xml:space="preserve"> ever </w:t>
      </w:r>
      <w:r w:rsidRPr="00504900">
        <w:rPr>
          <w:u w:val="single"/>
        </w:rPr>
        <w:t>strengthening ties</w:t>
      </w:r>
      <w:r w:rsidRPr="00504900">
        <w:rPr>
          <w:sz w:val="12"/>
        </w:rPr>
        <w:t xml:space="preserve"> that have been forged </w:t>
      </w:r>
      <w:r w:rsidRPr="00504900">
        <w:rPr>
          <w:u w:val="single"/>
        </w:rPr>
        <w:t>between European nations</w:t>
      </w:r>
      <w:r w:rsidRPr="00504900">
        <w:rPr>
          <w:sz w:val="12"/>
        </w:rPr>
        <w:t xml:space="preserve"> over these past 60 years. </w:t>
      </w:r>
      <w:r w:rsidRPr="00CE40B3">
        <w:rPr>
          <w:highlight w:val="cyan"/>
          <w:u w:val="single"/>
        </w:rPr>
        <w:t>If the bonds that tie Europe</w:t>
      </w:r>
      <w:r w:rsidRPr="00CE40B3">
        <w:rPr>
          <w:sz w:val="12"/>
          <w:highlight w:val="cyan"/>
        </w:rPr>
        <w:t xml:space="preserve">an </w:t>
      </w:r>
      <w:r w:rsidRPr="00504900">
        <w:rPr>
          <w:sz w:val="12"/>
        </w:rPr>
        <w:t xml:space="preserve">nations together </w:t>
      </w:r>
      <w:r w:rsidRPr="00CE40B3">
        <w:rPr>
          <w:highlight w:val="cyan"/>
          <w:u w:val="single"/>
        </w:rPr>
        <w:t xml:space="preserve">are weakened, </w:t>
      </w:r>
      <w:r w:rsidRPr="00504900">
        <w:rPr>
          <w:sz w:val="12"/>
        </w:rPr>
        <w:t>the</w:t>
      </w:r>
      <w:r w:rsidRPr="00504900">
        <w:rPr>
          <w:u w:val="single"/>
        </w:rPr>
        <w:t xml:space="preserve"> </w:t>
      </w:r>
      <w:r w:rsidRPr="00CE40B3">
        <w:rPr>
          <w:highlight w:val="cyan"/>
          <w:u w:val="single"/>
        </w:rPr>
        <w:t xml:space="preserve">incentives to avoid </w:t>
      </w:r>
      <w:r w:rsidRPr="00CE40B3">
        <w:rPr>
          <w:rStyle w:val="Emphasis"/>
          <w:highlight w:val="cyan"/>
        </w:rPr>
        <w:t>total war</w:t>
      </w:r>
      <w:r w:rsidRPr="00CE40B3">
        <w:rPr>
          <w:highlight w:val="cyan"/>
          <w:u w:val="single"/>
        </w:rPr>
        <w:t xml:space="preserve"> dwindle</w:t>
      </w:r>
      <w:r w:rsidRPr="00504900">
        <w:rPr>
          <w:u w:val="single"/>
        </w:rPr>
        <w:t>.</w:t>
      </w:r>
      <w:r w:rsidRPr="00504900">
        <w:rPr>
          <w:sz w:val="12"/>
        </w:rPr>
        <w:t xml:space="preserve"> And </w:t>
      </w:r>
      <w:r w:rsidRPr="00504900">
        <w:rPr>
          <w:u w:val="single"/>
        </w:rPr>
        <w:t>its not</w:t>
      </w:r>
      <w:r w:rsidRPr="00504900">
        <w:rPr>
          <w:sz w:val="12"/>
        </w:rPr>
        <w:t xml:space="preserve"> as dramatic or </w:t>
      </w:r>
      <w:r w:rsidRPr="00504900">
        <w:rPr>
          <w:u w:val="single"/>
        </w:rPr>
        <w:t>far fetched</w:t>
      </w:r>
      <w:r w:rsidRPr="00504900">
        <w:rPr>
          <w:sz w:val="12"/>
        </w:rPr>
        <w:t xml:space="preserve"> a theory as it may at first sound. The end of the euro currency and a </w:t>
      </w:r>
      <w:r w:rsidRPr="00504900">
        <w:rPr>
          <w:u w:val="single"/>
        </w:rPr>
        <w:t>reversion to national currencies could</w:t>
      </w:r>
      <w:r w:rsidRPr="00504900">
        <w:rPr>
          <w:sz w:val="12"/>
        </w:rPr>
        <w:t xml:space="preserve"> quite possibly </w:t>
      </w:r>
      <w:r w:rsidRPr="00504900">
        <w:rPr>
          <w:u w:val="single"/>
        </w:rPr>
        <w:t>provide the impetus for</w:t>
      </w:r>
      <w:r w:rsidRPr="00504900">
        <w:rPr>
          <w:sz w:val="12"/>
        </w:rPr>
        <w:t xml:space="preserve"> a further </w:t>
      </w:r>
      <w:r w:rsidRPr="00504900">
        <w:rPr>
          <w:u w:val="single"/>
        </w:rPr>
        <w:t>dissolution of the union.</w:t>
      </w:r>
      <w:r w:rsidRPr="00504900">
        <w:rPr>
          <w:sz w:val="12"/>
        </w:rPr>
        <w:t xml:space="preserve"> The </w:t>
      </w:r>
      <w:r w:rsidRPr="00CE40B3">
        <w:rPr>
          <w:highlight w:val="cyan"/>
          <w:u w:val="single"/>
        </w:rPr>
        <w:t xml:space="preserve">unraveling </w:t>
      </w:r>
      <w:r w:rsidRPr="00504900">
        <w:rPr>
          <w:u w:val="single"/>
        </w:rPr>
        <w:t xml:space="preserve">of </w:t>
      </w:r>
      <w:r w:rsidRPr="00CE40B3">
        <w:rPr>
          <w:highlight w:val="cyan"/>
          <w:u w:val="single"/>
        </w:rPr>
        <w:t>painstakingly negotiated ties becomes easier and easier as each strand frays</w:t>
      </w:r>
      <w:r w:rsidRPr="00504900">
        <w:rPr>
          <w:u w:val="single"/>
        </w:rPr>
        <w:t xml:space="preserve"> and breaks</w:t>
      </w:r>
      <w:r w:rsidRPr="00504900">
        <w:rPr>
          <w:sz w:val="12"/>
        </w:rPr>
        <w:t xml:space="preserve">. </w:t>
      </w:r>
      <w:r w:rsidRPr="00504900">
        <w:rPr>
          <w:u w:val="single"/>
        </w:rPr>
        <w:t xml:space="preserve">Combine this unraveling </w:t>
      </w:r>
      <w:r w:rsidRPr="00504900">
        <w:rPr>
          <w:rStyle w:val="StyleUnderline"/>
        </w:rPr>
        <w:t>with</w:t>
      </w:r>
      <w:r w:rsidRPr="00504900">
        <w:rPr>
          <w:sz w:val="12"/>
        </w:rPr>
        <w:t xml:space="preserve"> an ongoing or even deepening </w:t>
      </w:r>
      <w:r w:rsidRPr="00504900">
        <w:rPr>
          <w:u w:val="single"/>
        </w:rPr>
        <w:t xml:space="preserve">recession, and </w:t>
      </w:r>
      <w:r w:rsidRPr="00CE40B3">
        <w:rPr>
          <w:highlight w:val="cyan"/>
          <w:u w:val="single"/>
        </w:rPr>
        <w:t>it</w:t>
      </w:r>
      <w:r w:rsidRPr="00504900">
        <w:rPr>
          <w:sz w:val="12"/>
        </w:rPr>
        <w:t xml:space="preserve"> all </w:t>
      </w:r>
      <w:r w:rsidRPr="00CE40B3">
        <w:rPr>
          <w:highlight w:val="cyan"/>
          <w:u w:val="single"/>
        </w:rPr>
        <w:t>makes for a combustible atmosphere</w:t>
      </w:r>
      <w:r w:rsidRPr="00504900">
        <w:rPr>
          <w:sz w:val="12"/>
        </w:rPr>
        <w:t xml:space="preserve">. Unfortunately, </w:t>
      </w:r>
      <w:r w:rsidRPr="00504900">
        <w:rPr>
          <w:u w:val="single"/>
        </w:rPr>
        <w:t>it</w:t>
      </w:r>
      <w:r w:rsidRPr="00504900">
        <w:rPr>
          <w:sz w:val="12"/>
        </w:rPr>
        <w:t xml:space="preserve"> i</w:t>
      </w:r>
      <w:r w:rsidRPr="00504900">
        <w:rPr>
          <w:u w:val="single"/>
        </w:rPr>
        <w:t>s</w:t>
      </w:r>
      <w:r w:rsidRPr="00504900">
        <w:rPr>
          <w:sz w:val="12"/>
        </w:rPr>
        <w:t xml:space="preserve"> </w:t>
      </w:r>
      <w:r w:rsidRPr="00504900">
        <w:rPr>
          <w:u w:val="single"/>
        </w:rPr>
        <w:t>human nature to blame others for our woes</w:t>
      </w:r>
      <w:r w:rsidRPr="00504900">
        <w:rPr>
          <w:sz w:val="12"/>
        </w:rPr>
        <w:t xml:space="preserve">. </w:t>
      </w:r>
      <w:r w:rsidRPr="00504900">
        <w:rPr>
          <w:u w:val="single"/>
        </w:rPr>
        <w:t>In an environment of unemployment, austerity, and</w:t>
      </w:r>
      <w:r w:rsidRPr="00504900">
        <w:rPr>
          <w:sz w:val="12"/>
        </w:rPr>
        <w:t xml:space="preserve"> general </w:t>
      </w:r>
      <w:r w:rsidRPr="00504900">
        <w:rPr>
          <w:u w:val="single"/>
        </w:rPr>
        <w:t>resentment, it is not difficult to imagine nations starting to point the finger</w:t>
      </w:r>
      <w:r w:rsidRPr="00504900">
        <w:rPr>
          <w:sz w:val="12"/>
        </w:rPr>
        <w:t xml:space="preserve"> at their neighbours. And </w:t>
      </w:r>
      <w:r w:rsidRPr="00CE40B3">
        <w:rPr>
          <w:highlight w:val="cyan"/>
          <w:u w:val="single"/>
        </w:rPr>
        <w:t xml:space="preserve">without the unifying effect </w:t>
      </w:r>
      <w:r w:rsidRPr="00504900">
        <w:rPr>
          <w:sz w:val="12"/>
        </w:rPr>
        <w:t xml:space="preserve">of a common currency, thriving trading relations, free movement of peoples, and common interests, </w:t>
      </w:r>
      <w:r w:rsidRPr="00CE40B3">
        <w:rPr>
          <w:highlight w:val="cyan"/>
          <w:u w:val="single"/>
        </w:rPr>
        <w:t xml:space="preserve">Europe would find itself </w:t>
      </w:r>
      <w:r w:rsidRPr="00CE40B3">
        <w:rPr>
          <w:rStyle w:val="Emphasis"/>
          <w:highlight w:val="cyan"/>
        </w:rPr>
        <w:t>increasingly susceptible to war</w:t>
      </w:r>
      <w:r w:rsidRPr="00504900">
        <w:rPr>
          <w:u w:val="single"/>
        </w:rPr>
        <w:t>.</w:t>
      </w:r>
      <w:r w:rsidRPr="00504900">
        <w:rPr>
          <w:sz w:val="12"/>
        </w:rPr>
        <w:t xml:space="preserve"> Moreover, </w:t>
      </w:r>
      <w:r w:rsidRPr="00CE40B3">
        <w:rPr>
          <w:highlight w:val="cyan"/>
          <w:u w:val="single"/>
        </w:rPr>
        <w:t>as so few Europeans</w:t>
      </w:r>
      <w:r w:rsidRPr="00CE40B3">
        <w:rPr>
          <w:sz w:val="12"/>
          <w:highlight w:val="cyan"/>
        </w:rPr>
        <w:t xml:space="preserve"> </w:t>
      </w:r>
      <w:r w:rsidRPr="00504900">
        <w:rPr>
          <w:sz w:val="12"/>
        </w:rPr>
        <w:t xml:space="preserve">in my generation, let alone subsequent generations, </w:t>
      </w:r>
      <w:r w:rsidRPr="00CE40B3">
        <w:rPr>
          <w:highlight w:val="cyan"/>
          <w:u w:val="single"/>
        </w:rPr>
        <w:t>have</w:t>
      </w:r>
      <w:r w:rsidRPr="00CE40B3">
        <w:rPr>
          <w:sz w:val="12"/>
          <w:highlight w:val="cyan"/>
        </w:rPr>
        <w:t xml:space="preserve"> </w:t>
      </w:r>
      <w:r w:rsidRPr="00504900">
        <w:rPr>
          <w:sz w:val="12"/>
        </w:rPr>
        <w:t xml:space="preserve">even </w:t>
      </w:r>
      <w:r w:rsidRPr="00CE40B3">
        <w:rPr>
          <w:highlight w:val="cyan"/>
          <w:u w:val="single"/>
        </w:rPr>
        <w:t xml:space="preserve">the slightest inkling </w:t>
      </w:r>
      <w:r w:rsidRPr="00504900">
        <w:rPr>
          <w:u w:val="single"/>
        </w:rPr>
        <w:t xml:space="preserve">about </w:t>
      </w:r>
      <w:r w:rsidRPr="00CE40B3">
        <w:rPr>
          <w:highlight w:val="cyan"/>
          <w:u w:val="single"/>
        </w:rPr>
        <w:t>how horrific war is, it may be tempting to consider it</w:t>
      </w:r>
      <w:r w:rsidRPr="00CE40B3">
        <w:rPr>
          <w:sz w:val="12"/>
          <w:highlight w:val="cyan"/>
        </w:rPr>
        <w:t xml:space="preserve"> </w:t>
      </w:r>
      <w:r w:rsidRPr="00504900">
        <w:rPr>
          <w:sz w:val="12"/>
        </w:rPr>
        <w:t xml:space="preserve">as </w:t>
      </w:r>
      <w:r w:rsidRPr="00CE40B3">
        <w:rPr>
          <w:highlight w:val="cyan"/>
          <w:u w:val="single"/>
        </w:rPr>
        <w:t>a solution</w:t>
      </w:r>
      <w:r w:rsidRPr="00CE40B3">
        <w:rPr>
          <w:sz w:val="12"/>
          <w:highlight w:val="cyan"/>
        </w:rPr>
        <w:t xml:space="preserve"> </w:t>
      </w:r>
      <w:r w:rsidRPr="00504900">
        <w:rPr>
          <w:sz w:val="12"/>
        </w:rPr>
        <w:t>to problems, or at minimum an acceptable response to perceived slights.</w:t>
      </w:r>
    </w:p>
    <w:p w14:paraId="12FE834F" w14:textId="77777777" w:rsidR="00A55B89" w:rsidRPr="00394BD3" w:rsidRDefault="00A55B89" w:rsidP="00A55B89">
      <w:pPr>
        <w:pStyle w:val="Heading4"/>
        <w:rPr>
          <w:rFonts w:cs="Times New Roman"/>
        </w:rPr>
      </w:pPr>
      <w:r w:rsidRPr="00394BD3">
        <w:rPr>
          <w:rFonts w:cs="Times New Roman"/>
        </w:rPr>
        <w:t>Kempe says Chinese authoritarian leadership---that leads to global wars</w:t>
      </w:r>
    </w:p>
    <w:p w14:paraId="4900358E" w14:textId="77777777" w:rsidR="00A55B89" w:rsidRPr="00394BD3" w:rsidRDefault="00A55B89" w:rsidP="00A55B89">
      <w:pPr>
        <w:rPr>
          <w:szCs w:val="16"/>
        </w:rPr>
      </w:pPr>
      <w:r w:rsidRPr="00394BD3">
        <w:rPr>
          <w:rStyle w:val="Style13ptBold"/>
        </w:rPr>
        <w:t>Twining 17</w:t>
      </w:r>
      <w:r w:rsidRPr="00394BD3">
        <w:t>, Counselor &amp; Asia Director, the German Marshall Fund of the United States</w:t>
      </w:r>
      <w:r w:rsidRPr="00394BD3">
        <w:rPr>
          <w:szCs w:val="16"/>
        </w:rPr>
        <w:t xml:space="preserve">(Daniel, Abandoning the Liberal International Order for a Spheres-of-Influence World is a Trap for America…," Medium, </w:t>
      </w:r>
      <w:hyperlink r:id="rId130" w:history="1">
        <w:r w:rsidRPr="00394BD3">
          <w:rPr>
            <w:rStyle w:val="Hyperlink"/>
            <w:szCs w:val="16"/>
          </w:rPr>
          <w:t>https://medium.com/out-of-order/abandoning-the-liberal-international-order-for-a-spheres-of-influence-world-is-a-trap-for-america-7bfcdbb83df4</w:t>
        </w:r>
      </w:hyperlink>
      <w:r w:rsidRPr="00394BD3">
        <w:rPr>
          <w:szCs w:val="16"/>
        </w:rPr>
        <w:t>)</w:t>
      </w:r>
    </w:p>
    <w:p w14:paraId="281369D8" w14:textId="77777777" w:rsidR="00A55B89" w:rsidRPr="00394BD3" w:rsidRDefault="00A55B89" w:rsidP="00A55B89">
      <w:pPr>
        <w:rPr>
          <w:szCs w:val="16"/>
        </w:rPr>
      </w:pPr>
    </w:p>
    <w:p w14:paraId="0BD05478" w14:textId="77777777" w:rsidR="00A55B89" w:rsidRPr="00394BD3" w:rsidRDefault="00A55B89" w:rsidP="00A55B89">
      <w:r w:rsidRPr="00394BD3">
        <w:t xml:space="preserve">The liberal world order is under assault. Polls suggest an American ambivalence about upholding the rules-based global system. Populists are besieging governing elites in the West while Russia works strategically to destabilize European and American governments through propaganda and proxies. </w:t>
      </w:r>
      <w:r w:rsidRPr="00394BD3">
        <w:rPr>
          <w:rStyle w:val="StyleUnderline"/>
        </w:rPr>
        <w:t xml:space="preserve">A rising </w:t>
      </w:r>
      <w:r w:rsidRPr="00CE40B3">
        <w:rPr>
          <w:rStyle w:val="StyleUnderline"/>
          <w:highlight w:val="cyan"/>
        </w:rPr>
        <w:t>China wants</w:t>
      </w:r>
      <w:r w:rsidRPr="00394BD3">
        <w:rPr>
          <w:rStyle w:val="StyleUnderline"/>
        </w:rPr>
        <w:t xml:space="preserve"> to create </w:t>
      </w:r>
      <w:r w:rsidRPr="00CE40B3">
        <w:rPr>
          <w:rStyle w:val="StyleUnderline"/>
          <w:highlight w:val="cyan"/>
        </w:rPr>
        <w:t>a</w:t>
      </w:r>
      <w:r w:rsidRPr="00394BD3">
        <w:rPr>
          <w:rStyle w:val="StyleUnderline"/>
        </w:rPr>
        <w:t xml:space="preserve"> global </w:t>
      </w:r>
      <w:r w:rsidRPr="00CE40B3">
        <w:rPr>
          <w:rStyle w:val="StyleUnderline"/>
          <w:highlight w:val="cyan"/>
        </w:rPr>
        <w:t>system</w:t>
      </w:r>
      <w:r w:rsidRPr="00394BD3">
        <w:rPr>
          <w:rStyle w:val="StyleUnderline"/>
        </w:rPr>
        <w:t xml:space="preserve"> that is not U.S.-centric, one in </w:t>
      </w:r>
      <w:r w:rsidRPr="00CE40B3">
        <w:rPr>
          <w:rStyle w:val="StyleUnderline"/>
          <w:highlight w:val="cyan"/>
        </w:rPr>
        <w:t>which smaller powers defer to bigger</w:t>
      </w:r>
      <w:r w:rsidRPr="00394BD3">
        <w:rPr>
          <w:rStyle w:val="StyleUnderline"/>
        </w:rPr>
        <w:t xml:space="preserve"> ones </w:t>
      </w:r>
      <w:r w:rsidRPr="00CE40B3">
        <w:rPr>
          <w:rStyle w:val="StyleUnderline"/>
          <w:highlight w:val="cyan"/>
        </w:rPr>
        <w:t>and</w:t>
      </w:r>
      <w:r w:rsidRPr="00394BD3">
        <w:rPr>
          <w:rStyle w:val="StyleUnderline"/>
        </w:rPr>
        <w:t xml:space="preserve"> </w:t>
      </w:r>
      <w:r w:rsidRPr="00394BD3">
        <w:rPr>
          <w:rStyle w:val="Emphasis"/>
        </w:rPr>
        <w:t xml:space="preserve">norms of </w:t>
      </w:r>
      <w:r w:rsidRPr="00CE40B3">
        <w:rPr>
          <w:rStyle w:val="Emphasis"/>
          <w:highlight w:val="cyan"/>
        </w:rPr>
        <w:t>democracy and</w:t>
      </w:r>
      <w:r w:rsidRPr="00394BD3">
        <w:rPr>
          <w:rStyle w:val="Emphasis"/>
        </w:rPr>
        <w:t xml:space="preserve"> rule of </w:t>
      </w:r>
      <w:r w:rsidRPr="00CE40B3">
        <w:rPr>
          <w:rStyle w:val="Emphasis"/>
          <w:highlight w:val="cyan"/>
        </w:rPr>
        <w:t>law do not prevail</w:t>
      </w:r>
      <w:r w:rsidRPr="00394BD3">
        <w:t>. Meanwhile</w:t>
      </w:r>
      <w:r w:rsidRPr="00394BD3">
        <w:rPr>
          <w:rStyle w:val="StyleUnderline"/>
        </w:rPr>
        <w:t xml:space="preserve">, the U.S. alliance system looks adrift while competitors in </w:t>
      </w:r>
      <w:r w:rsidRPr="00394BD3">
        <w:rPr>
          <w:rStyle w:val="Emphasis"/>
        </w:rPr>
        <w:t>China and Russia appear to be on the march</w:t>
      </w:r>
      <w:r w:rsidRPr="00394BD3">
        <w:rPr>
          <w:rStyle w:val="StyleUnderline"/>
        </w:rPr>
        <w:t xml:space="preserve">. </w:t>
      </w:r>
      <w:r w:rsidRPr="00394BD3">
        <w:t xml:space="preserve">If it holds, </w:t>
      </w:r>
      <w:r w:rsidRPr="00CE40B3">
        <w:rPr>
          <w:rStyle w:val="StyleUnderline"/>
          <w:highlight w:val="cyan"/>
        </w:rPr>
        <w:t>this</w:t>
      </w:r>
      <w:r w:rsidRPr="00394BD3">
        <w:rPr>
          <w:rStyle w:val="StyleUnderline"/>
        </w:rPr>
        <w:t xml:space="preserve"> trend </w:t>
      </w:r>
      <w:r w:rsidRPr="00CE40B3">
        <w:rPr>
          <w:rStyle w:val="StyleUnderline"/>
          <w:highlight w:val="cyan"/>
        </w:rPr>
        <w:t>could produce</w:t>
      </w:r>
      <w:r w:rsidRPr="00394BD3">
        <w:rPr>
          <w:rStyle w:val="StyleUnderline"/>
        </w:rPr>
        <w:t xml:space="preserve"> a </w:t>
      </w:r>
      <w:r w:rsidRPr="00CE40B3">
        <w:rPr>
          <w:rStyle w:val="StyleUnderline"/>
          <w:highlight w:val="cyan"/>
        </w:rPr>
        <w:t>spheres-of-influence</w:t>
      </w:r>
      <w:r w:rsidRPr="00394BD3">
        <w:rPr>
          <w:rStyle w:val="StyleUnderline"/>
        </w:rPr>
        <w:t xml:space="preserve"> world</w:t>
      </w:r>
      <w:r w:rsidRPr="00394BD3">
        <w:t xml:space="preserve"> — which many, including the current presidents of the United States, China, and Russia, find intuitively attractive. But </w:t>
      </w:r>
      <w:r w:rsidRPr="00394BD3">
        <w:rPr>
          <w:rStyle w:val="StyleUnderline"/>
        </w:rPr>
        <w:t xml:space="preserve">were such an order to replace one based on global integration and American leadership in the geopolitical cockpits of Europe </w:t>
      </w:r>
      <w:r w:rsidRPr="00CE40B3">
        <w:rPr>
          <w:rStyle w:val="StyleUnderline"/>
          <w:highlight w:val="cyan"/>
        </w:rPr>
        <w:t>and</w:t>
      </w:r>
      <w:r w:rsidRPr="00394BD3">
        <w:rPr>
          <w:rStyle w:val="StyleUnderline"/>
        </w:rPr>
        <w:t xml:space="preserve"> Asia, it </w:t>
      </w:r>
      <w:r w:rsidRPr="00394BD3">
        <w:rPr>
          <w:rStyle w:val="Emphasis"/>
        </w:rPr>
        <w:t xml:space="preserve">would only engender insecurity and </w:t>
      </w:r>
      <w:r w:rsidRPr="00CE40B3">
        <w:rPr>
          <w:rStyle w:val="Emphasis"/>
          <w:highlight w:val="cyan"/>
        </w:rPr>
        <w:t>conflict</w:t>
      </w:r>
      <w:r w:rsidRPr="00394BD3">
        <w:rPr>
          <w:rStyle w:val="Emphasis"/>
        </w:rPr>
        <w:t xml:space="preserve">. </w:t>
      </w:r>
      <w:r w:rsidRPr="00394BD3">
        <w:rPr>
          <w:rStyle w:val="StyleUnderline"/>
        </w:rPr>
        <w:t>In a spheres-of-influence world, great powers order their regions. The United States would go back to a “Monroe Doctrine” version of grand strategy; Russia would dominate the former Soviet space; China would govern East Asia, and India South Asia. The problem with this kind of order, however, is several-fold.</w:t>
      </w:r>
      <w:r w:rsidRPr="00394BD3">
        <w:t xml:space="preserve"> </w:t>
      </w:r>
      <w:r w:rsidRPr="00394BD3">
        <w:rPr>
          <w:rStyle w:val="Emphasis"/>
        </w:rPr>
        <w:t xml:space="preserve">Too many spheres </w:t>
      </w:r>
      <w:r w:rsidRPr="00CE40B3">
        <w:rPr>
          <w:rStyle w:val="Emphasis"/>
          <w:highlight w:val="cyan"/>
        </w:rPr>
        <w:t>overlap</w:t>
      </w:r>
      <w:r w:rsidRPr="00394BD3">
        <w:rPr>
          <w:rStyle w:val="Emphasis"/>
        </w:rPr>
        <w:t xml:space="preserve"> in ways that </w:t>
      </w:r>
      <w:r w:rsidRPr="00CE40B3">
        <w:rPr>
          <w:rStyle w:val="Emphasis"/>
          <w:highlight w:val="cyan"/>
        </w:rPr>
        <w:t>would generate conflict</w:t>
      </w:r>
      <w:r w:rsidRPr="00394BD3">
        <w:t xml:space="preserve"> </w:t>
      </w:r>
      <w:r w:rsidRPr="00394BD3">
        <w:rPr>
          <w:rStyle w:val="StyleUnderline"/>
        </w:rPr>
        <w:t>rather than clean lines of responsibility</w:t>
      </w:r>
      <w:r w:rsidRPr="00394BD3">
        <w:t xml:space="preserve">. Japan would oppose Chinese suzerainty in East Asia, including by developing nuclear weapons; India and China would compete vigorously in Southeast Asia; </w:t>
      </w:r>
      <w:r w:rsidRPr="00CE40B3">
        <w:rPr>
          <w:rStyle w:val="StyleUnderline"/>
          <w:highlight w:val="cyan"/>
        </w:rPr>
        <w:t>Russia and China would contest</w:t>
      </w:r>
      <w:r w:rsidRPr="00394BD3">
        <w:rPr>
          <w:rStyle w:val="StyleUnderline"/>
        </w:rPr>
        <w:t xml:space="preserve"> the </w:t>
      </w:r>
      <w:r w:rsidRPr="00CE40B3">
        <w:rPr>
          <w:rStyle w:val="StyleUnderline"/>
          <w:highlight w:val="cyan"/>
        </w:rPr>
        <w:t>resources and loyalties</w:t>
      </w:r>
      <w:r w:rsidRPr="00394BD3">
        <w:rPr>
          <w:rStyle w:val="StyleUnderline"/>
        </w:rPr>
        <w:t xml:space="preserve"> of Central</w:t>
      </w:r>
      <w:r w:rsidRPr="00394BD3">
        <w:t xml:space="preserve"> Asia; Europe and Russia would clash over primacy of Central and Eastern Europe. </w:t>
      </w:r>
      <w:r w:rsidRPr="00CE40B3">
        <w:rPr>
          <w:rStyle w:val="StyleUnderline"/>
          <w:highlight w:val="cyan"/>
        </w:rPr>
        <w:t>The Middle East would be</w:t>
      </w:r>
      <w:r w:rsidRPr="00394BD3">
        <w:rPr>
          <w:rStyle w:val="StyleUnderline"/>
        </w:rPr>
        <w:t xml:space="preserve"> </w:t>
      </w:r>
      <w:r w:rsidRPr="00CE40B3">
        <w:rPr>
          <w:rStyle w:val="StyleUnderline"/>
          <w:highlight w:val="cyan"/>
        </w:rPr>
        <w:t>an</w:t>
      </w:r>
      <w:r w:rsidRPr="00394BD3">
        <w:rPr>
          <w:rStyle w:val="StyleUnderline"/>
        </w:rPr>
        <w:t xml:space="preserve"> </w:t>
      </w:r>
      <w:r w:rsidRPr="00394BD3">
        <w:rPr>
          <w:rStyle w:val="Emphasis"/>
        </w:rPr>
        <w:t xml:space="preserve">even more likely </w:t>
      </w:r>
      <w:r w:rsidRPr="00CE40B3">
        <w:rPr>
          <w:rStyle w:val="Emphasis"/>
          <w:highlight w:val="cyan"/>
        </w:rPr>
        <w:t>arena for</w:t>
      </w:r>
      <w:r w:rsidRPr="00394BD3">
        <w:rPr>
          <w:rStyle w:val="Emphasis"/>
        </w:rPr>
        <w:t xml:space="preserve"> hot </w:t>
      </w:r>
      <w:r w:rsidRPr="00CE40B3">
        <w:rPr>
          <w:rStyle w:val="Emphasis"/>
          <w:highlight w:val="cyan"/>
        </w:rPr>
        <w:t>war</w:t>
      </w:r>
      <w:r w:rsidRPr="00394BD3">
        <w:rPr>
          <w:rStyle w:val="StyleUnderline"/>
        </w:rPr>
        <w:t xml:space="preserve"> between Saudi Arabia and Iran, and Turkey would contest regions also claimed by Russia, Europe, and possibly China</w:t>
      </w:r>
      <w:r w:rsidRPr="00394BD3">
        <w:t xml:space="preserve">. Russia, like the Soviet Empire before it, would keep pushing west until it met enough hard power to stop it. </w:t>
      </w:r>
      <w:r w:rsidRPr="00394BD3">
        <w:rPr>
          <w:rStyle w:val="StyleUnderline"/>
        </w:rPr>
        <w:t xml:space="preserve">A </w:t>
      </w:r>
      <w:r w:rsidRPr="00CE40B3">
        <w:rPr>
          <w:rStyle w:val="StyleUnderline"/>
          <w:highlight w:val="cyan"/>
        </w:rPr>
        <w:t>spheres</w:t>
      </w:r>
      <w:r w:rsidRPr="00394BD3">
        <w:rPr>
          <w:rStyle w:val="StyleUnderline"/>
        </w:rPr>
        <w:t xml:space="preserve"> of influence world </w:t>
      </w:r>
      <w:r w:rsidRPr="00CE40B3">
        <w:rPr>
          <w:rStyle w:val="StyleUnderline"/>
          <w:highlight w:val="cyan"/>
        </w:rPr>
        <w:t>would</w:t>
      </w:r>
      <w:r w:rsidRPr="00394BD3">
        <w:rPr>
          <w:rStyle w:val="StyleUnderline"/>
        </w:rPr>
        <w:t xml:space="preserve"> also </w:t>
      </w:r>
      <w:r w:rsidRPr="00CE40B3">
        <w:rPr>
          <w:rStyle w:val="StyleUnderline"/>
          <w:highlight w:val="cyan"/>
        </w:rPr>
        <w:t>sharpen</w:t>
      </w:r>
      <w:r w:rsidRPr="00394BD3">
        <w:rPr>
          <w:rStyle w:val="StyleUnderline"/>
        </w:rPr>
        <w:t xml:space="preserve"> great power </w:t>
      </w:r>
      <w:r w:rsidRPr="00CE40B3">
        <w:rPr>
          <w:rStyle w:val="StyleUnderline"/>
          <w:highlight w:val="cyan"/>
        </w:rPr>
        <w:t>competition outside</w:t>
      </w:r>
      <w:r w:rsidRPr="00394BD3">
        <w:rPr>
          <w:rStyle w:val="StyleUnderline"/>
        </w:rPr>
        <w:t xml:space="preserve"> of each region. </w:t>
      </w:r>
      <w:r w:rsidRPr="00CE40B3">
        <w:rPr>
          <w:rStyle w:val="StyleUnderline"/>
          <w:highlight w:val="cyan"/>
        </w:rPr>
        <w:t>Regional hegemony is a springboard for global contestation</w:t>
      </w:r>
      <w:r w:rsidRPr="00CE40B3">
        <w:rPr>
          <w:highlight w:val="cyan"/>
        </w:rPr>
        <w:t xml:space="preserve">. </w:t>
      </w:r>
      <w:r w:rsidRPr="00CE40B3">
        <w:rPr>
          <w:rStyle w:val="Emphasis"/>
          <w:highlight w:val="cyan"/>
        </w:rPr>
        <w:t>China</w:t>
      </w:r>
      <w:r w:rsidRPr="00394BD3">
        <w:rPr>
          <w:rStyle w:val="Emphasis"/>
        </w:rPr>
        <w:t xml:space="preserve"> would be more likely to </w:t>
      </w:r>
      <w:r w:rsidRPr="00CE40B3">
        <w:rPr>
          <w:rStyle w:val="Emphasis"/>
          <w:highlight w:val="cyan"/>
        </w:rPr>
        <w:t>challenge the U</w:t>
      </w:r>
      <w:r w:rsidRPr="00394BD3">
        <w:rPr>
          <w:rStyle w:val="Emphasis"/>
        </w:rPr>
        <w:t xml:space="preserve">nited </w:t>
      </w:r>
      <w:r w:rsidRPr="00CE40B3">
        <w:rPr>
          <w:rStyle w:val="Emphasis"/>
          <w:highlight w:val="cyan"/>
        </w:rPr>
        <w:t>S</w:t>
      </w:r>
      <w:r w:rsidRPr="00394BD3">
        <w:rPr>
          <w:rStyle w:val="Emphasis"/>
        </w:rPr>
        <w:t>tates out-of-area if it had subdued strategic competition in its own region</w:t>
      </w:r>
      <w:r w:rsidRPr="00394BD3">
        <w:t xml:space="preserve">. </w:t>
      </w:r>
      <w:r w:rsidRPr="00394BD3">
        <w:rPr>
          <w:rStyle w:val="StyleUnderline"/>
        </w:rPr>
        <w:t>Russia, like the Soviet Empire before it, would keep pushing west until it met enough hard power to stop i</w:t>
      </w:r>
      <w:r w:rsidRPr="00394BD3">
        <w:t xml:space="preserve">t. (The fact that Russian troops marched through Paris during the Napoleonic Wars demonstrates that the limits of Russian power need not be confined to the former Warsaw Pact). American leaders have long understood that a “Fortress America” approach is a source of national insecurity. Franklin Roosevelt made this case in a series of “fireside chats” in the run-up to America’s participation in World War II — even before the advent of the far more sophisticated power-projection technologies that exist today. Roosevelt and his generals well understood that the United States could not be safe if hostile powers controlled Europe and Asia, despite the wide oceans separating North America from both theaters. </w:t>
      </w:r>
      <w:r w:rsidRPr="00394BD3">
        <w:rPr>
          <w:rStyle w:val="StyleUnderline"/>
        </w:rPr>
        <w:t xml:space="preserve">A </w:t>
      </w:r>
      <w:r w:rsidRPr="00CE40B3">
        <w:rPr>
          <w:rStyle w:val="StyleUnderline"/>
          <w:highlight w:val="cyan"/>
        </w:rPr>
        <w:t>spheres</w:t>
      </w:r>
      <w:r w:rsidRPr="00394BD3">
        <w:rPr>
          <w:rStyle w:val="StyleUnderline"/>
        </w:rPr>
        <w:t xml:space="preserve">-of-influence world </w:t>
      </w:r>
      <w:r w:rsidRPr="00CE40B3">
        <w:rPr>
          <w:rStyle w:val="StyleUnderline"/>
          <w:highlight w:val="cyan"/>
        </w:rPr>
        <w:t>would</w:t>
      </w:r>
      <w:r w:rsidRPr="00394BD3">
        <w:t xml:space="preserve"> also </w:t>
      </w:r>
      <w:r w:rsidRPr="00CE40B3">
        <w:rPr>
          <w:rStyle w:val="StyleUnderline"/>
          <w:highlight w:val="cyan"/>
        </w:rPr>
        <w:t>crack up the</w:t>
      </w:r>
      <w:r w:rsidRPr="00394BD3">
        <w:rPr>
          <w:rStyle w:val="StyleUnderline"/>
        </w:rPr>
        <w:t xml:space="preserve"> integrated </w:t>
      </w:r>
      <w:r w:rsidRPr="00CE40B3">
        <w:rPr>
          <w:rStyle w:val="StyleUnderline"/>
          <w:highlight w:val="cyan"/>
        </w:rPr>
        <w:t>global economy that underlies</w:t>
      </w:r>
      <w:r w:rsidRPr="00394BD3">
        <w:rPr>
          <w:rStyle w:val="StyleUnderline"/>
        </w:rPr>
        <w:t xml:space="preserve"> the miracle in </w:t>
      </w:r>
      <w:r w:rsidRPr="00CE40B3">
        <w:rPr>
          <w:rStyle w:val="StyleUnderline"/>
          <w:highlight w:val="cyan"/>
        </w:rPr>
        <w:t>human welfare that</w:t>
      </w:r>
      <w:r w:rsidRPr="00394BD3">
        <w:rPr>
          <w:rStyle w:val="StyleUnderline"/>
        </w:rPr>
        <w:t xml:space="preserve"> has lifted billions out of poverty in past decades.</w:t>
      </w:r>
      <w:r w:rsidRPr="00394BD3">
        <w:t xml:space="preserve"> </w:t>
      </w:r>
      <w:r w:rsidRPr="00394BD3">
        <w:rPr>
          <w:rStyle w:val="StyleUnderline"/>
        </w:rPr>
        <w:t xml:space="preserve">It </w:t>
      </w:r>
      <w:r w:rsidRPr="00CE40B3">
        <w:rPr>
          <w:rStyle w:val="StyleUnderline"/>
          <w:highlight w:val="cyan"/>
        </w:rPr>
        <w:t>would replicate</w:t>
      </w:r>
      <w:r w:rsidRPr="00394BD3">
        <w:t xml:space="preserve"> the exclusive </w:t>
      </w:r>
      <w:r w:rsidRPr="00394BD3">
        <w:rPr>
          <w:rStyle w:val="StyleUnderline"/>
        </w:rPr>
        <w:t xml:space="preserve">economic blocs of </w:t>
      </w:r>
      <w:r w:rsidRPr="00CE40B3">
        <w:rPr>
          <w:rStyle w:val="StyleUnderline"/>
          <w:highlight w:val="cyan"/>
        </w:rPr>
        <w:t>the 1930s</w:t>
      </w:r>
      <w:r w:rsidRPr="00394BD3">
        <w:rPr>
          <w:rStyle w:val="StyleUnderline"/>
        </w:rPr>
        <w:t>, including an East Asia “co-prosperity sphere,” seeding conflict and undercutting prosperity. A</w:t>
      </w:r>
      <w:r w:rsidRPr="00394BD3">
        <w:t xml:space="preserve"> real-world and real-time </w:t>
      </w:r>
      <w:r w:rsidRPr="00394BD3">
        <w:rPr>
          <w:rStyle w:val="StyleUnderline"/>
        </w:rPr>
        <w:t>example of what happens when American power retreats in an effort to encourage regional powers to solve their own problems is the mess in Syria.</w:t>
      </w:r>
      <w:r w:rsidRPr="00394BD3">
        <w:t xml:space="preserve"> </w:t>
      </w:r>
      <w:r w:rsidRPr="00394BD3">
        <w:rPr>
          <w:rStyle w:val="StyleUnderline"/>
        </w:rPr>
        <w:t>It has produced the greatest refugee crisis since 1945</w:t>
      </w:r>
      <w:r w:rsidRPr="00394BD3">
        <w:t> — </w:t>
      </w:r>
      <w:r w:rsidRPr="00394BD3">
        <w:rPr>
          <w:rStyle w:val="StyleUnderline"/>
        </w:rPr>
        <w:t>a stain on the consciousness of human civilization</w:t>
      </w:r>
      <w:r w:rsidRPr="00394BD3">
        <w:t xml:space="preserve"> — and has led many to conclude that the Middle Eastern order of states dating to the end of World War 1 is collapsing. President Obama pursued an express policy of </w:t>
      </w:r>
      <w:r w:rsidRPr="00394BD3">
        <w:rPr>
          <w:rStyle w:val="StyleUnderline"/>
        </w:rPr>
        <w:t>retracting</w:t>
      </w:r>
      <w:r w:rsidRPr="00394BD3">
        <w:t xml:space="preserve"> American military </w:t>
      </w:r>
      <w:r w:rsidRPr="00394BD3">
        <w:rPr>
          <w:rStyle w:val="StyleUnderline"/>
        </w:rPr>
        <w:t>power</w:t>
      </w:r>
      <w:r w:rsidRPr="00394BD3">
        <w:t xml:space="preserve"> from the Middle East, </w:t>
      </w:r>
      <w:r w:rsidRPr="00394BD3">
        <w:rPr>
          <w:rStyle w:val="StyleUnderline"/>
        </w:rPr>
        <w:t>including withdrawing</w:t>
      </w:r>
      <w:r w:rsidRPr="00394BD3">
        <w:t xml:space="preserve"> all </w:t>
      </w:r>
      <w:r w:rsidRPr="00394BD3">
        <w:rPr>
          <w:rStyle w:val="StyleUnderline"/>
        </w:rPr>
        <w:t>troops</w:t>
      </w:r>
      <w:r w:rsidRPr="00394BD3">
        <w:t xml:space="preserve"> from Iraq </w:t>
      </w:r>
      <w:r w:rsidRPr="00394BD3">
        <w:rPr>
          <w:rStyle w:val="StyleUnderline"/>
        </w:rPr>
        <w:t>and refusing to intervene militarily</w:t>
      </w:r>
      <w:r w:rsidRPr="00394BD3">
        <w:t xml:space="preserve">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 This flawed, amoral, and un-strategic approach </w:t>
      </w:r>
      <w:r w:rsidRPr="00394BD3">
        <w:rPr>
          <w:rStyle w:val="Emphasis"/>
        </w:rPr>
        <w:t>has led to a series of hot wars</w:t>
      </w:r>
      <w:r w:rsidRPr="00394BD3">
        <w:t xml:space="preserve"> — in Syria, Iraq, and Yemen — the collapse of Arab allies’ confidence in the United States as an ally, as well as an intensified cold war with Iran. Despite the international agreement freezing Iran’s nuclear program, Iran’s support for terrorism and hostile insurgencies targeting American allies across its region actually intensified during this period. </w:t>
      </w:r>
      <w:r w:rsidRPr="00394BD3">
        <w:rPr>
          <w:rStyle w:val="StyleUnderline"/>
        </w:rPr>
        <w:t xml:space="preserve">A spheres-of-influence world </w:t>
      </w:r>
      <w:r w:rsidRPr="00394BD3">
        <w:rPr>
          <w:rStyle w:val="Emphasis"/>
        </w:rPr>
        <w:t xml:space="preserve">leaves </w:t>
      </w:r>
      <w:r w:rsidRPr="00CE40B3">
        <w:rPr>
          <w:rStyle w:val="Emphasis"/>
          <w:highlight w:val="cyan"/>
        </w:rPr>
        <w:t>weaker states to become</w:t>
      </w:r>
      <w:r w:rsidRPr="00394BD3">
        <w:rPr>
          <w:rStyle w:val="Emphasis"/>
        </w:rPr>
        <w:t xml:space="preserve"> the </w:t>
      </w:r>
      <w:r w:rsidRPr="00CE40B3">
        <w:rPr>
          <w:rStyle w:val="Emphasis"/>
          <w:highlight w:val="cyan"/>
        </w:rPr>
        <w:t>victims</w:t>
      </w:r>
      <w:r w:rsidRPr="00394BD3">
        <w:rPr>
          <w:rStyle w:val="Emphasis"/>
        </w:rPr>
        <w:t xml:space="preserve"> of stronger or more aggressive ones</w:t>
      </w:r>
      <w:r w:rsidRPr="00394BD3">
        <w:t xml:space="preserve">, </w:t>
      </w:r>
      <w:r w:rsidRPr="00394BD3">
        <w:rPr>
          <w:rStyle w:val="StyleUnderline"/>
        </w:rPr>
        <w:t xml:space="preserve">and it seeds insecurity by removing the reassuring variable of American military guarantees and presence </w:t>
      </w:r>
      <w:r w:rsidRPr="00394BD3">
        <w:t xml:space="preserve">This experience underlines a core problem with a spheres-of-influence world. It leaves weaker states to become the victims of stronger or more aggressive ones, and it seeds insecurity by removing the reassuring variable of American military guarantees and presence. </w:t>
      </w:r>
      <w:r w:rsidRPr="00394BD3">
        <w:rPr>
          <w:rStyle w:val="StyleUnderline"/>
        </w:rPr>
        <w:t xml:space="preserve">It emboldens American adversaries and leads American allies to take self-help measures that themselves may undercut American security interests. A </w:t>
      </w:r>
      <w:r w:rsidRPr="00CE40B3">
        <w:rPr>
          <w:rStyle w:val="StyleUnderline"/>
          <w:highlight w:val="cyan"/>
        </w:rPr>
        <w:t>spheres</w:t>
      </w:r>
      <w:r w:rsidRPr="00394BD3">
        <w:rPr>
          <w:rStyle w:val="StyleUnderline"/>
        </w:rPr>
        <w:t xml:space="preserve">-of-influence world </w:t>
      </w:r>
      <w:r w:rsidRPr="00CE40B3">
        <w:rPr>
          <w:rStyle w:val="StyleUnderline"/>
          <w:highlight w:val="cyan"/>
        </w:rPr>
        <w:t>would</w:t>
      </w:r>
      <w:r w:rsidRPr="00394BD3">
        <w:rPr>
          <w:rStyle w:val="StyleUnderline"/>
        </w:rPr>
        <w:t xml:space="preserve"> also </w:t>
      </w:r>
      <w:r w:rsidRPr="00CE40B3">
        <w:rPr>
          <w:rStyle w:val="StyleUnderline"/>
          <w:highlight w:val="cyan"/>
        </w:rPr>
        <w:t>produce contestation of the</w:t>
      </w:r>
      <w:r w:rsidRPr="00394BD3">
        <w:rPr>
          <w:rStyle w:val="StyleUnderline"/>
        </w:rPr>
        <w:t xml:space="preserve"> open </w:t>
      </w:r>
      <w:r w:rsidRPr="00CE40B3">
        <w:rPr>
          <w:rStyle w:val="StyleUnderline"/>
          <w:highlight w:val="cyan"/>
        </w:rPr>
        <w:t>global commons</w:t>
      </w:r>
      <w:r w:rsidRPr="00394BD3">
        <w:rPr>
          <w:rStyle w:val="StyleUnderline"/>
        </w:rPr>
        <w:t xml:space="preserve"> that are the basis for the unprecedented prosperity produced by the liberal international economic order.</w:t>
      </w:r>
      <w:r w:rsidRPr="00394BD3">
        <w:t xml:space="preserve"> </w:t>
      </w:r>
      <w:r w:rsidRPr="00394BD3">
        <w:rPr>
          <w:rStyle w:val="StyleUnderline"/>
        </w:rPr>
        <w:t>Should the Indian and Pacific Oceans, or the Arctic and Mediterranean Seas, become arenas of great-power conflict</w:t>
      </w:r>
      <w:r w:rsidRPr="00394BD3">
        <w:t xml:space="preserve"> (like the South China Sea already has thanks to China’s militarization and unilateral assertion of sovereignty over it) </w:t>
      </w:r>
      <w:r w:rsidRPr="00394BD3">
        <w:rPr>
          <w:rStyle w:val="StyleUnderline"/>
        </w:rPr>
        <w:t xml:space="preserve">as leading states seek to incorporate them into their privileged zones of control, economic globalization would collapse, </w:t>
      </w:r>
      <w:r w:rsidRPr="00CE40B3">
        <w:rPr>
          <w:rStyle w:val="StyleUnderline"/>
          <w:highlight w:val="cyan"/>
        </w:rPr>
        <w:t>harming</w:t>
      </w:r>
      <w:r w:rsidRPr="00394BD3">
        <w:rPr>
          <w:rStyle w:val="StyleUnderline"/>
        </w:rPr>
        <w:t xml:space="preserve"> the economies of </w:t>
      </w:r>
      <w:r w:rsidRPr="00CE40B3">
        <w:rPr>
          <w:rStyle w:val="StyleUnderline"/>
          <w:highlight w:val="cyan"/>
        </w:rPr>
        <w:t>every</w:t>
      </w:r>
      <w:r w:rsidRPr="00394BD3">
        <w:rPr>
          <w:rStyle w:val="StyleUnderline"/>
        </w:rPr>
        <w:t xml:space="preserve"> major </w:t>
      </w:r>
      <w:r w:rsidRPr="00CE40B3">
        <w:rPr>
          <w:rStyle w:val="StyleUnderline"/>
          <w:highlight w:val="cyan"/>
        </w:rPr>
        <w:t>power</w:t>
      </w:r>
      <w:r w:rsidRPr="00394BD3">
        <w:rPr>
          <w:rStyle w:val="StyleUnderline"/>
        </w:rPr>
        <w:t>. The U</w:t>
      </w:r>
      <w:r w:rsidRPr="00394BD3">
        <w:t xml:space="preserve">nited </w:t>
      </w:r>
      <w:r w:rsidRPr="00394BD3">
        <w:rPr>
          <w:rStyle w:val="StyleUnderline"/>
        </w:rPr>
        <w:t>S</w:t>
      </w:r>
      <w:r w:rsidRPr="00394BD3">
        <w:t xml:space="preserve">tates, because of its sheer power and resource base as well as its relative geographical isolation, </w:t>
      </w:r>
      <w:r w:rsidRPr="00394BD3">
        <w:rPr>
          <w:rStyle w:val="StyleUnderline"/>
        </w:rPr>
        <w:t>might do OK in a spheres-of-influence world. Most of America’s friends and allies would not.</w:t>
      </w:r>
      <w:r w:rsidRPr="00394BD3">
        <w:t xml:space="preserve"> Their weakening and insecurity would in turn render the United States weaker and more insecure — since U.S. allies are force-multipliers for American hard and soft power, and since norms like freedom of the global commons are in fact underwritten by that power. More broadly, </w:t>
      </w:r>
      <w:r w:rsidRPr="00394BD3">
        <w:rPr>
          <w:rStyle w:val="StyleUnderline"/>
        </w:rPr>
        <w:t xml:space="preserve">such </w:t>
      </w:r>
      <w:r w:rsidRPr="00CE40B3">
        <w:rPr>
          <w:rStyle w:val="StyleUnderline"/>
          <w:highlight w:val="cyan"/>
        </w:rPr>
        <w:t>a transition would</w:t>
      </w:r>
      <w:r w:rsidRPr="00394BD3">
        <w:rPr>
          <w:rStyle w:val="StyleUnderline"/>
        </w:rPr>
        <w:t xml:space="preserve"> also likely </w:t>
      </w:r>
      <w:r w:rsidRPr="00CE40B3">
        <w:rPr>
          <w:rStyle w:val="StyleUnderline"/>
          <w:highlight w:val="cyan"/>
        </w:rPr>
        <w:t>lead to</w:t>
      </w:r>
      <w:r w:rsidRPr="00394BD3">
        <w:rPr>
          <w:rStyle w:val="StyleUnderline"/>
        </w:rPr>
        <w:t xml:space="preserve"> the kind of </w:t>
      </w:r>
      <w:r w:rsidRPr="00394BD3">
        <w:rPr>
          <w:rStyle w:val="Emphasis"/>
        </w:rPr>
        <w:t xml:space="preserve">hot </w:t>
      </w:r>
      <w:r w:rsidRPr="00CE40B3">
        <w:rPr>
          <w:rStyle w:val="Emphasis"/>
          <w:highlight w:val="cyan"/>
        </w:rPr>
        <w:t xml:space="preserve">wars that reorder </w:t>
      </w:r>
      <w:r w:rsidRPr="00394BD3">
        <w:rPr>
          <w:rStyle w:val="Emphasis"/>
        </w:rPr>
        <w:t xml:space="preserve">the international balance of </w:t>
      </w:r>
      <w:r w:rsidRPr="00CE40B3">
        <w:rPr>
          <w:rStyle w:val="Emphasis"/>
          <w:highlight w:val="cyan"/>
        </w:rPr>
        <w:t>power</w:t>
      </w:r>
      <w:r w:rsidRPr="00394BD3">
        <w:t xml:space="preserve">, </w:t>
      </w:r>
      <w:r w:rsidRPr="00394BD3">
        <w:rPr>
          <w:rStyle w:val="StyleUnderline"/>
        </w:rPr>
        <w:t>including by incentivizing aggressive states to</w:t>
      </w:r>
      <w:r w:rsidRPr="00394BD3">
        <w:t xml:space="preserve"> push out and </w:t>
      </w:r>
      <w:r w:rsidRPr="00394BD3">
        <w:rPr>
          <w:rStyle w:val="StyleUnderline"/>
        </w:rPr>
        <w:t xml:space="preserve">assert regional dominion, </w:t>
      </w:r>
      <w:r w:rsidRPr="00394BD3">
        <w:rPr>
          <w:rStyle w:val="Emphasis"/>
        </w:rPr>
        <w:t>knowing that America does not have the will or interest to oppose them</w:t>
      </w:r>
      <w:r w:rsidRPr="00394BD3">
        <w:rPr>
          <w:rStyle w:val="StyleUnderline"/>
        </w:rPr>
        <w:t>. The fact that U.S. competitors such as Russia, China, and Iran</w:t>
      </w:r>
      <w:r w:rsidRPr="00394BD3">
        <w:t> — all of whom want to weaken the American-led world order — </w:t>
      </w:r>
      <w:r w:rsidRPr="00394BD3">
        <w:rPr>
          <w:rStyle w:val="StyleUnderline"/>
        </w:rPr>
        <w:t>would welcome a spheres-of-influence world is another reason for Americans to oppose it.</w:t>
      </w:r>
      <w:r w:rsidRPr="00394BD3">
        <w:t xml:space="preserve"> It would also be ironic if the United States were to back away from its historic commitment to shaping a world that is an idealized vision of America itself — one ruled by laws, norms, institutions, markets, and peaceful settlement of disputes.</w:t>
      </w:r>
    </w:p>
    <w:p w14:paraId="524540A1" w14:textId="77777777" w:rsidR="00A55B89" w:rsidRPr="00394BD3" w:rsidRDefault="00A55B89" w:rsidP="00A55B89">
      <w:pPr>
        <w:pStyle w:val="Heading3"/>
        <w:rPr>
          <w:rFonts w:cs="Times New Roman"/>
        </w:rPr>
      </w:pPr>
      <w:r w:rsidRPr="00394BD3">
        <w:rPr>
          <w:rFonts w:cs="Times New Roman"/>
        </w:rPr>
        <w:t>!---Laundry List / Heg</w:t>
      </w:r>
    </w:p>
    <w:p w14:paraId="45CD53CE" w14:textId="77777777" w:rsidR="00A55B89" w:rsidRPr="00394BD3" w:rsidRDefault="00A55B89" w:rsidP="00A55B89">
      <w:pPr>
        <w:pStyle w:val="Heading4"/>
        <w:rPr>
          <w:rFonts w:cs="Times New Roman"/>
        </w:rPr>
      </w:pPr>
      <w:r w:rsidRPr="00394BD3">
        <w:rPr>
          <w:rFonts w:cs="Times New Roman"/>
        </w:rPr>
        <w:t xml:space="preserve">As American growth </w:t>
      </w:r>
      <w:r w:rsidRPr="00394BD3">
        <w:rPr>
          <w:rFonts w:cs="Times New Roman"/>
          <w:u w:val="single"/>
        </w:rPr>
        <w:t>slows</w:t>
      </w:r>
      <w:r w:rsidRPr="00394BD3">
        <w:rPr>
          <w:rFonts w:cs="Times New Roman"/>
        </w:rPr>
        <w:t xml:space="preserve">, </w:t>
      </w:r>
      <w:r w:rsidRPr="00394BD3">
        <w:rPr>
          <w:rFonts w:cs="Times New Roman"/>
          <w:u w:val="single"/>
        </w:rPr>
        <w:t>existential risks</w:t>
      </w:r>
      <w:r w:rsidRPr="00394BD3">
        <w:rPr>
          <w:rFonts w:cs="Times New Roman"/>
        </w:rPr>
        <w:t xml:space="preserve"> become </w:t>
      </w:r>
      <w:r w:rsidRPr="00394BD3">
        <w:rPr>
          <w:rFonts w:cs="Times New Roman"/>
          <w:u w:val="single"/>
        </w:rPr>
        <w:t>more likely</w:t>
      </w:r>
      <w:r w:rsidRPr="00394BD3">
        <w:rPr>
          <w:rFonts w:cs="Times New Roman"/>
        </w:rPr>
        <w:t>.</w:t>
      </w:r>
    </w:p>
    <w:p w14:paraId="7114CE37" w14:textId="1C99829C" w:rsidR="00A55B89" w:rsidRDefault="00A55B89" w:rsidP="00A55B89">
      <w:r w:rsidRPr="00394BD3">
        <w:rPr>
          <w:rStyle w:val="Style13ptBold"/>
        </w:rPr>
        <w:t>Haas 17</w:t>
      </w:r>
      <w:r w:rsidRPr="00394BD3">
        <w:t xml:space="preserve"> -- Richard Haas, President of the Council on Foreign Relations, former Director of Policy Planning for the US State Department (2001-2003), and President George W. Bush's special envoy to Northern Ireland and Coordinator for the Future of Afghanistan. [A World in Disarray: American Foreign Policy and the Crisis of the Old Order, 1-10-17, Penguin Press]</w:t>
      </w:r>
    </w:p>
    <w:p w14:paraId="48345C3C" w14:textId="77777777" w:rsidR="00FC4669" w:rsidRPr="00394BD3" w:rsidRDefault="00FC4669" w:rsidP="00A55B89"/>
    <w:p w14:paraId="6D578441" w14:textId="1BC3412A" w:rsidR="00A55B89" w:rsidRPr="00394BD3" w:rsidRDefault="00A55B89" w:rsidP="00A55B89">
      <w:r w:rsidRPr="00394BD3">
        <w:t xml:space="preserve">A large portion of </w:t>
      </w:r>
      <w:r w:rsidRPr="00CE40B3">
        <w:rPr>
          <w:rStyle w:val="StyleUnderline"/>
          <w:highlight w:val="cyan"/>
        </w:rPr>
        <w:t>the burden of</w:t>
      </w:r>
      <w:r w:rsidRPr="00394BD3">
        <w:t xml:space="preserve"> creating and </w:t>
      </w:r>
      <w:r w:rsidRPr="00CE40B3">
        <w:rPr>
          <w:rStyle w:val="Emphasis"/>
          <w:highlight w:val="cyan"/>
        </w:rPr>
        <w:t>maintaining order</w:t>
      </w:r>
      <w:r w:rsidRPr="00394BD3">
        <w:rPr>
          <w:rStyle w:val="StyleUnderline"/>
        </w:rPr>
        <w:t xml:space="preserve"> at the</w:t>
      </w:r>
      <w:r w:rsidRPr="00394BD3">
        <w:t xml:space="preserve"> regional or </w:t>
      </w:r>
      <w:r w:rsidRPr="00394BD3">
        <w:rPr>
          <w:rStyle w:val="Emphasis"/>
        </w:rPr>
        <w:t>global level</w:t>
      </w:r>
      <w:r w:rsidRPr="00394BD3">
        <w:rPr>
          <w:rStyle w:val="StyleUnderline"/>
        </w:rPr>
        <w:t xml:space="preserve"> </w:t>
      </w:r>
      <w:r w:rsidRPr="00CE40B3">
        <w:rPr>
          <w:rStyle w:val="StyleUnderline"/>
          <w:highlight w:val="cyan"/>
        </w:rPr>
        <w:t>will fall on the</w:t>
      </w:r>
      <w:r w:rsidRPr="00394BD3">
        <w:rPr>
          <w:rStyle w:val="StyleUnderline"/>
        </w:rPr>
        <w:t xml:space="preserve"> </w:t>
      </w:r>
      <w:r w:rsidRPr="00CE40B3">
        <w:rPr>
          <w:rStyle w:val="StyleUnderline"/>
          <w:highlight w:val="cyan"/>
        </w:rPr>
        <w:t>U</w:t>
      </w:r>
      <w:r w:rsidRPr="00394BD3">
        <w:t xml:space="preserve">nited </w:t>
      </w:r>
      <w:r w:rsidRPr="00CE40B3">
        <w:rPr>
          <w:rStyle w:val="StyleUnderline"/>
          <w:highlight w:val="cyan"/>
        </w:rPr>
        <w:t>S</w:t>
      </w:r>
      <w:r w:rsidRPr="00394BD3">
        <w:t xml:space="preserve">tates. </w:t>
      </w:r>
      <w:r w:rsidRPr="00394BD3">
        <w:rPr>
          <w:rStyle w:val="StyleUnderline"/>
        </w:rPr>
        <w:t xml:space="preserve">This is </w:t>
      </w:r>
      <w:r w:rsidRPr="00394BD3">
        <w:rPr>
          <w:rStyle w:val="Emphasis"/>
        </w:rPr>
        <w:t>inevitable</w:t>
      </w:r>
      <w:r w:rsidRPr="00394BD3">
        <w:t xml:space="preserve"> for several reasons, only one of which is that </w:t>
      </w:r>
      <w:r w:rsidRPr="00394BD3">
        <w:rPr>
          <w:rStyle w:val="StyleUnderline"/>
        </w:rPr>
        <w:t>the U</w:t>
      </w:r>
      <w:r w:rsidRPr="00394BD3">
        <w:t xml:space="preserve">nited </w:t>
      </w:r>
      <w:r w:rsidRPr="00394BD3">
        <w:rPr>
          <w:rStyle w:val="StyleUnderline"/>
        </w:rPr>
        <w:t>S</w:t>
      </w:r>
      <w:r w:rsidRPr="00394BD3">
        <w:t xml:space="preserve">tates </w:t>
      </w:r>
      <w:r w:rsidRPr="00394BD3">
        <w:rPr>
          <w:rStyle w:val="StyleUnderline"/>
        </w:rPr>
        <w:t xml:space="preserve">is and will likely remain </w:t>
      </w:r>
      <w:r w:rsidRPr="00394BD3">
        <w:rPr>
          <w:rStyle w:val="Emphasis"/>
        </w:rPr>
        <w:t>the most powerful country</w:t>
      </w:r>
      <w:r w:rsidRPr="00394BD3">
        <w:rPr>
          <w:rStyle w:val="StyleUnderline"/>
        </w:rPr>
        <w:t xml:space="preserve"> in the world for </w:t>
      </w:r>
      <w:r w:rsidRPr="00394BD3">
        <w:rPr>
          <w:rStyle w:val="Emphasis"/>
        </w:rPr>
        <w:t>decades to come</w:t>
      </w:r>
      <w:r w:rsidRPr="00394BD3">
        <w:t xml:space="preserve">. The corollary to this point is that </w:t>
      </w:r>
      <w:r w:rsidRPr="00CE40B3">
        <w:rPr>
          <w:rStyle w:val="Emphasis"/>
          <w:highlight w:val="cyan"/>
        </w:rPr>
        <w:t xml:space="preserve">no </w:t>
      </w:r>
      <w:r w:rsidRPr="00394BD3">
        <w:rPr>
          <w:rStyle w:val="Emphasis"/>
        </w:rPr>
        <w:t>other country</w:t>
      </w:r>
      <w:r w:rsidRPr="00394BD3">
        <w:rPr>
          <w:rStyle w:val="StyleUnderline"/>
        </w:rPr>
        <w:t xml:space="preserve"> or </w:t>
      </w:r>
      <w:r w:rsidRPr="00CE40B3">
        <w:rPr>
          <w:rStyle w:val="Emphasis"/>
          <w:highlight w:val="cyan"/>
        </w:rPr>
        <w:t>group of countries</w:t>
      </w:r>
      <w:r w:rsidRPr="00CE40B3">
        <w:rPr>
          <w:rStyle w:val="StyleUnderline"/>
          <w:highlight w:val="cyan"/>
        </w:rPr>
        <w:t xml:space="preserve"> has</w:t>
      </w:r>
      <w:r w:rsidRPr="00394BD3">
        <w:rPr>
          <w:rStyle w:val="StyleUnderline"/>
        </w:rPr>
        <w:t xml:space="preserve"> either </w:t>
      </w:r>
      <w:r w:rsidRPr="00CE40B3">
        <w:rPr>
          <w:rStyle w:val="Emphasis"/>
          <w:highlight w:val="cyan"/>
        </w:rPr>
        <w:t>the capacity</w:t>
      </w:r>
      <w:r w:rsidRPr="00CE40B3">
        <w:rPr>
          <w:rStyle w:val="StyleUnderline"/>
          <w:highlight w:val="cyan"/>
        </w:rPr>
        <w:t xml:space="preserve"> or</w:t>
      </w:r>
      <w:r w:rsidRPr="00394BD3">
        <w:rPr>
          <w:rStyle w:val="StyleUnderline"/>
        </w:rPr>
        <w:t xml:space="preserve"> </w:t>
      </w:r>
      <w:r w:rsidRPr="00394BD3">
        <w:rPr>
          <w:rStyle w:val="Emphasis"/>
        </w:rPr>
        <w:t xml:space="preserve">the </w:t>
      </w:r>
      <w:r w:rsidRPr="00CE40B3">
        <w:rPr>
          <w:rStyle w:val="Emphasis"/>
          <w:highlight w:val="cyan"/>
        </w:rPr>
        <w:t>mind-set</w:t>
      </w:r>
      <w:r w:rsidRPr="00394BD3">
        <w:rPr>
          <w:rStyle w:val="StyleUnderline"/>
        </w:rPr>
        <w:t xml:space="preserve"> to build </w:t>
      </w:r>
      <w:r w:rsidRPr="00394BD3">
        <w:rPr>
          <w:rStyle w:val="Emphasis"/>
        </w:rPr>
        <w:t>a global order</w:t>
      </w:r>
      <w:r w:rsidRPr="00394BD3">
        <w:t xml:space="preserve">. Nor can order ever be expected to emerge automatically; there is no invisible hand in the geopolitical marketplace. Again, a large part of the burden (or, more positively, opportunity) falls on the principal power of the day. </w:t>
      </w:r>
      <w:r w:rsidRPr="00394BD3">
        <w:rPr>
          <w:rStyle w:val="StyleUnderline"/>
        </w:rPr>
        <w:t>There is more than</w:t>
      </w:r>
      <w:r w:rsidRPr="00394BD3">
        <w:t xml:space="preserve"> a little </w:t>
      </w:r>
      <w:r w:rsidRPr="00394BD3">
        <w:rPr>
          <w:rStyle w:val="StyleUnderline"/>
        </w:rPr>
        <w:t>self-interest at stake</w:t>
      </w:r>
      <w:r w:rsidRPr="00394BD3">
        <w:t xml:space="preserve">. The United States cannot remain aloof, much less unaffected by a world in disarray. Globalization is more reality than choice. At the regional level, the United States actually faces the opposite problem, namely, that </w:t>
      </w:r>
      <w:r w:rsidRPr="00394BD3">
        <w:rPr>
          <w:rStyle w:val="Emphasis"/>
        </w:rPr>
        <w:t>certain actors</w:t>
      </w:r>
      <w:r w:rsidRPr="00394BD3">
        <w:t xml:space="preserve"> do have the mind-set and means to shape an order. The problem is that their views of order </w:t>
      </w:r>
      <w:r w:rsidRPr="00394BD3">
        <w:rPr>
          <w:rStyle w:val="StyleUnderline"/>
        </w:rPr>
        <w:t>are</w:t>
      </w:r>
      <w:r w:rsidRPr="00394BD3">
        <w:t xml:space="preserve"> in part or in whole </w:t>
      </w:r>
      <w:r w:rsidRPr="00394BD3">
        <w:rPr>
          <w:rStyle w:val="Emphasis"/>
        </w:rPr>
        <w:t>incompatible</w:t>
      </w:r>
      <w:r w:rsidRPr="00394BD3">
        <w:rPr>
          <w:rStyle w:val="StyleUnderline"/>
        </w:rPr>
        <w:t xml:space="preserve"> with </w:t>
      </w:r>
      <w:r w:rsidRPr="00394BD3">
        <w:rPr>
          <w:rStyle w:val="Emphasis"/>
        </w:rPr>
        <w:t>U.S. interests</w:t>
      </w:r>
      <w:r w:rsidRPr="00394BD3">
        <w:rPr>
          <w:rStyle w:val="StyleUnderline"/>
        </w:rPr>
        <w:t>. Examples</w:t>
      </w:r>
      <w:r w:rsidRPr="00394BD3">
        <w:t xml:space="preserve"> would </w:t>
      </w:r>
      <w:r w:rsidRPr="00394BD3">
        <w:rPr>
          <w:rStyle w:val="StyleUnderline"/>
        </w:rPr>
        <w:t xml:space="preserve">include </w:t>
      </w:r>
      <w:r w:rsidRPr="00CE40B3">
        <w:rPr>
          <w:rStyle w:val="StyleUnderline"/>
          <w:highlight w:val="cyan"/>
        </w:rPr>
        <w:t>Iran</w:t>
      </w:r>
      <w:r w:rsidRPr="00394BD3">
        <w:t xml:space="preserve"> and </w:t>
      </w:r>
      <w:r w:rsidRPr="00CE40B3">
        <w:rPr>
          <w:rStyle w:val="StyleUnderline"/>
          <w:highlight w:val="cyan"/>
        </w:rPr>
        <w:t>ISIS</w:t>
      </w:r>
      <w:r w:rsidRPr="00394BD3">
        <w:t xml:space="preserve"> in the Middle East, </w:t>
      </w:r>
      <w:r w:rsidRPr="00CE40B3">
        <w:rPr>
          <w:rStyle w:val="StyleUnderline"/>
          <w:highlight w:val="cyan"/>
        </w:rPr>
        <w:t>China</w:t>
      </w:r>
      <w:r w:rsidRPr="00394BD3">
        <w:t xml:space="preserve"> in Asia, </w:t>
      </w:r>
      <w:r w:rsidRPr="00CE40B3">
        <w:rPr>
          <w:rStyle w:val="StyleUnderline"/>
          <w:highlight w:val="cyan"/>
        </w:rPr>
        <w:t>and Russia</w:t>
      </w:r>
      <w:r w:rsidRPr="00394BD3">
        <w:t xml:space="preserve"> in Europe. It will not be an easy time for the United States. The sheer number and range of challenges is daunting. There </w:t>
      </w:r>
      <w:r w:rsidRPr="00394BD3">
        <w:rPr>
          <w:rStyle w:val="StyleUnderline"/>
        </w:rPr>
        <w:t>are</w:t>
      </w:r>
      <w:r w:rsidRPr="00394BD3">
        <w:t xml:space="preserve"> a large number of </w:t>
      </w:r>
      <w:r w:rsidRPr="00394BD3">
        <w:rPr>
          <w:rStyle w:val="Emphasis"/>
        </w:rPr>
        <w:t>actors and forces</w:t>
      </w:r>
      <w:r w:rsidRPr="00394BD3">
        <w:rPr>
          <w:rStyle w:val="StyleUnderline"/>
        </w:rPr>
        <w:t xml:space="preserve"> to </w:t>
      </w:r>
      <w:r w:rsidRPr="00394BD3">
        <w:rPr>
          <w:rStyle w:val="Emphasis"/>
        </w:rPr>
        <w:t>contend with</w:t>
      </w:r>
      <w:r w:rsidRPr="00394BD3">
        <w:t xml:space="preserve">. Alliances, normally created in opposition to some country or countries, may not be as useful a vehicle in a world in which not all foes are always foes and not all friends are always friendly. Diplomacy will count for a great deal; there will be a premium on dexterity. Consultations that aim to affect the actions of other governments and their leaders are likely to matter more than negotiations that aim to solve problems. Another reality is that the United States for all its power cannot impose order. Partially this reflects what might be called structural realities, namely, that </w:t>
      </w:r>
      <w:r w:rsidRPr="00394BD3">
        <w:rPr>
          <w:rStyle w:val="StyleUnderline"/>
        </w:rPr>
        <w:t>no country can contend with</w:t>
      </w:r>
      <w:r w:rsidRPr="00394BD3">
        <w:t xml:space="preserve"> global challenges on its own given the very nature of these challenges. The United States could reduce its carbon footprint dramatically, but the effect on </w:t>
      </w:r>
      <w:r w:rsidRPr="00394BD3">
        <w:rPr>
          <w:rStyle w:val="Emphasis"/>
        </w:rPr>
        <w:t xml:space="preserve">global </w:t>
      </w:r>
      <w:r w:rsidRPr="00CE40B3">
        <w:rPr>
          <w:rStyle w:val="Emphasis"/>
          <w:highlight w:val="cyan"/>
        </w:rPr>
        <w:t>climate</w:t>
      </w:r>
      <w:r w:rsidRPr="00394BD3">
        <w:t xml:space="preserve"> would be modest if India and China failed to follow suit. Similarly, on its own the United States cannot maintain </w:t>
      </w:r>
      <w:r w:rsidRPr="00394BD3">
        <w:rPr>
          <w:rStyle w:val="Emphasis"/>
        </w:rPr>
        <w:t xml:space="preserve">a world </w:t>
      </w:r>
      <w:r w:rsidRPr="00CE40B3">
        <w:rPr>
          <w:rStyle w:val="Emphasis"/>
          <w:highlight w:val="cyan"/>
        </w:rPr>
        <w:t>trading</w:t>
      </w:r>
      <w:r w:rsidRPr="00394BD3">
        <w:rPr>
          <w:rStyle w:val="Emphasis"/>
        </w:rPr>
        <w:t xml:space="preserve"> system</w:t>
      </w:r>
      <w:r w:rsidRPr="00394BD3">
        <w:rPr>
          <w:rStyle w:val="StyleUnderline"/>
        </w:rPr>
        <w:t xml:space="preserve"> or successfully combat </w:t>
      </w:r>
      <w:r w:rsidRPr="00CE40B3">
        <w:rPr>
          <w:rStyle w:val="StyleUnderline"/>
          <w:highlight w:val="cyan"/>
        </w:rPr>
        <w:t>terror</w:t>
      </w:r>
      <w:r w:rsidRPr="00394BD3">
        <w:rPr>
          <w:rStyle w:val="StyleUnderline"/>
        </w:rPr>
        <w:t xml:space="preserve">ism </w:t>
      </w:r>
      <w:r w:rsidRPr="00CE40B3">
        <w:rPr>
          <w:rStyle w:val="StyleUnderline"/>
          <w:highlight w:val="cyan"/>
        </w:rPr>
        <w:t>or disease</w:t>
      </w:r>
      <w:r w:rsidRPr="00394BD3">
        <w:t xml:space="preserve">. Adding to these realities are resource limits. The United States cannot provide all the troops or dollars to maintain order in </w:t>
      </w:r>
      <w:r w:rsidRPr="00CE40B3">
        <w:rPr>
          <w:rStyle w:val="StyleUnderline"/>
          <w:highlight w:val="cyan"/>
        </w:rPr>
        <w:t>the Middle East</w:t>
      </w:r>
      <w:r w:rsidRPr="00394BD3">
        <w:rPr>
          <w:rStyle w:val="StyleUnderline"/>
        </w:rPr>
        <w:t xml:space="preserve"> and </w:t>
      </w:r>
      <w:r w:rsidRPr="00CE40B3">
        <w:rPr>
          <w:rStyle w:val="StyleUnderline"/>
          <w:highlight w:val="cyan"/>
        </w:rPr>
        <w:t>Europe</w:t>
      </w:r>
      <w:r w:rsidRPr="00394BD3">
        <w:rPr>
          <w:rStyle w:val="StyleUnderline"/>
        </w:rPr>
        <w:t xml:space="preserve"> and Asia </w:t>
      </w:r>
      <w:r w:rsidRPr="00CE40B3">
        <w:rPr>
          <w:rStyle w:val="StyleUnderline"/>
          <w:highlight w:val="cyan"/>
        </w:rPr>
        <w:t>and</w:t>
      </w:r>
      <w:r w:rsidRPr="00394BD3">
        <w:rPr>
          <w:rStyle w:val="StyleUnderline"/>
        </w:rPr>
        <w:t xml:space="preserve"> South </w:t>
      </w:r>
      <w:r w:rsidRPr="00CE40B3">
        <w:rPr>
          <w:rStyle w:val="StyleUnderline"/>
          <w:highlight w:val="cyan"/>
        </w:rPr>
        <w:t>Asia</w:t>
      </w:r>
      <w:r w:rsidRPr="00394BD3">
        <w:t xml:space="preserve">. There is simply too much capability in too many hands. Unilateralism is rarely a serious foreign policy option. Partners are essential. 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 Up to this point, we have focused on what the United States needs to do in the world to promote order. That is what one would expect from a book about international relations and American foreign policy. But a focus on </w:t>
      </w:r>
      <w:r w:rsidRPr="00394BD3">
        <w:rPr>
          <w:rStyle w:val="Emphasis"/>
        </w:rPr>
        <w:t>foreign policy</w:t>
      </w:r>
      <w:r w:rsidRPr="00394BD3">
        <w:rPr>
          <w:rStyle w:val="StyleUnderline"/>
        </w:rPr>
        <w:t xml:space="preserve"> is </w:t>
      </w:r>
      <w:r w:rsidRPr="00394BD3">
        <w:rPr>
          <w:rStyle w:val="Emphasis"/>
        </w:rPr>
        <w:t>not enough</w:t>
      </w:r>
      <w:r w:rsidRPr="00394BD3">
        <w:t xml:space="preserve">. National security is a coin with two sides, and </w:t>
      </w:r>
      <w:r w:rsidRPr="00394BD3">
        <w:rPr>
          <w:rStyle w:val="StyleUnderline"/>
        </w:rPr>
        <w:t>what the U</w:t>
      </w:r>
      <w:r w:rsidRPr="00394BD3">
        <w:t xml:space="preserve">nited </w:t>
      </w:r>
      <w:r w:rsidRPr="00394BD3">
        <w:rPr>
          <w:rStyle w:val="StyleUnderline"/>
        </w:rPr>
        <w:t>S</w:t>
      </w:r>
      <w:r w:rsidRPr="00394BD3">
        <w:t xml:space="preserve">tates </w:t>
      </w:r>
      <w:r w:rsidRPr="00394BD3">
        <w:rPr>
          <w:rStyle w:val="StyleUnderline"/>
        </w:rPr>
        <w:t xml:space="preserve">does at </w:t>
      </w:r>
      <w:r w:rsidRPr="00394BD3">
        <w:rPr>
          <w:rStyle w:val="Emphasis"/>
        </w:rPr>
        <w:t>home</w:t>
      </w:r>
      <w:r w:rsidRPr="00394BD3">
        <w:t xml:space="preserve">, what is normally thought of as belonging to </w:t>
      </w:r>
      <w:r w:rsidRPr="00CE40B3">
        <w:rPr>
          <w:rStyle w:val="Emphasis"/>
          <w:highlight w:val="cyan"/>
        </w:rPr>
        <w:t>the domestic</w:t>
      </w:r>
      <w:r w:rsidRPr="00394BD3">
        <w:rPr>
          <w:rStyle w:val="Emphasis"/>
        </w:rPr>
        <w:t xml:space="preserve"> realm</w:t>
      </w:r>
      <w:r w:rsidRPr="00394BD3">
        <w:rPr>
          <w:rStyle w:val="StyleUnderline"/>
        </w:rPr>
        <w:t xml:space="preserve">, </w:t>
      </w:r>
      <w:r w:rsidRPr="00CE40B3">
        <w:rPr>
          <w:rStyle w:val="StyleUnderline"/>
          <w:highlight w:val="cyan"/>
        </w:rPr>
        <w:t>is</w:t>
      </w:r>
      <w:r w:rsidRPr="00394BD3">
        <w:rPr>
          <w:rStyle w:val="StyleUnderline"/>
        </w:rPr>
        <w:t xml:space="preserve"> </w:t>
      </w:r>
      <w:r w:rsidRPr="00394BD3">
        <w:rPr>
          <w:rStyle w:val="Emphasis"/>
        </w:rPr>
        <w:t xml:space="preserve">every bit as much a part of </w:t>
      </w:r>
      <w:r w:rsidRPr="00CE40B3">
        <w:rPr>
          <w:rStyle w:val="Emphasis"/>
          <w:highlight w:val="cyan"/>
        </w:rPr>
        <w:t>national security</w:t>
      </w:r>
      <w:r w:rsidRPr="00394BD3">
        <w:rPr>
          <w:rStyle w:val="StyleUnderline"/>
        </w:rPr>
        <w:t xml:space="preserve"> as </w:t>
      </w:r>
      <w:r w:rsidRPr="00394BD3">
        <w:rPr>
          <w:rStyle w:val="Emphasis"/>
        </w:rPr>
        <w:t>foreign policy</w:t>
      </w:r>
      <w:r w:rsidRPr="00394BD3">
        <w:t xml:space="preserve">. It is best to understand the issue as guns and butter rather than guns versus butter. When it comes to the domestic side, the argument is straightforward. In order </w:t>
      </w:r>
      <w:r w:rsidRPr="00CE40B3">
        <w:rPr>
          <w:rStyle w:val="StyleUnderline"/>
          <w:highlight w:val="cyan"/>
        </w:rPr>
        <w:t>to lead</w:t>
      </w:r>
      <w:r w:rsidRPr="00394BD3">
        <w:rPr>
          <w:rStyle w:val="StyleUnderline"/>
        </w:rPr>
        <w:t xml:space="preserve"> and compete and act effectively in the world, </w:t>
      </w:r>
      <w:r w:rsidRPr="00CE40B3">
        <w:rPr>
          <w:rStyle w:val="StyleUnderline"/>
          <w:highlight w:val="cyan"/>
        </w:rPr>
        <w:t>the U</w:t>
      </w:r>
      <w:r w:rsidRPr="00394BD3">
        <w:t xml:space="preserve">nited </w:t>
      </w:r>
      <w:r w:rsidRPr="00CE40B3">
        <w:rPr>
          <w:rStyle w:val="StyleUnderline"/>
          <w:highlight w:val="cyan"/>
        </w:rPr>
        <w:t>S</w:t>
      </w:r>
      <w:r w:rsidRPr="00394BD3">
        <w:t xml:space="preserve">tates </w:t>
      </w:r>
      <w:r w:rsidRPr="00CE40B3">
        <w:rPr>
          <w:rStyle w:val="StyleUnderline"/>
          <w:highlight w:val="cyan"/>
        </w:rPr>
        <w:t>needs</w:t>
      </w:r>
      <w:r w:rsidRPr="00394BD3">
        <w:rPr>
          <w:rStyle w:val="StyleUnderline"/>
        </w:rPr>
        <w:t xml:space="preserve"> to put i</w:t>
      </w:r>
      <w:r w:rsidRPr="00CE40B3">
        <w:rPr>
          <w:rStyle w:val="StyleUnderline"/>
          <w:highlight w:val="cyan"/>
        </w:rPr>
        <w:t>ts house in order</w:t>
      </w:r>
      <w:r w:rsidRPr="00394BD3">
        <w:t xml:space="preserve">. I have written on what this entails in a book titled Foreign Policy Begins at Home.2 This was sometimes interpreted as suggesting a turn away from foreign policy. It was nothing of the sort. </w:t>
      </w:r>
      <w:r w:rsidRPr="00CE40B3">
        <w:rPr>
          <w:rStyle w:val="StyleUnderline"/>
          <w:highlight w:val="cyan"/>
        </w:rPr>
        <w:t xml:space="preserve">Foreign policy </w:t>
      </w:r>
      <w:r w:rsidRPr="00CE40B3">
        <w:rPr>
          <w:rStyle w:val="Emphasis"/>
          <w:highlight w:val="cyan"/>
        </w:rPr>
        <w:t>begins</w:t>
      </w:r>
      <w:r w:rsidRPr="00CE40B3">
        <w:rPr>
          <w:rStyle w:val="StyleUnderline"/>
          <w:highlight w:val="cyan"/>
        </w:rPr>
        <w:t xml:space="preserve"> at home</w:t>
      </w:r>
      <w:r w:rsidRPr="00394BD3">
        <w:t xml:space="preserve">, but it ends there only at the country’s peril.3 Earlier I mentioned that the United States has few unilateral options, that there are few if any things it can do better alone than with others. The counterpart to this claim is that </w:t>
      </w:r>
      <w:r w:rsidRPr="00CE40B3">
        <w:rPr>
          <w:rStyle w:val="StyleUnderline"/>
          <w:highlight w:val="cyan"/>
        </w:rPr>
        <w:t>the world cannot</w:t>
      </w:r>
      <w:r w:rsidRPr="00394BD3">
        <w:rPr>
          <w:rStyle w:val="StyleUnderline"/>
        </w:rPr>
        <w:t xml:space="preserve"> come up with the elements of </w:t>
      </w:r>
      <w:r w:rsidRPr="00394BD3">
        <w:rPr>
          <w:rStyle w:val="Emphasis"/>
        </w:rPr>
        <w:t xml:space="preserve">a </w:t>
      </w:r>
      <w:r w:rsidRPr="00CE40B3">
        <w:rPr>
          <w:rStyle w:val="Emphasis"/>
          <w:highlight w:val="cyan"/>
        </w:rPr>
        <w:t>work</w:t>
      </w:r>
      <w:r w:rsidRPr="00394BD3">
        <w:rPr>
          <w:rStyle w:val="Emphasis"/>
        </w:rPr>
        <w:t>ing order</w:t>
      </w:r>
      <w:r w:rsidRPr="00394BD3">
        <w:rPr>
          <w:rStyle w:val="StyleUnderline"/>
        </w:rPr>
        <w:t xml:space="preserve"> </w:t>
      </w:r>
      <w:r w:rsidRPr="00CE40B3">
        <w:rPr>
          <w:rStyle w:val="StyleUnderline"/>
          <w:highlight w:val="cyan"/>
        </w:rPr>
        <w:t>absent the U</w:t>
      </w:r>
      <w:r w:rsidRPr="00394BD3">
        <w:t xml:space="preserve">nited </w:t>
      </w:r>
      <w:r w:rsidRPr="00CE40B3">
        <w:rPr>
          <w:rStyle w:val="StyleUnderline"/>
          <w:highlight w:val="cyan"/>
        </w:rPr>
        <w:t>S</w:t>
      </w:r>
      <w:r w:rsidRPr="00394BD3">
        <w:t xml:space="preserve">tates. </w:t>
      </w:r>
      <w:r w:rsidRPr="00CE40B3">
        <w:rPr>
          <w:rStyle w:val="StyleUnderline"/>
          <w:highlight w:val="cyan"/>
        </w:rPr>
        <w:t>The U</w:t>
      </w:r>
      <w:r w:rsidRPr="00394BD3">
        <w:t xml:space="preserve">nited </w:t>
      </w:r>
      <w:r w:rsidRPr="00CE40B3">
        <w:rPr>
          <w:rStyle w:val="StyleUnderline"/>
          <w:highlight w:val="cyan"/>
        </w:rPr>
        <w:t>S</w:t>
      </w:r>
      <w:r w:rsidRPr="00394BD3">
        <w:t xml:space="preserve">tates </w:t>
      </w:r>
      <w:r w:rsidRPr="00CE40B3">
        <w:rPr>
          <w:rStyle w:val="StyleUnderline"/>
          <w:highlight w:val="cyan"/>
        </w:rPr>
        <w:t xml:space="preserve">is </w:t>
      </w:r>
      <w:r w:rsidRPr="00CE40B3">
        <w:rPr>
          <w:rStyle w:val="Emphasis"/>
          <w:highlight w:val="cyan"/>
        </w:rPr>
        <w:t>not sufficient</w:t>
      </w:r>
      <w:r w:rsidRPr="00CE40B3">
        <w:rPr>
          <w:rStyle w:val="StyleUnderline"/>
          <w:highlight w:val="cyan"/>
        </w:rPr>
        <w:t>, but</w:t>
      </w:r>
      <w:r w:rsidRPr="00394BD3">
        <w:rPr>
          <w:rStyle w:val="StyleUnderline"/>
        </w:rPr>
        <w:t xml:space="preserve"> it is </w:t>
      </w:r>
      <w:r w:rsidRPr="00CE40B3">
        <w:rPr>
          <w:rStyle w:val="Emphasis"/>
          <w:highlight w:val="cyan"/>
        </w:rPr>
        <w:t>necessary</w:t>
      </w:r>
      <w:r w:rsidRPr="00394BD3">
        <w:t xml:space="preserve">. It is also true that </w:t>
      </w:r>
      <w:r w:rsidRPr="00CE40B3">
        <w:rPr>
          <w:rStyle w:val="StyleUnderline"/>
          <w:highlight w:val="cyan"/>
        </w:rPr>
        <w:t>the U</w:t>
      </w:r>
      <w:r w:rsidRPr="00394BD3">
        <w:t xml:space="preserve">nited </w:t>
      </w:r>
      <w:r w:rsidRPr="00CE40B3">
        <w:rPr>
          <w:rStyle w:val="StyleUnderline"/>
          <w:highlight w:val="cyan"/>
        </w:rPr>
        <w:t>S</w:t>
      </w:r>
      <w:r w:rsidRPr="00394BD3">
        <w:t xml:space="preserve">tates </w:t>
      </w:r>
      <w:r w:rsidRPr="00CE40B3">
        <w:rPr>
          <w:rStyle w:val="StyleUnderline"/>
          <w:highlight w:val="cyan"/>
        </w:rPr>
        <w:t>cannot</w:t>
      </w:r>
      <w:r w:rsidRPr="00394BD3">
        <w:rPr>
          <w:rStyle w:val="StyleUnderline"/>
        </w:rPr>
        <w:t xml:space="preserve"> </w:t>
      </w:r>
      <w:r w:rsidRPr="00394BD3">
        <w:rPr>
          <w:rStyle w:val="Emphasis"/>
        </w:rPr>
        <w:t xml:space="preserve">lead or </w:t>
      </w:r>
      <w:r w:rsidRPr="00CE40B3">
        <w:rPr>
          <w:rStyle w:val="Emphasis"/>
          <w:highlight w:val="cyan"/>
        </w:rPr>
        <w:t>act</w:t>
      </w:r>
      <w:r w:rsidRPr="00394BD3">
        <w:rPr>
          <w:rStyle w:val="Emphasis"/>
        </w:rPr>
        <w:t xml:space="preserve"> effectively</w:t>
      </w:r>
      <w:r w:rsidRPr="00394BD3">
        <w:rPr>
          <w:rStyle w:val="StyleUnderline"/>
        </w:rPr>
        <w:t xml:space="preserve"> in the world </w:t>
      </w:r>
      <w:r w:rsidRPr="00CE40B3">
        <w:rPr>
          <w:rStyle w:val="StyleUnderline"/>
          <w:highlight w:val="cyan"/>
        </w:rPr>
        <w:t xml:space="preserve">if it does not have </w:t>
      </w:r>
      <w:r w:rsidRPr="00CE40B3">
        <w:rPr>
          <w:rStyle w:val="Emphasis"/>
          <w:highlight w:val="cyan"/>
        </w:rPr>
        <w:t>a</w:t>
      </w:r>
      <w:r w:rsidRPr="00394BD3">
        <w:rPr>
          <w:rStyle w:val="Emphasis"/>
        </w:rPr>
        <w:t xml:space="preserve"> strong domestic </w:t>
      </w:r>
      <w:r w:rsidRPr="00CE40B3">
        <w:rPr>
          <w:rStyle w:val="Emphasis"/>
          <w:highlight w:val="cyan"/>
        </w:rPr>
        <w:t>foundation</w:t>
      </w:r>
      <w:r w:rsidRPr="00394BD3">
        <w:rPr>
          <w:rStyle w:val="StyleUnderline"/>
        </w:rPr>
        <w:t xml:space="preserve">. National security </w:t>
      </w:r>
      <w:r w:rsidRPr="00394BD3">
        <w:rPr>
          <w:rStyle w:val="Emphasis"/>
        </w:rPr>
        <w:t>inevitably requires</w:t>
      </w:r>
      <w:r w:rsidRPr="00394BD3">
        <w:rPr>
          <w:rStyle w:val="StyleUnderline"/>
        </w:rPr>
        <w:t xml:space="preserve"> significant amounts of </w:t>
      </w:r>
      <w:r w:rsidRPr="00394BD3">
        <w:rPr>
          <w:rStyle w:val="Emphasis"/>
        </w:rPr>
        <w:t>human, physical, and financial resources</w:t>
      </w:r>
      <w:r w:rsidRPr="00394BD3">
        <w:rPr>
          <w:rStyle w:val="StyleUnderline"/>
        </w:rPr>
        <w:t xml:space="preserve"> to draw on. </w:t>
      </w:r>
      <w:r w:rsidRPr="00CE40B3">
        <w:rPr>
          <w:rStyle w:val="StyleUnderline"/>
          <w:highlight w:val="cyan"/>
        </w:rPr>
        <w:t>The better the U</w:t>
      </w:r>
      <w:r w:rsidRPr="00394BD3">
        <w:t xml:space="preserve">nited </w:t>
      </w:r>
      <w:r w:rsidRPr="00CE40B3">
        <w:rPr>
          <w:rStyle w:val="StyleUnderline"/>
          <w:highlight w:val="cyan"/>
        </w:rPr>
        <w:t>S</w:t>
      </w:r>
      <w:r w:rsidRPr="00394BD3">
        <w:t xml:space="preserve">tates </w:t>
      </w:r>
      <w:r w:rsidRPr="00CE40B3">
        <w:rPr>
          <w:rStyle w:val="StyleUnderline"/>
          <w:highlight w:val="cyan"/>
        </w:rPr>
        <w:t>is</w:t>
      </w:r>
      <w:r w:rsidRPr="00394BD3">
        <w:rPr>
          <w:rStyle w:val="StyleUnderline"/>
        </w:rPr>
        <w:t xml:space="preserve"> </w:t>
      </w:r>
      <w:r w:rsidRPr="00394BD3">
        <w:rPr>
          <w:rStyle w:val="Emphasis"/>
        </w:rPr>
        <w:t xml:space="preserve">doing </w:t>
      </w:r>
      <w:r w:rsidRPr="00CE40B3">
        <w:rPr>
          <w:rStyle w:val="Emphasis"/>
          <w:highlight w:val="cyan"/>
        </w:rPr>
        <w:t>economically</w:t>
      </w:r>
      <w:r w:rsidRPr="00CE40B3">
        <w:rPr>
          <w:rStyle w:val="StyleUnderline"/>
          <w:highlight w:val="cyan"/>
        </w:rPr>
        <w:t>, the more</w:t>
      </w:r>
      <w:r w:rsidRPr="00394BD3">
        <w:rPr>
          <w:rStyle w:val="StyleUnderline"/>
        </w:rPr>
        <w:t xml:space="preserve"> it will have </w:t>
      </w:r>
      <w:r w:rsidRPr="00CE40B3">
        <w:rPr>
          <w:rStyle w:val="Emphasis"/>
          <w:highlight w:val="cyan"/>
        </w:rPr>
        <w:t>available</w:t>
      </w:r>
      <w:r w:rsidRPr="00CE40B3">
        <w:rPr>
          <w:rStyle w:val="StyleUnderline"/>
          <w:highlight w:val="cyan"/>
        </w:rPr>
        <w:t xml:space="preserve"> in</w:t>
      </w:r>
      <w:r w:rsidRPr="00394BD3">
        <w:rPr>
          <w:rStyle w:val="StyleUnderline"/>
        </w:rPr>
        <w:t xml:space="preserve"> </w:t>
      </w:r>
      <w:r w:rsidRPr="00394BD3">
        <w:rPr>
          <w:rStyle w:val="Emphasis"/>
        </w:rPr>
        <w:t xml:space="preserve">the way of </w:t>
      </w:r>
      <w:r w:rsidRPr="00CE40B3">
        <w:rPr>
          <w:rStyle w:val="Emphasis"/>
          <w:highlight w:val="cyan"/>
        </w:rPr>
        <w:t>resources</w:t>
      </w:r>
      <w:r w:rsidRPr="00CE40B3">
        <w:rPr>
          <w:rStyle w:val="StyleUnderline"/>
          <w:highlight w:val="cyan"/>
        </w:rPr>
        <w:t xml:space="preserve"> to devote</w:t>
      </w:r>
      <w:r w:rsidRPr="00394BD3">
        <w:rPr>
          <w:rStyle w:val="StyleUnderline"/>
        </w:rPr>
        <w:t xml:space="preserve"> to what it wants and needs to do </w:t>
      </w:r>
      <w:r w:rsidRPr="00CE40B3">
        <w:rPr>
          <w:rStyle w:val="StyleUnderline"/>
          <w:highlight w:val="cyan"/>
        </w:rPr>
        <w:t>abroad without</w:t>
      </w:r>
      <w:r w:rsidRPr="00394BD3">
        <w:rPr>
          <w:rStyle w:val="StyleUnderline"/>
        </w:rPr>
        <w:t xml:space="preserve"> igniting </w:t>
      </w:r>
      <w:r w:rsidRPr="00394BD3">
        <w:rPr>
          <w:rStyle w:val="Emphasis"/>
        </w:rPr>
        <w:t xml:space="preserve">a </w:t>
      </w:r>
      <w:r w:rsidRPr="00CE40B3">
        <w:rPr>
          <w:rStyle w:val="Emphasis"/>
          <w:highlight w:val="cyan"/>
        </w:rPr>
        <w:t>divisive</w:t>
      </w:r>
      <w:r w:rsidRPr="00394BD3">
        <w:rPr>
          <w:rStyle w:val="Emphasis"/>
        </w:rPr>
        <w:t xml:space="preserve"> and distracting domestic </w:t>
      </w:r>
      <w:r w:rsidRPr="00CE40B3">
        <w:rPr>
          <w:rStyle w:val="Emphasis"/>
          <w:highlight w:val="cyan"/>
        </w:rPr>
        <w:t>debate</w:t>
      </w:r>
      <w:r w:rsidRPr="00394BD3">
        <w:rPr>
          <w:rStyle w:val="StyleUnderline"/>
        </w:rPr>
        <w:t xml:space="preserve"> as to priorities</w:t>
      </w:r>
      <w:r w:rsidRPr="00394BD3">
        <w:t xml:space="preserve">. An additional benefit is that </w:t>
      </w:r>
      <w:r w:rsidRPr="00394BD3">
        <w:rPr>
          <w:rStyle w:val="Emphasis"/>
        </w:rPr>
        <w:t>respect</w:t>
      </w:r>
      <w:r w:rsidRPr="00394BD3">
        <w:rPr>
          <w:rStyle w:val="StyleUnderline"/>
        </w:rPr>
        <w:t xml:space="preserve"> for the U</w:t>
      </w:r>
      <w:r w:rsidRPr="00394BD3">
        <w:t xml:space="preserve">nited </w:t>
      </w:r>
      <w:r w:rsidRPr="00394BD3">
        <w:rPr>
          <w:rStyle w:val="StyleUnderline"/>
        </w:rPr>
        <w:t>S</w:t>
      </w:r>
      <w:r w:rsidRPr="00394BD3">
        <w:t xml:space="preserve">tates and for the American political, social, and economic model (along with a desire to emulate it) </w:t>
      </w:r>
      <w:r w:rsidRPr="00394BD3">
        <w:rPr>
          <w:rStyle w:val="StyleUnderline"/>
        </w:rPr>
        <w:t xml:space="preserve">will increase </w:t>
      </w:r>
      <w:r w:rsidRPr="00394BD3">
        <w:rPr>
          <w:rStyle w:val="Emphasis"/>
        </w:rPr>
        <w:t>only if</w:t>
      </w:r>
      <w:r w:rsidRPr="00394BD3">
        <w:rPr>
          <w:rStyle w:val="StyleUnderline"/>
        </w:rPr>
        <w:t xml:space="preserve"> it is seen as successful</w:t>
      </w:r>
      <w:r w:rsidRPr="00394BD3">
        <w:t xml:space="preserve">. </w:t>
      </w:r>
      <w:r w:rsidRPr="00CE40B3">
        <w:rPr>
          <w:rStyle w:val="Emphasis"/>
          <w:highlight w:val="cyan"/>
        </w:rPr>
        <w:t>The</w:t>
      </w:r>
      <w:r w:rsidRPr="00394BD3">
        <w:rPr>
          <w:rStyle w:val="Emphasis"/>
        </w:rPr>
        <w:t xml:space="preserve"> most </w:t>
      </w:r>
      <w:r w:rsidRPr="00CE40B3">
        <w:rPr>
          <w:rStyle w:val="Emphasis"/>
          <w:highlight w:val="cyan"/>
        </w:rPr>
        <w:t>basic test</w:t>
      </w:r>
      <w:r w:rsidRPr="00394BD3">
        <w:t xml:space="preserve"> of the success of the model </w:t>
      </w:r>
      <w:r w:rsidRPr="00CE40B3">
        <w:rPr>
          <w:rStyle w:val="StyleUnderline"/>
          <w:highlight w:val="cyan"/>
        </w:rPr>
        <w:t>will be</w:t>
      </w:r>
      <w:r w:rsidRPr="00394BD3">
        <w:rPr>
          <w:rStyle w:val="StyleUnderline"/>
        </w:rPr>
        <w:t xml:space="preserve"> </w:t>
      </w:r>
      <w:r w:rsidRPr="00394BD3">
        <w:rPr>
          <w:rStyle w:val="Emphasis"/>
        </w:rPr>
        <w:t xml:space="preserve">economic </w:t>
      </w:r>
      <w:r w:rsidRPr="00CE40B3">
        <w:rPr>
          <w:rStyle w:val="Emphasis"/>
          <w:highlight w:val="cyan"/>
        </w:rPr>
        <w:t>growth</w:t>
      </w:r>
      <w:r w:rsidRPr="00394BD3">
        <w:t>. U.S. growth levels may appear all right when compared with what a good many other countries are experiencing, but they are below what is needed and fall short of what is possible. There is no reason why the United States is not growing in the range of 3 percent or even higher other than what it is doing and, more important, not doing.4</w:t>
      </w:r>
    </w:p>
    <w:p w14:paraId="5179A29B" w14:textId="77777777" w:rsidR="00A55B89" w:rsidRPr="00394BD3" w:rsidRDefault="00A55B89" w:rsidP="00A55B89">
      <w:pPr>
        <w:pStyle w:val="Heading3"/>
        <w:rPr>
          <w:rFonts w:cs="Times New Roman"/>
        </w:rPr>
      </w:pPr>
      <w:r w:rsidRPr="00394BD3">
        <w:rPr>
          <w:rFonts w:cs="Times New Roman"/>
        </w:rPr>
        <w:t>!---Econ Terminal</w:t>
      </w:r>
    </w:p>
    <w:p w14:paraId="425FEADA" w14:textId="77777777" w:rsidR="00A55B89" w:rsidRPr="00394BD3" w:rsidRDefault="00A55B89" w:rsidP="00A55B89">
      <w:pPr>
        <w:pStyle w:val="Heading4"/>
        <w:rPr>
          <w:rFonts w:cs="Times New Roman"/>
        </w:rPr>
      </w:pPr>
      <w:r w:rsidRPr="00394BD3">
        <w:rPr>
          <w:rFonts w:cs="Times New Roman"/>
        </w:rPr>
        <w:t xml:space="preserve">Prolonged decline causes </w:t>
      </w:r>
      <w:r w:rsidRPr="00394BD3">
        <w:rPr>
          <w:rFonts w:cs="Times New Roman"/>
          <w:u w:val="single"/>
        </w:rPr>
        <w:t>great power war</w:t>
      </w:r>
    </w:p>
    <w:p w14:paraId="74C17F2A" w14:textId="77777777" w:rsidR="00A55B89" w:rsidRPr="00394BD3" w:rsidRDefault="00A55B89" w:rsidP="00A55B89">
      <w:r w:rsidRPr="00394BD3">
        <w:rPr>
          <w:b/>
          <w:sz w:val="26"/>
          <w:szCs w:val="26"/>
        </w:rPr>
        <w:t>Sandaram 19</w:t>
      </w:r>
      <w:r w:rsidRPr="00394BD3">
        <w:rPr>
          <w:b/>
        </w:rPr>
        <w:t xml:space="preserve"> </w:t>
      </w:r>
      <w:r w:rsidRPr="00394BD3">
        <w:t>[Jomo Kwame Sundaram, a former economics professor, was United Nations Assistant Secretary-General for Economic Development, and received the Wassily Leontief Prize for Advancing the Frontiers of Economic Thought, and Vladimir Popov is a Research Director at the Dialogue of Civilizations Research Institute in Berlin, “Economic Crisis Can Trigger World War,” Feb 12, 2019, http://www.ipsnews.net/2019/02/economic-crisis-can-trigger-world-war/]</w:t>
      </w:r>
    </w:p>
    <w:p w14:paraId="3E386385" w14:textId="77777777" w:rsidR="00A55B89" w:rsidRPr="00394BD3" w:rsidRDefault="00A55B89" w:rsidP="00A55B89">
      <w:r w:rsidRPr="00394BD3">
        <w:t xml:space="preserve">Economic recovery efforts since the 2008-2009 global financial crisis have mainly depended on unconventional monetary policies. As fears rise of yet another international financial crisis, </w:t>
      </w:r>
      <w:r w:rsidRPr="00394BD3">
        <w:rPr>
          <w:rStyle w:val="StyleUnderline"/>
        </w:rPr>
        <w:t>there are growing concerns about</w:t>
      </w:r>
      <w:r w:rsidRPr="00394BD3">
        <w:t xml:space="preserve"> the increased possibility of </w:t>
      </w:r>
      <w:r w:rsidRPr="00394BD3">
        <w:rPr>
          <w:rStyle w:val="StyleUnderline"/>
        </w:rPr>
        <w:t>large-scale military conflict</w:t>
      </w:r>
      <w:r w:rsidRPr="00394BD3">
        <w:t xml:space="preserve">. More worryingly, </w:t>
      </w:r>
      <w:r w:rsidRPr="00394BD3">
        <w:rPr>
          <w:rStyle w:val="Emphasis"/>
        </w:rPr>
        <w:t xml:space="preserve">in the current political landscape, </w:t>
      </w:r>
      <w:r w:rsidRPr="00CE40B3">
        <w:rPr>
          <w:rStyle w:val="Emphasis"/>
          <w:highlight w:val="cyan"/>
        </w:rPr>
        <w:t>prolonged economic crisis</w:t>
      </w:r>
      <w:r w:rsidRPr="00394BD3">
        <w:t xml:space="preserve">, </w:t>
      </w:r>
      <w:r w:rsidRPr="00394BD3">
        <w:rPr>
          <w:rStyle w:val="StyleUnderline"/>
        </w:rPr>
        <w:t>combined with</w:t>
      </w:r>
      <w:r w:rsidRPr="00394BD3">
        <w:t xml:space="preserve"> rising economic inequality, chauvinistic </w:t>
      </w:r>
      <w:r w:rsidRPr="00394BD3">
        <w:rPr>
          <w:rStyle w:val="StyleUnderline"/>
        </w:rPr>
        <w:t>ethno-populism as well as</w:t>
      </w:r>
      <w:r w:rsidRPr="00394BD3">
        <w:t xml:space="preserve"> </w:t>
      </w:r>
      <w:r w:rsidRPr="00394BD3">
        <w:rPr>
          <w:rStyle w:val="StyleUnderline"/>
        </w:rPr>
        <w:t>aggressive</w:t>
      </w:r>
      <w:r w:rsidRPr="00394BD3">
        <w:t xml:space="preserve"> </w:t>
      </w:r>
      <w:r w:rsidRPr="00394BD3">
        <w:rPr>
          <w:rStyle w:val="StyleUnderline"/>
        </w:rPr>
        <w:t>jingoist rhetoric,</w:t>
      </w:r>
      <w:r w:rsidRPr="00394BD3">
        <w:t xml:space="preserve"> including threats, </w:t>
      </w:r>
      <w:r w:rsidRPr="00CE40B3">
        <w:rPr>
          <w:rStyle w:val="Emphasis"/>
          <w:highlight w:val="cyan"/>
        </w:rPr>
        <w:t>could easily spin out of control and ‘morph’ into military conflict, and</w:t>
      </w:r>
      <w:r w:rsidRPr="00394BD3">
        <w:t xml:space="preserve"> worse, </w:t>
      </w:r>
      <w:r w:rsidRPr="00CE40B3">
        <w:rPr>
          <w:rStyle w:val="Emphasis"/>
          <w:highlight w:val="cyan"/>
        </w:rPr>
        <w:t>world war</w:t>
      </w:r>
      <w:r w:rsidRPr="00CE40B3">
        <w:rPr>
          <w:highlight w:val="cyan"/>
        </w:rPr>
        <w:t>.</w:t>
      </w:r>
      <w:r w:rsidRPr="00394BD3">
        <w:t xml:space="preserve"> Crisis responses limited </w:t>
      </w:r>
      <w:r w:rsidRPr="00394BD3">
        <w:rPr>
          <w:rStyle w:val="StyleUnderline"/>
        </w:rPr>
        <w:t>The 2008-2009 global financial crisis almost ‘bankrupted’ governments and caused systemic collaps</w:t>
      </w:r>
      <w:r w:rsidRPr="00394BD3">
        <w:t xml:space="preserve">e. </w:t>
      </w:r>
      <w:r w:rsidRPr="00394BD3">
        <w:rPr>
          <w:rStyle w:val="StyleUnderline"/>
        </w:rPr>
        <w:t>Policymakers managed to pull the world economy from the brink, but soon switched from counter-cyclical fiscal efforts to unconventional monetary measures</w:t>
      </w:r>
      <w:r w:rsidRPr="00394BD3">
        <w:t xml:space="preserve">, primarily ‘quantitative easing’ and very low, if not negative real interest rates. But while these </w:t>
      </w:r>
      <w:r w:rsidRPr="00CE40B3">
        <w:rPr>
          <w:rStyle w:val="StyleUnderline"/>
          <w:highlight w:val="cyan"/>
        </w:rPr>
        <w:t>monetary interventions</w:t>
      </w:r>
      <w:r w:rsidRPr="00394BD3">
        <w:t xml:space="preserve"> averted realization of the worst fears at the time by turning the US economy around, they </w:t>
      </w:r>
      <w:r w:rsidRPr="00CE40B3">
        <w:rPr>
          <w:rStyle w:val="StyleUnderline"/>
          <w:highlight w:val="cyan"/>
        </w:rPr>
        <w:t>did little to</w:t>
      </w:r>
      <w:r w:rsidRPr="00CE40B3">
        <w:rPr>
          <w:highlight w:val="cyan"/>
        </w:rPr>
        <w:t xml:space="preserve"> </w:t>
      </w:r>
      <w:r w:rsidRPr="00CE40B3">
        <w:rPr>
          <w:rStyle w:val="StyleUnderline"/>
          <w:highlight w:val="cyan"/>
        </w:rPr>
        <w:t>address</w:t>
      </w:r>
      <w:r w:rsidRPr="00394BD3">
        <w:t xml:space="preserve"> underlying </w:t>
      </w:r>
      <w:r w:rsidRPr="00CE40B3">
        <w:rPr>
          <w:rStyle w:val="StyleUnderline"/>
          <w:highlight w:val="cyan"/>
        </w:rPr>
        <w:t>economic weaknesses</w:t>
      </w:r>
      <w:r w:rsidRPr="00394BD3">
        <w:t xml:space="preserve">, largely due to the ascendance of finance in recent decades at the expense of the real economy. Since then, despite promising to do so, policymakers have not seriously pursued, let alone achieved, such needed reforms. Instead, ostensible structural reformers have taken advantage of the crisis to pursue largely irrelevant efforts to further ‘casualize’ labour markets. This lack of structural reform has meant that </w:t>
      </w:r>
      <w:r w:rsidRPr="00394BD3">
        <w:rPr>
          <w:rStyle w:val="StyleUnderline"/>
        </w:rPr>
        <w:t>the</w:t>
      </w:r>
      <w:r w:rsidRPr="00394BD3">
        <w:t xml:space="preserve"> unprecedented </w:t>
      </w:r>
      <w:r w:rsidRPr="00394BD3">
        <w:rPr>
          <w:rStyle w:val="StyleUnderline"/>
        </w:rPr>
        <w:t>liquidity central banks injected into economies has not been well</w:t>
      </w:r>
      <w:r w:rsidRPr="00394BD3">
        <w:t xml:space="preserve"> </w:t>
      </w:r>
      <w:r w:rsidRPr="00394BD3">
        <w:rPr>
          <w:rStyle w:val="StyleUnderline"/>
        </w:rPr>
        <w:t>allocated to stimulate resurgence of the real economy</w:t>
      </w:r>
      <w:r w:rsidRPr="00394BD3">
        <w:t xml:space="preserve">. From bust to bubble 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 </w:t>
      </w:r>
      <w:r w:rsidRPr="00CE40B3">
        <w:rPr>
          <w:rStyle w:val="StyleUnderline"/>
          <w:highlight w:val="cyan"/>
        </w:rPr>
        <w:t>As monetary tightening checks asset price bubbles, another economic crisis</w:t>
      </w:r>
      <w:r w:rsidRPr="00394BD3">
        <w:t xml:space="preserve"> — possibly more severe than the last, as the economy has become less responsive to such blunt monetary interventions — </w:t>
      </w:r>
      <w:r w:rsidRPr="00CE40B3">
        <w:rPr>
          <w:rStyle w:val="StyleUnderline"/>
          <w:highlight w:val="cyan"/>
        </w:rPr>
        <w:t>is</w:t>
      </w:r>
      <w:r w:rsidRPr="00394BD3">
        <w:t xml:space="preserve"> considered </w:t>
      </w:r>
      <w:r w:rsidRPr="00CE40B3">
        <w:rPr>
          <w:rStyle w:val="StyleUnderline"/>
          <w:highlight w:val="cyan"/>
        </w:rPr>
        <w:t>likely</w:t>
      </w:r>
      <w:r w:rsidRPr="00394BD3">
        <w:t xml:space="preserve">. A decade of such unconventional monetary policies, with very low interest rates, has greatly depleted their ability to revive the economy. The implications beyond the economy of such developments and policy responses are already being seen. </w:t>
      </w:r>
      <w:r w:rsidRPr="00394BD3">
        <w:rPr>
          <w:rStyle w:val="StyleUnderline"/>
        </w:rPr>
        <w:t>Prolonged economic distress has</w:t>
      </w:r>
      <w:r w:rsidRPr="00394BD3">
        <w:t xml:space="preserve"> </w:t>
      </w:r>
      <w:r w:rsidRPr="00394BD3">
        <w:rPr>
          <w:rStyle w:val="StyleUnderline"/>
        </w:rPr>
        <w:t>worsened</w:t>
      </w:r>
      <w:r w:rsidRPr="00394BD3">
        <w:t xml:space="preserve"> public </w:t>
      </w:r>
      <w:r w:rsidRPr="00394BD3">
        <w:rPr>
          <w:rStyle w:val="StyleUnderline"/>
        </w:rPr>
        <w:t>antipathy towards the culturally alien</w:t>
      </w:r>
      <w:r w:rsidRPr="00394BD3">
        <w:t xml:space="preserve"> — not only abroad, but also within. Thus, </w:t>
      </w:r>
      <w:r w:rsidRPr="00CE40B3">
        <w:rPr>
          <w:rStyle w:val="Emphasis"/>
          <w:highlight w:val="cyan"/>
        </w:rPr>
        <w:t>another round of economic stress is</w:t>
      </w:r>
      <w:r w:rsidRPr="00394BD3">
        <w:t xml:space="preserve"> deemed </w:t>
      </w:r>
      <w:r w:rsidRPr="00CE40B3">
        <w:rPr>
          <w:rStyle w:val="Emphasis"/>
          <w:highlight w:val="cyan"/>
        </w:rPr>
        <w:t>likely to foment</w:t>
      </w:r>
      <w:r w:rsidRPr="00394BD3">
        <w:rPr>
          <w:rStyle w:val="Emphasis"/>
        </w:rPr>
        <w:t xml:space="preserve"> unrest</w:t>
      </w:r>
      <w:r w:rsidRPr="00394BD3">
        <w:t xml:space="preserve">, </w:t>
      </w:r>
      <w:r w:rsidRPr="00394BD3">
        <w:rPr>
          <w:rStyle w:val="Emphasis"/>
        </w:rPr>
        <w:t>conflict</w:t>
      </w:r>
      <w:r w:rsidRPr="00394BD3">
        <w:t xml:space="preserve">, </w:t>
      </w:r>
      <w:r w:rsidRPr="00394BD3">
        <w:rPr>
          <w:rStyle w:val="Emphasis"/>
        </w:rPr>
        <w:t xml:space="preserve">even </w:t>
      </w:r>
      <w:r w:rsidRPr="00CE40B3">
        <w:rPr>
          <w:rStyle w:val="Emphasis"/>
          <w:highlight w:val="cyan"/>
        </w:rPr>
        <w:t>war</w:t>
      </w:r>
      <w:r w:rsidRPr="00394BD3">
        <w:t xml:space="preserve"> as it is blamed on the foreign.</w:t>
      </w:r>
    </w:p>
    <w:p w14:paraId="144EC980" w14:textId="77777777" w:rsidR="00A55B89" w:rsidRPr="00394BD3" w:rsidRDefault="00A55B89" w:rsidP="00A55B89">
      <w:pPr>
        <w:pStyle w:val="Heading3"/>
        <w:rPr>
          <w:rFonts w:cs="Times New Roman"/>
        </w:rPr>
      </w:pPr>
      <w:r w:rsidRPr="00394BD3">
        <w:rPr>
          <w:rFonts w:cs="Times New Roman"/>
        </w:rPr>
        <w:t>!---Heg Terminal</w:t>
      </w:r>
    </w:p>
    <w:p w14:paraId="2D94E15C" w14:textId="77777777" w:rsidR="00A55B89" w:rsidRPr="00394BD3" w:rsidRDefault="00A55B89" w:rsidP="00A55B89">
      <w:pPr>
        <w:pStyle w:val="Heading4"/>
        <w:rPr>
          <w:rFonts w:cs="Times New Roman"/>
        </w:rPr>
      </w:pPr>
      <w:r w:rsidRPr="00394BD3">
        <w:rPr>
          <w:rFonts w:cs="Times New Roman"/>
        </w:rPr>
        <w:t>Retrenchment throws the world into chaos – allied prolif, adversarial testing, and spheres of influence escalate every scenario for great power war.</w:t>
      </w:r>
    </w:p>
    <w:p w14:paraId="43964031" w14:textId="77777777" w:rsidR="00A55B89" w:rsidRPr="00394BD3" w:rsidRDefault="00A55B89" w:rsidP="00A55B89">
      <w:r w:rsidRPr="00394BD3">
        <w:rPr>
          <w:rStyle w:val="Style13ptBold"/>
        </w:rPr>
        <w:t>Wright 20</w:t>
      </w:r>
      <w:r w:rsidRPr="00394BD3">
        <w:t xml:space="preserve">, Director, Center on the US &amp; Europe and Sr. Fellow, Project on International Order &amp; Strategy at Brookings (Thomas, March/April 2020, The Folly of Retrenchment: Why America Can’t Withdraw from the World, Foreign Affairs, </w:t>
      </w:r>
      <w:hyperlink r:id="rId131" w:history="1">
        <w:r w:rsidRPr="00394BD3">
          <w:rPr>
            <w:rStyle w:val="Hyperlink"/>
          </w:rPr>
          <w:t>https://www.foreignaffairs.com/articles/2020-02-10/folly-retrenchment</w:t>
        </w:r>
      </w:hyperlink>
      <w:r w:rsidRPr="00394BD3">
        <w:t>)</w:t>
      </w:r>
    </w:p>
    <w:p w14:paraId="7629735C" w14:textId="77777777" w:rsidR="00A55B89" w:rsidRPr="00394BD3" w:rsidRDefault="00A55B89" w:rsidP="00A55B89"/>
    <w:p w14:paraId="2F3B8F47" w14:textId="77777777" w:rsidR="00A55B89" w:rsidRPr="00394BD3" w:rsidRDefault="00A55B89" w:rsidP="00A55B89">
      <w:r w:rsidRPr="00394BD3">
        <w:t xml:space="preserve">This is a false promise, for a number of reasons. First, retrenchment would worsen regional security competition in Europe and Asia. The realists recognize that the U.S. military presence in Europe and Asia does dampen security competition, but they claim that it does so at too high a price—and one that, at any rate, should be paid by U.S. allies in the regions themselves. Although </w:t>
      </w:r>
      <w:r w:rsidRPr="00CE40B3">
        <w:rPr>
          <w:rStyle w:val="StyleUnderline"/>
          <w:highlight w:val="cyan"/>
        </w:rPr>
        <w:t>pulling back</w:t>
      </w:r>
      <w:r w:rsidRPr="00394BD3">
        <w:rPr>
          <w:rStyle w:val="StyleUnderline"/>
        </w:rPr>
        <w:t xml:space="preserve"> would </w:t>
      </w:r>
      <w:r w:rsidRPr="00CE40B3">
        <w:rPr>
          <w:rStyle w:val="StyleUnderline"/>
          <w:highlight w:val="cyan"/>
        </w:rPr>
        <w:t xml:space="preserve">invite </w:t>
      </w:r>
      <w:r w:rsidRPr="00CE40B3">
        <w:rPr>
          <w:rStyle w:val="Emphasis"/>
          <w:highlight w:val="cyan"/>
        </w:rPr>
        <w:t>regional security competition</w:t>
      </w:r>
      <w:r w:rsidRPr="00394BD3">
        <w:t xml:space="preserve">, realist retrenchers admit, the United States could be safer in a more dangerous world because regional rivals would check one another. </w:t>
      </w:r>
      <w:r w:rsidRPr="00394BD3">
        <w:rPr>
          <w:rStyle w:val="StyleUnderline"/>
        </w:rPr>
        <w:t xml:space="preserve">This is </w:t>
      </w:r>
      <w:r w:rsidRPr="00CE40B3">
        <w:rPr>
          <w:rStyle w:val="StyleUnderline"/>
          <w:highlight w:val="cyan"/>
        </w:rPr>
        <w:t>a perilous gambit</w:t>
      </w:r>
      <w:r w:rsidRPr="00394BD3">
        <w:t xml:space="preserve">, however, </w:t>
      </w:r>
      <w:r w:rsidRPr="00394BD3">
        <w:rPr>
          <w:rStyle w:val="StyleUnderline"/>
        </w:rPr>
        <w:t xml:space="preserve">because </w:t>
      </w:r>
      <w:r w:rsidRPr="00CE40B3">
        <w:rPr>
          <w:rStyle w:val="StyleUnderline"/>
          <w:highlight w:val="cyan"/>
        </w:rPr>
        <w:t>regional conflicts</w:t>
      </w:r>
      <w:r w:rsidRPr="00394BD3">
        <w:rPr>
          <w:rStyle w:val="StyleUnderline"/>
        </w:rPr>
        <w:t xml:space="preserve"> often end up </w:t>
      </w:r>
      <w:r w:rsidRPr="00CE40B3">
        <w:rPr>
          <w:rStyle w:val="Emphasis"/>
          <w:highlight w:val="cyan"/>
        </w:rPr>
        <w:t>implicat</w:t>
      </w:r>
      <w:r w:rsidRPr="00394BD3">
        <w:rPr>
          <w:rStyle w:val="Emphasis"/>
        </w:rPr>
        <w:t xml:space="preserve">ing </w:t>
      </w:r>
      <w:r w:rsidRPr="00CE40B3">
        <w:rPr>
          <w:rStyle w:val="Emphasis"/>
          <w:highlight w:val="cyan"/>
        </w:rPr>
        <w:t>U.S. interests</w:t>
      </w:r>
      <w:r w:rsidRPr="00394BD3">
        <w:t xml:space="preserve">. </w:t>
      </w:r>
      <w:r w:rsidRPr="00394BD3">
        <w:rPr>
          <w:rStyle w:val="StyleUnderline"/>
        </w:rPr>
        <w:t xml:space="preserve">They might thus end up </w:t>
      </w:r>
      <w:r w:rsidRPr="00CE40B3">
        <w:rPr>
          <w:rStyle w:val="Emphasis"/>
          <w:highlight w:val="cyan"/>
        </w:rPr>
        <w:t>drawing the U</w:t>
      </w:r>
      <w:r w:rsidRPr="00394BD3">
        <w:rPr>
          <w:rStyle w:val="Emphasis"/>
        </w:rPr>
        <w:t xml:space="preserve">nited </w:t>
      </w:r>
      <w:r w:rsidRPr="00CE40B3">
        <w:rPr>
          <w:rStyle w:val="Emphasis"/>
          <w:highlight w:val="cyan"/>
        </w:rPr>
        <w:t>S</w:t>
      </w:r>
      <w:r w:rsidRPr="00394BD3">
        <w:rPr>
          <w:rStyle w:val="Emphasis"/>
        </w:rPr>
        <w:t xml:space="preserve">tates </w:t>
      </w:r>
      <w:r w:rsidRPr="00CE40B3">
        <w:rPr>
          <w:rStyle w:val="Emphasis"/>
          <w:highlight w:val="cyan"/>
        </w:rPr>
        <w:t>back in</w:t>
      </w:r>
      <w:r w:rsidRPr="00CE40B3">
        <w:rPr>
          <w:highlight w:val="cyan"/>
        </w:rPr>
        <w:t xml:space="preserve"> </w:t>
      </w:r>
      <w:r w:rsidRPr="00394BD3">
        <w:rPr>
          <w:rStyle w:val="StyleUnderline"/>
        </w:rPr>
        <w:t xml:space="preserve">after it has left—resulting in a much </w:t>
      </w:r>
      <w:r w:rsidRPr="00CE40B3">
        <w:rPr>
          <w:rStyle w:val="StyleUnderline"/>
          <w:highlight w:val="cyan"/>
        </w:rPr>
        <w:t>more dangerous</w:t>
      </w:r>
      <w:r w:rsidRPr="00394BD3">
        <w:rPr>
          <w:rStyle w:val="StyleUnderline"/>
        </w:rPr>
        <w:t xml:space="preserve"> venture </w:t>
      </w:r>
      <w:r w:rsidRPr="00CE40B3">
        <w:rPr>
          <w:rStyle w:val="StyleUnderline"/>
          <w:highlight w:val="cyan"/>
        </w:rPr>
        <w:t>than heading off</w:t>
      </w:r>
      <w:r w:rsidRPr="00394BD3">
        <w:rPr>
          <w:rStyle w:val="StyleUnderline"/>
        </w:rPr>
        <w:t xml:space="preserve"> the </w:t>
      </w:r>
      <w:r w:rsidRPr="00CE40B3">
        <w:rPr>
          <w:rStyle w:val="StyleUnderline"/>
          <w:highlight w:val="cyan"/>
        </w:rPr>
        <w:t>conflict in the first place</w:t>
      </w:r>
      <w:r w:rsidRPr="00394BD3">
        <w:rPr>
          <w:rStyle w:val="StyleUnderline"/>
        </w:rPr>
        <w:t xml:space="preserve"> by staying</w:t>
      </w:r>
      <w:r w:rsidRPr="00394BD3">
        <w:t xml:space="preserve">. Realist retrenchment reveals a hubris that the United States can control consequences and prevent crises from erupting into war. A U.S. pullback from Europe or Asia is more likely to embolden regional powers. The progressives’ view of regional security is similarly flawed. These retrenchers reject the idea that regional security competition will intensify if the United States leaves. In fact, they argue, U.S. alliances often promote competition, as in the Middle East, where U.S. support for Saudi Arabia and the United Arab Emirates has emboldened those countries in their cold war with Iran. But this logic does not apply to </w:t>
      </w:r>
      <w:r w:rsidRPr="00394BD3">
        <w:rPr>
          <w:rStyle w:val="StyleUnderline"/>
        </w:rPr>
        <w:t xml:space="preserve">Europe or Asia, where U.S. </w:t>
      </w:r>
      <w:r w:rsidRPr="00CE40B3">
        <w:rPr>
          <w:rStyle w:val="Emphasis"/>
          <w:highlight w:val="cyan"/>
        </w:rPr>
        <w:t>allies have behaved responsibly</w:t>
      </w:r>
      <w:r w:rsidRPr="00394BD3">
        <w:t xml:space="preserve">. </w:t>
      </w:r>
      <w:r w:rsidRPr="00394BD3">
        <w:rPr>
          <w:rStyle w:val="StyleUnderline"/>
        </w:rPr>
        <w:t xml:space="preserve">A U.S. </w:t>
      </w:r>
      <w:r w:rsidRPr="00CE40B3">
        <w:rPr>
          <w:rStyle w:val="StyleUnderline"/>
          <w:highlight w:val="cyan"/>
        </w:rPr>
        <w:t>pullback</w:t>
      </w:r>
      <w:r w:rsidRPr="00394BD3">
        <w:rPr>
          <w:rStyle w:val="StyleUnderline"/>
        </w:rPr>
        <w:t xml:space="preserve"> from those places </w:t>
      </w:r>
      <w:r w:rsidRPr="00CE40B3">
        <w:rPr>
          <w:rStyle w:val="StyleUnderline"/>
          <w:highlight w:val="cyan"/>
        </w:rPr>
        <w:t xml:space="preserve">is more likely to </w:t>
      </w:r>
      <w:r w:rsidRPr="00CE40B3">
        <w:rPr>
          <w:rStyle w:val="Emphasis"/>
          <w:highlight w:val="cyan"/>
        </w:rPr>
        <w:t>embolden</w:t>
      </w:r>
      <w:r w:rsidRPr="00394BD3">
        <w:rPr>
          <w:rStyle w:val="Emphasis"/>
        </w:rPr>
        <w:t xml:space="preserve"> the regional powers</w:t>
      </w:r>
      <w:r w:rsidRPr="00394BD3">
        <w:t xml:space="preserve">. Since 2008, Russia has invaded two of its neighbors that are not members of NATO, and </w:t>
      </w:r>
      <w:r w:rsidRPr="00CE40B3">
        <w:rPr>
          <w:rStyle w:val="StyleUnderline"/>
          <w:highlight w:val="cyan"/>
        </w:rPr>
        <w:t>if the Baltic</w:t>
      </w:r>
      <w:r w:rsidRPr="00394BD3">
        <w:rPr>
          <w:rStyle w:val="StyleUnderline"/>
        </w:rPr>
        <w:t xml:space="preserve"> states </w:t>
      </w:r>
      <w:r w:rsidRPr="00CE40B3">
        <w:rPr>
          <w:rStyle w:val="StyleUnderline"/>
          <w:highlight w:val="cyan"/>
        </w:rPr>
        <w:t>were no longer protected by</w:t>
      </w:r>
      <w:r w:rsidRPr="00394BD3">
        <w:rPr>
          <w:rStyle w:val="StyleUnderline"/>
        </w:rPr>
        <w:t xml:space="preserve"> a </w:t>
      </w:r>
      <w:r w:rsidRPr="00CE40B3">
        <w:rPr>
          <w:rStyle w:val="StyleUnderline"/>
          <w:highlight w:val="cyan"/>
        </w:rPr>
        <w:t>U.S</w:t>
      </w:r>
      <w:r w:rsidRPr="00394BD3">
        <w:rPr>
          <w:rStyle w:val="StyleUnderline"/>
        </w:rPr>
        <w:t xml:space="preserve">. security </w:t>
      </w:r>
      <w:r w:rsidRPr="00CE40B3">
        <w:rPr>
          <w:rStyle w:val="StyleUnderline"/>
          <w:highlight w:val="cyan"/>
        </w:rPr>
        <w:t>guarantee</w:t>
      </w:r>
      <w:r w:rsidRPr="00394BD3">
        <w:rPr>
          <w:rStyle w:val="StyleUnderline"/>
        </w:rPr>
        <w:t xml:space="preserve">, it is conceivable that </w:t>
      </w:r>
      <w:r w:rsidRPr="00CE40B3">
        <w:rPr>
          <w:rStyle w:val="Emphasis"/>
          <w:highlight w:val="cyan"/>
        </w:rPr>
        <w:t>Russia would test the boundaries</w:t>
      </w:r>
      <w:r w:rsidRPr="00394BD3">
        <w:t xml:space="preserve"> </w:t>
      </w:r>
      <w:r w:rsidRPr="00394BD3">
        <w:rPr>
          <w:rStyle w:val="StyleUnderline"/>
        </w:rPr>
        <w:t>with gray-zone warfare</w:t>
      </w:r>
      <w:r w:rsidRPr="00394BD3">
        <w:t xml:space="preserve">. </w:t>
      </w:r>
      <w:r w:rsidRPr="00394BD3">
        <w:rPr>
          <w:rStyle w:val="StyleUnderline"/>
        </w:rPr>
        <w:t xml:space="preserve">In East Asia, a U.S. withdrawal would force </w:t>
      </w:r>
      <w:r w:rsidRPr="00CE40B3">
        <w:rPr>
          <w:rStyle w:val="Emphasis"/>
          <w:highlight w:val="cyan"/>
        </w:rPr>
        <w:t>Japan</w:t>
      </w:r>
      <w:r w:rsidRPr="00394BD3">
        <w:rPr>
          <w:rStyle w:val="Emphasis"/>
        </w:rPr>
        <w:t xml:space="preserve"> to </w:t>
      </w:r>
      <w:r w:rsidRPr="00CE40B3">
        <w:rPr>
          <w:rStyle w:val="Emphasis"/>
          <w:highlight w:val="cyan"/>
        </w:rPr>
        <w:t>increase its defense</w:t>
      </w:r>
      <w:r w:rsidRPr="00394BD3">
        <w:rPr>
          <w:rStyle w:val="Emphasis"/>
        </w:rPr>
        <w:t xml:space="preserve"> capabilities</w:t>
      </w:r>
      <w:r w:rsidRPr="00394BD3">
        <w:t xml:space="preserve"> and change its constitution to enable it to compete with China on its own, straining relations with South Korea. </w:t>
      </w:r>
      <w:r w:rsidRPr="00394BD3">
        <w:rPr>
          <w:rStyle w:val="StyleUnderline"/>
        </w:rPr>
        <w:t xml:space="preserve">The second problem with retrenchment involves </w:t>
      </w:r>
      <w:r w:rsidRPr="00CE40B3">
        <w:rPr>
          <w:rStyle w:val="Emphasis"/>
          <w:highlight w:val="cyan"/>
        </w:rPr>
        <w:t>nuclear prolif</w:t>
      </w:r>
      <w:r w:rsidRPr="00394BD3">
        <w:t xml:space="preserve">eration. If the United States pulled out of NATO or ended its alliance with Japan, as many realist advocates of retrenchment recommend, some of its </w:t>
      </w:r>
      <w:r w:rsidRPr="00CE40B3">
        <w:rPr>
          <w:rStyle w:val="StyleUnderline"/>
          <w:highlight w:val="cyan"/>
        </w:rPr>
        <w:t>allies, no longer protected</w:t>
      </w:r>
      <w:r w:rsidRPr="00394BD3">
        <w:rPr>
          <w:rStyle w:val="StyleUnderline"/>
        </w:rPr>
        <w:t xml:space="preserve"> by the U.S. nuclear umbrella, would be tempted to </w:t>
      </w:r>
      <w:r w:rsidRPr="00CE40B3">
        <w:rPr>
          <w:rStyle w:val="StyleUnderline"/>
          <w:highlight w:val="cyan"/>
        </w:rPr>
        <w:t>acquire nuc</w:t>
      </w:r>
      <w:r w:rsidRPr="00394BD3">
        <w:rPr>
          <w:rStyle w:val="StyleUnderline"/>
        </w:rPr>
        <w:t>lear weapon</w:t>
      </w:r>
      <w:r w:rsidRPr="00CE40B3">
        <w:rPr>
          <w:rStyle w:val="StyleUnderline"/>
          <w:highlight w:val="cyan"/>
        </w:rPr>
        <w:t>s</w:t>
      </w:r>
      <w:r w:rsidRPr="00394BD3">
        <w:rPr>
          <w:rStyle w:val="StyleUnderline"/>
        </w:rPr>
        <w:t xml:space="preserve"> of their own</w:t>
      </w:r>
      <w:r w:rsidRPr="00394BD3">
        <w:t xml:space="preserve">. Unlike the progressives for retrenchment, the realists are comfortable with that result, since they see deterrence as a stabilizing force. Most Americans are not so sanguine, and rightly so. </w:t>
      </w:r>
      <w:r w:rsidRPr="00394BD3">
        <w:rPr>
          <w:rStyle w:val="StyleUnderline"/>
        </w:rPr>
        <w:t xml:space="preserve">There are good reasons to worry about nuclear proliferation: </w:t>
      </w:r>
      <w:r w:rsidRPr="00394BD3">
        <w:rPr>
          <w:rStyle w:val="Emphasis"/>
        </w:rPr>
        <w:t xml:space="preserve">nuclear </w:t>
      </w:r>
      <w:r w:rsidRPr="00CE40B3">
        <w:rPr>
          <w:rStyle w:val="Emphasis"/>
          <w:highlight w:val="cyan"/>
        </w:rPr>
        <w:t>materials</w:t>
      </w:r>
      <w:r w:rsidRPr="00394BD3">
        <w:rPr>
          <w:rStyle w:val="Emphasis"/>
        </w:rPr>
        <w:t xml:space="preserve"> could </w:t>
      </w:r>
      <w:r w:rsidRPr="00CE40B3">
        <w:rPr>
          <w:rStyle w:val="Emphasis"/>
          <w:highlight w:val="cyan"/>
        </w:rPr>
        <w:t xml:space="preserve">end up in </w:t>
      </w:r>
      <w:r w:rsidRPr="00394BD3">
        <w:rPr>
          <w:rStyle w:val="Emphasis"/>
        </w:rPr>
        <w:t xml:space="preserve">the hands of </w:t>
      </w:r>
      <w:r w:rsidRPr="00CE40B3">
        <w:rPr>
          <w:rStyle w:val="Emphasis"/>
          <w:highlight w:val="cyan"/>
        </w:rPr>
        <w:t>terrorists</w:t>
      </w:r>
      <w:r w:rsidRPr="00394BD3">
        <w:t xml:space="preserve">, </w:t>
      </w:r>
      <w:r w:rsidRPr="00CE40B3">
        <w:rPr>
          <w:rStyle w:val="StyleUnderline"/>
          <w:highlight w:val="cyan"/>
        </w:rPr>
        <w:t>states with less experience</w:t>
      </w:r>
      <w:r w:rsidRPr="00394BD3">
        <w:rPr>
          <w:rStyle w:val="StyleUnderline"/>
        </w:rPr>
        <w:t xml:space="preserve"> might be </w:t>
      </w:r>
      <w:r w:rsidRPr="00394BD3">
        <w:rPr>
          <w:rStyle w:val="Emphasis"/>
        </w:rPr>
        <w:t xml:space="preserve">more </w:t>
      </w:r>
      <w:r w:rsidRPr="00CE40B3">
        <w:rPr>
          <w:rStyle w:val="Emphasis"/>
          <w:highlight w:val="cyan"/>
        </w:rPr>
        <w:t>prone to</w:t>
      </w:r>
      <w:r w:rsidRPr="00394BD3">
        <w:rPr>
          <w:rStyle w:val="Emphasis"/>
        </w:rPr>
        <w:t xml:space="preserve"> nuclear </w:t>
      </w:r>
      <w:r w:rsidRPr="00CE40B3">
        <w:rPr>
          <w:rStyle w:val="Emphasis"/>
          <w:highlight w:val="cyan"/>
        </w:rPr>
        <w:t>accidents</w:t>
      </w:r>
      <w:r w:rsidRPr="00394BD3">
        <w:t xml:space="preserve">, </w:t>
      </w:r>
      <w:r w:rsidRPr="00394BD3">
        <w:rPr>
          <w:rStyle w:val="StyleUnderline"/>
        </w:rPr>
        <w:t xml:space="preserve">and nuclear powers in </w:t>
      </w:r>
      <w:r w:rsidRPr="00CE40B3">
        <w:rPr>
          <w:rStyle w:val="StyleUnderline"/>
          <w:highlight w:val="cyan"/>
        </w:rPr>
        <w:t xml:space="preserve">close proximity have </w:t>
      </w:r>
      <w:r w:rsidRPr="00CE40B3">
        <w:rPr>
          <w:rStyle w:val="Emphasis"/>
          <w:highlight w:val="cyan"/>
        </w:rPr>
        <w:t>shorter response times</w:t>
      </w:r>
      <w:r w:rsidRPr="00394BD3">
        <w:t xml:space="preserve"> </w:t>
      </w:r>
      <w:r w:rsidRPr="00394BD3">
        <w:rPr>
          <w:rStyle w:val="StyleUnderline"/>
        </w:rPr>
        <w:t xml:space="preserve">and thus </w:t>
      </w:r>
      <w:r w:rsidRPr="00CE40B3">
        <w:rPr>
          <w:rStyle w:val="StyleUnderline"/>
          <w:highlight w:val="cyan"/>
        </w:rPr>
        <w:t>conflicts</w:t>
      </w:r>
      <w:r w:rsidRPr="00394BD3">
        <w:rPr>
          <w:rStyle w:val="StyleUnderline"/>
        </w:rPr>
        <w:t xml:space="preserve"> among them </w:t>
      </w:r>
      <w:r w:rsidRPr="00CE40B3">
        <w:rPr>
          <w:rStyle w:val="StyleUnderline"/>
          <w:highlight w:val="cyan"/>
        </w:rPr>
        <w:t>have a greater chance of</w:t>
      </w:r>
      <w:r w:rsidRPr="00394BD3">
        <w:rPr>
          <w:rStyle w:val="StyleUnderline"/>
        </w:rPr>
        <w:t xml:space="preserve"> </w:t>
      </w:r>
      <w:r w:rsidRPr="00394BD3">
        <w:rPr>
          <w:rStyle w:val="Emphasis"/>
        </w:rPr>
        <w:t xml:space="preserve">spiraling into </w:t>
      </w:r>
      <w:r w:rsidRPr="00CE40B3">
        <w:rPr>
          <w:rStyle w:val="Emphasis"/>
          <w:highlight w:val="cyan"/>
        </w:rPr>
        <w:t>escalation</w:t>
      </w:r>
      <w:r w:rsidRPr="00394BD3">
        <w:t xml:space="preserve">. Third, </w:t>
      </w:r>
      <w:r w:rsidRPr="00394BD3">
        <w:rPr>
          <w:rStyle w:val="StyleUnderline"/>
        </w:rPr>
        <w:t xml:space="preserve">retrenchment would </w:t>
      </w:r>
      <w:r w:rsidRPr="00CE40B3">
        <w:rPr>
          <w:rStyle w:val="Emphasis"/>
          <w:highlight w:val="cyan"/>
        </w:rPr>
        <w:t>heighten nationalism</w:t>
      </w:r>
      <w:r w:rsidRPr="00394BD3">
        <w:rPr>
          <w:rStyle w:val="StyleUnderline"/>
        </w:rPr>
        <w:t xml:space="preserve"> and xenophobia</w:t>
      </w:r>
      <w:r w:rsidRPr="00394BD3">
        <w:t xml:space="preserve">. </w:t>
      </w:r>
      <w:r w:rsidRPr="00CE40B3">
        <w:rPr>
          <w:rStyle w:val="StyleUnderline"/>
          <w:highlight w:val="cyan"/>
        </w:rPr>
        <w:t>In Europe</w:t>
      </w:r>
      <w:r w:rsidRPr="00394BD3">
        <w:rPr>
          <w:rStyle w:val="StyleUnderline"/>
        </w:rPr>
        <w:t xml:space="preserve">, a U.S. </w:t>
      </w:r>
      <w:r w:rsidRPr="00CE40B3">
        <w:rPr>
          <w:rStyle w:val="StyleUnderline"/>
          <w:highlight w:val="cyan"/>
        </w:rPr>
        <w:t>withdrawal</w:t>
      </w:r>
      <w:r w:rsidRPr="00394BD3">
        <w:rPr>
          <w:rStyle w:val="StyleUnderline"/>
        </w:rPr>
        <w:t xml:space="preserve"> </w:t>
      </w:r>
      <w:r w:rsidRPr="00CE40B3">
        <w:rPr>
          <w:rStyle w:val="StyleUnderline"/>
          <w:highlight w:val="cyan"/>
        </w:rPr>
        <w:t xml:space="preserve">would send the message </w:t>
      </w:r>
      <w:r w:rsidRPr="00394BD3">
        <w:rPr>
          <w:rStyle w:val="StyleUnderline"/>
        </w:rPr>
        <w:t xml:space="preserve">that </w:t>
      </w:r>
      <w:r w:rsidRPr="00CE40B3">
        <w:rPr>
          <w:rStyle w:val="StyleUnderline"/>
          <w:highlight w:val="cyan"/>
        </w:rPr>
        <w:t>every country must fend for itself</w:t>
      </w:r>
      <w:r w:rsidRPr="00394BD3">
        <w:t>. It would therefore empower the far-right groups already making this claim—such as the Alternative for Germany, the League in Italy, and the National Front in France—</w:t>
      </w:r>
      <w:r w:rsidRPr="00394BD3">
        <w:rPr>
          <w:rStyle w:val="StyleUnderline"/>
        </w:rPr>
        <w:t xml:space="preserve">while </w:t>
      </w:r>
      <w:r w:rsidRPr="00CE40B3">
        <w:rPr>
          <w:rStyle w:val="StyleUnderline"/>
          <w:highlight w:val="cyan"/>
        </w:rPr>
        <w:t>undermining</w:t>
      </w:r>
      <w:r w:rsidRPr="00394BD3">
        <w:rPr>
          <w:rStyle w:val="StyleUnderline"/>
        </w:rPr>
        <w:t xml:space="preserve"> the centrist </w:t>
      </w:r>
      <w:r w:rsidRPr="00CE40B3">
        <w:rPr>
          <w:rStyle w:val="StyleUnderline"/>
          <w:highlight w:val="cyan"/>
        </w:rPr>
        <w:t>democratic leaders</w:t>
      </w:r>
      <w:r w:rsidRPr="00394BD3">
        <w:rPr>
          <w:rStyle w:val="StyleUnderline"/>
        </w:rPr>
        <w:t xml:space="preserve"> there who told their populations that they could rely on the United States and NATO</w:t>
      </w:r>
      <w:r w:rsidRPr="00394BD3">
        <w:t xml:space="preserve">. As a result, Washington would lose leverage over the domestic politics of individual allies, particularly younger and more fragile democracies such as Poland. And since these nationalist </w:t>
      </w:r>
      <w:r w:rsidRPr="00CE40B3">
        <w:rPr>
          <w:rStyle w:val="StyleUnderline"/>
          <w:highlight w:val="cyan"/>
        </w:rPr>
        <w:t>populist groups are</w:t>
      </w:r>
      <w:r w:rsidRPr="00394BD3">
        <w:t xml:space="preserve"> almost always </w:t>
      </w:r>
      <w:r w:rsidRPr="00CE40B3">
        <w:rPr>
          <w:rStyle w:val="StyleUnderline"/>
          <w:highlight w:val="cyan"/>
        </w:rPr>
        <w:t>protectionist</w:t>
      </w:r>
      <w:r w:rsidRPr="00394BD3">
        <w:t xml:space="preserve">, </w:t>
      </w:r>
      <w:r w:rsidRPr="00394BD3">
        <w:rPr>
          <w:rStyle w:val="StyleUnderline"/>
        </w:rPr>
        <w:t>retrenchment would damage U.S. economic interests, as well</w:t>
      </w:r>
      <w:r w:rsidRPr="00394BD3">
        <w:t xml:space="preserve">. Even more alarming, many of the right-wing nationalists that retrenchment would empower have called for greater accommodation of China and Russia. A fourth problem concerns regional stability after global retrenchment. </w:t>
      </w:r>
      <w:r w:rsidRPr="00394BD3">
        <w:rPr>
          <w:rStyle w:val="StyleUnderline"/>
        </w:rPr>
        <w:t xml:space="preserve">The </w:t>
      </w:r>
      <w:r w:rsidRPr="00CE40B3">
        <w:rPr>
          <w:rStyle w:val="StyleUnderline"/>
          <w:highlight w:val="cyan"/>
        </w:rPr>
        <w:t xml:space="preserve">most likely end state </w:t>
      </w:r>
      <w:r w:rsidRPr="00394BD3">
        <w:rPr>
          <w:rStyle w:val="StyleUnderline"/>
        </w:rPr>
        <w:t xml:space="preserve">is a </w:t>
      </w:r>
      <w:r w:rsidRPr="00CE40B3">
        <w:rPr>
          <w:rStyle w:val="Emphasis"/>
          <w:highlight w:val="cyan"/>
        </w:rPr>
        <w:t>spheres-of-influence</w:t>
      </w:r>
      <w:r w:rsidRPr="00394BD3">
        <w:rPr>
          <w:rStyle w:val="Emphasis"/>
        </w:rPr>
        <w:t xml:space="preserve"> system</w:t>
      </w:r>
      <w:r w:rsidRPr="00394BD3">
        <w:t xml:space="preserve">, </w:t>
      </w:r>
      <w:r w:rsidRPr="00394BD3">
        <w:rPr>
          <w:rStyle w:val="StyleUnderline"/>
        </w:rPr>
        <w:t xml:space="preserve">whereby China and Russia dominate their neighbors, but such an order is </w:t>
      </w:r>
      <w:r w:rsidRPr="00CE40B3">
        <w:rPr>
          <w:rStyle w:val="Emphasis"/>
          <w:highlight w:val="cyan"/>
        </w:rPr>
        <w:t>inherently unstable</w:t>
      </w:r>
      <w:r w:rsidRPr="00394BD3">
        <w:t xml:space="preserve">. </w:t>
      </w:r>
      <w:r w:rsidRPr="00394BD3">
        <w:rPr>
          <w:rStyle w:val="StyleUnderline"/>
        </w:rPr>
        <w:t xml:space="preserve">The </w:t>
      </w:r>
      <w:r w:rsidRPr="00CE40B3">
        <w:rPr>
          <w:rStyle w:val="StyleUnderline"/>
          <w:highlight w:val="cyan"/>
        </w:rPr>
        <w:t>lines of demarcation</w:t>
      </w:r>
      <w:r w:rsidRPr="00394BD3">
        <w:rPr>
          <w:rStyle w:val="StyleUnderline"/>
        </w:rPr>
        <w:t xml:space="preserve"> for such spheres </w:t>
      </w:r>
      <w:r w:rsidRPr="00CE40B3">
        <w:rPr>
          <w:rStyle w:val="StyleUnderline"/>
          <w:highlight w:val="cyan"/>
        </w:rPr>
        <w:t>tend to be unclear</w:t>
      </w:r>
      <w:r w:rsidRPr="00394BD3">
        <w:rPr>
          <w:rStyle w:val="StyleUnderline"/>
        </w:rPr>
        <w:t xml:space="preserve">, and there is no guarantee that </w:t>
      </w:r>
      <w:r w:rsidRPr="00CE40B3">
        <w:rPr>
          <w:rStyle w:val="StyleUnderline"/>
          <w:highlight w:val="cyan"/>
        </w:rPr>
        <w:t>China and Russia</w:t>
      </w:r>
      <w:r w:rsidRPr="00394BD3">
        <w:rPr>
          <w:rStyle w:val="StyleUnderline"/>
        </w:rPr>
        <w:t xml:space="preserve"> will not seek to </w:t>
      </w:r>
      <w:r w:rsidRPr="00CE40B3">
        <w:rPr>
          <w:rStyle w:val="StyleUnderline"/>
          <w:highlight w:val="cyan"/>
        </w:rPr>
        <w:t>move them outward</w:t>
      </w:r>
      <w:r w:rsidRPr="00394BD3">
        <w:rPr>
          <w:rStyle w:val="StyleUnderline"/>
        </w:rPr>
        <w:t xml:space="preserve"> over time</w:t>
      </w:r>
      <w:r w:rsidRPr="00394BD3">
        <w:t xml:space="preserve">. Moreover, the United States cannot simply grant other major powers a sphere of influence—the countries that would fall into those realms have agency, too. If the United States ceded Taiwan to China, for example, the Taiwanese people could say no. </w:t>
      </w:r>
      <w:r w:rsidRPr="00394BD3">
        <w:rPr>
          <w:rStyle w:val="StyleUnderline"/>
        </w:rPr>
        <w:t xml:space="preserve">The </w:t>
      </w:r>
      <w:r w:rsidRPr="00CE40B3">
        <w:rPr>
          <w:rStyle w:val="StyleUnderline"/>
          <w:highlight w:val="cyan"/>
        </w:rPr>
        <w:t>current U.S. policy</w:t>
      </w:r>
      <w:r w:rsidRPr="00394BD3">
        <w:rPr>
          <w:rStyle w:val="StyleUnderline"/>
        </w:rPr>
        <w:t xml:space="preserve"> toward the country </w:t>
      </w:r>
      <w:r w:rsidRPr="00CE40B3">
        <w:rPr>
          <w:rStyle w:val="StyleUnderline"/>
          <w:highlight w:val="cyan"/>
        </w:rPr>
        <w:t xml:space="preserve">is </w:t>
      </w:r>
      <w:r w:rsidRPr="00CE40B3">
        <w:rPr>
          <w:rStyle w:val="Emphasis"/>
          <w:highlight w:val="cyan"/>
        </w:rPr>
        <w:t>working</w:t>
      </w:r>
      <w:r w:rsidRPr="00CE40B3">
        <w:rPr>
          <w:rStyle w:val="StyleUnderline"/>
          <w:highlight w:val="cyan"/>
        </w:rPr>
        <w:t xml:space="preserve"> and</w:t>
      </w:r>
      <w:r w:rsidRPr="00394BD3">
        <w:rPr>
          <w:rStyle w:val="StyleUnderline"/>
        </w:rPr>
        <w:t xml:space="preserve"> may be </w:t>
      </w:r>
      <w:r w:rsidRPr="00CE40B3">
        <w:rPr>
          <w:rStyle w:val="Emphasis"/>
          <w:highlight w:val="cyan"/>
        </w:rPr>
        <w:t>sustainable</w:t>
      </w:r>
      <w:r w:rsidRPr="00394BD3">
        <w:t xml:space="preserve">. Withdrawing support from Taiwan against its will would plunge cross-strait relations into chaos. The entire idea of letting regional powers have their own spheres of influence has an imperial air that is at odds with modern principles of sovereignty and international law. A fifth problem with retrenchment is that it lacks domestic support. The American people may favor greater burden sharing, but there is no evidence that they are onboard with a withdrawal from Europe and Asia. As a survey conducted in 2019 by the Chicago Council on Global Affairs found, seven out of ten Americans believe that maintaining military superiority makes the United States safer, and almost three-quarters think that alliances contribute to U.S. security. A 2019 Eurasia Group Foundation poll found that over 60 percent of Americans want to maintain or increase defense spending. As it became apparent that China and Russia would benefit from this shift toward retrenchment, and as the United States’ democratic allies objected to its withdrawal, the domestic political backlash would grow. One result could be a prolonged foreign policy debate that would cause the United States to oscillate between retrenchment and reengagement, creating uncertainty about its commitments and thus raising the risk of miscalculation by Washington, its allies, or its rivals. Realist and progressive retrenchers like to argue that the architects of the United States’ postwar foreign policy naively sought to remake the world in its image. But </w:t>
      </w:r>
      <w:r w:rsidRPr="00394BD3">
        <w:rPr>
          <w:rStyle w:val="StyleUnderline"/>
        </w:rPr>
        <w:t xml:space="preserve">the real revisionists are those who argue for retrenchment, </w:t>
      </w:r>
      <w:r w:rsidRPr="00CE40B3">
        <w:rPr>
          <w:rStyle w:val="StyleUnderline"/>
          <w:highlight w:val="cyan"/>
        </w:rPr>
        <w:t xml:space="preserve">a </w:t>
      </w:r>
      <w:r w:rsidRPr="00CE40B3">
        <w:rPr>
          <w:rStyle w:val="Emphasis"/>
          <w:highlight w:val="cyan"/>
        </w:rPr>
        <w:t>geopolitical experiment of unprecedented scale</w:t>
      </w:r>
      <w:r w:rsidRPr="00394BD3">
        <w:t xml:space="preserve"> </w:t>
      </w:r>
      <w:r w:rsidRPr="00394BD3">
        <w:rPr>
          <w:rStyle w:val="StyleUnderline"/>
        </w:rPr>
        <w:t>in modern history</w:t>
      </w:r>
      <w:r w:rsidRPr="00394BD3">
        <w:t xml:space="preserve">. If this camp were to have its way, </w:t>
      </w:r>
      <w:r w:rsidRPr="00394BD3">
        <w:rPr>
          <w:rStyle w:val="StyleUnderline"/>
        </w:rPr>
        <w:t>Europe and Asia—</w:t>
      </w:r>
      <w:r w:rsidRPr="00CE40B3">
        <w:rPr>
          <w:rStyle w:val="StyleUnderline"/>
          <w:highlight w:val="cyan"/>
        </w:rPr>
        <w:t xml:space="preserve">two </w:t>
      </w:r>
      <w:r w:rsidRPr="00CE40B3">
        <w:rPr>
          <w:rStyle w:val="Emphasis"/>
          <w:highlight w:val="cyan"/>
        </w:rPr>
        <w:t>stable</w:t>
      </w:r>
      <w:r w:rsidRPr="00394BD3">
        <w:t xml:space="preserve">, peaceful, and prosperous </w:t>
      </w:r>
      <w:r w:rsidRPr="00CE40B3">
        <w:rPr>
          <w:rStyle w:val="StyleUnderline"/>
          <w:highlight w:val="cyan"/>
        </w:rPr>
        <w:t>regions</w:t>
      </w:r>
      <w:r w:rsidRPr="00394BD3">
        <w:rPr>
          <w:rStyle w:val="StyleUnderline"/>
        </w:rPr>
        <w:t xml:space="preserve"> that form the two main pillars of the U.S.-led order—would be </w:t>
      </w:r>
      <w:r w:rsidRPr="00CE40B3">
        <w:rPr>
          <w:rStyle w:val="Emphasis"/>
          <w:highlight w:val="cyan"/>
        </w:rPr>
        <w:t>plunge</w:t>
      </w:r>
      <w:r w:rsidRPr="00394BD3">
        <w:rPr>
          <w:rStyle w:val="Emphasis"/>
        </w:rPr>
        <w:t xml:space="preserve">d </w:t>
      </w:r>
      <w:r w:rsidRPr="00CE40B3">
        <w:rPr>
          <w:rStyle w:val="Emphasis"/>
          <w:highlight w:val="cyan"/>
        </w:rPr>
        <w:t>into an era of uncertainty</w:t>
      </w:r>
      <w:r w:rsidRPr="00394BD3">
        <w:t>.</w:t>
      </w:r>
    </w:p>
    <w:p w14:paraId="1AF45E34" w14:textId="77777777" w:rsidR="00A55B89" w:rsidRPr="00394BD3" w:rsidRDefault="00A55B89" w:rsidP="00A55B89">
      <w:pPr>
        <w:pStyle w:val="Heading4"/>
        <w:rPr>
          <w:rFonts w:cs="Times New Roman"/>
        </w:rPr>
      </w:pPr>
      <w:r w:rsidRPr="00394BD3">
        <w:rPr>
          <w:rFonts w:cs="Times New Roman"/>
        </w:rPr>
        <w:t xml:space="preserve">Liberal International Order is key to prevent </w:t>
      </w:r>
      <w:r w:rsidRPr="00394BD3">
        <w:rPr>
          <w:rFonts w:cs="Times New Roman"/>
          <w:u w:val="single"/>
        </w:rPr>
        <w:t>great power conflict</w:t>
      </w:r>
      <w:r w:rsidRPr="00394BD3">
        <w:rPr>
          <w:rFonts w:cs="Times New Roman"/>
        </w:rPr>
        <w:t xml:space="preserve"> and ensure interdependence</w:t>
      </w:r>
    </w:p>
    <w:p w14:paraId="2BCEA857" w14:textId="77777777" w:rsidR="00A55B89" w:rsidRPr="00394BD3" w:rsidRDefault="00A55B89" w:rsidP="00A55B89">
      <w:pPr>
        <w:rPr>
          <w:szCs w:val="16"/>
        </w:rPr>
      </w:pPr>
      <w:r w:rsidRPr="00394BD3">
        <w:rPr>
          <w:rStyle w:val="Style13ptBold"/>
        </w:rPr>
        <w:t>Schake 18</w:t>
      </w:r>
      <w:r w:rsidRPr="00394BD3">
        <w:t xml:space="preserve"> </w:t>
      </w:r>
      <w:r w:rsidRPr="00394BD3">
        <w:rPr>
          <w:szCs w:val="16"/>
        </w:rPr>
        <w:t xml:space="preserve">Kori Schake 18, deputy director-general of the International Institute for Strategic Studies, “The Trump Doctrine Is Winning and the World Is Losing”, June 2018, New York Times, </w:t>
      </w:r>
      <w:hyperlink r:id="rId132" w:history="1">
        <w:r w:rsidRPr="00394BD3">
          <w:rPr>
            <w:rStyle w:val="Hyperlink"/>
            <w:szCs w:val="16"/>
          </w:rPr>
          <w:t>https://www.nytimes.com/2018/06/15/opinion/sunday/trump-china-america-first.html</w:t>
        </w:r>
      </w:hyperlink>
    </w:p>
    <w:p w14:paraId="321CD4F8" w14:textId="77777777" w:rsidR="00A55B89" w:rsidRPr="00394BD3" w:rsidRDefault="00A55B89" w:rsidP="00A55B89">
      <w:pPr>
        <w:rPr>
          <w:szCs w:val="16"/>
        </w:rPr>
      </w:pPr>
    </w:p>
    <w:p w14:paraId="1722ECE3" w14:textId="77777777" w:rsidR="00A55B89" w:rsidRPr="00394BD3" w:rsidRDefault="00A55B89" w:rsidP="00A55B89">
      <w:r w:rsidRPr="00394BD3">
        <w:t xml:space="preserve">Let’s review what, exactly, that order is. </w:t>
      </w:r>
      <w:r w:rsidRPr="00394BD3">
        <w:rPr>
          <w:rStyle w:val="StyleUnderline"/>
        </w:rPr>
        <w:t xml:space="preserve">Beginning in the wreckage of World War II, </w:t>
      </w:r>
      <w:r w:rsidRPr="00CE40B3">
        <w:rPr>
          <w:rStyle w:val="StyleUnderline"/>
          <w:highlight w:val="cyan"/>
        </w:rPr>
        <w:t>America established</w:t>
      </w:r>
      <w:r w:rsidRPr="00394BD3">
        <w:rPr>
          <w:rStyle w:val="StyleUnderline"/>
        </w:rPr>
        <w:t xml:space="preserve"> a set of </w:t>
      </w:r>
      <w:r w:rsidRPr="00CE40B3">
        <w:rPr>
          <w:rStyle w:val="StyleUnderline"/>
          <w:highlight w:val="cyan"/>
        </w:rPr>
        <w:t>global norms</w:t>
      </w:r>
      <w:r w:rsidRPr="00394BD3">
        <w:rPr>
          <w:rStyle w:val="StyleUnderline"/>
        </w:rPr>
        <w:t xml:space="preserve"> that solidified its position atop a rules-based international system.</w:t>
      </w:r>
      <w:r w:rsidRPr="00394BD3">
        <w:t xml:space="preserve"> </w:t>
      </w:r>
      <w:r w:rsidRPr="00CE40B3">
        <w:rPr>
          <w:rStyle w:val="StyleUnderline"/>
          <w:highlight w:val="cyan"/>
        </w:rPr>
        <w:t xml:space="preserve">These included promoting democracy, making enduring commitments to countries that share its values, </w:t>
      </w:r>
      <w:r w:rsidRPr="00CE40B3">
        <w:rPr>
          <w:rStyle w:val="Emphasis"/>
          <w:highlight w:val="cyan"/>
        </w:rPr>
        <w:t>protecting allies, advancing free trade</w:t>
      </w:r>
      <w:r w:rsidRPr="00CE40B3">
        <w:rPr>
          <w:rStyle w:val="StyleUnderline"/>
          <w:highlight w:val="cyan"/>
        </w:rPr>
        <w:t xml:space="preserve"> and building institutions</w:t>
      </w:r>
      <w:r w:rsidRPr="00394BD3">
        <w:rPr>
          <w:rStyle w:val="StyleUnderline"/>
        </w:rPr>
        <w:t xml:space="preserve"> and patterns of behavior that legitimize American power by giving less powerful countries a say. That</w:t>
      </w:r>
      <w:r w:rsidRPr="00394BD3">
        <w:t xml:space="preserve"> last point is critical, and it </w:t>
      </w:r>
      <w:r w:rsidRPr="00394BD3">
        <w:rPr>
          <w:rStyle w:val="StyleUnderline"/>
        </w:rPr>
        <w:t>is the genius of the system.</w:t>
      </w:r>
      <w:r w:rsidRPr="00394BD3">
        <w:t xml:space="preserve"> </w:t>
      </w:r>
      <w:r w:rsidRPr="00CE40B3">
        <w:rPr>
          <w:rStyle w:val="StyleUnderline"/>
          <w:highlight w:val="cyan"/>
        </w:rPr>
        <w:t>America benefits from supporting others. The American security umbrella enables friendly governments to attract investment and grow peacefully</w:t>
      </w:r>
      <w:r w:rsidRPr="00394BD3">
        <w:t xml:space="preserve">. It encourages cooperation. </w:t>
      </w:r>
      <w:r w:rsidRPr="00CE40B3">
        <w:rPr>
          <w:rStyle w:val="Emphasis"/>
          <w:highlight w:val="cyan"/>
        </w:rPr>
        <w:t>The system allows America and other countries to share the costs of preserving common defense</w:t>
      </w:r>
      <w:r w:rsidRPr="00394BD3">
        <w:rPr>
          <w:rStyle w:val="Emphasis"/>
        </w:rPr>
        <w:t xml:space="preserve"> and the free movement of goods and people</w:t>
      </w:r>
      <w:r w:rsidRPr="00394BD3">
        <w:t xml:space="preserve"> (although sometimes others put in less than Americans would like). </w:t>
      </w:r>
      <w:r w:rsidRPr="00394BD3">
        <w:rPr>
          <w:rStyle w:val="StyleUnderline"/>
        </w:rPr>
        <w:t>The world has never seen anything like this — a superpower constraining itself to such a degree — or the peace and stability it brings.</w:t>
      </w:r>
      <w:r w:rsidRPr="00394BD3">
        <w:t xml:space="preserve"> America doesn’t always get it right; often it’s clumsy, fails to live up to its ideology, and breaks its own rules.</w:t>
      </w:r>
      <w:r w:rsidRPr="00394BD3">
        <w:rPr>
          <w:rStyle w:val="StyleUnderline"/>
        </w:rPr>
        <w:t xml:space="preserve"> </w:t>
      </w:r>
      <w:r w:rsidRPr="00394BD3">
        <w:t xml:space="preserve">But </w:t>
      </w:r>
      <w:r w:rsidRPr="00394BD3">
        <w:rPr>
          <w:rStyle w:val="Emphasis"/>
        </w:rPr>
        <w:t xml:space="preserve">the results speak for themselves. </w:t>
      </w:r>
      <w:r w:rsidRPr="00CE40B3">
        <w:rPr>
          <w:rStyle w:val="Emphasis"/>
          <w:highlight w:val="cyan"/>
        </w:rPr>
        <w:t>It has been over 70 years since the last great-power conflict</w:t>
      </w:r>
      <w:r w:rsidRPr="00394BD3">
        <w:rPr>
          <w:rStyle w:val="Emphasis"/>
        </w:rPr>
        <w:t>.</w:t>
      </w:r>
      <w:r w:rsidRPr="00394BD3">
        <w:rPr>
          <w:rStyle w:val="StyleUnderline"/>
        </w:rPr>
        <w:t xml:space="preserve"> </w:t>
      </w:r>
      <w:r w:rsidRPr="00CE40B3">
        <w:rPr>
          <w:rStyle w:val="StyleUnderline"/>
          <w:highlight w:val="cyan"/>
        </w:rPr>
        <w:t>Democracies fight lots of wars, but they do not fight other democracies</w:t>
      </w:r>
      <w:r w:rsidRPr="00394BD3">
        <w:rPr>
          <w:rStyle w:val="StyleUnderline"/>
        </w:rPr>
        <w:t>. The wars they fight are about enlarging the perimeter of security and prosperity, expanding and consolidating the liberal order.</w:t>
      </w:r>
      <w:r w:rsidRPr="00394BD3">
        <w:t xml:space="preserve"> </w:t>
      </w:r>
      <w:r w:rsidRPr="00CE40B3">
        <w:rPr>
          <w:rStyle w:val="Emphasis"/>
          <w:highlight w:val="cyan"/>
        </w:rPr>
        <w:t>The global economy has grown</w:t>
      </w:r>
      <w:r w:rsidRPr="00394BD3">
        <w:rPr>
          <w:rStyle w:val="Emphasis"/>
        </w:rPr>
        <w:t xml:space="preserve"> about </w:t>
      </w:r>
      <w:r w:rsidRPr="00CE40B3">
        <w:rPr>
          <w:rStyle w:val="Emphasis"/>
          <w:highlight w:val="cyan"/>
        </w:rPr>
        <w:t>sevenfold since 1960</w:t>
      </w:r>
      <w:r w:rsidRPr="00394BD3">
        <w:rPr>
          <w:rStyle w:val="StyleUnderline"/>
        </w:rPr>
        <w:t>, adjusted for inflation</w:t>
      </w:r>
      <w:r w:rsidRPr="00394BD3">
        <w:t xml:space="preserve">. </w:t>
      </w:r>
      <w:r w:rsidRPr="00394BD3">
        <w:rPr>
          <w:rStyle w:val="StyleUnderline"/>
        </w:rPr>
        <w:t>Free people and free markets have produced most of the strongest and most prosperous states in the international order</w:t>
      </w:r>
      <w:r w:rsidRPr="00394BD3">
        <w:t xml:space="preserve">, and those states have linked themselves through alliances, institutions and trade regimes that are mutually beneficial. Contrary to the president’s core complaint, the American-led order isn’t that expensive, especially as compared with the alternatives. About 40 percent of America’s gross domestic product was allocated to the military during World War II. It now stands at less than 4 percent — not an unreasonable price for a tried-and-true insurance policy. The president and his fellow </w:t>
      </w:r>
      <w:r w:rsidRPr="00394BD3">
        <w:rPr>
          <w:rStyle w:val="StyleUnderline"/>
        </w:rPr>
        <w:t>critics argue that if America does less, others will do more — that its largess facilitates free riders. That hasn’t proved true with its closest friends</w:t>
      </w:r>
      <w:r w:rsidRPr="00394BD3">
        <w:t xml:space="preserve">: Since the end of the Cold War in 1991, the United States has reduced its military forces in Europe by about 85 percent. But Europeans have even more significantly cut their defense spending, and become more tentative about the use of military force. </w:t>
      </w:r>
      <w:r w:rsidRPr="00CE40B3">
        <w:rPr>
          <w:rStyle w:val="Emphasis"/>
          <w:highlight w:val="cyan"/>
        </w:rPr>
        <w:t>Far from emboldening allies, the American drawdown has made them less likely to act</w:t>
      </w:r>
      <w:r w:rsidRPr="00394BD3">
        <w:rPr>
          <w:rStyle w:val="Emphasis"/>
        </w:rPr>
        <w:t>.</w:t>
      </w:r>
      <w:r w:rsidRPr="00394BD3">
        <w:t xml:space="preserve"> </w:t>
      </w:r>
      <w:r w:rsidRPr="00394BD3">
        <w:rPr>
          <w:rStyle w:val="StyleUnderline"/>
        </w:rPr>
        <w:t>And if others do more, they may not be the right others, and what they do may not serve America’s interests</w:t>
      </w:r>
      <w:r w:rsidRPr="00394BD3">
        <w:t xml:space="preserve">. </w:t>
      </w:r>
      <w:r w:rsidRPr="00394BD3">
        <w:rPr>
          <w:rStyle w:val="StyleUnderline"/>
        </w:rPr>
        <w:t>Russia has been doing more in Europe since the</w:t>
      </w:r>
      <w:r w:rsidRPr="00394BD3">
        <w:t xml:space="preserve"> </w:t>
      </w:r>
      <w:r w:rsidRPr="00394BD3">
        <w:rPr>
          <w:rStyle w:val="Emphasis"/>
        </w:rPr>
        <w:t>U</w:t>
      </w:r>
      <w:r w:rsidRPr="00394BD3">
        <w:t xml:space="preserve">nited </w:t>
      </w:r>
      <w:r w:rsidRPr="00394BD3">
        <w:rPr>
          <w:rStyle w:val="Emphasis"/>
        </w:rPr>
        <w:t>S</w:t>
      </w:r>
      <w:r w:rsidRPr="00394BD3">
        <w:t xml:space="preserve">tates </w:t>
      </w:r>
      <w:r w:rsidRPr="00394BD3">
        <w:rPr>
          <w:rStyle w:val="StyleUnderline"/>
        </w:rPr>
        <w:t>drew down, and more in Syria as a result of America’s doing so little. China is doing more in the South and East China Seas, and its activities will greatly complicate American military operations in defense of allies</w:t>
      </w:r>
      <w:r w:rsidRPr="00394BD3">
        <w:t xml:space="preserve">, in preserving the free flow of commerce and even in protecting its own territory. </w:t>
      </w:r>
      <w:r w:rsidRPr="00394BD3">
        <w:rPr>
          <w:rStyle w:val="StyleUnderline"/>
        </w:rPr>
        <w:t>The Islamic State in part grew out of the</w:t>
      </w:r>
      <w:r w:rsidRPr="00394BD3">
        <w:t xml:space="preserve"> </w:t>
      </w:r>
      <w:r w:rsidRPr="00394BD3">
        <w:rPr>
          <w:rStyle w:val="Emphasis"/>
        </w:rPr>
        <w:t>U</w:t>
      </w:r>
      <w:r w:rsidRPr="00394BD3">
        <w:t xml:space="preserve">nited </w:t>
      </w:r>
      <w:r w:rsidRPr="00394BD3">
        <w:rPr>
          <w:rStyle w:val="Emphasis"/>
        </w:rPr>
        <w:t>S</w:t>
      </w:r>
      <w:r w:rsidRPr="00394BD3">
        <w:t xml:space="preserve">tates </w:t>
      </w:r>
      <w:r w:rsidRPr="00394BD3">
        <w:rPr>
          <w:rStyle w:val="StyleUnderline"/>
        </w:rPr>
        <w:t>doing too little to consolidate the gains of the surge in Iraq and caring too little about the Syrian government’s depredations</w:t>
      </w:r>
      <w:r w:rsidRPr="00394BD3">
        <w:t xml:space="preserve"> against its people. None of these are outcomes that advance American interests. Now imagine the longer term. </w:t>
      </w:r>
      <w:r w:rsidRPr="00CE40B3">
        <w:rPr>
          <w:rStyle w:val="StyleUnderline"/>
          <w:highlight w:val="cyan"/>
        </w:rPr>
        <w:t>China is already demonstrating that</w:t>
      </w:r>
      <w:r w:rsidRPr="00394BD3">
        <w:t xml:space="preserve"> not only will </w:t>
      </w:r>
      <w:r w:rsidRPr="00CE40B3">
        <w:rPr>
          <w:rStyle w:val="StyleUnderline"/>
          <w:highlight w:val="cyan"/>
        </w:rPr>
        <w:t>it</w:t>
      </w:r>
      <w:r w:rsidRPr="00394BD3">
        <w:t xml:space="preserve"> not play by the rules of the American-led order, but it also </w:t>
      </w:r>
      <w:r w:rsidRPr="00CE40B3">
        <w:rPr>
          <w:rStyle w:val="StyleUnderline"/>
          <w:highlight w:val="cyan"/>
        </w:rPr>
        <w:t>intends to write and enforce new rules</w:t>
      </w:r>
      <w:r w:rsidRPr="00394BD3">
        <w:rPr>
          <w:rStyle w:val="StyleUnderline"/>
        </w:rPr>
        <w:t>.</w:t>
      </w:r>
      <w:r w:rsidRPr="00394BD3">
        <w:t xml:space="preserve"> </w:t>
      </w:r>
      <w:r w:rsidRPr="00CE40B3">
        <w:rPr>
          <w:rStyle w:val="Emphasis"/>
          <w:highlight w:val="cyan"/>
        </w:rPr>
        <w:t>Absent American opposition, it will continue to force smaller, weaker states in East Asia into submission</w:t>
      </w:r>
      <w:r w:rsidRPr="00394BD3">
        <w:rPr>
          <w:rStyle w:val="Emphasis"/>
        </w:rPr>
        <w:t xml:space="preserve"> and expand its control over sea traffic.</w:t>
      </w:r>
      <w:r w:rsidRPr="00394BD3">
        <w:t xml:space="preserve"> </w:t>
      </w:r>
      <w:r w:rsidRPr="00394BD3">
        <w:rPr>
          <w:rStyle w:val="StyleUnderline"/>
        </w:rPr>
        <w:t xml:space="preserve">It will use technology to monitor, restrain and penalize critics worldwide. </w:t>
      </w:r>
      <w:r w:rsidRPr="00CE40B3">
        <w:rPr>
          <w:rStyle w:val="Emphasis"/>
          <w:highlight w:val="cyan"/>
        </w:rPr>
        <w:t>A Chinese-led world order would be one of privileges rather than rights, power rather than law, tribute rather than alliance</w:t>
      </w:r>
      <w:r w:rsidRPr="00394BD3">
        <w:rPr>
          <w:rStyle w:val="Emphasis"/>
        </w:rPr>
        <w:t>.</w:t>
      </w:r>
      <w:r w:rsidRPr="00394BD3">
        <w:t xml:space="preserve"> That’s a very costly peace — if it even succeeds at sustaining peace. More likely, </w:t>
      </w:r>
      <w:r w:rsidRPr="00CE40B3">
        <w:rPr>
          <w:rStyle w:val="Emphasis"/>
          <w:highlight w:val="cyan"/>
        </w:rPr>
        <w:t>if the</w:t>
      </w:r>
      <w:r w:rsidRPr="00CE40B3">
        <w:rPr>
          <w:highlight w:val="cyan"/>
        </w:rPr>
        <w:t xml:space="preserve"> </w:t>
      </w:r>
      <w:r w:rsidRPr="00CE40B3">
        <w:rPr>
          <w:rStyle w:val="Emphasis"/>
          <w:highlight w:val="cyan"/>
        </w:rPr>
        <w:t>U</w:t>
      </w:r>
      <w:r w:rsidRPr="00394BD3">
        <w:t xml:space="preserve">nited </w:t>
      </w:r>
      <w:r w:rsidRPr="00CE40B3">
        <w:rPr>
          <w:rStyle w:val="Emphasis"/>
          <w:highlight w:val="cyan"/>
        </w:rPr>
        <w:t>S</w:t>
      </w:r>
      <w:r w:rsidRPr="00394BD3">
        <w:t xml:space="preserve">tates </w:t>
      </w:r>
      <w:r w:rsidRPr="00CE40B3">
        <w:rPr>
          <w:rStyle w:val="Emphasis"/>
          <w:highlight w:val="cyan"/>
        </w:rPr>
        <w:t>does not sustain the order, a rising power will eventually force it to defend its interests or succumb</w:t>
      </w:r>
      <w:r w:rsidRPr="00CE40B3">
        <w:rPr>
          <w:highlight w:val="cyan"/>
        </w:rPr>
        <w:t xml:space="preserve">. </w:t>
      </w:r>
      <w:r w:rsidRPr="00CE40B3">
        <w:rPr>
          <w:rStyle w:val="Emphasis"/>
          <w:highlight w:val="cyan"/>
        </w:rPr>
        <w:t>That is what happened in every power transition</w:t>
      </w:r>
      <w:r w:rsidRPr="00394BD3">
        <w:rPr>
          <w:rStyle w:val="StyleUnderline"/>
        </w:rPr>
        <w:t xml:space="preserve"> except the one between Britain and the</w:t>
      </w:r>
      <w:r w:rsidRPr="00394BD3">
        <w:t xml:space="preserve"> </w:t>
      </w:r>
      <w:r w:rsidRPr="00394BD3">
        <w:rPr>
          <w:rStyle w:val="Emphasis"/>
        </w:rPr>
        <w:t>U</w:t>
      </w:r>
      <w:r w:rsidRPr="00394BD3">
        <w:t xml:space="preserve">nited </w:t>
      </w:r>
      <w:r w:rsidRPr="00394BD3">
        <w:rPr>
          <w:rStyle w:val="Emphasis"/>
        </w:rPr>
        <w:t>S</w:t>
      </w:r>
      <w:r w:rsidRPr="00394BD3">
        <w:t xml:space="preserve">tates — </w:t>
      </w:r>
      <w:r w:rsidRPr="00394BD3">
        <w:rPr>
          <w:rStyle w:val="StyleUnderline"/>
        </w:rPr>
        <w:t xml:space="preserve">an exception born of their democratic similarities, and one unlikely to be repeated with the United States and China. </w:t>
      </w:r>
    </w:p>
    <w:p w14:paraId="31E67C2F" w14:textId="77777777" w:rsidR="00A55B89" w:rsidRPr="00394BD3" w:rsidRDefault="00A55B89" w:rsidP="00A55B89">
      <w:pPr>
        <w:pStyle w:val="Heading3"/>
        <w:rPr>
          <w:rFonts w:cs="Times New Roman"/>
        </w:rPr>
      </w:pPr>
      <w:r w:rsidRPr="00394BD3">
        <w:rPr>
          <w:rFonts w:cs="Times New Roman"/>
        </w:rPr>
        <w:t>!---Slow Growth Terminal</w:t>
      </w:r>
    </w:p>
    <w:p w14:paraId="7236E7FE" w14:textId="77777777" w:rsidR="00A55B89" w:rsidRPr="00394BD3" w:rsidRDefault="00A55B89" w:rsidP="00A55B89">
      <w:pPr>
        <w:pStyle w:val="Heading4"/>
        <w:rPr>
          <w:rFonts w:cs="Times New Roman"/>
        </w:rPr>
      </w:pPr>
      <w:r w:rsidRPr="00394BD3">
        <w:rPr>
          <w:rFonts w:cs="Times New Roman"/>
        </w:rPr>
        <w:t>Slow growth deteriorates the international order and prevents cooperation on major existential threats</w:t>
      </w:r>
    </w:p>
    <w:p w14:paraId="3F6F0212" w14:textId="77777777" w:rsidR="00A55B89" w:rsidRPr="00394BD3" w:rsidRDefault="00A55B89" w:rsidP="00A55B89">
      <w:pPr>
        <w:jc w:val="both"/>
      </w:pPr>
      <w:r w:rsidRPr="00394BD3">
        <w:rPr>
          <w:rStyle w:val="Style13ptBold"/>
        </w:rPr>
        <w:t>Haass 17</w:t>
      </w:r>
      <w:r w:rsidRPr="00394BD3">
        <w:t xml:space="preserve"> [Richard Haass, President of the Council on Foreign Relations, previously served as Director of Policy Planning for the US State Department (2001-2003), and was President George W. Bush's special envoy to Northern Ireland and Coordinator for the Future of Afghanistan.] “A World in Disarray: American Foreign Policy and the Crisis of the Old Order” </w:t>
      </w:r>
    </w:p>
    <w:p w14:paraId="20AF3DB0" w14:textId="77777777" w:rsidR="00A55B89" w:rsidRPr="00394BD3" w:rsidRDefault="00A55B89" w:rsidP="00A55B89">
      <w:pPr>
        <w:jc w:val="both"/>
      </w:pPr>
    </w:p>
    <w:p w14:paraId="7DDE57E9" w14:textId="77777777" w:rsidR="00A55B89" w:rsidRPr="00394BD3" w:rsidRDefault="00A55B89" w:rsidP="00A55B89">
      <w:pPr>
        <w:rPr>
          <w:sz w:val="14"/>
        </w:rPr>
      </w:pPr>
      <w:r w:rsidRPr="00394BD3">
        <w:rPr>
          <w:sz w:val="14"/>
        </w:rPr>
        <w:t xml:space="preserve">A large portion of </w:t>
      </w:r>
      <w:r w:rsidRPr="00CE40B3">
        <w:rPr>
          <w:rStyle w:val="StyleUnderline"/>
          <w:highlight w:val="cyan"/>
        </w:rPr>
        <w:t>the burden of</w:t>
      </w:r>
      <w:r w:rsidRPr="00394BD3">
        <w:rPr>
          <w:rStyle w:val="StyleUnderline"/>
        </w:rPr>
        <w:t xml:space="preserve"> creating and </w:t>
      </w:r>
      <w:r w:rsidRPr="00CE40B3">
        <w:rPr>
          <w:rStyle w:val="StyleUnderline"/>
          <w:highlight w:val="cyan"/>
        </w:rPr>
        <w:t>maintaining order</w:t>
      </w:r>
      <w:r w:rsidRPr="00394BD3">
        <w:rPr>
          <w:rStyle w:val="StyleUnderline"/>
        </w:rPr>
        <w:t xml:space="preserve"> at the regional or global level </w:t>
      </w:r>
      <w:r w:rsidRPr="00CE40B3">
        <w:rPr>
          <w:rStyle w:val="StyleUnderline"/>
          <w:highlight w:val="cyan"/>
        </w:rPr>
        <w:t>will fall on the</w:t>
      </w:r>
      <w:r w:rsidRPr="00394BD3">
        <w:rPr>
          <w:rStyle w:val="StyleUnderline"/>
        </w:rPr>
        <w:t xml:space="preserve"> </w:t>
      </w:r>
      <w:r w:rsidRPr="00CE40B3">
        <w:rPr>
          <w:rStyle w:val="StyleUnderline"/>
          <w:highlight w:val="cyan"/>
        </w:rPr>
        <w:t>U</w:t>
      </w:r>
      <w:r w:rsidRPr="00394BD3">
        <w:rPr>
          <w:rStyle w:val="StyleUnderline"/>
        </w:rPr>
        <w:t xml:space="preserve">nited </w:t>
      </w:r>
      <w:r w:rsidRPr="00CE40B3">
        <w:rPr>
          <w:rStyle w:val="StyleUnderline"/>
          <w:highlight w:val="cyan"/>
        </w:rPr>
        <w:t>S</w:t>
      </w:r>
      <w:r w:rsidRPr="00394BD3">
        <w:rPr>
          <w:rStyle w:val="StyleUnderline"/>
        </w:rPr>
        <w:t>tates</w:t>
      </w:r>
      <w:r w:rsidRPr="00394BD3">
        <w:rPr>
          <w:sz w:val="14"/>
        </w:rPr>
        <w:t xml:space="preserve">. This is inevitable for several reasons, only one of which is that the United States is and will likely remain the most powerful country in the world for decades to come. The corollary to this point is that </w:t>
      </w:r>
      <w:r w:rsidRPr="00394BD3">
        <w:rPr>
          <w:rStyle w:val="StyleUnderline"/>
        </w:rPr>
        <w:t>no other country or group of countries has either the capacity or the mind-set to build a global order</w:t>
      </w:r>
      <w:r w:rsidRPr="00394BD3">
        <w:rPr>
          <w:sz w:val="14"/>
        </w:rPr>
        <w:t xml:space="preserve">. </w:t>
      </w:r>
      <w:r w:rsidRPr="00394BD3">
        <w:rPr>
          <w:rStyle w:val="StyleUnderline"/>
        </w:rPr>
        <w:t>Nor can order ever be expected to emerge automatically</w:t>
      </w:r>
      <w:r w:rsidRPr="00394BD3">
        <w:rPr>
          <w:sz w:val="14"/>
        </w:rPr>
        <w:t xml:space="preserve">; there is no invisible hand in the geopolitical marketplace. Again, a large part of the burden (or, more positively, opportunity) falls on the principal power of the day. There is more than a little self-interest at stake. </w:t>
      </w:r>
      <w:r w:rsidRPr="00394BD3">
        <w:rPr>
          <w:rStyle w:val="StyleUnderline"/>
        </w:rPr>
        <w:t>The United States cannot remain aloof, much less unaffected by a world in disarray. Globalization is more reality than choice. At the regional level, the United States actually faces the opposite problem, namely, that certain actors do have the mind-set and means to shape an order. The problem is that their views of order are in part or in whole incompatible with U.S. interests. Examples would include Iran and ISIS in the Middle East, China in Asia, and Russia in Europe</w:t>
      </w:r>
      <w:r w:rsidRPr="00394BD3">
        <w:rPr>
          <w:sz w:val="14"/>
        </w:rPr>
        <w:t xml:space="preserve">. It will not be an easy time for the United States. </w:t>
      </w:r>
      <w:r w:rsidRPr="00394BD3">
        <w:rPr>
          <w:rStyle w:val="StyleUnderline"/>
        </w:rPr>
        <w:t>The sheer number and range of challenges is daunting. There are a large number of actors and forces to contend with. Alliances</w:t>
      </w:r>
      <w:r w:rsidRPr="00394BD3">
        <w:rPr>
          <w:sz w:val="14"/>
        </w:rPr>
        <w:t xml:space="preserve">, normally created in opposition to some country or countries, </w:t>
      </w:r>
      <w:r w:rsidRPr="00394BD3">
        <w:rPr>
          <w:rStyle w:val="StyleUnderline"/>
        </w:rPr>
        <w:t>may not be as useful a vehicle in a world in which not all foes are always foes and not all friends are always friendly</w:t>
      </w:r>
      <w:r w:rsidRPr="00394BD3">
        <w:rPr>
          <w:sz w:val="14"/>
        </w:rPr>
        <w:t xml:space="preserve">. </w:t>
      </w:r>
      <w:r w:rsidRPr="00394BD3">
        <w:rPr>
          <w:rStyle w:val="StyleUnderline"/>
        </w:rPr>
        <w:t>Diplomacy will count for a great deal; there will be a premium on dexterity. Consultations that aim to affect the actions of other governments and their leaders are likely to matter more than negotiations that aim to solve problems. Another reality is that the United States for all its power cannot impose order.</w:t>
      </w:r>
      <w:r w:rsidRPr="00394BD3">
        <w:rPr>
          <w:sz w:val="14"/>
        </w:rPr>
        <w:t xml:space="preserve"> Partially this reflects what might be called structural realities, namely, that </w:t>
      </w:r>
      <w:r w:rsidRPr="00CE40B3">
        <w:rPr>
          <w:rStyle w:val="StyleUnderline"/>
          <w:highlight w:val="cyan"/>
        </w:rPr>
        <w:t>no country can contend with</w:t>
      </w:r>
      <w:r w:rsidRPr="00394BD3">
        <w:rPr>
          <w:rStyle w:val="StyleUnderline"/>
        </w:rPr>
        <w:t xml:space="preserve"> global challenges on its own given the very nature of these challenges</w:t>
      </w:r>
      <w:r w:rsidRPr="00394BD3">
        <w:rPr>
          <w:sz w:val="14"/>
        </w:rPr>
        <w:t xml:space="preserve">. </w:t>
      </w:r>
      <w:r w:rsidRPr="00394BD3">
        <w:rPr>
          <w:rStyle w:val="StyleUnderline"/>
        </w:rPr>
        <w:t xml:space="preserve">The United States could reduce its carbon footprint dramatically, but </w:t>
      </w:r>
      <w:r w:rsidRPr="00CE40B3">
        <w:rPr>
          <w:rStyle w:val="StyleUnderline"/>
          <w:highlight w:val="cyan"/>
        </w:rPr>
        <w:t>the</w:t>
      </w:r>
      <w:r w:rsidRPr="00394BD3">
        <w:rPr>
          <w:rStyle w:val="StyleUnderline"/>
        </w:rPr>
        <w:t xml:space="preserve"> effect on </w:t>
      </w:r>
      <w:r w:rsidRPr="00CE40B3">
        <w:rPr>
          <w:rStyle w:val="StyleUnderline"/>
          <w:highlight w:val="cyan"/>
        </w:rPr>
        <w:t>global climate</w:t>
      </w:r>
      <w:r w:rsidRPr="00394BD3">
        <w:rPr>
          <w:rStyle w:val="StyleUnderline"/>
        </w:rPr>
        <w:t xml:space="preserve"> would be modest if India and China failed to follow suit</w:t>
      </w:r>
      <w:r w:rsidRPr="00394BD3">
        <w:rPr>
          <w:sz w:val="14"/>
        </w:rPr>
        <w:t xml:space="preserve">. </w:t>
      </w:r>
      <w:r w:rsidRPr="00394BD3">
        <w:rPr>
          <w:rStyle w:val="StyleUnderline"/>
        </w:rPr>
        <w:t xml:space="preserve">Similarly, on its own the United States cannot </w:t>
      </w:r>
      <w:r w:rsidRPr="00CE40B3">
        <w:rPr>
          <w:rStyle w:val="StyleUnderline"/>
          <w:highlight w:val="cyan"/>
        </w:rPr>
        <w:t>maintain</w:t>
      </w:r>
      <w:r w:rsidRPr="00394BD3">
        <w:rPr>
          <w:rStyle w:val="StyleUnderline"/>
        </w:rPr>
        <w:t xml:space="preserve"> a world </w:t>
      </w:r>
      <w:r w:rsidRPr="00CE40B3">
        <w:rPr>
          <w:rStyle w:val="StyleUnderline"/>
          <w:highlight w:val="cyan"/>
        </w:rPr>
        <w:t>trading</w:t>
      </w:r>
      <w:r w:rsidRPr="00394BD3">
        <w:rPr>
          <w:rStyle w:val="StyleUnderline"/>
        </w:rPr>
        <w:t xml:space="preserve"> system or successfully </w:t>
      </w:r>
      <w:r w:rsidRPr="00CE40B3">
        <w:rPr>
          <w:rStyle w:val="StyleUnderline"/>
          <w:highlight w:val="cyan"/>
        </w:rPr>
        <w:t>combat terrorism or disease</w:t>
      </w:r>
      <w:r w:rsidRPr="00394BD3">
        <w:rPr>
          <w:sz w:val="14"/>
        </w:rPr>
        <w:t>. Adding to these realities are resource limits</w:t>
      </w:r>
      <w:r w:rsidRPr="00394BD3">
        <w:rPr>
          <w:rStyle w:val="StyleUnderline"/>
        </w:rPr>
        <w:t xml:space="preserve">. The United States cannot provide all the troops </w:t>
      </w:r>
      <w:r w:rsidRPr="00CE40B3">
        <w:rPr>
          <w:rStyle w:val="StyleUnderline"/>
          <w:highlight w:val="cyan"/>
        </w:rPr>
        <w:t>or</w:t>
      </w:r>
      <w:r w:rsidRPr="00394BD3">
        <w:rPr>
          <w:rStyle w:val="StyleUnderline"/>
        </w:rPr>
        <w:t xml:space="preserve"> dollars to </w:t>
      </w:r>
      <w:r w:rsidRPr="00CE40B3">
        <w:rPr>
          <w:rStyle w:val="StyleUnderline"/>
          <w:highlight w:val="cyan"/>
        </w:rPr>
        <w:t xml:space="preserve">maintain order in the Middle East </w:t>
      </w:r>
      <w:r w:rsidRPr="00394BD3">
        <w:rPr>
          <w:rStyle w:val="StyleUnderline"/>
        </w:rPr>
        <w:t xml:space="preserve">and </w:t>
      </w:r>
      <w:r w:rsidRPr="00CE40B3">
        <w:rPr>
          <w:rStyle w:val="StyleUnderline"/>
          <w:highlight w:val="cyan"/>
        </w:rPr>
        <w:t>Europe and Asia</w:t>
      </w:r>
      <w:r w:rsidRPr="00394BD3">
        <w:rPr>
          <w:rStyle w:val="StyleUnderline"/>
        </w:rPr>
        <w:t xml:space="preserve"> and South Asia. There is simply too much capability in too many hands. Unilateralism is rarely a serious foreign policy option. Partners are essential. </w:t>
      </w:r>
      <w:r w:rsidRPr="00394BD3">
        <w:rPr>
          <w:sz w:val="14"/>
        </w:rPr>
        <w:t xml:space="preserve">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 Up to this point, we have focused on what the United States needs to do in the world to promote order. That is what one would expect from a book about international relations and American foreign policy. </w:t>
      </w:r>
      <w:r w:rsidRPr="00394BD3">
        <w:rPr>
          <w:rStyle w:val="StyleUnderline"/>
        </w:rPr>
        <w:t>But a focus on foreign policy is not enough</w:t>
      </w:r>
      <w:r w:rsidRPr="00394BD3">
        <w:rPr>
          <w:sz w:val="14"/>
        </w:rPr>
        <w:t xml:space="preserve">. </w:t>
      </w:r>
      <w:r w:rsidRPr="00394BD3">
        <w:rPr>
          <w:rStyle w:val="StyleUnderline"/>
        </w:rPr>
        <w:t>National security is a coin with two sides, and what the United States does at home, what is normally thought of as belonging to the domestic realm, is every bit as much a part of national security as foreign policy.</w:t>
      </w:r>
      <w:r w:rsidRPr="00394BD3">
        <w:rPr>
          <w:sz w:val="14"/>
        </w:rPr>
        <w:t xml:space="preserve"> It is best to understand the issue as guns and butter rather than guns versus butter. When it comes to the domestic side, the argument is straightforward. </w:t>
      </w:r>
      <w:r w:rsidRPr="00CE40B3">
        <w:rPr>
          <w:rStyle w:val="Emphasis"/>
          <w:highlight w:val="cyan"/>
        </w:rPr>
        <w:t>In order to lead</w:t>
      </w:r>
      <w:r w:rsidRPr="00394BD3">
        <w:rPr>
          <w:rStyle w:val="Emphasis"/>
        </w:rPr>
        <w:t xml:space="preserve"> and compete and act effectively in the world, </w:t>
      </w:r>
      <w:r w:rsidRPr="00CE40B3">
        <w:rPr>
          <w:rStyle w:val="Emphasis"/>
          <w:highlight w:val="cyan"/>
        </w:rPr>
        <w:t>the United States needs to put its house in order</w:t>
      </w:r>
      <w:r w:rsidRPr="00394BD3">
        <w:rPr>
          <w:sz w:val="14"/>
        </w:rPr>
        <w:t xml:space="preserve">. I have written on what this entails in a book titled Foreign Policy Begins at Home.2 This was sometimes interpreted as suggesting a turn away from foreign policy. It was nothing of the sort. </w:t>
      </w:r>
      <w:r w:rsidRPr="00394BD3">
        <w:rPr>
          <w:rStyle w:val="StyleUnderline"/>
        </w:rPr>
        <w:t>Foreign policy begins at home, but it ends there only at the country’s peril</w:t>
      </w:r>
      <w:r w:rsidRPr="00394BD3">
        <w:rPr>
          <w:sz w:val="14"/>
        </w:rPr>
        <w:t xml:space="preserve">.3 Earlier I mentioned that </w:t>
      </w:r>
      <w:r w:rsidRPr="00394BD3">
        <w:rPr>
          <w:rStyle w:val="StyleUnderline"/>
        </w:rPr>
        <w:t>the United States has few unilateral options</w:t>
      </w:r>
      <w:r w:rsidRPr="00394BD3">
        <w:rPr>
          <w:sz w:val="14"/>
        </w:rPr>
        <w:t xml:space="preserve">, that there are few if any things it can do better alone than with others. </w:t>
      </w:r>
      <w:r w:rsidRPr="00394BD3">
        <w:rPr>
          <w:rStyle w:val="StyleUnderline"/>
        </w:rPr>
        <w:t>The counterpart to this claim is that the world cannot come up with the elements of a working order absent the United States</w:t>
      </w:r>
      <w:r w:rsidRPr="00394BD3">
        <w:rPr>
          <w:sz w:val="14"/>
        </w:rPr>
        <w:t xml:space="preserve">. </w:t>
      </w:r>
      <w:r w:rsidRPr="00394BD3">
        <w:rPr>
          <w:rStyle w:val="StyleUnderline"/>
        </w:rPr>
        <w:t xml:space="preserve">The United States is not sufficient, but it is </w:t>
      </w:r>
      <w:r w:rsidRPr="00394BD3">
        <w:rPr>
          <w:rStyle w:val="Emphasis"/>
        </w:rPr>
        <w:t>necessary</w:t>
      </w:r>
      <w:r w:rsidRPr="00394BD3">
        <w:rPr>
          <w:sz w:val="14"/>
        </w:rPr>
        <w:t xml:space="preserve">. It is also true that </w:t>
      </w:r>
      <w:r w:rsidRPr="00CE40B3">
        <w:rPr>
          <w:rStyle w:val="StyleUnderline"/>
          <w:highlight w:val="cyan"/>
        </w:rPr>
        <w:t>the U</w:t>
      </w:r>
      <w:r w:rsidRPr="00394BD3">
        <w:rPr>
          <w:rStyle w:val="StyleUnderline"/>
        </w:rPr>
        <w:t xml:space="preserve">nited </w:t>
      </w:r>
      <w:r w:rsidRPr="00CE40B3">
        <w:rPr>
          <w:rStyle w:val="StyleUnderline"/>
          <w:highlight w:val="cyan"/>
        </w:rPr>
        <w:t>S</w:t>
      </w:r>
      <w:r w:rsidRPr="00394BD3">
        <w:rPr>
          <w:rStyle w:val="StyleUnderline"/>
        </w:rPr>
        <w:t xml:space="preserve">tates </w:t>
      </w:r>
      <w:r w:rsidRPr="00CE40B3">
        <w:rPr>
          <w:rStyle w:val="StyleUnderline"/>
          <w:highlight w:val="cyan"/>
        </w:rPr>
        <w:t>cannot lead</w:t>
      </w:r>
      <w:r w:rsidRPr="00394BD3">
        <w:rPr>
          <w:rStyle w:val="StyleUnderline"/>
        </w:rPr>
        <w:t xml:space="preserve"> or act effectively in the world </w:t>
      </w:r>
      <w:r w:rsidRPr="00CE40B3">
        <w:rPr>
          <w:rStyle w:val="StyleUnderline"/>
          <w:highlight w:val="cyan"/>
        </w:rPr>
        <w:t xml:space="preserve">if it does not have a </w:t>
      </w:r>
      <w:r w:rsidRPr="00CE40B3">
        <w:rPr>
          <w:rStyle w:val="Emphasis"/>
          <w:highlight w:val="cyan"/>
        </w:rPr>
        <w:t>strong domestic foundation</w:t>
      </w:r>
      <w:r w:rsidRPr="00394BD3">
        <w:rPr>
          <w:sz w:val="14"/>
        </w:rPr>
        <w:t xml:space="preserve">. </w:t>
      </w:r>
      <w:r w:rsidRPr="00394BD3">
        <w:rPr>
          <w:rStyle w:val="StyleUnderline"/>
        </w:rPr>
        <w:t xml:space="preserve">National </w:t>
      </w:r>
      <w:r w:rsidRPr="00CE40B3">
        <w:rPr>
          <w:rStyle w:val="StyleUnderline"/>
          <w:highlight w:val="cyan"/>
        </w:rPr>
        <w:t xml:space="preserve">security </w:t>
      </w:r>
      <w:r w:rsidRPr="00394BD3">
        <w:rPr>
          <w:rStyle w:val="StyleUnderline"/>
        </w:rPr>
        <w:t xml:space="preserve">inevitably </w:t>
      </w:r>
      <w:r w:rsidRPr="00CE40B3">
        <w:rPr>
          <w:rStyle w:val="StyleUnderline"/>
          <w:highlight w:val="cyan"/>
        </w:rPr>
        <w:t xml:space="preserve">requires </w:t>
      </w:r>
      <w:r w:rsidRPr="00394BD3">
        <w:rPr>
          <w:rStyle w:val="StyleUnderline"/>
        </w:rPr>
        <w:t xml:space="preserve">significant amounts of human, physical, and financial </w:t>
      </w:r>
      <w:r w:rsidRPr="00CE40B3">
        <w:rPr>
          <w:rStyle w:val="StyleUnderline"/>
          <w:highlight w:val="cyan"/>
        </w:rPr>
        <w:t>resources</w:t>
      </w:r>
      <w:r w:rsidRPr="00394BD3">
        <w:rPr>
          <w:rStyle w:val="StyleUnderline"/>
        </w:rPr>
        <w:t xml:space="preserve"> to draw on</w:t>
      </w:r>
      <w:r w:rsidRPr="00394BD3">
        <w:rPr>
          <w:sz w:val="14"/>
        </w:rPr>
        <w:t xml:space="preserve">. </w:t>
      </w:r>
      <w:r w:rsidRPr="00394BD3">
        <w:rPr>
          <w:rStyle w:val="Emphasis"/>
        </w:rPr>
        <w:t xml:space="preserve">The </w:t>
      </w:r>
      <w:r w:rsidRPr="00CE40B3">
        <w:rPr>
          <w:rStyle w:val="Emphasis"/>
          <w:highlight w:val="cyan"/>
        </w:rPr>
        <w:t>better the U</w:t>
      </w:r>
      <w:r w:rsidRPr="00394BD3">
        <w:rPr>
          <w:rStyle w:val="Emphasis"/>
        </w:rPr>
        <w:t xml:space="preserve">nited </w:t>
      </w:r>
      <w:r w:rsidRPr="00CE40B3">
        <w:rPr>
          <w:rStyle w:val="Emphasis"/>
          <w:highlight w:val="cyan"/>
        </w:rPr>
        <w:t>S</w:t>
      </w:r>
      <w:r w:rsidRPr="00394BD3">
        <w:rPr>
          <w:rStyle w:val="Emphasis"/>
        </w:rPr>
        <w:t xml:space="preserve">tates </w:t>
      </w:r>
      <w:r w:rsidRPr="00CE40B3">
        <w:rPr>
          <w:rStyle w:val="Emphasis"/>
          <w:highlight w:val="cyan"/>
        </w:rPr>
        <w:t>is</w:t>
      </w:r>
      <w:r w:rsidRPr="00394BD3">
        <w:rPr>
          <w:rStyle w:val="Emphasis"/>
        </w:rPr>
        <w:t xml:space="preserve"> doing </w:t>
      </w:r>
      <w:r w:rsidRPr="00CE40B3">
        <w:rPr>
          <w:rStyle w:val="Emphasis"/>
          <w:highlight w:val="cyan"/>
        </w:rPr>
        <w:t>economically</w:t>
      </w:r>
      <w:r w:rsidRPr="00394BD3">
        <w:rPr>
          <w:rStyle w:val="Emphasis"/>
        </w:rPr>
        <w:t xml:space="preserve">, </w:t>
      </w:r>
      <w:r w:rsidRPr="00CE40B3">
        <w:rPr>
          <w:rStyle w:val="Emphasis"/>
          <w:highlight w:val="cyan"/>
        </w:rPr>
        <w:t>the more it will have</w:t>
      </w:r>
      <w:r w:rsidRPr="00394BD3">
        <w:rPr>
          <w:rStyle w:val="Emphasis"/>
        </w:rPr>
        <w:t xml:space="preserve"> available in the way of resources </w:t>
      </w:r>
      <w:r w:rsidRPr="00CE40B3">
        <w:rPr>
          <w:rStyle w:val="Emphasis"/>
          <w:highlight w:val="cyan"/>
        </w:rPr>
        <w:t>to devote to what it</w:t>
      </w:r>
      <w:r w:rsidRPr="00394BD3">
        <w:rPr>
          <w:rStyle w:val="Emphasis"/>
        </w:rPr>
        <w:t xml:space="preserve"> wants and </w:t>
      </w:r>
      <w:r w:rsidRPr="00CE40B3">
        <w:rPr>
          <w:rStyle w:val="Emphasis"/>
          <w:highlight w:val="cyan"/>
        </w:rPr>
        <w:t xml:space="preserve">needs </w:t>
      </w:r>
      <w:r w:rsidRPr="00394BD3">
        <w:rPr>
          <w:rStyle w:val="Emphasis"/>
        </w:rPr>
        <w:t xml:space="preserve">to do abroad </w:t>
      </w:r>
      <w:r w:rsidRPr="00CE40B3">
        <w:rPr>
          <w:rStyle w:val="Emphasis"/>
          <w:highlight w:val="cyan"/>
        </w:rPr>
        <w:t>without igniting</w:t>
      </w:r>
      <w:r w:rsidRPr="00394BD3">
        <w:rPr>
          <w:rStyle w:val="Emphasis"/>
        </w:rPr>
        <w:t xml:space="preserve"> a divisive and </w:t>
      </w:r>
      <w:r w:rsidRPr="00CE40B3">
        <w:rPr>
          <w:rStyle w:val="Emphasis"/>
          <w:highlight w:val="cyan"/>
        </w:rPr>
        <w:t xml:space="preserve">distracting </w:t>
      </w:r>
      <w:r w:rsidRPr="00394BD3">
        <w:rPr>
          <w:rStyle w:val="Emphasis"/>
        </w:rPr>
        <w:t xml:space="preserve">domestic </w:t>
      </w:r>
      <w:r w:rsidRPr="00CE40B3">
        <w:rPr>
          <w:rStyle w:val="Emphasis"/>
          <w:highlight w:val="cyan"/>
        </w:rPr>
        <w:t>debate</w:t>
      </w:r>
      <w:r w:rsidRPr="00394BD3">
        <w:rPr>
          <w:rStyle w:val="Emphasis"/>
        </w:rPr>
        <w:t xml:space="preserve"> as to priorities</w:t>
      </w:r>
      <w:r w:rsidRPr="00394BD3">
        <w:rPr>
          <w:sz w:val="14"/>
        </w:rPr>
        <w:t xml:space="preserve">. </w:t>
      </w:r>
      <w:r w:rsidRPr="00394BD3">
        <w:rPr>
          <w:rStyle w:val="StyleUnderline"/>
        </w:rPr>
        <w:t xml:space="preserve">An additional benefit is that </w:t>
      </w:r>
      <w:r w:rsidRPr="00CE40B3">
        <w:rPr>
          <w:rStyle w:val="StyleUnderline"/>
          <w:highlight w:val="cyan"/>
        </w:rPr>
        <w:t xml:space="preserve">respect </w:t>
      </w:r>
      <w:r w:rsidRPr="00394BD3">
        <w:rPr>
          <w:rStyle w:val="StyleUnderline"/>
        </w:rPr>
        <w:t xml:space="preserve">for the United States and for the American political, social, and economic </w:t>
      </w:r>
      <w:r w:rsidRPr="00CE40B3">
        <w:rPr>
          <w:rStyle w:val="StyleUnderline"/>
          <w:highlight w:val="cyan"/>
        </w:rPr>
        <w:t>model</w:t>
      </w:r>
      <w:r w:rsidRPr="00394BD3">
        <w:rPr>
          <w:rStyle w:val="StyleUnderline"/>
        </w:rPr>
        <w:t xml:space="preserve"> (along with a desire to emulate it) </w:t>
      </w:r>
      <w:r w:rsidRPr="00394BD3">
        <w:rPr>
          <w:rStyle w:val="Emphasis"/>
        </w:rPr>
        <w:t xml:space="preserve">will </w:t>
      </w:r>
      <w:r w:rsidRPr="00CE40B3">
        <w:rPr>
          <w:rStyle w:val="Emphasis"/>
          <w:highlight w:val="cyan"/>
        </w:rPr>
        <w:t xml:space="preserve">increase </w:t>
      </w:r>
      <w:r w:rsidRPr="00394BD3">
        <w:rPr>
          <w:rStyle w:val="Emphasis"/>
        </w:rPr>
        <w:t xml:space="preserve">only </w:t>
      </w:r>
      <w:r w:rsidRPr="00CE40B3">
        <w:rPr>
          <w:rStyle w:val="Emphasis"/>
          <w:highlight w:val="cyan"/>
        </w:rPr>
        <w:t xml:space="preserve">if it is </w:t>
      </w:r>
      <w:r w:rsidRPr="00394BD3">
        <w:rPr>
          <w:rStyle w:val="Emphasis"/>
        </w:rPr>
        <w:t xml:space="preserve">seen as </w:t>
      </w:r>
      <w:r w:rsidRPr="00CE40B3">
        <w:rPr>
          <w:rStyle w:val="Emphasis"/>
          <w:highlight w:val="cyan"/>
        </w:rPr>
        <w:t>successful</w:t>
      </w:r>
      <w:r w:rsidRPr="00394BD3">
        <w:rPr>
          <w:rStyle w:val="Emphasis"/>
        </w:rPr>
        <w:t xml:space="preserve">. </w:t>
      </w:r>
      <w:r w:rsidRPr="00CE40B3">
        <w:rPr>
          <w:rStyle w:val="Emphasis"/>
          <w:highlight w:val="cyan"/>
        </w:rPr>
        <w:t>The most basic test</w:t>
      </w:r>
      <w:r w:rsidRPr="00394BD3">
        <w:rPr>
          <w:rStyle w:val="Emphasis"/>
        </w:rPr>
        <w:t xml:space="preserve"> of the success of the model </w:t>
      </w:r>
      <w:r w:rsidRPr="00CE40B3">
        <w:rPr>
          <w:rStyle w:val="Emphasis"/>
          <w:highlight w:val="cyan"/>
        </w:rPr>
        <w:t xml:space="preserve">will be </w:t>
      </w:r>
      <w:r w:rsidRPr="00394BD3">
        <w:rPr>
          <w:rStyle w:val="Emphasis"/>
        </w:rPr>
        <w:t xml:space="preserve">economic </w:t>
      </w:r>
      <w:r w:rsidRPr="00CE40B3">
        <w:rPr>
          <w:rStyle w:val="Emphasis"/>
          <w:highlight w:val="cyan"/>
        </w:rPr>
        <w:t>growth</w:t>
      </w:r>
      <w:r w:rsidRPr="00394BD3">
        <w:rPr>
          <w:sz w:val="14"/>
        </w:rPr>
        <w:t xml:space="preserve">. </w:t>
      </w:r>
      <w:r w:rsidRPr="00CE40B3">
        <w:rPr>
          <w:rStyle w:val="StyleUnderline"/>
          <w:highlight w:val="cyan"/>
        </w:rPr>
        <w:t>U.S. growth levels</w:t>
      </w:r>
      <w:r w:rsidRPr="00394BD3">
        <w:rPr>
          <w:rStyle w:val="StyleUnderline"/>
        </w:rPr>
        <w:t xml:space="preserve"> may appear all right when compared with what a good many other countries are experiencing, but they </w:t>
      </w:r>
      <w:r w:rsidRPr="00CE40B3">
        <w:rPr>
          <w:rStyle w:val="Emphasis"/>
          <w:highlight w:val="cyan"/>
        </w:rPr>
        <w:t>are below what is needed</w:t>
      </w:r>
      <w:r w:rsidRPr="00394BD3">
        <w:rPr>
          <w:rStyle w:val="Emphasis"/>
        </w:rPr>
        <w:t xml:space="preserve"> and fall short of what is possible</w:t>
      </w:r>
      <w:r w:rsidRPr="00394BD3">
        <w:rPr>
          <w:sz w:val="14"/>
        </w:rPr>
        <w:t xml:space="preserve">. </w:t>
      </w:r>
      <w:r w:rsidRPr="00394BD3">
        <w:rPr>
          <w:rStyle w:val="StyleUnderline"/>
        </w:rPr>
        <w:t xml:space="preserve">There is no reason why the United States is not growing in </w:t>
      </w:r>
      <w:r w:rsidRPr="00CE40B3">
        <w:rPr>
          <w:rStyle w:val="StyleUnderline"/>
          <w:highlight w:val="cyan"/>
        </w:rPr>
        <w:t>the range of</w:t>
      </w:r>
      <w:r w:rsidRPr="00394BD3">
        <w:rPr>
          <w:rStyle w:val="StyleUnderline"/>
        </w:rPr>
        <w:t xml:space="preserve"> </w:t>
      </w:r>
      <w:r w:rsidRPr="00CE40B3">
        <w:rPr>
          <w:rStyle w:val="StyleUnderline"/>
          <w:highlight w:val="cyan"/>
        </w:rPr>
        <w:t>3 percent</w:t>
      </w:r>
      <w:r w:rsidRPr="00394BD3">
        <w:rPr>
          <w:rStyle w:val="StyleUnderline"/>
        </w:rPr>
        <w:t xml:space="preserve"> or even higher other than what it is doing and, more important, not doing</w:t>
      </w:r>
      <w:r w:rsidRPr="00394BD3">
        <w:rPr>
          <w:sz w:val="14"/>
        </w:rPr>
        <w:t xml:space="preserve">.4 </w:t>
      </w:r>
    </w:p>
    <w:p w14:paraId="55DF70B7" w14:textId="77777777" w:rsidR="00A55B89" w:rsidRPr="00394BD3" w:rsidRDefault="00A55B89" w:rsidP="00A55B89"/>
    <w:p w14:paraId="77F40C0C" w14:textId="77777777" w:rsidR="00A55B89" w:rsidRPr="00394BD3" w:rsidRDefault="00A55B89" w:rsidP="00A55B89">
      <w:pPr>
        <w:pStyle w:val="Heading3"/>
        <w:rPr>
          <w:rFonts w:cs="Times New Roman"/>
        </w:rPr>
      </w:pPr>
      <w:r w:rsidRPr="00394BD3">
        <w:rPr>
          <w:rFonts w:cs="Times New Roman"/>
        </w:rPr>
        <w:t>!---US-China War</w:t>
      </w:r>
    </w:p>
    <w:p w14:paraId="687F13F4" w14:textId="77777777" w:rsidR="00A55B89" w:rsidRPr="00394BD3" w:rsidRDefault="00A55B89" w:rsidP="00A55B89">
      <w:pPr>
        <w:pStyle w:val="Heading4"/>
        <w:rPr>
          <w:rFonts w:cs="Times New Roman"/>
        </w:rPr>
      </w:pPr>
      <w:r w:rsidRPr="00394BD3">
        <w:rPr>
          <w:rFonts w:cs="Times New Roman"/>
        </w:rPr>
        <w:t>Failure to prevent economic collapse guarantees US-China war</w:t>
      </w:r>
    </w:p>
    <w:p w14:paraId="6E2D718C" w14:textId="77777777" w:rsidR="00A55B89" w:rsidRPr="00394BD3" w:rsidRDefault="00A55B89" w:rsidP="00A55B89">
      <w:r w:rsidRPr="00394BD3">
        <w:rPr>
          <w:rStyle w:val="Style13ptBold"/>
        </w:rPr>
        <w:t>Tkacik, 20</w:t>
      </w:r>
      <w:r w:rsidRPr="00394BD3">
        <w:t xml:space="preserve"> (Michael Tkacik, professor of government and director of the School of Honors at Stephen F Austin State University in Texas, 4-21-2020, accessed on 11-12-2020, Asia Times, "Ingredients in place for new great power war", </w:t>
      </w:r>
      <w:hyperlink r:id="rId133" w:history="1">
        <w:r w:rsidRPr="00394BD3">
          <w:rPr>
            <w:rStyle w:val="Hyperlink"/>
          </w:rPr>
          <w:t>https://asiatimes.com/2020/04/ingredients-in-place-for-new-great-power-war/</w:t>
        </w:r>
      </w:hyperlink>
      <w:r w:rsidRPr="00394BD3">
        <w:t>)</w:t>
      </w:r>
    </w:p>
    <w:p w14:paraId="6069F601" w14:textId="77777777" w:rsidR="00A55B89" w:rsidRPr="00394BD3" w:rsidRDefault="00A55B89" w:rsidP="00A55B89"/>
    <w:p w14:paraId="5C0F5ECD" w14:textId="77777777" w:rsidR="00A55B89" w:rsidRPr="00394BD3" w:rsidRDefault="00A55B89" w:rsidP="00A55B89">
      <w:pPr>
        <w:rPr>
          <w:b/>
          <w:iCs/>
          <w:u w:val="single"/>
          <w:bdr w:val="single" w:sz="8" w:space="0" w:color="auto"/>
        </w:rPr>
      </w:pPr>
      <w:r w:rsidRPr="00394BD3">
        <w:rPr>
          <w:rStyle w:val="StyleUnderline"/>
        </w:rPr>
        <w:t xml:space="preserve">The </w:t>
      </w:r>
      <w:r w:rsidRPr="00CE40B3">
        <w:rPr>
          <w:rStyle w:val="StyleUnderline"/>
          <w:highlight w:val="cyan"/>
        </w:rPr>
        <w:t>events leading to war in</w:t>
      </w:r>
      <w:r w:rsidRPr="00CE40B3">
        <w:rPr>
          <w:highlight w:val="cyan"/>
        </w:rPr>
        <w:t xml:space="preserve"> </w:t>
      </w:r>
      <w:r w:rsidRPr="00CE40B3">
        <w:rPr>
          <w:rStyle w:val="Emphasis"/>
          <w:highlight w:val="cyan"/>
        </w:rPr>
        <w:t>1939</w:t>
      </w:r>
      <w:r w:rsidRPr="00CE40B3">
        <w:rPr>
          <w:highlight w:val="cyan"/>
        </w:rPr>
        <w:t xml:space="preserve"> </w:t>
      </w:r>
      <w:r w:rsidRPr="00CE40B3">
        <w:rPr>
          <w:rStyle w:val="StyleUnderline"/>
          <w:highlight w:val="cyan"/>
        </w:rPr>
        <w:t>included</w:t>
      </w:r>
      <w:r w:rsidRPr="00394BD3">
        <w:t xml:space="preserve"> a sharp division between the wealthy and everyone else, </w:t>
      </w:r>
      <w:r w:rsidRPr="00CE40B3">
        <w:rPr>
          <w:rStyle w:val="Emphasis"/>
          <w:highlight w:val="cyan"/>
        </w:rPr>
        <w:t>economic catastrophe</w:t>
      </w:r>
      <w:r w:rsidRPr="00394BD3">
        <w:t xml:space="preserve"> </w:t>
      </w:r>
      <w:r w:rsidRPr="00394BD3">
        <w:rPr>
          <w:rStyle w:val="StyleUnderline"/>
        </w:rPr>
        <w:t xml:space="preserve">in the </w:t>
      </w:r>
      <w:r w:rsidRPr="00394BD3">
        <w:rPr>
          <w:rStyle w:val="Emphasis"/>
        </w:rPr>
        <w:t>Great Depression</w:t>
      </w:r>
      <w:r w:rsidRPr="00394BD3">
        <w:t xml:space="preserve">, sharp reductions in global trade, a breakdown in international cooperation, and the end of liberal governance in much of the world. Once again, these variables are present. </w:t>
      </w:r>
      <w:r w:rsidRPr="00CE40B3">
        <w:rPr>
          <w:rStyle w:val="StyleUnderline"/>
          <w:highlight w:val="cyan"/>
        </w:rPr>
        <w:t>Even</w:t>
      </w:r>
      <w:r w:rsidRPr="00CE40B3">
        <w:rPr>
          <w:highlight w:val="cyan"/>
        </w:rPr>
        <w:t xml:space="preserve"> </w:t>
      </w:r>
      <w:r w:rsidRPr="00CE40B3">
        <w:rPr>
          <w:rStyle w:val="Emphasis"/>
          <w:highlight w:val="cyan"/>
        </w:rPr>
        <w:t>before</w:t>
      </w:r>
      <w:r w:rsidRPr="00394BD3">
        <w:t xml:space="preserve"> the </w:t>
      </w:r>
      <w:r w:rsidRPr="00CE40B3">
        <w:rPr>
          <w:rStyle w:val="Emphasis"/>
          <w:highlight w:val="cyan"/>
        </w:rPr>
        <w:t>Covid</w:t>
      </w:r>
      <w:r w:rsidRPr="00394BD3">
        <w:t xml:space="preserve">-19 pandemic, </w:t>
      </w:r>
      <w:r w:rsidRPr="00CE40B3">
        <w:rPr>
          <w:rStyle w:val="Emphasis"/>
          <w:highlight w:val="cyan"/>
        </w:rPr>
        <w:t>trade</w:t>
      </w:r>
      <w:r w:rsidRPr="00CE40B3">
        <w:rPr>
          <w:highlight w:val="cyan"/>
        </w:rPr>
        <w:t xml:space="preserve"> </w:t>
      </w:r>
      <w:r w:rsidRPr="00CE40B3">
        <w:rPr>
          <w:rStyle w:val="StyleUnderline"/>
          <w:highlight w:val="cyan"/>
        </w:rPr>
        <w:t>was</w:t>
      </w:r>
      <w:r w:rsidRPr="00CE40B3">
        <w:rPr>
          <w:highlight w:val="cyan"/>
        </w:rPr>
        <w:t xml:space="preserve"> </w:t>
      </w:r>
      <w:r w:rsidRPr="00CE40B3">
        <w:rPr>
          <w:rStyle w:val="Emphasis"/>
          <w:highlight w:val="cyan"/>
        </w:rPr>
        <w:t>decreasing</w:t>
      </w:r>
      <w:r w:rsidRPr="00394BD3">
        <w:t xml:space="preserve"> and beggar-thy-neighbor economic policies had become the norm. It might be tempting to place this blame on Trump, but he was elected by people in his country who have suffered 40 years of criminal economic competition from China. It is no wonder they elected Trump and it is no wonder he undermined a global trade system that has failed America’s working class. Similarly, </w:t>
      </w:r>
      <w:r w:rsidRPr="00394BD3">
        <w:rPr>
          <w:rStyle w:val="StyleUnderline"/>
        </w:rPr>
        <w:t xml:space="preserve">evidence of the </w:t>
      </w:r>
      <w:r w:rsidRPr="00CE40B3">
        <w:rPr>
          <w:rStyle w:val="StyleUnderline"/>
          <w:highlight w:val="cyan"/>
        </w:rPr>
        <w:t>breakdown of</w:t>
      </w:r>
      <w:r w:rsidRPr="00394BD3">
        <w:rPr>
          <w:rStyle w:val="StyleUnderline"/>
        </w:rPr>
        <w:t xml:space="preserve"> </w:t>
      </w:r>
      <w:r w:rsidRPr="00394BD3">
        <w:rPr>
          <w:rStyle w:val="Emphasis"/>
        </w:rPr>
        <w:t xml:space="preserve">international </w:t>
      </w:r>
      <w:r w:rsidRPr="00CE40B3">
        <w:rPr>
          <w:rStyle w:val="Emphasis"/>
          <w:highlight w:val="cyan"/>
        </w:rPr>
        <w:t>coop</w:t>
      </w:r>
      <w:r w:rsidRPr="00394BD3">
        <w:rPr>
          <w:rStyle w:val="Emphasis"/>
        </w:rPr>
        <w:t>eration</w:t>
      </w:r>
      <w:r w:rsidRPr="00394BD3">
        <w:t xml:space="preserve"> </w:t>
      </w:r>
      <w:r w:rsidRPr="00CE40B3">
        <w:rPr>
          <w:rStyle w:val="StyleUnderline"/>
          <w:highlight w:val="cyan"/>
        </w:rPr>
        <w:t>and</w:t>
      </w:r>
      <w:r w:rsidRPr="00CE40B3">
        <w:rPr>
          <w:highlight w:val="cyan"/>
        </w:rPr>
        <w:t xml:space="preserve"> </w:t>
      </w:r>
      <w:r w:rsidRPr="00CE40B3">
        <w:rPr>
          <w:rStyle w:val="Emphasis"/>
          <w:highlight w:val="cyan"/>
        </w:rPr>
        <w:t>liberalism</w:t>
      </w:r>
      <w:r w:rsidRPr="00CE40B3">
        <w:rPr>
          <w:highlight w:val="cyan"/>
        </w:rPr>
        <w:t xml:space="preserve"> </w:t>
      </w:r>
      <w:r w:rsidRPr="00CE40B3">
        <w:rPr>
          <w:rStyle w:val="StyleUnderline"/>
          <w:highlight w:val="cyan"/>
        </w:rPr>
        <w:t xml:space="preserve">are </w:t>
      </w:r>
      <w:r w:rsidRPr="00CE40B3">
        <w:rPr>
          <w:rStyle w:val="Emphasis"/>
          <w:highlight w:val="cyan"/>
        </w:rPr>
        <w:t>everywhere</w:t>
      </w:r>
      <w:r w:rsidRPr="00394BD3">
        <w:t xml:space="preserve">. The world is unable to deal with the existential threat of climate change. Authoritarian regimes have seats on the UN Human Rights Council. There is a great and increasing gap between the wealthy and everyone else, a new Gilded Age. Liberalism, unable to cope, is in retreat everywhere, from the US and the UK to fledgling democracies in Eastern Europe and Latin America. Our world is gravely ill. Pandemic </w:t>
      </w:r>
      <w:r w:rsidRPr="00394BD3">
        <w:rPr>
          <w:rStyle w:val="StyleUnderline"/>
        </w:rPr>
        <w:t xml:space="preserve">Into this morass </w:t>
      </w:r>
      <w:r w:rsidRPr="00CE40B3">
        <w:rPr>
          <w:rStyle w:val="StyleUnderline"/>
          <w:highlight w:val="cyan"/>
        </w:rPr>
        <w:t xml:space="preserve">we stir a </w:t>
      </w:r>
      <w:r w:rsidRPr="00CE40B3">
        <w:rPr>
          <w:rStyle w:val="Emphasis"/>
          <w:highlight w:val="cyan"/>
        </w:rPr>
        <w:t>global pandemic</w:t>
      </w:r>
      <w:r w:rsidRPr="00394BD3">
        <w:t xml:space="preserve">, with its origin in a corrupt, authoritarian state that is hostile to openness, human dignity and truth. That China denied and then exported the pandemic was as predictable as it is lamentable. The pandemic will bring </w:t>
      </w:r>
      <w:r w:rsidRPr="00394BD3">
        <w:rPr>
          <w:rStyle w:val="StyleUnderline"/>
        </w:rPr>
        <w:t>a</w:t>
      </w:r>
      <w:r w:rsidRPr="00394BD3">
        <w:t xml:space="preserve"> </w:t>
      </w:r>
      <w:r w:rsidRPr="00CE40B3">
        <w:rPr>
          <w:rStyle w:val="Emphasis"/>
          <w:highlight w:val="cyan"/>
        </w:rPr>
        <w:t>global</w:t>
      </w:r>
      <w:r w:rsidRPr="00394BD3">
        <w:rPr>
          <w:rStyle w:val="Emphasis"/>
        </w:rPr>
        <w:t xml:space="preserve"> economic </w:t>
      </w:r>
      <w:r w:rsidRPr="00CE40B3">
        <w:rPr>
          <w:rStyle w:val="Emphasis"/>
          <w:highlight w:val="cyan"/>
        </w:rPr>
        <w:t>depression</w:t>
      </w:r>
      <w:r w:rsidRPr="00CE40B3">
        <w:rPr>
          <w:rStyle w:val="StyleUnderline"/>
          <w:highlight w:val="cyan"/>
        </w:rPr>
        <w:t xml:space="preserve">, the </w:t>
      </w:r>
      <w:r w:rsidRPr="00CE40B3">
        <w:rPr>
          <w:rStyle w:val="Emphasis"/>
          <w:highlight w:val="cyan"/>
        </w:rPr>
        <w:t>only variable from World War II not present today</w:t>
      </w:r>
      <w:r w:rsidRPr="00394BD3">
        <w:t xml:space="preserve">. We should expect more governments to fall, we should expect liberalism to retreat further, and we should expect increased nationalism and violence upon our own species. In short, we are in for dark days. </w:t>
      </w:r>
      <w:r w:rsidRPr="00CE40B3">
        <w:rPr>
          <w:rStyle w:val="Emphasis"/>
          <w:highlight w:val="cyan"/>
        </w:rPr>
        <w:t>Dictators</w:t>
      </w:r>
      <w:r w:rsidRPr="00394BD3">
        <w:t xml:space="preserve"> </w:t>
      </w:r>
      <w:r w:rsidRPr="00394BD3">
        <w:rPr>
          <w:rStyle w:val="StyleUnderline"/>
        </w:rPr>
        <w:t xml:space="preserve">attempt to </w:t>
      </w:r>
      <w:r w:rsidRPr="00CE40B3">
        <w:rPr>
          <w:rStyle w:val="Emphasis"/>
          <w:highlight w:val="cyan"/>
        </w:rPr>
        <w:t>divert</w:t>
      </w:r>
      <w:r w:rsidRPr="00394BD3">
        <w:rPr>
          <w:rStyle w:val="StyleUnderline"/>
        </w:rPr>
        <w:t xml:space="preserve"> the</w:t>
      </w:r>
      <w:r w:rsidRPr="00394BD3">
        <w:t xml:space="preserve"> </w:t>
      </w:r>
      <w:r w:rsidRPr="00CE40B3">
        <w:rPr>
          <w:rStyle w:val="Emphasis"/>
          <w:highlight w:val="cyan"/>
        </w:rPr>
        <w:t>attention</w:t>
      </w:r>
      <w:r w:rsidRPr="00394BD3">
        <w:t xml:space="preserve"> </w:t>
      </w:r>
      <w:r w:rsidRPr="00394BD3">
        <w:rPr>
          <w:rStyle w:val="StyleUnderline"/>
        </w:rPr>
        <w:t xml:space="preserve">of their people </w:t>
      </w:r>
      <w:r w:rsidRPr="00CE40B3">
        <w:rPr>
          <w:rStyle w:val="StyleUnderline"/>
          <w:highlight w:val="cyan"/>
        </w:rPr>
        <w:t>from</w:t>
      </w:r>
      <w:r w:rsidRPr="00394BD3">
        <w:rPr>
          <w:rStyle w:val="StyleUnderline"/>
        </w:rPr>
        <w:t xml:space="preserve"> </w:t>
      </w:r>
      <w:r w:rsidRPr="00394BD3">
        <w:t xml:space="preserve">corruption and </w:t>
      </w:r>
      <w:r w:rsidRPr="00CE40B3">
        <w:rPr>
          <w:rStyle w:val="StyleUnderline"/>
          <w:highlight w:val="cyan"/>
        </w:rPr>
        <w:t>injustice by seeking</w:t>
      </w:r>
      <w:r w:rsidRPr="00CE40B3">
        <w:rPr>
          <w:highlight w:val="cyan"/>
        </w:rPr>
        <w:t xml:space="preserve"> </w:t>
      </w:r>
      <w:r w:rsidRPr="00CE40B3">
        <w:rPr>
          <w:rStyle w:val="Emphasis"/>
          <w:highlight w:val="cyan"/>
        </w:rPr>
        <w:t>external enemies</w:t>
      </w:r>
      <w:r w:rsidRPr="00CE40B3">
        <w:rPr>
          <w:rStyle w:val="StyleUnderline"/>
          <w:highlight w:val="cyan"/>
        </w:rPr>
        <w:t xml:space="preserve">. </w:t>
      </w:r>
      <w:r w:rsidRPr="00CE40B3">
        <w:rPr>
          <w:rStyle w:val="Emphasis"/>
          <w:highlight w:val="cyan"/>
        </w:rPr>
        <w:t>Wars will</w:t>
      </w:r>
      <w:r w:rsidRPr="00394BD3">
        <w:rPr>
          <w:rStyle w:val="Emphasis"/>
        </w:rPr>
        <w:t xml:space="preserve"> therefore </w:t>
      </w:r>
      <w:r w:rsidRPr="00CE40B3">
        <w:rPr>
          <w:rStyle w:val="Emphasis"/>
          <w:highlight w:val="cyan"/>
        </w:rPr>
        <w:t>increase</w:t>
      </w:r>
      <w:r w:rsidRPr="00CE40B3">
        <w:rPr>
          <w:highlight w:val="cyan"/>
        </w:rPr>
        <w:t xml:space="preserve">, </w:t>
      </w:r>
      <w:r w:rsidRPr="00CE40B3">
        <w:rPr>
          <w:rStyle w:val="StyleUnderline"/>
          <w:highlight w:val="cyan"/>
        </w:rPr>
        <w:t>and</w:t>
      </w:r>
      <w:r w:rsidRPr="00394BD3">
        <w:t xml:space="preserve"> status quo powers such as </w:t>
      </w:r>
      <w:r w:rsidRPr="00CE40B3">
        <w:rPr>
          <w:rStyle w:val="StyleUnderline"/>
          <w:highlight w:val="cyan"/>
        </w:rPr>
        <w:t>the</w:t>
      </w:r>
      <w:r w:rsidRPr="00CE40B3">
        <w:rPr>
          <w:highlight w:val="cyan"/>
        </w:rPr>
        <w:t xml:space="preserve"> </w:t>
      </w:r>
      <w:r w:rsidRPr="00CE40B3">
        <w:rPr>
          <w:rStyle w:val="Emphasis"/>
          <w:highlight w:val="cyan"/>
        </w:rPr>
        <w:t>U</w:t>
      </w:r>
      <w:r w:rsidRPr="00394BD3">
        <w:t xml:space="preserve">nited </w:t>
      </w:r>
      <w:r w:rsidRPr="00CE40B3">
        <w:rPr>
          <w:rStyle w:val="Emphasis"/>
          <w:highlight w:val="cyan"/>
        </w:rPr>
        <w:t>S</w:t>
      </w:r>
      <w:r w:rsidRPr="00394BD3">
        <w:t xml:space="preserve">tates </w:t>
      </w:r>
      <w:r w:rsidRPr="00CE40B3">
        <w:rPr>
          <w:rStyle w:val="StyleUnderline"/>
          <w:highlight w:val="cyan"/>
        </w:rPr>
        <w:t>may</w:t>
      </w:r>
      <w:r w:rsidRPr="00394BD3">
        <w:rPr>
          <w:rStyle w:val="StyleUnderline"/>
        </w:rPr>
        <w:t xml:space="preserve"> attempt to</w:t>
      </w:r>
      <w:r w:rsidRPr="00394BD3">
        <w:t xml:space="preserve"> </w:t>
      </w:r>
      <w:r w:rsidRPr="00CE40B3">
        <w:rPr>
          <w:rStyle w:val="Emphasis"/>
          <w:highlight w:val="cyan"/>
        </w:rPr>
        <w:t>defend</w:t>
      </w:r>
      <w:r w:rsidRPr="00394BD3">
        <w:rPr>
          <w:rStyle w:val="Emphasis"/>
        </w:rPr>
        <w:t xml:space="preserve"> a crumbling system</w:t>
      </w:r>
      <w:r w:rsidRPr="00394BD3">
        <w:rPr>
          <w:rStyle w:val="StyleUnderline"/>
        </w:rPr>
        <w:t xml:space="preserve">. </w:t>
      </w:r>
      <w:r w:rsidRPr="00CE40B3">
        <w:rPr>
          <w:rStyle w:val="StyleUnderline"/>
          <w:highlight w:val="cyan"/>
        </w:rPr>
        <w:t>The chance of</w:t>
      </w:r>
      <w:r w:rsidRPr="00CE40B3">
        <w:rPr>
          <w:highlight w:val="cyan"/>
        </w:rPr>
        <w:t xml:space="preserve"> </w:t>
      </w:r>
      <w:r w:rsidRPr="00CE40B3">
        <w:rPr>
          <w:rStyle w:val="Emphasis"/>
          <w:highlight w:val="cyan"/>
        </w:rPr>
        <w:t>war between China and the U</w:t>
      </w:r>
      <w:r w:rsidRPr="00394BD3">
        <w:t xml:space="preserve">nited </w:t>
      </w:r>
      <w:r w:rsidRPr="00CE40B3">
        <w:rPr>
          <w:rStyle w:val="Emphasis"/>
          <w:highlight w:val="cyan"/>
        </w:rPr>
        <w:t>S</w:t>
      </w:r>
      <w:r w:rsidRPr="00394BD3">
        <w:t xml:space="preserve">tates has </w:t>
      </w:r>
      <w:r w:rsidRPr="00CE40B3">
        <w:rPr>
          <w:rStyle w:val="Emphasis"/>
          <w:highlight w:val="cyan"/>
        </w:rPr>
        <w:t>increase</w:t>
      </w:r>
      <w:r w:rsidRPr="00394BD3">
        <w:t xml:space="preserve">d </w:t>
      </w:r>
      <w:r w:rsidRPr="00CE40B3">
        <w:rPr>
          <w:rStyle w:val="Emphasis"/>
          <w:highlight w:val="cyan"/>
        </w:rPr>
        <w:t>dramatically</w:t>
      </w:r>
      <w:r w:rsidRPr="00394BD3">
        <w:t xml:space="preserve"> because almost all of the structural variables today point toward war. Both </w:t>
      </w:r>
      <w:r w:rsidRPr="00CE40B3">
        <w:rPr>
          <w:rStyle w:val="StyleUnderline"/>
          <w:highlight w:val="cyan"/>
        </w:rPr>
        <w:t xml:space="preserve">World War </w:t>
      </w:r>
      <w:r w:rsidRPr="00CE40B3">
        <w:rPr>
          <w:rStyle w:val="Emphasis"/>
          <w:highlight w:val="cyan"/>
        </w:rPr>
        <w:t>I</w:t>
      </w:r>
      <w:r w:rsidRPr="00CE40B3">
        <w:rPr>
          <w:rStyle w:val="StyleUnderline"/>
          <w:highlight w:val="cyan"/>
        </w:rPr>
        <w:t xml:space="preserve"> and </w:t>
      </w:r>
      <w:r w:rsidRPr="00CE40B3">
        <w:rPr>
          <w:rStyle w:val="Emphasis"/>
          <w:highlight w:val="cyan"/>
        </w:rPr>
        <w:t>II</w:t>
      </w:r>
      <w:r w:rsidRPr="00394BD3">
        <w:t xml:space="preserve"> were avoidable because different variables were present. Consequently, had skilled leadership been present, each war might have been avoided by correctly diagnosing the causes of the impending crises. That the wars were not avoided does not mean they could not have been; it simply means leadership was not up to the task. But today the causes of both of those wars </w:t>
      </w:r>
      <w:r w:rsidRPr="00394BD3">
        <w:rPr>
          <w:rStyle w:val="StyleUnderline"/>
        </w:rPr>
        <w:t xml:space="preserve">have been </w:t>
      </w:r>
      <w:r w:rsidRPr="00394BD3">
        <w:rPr>
          <w:rStyle w:val="Emphasis"/>
        </w:rPr>
        <w:t>combined</w:t>
      </w:r>
      <w:r w:rsidRPr="00394BD3">
        <w:t xml:space="preserve"> </w:t>
      </w:r>
      <w:r w:rsidRPr="00CE40B3">
        <w:rPr>
          <w:rStyle w:val="StyleUnderline"/>
          <w:highlight w:val="cyan"/>
        </w:rPr>
        <w:t xml:space="preserve">in a </w:t>
      </w:r>
      <w:r w:rsidRPr="00CE40B3">
        <w:rPr>
          <w:rStyle w:val="Emphasis"/>
          <w:highlight w:val="cyan"/>
        </w:rPr>
        <w:t>single cauldron</w:t>
      </w:r>
      <w:r w:rsidRPr="00394BD3">
        <w:t xml:space="preserve">. So it is reasonable to ask, </w:t>
      </w:r>
      <w:r w:rsidRPr="00CE40B3">
        <w:rPr>
          <w:rStyle w:val="StyleUnderline"/>
          <w:highlight w:val="cyan"/>
        </w:rPr>
        <w:t xml:space="preserve">even with </w:t>
      </w:r>
      <w:r w:rsidRPr="00CE40B3">
        <w:rPr>
          <w:rStyle w:val="Emphasis"/>
          <w:highlight w:val="cyan"/>
        </w:rPr>
        <w:t>good leadership</w:t>
      </w:r>
      <w:r w:rsidRPr="00394BD3">
        <w:t xml:space="preserve"> (of which there is no doubt we are lacking), </w:t>
      </w:r>
      <w:r w:rsidRPr="00CE40B3">
        <w:rPr>
          <w:rStyle w:val="Emphasis"/>
          <w:highlight w:val="cyan"/>
        </w:rPr>
        <w:t>can great-power war be avoided?</w:t>
      </w:r>
    </w:p>
    <w:p w14:paraId="54B4C187" w14:textId="77777777" w:rsidR="00A55B89" w:rsidRPr="00394BD3" w:rsidRDefault="00A55B89" w:rsidP="00A55B89">
      <w:pPr>
        <w:pStyle w:val="Heading4"/>
        <w:rPr>
          <w:rFonts w:cs="Times New Roman"/>
        </w:rPr>
      </w:pPr>
      <w:r w:rsidRPr="00394BD3">
        <w:rPr>
          <w:rFonts w:cs="Times New Roman"/>
        </w:rPr>
        <w:t xml:space="preserve">Growth prevents miscalc and war with China </w:t>
      </w:r>
    </w:p>
    <w:p w14:paraId="357136D4" w14:textId="77777777" w:rsidR="00A55B89" w:rsidRPr="00394BD3" w:rsidRDefault="00A55B89" w:rsidP="00A55B89">
      <w:r w:rsidRPr="00394BD3">
        <w:rPr>
          <w:rStyle w:val="Style13ptBold"/>
        </w:rPr>
        <w:t xml:space="preserve">Glaser 12 </w:t>
      </w:r>
      <w:r w:rsidRPr="00394BD3">
        <w:t xml:space="preserve">(“China is Reacting to Our Weak Economy” Bonnie S. Glaser (senior fellow at the Center for Strategic and International Studies.) 5/2/2012 </w:t>
      </w:r>
      <w:hyperlink r:id="rId134" w:history="1">
        <w:r w:rsidRPr="00394BD3">
          <w:rPr>
            <w:rStyle w:val="Hyperlink"/>
          </w:rPr>
          <w:t>http://www.nytimes.com/roomfordebate/2012/05/02/are–we–headed–for–a–cold–war–with–china/china–is–reacting–to–our–weak–economy</w:t>
        </w:r>
      </w:hyperlink>
      <w:r w:rsidRPr="00394BD3">
        <w:t>)</w:t>
      </w:r>
    </w:p>
    <w:p w14:paraId="5351343D" w14:textId="77777777" w:rsidR="00A55B89" w:rsidRPr="00394BD3" w:rsidRDefault="00A55B89" w:rsidP="00A55B89"/>
    <w:p w14:paraId="6D4DDE1A" w14:textId="77777777" w:rsidR="00A55B89" w:rsidRPr="00394BD3" w:rsidRDefault="00A55B89" w:rsidP="00A55B89">
      <w:pPr>
        <w:rPr>
          <w:sz w:val="14"/>
        </w:rPr>
      </w:pPr>
      <w:r w:rsidRPr="00CE40B3">
        <w:rPr>
          <w:rStyle w:val="StyleUnderline"/>
          <w:highlight w:val="cyan"/>
        </w:rPr>
        <w:t xml:space="preserve">To maintain peace </w:t>
      </w:r>
      <w:r w:rsidRPr="00394BD3">
        <w:rPr>
          <w:rStyle w:val="StyleUnderline"/>
        </w:rPr>
        <w:t>and stability in the Asia–Pacific region</w:t>
      </w:r>
      <w:r w:rsidRPr="00394BD3">
        <w:rPr>
          <w:sz w:val="14"/>
        </w:rPr>
        <w:t xml:space="preserve"> and secure American interests, </w:t>
      </w:r>
      <w:r w:rsidRPr="00CE40B3">
        <w:rPr>
          <w:rStyle w:val="StyleUnderline"/>
          <w:highlight w:val="cyan"/>
        </w:rPr>
        <w:t>the U</w:t>
      </w:r>
      <w:r w:rsidRPr="00394BD3">
        <w:rPr>
          <w:rStyle w:val="StyleUnderline"/>
        </w:rPr>
        <w:t xml:space="preserve">nited </w:t>
      </w:r>
      <w:r w:rsidRPr="00CE40B3">
        <w:rPr>
          <w:rStyle w:val="StyleUnderline"/>
          <w:highlight w:val="cyan"/>
        </w:rPr>
        <w:t>S</w:t>
      </w:r>
      <w:r w:rsidRPr="00394BD3">
        <w:rPr>
          <w:rStyle w:val="StyleUnderline"/>
        </w:rPr>
        <w:t xml:space="preserve">tates </w:t>
      </w:r>
      <w:r w:rsidRPr="00CE40B3">
        <w:rPr>
          <w:rStyle w:val="StyleUnderline"/>
          <w:highlight w:val="cyan"/>
        </w:rPr>
        <w:t xml:space="preserve">must sustain </w:t>
      </w:r>
      <w:r w:rsidRPr="00394BD3">
        <w:rPr>
          <w:rStyle w:val="StyleUnderline"/>
        </w:rPr>
        <w:t xml:space="preserve">its </w:t>
      </w:r>
      <w:r w:rsidRPr="00CE40B3">
        <w:rPr>
          <w:rStyle w:val="StyleUnderline"/>
          <w:highlight w:val="cyan"/>
        </w:rPr>
        <w:t>leadership and</w:t>
      </w:r>
      <w:r w:rsidRPr="00394BD3">
        <w:rPr>
          <w:rStyle w:val="StyleUnderline"/>
        </w:rPr>
        <w:t xml:space="preserve"> bolster </w:t>
      </w:r>
      <w:r w:rsidRPr="00CE40B3">
        <w:rPr>
          <w:rStyle w:val="StyleUnderline"/>
          <w:highlight w:val="cyan"/>
        </w:rPr>
        <w:t>regional confidence</w:t>
      </w:r>
      <w:r w:rsidRPr="00394BD3">
        <w:rPr>
          <w:sz w:val="14"/>
        </w:rPr>
        <w:t xml:space="preserve"> in its staying power. </w:t>
      </w:r>
      <w:r w:rsidRPr="00CE40B3">
        <w:rPr>
          <w:rStyle w:val="Emphasis"/>
          <w:highlight w:val="cyan"/>
        </w:rPr>
        <w:t>The key</w:t>
      </w:r>
      <w:r w:rsidRPr="00394BD3">
        <w:rPr>
          <w:rStyle w:val="Emphasis"/>
        </w:rPr>
        <w:t xml:space="preserve"> to those goals </w:t>
      </w:r>
      <w:r w:rsidRPr="00CE40B3">
        <w:rPr>
          <w:rStyle w:val="Emphasis"/>
          <w:highlight w:val="cyan"/>
        </w:rPr>
        <w:t>is reinvigorating the U.S. economy</w:t>
      </w:r>
      <w:r w:rsidRPr="00394BD3">
        <w:rPr>
          <w:sz w:val="14"/>
        </w:rPr>
        <w:t xml:space="preserve">. Historically, </w:t>
      </w:r>
      <w:r w:rsidRPr="00394BD3">
        <w:rPr>
          <w:rStyle w:val="StyleUnderline"/>
        </w:rPr>
        <w:t>the Chinese have taken advantage of perceived American weakness</w:t>
      </w:r>
      <w:r w:rsidRPr="00394BD3">
        <w:rPr>
          <w:sz w:val="14"/>
        </w:rPr>
        <w:t xml:space="preserve"> and shifts in the global balance of power. In 1974 China seized the Paracel Islands from Saigon just after the United States and the Socialist Republic of Vietnam signed the Paris Peace Treaty, which signaled the U.S. withdrawal from the region. When the Soviet leader Mikhail Gorbachev met one of Deng Xiaoping’s “three obstacles” requirements for better ties and withdrew from Can Ranh Bay, Vietnam, in 1988, China snatched seven of the Spratly Islands from Hanoi. Two decades later, as the United States–Philippines base agreement was terminated, China grabbed Mischief Reef from Manila. Beijing must not be allowed to conclude that an economic downturn means our ability to guarantee regional stability has weakened. </w:t>
      </w:r>
      <w:r w:rsidRPr="00394BD3">
        <w:rPr>
          <w:rStyle w:val="StyleUnderline"/>
        </w:rPr>
        <w:t xml:space="preserve">The </w:t>
      </w:r>
      <w:r w:rsidRPr="00CE40B3">
        <w:rPr>
          <w:rStyle w:val="StyleUnderline"/>
          <w:highlight w:val="cyan"/>
        </w:rPr>
        <w:t>Chinese assertive behaviors</w:t>
      </w:r>
      <w:r w:rsidRPr="00394BD3">
        <w:rPr>
          <w:sz w:val="14"/>
        </w:rPr>
        <w:t xml:space="preserve"> against its neighbors in recent years in the East China Sea, the South China Sea and the Yellow Sea </w:t>
      </w:r>
      <w:r w:rsidRPr="00CE40B3">
        <w:rPr>
          <w:rStyle w:val="StyleUnderline"/>
          <w:highlight w:val="cyan"/>
        </w:rPr>
        <w:t>were</w:t>
      </w:r>
      <w:r w:rsidRPr="00394BD3">
        <w:rPr>
          <w:rStyle w:val="StyleUnderline"/>
        </w:rPr>
        <w:t xml:space="preserve"> in part </w:t>
      </w:r>
      <w:r w:rsidRPr="00CE40B3">
        <w:rPr>
          <w:rStyle w:val="StyleUnderline"/>
          <w:highlight w:val="cyan"/>
        </w:rPr>
        <w:t>a consequence of</w:t>
      </w:r>
      <w:r w:rsidRPr="00394BD3">
        <w:rPr>
          <w:rStyle w:val="StyleUnderline"/>
        </w:rPr>
        <w:t xml:space="preserve"> China’s assessment that the global </w:t>
      </w:r>
      <w:r w:rsidRPr="00CE40B3">
        <w:rPr>
          <w:rStyle w:val="StyleUnderline"/>
          <w:highlight w:val="cyan"/>
        </w:rPr>
        <w:t>financial crisis</w:t>
      </w:r>
      <w:r w:rsidRPr="00394BD3">
        <w:rPr>
          <w:rStyle w:val="StyleUnderline"/>
        </w:rPr>
        <w:t xml:space="preserve"> signaled the beginning of U.S. decline</w:t>
      </w:r>
      <w:r w:rsidRPr="00394BD3">
        <w:rPr>
          <w:sz w:val="14"/>
        </w:rPr>
        <w:t xml:space="preserve"> and a shift in the balance of power in China’s favor. The Obama administration’s “rebalancing” or “pivot” to Asia will help prevent Chinese miscalculation and increase the confidence of U.S. partners in U.S. reliability as the ballast for peace and stability in the region. But failure to follow through with actions and resources would spark uncertainty and lead smaller countries to accommodate Chinese interests in the region. Most important, the United States must revive its economy. China will inevitably overtake the United States as the largest economy in the world in the coming decade or two. The United States must not let Beijing conclude that a relative decline in U.S. power means a weakened United States unable to guarantee regional peace and stability. </w:t>
      </w:r>
      <w:r w:rsidRPr="00394BD3">
        <w:rPr>
          <w:rStyle w:val="StyleUnderline"/>
        </w:rPr>
        <w:t>The Chinese see the United States as mired in financial disorder</w:t>
      </w:r>
      <w:r w:rsidRPr="00394BD3">
        <w:rPr>
          <w:sz w:val="14"/>
        </w:rPr>
        <w:t xml:space="preserve">, with an alarming budget deficit, high unemployment and slow economic growth — </w:t>
      </w:r>
      <w:r w:rsidRPr="00394BD3">
        <w:rPr>
          <w:rStyle w:val="StyleUnderline"/>
        </w:rPr>
        <w:t>which, they predict, will lead to America's demise</w:t>
      </w:r>
      <w:r w:rsidRPr="00394BD3">
        <w:rPr>
          <w:sz w:val="14"/>
        </w:rPr>
        <w:t xml:space="preserve"> as the sole global superpower. </w:t>
      </w:r>
      <w:r w:rsidRPr="00CE40B3">
        <w:rPr>
          <w:rStyle w:val="StyleUnderline"/>
          <w:highlight w:val="cyan"/>
        </w:rPr>
        <w:t>To avoid Chinese miscalc</w:t>
      </w:r>
      <w:r w:rsidRPr="00394BD3">
        <w:rPr>
          <w:rStyle w:val="StyleUnderline"/>
        </w:rPr>
        <w:t xml:space="preserve">ulation </w:t>
      </w:r>
      <w:r w:rsidRPr="00CE40B3">
        <w:rPr>
          <w:rStyle w:val="StyleUnderline"/>
          <w:highlight w:val="cyan"/>
        </w:rPr>
        <w:t>and greater</w:t>
      </w:r>
      <w:r w:rsidRPr="00394BD3">
        <w:rPr>
          <w:rStyle w:val="StyleUnderline"/>
        </w:rPr>
        <w:t xml:space="preserve"> United States–China </w:t>
      </w:r>
      <w:r w:rsidRPr="00CE40B3">
        <w:rPr>
          <w:rStyle w:val="StyleUnderline"/>
          <w:highlight w:val="cyan"/>
        </w:rPr>
        <w:t xml:space="preserve">strategic competition, </w:t>
      </w:r>
      <w:r w:rsidRPr="00CE40B3">
        <w:rPr>
          <w:rStyle w:val="Emphasis"/>
          <w:highlight w:val="cyan"/>
        </w:rPr>
        <w:t>the U</w:t>
      </w:r>
      <w:r w:rsidRPr="00394BD3">
        <w:rPr>
          <w:rStyle w:val="Emphasis"/>
        </w:rPr>
        <w:t xml:space="preserve">nited </w:t>
      </w:r>
      <w:r w:rsidRPr="00CE40B3">
        <w:rPr>
          <w:rStyle w:val="Emphasis"/>
          <w:highlight w:val="cyan"/>
        </w:rPr>
        <w:t>S</w:t>
      </w:r>
      <w:r w:rsidRPr="00394BD3">
        <w:rPr>
          <w:rStyle w:val="Emphasis"/>
        </w:rPr>
        <w:t xml:space="preserve">tates </w:t>
      </w:r>
      <w:r w:rsidRPr="00CE40B3">
        <w:rPr>
          <w:rStyle w:val="Emphasis"/>
          <w:highlight w:val="cyan"/>
        </w:rPr>
        <w:t>needs</w:t>
      </w:r>
      <w:r w:rsidRPr="00394BD3">
        <w:rPr>
          <w:rStyle w:val="Emphasis"/>
        </w:rPr>
        <w:t xml:space="preserve"> to restore financial solvency and </w:t>
      </w:r>
      <w:r w:rsidRPr="00CE40B3">
        <w:rPr>
          <w:rStyle w:val="Emphasis"/>
          <w:highlight w:val="cyan"/>
        </w:rPr>
        <w:t>growth</w:t>
      </w:r>
      <w:r w:rsidRPr="00394BD3">
        <w:rPr>
          <w:sz w:val="14"/>
        </w:rPr>
        <w:t xml:space="preserve"> through bipartisan action.</w:t>
      </w:r>
    </w:p>
    <w:p w14:paraId="5F4E7265" w14:textId="77777777" w:rsidR="00A55B89" w:rsidRPr="00394BD3" w:rsidRDefault="00A55B89" w:rsidP="00A55B89"/>
    <w:p w14:paraId="19F866FB" w14:textId="77777777" w:rsidR="00A55B89" w:rsidRPr="00394BD3" w:rsidRDefault="00A55B89" w:rsidP="00A55B89">
      <w:bookmarkStart w:id="9" w:name="_Hlk66727227"/>
    </w:p>
    <w:p w14:paraId="226CD5A4" w14:textId="77777777" w:rsidR="00A55B89" w:rsidRPr="00394BD3" w:rsidRDefault="00A55B89" w:rsidP="00A55B89">
      <w:pPr>
        <w:pStyle w:val="Heading3"/>
        <w:rPr>
          <w:rFonts w:cs="Times New Roman"/>
        </w:rPr>
      </w:pPr>
      <w:r w:rsidRPr="00394BD3">
        <w:rPr>
          <w:rFonts w:cs="Times New Roman"/>
        </w:rPr>
        <w:t>AT Taxes</w:t>
      </w:r>
    </w:p>
    <w:p w14:paraId="444CC161" w14:textId="77777777" w:rsidR="00A55B89" w:rsidRPr="00394BD3" w:rsidRDefault="00A55B89" w:rsidP="00A55B89">
      <w:pPr>
        <w:pStyle w:val="Heading4"/>
        <w:rPr>
          <w:rFonts w:cs="Times New Roman"/>
        </w:rPr>
      </w:pPr>
      <w:r w:rsidRPr="00394BD3">
        <w:rPr>
          <w:rFonts w:cs="Times New Roman"/>
        </w:rPr>
        <w:t>No economic impact to higher taxes</w:t>
      </w:r>
    </w:p>
    <w:p w14:paraId="4FA3870C" w14:textId="77777777" w:rsidR="00A55B89" w:rsidRPr="00394BD3" w:rsidRDefault="00A55B89" w:rsidP="00A55B89">
      <w:r w:rsidRPr="00394BD3">
        <w:rPr>
          <w:rStyle w:val="Style13ptBold"/>
        </w:rPr>
        <w:t xml:space="preserve">Bartholomeusz </w:t>
      </w:r>
      <w:r w:rsidRPr="006732DA">
        <w:t>3-25-20</w:t>
      </w:r>
      <w:r w:rsidRPr="006732DA">
        <w:rPr>
          <w:rStyle w:val="Style13ptBold"/>
        </w:rPr>
        <w:t>21</w:t>
      </w:r>
      <w:r w:rsidRPr="00394BD3">
        <w:t xml:space="preserve">, columnist @ Melbourne Sunday Age (Stephen, “Biden anything but sleepy as radical $US3 trillion plan comes to fruition,” </w:t>
      </w:r>
      <w:r w:rsidRPr="00394BD3">
        <w:rPr>
          <w:i/>
          <w:iCs/>
        </w:rPr>
        <w:t>The Age</w:t>
      </w:r>
      <w:r w:rsidRPr="00394BD3">
        <w:t>, America’s News)</w:t>
      </w:r>
    </w:p>
    <w:p w14:paraId="4F80A4E9" w14:textId="77777777" w:rsidR="00A55B89" w:rsidRPr="00394BD3" w:rsidRDefault="00A55B89" w:rsidP="00A55B89"/>
    <w:p w14:paraId="15435869" w14:textId="77777777" w:rsidR="00A55B89" w:rsidRPr="00394BD3" w:rsidRDefault="00A55B89" w:rsidP="00A55B89">
      <w:r w:rsidRPr="00394BD3">
        <w:rPr>
          <w:rStyle w:val="StyleUnderline"/>
        </w:rPr>
        <w:t>During the election campaign he proposed a partial reversal of</w:t>
      </w:r>
      <w:r w:rsidRPr="00394BD3">
        <w:t xml:space="preserve"> Donald </w:t>
      </w:r>
      <w:r w:rsidRPr="00394BD3">
        <w:rPr>
          <w:rStyle w:val="StyleUnderline"/>
        </w:rPr>
        <w:t>Trump's</w:t>
      </w:r>
      <w:r w:rsidRPr="00394BD3">
        <w:t xml:space="preserve"> $US2 trillion of </w:t>
      </w:r>
      <w:r w:rsidRPr="00394BD3">
        <w:rPr>
          <w:rStyle w:val="StyleUnderline"/>
        </w:rPr>
        <w:t>tax cuts</w:t>
      </w:r>
      <w:r w:rsidRPr="00394BD3">
        <w:t xml:space="preserve"> for companies and wealthy individuals. Trump cut the corporate tax rate from 35 per cent to 21 per cent; Biden proposed lifting it to 28 per cent. Trump reduced the top rate for individuals from just under 40 per cent to 37 per cent; Biden proposed restoring the former rate for earnings beyond $US400,000 while removing a range of tax breaks for the wealthy and taxing some capital gains as income. Minimum tax rates for US multi-national companies are another element that is being considered. </w:t>
      </w:r>
      <w:r w:rsidRPr="00394BD3">
        <w:rPr>
          <w:rStyle w:val="StyleUnderline"/>
        </w:rPr>
        <w:t xml:space="preserve">The prospect of those tax hikes would </w:t>
      </w:r>
      <w:r w:rsidRPr="00394BD3">
        <w:rPr>
          <w:rStyle w:val="Emphasis"/>
        </w:rPr>
        <w:t>normally</w:t>
      </w:r>
      <w:r w:rsidRPr="00394BD3">
        <w:rPr>
          <w:rStyle w:val="StyleUnderline"/>
        </w:rPr>
        <w:t xml:space="preserve"> unsettle financial markets</w:t>
      </w:r>
      <w:r w:rsidRPr="00394BD3">
        <w:t xml:space="preserve"> - on some estimates the corporate tax increase could reduce the S&amp;P 500 companies' earnings per share by nearly 10 per cent - </w:t>
      </w:r>
      <w:r w:rsidRPr="00394BD3">
        <w:rPr>
          <w:rStyle w:val="StyleUnderline"/>
        </w:rPr>
        <w:t xml:space="preserve">but the combination of the stimulus package and the big new spending splurge the tax increases would help fund are </w:t>
      </w:r>
      <w:r w:rsidRPr="00394BD3">
        <w:rPr>
          <w:rStyle w:val="Emphasis"/>
        </w:rPr>
        <w:t>helping to offset and muffle those concerns</w:t>
      </w:r>
      <w:r w:rsidRPr="00394BD3">
        <w:t xml:space="preserve">. </w:t>
      </w:r>
      <w:r w:rsidRPr="00394BD3">
        <w:rPr>
          <w:rStyle w:val="StyleUnderline"/>
        </w:rPr>
        <w:t>The spending appears to include some conventional infrastructure investment - spending on roads, rail, bridges, ports and broadband infrastructure</w:t>
      </w:r>
      <w:r w:rsidRPr="00394BD3">
        <w:t>.</w:t>
      </w:r>
    </w:p>
    <w:p w14:paraId="53A37ED9" w14:textId="77777777" w:rsidR="00A55B89" w:rsidRPr="00394BD3" w:rsidRDefault="00A55B89" w:rsidP="00A55B89">
      <w:pPr>
        <w:pStyle w:val="Heading3"/>
        <w:rPr>
          <w:rFonts w:cs="Times New Roman"/>
        </w:rPr>
      </w:pPr>
      <w:r w:rsidRPr="00394BD3">
        <w:rPr>
          <w:rFonts w:cs="Times New Roman"/>
        </w:rPr>
        <w:t>AT Debt</w:t>
      </w:r>
    </w:p>
    <w:p w14:paraId="42462858" w14:textId="77777777" w:rsidR="00A55B89" w:rsidRPr="00394BD3" w:rsidRDefault="00A55B89" w:rsidP="00A55B89">
      <w:pPr>
        <w:pStyle w:val="Heading4"/>
        <w:rPr>
          <w:rFonts w:cs="Times New Roman"/>
        </w:rPr>
      </w:pPr>
      <w:r w:rsidRPr="00394BD3">
        <w:rPr>
          <w:rFonts w:cs="Times New Roman"/>
        </w:rPr>
        <w:t>No debt/econ DA</w:t>
      </w:r>
    </w:p>
    <w:p w14:paraId="188685D2" w14:textId="77777777" w:rsidR="00A55B89" w:rsidRPr="00394BD3" w:rsidRDefault="00A55B89" w:rsidP="00A55B89">
      <w:r w:rsidRPr="00394BD3">
        <w:t>---cost is small relative to overall debt</w:t>
      </w:r>
    </w:p>
    <w:p w14:paraId="7BC8988F" w14:textId="77777777" w:rsidR="00A55B89" w:rsidRPr="00394BD3" w:rsidRDefault="00A55B89" w:rsidP="00A55B89">
      <w:r w:rsidRPr="00394BD3">
        <w:t>---Shift inevitable, moving it up is key to environment</w:t>
      </w:r>
    </w:p>
    <w:p w14:paraId="5991ACE5" w14:textId="77777777" w:rsidR="00A55B89" w:rsidRPr="00394BD3" w:rsidRDefault="00A55B89" w:rsidP="00A55B89">
      <w:r w:rsidRPr="00394BD3">
        <w:t>---Large GDP growth solves debt/gdp ratio</w:t>
      </w:r>
    </w:p>
    <w:p w14:paraId="44A2AC47" w14:textId="77777777" w:rsidR="00A55B89" w:rsidRPr="00394BD3" w:rsidRDefault="00A55B89" w:rsidP="00A55B89">
      <w:r w:rsidRPr="00394BD3">
        <w:t>---it’s one-time spending</w:t>
      </w:r>
    </w:p>
    <w:p w14:paraId="2FB7E687" w14:textId="77777777" w:rsidR="00A55B89" w:rsidRPr="00394BD3" w:rsidRDefault="00A55B89" w:rsidP="00A55B89">
      <w:r w:rsidRPr="00394BD3">
        <w:rPr>
          <w:rStyle w:val="Style13ptBold"/>
        </w:rPr>
        <w:t>Smith</w:t>
      </w:r>
      <w:r w:rsidRPr="00394BD3">
        <w:t xml:space="preserve"> 2-2-20</w:t>
      </w:r>
      <w:r w:rsidRPr="00394BD3">
        <w:rPr>
          <w:rStyle w:val="Style13ptBold"/>
        </w:rPr>
        <w:t>21</w:t>
      </w:r>
      <w:r w:rsidRPr="00394BD3">
        <w:t xml:space="preserve">, PhD, Former Professor of Finance @ Stony Brook (Noah, “Debt Is No Reason to Fear Trillions in Green Spending,” </w:t>
      </w:r>
      <w:r w:rsidRPr="00394BD3">
        <w:rPr>
          <w:i/>
          <w:iCs/>
        </w:rPr>
        <w:t>Bloomberg</w:t>
      </w:r>
      <w:r w:rsidRPr="00394BD3">
        <w:t xml:space="preserve">, </w:t>
      </w:r>
      <w:hyperlink r:id="rId135" w:history="1">
        <w:r w:rsidRPr="00394BD3">
          <w:rPr>
            <w:rStyle w:val="Hyperlink"/>
          </w:rPr>
          <w:t>https://www.bloomberg.com/opinion/articles/2021-02-02/the-federal-deficit-is-no-reason-to-fear-biden-s-climate-plan</w:t>
        </w:r>
      </w:hyperlink>
      <w:r w:rsidRPr="00394BD3">
        <w:t>)</w:t>
      </w:r>
    </w:p>
    <w:p w14:paraId="3D138E81" w14:textId="77777777" w:rsidR="00A55B89" w:rsidRPr="00394BD3" w:rsidRDefault="00A55B89" w:rsidP="00A55B89"/>
    <w:p w14:paraId="324EACF4" w14:textId="77777777" w:rsidR="00A55B89" w:rsidRPr="00394BD3" w:rsidRDefault="00A55B89" w:rsidP="00A55B89">
      <w:r w:rsidRPr="00394BD3">
        <w:t xml:space="preserve">President Joe Biden and other leaders are proposing large amounts of </w:t>
      </w:r>
      <w:r w:rsidRPr="00CE40B3">
        <w:rPr>
          <w:rStyle w:val="StyleUnderline"/>
          <w:highlight w:val="cyan"/>
        </w:rPr>
        <w:t>new government investment</w:t>
      </w:r>
      <w:r w:rsidRPr="00394BD3">
        <w:t xml:space="preserve"> in order </w:t>
      </w:r>
      <w:r w:rsidRPr="00CE40B3">
        <w:rPr>
          <w:rStyle w:val="StyleUnderline"/>
          <w:highlight w:val="cyan"/>
        </w:rPr>
        <w:t>to decarbonize the U.S. economy</w:t>
      </w:r>
      <w:r w:rsidRPr="00394BD3">
        <w:t xml:space="preserve">. These plans </w:t>
      </w:r>
      <w:r w:rsidRPr="00CE40B3">
        <w:rPr>
          <w:rStyle w:val="StyleUnderline"/>
          <w:highlight w:val="cyan"/>
        </w:rPr>
        <w:t>will inevitably encounter deficit scolds</w:t>
      </w:r>
      <w:r w:rsidRPr="00394BD3">
        <w:rPr>
          <w:rStyle w:val="StyleUnderline"/>
        </w:rPr>
        <w:t xml:space="preserve"> who will balk at the amount of new debt required</w:t>
      </w:r>
      <w:r w:rsidRPr="00394BD3">
        <w:t xml:space="preserve">. </w:t>
      </w:r>
      <w:r w:rsidRPr="00394BD3">
        <w:rPr>
          <w:rStyle w:val="StyleUnderline"/>
        </w:rPr>
        <w:t xml:space="preserve">But taking on debt to finance </w:t>
      </w:r>
      <w:r w:rsidRPr="00CE40B3">
        <w:rPr>
          <w:rStyle w:val="StyleUnderline"/>
          <w:highlight w:val="cyan"/>
        </w:rPr>
        <w:t xml:space="preserve">this particular kind of investment </w:t>
      </w:r>
      <w:r w:rsidRPr="00CE40B3">
        <w:rPr>
          <w:rStyle w:val="Emphasis"/>
          <w:highlight w:val="cyan"/>
        </w:rPr>
        <w:t>isn't</w:t>
      </w:r>
      <w:r w:rsidRPr="00CE40B3">
        <w:rPr>
          <w:rStyle w:val="StyleUnderline"/>
          <w:highlight w:val="cyan"/>
        </w:rPr>
        <w:t xml:space="preserve"> </w:t>
      </w:r>
      <w:r w:rsidRPr="00CE40B3">
        <w:rPr>
          <w:rStyle w:val="Emphasis"/>
          <w:highlight w:val="cyan"/>
        </w:rPr>
        <w:t>dangerous</w:t>
      </w:r>
      <w:r w:rsidRPr="00394BD3">
        <w:t xml:space="preserve">. John Kerry, the new Special Presidential Envoy for Climate, recently declared the transition away from fossil fuels will involve “so much economic investment made by people up and down the economic food chain that no future president can reverse it.” Biden’s climate plan calls for $1.7 trillion in federal investment over the next 10 years, or $170 billion a year. </w:t>
      </w:r>
      <w:r w:rsidRPr="00394BD3">
        <w:rPr>
          <w:rStyle w:val="StyleUnderline"/>
        </w:rPr>
        <w:t xml:space="preserve">First of all, </w:t>
      </w:r>
      <w:r w:rsidRPr="00CE40B3">
        <w:rPr>
          <w:rStyle w:val="StyleUnderline"/>
          <w:highlight w:val="cyan"/>
        </w:rPr>
        <w:t>this price tag isn’t even that high</w:t>
      </w:r>
      <w:r w:rsidRPr="00394BD3">
        <w:t xml:space="preserve"> -- </w:t>
      </w:r>
      <w:r w:rsidRPr="00394BD3">
        <w:rPr>
          <w:rStyle w:val="StyleUnderline"/>
        </w:rPr>
        <w:t>the total amount would be less than one year of pandemic relief spending</w:t>
      </w:r>
      <w:r w:rsidRPr="00394BD3">
        <w:t xml:space="preserve"> — the first Covid-19 relief bill of 2020 came in at $2.2 trillion. And $170 billion a year is less than 1% of GDP, so it wouldn’t even bring government investment back to the level it was when we built the interstate highway system in the middle of last century: Historically Modest Biden's proposed climate plan will cost less than 1% of GDP Source: Federal Reserve Bank of St. Louis But even if Biden were to increase the investment number substantially, the resultant debt wouldn't be worrying. The simplest reason is that </w:t>
      </w:r>
      <w:r w:rsidRPr="00CE40B3">
        <w:rPr>
          <w:rStyle w:val="StyleUnderline"/>
          <w:highlight w:val="cyan"/>
        </w:rPr>
        <w:t>the big spending on green infrastructure will be temporary</w:t>
      </w:r>
      <w:r w:rsidRPr="00394BD3">
        <w:t xml:space="preserve">. Like the money the U.S. spent on World War II, or the highway system — or pandemic relief, for that matter — </w:t>
      </w:r>
      <w:r w:rsidRPr="00394BD3">
        <w:rPr>
          <w:rStyle w:val="StyleUnderline"/>
        </w:rPr>
        <w:t xml:space="preserve">the </w:t>
      </w:r>
      <w:r w:rsidRPr="00CE40B3">
        <w:rPr>
          <w:rStyle w:val="StyleUnderline"/>
          <w:highlight w:val="cyan"/>
        </w:rPr>
        <w:t xml:space="preserve">transition to post-carbon energy will be </w:t>
      </w:r>
      <w:r w:rsidRPr="00394BD3">
        <w:rPr>
          <w:rStyle w:val="StyleUnderline"/>
        </w:rPr>
        <w:t xml:space="preserve">a </w:t>
      </w:r>
      <w:r w:rsidRPr="00CE40B3">
        <w:rPr>
          <w:rStyle w:val="StyleUnderline"/>
          <w:highlight w:val="cyan"/>
        </w:rPr>
        <w:t xml:space="preserve">one-and-done </w:t>
      </w:r>
      <w:r w:rsidRPr="00394BD3">
        <w:rPr>
          <w:rStyle w:val="StyleUnderline"/>
        </w:rPr>
        <w:t>thing</w:t>
      </w:r>
      <w:r w:rsidRPr="00394BD3">
        <w:t xml:space="preserve">. </w:t>
      </w:r>
      <w:r w:rsidRPr="00CE40B3">
        <w:rPr>
          <w:rStyle w:val="StyleUnderline"/>
          <w:highlight w:val="cyan"/>
        </w:rPr>
        <w:t>You build new</w:t>
      </w:r>
      <w:r w:rsidRPr="00394BD3">
        <w:rPr>
          <w:rStyle w:val="StyleUnderline"/>
        </w:rPr>
        <w:t xml:space="preserve"> solar and wind </w:t>
      </w:r>
      <w:r w:rsidRPr="00CE40B3">
        <w:rPr>
          <w:rStyle w:val="StyleUnderline"/>
          <w:highlight w:val="cyan"/>
        </w:rPr>
        <w:t>plants to replace coal and gas</w:t>
      </w:r>
      <w:r w:rsidRPr="00394BD3">
        <w:rPr>
          <w:rStyle w:val="StyleUnderline"/>
        </w:rPr>
        <w:t xml:space="preserve">, transition the vehicle fleet to electrics, </w:t>
      </w:r>
      <w:r w:rsidRPr="00CE40B3">
        <w:rPr>
          <w:rStyle w:val="StyleUnderline"/>
          <w:highlight w:val="cyan"/>
        </w:rPr>
        <w:t>create the required infrastructure</w:t>
      </w:r>
      <w:r w:rsidRPr="00394BD3">
        <w:rPr>
          <w:rStyle w:val="StyleUnderline"/>
        </w:rPr>
        <w:t xml:space="preserve">, and retrofit buildings and factories to use zero-carbon technologies. </w:t>
      </w:r>
      <w:r w:rsidRPr="00CE40B3">
        <w:rPr>
          <w:rStyle w:val="Emphasis"/>
          <w:highlight w:val="cyan"/>
        </w:rPr>
        <w:t>Then you’re finished</w:t>
      </w:r>
      <w:r w:rsidRPr="00394BD3">
        <w:t>.</w:t>
      </w:r>
      <w:r w:rsidRPr="00394BD3">
        <w:rPr>
          <w:rStyle w:val="Emphasis"/>
        </w:rPr>
        <w:t xml:space="preserve"> </w:t>
      </w:r>
      <w:r w:rsidRPr="00394BD3">
        <w:t xml:space="preserve">Unlike new entitlement programs or welfare state expansions or defense spending, green investment isn’t the kind of initiative that requires an open-ended fiscal commitment. And </w:t>
      </w:r>
      <w:r w:rsidRPr="00394BD3">
        <w:rPr>
          <w:rStyle w:val="StyleUnderline"/>
        </w:rPr>
        <w:t>since the debt generated won’t be an ongoing deficit, investors</w:t>
      </w:r>
      <w:r w:rsidRPr="00394BD3">
        <w:t xml:space="preserve"> probably </w:t>
      </w:r>
      <w:r w:rsidRPr="00394BD3">
        <w:rPr>
          <w:rStyle w:val="StyleUnderline"/>
        </w:rPr>
        <w:t>won’t mind and won’t retreat from U.S. Treasury bonds</w:t>
      </w:r>
      <w:r w:rsidRPr="00394BD3">
        <w:t xml:space="preserve">. But an even more important reason why it’s OK to borrow to fund green energy investment is that </w:t>
      </w:r>
      <w:r w:rsidRPr="00CE40B3">
        <w:rPr>
          <w:rStyle w:val="StyleUnderline"/>
          <w:highlight w:val="cyan"/>
        </w:rPr>
        <w:t>this investment will earn a return</w:t>
      </w:r>
      <w:r w:rsidRPr="00394BD3">
        <w:rPr>
          <w:rStyle w:val="StyleUnderline"/>
        </w:rPr>
        <w:t xml:space="preserve"> for society as a whole</w:t>
      </w:r>
      <w:r w:rsidRPr="00394BD3">
        <w:t xml:space="preserve">. </w:t>
      </w:r>
      <w:r w:rsidRPr="00394BD3">
        <w:rPr>
          <w:rStyle w:val="StyleUnderline"/>
        </w:rPr>
        <w:t>We often think of government programs in terms of redistributive transfer</w:t>
      </w:r>
      <w:r w:rsidRPr="00394BD3">
        <w:t xml:space="preserve">s, where money is shuffled from one person to another without creating any economic value. </w:t>
      </w:r>
      <w:r w:rsidRPr="00394BD3">
        <w:rPr>
          <w:rStyle w:val="Emphasis"/>
        </w:rPr>
        <w:t>But green investment is not that</w:t>
      </w:r>
      <w:r w:rsidRPr="00394BD3">
        <w:t xml:space="preserve">. When you build a new solar plant, you have a solar plant. It produces economic value going forward in the form of electricity. The same is true of an electric car, a factory that uses hydrogen for heat, an electrified building, etc. Often, this involves replacing an old power plant, car or building. But it isn’t just a one-for-one replacement, since those old power plants, cars and buildings are likely to be partway through their usable lifetime, and thus substantially depreciated. The new, green replacements that get built will be shiny and new. Thus, </w:t>
      </w:r>
      <w:r w:rsidRPr="00CE40B3">
        <w:rPr>
          <w:rStyle w:val="StyleUnderline"/>
          <w:highlight w:val="cyan"/>
        </w:rPr>
        <w:t>green investment</w:t>
      </w:r>
      <w:r w:rsidRPr="00394BD3">
        <w:rPr>
          <w:rStyle w:val="StyleUnderline"/>
        </w:rPr>
        <w:t xml:space="preserve"> to some degree </w:t>
      </w:r>
      <w:r w:rsidRPr="00CE40B3">
        <w:rPr>
          <w:rStyle w:val="StyleUnderline"/>
          <w:highlight w:val="cyan"/>
        </w:rPr>
        <w:t>is</w:t>
      </w:r>
      <w:r w:rsidRPr="00394BD3">
        <w:rPr>
          <w:rStyle w:val="StyleUnderline"/>
        </w:rPr>
        <w:t xml:space="preserve"> just </w:t>
      </w:r>
      <w:r w:rsidRPr="00CE40B3">
        <w:rPr>
          <w:rStyle w:val="StyleUnderline"/>
          <w:highlight w:val="cyan"/>
        </w:rPr>
        <w:t>bringing forward investment that the economy would have made on its own anyway</w:t>
      </w:r>
      <w:r w:rsidRPr="00CE40B3">
        <w:rPr>
          <w:highlight w:val="cyan"/>
        </w:rPr>
        <w:t>.</w:t>
      </w:r>
      <w:r w:rsidRPr="00394BD3">
        <w:t xml:space="preserve"> </w:t>
      </w:r>
      <w:r w:rsidRPr="00394BD3">
        <w:rPr>
          <w:rStyle w:val="StyleUnderline"/>
        </w:rPr>
        <w:t>There’s a little bit of inefficiency</w:t>
      </w:r>
      <w:r w:rsidRPr="00394BD3">
        <w:t xml:space="preserve"> there, since left to its own devices the market would have waited longer to switch things out -- but in exchange, </w:t>
      </w:r>
      <w:r w:rsidRPr="00394BD3">
        <w:rPr>
          <w:rStyle w:val="StyleUnderline"/>
        </w:rPr>
        <w:t>you get stuff that doesn’t</w:t>
      </w:r>
      <w:r w:rsidRPr="00394BD3">
        <w:t xml:space="preserve"> belch carbon into the air and </w:t>
      </w:r>
      <w:r w:rsidRPr="00394BD3">
        <w:rPr>
          <w:rStyle w:val="StyleUnderline"/>
        </w:rPr>
        <w:t xml:space="preserve">contribute to </w:t>
      </w:r>
      <w:r w:rsidRPr="00394BD3">
        <w:rPr>
          <w:rStyle w:val="Emphasis"/>
        </w:rPr>
        <w:t>making the planet unlivable</w:t>
      </w:r>
      <w:r w:rsidRPr="00394BD3">
        <w:t xml:space="preserve">. </w:t>
      </w:r>
      <w:r w:rsidRPr="00394BD3">
        <w:rPr>
          <w:rStyle w:val="StyleUnderline"/>
        </w:rPr>
        <w:t>This is all the more true because of the incredible and ongoing drops in the costs of green energy technologies</w:t>
      </w:r>
      <w:r w:rsidRPr="00394BD3">
        <w:t xml:space="preserve">. Solar photovoltaic panels, for example, are more than 92% cheaper per watt than in the year 2000: Getting Cheaper Every Day The cost of solar panels has fallen 92% since 2000. Source: OurWorldinData.org Batteries are on a similar track. Lithium-ion battery costs have come down by about 87% since 2010, and are still decreasing by double-digit percentages every year. Wind has seen substantial decreases as well. That means that by switching to solar, wind and batteries, the U.S. won’t just be getting greener energy, we’ll be getting cheaper energy, period — far cheaper than fossil fuels. That will (literally) power all kinds of other advancements in technology, accelerating growth. And because deploying renewables at larger scale helps to push the price even further down, thanks to the learning curve, Biden’s investment plan would mean even cheaper energy in the future. For the first time since the beginning of the age of oil, humanity might transition to a more abundant form of energy; the potential for positive economic benefits is enormous. These </w:t>
      </w:r>
      <w:r w:rsidRPr="00CE40B3">
        <w:rPr>
          <w:rStyle w:val="StyleUnderline"/>
          <w:highlight w:val="cyan"/>
        </w:rPr>
        <w:t>returns</w:t>
      </w:r>
      <w:r w:rsidRPr="00394BD3">
        <w:t xml:space="preserve"> from green energy investment </w:t>
      </w:r>
      <w:r w:rsidRPr="00CE40B3">
        <w:rPr>
          <w:rStyle w:val="StyleUnderline"/>
          <w:highlight w:val="cyan"/>
        </w:rPr>
        <w:t>will be</w:t>
      </w:r>
      <w:r w:rsidRPr="00394BD3">
        <w:rPr>
          <w:rStyle w:val="StyleUnderline"/>
        </w:rPr>
        <w:t xml:space="preserve"> partially </w:t>
      </w:r>
      <w:r w:rsidRPr="00CE40B3">
        <w:rPr>
          <w:rStyle w:val="StyleUnderline"/>
          <w:highlight w:val="cyan"/>
        </w:rPr>
        <w:t>realized</w:t>
      </w:r>
      <w:r w:rsidRPr="00394BD3">
        <w:t xml:space="preserve"> by the government, </w:t>
      </w:r>
      <w:r w:rsidRPr="00CE40B3">
        <w:rPr>
          <w:rStyle w:val="StyleUnderline"/>
          <w:highlight w:val="cyan"/>
        </w:rPr>
        <w:t>in the form of higher tax revenues</w:t>
      </w:r>
      <w:r w:rsidRPr="00394BD3">
        <w:rPr>
          <w:rStyle w:val="StyleUnderline"/>
        </w:rPr>
        <w:t>. But most will flow to private individuals. And that’s completely fine. The resultant GDP growth will act to reduce the ratio of debt to GDP, meaning the government’s long-term fiscal position will improve rather than deteriorate</w:t>
      </w:r>
      <w:r w:rsidRPr="00394BD3">
        <w:t xml:space="preserve">. </w:t>
      </w:r>
      <w:r w:rsidRPr="00394BD3">
        <w:rPr>
          <w:rStyle w:val="Emphasis"/>
        </w:rPr>
        <w:t xml:space="preserve">So </w:t>
      </w:r>
      <w:r w:rsidRPr="00CE40B3">
        <w:rPr>
          <w:rStyle w:val="Emphasis"/>
          <w:highlight w:val="cyan"/>
        </w:rPr>
        <w:t>don’t fear the debt that will result from a big investment in green energy</w:t>
      </w:r>
      <w:r w:rsidRPr="00394BD3">
        <w:t xml:space="preserve">. </w:t>
      </w:r>
      <w:r w:rsidRPr="00CE40B3">
        <w:rPr>
          <w:rStyle w:val="StyleUnderline"/>
          <w:highlight w:val="cyan"/>
        </w:rPr>
        <w:t>This is a shift that is going to happen anyway</w:t>
      </w:r>
      <w:r w:rsidRPr="00394BD3">
        <w:rPr>
          <w:rStyle w:val="StyleUnderline"/>
        </w:rPr>
        <w:t xml:space="preserve">, </w:t>
      </w:r>
      <w:r w:rsidRPr="00CE40B3">
        <w:rPr>
          <w:rStyle w:val="StyleUnderline"/>
          <w:highlight w:val="cyan"/>
        </w:rPr>
        <w:t>and doing it</w:t>
      </w:r>
      <w:r w:rsidRPr="00394BD3">
        <w:rPr>
          <w:rStyle w:val="StyleUnderline"/>
        </w:rPr>
        <w:t xml:space="preserve"> a little </w:t>
      </w:r>
      <w:r w:rsidRPr="00CE40B3">
        <w:rPr>
          <w:rStyle w:val="StyleUnderline"/>
          <w:highlight w:val="cyan"/>
        </w:rPr>
        <w:t>earlier</w:t>
      </w:r>
      <w:r w:rsidRPr="00394BD3">
        <w:rPr>
          <w:rStyle w:val="StyleUnderline"/>
        </w:rPr>
        <w:t xml:space="preserve"> </w:t>
      </w:r>
      <w:r w:rsidRPr="00CE40B3">
        <w:rPr>
          <w:rStyle w:val="StyleUnderline"/>
          <w:highlight w:val="cyan"/>
        </w:rPr>
        <w:t>is</w:t>
      </w:r>
      <w:r w:rsidRPr="00394BD3">
        <w:rPr>
          <w:rStyle w:val="StyleUnderline"/>
        </w:rPr>
        <w:t xml:space="preserve"> </w:t>
      </w:r>
      <w:r w:rsidRPr="00394BD3">
        <w:rPr>
          <w:rStyle w:val="Emphasis"/>
        </w:rPr>
        <w:t xml:space="preserve">well </w:t>
      </w:r>
      <w:r w:rsidRPr="00CE40B3">
        <w:rPr>
          <w:rStyle w:val="Emphasis"/>
          <w:highlight w:val="cyan"/>
        </w:rPr>
        <w:t>worth it for</w:t>
      </w:r>
      <w:r w:rsidRPr="00394BD3">
        <w:rPr>
          <w:rStyle w:val="Emphasis"/>
        </w:rPr>
        <w:t xml:space="preserve"> both </w:t>
      </w:r>
      <w:r w:rsidRPr="00CE40B3">
        <w:rPr>
          <w:rStyle w:val="Emphasis"/>
          <w:highlight w:val="cyan"/>
        </w:rPr>
        <w:t>the economy and the environment</w:t>
      </w:r>
      <w:r w:rsidRPr="00394BD3">
        <w:t>.</w:t>
      </w:r>
    </w:p>
    <w:p w14:paraId="0F4DC810" w14:textId="77777777" w:rsidR="00A55B89" w:rsidRPr="00394BD3" w:rsidRDefault="00A55B89" w:rsidP="00A55B89">
      <w:pPr>
        <w:pStyle w:val="Heading3"/>
        <w:rPr>
          <w:rFonts w:cs="Times New Roman"/>
        </w:rPr>
      </w:pPr>
      <w:r w:rsidRPr="00394BD3">
        <w:rPr>
          <w:rFonts w:cs="Times New Roman"/>
        </w:rPr>
        <w:t>AT Inflation</w:t>
      </w:r>
    </w:p>
    <w:p w14:paraId="3600C2DD" w14:textId="77777777" w:rsidR="00A55B89" w:rsidRPr="00394BD3" w:rsidRDefault="00A55B89" w:rsidP="00A55B89">
      <w:pPr>
        <w:pStyle w:val="Heading4"/>
        <w:rPr>
          <w:rFonts w:cs="Times New Roman"/>
        </w:rPr>
      </w:pPr>
      <w:r w:rsidRPr="00394BD3">
        <w:rPr>
          <w:rFonts w:cs="Times New Roman"/>
        </w:rPr>
        <w:t>Price-dampening competition solves inflation risks</w:t>
      </w:r>
    </w:p>
    <w:p w14:paraId="564062D6" w14:textId="77777777" w:rsidR="00A55B89" w:rsidRPr="00394BD3" w:rsidRDefault="00A55B89" w:rsidP="00A55B89">
      <w:r w:rsidRPr="00394BD3">
        <w:rPr>
          <w:rStyle w:val="Style13ptBold"/>
        </w:rPr>
        <w:t>London 3-1</w:t>
      </w:r>
      <w:r w:rsidRPr="00394BD3">
        <w:t xml:space="preserve">-2021, Ph.D., was a senior policy adviser and deputy undersecretary of Commerce for Economics and Statistics in the 1990s, a deputy assistant administrator at the Federal Energy Administration and Energy Department, and a visiting fellow at the American Enterprise Institute. A legislative assistant to Sen. Walter Mondale (D-Minn.) in the 1970s, he was a foreign service officer in Paris and Vietnam and is the author of two books, including “The Competition Solution: The Bipartisan Secret Behind American Prosperity” (2005). (Paul, “Why </w:t>
      </w:r>
      <w:r w:rsidRPr="00CE40B3">
        <w:rPr>
          <w:rStyle w:val="Emphasis"/>
          <w:highlight w:val="cyan"/>
        </w:rPr>
        <w:t>inflation fears are unfounded</w:t>
      </w:r>
      <w:r w:rsidRPr="00394BD3">
        <w:t xml:space="preserve">,” </w:t>
      </w:r>
      <w:r w:rsidRPr="00394BD3">
        <w:rPr>
          <w:i/>
          <w:iCs/>
        </w:rPr>
        <w:t>The Hill</w:t>
      </w:r>
      <w:r w:rsidRPr="00394BD3">
        <w:t xml:space="preserve">, </w:t>
      </w:r>
      <w:hyperlink r:id="rId136" w:history="1">
        <w:r w:rsidRPr="00394BD3">
          <w:rPr>
            <w:rStyle w:val="Hyperlink"/>
          </w:rPr>
          <w:t>https://thehill.com/blogs/congress-blog/economy-budget/540948-why-inflation-fears-are-unfounded?utm_source=thehill&amp;utm_medium=widgets&amp;utm_campaign=es_recommended_content</w:t>
        </w:r>
      </w:hyperlink>
      <w:r w:rsidRPr="00394BD3">
        <w:t>)</w:t>
      </w:r>
    </w:p>
    <w:p w14:paraId="7F1CA1AD" w14:textId="77777777" w:rsidR="00A55B89" w:rsidRPr="00394BD3" w:rsidRDefault="00A55B89" w:rsidP="00A55B89"/>
    <w:p w14:paraId="0873664F" w14:textId="77777777" w:rsidR="00A55B89" w:rsidRPr="00394BD3" w:rsidRDefault="00A55B89" w:rsidP="00A55B89">
      <w:r w:rsidRPr="00394BD3">
        <w:rPr>
          <w:rStyle w:val="StyleUnderline"/>
        </w:rPr>
        <w:t>There is</w:t>
      </w:r>
      <w:r w:rsidRPr="00394BD3">
        <w:t xml:space="preserve"> a hugely important </w:t>
      </w:r>
      <w:r w:rsidRPr="00394BD3">
        <w:rPr>
          <w:rStyle w:val="StyleUnderline"/>
        </w:rPr>
        <w:t>debate going on around</w:t>
      </w:r>
      <w:r w:rsidRPr="00394BD3">
        <w:t xml:space="preserve"> President Biden’s $1.9 trillion “Recovery Program” and what he hopes will be a similarly bold “</w:t>
      </w:r>
      <w:r w:rsidRPr="00394BD3">
        <w:rPr>
          <w:rStyle w:val="StyleUnderline"/>
        </w:rPr>
        <w:t>Build Back Better</w:t>
      </w:r>
      <w:r w:rsidRPr="00394BD3">
        <w:t xml:space="preserve">” infrastructure program to follow. Important </w:t>
      </w:r>
      <w:r w:rsidRPr="00394BD3">
        <w:rPr>
          <w:rStyle w:val="StyleUnderline"/>
        </w:rPr>
        <w:t>economists</w:t>
      </w:r>
      <w:r w:rsidRPr="00394BD3">
        <w:t xml:space="preserve"> like former Treasury Secretary Larry Summers of Harvard and Desmond Lachman, former deputy director at the IMF now at the American Enterprise Institute </w:t>
      </w:r>
      <w:r w:rsidRPr="00394BD3">
        <w:rPr>
          <w:rStyle w:val="StyleUnderline"/>
        </w:rPr>
        <w:t>are warning that the</w:t>
      </w:r>
      <w:r w:rsidRPr="00394BD3">
        <w:t xml:space="preserve"> recovery </w:t>
      </w:r>
      <w:r w:rsidRPr="00394BD3">
        <w:rPr>
          <w:rStyle w:val="StyleUnderline"/>
        </w:rPr>
        <w:t>program</w:t>
      </w:r>
      <w:r w:rsidRPr="00394BD3">
        <w:t xml:space="preserve"> alone </w:t>
      </w:r>
      <w:r w:rsidRPr="00394BD3">
        <w:rPr>
          <w:rStyle w:val="StyleUnderline"/>
        </w:rPr>
        <w:t>risks causing inflation and a financial sector meltdown down the road</w:t>
      </w:r>
      <w:r w:rsidRPr="00394BD3">
        <w:t>. These dire warnings will be amplified if the recovery legislation passes and Biden moves on to seek funding for his “Build Back Better” infrastructure program</w:t>
      </w:r>
      <w:r w:rsidRPr="00CE40B3">
        <w:rPr>
          <w:highlight w:val="cyan"/>
        </w:rPr>
        <w:t xml:space="preserve">. </w:t>
      </w:r>
      <w:r w:rsidRPr="00CE40B3">
        <w:rPr>
          <w:rStyle w:val="StyleUnderline"/>
          <w:highlight w:val="cyan"/>
        </w:rPr>
        <w:t>I do not believe that</w:t>
      </w:r>
      <w:r w:rsidRPr="00394BD3">
        <w:rPr>
          <w:rStyle w:val="StyleUnderline"/>
        </w:rPr>
        <w:t xml:space="preserve"> </w:t>
      </w:r>
      <w:r w:rsidRPr="00CE40B3">
        <w:rPr>
          <w:rStyle w:val="StyleUnderline"/>
          <w:highlight w:val="cyan"/>
        </w:rPr>
        <w:t>even</w:t>
      </w:r>
      <w:r w:rsidRPr="00394BD3">
        <w:rPr>
          <w:rStyle w:val="StyleUnderline"/>
        </w:rPr>
        <w:t xml:space="preserve"> </w:t>
      </w:r>
      <w:r w:rsidRPr="00CE40B3">
        <w:rPr>
          <w:rStyle w:val="StyleUnderline"/>
          <w:highlight w:val="cyan"/>
        </w:rPr>
        <w:t>two large government spending programs</w:t>
      </w:r>
      <w:r w:rsidRPr="00394BD3">
        <w:rPr>
          <w:rStyle w:val="StyleUnderline"/>
        </w:rPr>
        <w:t xml:space="preserve"> like these will </w:t>
      </w:r>
      <w:r w:rsidRPr="00CE40B3">
        <w:rPr>
          <w:rStyle w:val="StyleUnderline"/>
          <w:highlight w:val="cyan"/>
        </w:rPr>
        <w:t>lead to anything like</w:t>
      </w:r>
      <w:r w:rsidRPr="00394BD3">
        <w:rPr>
          <w:rStyle w:val="StyleUnderline"/>
        </w:rPr>
        <w:t xml:space="preserve"> the </w:t>
      </w:r>
      <w:r w:rsidRPr="00CE40B3">
        <w:rPr>
          <w:rStyle w:val="StyleUnderline"/>
          <w:highlight w:val="cyan"/>
        </w:rPr>
        <w:t>inflation</w:t>
      </w:r>
      <w:r w:rsidRPr="00394BD3">
        <w:rPr>
          <w:rStyle w:val="StyleUnderline"/>
        </w:rPr>
        <w:t xml:space="preserve"> </w:t>
      </w:r>
      <w:r w:rsidRPr="00CE40B3">
        <w:rPr>
          <w:rStyle w:val="StyleUnderline"/>
          <w:highlight w:val="cyan"/>
        </w:rPr>
        <w:t>we had in the</w:t>
      </w:r>
      <w:r w:rsidRPr="00394BD3">
        <w:rPr>
          <w:rStyle w:val="StyleUnderline"/>
        </w:rPr>
        <w:t xml:space="preserve"> 19</w:t>
      </w:r>
      <w:r w:rsidRPr="00CE40B3">
        <w:rPr>
          <w:rStyle w:val="StyleUnderline"/>
          <w:highlight w:val="cyan"/>
        </w:rPr>
        <w:t>70s</w:t>
      </w:r>
      <w:r w:rsidRPr="00394BD3">
        <w:rPr>
          <w:rStyle w:val="StyleUnderline"/>
        </w:rPr>
        <w:t xml:space="preserve"> for a basic reason</w:t>
      </w:r>
      <w:r w:rsidRPr="00394BD3">
        <w:t xml:space="preserve">: </w:t>
      </w:r>
      <w:r w:rsidRPr="00CE40B3">
        <w:rPr>
          <w:rStyle w:val="Emphasis"/>
          <w:highlight w:val="cyan"/>
        </w:rPr>
        <w:t>There is much more price-dampening competition</w:t>
      </w:r>
      <w:r w:rsidRPr="00394BD3">
        <w:rPr>
          <w:rStyle w:val="StyleUnderline"/>
        </w:rPr>
        <w:t xml:space="preserve"> in the blue-collar bread and butter sectors of the U.S. economy in 2021 than there was in the 1970s</w:t>
      </w:r>
      <w:r w:rsidRPr="00394BD3">
        <w:t xml:space="preserve"> when the U.S. last had significant inflation. The macro</w:t>
      </w:r>
      <w:r w:rsidRPr="00394BD3">
        <w:rPr>
          <w:rStyle w:val="StyleUnderline"/>
        </w:rPr>
        <w:t>-</w:t>
      </w:r>
      <w:r w:rsidRPr="00CE40B3">
        <w:rPr>
          <w:rStyle w:val="StyleUnderline"/>
          <w:highlight w:val="cyan"/>
        </w:rPr>
        <w:t>economists do not give</w:t>
      </w:r>
      <w:r w:rsidRPr="00394BD3">
        <w:rPr>
          <w:rStyle w:val="StyleUnderline"/>
        </w:rPr>
        <w:t xml:space="preserve"> much </w:t>
      </w:r>
      <w:r w:rsidRPr="00CE40B3">
        <w:rPr>
          <w:rStyle w:val="StyleUnderline"/>
          <w:highlight w:val="cyan"/>
        </w:rPr>
        <w:t>weight</w:t>
      </w:r>
      <w:r w:rsidRPr="00394BD3">
        <w:rPr>
          <w:rStyle w:val="StyleUnderline"/>
        </w:rPr>
        <w:t xml:space="preserve"> </w:t>
      </w:r>
      <w:r w:rsidRPr="00CE40B3">
        <w:rPr>
          <w:rStyle w:val="StyleUnderline"/>
          <w:highlight w:val="cyan"/>
        </w:rPr>
        <w:t>to</w:t>
      </w:r>
      <w:r w:rsidRPr="00394BD3">
        <w:rPr>
          <w:rStyle w:val="StyleUnderline"/>
        </w:rPr>
        <w:t xml:space="preserve"> these </w:t>
      </w:r>
      <w:r w:rsidRPr="00CE40B3">
        <w:rPr>
          <w:rStyle w:val="StyleUnderline"/>
          <w:highlight w:val="cyan"/>
        </w:rPr>
        <w:t>changes</w:t>
      </w:r>
      <w:r w:rsidRPr="00394BD3">
        <w:rPr>
          <w:rStyle w:val="StyleUnderline"/>
        </w:rPr>
        <w:t xml:space="preserve">, </w:t>
      </w:r>
      <w:r w:rsidRPr="00CE40B3">
        <w:rPr>
          <w:rStyle w:val="StyleUnderline"/>
          <w:highlight w:val="cyan"/>
        </w:rPr>
        <w:t>but</w:t>
      </w:r>
      <w:r w:rsidRPr="00394BD3">
        <w:rPr>
          <w:rStyle w:val="StyleUnderline"/>
        </w:rPr>
        <w:t xml:space="preserve"> the </w:t>
      </w:r>
      <w:r w:rsidRPr="00CE40B3">
        <w:rPr>
          <w:rStyle w:val="StyleUnderline"/>
          <w:highlight w:val="cyan"/>
        </w:rPr>
        <w:t>differences</w:t>
      </w:r>
      <w:r w:rsidRPr="00394BD3">
        <w:rPr>
          <w:rStyle w:val="StyleUnderline"/>
        </w:rPr>
        <w:t xml:space="preserve"> between the 1970s and today </w:t>
      </w:r>
      <w:r w:rsidRPr="00CE40B3">
        <w:rPr>
          <w:rStyle w:val="StyleUnderline"/>
          <w:highlight w:val="cyan"/>
        </w:rPr>
        <w:t>are enormous</w:t>
      </w:r>
      <w:r w:rsidRPr="00CE40B3">
        <w:rPr>
          <w:highlight w:val="cyan"/>
        </w:rPr>
        <w:t>.</w:t>
      </w:r>
      <w:r w:rsidRPr="00394BD3">
        <w:t xml:space="preserve"> (See my book: “The Competition Solution: The Bipartisan Secret behind American Prosperity,” AEI Press, 2005). The U.S. economy in the inflation-wracked 1970s was significantly cartelized and powerfully unionized making it prone to price and wage inflation. Prices and wages in much of the economy were “administered” by powerful players largely sheltered from price competition. In </w:t>
      </w:r>
      <w:r w:rsidRPr="00394BD3">
        <w:rPr>
          <w:rStyle w:val="StyleUnderline"/>
        </w:rPr>
        <w:t xml:space="preserve">the 1970s, the U.S. manufacturing sector was dominated by a de facto auto and steel cartel </w:t>
      </w:r>
      <w:r w:rsidRPr="00394BD3">
        <w:t xml:space="preserve">centered in the Midwest. The big three car companies — General Motors, Ford and Chrysler — bought their steel at essentially the list prices Big Steel set. There was no hard bargaining over price. That cozy relationship essentially dissolved in March 1982 when the big three, facing increasing competition from imported small cars and new car plants in the South, insisted on lower prices and better-quality steel from the American steelmakers. “Ma Bell” was the nickname for the AT&amp;T telephone monopoly before it was broken up by the Supreme Court in 1982. Consumers had to rent phones from Ma Bell. They could not buy a phone and plug it in to Ma Bell’s system. American businesses paid through the nose for emerging data services and for lines connecting their own plants. The breakup of Ma Bell is a complex story but suffice it to say that the company and its union, the Communication Workers of America (the CWA) profited fulsomely from the anti-competitive arrangements. Ma Bell’s angry business customers, a feisty upstart company that started out selling CB radios to truckers named MCI, and consumer-sympathizers at the Federal Communications Commission (FCC) finally broke that inflationary monopoly. </w:t>
      </w:r>
      <w:r w:rsidRPr="00394BD3">
        <w:rPr>
          <w:rStyle w:val="StyleUnderline"/>
        </w:rPr>
        <w:t>Trucking and other shipping modes compete now much more fiercely than in the 1970s</w:t>
      </w:r>
      <w:r w:rsidRPr="00394BD3">
        <w:t xml:space="preserve">. Back then, regional rate bureaus controlled by the trucking companies, set shipping rates in 10 or so U.S. regions. Trucks bringing a load from New York to Chicago usually had to return empty: They could not pick up “back hauls” from Chicago to New York. The truckers and the Teamster union fought to maintain these price fixing arrangements that presidents since FDR had known were exploitative. Finally, in 1980 the Carter administration succeeded in forcing price competition on this big piece of the economy, as well as on freight railroads and airlines. All the competing delivery services available today build on this history. </w:t>
      </w:r>
      <w:r w:rsidRPr="00CE40B3">
        <w:rPr>
          <w:rStyle w:val="StyleUnderline"/>
          <w:highlight w:val="cyan"/>
        </w:rPr>
        <w:t>Competition</w:t>
      </w:r>
      <w:r w:rsidRPr="00394BD3">
        <w:rPr>
          <w:rStyle w:val="StyleUnderline"/>
        </w:rPr>
        <w:t xml:space="preserve"> between Walmart, Target, Amazon, Home Depot, grocery chains and other retailing platforms</w:t>
      </w:r>
      <w:r w:rsidRPr="00394BD3">
        <w:t xml:space="preserve"> since the 1970s </w:t>
      </w:r>
      <w:r w:rsidRPr="00CE40B3">
        <w:rPr>
          <w:rStyle w:val="StyleUnderline"/>
          <w:highlight w:val="cyan"/>
        </w:rPr>
        <w:t>has made it</w:t>
      </w:r>
      <w:r w:rsidRPr="00394BD3">
        <w:rPr>
          <w:rStyle w:val="StyleUnderline"/>
        </w:rPr>
        <w:t xml:space="preserve"> much </w:t>
      </w:r>
      <w:r w:rsidRPr="00CE40B3">
        <w:rPr>
          <w:rStyle w:val="StyleUnderline"/>
          <w:highlight w:val="cyan"/>
        </w:rPr>
        <w:t>harder to raise prices in this large sector of the economy</w:t>
      </w:r>
      <w:r w:rsidRPr="00394BD3">
        <w:rPr>
          <w:rStyle w:val="StyleUnderline"/>
        </w:rPr>
        <w:t xml:space="preserve"> too</w:t>
      </w:r>
      <w:r w:rsidRPr="00394BD3">
        <w:t xml:space="preserve">. Mark-ups between producers and the retail customer often exceeded 100 percent in department stores, but Walmart and others squeezed bloated rents out of the supply chain. Today retail and wholesale markets are constantly under pricing pressure and the Internet also allows many more newcomers to challenge incumbents by charging less. Summers and Lachman point correctly to recent increases in energy and raw material prices to make their case about the risks of Biden’s ambitious plans. Energy markets though are far more competitive than in the 1970s when OPEC drove oil prices from $3 to $12 per barrel and those increases were “passed through” to other parts of the economy. New competing technologies have emerged, as they have in other sectors. Today energy price increases cannot be easily maintained and passed through. </w:t>
      </w:r>
      <w:r w:rsidRPr="00CE40B3">
        <w:rPr>
          <w:rStyle w:val="StyleUnderline"/>
          <w:highlight w:val="cyan"/>
        </w:rPr>
        <w:t>There will be other industries</w:t>
      </w:r>
      <w:r w:rsidRPr="00394BD3">
        <w:rPr>
          <w:rStyle w:val="StyleUnderline"/>
        </w:rPr>
        <w:t xml:space="preserve"> in addition to energy and raw materials </w:t>
      </w:r>
      <w:r w:rsidRPr="00CE40B3">
        <w:rPr>
          <w:rStyle w:val="StyleUnderline"/>
          <w:highlight w:val="cyan"/>
        </w:rPr>
        <w:t>where prices jump</w:t>
      </w:r>
      <w:r w:rsidRPr="00394BD3">
        <w:rPr>
          <w:rStyle w:val="StyleUnderline"/>
        </w:rPr>
        <w:t xml:space="preserve"> in 2021</w:t>
      </w:r>
      <w:r w:rsidRPr="00394BD3">
        <w:t xml:space="preserve"> as the U.S. economy revives from the COVID-19 depression. John Maynard Keynes wrote during the Great Depression that there always would be shortages and price increases in a few areas — think semi-conductors today — despite overcapacity in most. So what? In 2021, such increases will not last. Supply will catch up or users will adjust. The question to ask is this. If Biden is allowed by the Congress to run the economy hotter than it has run in the past, say aiming for 5 percent growth instead of 2.5 percent in transforming to a greener economy, who in 2021 will have the power that entrenched post-war companies and unions had to raise prices and stop competitors from challenging them? No one is my answer. </w:t>
      </w:r>
      <w:r w:rsidRPr="00CE40B3">
        <w:rPr>
          <w:rStyle w:val="StyleUnderline"/>
          <w:highlight w:val="cyan"/>
        </w:rPr>
        <w:t>The inflation threat</w:t>
      </w:r>
      <w:r w:rsidRPr="00394BD3">
        <w:rPr>
          <w:rStyle w:val="StyleUnderline"/>
        </w:rPr>
        <w:t xml:space="preserve"> in 2021 </w:t>
      </w:r>
      <w:r w:rsidRPr="00CE40B3">
        <w:rPr>
          <w:rStyle w:val="StyleUnderline"/>
          <w:highlight w:val="cyan"/>
        </w:rPr>
        <w:t>is not in the job-creating</w:t>
      </w:r>
      <w:r w:rsidRPr="00394BD3">
        <w:rPr>
          <w:rStyle w:val="StyleUnderline"/>
        </w:rPr>
        <w:t xml:space="preserve"> meat and potatoes </w:t>
      </w:r>
      <w:r w:rsidRPr="00CE40B3">
        <w:rPr>
          <w:rStyle w:val="StyleUnderline"/>
          <w:highlight w:val="cyan"/>
        </w:rPr>
        <w:t>economy of manufacturing and services</w:t>
      </w:r>
      <w:r w:rsidRPr="00394BD3">
        <w:t xml:space="preserve">. </w:t>
      </w:r>
      <w:r w:rsidRPr="00394BD3">
        <w:rPr>
          <w:rStyle w:val="StyleUnderline"/>
        </w:rPr>
        <w:t>These sectors should be run hot so that employers have to pay workers better and train them to deal with economic changes</w:t>
      </w:r>
      <w:r w:rsidRPr="00394BD3">
        <w:t xml:space="preserve">. The risk as Summers and Lachman know is in the casino economy where speculators gamble to make quick short-term profits. </w:t>
      </w:r>
      <w:r w:rsidRPr="00CE40B3">
        <w:rPr>
          <w:rStyle w:val="StyleUnderline"/>
          <w:highlight w:val="cyan"/>
        </w:rPr>
        <w:t>It would be a dangerous mistake to let fear of inflatio</w:t>
      </w:r>
      <w:r w:rsidRPr="00CE40B3">
        <w:rPr>
          <w:highlight w:val="cyan"/>
        </w:rPr>
        <w:t>n</w:t>
      </w:r>
      <w:r w:rsidRPr="00394BD3">
        <w:t xml:space="preserve"> and then a bursting bubble in the financial sector </w:t>
      </w:r>
      <w:r w:rsidRPr="00CE40B3">
        <w:rPr>
          <w:rStyle w:val="StyleUnderline"/>
          <w:highlight w:val="cyan"/>
        </w:rPr>
        <w:t>hamstring the economy</w:t>
      </w:r>
      <w:r w:rsidRPr="00394BD3">
        <w:rPr>
          <w:rStyle w:val="StyleUnderline"/>
        </w:rPr>
        <w:t xml:space="preserve"> that could make good jobs </w:t>
      </w:r>
      <w:r w:rsidRPr="00394BD3">
        <w:t xml:space="preserve">for real men and women who have been telling us for decades that this is what they want. </w:t>
      </w:r>
      <w:r w:rsidRPr="00CE40B3">
        <w:rPr>
          <w:rStyle w:val="StyleUnderline"/>
          <w:highlight w:val="cyan"/>
        </w:rPr>
        <w:t>The government</w:t>
      </w:r>
      <w:r w:rsidRPr="00394BD3">
        <w:rPr>
          <w:rStyle w:val="StyleUnderline"/>
        </w:rPr>
        <w:t xml:space="preserve"> </w:t>
      </w:r>
      <w:r w:rsidRPr="00CE40B3">
        <w:rPr>
          <w:rStyle w:val="StyleUnderline"/>
          <w:highlight w:val="cyan"/>
        </w:rPr>
        <w:t>needs to</w:t>
      </w:r>
      <w:r w:rsidRPr="00394BD3">
        <w:rPr>
          <w:rStyle w:val="StyleUnderline"/>
        </w:rPr>
        <w:t xml:space="preserve"> contain the speculative fevers and </w:t>
      </w:r>
      <w:r w:rsidRPr="00CE40B3">
        <w:rPr>
          <w:rStyle w:val="Emphasis"/>
          <w:highlight w:val="cyan"/>
        </w:rPr>
        <w:t>drive investment toward that real economy</w:t>
      </w:r>
      <w:r w:rsidRPr="00394BD3">
        <w:t>.</w:t>
      </w:r>
    </w:p>
    <w:p w14:paraId="4E288CEF" w14:textId="77777777" w:rsidR="00A55B89" w:rsidRPr="00394BD3" w:rsidRDefault="00A55B89" w:rsidP="00A55B89">
      <w:pPr>
        <w:pStyle w:val="Heading4"/>
        <w:rPr>
          <w:rFonts w:cs="Times New Roman"/>
        </w:rPr>
      </w:pPr>
      <w:r w:rsidRPr="00394BD3">
        <w:rPr>
          <w:rFonts w:cs="Times New Roman"/>
        </w:rPr>
        <w:t>Overheating risk is low – empirics mean err in favor of a large stimulus</w:t>
      </w:r>
    </w:p>
    <w:p w14:paraId="04B39B6C" w14:textId="77777777" w:rsidR="00A55B89" w:rsidRPr="00394BD3" w:rsidRDefault="00A55B89" w:rsidP="00A55B89">
      <w:r w:rsidRPr="00394BD3">
        <w:t xml:space="preserve">Jim </w:t>
      </w:r>
      <w:r w:rsidRPr="00394BD3">
        <w:rPr>
          <w:rStyle w:val="Style13ptBold"/>
        </w:rPr>
        <w:t>Tankersley, 2/15/21</w:t>
      </w:r>
      <w:r w:rsidRPr="00394BD3">
        <w:t xml:space="preserve"> -  covers economic and tax policy. Over more than a decade covering politics and economics in Washington, he has written extensively about the stagnation of the American middle class and the decline of economic opportunity. (“Biden and the Fed Leave 1970s Inflation Fears Behind” New York Times, 2/15, https://www.nytimes.com/2021/02/15/business/economy/biden-fed-inflation-covid.html</w:t>
      </w:r>
    </w:p>
    <w:p w14:paraId="795E359A" w14:textId="77777777" w:rsidR="00A55B89" w:rsidRPr="00394BD3" w:rsidRDefault="00A55B89" w:rsidP="00A55B89"/>
    <w:p w14:paraId="2E3B5E11" w14:textId="77777777" w:rsidR="00A55B89" w:rsidRPr="00394BD3" w:rsidRDefault="00A55B89" w:rsidP="00A55B89">
      <w:r w:rsidRPr="00CE40B3">
        <w:rPr>
          <w:rStyle w:val="StyleUnderline"/>
          <w:highlight w:val="cyan"/>
        </w:rPr>
        <w:t>After years of dire inflation predictions</w:t>
      </w:r>
      <w:r w:rsidRPr="00394BD3">
        <w:rPr>
          <w:rStyle w:val="StyleUnderline"/>
        </w:rPr>
        <w:t xml:space="preserve"> that failed to pan out</w:t>
      </w:r>
      <w:r w:rsidRPr="00394BD3">
        <w:t xml:space="preserve">, the people who run fiscal and monetary policy in Washington have decided </w:t>
      </w:r>
      <w:r w:rsidRPr="00CE40B3">
        <w:rPr>
          <w:rStyle w:val="StyleUnderline"/>
          <w:highlight w:val="cyan"/>
        </w:rPr>
        <w:t>the risk of “overheating</w:t>
      </w:r>
      <w:r w:rsidRPr="00394BD3">
        <w:rPr>
          <w:rStyle w:val="StyleUnderline"/>
        </w:rPr>
        <w:t xml:space="preserve">” the economy </w:t>
      </w:r>
      <w:r w:rsidRPr="00CE40B3">
        <w:rPr>
          <w:rStyle w:val="StyleUnderline"/>
          <w:highlight w:val="cyan"/>
        </w:rPr>
        <w:t>is much lower than the risk of failing to heat it up enough</w:t>
      </w:r>
      <w:r w:rsidRPr="00394BD3">
        <w:t xml:space="preserve">. Democrats in the House plan to spend this week finalizing Mr. Biden’s plan to pump nearly $2 trillion into the economy, including direct checks to Americans and more generous unemployment benefits, with the aim of holding a floor vote as early as next week. The Senate is expected to quickly take up the proposal as soon as it clears the House, in the hopes of sending a final bill to Mr. Biden’s desk early next month. Fed officials have signaled that they plan to keep holding rates near zero and buying government-backed debt at a brisk clip to stoke growth. The Fed and the administration are staying the course despite a growing outcry from some economists across the political spectrum, including Lawrence Summers, a former Treasury secretary and top adviser in the Clinton and Obama administrations, who say Mr. Biden’s plans could stir up a whirlwind of rising prices. No one better embodies the sudden break from decades of worry over inflation — in Washington and elite circles of economics — than Janet L. Yellen, the former Federal Reserve chair and current Treasury secretary. Ms. Yellen spent the bulk of her career fighting in a war against inflation that economists have been waging for more than a half century. But at a time when the American economy remains 10 million jobs short of its pre-pandemic levels, and millions of people face hunger and eviction, she appears to be ready to move on. “I have spent many years studying inflation and worrying about inflation,” Ms. Yellen told CNN earlier this month. “But we face a huge economic challenge here and tremendous suffering in the country. We have got to address that. That’s the biggest risk.” In the guarded language of a Fed chair, Mr. </w:t>
      </w:r>
      <w:r w:rsidRPr="00CE40B3">
        <w:rPr>
          <w:rStyle w:val="StyleUnderline"/>
          <w:highlight w:val="cyan"/>
        </w:rPr>
        <w:t>Powell</w:t>
      </w:r>
      <w:r w:rsidRPr="00394BD3">
        <w:rPr>
          <w:rStyle w:val="StyleUnderline"/>
        </w:rPr>
        <w:t xml:space="preserve"> </w:t>
      </w:r>
      <w:r w:rsidRPr="00394BD3">
        <w:t xml:space="preserve">used a speech last week to push back on the idea that the economy was at risk of overheating. He said that prices could show a brief pop in the coming months, as they rebound from very low readings last year, and he </w:t>
      </w:r>
      <w:r w:rsidRPr="00CE40B3">
        <w:rPr>
          <w:rStyle w:val="StyleUnderline"/>
          <w:highlight w:val="cyan"/>
        </w:rPr>
        <w:t>said the economy could see a “burst” of spending and</w:t>
      </w:r>
      <w:r w:rsidRPr="00394BD3">
        <w:rPr>
          <w:rStyle w:val="StyleUnderline"/>
        </w:rPr>
        <w:t xml:space="preserve"> temporarily </w:t>
      </w:r>
      <w:r w:rsidRPr="00CE40B3">
        <w:rPr>
          <w:rStyle w:val="StyleUnderline"/>
          <w:highlight w:val="cyan"/>
        </w:rPr>
        <w:t>higher inflation</w:t>
      </w:r>
      <w:r w:rsidRPr="00394BD3">
        <w:t xml:space="preserve"> when it fully reopened. </w:t>
      </w:r>
      <w:r w:rsidRPr="00CE40B3">
        <w:rPr>
          <w:rStyle w:val="StyleUnderline"/>
          <w:highlight w:val="cyan"/>
        </w:rPr>
        <w:t>But he said he expected such increases to be short-lived — not the sustained spiral</w:t>
      </w:r>
      <w:r w:rsidRPr="00394BD3">
        <w:t xml:space="preserve"> that many economists worry about. “That’s really not going to mean very much,” Mr. Powell said, noting that inflation has trended lower for decades. “Inflation dynamics will evolve, but it’s hard to make the case why they would evolve very suddenly, in this current situation.” A small but influential group of economists is questioning that view — in particular, calling for Mr. Biden to scale back his economic aid plans, which include sending direct payments to most American households, increasing the size and duration of benefits for the long-term unemployed and spending big to accelerate Covid vaccine deployment across the country. They argue that the size of the package outstrips the size of the hole the coronavirus has left in the economy. With so many dollars chasing a limited supply of goods and services, the argument goes, purchasing power could erode or the Fed might need to abruptly lift interest rates, which could send the economy back into a downturn. “It’s hard to look at all those factors and not conclude there’s going to be inflationary pressure,” said Michael R. Strain, an economist at the conservative American Enterprise Institute who supported relief efforts earlier in the recession but was among the first economists to warn Mr. Biden’s plans could set off price spikes. “My worry is that by pushing the economy so hard, that will lead to some overheating.” Mr. Summers, who is an economist at Harvard, warned in a Washington Post column that “judged relative to either the macroeconomic output gap or declines in family incomes, the proposed Covid-19 relief package appears very large.” There is a chance, he added, that Mr. Biden’s efforts “will set off inflationary pressures of a kind we have not seen in a generation.” Such </w:t>
      </w:r>
      <w:r w:rsidRPr="00CE40B3">
        <w:rPr>
          <w:rStyle w:val="StyleUnderline"/>
          <w:highlight w:val="cyan"/>
        </w:rPr>
        <w:t>warnings</w:t>
      </w:r>
      <w:r w:rsidRPr="00394BD3">
        <w:rPr>
          <w:rStyle w:val="StyleUnderline"/>
        </w:rPr>
        <w:t xml:space="preserve"> were a familiar refrain from conservative economists who opposed going big on stimulus during</w:t>
      </w:r>
      <w:r w:rsidRPr="00394BD3">
        <w:t xml:space="preserve"> and after the </w:t>
      </w:r>
      <w:r w:rsidRPr="00394BD3">
        <w:rPr>
          <w:rStyle w:val="StyleUnderline"/>
        </w:rPr>
        <w:t xml:space="preserve">2009 </w:t>
      </w:r>
      <w:r w:rsidRPr="00394BD3">
        <w:t xml:space="preserve">recession, when Mr. Biden was vice president and Mr. Summers was a top economic aide. </w:t>
      </w:r>
      <w:r w:rsidRPr="00394BD3">
        <w:rPr>
          <w:rStyle w:val="StyleUnderline"/>
        </w:rPr>
        <w:t xml:space="preserve">They </w:t>
      </w:r>
      <w:r w:rsidRPr="00CE40B3">
        <w:rPr>
          <w:rStyle w:val="StyleUnderline"/>
          <w:highlight w:val="cyan"/>
        </w:rPr>
        <w:t>did not materialize</w:t>
      </w:r>
      <w:r w:rsidRPr="00394BD3">
        <w:rPr>
          <w:rStyle w:val="StyleUnderline"/>
        </w:rPr>
        <w:t xml:space="preserve">: </w:t>
      </w:r>
      <w:r w:rsidRPr="00CE40B3">
        <w:rPr>
          <w:rStyle w:val="StyleUnderline"/>
          <w:highlight w:val="cyan"/>
        </w:rPr>
        <w:t>Inflation ran below the Fed’s 2 percent target rate for a decade</w:t>
      </w:r>
      <w:r w:rsidRPr="00394BD3">
        <w:rPr>
          <w:rStyle w:val="StyleUnderline"/>
        </w:rPr>
        <w:t xml:space="preserve"> after the crisis</w:t>
      </w:r>
      <w:r w:rsidRPr="00394BD3">
        <w:t xml:space="preserve">, </w:t>
      </w:r>
      <w:r w:rsidRPr="00394BD3">
        <w:rPr>
          <w:rStyle w:val="StyleUnderline"/>
        </w:rPr>
        <w:t xml:space="preserve">and </w:t>
      </w:r>
      <w:r w:rsidRPr="00394BD3">
        <w:t>Mr</w:t>
      </w:r>
      <w:r w:rsidRPr="00394BD3">
        <w:rPr>
          <w:rStyle w:val="StyleUnderline"/>
        </w:rPr>
        <w:t>. Obama’s $800 billion package has since been judged by many economists to have been too small.</w:t>
      </w:r>
      <w:r w:rsidRPr="00394BD3">
        <w:t xml:space="preserve"> </w:t>
      </w:r>
      <w:r w:rsidRPr="00394BD3">
        <w:rPr>
          <w:rStyle w:val="StyleUnderline"/>
        </w:rPr>
        <w:t>That shortfall contributed to sluggish growth and a painfully long recovery</w:t>
      </w:r>
      <w:r w:rsidRPr="00394BD3">
        <w:t xml:space="preserve"> for lower- and middle-income Americans. “The onus should be on anybody who says the economy is about to overheat,” said Austan Goolsbee, a former head of Mr. Obama’s Council of Economic Advisers. “There have been many prominent voices saying that — that there was about to be inflation — for more than 10 years.”</w:t>
      </w:r>
    </w:p>
    <w:bookmarkEnd w:id="9"/>
    <w:p w14:paraId="3694753D" w14:textId="77777777" w:rsidR="00A55B89" w:rsidRPr="00394BD3" w:rsidRDefault="00A55B89" w:rsidP="00A55B89"/>
    <w:p w14:paraId="154AEB64" w14:textId="77777777" w:rsidR="00A55B89" w:rsidRPr="00394BD3" w:rsidRDefault="00A55B89" w:rsidP="00634EF2"/>
    <w:p w14:paraId="23936ABB" w14:textId="5CDA01F7" w:rsidR="005F0C2A" w:rsidRPr="00394BD3" w:rsidRDefault="00056FD3" w:rsidP="005F0C2A">
      <w:pPr>
        <w:pStyle w:val="Heading2"/>
        <w:rPr>
          <w:rFonts w:cs="Times New Roman"/>
        </w:rPr>
      </w:pPr>
      <w:r>
        <w:rPr>
          <w:rFonts w:cs="Times New Roman"/>
        </w:rPr>
        <w:t>AFFIRMATIVE</w:t>
      </w:r>
    </w:p>
    <w:p w14:paraId="6972576E" w14:textId="77777777" w:rsidR="005F0C2A" w:rsidRPr="00394BD3" w:rsidRDefault="005F0C2A" w:rsidP="005F0C2A"/>
    <w:p w14:paraId="62BA2B8C" w14:textId="0E261429" w:rsidR="001034C7" w:rsidRPr="00394BD3" w:rsidRDefault="00540F6D" w:rsidP="001034C7">
      <w:pPr>
        <w:pStyle w:val="Heading3"/>
        <w:rPr>
          <w:rFonts w:cs="Times New Roman"/>
        </w:rPr>
      </w:pPr>
      <w:r>
        <w:rPr>
          <w:rFonts w:cs="Times New Roman"/>
        </w:rPr>
        <w:t>Won’t Pass</w:t>
      </w:r>
    </w:p>
    <w:p w14:paraId="1B258276" w14:textId="0E05B0B8" w:rsidR="001034C7" w:rsidRPr="00394BD3" w:rsidRDefault="00540F6D" w:rsidP="001034C7">
      <w:pPr>
        <w:pStyle w:val="Heading4"/>
        <w:rPr>
          <w:rFonts w:cs="Times New Roman"/>
        </w:rPr>
      </w:pPr>
      <w:r>
        <w:rPr>
          <w:rFonts w:cs="Times New Roman"/>
        </w:rPr>
        <w:t>Infrastructure won’t pass</w:t>
      </w:r>
    </w:p>
    <w:p w14:paraId="090AB23A" w14:textId="380535C0" w:rsidR="001034C7" w:rsidRDefault="001034C7" w:rsidP="001034C7">
      <w:r w:rsidRPr="001034C7">
        <w:rPr>
          <w:rStyle w:val="Style13ptBold"/>
        </w:rPr>
        <w:t>Carney 6-10</w:t>
      </w:r>
      <w:r w:rsidRPr="00394BD3">
        <w:t xml:space="preserve">-2021 (Jordain, “McConnell: 'Good chance' for infrastructure deal after talks unravel,” </w:t>
      </w:r>
      <w:r w:rsidRPr="001034C7">
        <w:rPr>
          <w:i/>
          <w:iCs/>
        </w:rPr>
        <w:t>The Hill</w:t>
      </w:r>
      <w:r w:rsidRPr="00394BD3">
        <w:t xml:space="preserve">, </w:t>
      </w:r>
      <w:hyperlink r:id="rId137" w:history="1">
        <w:r w:rsidR="006639D7" w:rsidRPr="00AF02B6">
          <w:rPr>
            <w:rStyle w:val="Hyperlink"/>
          </w:rPr>
          <w:t>https://thehill.com/homenews/senate/557761-mcconnell-good-chance-for-infrastructure-deal-after-white-house-talks-unravel?rl=1)//BB</w:t>
        </w:r>
      </w:hyperlink>
    </w:p>
    <w:p w14:paraId="46F9AA72" w14:textId="77777777" w:rsidR="006639D7" w:rsidRPr="00394BD3" w:rsidRDefault="006639D7" w:rsidP="001034C7"/>
    <w:p w14:paraId="3B6B6AB7" w14:textId="7A8AC793" w:rsidR="001034C7" w:rsidRDefault="001034C7" w:rsidP="001034C7">
      <w:r w:rsidRPr="001034C7">
        <w:rPr>
          <w:rStyle w:val="StyleUnderline"/>
        </w:rPr>
        <w:t xml:space="preserve">The group is expected to be working on a proposal of roughly $900 billion, though senators have been careful to stress that they </w:t>
      </w:r>
      <w:r w:rsidR="006732DA" w:rsidRPr="001034C7">
        <w:rPr>
          <w:rStyle w:val="StyleUnderline"/>
        </w:rPr>
        <w:t>have not</w:t>
      </w:r>
      <w:r w:rsidRPr="001034C7">
        <w:rPr>
          <w:rStyle w:val="StyleUnderline"/>
        </w:rPr>
        <w:t xml:space="preserve"> locked down a top-line figure</w:t>
      </w:r>
      <w:r w:rsidRPr="00394BD3">
        <w:t>. They have said they've ruled out raising taxes as they try to figure out how to pay for their proposal — a perennial sticking point in infrastructure talks in recent years.</w:t>
      </w:r>
      <w:r>
        <w:t xml:space="preserve"> </w:t>
      </w:r>
      <w:r w:rsidRPr="00394BD3">
        <w:t xml:space="preserve">But </w:t>
      </w:r>
      <w:r w:rsidRPr="001034C7">
        <w:rPr>
          <w:rStyle w:val="StyleUnderline"/>
        </w:rPr>
        <w:t>there's widespread, bipartisan skepticism that the group will be able to come up with something that can get 60 votes</w:t>
      </w:r>
      <w:r w:rsidRPr="00394BD3">
        <w:t>.</w:t>
      </w:r>
      <w:r>
        <w:t xml:space="preserve"> </w:t>
      </w:r>
      <w:r w:rsidRPr="00394BD3">
        <w:t>“I wish them well,” Sen. John Cornyn (R-Texas) said. “But two people talking or a small group of people talking doesn’t necessarily mean you’re going to get buy-in from the larger Senate.”</w:t>
      </w:r>
      <w:r>
        <w:t xml:space="preserve"> </w:t>
      </w:r>
      <w:r w:rsidRPr="001034C7">
        <w:rPr>
          <w:rStyle w:val="StyleUnderline"/>
        </w:rPr>
        <w:t>The talks have also sparked frustration within the Democratic caucus, where several members are ready to try to pass infrastructure under reconciliation, which allows them to bypass the 60-vote legislative filibuster</w:t>
      </w:r>
      <w:r w:rsidRPr="00394BD3">
        <w:t>.</w:t>
      </w:r>
      <w:r>
        <w:t xml:space="preserve"> </w:t>
      </w:r>
      <w:r w:rsidRPr="00394BD3">
        <w:t xml:space="preserve">But </w:t>
      </w:r>
      <w:r w:rsidRPr="001034C7">
        <w:rPr>
          <w:rStyle w:val="StyleUnderline"/>
        </w:rPr>
        <w:t xml:space="preserve">Democrats will need all 50 of their members in order to do so, </w:t>
      </w:r>
      <w:r w:rsidRPr="001034C7">
        <w:rPr>
          <w:rStyle w:val="Emphasis"/>
          <w:sz w:val="30"/>
          <w:szCs w:val="30"/>
        </w:rPr>
        <w:t>which they don't yet have</w:t>
      </w:r>
      <w:r w:rsidRPr="00394BD3">
        <w:t xml:space="preserve">. </w:t>
      </w:r>
    </w:p>
    <w:p w14:paraId="22E9B032" w14:textId="77777777" w:rsidR="001034C7" w:rsidRPr="00394BD3" w:rsidRDefault="001034C7" w:rsidP="001034C7">
      <w:pPr>
        <w:pStyle w:val="Heading4"/>
        <w:rPr>
          <w:rFonts w:cs="Times New Roman"/>
          <w:u w:val="single"/>
        </w:rPr>
      </w:pPr>
      <w:r w:rsidRPr="00394BD3">
        <w:rPr>
          <w:rFonts w:cs="Times New Roman"/>
        </w:rPr>
        <w:t xml:space="preserve">Infrastructure won’t pass and other issues </w:t>
      </w:r>
      <w:r w:rsidRPr="00394BD3">
        <w:rPr>
          <w:rFonts w:cs="Times New Roman"/>
          <w:u w:val="single"/>
        </w:rPr>
        <w:t>thump.</w:t>
      </w:r>
    </w:p>
    <w:p w14:paraId="7A192D1A" w14:textId="0B812D9F" w:rsidR="001034C7" w:rsidRDefault="001034C7" w:rsidP="001034C7">
      <w:r w:rsidRPr="00394BD3">
        <w:rPr>
          <w:rStyle w:val="Style13ptBold"/>
        </w:rPr>
        <w:t>Fox</w:t>
      </w:r>
      <w:r w:rsidRPr="00394BD3">
        <w:t xml:space="preserve"> et. al </w:t>
      </w:r>
      <w:r w:rsidRPr="00394BD3">
        <w:rPr>
          <w:rStyle w:val="Style13ptBold"/>
        </w:rPr>
        <w:t>6-8-</w:t>
      </w:r>
      <w:r w:rsidRPr="00394BD3">
        <w:t xml:space="preserve">2021, (Lauren Fox, Jessica Dean, Daniella Diaz, Clare Foran and Ted Barrett, “Democrats confront reality of narrowly split Congress as Biden’s agenda faces major obstacles,” </w:t>
      </w:r>
      <w:r w:rsidRPr="00394BD3">
        <w:rPr>
          <w:i/>
          <w:iCs/>
        </w:rPr>
        <w:t xml:space="preserve">CNN Politics, </w:t>
      </w:r>
      <w:hyperlink r:id="rId138" w:history="1">
        <w:r w:rsidR="006639D7" w:rsidRPr="00AF02B6">
          <w:rPr>
            <w:rStyle w:val="Hyperlink"/>
          </w:rPr>
          <w:t>https://www.cnn.com/2021/06/07/politics/congress-agenda-biden-infrastructure-manchin-senate/index.html</w:t>
        </w:r>
      </w:hyperlink>
      <w:r w:rsidRPr="00394BD3">
        <w:t>)</w:t>
      </w:r>
    </w:p>
    <w:p w14:paraId="383C2454" w14:textId="77777777" w:rsidR="006639D7" w:rsidRPr="00394BD3" w:rsidRDefault="006639D7" w:rsidP="001034C7"/>
    <w:p w14:paraId="32E42E77" w14:textId="562D55F1" w:rsidR="001034C7" w:rsidRDefault="001034C7" w:rsidP="001034C7">
      <w:bookmarkStart w:id="10" w:name="_Hlk74239757"/>
      <w:r w:rsidRPr="006D0E35">
        <w:t xml:space="preserve">(CNN)President Joe </w:t>
      </w:r>
      <w:r w:rsidRPr="006D0E35">
        <w:rPr>
          <w:rStyle w:val="StyleUnderline"/>
        </w:rPr>
        <w:t>Biden's legislative agenda faces a critical month ahead</w:t>
      </w:r>
      <w:r w:rsidRPr="006D0E35">
        <w:t xml:space="preserve"> as he and congressional Democrats work to secure agreements with Republicans on several key items -- </w:t>
      </w:r>
      <w:r w:rsidRPr="006D0E35">
        <w:rPr>
          <w:rStyle w:val="StyleUnderline"/>
        </w:rPr>
        <w:t>including a far-reaching infrastructure bill and a policing overhaul</w:t>
      </w:r>
      <w:r w:rsidRPr="006D0E35">
        <w:t xml:space="preserve"> -- </w:t>
      </w:r>
      <w:r w:rsidRPr="006D0E35">
        <w:rPr>
          <w:rStyle w:val="StyleUnderline"/>
        </w:rPr>
        <w:t>and gear up for action on voting legislation</w:t>
      </w:r>
      <w:r w:rsidRPr="006D0E35">
        <w:t xml:space="preserve"> </w:t>
      </w:r>
      <w:r w:rsidRPr="006D0E35">
        <w:rPr>
          <w:rStyle w:val="StyleUnderline"/>
        </w:rPr>
        <w:t>they believe must pass</w:t>
      </w:r>
      <w:r w:rsidRPr="006D0E35">
        <w:t xml:space="preserve"> to overcome efforts in GOP-led states to restrict voting rights. But </w:t>
      </w:r>
      <w:r w:rsidRPr="006D0E35">
        <w:rPr>
          <w:rStyle w:val="StyleUnderline"/>
        </w:rPr>
        <w:t xml:space="preserve">major </w:t>
      </w:r>
      <w:r w:rsidRPr="006D0E35">
        <w:rPr>
          <w:rStyle w:val="Emphasis"/>
        </w:rPr>
        <w:t>obstacles</w:t>
      </w:r>
      <w:r w:rsidRPr="006D0E35">
        <w:rPr>
          <w:rStyle w:val="StyleUnderline"/>
        </w:rPr>
        <w:t xml:space="preserve"> for Democrats lie ahead</w:t>
      </w:r>
      <w:r w:rsidRPr="006D0E35">
        <w:t xml:space="preserve">. The two parties remain far apart on key aspects of an infrastructure package, leading some Democrats to argue that time is running out to secure a deal. And </w:t>
      </w:r>
      <w:r w:rsidRPr="006D0E35">
        <w:rPr>
          <w:rStyle w:val="StyleUnderline"/>
        </w:rPr>
        <w:t>there is no clear path to passing the voting rights bill in the Senate that the House has already passed.</w:t>
      </w:r>
      <w:r w:rsidRPr="006D0E35">
        <w:t xml:space="preserve"> Republicans remain stiffly opposed, while </w:t>
      </w:r>
      <w:r w:rsidRPr="006D0E35">
        <w:rPr>
          <w:rStyle w:val="StyleUnderline"/>
        </w:rPr>
        <w:t>divisions</w:t>
      </w:r>
      <w:r w:rsidRPr="006D0E35">
        <w:t xml:space="preserve"> even </w:t>
      </w:r>
      <w:r w:rsidRPr="006D0E35">
        <w:rPr>
          <w:rStyle w:val="Emphasis"/>
        </w:rPr>
        <w:t>persist</w:t>
      </w:r>
      <w:r w:rsidRPr="006D0E35">
        <w:t xml:space="preserve"> </w:t>
      </w:r>
      <w:r w:rsidRPr="006D0E35">
        <w:rPr>
          <w:rStyle w:val="Emphasis"/>
        </w:rPr>
        <w:t>among</w:t>
      </w:r>
      <w:r w:rsidRPr="006D0E35">
        <w:t xml:space="preserve"> some </w:t>
      </w:r>
      <w:r w:rsidRPr="006D0E35">
        <w:rPr>
          <w:rStyle w:val="Emphasis"/>
        </w:rPr>
        <w:t>Democrats</w:t>
      </w:r>
      <w:r w:rsidRPr="006D0E35">
        <w:t xml:space="preserve"> </w:t>
      </w:r>
      <w:r w:rsidRPr="006D0E35">
        <w:rPr>
          <w:rStyle w:val="StyleUnderline"/>
        </w:rPr>
        <w:t>over the legislation</w:t>
      </w:r>
      <w:r w:rsidRPr="006D0E35">
        <w:t xml:space="preserve"> and how to secure its passage. West Virginia Sen. Joe </w:t>
      </w:r>
      <w:r w:rsidRPr="006D0E35">
        <w:rPr>
          <w:rStyle w:val="Emphasis"/>
        </w:rPr>
        <w:t>Manchin</w:t>
      </w:r>
      <w:r w:rsidRPr="006D0E35">
        <w:t xml:space="preserve"> </w:t>
      </w:r>
      <w:r w:rsidRPr="006D0E35">
        <w:rPr>
          <w:rStyle w:val="StyleUnderline"/>
        </w:rPr>
        <w:t>reiterated his opposition to the bill</w:t>
      </w:r>
      <w:r w:rsidRPr="006D0E35">
        <w:t xml:space="preserve"> in a Sunday oped, </w:t>
      </w:r>
      <w:r w:rsidRPr="006D0E35">
        <w:rPr>
          <w:rStyle w:val="StyleUnderline"/>
        </w:rPr>
        <w:t>making it clear he would not support changes to Senate rules</w:t>
      </w:r>
      <w:r w:rsidRPr="006D0E35">
        <w:t xml:space="preserve"> </w:t>
      </w:r>
      <w:r w:rsidRPr="006D0E35">
        <w:rPr>
          <w:rStyle w:val="StyleUnderline"/>
        </w:rPr>
        <w:t xml:space="preserve">to push through much of Biden's agenda. </w:t>
      </w:r>
      <w:r w:rsidRPr="006D0E35">
        <w:t xml:space="preserve">Also being weighed this month are enhanced </w:t>
      </w:r>
      <w:r w:rsidRPr="006D0E35">
        <w:rPr>
          <w:rStyle w:val="StyleUnderline"/>
        </w:rPr>
        <w:t>regulations on guns</w:t>
      </w:r>
      <w:r w:rsidRPr="006D0E35">
        <w:t xml:space="preserve"> and next steps on investigating the January 6 insurrection at the US Capitol after Senate Republicans blocked the formation of an independent investigation. Many </w:t>
      </w:r>
      <w:r w:rsidRPr="006D0E35">
        <w:rPr>
          <w:rStyle w:val="StyleUnderline"/>
        </w:rPr>
        <w:t>Democrats are anxious to weaken the filibuster and push these measures through without any GOP support</w:t>
      </w:r>
      <w:r w:rsidRPr="006D0E35">
        <w:t xml:space="preserve">, </w:t>
      </w:r>
      <w:r w:rsidRPr="006D0E35">
        <w:rPr>
          <w:rStyle w:val="StyleUnderline"/>
        </w:rPr>
        <w:t>but</w:t>
      </w:r>
      <w:r w:rsidRPr="006D0E35">
        <w:t xml:space="preserve"> </w:t>
      </w:r>
      <w:r w:rsidRPr="006D0E35">
        <w:rPr>
          <w:rStyle w:val="StyleUnderline"/>
        </w:rPr>
        <w:t>Manchin</w:t>
      </w:r>
      <w:r w:rsidRPr="006D0E35">
        <w:t xml:space="preserve"> </w:t>
      </w:r>
      <w:r w:rsidRPr="006D0E35">
        <w:rPr>
          <w:rStyle w:val="StyleUnderline"/>
        </w:rPr>
        <w:t>is insisting his colleagues</w:t>
      </w:r>
      <w:r w:rsidRPr="006D0E35">
        <w:t xml:space="preserve"> in the evenly divided Senate press </w:t>
      </w:r>
      <w:r w:rsidRPr="006D0E35">
        <w:rPr>
          <w:rStyle w:val="StyleUnderline"/>
        </w:rPr>
        <w:t>forward with bipartisan talks</w:t>
      </w:r>
      <w:r w:rsidRPr="006D0E35">
        <w:t xml:space="preserve">, believing the partisan approach would destroy the character of the chamber. Pressure on him will pick up, including a meeting Tuesday with civil rights groups who are trying to convince him to back the voting bill and gut the filibuster that Republicans are using to block it. But his Sunday op-ed was </w:t>
      </w:r>
      <w:r w:rsidRPr="006D0E35">
        <w:rPr>
          <w:rStyle w:val="Emphasis"/>
        </w:rPr>
        <w:t>Manchin's strongest declaration yet</w:t>
      </w:r>
      <w:r w:rsidRPr="006D0E35">
        <w:t xml:space="preserve">. "I believe that partisan voting legislation will destroy the already weakening binds of our democracy, and for that reason, I will vote against the For the People Act. Furthermore, I will not vote to weaken or eliminate the filibuster," the moderate West Virginia Democrat wrote in the Charleston Gazette-Mail. Infrastructure As lawmakers returned to Washington this week, pressure is mounting from the left for the White House to walk away from negotiations with Republicans, go it alone and pass a massive infrastructure plan with just Democratic votes. But, despite the fact that the talks between Biden and Republicans have dragged on past the initial Memorial Day deadline without a significant breakthrough, there are political risks in pulling the plug on the talks too soon. For one, </w:t>
      </w:r>
      <w:r w:rsidRPr="006D0E35">
        <w:rPr>
          <w:rStyle w:val="StyleUnderline"/>
        </w:rPr>
        <w:t xml:space="preserve">Manchin has signaled he's </w:t>
      </w:r>
      <w:r w:rsidRPr="006D0E35">
        <w:rPr>
          <w:rStyle w:val="Emphasis"/>
        </w:rPr>
        <w:t>not ready to give up the talks</w:t>
      </w:r>
      <w:r w:rsidRPr="006D0E35">
        <w:t xml:space="preserve">. </w:t>
      </w:r>
      <w:r w:rsidRPr="006D0E35">
        <w:rPr>
          <w:rStyle w:val="Emphasis"/>
        </w:rPr>
        <w:t>Without him,</w:t>
      </w:r>
      <w:r w:rsidRPr="006D0E35">
        <w:t xml:space="preserve"> Majority Leader Chuck </w:t>
      </w:r>
      <w:r w:rsidRPr="006D0E35">
        <w:rPr>
          <w:rStyle w:val="StyleUnderline"/>
        </w:rPr>
        <w:t>Schumer can't pass an infrastructure bill along party lines. Biden</w:t>
      </w:r>
      <w:r w:rsidRPr="006D0E35">
        <w:t xml:space="preserve"> on Friday </w:t>
      </w:r>
      <w:r w:rsidRPr="006D0E35">
        <w:rPr>
          <w:rStyle w:val="StyleUnderline"/>
        </w:rPr>
        <w:t>rejected the GOP's latest counteroffer</w:t>
      </w:r>
      <w:r w:rsidRPr="006D0E35">
        <w:t xml:space="preserve">, despite a $50 billion increase in spending, telling Sen. Shelley Moore Capito of West Virginia, the Republican negotiator, that the new offer did not meet his policy goals, according to the White House. The two are expected to speak again Monday. But with the slow pace of talks, it's unclear if the gap between Democrats and Republicans can be bridged. While both sides have moved closer to the middle, their contrasting proposals, which amount to $1 trillion in new spending from the White House and roughly $300 billion in new spending from Republicans, </w:t>
      </w:r>
      <w:r w:rsidRPr="006D0E35">
        <w:rPr>
          <w:rStyle w:val="StyleUnderline"/>
        </w:rPr>
        <w:t>remain miles apart</w:t>
      </w:r>
      <w:r w:rsidRPr="006D0E35">
        <w:t xml:space="preserve">. A bipartisan group of senators could emerge as the next key negotiating partners with Biden on infrastructure. Whether they can reach a deal remains to be seen but the group has been working on a proposal that it could unveil as soon as this week, according to sources familiar with the effort. Energy Secretary Jennifer Granholm told CNN's Jake Tapper on "State of the Union" Sunday that the President would be willing to meet with the group. "He is willing to meet with anyone who will help to move this forward, you know the clock is ticking. There is an end point to this discussion," she said. Meanwhile, </w:t>
      </w:r>
      <w:r w:rsidRPr="006D0E35">
        <w:rPr>
          <w:rStyle w:val="StyleUnderline"/>
        </w:rPr>
        <w:t>if Democrats are going to move alone</w:t>
      </w:r>
      <w:r w:rsidRPr="006D0E35">
        <w:t xml:space="preserve">, </w:t>
      </w:r>
      <w:r w:rsidRPr="006D0E35">
        <w:rPr>
          <w:rStyle w:val="StyleUnderline"/>
        </w:rPr>
        <w:t>they'll need</w:t>
      </w:r>
      <w:r w:rsidRPr="006D0E35">
        <w:t xml:space="preserve"> weeks -- if not </w:t>
      </w:r>
      <w:r w:rsidRPr="006D0E35">
        <w:rPr>
          <w:rStyle w:val="Emphasis"/>
        </w:rPr>
        <w:t>months</w:t>
      </w:r>
      <w:r w:rsidRPr="006D0E35">
        <w:t xml:space="preserve"> -- </w:t>
      </w:r>
      <w:r w:rsidRPr="006D0E35">
        <w:rPr>
          <w:rStyle w:val="StyleUnderline"/>
        </w:rPr>
        <w:t>to get a bill ready to go to the floor</w:t>
      </w:r>
      <w:r w:rsidRPr="006D0E35">
        <w:t xml:space="preserve">. The House this week will mark up its $547 billion surface transportation bill, a piece that could serve as a cornerstone of a Democratic-only infrastructure plan. </w:t>
      </w:r>
      <w:r w:rsidRPr="006D0E35">
        <w:rPr>
          <w:rStyle w:val="Emphasis"/>
        </w:rPr>
        <w:t xml:space="preserve">Voting legislation </w:t>
      </w:r>
      <w:r w:rsidRPr="006D0E35">
        <w:rPr>
          <w:rStyle w:val="StyleUnderline"/>
        </w:rPr>
        <w:t xml:space="preserve">Democrats are facing </w:t>
      </w:r>
      <w:r w:rsidRPr="006D0E35">
        <w:rPr>
          <w:rStyle w:val="Emphasis"/>
        </w:rPr>
        <w:t>intense pressure</w:t>
      </w:r>
      <w:r w:rsidRPr="006D0E35">
        <w:rPr>
          <w:rStyle w:val="StyleUnderline"/>
        </w:rPr>
        <w:t xml:space="preserve"> to enact federal voter protections</w:t>
      </w:r>
      <w:r w:rsidRPr="006D0E35">
        <w:t xml:space="preserve"> amid state-level efforts to pass restrictive voting bills, but as of now, the votes aren't there for the party to pass one of its signature priorities in the Senate. Schumer has pledged to bring the Democrats' sweeping voting rights, campaign finance and ethics reform bill, entitled the For the People Act, to the floor by the end of the month. But Manchin made it official last month that he can't back the bill in its current form and instead would prefer to pursue the John Lewis Voting Rights Advancement Act, which is narrower in scope and aims to restore enforcement provisions of the Voting Rights Act. House Speaker Nancy Pelosi said Tuesday that the chamber, which is in a committee work period this week, will discuss the John Lewis Voting Rights Act, though it also faces little chance at advancing through the Senate. </w:t>
      </w:r>
      <w:r w:rsidRPr="006D0E35">
        <w:rPr>
          <w:rStyle w:val="StyleUnderline"/>
        </w:rPr>
        <w:t>The next several days will be a key test for Schumer and Democrats as to whether they will make changes to the more sweeping legislation to garner Manchin's vote</w:t>
      </w:r>
      <w:r w:rsidRPr="006D0E35">
        <w:t xml:space="preserve">. But the West Virginia Democrat is not the only one who has expressed concerns about the current version of the bill. Other Democrats, including Sen. Mark Warner of Virginia, have said they need to see changes in order to ensure the bill can be successfully implemented. The bill was first introduced back in 2019 as House Democrats' first piece of legislation after they won the majority. "We cannot fail on key things to our democracy like S.1," Schumer said at a recent press conference, adding, "Everything is on the table and we're going to continue to discuss it as we move forward." But even if Senate Democrats got every member in line to vote "yes" on the bill, there still wouldn't be the 10 Republican votes needed to pass it. And with Manchin and others clear that they will not gut the filibuster to pass the bill, Democrats can't get around the need for GOP support. Meanwhile, Sen. Angus King, an independent from Maine who caucuses with Democrats, said Sunday that while he's generally opposed to getting rid of the filibuster, he would consider changing it in order to pass the For the People Act. "If it comes down to voting rights and the rights of Americans to go to the polls and select their leaders versus the filibuster, I'll choose democracy," he told Tapper on "State of the Union." </w:t>
      </w:r>
      <w:r w:rsidRPr="006D0E35">
        <w:rPr>
          <w:rStyle w:val="Emphasis"/>
        </w:rPr>
        <w:t xml:space="preserve">Police reform </w:t>
      </w:r>
      <w:r w:rsidRPr="006D0E35">
        <w:rPr>
          <w:rStyle w:val="StyleUnderline"/>
        </w:rPr>
        <w:t xml:space="preserve">Key negotiators in the </w:t>
      </w:r>
      <w:r w:rsidRPr="006D0E35">
        <w:rPr>
          <w:rStyle w:val="Emphasis"/>
        </w:rPr>
        <w:t>bipartisan effort to overhaul policing</w:t>
      </w:r>
      <w:r w:rsidRPr="006D0E35">
        <w:rPr>
          <w:rStyle w:val="StyleUnderline"/>
        </w:rPr>
        <w:t xml:space="preserve"> are targeting </w:t>
      </w:r>
      <w:r w:rsidRPr="006D0E35">
        <w:rPr>
          <w:rStyle w:val="Emphasis"/>
        </w:rPr>
        <w:t>June</w:t>
      </w:r>
      <w:r w:rsidRPr="006D0E35">
        <w:rPr>
          <w:rStyle w:val="StyleUnderline"/>
        </w:rPr>
        <w:t xml:space="preserve"> as the month to finalize a deal</w:t>
      </w:r>
      <w:r w:rsidRPr="006D0E35">
        <w:t xml:space="preserve">. The talks between Republican Sen. Tim Scott of South Carolina, Democratic Sen. Cory Booker of New Jersey and Democratic Rep. Karen Bass of California represent one of the best chances for bipartisan action on Capitol Hill, as the three negotiators share deep respect and trust among one another. They and their staffs have been working through weekends and recess to find a bipartisan way forward. This month will test whether they can close the deal. "June is the month," Bass, the lead negotiator for House Democrats, said last week. "We understand that we have got to get this done, and we can't have it linger," the California Democrat continued. "We know that we're getting ready to go into the summer months, and so I say that in good spirit, because we have been working together very well. So, we are holding each other to June." Before the recess, Scott, the lead negotiator for Senate Republicans, told reporters it's "June or bust" when it comes to closing the deal. </w:t>
      </w:r>
      <w:r w:rsidRPr="006D0E35">
        <w:rPr>
          <w:rStyle w:val="StyleUnderline"/>
        </w:rPr>
        <w:t xml:space="preserve">Negotiators have been working through key </w:t>
      </w:r>
      <w:r w:rsidRPr="006D0E35">
        <w:rPr>
          <w:rStyle w:val="Emphasis"/>
        </w:rPr>
        <w:t>sticking points,</w:t>
      </w:r>
      <w:r w:rsidRPr="006D0E35">
        <w:rPr>
          <w:rStyle w:val="StyleUnderline"/>
        </w:rPr>
        <w:t xml:space="preserve"> including qualified immunity</w:t>
      </w:r>
      <w:r w:rsidRPr="006D0E35">
        <w:t xml:space="preserve">. Some House progressives have balked at any compromise that falls short of eliminating the legal doctrine that protects police officers from being sued in civil court. Scott, who's the only Black Republican in the Senate, has floated a compromise that would place the responsibility on police departments, but some Senate Republicans have expressed concern over any changes to qualified immunity. </w:t>
      </w:r>
      <w:r w:rsidRPr="006D0E35">
        <w:rPr>
          <w:rStyle w:val="Emphasis"/>
        </w:rPr>
        <w:t xml:space="preserve">Investigations into January 6 </w:t>
      </w:r>
      <w:r w:rsidRPr="006D0E35">
        <w:t xml:space="preserve">Not even hours after Senate Republicans blocked the creation of an independent panel to investigate the January 6 insurrection, </w:t>
      </w:r>
      <w:r w:rsidRPr="006D0E35">
        <w:rPr>
          <w:rStyle w:val="StyleUnderline"/>
        </w:rPr>
        <w:t>Democrats</w:t>
      </w:r>
      <w:r w:rsidRPr="006D0E35">
        <w:t xml:space="preserve"> began </w:t>
      </w:r>
      <w:r w:rsidRPr="006D0E35">
        <w:rPr>
          <w:rStyle w:val="StyleUnderline"/>
        </w:rPr>
        <w:t>plotting how to proceed with a probe to investigate the attack</w:t>
      </w:r>
      <w:r w:rsidRPr="006D0E35">
        <w:t xml:space="preserve"> that left five people dead and more than 140 police officers injured. In a call with her caucus, Pelosi outlined possible options to investigate the insurrection after she was asked a question about the next steps. Those options included giving the Senate a chance for another vote on the legislation to create the commission, creating a new select committee in the House to do the investigation and allowing the standing committees to continue their existing probes into the January 6 riot, or designating one preexisting committee, such as Homeland Security, to take charge of an investigation. However, the House isn't back in session until June 14, with only committee work happening this week, so it's unclear whether Pelosi will make moves on these options before then. Meanwhile, the Senate Rules and Homeland Security and Governmental Affairs Committees released their findings on the security failures that led to the January 6 attack this week. The 100-plus-page report includes a detailed look at how security failures, poor planning, slow response time from law enforcement and lackluster sharing of intelligence and communications all contributed to the deadly insurrection, according to sources familiar with the effort. The Senate investigation has been conducted in a bipartisan manner by Democratic and Republican leaders of the two committees, but it will undoubtedly spawn a fierce battle between the two parties about what else should be done to investigate the Capitol attack. Senate Minority Leader Mitch McConnell said Tuesday that the Senate joint committee report made him confident that the existing Senate committee inquiries will be able "to uncover all actionable facts about the events of January 6" and said he'll continue to support these probes "over any that seek to politicize the process." </w:t>
      </w:r>
      <w:r w:rsidRPr="006D0E35">
        <w:rPr>
          <w:rStyle w:val="Emphasis"/>
        </w:rPr>
        <w:t xml:space="preserve">China bill and other agenda items </w:t>
      </w:r>
      <w:r w:rsidRPr="006D0E35">
        <w:rPr>
          <w:rStyle w:val="StyleUnderline"/>
        </w:rPr>
        <w:t>The Senate is expected to pass rare bipartisan legislation</w:t>
      </w:r>
      <w:r w:rsidRPr="006D0E35">
        <w:t xml:space="preserve"> this week </w:t>
      </w:r>
      <w:r w:rsidRPr="006D0E35">
        <w:rPr>
          <w:rStyle w:val="StyleUnderline"/>
        </w:rPr>
        <w:t>aimed at combating China's influence</w:t>
      </w:r>
      <w:r w:rsidRPr="006D0E35">
        <w:t xml:space="preserve">. A final vote was delayed until after the Memorial Day recess after the bill advanced following an hours-long fight over amendments that threatened to derail the legislation. To move the legislation forward, Schumer reached a deal with GOP Sen. Ron Johnson and several Senate Republicans to push the votes on the China competition bill until the Senate returned this week, and move directly to voting on advancing the January 6 commission legislation, which failed last month after Republicans blocked the bill. As a result of the agreement that was reached, Schumer said there will be a series of votes that could culminate in final passage of the bill, which would invest more than $200 billion in American technology, science and research, as soon as Tuesday. The sweeping legislation aims to confront China's influence on multiple fronts and "will supercharge American innovation and preserve our competitive edge for generations to come," Schumer said. The bill was the product of multiple Senate committees, making it one of the few areas of successful bipartisan cooperation in the chamber. If the bill does pass, it would amount to a major bipartisan win for Schumer, who co-wrote and strongly backed the measure, as well as for Biden, who made reaching across the aisle a central component of his strategy but has faced criticism for moving unilaterally on his largest agenda items to this point. </w:t>
      </w:r>
      <w:r w:rsidRPr="006D0E35">
        <w:rPr>
          <w:rStyle w:val="StyleUnderline"/>
        </w:rPr>
        <w:t xml:space="preserve">The Senate is grappling with several other items after returning from recess as well. </w:t>
      </w:r>
      <w:r w:rsidRPr="006D0E35">
        <w:t xml:space="preserve">Schumer said at a recent press conference that when the Senate reconvenes, </w:t>
      </w:r>
      <w:r w:rsidRPr="006D0E35">
        <w:rPr>
          <w:rStyle w:val="StyleUnderline"/>
        </w:rPr>
        <w:t>Democrats will "</w:t>
      </w:r>
      <w:r w:rsidRPr="006D0E35">
        <w:rPr>
          <w:rStyle w:val="Emphasis"/>
        </w:rPr>
        <w:t>force a vote</w:t>
      </w:r>
      <w:r w:rsidRPr="006D0E35">
        <w:rPr>
          <w:rStyle w:val="StyleUnderline"/>
        </w:rPr>
        <w:t xml:space="preserve"> on HR 7, the Paycheck Fairness Act, equal pay for women</w:t>
      </w:r>
      <w:r w:rsidRPr="006D0E35">
        <w:t xml:space="preserve">," which he described as "a long overdue piece of legislation." The majority leader went on to say that </w:t>
      </w:r>
      <w:r w:rsidRPr="006D0E35">
        <w:rPr>
          <w:rStyle w:val="StyleUnderline"/>
        </w:rPr>
        <w:t>the Senate will also "begin to confirm President Biden's judicial nominees</w:t>
      </w:r>
      <w:r w:rsidRPr="006D0E35">
        <w:t>," and said that he may "ask the Senate to consider gun legislation and LGBTQ equality legislation during the June work period."</w:t>
      </w:r>
    </w:p>
    <w:p w14:paraId="2446D88B" w14:textId="7C10B597" w:rsidR="00540F6D" w:rsidRDefault="00540F6D" w:rsidP="00540F6D">
      <w:pPr>
        <w:pStyle w:val="Heading4"/>
      </w:pPr>
      <w:r>
        <w:t>Reconciliation is a non-starter</w:t>
      </w:r>
    </w:p>
    <w:p w14:paraId="0AB9CA5F" w14:textId="6979CA87" w:rsidR="00540F6D" w:rsidRDefault="00540F6D" w:rsidP="00540F6D">
      <w:r w:rsidRPr="00540F6D">
        <w:rPr>
          <w:rStyle w:val="Style13ptBold"/>
        </w:rPr>
        <w:t>Gift 6-4</w:t>
      </w:r>
      <w:r w:rsidRPr="00394BD3">
        <w:t xml:space="preserve">-2021, Associate Professor of Political Science at UCL, where he is director of the Centre on US Politics (CUSP). He is also a Fellow in Residence at the University of Oxford’s Rothermere American Institute. (Thomas, “Why compromise is inevitable for Biden’s big infrastructure plans,” </w:t>
      </w:r>
      <w:hyperlink r:id="rId139" w:history="1">
        <w:r w:rsidRPr="00AF02B6">
          <w:rPr>
            <w:rStyle w:val="Hyperlink"/>
          </w:rPr>
          <w:t>https://blogs.lse.ac.uk/usappblog/2021/06/04/why-compromise-is-inevitable-for-bidens-big-infrastructure-plans/)//BB</w:t>
        </w:r>
      </w:hyperlink>
    </w:p>
    <w:p w14:paraId="309043FA" w14:textId="77777777" w:rsidR="00540F6D" w:rsidRPr="00394BD3" w:rsidRDefault="00540F6D" w:rsidP="00540F6D"/>
    <w:p w14:paraId="149542A1" w14:textId="77777777" w:rsidR="00540F6D" w:rsidRPr="00394BD3" w:rsidRDefault="00540F6D" w:rsidP="00540F6D">
      <w:r w:rsidRPr="00540F6D">
        <w:rPr>
          <w:rStyle w:val="StyleUnderline"/>
        </w:rPr>
        <w:t>Is there any chance Democrats will pass an infrastructure bill through budget reconciliation</w:t>
      </w:r>
      <w:r w:rsidRPr="00394BD3">
        <w:t>, which wouldn’t require Republican support?</w:t>
      </w:r>
    </w:p>
    <w:p w14:paraId="28136296" w14:textId="548CD87D" w:rsidR="00540F6D" w:rsidRPr="00540F6D" w:rsidRDefault="00540F6D" w:rsidP="00540F6D">
      <w:r w:rsidRPr="00540F6D">
        <w:rPr>
          <w:rStyle w:val="StyleUnderline"/>
        </w:rPr>
        <w:t xml:space="preserve">Using budget reconciliation to pass an infrastructure bill is possible, but </w:t>
      </w:r>
      <w:r w:rsidRPr="00540F6D">
        <w:rPr>
          <w:rStyle w:val="Emphasis"/>
        </w:rPr>
        <w:t>unlikely</w:t>
      </w:r>
      <w:r w:rsidRPr="00394BD3">
        <w:t xml:space="preserve">. Democrats only have 50 seats in the Senate, so they’d need everyone in the party to vote together, with Vice President Kamala Harris casting a tie-breaking vote. </w:t>
      </w:r>
      <w:r w:rsidRPr="00540F6D">
        <w:rPr>
          <w:rStyle w:val="StyleUnderline"/>
        </w:rPr>
        <w:t>The main senator standing in the way is</w:t>
      </w:r>
      <w:r w:rsidRPr="00394BD3">
        <w:t xml:space="preserve"> Joe </w:t>
      </w:r>
      <w:r w:rsidRPr="00540F6D">
        <w:rPr>
          <w:rStyle w:val="StyleUnderline"/>
        </w:rPr>
        <w:t>Manchin</w:t>
      </w:r>
      <w:r w:rsidRPr="00394BD3">
        <w:t xml:space="preserve">, </w:t>
      </w:r>
      <w:r w:rsidRPr="00540F6D">
        <w:rPr>
          <w:rStyle w:val="StyleUnderline"/>
        </w:rPr>
        <w:t>a moderate Democrat from West Virginia who’s unlikely to support pushing through an infrastructure bill along purely partisan lines. It’s true that Manchin voted for the COVID-19 relief bill that passed through reconciliation earlier this year. At the time, however, he expressed concerns about the process, seemed dissatisfied that Democrats didn’t make a better effort to obtain Republican support, and publicly affirmed that he wanted to see bipartisan compromise on infrastructure</w:t>
      </w:r>
      <w:r w:rsidRPr="00394BD3">
        <w:t xml:space="preserve">. So, at least right now, </w:t>
      </w:r>
      <w:r w:rsidRPr="00540F6D">
        <w:rPr>
          <w:rStyle w:val="Emphasis"/>
        </w:rPr>
        <w:t>reconciliation seems like a non-starter</w:t>
      </w:r>
      <w:r w:rsidRPr="00394BD3">
        <w:t xml:space="preserve"> </w:t>
      </w:r>
      <w:r w:rsidRPr="00540F6D">
        <w:rPr>
          <w:rStyle w:val="StyleUnderline"/>
        </w:rPr>
        <w:t xml:space="preserve">unless Manchin perceives that Republicans aren’t making a good-faith effort to negotiate. He’s </w:t>
      </w:r>
      <w:r w:rsidRPr="00540F6D">
        <w:rPr>
          <w:rStyle w:val="Emphasis"/>
        </w:rPr>
        <w:t xml:space="preserve">already praised </w:t>
      </w:r>
      <w:r w:rsidRPr="00540F6D">
        <w:rPr>
          <w:rStyle w:val="StyleUnderline"/>
        </w:rPr>
        <w:t>the Republican counter-offer on infrastructure</w:t>
      </w:r>
      <w:r w:rsidRPr="00394BD3">
        <w:t xml:space="preserve"> as “very, very good,” </w:t>
      </w:r>
      <w:r w:rsidRPr="00540F6D">
        <w:rPr>
          <w:rStyle w:val="Emphasis"/>
        </w:rPr>
        <w:t>so that’s unlikely</w:t>
      </w:r>
      <w:r w:rsidRPr="00394BD3">
        <w:t>.</w:t>
      </w:r>
    </w:p>
    <w:p w14:paraId="539038F1" w14:textId="4D683ABA" w:rsidR="0083330B" w:rsidRPr="00394BD3" w:rsidRDefault="00540F6D" w:rsidP="0083330B">
      <w:pPr>
        <w:pStyle w:val="Heading3"/>
      </w:pPr>
      <w:r>
        <w:t>Compartmentalization</w:t>
      </w:r>
    </w:p>
    <w:bookmarkEnd w:id="10"/>
    <w:p w14:paraId="76D753FC" w14:textId="7AF9BF63" w:rsidR="001034C7" w:rsidRPr="00394BD3" w:rsidRDefault="001034C7" w:rsidP="001034C7">
      <w:pPr>
        <w:pStyle w:val="Heading4"/>
        <w:rPr>
          <w:rFonts w:cs="Times New Roman"/>
        </w:rPr>
      </w:pPr>
      <w:r w:rsidRPr="00394BD3">
        <w:rPr>
          <w:rFonts w:cs="Times New Roman"/>
        </w:rPr>
        <w:t>Lawmakers compartmentalize</w:t>
      </w:r>
    </w:p>
    <w:p w14:paraId="3DBDD2B3" w14:textId="5A302CE1" w:rsidR="001034C7" w:rsidRDefault="001034C7" w:rsidP="001034C7">
      <w:r w:rsidRPr="00394BD3">
        <w:rPr>
          <w:rStyle w:val="Style13ptBold"/>
        </w:rPr>
        <w:t>Pergram 18</w:t>
      </w:r>
      <w:r w:rsidRPr="00394BD3">
        <w:t xml:space="preserve"> (Chad Pergram, Congressional reporter. “Amid Kavanaugh cacophony, Congress forges bipartisan agreements on key issues”. October 13, 2018. </w:t>
      </w:r>
      <w:hyperlink r:id="rId140" w:history="1">
        <w:r w:rsidRPr="00394BD3">
          <w:rPr>
            <w:rStyle w:val="Hyperlink"/>
          </w:rPr>
          <w:t>https://www.foxnews.com/politics/amid-kavanaugh-cacophony-congress-forges-bipartisan-agreements-on-key-issues</w:t>
        </w:r>
      </w:hyperlink>
      <w:r w:rsidRPr="00394BD3">
        <w:t xml:space="preserve">) </w:t>
      </w:r>
    </w:p>
    <w:p w14:paraId="05368D95" w14:textId="77777777" w:rsidR="006E6BF4" w:rsidRPr="00394BD3" w:rsidRDefault="006E6BF4" w:rsidP="001034C7"/>
    <w:p w14:paraId="7D775B25" w14:textId="21FECA46" w:rsidR="001034C7" w:rsidRPr="00394BD3" w:rsidRDefault="001034C7" w:rsidP="001034C7">
      <w:r w:rsidRPr="00394BD3">
        <w:rPr>
          <w:rStyle w:val="StyleUnderline"/>
        </w:rPr>
        <w:t>Step back from</w:t>
      </w:r>
      <w:r w:rsidRPr="00394BD3">
        <w:t xml:space="preserve"> the </w:t>
      </w:r>
      <w:r w:rsidRPr="00394BD3">
        <w:rPr>
          <w:rStyle w:val="StyleUnderline"/>
        </w:rPr>
        <w:t>Kavanaugh</w:t>
      </w:r>
      <w:r w:rsidRPr="00394BD3">
        <w:t xml:space="preserve"> cacophony. </w:t>
      </w:r>
      <w:r w:rsidRPr="00394BD3">
        <w:rPr>
          <w:rStyle w:val="StyleUnderline"/>
        </w:rPr>
        <w:t>Examine what lawmakers from both parties in both chambers accomplished</w:t>
      </w:r>
      <w:r w:rsidRPr="00394BD3">
        <w:t xml:space="preserve"> </w:t>
      </w:r>
      <w:r w:rsidRPr="00394BD3">
        <w:rPr>
          <w:rStyle w:val="StyleUnderline"/>
        </w:rPr>
        <w:t>in September and early October,</w:t>
      </w:r>
      <w:r w:rsidRPr="00394BD3">
        <w:t xml:space="preserve"> with virtually zero fanfare. </w:t>
      </w:r>
      <w:r w:rsidRPr="00CE40B3">
        <w:rPr>
          <w:rStyle w:val="Emphasis"/>
          <w:highlight w:val="cyan"/>
        </w:rPr>
        <w:t>Amid</w:t>
      </w:r>
      <w:r w:rsidRPr="00394BD3">
        <w:t xml:space="preserve"> the </w:t>
      </w:r>
      <w:r w:rsidRPr="00CE40B3">
        <w:rPr>
          <w:rStyle w:val="Emphasis"/>
          <w:highlight w:val="cyan"/>
        </w:rPr>
        <w:t>turmoil</w:t>
      </w:r>
      <w:r w:rsidRPr="00394BD3">
        <w:t xml:space="preserve">, </w:t>
      </w:r>
      <w:r w:rsidRPr="00CE40B3">
        <w:rPr>
          <w:rStyle w:val="StyleUnderline"/>
          <w:highlight w:val="cyan"/>
        </w:rPr>
        <w:t>Congress approved</w:t>
      </w:r>
      <w:r w:rsidRPr="00394BD3">
        <w:rPr>
          <w:rStyle w:val="StyleUnderline"/>
        </w:rPr>
        <w:t xml:space="preserve"> the first revamp of national </w:t>
      </w:r>
      <w:r w:rsidRPr="00CE40B3">
        <w:rPr>
          <w:rStyle w:val="StyleUnderline"/>
          <w:highlight w:val="cyan"/>
        </w:rPr>
        <w:t>aviation policy</w:t>
      </w:r>
      <w:r w:rsidRPr="00394BD3">
        <w:t xml:space="preserve"> in years. The Senate approved the final version of the legislation 93-6. This came after a staggering six extensions due to bickering and disagreement. Then, </w:t>
      </w:r>
      <w:r w:rsidRPr="00394BD3">
        <w:rPr>
          <w:rStyle w:val="StyleUnderline"/>
        </w:rPr>
        <w:t xml:space="preserve">Congress approved a sweeping, bipartisan </w:t>
      </w:r>
      <w:r w:rsidRPr="00CE40B3">
        <w:rPr>
          <w:rStyle w:val="StyleUnderline"/>
          <w:highlight w:val="cyan"/>
        </w:rPr>
        <w:t>measure to combat opioid abuse</w:t>
      </w:r>
      <w:r w:rsidRPr="00394BD3">
        <w:rPr>
          <w:rStyle w:val="StyleUnderline"/>
        </w:rPr>
        <w:t>.</w:t>
      </w:r>
      <w:r w:rsidRPr="00394BD3">
        <w:t xml:space="preserve"> The House okayed the package 393-8. The Senate adopted the measure 98-1. 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394BD3">
        <w:rPr>
          <w:rStyle w:val="StyleUnderline"/>
        </w:rPr>
        <w:t>Democrats praised Republicans for keeping conservative “poison pill” riders out of the appropriations</w:t>
      </w:r>
      <w:r w:rsidRPr="00394BD3">
        <w:t xml:space="preserve"> bills. That decision drew Democratic support for the measures. </w:t>
      </w:r>
      <w:r w:rsidRPr="00394BD3">
        <w:rPr>
          <w:rStyle w:val="StyleUnderline"/>
        </w:rPr>
        <w:t xml:space="preserve">The Senate approved a </w:t>
      </w:r>
      <w:r w:rsidRPr="00CE40B3">
        <w:rPr>
          <w:rStyle w:val="StyleUnderline"/>
          <w:highlight w:val="cyan"/>
        </w:rPr>
        <w:t>bipartisan water and infrastructure package</w:t>
      </w:r>
      <w:r w:rsidRPr="00394BD3">
        <w:rPr>
          <w:rStyle w:val="StyleUnderline"/>
        </w:rPr>
        <w:t xml:space="preserve">. </w:t>
      </w:r>
      <w:r w:rsidRPr="00CE40B3">
        <w:rPr>
          <w:rStyle w:val="StyleUnderline"/>
          <w:highlight w:val="cyan"/>
        </w:rPr>
        <w:t>McConnell hailed</w:t>
      </w:r>
      <w:r w:rsidRPr="00394BD3">
        <w:t xml:space="preserve"> the </w:t>
      </w:r>
      <w:r w:rsidRPr="00CE40B3">
        <w:rPr>
          <w:rStyle w:val="StyleUnderline"/>
          <w:highlight w:val="cyan"/>
        </w:rPr>
        <w:t>bipartisanship</w:t>
      </w:r>
      <w:r w:rsidRPr="00394BD3">
        <w:t xml:space="preserve"> which descended upon the Senate – </w:t>
      </w:r>
      <w:r w:rsidRPr="00CE40B3">
        <w:rPr>
          <w:rStyle w:val="Emphasis"/>
          <w:highlight w:val="cyan"/>
        </w:rPr>
        <w:t>even as</w:t>
      </w:r>
      <w:r w:rsidRPr="00394BD3">
        <w:rPr>
          <w:rStyle w:val="Emphasis"/>
        </w:rPr>
        <w:t xml:space="preserve"> the </w:t>
      </w:r>
      <w:r w:rsidRPr="00CE40B3">
        <w:rPr>
          <w:rStyle w:val="Emphasis"/>
          <w:highlight w:val="cyan"/>
        </w:rPr>
        <w:t>senators</w:t>
      </w:r>
      <w:r w:rsidRPr="00394BD3">
        <w:rPr>
          <w:rStyle w:val="Emphasis"/>
        </w:rPr>
        <w:t xml:space="preserve"> </w:t>
      </w:r>
      <w:r w:rsidRPr="00CE40B3">
        <w:rPr>
          <w:rStyle w:val="Emphasis"/>
          <w:highlight w:val="cyan"/>
        </w:rPr>
        <w:t>fought over Kavanaugh</w:t>
      </w:r>
      <w:r w:rsidRPr="00394BD3">
        <w:t xml:space="preserve">. Nearly </w:t>
      </w:r>
      <w:r w:rsidRPr="00CE40B3">
        <w:rPr>
          <w:rStyle w:val="Emphasis"/>
          <w:highlight w:val="cyan"/>
        </w:rPr>
        <w:t>in the same breath</w:t>
      </w:r>
      <w:r w:rsidRPr="00394BD3">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on the nominees after the midterms. So the New York Democrat accepted McConnell’s ransom, permitting the Senate vote on a slate of nominees on Thursday night. </w:t>
      </w:r>
      <w:r w:rsidRPr="00394BD3">
        <w:rPr>
          <w:rStyle w:val="StyleUnderline"/>
        </w:rPr>
        <w:t>Schumer also extracted a concession from McConnell</w:t>
      </w:r>
      <w:r w:rsidRPr="00394BD3">
        <w:t xml:space="preserve">: send senators home until November 13th. One may wonder how </w:t>
      </w:r>
      <w:r w:rsidRPr="00CE40B3">
        <w:rPr>
          <w:rStyle w:val="StyleUnderline"/>
          <w:highlight w:val="cyan"/>
        </w:rPr>
        <w:t xml:space="preserve">lawmakers can find themselves in an </w:t>
      </w:r>
      <w:r w:rsidRPr="00CE40B3">
        <w:rPr>
          <w:rStyle w:val="Emphasis"/>
          <w:highlight w:val="cyan"/>
        </w:rPr>
        <w:t>imbroglio</w:t>
      </w:r>
      <w:r w:rsidRPr="00394BD3">
        <w:rPr>
          <w:rStyle w:val="StyleUnderline"/>
        </w:rPr>
        <w:t xml:space="preserve"> </w:t>
      </w:r>
      <w:r w:rsidRPr="00CE40B3">
        <w:rPr>
          <w:rStyle w:val="StyleUnderline"/>
          <w:highlight w:val="cyan"/>
        </w:rPr>
        <w:t>over a major issue</w:t>
      </w:r>
      <w:r w:rsidRPr="00394BD3">
        <w:t xml:space="preserve"> like Kavanaugh – </w:t>
      </w:r>
      <w:r w:rsidRPr="00CE40B3">
        <w:rPr>
          <w:rStyle w:val="Emphasis"/>
          <w:highlight w:val="cyan"/>
        </w:rPr>
        <w:t>yet forge major bipartisan accords on other</w:t>
      </w:r>
      <w:r w:rsidRPr="00394BD3">
        <w:t xml:space="preserve">. Frankly, that’s just politics. Politics always elicits strange bedfellows. </w:t>
      </w:r>
      <w:r w:rsidRPr="00394BD3">
        <w:rPr>
          <w:rStyle w:val="StyleUnderline"/>
        </w:rPr>
        <w:t xml:space="preserve">Successful </w:t>
      </w:r>
      <w:r w:rsidRPr="00CE40B3">
        <w:rPr>
          <w:rStyle w:val="StyleUnderline"/>
          <w:highlight w:val="cyan"/>
        </w:rPr>
        <w:t xml:space="preserve">lawmakers </w:t>
      </w:r>
      <w:r w:rsidRPr="00394BD3">
        <w:rPr>
          <w:rStyle w:val="StyleUnderline"/>
        </w:rPr>
        <w:t xml:space="preserve">know they should </w:t>
      </w:r>
      <w:r w:rsidRPr="00CE40B3">
        <w:rPr>
          <w:rStyle w:val="Emphasis"/>
          <w:highlight w:val="cyan"/>
        </w:rPr>
        <w:t>compartmentalize their disputes</w:t>
      </w:r>
      <w:r w:rsidRPr="00394BD3">
        <w:t>. The enemy today may be your best ally tomorrow.</w:t>
      </w:r>
    </w:p>
    <w:p w14:paraId="3D3D27CA" w14:textId="77777777" w:rsidR="006B0331" w:rsidRDefault="006B0331" w:rsidP="006B0331">
      <w:pPr>
        <w:pStyle w:val="Heading3"/>
        <w:rPr>
          <w:rFonts w:cs="Times New Roman"/>
        </w:rPr>
      </w:pPr>
      <w:r>
        <w:rPr>
          <w:rFonts w:cs="Times New Roman"/>
        </w:rPr>
        <w:t>Harris Helper</w:t>
      </w:r>
    </w:p>
    <w:p w14:paraId="6E2C3CCF" w14:textId="77777777" w:rsidR="006B0331" w:rsidRDefault="006B0331" w:rsidP="006B0331">
      <w:pPr>
        <w:pStyle w:val="Heading4"/>
      </w:pPr>
      <w:r>
        <w:t>If Biden needs PC, he’ll call up Kamala. That’s true of the plan AND infrastructure</w:t>
      </w:r>
    </w:p>
    <w:p w14:paraId="3225B588" w14:textId="77777777" w:rsidR="006B0331" w:rsidRDefault="006B0331" w:rsidP="006B0331">
      <w:r w:rsidRPr="00997F5E">
        <w:rPr>
          <w:rStyle w:val="Style13ptBold"/>
        </w:rPr>
        <w:t>Chalfant 6-2</w:t>
      </w:r>
      <w:r>
        <w:t xml:space="preserve">-2021 (Morgan, “Harris gets new high-stakes role with voting rights effort,” </w:t>
      </w:r>
      <w:r w:rsidRPr="00A348AD">
        <w:rPr>
          <w:i/>
          <w:iCs/>
        </w:rPr>
        <w:t>The Hill</w:t>
      </w:r>
      <w:r>
        <w:t xml:space="preserve">, </w:t>
      </w:r>
      <w:hyperlink r:id="rId141" w:history="1">
        <w:r w:rsidRPr="00AF02B6">
          <w:rPr>
            <w:rStyle w:val="Hyperlink"/>
          </w:rPr>
          <w:t>https://thehill.com/homenews/administration/556588-harris-gets-new-high-stakes-role-with-voting-rights-effort)//BB</w:t>
        </w:r>
      </w:hyperlink>
    </w:p>
    <w:p w14:paraId="6BB1DE46" w14:textId="77777777" w:rsidR="006B0331" w:rsidRPr="0060166B" w:rsidRDefault="006B0331" w:rsidP="006B0331"/>
    <w:p w14:paraId="21A9024B" w14:textId="77777777" w:rsidR="006B0331" w:rsidRPr="0060166B" w:rsidRDefault="006B0331" w:rsidP="006B0331">
      <w:r>
        <w:t xml:space="preserve">Vice President </w:t>
      </w:r>
      <w:r w:rsidRPr="00997F5E">
        <w:rPr>
          <w:rStyle w:val="StyleUnderline"/>
        </w:rPr>
        <w:t>Harris finds herself at the center of another high-stakes, messy policy fight after President Biden put her in charge of his administration's efforts to protect voting rights</w:t>
      </w:r>
      <w:r>
        <w:t xml:space="preserve"> in the face of numerous state efforts to restrict access to the ballot. </w:t>
      </w:r>
      <w:r w:rsidRPr="00997F5E">
        <w:rPr>
          <w:rStyle w:val="StyleUnderline"/>
        </w:rPr>
        <w:t xml:space="preserve">Biden announced the major addition to Harris's portfolio just days before she will travel to Guatemala and Mexico to meet with leaders </w:t>
      </w:r>
      <w:r>
        <w:t xml:space="preserve">there </w:t>
      </w:r>
      <w:r w:rsidRPr="00997F5E">
        <w:rPr>
          <w:rStyle w:val="StyleUnderline"/>
        </w:rPr>
        <w:t>about</w:t>
      </w:r>
      <w:r>
        <w:t xml:space="preserve"> the root causes of </w:t>
      </w:r>
      <w:r w:rsidRPr="00997F5E">
        <w:rPr>
          <w:rStyle w:val="StyleUnderline"/>
        </w:rPr>
        <w:t>migration</w:t>
      </w:r>
      <w:r>
        <w:t xml:space="preserve">, </w:t>
      </w:r>
      <w:r w:rsidRPr="00997F5E">
        <w:rPr>
          <w:rStyle w:val="StyleUnderline"/>
        </w:rPr>
        <w:t xml:space="preserve">the </w:t>
      </w:r>
      <w:r w:rsidRPr="00997F5E">
        <w:rPr>
          <w:rStyle w:val="Emphasis"/>
        </w:rPr>
        <w:t>other high-profile issue</w:t>
      </w:r>
      <w:r w:rsidRPr="00997F5E">
        <w:rPr>
          <w:rStyle w:val="StyleUnderline"/>
        </w:rPr>
        <w:t xml:space="preserve"> she is tasked with addressing</w:t>
      </w:r>
      <w:r>
        <w:t xml:space="preserve">. The combination puts Harris in a challenging position where </w:t>
      </w:r>
      <w:r w:rsidRPr="00997F5E">
        <w:rPr>
          <w:rStyle w:val="StyleUnderline"/>
        </w:rPr>
        <w:t>she is tasked with finding solutions for two major issues that have persisted across several administrations</w:t>
      </w:r>
      <w:r>
        <w:t xml:space="preserve">. </w:t>
      </w:r>
      <w:r w:rsidRPr="00997F5E">
        <w:rPr>
          <w:rStyle w:val="StyleUnderline"/>
        </w:rPr>
        <w:t>It will test her political capital and negotiating skills</w:t>
      </w:r>
      <w:r>
        <w:t>, with the battle over a federal voting rights bill largely playing out in the Senate. “</w:t>
      </w:r>
      <w:r w:rsidRPr="00997F5E">
        <w:rPr>
          <w:rStyle w:val="Emphasis"/>
        </w:rPr>
        <w:t xml:space="preserve">The president sees the vice president as an important partner and </w:t>
      </w:r>
      <w:r w:rsidRPr="00997F5E">
        <w:rPr>
          <w:rStyle w:val="Emphasis"/>
          <w:sz w:val="30"/>
          <w:szCs w:val="30"/>
        </w:rPr>
        <w:t>somebody who can work to take on challenging and hard initiatives</w:t>
      </w:r>
      <w:r w:rsidRPr="00997F5E">
        <w:rPr>
          <w:rStyle w:val="Emphasis"/>
        </w:rPr>
        <w:t>. That’s the role of the modern-day vice president</w:t>
      </w:r>
      <w:r>
        <w:t>,” White House press secretary Jen Psaki said Wednesday. Harris asked to take the lead on voting rights, Psaki told reporters, calling it an issue the vice president is “personally committed to and passionate about.” Harris has a history of advocating for voting rights as a senator and attorney general from California, including being an original co-sponsor of the For The People Act. “This is something that she has led on before, and that’s why she wanted to take this on,” said one White House official. During a visit to mark the 100th anniversary of a race massacre in Tulsa, Okla., on Tuesday, Biden called the flurry of bills in GOP-led states including Georgia, Florida and Texas to make it more difficult for some to vote an “unprecedented assault on our democracy.” Progressives and voting rights groups applauded the issue landing on Harris's plate as a sign the White House is taking the threat to voting rights seriously. “</w:t>
      </w:r>
      <w:r w:rsidRPr="00997F5E">
        <w:rPr>
          <w:rStyle w:val="StyleUnderline"/>
        </w:rPr>
        <w:t>She’s the right person and the right level of the administration given how much of a priority this is and how urgent these problems are</w:t>
      </w:r>
      <w:r>
        <w:t>,” said Wendy Weiser, director of the Democracy Program at the Brennan Center for Justice.</w:t>
      </w:r>
    </w:p>
    <w:p w14:paraId="6BC9A939" w14:textId="77777777" w:rsidR="006B0331" w:rsidRPr="00394BD3" w:rsidRDefault="006B0331" w:rsidP="006B0331"/>
    <w:p w14:paraId="33480933" w14:textId="12460219" w:rsidR="000266D9" w:rsidRDefault="00540F6D" w:rsidP="00AB26FD">
      <w:pPr>
        <w:pStyle w:val="Heading3"/>
      </w:pPr>
      <w:r>
        <w:t>PC Fake</w:t>
      </w:r>
    </w:p>
    <w:p w14:paraId="7683E8D3" w14:textId="1ABBCD78" w:rsidR="006E6BF4" w:rsidRPr="00394BD3" w:rsidRDefault="006E6BF4" w:rsidP="006E6BF4">
      <w:pPr>
        <w:pStyle w:val="Heading4"/>
        <w:rPr>
          <w:rFonts w:cs="Times New Roman"/>
          <w:u w:val="single"/>
        </w:rPr>
      </w:pPr>
      <w:r w:rsidRPr="00394BD3">
        <w:rPr>
          <w:rFonts w:cs="Times New Roman"/>
        </w:rPr>
        <w:t xml:space="preserve">PC is </w:t>
      </w:r>
      <w:r>
        <w:rPr>
          <w:rFonts w:cs="Times New Roman"/>
          <w:u w:val="single"/>
        </w:rPr>
        <w:t>fake</w:t>
      </w:r>
      <w:r w:rsidRPr="00394BD3">
        <w:rPr>
          <w:rFonts w:cs="Times New Roman"/>
          <w:u w:val="single"/>
        </w:rPr>
        <w:t xml:space="preserve">. </w:t>
      </w:r>
    </w:p>
    <w:p w14:paraId="3D87D446" w14:textId="3B0E973C" w:rsidR="006E6BF4" w:rsidRPr="00394BD3" w:rsidRDefault="006E6BF4" w:rsidP="006E6BF4">
      <w:r w:rsidRPr="00394BD3">
        <w:rPr>
          <w:rStyle w:val="Style13ptBold"/>
        </w:rPr>
        <w:t xml:space="preserve">Waldman </w:t>
      </w:r>
      <w:r w:rsidRPr="00394BD3">
        <w:t>12-2-20</w:t>
      </w:r>
      <w:r w:rsidRPr="00394BD3">
        <w:rPr>
          <w:rStyle w:val="Style13ptBold"/>
        </w:rPr>
        <w:t>20</w:t>
      </w:r>
      <w:r w:rsidRPr="00394BD3">
        <w:t xml:space="preserve">, columnist @ Plum Line for WaPo (Paul, “Joe Biden has to move fast,” </w:t>
      </w:r>
      <w:r w:rsidRPr="00394BD3">
        <w:rPr>
          <w:i/>
          <w:iCs/>
        </w:rPr>
        <w:t>Washington Post</w:t>
      </w:r>
      <w:r w:rsidRPr="00394BD3">
        <w:t xml:space="preserve">, </w:t>
      </w:r>
      <w:hyperlink r:id="rId142" w:history="1">
        <w:r w:rsidRPr="00394BD3">
          <w:rPr>
            <w:rStyle w:val="Hyperlink"/>
          </w:rPr>
          <w:t>https://www.washingtonpost.com/opinions/2020/12/02/joe-biden-has-move-fast/</w:t>
        </w:r>
      </w:hyperlink>
      <w:r w:rsidRPr="00394BD3">
        <w:t>)</w:t>
      </w:r>
      <w:r>
        <w:t>//BB</w:t>
      </w:r>
    </w:p>
    <w:p w14:paraId="1EE75161" w14:textId="77777777" w:rsidR="006E6BF4" w:rsidRPr="00394BD3" w:rsidRDefault="006E6BF4" w:rsidP="006E6BF4"/>
    <w:p w14:paraId="6C78EF5E" w14:textId="18E23871" w:rsidR="006E6BF4" w:rsidRPr="006E6BF4" w:rsidRDefault="006E6BF4" w:rsidP="006E6BF4">
      <w:r w:rsidRPr="00CE40B3">
        <w:rPr>
          <w:rStyle w:val="StyleUnderline"/>
          <w:highlight w:val="cyan"/>
        </w:rPr>
        <w:t>Slow-walking will</w:t>
      </w:r>
      <w:r w:rsidRPr="00394BD3">
        <w:rPr>
          <w:rStyle w:val="StyleUnderline"/>
        </w:rPr>
        <w:t xml:space="preserve"> absolutely </w:t>
      </w:r>
      <w:r w:rsidRPr="00CE40B3">
        <w:rPr>
          <w:rStyle w:val="StyleUnderline"/>
          <w:highlight w:val="cyan"/>
        </w:rPr>
        <w:t>be the Republican strategy</w:t>
      </w:r>
      <w:r w:rsidRPr="00394BD3">
        <w:t xml:space="preserve">, on both appointments and legislation. They won’t come out and say they’re going to stonewall every appointee and refuse to allow any legislation to pass; instead they’ll say that they just want to make sure Biden doesn’t stock his administration with radical leftists and propose far-out socialist laws. Send us the nominees and the bills, and we’ll consider them. It’ll just take some time. </w:t>
      </w:r>
      <w:r w:rsidRPr="00394BD3">
        <w:rPr>
          <w:rStyle w:val="StyleUnderline"/>
        </w:rPr>
        <w:t>Weeks will then stretch into months, and the Biden agenda will languish</w:t>
      </w:r>
      <w:r w:rsidRPr="00394BD3">
        <w:t xml:space="preserve">. </w:t>
      </w:r>
      <w:r w:rsidRPr="00CE40B3">
        <w:rPr>
          <w:rStyle w:val="Emphasis"/>
          <w:highlight w:val="cyan"/>
        </w:rPr>
        <w:t>They’ve done it before</w:t>
      </w:r>
      <w:r w:rsidRPr="00394BD3">
        <w:t xml:space="preserve"> — Obama himself describes how </w:t>
      </w:r>
      <w:r w:rsidRPr="00CE40B3">
        <w:rPr>
          <w:rStyle w:val="StyleUnderline"/>
          <w:highlight w:val="cyan"/>
        </w:rPr>
        <w:t>they endlessly dragged out</w:t>
      </w:r>
      <w:r w:rsidRPr="00394BD3">
        <w:t xml:space="preserve"> negotiations on </w:t>
      </w:r>
      <w:r w:rsidRPr="00CE40B3">
        <w:rPr>
          <w:rStyle w:val="StyleUnderline"/>
          <w:highlight w:val="cyan"/>
        </w:rPr>
        <w:t>the A</w:t>
      </w:r>
      <w:r w:rsidRPr="00394BD3">
        <w:t xml:space="preserve">ffordable </w:t>
      </w:r>
      <w:r w:rsidRPr="00CE40B3">
        <w:rPr>
          <w:rStyle w:val="StyleUnderline"/>
          <w:highlight w:val="cyan"/>
        </w:rPr>
        <w:t>C</w:t>
      </w:r>
      <w:r w:rsidRPr="00394BD3">
        <w:t xml:space="preserve">are </w:t>
      </w:r>
      <w:r w:rsidRPr="00CE40B3">
        <w:rPr>
          <w:rStyle w:val="StyleUnderline"/>
          <w:highlight w:val="cyan"/>
        </w:rPr>
        <w:t>A</w:t>
      </w:r>
      <w:r w:rsidRPr="00394BD3">
        <w:t xml:space="preserve">ct by claiming they might support it — and they’ll do it again. That’s the Republican plan. The first step to getting around it is to understand that the public won’t blame gridlock on the ones who are causing it. They’ll just see a bunch of bickering in Washington with nothing getting done, and </w:t>
      </w:r>
      <w:r w:rsidRPr="00394BD3">
        <w:rPr>
          <w:rStyle w:val="StyleUnderline"/>
        </w:rPr>
        <w:t>Biden will be the one who takes the blame</w:t>
      </w:r>
      <w:r w:rsidRPr="00394BD3">
        <w:t xml:space="preserve">. Once you realize that the public is neither aware of nor particularly concerned about process questions, you can stop worrying about whether </w:t>
      </w:r>
      <w:r w:rsidRPr="00394BD3">
        <w:rPr>
          <w:rStyle w:val="StyleUnderline"/>
        </w:rPr>
        <w:t>Republicans will squawk</w:t>
      </w:r>
      <w:r w:rsidRPr="00394BD3">
        <w:t xml:space="preserve"> at this appointment or that executive order — because they’ll squawk </w:t>
      </w:r>
      <w:r w:rsidRPr="00394BD3">
        <w:rPr>
          <w:rStyle w:val="StyleUnderline"/>
        </w:rPr>
        <w:t>no matter what you do</w:t>
      </w:r>
      <w:r w:rsidRPr="00394BD3">
        <w:t xml:space="preserve">. If it’s a good idea and you think the results will be good, then just do it. As quickly and comprehensively as possible. As David Roberts of Vox observes: In 2009, </w:t>
      </w:r>
      <w:r w:rsidRPr="00394BD3">
        <w:rPr>
          <w:rStyle w:val="StyleUnderline"/>
        </w:rPr>
        <w:t>Obama and his aides made the mistake of thinking</w:t>
      </w:r>
      <w:r w:rsidRPr="00394BD3">
        <w:t xml:space="preserve"> that their </w:t>
      </w:r>
      <w:r w:rsidRPr="00394BD3">
        <w:rPr>
          <w:rStyle w:val="StyleUnderline"/>
        </w:rPr>
        <w:t>major initiatives had to be rolled out one at a time in sequence</w:t>
      </w:r>
      <w:r w:rsidRPr="00394BD3">
        <w:t xml:space="preserve">, </w:t>
      </w:r>
      <w:r w:rsidRPr="00394BD3">
        <w:rPr>
          <w:rStyle w:val="StyleUnderline"/>
        </w:rPr>
        <w:t>because he had a finite store of “political capital” that had to be spent carefully</w:t>
      </w:r>
      <w:r w:rsidRPr="00394BD3">
        <w:t xml:space="preserve">. </w:t>
      </w:r>
      <w:r w:rsidRPr="00394BD3">
        <w:rPr>
          <w:rStyle w:val="Emphasis"/>
        </w:rPr>
        <w:t xml:space="preserve">But </w:t>
      </w:r>
      <w:r w:rsidRPr="00CE40B3">
        <w:rPr>
          <w:rStyle w:val="Emphasis"/>
          <w:highlight w:val="cyan"/>
        </w:rPr>
        <w:t>p</w:t>
      </w:r>
      <w:r w:rsidRPr="00394BD3">
        <w:rPr>
          <w:rStyle w:val="Emphasis"/>
        </w:rPr>
        <w:t xml:space="preserve">olitical </w:t>
      </w:r>
      <w:r w:rsidRPr="00CE40B3">
        <w:rPr>
          <w:rStyle w:val="Emphasis"/>
          <w:highlight w:val="cyan"/>
        </w:rPr>
        <w:t>c</w:t>
      </w:r>
      <w:r w:rsidRPr="00394BD3">
        <w:rPr>
          <w:rStyle w:val="Emphasis"/>
        </w:rPr>
        <w:t xml:space="preserve">apital </w:t>
      </w:r>
      <w:r w:rsidRPr="00CE40B3">
        <w:rPr>
          <w:rStyle w:val="Emphasis"/>
          <w:highlight w:val="cyan"/>
        </w:rPr>
        <w:t>is not something that exists apart from any</w:t>
      </w:r>
      <w:r w:rsidRPr="00394BD3">
        <w:rPr>
          <w:rStyle w:val="Emphasis"/>
        </w:rPr>
        <w:t xml:space="preserve"> particular </w:t>
      </w:r>
      <w:r w:rsidRPr="00CE40B3">
        <w:rPr>
          <w:rStyle w:val="Emphasis"/>
          <w:highlight w:val="cyan"/>
        </w:rPr>
        <w:t>issue</w:t>
      </w:r>
      <w:r w:rsidRPr="00394BD3">
        <w:t xml:space="preserve">; </w:t>
      </w:r>
      <w:r w:rsidRPr="00CE40B3">
        <w:rPr>
          <w:rStyle w:val="Emphasis"/>
          <w:highlight w:val="cyan"/>
        </w:rPr>
        <w:t>it isn’t</w:t>
      </w:r>
      <w:r w:rsidRPr="00394BD3">
        <w:rPr>
          <w:rStyle w:val="Emphasis"/>
        </w:rPr>
        <w:t xml:space="preserve"> a special sauce that has to be </w:t>
      </w:r>
      <w:r w:rsidRPr="00CE40B3">
        <w:rPr>
          <w:rStyle w:val="Emphasis"/>
          <w:highlight w:val="cyan"/>
        </w:rPr>
        <w:t>poured on a policy</w:t>
      </w:r>
      <w:r w:rsidRPr="00394BD3">
        <w:rPr>
          <w:rStyle w:val="Emphasis"/>
        </w:rPr>
        <w:t xml:space="preserve"> in order </w:t>
      </w:r>
      <w:r w:rsidRPr="00CE40B3">
        <w:rPr>
          <w:rStyle w:val="Emphasis"/>
          <w:highlight w:val="cyan"/>
        </w:rPr>
        <w:t>to make it palatable</w:t>
      </w:r>
      <w:r w:rsidRPr="00394BD3">
        <w:t xml:space="preserve">. </w:t>
      </w:r>
      <w:r w:rsidRPr="00394BD3">
        <w:rPr>
          <w:rStyle w:val="StyleUnderline"/>
        </w:rPr>
        <w:t xml:space="preserve">And </w:t>
      </w:r>
      <w:r w:rsidRPr="00CE40B3">
        <w:rPr>
          <w:rStyle w:val="StyleUnderline"/>
          <w:highlight w:val="cyan"/>
        </w:rPr>
        <w:t>with the parties</w:t>
      </w:r>
      <w:r w:rsidRPr="00394BD3">
        <w:rPr>
          <w:rStyle w:val="StyleUnderline"/>
        </w:rPr>
        <w:t xml:space="preserve"> as </w:t>
      </w:r>
      <w:r w:rsidRPr="00CE40B3">
        <w:rPr>
          <w:rStyle w:val="Emphasis"/>
          <w:highlight w:val="cyan"/>
        </w:rPr>
        <w:t>polarized</w:t>
      </w:r>
      <w:r w:rsidRPr="00394BD3">
        <w:rPr>
          <w:rStyle w:val="StyleUnderline"/>
        </w:rPr>
        <w:t xml:space="preserve"> and unified as they are, </w:t>
      </w:r>
      <w:r w:rsidRPr="00CE40B3">
        <w:rPr>
          <w:rStyle w:val="Emphasis"/>
          <w:highlight w:val="cyan"/>
        </w:rPr>
        <w:t>p</w:t>
      </w:r>
      <w:r w:rsidRPr="00394BD3">
        <w:rPr>
          <w:rStyle w:val="Emphasis"/>
        </w:rPr>
        <w:t xml:space="preserve">olitical </w:t>
      </w:r>
      <w:r w:rsidRPr="00CE40B3">
        <w:rPr>
          <w:rStyle w:val="Emphasis"/>
          <w:highlight w:val="cyan"/>
        </w:rPr>
        <w:t>c</w:t>
      </w:r>
      <w:r w:rsidRPr="00394BD3">
        <w:rPr>
          <w:rStyle w:val="Emphasis"/>
        </w:rPr>
        <w:t xml:space="preserve">apital </w:t>
      </w:r>
      <w:r w:rsidRPr="00CE40B3">
        <w:rPr>
          <w:rStyle w:val="Emphasis"/>
          <w:highlight w:val="cyan"/>
        </w:rPr>
        <w:t>has become</w:t>
      </w:r>
      <w:r w:rsidRPr="00394BD3">
        <w:t xml:space="preserve"> all but </w:t>
      </w:r>
      <w:r w:rsidRPr="00CE40B3">
        <w:rPr>
          <w:rStyle w:val="Emphasis"/>
          <w:highlight w:val="cyan"/>
        </w:rPr>
        <w:t>meaningless</w:t>
      </w:r>
      <w:r w:rsidRPr="00394BD3">
        <w:t xml:space="preserve">. </w:t>
      </w:r>
      <w:r w:rsidRPr="00394BD3">
        <w:rPr>
          <w:rStyle w:val="StyleUnderline"/>
        </w:rPr>
        <w:t>There may have been a time when a popular president possessed so much capital that a senator from the opposition party would feel compelled to support him</w:t>
      </w:r>
      <w:r w:rsidRPr="00394BD3">
        <w:t xml:space="preserve"> on part of that president’s agenda, </w:t>
      </w:r>
      <w:r w:rsidRPr="00394BD3">
        <w:rPr>
          <w:rStyle w:val="Emphasis"/>
        </w:rPr>
        <w:t>but that time is long gone</w:t>
      </w:r>
      <w:r w:rsidRPr="00394BD3">
        <w:t xml:space="preserve">. </w:t>
      </w:r>
      <w:r w:rsidRPr="00394BD3">
        <w:rPr>
          <w:rStyle w:val="Emphasis"/>
        </w:rPr>
        <w:t>There is no account Biden can draw on to turn Republican “no” votes into “yes.”</w:t>
      </w:r>
      <w:r w:rsidRPr="00394BD3">
        <w:t xml:space="preserve"> So setting up a series of high-profile policy battles may be the opposite of what Biden should do. The unfortunate fact is that he may not have the opportunity to do much in the way of big legislation on health care or climate change or anything else, and if he has only executive power to work with, it makes it all the more urgent to move quickly. Which means getting staff in place immediately and then unleashing them. The Revolving Door Project argues that Biden should give as much authority as possible to the agencies to let them dismantle their particular corners of the Trump legacy on their own, because the task “simply will not happen if approached sequentially or micromanaged” by a White House staff with limited bandwidth. </w:t>
      </w:r>
      <w:r w:rsidRPr="00394BD3">
        <w:rPr>
          <w:rStyle w:val="StyleUnderline"/>
        </w:rPr>
        <w:t xml:space="preserve">That means moving on every policy area all at once. </w:t>
      </w:r>
      <w:r w:rsidRPr="00CE40B3">
        <w:rPr>
          <w:rStyle w:val="StyleUnderline"/>
          <w:highlight w:val="cyan"/>
        </w:rPr>
        <w:t>There’s nothing to be gained by putting off</w:t>
      </w:r>
      <w:r w:rsidRPr="00394BD3">
        <w:rPr>
          <w:rStyle w:val="StyleUnderline"/>
        </w:rPr>
        <w:t xml:space="preserve"> any part of </w:t>
      </w:r>
      <w:r w:rsidRPr="00CE40B3">
        <w:rPr>
          <w:rStyle w:val="StyleUnderline"/>
          <w:highlight w:val="cyan"/>
        </w:rPr>
        <w:t>Biden’s agenda</w:t>
      </w:r>
      <w:r w:rsidRPr="00394BD3">
        <w:t xml:space="preserve">. </w:t>
      </w:r>
      <w:r w:rsidRPr="00CE40B3">
        <w:rPr>
          <w:rStyle w:val="StyleUnderline"/>
          <w:highlight w:val="cyan"/>
        </w:rPr>
        <w:t>Whatever he can do</w:t>
      </w:r>
      <w:r w:rsidRPr="00394BD3">
        <w:t xml:space="preserve"> given the limits of his power, </w:t>
      </w:r>
      <w:r w:rsidRPr="00CE40B3">
        <w:rPr>
          <w:rStyle w:val="StyleUnderline"/>
          <w:highlight w:val="cyan"/>
        </w:rPr>
        <w:t>he should do</w:t>
      </w:r>
      <w:r w:rsidRPr="00394BD3">
        <w:rPr>
          <w:rStyle w:val="StyleUnderline"/>
        </w:rPr>
        <w:t xml:space="preserve"> as soon as possible, </w:t>
      </w:r>
      <w:r w:rsidRPr="00CE40B3">
        <w:rPr>
          <w:rStyle w:val="StyleUnderline"/>
          <w:highlight w:val="cyan"/>
        </w:rPr>
        <w:t xml:space="preserve">in a </w:t>
      </w:r>
      <w:r w:rsidRPr="00CE40B3">
        <w:rPr>
          <w:rStyle w:val="Emphasis"/>
          <w:highlight w:val="cyan"/>
        </w:rPr>
        <w:t>flood of policymaking</w:t>
      </w:r>
      <w:r w:rsidRPr="00394BD3">
        <w:t xml:space="preserve">. Even if Democrats win both Georgia races and control the Senate, Biden should acknowledge that he likely has two years until the 2022 midterm elections to pass whatever legislation he can. Not only will Democrats probably lose one or both houses in the inevitable backlash (as happens to most presidents in their first midterm), the only possible chance at forestalling that result is to get results, as many as possible, that he can show the voters. Republicans will complain that Biden is being partisan, uncompromising, taking a “my way or the highway” approach. It will be a strategy to convince everyone of the lie that Biden and Democrats might be able to find some way of winning them over, when in fact they’ll be implementing a strategy of total opposition. If Biden follows them on that fruitless quest, he’ll be running in circles while crucial time passes and nothing gets done. </w:t>
      </w:r>
      <w:r w:rsidRPr="00394BD3">
        <w:rPr>
          <w:rStyle w:val="StyleUnderline"/>
        </w:rPr>
        <w:t xml:space="preserve">The only option for him is to decide not to care about Republican whining and do what he got elected to do </w:t>
      </w:r>
      <w:r w:rsidRPr="00394BD3">
        <w:rPr>
          <w:rStyle w:val="Emphasis"/>
        </w:rPr>
        <w:t>with all haste</w:t>
      </w:r>
      <w:r w:rsidRPr="00394BD3">
        <w:rPr>
          <w:rStyle w:val="StyleUnderline"/>
        </w:rPr>
        <w:t>. The alternative is failure</w:t>
      </w:r>
      <w:r w:rsidRPr="00394BD3">
        <w:t>.</w:t>
      </w:r>
    </w:p>
    <w:p w14:paraId="0B0E2BE2" w14:textId="782363B4" w:rsidR="0031666A" w:rsidRDefault="0031666A" w:rsidP="0031666A">
      <w:pPr>
        <w:pStyle w:val="Heading4"/>
      </w:pPr>
      <w:r>
        <w:t>Congress is at the wheel, not Biden</w:t>
      </w:r>
    </w:p>
    <w:p w14:paraId="00B4D745" w14:textId="3D41E84E" w:rsidR="0031666A" w:rsidRDefault="0031666A" w:rsidP="0031666A">
      <w:r w:rsidRPr="0031666A">
        <w:rPr>
          <w:rStyle w:val="Style13ptBold"/>
        </w:rPr>
        <w:t>Kim 6-16</w:t>
      </w:r>
      <w:r>
        <w:t>-2021 (Seung, “Bipartisan infrastructure pitch gains steam on Capitol Hill as Biden weighs in from Europe,” W</w:t>
      </w:r>
      <w:r w:rsidRPr="0031666A">
        <w:rPr>
          <w:i/>
          <w:iCs/>
        </w:rPr>
        <w:t>ashington Post</w:t>
      </w:r>
      <w:r>
        <w:t xml:space="preserve">, </w:t>
      </w:r>
      <w:hyperlink r:id="rId143" w:history="1">
        <w:r w:rsidR="00BA6F84" w:rsidRPr="00AF02B6">
          <w:rPr>
            <w:rStyle w:val="Hyperlink"/>
          </w:rPr>
          <w:t>https://www.washingtonpost.com/business/2021/06/16/congress-infrastructure-white-house/)//BB</w:t>
        </w:r>
      </w:hyperlink>
    </w:p>
    <w:p w14:paraId="7C99F403" w14:textId="77777777" w:rsidR="00BA6F84" w:rsidRPr="0031666A" w:rsidRDefault="00BA6F84" w:rsidP="0031666A"/>
    <w:p w14:paraId="19F46767" w14:textId="434B7692" w:rsidR="0031666A" w:rsidRPr="0031666A" w:rsidRDefault="0031666A" w:rsidP="0031666A">
      <w:r>
        <w:t xml:space="preserve">A bipartisan group of </w:t>
      </w:r>
      <w:r w:rsidRPr="00BA6F84">
        <w:rPr>
          <w:rStyle w:val="StyleUnderline"/>
        </w:rPr>
        <w:t>senators sketching out an infrastructure proposal expanded their base of support Wednesday, even as they continue to haggle over how to pay for billions of dollars in new spending</w:t>
      </w:r>
      <w:r>
        <w:t xml:space="preserve"> in line with President Biden’s vision for a massive overhaul of the nation’s public works system.</w:t>
      </w:r>
      <w:r w:rsidR="00BA6F84">
        <w:t xml:space="preserve"> </w:t>
      </w:r>
      <w:r>
        <w:t xml:space="preserve">The initial framework, written by the likes of Sens. Mitt Romney (R-Utah), Kyrsten Sinema (D-Ariz.), Rob Portman (R-Ohio) and seven other senators, falls far short of the sweeping infrastructure proposal that Biden has pitched, yet aims to try to satisfy the president’s hunger for </w:t>
      </w:r>
      <w:r w:rsidRPr="00BA6F84">
        <w:rPr>
          <w:rStyle w:val="StyleUnderline"/>
        </w:rPr>
        <w:t>bipartisanship</w:t>
      </w:r>
      <w:r>
        <w:t>.</w:t>
      </w:r>
      <w:r w:rsidR="00BA6F84">
        <w:t xml:space="preserve"> </w:t>
      </w:r>
      <w:r>
        <w:t xml:space="preserve">But their efforts </w:t>
      </w:r>
      <w:r w:rsidRPr="00BA6F84">
        <w:rPr>
          <w:rStyle w:val="StyleUnderline"/>
        </w:rPr>
        <w:t>received a big boost Wednesday, when 11 more senators joined the original 10 and said they supported the still-unreleased blueprint of a deal.</w:t>
      </w:r>
      <w:r>
        <w:t xml:space="preserve"> The group now includes 11 Republicans, nine Democrats and one independent who caucuses with the Democrats. All told, they account for a fifth of the entire chamber.</w:t>
      </w:r>
      <w:r w:rsidR="00BA6F84">
        <w:t xml:space="preserve"> </w:t>
      </w:r>
      <w:r>
        <w:t>The show of support, the senators said, marked an attempt to prove publicly that their new endeavor can win broad approval on Capitol Hill, even as an increasingly agitated liberal coalition has raised alarms that the drawn-out bipartisan talks have been fruitless — and some conservatives have questioned the need for another massive burst in federal spending.</w:t>
      </w:r>
      <w:r w:rsidR="00BA6F84">
        <w:t xml:space="preserve"> </w:t>
      </w:r>
      <w:r>
        <w:t>“We support this bipartisan framework that provides an historic investment in our nation’s core infrastructure needs without raising taxes,” the group of Democrats and Republicans said in the statement. “We look forward to working with our Republican and Democratic colleagues to develop legislation based on this framework to address America’s critical infrastructure challenges.”</w:t>
      </w:r>
      <w:r w:rsidR="00BA6F84">
        <w:t xml:space="preserve"> </w:t>
      </w:r>
      <w:r>
        <w:t>Even as they rallied support for their plan, however, Senate Democrats huddled privately Wednesday to devise a path forward for trillions of dollars in additional spending in infrastructure improvements and other economic initiatives that may not make it into a bipartisan deal. Senate Majority Leader Charles E. Schumer (D-N.Y.) repeated his intention to pursue the party’s agenda on two tracks — brokering a compromise on infrastructure while advancing Biden’s other proposals using a process known as reconciliation, which requires 51 votes rather than the normal 60 for legislation to pass.</w:t>
      </w:r>
      <w:r w:rsidR="00BA6F84">
        <w:t xml:space="preserve"> </w:t>
      </w:r>
      <w:r>
        <w:t>Exiting the meeting, lawmakers including Sen. Bernie Sanders (I-Vt.) signaled that their ambitions remain vast, reflecting Democrats’ desire to seize on their majorities to combat climate change, boost federal safety net programs and potentially tackle other reforms in immigration, prescription drugs and health care.</w:t>
      </w:r>
      <w:r w:rsidR="00BA6F84">
        <w:t xml:space="preserve"> </w:t>
      </w:r>
      <w:r>
        <w:t>“We have an enormous amount of work in front of us,” said Sanders, chairman of the Budget Committee, adding that there’s also a desire among Democrats to “make sure that the wealthiest people and largest corporations in this country start paying their fair share of taxes.”</w:t>
      </w:r>
      <w:r w:rsidR="00BA6F84">
        <w:t xml:space="preserve"> </w:t>
      </w:r>
      <w:r w:rsidRPr="00BA6F84">
        <w:rPr>
          <w:rStyle w:val="StyleUnderline"/>
        </w:rPr>
        <w:t>The flurry of negotiations</w:t>
      </w:r>
      <w:r>
        <w:t xml:space="preserve"> on the president’s top domestic policy initiative </w:t>
      </w:r>
      <w:r w:rsidRPr="00BA6F84">
        <w:rPr>
          <w:rStyle w:val="StyleUnderline"/>
        </w:rPr>
        <w:t>came</w:t>
      </w:r>
      <w:r>
        <w:t xml:space="preserve"> on a day </w:t>
      </w:r>
      <w:r w:rsidRPr="00BA6F84">
        <w:rPr>
          <w:rStyle w:val="StyleUnderline"/>
        </w:rPr>
        <w:t>when Biden himself was out of the country</w:t>
      </w:r>
      <w:r>
        <w:t xml:space="preserve">, continuing his first visit as president to Europe. </w:t>
      </w:r>
      <w:r w:rsidRPr="00BA6F84">
        <w:rPr>
          <w:rStyle w:val="StyleUnderline"/>
        </w:rPr>
        <w:t>Asked about the bipartisan proposal</w:t>
      </w:r>
      <w:r>
        <w:t xml:space="preserve"> in Geneva, </w:t>
      </w:r>
      <w:r w:rsidRPr="00BA6F84">
        <w:rPr>
          <w:rStyle w:val="StyleUnderline"/>
        </w:rPr>
        <w:t>Biden told reporters he hadn’t seen it, adding: “</w:t>
      </w:r>
      <w:r w:rsidRPr="00BA6F84">
        <w:rPr>
          <w:rStyle w:val="Emphasis"/>
        </w:rPr>
        <w:t>I don’t know what the details are</w:t>
      </w:r>
      <w:r>
        <w:t>. I know that my chief of staff thinks there’s some room.”</w:t>
      </w:r>
      <w:r w:rsidR="00BA6F84">
        <w:t xml:space="preserve"> </w:t>
      </w:r>
      <w:r>
        <w:t xml:space="preserve">In the meantime, </w:t>
      </w:r>
      <w:r w:rsidRPr="00BA6F84">
        <w:rPr>
          <w:rStyle w:val="StyleUnderline"/>
        </w:rPr>
        <w:t>Democratic senators</w:t>
      </w:r>
      <w:r>
        <w:t xml:space="preserve"> </w:t>
      </w:r>
      <w:r w:rsidRPr="00BA6F84">
        <w:rPr>
          <w:rStyle w:val="StyleUnderline"/>
        </w:rPr>
        <w:t>who helped craft the bipartisan plan</w:t>
      </w:r>
      <w:r>
        <w:t xml:space="preserve"> met Wednesday with Biden’s top aides — including Steve Ricchetti, counselor to the president; Brian Deese, director of the National Economic Council; and Louisa Terrell, the White House’s legislative affairs director — to update the administration on their efforts, according to a White House official.</w:t>
      </w:r>
      <w:r w:rsidR="00BA6F84">
        <w:t xml:space="preserve"> </w:t>
      </w:r>
      <w:r>
        <w:t xml:space="preserve">“The White House team was grateful for the briefing from the </w:t>
      </w:r>
      <w:r w:rsidRPr="00BA6F84">
        <w:rPr>
          <w:rStyle w:val="StyleUnderline"/>
        </w:rPr>
        <w:t>Democratic senators</w:t>
      </w:r>
      <w:r>
        <w:t xml:space="preserve"> involved in the infrastructure negotiations, and found it productive and encouraging," White House spokesman Andrew Bates said in a statement. "They </w:t>
      </w:r>
      <w:r w:rsidRPr="00BA6F84">
        <w:rPr>
          <w:rStyle w:val="StyleUnderline"/>
        </w:rPr>
        <w:t>look forward to briefing the president tomorrow after his return to the White House, and continuing to consult with senators and representatives on the path forward</w:t>
      </w:r>
      <w:r>
        <w:t>.”</w:t>
      </w:r>
      <w:r w:rsidR="00BA6F84">
        <w:t xml:space="preserve"> </w:t>
      </w:r>
      <w:r>
        <w:t>The bipartisan Senate plan calls for about $974 billion in infrastructure spending over five years, according to people who spoke on the condition of anonymity because they weren’t authorized to reveal the details. This amounts to roughly $579 billion in new spending, in addition to some redirected spending from other programs. Biden had originally requested more than $2 trillion in new infrastructure spending, but White House officials had signaled they were willing to consider a package closer to $1 trillion.</w:t>
      </w:r>
      <w:r w:rsidR="00BA6F84">
        <w:t xml:space="preserve"> </w:t>
      </w:r>
      <w:r>
        <w:t xml:space="preserve">Administration officials have indicated both publicly and to Capitol Hill that </w:t>
      </w:r>
      <w:r w:rsidRPr="00BA6F84">
        <w:rPr>
          <w:rStyle w:val="Emphasis"/>
        </w:rPr>
        <w:t>Biden is willing to let negotiations play out</w:t>
      </w:r>
      <w:r>
        <w:t xml:space="preserve"> a little longer but not indefinitely — while many conservatives will not be eager to accept much new federal spending, if any, on massive public works projects.</w:t>
      </w:r>
    </w:p>
    <w:p w14:paraId="34F21B42" w14:textId="047C6E77" w:rsidR="00E359D4" w:rsidRDefault="00E359D4" w:rsidP="00AE04C3">
      <w:pPr>
        <w:pStyle w:val="Heading3"/>
      </w:pPr>
      <w:r>
        <w:t>Reconciliation Fails</w:t>
      </w:r>
    </w:p>
    <w:p w14:paraId="74D2FAD8" w14:textId="77777777" w:rsidR="00E359D4" w:rsidRPr="00D7774D" w:rsidRDefault="00E359D4" w:rsidP="00E359D4">
      <w:pPr>
        <w:pStyle w:val="Heading4"/>
        <w:rPr>
          <w:rFonts w:cs="Times New Roman"/>
        </w:rPr>
      </w:pPr>
      <w:r w:rsidRPr="00D7774D">
        <w:rPr>
          <w:rFonts w:cs="Times New Roman"/>
        </w:rPr>
        <w:t>Reconciliation fails</w:t>
      </w:r>
    </w:p>
    <w:p w14:paraId="5CEE13D2" w14:textId="76971DE3" w:rsidR="00E359D4" w:rsidRPr="00D7774D" w:rsidRDefault="00E359D4" w:rsidP="00E359D4">
      <w:r w:rsidRPr="00D7774D">
        <w:rPr>
          <w:rStyle w:val="Style13ptBold"/>
        </w:rPr>
        <w:t xml:space="preserve">Byington </w:t>
      </w:r>
      <w:r w:rsidRPr="00DB7361">
        <w:t>3-11-20</w:t>
      </w:r>
      <w:r w:rsidRPr="00DB7361">
        <w:rPr>
          <w:rStyle w:val="Style13ptBold"/>
        </w:rPr>
        <w:t xml:space="preserve">21 </w:t>
      </w:r>
      <w:r w:rsidRPr="00D7774D">
        <w:t xml:space="preserve">(Lillianna, “Democrats to Struggle Going ‘Solo’ on Main Parts of Highway Bill,” Bloomberg Law, </w:t>
      </w:r>
      <w:hyperlink r:id="rId144" w:history="1">
        <w:r w:rsidRPr="00D7774D">
          <w:rPr>
            <w:rStyle w:val="Hyperlink"/>
          </w:rPr>
          <w:t>https://news.bloomberglaw.com/daily-tax-report/democrats-to-struggle-going-solo-on-main-parts-of-highway-bill</w:t>
        </w:r>
      </w:hyperlink>
      <w:r w:rsidRPr="00D7774D">
        <w:t>)</w:t>
      </w:r>
      <w:r w:rsidR="00DB7361">
        <w:t>//BB</w:t>
      </w:r>
    </w:p>
    <w:p w14:paraId="347B5A19" w14:textId="77777777" w:rsidR="00E359D4" w:rsidRPr="00D7774D" w:rsidRDefault="00E359D4" w:rsidP="00E359D4"/>
    <w:p w14:paraId="34A68F44" w14:textId="5166C4AD" w:rsidR="00E359D4" w:rsidRPr="00E359D4" w:rsidRDefault="00E359D4" w:rsidP="00E359D4">
      <w:r w:rsidRPr="00CE40B3">
        <w:rPr>
          <w:rStyle w:val="StyleUnderline"/>
          <w:highlight w:val="cyan"/>
        </w:rPr>
        <w:t>Dem</w:t>
      </w:r>
      <w:r w:rsidRPr="00D7774D">
        <w:rPr>
          <w:rStyle w:val="StyleUnderline"/>
        </w:rPr>
        <w:t>ocrat</w:t>
      </w:r>
      <w:r w:rsidRPr="00CE40B3">
        <w:rPr>
          <w:rStyle w:val="StyleUnderline"/>
          <w:highlight w:val="cyan"/>
        </w:rPr>
        <w:t>s</w:t>
      </w:r>
      <w:r w:rsidRPr="00D7774D">
        <w:rPr>
          <w:rStyle w:val="StyleUnderline"/>
        </w:rPr>
        <w:t xml:space="preserve"> will </w:t>
      </w:r>
      <w:r w:rsidRPr="00CE40B3">
        <w:rPr>
          <w:rStyle w:val="StyleUnderline"/>
          <w:highlight w:val="cyan"/>
        </w:rPr>
        <w:t>need GOP support for central parts of an infrastructure package</w:t>
      </w:r>
      <w:r w:rsidRPr="00D7774D">
        <w:t xml:space="preserve">, which can’t pass through expedited procedures, analysts warn. After advancing the latest Covid-19 relief package (H.R. 1319) along party lines, the Biden administration and congressional Democrats have signaled they want to pursue bipartisan infrastructure legislation next. </w:t>
      </w:r>
      <w:r w:rsidRPr="00CE40B3">
        <w:rPr>
          <w:rStyle w:val="StyleUnderline"/>
          <w:highlight w:val="cyan"/>
        </w:rPr>
        <w:t>They haven’t ruled out using reconciliation</w:t>
      </w:r>
      <w:r w:rsidRPr="00D7774D">
        <w:t xml:space="preserve"> to do so. </w:t>
      </w:r>
      <w:r w:rsidRPr="00CE40B3">
        <w:rPr>
          <w:rStyle w:val="StyleUnderline"/>
          <w:highlight w:val="cyan"/>
        </w:rPr>
        <w:t>That option</w:t>
      </w:r>
      <w:r w:rsidRPr="00D7774D">
        <w:rPr>
          <w:rStyle w:val="StyleUnderline"/>
        </w:rPr>
        <w:t xml:space="preserve"> would let them pass a bill without Republican support in the Senate, but </w:t>
      </w:r>
      <w:r w:rsidRPr="00CE40B3">
        <w:rPr>
          <w:rStyle w:val="StyleUnderline"/>
          <w:highlight w:val="cyan"/>
        </w:rPr>
        <w:t xml:space="preserve">would </w:t>
      </w:r>
      <w:r w:rsidRPr="00CE40B3">
        <w:rPr>
          <w:rStyle w:val="Emphasis"/>
          <w:highlight w:val="cyan"/>
        </w:rPr>
        <w:t xml:space="preserve">limit it </w:t>
      </w:r>
      <w:r w:rsidRPr="00CE40B3">
        <w:rPr>
          <w:rStyle w:val="StyleUnderline"/>
          <w:highlight w:val="cyan"/>
        </w:rPr>
        <w:t>to provisions that affect revenue or spending</w:t>
      </w:r>
      <w:r w:rsidRPr="00D7774D">
        <w:t xml:space="preserve">. “We’re not going to try to go solo,” Cedric Richmond, a senior adviser at the White House, said March 9 on Bloomberg Television. “We may have to do that, but that’s not our first choice.” Tied to the infrastructure push, lawmakers are facing a Sept. 30 deadline to reauthorize highway, transit, and rail programs. Analysts say much of what Congress would do in a surface transportation reauthorization bill, including moving funds from the general fund to the Highway Trust Fund, can’t be done under the current rules for budget reconciliation. That could make it harder to reauthorize highway programs at the same time as enacting an infrastructure package. </w:t>
      </w:r>
      <w:r w:rsidRPr="00CE40B3">
        <w:rPr>
          <w:rStyle w:val="StyleUnderline"/>
          <w:highlight w:val="cyan"/>
        </w:rPr>
        <w:t>Reconciliation could make Biden’s agenda</w:t>
      </w:r>
      <w:r w:rsidRPr="00D7774D">
        <w:rPr>
          <w:rStyle w:val="StyleUnderline"/>
        </w:rPr>
        <w:t xml:space="preserve"> “</w:t>
      </w:r>
      <w:r w:rsidRPr="00CE40B3">
        <w:rPr>
          <w:rStyle w:val="Emphasis"/>
          <w:highlight w:val="cyan"/>
        </w:rPr>
        <w:t>look like Swiss cheese</w:t>
      </w:r>
      <w:r w:rsidRPr="00D7774D">
        <w:rPr>
          <w:rStyle w:val="StyleUnderline"/>
        </w:rPr>
        <w:t xml:space="preserve"> at the end </w:t>
      </w:r>
      <w:r w:rsidRPr="00CE40B3">
        <w:rPr>
          <w:rStyle w:val="StyleUnderline"/>
          <w:highlight w:val="cyan"/>
        </w:rPr>
        <w:t>because of things that will and</w:t>
      </w:r>
      <w:r w:rsidRPr="00D7774D">
        <w:rPr>
          <w:rStyle w:val="StyleUnderline"/>
        </w:rPr>
        <w:t xml:space="preserve"> will </w:t>
      </w:r>
      <w:r w:rsidRPr="00CE40B3">
        <w:rPr>
          <w:rStyle w:val="StyleUnderline"/>
          <w:highlight w:val="cyan"/>
        </w:rPr>
        <w:t>not fit</w:t>
      </w:r>
      <w:r w:rsidRPr="00D7774D">
        <w:t>,” said Tori Gorman, policy director for the Concord Coalition, a nonpartisan group that focuses on the federal budget.</w:t>
      </w:r>
    </w:p>
    <w:p w14:paraId="53E5D539" w14:textId="4A07883A" w:rsidR="006D0E35" w:rsidRDefault="006D0E35" w:rsidP="000B2BE6">
      <w:pPr>
        <w:pStyle w:val="Heading3"/>
        <w:rPr>
          <w:rFonts w:cs="Times New Roman"/>
        </w:rPr>
      </w:pPr>
      <w:r>
        <w:rPr>
          <w:rFonts w:cs="Times New Roman"/>
        </w:rPr>
        <w:t>LT---Generic</w:t>
      </w:r>
    </w:p>
    <w:p w14:paraId="1E01EAAB" w14:textId="59A417A9" w:rsidR="006D0E35" w:rsidRDefault="006D0E35" w:rsidP="006D0E35">
      <w:pPr>
        <w:pStyle w:val="Heading4"/>
      </w:pPr>
      <w:r>
        <w:t>Over-focus on infrastructure is net-worse for dem unity</w:t>
      </w:r>
    </w:p>
    <w:p w14:paraId="569507E0" w14:textId="77777777" w:rsidR="006D0E35" w:rsidRDefault="006D0E35" w:rsidP="006D0E35">
      <w:r w:rsidRPr="00394BD3">
        <w:rPr>
          <w:rStyle w:val="Style13ptBold"/>
        </w:rPr>
        <w:t>Sullivan 6-10</w:t>
      </w:r>
      <w:r w:rsidRPr="00394BD3">
        <w:t xml:space="preserve">, Reporter covering national politics at the Washington Post. (Sean, 6-10-2021, “‘Time is running out’: Democrats split over Biden’s relentless focus on infrastructure,” The Washington Post, </w:t>
      </w:r>
      <w:hyperlink r:id="rId145" w:history="1">
        <w:r w:rsidRPr="00AF02B6">
          <w:rPr>
            <w:rStyle w:val="Hyperlink"/>
          </w:rPr>
          <w:t>https://wapo.st/2SrlhYz</w:t>
        </w:r>
      </w:hyperlink>
      <w:r w:rsidRPr="00394BD3">
        <w:t>)</w:t>
      </w:r>
    </w:p>
    <w:p w14:paraId="2E5C07C0" w14:textId="77777777" w:rsidR="006D0E35" w:rsidRPr="00394BD3" w:rsidRDefault="006D0E35" w:rsidP="006D0E35"/>
    <w:p w14:paraId="1BA20F65" w14:textId="77777777" w:rsidR="006D0E35" w:rsidRDefault="006D0E35" w:rsidP="006D0E35">
      <w:r w:rsidRPr="00394BD3">
        <w:t>President</w:t>
      </w:r>
      <w:r w:rsidRPr="00394BD3">
        <w:rPr>
          <w:rStyle w:val="StyleUnderline"/>
        </w:rPr>
        <w:t xml:space="preserve"> </w:t>
      </w:r>
      <w:r w:rsidRPr="00CE40B3">
        <w:rPr>
          <w:rStyle w:val="StyleUnderline"/>
          <w:highlight w:val="cyan"/>
        </w:rPr>
        <w:t>Biden</w:t>
      </w:r>
      <w:r w:rsidRPr="00394BD3">
        <w:rPr>
          <w:rStyle w:val="StyleUnderline"/>
        </w:rPr>
        <w:t>’s</w:t>
      </w:r>
      <w:r w:rsidRPr="00394BD3">
        <w:t xml:space="preserve"> relentless </w:t>
      </w:r>
      <w:r w:rsidRPr="00CE40B3">
        <w:rPr>
          <w:rStyle w:val="StyleUnderline"/>
          <w:highlight w:val="cyan"/>
        </w:rPr>
        <w:t>focus on</w:t>
      </w:r>
      <w:r w:rsidRPr="00394BD3">
        <w:rPr>
          <w:rStyle w:val="StyleUnderline"/>
        </w:rPr>
        <w:t xml:space="preserve"> passing an </w:t>
      </w:r>
      <w:r w:rsidRPr="00CE40B3">
        <w:rPr>
          <w:rStyle w:val="StyleUnderline"/>
          <w:highlight w:val="cyan"/>
        </w:rPr>
        <w:t>infrastructure</w:t>
      </w:r>
      <w:r w:rsidRPr="00394BD3">
        <w:rPr>
          <w:rStyle w:val="StyleUnderline"/>
        </w:rPr>
        <w:t xml:space="preserve"> bill </w:t>
      </w:r>
      <w:r w:rsidRPr="00CE40B3">
        <w:rPr>
          <w:rStyle w:val="StyleUnderline"/>
          <w:highlight w:val="cyan"/>
        </w:rPr>
        <w:t>is</w:t>
      </w:r>
      <w:r w:rsidRPr="00394BD3">
        <w:rPr>
          <w:rStyle w:val="StyleUnderline"/>
        </w:rPr>
        <w:t xml:space="preserve"> increasingly </w:t>
      </w:r>
      <w:r w:rsidRPr="00CE40B3">
        <w:rPr>
          <w:rStyle w:val="Emphasis"/>
          <w:highlight w:val="cyan"/>
        </w:rPr>
        <w:t>dividing his party</w:t>
      </w:r>
      <w:r w:rsidRPr="00394BD3">
        <w:t xml:space="preserve">, as many </w:t>
      </w:r>
      <w:r w:rsidRPr="00CE40B3">
        <w:rPr>
          <w:rStyle w:val="StyleUnderline"/>
          <w:highlight w:val="cyan"/>
        </w:rPr>
        <w:t>Democrats fear that the</w:t>
      </w:r>
      <w:r w:rsidRPr="00394BD3">
        <w:rPr>
          <w:rStyle w:val="StyleUnderline"/>
        </w:rPr>
        <w:t xml:space="preserve"> </w:t>
      </w:r>
      <w:r w:rsidRPr="00394BD3">
        <w:rPr>
          <w:rStyle w:val="Emphasis"/>
        </w:rPr>
        <w:t xml:space="preserve">drawn-out </w:t>
      </w:r>
      <w:r w:rsidRPr="00CE40B3">
        <w:rPr>
          <w:rStyle w:val="Emphasis"/>
          <w:highlight w:val="cyan"/>
        </w:rPr>
        <w:t>negotiations</w:t>
      </w:r>
      <w:r w:rsidRPr="00CE40B3">
        <w:rPr>
          <w:rStyle w:val="StyleUnderline"/>
          <w:highlight w:val="cyan"/>
        </w:rPr>
        <w:t xml:space="preserve"> could derail the rest of Biden’s agenda</w:t>
      </w:r>
      <w:r w:rsidRPr="00394BD3">
        <w:rPr>
          <w:rStyle w:val="StyleUnderline"/>
        </w:rPr>
        <w:t xml:space="preserve"> and imperil</w:t>
      </w:r>
      <w:r w:rsidRPr="00394BD3">
        <w:t xml:space="preserve"> what they see as </w:t>
      </w:r>
      <w:r w:rsidRPr="00394BD3">
        <w:rPr>
          <w:rStyle w:val="StyleUnderline"/>
        </w:rPr>
        <w:t xml:space="preserve">the urgent need to protect </w:t>
      </w:r>
      <w:r w:rsidRPr="00394BD3">
        <w:rPr>
          <w:rStyle w:val="Emphasis"/>
        </w:rPr>
        <w:t>voting rights</w:t>
      </w:r>
      <w:r w:rsidRPr="00394BD3">
        <w:t xml:space="preserve">. Biden initially consolidated Democrats behind his legislative strategy, but that </w:t>
      </w:r>
      <w:r w:rsidRPr="00CE40B3">
        <w:rPr>
          <w:rStyle w:val="Emphasis"/>
          <w:highlight w:val="cyan"/>
        </w:rPr>
        <w:t>support is eroding</w:t>
      </w:r>
      <w:r w:rsidRPr="00CE40B3">
        <w:rPr>
          <w:rStyle w:val="StyleUnderline"/>
          <w:highlight w:val="cyan"/>
        </w:rPr>
        <w:t xml:space="preserve"> amid</w:t>
      </w:r>
      <w:r w:rsidRPr="00394BD3">
        <w:rPr>
          <w:rStyle w:val="StyleUnderline"/>
        </w:rPr>
        <w:t xml:space="preserve"> Republican-led </w:t>
      </w:r>
      <w:r w:rsidRPr="00CE40B3">
        <w:rPr>
          <w:rStyle w:val="StyleUnderline"/>
          <w:highlight w:val="cyan"/>
        </w:rPr>
        <w:t xml:space="preserve">efforts to </w:t>
      </w:r>
      <w:r w:rsidRPr="00CE40B3">
        <w:rPr>
          <w:rStyle w:val="Emphasis"/>
          <w:highlight w:val="cyan"/>
        </w:rPr>
        <w:t>restrict voting</w:t>
      </w:r>
      <w:r w:rsidRPr="00394BD3">
        <w:rPr>
          <w:rStyle w:val="StyleUnderline"/>
        </w:rPr>
        <w:t xml:space="preserve"> in key states</w:t>
      </w:r>
      <w:r w:rsidRPr="00394BD3">
        <w:t xml:space="preserve">. Prominent </w:t>
      </w:r>
      <w:r w:rsidRPr="00CE40B3">
        <w:rPr>
          <w:rStyle w:val="StyleUnderline"/>
          <w:highlight w:val="cyan"/>
        </w:rPr>
        <w:t>Democrats</w:t>
      </w:r>
      <w:r w:rsidRPr="00394BD3">
        <w:rPr>
          <w:rStyle w:val="StyleUnderline"/>
        </w:rPr>
        <w:t xml:space="preserve"> warn that as talks drag on</w:t>
      </w:r>
      <w:r w:rsidRPr="00394BD3">
        <w:t xml:space="preserve">, </w:t>
      </w:r>
      <w:r w:rsidRPr="00394BD3">
        <w:rPr>
          <w:rStyle w:val="StyleUnderline"/>
        </w:rPr>
        <w:t>Biden risks ending up without</w:t>
      </w:r>
      <w:r w:rsidRPr="00394BD3">
        <w:t xml:space="preserve"> either </w:t>
      </w:r>
      <w:r w:rsidRPr="00394BD3">
        <w:rPr>
          <w:rStyle w:val="StyleUnderline"/>
        </w:rPr>
        <w:t>an infrastructure bill or legislation to derail a Republican electoral advantage</w:t>
      </w:r>
      <w:r w:rsidRPr="00394BD3">
        <w:t xml:space="preserve"> that could last a generation. Now, </w:t>
      </w:r>
      <w:r w:rsidRPr="00394BD3">
        <w:rPr>
          <w:rStyle w:val="StyleUnderline"/>
        </w:rPr>
        <w:t xml:space="preserve">some </w:t>
      </w:r>
      <w:r w:rsidRPr="00CE40B3">
        <w:rPr>
          <w:rStyle w:val="StyleUnderline"/>
          <w:highlight w:val="cyan"/>
        </w:rPr>
        <w:t xml:space="preserve">are pressuring Biden to </w:t>
      </w:r>
      <w:r w:rsidRPr="00CE40B3">
        <w:rPr>
          <w:rStyle w:val="Emphasis"/>
          <w:highlight w:val="cyan"/>
        </w:rPr>
        <w:t>shift</w:t>
      </w:r>
      <w:r w:rsidRPr="00394BD3">
        <w:rPr>
          <w:rStyle w:val="Emphasis"/>
        </w:rPr>
        <w:t xml:space="preserve"> his </w:t>
      </w:r>
      <w:r w:rsidRPr="00CE40B3">
        <w:rPr>
          <w:rStyle w:val="Emphasis"/>
          <w:highlight w:val="cyan"/>
        </w:rPr>
        <w:t>focus</w:t>
      </w:r>
      <w:r w:rsidRPr="00CE40B3">
        <w:rPr>
          <w:rStyle w:val="StyleUnderline"/>
          <w:highlight w:val="cyan"/>
        </w:rPr>
        <w:t xml:space="preserve"> and make voting rights his top priority</w:t>
      </w:r>
      <w:r w:rsidRPr="00394BD3">
        <w:t>. “Time is running out for the administration to get big, significant things done,” said former Housing and Urban Development secretary Julián Castro. “</w:t>
      </w:r>
      <w:r w:rsidRPr="00394BD3">
        <w:rPr>
          <w:rStyle w:val="StyleUnderline"/>
        </w:rPr>
        <w:t>Infrastructure deserves attention</w:t>
      </w:r>
      <w:r w:rsidRPr="00394BD3">
        <w:t>,</w:t>
      </w:r>
      <w:r w:rsidRPr="00394BD3">
        <w:rPr>
          <w:rStyle w:val="StyleUnderline"/>
        </w:rPr>
        <w:t xml:space="preserve"> but they need to be putting their energy</w:t>
      </w:r>
      <w:r w:rsidRPr="00394BD3">
        <w:t xml:space="preserve"> and their attention more </w:t>
      </w:r>
      <w:r w:rsidRPr="00394BD3">
        <w:rPr>
          <w:rStyle w:val="StyleUnderline"/>
        </w:rPr>
        <w:t xml:space="preserve">on </w:t>
      </w:r>
      <w:r w:rsidRPr="00394BD3">
        <w:rPr>
          <w:rStyle w:val="Emphasis"/>
        </w:rPr>
        <w:t>voting rights</w:t>
      </w:r>
      <w:r w:rsidRPr="00394BD3">
        <w:t xml:space="preserve"> right now than I believe they are.” </w:t>
      </w:r>
      <w:r w:rsidRPr="00394BD3">
        <w:rPr>
          <w:rStyle w:val="StyleUnderline"/>
        </w:rPr>
        <w:t>Democrats don’t have the votes to pass their marquee voting bill in the Senate</w:t>
      </w:r>
      <w:r w:rsidRPr="00394BD3">
        <w:t>. White House officials, having considered the obstacles they face on Capitol Hill, have focused on unilateral actions they can take as they face pressure to act. The Justice Department plans to make a significant announcement regarding voting rights as soon as Friday, according to senior administration officials. The officials declined to describe the planned announcement further. Without saying so publicly, some White House officials do not adopt the do-or-die tone many Democrats use when they talk about the For the People Act, the party’s premier voting bill. One senior White House official working on voting rights said that even if that bill took effect, Republican legislatures would find workarounds. The official spoke on the condition of anonymity because they, like others interviewed for this story, were not authorized to speak on the record. In the meantime, White House officials are committed to forging ahead on infrastructure, viewing it as a chance to deliver a transformative economic boost to a country hit hard by the pandemic. They believe that tackling such basics as roads, bridges and broadband is good politics, showing the government's capacity to improve people’s lives. They also contend that a win on infrastructure will create momentum for other initiatives. Plus, unlike issues such as voting, they can pass infrastructure along party lines if needed, due to due to special budget rules. The increasingly anxious split underlines competing worldviews in a party defending narrow majorities in the midterm elections. On one side are Democrats mostly determined to empower people of color and women by protecting the vote and delivering on a broad suite of promises. On the other are those who want to cement ties to suburban moderates with an emphasis on the economy and pragmatic achievements. “The president made getting covid under control and getting the economy moving again his top priorities,” said Anita Dunn, a senior White House adviser. “That is what he has been focused on.” Dunn added that the White House has moved forward on other issues at the same time. Many Democrats are unmoved by such assurances. Anxieties escalated this week as infrastructure talks between Biden and Sen. Shelley Moore Capito (R-W.Va.) collapsed, only to be immediately succeeded by a new set of negotiations, this time involving Biden and a bipartisan group that includes Sens. Mitt Romney (R-Utah) and Joe Manchin III (D-W.Va.). Some Democrats fear the back-and-forth could drag into the fall, at the expense of not only of voting rights but also other goals Democrats may have a narrow window to enact, such as police reform, gun control and climate regulations. “</w:t>
      </w:r>
      <w:r w:rsidRPr="00394BD3">
        <w:rPr>
          <w:rStyle w:val="StyleUnderline"/>
        </w:rPr>
        <w:t>The infrastructure bill</w:t>
      </w:r>
      <w:r w:rsidRPr="00394BD3">
        <w:t xml:space="preserve"> —</w:t>
      </w:r>
      <w:r w:rsidRPr="00394BD3">
        <w:rPr>
          <w:rStyle w:val="StyleUnderline"/>
        </w:rPr>
        <w:t xml:space="preserve"> its status is up in the air</w:t>
      </w:r>
      <w:r w:rsidRPr="00394BD3">
        <w:t xml:space="preserve">, </w:t>
      </w:r>
      <w:r w:rsidRPr="00394BD3">
        <w:rPr>
          <w:rStyle w:val="StyleUnderline"/>
        </w:rPr>
        <w:t>but its long-term prognosis is okay,</w:t>
      </w:r>
      <w:r w:rsidRPr="00394BD3">
        <w:t xml:space="preserve">” said Brian Fallon, a former Senate Democratic aide who heads the liberal group Demand Justice. “You have another patient that’s dying on the table, and that’s the one you need to triage.” </w:t>
      </w:r>
      <w:r w:rsidRPr="00394BD3">
        <w:rPr>
          <w:rStyle w:val="StyleUnderline"/>
        </w:rPr>
        <w:t>The debate among Democrats began</w:t>
      </w:r>
      <w:r w:rsidRPr="00394BD3">
        <w:t xml:space="preserve"> almost </w:t>
      </w:r>
      <w:r w:rsidRPr="00394BD3">
        <w:rPr>
          <w:rStyle w:val="StyleUnderline"/>
        </w:rPr>
        <w:t>as soon as Biden signed his $1.9 trillion covid-19 relief plan</w:t>
      </w:r>
      <w:r w:rsidRPr="00394BD3">
        <w:t xml:space="preserve"> in early March, </w:t>
      </w:r>
      <w:r w:rsidRPr="00394BD3">
        <w:rPr>
          <w:rStyle w:val="StyleUnderline"/>
        </w:rPr>
        <w:t xml:space="preserve">but it has risen to a crescendo now that the </w:t>
      </w:r>
      <w:r w:rsidRPr="00CE40B3">
        <w:rPr>
          <w:rStyle w:val="StyleUnderline"/>
          <w:highlight w:val="cyan"/>
        </w:rPr>
        <w:t>infrastructure talks</w:t>
      </w:r>
      <w:r w:rsidRPr="00394BD3">
        <w:rPr>
          <w:rStyle w:val="StyleUnderline"/>
        </w:rPr>
        <w:t xml:space="preserve"> are mired in cross-party negotiations that </w:t>
      </w:r>
      <w:r w:rsidRPr="00CE40B3">
        <w:rPr>
          <w:rStyle w:val="StyleUnderline"/>
          <w:highlight w:val="cyan"/>
        </w:rPr>
        <w:t>have yet to yield breakthroughs</w:t>
      </w:r>
      <w:r w:rsidRPr="00394BD3">
        <w:t xml:space="preserve">. </w:t>
      </w:r>
      <w:r w:rsidRPr="00394BD3">
        <w:rPr>
          <w:rStyle w:val="StyleUnderline"/>
        </w:rPr>
        <w:t>Senate Democrats are</w:t>
      </w:r>
      <w:r w:rsidRPr="00394BD3">
        <w:t xml:space="preserve"> now </w:t>
      </w:r>
      <w:r w:rsidRPr="00394BD3">
        <w:rPr>
          <w:rStyle w:val="StyleUnderline"/>
        </w:rPr>
        <w:t>considering breaking the infrastructure package in two</w:t>
      </w:r>
      <w:r w:rsidRPr="00394BD3">
        <w:t xml:space="preserve"> — potentially stretching out the process even further into the year. But White House press secretary Jen Psaki said </w:t>
      </w:r>
      <w:r w:rsidRPr="00394BD3">
        <w:rPr>
          <w:rStyle w:val="StyleUnderline"/>
        </w:rPr>
        <w:t>Biden remains committed to pushing a bill through Congress this summer</w:t>
      </w:r>
      <w:r w:rsidRPr="00394BD3">
        <w:t xml:space="preserve">. Other </w:t>
      </w:r>
      <w:r w:rsidRPr="00CE40B3">
        <w:rPr>
          <w:rStyle w:val="StyleUnderline"/>
          <w:highlight w:val="cyan"/>
        </w:rPr>
        <w:t xml:space="preserve">Democrats strongly doubt that </w:t>
      </w:r>
      <w:r w:rsidRPr="00CE40B3">
        <w:rPr>
          <w:rStyle w:val="Emphasis"/>
          <w:highlight w:val="cyan"/>
        </w:rPr>
        <w:t>timetable</w:t>
      </w:r>
      <w:r w:rsidRPr="00CE40B3">
        <w:rPr>
          <w:rStyle w:val="StyleUnderline"/>
          <w:highlight w:val="cyan"/>
        </w:rPr>
        <w:t xml:space="preserve"> can be achieved</w:t>
      </w:r>
      <w:r w:rsidRPr="00394BD3">
        <w:t xml:space="preserve">, however, </w:t>
      </w:r>
      <w:r w:rsidRPr="00CE40B3">
        <w:rPr>
          <w:rStyle w:val="StyleUnderline"/>
          <w:highlight w:val="cyan"/>
        </w:rPr>
        <w:t>and</w:t>
      </w:r>
      <w:r w:rsidRPr="00394BD3">
        <w:rPr>
          <w:rStyle w:val="StyleUnderline"/>
        </w:rPr>
        <w:t xml:space="preserve"> they </w:t>
      </w:r>
      <w:r w:rsidRPr="00CE40B3">
        <w:rPr>
          <w:rStyle w:val="StyleUnderline"/>
          <w:highlight w:val="cyan"/>
        </w:rPr>
        <w:t>worry it will be</w:t>
      </w:r>
      <w:r w:rsidRPr="00394BD3">
        <w:rPr>
          <w:rStyle w:val="StyleUnderline"/>
        </w:rPr>
        <w:t xml:space="preserve"> even </w:t>
      </w:r>
      <w:r w:rsidRPr="00CE40B3">
        <w:rPr>
          <w:rStyle w:val="StyleUnderline"/>
          <w:highlight w:val="cyan"/>
        </w:rPr>
        <w:t>harder to pass anything next year</w:t>
      </w:r>
      <w:r w:rsidRPr="00394BD3">
        <w:t xml:space="preserve">, </w:t>
      </w:r>
      <w:r w:rsidRPr="00CE40B3">
        <w:rPr>
          <w:rStyle w:val="StyleUnderline"/>
          <w:highlight w:val="cyan"/>
        </w:rPr>
        <w:t>with</w:t>
      </w:r>
      <w:r w:rsidRPr="00394BD3">
        <w:rPr>
          <w:rStyle w:val="StyleUnderline"/>
        </w:rPr>
        <w:t xml:space="preserve"> congressional </w:t>
      </w:r>
      <w:r w:rsidRPr="00CE40B3">
        <w:rPr>
          <w:rStyle w:val="StyleUnderline"/>
          <w:highlight w:val="cyan"/>
        </w:rPr>
        <w:t>elections</w:t>
      </w:r>
      <w:r w:rsidRPr="00394BD3">
        <w:rPr>
          <w:rStyle w:val="StyleUnderline"/>
        </w:rPr>
        <w:t xml:space="preserve"> looming in November</w:t>
      </w:r>
      <w:r w:rsidRPr="00394BD3">
        <w:t xml:space="preserve">. If the bipartisan talks fall through and leave Democrats to pass an infrastructure package on their own, many then foresee a lengthy intraparty dispute over what to put in the final plan. Fallon, who spent years in government, said the reality of governing means that a party in power is “really only pushing one thing at any given time.” For the first two months of Biden’s presidency, that was the sweeping covid-19 relief bill. Fallon said it was reasonable to tackle infrastructure next, but now he is alarmed at the plan’s slow progress combined with moves by Republicans in Florida, Georgia, Arizona and Texas to pass restrictive voting laws. He’s calling for the White House to redirect the power of the presidency to combat those efforts. After blocking voting bill, Texas Democrats call on Congress to do more Fallon said Biden’s priorities are evident in his trips around the country to tout his infrastructure plan, punctuated by colorful activities such as driving an electric vehicle in Michigan. “He’s test-driving Ford F-150s. He’s not going to Selma to talk about voting rights,” Fallon said. “That needs to happen.” Republicans see it differently, contending that Biden is trying to have it both ways by cramming his infrastructure bill with unrelated Democratic priorities. “From the day the White House rolled out its first infrastructure plan in March, it’s been clear that the left’s definition of the word is evolving faster than even some Democrats can keep track,” Senate Minority Leader Mitch McConnell (R-Ky.) said on the Senate floor this week. “Medicaid expansion as infrastructure. Paid leave as infrastructure. And job-killing tax increases to hold the assortment together.” But the infrastructure bill does not take on the Republican efforts to place new limits on voting. To combat the GOP push, most Democrats have rallied behind the For the People Act, which has passed the House. The legislation, which Biden supports, would set standards for early voting and vote-by-mail that could override some state Republican voting laws. All but one Democratic senator has signed onto the bill. But Manchin, the lone holdout, said definitively this week he would not vote for the plan, nor would he support changing the Senate filibuster rules to enable Democrats to pass it with a simple majority rather than 60 votes. Manchin’s comments, coming in a widely circulated op-ed, all but dashed hopes of passing the bill and prompted an uproar from many Democrats. And his words prompted differing views of what to do next. Some activists responded with pressure on Manchin, while several close Biden allies said that doing so would only backfire. White House officials have refrained from public criticism of Manchin, a reflection of his pivotal role in the Washington landscape. </w:t>
      </w:r>
      <w:r w:rsidRPr="00394BD3">
        <w:rPr>
          <w:rStyle w:val="StyleUnderline"/>
        </w:rPr>
        <w:t xml:space="preserve">In a Senate that is divided 50-50 between the parties, </w:t>
      </w:r>
      <w:r w:rsidRPr="00CE40B3">
        <w:rPr>
          <w:rStyle w:val="StyleUnderline"/>
          <w:highlight w:val="cyan"/>
        </w:rPr>
        <w:t xml:space="preserve">Manchin could single-handedly </w:t>
      </w:r>
      <w:r w:rsidRPr="00CE40B3">
        <w:rPr>
          <w:rStyle w:val="Emphasis"/>
          <w:highlight w:val="cyan"/>
        </w:rPr>
        <w:t>torpedo</w:t>
      </w:r>
      <w:r w:rsidRPr="00CE40B3">
        <w:rPr>
          <w:rStyle w:val="StyleUnderline"/>
          <w:highlight w:val="cyan"/>
        </w:rPr>
        <w:t xml:space="preserve"> the</w:t>
      </w:r>
      <w:r w:rsidRPr="00394BD3">
        <w:rPr>
          <w:rStyle w:val="StyleUnderline"/>
        </w:rPr>
        <w:t xml:space="preserve"> infrastructure </w:t>
      </w:r>
      <w:r w:rsidRPr="00CE40B3">
        <w:rPr>
          <w:rStyle w:val="StyleUnderline"/>
          <w:highlight w:val="cyan"/>
        </w:rPr>
        <w:t>bill</w:t>
      </w:r>
      <w:r w:rsidRPr="00394BD3">
        <w:t xml:space="preserve">, prompting many in the White House to carefully mind what they say about him. After Biden recently appeared to accuse of Manchin of siding repeatedly with Republicans, Psaki sought to tamp down tensions. White House officials said they are not taking voting rights any less seriously than infrastructure, pointing to recent remarks Biden made on the matter in Tulsa, his decision to tap Vice President Harris to work on the issue and his executive order expanding ballot access. But voting rights activists note that those moves haven’t prevented the GOP voting laws from taking effect. The White House official working on voting rights expressed strong support for the For the People Act, even though the official felt it was not a panacea. The official said there are other means of fighting the Republican voting laws, through the courts or the executive branch. But the official said such efforts would be cumbersome and acknowledged none would be as effective as the legislation. When it comes to infrastructure, in contrast, the president’s urgency has been in plain sight. Biden has traveled the country to promote his proposal. He’s enlisted Cabinet secretaries to help sell it. He’s holding Oval Office meetings where he negotiates directly on it. And he is expending significant political capital to get it across the finish line. In the eyes of Biden’s allies, this is a good recipe for success in the midterms and beyond. “The White House is right to make infrastructure a priority,” said Sen. Richard Blumenthal (D-Conn.), who is up for reelection. “It’s urgently time-sensitive because it’s so key to jobs and economic recovery, not to mention faith in the basic capacity of government to build bridges and roads.” Infrastructure is also an appealing goal for the White House because its passage may not require a long-shot effort to end the filibuster. If all 50 Democratic senators stick together, they could pass it with no Republican support using a special budgetary maneuver. That is not true for measures such as the voting rights bill, which has no connection to the budget, making it much more difficult to shepherd into law. But </w:t>
      </w:r>
      <w:r w:rsidRPr="00CE40B3">
        <w:rPr>
          <w:rStyle w:val="StyleUnderline"/>
          <w:highlight w:val="cyan"/>
        </w:rPr>
        <w:t>there is</w:t>
      </w:r>
      <w:r w:rsidRPr="00394BD3">
        <w:rPr>
          <w:rStyle w:val="StyleUnderline"/>
        </w:rPr>
        <w:t xml:space="preserve"> </w:t>
      </w:r>
      <w:r w:rsidRPr="00394BD3">
        <w:rPr>
          <w:rStyle w:val="Emphasis"/>
        </w:rPr>
        <w:t xml:space="preserve">considerable </w:t>
      </w:r>
      <w:r w:rsidRPr="00CE40B3">
        <w:rPr>
          <w:rStyle w:val="Emphasis"/>
          <w:highlight w:val="cyan"/>
        </w:rPr>
        <w:t>disagreement</w:t>
      </w:r>
      <w:r w:rsidRPr="00394BD3">
        <w:rPr>
          <w:rStyle w:val="StyleUnderline"/>
        </w:rPr>
        <w:t xml:space="preserve"> even </w:t>
      </w:r>
      <w:r w:rsidRPr="00CE40B3">
        <w:rPr>
          <w:rStyle w:val="StyleUnderline"/>
          <w:highlight w:val="cyan"/>
        </w:rPr>
        <w:t>among Democratic</w:t>
      </w:r>
      <w:r w:rsidRPr="00394BD3">
        <w:rPr>
          <w:rStyle w:val="StyleUnderline"/>
        </w:rPr>
        <w:t xml:space="preserve"> infrastructure </w:t>
      </w:r>
      <w:r w:rsidRPr="00CE40B3">
        <w:rPr>
          <w:rStyle w:val="StyleUnderline"/>
          <w:highlight w:val="cyan"/>
        </w:rPr>
        <w:t>proponents about the</w:t>
      </w:r>
      <w:r w:rsidRPr="00394BD3">
        <w:rPr>
          <w:rStyle w:val="StyleUnderline"/>
        </w:rPr>
        <w:t xml:space="preserve"> best </w:t>
      </w:r>
      <w:r w:rsidRPr="00CE40B3">
        <w:rPr>
          <w:rStyle w:val="StyleUnderline"/>
          <w:highlight w:val="cyan"/>
        </w:rPr>
        <w:t>strategy for passage</w:t>
      </w:r>
      <w:r w:rsidRPr="00394BD3">
        <w:t xml:space="preserve"> — </w:t>
      </w:r>
      <w:r w:rsidRPr="00394BD3">
        <w:rPr>
          <w:rStyle w:val="StyleUnderline"/>
        </w:rPr>
        <w:t>or even what the bill should include</w:t>
      </w:r>
      <w:r w:rsidRPr="00394BD3">
        <w:t xml:space="preserve">. Biden’s desire to make good on his campaign promise of bipartisanship has added more tension to the talks, since Republicans are pressing him to pare back his plan in ways that many Democrats resist. </w:t>
      </w:r>
      <w:r w:rsidRPr="00CE40B3">
        <w:rPr>
          <w:rStyle w:val="StyleUnderline"/>
          <w:highlight w:val="cyan"/>
        </w:rPr>
        <w:t>During a</w:t>
      </w:r>
      <w:r w:rsidRPr="00394BD3">
        <w:t xml:space="preserve"> private </w:t>
      </w:r>
      <w:r w:rsidRPr="00394BD3">
        <w:rPr>
          <w:rStyle w:val="StyleUnderline"/>
        </w:rPr>
        <w:t xml:space="preserve">Senate Democratic </w:t>
      </w:r>
      <w:r w:rsidRPr="00CE40B3">
        <w:rPr>
          <w:rStyle w:val="StyleUnderline"/>
          <w:highlight w:val="cyan"/>
        </w:rPr>
        <w:t>luncheon Tuesday</w:t>
      </w:r>
      <w:r w:rsidRPr="00394BD3">
        <w:t>,</w:t>
      </w:r>
      <w:r w:rsidRPr="00394BD3">
        <w:rPr>
          <w:rStyle w:val="StyleUnderline"/>
        </w:rPr>
        <w:t xml:space="preserve"> </w:t>
      </w:r>
      <w:r w:rsidRPr="00CE40B3">
        <w:rPr>
          <w:rStyle w:val="StyleUnderline"/>
          <w:highlight w:val="cyan"/>
        </w:rPr>
        <w:t xml:space="preserve">several senators expressed reservations about the prospect of a </w:t>
      </w:r>
      <w:r w:rsidRPr="00394BD3">
        <w:rPr>
          <w:rStyle w:val="Emphasis"/>
        </w:rPr>
        <w:t xml:space="preserve">bipartisan infrastructure </w:t>
      </w:r>
      <w:r w:rsidRPr="00CE40B3">
        <w:rPr>
          <w:rStyle w:val="Emphasis"/>
          <w:highlight w:val="cyan"/>
        </w:rPr>
        <w:t>bill</w:t>
      </w:r>
      <w:r w:rsidRPr="00394BD3">
        <w:rPr>
          <w:rStyle w:val="StyleUnderline"/>
        </w:rPr>
        <w:t xml:space="preserve"> that is too narrow</w:t>
      </w:r>
      <w:r w:rsidRPr="00394BD3">
        <w:t xml:space="preserve">, according to an attendee. </w:t>
      </w:r>
      <w:r w:rsidRPr="00394BD3">
        <w:rPr>
          <w:rStyle w:val="StyleUnderline"/>
        </w:rPr>
        <w:t>They warned that Democrats could get trapped into passing a measure that is too small to tackle the country’s needs</w:t>
      </w:r>
      <w:r w:rsidRPr="00394BD3">
        <w:t>, said the attendee, who spoke on the condition of anonymity to describe a sensitive conversation. “</w:t>
      </w:r>
      <w:r w:rsidRPr="00394BD3">
        <w:rPr>
          <w:rStyle w:val="StyleUnderline"/>
        </w:rPr>
        <w:t>An infrastructure package that goes light on climate and clean energy should not count on every Democratic vote</w:t>
      </w:r>
      <w:r w:rsidRPr="00394BD3">
        <w:t xml:space="preserve">,” Sen. Martin Heinrich (D-N.M.) warned on Twitter. Even if the bipartisan talks do not result in a deal, they are important to </w:t>
      </w:r>
      <w:r w:rsidRPr="00CE40B3">
        <w:rPr>
          <w:rStyle w:val="StyleUnderline"/>
          <w:highlight w:val="cyan"/>
        </w:rPr>
        <w:t>Manchin</w:t>
      </w:r>
      <w:r w:rsidRPr="00394BD3">
        <w:t xml:space="preserve">, who </w:t>
      </w:r>
      <w:r w:rsidRPr="00CE40B3">
        <w:rPr>
          <w:rStyle w:val="StyleUnderline"/>
          <w:highlight w:val="cyan"/>
        </w:rPr>
        <w:t>might not join</w:t>
      </w:r>
      <w:r w:rsidRPr="00394BD3">
        <w:rPr>
          <w:rStyle w:val="StyleUnderline"/>
        </w:rPr>
        <w:t xml:space="preserve"> a Democratic-only bill </w:t>
      </w:r>
      <w:r w:rsidRPr="00CE40B3">
        <w:rPr>
          <w:rStyle w:val="StyleUnderline"/>
          <w:highlight w:val="cyan"/>
        </w:rPr>
        <w:t xml:space="preserve">unless he believed a real effort was made to </w:t>
      </w:r>
      <w:r w:rsidRPr="00CE40B3">
        <w:rPr>
          <w:rStyle w:val="Emphasis"/>
          <w:highlight w:val="cyan"/>
        </w:rPr>
        <w:t>court Republicans</w:t>
      </w:r>
      <w:r w:rsidRPr="00394BD3">
        <w:t>, Democrats close to the process said. Underlying Democrats’ anxieties are painful memories of the early months of the Obama administration, when they passed a stimulus bill that many now believe was too small, and talks on the Affordable Care Act dragged on without resulting in any GOP support. Now some fear that if the party doesn’t move more swiftly, it could miss its chance to get an infrastructure bill passed. With no margin for error in the Senate, circumstances could shift at any moment, they say, noting that in 2010 Democrats unexpectedly lost a special Senate election, costing them a filibuster-proof majority and nearly dooming the ACA. “During the Obama admin, folks thought we’d have a 60 Dem majority for a while. It lasted 4 months. Dems are burning precious time &amp; impact,” Rep. Alexandria Ocasio-Cortez (D-N.Y.) tweeted. “It’s a hustle. We need to move now.” Others warn that even if Biden is ultimately successful on infrastructure, his victory could be short-lived without action on voting rights, given next year’s midterm elections. “You can win a round, but it doesn’t mean you win the fight,” said the Rev. Al Sharpton.</w:t>
      </w:r>
    </w:p>
    <w:p w14:paraId="072CA3D0" w14:textId="77777777" w:rsidR="006D0E35" w:rsidRPr="006D0E35" w:rsidRDefault="006D0E35" w:rsidP="006D0E35"/>
    <w:p w14:paraId="2182AE73" w14:textId="0A78B5DF" w:rsidR="000B2BE6" w:rsidRPr="00394BD3" w:rsidRDefault="000B2BE6" w:rsidP="000B2BE6">
      <w:pPr>
        <w:pStyle w:val="Heading3"/>
        <w:rPr>
          <w:rFonts w:cs="Times New Roman"/>
        </w:rPr>
      </w:pPr>
      <w:r>
        <w:rPr>
          <w:rFonts w:cs="Times New Roman"/>
        </w:rPr>
        <w:t>LT---Dams</w:t>
      </w:r>
    </w:p>
    <w:p w14:paraId="2D6B31EB" w14:textId="77777777" w:rsidR="000B2BE6" w:rsidRPr="00394BD3" w:rsidRDefault="000B2BE6" w:rsidP="000B2BE6"/>
    <w:p w14:paraId="0466CA6F" w14:textId="77777777" w:rsidR="000B2BE6" w:rsidRPr="00394BD3" w:rsidRDefault="000B2BE6" w:rsidP="000B2BE6">
      <w:pPr>
        <w:pStyle w:val="Heading4"/>
        <w:rPr>
          <w:rFonts w:cs="Times New Roman"/>
        </w:rPr>
      </w:pPr>
      <w:r w:rsidRPr="00394BD3">
        <w:rPr>
          <w:rFonts w:cs="Times New Roman"/>
        </w:rPr>
        <w:t xml:space="preserve">Dam removal has bipartisan support and can be included in the infrastructure bill </w:t>
      </w:r>
    </w:p>
    <w:p w14:paraId="7670B16E" w14:textId="77777777" w:rsidR="000B2BE6" w:rsidRPr="00394BD3" w:rsidRDefault="000B2BE6" w:rsidP="000B2BE6">
      <w:r w:rsidRPr="00394BD3">
        <w:rPr>
          <w:rStyle w:val="Style13ptBold"/>
        </w:rPr>
        <w:t>Kiernan, 21</w:t>
      </w:r>
      <w:r w:rsidRPr="00394BD3">
        <w:t xml:space="preserve"> --- president and CEO of American Rivers, a national river conservation organization (5/25/21 04:00 PM EDT, Tom Kiernan, “Rivers, hydropower and climate resilience,” </w:t>
      </w:r>
      <w:hyperlink r:id="rId146" w:history="1">
        <w:r w:rsidRPr="00394BD3">
          <w:rPr>
            <w:rStyle w:val="Hyperlink"/>
          </w:rPr>
          <w:t>https://thehill.com/opinion/energy-environment/555296-rivers-hydropower-and-climate-resilience</w:t>
        </w:r>
      </w:hyperlink>
      <w:r w:rsidRPr="00394BD3">
        <w:t>, JMP)</w:t>
      </w:r>
    </w:p>
    <w:p w14:paraId="5C53B023" w14:textId="77777777" w:rsidR="000B2BE6" w:rsidRPr="00394BD3" w:rsidRDefault="000B2BE6" w:rsidP="000B2BE6">
      <w:r w:rsidRPr="00394BD3">
        <w:t xml:space="preserve">Leaders from the 12 Columbia Basin tribes, led by the Nez Perce, have called for a collaborative legislative solution. U.S. </w:t>
      </w:r>
      <w:r w:rsidRPr="00394BD3">
        <w:rPr>
          <w:rStyle w:val="StyleUnderline"/>
        </w:rPr>
        <w:t>Reps.</w:t>
      </w:r>
      <w:r w:rsidRPr="00394BD3">
        <w:t xml:space="preserve"> Earl </w:t>
      </w:r>
      <w:r w:rsidRPr="00394BD3">
        <w:rPr>
          <w:rStyle w:val="StyleUnderline"/>
        </w:rPr>
        <w:t>Blumenauer</w:t>
      </w:r>
      <w:r w:rsidRPr="00394BD3">
        <w:t xml:space="preserve"> (D-Ore.) </w:t>
      </w:r>
      <w:r w:rsidRPr="00394BD3">
        <w:rPr>
          <w:rStyle w:val="StyleUnderline"/>
        </w:rPr>
        <w:t>and</w:t>
      </w:r>
      <w:r w:rsidRPr="00394BD3">
        <w:t xml:space="preserve"> Mike </w:t>
      </w:r>
      <w:r w:rsidRPr="00394BD3">
        <w:rPr>
          <w:rStyle w:val="StyleUnderline"/>
        </w:rPr>
        <w:t>Simpson</w:t>
      </w:r>
      <w:r w:rsidRPr="00394BD3">
        <w:t xml:space="preserve"> (R-Idaho), </w:t>
      </w:r>
      <w:r w:rsidRPr="00394BD3">
        <w:rPr>
          <w:rStyle w:val="StyleUnderline"/>
        </w:rPr>
        <w:t>members of</w:t>
      </w:r>
      <w:r w:rsidRPr="00394BD3">
        <w:t xml:space="preserve"> Congress </w:t>
      </w:r>
      <w:r w:rsidRPr="00394BD3">
        <w:rPr>
          <w:rStyle w:val="StyleUnderline"/>
        </w:rPr>
        <w:t xml:space="preserve">on </w:t>
      </w:r>
      <w:r w:rsidRPr="00394BD3">
        <w:rPr>
          <w:rStyle w:val="Emphasis"/>
        </w:rPr>
        <w:t>opposite sides of the political spectrum</w:t>
      </w:r>
      <w:r w:rsidRPr="00394BD3">
        <w:rPr>
          <w:rStyle w:val="StyleUnderline"/>
        </w:rPr>
        <w:t>, are encouraging</w:t>
      </w:r>
      <w:r w:rsidRPr="00394BD3">
        <w:t xml:space="preserve"> the region to </w:t>
      </w:r>
      <w:r w:rsidRPr="00394BD3">
        <w:rPr>
          <w:rStyle w:val="StyleUnderline"/>
        </w:rPr>
        <w:t>support a federal legislative package that includes breaching the four lower Snake River dams</w:t>
      </w:r>
      <w:r w:rsidRPr="00394BD3">
        <w:t xml:space="preserve"> and investing to replace their services to agriculture and power generation. Sen. Patty Murray (D-Wash.) recently released a statement with Washington Gov. Jay Inslee (D), calling for “action and a resolution that restores salmon runs and works for all the stakeholders and communities in the Columbia River Basin.” </w:t>
      </w:r>
    </w:p>
    <w:p w14:paraId="11990D34" w14:textId="77777777" w:rsidR="000B2BE6" w:rsidRPr="00394BD3" w:rsidRDefault="000B2BE6" w:rsidP="000B2BE6">
      <w:r w:rsidRPr="00394BD3">
        <w:t xml:space="preserve">The time for action is now. </w:t>
      </w:r>
      <w:r w:rsidRPr="00394BD3">
        <w:rPr>
          <w:rStyle w:val="StyleUnderline"/>
        </w:rPr>
        <w:t>The infrastructure package that Congress is developing</w:t>
      </w:r>
      <w:r w:rsidRPr="00394BD3">
        <w:t xml:space="preserve"> with the Biden administration </w:t>
      </w:r>
      <w:r w:rsidRPr="00394BD3">
        <w:rPr>
          <w:rStyle w:val="StyleUnderline"/>
        </w:rPr>
        <w:t xml:space="preserve">is the </w:t>
      </w:r>
      <w:r w:rsidRPr="00394BD3">
        <w:rPr>
          <w:rStyle w:val="Emphasis"/>
        </w:rPr>
        <w:t>perfect opportunity</w:t>
      </w:r>
      <w:r w:rsidRPr="00394BD3">
        <w:rPr>
          <w:rStyle w:val="StyleUnderline"/>
        </w:rPr>
        <w:t xml:space="preserve"> to prioritize immediate investments on an aggressive timeline that will reduce environmental harms and cultural injustices, and provide climate resilience</w:t>
      </w:r>
      <w:r w:rsidRPr="00394BD3">
        <w:t xml:space="preserve">, all while providing much needed jobs and economic stimulus for the region.  </w:t>
      </w:r>
    </w:p>
    <w:p w14:paraId="379C393E" w14:textId="77777777" w:rsidR="000B2BE6" w:rsidRPr="00394BD3" w:rsidRDefault="000B2BE6" w:rsidP="000B2BE6">
      <w:pPr>
        <w:pStyle w:val="Heading4"/>
        <w:rPr>
          <w:rFonts w:cs="Times New Roman"/>
        </w:rPr>
      </w:pPr>
      <w:r w:rsidRPr="00394BD3">
        <w:rPr>
          <w:rFonts w:cs="Times New Roman"/>
        </w:rPr>
        <w:t>Dam removal increasingly popular</w:t>
      </w:r>
    </w:p>
    <w:p w14:paraId="7F4CBF95" w14:textId="77777777" w:rsidR="000B2BE6" w:rsidRPr="00394BD3" w:rsidRDefault="000B2BE6" w:rsidP="000B2BE6">
      <w:r w:rsidRPr="00394BD3">
        <w:rPr>
          <w:rStyle w:val="Style13ptBold"/>
        </w:rPr>
        <w:t>Honea, 20</w:t>
      </w:r>
      <w:r w:rsidRPr="00394BD3">
        <w:t xml:space="preserve"> --- Assistant Professor of Science, Emerson College (May 29, 2020 8.24am EDT, Jon Honea, The Conversation, “When dams cause more problems than they solve, removing them can pay off for people and nature,” </w:t>
      </w:r>
      <w:hyperlink r:id="rId147" w:history="1">
        <w:r w:rsidRPr="00394BD3">
          <w:rPr>
            <w:rStyle w:val="Hyperlink"/>
          </w:rPr>
          <w:t>https://theconversation.com/when-dams-cause-more-problems-than-they-solve-removing-them-can-pay-off-for-people-and-nature-137346</w:t>
        </w:r>
      </w:hyperlink>
      <w:r w:rsidRPr="00394BD3">
        <w:t>, JMP)</w:t>
      </w:r>
    </w:p>
    <w:p w14:paraId="3E5EC2F2" w14:textId="77777777" w:rsidR="000B2BE6" w:rsidRPr="00394BD3" w:rsidRDefault="000B2BE6" w:rsidP="000B2BE6">
      <w:r w:rsidRPr="00394BD3">
        <w:rPr>
          <w:rStyle w:val="StyleUnderline"/>
        </w:rPr>
        <w:t>Across the</w:t>
      </w:r>
      <w:r w:rsidRPr="00394BD3">
        <w:t xml:space="preserve"> </w:t>
      </w:r>
      <w:r w:rsidRPr="00394BD3">
        <w:rPr>
          <w:rStyle w:val="Emphasis"/>
        </w:rPr>
        <w:t>U</w:t>
      </w:r>
      <w:r w:rsidRPr="00394BD3">
        <w:t xml:space="preserve">nited </w:t>
      </w:r>
      <w:r w:rsidRPr="00394BD3">
        <w:rPr>
          <w:rStyle w:val="Emphasis"/>
        </w:rPr>
        <w:t>S</w:t>
      </w:r>
      <w:r w:rsidRPr="00394BD3">
        <w:t xml:space="preserve">tates, </w:t>
      </w:r>
      <w:r w:rsidRPr="00394BD3">
        <w:rPr>
          <w:rStyle w:val="StyleUnderline"/>
        </w:rPr>
        <w:t>dams generate hydroelectric power, store water for drinking and irrigation, control flooding and create recreational opportunities</w:t>
      </w:r>
      <w:r w:rsidRPr="00394BD3">
        <w:t xml:space="preserve"> such as slack-water boating and waterskiing.</w:t>
      </w:r>
    </w:p>
    <w:p w14:paraId="546995A7" w14:textId="77777777" w:rsidR="000B2BE6" w:rsidRPr="00394BD3" w:rsidRDefault="000B2BE6" w:rsidP="000B2BE6">
      <w:r w:rsidRPr="00394BD3">
        <w:t xml:space="preserve">But </w:t>
      </w:r>
      <w:r w:rsidRPr="00394BD3">
        <w:rPr>
          <w:rStyle w:val="StyleUnderline"/>
        </w:rPr>
        <w:t>dams</w:t>
      </w:r>
      <w:r w:rsidRPr="00394BD3">
        <w:t xml:space="preserve"> can </w:t>
      </w:r>
      <w:r w:rsidRPr="00394BD3">
        <w:rPr>
          <w:rStyle w:val="StyleUnderline"/>
        </w:rPr>
        <w:t>also threaten public safety, especially if they are old or poorly maintained</w:t>
      </w:r>
      <w:r w:rsidRPr="00394BD3">
        <w:t>. On May 21, 2020, residents of Midland, Michigan were hastily evacuated when two aging hydropower dams on the Tittabawassee River failed, flooding the town.</w:t>
      </w:r>
    </w:p>
    <w:p w14:paraId="719F1C67" w14:textId="77777777" w:rsidR="000B2BE6" w:rsidRPr="00394BD3" w:rsidRDefault="000B2BE6" w:rsidP="000B2BE6">
      <w:r w:rsidRPr="00394BD3">
        <w:t>I’m an ecosystem scientist and have studied the ecology of salmon streams in the Pacific Northwest, where dams and historical over-harvest have drastically reduced wild populations of these iconic fish. Now I’m monitoring how river herring are responding to the removal of two derelict dams on the Shawsheen River in Andover, Massachusetts.</w:t>
      </w:r>
    </w:p>
    <w:p w14:paraId="00119B7A" w14:textId="77777777" w:rsidR="000B2BE6" w:rsidRPr="00394BD3" w:rsidRDefault="000B2BE6" w:rsidP="000B2BE6">
      <w:r w:rsidRPr="00394BD3">
        <w:rPr>
          <w:rStyle w:val="StyleUnderline"/>
        </w:rPr>
        <w:t xml:space="preserve">There’s </w:t>
      </w:r>
      <w:r w:rsidRPr="00394BD3">
        <w:rPr>
          <w:rStyle w:val="Emphasis"/>
        </w:rPr>
        <w:t>growing support across the U.S. for removing old and degraded dams</w:t>
      </w:r>
      <w:r w:rsidRPr="00394BD3">
        <w:rPr>
          <w:rStyle w:val="StyleUnderline"/>
        </w:rPr>
        <w:t>, for both ecological and safety reasons.</w:t>
      </w:r>
      <w:r w:rsidRPr="00394BD3">
        <w:t xml:space="preserve"> </w:t>
      </w:r>
      <w:r w:rsidRPr="00394BD3">
        <w:rPr>
          <w:rStyle w:val="StyleUnderline"/>
        </w:rPr>
        <w:t>Every case</w:t>
      </w:r>
      <w:r w:rsidRPr="00394BD3">
        <w:t xml:space="preserve"> is unique and </w:t>
      </w:r>
      <w:r w:rsidRPr="00394BD3">
        <w:rPr>
          <w:rStyle w:val="StyleUnderline"/>
        </w:rPr>
        <w:t>requires detailed analysis to assess whether a dam’s costs outweigh its benefits</w:t>
      </w:r>
      <w:r w:rsidRPr="00394BD3">
        <w:t xml:space="preserve">. But when that case can be made, </w:t>
      </w:r>
      <w:r w:rsidRPr="00394BD3">
        <w:rPr>
          <w:rStyle w:val="StyleUnderline"/>
        </w:rPr>
        <w:t>dam removals can produce exciting results</w:t>
      </w:r>
      <w:r w:rsidRPr="00394BD3">
        <w:t>.</w:t>
      </w:r>
    </w:p>
    <w:p w14:paraId="3E8634C4" w14:textId="77777777" w:rsidR="000B2BE6" w:rsidRPr="00394BD3" w:rsidRDefault="000B2BE6" w:rsidP="000B2BE6">
      <w:r w:rsidRPr="00394BD3">
        <w:t>Pros and cons of dams</w:t>
      </w:r>
    </w:p>
    <w:p w14:paraId="3DA32BCE" w14:textId="77777777" w:rsidR="000B2BE6" w:rsidRPr="00394BD3" w:rsidRDefault="000B2BE6" w:rsidP="000B2BE6">
      <w:r w:rsidRPr="00394BD3">
        <w:t>It’s relatively easy to quantify the benefits that dams provide. They can be measured in kilowatt-hours of electricity generation, or acre-feet of water delivered to farms, or the value of property that the dams shield from floods.</w:t>
      </w:r>
    </w:p>
    <w:p w14:paraId="37D454D4" w14:textId="77777777" w:rsidR="000B2BE6" w:rsidRPr="00394BD3" w:rsidRDefault="000B2BE6" w:rsidP="000B2BE6">
      <w:r w:rsidRPr="00394BD3">
        <w:t>Some dam costs also are obvious, such as construction, operation and maintenance. They also include the value of flooded land behind the dam and payments to relocate people from those areas. Sometimes dam owners are required to build and operate fish hatcheries to compensate when local species will lose habitat.</w:t>
      </w:r>
    </w:p>
    <w:p w14:paraId="67C71E6F" w14:textId="77777777" w:rsidR="000B2BE6" w:rsidRPr="00394BD3" w:rsidRDefault="000B2BE6" w:rsidP="000B2BE6">
      <w:r w:rsidRPr="00394BD3">
        <w:t>Other costs aren’t borne by dam owners or operators, and some have not historically been recognized. As a result, many were not factored into past decisions to dam free-flowing rivers.</w:t>
      </w:r>
    </w:p>
    <w:p w14:paraId="5CE764DC" w14:textId="77777777" w:rsidR="000B2BE6" w:rsidRPr="00394BD3" w:rsidRDefault="000B2BE6" w:rsidP="000B2BE6">
      <w:r w:rsidRPr="00394BD3">
        <w:t>Research shows that dams impede transport of sediment to the oceans, which worsens coastal erosion. They also release methane, a potent greenhouse gas, as drowned vegetation beneath dam reservoirs decomposes.</w:t>
      </w:r>
    </w:p>
    <w:p w14:paraId="34153246" w14:textId="77777777" w:rsidR="000B2BE6" w:rsidRPr="00394BD3" w:rsidRDefault="000B2BE6" w:rsidP="000B2BE6">
      <w:r w:rsidRPr="00394BD3">
        <w:t>One of dams’ greatest costs has been massive reductions in numbers and diversity of migratory fish that move up and down rivers, or between rivers and the ocean. Dams have driven some populations to extinction, such as the iconic Baiji, or Yangtze River dolphin, and the once economically important Atlantic salmon on most of the U.S. east coast.</w:t>
      </w:r>
    </w:p>
    <w:p w14:paraId="2C3685EA" w14:textId="77777777" w:rsidR="000B2BE6" w:rsidRPr="00394BD3" w:rsidRDefault="000B2BE6" w:rsidP="000B2BE6">
      <w:r w:rsidRPr="00394BD3">
        <w:t>Old dams under stress</w:t>
      </w:r>
    </w:p>
    <w:p w14:paraId="42BC3DB8" w14:textId="77777777" w:rsidR="000B2BE6" w:rsidRPr="00394BD3" w:rsidRDefault="000B2BE6" w:rsidP="000B2BE6">
      <w:r w:rsidRPr="00394BD3">
        <w:t>As dams age, maintenance costs rise. The average age of U.S. dams is 56 years, and seven in 10 will be over 50 by 2025. The American Society of Civil Engineers classifies 14% of the nation’s 15,500 high hazard potential dams – those whose failure would cause loss of human life and significant property destruction – as deficient in their maintenance status, requiring a total investment of US$45 billion to repair.</w:t>
      </w:r>
    </w:p>
    <w:p w14:paraId="4A98A245" w14:textId="77777777" w:rsidR="000B2BE6" w:rsidRPr="00394BD3" w:rsidRDefault="000B2BE6" w:rsidP="000B2BE6">
      <w:r w:rsidRPr="00394BD3">
        <w:t>Like the failed Michigan dams, which were built in 1924, older dams may pose growing risks. Downstream communities can grow beyond thresholds that determined the dams’ original safety standards. And climate change is increasing the size and frequency of floods in many parts of the U.S.</w:t>
      </w:r>
    </w:p>
    <w:p w14:paraId="5C961685" w14:textId="77777777" w:rsidR="000B2BE6" w:rsidRPr="00394BD3" w:rsidRDefault="000B2BE6" w:rsidP="000B2BE6">
      <w:r w:rsidRPr="00394BD3">
        <w:t>These factors converged in 2017, when intense rainfall stressed the Oroville Dam in Northern California, the nation’s tallest dam. Although the main dam held, two of its emergency spillways – structures designed to release excess water – failed, triggering evacuations of nearly 200,000 people.</w:t>
      </w:r>
    </w:p>
    <w:p w14:paraId="04EAC3E9" w14:textId="77777777" w:rsidR="000B2BE6" w:rsidRPr="00394BD3" w:rsidRDefault="000B2BE6" w:rsidP="000B2BE6">
      <w:r w:rsidRPr="00394BD3">
        <w:t>Benefits from free-flowing rivers</w:t>
      </w:r>
    </w:p>
    <w:p w14:paraId="3D6A8215" w14:textId="77777777" w:rsidR="000B2BE6" w:rsidRPr="00394BD3" w:rsidRDefault="000B2BE6" w:rsidP="000B2BE6">
      <w:r w:rsidRPr="00394BD3">
        <w:t>As dam owners and regulators increasingly recognize the downsides of dams and deferred maintenance costs mount, some communities have opted to dismantle dams with greater costs than benefits.</w:t>
      </w:r>
    </w:p>
    <w:p w14:paraId="3A0D4190" w14:textId="77777777" w:rsidR="000B2BE6" w:rsidRPr="00394BD3" w:rsidRDefault="000B2BE6" w:rsidP="000B2BE6">
      <w:r w:rsidRPr="00394BD3">
        <w:t xml:space="preserve">The first such project in the U.S. was </w:t>
      </w:r>
      <w:r w:rsidRPr="00394BD3">
        <w:rPr>
          <w:rStyle w:val="StyleUnderline"/>
        </w:rPr>
        <w:t>the Edwards Dam on the Kennebec River in</w:t>
      </w:r>
      <w:r w:rsidRPr="00394BD3">
        <w:t xml:space="preserve"> Augusta, </w:t>
      </w:r>
      <w:r w:rsidRPr="00394BD3">
        <w:rPr>
          <w:rStyle w:val="StyleUnderline"/>
        </w:rPr>
        <w:t>Maine</w:t>
      </w:r>
      <w:r w:rsidRPr="00394BD3">
        <w:t xml:space="preserve">. In the mid-1990s when the dam was up for relicensing, opponents provided evidence that building a fish ladder – a step required by law to help migratory fish get past the dam – exceeded the value of the electricity that the dam produced. </w:t>
      </w:r>
      <w:r w:rsidRPr="00394BD3">
        <w:rPr>
          <w:rStyle w:val="StyleUnderline"/>
        </w:rPr>
        <w:t>Federal regulators</w:t>
      </w:r>
      <w:r w:rsidRPr="00394BD3">
        <w:t xml:space="preserve"> denied the license and </w:t>
      </w:r>
      <w:r w:rsidRPr="00394BD3">
        <w:rPr>
          <w:rStyle w:val="StyleUnderline"/>
        </w:rPr>
        <w:t>ordered the dam removed</w:t>
      </w:r>
      <w:r w:rsidRPr="00394BD3">
        <w:t>.</w:t>
      </w:r>
    </w:p>
    <w:p w14:paraId="2998F44D" w14:textId="77777777" w:rsidR="000B2BE6" w:rsidRPr="00394BD3" w:rsidRDefault="000B2BE6" w:rsidP="000B2BE6">
      <w:r w:rsidRPr="00394BD3">
        <w:t xml:space="preserve">Since then, </w:t>
      </w:r>
      <w:r w:rsidRPr="00394BD3">
        <w:rPr>
          <w:rStyle w:val="StyleUnderline"/>
        </w:rPr>
        <w:t xml:space="preserve">the river’s river herring population has grown from less than 100,000 fish to more than 5,000,000, and the fish have drawn ospreys and bald eagles to the river. This </w:t>
      </w:r>
      <w:r w:rsidRPr="00394BD3">
        <w:rPr>
          <w:rStyle w:val="Emphasis"/>
        </w:rPr>
        <w:t>project’s success catalyzed support</w:t>
      </w:r>
      <w:r w:rsidRPr="00394BD3">
        <w:rPr>
          <w:rStyle w:val="StyleUnderline"/>
        </w:rPr>
        <w:t xml:space="preserve"> for removing more than 1,000 other dams.</w:t>
      </w:r>
    </w:p>
    <w:p w14:paraId="6BE0F048" w14:textId="77777777" w:rsidR="000B2BE6" w:rsidRPr="00394BD3" w:rsidRDefault="000B2BE6" w:rsidP="000B2BE6"/>
    <w:p w14:paraId="2F6EF0D8" w14:textId="77777777" w:rsidR="000B2BE6" w:rsidRPr="00394BD3" w:rsidRDefault="000B2BE6" w:rsidP="000B2BE6">
      <w:pPr>
        <w:pStyle w:val="Heading4"/>
        <w:rPr>
          <w:rFonts w:cs="Times New Roman"/>
        </w:rPr>
      </w:pPr>
      <w:r w:rsidRPr="00394BD3">
        <w:rPr>
          <w:rFonts w:cs="Times New Roman"/>
        </w:rPr>
        <w:t xml:space="preserve">The plan is popular --- dam advocates and environmentalists are more willing to cooperate </w:t>
      </w:r>
    </w:p>
    <w:p w14:paraId="4E1A5D84" w14:textId="77777777" w:rsidR="000B2BE6" w:rsidRPr="00394BD3" w:rsidRDefault="000B2BE6" w:rsidP="000B2BE6">
      <w:r w:rsidRPr="00394BD3">
        <w:rPr>
          <w:rStyle w:val="Style13ptBold"/>
        </w:rPr>
        <w:t>Plumer, 20</w:t>
      </w:r>
      <w:r w:rsidRPr="00394BD3">
        <w:t xml:space="preserve"> (13 October 2020, Brad Plumer, NYTimes.com Feed, “Environmentalists and Dam Operators, at War for Years, Start Making Peace,” Factiva database, Document NYTFEED020201013egad002gx, JMP)</w:t>
      </w:r>
    </w:p>
    <w:p w14:paraId="648282FE" w14:textId="77777777" w:rsidR="000B2BE6" w:rsidRPr="00394BD3" w:rsidRDefault="000B2BE6" w:rsidP="000B2BE6">
      <w:r w:rsidRPr="00394BD3">
        <w:t xml:space="preserve">WASHINGTON — </w:t>
      </w:r>
      <w:r w:rsidRPr="00394BD3">
        <w:rPr>
          <w:rStyle w:val="StyleUnderline"/>
        </w:rPr>
        <w:t>The industry that operates</w:t>
      </w:r>
      <w:r w:rsidRPr="00394BD3">
        <w:t xml:space="preserve"> America’s </w:t>
      </w:r>
      <w:r w:rsidRPr="00394BD3">
        <w:rPr>
          <w:rStyle w:val="StyleUnderline"/>
        </w:rPr>
        <w:t>hydroelectric dams and several environmental groups announced an unusual agreement</w:t>
      </w:r>
      <w:r w:rsidRPr="00394BD3">
        <w:t xml:space="preserve"> Tuesday </w:t>
      </w:r>
      <w:r w:rsidRPr="00394BD3">
        <w:rPr>
          <w:rStyle w:val="StyleUnderline"/>
        </w:rPr>
        <w:t xml:space="preserve">to work together to get more clean energy from hydropower while reducing the environmental harm from dams, in a sign that the threat of climate change is </w:t>
      </w:r>
      <w:r w:rsidRPr="00394BD3">
        <w:rPr>
          <w:rStyle w:val="Emphasis"/>
        </w:rPr>
        <w:t>spurring both sides to rethink their decades-long battle</w:t>
      </w:r>
      <w:r w:rsidRPr="00394BD3">
        <w:t xml:space="preserve"> over a large but contentious source of renewable power.</w:t>
      </w:r>
    </w:p>
    <w:p w14:paraId="7DE835A4" w14:textId="77777777" w:rsidR="000B2BE6" w:rsidRPr="00394BD3" w:rsidRDefault="000B2BE6" w:rsidP="000B2BE6">
      <w:r w:rsidRPr="00394BD3">
        <w:t xml:space="preserve">The United States generated about 7 percent of its electricity last year from hydropower, mainly from large dams built decades ago, such as the Hoover Dam, which uses flowing water from the Colorado River to power turbines. But while these facilities don’t emit planet-warming carbon dioxide, </w:t>
      </w:r>
      <w:r w:rsidRPr="00394BD3">
        <w:rPr>
          <w:rStyle w:val="StyleUnderline"/>
        </w:rPr>
        <w:t>the dams</w:t>
      </w:r>
      <w:r w:rsidRPr="00394BD3">
        <w:t xml:space="preserve"> themselves </w:t>
      </w:r>
      <w:r w:rsidRPr="00394BD3">
        <w:rPr>
          <w:rStyle w:val="StyleUnderline"/>
        </w:rPr>
        <w:t>have often proved ecologically devastating, choking off</w:t>
      </w:r>
      <w:r w:rsidRPr="00394BD3">
        <w:t xml:space="preserve"> America’s once-wild </w:t>
      </w:r>
      <w:r w:rsidRPr="00394BD3">
        <w:rPr>
          <w:rStyle w:val="StyleUnderline"/>
        </w:rPr>
        <w:t>rivers and killing fish populations</w:t>
      </w:r>
      <w:r w:rsidRPr="00394BD3">
        <w:t>.</w:t>
      </w:r>
    </w:p>
    <w:p w14:paraId="505EDFF2" w14:textId="77777777" w:rsidR="000B2BE6" w:rsidRPr="00394BD3" w:rsidRDefault="000B2BE6" w:rsidP="000B2BE6">
      <w:r w:rsidRPr="00394BD3">
        <w:t>So, over the past 50 years, conservation groups have rallied to block any large new dams from being built, while proposals to upgrade older hydropower facilities or construct new water-powered energy-storage projects have often been bogged down in lengthy regulatory disputes over environmental safeguards.</w:t>
      </w:r>
    </w:p>
    <w:p w14:paraId="62C21B0F" w14:textId="77777777" w:rsidR="000B2BE6" w:rsidRPr="00394BD3" w:rsidRDefault="000B2BE6" w:rsidP="000B2BE6">
      <w:r w:rsidRPr="00394BD3">
        <w:t>The new agreement signals a desire to de-escalate this long-running war.</w:t>
      </w:r>
    </w:p>
    <w:p w14:paraId="4B94E79D" w14:textId="77777777" w:rsidR="000B2BE6" w:rsidRPr="00394BD3" w:rsidRDefault="000B2BE6" w:rsidP="000B2BE6">
      <w:r w:rsidRPr="00394BD3">
        <w:t xml:space="preserve">In a joint statement, </w:t>
      </w:r>
      <w:r w:rsidRPr="00394BD3">
        <w:rPr>
          <w:rStyle w:val="StyleUnderline"/>
        </w:rPr>
        <w:t>industry groups and environmentalists said they would collaborate on</w:t>
      </w:r>
      <w:r w:rsidRPr="00394BD3">
        <w:t xml:space="preserve"> a set of specific policy </w:t>
      </w:r>
      <w:r w:rsidRPr="00394BD3">
        <w:rPr>
          <w:rStyle w:val="StyleUnderline"/>
        </w:rPr>
        <w:t>measures that could help generate more renewable electricity from dams already in place, while retrofitting many of the nation’s 90,000 existing dams to be safer and less ecologically damaging</w:t>
      </w:r>
      <w:r w:rsidRPr="00394BD3">
        <w:t>.</w:t>
      </w:r>
    </w:p>
    <w:p w14:paraId="2A8651B8" w14:textId="77777777" w:rsidR="000B2BE6" w:rsidRPr="00394BD3" w:rsidRDefault="000B2BE6" w:rsidP="000B2BE6">
      <w:r w:rsidRPr="00394BD3">
        <w:rPr>
          <w:rStyle w:val="StyleUnderline"/>
        </w:rPr>
        <w:t xml:space="preserve">The two sides also said they would </w:t>
      </w:r>
      <w:r w:rsidRPr="00394BD3">
        <w:rPr>
          <w:rStyle w:val="Emphasis"/>
        </w:rPr>
        <w:t>work together</w:t>
      </w:r>
      <w:r w:rsidRPr="00394BD3">
        <w:rPr>
          <w:rStyle w:val="StyleUnderline"/>
        </w:rPr>
        <w:t xml:space="preserve"> to accelerate the removal of older dams that are no longer needed</w:t>
      </w:r>
      <w:r w:rsidRPr="00394BD3">
        <w:t>, in order to improve the health of rivers. More than 1,000 dams nationwide have already been torn down in recent decades.</w:t>
      </w:r>
    </w:p>
    <w:p w14:paraId="7DF9D7F5" w14:textId="77777777" w:rsidR="000B2BE6" w:rsidRPr="00394BD3" w:rsidRDefault="000B2BE6" w:rsidP="000B2BE6">
      <w:r w:rsidRPr="00394BD3">
        <w:t>The statement, the result of two years of quiet negotiations, was signed by the National Hydropower Association, an industry trade group, as well as environmental groups including American Rivers, the World Wildlife Fund and the Union of Concerned Scientists. Another influential organization, The Nature Conservancy, listed itself as a “participant,” signaling that it was not prepared to sign the full statement but would stay engaged in the ongoing dialogue over hydropower policies.</w:t>
      </w:r>
    </w:p>
    <w:p w14:paraId="74DEC338" w14:textId="77777777" w:rsidR="000B2BE6" w:rsidRPr="00394BD3" w:rsidRDefault="000B2BE6" w:rsidP="000B2BE6">
      <w:r w:rsidRPr="00394BD3">
        <w:t xml:space="preserve">Bob Irvin, the president of American Rivers, which has long highlighted the harm that dams cause to the nation’s waterways, said that </w:t>
      </w:r>
      <w:r w:rsidRPr="00394BD3">
        <w:rPr>
          <w:rStyle w:val="StyleUnderline"/>
        </w:rPr>
        <w:t>growing concern over global warming had caused some environmentalists to reassess their longstanding opposition to hydropower</w:t>
      </w:r>
      <w:r w:rsidRPr="00394BD3">
        <w:t>.</w:t>
      </w:r>
    </w:p>
    <w:p w14:paraId="20F426DE" w14:textId="77777777" w:rsidR="000B2BE6" w:rsidRPr="00394BD3" w:rsidRDefault="000B2BE6" w:rsidP="000B2BE6">
      <w:r w:rsidRPr="00394BD3">
        <w:t>“The climate crisis has become a lot more acute and we recognize that we need to generate carbon-free energy whenever and wherever we can,” Mr. Irvin said. “And we do see that hydropower has a role to play there.”</w:t>
      </w:r>
    </w:p>
    <w:p w14:paraId="5183DF4D" w14:textId="77777777" w:rsidR="000B2BE6" w:rsidRPr="00394BD3" w:rsidRDefault="000B2BE6" w:rsidP="000B2BE6">
      <w:r w:rsidRPr="00394BD3">
        <w:t xml:space="preserve">Mr. </w:t>
      </w:r>
      <w:r w:rsidRPr="00394BD3">
        <w:rPr>
          <w:rStyle w:val="StyleUnderline"/>
        </w:rPr>
        <w:t>Irvin</w:t>
      </w:r>
      <w:r w:rsidRPr="00394BD3">
        <w:t xml:space="preserve"> emphasized that his group would still oppose any effort to build new dams on rivers. But that still left plenty of room for compromise.</w:t>
      </w:r>
    </w:p>
    <w:p w14:paraId="4B1A5FD8" w14:textId="77777777" w:rsidR="000B2BE6" w:rsidRPr="00394BD3" w:rsidRDefault="000B2BE6" w:rsidP="000B2BE6">
      <w:r w:rsidRPr="00394BD3">
        <w:t xml:space="preserve">As an example, he </w:t>
      </w:r>
      <w:r w:rsidRPr="00394BD3">
        <w:rPr>
          <w:rStyle w:val="StyleUnderline"/>
        </w:rPr>
        <w:t>pointed to the Penobscot River in Maine, where environmentalists, energy companies and the Penobscot Indian Nation reached a landmark agreement</w:t>
      </w:r>
      <w:r w:rsidRPr="00394BD3">
        <w:t xml:space="preserve"> in 2004 </w:t>
      </w:r>
      <w:r w:rsidRPr="00394BD3">
        <w:rPr>
          <w:rStyle w:val="StyleUnderline"/>
        </w:rPr>
        <w:t>to upgrade several dams in the river basin while raising money to remove two other dams that had blocked fish from migrating inland for more than a century</w:t>
      </w:r>
      <w:r w:rsidRPr="00394BD3">
        <w:t xml:space="preserve">. The result: </w:t>
      </w:r>
      <w:r w:rsidRPr="00394BD3">
        <w:rPr>
          <w:rStyle w:val="StyleUnderline"/>
        </w:rPr>
        <w:t>The hydropower companies</w:t>
      </w:r>
      <w:r w:rsidRPr="00394BD3">
        <w:t xml:space="preserve"> on the Penobscot </w:t>
      </w:r>
      <w:r w:rsidRPr="00394BD3">
        <w:rPr>
          <w:rStyle w:val="StyleUnderline"/>
        </w:rPr>
        <w:t>ended up producing at least as much clean electricity as before, while endangered Atlantic salmon have returned to the rivers</w:t>
      </w:r>
      <w:r w:rsidRPr="00394BD3">
        <w:t>.</w:t>
      </w:r>
    </w:p>
    <w:p w14:paraId="4DDBB743" w14:textId="77777777" w:rsidR="000B2BE6" w:rsidRPr="00394BD3" w:rsidRDefault="000B2BE6" w:rsidP="000B2BE6">
      <w:pPr>
        <w:rPr>
          <w:rStyle w:val="StyleUnderline"/>
        </w:rPr>
      </w:pPr>
      <w:r w:rsidRPr="00394BD3">
        <w:t xml:space="preserve">“The rhetoric has definitely shifted and is becoming more thoughtful,” said Malcolm </w:t>
      </w:r>
      <w:r w:rsidRPr="00394BD3">
        <w:rPr>
          <w:rStyle w:val="StyleUnderline"/>
        </w:rPr>
        <w:t>Woolf, president of the National Hydropower Association. “We’re now willing to talk about removing uneconomic dams, and environmentalists are no longer talking about all hydropower being bad.”</w:t>
      </w:r>
    </w:p>
    <w:p w14:paraId="01125E5C" w14:textId="77777777" w:rsidR="000B2BE6" w:rsidRPr="00394BD3" w:rsidRDefault="000B2BE6" w:rsidP="000B2BE6"/>
    <w:p w14:paraId="38BA9ACE" w14:textId="77777777" w:rsidR="000B2BE6" w:rsidRPr="00394BD3" w:rsidRDefault="000B2BE6" w:rsidP="000B2BE6">
      <w:pPr>
        <w:pStyle w:val="Heading4"/>
        <w:rPr>
          <w:rFonts w:cs="Times New Roman"/>
        </w:rPr>
      </w:pPr>
      <w:r w:rsidRPr="00394BD3">
        <w:rPr>
          <w:rFonts w:cs="Times New Roman"/>
        </w:rPr>
        <w:t>Dam removal is bipartisan</w:t>
      </w:r>
    </w:p>
    <w:p w14:paraId="69D1B131" w14:textId="77777777" w:rsidR="000B2BE6" w:rsidRPr="00394BD3" w:rsidRDefault="000B2BE6" w:rsidP="000B2BE6">
      <w:r w:rsidRPr="00394BD3">
        <w:rPr>
          <w:rStyle w:val="Style13ptBold"/>
        </w:rPr>
        <w:t>Workman, 7</w:t>
      </w:r>
      <w:r w:rsidRPr="00394BD3">
        <w:t xml:space="preserve"> --- adviser and consultant on water and natural resources issues to governmental and nongovernmental organizations, including the World Commission on Dams (FALL 2007, JAMES G. WORKMAN, “How to Fix Our Dam Problems; Thousands of aging dams should be repaired or destroyed, at a cost of billions. A cap-and-trade policy could speed the process and help pay the bills,” </w:t>
      </w:r>
      <w:hyperlink r:id="rId148" w:history="1">
        <w:r w:rsidRPr="00394BD3">
          <w:rPr>
            <w:rStyle w:val="Hyperlink"/>
          </w:rPr>
          <w:t>https://issues.org/workman-water-crisis-drought-fix-dams/</w:t>
        </w:r>
      </w:hyperlink>
      <w:r w:rsidRPr="00394BD3">
        <w:t>, JMP)</w:t>
      </w:r>
    </w:p>
    <w:p w14:paraId="2C87A0BC" w14:textId="77777777" w:rsidR="000B2BE6" w:rsidRPr="00394BD3" w:rsidRDefault="000B2BE6" w:rsidP="000B2BE6">
      <w:r w:rsidRPr="00394BD3">
        <w:rPr>
          <w:rStyle w:val="StyleUnderline"/>
        </w:rPr>
        <w:t xml:space="preserve">Dams have always been politically charged and often the epitome of pork-barrel projects. For the same reasons, </w:t>
      </w:r>
      <w:r w:rsidRPr="00394BD3">
        <w:rPr>
          <w:rStyle w:val="Emphasis"/>
        </w:rPr>
        <w:t>dam removal can get bipartisan support</w:t>
      </w:r>
      <w:r w:rsidRPr="00394BD3">
        <w:rPr>
          <w:rStyle w:val="StyleUnderline"/>
        </w:rPr>
        <w:t xml:space="preserve"> from leading Democrats and Republicans alike. The switch from</w:t>
      </w:r>
      <w:r w:rsidRPr="00394BD3">
        <w:t xml:space="preserve"> the </w:t>
      </w:r>
      <w:r w:rsidRPr="00394BD3">
        <w:rPr>
          <w:rStyle w:val="StyleUnderline"/>
        </w:rPr>
        <w:t>Clinton to Bush</w:t>
      </w:r>
      <w:r w:rsidRPr="00394BD3">
        <w:t xml:space="preserve"> administrations </w:t>
      </w:r>
      <w:r w:rsidRPr="00394BD3">
        <w:rPr>
          <w:rStyle w:val="StyleUnderline"/>
        </w:rPr>
        <w:t>led to attempted alterations of many natural resource policies, but one thing did not change: the accelerating rate of dam removals</w:t>
      </w:r>
      <w:r w:rsidRPr="00394BD3">
        <w:t xml:space="preserve">. In 1998, a dozen dams were terminated; in 2005, some 56 dams came down in 11 states. Yet despite bipartisan support, there has never been any specific dam policy in either administration. A dam’s demise just happened, willy-nilly, here and there. </w:t>
      </w:r>
      <w:r w:rsidRPr="00394BD3">
        <w:rPr>
          <w:rStyle w:val="StyleUnderline"/>
        </w:rPr>
        <w:t>Dams died with less legal, regulatory, or policy rationale than accompanied their birth.</w:t>
      </w:r>
    </w:p>
    <w:p w14:paraId="6A2E1068" w14:textId="77777777" w:rsidR="000B2BE6" w:rsidRPr="00394BD3" w:rsidRDefault="000B2BE6" w:rsidP="000B2BE6"/>
    <w:p w14:paraId="043843E5" w14:textId="77777777" w:rsidR="000B2BE6" w:rsidRPr="00394BD3" w:rsidRDefault="000B2BE6" w:rsidP="000B2BE6">
      <w:pPr>
        <w:pStyle w:val="Heading4"/>
        <w:rPr>
          <w:rFonts w:cs="Times New Roman"/>
        </w:rPr>
      </w:pPr>
      <w:r w:rsidRPr="00394BD3">
        <w:rPr>
          <w:rFonts w:cs="Times New Roman"/>
        </w:rPr>
        <w:t>Congress supports upgrading existing dams to increase hydropower</w:t>
      </w:r>
    </w:p>
    <w:p w14:paraId="7D91610F" w14:textId="77777777" w:rsidR="000B2BE6" w:rsidRPr="00394BD3" w:rsidRDefault="000B2BE6" w:rsidP="000B2BE6">
      <w:r w:rsidRPr="00394BD3">
        <w:rPr>
          <w:rStyle w:val="Style13ptBold"/>
        </w:rPr>
        <w:t>Owen &amp; Apse, 15</w:t>
      </w:r>
      <w:r w:rsidRPr="00394BD3">
        <w:t xml:space="preserve"> --- *Professor at the University of Maine School of Law, AND **Freshwater Conservation Advisor, The Nature Conservancy (February 2015, Dave Owen and Colin Apse, “Trading Dam,” 48 U.C. Davis L. Rev. 1043, Nexis Uni, JMP)</w:t>
      </w:r>
    </w:p>
    <w:p w14:paraId="4D45777B" w14:textId="77777777" w:rsidR="000B2BE6" w:rsidRPr="00394BD3" w:rsidRDefault="000B2BE6" w:rsidP="000B2BE6">
      <w:r w:rsidRPr="00394BD3">
        <w:t xml:space="preserve">Even with these removals, however, the Penobscot remains a dammed river, and hydropower at some of its remaining dams actually is slated to increase. 5 This, too, reflects a larger story. The United States is the  [*1046]  world's leader in dam removals, 6 but the overwhelming majority of its dams remain in place, with no plans for removal. 7 Hydropower continues to generate more electricity than all other sources of renewable energy 8 combined. 9 </w:t>
      </w:r>
      <w:r w:rsidRPr="00394BD3">
        <w:rPr>
          <w:rStyle w:val="StyleUnderline"/>
        </w:rPr>
        <w:t xml:space="preserve">Many energy policy advocates, as well as </w:t>
      </w:r>
      <w:r w:rsidRPr="00394BD3">
        <w:rPr>
          <w:rStyle w:val="Emphasis"/>
        </w:rPr>
        <w:t>many members of Congress</w:t>
      </w:r>
      <w:r w:rsidRPr="00394BD3">
        <w:rPr>
          <w:rStyle w:val="StyleUnderline"/>
        </w:rPr>
        <w:t>, want more hydropower, particularly at the many dams that currently generate no hydropower or that could be upgraded to generate more.</w:t>
      </w:r>
      <w:r w:rsidRPr="00394BD3">
        <w:t xml:space="preserve"> 10 In the United States, enthusiasm for building new dams has waned, 11 but in many other nations it remains strong. 12 </w:t>
      </w:r>
      <w:r w:rsidRPr="00394BD3">
        <w:rPr>
          <w:rStyle w:val="StyleUnderline"/>
        </w:rPr>
        <w:t xml:space="preserve">The environmental accounting of dams has also evolved, and dam supporters increasingly can draw upon arguments that ought to </w:t>
      </w:r>
      <w:r w:rsidRPr="00394BD3">
        <w:rPr>
          <w:rStyle w:val="Emphasis"/>
        </w:rPr>
        <w:t>resonate with their traditional adversaries</w:t>
      </w:r>
      <w:r w:rsidRPr="00394BD3">
        <w:rPr>
          <w:rStyle w:val="StyleUnderline"/>
        </w:rPr>
        <w:t xml:space="preserve">. </w:t>
      </w:r>
      <w:r w:rsidRPr="00394BD3">
        <w:t xml:space="preserve">Often - though, importantly, not always - hydropower is a relatively clean energy [*1047] source, with low emissions of conventional air pollutants and greenhouse gases. 13 </w:t>
      </w:r>
    </w:p>
    <w:p w14:paraId="7D058D69" w14:textId="77777777" w:rsidR="000B2BE6" w:rsidRPr="00394BD3" w:rsidRDefault="000B2BE6" w:rsidP="000B2BE6"/>
    <w:p w14:paraId="590EEC48" w14:textId="77777777" w:rsidR="000B2BE6" w:rsidRPr="00394BD3" w:rsidRDefault="000B2BE6" w:rsidP="000B2BE6"/>
    <w:p w14:paraId="2C8B58CE" w14:textId="77777777" w:rsidR="000B2BE6" w:rsidRPr="00394BD3" w:rsidRDefault="000B2BE6" w:rsidP="000B2BE6"/>
    <w:p w14:paraId="78DA97B8" w14:textId="77777777" w:rsidR="000B2BE6" w:rsidRPr="00394BD3" w:rsidRDefault="000B2BE6" w:rsidP="000B2BE6"/>
    <w:p w14:paraId="3BDC3A3C" w14:textId="77777777" w:rsidR="000B2BE6" w:rsidRDefault="000B2BE6" w:rsidP="000B2BE6">
      <w:pPr>
        <w:pStyle w:val="Heading3"/>
        <w:rPr>
          <w:rFonts w:cs="Times New Roman"/>
        </w:rPr>
      </w:pPr>
      <w:r>
        <w:rPr>
          <w:rFonts w:cs="Times New Roman"/>
        </w:rPr>
        <w:t>LT---Water Infrastructure</w:t>
      </w:r>
    </w:p>
    <w:p w14:paraId="0AB2EF7C" w14:textId="77777777" w:rsidR="000B2BE6" w:rsidRDefault="000B2BE6" w:rsidP="000B2BE6">
      <w:pPr>
        <w:pStyle w:val="Heading4"/>
      </w:pPr>
      <w:r>
        <w:t>Plan is key to maintaining reconciliation as a back-up option</w:t>
      </w:r>
    </w:p>
    <w:p w14:paraId="0D9A19CD" w14:textId="77777777" w:rsidR="000B2BE6" w:rsidRPr="009B4CE6" w:rsidRDefault="000B2BE6" w:rsidP="000B2BE6">
      <w:r w:rsidRPr="009A3F7D">
        <w:rPr>
          <w:rStyle w:val="Style13ptBold"/>
        </w:rPr>
        <w:t>Fox 21</w:t>
      </w:r>
      <w:r w:rsidRPr="009A3F7D">
        <w:t xml:space="preserve"> (Lauren, 4/29. CNN Congressional Correspondent. "Now, it's Congress' turn to pick up the baton on Biden's agenda" </w:t>
      </w:r>
      <w:hyperlink r:id="rId149" w:history="1">
        <w:r w:rsidRPr="00BE502B">
          <w:rPr>
            <w:rStyle w:val="Hyperlink"/>
          </w:rPr>
          <w:t>https://www.cnn.com/2021/04/29/politics/congress-reaction-biden-agenda-infrastructure-negotiations/index.html</w:t>
        </w:r>
      </w:hyperlink>
      <w:r w:rsidRPr="009A3F7D">
        <w:t>)</w:t>
      </w:r>
    </w:p>
    <w:p w14:paraId="6BDC9853" w14:textId="77777777" w:rsidR="000B2BE6" w:rsidRDefault="000B2BE6" w:rsidP="000B2BE6">
      <w:r w:rsidRPr="00023E52">
        <w:rPr>
          <w:rStyle w:val="StyleUnderline"/>
        </w:rPr>
        <w:t xml:space="preserve">All of that said, </w:t>
      </w:r>
      <w:r w:rsidRPr="00CE40B3">
        <w:rPr>
          <w:rStyle w:val="StyleUnderline"/>
          <w:highlight w:val="cyan"/>
        </w:rPr>
        <w:t>infrastructure clearly</w:t>
      </w:r>
      <w:r w:rsidRPr="00023E52">
        <w:rPr>
          <w:rStyle w:val="StyleUnderline"/>
        </w:rPr>
        <w:t xml:space="preserve"> was and </w:t>
      </w:r>
      <w:r w:rsidRPr="00CE40B3">
        <w:rPr>
          <w:rStyle w:val="StyleUnderline"/>
          <w:highlight w:val="cyan"/>
        </w:rPr>
        <w:t>has been one of the President's top agenda items</w:t>
      </w:r>
      <w:r w:rsidRPr="00023E52">
        <w:rPr>
          <w:rStyle w:val="StyleUnderline"/>
        </w:rPr>
        <w:t>.</w:t>
      </w:r>
      <w:r>
        <w:t xml:space="preserve"> Yes, he mentioned policing reform. Yes, he mentioned guns. Yes, he mentioned immigration. But, </w:t>
      </w:r>
      <w:r w:rsidRPr="00023E52">
        <w:rPr>
          <w:rStyle w:val="StyleUnderline"/>
        </w:rPr>
        <w:t xml:space="preserve">infrastructure is the bill that Biden campaigned on that made him a transformative President for the economy. It's the issue that </w:t>
      </w:r>
      <w:r w:rsidRPr="00CE40B3">
        <w:rPr>
          <w:rStyle w:val="StyleUnderline"/>
          <w:highlight w:val="cyan"/>
        </w:rPr>
        <w:t>the White House has</w:t>
      </w:r>
      <w:r w:rsidRPr="00023E52">
        <w:rPr>
          <w:rStyle w:val="StyleUnderline"/>
        </w:rPr>
        <w:t xml:space="preserve"> felt is so important that they released their own blueprints of how it should look and then </w:t>
      </w:r>
      <w:r w:rsidRPr="00CE40B3">
        <w:rPr>
          <w:rStyle w:val="StyleUnderline"/>
          <w:highlight w:val="cyan"/>
        </w:rPr>
        <w:t>spent weeks holding meetings with every corner of the Democratic caucus</w:t>
      </w:r>
      <w:r w:rsidRPr="00023E52">
        <w:rPr>
          <w:rStyle w:val="StyleUnderline"/>
        </w:rPr>
        <w:t xml:space="preserve"> to try and sell it. </w:t>
      </w:r>
      <w:r w:rsidRPr="00CE40B3">
        <w:rPr>
          <w:rStyle w:val="StyleUnderline"/>
          <w:highlight w:val="cyan"/>
        </w:rPr>
        <w:t>They've engaged with Republicans</w:t>
      </w:r>
      <w:r w:rsidRPr="00023E52">
        <w:rPr>
          <w:rStyle w:val="StyleUnderline"/>
        </w:rPr>
        <w:t xml:space="preserve"> across the ideological spectrum and continue to spend days consumed by the work it is going to take to pass this bill or bills</w:t>
      </w:r>
      <w:r>
        <w:t xml:space="preserve">. </w:t>
      </w:r>
      <w:r w:rsidRPr="00CE40B3">
        <w:rPr>
          <w:rStyle w:val="StyleUnderline"/>
          <w:highlight w:val="cyan"/>
        </w:rPr>
        <w:t>Congress can do more than one thing at a time</w:t>
      </w:r>
      <w:r w:rsidRPr="00023E52">
        <w:rPr>
          <w:rStyle w:val="StyleUnderline"/>
        </w:rPr>
        <w:t xml:space="preserve"> and they will, </w:t>
      </w:r>
      <w:r w:rsidRPr="00CE40B3">
        <w:rPr>
          <w:rStyle w:val="StyleUnderline"/>
          <w:highlight w:val="cyan"/>
        </w:rPr>
        <w:t>but the emphasis on infrastructure</w:t>
      </w:r>
      <w:r w:rsidRPr="00023E52">
        <w:rPr>
          <w:rStyle w:val="StyleUnderline"/>
        </w:rPr>
        <w:t xml:space="preserve"> Wednesday night </w:t>
      </w:r>
      <w:r w:rsidRPr="00CE40B3">
        <w:rPr>
          <w:rStyle w:val="StyleUnderline"/>
          <w:highlight w:val="cyan"/>
        </w:rPr>
        <w:t>underscores just how much is at stake if Congress cannot get it done.</w:t>
      </w:r>
    </w:p>
    <w:p w14:paraId="08CC939A" w14:textId="77777777" w:rsidR="000B2BE6" w:rsidRDefault="000B2BE6" w:rsidP="000B2BE6">
      <w:r>
        <w:t>How they will tackle this</w:t>
      </w:r>
    </w:p>
    <w:p w14:paraId="2B4740B5" w14:textId="77777777" w:rsidR="000B2BE6" w:rsidRPr="00B5099A" w:rsidRDefault="000B2BE6" w:rsidP="000B2BE6">
      <w:pPr>
        <w:rPr>
          <w:rStyle w:val="StyleUnderline"/>
        </w:rPr>
      </w:pPr>
      <w:r w:rsidRPr="00CE40B3">
        <w:rPr>
          <w:rStyle w:val="StyleUnderline"/>
          <w:highlight w:val="cyan"/>
        </w:rPr>
        <w:t>There isn't a grand plan at the moment</w:t>
      </w:r>
      <w:r w:rsidRPr="00B5099A">
        <w:rPr>
          <w:rStyle w:val="StyleUnderline"/>
        </w:rPr>
        <w:t xml:space="preserve">. But </w:t>
      </w:r>
      <w:r w:rsidRPr="00CE40B3">
        <w:rPr>
          <w:rStyle w:val="Emphasis"/>
          <w:highlight w:val="cyan"/>
        </w:rPr>
        <w:t>emerging is a parallel track approach</w:t>
      </w:r>
      <w:r w:rsidRPr="00B5099A">
        <w:rPr>
          <w:rStyle w:val="StyleUnderline"/>
        </w:rPr>
        <w:t xml:space="preserve"> </w:t>
      </w:r>
      <w:r w:rsidRPr="00CE40B3">
        <w:rPr>
          <w:rStyle w:val="StyleUnderline"/>
          <w:highlight w:val="cyan"/>
        </w:rPr>
        <w:t xml:space="preserve">that will give Democrats and Republicans room to negotiate for a bit on the </w:t>
      </w:r>
      <w:r w:rsidRPr="00CE40B3">
        <w:rPr>
          <w:rStyle w:val="Emphasis"/>
          <w:highlight w:val="cyan"/>
        </w:rPr>
        <w:t>bipartisan pieces of infrastructure</w:t>
      </w:r>
      <w:r w:rsidRPr="00B5099A">
        <w:rPr>
          <w:rStyle w:val="StyleUnderline"/>
        </w:rPr>
        <w:t xml:space="preserve"> all </w:t>
      </w:r>
      <w:r w:rsidRPr="00CE40B3">
        <w:rPr>
          <w:rStyle w:val="StyleUnderline"/>
          <w:highlight w:val="cyan"/>
        </w:rPr>
        <w:t>while the Senate Budget Committee begins work on a budget that will provide the path to pass infrastructure with just Democratic votes if the bipartisan talks collapse</w:t>
      </w:r>
      <w:r w:rsidRPr="00B5099A">
        <w:rPr>
          <w:rStyle w:val="StyleUnderline"/>
        </w:rPr>
        <w:t>.</w:t>
      </w:r>
    </w:p>
    <w:p w14:paraId="678A1759" w14:textId="77777777" w:rsidR="000B2BE6" w:rsidRDefault="000B2BE6" w:rsidP="000B2BE6">
      <w:r>
        <w:t xml:space="preserve">Sanders said Wednesday his committee would begin that process when he returns in May. </w:t>
      </w:r>
      <w:r w:rsidRPr="00CE40B3">
        <w:rPr>
          <w:rStyle w:val="StyleUnderline"/>
          <w:highlight w:val="cyan"/>
        </w:rPr>
        <w:t>The bipartisan talks are in their infancy and would need to pick up the pace rapidly if they are going to have a major impact</w:t>
      </w:r>
      <w:r w:rsidRPr="00B5099A">
        <w:rPr>
          <w:rStyle w:val="StyleUnderline"/>
        </w:rPr>
        <w:t xml:space="preserve"> on the size and scope of an infrastructure package the President signs, </w:t>
      </w:r>
      <w:r w:rsidRPr="00CE40B3">
        <w:rPr>
          <w:rStyle w:val="StyleUnderline"/>
          <w:highlight w:val="cyan"/>
        </w:rPr>
        <w:t xml:space="preserve">but the White House is engaged, and there is one line of thinking that Democrats and Republicans might be able to </w:t>
      </w:r>
      <w:r w:rsidRPr="00CE40B3">
        <w:rPr>
          <w:rStyle w:val="Emphasis"/>
          <w:highlight w:val="cyan"/>
        </w:rPr>
        <w:t>agree on</w:t>
      </w:r>
      <w:r w:rsidRPr="00B5099A">
        <w:rPr>
          <w:rStyle w:val="StyleUnderline"/>
        </w:rPr>
        <w:t xml:space="preserve"> a modest infrastructure bill that included </w:t>
      </w:r>
      <w:r w:rsidRPr="00CE40B3">
        <w:rPr>
          <w:rStyle w:val="Emphasis"/>
          <w:highlight w:val="cyan"/>
        </w:rPr>
        <w:t>water</w:t>
      </w:r>
      <w:r>
        <w:t xml:space="preserve">, surface transportation and potentially even legislation to make the US more competitive against China. </w:t>
      </w:r>
      <w:r w:rsidRPr="00CE40B3">
        <w:rPr>
          <w:rStyle w:val="StyleUnderline"/>
          <w:highlight w:val="cyan"/>
        </w:rPr>
        <w:t>Then, Democrats could come back and pass a broader</w:t>
      </w:r>
      <w:r w:rsidRPr="00B5099A">
        <w:rPr>
          <w:rStyle w:val="StyleUnderline"/>
        </w:rPr>
        <w:t xml:space="preserve"> infrastructure </w:t>
      </w:r>
      <w:r w:rsidRPr="00CE40B3">
        <w:rPr>
          <w:rStyle w:val="StyleUnderline"/>
          <w:highlight w:val="cyan"/>
        </w:rPr>
        <w:t>bill with</w:t>
      </w:r>
      <w:r w:rsidRPr="00B5099A">
        <w:rPr>
          <w:rStyle w:val="StyleUnderline"/>
        </w:rPr>
        <w:t xml:space="preserve"> more of </w:t>
      </w:r>
      <w:r w:rsidRPr="00CE40B3">
        <w:rPr>
          <w:rStyle w:val="StyleUnderline"/>
          <w:highlight w:val="cyan"/>
        </w:rPr>
        <w:t>the social programs in it, through reconciliation later in the summer</w:t>
      </w:r>
      <w:r w:rsidRPr="00B5099A">
        <w:rPr>
          <w:rStyle w:val="StyleUnderline"/>
        </w:rPr>
        <w:t>. But none of it is decided. And it is important to underscore the form this ultimately takes is going to shift multiple times before this all ends</w:t>
      </w:r>
      <w:r>
        <w:t>.</w:t>
      </w:r>
    </w:p>
    <w:p w14:paraId="37AEA8FE" w14:textId="77777777" w:rsidR="000B2BE6" w:rsidRDefault="000B2BE6" w:rsidP="000B2BE6">
      <w:pPr>
        <w:pStyle w:val="Heading4"/>
      </w:pPr>
      <w:r>
        <w:t>Infrastructure negotiations are dual-track- plan preserves reconciliation</w:t>
      </w:r>
    </w:p>
    <w:p w14:paraId="4295F52F" w14:textId="77777777" w:rsidR="000B2BE6" w:rsidRDefault="000B2BE6" w:rsidP="000B2BE6">
      <w:r w:rsidRPr="008E0BBA">
        <w:rPr>
          <w:rStyle w:val="Style13ptBold"/>
        </w:rPr>
        <w:t>Mulero 6/10</w:t>
      </w:r>
      <w:r w:rsidRPr="005D0D89">
        <w:t xml:space="preserve"> (Eugene, Senior Reporter, Transport Topics. "Democrats Look to Budget, Bipartisan Bills to Advance Biden’s Infrastructure Plan" </w:t>
      </w:r>
      <w:hyperlink r:id="rId150" w:history="1">
        <w:r w:rsidRPr="003511AC">
          <w:rPr>
            <w:rStyle w:val="Hyperlink"/>
          </w:rPr>
          <w:t>https://www.ttnews.com/articles/democrats-look-budget-bipartisan-bills-advance-bidens-infrastructure-plan</w:t>
        </w:r>
      </w:hyperlink>
      <w:r w:rsidRPr="005D0D89">
        <w:t>)</w:t>
      </w:r>
    </w:p>
    <w:p w14:paraId="0DEBEEE8" w14:textId="77777777" w:rsidR="000B2BE6" w:rsidRDefault="000B2BE6" w:rsidP="000B2BE6">
      <w:r>
        <w:t xml:space="preserve">After the White House and Senate Republicans ended negotiations on an infrastructure package, </w:t>
      </w:r>
      <w:r w:rsidRPr="00B666E6">
        <w:rPr>
          <w:rStyle w:val="StyleUnderline"/>
        </w:rPr>
        <w:t>congressional Democratic leaders announced their intention to rely on an intricate budget process to pass a key piece of the president’s domestic agenda</w:t>
      </w:r>
      <w:r>
        <w:t>.</w:t>
      </w:r>
    </w:p>
    <w:p w14:paraId="2F390429" w14:textId="77777777" w:rsidR="000B2BE6" w:rsidRDefault="000B2BE6" w:rsidP="000B2BE6">
      <w:r>
        <w:t xml:space="preserve">Senate Majority Leader Chuck </w:t>
      </w:r>
      <w:r w:rsidRPr="00555A18">
        <w:rPr>
          <w:rStyle w:val="StyleUnderline"/>
        </w:rPr>
        <w:t>Schumer</w:t>
      </w:r>
      <w:r>
        <w:t xml:space="preserve"> (D-N.Y.) </w:t>
      </w:r>
      <w:r w:rsidRPr="00555A18">
        <w:rPr>
          <w:rStyle w:val="StyleUnderline"/>
        </w:rPr>
        <w:t>expressed optimism that part</w:t>
      </w:r>
      <w:r>
        <w:t xml:space="preserve"> of President Joe Biden’s $1.7 trillion American Jobs Plan on infrastructure </w:t>
      </w:r>
      <w:r w:rsidRPr="00555A18">
        <w:rPr>
          <w:rStyle w:val="StyleUnderline"/>
        </w:rPr>
        <w:t xml:space="preserve">would be realized via </w:t>
      </w:r>
      <w:r w:rsidRPr="00555A18">
        <w:t>arcane congressional procedures</w:t>
      </w:r>
      <w:r>
        <w:t>.</w:t>
      </w:r>
    </w:p>
    <w:p w14:paraId="3961767B" w14:textId="77777777" w:rsidR="000B2BE6" w:rsidRDefault="000B2BE6" w:rsidP="000B2BE6">
      <w:r>
        <w:t>RELATED: Biden-Capito infrustructure talks break off</w:t>
      </w:r>
    </w:p>
    <w:p w14:paraId="6B0B2180" w14:textId="77777777" w:rsidR="000B2BE6" w:rsidRDefault="000B2BE6" w:rsidP="000B2BE6">
      <w:r>
        <w:t xml:space="preserve">“It may well be that part of the bill that’ll pass will be bipartisan and part of it will be through [budget] </w:t>
      </w:r>
      <w:r w:rsidRPr="00555A18">
        <w:rPr>
          <w:rStyle w:val="StyleUnderline"/>
        </w:rPr>
        <w:t>reconciliation</w:t>
      </w:r>
      <w:r>
        <w:t xml:space="preserve">,” Schumer recently told reporters. </w:t>
      </w:r>
      <w:r w:rsidRPr="00555A18">
        <w:rPr>
          <w:rStyle w:val="StyleUnderline"/>
        </w:rPr>
        <w:t>A reliance on certain budget rules would allow for maneuvering provisions through the chamber by a simple majority</w:t>
      </w:r>
      <w:r>
        <w:t xml:space="preserve">. </w:t>
      </w:r>
      <w:r w:rsidRPr="00383960">
        <w:rPr>
          <w:rStyle w:val="StyleUnderline"/>
        </w:rPr>
        <w:t>The Senate’s Democratic caucus, consisting of 50 members, could essentially pass budget-centric infrastructure policy reflecting the priorities of the White House without Republican votes</w:t>
      </w:r>
      <w:r>
        <w:t>.</w:t>
      </w:r>
    </w:p>
    <w:p w14:paraId="25111D05" w14:textId="77777777" w:rsidR="000B2BE6" w:rsidRDefault="000B2BE6" w:rsidP="000B2BE6">
      <w:r>
        <w:t xml:space="preserve">House Democrats in the majority would be expected to sign off on a Senate Democratic package. </w:t>
      </w:r>
      <w:r w:rsidRPr="00383960">
        <w:rPr>
          <w:rStyle w:val="StyleUnderline"/>
        </w:rPr>
        <w:t>For</w:t>
      </w:r>
      <w:r>
        <w:t xml:space="preserve"> those </w:t>
      </w:r>
      <w:r w:rsidRPr="00E9169E">
        <w:rPr>
          <w:rStyle w:val="StyleUnderline"/>
        </w:rPr>
        <w:t>infrastructure provisions that do not meet congressional budgetary criteria, Schumer signaled the potential for attaching some of them to bipartisan legislation, such as a multiyear highway policy bill, stand-alone measures or the annual appropriations funding process</w:t>
      </w:r>
      <w:r>
        <w:t>.</w:t>
      </w:r>
    </w:p>
    <w:p w14:paraId="1C93037D" w14:textId="77777777" w:rsidR="000B2BE6" w:rsidRDefault="000B2BE6" w:rsidP="000B2BE6">
      <w:r>
        <w:t>Added Schumer: “</w:t>
      </w:r>
      <w:r w:rsidRPr="00E9169E">
        <w:rPr>
          <w:rStyle w:val="Emphasis"/>
        </w:rPr>
        <w:t>We’re not going to sacrifice the bigness and boldness in this [infrastructure] bill. We will just pursue two paths and at some point they will join</w:t>
      </w:r>
      <w:r>
        <w:t>.”</w:t>
      </w:r>
    </w:p>
    <w:p w14:paraId="4EF98E81" w14:textId="77777777" w:rsidR="000B2BE6" w:rsidRDefault="000B2BE6" w:rsidP="000B2BE6">
      <w:r>
        <w:t>Sen. Shelley Moore Capito</w:t>
      </w:r>
    </w:p>
    <w:p w14:paraId="56DCB843" w14:textId="77777777" w:rsidR="000B2BE6" w:rsidRDefault="000B2BE6" w:rsidP="000B2BE6">
      <w:r>
        <w:t>Capito</w:t>
      </w:r>
    </w:p>
    <w:p w14:paraId="6C95D487" w14:textId="77777777" w:rsidR="000B2BE6" w:rsidRDefault="000B2BE6" w:rsidP="000B2BE6">
      <w:r w:rsidRPr="008B5C28">
        <w:rPr>
          <w:rStyle w:val="StyleUnderline"/>
        </w:rPr>
        <w:t>Negotiations between the White House and Senate Republicans</w:t>
      </w:r>
      <w:r>
        <w:t xml:space="preserve">, led by West Virginia Sen. Shelley Moore Capito, </w:t>
      </w:r>
      <w:r w:rsidRPr="008B5C28">
        <w:rPr>
          <w:rStyle w:val="StyleUnderline"/>
        </w:rPr>
        <w:t>ended</w:t>
      </w:r>
      <w:r>
        <w:t xml:space="preserve"> due to disagreements over certain climate change provisions, criteria for infrastructure and the approach for funding such a massive policy package. The White House’s $1.7 trillion revised plan was met by a Senate Republican counteroffer of about $1 trillion. The White House aims to increase the corporate tax rate to about 28%, while the Senate GOP proposes tapping unused federal COVID-19 emergency aid.</w:t>
      </w:r>
    </w:p>
    <w:p w14:paraId="4B07385A" w14:textId="77777777" w:rsidR="000B2BE6" w:rsidRDefault="000B2BE6" w:rsidP="000B2BE6">
      <w:r>
        <w:t>“To ensure that the American Jobs Plan moves forward on a timely basis, the president spoke with Speaker [Nancy] Pelosi to consult with her on efforts to move forward on a jobs package in the House this month. In the same regard, the president also spoke with Senate Majority Leader Schumer to discuss the need to commence work on the budget resolution process so that legislation to advance the president’s economic priorities and tax reform plans could move to the Senate floor in July,” White House Press Secretary Jen Psaki said June 8. “</w:t>
      </w:r>
      <w:r w:rsidRPr="006A331B">
        <w:rPr>
          <w:rStyle w:val="StyleUnderline"/>
        </w:rPr>
        <w:t>The president is committed to moving his economic legislation through Congress this summer, and is pursuing multiple paths to get this done.”</w:t>
      </w:r>
    </w:p>
    <w:p w14:paraId="6F09B187" w14:textId="77777777" w:rsidR="000B2BE6" w:rsidRDefault="000B2BE6" w:rsidP="000B2BE6">
      <w:r>
        <w:t>In a statement ater the meetings with the White House, Capito explained disagreements between the sides could not be resolved.</w:t>
      </w:r>
    </w:p>
    <w:p w14:paraId="61EC8A44" w14:textId="77777777" w:rsidR="000B2BE6" w:rsidRDefault="000B2BE6" w:rsidP="000B2BE6">
      <w:r>
        <w:t>“Despite the progress we made in our negotiations, the president continued to respond with offers that included tax increases as his pay-for, instead of several practical options that would have not been harmful to individuals, families, and small businesses,” she said.</w:t>
      </w:r>
    </w:p>
    <w:p w14:paraId="4A814737" w14:textId="77777777" w:rsidR="000B2BE6" w:rsidRDefault="000B2BE6" w:rsidP="000B2BE6">
      <w:r>
        <w:t>Problem Solvers Caucus Infrastructure Framework by Transport Topics on Scribd</w:t>
      </w:r>
    </w:p>
    <w:p w14:paraId="5C95F420" w14:textId="77777777" w:rsidR="000B2BE6" w:rsidRDefault="000B2BE6" w:rsidP="000B2BE6">
      <w:r>
        <w:t xml:space="preserve">Meanwhile, </w:t>
      </w:r>
      <w:r w:rsidRPr="006A331B">
        <w:rPr>
          <w:rStyle w:val="StyleUnderline"/>
        </w:rPr>
        <w:t>a small group of bipartisan senators indicated they intend to negotiate with Democratic leaders on infrastructure matters. Separately, the 58-member bipartisan House Problem Solvers Caucus unveiled a $1.25 trillion, eight-year infrastructure spending framework, meant to facilitate bipartisanship.</w:t>
      </w:r>
    </w:p>
    <w:p w14:paraId="7FC36615" w14:textId="77777777" w:rsidR="000B2BE6" w:rsidRDefault="000B2BE6" w:rsidP="000B2BE6">
      <w:r>
        <w:t>“</w:t>
      </w:r>
      <w:r w:rsidRPr="006A331B">
        <w:rPr>
          <w:rStyle w:val="StyleUnderline"/>
        </w:rPr>
        <w:t>It’s critically important that we get a robust infrastructure package signed into law, and that we do it with strong bipartisan support</w:t>
      </w:r>
      <w:r>
        <w:t>,” said Rep. Josh Gottheimer (D-N.J.), the group’s co-chairman. “The Problem Solvers Caucus framework, ‘Building Bridges,’ does exactly that and tackles everything from electric vehicles to clean water to fixing our crumbling bridges, tunnels, roads and rail.</w:t>
      </w:r>
    </w:p>
    <w:p w14:paraId="06303A81" w14:textId="77777777" w:rsidR="000B2BE6" w:rsidRDefault="000B2BE6" w:rsidP="000B2BE6">
      <w:r>
        <w:t>“This is the model for how we should govern in Washington: Democrats and Republicans working together to find common ground.”</w:t>
      </w:r>
    </w:p>
    <w:p w14:paraId="0341188B" w14:textId="77777777" w:rsidR="000B2BE6" w:rsidRDefault="000B2BE6" w:rsidP="000B2BE6">
      <w:r>
        <w:t>“The time is now for Congress and the administration to reach across the aisle, unite and boost investments in our surface transportation network that will move our transportation systems into the 21st century,” added Rep. Brian Fitzpatrick (R-Pa.), the caucus co-chairman.</w:t>
      </w:r>
    </w:p>
    <w:p w14:paraId="73575061" w14:textId="77777777" w:rsidR="000B2BE6" w:rsidRPr="005D0D89" w:rsidRDefault="000B2BE6" w:rsidP="000B2BE6">
      <w:r>
        <w:t>Transportation policymakers in the House and Senate recently gave committee approval to multiyear highway policy bills. Congressional Democratic leaders say they plan on considering fiscal 2022 funding bills this month and pass aspects of Biden’s infrastructure plan by July 4.</w:t>
      </w:r>
    </w:p>
    <w:p w14:paraId="77B388CE" w14:textId="77777777" w:rsidR="000B2BE6" w:rsidRDefault="000B2BE6" w:rsidP="000B2BE6">
      <w:pPr>
        <w:pStyle w:val="Heading4"/>
      </w:pPr>
      <w:r>
        <w:t>Plan sets a template for negotiations and spills over to broader infrastructure cooperation</w:t>
      </w:r>
    </w:p>
    <w:p w14:paraId="3D944970" w14:textId="77777777" w:rsidR="000B2BE6" w:rsidRDefault="000B2BE6" w:rsidP="000B2BE6">
      <w:r w:rsidRPr="008F6899">
        <w:rPr>
          <w:rStyle w:val="Style13ptBold"/>
        </w:rPr>
        <w:t>Mascaro &amp; Freking 21</w:t>
      </w:r>
      <w:r w:rsidRPr="008F6899">
        <w:t xml:space="preserve"> (Lisa, AP Chief Congressional Correspondent. Kevin, AP Congressional Reporter. April 29. "Water bill may open spigot for Biden infrastructure plan" </w:t>
      </w:r>
      <w:hyperlink r:id="rId151" w:history="1">
        <w:r w:rsidRPr="003511AC">
          <w:rPr>
            <w:rStyle w:val="Hyperlink"/>
          </w:rPr>
          <w:t>https://apnews.com/article/business-bills-government-and-politics-dc3d654f1502085300684435af03e90f</w:t>
        </w:r>
      </w:hyperlink>
      <w:r w:rsidRPr="008F6899">
        <w:t>)</w:t>
      </w:r>
    </w:p>
    <w:p w14:paraId="7CD2183D" w14:textId="77777777" w:rsidR="000B2BE6" w:rsidRDefault="000B2BE6" w:rsidP="000B2BE6">
      <w:r w:rsidRPr="00DB262F">
        <w:rPr>
          <w:rStyle w:val="StyleUnderline"/>
        </w:rPr>
        <w:t xml:space="preserve">Rarely has a routine </w:t>
      </w:r>
      <w:r w:rsidRPr="00CE40B3">
        <w:rPr>
          <w:rStyle w:val="Emphasis"/>
          <w:highlight w:val="cyan"/>
        </w:rPr>
        <w:t>water resources</w:t>
      </w:r>
      <w:r w:rsidRPr="00DB262F">
        <w:rPr>
          <w:rStyle w:val="StyleUnderline"/>
        </w:rPr>
        <w:t xml:space="preserve"> bill generated so much political buzz, but as senators hoisted the measure to passage Thursday the </w:t>
      </w:r>
      <w:r w:rsidRPr="00CE40B3">
        <w:rPr>
          <w:rStyle w:val="StyleUnderline"/>
          <w:highlight w:val="cyan"/>
        </w:rPr>
        <w:t>bipartisan infrastructure legislation served as a potential template for building consensus around</w:t>
      </w:r>
      <w:r w:rsidRPr="00DB262F">
        <w:rPr>
          <w:rStyle w:val="StyleUnderline"/>
        </w:rPr>
        <w:t xml:space="preserve"> President Joe </w:t>
      </w:r>
      <w:r w:rsidRPr="00CE40B3">
        <w:rPr>
          <w:rStyle w:val="StyleUnderline"/>
          <w:highlight w:val="cyan"/>
        </w:rPr>
        <w:t>Biden’s</w:t>
      </w:r>
      <w:r w:rsidRPr="00DB262F">
        <w:rPr>
          <w:rStyle w:val="StyleUnderline"/>
        </w:rPr>
        <w:t xml:space="preserve"> ambitious American </w:t>
      </w:r>
      <w:r w:rsidRPr="00CE40B3">
        <w:rPr>
          <w:rStyle w:val="StyleUnderline"/>
          <w:highlight w:val="cyan"/>
        </w:rPr>
        <w:t>Jobs Plan</w:t>
      </w:r>
      <w:r w:rsidRPr="00DB262F">
        <w:rPr>
          <w:rStyle w:val="StyleUnderline"/>
        </w:rPr>
        <w:t>.</w:t>
      </w:r>
    </w:p>
    <w:p w14:paraId="22F8D219" w14:textId="77777777" w:rsidR="000B2BE6" w:rsidRDefault="000B2BE6" w:rsidP="000B2BE6">
      <w:r w:rsidRPr="00CE40B3">
        <w:rPr>
          <w:rStyle w:val="StyleUnderline"/>
          <w:highlight w:val="cyan"/>
        </w:rPr>
        <w:t>The</w:t>
      </w:r>
      <w:r>
        <w:t xml:space="preserve"> Drinking </w:t>
      </w:r>
      <w:r w:rsidRPr="00CE40B3">
        <w:rPr>
          <w:rStyle w:val="StyleUnderline"/>
          <w:highlight w:val="cyan"/>
        </w:rPr>
        <w:t>Water</w:t>
      </w:r>
      <w:r>
        <w:t xml:space="preserve"> and Wastewater Infrastructure </w:t>
      </w:r>
      <w:r w:rsidRPr="00CE40B3">
        <w:rPr>
          <w:rStyle w:val="StyleUnderline"/>
          <w:highlight w:val="cyan"/>
        </w:rPr>
        <w:t>Act</w:t>
      </w:r>
      <w:r>
        <w:t xml:space="preserve"> of 2021 </w:t>
      </w:r>
      <w:r w:rsidRPr="00CE40B3">
        <w:rPr>
          <w:rStyle w:val="StyleUnderline"/>
          <w:highlight w:val="cyan"/>
        </w:rPr>
        <w:t>authorizes</w:t>
      </w:r>
      <w:r>
        <w:t xml:space="preserve"> about </w:t>
      </w:r>
      <w:r w:rsidRPr="00CE40B3">
        <w:rPr>
          <w:rStyle w:val="StyleUnderline"/>
          <w:highlight w:val="cyan"/>
        </w:rPr>
        <w:t>$35 billion over five years to improve</w:t>
      </w:r>
      <w:r>
        <w:t xml:space="preserve"> leaky pipes and upgrade </w:t>
      </w:r>
      <w:r w:rsidRPr="00CE40B3">
        <w:rPr>
          <w:rStyle w:val="StyleUnderline"/>
          <w:highlight w:val="cyan"/>
        </w:rPr>
        <w:t>facilities</w:t>
      </w:r>
      <w:r w:rsidRPr="00546FE3">
        <w:rPr>
          <w:rStyle w:val="StyleUnderline"/>
        </w:rPr>
        <w:t xml:space="preserve">, and is widely supported by lawmakers and their states back home. This time, though, it could be so much more — a building </w:t>
      </w:r>
      <w:r w:rsidRPr="00CE40B3">
        <w:rPr>
          <w:rStyle w:val="StyleUnderline"/>
          <w:highlight w:val="cyan"/>
        </w:rPr>
        <w:t>block in Biden’s broader</w:t>
      </w:r>
      <w:r>
        <w:t xml:space="preserve"> $2.3 trillion </w:t>
      </w:r>
      <w:r w:rsidRPr="00CE40B3">
        <w:rPr>
          <w:rStyle w:val="StyleUnderline"/>
          <w:highlight w:val="cyan"/>
        </w:rPr>
        <w:t>proposal</w:t>
      </w:r>
      <w:r>
        <w:t xml:space="preserve"> to invest in roads, bridges and other infrastructure.</w:t>
      </w:r>
    </w:p>
    <w:p w14:paraId="3EA0DF53" w14:textId="77777777" w:rsidR="000B2BE6" w:rsidRDefault="000B2BE6" w:rsidP="000B2BE6">
      <w:r w:rsidRPr="00CE40B3">
        <w:rPr>
          <w:rStyle w:val="Emphasis"/>
          <w:highlight w:val="cyan"/>
        </w:rPr>
        <w:t>Senators overwhelmingly approved the measure, 89-2</w:t>
      </w:r>
      <w:r>
        <w:t>, in what Senate Majority Leader Chuck Schumer, D-N.Y., called “</w:t>
      </w:r>
      <w:r w:rsidRPr="00CE40B3">
        <w:rPr>
          <w:rStyle w:val="StyleUnderline"/>
          <w:highlight w:val="cyan"/>
        </w:rPr>
        <w:t>a great example” of what’s possible in Congress</w:t>
      </w:r>
      <w:r>
        <w:t>.</w:t>
      </w:r>
    </w:p>
    <w:p w14:paraId="3CA44F9D" w14:textId="77777777" w:rsidR="000B2BE6" w:rsidRDefault="000B2BE6" w:rsidP="000B2BE6">
      <w:r>
        <w:t xml:space="preserve">Still, the day after </w:t>
      </w:r>
      <w:r w:rsidRPr="00CE40B3">
        <w:rPr>
          <w:rStyle w:val="StyleUnderline"/>
          <w:highlight w:val="cyan"/>
        </w:rPr>
        <w:t>Biden’s</w:t>
      </w:r>
      <w:r>
        <w:t xml:space="preserve"> address to a joint session of Congress outlining his sweeping </w:t>
      </w:r>
      <w:r w:rsidRPr="00CE40B3">
        <w:rPr>
          <w:rStyle w:val="StyleUnderline"/>
          <w:highlight w:val="cyan"/>
        </w:rPr>
        <w:t>proposals to reinvest in America infrastructure</w:t>
      </w:r>
      <w:r>
        <w:t xml:space="preserve"> the path ahead </w:t>
      </w:r>
      <w:r w:rsidRPr="00CE40B3">
        <w:rPr>
          <w:rStyle w:val="StyleUnderline"/>
          <w:highlight w:val="cyan"/>
        </w:rPr>
        <w:t>is expected to be long and politically daunting</w:t>
      </w:r>
      <w:r>
        <w:t>.</w:t>
      </w:r>
    </w:p>
    <w:p w14:paraId="068F196C" w14:textId="77777777" w:rsidR="000B2BE6" w:rsidRDefault="000B2BE6" w:rsidP="000B2BE6">
      <w:pPr>
        <w:pStyle w:val="Heading4"/>
      </w:pPr>
      <w:r>
        <w:t>Plan is popular- builds bridges that gets the rest of infrastructure through</w:t>
      </w:r>
    </w:p>
    <w:p w14:paraId="3ACF007A" w14:textId="77777777" w:rsidR="000B2BE6" w:rsidRPr="003F456F" w:rsidRDefault="000B2BE6" w:rsidP="000B2BE6">
      <w:r w:rsidRPr="00A4678F">
        <w:rPr>
          <w:rStyle w:val="Style13ptBold"/>
        </w:rPr>
        <w:t>Ooska 21</w:t>
      </w:r>
      <w:r w:rsidRPr="00A4678F">
        <w:t xml:space="preserve"> (OOSKANews. Water News. Water Intelligence. Water Insight. April 26.  We are specialist, independent publishers of international water sector news and intelligence, informing senior executives who make policy and investment strategy decisions where timely water-related knowledge and insight are critical. “OOSKA”?? - the word "OOSKA" is a phonetic spelling of the Gaelic word for water - “uisge” in Scotland and "uisce" in Ireland! "Biden's First 100 Days Of Water From Lead Piping To Climate Change, New Water Diplomacy At Home And Abroad" </w:t>
      </w:r>
      <w:hyperlink r:id="rId152" w:history="1">
        <w:r w:rsidRPr="00BE502B">
          <w:rPr>
            <w:rStyle w:val="Hyperlink"/>
          </w:rPr>
          <w:t>https://www.ooskanews.com/story/2021/04/bidens-first-100-days-water</w:t>
        </w:r>
      </w:hyperlink>
      <w:r w:rsidRPr="00A4678F">
        <w:t>)</w:t>
      </w:r>
    </w:p>
    <w:p w14:paraId="325223A9" w14:textId="77777777" w:rsidR="000B2BE6" w:rsidRDefault="000B2BE6" w:rsidP="000B2BE6">
      <w:pPr>
        <w:rPr>
          <w:rStyle w:val="Emphasis"/>
        </w:rPr>
      </w:pPr>
      <w:r w:rsidRPr="003F456F">
        <w:rPr>
          <w:rStyle w:val="StyleUnderline"/>
        </w:rPr>
        <w:t>Biden's first 100 days in office have served up wide-ranging implications for the water sector at home and abroad</w:t>
      </w:r>
      <w:r>
        <w:t xml:space="preserve">. And while some aspects of his climate policy may be actionable by executive order, </w:t>
      </w:r>
      <w:r w:rsidRPr="003F456F">
        <w:rPr>
          <w:rStyle w:val="Emphasis"/>
        </w:rPr>
        <w:t>much of his domestic investment in water infrastructure will require congressional approval. As his bridge-building efforts with congress are likely to focus on those areas that are least contentious, water may stand to benefit.</w:t>
      </w:r>
    </w:p>
    <w:p w14:paraId="56E10477" w14:textId="77777777" w:rsidR="000B2BE6" w:rsidRDefault="000B2BE6" w:rsidP="000B2BE6">
      <w:pPr>
        <w:pStyle w:val="Heading3"/>
      </w:pPr>
      <w:r>
        <w:t>LT---Water Infrastructure---AT Piecemeal L</w:t>
      </w:r>
    </w:p>
    <w:p w14:paraId="1175282B" w14:textId="77777777" w:rsidR="000B2BE6" w:rsidRDefault="000B2BE6" w:rsidP="000B2BE6">
      <w:pPr>
        <w:pStyle w:val="Heading4"/>
      </w:pPr>
      <w:r>
        <w:t>Water infrastructure doesn’t help the big bill</w:t>
      </w:r>
    </w:p>
    <w:p w14:paraId="5692B26A" w14:textId="77777777" w:rsidR="000B2BE6" w:rsidRPr="00457747" w:rsidRDefault="000B2BE6" w:rsidP="000B2BE6">
      <w:r w:rsidRPr="008F6899">
        <w:rPr>
          <w:rStyle w:val="Style13ptBold"/>
        </w:rPr>
        <w:t>Mascaro &amp; Freking 21</w:t>
      </w:r>
      <w:r w:rsidRPr="008F6899">
        <w:t xml:space="preserve"> (Lisa, AP Chief Congressional Correspondent. Kevin, AP Congressional Reporter. April 29. "Water bill may open spigot for Biden infrastructure plan" </w:t>
      </w:r>
      <w:hyperlink r:id="rId153" w:history="1">
        <w:r w:rsidRPr="003511AC">
          <w:rPr>
            <w:rStyle w:val="Hyperlink"/>
          </w:rPr>
          <w:t>https://apnews.com/article/business-bills-government-and-politics-dc3d654f1502085300684435af03e90f</w:t>
        </w:r>
      </w:hyperlink>
      <w:r w:rsidRPr="008F6899">
        <w:t>)</w:t>
      </w:r>
    </w:p>
    <w:p w14:paraId="54D38092" w14:textId="77777777" w:rsidR="000B2BE6" w:rsidRDefault="000B2BE6" w:rsidP="000B2BE6">
      <w:r w:rsidRPr="005062A8">
        <w:rPr>
          <w:rStyle w:val="StyleUnderline"/>
        </w:rPr>
        <w:t>With Congress essentially split, and Democrats holding only slim majorities in the House and Senate, Biden and the congressional leaders will soon have to decide how they plan to muscle his priority legislation into law</w:t>
      </w:r>
      <w:r>
        <w:t>.</w:t>
      </w:r>
    </w:p>
    <w:p w14:paraId="50F848BD" w14:textId="77777777" w:rsidR="000B2BE6" w:rsidRDefault="000B2BE6" w:rsidP="000B2BE6">
      <w:r w:rsidRPr="005062A8">
        <w:rPr>
          <w:rStyle w:val="StyleUnderline"/>
        </w:rPr>
        <w:t>The White House is reaching out to Republicans</w:t>
      </w:r>
      <w:r>
        <w:t>, as Biden courts GOP lawmakers for their input on the package and to win over their votes.</w:t>
      </w:r>
    </w:p>
    <w:p w14:paraId="600B637C" w14:textId="77777777" w:rsidR="000B2BE6" w:rsidRDefault="000B2BE6" w:rsidP="000B2BE6">
      <w:r w:rsidRPr="00CE40B3">
        <w:rPr>
          <w:rStyle w:val="StyleUnderline"/>
          <w:highlight w:val="cyan"/>
        </w:rPr>
        <w:t>Biden spoke by phone</w:t>
      </w:r>
      <w:r>
        <w:t xml:space="preserve"> Thursday </w:t>
      </w:r>
      <w:r w:rsidRPr="00CE40B3">
        <w:rPr>
          <w:rStyle w:val="StyleUnderline"/>
          <w:highlight w:val="cyan"/>
        </w:rPr>
        <w:t>with</w:t>
      </w:r>
      <w:r>
        <w:t xml:space="preserve"> Sen. Shelley Moore </w:t>
      </w:r>
      <w:r w:rsidRPr="00CE40B3">
        <w:rPr>
          <w:rStyle w:val="StyleUnderline"/>
          <w:highlight w:val="cyan"/>
        </w:rPr>
        <w:t>Capito</w:t>
      </w:r>
      <w:r>
        <w:t xml:space="preserve">, R-W.Va., </w:t>
      </w:r>
      <w:r w:rsidRPr="00CE40B3">
        <w:rPr>
          <w:rStyle w:val="StyleUnderline"/>
          <w:highlight w:val="cyan"/>
        </w:rPr>
        <w:t>a leader on the water bill who is also working on a Republican alternative to Biden’s infrastructure plan</w:t>
      </w:r>
      <w:r>
        <w:t>.</w:t>
      </w:r>
    </w:p>
    <w:p w14:paraId="2FF46A4F" w14:textId="77777777" w:rsidR="000B2BE6" w:rsidRDefault="000B2BE6" w:rsidP="000B2BE6">
      <w:r>
        <w:t>They had a warm, friendly conversation, reiterating their willingness to negotiate, the White House said. They also discussed having another potential in-person meeting in the near future.</w:t>
      </w:r>
    </w:p>
    <w:p w14:paraId="4E9F1F82" w14:textId="77777777" w:rsidR="000B2BE6" w:rsidRDefault="000B2BE6" w:rsidP="000B2BE6">
      <w:r>
        <w:t>“We both expressed our mutual desire to work together and find common ground,” said Capito, the top Republican on the Environment and Public Works Committee, in a statement.</w:t>
      </w:r>
    </w:p>
    <w:p w14:paraId="49888AA7" w14:textId="77777777" w:rsidR="000B2BE6" w:rsidRDefault="000B2BE6" w:rsidP="000B2BE6">
      <w:r>
        <w:t>Capito called it “a constructive and substantive call” and said she stands ready to “be a partner in advancing infrastructure legislation in a bipartisan way—just as we’ve done in the past.”</w:t>
      </w:r>
    </w:p>
    <w:p w14:paraId="163C0D00" w14:textId="77777777" w:rsidR="000B2BE6" w:rsidRDefault="000B2BE6" w:rsidP="000B2BE6">
      <w:r>
        <w:t xml:space="preserve">But </w:t>
      </w:r>
      <w:r w:rsidRPr="00CE40B3">
        <w:rPr>
          <w:rStyle w:val="StyleUnderline"/>
          <w:highlight w:val="cyan"/>
        </w:rPr>
        <w:t>most Republicans are opposing Biden’s overall agenda as big government overreach</w:t>
      </w:r>
      <w:r>
        <w:t>. Together the American Jobs Plan and the American Families Plan, a robust investment in free pre-school, community college and child tax breaks, sum an eye-popping $4 trillion.</w:t>
      </w:r>
    </w:p>
    <w:p w14:paraId="18CB74CC" w14:textId="77777777" w:rsidR="000B2BE6" w:rsidRDefault="000B2BE6" w:rsidP="000B2BE6">
      <w:r w:rsidRPr="00CE40B3">
        <w:rPr>
          <w:rStyle w:val="Emphasis"/>
          <w:highlight w:val="cyan"/>
        </w:rPr>
        <w:t>The water bill is an example of what’s possible, but also the gaping divide</w:t>
      </w:r>
      <w:r>
        <w:t>.</w:t>
      </w:r>
    </w:p>
    <w:p w14:paraId="504C67A3" w14:textId="77777777" w:rsidR="000B2BE6" w:rsidRDefault="000B2BE6" w:rsidP="000B2BE6">
      <w:r w:rsidRPr="00CE40B3">
        <w:rPr>
          <w:rStyle w:val="StyleUnderline"/>
          <w:highlight w:val="cyan"/>
        </w:rPr>
        <w:t>The $35 billion effort falls far short of</w:t>
      </w:r>
      <w:r w:rsidRPr="005062A8">
        <w:rPr>
          <w:rStyle w:val="StyleUnderline"/>
        </w:rPr>
        <w:t xml:space="preserve"> what the president has proposed, $111 billion over eight years, for </w:t>
      </w:r>
      <w:r w:rsidRPr="00CE40B3">
        <w:rPr>
          <w:rStyle w:val="StyleUnderline"/>
          <w:highlight w:val="cyan"/>
        </w:rPr>
        <w:t>water</w:t>
      </w:r>
      <w:r w:rsidRPr="005062A8">
        <w:rPr>
          <w:rStyle w:val="StyleUnderline"/>
        </w:rPr>
        <w:t xml:space="preserve"> projects </w:t>
      </w:r>
      <w:r w:rsidRPr="00CE40B3">
        <w:rPr>
          <w:rStyle w:val="StyleUnderline"/>
          <w:highlight w:val="cyan"/>
        </w:rPr>
        <w:t>in his big infrastructure plan</w:t>
      </w:r>
      <w:r w:rsidRPr="00583263">
        <w:rPr>
          <w:rStyle w:val="StyleUnderline"/>
        </w:rPr>
        <w:t>. But it is in line with what</w:t>
      </w:r>
      <w:r w:rsidRPr="005062A8">
        <w:rPr>
          <w:rStyle w:val="StyleUnderline"/>
        </w:rPr>
        <w:t xml:space="preserve"> Capito and the Republican senators proposed last week as their counter offer to Biden’s package, and could serve as a piece of that or starting point in talks.</w:t>
      </w:r>
    </w:p>
    <w:p w14:paraId="1E30B487" w14:textId="77777777" w:rsidR="000B2BE6" w:rsidRDefault="000B2BE6" w:rsidP="000B2BE6">
      <w:r>
        <w:t>“We know the next couple of weeks and months are going to be tough,” said Capito, in a speech before the vote. But she said she was hopeful colleagues would “remember this moment.”</w:t>
      </w:r>
    </w:p>
    <w:p w14:paraId="4D8A707D" w14:textId="77777777" w:rsidR="000B2BE6" w:rsidRDefault="000B2BE6" w:rsidP="000B2BE6">
      <w:r w:rsidRPr="00CE40B3">
        <w:rPr>
          <w:rStyle w:val="StyleUnderline"/>
          <w:highlight w:val="cyan"/>
        </w:rPr>
        <w:t>The water bill is the kind of routine legislation that</w:t>
      </w:r>
      <w:r w:rsidRPr="005062A8">
        <w:rPr>
          <w:rStyle w:val="StyleUnderline"/>
        </w:rPr>
        <w:t xml:space="preserve"> has been a mainstay on Capitol Hill, but that </w:t>
      </w:r>
      <w:r w:rsidRPr="00CE40B3">
        <w:rPr>
          <w:rStyle w:val="StyleUnderline"/>
          <w:highlight w:val="cyan"/>
        </w:rPr>
        <w:t>lawmakers have struggled to pass in recent years amid the partisanship and gridlock</w:t>
      </w:r>
      <w:r w:rsidRPr="005062A8">
        <w:rPr>
          <w:rStyle w:val="StyleUnderline"/>
        </w:rPr>
        <w:t>, and the power that party leaders exert over the legislative process</w:t>
      </w:r>
      <w:r>
        <w:t>.</w:t>
      </w:r>
    </w:p>
    <w:p w14:paraId="530A5642" w14:textId="77777777" w:rsidR="000B2BE6" w:rsidRDefault="000B2BE6" w:rsidP="000B2BE6">
      <w:r w:rsidRPr="005062A8">
        <w:rPr>
          <w:rStyle w:val="StyleUnderline"/>
        </w:rPr>
        <w:t>Part of the exuberance among senators this week was over the very act of legislating, carrying the bill through the give-and-take of the committee process and onto the Senate floor for amendments and debate</w:t>
      </w:r>
      <w:r>
        <w:t>.</w:t>
      </w:r>
    </w:p>
    <w:p w14:paraId="4E9BFC90" w14:textId="77777777" w:rsidR="000B2BE6" w:rsidRDefault="000B2BE6" w:rsidP="000B2BE6">
      <w:r>
        <w:t>“I say, the more of these we can do, the better,” said Sen. Tim Kaine, D-Va.</w:t>
      </w:r>
    </w:p>
    <w:p w14:paraId="5135114E" w14:textId="77777777" w:rsidR="000B2BE6" w:rsidRDefault="000B2BE6" w:rsidP="000B2BE6">
      <w:r>
        <w:t>“</w:t>
      </w:r>
      <w:r w:rsidRPr="005062A8">
        <w:rPr>
          <w:rStyle w:val="StyleUnderline"/>
        </w:rPr>
        <w:t xml:space="preserve">Maybe we can </w:t>
      </w:r>
      <w:r w:rsidRPr="00CE40B3">
        <w:rPr>
          <w:rStyle w:val="StyleUnderline"/>
          <w:highlight w:val="cyan"/>
        </w:rPr>
        <w:t>take the Biden infrastructure plan and do</w:t>
      </w:r>
      <w:r w:rsidRPr="005062A8">
        <w:rPr>
          <w:rStyle w:val="StyleUnderline"/>
        </w:rPr>
        <w:t xml:space="preserve"> the </w:t>
      </w:r>
      <w:r w:rsidRPr="00CE40B3">
        <w:rPr>
          <w:rStyle w:val="StyleUnderline"/>
          <w:highlight w:val="cyan"/>
        </w:rPr>
        <w:t>pieces</w:t>
      </w:r>
      <w:r w:rsidRPr="005062A8">
        <w:rPr>
          <w:rStyle w:val="StyleUnderline"/>
        </w:rPr>
        <w:t xml:space="preserve"> of it</w:t>
      </w:r>
      <w:r>
        <w:t>,” he said. “</w:t>
      </w:r>
      <w:r w:rsidRPr="00CE40B3">
        <w:rPr>
          <w:rStyle w:val="StyleUnderline"/>
          <w:highlight w:val="cyan"/>
        </w:rPr>
        <w:t>Where we</w:t>
      </w:r>
      <w:r w:rsidRPr="005062A8">
        <w:rPr>
          <w:rStyle w:val="StyleUnderline"/>
        </w:rPr>
        <w:t xml:space="preserve"> can </w:t>
      </w:r>
      <w:r w:rsidRPr="00CE40B3">
        <w:rPr>
          <w:rStyle w:val="StyleUnderline"/>
          <w:highlight w:val="cyan"/>
        </w:rPr>
        <w:t>get some agreement</w:t>
      </w:r>
      <w:r w:rsidRPr="005062A8">
        <w:rPr>
          <w:rStyle w:val="StyleUnderline"/>
        </w:rPr>
        <w:t xml:space="preserve">, do those together. And then </w:t>
      </w:r>
      <w:r w:rsidRPr="00CE40B3">
        <w:rPr>
          <w:rStyle w:val="StyleUnderline"/>
          <w:highlight w:val="cyan"/>
        </w:rPr>
        <w:t>the remaining things</w:t>
      </w:r>
      <w:r w:rsidRPr="005062A8">
        <w:rPr>
          <w:rStyle w:val="StyleUnderline"/>
        </w:rPr>
        <w:t xml:space="preserve"> that we think need to be done, that price tag </w:t>
      </w:r>
      <w:r w:rsidRPr="00CE40B3">
        <w:rPr>
          <w:rStyle w:val="StyleUnderline"/>
          <w:highlight w:val="cyan"/>
        </w:rPr>
        <w:t>shrink</w:t>
      </w:r>
      <w:r w:rsidRPr="005062A8">
        <w:rPr>
          <w:rStyle w:val="StyleUnderline"/>
        </w:rPr>
        <w:t xml:space="preserve">s a little bit, </w:t>
      </w:r>
      <w:r w:rsidRPr="00CE40B3">
        <w:rPr>
          <w:rStyle w:val="StyleUnderline"/>
          <w:highlight w:val="cyan"/>
        </w:rPr>
        <w:t>because we’ve done</w:t>
      </w:r>
      <w:r w:rsidRPr="005062A8">
        <w:rPr>
          <w:rStyle w:val="StyleUnderline"/>
        </w:rPr>
        <w:t xml:space="preserve"> some </w:t>
      </w:r>
      <w:r w:rsidRPr="00CE40B3">
        <w:rPr>
          <w:rStyle w:val="StyleUnderline"/>
          <w:highlight w:val="cyan"/>
        </w:rPr>
        <w:t>other stuff</w:t>
      </w:r>
      <w:r w:rsidRPr="00CE40B3">
        <w:rPr>
          <w:highlight w:val="cyan"/>
        </w:rPr>
        <w:t>.”</w:t>
      </w:r>
    </w:p>
    <w:p w14:paraId="7BE5B3E0" w14:textId="77777777" w:rsidR="000B2BE6" w:rsidRDefault="000B2BE6" w:rsidP="000B2BE6">
      <w:r w:rsidRPr="00CE40B3">
        <w:rPr>
          <w:rStyle w:val="StyleUnderline"/>
          <w:highlight w:val="cyan"/>
        </w:rPr>
        <w:t>One reason the water bill easily passed was because it’s</w:t>
      </w:r>
      <w:r>
        <w:t xml:space="preserve"> routine government spending. Another reason is that the price tag was </w:t>
      </w:r>
      <w:r w:rsidRPr="00CE40B3">
        <w:rPr>
          <w:rStyle w:val="Emphasis"/>
          <w:highlight w:val="cyan"/>
        </w:rPr>
        <w:t>tiny</w:t>
      </w:r>
      <w:r>
        <w:t xml:space="preserve"> compared to typical congressional budget spats. </w:t>
      </w:r>
      <w:r w:rsidRPr="00CE40B3">
        <w:rPr>
          <w:rStyle w:val="Emphasis"/>
          <w:highlight w:val="cyan"/>
        </w:rPr>
        <w:t>Few expect such harmony to last when the stakes get bigger in the months ahead</w:t>
      </w:r>
      <w:r>
        <w:t>.</w:t>
      </w:r>
    </w:p>
    <w:p w14:paraId="363290B6" w14:textId="77777777" w:rsidR="000B2BE6" w:rsidRDefault="000B2BE6" w:rsidP="000B2BE6">
      <w:r>
        <w:t>Biden’s infrastructure plan proposes a tax hike on corporations, reverting the rate from 21% to 28%, as it was before the 2017 GOP tax cuts. That is a nonstarter for Republicans, who are unwilling to undo the signature Trump-era achievement.</w:t>
      </w:r>
    </w:p>
    <w:p w14:paraId="4CE6652B" w14:textId="77777777" w:rsidR="000B2BE6" w:rsidRDefault="000B2BE6" w:rsidP="000B2BE6">
      <w:r>
        <w:t xml:space="preserve">Sen. Roy Blunt of Missouri, a member of </w:t>
      </w:r>
      <w:r w:rsidRPr="00CE40B3">
        <w:rPr>
          <w:rStyle w:val="StyleUnderline"/>
          <w:highlight w:val="cyan"/>
        </w:rPr>
        <w:t>GOP leadership, said the water bill could</w:t>
      </w:r>
      <w:r w:rsidRPr="003728C9">
        <w:rPr>
          <w:rStyle w:val="StyleUnderline"/>
        </w:rPr>
        <w:t xml:space="preserve"> certainly </w:t>
      </w:r>
      <w:r w:rsidRPr="00CE40B3">
        <w:rPr>
          <w:rStyle w:val="StyleUnderline"/>
          <w:highlight w:val="cyan"/>
        </w:rPr>
        <w:t>become part of a bigger infrastructure package,</w:t>
      </w:r>
      <w:r w:rsidRPr="003728C9">
        <w:rPr>
          <w:rStyle w:val="StyleUnderline"/>
        </w:rPr>
        <w:t xml:space="preserve"> “one of the building blocks going forward</w:t>
      </w:r>
      <w:r>
        <w:t>.”</w:t>
      </w:r>
    </w:p>
    <w:p w14:paraId="3DC3EE4D" w14:textId="77777777" w:rsidR="000B2BE6" w:rsidRDefault="000B2BE6" w:rsidP="000B2BE6">
      <w:r>
        <w:t>But he cautioned, “It’s apples and oranges compared to the President’s infrastructure bill.”</w:t>
      </w:r>
    </w:p>
    <w:p w14:paraId="2099C4FC" w14:textId="77777777" w:rsidR="000B2BE6" w:rsidRDefault="000B2BE6" w:rsidP="000B2BE6">
      <w:r>
        <w:t>The increased spending called for in the water bill goes to two longstanding programs that work like infrastructure banks — one for drinking water and the other for wastewater. Each program is set to get up to $14.65 billion over five years under the bill. It is expected to be paid for with routine government funding.</w:t>
      </w:r>
    </w:p>
    <w:p w14:paraId="4626B630" w14:textId="77777777" w:rsidR="000B2BE6" w:rsidRDefault="000B2BE6" w:rsidP="000B2BE6">
      <w:r>
        <w:t>Supported by a broad range of interest groups, the bill enables water and wastewater systems around the to country use the money to fix leaky pipes, construct storage tanks and improve water treatment plants, to name just a few uses.</w:t>
      </w:r>
    </w:p>
    <w:p w14:paraId="56282395" w14:textId="77777777" w:rsidR="000B2BE6" w:rsidRDefault="000B2BE6" w:rsidP="000B2BE6">
      <w:r>
        <w:t>The bill also includes an array of grant programs, including to reduce lead in drinking water, turn waste to energy and make water systems more resilient to flooding and other extreme weather events. More than 40% of the bill’s investments are targeted to low-income and rural communities.</w:t>
      </w:r>
    </w:p>
    <w:p w14:paraId="5CE9E44B" w14:textId="77777777" w:rsidR="000B2BE6" w:rsidRDefault="000B2BE6" w:rsidP="000B2BE6">
      <w:r>
        <w:t>The bill’s chief sponsor, Sen. Tammy Duckworth, D-Ill., said she remembers a House hearing a few years ago, when a mother from Flint, Mich., held up a baby bottle filled with murky brown water from her tap.</w:t>
      </w:r>
    </w:p>
    <w:p w14:paraId="13E7F0EF" w14:textId="77777777" w:rsidR="000B2BE6" w:rsidRDefault="000B2BE6" w:rsidP="000B2BE6">
      <w:r>
        <w:t>“While Flint was a tragedy, it was not an anomaly,” she said. Lead-service water lines were banned decades ago, but more than 6 million homes across the country get water from lead service lines, including Illinois.</w:t>
      </w:r>
    </w:p>
    <w:p w14:paraId="4412B294" w14:textId="77777777" w:rsidR="000B2BE6" w:rsidRDefault="000B2BE6" w:rsidP="000B2BE6">
      <w:r>
        <w:t>“We can’t only pour money into fixing our roads while failing to repair the pipes beneath them,” Duckworth said.</w:t>
      </w:r>
    </w:p>
    <w:p w14:paraId="1C59A29F" w14:textId="77777777" w:rsidR="000B2BE6" w:rsidRDefault="000B2BE6" w:rsidP="000B2BE6">
      <w:r>
        <w:t>The federal government plays a small role compared to states and local governments when it comes to public spending on drinking water and wastewater facilities — less than 5%.</w:t>
      </w:r>
    </w:p>
    <w:p w14:paraId="35C072D9" w14:textId="77777777" w:rsidR="000B2BE6" w:rsidRDefault="000B2BE6" w:rsidP="000B2BE6">
      <w:r>
        <w:t>But, in hearings, local utility officials testified that the pandemic has exacerbated the financial strains they face in replacing aging pipes and other infrastructure. They called for more federal investment to prevent rate increases down the road for communities that can least afford such hikes.</w:t>
      </w:r>
    </w:p>
    <w:p w14:paraId="09D12314" w14:textId="708D3799" w:rsidR="000B2BE6" w:rsidRPr="0054493E" w:rsidRDefault="000B2BE6" w:rsidP="000B2BE6">
      <w:r w:rsidRPr="00457747">
        <w:rPr>
          <w:rStyle w:val="StyleUnderline"/>
        </w:rPr>
        <w:t xml:space="preserve">Meanwhile, </w:t>
      </w:r>
      <w:r w:rsidRPr="00CE40B3">
        <w:rPr>
          <w:rStyle w:val="StyleUnderline"/>
          <w:highlight w:val="cyan"/>
        </w:rPr>
        <w:t>House Democrats are pursuing water infrastructure bills with price tags that go beyond what the White House has proposed, making clear that a compromise just on a relatively narrow public works upgrade focused on water is still a ways away</w:t>
      </w:r>
      <w:r>
        <w:t>.</w:t>
      </w:r>
    </w:p>
    <w:p w14:paraId="3D77AFD7" w14:textId="37BF7AE4" w:rsidR="000B2BE6" w:rsidRDefault="000B2BE6" w:rsidP="000B2BE6">
      <w:pPr>
        <w:pStyle w:val="Heading3"/>
        <w:rPr>
          <w:rFonts w:cs="Times New Roman"/>
        </w:rPr>
      </w:pPr>
      <w:r w:rsidRPr="00394BD3">
        <w:rPr>
          <w:rFonts w:cs="Times New Roman"/>
        </w:rPr>
        <w:t>AT Warming</w:t>
      </w:r>
      <w:r>
        <w:rPr>
          <w:rFonts w:cs="Times New Roman"/>
        </w:rPr>
        <w:t xml:space="preserve"> Impact</w:t>
      </w:r>
      <w:r w:rsidR="00FE375D">
        <w:rPr>
          <w:rFonts w:cs="Times New Roman"/>
        </w:rPr>
        <w:t>---No Link</w:t>
      </w:r>
    </w:p>
    <w:p w14:paraId="33A19669" w14:textId="77777777" w:rsidR="000B2BE6" w:rsidRPr="00394BD3" w:rsidRDefault="000B2BE6" w:rsidP="000B2BE6">
      <w:pPr>
        <w:pStyle w:val="Heading4"/>
        <w:rPr>
          <w:rFonts w:cs="Times New Roman"/>
        </w:rPr>
      </w:pPr>
      <w:r w:rsidRPr="00394BD3">
        <w:rPr>
          <w:rFonts w:cs="Times New Roman"/>
        </w:rPr>
        <w:t>Even the best version doesn’t solve warming</w:t>
      </w:r>
    </w:p>
    <w:p w14:paraId="591402AD" w14:textId="77777777" w:rsidR="000B2BE6" w:rsidRDefault="000B2BE6" w:rsidP="000B2BE6">
      <w:r w:rsidRPr="006B0331">
        <w:rPr>
          <w:rStyle w:val="Style13ptBold"/>
        </w:rPr>
        <w:t>Noor 6-10</w:t>
      </w:r>
      <w:r w:rsidRPr="00394BD3">
        <w:t xml:space="preserve">-2021 (Dharna, “Joe Biden Is Already Failing on Climate Policy,” </w:t>
      </w:r>
      <w:r w:rsidRPr="006B0331">
        <w:rPr>
          <w:i/>
          <w:iCs/>
        </w:rPr>
        <w:t>Gizmodo</w:t>
      </w:r>
      <w:r w:rsidRPr="00394BD3">
        <w:t xml:space="preserve">, </w:t>
      </w:r>
      <w:hyperlink r:id="rId154" w:history="1">
        <w:r w:rsidRPr="00AF02B6">
          <w:rPr>
            <w:rStyle w:val="Hyperlink"/>
          </w:rPr>
          <w:t>https://gizmodo.com/biden-is-already-failing-on-climate-policy-1847072147</w:t>
        </w:r>
      </w:hyperlink>
      <w:r w:rsidRPr="00394BD3">
        <w:t>)</w:t>
      </w:r>
    </w:p>
    <w:p w14:paraId="6FB77A17" w14:textId="77777777" w:rsidR="000B2BE6" w:rsidRPr="00394BD3" w:rsidRDefault="000B2BE6" w:rsidP="000B2BE6"/>
    <w:p w14:paraId="6CD3BCFD" w14:textId="77777777" w:rsidR="000B2BE6" w:rsidRPr="006639D7" w:rsidRDefault="000B2BE6" w:rsidP="000B2BE6">
      <w:r w:rsidRPr="006B0331">
        <w:rPr>
          <w:rStyle w:val="StyleUnderline"/>
        </w:rPr>
        <w:t xml:space="preserve">The $2.25 trillion infrastructure package that President Joe Biden proposed in March </w:t>
      </w:r>
      <w:r w:rsidRPr="006B0331">
        <w:rPr>
          <w:rStyle w:val="Emphasis"/>
        </w:rPr>
        <w:t>didn’t go big enough</w:t>
      </w:r>
      <w:r w:rsidRPr="006B0331">
        <w:rPr>
          <w:rStyle w:val="StyleUnderline"/>
        </w:rPr>
        <w:t xml:space="preserve"> to meet the scale of the climate crisis</w:t>
      </w:r>
      <w:r w:rsidRPr="00394BD3">
        <w:t xml:space="preserve">. </w:t>
      </w:r>
      <w:r w:rsidRPr="006B0331">
        <w:rPr>
          <w:rStyle w:val="StyleUnderline"/>
        </w:rPr>
        <w:t>Now, it’s looking like we may not even see those too-small propositions come to light</w:t>
      </w:r>
      <w:r w:rsidRPr="00394BD3">
        <w:t>.</w:t>
      </w:r>
      <w:r>
        <w:t xml:space="preserve"> </w:t>
      </w:r>
      <w:r w:rsidRPr="006B0331">
        <w:rPr>
          <w:rStyle w:val="StyleUnderline"/>
        </w:rPr>
        <w:t xml:space="preserve">This is </w:t>
      </w:r>
      <w:r w:rsidRPr="006B0331">
        <w:rPr>
          <w:rStyle w:val="Emphasis"/>
        </w:rPr>
        <w:t>awful news</w:t>
      </w:r>
      <w:r w:rsidRPr="006B0331">
        <w:rPr>
          <w:rStyle w:val="StyleUnderline"/>
        </w:rPr>
        <w:t xml:space="preserve"> because, with a slim Senate majority, Democrats may have a tight window of time to pass meaningful climate legislation</w:t>
      </w:r>
      <w:r w:rsidRPr="00394BD3">
        <w:t>. The disastrous process calls to mind the missteps of the Obama administration.</w:t>
      </w:r>
      <w:r>
        <w:t xml:space="preserve"> </w:t>
      </w:r>
      <w:r w:rsidRPr="00394BD3">
        <w:t>The White House seems more interested in chasing bipartisan support for the bill than averting climate breakdown. Last month, Biden offered to shave more than half a trillion dollars off his original proposal in an effort to get Republicans on board. Then last week, he proposed an even larger cut that would bring the total price tag down to a far-more-modest $1 trillion.</w:t>
      </w:r>
      <w:r>
        <w:t xml:space="preserve"> </w:t>
      </w:r>
      <w:r w:rsidRPr="00394BD3">
        <w:t>“</w:t>
      </w:r>
      <w:r w:rsidRPr="006B0331">
        <w:rPr>
          <w:rStyle w:val="StyleUnderline"/>
        </w:rPr>
        <w:t>Democrats</w:t>
      </w:r>
      <w:r w:rsidRPr="00394BD3">
        <w:t xml:space="preserve">, for some reason, </w:t>
      </w:r>
      <w:r w:rsidRPr="006B0331">
        <w:rPr>
          <w:rStyle w:val="StyleUnderline"/>
        </w:rPr>
        <w:t xml:space="preserve">start with </w:t>
      </w:r>
      <w:r w:rsidRPr="006B0331">
        <w:rPr>
          <w:rStyle w:val="Emphasis"/>
        </w:rPr>
        <w:t>extremely modest</w:t>
      </w:r>
      <w:r w:rsidRPr="006B0331">
        <w:rPr>
          <w:rStyle w:val="StyleUnderline"/>
        </w:rPr>
        <w:t xml:space="preserve"> proposals, and then try to whittle them down into almost meaningful meaningless proposals by the time they </w:t>
      </w:r>
      <w:r w:rsidRPr="006B0331">
        <w:rPr>
          <w:rStyle w:val="Emphasis"/>
        </w:rPr>
        <w:t>try to negotiate</w:t>
      </w:r>
      <w:r w:rsidRPr="00394BD3">
        <w:t>,” said Mark Paul, an economist at the New College of Florida who focuses on climate.</w:t>
      </w:r>
      <w:r>
        <w:t xml:space="preserve"> </w:t>
      </w:r>
      <w:r w:rsidRPr="00394BD3">
        <w:t>Despite these cuts, Republicans still didn’t bite: On Tuesday, the bipartisan infrastructure negotiations collapsed due to irreconcilable differences.</w:t>
      </w:r>
      <w:r>
        <w:t xml:space="preserve"> </w:t>
      </w:r>
      <w:r w:rsidRPr="00394BD3">
        <w:t xml:space="preserve">Yet </w:t>
      </w:r>
      <w:r w:rsidRPr="006B0331">
        <w:rPr>
          <w:rStyle w:val="StyleUnderline"/>
        </w:rPr>
        <w:t>Biden is still courting bad faith actors’ support for the infrastructure bill</w:t>
      </w:r>
      <w:r w:rsidRPr="00394BD3">
        <w:t>. Case in point: His National Climate Adviser Gina McCarthy pitched the plan to the American Petroleum Institute, the fossil fuel industry’s top lobbying group, at the White House on Tuesday.</w:t>
      </w:r>
      <w:r>
        <w:t xml:space="preserve"> </w:t>
      </w:r>
      <w:r w:rsidRPr="00394BD3">
        <w:t xml:space="preserve">Meanwhile, </w:t>
      </w:r>
      <w:r w:rsidRPr="006B0331">
        <w:rPr>
          <w:rStyle w:val="StyleUnderline"/>
        </w:rPr>
        <w:t>the administration is priming climate advocates for some major losses in the bill, including losing the clean electricity standard, which was a hallmark climate proposal.</w:t>
      </w:r>
      <w:r w:rsidRPr="00394BD3">
        <w:t xml:space="preserve"> But it wants us not to worry. “I just don’t want people to think that a loss of any one thing, or a reduction in the cost, is going to be the end of the discussion,” McCarthy told Politico. (She added that Biden “is not looking to negotiate a weak amount of investment that won’t be consistent with his vision for what we need to do now, that’s going to keep our country strong.” Strong language!)</w:t>
      </w:r>
      <w:r>
        <w:t xml:space="preserve"> </w:t>
      </w:r>
      <w:r w:rsidRPr="00394BD3">
        <w:t xml:space="preserve">The mealy-mouthed messaging isn’t exactly inspiring confidence. Green New Deal champions like Reps. Alexandria Ocasio-Cortez, Jamaal Bowman, and Sen. Ed Markey have indicated that they won’t vote for the watered-down proposal, meaning the administration isn’t just failing to solicit Republican votes but also losing support within its own party. These </w:t>
      </w:r>
      <w:r w:rsidRPr="006B0331">
        <w:rPr>
          <w:rStyle w:val="StyleUnderline"/>
        </w:rPr>
        <w:t>climate advocates are right to draw this line, and recent history shows us why</w:t>
      </w:r>
      <w:r w:rsidRPr="00394BD3">
        <w:t>.</w:t>
      </w:r>
    </w:p>
    <w:p w14:paraId="120620D6" w14:textId="77777777" w:rsidR="000B2BE6" w:rsidRPr="00394BD3" w:rsidRDefault="000B2BE6" w:rsidP="000B2BE6">
      <w:pPr>
        <w:pStyle w:val="Heading4"/>
        <w:rPr>
          <w:rFonts w:cs="Times New Roman"/>
        </w:rPr>
      </w:pPr>
      <w:r>
        <w:rPr>
          <w:rFonts w:cs="Times New Roman"/>
        </w:rPr>
        <w:t>It'll get watered down</w:t>
      </w:r>
    </w:p>
    <w:p w14:paraId="10266D04" w14:textId="77777777" w:rsidR="000B2BE6" w:rsidRPr="00394BD3" w:rsidRDefault="000B2BE6" w:rsidP="000B2BE6">
      <w:r w:rsidRPr="00394BD3">
        <w:rPr>
          <w:rStyle w:val="Style13ptBold"/>
        </w:rPr>
        <w:t>Grunwald 6-10</w:t>
      </w:r>
      <w:r w:rsidRPr="00394BD3">
        <w:t xml:space="preserve">-2021 (Michael, “Biden pitched a bold climate vision. He may be watching it die in Congress.,” Politico, </w:t>
      </w:r>
      <w:hyperlink r:id="rId155" w:history="1">
        <w:r w:rsidRPr="00394BD3">
          <w:rPr>
            <w:rStyle w:val="Hyperlink"/>
          </w:rPr>
          <w:t>https://www.politico.com/news/2021/06/10/biden-climate-agenda-492726)//BB</w:t>
        </w:r>
      </w:hyperlink>
    </w:p>
    <w:p w14:paraId="2D30D991" w14:textId="77777777" w:rsidR="000B2BE6" w:rsidRPr="00394BD3" w:rsidRDefault="000B2BE6" w:rsidP="000B2BE6"/>
    <w:p w14:paraId="0D211E63" w14:textId="7F2CCB09" w:rsidR="000B2BE6" w:rsidRPr="00394BD3" w:rsidRDefault="000B2BE6" w:rsidP="000B2BE6">
      <w:r w:rsidRPr="00394BD3">
        <w:t xml:space="preserve">President Joe </w:t>
      </w:r>
      <w:r w:rsidRPr="00B90CA5">
        <w:rPr>
          <w:rStyle w:val="StyleUnderline"/>
        </w:rPr>
        <w:t>Biden clearly wants to be a climate president</w:t>
      </w:r>
      <w:r w:rsidRPr="00394BD3">
        <w:t xml:space="preserve">. He’s set ambitious climate targets. He’s assembled a team of passionate climate wonks and activists. He’s announced a “whole of government approach” to the climate crisis, followed by a drumbeat of aggressive executive actions. </w:t>
      </w:r>
      <w:r w:rsidRPr="009D14EC">
        <w:rPr>
          <w:rStyle w:val="StyleUnderline"/>
        </w:rPr>
        <w:t>He’s</w:t>
      </w:r>
      <w:r w:rsidRPr="00394BD3">
        <w:t xml:space="preserve"> also </w:t>
      </w:r>
      <w:r w:rsidRPr="009D14EC">
        <w:rPr>
          <w:rStyle w:val="StyleUnderline"/>
        </w:rPr>
        <w:t>proposed extraordinary climate investments in his infrastructure plan</w:t>
      </w:r>
      <w:r w:rsidRPr="00394BD3">
        <w:t>, and an hour rarely goes by without an administration official urging Congress to pass it.</w:t>
      </w:r>
      <w:r w:rsidR="009D14EC">
        <w:t xml:space="preserve"> </w:t>
      </w:r>
      <w:r w:rsidRPr="00B90CA5">
        <w:rPr>
          <w:rStyle w:val="StyleUnderline"/>
        </w:rPr>
        <w:t>But Congress has not passed it, or even unveiled a draft.</w:t>
      </w:r>
      <w:r w:rsidRPr="00394BD3">
        <w:t xml:space="preserve"> And now that Biden has ended one effort to negotiate a bipartisan infrastructure deal only to begin another, climate hawks are starting to worry that their issue is getting thrown under a fossil-fueled bus. For all of Biden’s green goals, green team and green executive orders, the centerpiece of his green agenda is his proposal to throw hundreds of billions of dollars at the climate crisis through his American Jobs Plan, and it’s hard to see a path where a Republican-supported infrastructure bill would spend that freely to slash greenhouse gas emissions.</w:t>
      </w:r>
      <w:r w:rsidR="009D14EC">
        <w:t xml:space="preserve"> </w:t>
      </w:r>
      <w:r w:rsidRPr="00394BD3">
        <w:t>Sen. Sheldon Whitehouse (D-R.I.) sounded the alarm in a Twitter thread Tuesday, declaring himself “officially very anxious” about the fate of climate legislation. He suggested that Biden seemed more intent on a bipartisan deal than a climate-friendly one, that the business community is nowhere to be seen and that climate advocates are unhelpfully squabbling over details. “We need planning, organizing and momentum,” he wrote. “We are running out of time.”</w:t>
      </w:r>
      <w:r w:rsidR="009D14EC">
        <w:t xml:space="preserve"> </w:t>
      </w:r>
      <w:r w:rsidRPr="00394BD3">
        <w:t>Environmental groups hailed Biden’s first 100 days in office as a landmark for climate action, and he has followed up with a flurry of green initiatives promoting offshore wind farms, long-distance transmission lines for renewable power, more energy-efficient buildings and appliances, more fuel-efficient vehicles and more climate-conscious financial regulation.</w:t>
      </w:r>
      <w:r w:rsidR="009D14EC">
        <w:t xml:space="preserve"> </w:t>
      </w:r>
      <w:r w:rsidRPr="00394BD3">
        <w:t xml:space="preserve">But </w:t>
      </w:r>
      <w:r w:rsidRPr="009D14EC">
        <w:rPr>
          <w:rStyle w:val="StyleUnderline"/>
        </w:rPr>
        <w:t>the $2.5 trillion American Jobs Plan is clearly the centerpiece of Biden’s climate agenda, proposing about $1 trillion for wind, solar, electric vehicles and other accelerants for the clean energy transition</w:t>
      </w:r>
      <w:r w:rsidRPr="00394BD3">
        <w:t xml:space="preserve">. Now climate activists are worried that </w:t>
      </w:r>
      <w:r w:rsidRPr="009D14EC">
        <w:rPr>
          <w:rStyle w:val="Emphasis"/>
        </w:rPr>
        <w:t>Biden will throw those investments overboard to mollify</w:t>
      </w:r>
      <w:r w:rsidRPr="00394BD3">
        <w:t xml:space="preserve"> Republicans and Sen. Joe </w:t>
      </w:r>
      <w:r w:rsidRPr="009D14EC">
        <w:rPr>
          <w:rStyle w:val="Emphasis"/>
        </w:rPr>
        <w:t>Manchin</w:t>
      </w:r>
      <w:r w:rsidRPr="00394BD3">
        <w:t xml:space="preserve"> of West Virginia, </w:t>
      </w:r>
      <w:r w:rsidRPr="009D14EC">
        <w:rPr>
          <w:rStyle w:val="StyleUnderline"/>
        </w:rPr>
        <w:t>the coal-friendly centrist Democrat whose vote can essentially decide what's allowed to pass in an evenly divided Senate</w:t>
      </w:r>
      <w:r w:rsidRPr="00394BD3">
        <w:t xml:space="preserve">. </w:t>
      </w:r>
      <w:r w:rsidRPr="009D14EC">
        <w:rPr>
          <w:rStyle w:val="StyleUnderline"/>
        </w:rPr>
        <w:t>They got more bad news last night when Biden’s top climate adviser, Gina McCarthy, acknowledged in an interview with POLITICO that a clean electricity standard, one of the climate community’s top priorities, might not make it into the final infrastructure bill</w:t>
      </w:r>
      <w:r w:rsidRPr="00394BD3">
        <w:t>.</w:t>
      </w:r>
    </w:p>
    <w:p w14:paraId="1D053DC3" w14:textId="37ED17C9" w:rsidR="00FE375D" w:rsidRDefault="00FE375D" w:rsidP="00AE04C3">
      <w:pPr>
        <w:pStyle w:val="Heading3"/>
      </w:pPr>
      <w:r>
        <w:t>AT Warming Impact---Impact d</w:t>
      </w:r>
    </w:p>
    <w:p w14:paraId="76AAB15E" w14:textId="77777777" w:rsidR="00FE375D" w:rsidRDefault="00FE375D" w:rsidP="00FE375D">
      <w:pPr>
        <w:pStyle w:val="Heading4"/>
      </w:pPr>
      <w:r>
        <w:t>No impact to warming</w:t>
      </w:r>
    </w:p>
    <w:p w14:paraId="0D635545" w14:textId="77777777" w:rsidR="00FE375D" w:rsidRDefault="00FE375D" w:rsidP="00FE375D">
      <w:r w:rsidRPr="009923BE">
        <w:rPr>
          <w:rStyle w:val="Style13ptBold"/>
        </w:rPr>
        <w:t xml:space="preserve">Kerr </w:t>
      </w:r>
      <w:r>
        <w:rPr>
          <w:rStyle w:val="Style13ptBold"/>
        </w:rPr>
        <w:t>19</w:t>
      </w:r>
      <w:r>
        <w:t xml:space="preserve"> (Dr. Amber Kerr, Energy and Resources PhD at the University of California-Berkeley, known agroecologist, former coordinator of the USDA California Climate Hub. Dr. Daniel Swain, Climate Science PhD at UCLA, climate scientist, a research fellow at the National Center for Atmospheric Research. Dr. Andrew King, Earth Sciences PhD, Climate Extremes Research Fellow at the University of Melbourne. Dr. Peter Kalmus, Physics PhD at the University of Colombia, climate scientist at NASA’s Jet Propulsion Lab. Professor Richard Betts, Chair in Climate Impacts at the University of Exeter, a lead author on the Fourth Assessment Report of the Intergovernmental Panel on Climate Change (IPCC) in Working Group 1. Dr. William Huiskamp, Paleoclimatology PhD at the Climate Change Research Center, climate scientist at the Potsdam Institute for Climate Impact Research. (Amber, “Claim that human civilization could end in 30 years is speculative, not supported with evidence,” series of posts from scientists compiled by editor Scott Johnson, </w:t>
      </w:r>
      <w:r w:rsidRPr="002D73F9">
        <w:rPr>
          <w:i/>
          <w:iCs/>
        </w:rPr>
        <w:t>Climate Feedback</w:t>
      </w:r>
      <w:r>
        <w:t xml:space="preserve">, </w:t>
      </w:r>
      <w:hyperlink r:id="rId156" w:history="1">
        <w:r w:rsidRPr="00A525F5">
          <w:rPr>
            <w:rStyle w:val="Hyperlink"/>
          </w:rPr>
          <w:t>https://climatefeedback.org/evaluation/iflscience-story-on-speculative-report-provides-little-scientific-context-james-felton/</w:t>
        </w:r>
      </w:hyperlink>
      <w:r>
        <w:t>)</w:t>
      </w:r>
    </w:p>
    <w:p w14:paraId="36CADDC2" w14:textId="77777777" w:rsidR="00FE375D" w:rsidRPr="00D173AA" w:rsidRDefault="00FE375D" w:rsidP="00FE375D"/>
    <w:p w14:paraId="1FAA1CF7" w14:textId="77777777" w:rsidR="00FE375D" w:rsidRPr="00D173AA" w:rsidRDefault="00FE375D" w:rsidP="00FE375D">
      <w:r w:rsidRPr="00D173AA">
        <w:t xml:space="preserve">Scientists who reviewed IFLScience’s story found that it failed to provide sufficient context for this report—differentiating, for example, between speculative claims and descriptions of peer-reviewed research. In particular, the story’s headline (“New Report Warns </w:t>
      </w:r>
      <w:r w:rsidRPr="008A7B07">
        <w:rPr>
          <w:rStyle w:val="StyleUnderline"/>
        </w:rPr>
        <w:t>‘</w:t>
      </w:r>
      <w:r w:rsidRPr="008A7B07">
        <w:rPr>
          <w:rStyle w:val="Emphasis"/>
        </w:rPr>
        <w:t xml:space="preserve">High </w:t>
      </w:r>
      <w:r w:rsidRPr="00CE40B3">
        <w:rPr>
          <w:rStyle w:val="Emphasis"/>
          <w:highlight w:val="cyan"/>
        </w:rPr>
        <w:t>Likelihood</w:t>
      </w:r>
      <w:r w:rsidRPr="008A7B07">
        <w:rPr>
          <w:rStyle w:val="StyleUnderline"/>
        </w:rPr>
        <w:t xml:space="preserve"> Of </w:t>
      </w:r>
      <w:r w:rsidRPr="008A7B07">
        <w:rPr>
          <w:rStyle w:val="Emphasis"/>
        </w:rPr>
        <w:t>Human Civilization</w:t>
      </w:r>
      <w:r w:rsidRPr="008A7B07">
        <w:rPr>
          <w:rStyle w:val="StyleUnderline"/>
        </w:rPr>
        <w:t xml:space="preserve"> Coming To An End’ Within 30 Years</w:t>
      </w:r>
      <w:r w:rsidRPr="00D173AA">
        <w:t xml:space="preserve">”) </w:t>
      </w:r>
      <w:r w:rsidRPr="00CE40B3">
        <w:rPr>
          <w:rStyle w:val="Emphasis"/>
          <w:highlight w:val="cyan"/>
        </w:rPr>
        <w:t>misrepresents</w:t>
      </w:r>
      <w:r w:rsidRPr="008A7B07">
        <w:rPr>
          <w:rStyle w:val="StyleUnderline"/>
        </w:rPr>
        <w:t xml:space="preserve"> the report as </w:t>
      </w:r>
      <w:r w:rsidRPr="008A7B07">
        <w:rPr>
          <w:rStyle w:val="Emphasis"/>
        </w:rPr>
        <w:t>a likely projection</w:t>
      </w:r>
      <w:r w:rsidRPr="008A7B07">
        <w:rPr>
          <w:rStyle w:val="StyleUnderline"/>
        </w:rPr>
        <w:t xml:space="preserve"> rather than </w:t>
      </w:r>
      <w:r w:rsidRPr="008A7B07">
        <w:rPr>
          <w:rStyle w:val="Emphasis"/>
        </w:rPr>
        <w:t>an exploration</w:t>
      </w:r>
      <w:r w:rsidRPr="008A7B07">
        <w:rPr>
          <w:rStyle w:val="StyleUnderline"/>
        </w:rPr>
        <w:t xml:space="preserve"> of </w:t>
      </w:r>
      <w:r w:rsidRPr="00CE40B3">
        <w:rPr>
          <w:rStyle w:val="Emphasis"/>
          <w:highlight w:val="cyan"/>
        </w:rPr>
        <w:t>an</w:t>
      </w:r>
      <w:r w:rsidRPr="008A7B07">
        <w:rPr>
          <w:rStyle w:val="Emphasis"/>
        </w:rPr>
        <w:t xml:space="preserve"> intrinsically </w:t>
      </w:r>
      <w:r w:rsidRPr="00CE40B3">
        <w:rPr>
          <w:rStyle w:val="Emphasis"/>
          <w:highlight w:val="cyan"/>
        </w:rPr>
        <w:t>unlikely worst case scenario</w:t>
      </w:r>
      <w:r w:rsidRPr="00D173AA">
        <w:t>.</w:t>
      </w:r>
    </w:p>
    <w:p w14:paraId="5C260021" w14:textId="77777777" w:rsidR="00FE375D" w:rsidRPr="00D173AA" w:rsidRDefault="00FE375D" w:rsidP="00FE375D">
      <w:r w:rsidRPr="00D173AA">
        <w:t>See all the scientists’ annotations in context.</w:t>
      </w:r>
    </w:p>
    <w:p w14:paraId="38DFC802" w14:textId="77777777" w:rsidR="00FE375D" w:rsidRPr="00D173AA" w:rsidRDefault="00FE375D" w:rsidP="00FE375D">
      <w:r w:rsidRPr="00D173AA">
        <w:t>REVIEWERS’ OVERALL FEEDBACK</w:t>
      </w:r>
    </w:p>
    <w:p w14:paraId="7C08BC48" w14:textId="77777777" w:rsidR="00FE375D" w:rsidRPr="00D173AA" w:rsidRDefault="00FE375D" w:rsidP="00FE375D">
      <w:r w:rsidRPr="00D173AA">
        <w:t>These comments are the overall assessment of scientists on the article, they are substantiated by their knowledge in the field and by the content of the analysis in the annotations on the article.</w:t>
      </w:r>
    </w:p>
    <w:p w14:paraId="762C01E6" w14:textId="77777777" w:rsidR="00FE375D" w:rsidRPr="00D173AA" w:rsidRDefault="00FE375D" w:rsidP="00FE375D">
      <w:r w:rsidRPr="00D173AA">
        <w:t>Amber Kerr, Researcher, Agricultural Sustainability Institute, University of California, Davis:</w:t>
      </w:r>
    </w:p>
    <w:p w14:paraId="1151DC8D" w14:textId="77777777" w:rsidR="00FE375D" w:rsidRPr="002D73F9" w:rsidRDefault="00FE375D" w:rsidP="00FE375D">
      <w:pPr>
        <w:rPr>
          <w:b/>
          <w:iCs/>
          <w:u w:val="single"/>
          <w:bdr w:val="single" w:sz="8" w:space="0" w:color="auto"/>
        </w:rPr>
      </w:pPr>
      <w:r w:rsidRPr="00D173AA">
        <w:t xml:space="preserve">The content of the IFLScience article is mostly an accurate representation of the contents of the Breakthrough report, but </w:t>
      </w:r>
      <w:r w:rsidRPr="008A7B07">
        <w:rPr>
          <w:rStyle w:val="StyleUnderline"/>
        </w:rPr>
        <w:t xml:space="preserve">the article tends to gloss over </w:t>
      </w:r>
      <w:r w:rsidRPr="008A7B07">
        <w:rPr>
          <w:rStyle w:val="Emphasis"/>
        </w:rPr>
        <w:t>important caveats and probabilities</w:t>
      </w:r>
      <w:r w:rsidRPr="00D173AA">
        <w:t xml:space="preserve"> that are </w:t>
      </w:r>
      <w:r w:rsidRPr="008A7B07">
        <w:rPr>
          <w:rStyle w:val="StyleUnderline"/>
        </w:rPr>
        <w:t>given in the report</w:t>
      </w:r>
      <w:r w:rsidRPr="00D173AA">
        <w:t xml:space="preserve">. The least accurate part of the IFLScience article is the headline, which is an outright misrepresentation of the report. The article title states that there is, overall, </w:t>
      </w:r>
      <w:r w:rsidRPr="008A7B07">
        <w:rPr>
          <w:rStyle w:val="Emphasis"/>
        </w:rPr>
        <w:t>a “high probability”</w:t>
      </w:r>
      <w:r w:rsidRPr="008A7B07">
        <w:rPr>
          <w:rStyle w:val="StyleUnderline"/>
        </w:rPr>
        <w:t xml:space="preserve"> of human civilization coming to an end</w:t>
      </w:r>
      <w:r w:rsidRPr="00D173AA">
        <w:t xml:space="preserve"> in 30 years. This </w:t>
      </w:r>
      <w:r w:rsidRPr="008A7B07">
        <w:rPr>
          <w:rStyle w:val="StyleUnderline"/>
        </w:rPr>
        <w:t xml:space="preserve">is </w:t>
      </w:r>
      <w:r w:rsidRPr="008A7B07">
        <w:rPr>
          <w:rStyle w:val="Emphasis"/>
        </w:rPr>
        <w:t>extremely misleading</w:t>
      </w:r>
      <w:r w:rsidRPr="00D173AA">
        <w:t xml:space="preserve">. What the Breakthrough report actually says is that, </w:t>
      </w:r>
      <w:r w:rsidRPr="00CE40B3">
        <w:rPr>
          <w:rStyle w:val="StyleUnderline"/>
          <w:highlight w:val="cyan"/>
        </w:rPr>
        <w:t xml:space="preserve">in </w:t>
      </w:r>
      <w:r w:rsidRPr="00CE40B3">
        <w:rPr>
          <w:rStyle w:val="Emphasis"/>
          <w:highlight w:val="cyan"/>
        </w:rPr>
        <w:t>the most unlikely, “long-tail”</w:t>
      </w:r>
      <w:r w:rsidRPr="008A7B07">
        <w:rPr>
          <w:rStyle w:val="Emphasis"/>
        </w:rPr>
        <w:t xml:space="preserve"> biophysical </w:t>
      </w:r>
      <w:r w:rsidRPr="00CE40B3">
        <w:rPr>
          <w:rStyle w:val="Emphasis"/>
          <w:highlight w:val="cyan"/>
        </w:rPr>
        <w:t>scenario</w:t>
      </w:r>
      <w:r w:rsidRPr="00CE40B3">
        <w:rPr>
          <w:rStyle w:val="StyleUnderline"/>
          <w:highlight w:val="cyan"/>
        </w:rPr>
        <w:t xml:space="preserve"> where</w:t>
      </w:r>
      <w:r w:rsidRPr="008A7B07">
        <w:rPr>
          <w:rStyle w:val="StyleUnderline"/>
        </w:rPr>
        <w:t xml:space="preserve"> </w:t>
      </w:r>
      <w:r w:rsidRPr="008A7B07">
        <w:rPr>
          <w:rStyle w:val="Emphasis"/>
        </w:rPr>
        <w:t xml:space="preserve">climate </w:t>
      </w:r>
      <w:r w:rsidRPr="00CE40B3">
        <w:rPr>
          <w:rStyle w:val="Emphasis"/>
          <w:highlight w:val="cyan"/>
        </w:rPr>
        <w:t>feedbacks</w:t>
      </w:r>
      <w:r w:rsidRPr="00CE40B3">
        <w:rPr>
          <w:rStyle w:val="StyleUnderline"/>
          <w:highlight w:val="cyan"/>
        </w:rPr>
        <w:t xml:space="preserve"> are</w:t>
      </w:r>
      <w:r w:rsidRPr="008A7B07">
        <w:rPr>
          <w:rStyle w:val="StyleUnderline"/>
        </w:rPr>
        <w:t xml:space="preserve"> </w:t>
      </w:r>
      <w:r w:rsidRPr="008A7B07">
        <w:rPr>
          <w:rStyle w:val="Emphasis"/>
        </w:rPr>
        <w:t xml:space="preserve">much </w:t>
      </w:r>
      <w:r w:rsidRPr="00CE40B3">
        <w:rPr>
          <w:rStyle w:val="Emphasis"/>
          <w:highlight w:val="cyan"/>
        </w:rPr>
        <w:t>more severe</w:t>
      </w:r>
      <w:r w:rsidRPr="008A7B07">
        <w:rPr>
          <w:rStyle w:val="Emphasis"/>
        </w:rPr>
        <w:t xml:space="preserve"> than we expect</w:t>
      </w:r>
      <w:r w:rsidRPr="008A7B07">
        <w:rPr>
          <w:rStyle w:val="StyleUnderline"/>
        </w:rPr>
        <w:t xml:space="preserve">, </w:t>
      </w:r>
      <w:r w:rsidRPr="00CE40B3">
        <w:rPr>
          <w:rStyle w:val="Emphasis"/>
          <w:highlight w:val="cyan"/>
        </w:rPr>
        <w:t>THEN</w:t>
      </w:r>
      <w:r w:rsidRPr="00CE40B3">
        <w:rPr>
          <w:rStyle w:val="StyleUnderline"/>
          <w:highlight w:val="cyan"/>
        </w:rPr>
        <w:t xml:space="preserve"> there is</w:t>
      </w:r>
      <w:r w:rsidRPr="008A7B07">
        <w:rPr>
          <w:rStyle w:val="StyleUnderline"/>
        </w:rPr>
        <w:t xml:space="preserve"> a</w:t>
      </w:r>
      <w:r w:rsidRPr="00D173AA">
        <w:t xml:space="preserve"> high </w:t>
      </w:r>
      <w:r w:rsidRPr="00CE40B3">
        <w:rPr>
          <w:rStyle w:val="StyleUnderline"/>
          <w:highlight w:val="cyan"/>
        </w:rPr>
        <w:t>likelihood</w:t>
      </w:r>
      <w:r w:rsidRPr="00D173AA">
        <w:t xml:space="preserve"> of human civilization coming to an end. </w:t>
      </w:r>
      <w:r w:rsidRPr="00CE40B3">
        <w:rPr>
          <w:rStyle w:val="StyleUnderline"/>
          <w:highlight w:val="cyan"/>
        </w:rPr>
        <w:t>But</w:t>
      </w:r>
      <w:r w:rsidRPr="008A7B07">
        <w:rPr>
          <w:rStyle w:val="StyleUnderline"/>
        </w:rPr>
        <w:t xml:space="preserve"> the report </w:t>
      </w:r>
      <w:r w:rsidRPr="00CE40B3">
        <w:rPr>
          <w:rStyle w:val="StyleUnderline"/>
          <w:highlight w:val="cyan"/>
        </w:rPr>
        <w:t>authors</w:t>
      </w:r>
      <w:r w:rsidRPr="008A7B07">
        <w:rPr>
          <w:rStyle w:val="StyleUnderline"/>
        </w:rPr>
        <w:t xml:space="preserve"> </w:t>
      </w:r>
      <w:r w:rsidRPr="008A7B07">
        <w:rPr>
          <w:rStyle w:val="Emphasis"/>
        </w:rPr>
        <w:t xml:space="preserve">explicitly </w:t>
      </w:r>
      <w:r w:rsidRPr="00CE40B3">
        <w:rPr>
          <w:rStyle w:val="Emphasis"/>
          <w:highlight w:val="cyan"/>
        </w:rPr>
        <w:t>state</w:t>
      </w:r>
      <w:r w:rsidRPr="008A7B07">
        <w:rPr>
          <w:rStyle w:val="StyleUnderline"/>
        </w:rPr>
        <w:t xml:space="preserve"> that </w:t>
      </w:r>
      <w:r w:rsidRPr="00CE40B3">
        <w:rPr>
          <w:rStyle w:val="Emphasis"/>
          <w:highlight w:val="cyan"/>
        </w:rPr>
        <w:t>this</w:t>
      </w:r>
      <w:r w:rsidRPr="008A7B07">
        <w:rPr>
          <w:rStyle w:val="Emphasis"/>
        </w:rPr>
        <w:t xml:space="preserve"> “high-end </w:t>
      </w:r>
      <w:r w:rsidRPr="00CE40B3">
        <w:rPr>
          <w:rStyle w:val="Emphasis"/>
          <w:highlight w:val="cyan"/>
        </w:rPr>
        <w:t>scenario</w:t>
      </w:r>
      <w:r w:rsidRPr="008A7B07">
        <w:rPr>
          <w:rStyle w:val="Emphasis"/>
        </w:rPr>
        <w:t>”</w:t>
      </w:r>
      <w:r w:rsidRPr="008A7B07">
        <w:rPr>
          <w:rStyle w:val="StyleUnderline"/>
        </w:rPr>
        <w:t xml:space="preserve"> </w:t>
      </w:r>
      <w:r w:rsidRPr="00CE40B3">
        <w:rPr>
          <w:rStyle w:val="StyleUnderline"/>
          <w:highlight w:val="cyan"/>
        </w:rPr>
        <w:t xml:space="preserve">is </w:t>
      </w:r>
      <w:r w:rsidRPr="00CE40B3">
        <w:rPr>
          <w:rStyle w:val="Emphasis"/>
          <w:highlight w:val="cyan"/>
        </w:rPr>
        <w:t>beyond</w:t>
      </w:r>
      <w:r w:rsidRPr="00D173AA">
        <w:t xml:space="preserve"> their </w:t>
      </w:r>
      <w:r w:rsidRPr="00CE40B3">
        <w:rPr>
          <w:rStyle w:val="StyleUnderline"/>
          <w:highlight w:val="cyan"/>
        </w:rPr>
        <w:t>capacity to model or</w:t>
      </w:r>
      <w:r w:rsidRPr="008A7B07">
        <w:rPr>
          <w:rStyle w:val="StyleUnderline"/>
        </w:rPr>
        <w:t xml:space="preserve"> to </w:t>
      </w:r>
      <w:r w:rsidRPr="008A7B07">
        <w:rPr>
          <w:rStyle w:val="Emphasis"/>
        </w:rPr>
        <w:t xml:space="preserve">quantitatively </w:t>
      </w:r>
      <w:r w:rsidRPr="00CE40B3">
        <w:rPr>
          <w:rStyle w:val="Emphasis"/>
          <w:highlight w:val="cyan"/>
        </w:rPr>
        <w:t>estimate</w:t>
      </w:r>
      <w:r w:rsidRPr="00D173AA">
        <w:t>.</w:t>
      </w:r>
    </w:p>
    <w:p w14:paraId="0C86DAC7" w14:textId="77777777" w:rsidR="00FE375D" w:rsidRPr="00D173AA" w:rsidRDefault="00FE375D" w:rsidP="00FE375D">
      <w:r w:rsidRPr="00D173AA">
        <w:t>Daniel Swain, Researcher, UCLA, and Research Fellow, National Center for Atmospheric Research:</w:t>
      </w:r>
    </w:p>
    <w:p w14:paraId="2C83B7B2" w14:textId="77777777" w:rsidR="00FE375D" w:rsidRPr="00D173AA" w:rsidRDefault="00FE375D" w:rsidP="00FE375D">
      <w:r w:rsidRPr="00D173AA">
        <w:t xml:space="preserve">The article uncritically reproduces claims from a recent report released by an Australian thinktank regarding the purported “end of human civilization” due to climate change over the next 30 years. </w:t>
      </w:r>
      <w:r w:rsidRPr="008A7B07">
        <w:rPr>
          <w:rStyle w:val="StyleUnderline"/>
        </w:rPr>
        <w:t>While there is plenty</w:t>
      </w:r>
      <w:r w:rsidRPr="00D173AA">
        <w:t xml:space="preserve"> of </w:t>
      </w:r>
      <w:r w:rsidRPr="008A7B07">
        <w:rPr>
          <w:rStyle w:val="StyleUnderline"/>
        </w:rPr>
        <w:t>scientific evidence</w:t>
      </w:r>
      <w:r w:rsidRPr="00D173AA">
        <w:t xml:space="preserve"> that </w:t>
      </w:r>
      <w:r w:rsidRPr="008A7B07">
        <w:rPr>
          <w:rStyle w:val="StyleUnderline"/>
        </w:rPr>
        <w:t>climate change will pose</w:t>
      </w:r>
      <w:r w:rsidRPr="00D173AA">
        <w:t xml:space="preserve"> increasingly </w:t>
      </w:r>
      <w:r w:rsidRPr="008A7B07">
        <w:rPr>
          <w:rStyle w:val="Emphasis"/>
        </w:rPr>
        <w:t>existential threats</w:t>
      </w:r>
      <w:r w:rsidRPr="008A7B07">
        <w:rPr>
          <w:rStyle w:val="StyleUnderline"/>
        </w:rPr>
        <w:t xml:space="preserve"> to </w:t>
      </w:r>
      <w:r w:rsidRPr="008A7B07">
        <w:rPr>
          <w:rStyle w:val="Emphasis"/>
        </w:rPr>
        <w:t>the most vulnerable individuals in society</w:t>
      </w:r>
      <w:r w:rsidRPr="00D173AA">
        <w:t xml:space="preserve"> and to key global ecosystems, </w:t>
      </w:r>
      <w:r w:rsidRPr="008A7B07">
        <w:rPr>
          <w:rStyle w:val="Emphasis"/>
        </w:rPr>
        <w:t>even these dire outcomes</w:t>
      </w:r>
      <w:r w:rsidRPr="008A7B07">
        <w:rPr>
          <w:rStyle w:val="StyleUnderline"/>
        </w:rPr>
        <w:t xml:space="preserve"> aren’t </w:t>
      </w:r>
      <w:r w:rsidRPr="008A7B07">
        <w:rPr>
          <w:rStyle w:val="Emphasis"/>
        </w:rPr>
        <w:t>equivalent</w:t>
      </w:r>
      <w:r w:rsidRPr="008A7B07">
        <w:rPr>
          <w:rStyle w:val="StyleUnderline"/>
        </w:rPr>
        <w:t xml:space="preserve"> to the “</w:t>
      </w:r>
      <w:r w:rsidRPr="008A7B07">
        <w:rPr>
          <w:rStyle w:val="Emphasis"/>
        </w:rPr>
        <w:t>annihilation of intelligent life</w:t>
      </w:r>
      <w:r w:rsidRPr="008A7B07">
        <w:rPr>
          <w:rStyle w:val="StyleUnderline"/>
        </w:rPr>
        <w:t>,”</w:t>
      </w:r>
      <w:r w:rsidRPr="00D173AA">
        <w:t xml:space="preserve"> as is claimed in the report.</w:t>
      </w:r>
    </w:p>
    <w:p w14:paraId="542AF25E" w14:textId="77777777" w:rsidR="00FE375D" w:rsidRPr="00D173AA" w:rsidRDefault="00FE375D" w:rsidP="00FE375D">
      <w:r w:rsidRPr="00D173AA">
        <w:t>Andrew King, Research fellow, University of Melbourne:</w:t>
      </w:r>
    </w:p>
    <w:p w14:paraId="0EA0DDAA" w14:textId="77777777" w:rsidR="00FE375D" w:rsidRPr="00D173AA" w:rsidRDefault="00FE375D" w:rsidP="00FE375D">
      <w:r w:rsidRPr="00D173AA">
        <w:t xml:space="preserve">The report this article is based on describes a scenario which is unlikely, but several aspects of what is included in the report are likely to worsen in coming decades, such as the occurrence of deadly heatwaves. </w:t>
      </w:r>
      <w:r w:rsidRPr="008A7B07">
        <w:rPr>
          <w:rStyle w:val="Emphasis"/>
        </w:rPr>
        <w:t xml:space="preserve">The </w:t>
      </w:r>
      <w:r w:rsidRPr="00CE40B3">
        <w:rPr>
          <w:rStyle w:val="Emphasis"/>
          <w:highlight w:val="cyan"/>
        </w:rPr>
        <w:t>conclusion</w:t>
      </w:r>
      <w:r w:rsidRPr="00CE40B3">
        <w:rPr>
          <w:rStyle w:val="StyleUnderline"/>
          <w:highlight w:val="cyan"/>
        </w:rPr>
        <w:t xml:space="preserve"> of</w:t>
      </w:r>
      <w:r w:rsidRPr="008A7B07">
        <w:rPr>
          <w:rStyle w:val="StyleUnderline"/>
        </w:rPr>
        <w:t xml:space="preserve"> </w:t>
      </w:r>
      <w:r w:rsidRPr="008A7B07">
        <w:rPr>
          <w:rStyle w:val="Emphasis"/>
        </w:rPr>
        <w:t xml:space="preserve">a high </w:t>
      </w:r>
      <w:r w:rsidRPr="00CE40B3">
        <w:rPr>
          <w:rStyle w:val="Emphasis"/>
          <w:highlight w:val="cyan"/>
        </w:rPr>
        <w:t>likelihood</w:t>
      </w:r>
      <w:r w:rsidRPr="008A7B07">
        <w:rPr>
          <w:rStyle w:val="StyleUnderline"/>
        </w:rPr>
        <w:t xml:space="preserve"> that </w:t>
      </w:r>
      <w:r w:rsidRPr="008A7B07">
        <w:rPr>
          <w:rStyle w:val="Emphasis"/>
        </w:rPr>
        <w:t xml:space="preserve">human </w:t>
      </w:r>
      <w:r w:rsidRPr="00CE40B3">
        <w:rPr>
          <w:rStyle w:val="Emphasis"/>
          <w:highlight w:val="cyan"/>
        </w:rPr>
        <w:t>civilisation</w:t>
      </w:r>
      <w:r w:rsidRPr="00CE40B3">
        <w:rPr>
          <w:rStyle w:val="StyleUnderline"/>
          <w:highlight w:val="cyan"/>
        </w:rPr>
        <w:t xml:space="preserve"> will end is </w:t>
      </w:r>
      <w:r w:rsidRPr="00CE40B3">
        <w:rPr>
          <w:rStyle w:val="Emphasis"/>
          <w:highlight w:val="cyan"/>
        </w:rPr>
        <w:t>false</w:t>
      </w:r>
      <w:r w:rsidRPr="008A7B07">
        <w:rPr>
          <w:rStyle w:val="StyleUnderline"/>
        </w:rPr>
        <w:t xml:space="preserve">, although there is </w:t>
      </w:r>
      <w:r w:rsidRPr="008A7B07">
        <w:rPr>
          <w:rStyle w:val="Emphasis"/>
        </w:rPr>
        <w:t>a great dea</w:t>
      </w:r>
      <w:r w:rsidRPr="008A7B07">
        <w:rPr>
          <w:rStyle w:val="StyleUnderline"/>
        </w:rPr>
        <w:t>l of evidence</w:t>
      </w:r>
      <w:r w:rsidRPr="00D173AA">
        <w:t xml:space="preserve"> that </w:t>
      </w:r>
      <w:r w:rsidRPr="008A7B07">
        <w:rPr>
          <w:rStyle w:val="StyleUnderline"/>
        </w:rPr>
        <w:t>there will be</w:t>
      </w:r>
      <w:r w:rsidRPr="00D173AA">
        <w:t xml:space="preserve"> many </w:t>
      </w:r>
      <w:r w:rsidRPr="008A7B07">
        <w:rPr>
          <w:rStyle w:val="Emphasis"/>
        </w:rPr>
        <w:t>damaging consequences</w:t>
      </w:r>
      <w:r w:rsidRPr="00D173AA">
        <w:t xml:space="preserve"> to continued global warming over the coming decades.</w:t>
      </w:r>
    </w:p>
    <w:p w14:paraId="4C646A3F" w14:textId="77777777" w:rsidR="00FE375D" w:rsidRPr="00D173AA" w:rsidRDefault="00FE375D" w:rsidP="00FE375D">
      <w:r w:rsidRPr="00D173AA">
        <w:t>Peter Kalmus, Data Scientist, Jet Propulsion Laboratory:</w:t>
      </w:r>
    </w:p>
    <w:p w14:paraId="434CC229" w14:textId="77777777" w:rsidR="00FE375D" w:rsidRPr="00D173AA" w:rsidRDefault="00FE375D" w:rsidP="00FE375D">
      <w:r w:rsidRPr="00D173AA">
        <w:t xml:space="preserve">I don’t think it’s so easy to discount the essential warning of this report. However, it would have been stronger if the authors were more careful not to mention the unsupported concept of near-term human extinction, and the unsupported probabilistic claim that there is a “high likelihood” of their 2050 scenario which includes the collapse of civilization. </w:t>
      </w:r>
      <w:r w:rsidRPr="008A7B07">
        <w:rPr>
          <w:rStyle w:val="StyleUnderline"/>
        </w:rPr>
        <w:t xml:space="preserve">I do not understand why </w:t>
      </w:r>
      <w:r w:rsidRPr="00CE40B3">
        <w:rPr>
          <w:rStyle w:val="Emphasis"/>
          <w:highlight w:val="cyan"/>
        </w:rPr>
        <w:t>non-scientist writers</w:t>
      </w:r>
      <w:r w:rsidRPr="00D173AA">
        <w:t xml:space="preserve"> (neither report author is a scientist) </w:t>
      </w:r>
      <w:r w:rsidRPr="008A7B07">
        <w:rPr>
          <w:rStyle w:val="StyleUnderline"/>
        </w:rPr>
        <w:t xml:space="preserve">feel a need to </w:t>
      </w:r>
      <w:r w:rsidRPr="00CE40B3">
        <w:rPr>
          <w:rStyle w:val="Emphasis"/>
          <w:highlight w:val="cyan"/>
        </w:rPr>
        <w:t>exaggerate</w:t>
      </w:r>
      <w:r w:rsidRPr="00CE40B3">
        <w:rPr>
          <w:rStyle w:val="StyleUnderline"/>
          <w:highlight w:val="cyan"/>
        </w:rPr>
        <w:t xml:space="preserve"> sound</w:t>
      </w:r>
      <w:r w:rsidRPr="008A7B07">
        <w:rPr>
          <w:rStyle w:val="StyleUnderline"/>
        </w:rPr>
        <w:t xml:space="preserve"> scientific </w:t>
      </w:r>
      <w:r w:rsidRPr="00CE40B3">
        <w:rPr>
          <w:rStyle w:val="StyleUnderline"/>
          <w:highlight w:val="cyan"/>
        </w:rPr>
        <w:t>findings</w:t>
      </w:r>
      <w:r w:rsidRPr="00D173AA">
        <w:t xml:space="preserve">, when those findings are already quite alarming enough. I feel that humanity should undertake urgent climate action just as the report authors do, but I feel that </w:t>
      </w:r>
      <w:r w:rsidRPr="008A7B07">
        <w:rPr>
          <w:rStyle w:val="StyleUnderline"/>
        </w:rPr>
        <w:t xml:space="preserve">misrepresenting the science is </w:t>
      </w:r>
      <w:r w:rsidRPr="008A7B07">
        <w:rPr>
          <w:rStyle w:val="Emphasis"/>
        </w:rPr>
        <w:t>unhelpful</w:t>
      </w:r>
      <w:r w:rsidRPr="008A7B07">
        <w:rPr>
          <w:rStyle w:val="StyleUnderline"/>
        </w:rPr>
        <w:t xml:space="preserve"> and </w:t>
      </w:r>
      <w:r w:rsidRPr="008A7B07">
        <w:rPr>
          <w:rStyle w:val="Emphasis"/>
        </w:rPr>
        <w:t>unnecessary</w:t>
      </w:r>
      <w:r w:rsidRPr="00D173AA">
        <w:t>.</w:t>
      </w:r>
    </w:p>
    <w:p w14:paraId="72C17F79" w14:textId="77777777" w:rsidR="00FE375D" w:rsidRPr="00D173AA" w:rsidRDefault="00FE375D" w:rsidP="00FE375D">
      <w:r w:rsidRPr="00D173AA">
        <w:t>Richard Betts, Professor, Met Office Hadley Centre &amp; University of Exeter:</w:t>
      </w:r>
    </w:p>
    <w:p w14:paraId="04444A55" w14:textId="77777777" w:rsidR="00FE375D" w:rsidRPr="00D173AA" w:rsidRDefault="00FE375D" w:rsidP="00FE375D">
      <w:r w:rsidRPr="00D173AA">
        <w:t>This is a classic case of a media article over-stating the conclusions and significance of a non-peer reviewed report that itself had already overstated (and indeed misrepresented) peer-reviewed science – some of which was already somewhat controversial. It appears that there was not a thorough independent check of the credibility of the message.</w:t>
      </w:r>
    </w:p>
    <w:p w14:paraId="4AE45EA4" w14:textId="77777777" w:rsidR="00FE375D" w:rsidRPr="00D173AA" w:rsidRDefault="00FE375D" w:rsidP="00FE375D">
      <w:r w:rsidRPr="00D173AA">
        <w:t>Notes:</w:t>
      </w:r>
    </w:p>
    <w:p w14:paraId="360FA986" w14:textId="77777777" w:rsidR="00FE375D" w:rsidRPr="00D173AA" w:rsidRDefault="00FE375D" w:rsidP="00FE375D">
      <w:r w:rsidRPr="00D173AA">
        <w:t>[1] See the rating guidelines used for article evaluations.</w:t>
      </w:r>
    </w:p>
    <w:p w14:paraId="11E73B65" w14:textId="77777777" w:rsidR="00FE375D" w:rsidRPr="00D173AA" w:rsidRDefault="00FE375D" w:rsidP="00FE375D">
      <w:r w:rsidRPr="00D173AA">
        <w:t>[2] Each evaluation is independent. Scientists’ comments are all published at the same time.</w:t>
      </w:r>
    </w:p>
    <w:p w14:paraId="6EDE50A1" w14:textId="77777777" w:rsidR="00FE375D" w:rsidRPr="00D173AA" w:rsidRDefault="00FE375D" w:rsidP="00FE375D">
      <w:r w:rsidRPr="00D173AA">
        <w:t>ANNOTATIONS</w:t>
      </w:r>
    </w:p>
    <w:p w14:paraId="61C82081" w14:textId="77777777" w:rsidR="00FE375D" w:rsidRPr="00D173AA" w:rsidRDefault="00FE375D" w:rsidP="00FE375D">
      <w:r w:rsidRPr="00D173AA">
        <w:t>The statements quoted below are from the article; comments are from the reviewers (and are lightly edited for clarity).</w:t>
      </w:r>
    </w:p>
    <w:p w14:paraId="5593E3FB" w14:textId="77777777" w:rsidR="00FE375D" w:rsidRPr="00D173AA" w:rsidRDefault="00FE375D" w:rsidP="00FE375D">
      <w:r w:rsidRPr="00D173AA">
        <w:t>New Report Warns “High Likelihood Of Human Civilization Coming To An End” Within 30 Years</w:t>
      </w:r>
    </w:p>
    <w:p w14:paraId="259DFC56" w14:textId="77777777" w:rsidR="00FE375D" w:rsidRPr="00D173AA" w:rsidRDefault="00FE375D" w:rsidP="00FE375D">
      <w:r w:rsidRPr="00D173AA">
        <w:t>Richard Betts, Professor, Met Office Hadley Centre &amp; University of Exeter:</w:t>
      </w:r>
    </w:p>
    <w:p w14:paraId="38E63527" w14:textId="77777777" w:rsidR="00FE375D" w:rsidRPr="00D173AA" w:rsidRDefault="00FE375D" w:rsidP="00FE375D">
      <w:r w:rsidRPr="00D173AA">
        <w:t xml:space="preserve">The headline overstates the conclusions of the report (which is already overdoing things). The reports says it presents a scenario, and under that scenario and all the assumptions within it, the report claims that there is a “high likelihood of human civilization coming to and end” – but even then, the report itself does not give the end of civilisation within 30 years. </w:t>
      </w:r>
      <w:r w:rsidRPr="008A7B07">
        <w:rPr>
          <w:rStyle w:val="StyleUnderline"/>
        </w:rPr>
        <w:t xml:space="preserve">The </w:t>
      </w:r>
      <w:r w:rsidRPr="00CE40B3">
        <w:rPr>
          <w:rStyle w:val="StyleUnderline"/>
          <w:highlight w:val="cyan"/>
        </w:rPr>
        <w:t>process</w:t>
      </w:r>
      <w:r w:rsidRPr="00D173AA">
        <w:t xml:space="preserve"> supposedly leading ultimately to collapse </w:t>
      </w:r>
      <w:r w:rsidRPr="00CE40B3">
        <w:rPr>
          <w:rStyle w:val="Emphasis"/>
          <w:highlight w:val="cyan"/>
        </w:rPr>
        <w:t>begins</w:t>
      </w:r>
      <w:r w:rsidRPr="00CE40B3">
        <w:rPr>
          <w:rStyle w:val="StyleUnderline"/>
          <w:highlight w:val="cyan"/>
        </w:rPr>
        <w:t xml:space="preserve"> around </w:t>
      </w:r>
      <w:r w:rsidRPr="00CE40B3">
        <w:rPr>
          <w:rStyle w:val="Emphasis"/>
          <w:highlight w:val="cyan"/>
        </w:rPr>
        <w:t>2050</w:t>
      </w:r>
      <w:r w:rsidRPr="00CE40B3">
        <w:rPr>
          <w:rStyle w:val="StyleUnderline"/>
          <w:highlight w:val="cyan"/>
        </w:rPr>
        <w:t xml:space="preserve"> but takes </w:t>
      </w:r>
      <w:r w:rsidRPr="00CE40B3">
        <w:rPr>
          <w:rStyle w:val="Emphasis"/>
          <w:highlight w:val="cyan"/>
        </w:rPr>
        <w:t>a long time</w:t>
      </w:r>
      <w:r w:rsidRPr="008A7B07">
        <w:rPr>
          <w:rStyle w:val="Emphasis"/>
        </w:rPr>
        <w:t xml:space="preserve"> to take effect</w:t>
      </w:r>
      <w:r w:rsidRPr="00D173AA">
        <w:t xml:space="preserve">. Also </w:t>
      </w:r>
      <w:r w:rsidRPr="008A7B07">
        <w:rPr>
          <w:rStyle w:val="StyleUnderline"/>
        </w:rPr>
        <w:t xml:space="preserve">the </w:t>
      </w:r>
      <w:r w:rsidRPr="00CE40B3">
        <w:rPr>
          <w:rStyle w:val="StyleUnderline"/>
          <w:highlight w:val="cyan"/>
        </w:rPr>
        <w:t>processes</w:t>
      </w:r>
      <w:r w:rsidRPr="00D173AA">
        <w:t xml:space="preserve"> themselves </w:t>
      </w:r>
      <w:r w:rsidRPr="00CE40B3">
        <w:rPr>
          <w:rStyle w:val="StyleUnderline"/>
          <w:highlight w:val="cyan"/>
        </w:rPr>
        <w:t xml:space="preserve">are </w:t>
      </w:r>
      <w:r w:rsidRPr="00CE40B3">
        <w:rPr>
          <w:rStyle w:val="Emphasis"/>
          <w:highlight w:val="cyan"/>
        </w:rPr>
        <w:t>not</w:t>
      </w:r>
      <w:r w:rsidRPr="008A7B07">
        <w:rPr>
          <w:rStyle w:val="Emphasis"/>
        </w:rPr>
        <w:t xml:space="preserve"> well-</w:t>
      </w:r>
      <w:r w:rsidRPr="00CE40B3">
        <w:rPr>
          <w:rStyle w:val="Emphasis"/>
          <w:highlight w:val="cyan"/>
        </w:rPr>
        <w:t>grounded in science</w:t>
      </w:r>
      <w:r w:rsidRPr="00D173AA">
        <w:t xml:space="preserve">, as </w:t>
      </w:r>
      <w:r w:rsidRPr="00CE40B3">
        <w:rPr>
          <w:rStyle w:val="StyleUnderline"/>
          <w:highlight w:val="cyan"/>
        </w:rPr>
        <w:t xml:space="preserve">they </w:t>
      </w:r>
      <w:r w:rsidRPr="00CE40B3">
        <w:rPr>
          <w:rStyle w:val="Emphasis"/>
          <w:highlight w:val="cyan"/>
        </w:rPr>
        <w:t>over-interpret</w:t>
      </w:r>
      <w:r w:rsidRPr="008A7B07">
        <w:rPr>
          <w:rStyle w:val="StyleUnderline"/>
        </w:rPr>
        <w:t xml:space="preserve"> published </w:t>
      </w:r>
      <w:r w:rsidRPr="00CE40B3">
        <w:rPr>
          <w:rStyle w:val="StyleUnderline"/>
          <w:highlight w:val="cyan"/>
        </w:rPr>
        <w:t>work</w:t>
      </w:r>
      <w:r w:rsidRPr="00D173AA">
        <w:t>.</w:t>
      </w:r>
    </w:p>
    <w:p w14:paraId="7291DEB3" w14:textId="77777777" w:rsidR="00FE375D" w:rsidRPr="00D173AA" w:rsidRDefault="00FE375D" w:rsidP="00FE375D">
      <w:pPr>
        <w:ind w:left="720"/>
      </w:pPr>
      <w:r w:rsidRPr="00D173AA">
        <w:t>A new report has warned there’s an existential risk to humanity from the climate crisis within the coming decades, and a ‘high likelihood of human civilization coming to an end’ over the next three decades unless urgent action is taken.</w:t>
      </w:r>
    </w:p>
    <w:p w14:paraId="61196872" w14:textId="77777777" w:rsidR="00FE375D" w:rsidRPr="00D173AA" w:rsidRDefault="00FE375D" w:rsidP="00FE375D">
      <w:r w:rsidRPr="00D173AA">
        <w:t>Andrew King, Research fellow, University of Melbourne:</w:t>
      </w:r>
    </w:p>
    <w:p w14:paraId="26C8BB27" w14:textId="77777777" w:rsidR="00FE375D" w:rsidRPr="00D173AA" w:rsidRDefault="00FE375D" w:rsidP="00FE375D">
      <w:r w:rsidRPr="008A7B07">
        <w:rPr>
          <w:rStyle w:val="StyleUnderline"/>
        </w:rPr>
        <w:t xml:space="preserve">This is </w:t>
      </w:r>
      <w:r w:rsidRPr="008A7B07">
        <w:rPr>
          <w:rStyle w:val="Emphasis"/>
        </w:rPr>
        <w:t>hyperbole</w:t>
      </w:r>
      <w:r w:rsidRPr="00D173AA">
        <w:t>. The scenario constructed in this report does not have a “high likelihood” of occurring in part because it requires a confluence of circumstances coming together. While it’s certainly true that climate change will be damaging to society and the environment and many of the consequences will be severe this does not equate to a high likelihood of civilisation coming to an end.</w:t>
      </w:r>
    </w:p>
    <w:p w14:paraId="7DC0838F" w14:textId="77777777" w:rsidR="00FE375D" w:rsidRPr="00D173AA" w:rsidRDefault="00FE375D" w:rsidP="00FE375D">
      <w:r w:rsidRPr="00D173AA">
        <w:t>Richard Betts, Professor, Met Office Hadley Centre &amp; University of Exeter:</w:t>
      </w:r>
    </w:p>
    <w:p w14:paraId="5D83EE39" w14:textId="77777777" w:rsidR="00FE375D" w:rsidRPr="00D173AA" w:rsidRDefault="00FE375D" w:rsidP="00FE375D">
      <w:r w:rsidRPr="00D173AA">
        <w:t>The “report” is not a peer-reviewed scientific paper. It’s from some sort of “think tank” who can basically write what they like. The report itself misunderstands / misrepresents science, and does not provide traceable links to the science it is based on so it cannot easily be checked (although someone familiar with the literature can work it out, and hence see where the report’s conclusions are ramped-up from the original research).</w:t>
      </w:r>
    </w:p>
    <w:p w14:paraId="2956E27D" w14:textId="77777777" w:rsidR="00FE375D" w:rsidRPr="00D173AA" w:rsidRDefault="00FE375D" w:rsidP="00FE375D">
      <w:pPr>
        <w:ind w:left="720"/>
      </w:pPr>
      <w:r w:rsidRPr="00D173AA">
        <w:t>This requires us to work towards avoiding catastrophic possibilities rather than looking at probabilities, as learning from mistakes is not an option when it comes to existential risks.</w:t>
      </w:r>
    </w:p>
    <w:p w14:paraId="053BB0D4" w14:textId="77777777" w:rsidR="00FE375D" w:rsidRPr="00D173AA" w:rsidRDefault="00FE375D" w:rsidP="00FE375D">
      <w:r w:rsidRPr="00D173AA">
        <w:t>Andrew King, Research fellow, University of Melbourne:</w:t>
      </w:r>
    </w:p>
    <w:p w14:paraId="5DFB5934" w14:textId="77777777" w:rsidR="00FE375D" w:rsidRPr="00D173AA" w:rsidRDefault="00FE375D" w:rsidP="00FE375D">
      <w:r w:rsidRPr="008A7B07">
        <w:rPr>
          <w:rStyle w:val="StyleUnderline"/>
        </w:rPr>
        <w:t xml:space="preserve">The report focuses on possible scenarios </w:t>
      </w:r>
      <w:r w:rsidRPr="008A7B07">
        <w:rPr>
          <w:rStyle w:val="Emphasis"/>
        </w:rPr>
        <w:t>very much on the extreme end</w:t>
      </w:r>
      <w:r w:rsidRPr="00D173AA">
        <w:t xml:space="preserve"> of what could happen </w:t>
      </w:r>
      <w:r w:rsidRPr="008A7B07">
        <w:rPr>
          <w:rStyle w:val="StyleUnderline"/>
        </w:rPr>
        <w:t>but then claims there’s a “</w:t>
      </w:r>
      <w:r w:rsidRPr="008A7B07">
        <w:rPr>
          <w:rStyle w:val="Emphasis"/>
        </w:rPr>
        <w:t>high likelihood</w:t>
      </w:r>
      <w:r w:rsidRPr="008A7B07">
        <w:rPr>
          <w:rStyle w:val="StyleUnderline"/>
        </w:rPr>
        <w:t xml:space="preserve">” of </w:t>
      </w:r>
      <w:r w:rsidRPr="008A7B07">
        <w:rPr>
          <w:rStyle w:val="Emphasis"/>
        </w:rPr>
        <w:t>human civilisation</w:t>
      </w:r>
      <w:r w:rsidRPr="00D173AA">
        <w:t xml:space="preserve"> </w:t>
      </w:r>
      <w:r w:rsidRPr="008A7B07">
        <w:rPr>
          <w:rStyle w:val="StyleUnderline"/>
        </w:rPr>
        <w:t>ending</w:t>
      </w:r>
      <w:r w:rsidRPr="00D173AA">
        <w:t>. These two statements don’t fit together.</w:t>
      </w:r>
    </w:p>
    <w:p w14:paraId="0E9A15D5" w14:textId="77777777" w:rsidR="00FE375D" w:rsidRPr="00D173AA" w:rsidRDefault="00FE375D" w:rsidP="00FE375D">
      <w:pPr>
        <w:ind w:firstLine="720"/>
      </w:pPr>
      <w:r w:rsidRPr="00D173AA">
        <w:t>With that in mind, they propose a plausible and terrifying “2050 scenario” whereby humanity could face irreversible collapse in just three decades.</w:t>
      </w:r>
    </w:p>
    <w:p w14:paraId="48443C1C" w14:textId="77777777" w:rsidR="00FE375D" w:rsidRPr="00D173AA" w:rsidRDefault="00FE375D" w:rsidP="00FE375D">
      <w:r w:rsidRPr="00D173AA">
        <w:t>Peter Kalmus, Data Scientist, Jet Propulsion Laboratory:</w:t>
      </w:r>
    </w:p>
    <w:p w14:paraId="7CC2CCB1" w14:textId="77777777" w:rsidR="00FE375D" w:rsidRPr="00D173AA" w:rsidRDefault="00FE375D" w:rsidP="00FE375D">
      <w:r w:rsidRPr="00D173AA">
        <w:t>Not to downplay the seriousness of what humanity is facing, but the report in fact doesn’t make this claim. While scientists do expect many of the changes to the Earth system due to global heating to be “irreversible,” and while this should be extremely concerning to any reasonable person, it is different than “irreversible human collapse” which, if you think about it, needs unpacking.</w:t>
      </w:r>
    </w:p>
    <w:p w14:paraId="5833B04A" w14:textId="77777777" w:rsidR="00FE375D" w:rsidRPr="00D173AA" w:rsidRDefault="00FE375D" w:rsidP="00FE375D">
      <w:pPr>
        <w:ind w:firstLine="720"/>
      </w:pPr>
      <w:r w:rsidRPr="00D173AA">
        <w:t>Their analysis calculates the existential climate-related security risk to Earth through a scenario set 30 years into the future.</w:t>
      </w:r>
    </w:p>
    <w:p w14:paraId="51FEE8D0" w14:textId="77777777" w:rsidR="00FE375D" w:rsidRPr="00D173AA" w:rsidRDefault="00FE375D" w:rsidP="00FE375D">
      <w:r w:rsidRPr="00D173AA">
        <w:t>Richard Betts, Professor, Met Office Hadley Centre &amp; University of Exeter:</w:t>
      </w:r>
    </w:p>
    <w:p w14:paraId="3B365CEA" w14:textId="77777777" w:rsidR="00FE375D" w:rsidRPr="00D173AA" w:rsidRDefault="00FE375D" w:rsidP="00FE375D">
      <w:r w:rsidRPr="00D173AA">
        <w:t>No, the report’s authors have merely read (or possibly seen without actually reading) a few of the scariest papers they could find, misunderstood (or not read properly) at least one of them, and presented unjustified statements.</w:t>
      </w:r>
    </w:p>
    <w:p w14:paraId="2F973F52" w14:textId="77777777" w:rsidR="00FE375D" w:rsidRPr="00D173AA" w:rsidRDefault="00FE375D" w:rsidP="00FE375D">
      <w:pPr>
        <w:ind w:left="720"/>
      </w:pPr>
      <w:r w:rsidRPr="00D173AA">
        <w:t>posing permanent large negative consequences to humanity that may never be undone, either annihilating intelligent life or permanently and drastically curtailing its potential.</w:t>
      </w:r>
    </w:p>
    <w:p w14:paraId="5864FD1C" w14:textId="77777777" w:rsidR="00FE375D" w:rsidRPr="00D173AA" w:rsidRDefault="00FE375D" w:rsidP="00FE375D">
      <w:r w:rsidRPr="00D173AA">
        <w:t>Daniel Swain, Researcher, UCLA, and Research Fellow, National Center for Atmospheric Research:</w:t>
      </w:r>
    </w:p>
    <w:p w14:paraId="354F1096" w14:textId="77777777" w:rsidR="00FE375D" w:rsidRPr="00D173AA" w:rsidRDefault="00FE375D" w:rsidP="00FE375D">
      <w:r w:rsidRPr="00D173AA">
        <w:t>As I climate scientist, I am unaware of any scientific research that suggests changes in Earth’s climate capable of “annihilating intelligent life” over the next 30 years.</w:t>
      </w:r>
    </w:p>
    <w:p w14:paraId="353C162C" w14:textId="77777777" w:rsidR="00FE375D" w:rsidRPr="00D173AA" w:rsidRDefault="00FE375D" w:rsidP="00FE375D">
      <w:r w:rsidRPr="00D173AA">
        <w:t>There is plenty of evidence that climate change will pose increasingly existential threats to the most vulnerable individuals in society; to low-lying coastal cities and island nations; to indigenous cultures and ways of life; and to numerous plant and animal species, and perhaps even entire ecosystems.</w:t>
      </w:r>
    </w:p>
    <w:p w14:paraId="5D2B5AFE" w14:textId="77777777" w:rsidR="00FE375D" w:rsidRPr="00D173AA" w:rsidRDefault="00FE375D" w:rsidP="00FE375D">
      <w:r w:rsidRPr="00D173AA">
        <w:t>Such consequences are well-supported by the existing evidence, are already starting to emerge in certain regions, and should be of paramount concern. But even these very dire outcomes aren’t equivalent to the “end of human civilization,” as is claimed in the report.</w:t>
      </w:r>
    </w:p>
    <w:p w14:paraId="634EA746" w14:textId="77777777" w:rsidR="00FE375D" w:rsidRPr="00D173AA" w:rsidRDefault="00FE375D" w:rsidP="00FE375D">
      <w:r w:rsidRPr="00D173AA">
        <w:t>Peter Kalmus, Data Scientist, Jet Propulsion Laboratory:</w:t>
      </w:r>
    </w:p>
    <w:p w14:paraId="5B7422F0" w14:textId="77777777" w:rsidR="00FE375D" w:rsidRPr="00D173AA" w:rsidRDefault="00FE375D" w:rsidP="00FE375D">
      <w:r w:rsidRPr="00CE40B3">
        <w:rPr>
          <w:rStyle w:val="StyleUnderline"/>
          <w:highlight w:val="cyan"/>
        </w:rPr>
        <w:t xml:space="preserve">There is </w:t>
      </w:r>
      <w:r w:rsidRPr="00CE40B3">
        <w:rPr>
          <w:rStyle w:val="Emphasis"/>
          <w:highlight w:val="cyan"/>
        </w:rPr>
        <w:t>no</w:t>
      </w:r>
      <w:r w:rsidRPr="00D173AA">
        <w:rPr>
          <w:rStyle w:val="Emphasis"/>
        </w:rPr>
        <w:t xml:space="preserve"> scientific </w:t>
      </w:r>
      <w:r w:rsidRPr="00CE40B3">
        <w:rPr>
          <w:rStyle w:val="Emphasis"/>
          <w:highlight w:val="cyan"/>
        </w:rPr>
        <w:t>basis</w:t>
      </w:r>
      <w:r w:rsidRPr="00CE40B3">
        <w:rPr>
          <w:rStyle w:val="StyleUnderline"/>
          <w:highlight w:val="cyan"/>
        </w:rPr>
        <w:t xml:space="preserve"> to suggest</w:t>
      </w:r>
      <w:r w:rsidRPr="00D173AA">
        <w:t xml:space="preserve"> that </w:t>
      </w:r>
      <w:r w:rsidRPr="00CE40B3">
        <w:rPr>
          <w:rStyle w:val="Emphasis"/>
          <w:highlight w:val="cyan"/>
        </w:rPr>
        <w:t>climate breakdown</w:t>
      </w:r>
      <w:r w:rsidRPr="00CE40B3">
        <w:rPr>
          <w:rStyle w:val="StyleUnderline"/>
          <w:highlight w:val="cyan"/>
        </w:rPr>
        <w:t xml:space="preserve"> will</w:t>
      </w:r>
      <w:r w:rsidRPr="00D173AA">
        <w:rPr>
          <w:rStyle w:val="StyleUnderline"/>
        </w:rPr>
        <w:t xml:space="preserve"> “annihilate </w:t>
      </w:r>
      <w:r w:rsidRPr="00D173AA">
        <w:rPr>
          <w:rStyle w:val="Emphasis"/>
        </w:rPr>
        <w:t>intelligent life</w:t>
      </w:r>
      <w:r w:rsidRPr="00D173AA">
        <w:rPr>
          <w:rStyle w:val="StyleUnderline"/>
        </w:rPr>
        <w:t>” (by which I assume the</w:t>
      </w:r>
      <w:r w:rsidRPr="00D173AA">
        <w:t xml:space="preserve"> report </w:t>
      </w:r>
      <w:r w:rsidRPr="00D173AA">
        <w:rPr>
          <w:rStyle w:val="StyleUnderline"/>
        </w:rPr>
        <w:t xml:space="preserve">authors </w:t>
      </w:r>
      <w:r w:rsidRPr="00CE40B3">
        <w:rPr>
          <w:rStyle w:val="StyleUnderline"/>
          <w:highlight w:val="cyan"/>
        </w:rPr>
        <w:t xml:space="preserve">mean </w:t>
      </w:r>
      <w:r w:rsidRPr="00CE40B3">
        <w:rPr>
          <w:rStyle w:val="Emphasis"/>
          <w:highlight w:val="cyan"/>
        </w:rPr>
        <w:t>human extinction</w:t>
      </w:r>
      <w:r w:rsidRPr="00D173AA">
        <w:rPr>
          <w:rStyle w:val="StyleUnderline"/>
        </w:rPr>
        <w:t>)</w:t>
      </w:r>
      <w:r w:rsidRPr="00D173AA">
        <w:t xml:space="preserve"> by 2050.</w:t>
      </w:r>
    </w:p>
    <w:p w14:paraId="116D2A5B" w14:textId="77777777" w:rsidR="00FE375D" w:rsidRPr="00D173AA" w:rsidRDefault="00FE375D" w:rsidP="00FE375D">
      <w:r w:rsidRPr="00D173AA">
        <w:t>However, climate breakdown does pose a grave threat to civilization as we know it, and the potential for mass suffering on a scale perhaps never before encountered by humankind. This should be enough reason for action without any need for exaggeration or misrepresentation!</w:t>
      </w:r>
    </w:p>
    <w:p w14:paraId="23FE9E61" w14:textId="77777777" w:rsidR="00FE375D" w:rsidRPr="00D173AA" w:rsidRDefault="00FE375D" w:rsidP="00FE375D">
      <w:pPr>
        <w:ind w:firstLine="720"/>
      </w:pPr>
      <w:r w:rsidRPr="00D173AA">
        <w:t>A “Hothouse Earth” scenario plays out that sees Earth’s temperatures doomed to rise by a further 1°C (1.8°F) even if we stopped emissions immediately.</w:t>
      </w:r>
    </w:p>
    <w:p w14:paraId="7A0EC75A" w14:textId="77777777" w:rsidR="00FE375D" w:rsidRPr="00D173AA" w:rsidRDefault="00FE375D" w:rsidP="00FE375D">
      <w:r w:rsidRPr="00D173AA">
        <w:t>Peter Kalmus, Data Scientist, Jet Propulsion Laboratory:</w:t>
      </w:r>
    </w:p>
    <w:p w14:paraId="2402B8EA" w14:textId="77777777" w:rsidR="00FE375D" w:rsidRPr="00D173AA" w:rsidRDefault="00FE375D" w:rsidP="00FE375D">
      <w:r w:rsidRPr="00D173AA">
        <w:t>This word choice perhaps reveals a bias on the part of the author of the article. A temperature can’t be doomed. And while I certainly do not encourage false optimism, assuming that humanity is doomed is lazy and counterproductive.</w:t>
      </w:r>
    </w:p>
    <w:p w14:paraId="177CAE2B" w14:textId="77777777" w:rsidR="00FE375D" w:rsidRPr="00D173AA" w:rsidRDefault="00FE375D" w:rsidP="00FE375D">
      <w:pPr>
        <w:ind w:firstLine="720"/>
      </w:pPr>
      <w:r w:rsidRPr="00D173AA">
        <w:t>Fifty-five percent of the global population are subject to more than 20 days a year of lethal heat conditions beyond that which humans can survive</w:t>
      </w:r>
    </w:p>
    <w:p w14:paraId="25327433" w14:textId="77777777" w:rsidR="00FE375D" w:rsidRPr="00D173AA" w:rsidRDefault="00FE375D" w:rsidP="00FE375D">
      <w:r w:rsidRPr="00D173AA">
        <w:t>Richard Betts, Professor, Met Office Hadley Centre &amp; University of Exeter:</w:t>
      </w:r>
    </w:p>
    <w:p w14:paraId="1BA0946F" w14:textId="77777777" w:rsidR="00FE375D" w:rsidRPr="00D173AA" w:rsidRDefault="00FE375D" w:rsidP="00FE375D">
      <w:r w:rsidRPr="00D173AA">
        <w:t>This is clearly from Mora et al (2017) although the report does not include a citation of the paper as the source of that statement. The way it is written here (and in the report) is misleading because it gives the impression that everyone dies in those conditions. That is not actually how Mora et al define “deadly heat” – they merely looked for heatwaves when somebody died (not everybody) and then used that as the definition of a “deadly” heatwave.</w:t>
      </w:r>
    </w:p>
    <w:p w14:paraId="7A6B19DF" w14:textId="77777777" w:rsidR="00FE375D" w:rsidRPr="00D173AA" w:rsidRDefault="00FE375D" w:rsidP="00FE375D">
      <w:pPr>
        <w:ind w:left="720"/>
      </w:pPr>
      <w:r w:rsidRPr="00D173AA">
        <w:t>North America suffers extreme weather events including wildfires, drought, and heatwaves. Monsoons in China fail, the great rivers of Asia virtually dry up, and rainfall in central America falls by half.</w:t>
      </w:r>
    </w:p>
    <w:p w14:paraId="79CC7F03" w14:textId="77777777" w:rsidR="00FE375D" w:rsidRPr="00D173AA" w:rsidRDefault="00FE375D" w:rsidP="00FE375D">
      <w:r w:rsidRPr="00D173AA">
        <w:t>Andrew King, Research fellow, University of Melbourne:</w:t>
      </w:r>
    </w:p>
    <w:p w14:paraId="353191CC" w14:textId="77777777" w:rsidR="00FE375D" w:rsidRPr="00D173AA" w:rsidRDefault="00FE375D" w:rsidP="00FE375D">
      <w:r w:rsidRPr="00CE40B3">
        <w:rPr>
          <w:rStyle w:val="StyleUnderline"/>
          <w:highlight w:val="cyan"/>
        </w:rPr>
        <w:t xml:space="preserve">Projections of </w:t>
      </w:r>
      <w:r w:rsidRPr="00CE40B3">
        <w:rPr>
          <w:rStyle w:val="Emphasis"/>
          <w:highlight w:val="cyan"/>
        </w:rPr>
        <w:t>extreme events</w:t>
      </w:r>
      <w:r w:rsidRPr="00D173AA">
        <w:t xml:space="preserve"> such as these </w:t>
      </w:r>
      <w:r w:rsidRPr="00CE40B3">
        <w:rPr>
          <w:rStyle w:val="StyleUnderline"/>
          <w:highlight w:val="cyan"/>
        </w:rPr>
        <w:t>are</w:t>
      </w:r>
      <w:r w:rsidRPr="00D173AA">
        <w:rPr>
          <w:rStyle w:val="StyleUnderline"/>
        </w:rPr>
        <w:t xml:space="preserve"> </w:t>
      </w:r>
      <w:r w:rsidRPr="00D173AA">
        <w:rPr>
          <w:rStyle w:val="Emphasis"/>
        </w:rPr>
        <w:t xml:space="preserve">very </w:t>
      </w:r>
      <w:r w:rsidRPr="00CE40B3">
        <w:rPr>
          <w:rStyle w:val="Emphasis"/>
          <w:highlight w:val="cyan"/>
        </w:rPr>
        <w:t>difficult</w:t>
      </w:r>
      <w:r w:rsidRPr="00CE40B3">
        <w:rPr>
          <w:rStyle w:val="StyleUnderline"/>
          <w:highlight w:val="cyan"/>
        </w:rPr>
        <w:t xml:space="preserve"> to make and </w:t>
      </w:r>
      <w:r w:rsidRPr="00CE40B3">
        <w:rPr>
          <w:rStyle w:val="Emphasis"/>
          <w:highlight w:val="cyan"/>
        </w:rPr>
        <w:t>vary</w:t>
      </w:r>
      <w:r w:rsidRPr="00D173AA">
        <w:rPr>
          <w:rStyle w:val="Emphasis"/>
        </w:rPr>
        <w:t xml:space="preserve"> greatly</w:t>
      </w:r>
      <w:r w:rsidRPr="00D173AA">
        <w:rPr>
          <w:rStyle w:val="StyleUnderline"/>
        </w:rPr>
        <w:t xml:space="preserve"> </w:t>
      </w:r>
      <w:r w:rsidRPr="00CE40B3">
        <w:rPr>
          <w:rStyle w:val="StyleUnderline"/>
          <w:highlight w:val="cyan"/>
        </w:rPr>
        <w:t>between</w:t>
      </w:r>
      <w:r w:rsidRPr="00D173AA">
        <w:rPr>
          <w:rStyle w:val="StyleUnderline"/>
        </w:rPr>
        <w:t xml:space="preserve"> </w:t>
      </w:r>
      <w:r w:rsidRPr="00D173AA">
        <w:rPr>
          <w:rStyle w:val="Emphasis"/>
        </w:rPr>
        <w:t xml:space="preserve">different climate </w:t>
      </w:r>
      <w:r w:rsidRPr="00CE40B3">
        <w:rPr>
          <w:rStyle w:val="Emphasis"/>
          <w:highlight w:val="cyan"/>
        </w:rPr>
        <w:t>models</w:t>
      </w:r>
      <w:r w:rsidRPr="00D173AA">
        <w:t>.</w:t>
      </w:r>
    </w:p>
    <w:p w14:paraId="49B314C1" w14:textId="77777777" w:rsidR="00FE375D" w:rsidRPr="00D173AA" w:rsidRDefault="00FE375D" w:rsidP="00FE375D">
      <w:r w:rsidRPr="00D173AA">
        <w:t>Deadly heat conditions across West Africa persist for over 100 days a year</w:t>
      </w:r>
    </w:p>
    <w:p w14:paraId="762FFB30" w14:textId="77777777" w:rsidR="00FE375D" w:rsidRPr="00D173AA" w:rsidRDefault="00FE375D" w:rsidP="00FE375D">
      <w:r w:rsidRPr="00D173AA">
        <w:t>Peter Kalmus, Data Scientist, Jet Propulsion Laboratory:</w:t>
      </w:r>
    </w:p>
    <w:p w14:paraId="29C460CB" w14:textId="77777777" w:rsidR="00FE375D" w:rsidRPr="00D173AA" w:rsidRDefault="00FE375D" w:rsidP="00FE375D">
      <w:r w:rsidRPr="00D173AA">
        <w:t>The deadly heat projections (this, and the one from the previous paragraph) come from Mora et al (2017)1.</w:t>
      </w:r>
    </w:p>
    <w:p w14:paraId="6DC20510" w14:textId="77777777" w:rsidR="00FE375D" w:rsidRPr="00D173AA" w:rsidRDefault="00FE375D" w:rsidP="00FE375D">
      <w:r w:rsidRPr="00D173AA">
        <w:t>It should be clarified that “deadly heat” here means heat and humidity beyond a two-dimension threshold where at least one person in the region subject to that heat and humidity dies (i.e., not everyone instantly dies). That said, in my opinion, the projections in Mora et al are conservative and the methods of Mora et al are sound. I did not check the claims in this report against Mora et al but I have no reason to think they are in error.</w:t>
      </w:r>
    </w:p>
    <w:p w14:paraId="4749354B" w14:textId="77777777" w:rsidR="00FE375D" w:rsidRPr="00D173AA" w:rsidRDefault="00FE375D" w:rsidP="00FE375D">
      <w:pPr>
        <w:ind w:firstLine="720"/>
      </w:pPr>
      <w:r w:rsidRPr="00D173AA">
        <w:t>1- Mora et al (2017) Global risk of deadly heat, Nature Climate Change</w:t>
      </w:r>
    </w:p>
    <w:p w14:paraId="5E8E4919" w14:textId="77777777" w:rsidR="00FE375D" w:rsidRPr="00D173AA" w:rsidRDefault="00FE375D" w:rsidP="00FE375D">
      <w:pPr>
        <w:ind w:left="720"/>
      </w:pPr>
      <w:r w:rsidRPr="00D173AA">
        <w:t>The knock-on consequences affect national security, as the scale of the challenges involved, such as pandemic disease outbreaks, are overwhelming. Armed conflicts over resources may become a reality, and have the potential to escalate into nuclear war. In the worst case scenario, a scale of destruction the authors say is beyond their capacity to model, there is a ‘high likelihood of human civilization coming to an end’.</w:t>
      </w:r>
    </w:p>
    <w:p w14:paraId="13972F88" w14:textId="77777777" w:rsidR="00FE375D" w:rsidRPr="00D173AA" w:rsidRDefault="00FE375D" w:rsidP="00FE375D">
      <w:r w:rsidRPr="00D173AA">
        <w:t>Willem Huiskamp, Postdoctoral research fellow, Potsdam Institute for Climate Impact Research:</w:t>
      </w:r>
    </w:p>
    <w:p w14:paraId="2A073A04" w14:textId="77777777" w:rsidR="00FE375D" w:rsidRPr="00D173AA" w:rsidRDefault="00FE375D" w:rsidP="00FE375D">
      <w:r w:rsidRPr="00D173AA">
        <w:t>This is a highly questionable conclusion. The reference provided in the report is for the “Global Catastrophic Risks 2018” report from the “Global Challenges Foundation” and not peer-reviewed literature. (It is worth noting that this latter report also provides no peer-reviewed evidence to support this claim).</w:t>
      </w:r>
    </w:p>
    <w:p w14:paraId="72497B79" w14:textId="77777777" w:rsidR="00FE375D" w:rsidRPr="00D173AA" w:rsidRDefault="00FE375D" w:rsidP="00FE375D">
      <w:r w:rsidRPr="00D173AA">
        <w:t>Furthermore, if it is apparently beyond our capability to model these impacts, how can they assign a ‘high likelihood’ to this outcome?</w:t>
      </w:r>
    </w:p>
    <w:p w14:paraId="0812D0DD" w14:textId="77777777" w:rsidR="00FE375D" w:rsidRPr="00D173AA" w:rsidRDefault="00FE375D" w:rsidP="00FE375D">
      <w:r w:rsidRPr="00D173AA">
        <w:t>While it is true that warming of this magnitude would be catastrophic, making claims such as this without evidence serves only to undermine the trust the public will have in the science.</w:t>
      </w:r>
    </w:p>
    <w:p w14:paraId="54E36428" w14:textId="77777777" w:rsidR="00FE375D" w:rsidRPr="00D173AA" w:rsidRDefault="00FE375D" w:rsidP="00FE375D">
      <w:r w:rsidRPr="00D173AA">
        <w:t>Daniel Swain, Researcher, UCLA, and Research Fellow, National Center for Atmospheric Research:</w:t>
      </w:r>
    </w:p>
    <w:p w14:paraId="32864360" w14:textId="77777777" w:rsidR="00FE375D" w:rsidRPr="00D173AA" w:rsidRDefault="00FE375D" w:rsidP="00FE375D">
      <w:r w:rsidRPr="00D173AA">
        <w:t xml:space="preserve">It seems that </w:t>
      </w:r>
      <w:r w:rsidRPr="00D173AA">
        <w:rPr>
          <w:rStyle w:val="Emphasis"/>
        </w:rPr>
        <w:t xml:space="preserve">the eye-catching </w:t>
      </w:r>
      <w:r w:rsidRPr="00CE40B3">
        <w:rPr>
          <w:rStyle w:val="Emphasis"/>
          <w:highlight w:val="cyan"/>
        </w:rPr>
        <w:t>headline</w:t>
      </w:r>
      <w:r w:rsidRPr="00D173AA">
        <w:rPr>
          <w:rStyle w:val="Emphasis"/>
        </w:rPr>
        <w:t xml:space="preserve">-level </w:t>
      </w:r>
      <w:r w:rsidRPr="00CE40B3">
        <w:rPr>
          <w:rStyle w:val="Emphasis"/>
          <w:highlight w:val="cyan"/>
        </w:rPr>
        <w:t>claims</w:t>
      </w:r>
      <w:r w:rsidRPr="00D173AA">
        <w:rPr>
          <w:rStyle w:val="StyleUnderline"/>
        </w:rPr>
        <w:t xml:space="preserve"> in the report </w:t>
      </w:r>
      <w:r w:rsidRPr="00CE40B3">
        <w:rPr>
          <w:rStyle w:val="Emphasis"/>
          <w:highlight w:val="cyan"/>
        </w:rPr>
        <w:t>stem</w:t>
      </w:r>
      <w:r w:rsidRPr="00D173AA">
        <w:rPr>
          <w:rStyle w:val="Emphasis"/>
        </w:rPr>
        <w:t xml:space="preserve"> almost entirely</w:t>
      </w:r>
      <w:r w:rsidRPr="00D173AA">
        <w:rPr>
          <w:rStyle w:val="StyleUnderline"/>
        </w:rPr>
        <w:t xml:space="preserve"> </w:t>
      </w:r>
      <w:r w:rsidRPr="00CE40B3">
        <w:rPr>
          <w:rStyle w:val="StyleUnderline"/>
          <w:highlight w:val="cyan"/>
        </w:rPr>
        <w:t>from</w:t>
      </w:r>
      <w:r w:rsidRPr="00D173AA">
        <w:t xml:space="preserve"> these </w:t>
      </w:r>
      <w:r w:rsidRPr="00CE40B3">
        <w:rPr>
          <w:rStyle w:val="Emphasis"/>
          <w:highlight w:val="cyan"/>
        </w:rPr>
        <w:t>knock-on effects</w:t>
      </w:r>
      <w:r w:rsidRPr="00D173AA">
        <w:rPr>
          <w:rStyle w:val="StyleUnderline"/>
        </w:rPr>
        <w:t>, which</w:t>
      </w:r>
      <w:r w:rsidRPr="00D173AA">
        <w:t xml:space="preserve"> the authors themselves admit </w:t>
      </w:r>
      <w:r w:rsidRPr="00CE40B3">
        <w:rPr>
          <w:rStyle w:val="StyleUnderline"/>
          <w:highlight w:val="cyan"/>
        </w:rPr>
        <w:t>are</w:t>
      </w:r>
      <w:r w:rsidRPr="00D173AA">
        <w:rPr>
          <w:rStyle w:val="StyleUnderline"/>
        </w:rPr>
        <w:t xml:space="preserve"> </w:t>
      </w:r>
      <w:r w:rsidRPr="00CE40B3">
        <w:rPr>
          <w:rStyle w:val="StyleUnderline"/>
          <w:highlight w:val="cyan"/>
        </w:rPr>
        <w:t>“beyond</w:t>
      </w:r>
      <w:r w:rsidRPr="00D173AA">
        <w:rPr>
          <w:rStyle w:val="StyleUnderline"/>
        </w:rPr>
        <w:t xml:space="preserve"> their </w:t>
      </w:r>
      <w:r w:rsidRPr="00CE40B3">
        <w:rPr>
          <w:rStyle w:val="StyleUnderline"/>
          <w:highlight w:val="cyan"/>
        </w:rPr>
        <w:t>capacity to model.”</w:t>
      </w:r>
      <w:r w:rsidRPr="00D173AA">
        <w:t xml:space="preserve"> Thus, </w:t>
      </w:r>
      <w:r w:rsidRPr="00CE40B3">
        <w:rPr>
          <w:rStyle w:val="StyleUnderline"/>
          <w:highlight w:val="cyan"/>
        </w:rPr>
        <w:t xml:space="preserve">from </w:t>
      </w:r>
      <w:r w:rsidRPr="00CE40B3">
        <w:rPr>
          <w:rStyle w:val="Emphasis"/>
          <w:highlight w:val="cyan"/>
        </w:rPr>
        <w:t>a scientific perspective</w:t>
      </w:r>
      <w:r w:rsidRPr="00CE40B3">
        <w:rPr>
          <w:rStyle w:val="StyleUnderline"/>
          <w:highlight w:val="cyan"/>
        </w:rPr>
        <w:t>, the</w:t>
      </w:r>
      <w:r w:rsidRPr="00D173AA">
        <w:t xml:space="preserve"> purported “high </w:t>
      </w:r>
      <w:r w:rsidRPr="00CE40B3">
        <w:rPr>
          <w:rStyle w:val="StyleUnderline"/>
          <w:highlight w:val="cyan"/>
        </w:rPr>
        <w:t>likelihood</w:t>
      </w:r>
      <w:r w:rsidRPr="00D173AA">
        <w:rPr>
          <w:rStyle w:val="StyleUnderline"/>
        </w:rPr>
        <w:t xml:space="preserve"> of civilization coming to an end</w:t>
      </w:r>
      <w:r w:rsidRPr="00D173AA">
        <w:t xml:space="preserve"> by 2050” </w:t>
      </w:r>
      <w:r w:rsidRPr="00CE40B3">
        <w:rPr>
          <w:rStyle w:val="StyleUnderline"/>
          <w:highlight w:val="cyan"/>
        </w:rPr>
        <w:t>is</w:t>
      </w:r>
      <w:r w:rsidRPr="00D173AA">
        <w:rPr>
          <w:rStyle w:val="StyleUnderline"/>
        </w:rPr>
        <w:t xml:space="preserve"> </w:t>
      </w:r>
      <w:r w:rsidRPr="00D173AA">
        <w:rPr>
          <w:rStyle w:val="Emphasis"/>
        </w:rPr>
        <w:t xml:space="preserve">essentially </w:t>
      </w:r>
      <w:r w:rsidRPr="00CE40B3">
        <w:rPr>
          <w:rStyle w:val="Emphasis"/>
          <w:highlight w:val="cyan"/>
        </w:rPr>
        <w:t>personal speculation</w:t>
      </w:r>
      <w:r w:rsidRPr="00D173AA">
        <w:t xml:space="preserve"> on the part of the report’s authors, </w:t>
      </w:r>
      <w:r w:rsidRPr="00CE40B3">
        <w:rPr>
          <w:rStyle w:val="StyleUnderline"/>
          <w:highlight w:val="cyan"/>
        </w:rPr>
        <w:t>rather than</w:t>
      </w:r>
      <w:r w:rsidRPr="00D173AA">
        <w:rPr>
          <w:rStyle w:val="StyleUnderline"/>
        </w:rPr>
        <w:t xml:space="preserve"> </w:t>
      </w:r>
      <w:r w:rsidRPr="00D173AA">
        <w:rPr>
          <w:rStyle w:val="Emphasis"/>
        </w:rPr>
        <w:t xml:space="preserve">a clear </w:t>
      </w:r>
      <w:r w:rsidRPr="00CE40B3">
        <w:rPr>
          <w:rStyle w:val="Emphasis"/>
          <w:highlight w:val="cyan"/>
        </w:rPr>
        <w:t>conclusion</w:t>
      </w:r>
      <w:r w:rsidRPr="00D173AA">
        <w:rPr>
          <w:rStyle w:val="StyleUnderline"/>
        </w:rPr>
        <w:t xml:space="preserve"> drawn </w:t>
      </w:r>
      <w:r w:rsidRPr="00CE40B3">
        <w:rPr>
          <w:rStyle w:val="StyleUnderline"/>
          <w:highlight w:val="cyan"/>
        </w:rPr>
        <w:t>from</w:t>
      </w:r>
      <w:r w:rsidRPr="00D173AA">
        <w:rPr>
          <w:rStyle w:val="StyleUnderline"/>
        </w:rPr>
        <w:t xml:space="preserve"> </w:t>
      </w:r>
      <w:r w:rsidRPr="00CE40B3">
        <w:rPr>
          <w:rStyle w:val="Emphasis"/>
          <w:highlight w:val="cyan"/>
        </w:rPr>
        <w:t>rigorous</w:t>
      </w:r>
      <w:r w:rsidRPr="00D173AA">
        <w:rPr>
          <w:rStyle w:val="Emphasis"/>
        </w:rPr>
        <w:t xml:space="preserve"> assessment</w:t>
      </w:r>
      <w:r w:rsidRPr="00D173AA">
        <w:rPr>
          <w:rStyle w:val="StyleUnderline"/>
        </w:rPr>
        <w:t xml:space="preserve"> of </w:t>
      </w:r>
      <w:r w:rsidRPr="00D173AA">
        <w:rPr>
          <w:rStyle w:val="Emphasis"/>
        </w:rPr>
        <w:t xml:space="preserve">the available </w:t>
      </w:r>
      <w:r w:rsidRPr="00CE40B3">
        <w:rPr>
          <w:rStyle w:val="Emphasis"/>
          <w:highlight w:val="cyan"/>
        </w:rPr>
        <w:t>evidence</w:t>
      </w:r>
      <w:r w:rsidRPr="00D173AA">
        <w:t>.</w:t>
      </w:r>
    </w:p>
    <w:p w14:paraId="63D3827B" w14:textId="77777777" w:rsidR="00FE375D" w:rsidRPr="00D173AA" w:rsidRDefault="00FE375D" w:rsidP="00FE375D">
      <w:r w:rsidRPr="00D173AA">
        <w:t>Richard Betts, Professor, Met Office Hadley Centre &amp; University of Exeter:</w:t>
      </w:r>
    </w:p>
    <w:p w14:paraId="444182E6" w14:textId="77777777" w:rsidR="00FE375D" w:rsidRPr="00D173AA" w:rsidRDefault="00FE375D" w:rsidP="00FE375D">
      <w:r w:rsidRPr="00D173AA">
        <w:t>So there is only a “high likelihood” in the scenario that the report’s authors have constructed here. They do not say that their scenario itself is “highly likely” (in fact they say it is a “sketch”) – so the headline of this article is not justified.</w:t>
      </w:r>
    </w:p>
    <w:p w14:paraId="20477FB5" w14:textId="77777777" w:rsidR="00FE375D" w:rsidRPr="00D173AA" w:rsidRDefault="00FE375D" w:rsidP="00FE375D">
      <w:r w:rsidRPr="00D173AA">
        <w:t>The most recent IPCC report lays out a future if we limit global heating to 1.5°C instead of the Paris Agreement’s 2°C.</w:t>
      </w:r>
    </w:p>
    <w:p w14:paraId="71FB0789" w14:textId="77777777" w:rsidR="00FE375D" w:rsidRPr="00D173AA" w:rsidRDefault="00FE375D" w:rsidP="00FE375D">
      <w:r w:rsidRPr="00D173AA">
        <w:t>Peter Kalmus, Data Scientist, Jet Propulsion Laboratory:</w:t>
      </w:r>
    </w:p>
    <w:p w14:paraId="465D093B" w14:textId="77777777" w:rsidR="00FE375D" w:rsidRPr="00D173AA" w:rsidRDefault="00FE375D" w:rsidP="00FE375D">
      <w:r w:rsidRPr="00D173AA">
        <w:t xml:space="preserve">The article doesn’t mention it, but </w:t>
      </w:r>
      <w:r w:rsidRPr="00D173AA">
        <w:rPr>
          <w:rStyle w:val="StyleUnderline"/>
        </w:rPr>
        <w:t>it</w:t>
      </w:r>
      <w:r w:rsidRPr="00D173AA">
        <w:t xml:space="preserve">’s worth pointing out that the underlying report </w:t>
      </w:r>
      <w:r w:rsidRPr="00D173AA">
        <w:rPr>
          <w:rStyle w:val="StyleUnderline"/>
        </w:rPr>
        <w:t>criticizes the IPCC</w:t>
      </w:r>
      <w:r w:rsidRPr="00D173AA">
        <w:t xml:space="preserve"> for being too “reticent” </w:t>
      </w:r>
      <w:r w:rsidRPr="00D173AA">
        <w:rPr>
          <w:rStyle w:val="StyleUnderline"/>
        </w:rPr>
        <w:t xml:space="preserve">and gives </w:t>
      </w:r>
      <w:r w:rsidRPr="00D173AA">
        <w:rPr>
          <w:rStyle w:val="Emphasis"/>
        </w:rPr>
        <w:t>an erroneous example</w:t>
      </w:r>
      <w:r w:rsidRPr="00D173AA">
        <w:t xml:space="preserve">: it claims that mean global temperatures will accelerate beyond the IPCC’s projections since human greenhouse gas emissions are themselves accelerating. Emissions ARE accelerating exponentially, leading to exponential CO2 atmospheric fraction increase, but </w:t>
      </w:r>
      <w:r w:rsidRPr="00D173AA">
        <w:rPr>
          <w:rStyle w:val="Emphasis"/>
        </w:rPr>
        <w:t>exponential growth in CO2</w:t>
      </w:r>
      <w:r w:rsidRPr="00D173AA">
        <w:t xml:space="preserve"> fraction </w:t>
      </w:r>
      <w:r w:rsidRPr="00D173AA">
        <w:rPr>
          <w:rStyle w:val="StyleUnderline"/>
        </w:rPr>
        <w:t xml:space="preserve">leads to </w:t>
      </w:r>
      <w:r w:rsidRPr="00D173AA">
        <w:rPr>
          <w:rStyle w:val="Emphasis"/>
        </w:rPr>
        <w:t>linearly increasing global mean temperature</w:t>
      </w:r>
      <w:r w:rsidRPr="00D173AA">
        <w:t>.</w:t>
      </w:r>
    </w:p>
    <w:p w14:paraId="7A37FD03" w14:textId="77777777" w:rsidR="00FE375D" w:rsidRPr="00D173AA" w:rsidRDefault="00FE375D" w:rsidP="00FE375D">
      <w:pPr>
        <w:ind w:firstLine="720"/>
      </w:pPr>
      <w:r w:rsidRPr="00D173AA">
        <w:t>By 2050 there’s a scientific consensus that we reached the tipping point for ice sheets in Greenland and the West Antarctic well before 2°C (3.6°F) of warming</w:t>
      </w:r>
    </w:p>
    <w:p w14:paraId="50F26176" w14:textId="77777777" w:rsidR="00FE375D" w:rsidRPr="00D173AA" w:rsidRDefault="00FE375D" w:rsidP="00FE375D">
      <w:r w:rsidRPr="00D173AA">
        <w:t>Richard Betts, Professor, Met Office Hadley Centre &amp; University of Exeter:</w:t>
      </w:r>
    </w:p>
    <w:p w14:paraId="7D91D1FE" w14:textId="77777777" w:rsidR="00FE375D" w:rsidRDefault="00FE375D" w:rsidP="00FE375D">
      <w:r w:rsidRPr="00D173AA">
        <w:t xml:space="preserve">This is somewhat unclear phrasing from the report. Although studies have shown it is possible that the threshold for the </w:t>
      </w:r>
      <w:r w:rsidRPr="00D173AA">
        <w:rPr>
          <w:rStyle w:val="Emphasis"/>
        </w:rPr>
        <w:t>Greenland Ice Sheet tipping point</w:t>
      </w:r>
      <w:r w:rsidRPr="00D173AA">
        <w:t xml:space="preserve"> may be lower than 2C global warming (relative to pre-industrial), </w:t>
      </w:r>
      <w:r w:rsidRPr="00D173AA">
        <w:rPr>
          <w:rStyle w:val="StyleUnderline"/>
        </w:rPr>
        <w:t xml:space="preserve">there is not </w:t>
      </w:r>
      <w:r w:rsidRPr="00D173AA">
        <w:rPr>
          <w:rStyle w:val="Emphasis"/>
        </w:rPr>
        <w:t>currently a scientific consensus</w:t>
      </w:r>
      <w:r w:rsidRPr="00D173AA">
        <w:t xml:space="preserve"> </w:t>
      </w:r>
      <w:r w:rsidRPr="00D173AA">
        <w:rPr>
          <w:rStyle w:val="StyleUnderline"/>
        </w:rPr>
        <w:t>that this is where the threshold is</w:t>
      </w:r>
      <w:r w:rsidRPr="00D173AA">
        <w:t>. It seems to authors’ scenario is that scientists living in 2050 have reached the consensus that the tipping point has been passed by that time, but that’s different – again it’s part of the scenario and does not support the “end of civilisation by 2050” headline.</w:t>
      </w:r>
    </w:p>
    <w:p w14:paraId="68A266A1" w14:textId="7E6643B7" w:rsidR="00FE375D" w:rsidRPr="00DA0DB4" w:rsidRDefault="00FE375D" w:rsidP="00FE375D">
      <w:pPr>
        <w:pStyle w:val="Heading4"/>
      </w:pPr>
      <w:r>
        <w:t>History disproves and adaptation solves</w:t>
      </w:r>
    </w:p>
    <w:p w14:paraId="39482EFE" w14:textId="77777777" w:rsidR="00FE375D" w:rsidRDefault="00FE375D" w:rsidP="00FE375D">
      <w:r w:rsidRPr="00E93512">
        <w:rPr>
          <w:rStyle w:val="Style13ptBold"/>
        </w:rPr>
        <w:t>Shani 15</w:t>
      </w:r>
      <w:r w:rsidRPr="00E93512">
        <w:t xml:space="preserve"> </w:t>
      </w:r>
      <w:r w:rsidRPr="00F57FD4">
        <w:t>(Amir Shani – PhD @ the University of Central Florida, researches ecotourism and ethics at the University of the Negev, Eilat Campus. Boaz Arad – spokesman in the Public Policy Center at the Jerusalem Institute for Market Studies, “There is always time for rational skepticism: Reply to Hall et al,” April 2015, ScienceDirect)</w:t>
      </w:r>
    </w:p>
    <w:p w14:paraId="213F8D75" w14:textId="77777777" w:rsidR="00FE375D" w:rsidRPr="00E93512" w:rsidRDefault="00FE375D" w:rsidP="00FE375D">
      <w:pPr>
        <w:rPr>
          <w:rStyle w:val="Style13ptBold"/>
          <w:b w:val="0"/>
        </w:rPr>
      </w:pPr>
    </w:p>
    <w:p w14:paraId="1E228A69" w14:textId="77777777" w:rsidR="00FE375D" w:rsidRPr="00E93512" w:rsidRDefault="00FE375D" w:rsidP="00FE375D">
      <w:r w:rsidRPr="00E93512">
        <w:t xml:space="preserve">The uncertainty that encompasses current climate change assessments is strengthened in light of the studies indicating that </w:t>
      </w:r>
      <w:r w:rsidRPr="00CE40B3">
        <w:rPr>
          <w:rStyle w:val="StyleUnderline"/>
          <w:highlight w:val="cyan"/>
        </w:rPr>
        <w:t>over</w:t>
      </w:r>
      <w:r w:rsidRPr="00E93512">
        <w:rPr>
          <w:rStyle w:val="StyleUnderline"/>
        </w:rPr>
        <w:t xml:space="preserve"> earth's </w:t>
      </w:r>
      <w:r w:rsidRPr="00CE40B3">
        <w:rPr>
          <w:rStyle w:val="StyleUnderline"/>
          <w:highlight w:val="cyan"/>
        </w:rPr>
        <w:t>history there have been</w:t>
      </w:r>
      <w:r w:rsidRPr="00E93512">
        <w:rPr>
          <w:rStyle w:val="StyleUnderline"/>
        </w:rPr>
        <w:t xml:space="preserve"> </w:t>
      </w:r>
      <w:r w:rsidRPr="00CE40B3">
        <w:rPr>
          <w:rStyle w:val="Emphasis"/>
          <w:highlight w:val="cyan"/>
        </w:rPr>
        <w:t>distinct warm periods</w:t>
      </w:r>
      <w:r w:rsidRPr="00E93512">
        <w:rPr>
          <w:rStyle w:val="StyleUnderline"/>
        </w:rPr>
        <w:t xml:space="preserve"> </w:t>
      </w:r>
      <w:r w:rsidRPr="00CE40B3">
        <w:rPr>
          <w:rStyle w:val="StyleUnderline"/>
          <w:highlight w:val="cyan"/>
        </w:rPr>
        <w:t>with temperatures</w:t>
      </w:r>
      <w:r w:rsidRPr="00E93512">
        <w:rPr>
          <w:rStyle w:val="StyleUnderline"/>
        </w:rPr>
        <w:t xml:space="preserve"> </w:t>
      </w:r>
      <w:r w:rsidRPr="00CE40B3">
        <w:rPr>
          <w:rStyle w:val="Emphasis"/>
          <w:highlight w:val="cyan"/>
        </w:rPr>
        <w:t>exceeding</w:t>
      </w:r>
      <w:r w:rsidRPr="00E93512">
        <w:rPr>
          <w:rStyle w:val="Emphasis"/>
        </w:rPr>
        <w:t xml:space="preserve"> the </w:t>
      </w:r>
      <w:r w:rsidRPr="00CE40B3">
        <w:rPr>
          <w:rStyle w:val="Emphasis"/>
          <w:highlight w:val="cyan"/>
        </w:rPr>
        <w:t>current ones</w:t>
      </w:r>
      <w:r w:rsidRPr="00E93512">
        <w:t xml:space="preserve"> (Esper et al., 2012, McIntyre and McKittrick, 2003 and Soon and Baliunas, 2003). </w:t>
      </w:r>
      <w:r w:rsidRPr="00E93512">
        <w:rPr>
          <w:rStyle w:val="StyleUnderline"/>
        </w:rPr>
        <w:t xml:space="preserve">Reviewing the relevant </w:t>
      </w:r>
      <w:r w:rsidRPr="00CE40B3">
        <w:rPr>
          <w:rStyle w:val="StyleUnderline"/>
          <w:highlight w:val="cyan"/>
        </w:rPr>
        <w:t>scientific literature</w:t>
      </w:r>
      <w:r w:rsidRPr="00E93512">
        <w:rPr>
          <w:rStyle w:val="StyleUnderline"/>
        </w:rPr>
        <w:t>, Khandekar, Murty, and Chittibabu (2005</w:t>
      </w:r>
      <w:r w:rsidRPr="00E93512">
        <w:t xml:space="preserve">) </w:t>
      </w:r>
      <w:r w:rsidRPr="00CE40B3">
        <w:rPr>
          <w:rStyle w:val="StyleUnderline"/>
          <w:highlight w:val="cyan"/>
        </w:rPr>
        <w:t>concluded</w:t>
      </w:r>
      <w:r w:rsidRPr="00E93512">
        <w:rPr>
          <w:rStyle w:val="StyleUnderline"/>
        </w:rPr>
        <w:t xml:space="preserve"> that “in the context of the earth's climate through the last 500 million years, the </w:t>
      </w:r>
      <w:r w:rsidRPr="00CE40B3">
        <w:rPr>
          <w:rStyle w:val="StyleUnderline"/>
          <w:highlight w:val="cyan"/>
        </w:rPr>
        <w:t>recent</w:t>
      </w:r>
      <w:r w:rsidRPr="00E93512">
        <w:t xml:space="preserve"> (1975–2000) </w:t>
      </w:r>
      <w:r w:rsidRPr="00CE40B3">
        <w:rPr>
          <w:rStyle w:val="StyleUnderline"/>
          <w:highlight w:val="cyan"/>
        </w:rPr>
        <w:t>increase</w:t>
      </w:r>
      <w:r w:rsidRPr="00E93512">
        <w:rPr>
          <w:rStyle w:val="StyleUnderline"/>
        </w:rPr>
        <w:t xml:space="preserve"> </w:t>
      </w:r>
      <w:r w:rsidRPr="00CE40B3">
        <w:rPr>
          <w:rStyle w:val="StyleUnderline"/>
          <w:highlight w:val="cyan"/>
        </w:rPr>
        <w:t>in</w:t>
      </w:r>
      <w:r w:rsidRPr="00E93512">
        <w:rPr>
          <w:rStyle w:val="StyleUnderline"/>
        </w:rPr>
        <w:t xml:space="preserve"> the earth's </w:t>
      </w:r>
      <w:r w:rsidRPr="00CE40B3">
        <w:rPr>
          <w:rStyle w:val="StyleUnderline"/>
          <w:highlight w:val="cyan"/>
        </w:rPr>
        <w:t>mean temperature</w:t>
      </w:r>
      <w:r w:rsidRPr="00E93512">
        <w:rPr>
          <w:rStyle w:val="StyleUnderline"/>
        </w:rPr>
        <w:t xml:space="preserve"> </w:t>
      </w:r>
      <w:r w:rsidRPr="00CE40B3">
        <w:rPr>
          <w:rStyle w:val="StyleUnderline"/>
          <w:highlight w:val="cyan"/>
        </w:rPr>
        <w:t>does not appear to be</w:t>
      </w:r>
      <w:r w:rsidRPr="00E93512">
        <w:rPr>
          <w:rStyle w:val="StyleUnderline"/>
        </w:rPr>
        <w:t xml:space="preserve"> </w:t>
      </w:r>
      <w:r w:rsidRPr="00E93512">
        <w:rPr>
          <w:rStyle w:val="Emphasis"/>
        </w:rPr>
        <w:t>unusual</w:t>
      </w:r>
      <w:r w:rsidRPr="00E93512">
        <w:rPr>
          <w:rStyle w:val="StyleUnderline"/>
        </w:rPr>
        <w:t xml:space="preserve"> or </w:t>
      </w:r>
      <w:r w:rsidRPr="00CE40B3">
        <w:rPr>
          <w:rStyle w:val="Emphasis"/>
          <w:highlight w:val="cyan"/>
        </w:rPr>
        <w:t>unprecedented</w:t>
      </w:r>
      <w:r w:rsidRPr="00E93512">
        <w:t xml:space="preserve"> </w:t>
      </w:r>
      <w:r w:rsidRPr="00E93512">
        <w:rPr>
          <w:rStyle w:val="StyleUnderline"/>
        </w:rPr>
        <w:t>as claimed by IPCC and many supporters of the global warming hypothesis</w:t>
      </w:r>
      <w:r w:rsidRPr="00E93512">
        <w:t xml:space="preserve">” (p. 1568). Other studies challenged the mainstream climate change narrative, according to which CO2 levels in the earth's atmosphere play a prominent role in rising temperatures. One notable example is the research by Shaviv and Veizer (2003),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sidRPr="00E93512">
        <w:rPr>
          <w:rStyle w:val="StyleUnderline"/>
        </w:rPr>
        <w:t xml:space="preserve">The </w:t>
      </w:r>
      <w:r w:rsidRPr="00CE40B3">
        <w:rPr>
          <w:rStyle w:val="StyleUnderline"/>
          <w:highlight w:val="cyan"/>
        </w:rPr>
        <w:t>IPCC warns that climate change</w:t>
      </w:r>
      <w:r w:rsidRPr="00E93512">
        <w:rPr>
          <w:rStyle w:val="StyleUnderline"/>
        </w:rPr>
        <w:t xml:space="preserve"> is likely </w:t>
      </w:r>
      <w:r w:rsidRPr="00CE40B3">
        <w:rPr>
          <w:rStyle w:val="StyleUnderline"/>
          <w:highlight w:val="cyan"/>
        </w:rPr>
        <w:t>to have severe consequences</w:t>
      </w:r>
      <w:r w:rsidRPr="00E93512">
        <w:rPr>
          <w:rStyle w:val="StyleUnderline"/>
        </w:rPr>
        <w:t xml:space="preserve">, particularly for poor countries, such as increased hunger, water shortages, vulnerability to extreme weather events and debilitating diseases. </w:t>
      </w:r>
      <w:r w:rsidRPr="00CE40B3">
        <w:rPr>
          <w:rStyle w:val="Emphasis"/>
          <w:highlight w:val="cyan"/>
        </w:rPr>
        <w:t>However</w:t>
      </w:r>
      <w:r w:rsidRPr="00E93512">
        <w:rPr>
          <w:rStyle w:val="StyleUnderline"/>
        </w:rPr>
        <w:t xml:space="preserve">, these </w:t>
      </w:r>
      <w:r w:rsidRPr="00CE40B3">
        <w:rPr>
          <w:rStyle w:val="StyleUnderline"/>
          <w:highlight w:val="cyan"/>
        </w:rPr>
        <w:t>estimations have been</w:t>
      </w:r>
      <w:r w:rsidRPr="00E93512">
        <w:rPr>
          <w:rStyle w:val="StyleUnderline"/>
        </w:rPr>
        <w:t xml:space="preserve"> </w:t>
      </w:r>
      <w:r w:rsidRPr="00CE40B3">
        <w:rPr>
          <w:rStyle w:val="Emphasis"/>
          <w:highlight w:val="cyan"/>
        </w:rPr>
        <w:t>heavily criticized</w:t>
      </w:r>
      <w:r w:rsidRPr="00E93512">
        <w:rPr>
          <w:rStyle w:val="StyleUnderline"/>
        </w:rPr>
        <w:t xml:space="preserve"> </w:t>
      </w:r>
      <w:r w:rsidRPr="00CE40B3">
        <w:rPr>
          <w:rStyle w:val="StyleUnderline"/>
          <w:highlight w:val="cyan"/>
        </w:rPr>
        <w:t>for failing to</w:t>
      </w:r>
      <w:r w:rsidRPr="00E93512">
        <w:rPr>
          <w:rStyle w:val="StyleUnderline"/>
        </w:rPr>
        <w:t xml:space="preserve"> properly </w:t>
      </w:r>
      <w:r w:rsidRPr="00CE40B3">
        <w:rPr>
          <w:rStyle w:val="StyleUnderline"/>
          <w:highlight w:val="cyan"/>
        </w:rPr>
        <w:t>account for</w:t>
      </w:r>
      <w:r w:rsidRPr="00E93512">
        <w:rPr>
          <w:rStyle w:val="StyleUnderline"/>
        </w:rPr>
        <w:t xml:space="preserve"> </w:t>
      </w:r>
      <w:r w:rsidRPr="00E93512">
        <w:rPr>
          <w:rStyle w:val="Emphasis"/>
        </w:rPr>
        <w:t xml:space="preserve">substantial improvements in </w:t>
      </w:r>
      <w:r w:rsidRPr="00CE40B3">
        <w:rPr>
          <w:rStyle w:val="Emphasis"/>
          <w:highlight w:val="cyan"/>
        </w:rPr>
        <w:t>adaptive capacity</w:t>
      </w:r>
      <w:r w:rsidRPr="00E93512">
        <w:t xml:space="preserve"> (i.e., the capability of coping with the impact of global warming) </w:t>
      </w:r>
      <w:r w:rsidRPr="00E93512">
        <w:rPr>
          <w:rStyle w:val="StyleUnderline"/>
        </w:rPr>
        <w:t xml:space="preserve">that are likely to occur </w:t>
      </w:r>
      <w:r w:rsidRPr="00CE40B3">
        <w:rPr>
          <w:rStyle w:val="StyleUnderline"/>
          <w:highlight w:val="cyan"/>
        </w:rPr>
        <w:t>due to</w:t>
      </w:r>
      <w:r w:rsidRPr="00E93512">
        <w:rPr>
          <w:rStyle w:val="StyleUnderline"/>
        </w:rPr>
        <w:t xml:space="preserve"> advances in </w:t>
      </w:r>
      <w:r w:rsidRPr="00CE40B3">
        <w:rPr>
          <w:rStyle w:val="Emphasis"/>
          <w:highlight w:val="cyan"/>
        </w:rPr>
        <w:t>economic development</w:t>
      </w:r>
      <w:r w:rsidRPr="00E93512">
        <w:rPr>
          <w:rStyle w:val="StyleUnderline"/>
        </w:rPr>
        <w:t xml:space="preserve">, </w:t>
      </w:r>
      <w:r w:rsidRPr="00CE40B3">
        <w:rPr>
          <w:rStyle w:val="Emphasis"/>
          <w:highlight w:val="cyan"/>
        </w:rPr>
        <w:t>technological change</w:t>
      </w:r>
      <w:r w:rsidRPr="00E93512">
        <w:rPr>
          <w:rStyle w:val="StyleUnderline"/>
        </w:rPr>
        <w:t xml:space="preserve"> </w:t>
      </w:r>
      <w:r w:rsidRPr="00CE40B3">
        <w:rPr>
          <w:rStyle w:val="StyleUnderline"/>
          <w:highlight w:val="cyan"/>
        </w:rPr>
        <w:t>and</w:t>
      </w:r>
      <w:r w:rsidRPr="00E93512">
        <w:rPr>
          <w:rStyle w:val="StyleUnderline"/>
        </w:rPr>
        <w:t xml:space="preserve"> </w:t>
      </w:r>
      <w:r w:rsidRPr="00CE40B3">
        <w:rPr>
          <w:rStyle w:val="Emphasis"/>
          <w:highlight w:val="cyan"/>
        </w:rPr>
        <w:t>human capital</w:t>
      </w:r>
      <w:r w:rsidRPr="00E93512">
        <w:rPr>
          <w:rStyle w:val="StyleUnderline"/>
        </w:rPr>
        <w:t xml:space="preserve"> over the next century</w:t>
      </w:r>
      <w:r w:rsidRPr="00E93512">
        <w:t xml:space="preserve"> (Goklany, 2007). </w:t>
      </w:r>
      <w:r w:rsidRPr="00E93512">
        <w:rPr>
          <w:rStyle w:val="StyleUnderline"/>
        </w:rPr>
        <w:t>Fostering economic growth and technological development, largely achievable through the use of fossil fuels</w:t>
      </w:r>
      <w:r w:rsidRPr="00E93512">
        <w:t xml:space="preserve">, </w:t>
      </w:r>
      <w:r w:rsidRPr="00E93512">
        <w:rPr>
          <w:rStyle w:val="StyleUnderline"/>
        </w:rPr>
        <w:t xml:space="preserve">will strengthen both industrialized and developing countries' </w:t>
      </w:r>
      <w:r w:rsidRPr="00E93512">
        <w:rPr>
          <w:rStyle w:val="Emphasis"/>
        </w:rPr>
        <w:t>adaptive capacity</w:t>
      </w:r>
      <w:r w:rsidRPr="00E93512">
        <w:rPr>
          <w:rStyle w:val="StyleUnderline"/>
        </w:rPr>
        <w:t xml:space="preserve"> to deal not just with possible future climate change consequences, but also with other environmental and public health problems</w:t>
      </w:r>
      <w:r w:rsidRPr="00E93512">
        <w:t xml:space="preserve">. </w:t>
      </w:r>
      <w:r w:rsidRPr="00E93512">
        <w:rPr>
          <w:rStyle w:val="StyleUnderline"/>
        </w:rPr>
        <w:t xml:space="preserve">Such policy will </w:t>
      </w:r>
      <w:r w:rsidRPr="00E93512">
        <w:rPr>
          <w:rStyle w:val="Emphasis"/>
        </w:rPr>
        <w:t>provide greater benefits</w:t>
      </w:r>
      <w:r w:rsidRPr="00E93512">
        <w:rPr>
          <w:rStyle w:val="StyleUnderline"/>
        </w:rPr>
        <w:t xml:space="preserve"> at lower costs than drastic climate change mitigation efforts involving substantially cutting greenhouse gas emissions</w:t>
      </w:r>
      <w:r w:rsidRPr="00E93512">
        <w:t xml:space="preserve"> (Goklany, 2004 and Goklany, 2012). Furthermore, the analyses of Galiana and Green (2009) exemplify that in the current state of energy technologies, the suggested plans for ambitious emission reductions will likely severely clobber the global economy, especially in view of present economic conditions. In order to stabilize atmospheric CO2 at accepted levels, there is a need for enormous advances in efficient energy technology, which is currently missing (Pielke, Wigley &amp; Green, 2008). In any case, </w:t>
      </w:r>
      <w:r w:rsidRPr="00CE40B3">
        <w:rPr>
          <w:rStyle w:val="Emphasis"/>
          <w:highlight w:val="cyan"/>
        </w:rPr>
        <w:t>even if</w:t>
      </w:r>
      <w:r w:rsidRPr="00E93512">
        <w:rPr>
          <w:rStyle w:val="StyleUnderline"/>
        </w:rPr>
        <w:t xml:space="preserve"> </w:t>
      </w:r>
      <w:r w:rsidRPr="00CE40B3">
        <w:rPr>
          <w:rStyle w:val="StyleUnderline"/>
          <w:highlight w:val="cyan"/>
        </w:rPr>
        <w:t>every</w:t>
      </w:r>
      <w:r w:rsidRPr="00E93512">
        <w:rPr>
          <w:rStyle w:val="StyleUnderline"/>
        </w:rPr>
        <w:t xml:space="preserve"> industrialized </w:t>
      </w:r>
      <w:r w:rsidRPr="00CE40B3">
        <w:rPr>
          <w:rStyle w:val="StyleUnderline"/>
          <w:highlight w:val="cyan"/>
        </w:rPr>
        <w:t>nation meets</w:t>
      </w:r>
      <w:r w:rsidRPr="00E93512">
        <w:rPr>
          <w:rStyle w:val="StyleUnderline"/>
        </w:rPr>
        <w:t xml:space="preserve"> the most </w:t>
      </w:r>
      <w:r w:rsidRPr="00CE40B3">
        <w:rPr>
          <w:rStyle w:val="StyleUnderline"/>
          <w:highlight w:val="cyan"/>
        </w:rPr>
        <w:t>ambitious</w:t>
      </w:r>
      <w:r w:rsidRPr="00E93512">
        <w:rPr>
          <w:rStyle w:val="StyleUnderline"/>
        </w:rPr>
        <w:t xml:space="preserve"> </w:t>
      </w:r>
      <w:r w:rsidRPr="00CE40B3">
        <w:rPr>
          <w:rStyle w:val="StyleUnderline"/>
          <w:highlight w:val="cyan"/>
        </w:rPr>
        <w:t>emissions targets</w:t>
      </w:r>
      <w:r w:rsidRPr="00E93512">
        <w:rPr>
          <w:rStyle w:val="StyleUnderline"/>
        </w:rPr>
        <w:t xml:space="preserve"> set by the Kyoto Protocol</w:t>
      </w:r>
      <w:r w:rsidRPr="00E93512">
        <w:t xml:space="preserve">, </w:t>
      </w:r>
      <w:r w:rsidRPr="00E93512">
        <w:rPr>
          <w:rStyle w:val="StyleUnderline"/>
        </w:rPr>
        <w:t xml:space="preserve">such </w:t>
      </w:r>
      <w:r w:rsidRPr="00CE40B3">
        <w:rPr>
          <w:rStyle w:val="StyleUnderline"/>
          <w:highlight w:val="cyan"/>
        </w:rPr>
        <w:t>efforts are likely to have</w:t>
      </w:r>
      <w:r w:rsidRPr="00E93512">
        <w:rPr>
          <w:rStyle w:val="StyleUnderline"/>
        </w:rPr>
        <w:t xml:space="preserve"> </w:t>
      </w:r>
      <w:r w:rsidRPr="00CE40B3">
        <w:rPr>
          <w:rStyle w:val="Emphasis"/>
          <w:highlight w:val="cyan"/>
        </w:rPr>
        <w:t>little effect</w:t>
      </w:r>
      <w:r w:rsidRPr="00E93512">
        <w:t xml:space="preserve">, </w:t>
      </w:r>
      <w:r w:rsidRPr="00E93512">
        <w:rPr>
          <w:rStyle w:val="StyleUnderline"/>
        </w:rPr>
        <w:t xml:space="preserve">particularly in the light of the considerable increases in greenhouse gas emissions by rising economic superpowers as </w:t>
      </w:r>
      <w:r w:rsidRPr="00E93512">
        <w:rPr>
          <w:rStyle w:val="Emphasis"/>
        </w:rPr>
        <w:t>China</w:t>
      </w:r>
      <w:r w:rsidRPr="00E93512">
        <w:rPr>
          <w:rStyle w:val="StyleUnderline"/>
        </w:rPr>
        <w:t xml:space="preserve"> and </w:t>
      </w:r>
      <w:r w:rsidRPr="00E93512">
        <w:rPr>
          <w:rStyle w:val="Emphasis"/>
        </w:rPr>
        <w:t>India</w:t>
      </w:r>
      <w:r w:rsidRPr="00E93512">
        <w:rPr>
          <w:rStyle w:val="StyleUnderline"/>
        </w:rPr>
        <w:t xml:space="preserve">, as well as the </w:t>
      </w:r>
      <w:r w:rsidRPr="00E93512">
        <w:rPr>
          <w:rStyle w:val="Emphasis"/>
        </w:rPr>
        <w:t>remaining developing world</w:t>
      </w:r>
      <w:r w:rsidRPr="00E93512">
        <w:t xml:space="preserve"> (Wigley,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droughts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(Goklany, 2009). This is mostly due to economic and technological factors, such as improved global food production, increase globalized food trade and better disaster preparedness. IPCC's exaggerated estimations of climate change impacts were also noted in an op-ed in Financial Times written by climate economist Richard Tol (2014), a week following his demand that his name as one of the leading authors be removed from the IPCC's AR5 due to its over alarmist assessments of the impacts of AGW and underestimation of humanity's adaptive capacity. As concluded by Tol, “</w:t>
      </w:r>
      <w:r w:rsidRPr="00CE40B3">
        <w:rPr>
          <w:rStyle w:val="StyleUnderline"/>
          <w:highlight w:val="cyan"/>
        </w:rPr>
        <w:t>Humans are</w:t>
      </w:r>
      <w:r w:rsidRPr="00E93512">
        <w:rPr>
          <w:rStyle w:val="StyleUnderline"/>
        </w:rPr>
        <w:t xml:space="preserve"> a </w:t>
      </w:r>
      <w:r w:rsidRPr="00CE40B3">
        <w:rPr>
          <w:rStyle w:val="Emphasis"/>
          <w:highlight w:val="cyan"/>
        </w:rPr>
        <w:t>tough</w:t>
      </w:r>
      <w:r w:rsidRPr="00E93512">
        <w:rPr>
          <w:rStyle w:val="StyleUnderline"/>
        </w:rPr>
        <w:t xml:space="preserve"> </w:t>
      </w:r>
      <w:r w:rsidRPr="00CE40B3">
        <w:rPr>
          <w:rStyle w:val="StyleUnderline"/>
          <w:highlight w:val="cyan"/>
        </w:rPr>
        <w:t>and</w:t>
      </w:r>
      <w:r w:rsidRPr="00E93512">
        <w:rPr>
          <w:rStyle w:val="StyleUnderline"/>
        </w:rPr>
        <w:t xml:space="preserve"> </w:t>
      </w:r>
      <w:r w:rsidRPr="00CE40B3">
        <w:rPr>
          <w:rStyle w:val="Emphasis"/>
          <w:highlight w:val="cyan"/>
        </w:rPr>
        <w:t>adaptable</w:t>
      </w:r>
      <w:r w:rsidRPr="00E93512">
        <w:rPr>
          <w:rStyle w:val="StyleUnderline"/>
        </w:rPr>
        <w:t xml:space="preserve"> species</w:t>
      </w:r>
      <w:r w:rsidRPr="00E93512">
        <w:t xml:space="preserve">. People live on the equator and in the Arctic, in the desert and in the rainforest. </w:t>
      </w:r>
      <w:r w:rsidRPr="00CE40B3">
        <w:rPr>
          <w:rStyle w:val="Emphasis"/>
          <w:highlight w:val="cyan"/>
        </w:rPr>
        <w:t>We survived ice ages</w:t>
      </w:r>
      <w:r w:rsidRPr="00E93512">
        <w:rPr>
          <w:rStyle w:val="StyleUnderline"/>
        </w:rPr>
        <w:t xml:space="preserve"> </w:t>
      </w:r>
      <w:r w:rsidRPr="00CE40B3">
        <w:rPr>
          <w:rStyle w:val="StyleUnderline"/>
          <w:highlight w:val="cyan"/>
        </w:rPr>
        <w:t>with</w:t>
      </w:r>
      <w:r w:rsidRPr="00E93512">
        <w:t xml:space="preserve"> </w:t>
      </w:r>
      <w:r w:rsidRPr="00CE40B3">
        <w:rPr>
          <w:rStyle w:val="Emphasis"/>
          <w:highlight w:val="cyan"/>
        </w:rPr>
        <w:t>primitive technologies</w:t>
      </w:r>
      <w:r w:rsidRPr="00E93512">
        <w:t xml:space="preserve">. </w:t>
      </w:r>
      <w:r w:rsidRPr="00E93512">
        <w:rPr>
          <w:rStyle w:val="StyleUnderline"/>
        </w:rPr>
        <w:t>The idea that climate change poses an existential threat to humankind is</w:t>
      </w:r>
      <w:r w:rsidRPr="00E93512">
        <w:t xml:space="preserve"> </w:t>
      </w:r>
      <w:r w:rsidRPr="00E93512">
        <w:rPr>
          <w:rStyle w:val="Emphasis"/>
        </w:rPr>
        <w:t>laughable</w:t>
      </w:r>
      <w:r w:rsidRPr="00E93512">
        <w:t>” (2014, para 1).</w:t>
      </w:r>
    </w:p>
    <w:p w14:paraId="1DB65369" w14:textId="77777777" w:rsidR="00FE375D" w:rsidRPr="00FE375D" w:rsidRDefault="00FE375D" w:rsidP="00FE375D"/>
    <w:p w14:paraId="20863F2F" w14:textId="5FC13BD8" w:rsidR="007B2A55" w:rsidRDefault="007B2A55" w:rsidP="00AE04C3">
      <w:pPr>
        <w:pStyle w:val="Heading3"/>
      </w:pPr>
      <w:r>
        <w:t>AT Warming Impact---Impact Turn</w:t>
      </w:r>
    </w:p>
    <w:p w14:paraId="0EC2E05D" w14:textId="77777777" w:rsidR="007B2A55" w:rsidRPr="009F1CF9" w:rsidRDefault="007B2A55" w:rsidP="007B2A55">
      <w:pPr>
        <w:pStyle w:val="Heading4"/>
        <w:rPr>
          <w:rFonts w:cs="Times New Roman"/>
        </w:rPr>
      </w:pPr>
      <w:r w:rsidRPr="009F1CF9">
        <w:rPr>
          <w:rFonts w:cs="Times New Roman"/>
        </w:rPr>
        <w:t>Oil will rebound to pre-COVID levels now</w:t>
      </w:r>
    </w:p>
    <w:p w14:paraId="65260AD4" w14:textId="77777777" w:rsidR="007B2A55" w:rsidRPr="009F1CF9" w:rsidRDefault="007B2A55" w:rsidP="007B2A55">
      <w:r w:rsidRPr="009F1CF9">
        <w:rPr>
          <w:rStyle w:val="Style13ptBold"/>
        </w:rPr>
        <w:t xml:space="preserve">Gupte </w:t>
      </w:r>
      <w:r w:rsidRPr="00CD4693">
        <w:t>2-23-20</w:t>
      </w:r>
      <w:r w:rsidRPr="00CD4693">
        <w:rPr>
          <w:rStyle w:val="Style13ptBold"/>
        </w:rPr>
        <w:t>21</w:t>
      </w:r>
      <w:r w:rsidRPr="009F1CF9">
        <w:t xml:space="preserve"> (Eklavya, “Global oil demand likely to rebound to pre-COVID levels by end-2021: analysts,” </w:t>
      </w:r>
      <w:r w:rsidRPr="009F1CF9">
        <w:rPr>
          <w:i/>
          <w:iCs/>
        </w:rPr>
        <w:t>SP Global</w:t>
      </w:r>
      <w:r w:rsidRPr="009F1CF9">
        <w:t xml:space="preserve">, </w:t>
      </w:r>
      <w:hyperlink r:id="rId157" w:history="1">
        <w:r w:rsidRPr="009F1CF9">
          <w:rPr>
            <w:rStyle w:val="Hyperlink"/>
          </w:rPr>
          <w:t>https://www.spglobal.com/platts/en/market-insights/latest-news/oil/022321-global-oil-demand-likely-to-rebound-to-pre-covid-levels-by-end-2021-analysts</w:t>
        </w:r>
      </w:hyperlink>
      <w:r w:rsidRPr="009F1CF9">
        <w:t>)</w:t>
      </w:r>
    </w:p>
    <w:p w14:paraId="7F7A45F2" w14:textId="77777777" w:rsidR="007B2A55" w:rsidRPr="009F1CF9" w:rsidRDefault="007B2A55" w:rsidP="007B2A55"/>
    <w:p w14:paraId="10DA5A71" w14:textId="77777777" w:rsidR="007B2A55" w:rsidRPr="009F1CF9" w:rsidRDefault="007B2A55" w:rsidP="007B2A55">
      <w:r w:rsidRPr="00CE40B3">
        <w:rPr>
          <w:rStyle w:val="StyleUnderline"/>
          <w:highlight w:val="cyan"/>
        </w:rPr>
        <w:t xml:space="preserve">Global oil demand is expected to recover to </w:t>
      </w:r>
      <w:r w:rsidRPr="00CE40B3">
        <w:rPr>
          <w:rStyle w:val="Emphasis"/>
          <w:highlight w:val="cyan"/>
        </w:rPr>
        <w:t>pre-COVID-19 levels</w:t>
      </w:r>
      <w:r w:rsidRPr="009F1CF9">
        <w:t xml:space="preserve"> of around 100 million b/d </w:t>
      </w:r>
      <w:r w:rsidRPr="00CE40B3">
        <w:rPr>
          <w:rStyle w:val="Emphasis"/>
          <w:highlight w:val="cyan"/>
        </w:rPr>
        <w:t>by the end of the year</w:t>
      </w:r>
      <w:r w:rsidRPr="00CE40B3">
        <w:rPr>
          <w:highlight w:val="cyan"/>
        </w:rPr>
        <w:t xml:space="preserve"> </w:t>
      </w:r>
      <w:r w:rsidRPr="00CE40B3">
        <w:rPr>
          <w:rStyle w:val="StyleUnderline"/>
          <w:highlight w:val="cyan"/>
        </w:rPr>
        <w:t>driven by a strong rebound</w:t>
      </w:r>
      <w:r w:rsidRPr="009F1CF9">
        <w:t xml:space="preserve"> for gasoline, diesel and fuel oil, several analysts said Feb 23. But jet/kerosene, which used to account for around 8% of total global demand, is likely to remain very sluggish, and the aviation fuel will reach pre-crisis levels only in 2022 or even 2023, they added. Speaking at a webinar hosted by Bloomberg, Giovanni Serio, Vitol's Global Head of Research </w:t>
      </w:r>
      <w:r w:rsidRPr="009F1CF9">
        <w:rPr>
          <w:rStyle w:val="StyleUnderline"/>
        </w:rPr>
        <w:t xml:space="preserve">said </w:t>
      </w:r>
      <w:r w:rsidRPr="00CE40B3">
        <w:rPr>
          <w:rStyle w:val="StyleUnderline"/>
          <w:highlight w:val="cyan"/>
        </w:rPr>
        <w:t>oil</w:t>
      </w:r>
      <w:r w:rsidRPr="009F1CF9">
        <w:rPr>
          <w:rStyle w:val="StyleUnderline"/>
        </w:rPr>
        <w:t xml:space="preserve"> demand </w:t>
      </w:r>
      <w:r w:rsidRPr="00CE40B3">
        <w:rPr>
          <w:rStyle w:val="StyleUnderline"/>
          <w:highlight w:val="cyan"/>
        </w:rPr>
        <w:t xml:space="preserve">could reach the </w:t>
      </w:r>
      <w:r w:rsidRPr="00CE40B3">
        <w:rPr>
          <w:rStyle w:val="Emphasis"/>
          <w:highlight w:val="cyan"/>
        </w:rPr>
        <w:t>magic number</w:t>
      </w:r>
      <w:r w:rsidRPr="00CE40B3">
        <w:rPr>
          <w:rStyle w:val="StyleUnderline"/>
          <w:highlight w:val="cyan"/>
        </w:rPr>
        <w:t xml:space="preserve"> </w:t>
      </w:r>
      <w:r w:rsidRPr="009F1CF9">
        <w:t xml:space="preserve">of 100 million b/d </w:t>
      </w:r>
      <w:r w:rsidRPr="00CE40B3">
        <w:rPr>
          <w:rStyle w:val="StyleUnderline"/>
          <w:highlight w:val="cyan"/>
        </w:rPr>
        <w:t xml:space="preserve">by </w:t>
      </w:r>
      <w:r w:rsidRPr="009F1CF9">
        <w:t>the</w:t>
      </w:r>
      <w:r w:rsidRPr="00CE40B3">
        <w:rPr>
          <w:rStyle w:val="StyleUnderline"/>
          <w:highlight w:val="cyan"/>
        </w:rPr>
        <w:t xml:space="preserve"> year-end</w:t>
      </w:r>
      <w:r w:rsidRPr="009F1CF9">
        <w:t xml:space="preserve"> though this will depend heavily on the vaccination rollout which is expected to gather pace this summer. Serio said the guidance behind this was supported by resilient </w:t>
      </w:r>
      <w:r w:rsidRPr="009F1CF9">
        <w:rPr>
          <w:rStyle w:val="StyleUnderline"/>
        </w:rPr>
        <w:t xml:space="preserve">manufacturing </w:t>
      </w:r>
      <w:r w:rsidRPr="00CE40B3">
        <w:rPr>
          <w:rStyle w:val="StyleUnderline"/>
          <w:highlight w:val="cyan"/>
        </w:rPr>
        <w:t>activity</w:t>
      </w:r>
      <w:r w:rsidRPr="009F1CF9">
        <w:t xml:space="preserve"> which </w:t>
      </w:r>
      <w:r w:rsidRPr="00CE40B3">
        <w:rPr>
          <w:rStyle w:val="StyleUnderline"/>
          <w:highlight w:val="cyan"/>
        </w:rPr>
        <w:t>will</w:t>
      </w:r>
      <w:r w:rsidRPr="009F1CF9">
        <w:rPr>
          <w:rStyle w:val="StyleUnderline"/>
        </w:rPr>
        <w:t xml:space="preserve"> continue to </w:t>
      </w:r>
      <w:r w:rsidRPr="00CE40B3">
        <w:rPr>
          <w:rStyle w:val="StyleUnderline"/>
          <w:highlight w:val="cyan"/>
        </w:rPr>
        <w:t>rebound</w:t>
      </w:r>
      <w:r w:rsidRPr="009F1CF9">
        <w:t>.</w:t>
      </w:r>
    </w:p>
    <w:p w14:paraId="23CC488A" w14:textId="77777777" w:rsidR="007B2A55" w:rsidRPr="009F1CF9" w:rsidRDefault="007B2A55" w:rsidP="007B2A55">
      <w:pPr>
        <w:pStyle w:val="Heading4"/>
        <w:rPr>
          <w:rFonts w:cs="Times New Roman"/>
        </w:rPr>
      </w:pPr>
      <w:r w:rsidRPr="009F1CF9">
        <w:rPr>
          <w:rFonts w:cs="Times New Roman"/>
        </w:rPr>
        <w:t xml:space="preserve">Successful climate policy </w:t>
      </w:r>
      <w:r w:rsidRPr="009F1CF9">
        <w:rPr>
          <w:rFonts w:cs="Times New Roman"/>
          <w:u w:val="single"/>
        </w:rPr>
        <w:t>necessitates</w:t>
      </w:r>
      <w:r w:rsidRPr="009F1CF9">
        <w:rPr>
          <w:rFonts w:cs="Times New Roman"/>
        </w:rPr>
        <w:t xml:space="preserve"> exporter revenue collapse</w:t>
      </w:r>
    </w:p>
    <w:p w14:paraId="6F07A568" w14:textId="77777777" w:rsidR="007B2A55" w:rsidRPr="009F1CF9" w:rsidRDefault="007B2A55" w:rsidP="007B2A55">
      <w:r w:rsidRPr="009F1CF9">
        <w:rPr>
          <w:rStyle w:val="Style13ptBold"/>
        </w:rPr>
        <w:t xml:space="preserve">Manley </w:t>
      </w:r>
      <w:r w:rsidRPr="009F1CF9">
        <w:t>et al.</w:t>
      </w:r>
      <w:r w:rsidRPr="009F1CF9">
        <w:rPr>
          <w:rStyle w:val="Style13ptBold"/>
        </w:rPr>
        <w:t xml:space="preserve"> 17 </w:t>
      </w:r>
      <w:r w:rsidRPr="009F1CF9">
        <w:t>David Manley - National Resource Governance Institute, James Cust - The World Bank, and Giorgia Cecchinato – London School of Economics, “Stranded Nations? The Climate Policy Implications for Fossil Fuel-Rich Developing Countries,” Oxford Centre for the Analysis of Resource Rich Economies (</w:t>
      </w:r>
      <w:hyperlink r:id="rId158" w:history="1">
        <w:r w:rsidRPr="009F1CF9">
          <w:rPr>
            <w:rStyle w:val="Hyperlink"/>
          </w:rPr>
          <w:t>https://www.economics.ox.ac.uk/images/Documents/OxCarre_Policy_Papers/OxCarrePP201634.pdf</w:t>
        </w:r>
      </w:hyperlink>
      <w:r w:rsidRPr="009F1CF9">
        <w:rPr>
          <w:rStyle w:val="Hyperlink"/>
        </w:rPr>
        <w:t>)</w:t>
      </w:r>
    </w:p>
    <w:p w14:paraId="1361675E" w14:textId="77777777" w:rsidR="007B2A55" w:rsidRPr="009F1CF9" w:rsidRDefault="007B2A55" w:rsidP="007B2A55">
      <w:r w:rsidRPr="009F1CF9">
        <w:t>*FFRDCs = fossil fuel rich developing countries</w:t>
      </w:r>
    </w:p>
    <w:p w14:paraId="1AC739DF" w14:textId="77777777" w:rsidR="007B2A55" w:rsidRPr="009F1CF9" w:rsidRDefault="007B2A55" w:rsidP="007B2A55"/>
    <w:p w14:paraId="6803E6BE" w14:textId="77777777" w:rsidR="007B2A55" w:rsidRPr="009F1CF9" w:rsidRDefault="007B2A55" w:rsidP="007B2A55">
      <w:pPr>
        <w:rPr>
          <w:rStyle w:val="StyleUnderline"/>
        </w:rPr>
      </w:pPr>
      <w:r w:rsidRPr="009F1CF9">
        <w:rPr>
          <w:sz w:val="10"/>
        </w:rPr>
        <w:t xml:space="preserve">THE WORLD’S CARBON BUDGET AND STRANDED RESERVES Fossil fuels may be plentiful from a geological point of view, but if the world burns all available fossil fuels the impact on the climate will be severe. </w:t>
      </w:r>
      <w:r w:rsidRPr="009F1CF9">
        <w:rPr>
          <w:rStyle w:val="StyleUnderline"/>
        </w:rPr>
        <w:t>Emerging research suggests that the world should aim to restrict the accumulated carbon and other greenhouse gases emitted between 2011 and 2050 to 1,100 Gigatonnes of carbon dioxide equivalent</w:t>
      </w:r>
      <w:r w:rsidRPr="009F1CF9">
        <w:rPr>
          <w:sz w:val="10"/>
        </w:rPr>
        <w:t xml:space="preserve"> (McGlade and Ekins, 2014; Allen et al. 2009; Allen et al. 2015, Meinhausen et al. 2009). This limit is referred to as the world’s ‘carbon budget’. Breaking this budget significantly risks deteriorating global environmental and social conditions and ‘runaway’ climate change—in which natural positive feedback loops contribute to ever greater climate change effects. In comparison, the estimated combustible carbon dioxide content of the world’s reserves3 of oil, gas, and coal in 2014 was 2,900 gigatonnes (McGlade and Ekins 2014). Therefore, </w:t>
      </w:r>
      <w:r w:rsidRPr="00CE40B3">
        <w:rPr>
          <w:rStyle w:val="StyleUnderline"/>
          <w:highlight w:val="cyan"/>
        </w:rPr>
        <w:t xml:space="preserve">to avoid using </w:t>
      </w:r>
      <w:r w:rsidRPr="009F1CF9">
        <w:t>up</w:t>
      </w:r>
      <w:r w:rsidRPr="00CE40B3">
        <w:rPr>
          <w:rStyle w:val="StyleUnderline"/>
          <w:highlight w:val="cyan"/>
        </w:rPr>
        <w:t xml:space="preserve"> the world’s carbon budget</w:t>
      </w:r>
      <w:r w:rsidRPr="009F1CF9">
        <w:rPr>
          <w:rStyle w:val="StyleUnderline"/>
        </w:rPr>
        <w:t xml:space="preserve"> and causing</w:t>
      </w:r>
      <w:r w:rsidRPr="009F1CF9">
        <w:rPr>
          <w:sz w:val="10"/>
        </w:rPr>
        <w:t xml:space="preserve"> extreme </w:t>
      </w:r>
      <w:r w:rsidRPr="009F1CF9">
        <w:rPr>
          <w:rStyle w:val="StyleUnderline"/>
        </w:rPr>
        <w:t xml:space="preserve">climate change, </w:t>
      </w:r>
      <w:r w:rsidRPr="00CE40B3">
        <w:rPr>
          <w:rStyle w:val="StyleUnderline"/>
          <w:highlight w:val="cyan"/>
        </w:rPr>
        <w:t>two thirds of existing fossil fuel reserves must remain undeveloped</w:t>
      </w:r>
      <w:r w:rsidRPr="009F1CF9">
        <w:rPr>
          <w:sz w:val="10"/>
        </w:rPr>
        <w:t xml:space="preserve">. </w:t>
      </w:r>
      <w:r w:rsidRPr="009F1CF9">
        <w:rPr>
          <w:rStyle w:val="StyleUnderline"/>
        </w:rPr>
        <w:t>Keeping two thirds of reserves in the ground necessitates a significant reduction in the world’s use of fossil fuels</w:t>
      </w:r>
      <w:r w:rsidRPr="009F1CF9">
        <w:rPr>
          <w:sz w:val="10"/>
        </w:rPr>
        <w:t xml:space="preserve">. </w:t>
      </w:r>
      <w:r w:rsidRPr="00CE40B3">
        <w:rPr>
          <w:rStyle w:val="Emphasis"/>
          <w:highlight w:val="cyan"/>
        </w:rPr>
        <w:t>This</w:t>
      </w:r>
      <w:r w:rsidRPr="009F1CF9">
        <w:rPr>
          <w:rStyle w:val="Emphasis"/>
        </w:rPr>
        <w:t xml:space="preserve">, in turn, </w:t>
      </w:r>
      <w:r w:rsidRPr="00CE40B3">
        <w:rPr>
          <w:rStyle w:val="Emphasis"/>
          <w:highlight w:val="cyan"/>
        </w:rPr>
        <w:t xml:space="preserve">necessitates a </w:t>
      </w:r>
      <w:r w:rsidRPr="009F1CF9">
        <w:t>long-term</w:t>
      </w:r>
      <w:r w:rsidRPr="00CE40B3">
        <w:rPr>
          <w:rStyle w:val="Emphasis"/>
          <w:highlight w:val="cyan"/>
        </w:rPr>
        <w:t xml:space="preserve"> decline in the demand for fossil fuels</w:t>
      </w:r>
      <w:r w:rsidRPr="009F1CF9">
        <w:rPr>
          <w:rStyle w:val="StyleUnderline"/>
        </w:rPr>
        <w:t>, which could occur if governments impose carbon taxes or similar policies</w:t>
      </w:r>
      <w:r w:rsidRPr="009F1CF9">
        <w:rPr>
          <w:sz w:val="10"/>
        </w:rPr>
        <w:t xml:space="preserve">4 ; </w:t>
      </w:r>
      <w:r w:rsidRPr="009F1CF9">
        <w:rPr>
          <w:rStyle w:val="StyleUnderline"/>
        </w:rPr>
        <w:t>if there is a broad transition to alternative energy supplies, such as nuclear or renewables; or if economic activity becomes significantly more efficient in using energy</w:t>
      </w:r>
      <w:r w:rsidRPr="009F1CF9">
        <w:rPr>
          <w:sz w:val="10"/>
        </w:rPr>
        <w:t xml:space="preserve">. Reserves may also remain undeveloped if governments impose policies to limit the market supply of fossil fuel resources. 5 </w:t>
      </w:r>
      <w:r w:rsidRPr="00CE40B3">
        <w:rPr>
          <w:rStyle w:val="Emphasis"/>
          <w:highlight w:val="cyan"/>
        </w:rPr>
        <w:t>A fall in</w:t>
      </w:r>
      <w:r w:rsidRPr="009F1CF9">
        <w:rPr>
          <w:rStyle w:val="Emphasis"/>
        </w:rPr>
        <w:t xml:space="preserve"> fossil fuel </w:t>
      </w:r>
      <w:r w:rsidRPr="00CE40B3">
        <w:rPr>
          <w:rStyle w:val="Emphasis"/>
          <w:highlight w:val="cyan"/>
        </w:rPr>
        <w:t>demand</w:t>
      </w:r>
      <w:r w:rsidRPr="009F1CF9">
        <w:rPr>
          <w:sz w:val="10"/>
        </w:rPr>
        <w:t xml:space="preserve">, other things equal, </w:t>
      </w:r>
      <w:r w:rsidRPr="00CE40B3">
        <w:rPr>
          <w:rStyle w:val="Emphasis"/>
          <w:highlight w:val="cyan"/>
        </w:rPr>
        <w:t>will lead to a fall in</w:t>
      </w:r>
      <w:r w:rsidRPr="009F1CF9">
        <w:rPr>
          <w:rStyle w:val="Emphasis"/>
        </w:rPr>
        <w:t xml:space="preserve"> fossil fuel </w:t>
      </w:r>
      <w:r w:rsidRPr="00CE40B3">
        <w:rPr>
          <w:rStyle w:val="Emphasis"/>
          <w:highlight w:val="cyan"/>
        </w:rPr>
        <w:t>prices</w:t>
      </w:r>
      <w:r w:rsidRPr="009F1CF9">
        <w:rPr>
          <w:sz w:val="10"/>
        </w:rPr>
        <w:t xml:space="preserve">. This might lead to existing reserves remaining undeveloped or ’stranded‘. Meanwhile projects that remain commercially viable will be less valuable. </w:t>
      </w:r>
      <w:r w:rsidRPr="00CE40B3">
        <w:rPr>
          <w:rStyle w:val="StyleUnderline"/>
          <w:highlight w:val="cyan"/>
        </w:rPr>
        <w:t>This</w:t>
      </w:r>
      <w:r w:rsidRPr="009F1CF9">
        <w:rPr>
          <w:rStyle w:val="StyleUnderline"/>
        </w:rPr>
        <w:t xml:space="preserve"> in turn </w:t>
      </w:r>
      <w:r w:rsidRPr="00CE40B3">
        <w:rPr>
          <w:rStyle w:val="StyleUnderline"/>
          <w:highlight w:val="cyan"/>
        </w:rPr>
        <w:t>may diminish</w:t>
      </w:r>
      <w:r w:rsidRPr="009F1CF9">
        <w:rPr>
          <w:rStyle w:val="StyleUnderline"/>
        </w:rPr>
        <w:t xml:space="preserve"> the rents and therefore tax </w:t>
      </w:r>
      <w:r w:rsidRPr="00CE40B3">
        <w:rPr>
          <w:rStyle w:val="StyleUnderline"/>
          <w:highlight w:val="cyan"/>
        </w:rPr>
        <w:t xml:space="preserve">revenues </w:t>
      </w:r>
      <w:r w:rsidRPr="009F1CF9">
        <w:rPr>
          <w:rStyle w:val="StyleUnderline"/>
        </w:rPr>
        <w:t xml:space="preserve">fossil fuel extraction can generate </w:t>
      </w:r>
      <w:r w:rsidRPr="00CE40B3">
        <w:rPr>
          <w:rStyle w:val="StyleUnderline"/>
          <w:highlight w:val="cyan"/>
        </w:rPr>
        <w:t>for producing countries</w:t>
      </w:r>
      <w:r w:rsidRPr="009F1CF9">
        <w:rPr>
          <w:rStyle w:val="StyleUnderline"/>
        </w:rPr>
        <w:t>.</w:t>
      </w:r>
      <w:r w:rsidRPr="009F1CF9">
        <w:rPr>
          <w:sz w:val="10"/>
        </w:rPr>
        <w:t xml:space="preserve"> To understand this, consider an example from the global oil market. The price received for a barrel of oil is roughly the same for all projects after accounting for relatively small differences in the quality of oil (such as viscosity) and transport costs. However, costs will differ considerably across location and geology. Figure 2 shows a representative global supply curve that ranks all oil projects from least to most expensive in terms of unit costs of production. For any given market price, lower cost projects, on the left part of the supply curve, will have a higher asset value per barrel than high cost projects. </w:t>
      </w:r>
      <w:r w:rsidRPr="009F1CF9">
        <w:rPr>
          <w:rStyle w:val="StyleUnderline"/>
        </w:rPr>
        <w:t>If the producer price falls, say in response to a climate policy, some projects with costs higher than the prevailing price will become stranded, while some value of all remaining operating projects will be foregone</w:t>
      </w:r>
      <w:r w:rsidRPr="009F1CF9">
        <w:rPr>
          <w:sz w:val="10"/>
        </w:rPr>
        <w:t xml:space="preserve">. Asset stranding and significant falls in values in the fossil fuel industry are not new, the recent commodity price slump has stranded many projects already and fossil fuel companies have seen the value of their assets reduced by many millions of dollars. However, </w:t>
      </w:r>
      <w:r w:rsidRPr="009F1CF9">
        <w:rPr>
          <w:rStyle w:val="StyleUnderline"/>
        </w:rPr>
        <w:t>the scale of such an outcome under</w:t>
      </w:r>
      <w:r w:rsidRPr="009F1CF9">
        <w:rPr>
          <w:sz w:val="10"/>
        </w:rPr>
        <w:t xml:space="preserve">, for example, </w:t>
      </w:r>
      <w:r w:rsidRPr="009F1CF9">
        <w:rPr>
          <w:rStyle w:val="StyleUnderline"/>
        </w:rPr>
        <w:t xml:space="preserve">an </w:t>
      </w:r>
      <w:r w:rsidRPr="00CE40B3">
        <w:rPr>
          <w:rStyle w:val="Emphasis"/>
          <w:highlight w:val="cyan"/>
        </w:rPr>
        <w:t>effective</w:t>
      </w:r>
      <w:r w:rsidRPr="00CE40B3">
        <w:rPr>
          <w:rStyle w:val="StyleUnderline"/>
          <w:highlight w:val="cyan"/>
        </w:rPr>
        <w:t xml:space="preserve"> global climate policy</w:t>
      </w:r>
      <w:r w:rsidRPr="009F1CF9">
        <w:rPr>
          <w:rStyle w:val="StyleUnderline"/>
        </w:rPr>
        <w:t xml:space="preserve"> would be entirely new</w:t>
      </w:r>
      <w:r w:rsidRPr="009F1CF9">
        <w:rPr>
          <w:sz w:val="10"/>
        </w:rPr>
        <w:t xml:space="preserve">. </w:t>
      </w:r>
      <w:r w:rsidRPr="009F1CF9">
        <w:rPr>
          <w:rStyle w:val="Emphasis"/>
        </w:rPr>
        <w:t xml:space="preserve">It </w:t>
      </w:r>
      <w:r w:rsidRPr="00CE40B3">
        <w:rPr>
          <w:rStyle w:val="Emphasis"/>
          <w:highlight w:val="cyan"/>
        </w:rPr>
        <w:t>would</w:t>
      </w:r>
      <w:r w:rsidRPr="009F1CF9">
        <w:rPr>
          <w:rStyle w:val="Emphasis"/>
        </w:rPr>
        <w:t xml:space="preserve"> also </w:t>
      </w:r>
      <w:r w:rsidRPr="00CE40B3">
        <w:rPr>
          <w:rStyle w:val="Emphasis"/>
          <w:highlight w:val="cyan"/>
        </w:rPr>
        <w:t>imply a permanence not normally considered during commodity price slumps</w:t>
      </w:r>
      <w:r w:rsidRPr="009F1CF9">
        <w:rPr>
          <w:sz w:val="10"/>
        </w:rPr>
        <w:t xml:space="preserve">. For example, figure 3 shows estimates of the proportion of reserves already discovered that could become permanently stranded if the world keeps to its carbon budget. THE LIKELIHOOD OF CARBON MARKET RISK </w:t>
      </w:r>
      <w:r w:rsidRPr="009F1CF9">
        <w:rPr>
          <w:rStyle w:val="StyleUnderline"/>
        </w:rPr>
        <w:t>Whether governments can implement effective climate policies to reduce global fossil fuel consumption or whether alternative energy sources gain sufficient market share is highly uncertain. This paper does not directly address this uncertainty but assumes that the probability is greater than zero. Further, even if the probability is low, the impact on fossil-fuel rich countries may be very large for the reasons discussed</w:t>
      </w:r>
      <w:r w:rsidRPr="009F1CF9">
        <w:rPr>
          <w:sz w:val="10"/>
        </w:rPr>
        <w:t xml:space="preserve">. This has some corollary to the so-called ‘fat-tailed risk’ or the ‘precautionary principle’ of climate damages—where the probability of an impact is low, but the impact itself is high, necessitating precautionary actions (Weitzman 2011). Given these conditions fossil-fuel rich countries should carefully consider how their policy choices might be modified by carbon market risk and what type of, and how urgent, such precautionary actions should be. We will address these policies in the final part of this paper. The likelihood of a permanent fall in fossil fuel demand, or ‘carbon market risk’ rest on four factors. First, </w:t>
      </w:r>
      <w:r w:rsidRPr="009F1CF9">
        <w:rPr>
          <w:rStyle w:val="StyleUnderline"/>
        </w:rPr>
        <w:t>governments of carbon emitting countries could impose policies that keep emissions within the global carbon budget. This could take the form of demand-side policies, such as consumer taxes, or supply-side measures such as producer taxes or quantity restrictions, or some mix of these policies</w:t>
      </w:r>
      <w:r w:rsidRPr="009F1CF9">
        <w:rPr>
          <w:sz w:val="10"/>
        </w:rPr>
        <w:t xml:space="preserve">. The </w:t>
      </w:r>
      <w:r w:rsidRPr="009F1CF9">
        <w:rPr>
          <w:rStyle w:val="StyleUnderline"/>
        </w:rPr>
        <w:t>Paris</w:t>
      </w:r>
      <w:r w:rsidRPr="009F1CF9">
        <w:rPr>
          <w:sz w:val="10"/>
        </w:rPr>
        <w:t xml:space="preserve"> COP21 </w:t>
      </w:r>
      <w:r w:rsidRPr="009F1CF9">
        <w:rPr>
          <w:rStyle w:val="StyleUnderline"/>
        </w:rPr>
        <w:t>made some advance</w:t>
      </w:r>
      <w:r w:rsidRPr="009F1CF9">
        <w:rPr>
          <w:sz w:val="10"/>
        </w:rPr>
        <w:t xml:space="preserve"> towards countries imposing climate policies </w:t>
      </w:r>
      <w:r w:rsidRPr="009F1CF9">
        <w:rPr>
          <w:rStyle w:val="StyleUnderline"/>
        </w:rPr>
        <w:t>but it is unclear how the result of these negotiations will influence policy.</w:t>
      </w:r>
      <w:r w:rsidRPr="009F1CF9">
        <w:rPr>
          <w:sz w:val="10"/>
        </w:rPr>
        <w:t xml:space="preserve"> Second, </w:t>
      </w:r>
      <w:r w:rsidRPr="009F1CF9">
        <w:rPr>
          <w:rStyle w:val="StyleUnderline"/>
        </w:rPr>
        <w:t>the market share of renewables, nuclear and other alternatives to fossil fuels could increase substantially</w:t>
      </w:r>
      <w:r w:rsidRPr="009F1CF9">
        <w:rPr>
          <w:sz w:val="10"/>
        </w:rPr>
        <w:t xml:space="preserve">. Solar and wind power capacity has increased exponentially during the last decade, although starting from a small base in comparison to fossil fuel-derived energy. Currently 13 percent of global primary energy supply is from renewables. Projected shares of renewable energy to total energy in 2030 in this share range from 14 percent—by Exxon—to 43 percent—by Geotechnical and Environment Associates (Meister Consultants Group 2015). The International Energy Agency, an often quoted authority on the subject, forecasts that renewables will still account for only 15 percent of global energy supply by 2040 (IEA 2015). However, the IEA has consistently underestimated renewables growth in the past, and so can be considered relatively pessimistic (Metayer et al. 2015). Third, </w:t>
      </w:r>
      <w:r w:rsidRPr="009F1CF9">
        <w:rPr>
          <w:rStyle w:val="StyleUnderline"/>
        </w:rPr>
        <w:t>energy efficiency measures could improve to reduce future energy demand</w:t>
      </w:r>
      <w:r w:rsidRPr="009F1CF9">
        <w:rPr>
          <w:sz w:val="10"/>
        </w:rPr>
        <w:t xml:space="preserve">. There are signs that this will happen. The world economy is gradually ‘decarbonising’—greenhouse gas emissions per dollar of GDP are falling. From 2000 to 2014, the carbon intensity of economic activity has fallen by 1.3 percent each year on average, although total greenhouse gas emissions are still rising as the global economy grew 3.7 percent a year on average over the same period (PWC 2015). This decarbonisation trend is set to continue. The carbon intensity of the Chinese economy, already the largest greenhouse gas emitter in the world, fell by two percent in this period, and 6.7 percent in 2013 to 2014. In addition, Green and Stern (2015) forecast that Chinese carbon emissions will peak by 2025. A fourth factor is the success or failure of carbon capture and storage (CCS) methods—including both initiatives to expand ‘carbon sinks’ such as forests, and technologies that directly prevent carbon emission from entering the atmosphere. If these develop, there is less need to restrict fossil fuel production for climate change purposes: the carbon and other greenhouse gases can be removed from the atmosphere and stored. However, CCS faces three problems: first, aside from forests, man-made CCS methods are not currently commercially viable; second, retrofitting CCS technologies to transport, power stations and other carbon emitters appears prohibitively expensive; and third, there is currently few viable methods to safely store carbon without sufficiently reducing the risks of carbon leaking into the atmosphere after being ‘captured (Helm 2015). FROM STRANDED ASSETS TO STRANDED NATIONS: THREE CHALLENGES The risk of stranded assets for fossil fuel investors is receiving increasing attention and concern from researchers and analysts, in particular the work by Carbon Tracker (see Leaton 2013). </w:t>
      </w:r>
      <w:r w:rsidRPr="009F1CF9">
        <w:rPr>
          <w:rStyle w:val="StyleUnderline"/>
        </w:rPr>
        <w:t>If stranded assets are a concern for investors, we argue they should be an even bigger concern for many fossil fuel-rich developing countries</w:t>
      </w:r>
      <w:r w:rsidRPr="009F1CF9">
        <w:rPr>
          <w:sz w:val="10"/>
        </w:rPr>
        <w:t xml:space="preserve">. We focus on fossil fuel-rich developing countries (FFRDCs), which we define as those countries: 1) whose value of known fossil fuel reserves is at least 25 percent of their total wealth (Produced, Intangible, Foreign and Natural assets)6 OR the value of fossil fuel production is at least 10 percent of GDP; AND 2) whose GNI per capita is less than USD 12,736 (Middle, Low middle or Low income country definition according to World Bank classification). Figure 4 maps these FFRDCs; the appendix describes how we calculated fossil fuel values. For these FFRDCs, the realisation of carbon market risk—the widespread adoption of carbon policies, rise in alternative energy use or the decarbonisation of the world economy—resulting in a permanent fall in the producer price of fossil fuels presents three challenges. CHALLENGE 1: FFRDCS ARE HIGHLY EXPOSED TO CARBON MARKET RISK According to one estimate, of the USD 25 trillion of fossil fuel value at risk, fossil fuel-rich governments face 80 percent of the risk (Nelson 2014). </w:t>
      </w:r>
      <w:r w:rsidRPr="00CE40B3">
        <w:rPr>
          <w:rStyle w:val="StyleUnderline"/>
          <w:highlight w:val="cyan"/>
        </w:rPr>
        <w:t>A fall in</w:t>
      </w:r>
      <w:r w:rsidRPr="009F1CF9">
        <w:rPr>
          <w:rStyle w:val="StyleUnderline"/>
        </w:rPr>
        <w:t xml:space="preserve"> fossil fuel </w:t>
      </w:r>
      <w:r w:rsidRPr="00CE40B3">
        <w:rPr>
          <w:rStyle w:val="StyleUnderline"/>
          <w:highlight w:val="cyan"/>
        </w:rPr>
        <w:t xml:space="preserve">prices for producers </w:t>
      </w:r>
      <w:r w:rsidRPr="00CE40B3">
        <w:rPr>
          <w:rStyle w:val="Emphasis"/>
          <w:highlight w:val="cyan"/>
        </w:rPr>
        <w:t>significantly</w:t>
      </w:r>
      <w:r w:rsidRPr="00CE40B3">
        <w:rPr>
          <w:rStyle w:val="StyleUnderline"/>
          <w:highlight w:val="cyan"/>
        </w:rPr>
        <w:t xml:space="preserve"> reduces the rents available</w:t>
      </w:r>
      <w:r w:rsidRPr="009F1CF9">
        <w:rPr>
          <w:rStyle w:val="StyleUnderline"/>
        </w:rPr>
        <w:t xml:space="preserve"> from fossil fuel extraction on existing investments, and makes further development of reserves less profitable, potentially </w:t>
      </w:r>
      <w:r w:rsidRPr="00CE40B3">
        <w:rPr>
          <w:rStyle w:val="StyleUnderline"/>
          <w:highlight w:val="cyan"/>
        </w:rPr>
        <w:t xml:space="preserve">stranding </w:t>
      </w:r>
      <w:r w:rsidRPr="009F1CF9">
        <w:rPr>
          <w:rStyle w:val="StyleUnderline"/>
        </w:rPr>
        <w:t xml:space="preserve">much of their fossil fuel reserves and related </w:t>
      </w:r>
      <w:r w:rsidRPr="00CE40B3">
        <w:rPr>
          <w:rStyle w:val="Emphasis"/>
          <w:highlight w:val="cyan"/>
        </w:rPr>
        <w:t>assets</w:t>
      </w:r>
      <w:r w:rsidRPr="009F1CF9">
        <w:rPr>
          <w:sz w:val="10"/>
        </w:rPr>
        <w:t xml:space="preserve">. This reduces government revenues collected from fossil fuel extraction and non-fiscal benefits to the domestic economy. A decline in government revenues in particular restricts the ability of governments to support economic development—although strong public financial management practices can help governments, in the short term, to shield their budgets to abrupt changes to government revenues. Fossil fuel-rich developing countries (FFRDCs) currently hold a significantly proportion of their national wealth in the form of fossil fuel reserves and related assets (figure 5) and their fossil fuel wealth is more at risk of a permanent decline in prices than non-FFRDCs (figure 7). </w:t>
      </w:r>
      <w:r w:rsidRPr="00CE40B3">
        <w:rPr>
          <w:rStyle w:val="StyleUnderline"/>
          <w:highlight w:val="cyan"/>
        </w:rPr>
        <w:t xml:space="preserve">The </w:t>
      </w:r>
      <w:r w:rsidRPr="009F1CF9">
        <w:t>possibility of a</w:t>
      </w:r>
      <w:r w:rsidRPr="00CE40B3">
        <w:rPr>
          <w:rStyle w:val="StyleUnderline"/>
          <w:highlight w:val="cyan"/>
        </w:rPr>
        <w:t xml:space="preserve"> permanent fall</w:t>
      </w:r>
      <w:r w:rsidRPr="009F1CF9">
        <w:rPr>
          <w:rStyle w:val="StyleUnderline"/>
        </w:rPr>
        <w:t xml:space="preserve"> in fossil fuel use </w:t>
      </w:r>
      <w:r w:rsidRPr="00CE40B3">
        <w:rPr>
          <w:rStyle w:val="StyleUnderline"/>
          <w:highlight w:val="cyan"/>
        </w:rPr>
        <w:t xml:space="preserve">exposes these countries to </w:t>
      </w:r>
      <w:r w:rsidRPr="009F1CF9">
        <w:t>the risk of</w:t>
      </w:r>
      <w:r w:rsidRPr="00CE40B3">
        <w:rPr>
          <w:rStyle w:val="StyleUnderline"/>
          <w:highlight w:val="cyan"/>
        </w:rPr>
        <w:t xml:space="preserve"> losing</w:t>
      </w:r>
      <w:r w:rsidRPr="009F1CF9">
        <w:rPr>
          <w:rStyle w:val="StyleUnderline"/>
        </w:rPr>
        <w:t xml:space="preserve"> this portion of </w:t>
      </w:r>
      <w:r w:rsidRPr="00CE40B3">
        <w:rPr>
          <w:rStyle w:val="StyleUnderline"/>
          <w:highlight w:val="cyan"/>
        </w:rPr>
        <w:t>national wealth</w:t>
      </w:r>
      <w:r w:rsidRPr="009F1CF9">
        <w:rPr>
          <w:rStyle w:val="StyleUnderline"/>
        </w:rPr>
        <w:t>.</w:t>
      </w:r>
      <w:r w:rsidRPr="009F1CF9">
        <w:rPr>
          <w:sz w:val="10"/>
        </w:rPr>
        <w:t xml:space="preserve">7 Figure 5 shows that FFRDCs ranked according to the value of fossil fuel reserves to GDP. Their median ratio of fossil fuel reserves to GDP is 3.66, compared with a median for non-FFRCs of 0.58. Note that prospective countries that are potentially rich in fossil fuels but with few developed projects and currently low production rates—Tanzania, Uganda, Guatemala, among others—do not fall within our definition of ‘fossil fuel-rich developing countries’. However, the analysis and policy implications in this paper are highly relevant for these countries as they create policies that will govern their sectors over the next few decades. Important factors in valuing FFRDCs’ reserves are the assumptions on fossil fuel prices, costs and the social discount rate. We have chosen to use prices realised in 2015 which are low by historical standards, and so produce a relatively optimistic -for FFRDCs- estimate of the value at risk. We analyse the value of production from reserves, rather than rent, so ignore costs of exploration, development and production. In addition, we have chosen a social discount rate of four percent, as used by the World Bank to estimate wealth values in World Bank (2011). Figure 7 shows the effect of a simulated decline in prices for the whole set of fossil fuel-rich developing countries, comparing the value of reserves given constant prices and the value of reserves given a steady decline in prices of two percent year-on-year. This price decline is assumed purely to illustrate the effect of a declining price path. In practice, </w:t>
      </w:r>
      <w:r w:rsidRPr="00CE40B3">
        <w:rPr>
          <w:rStyle w:val="StyleUnderline"/>
          <w:highlight w:val="cyan"/>
        </w:rPr>
        <w:t>the price decline</w:t>
      </w:r>
      <w:r w:rsidRPr="009F1CF9">
        <w:rPr>
          <w:sz w:val="10"/>
        </w:rPr>
        <w:t xml:space="preserve"> may be higher or lower than this, and </w:t>
      </w:r>
      <w:r w:rsidRPr="00CE40B3">
        <w:rPr>
          <w:rStyle w:val="StyleUnderline"/>
          <w:highlight w:val="cyan"/>
        </w:rPr>
        <w:t>is unlikely to be</w:t>
      </w:r>
      <w:r w:rsidRPr="009F1CF9">
        <w:rPr>
          <w:rStyle w:val="StyleUnderline"/>
        </w:rPr>
        <w:t xml:space="preserve"> a </w:t>
      </w:r>
      <w:r w:rsidRPr="00CE40B3">
        <w:rPr>
          <w:rStyle w:val="StyleUnderline"/>
          <w:highlight w:val="cyan"/>
        </w:rPr>
        <w:t>smooth</w:t>
      </w:r>
      <w:r w:rsidRPr="009F1CF9">
        <w:rPr>
          <w:rStyle w:val="StyleUnderline"/>
        </w:rPr>
        <w:t xml:space="preserve"> decline</w:t>
      </w:r>
      <w:r w:rsidRPr="009F1CF9">
        <w:rPr>
          <w:sz w:val="10"/>
        </w:rPr>
        <w:t xml:space="preserve">.8 The assumption of a smooth decline in prices abstracts away from the likely path of prices. </w:t>
      </w:r>
      <w:r w:rsidRPr="009F1CF9">
        <w:rPr>
          <w:rStyle w:val="Emphasis"/>
        </w:rPr>
        <w:t xml:space="preserve">The combination of </w:t>
      </w:r>
      <w:r w:rsidRPr="00CE40B3">
        <w:rPr>
          <w:rStyle w:val="Emphasis"/>
          <w:highlight w:val="cyan"/>
        </w:rPr>
        <w:t>climate change policies and</w:t>
      </w:r>
      <w:r w:rsidRPr="009F1CF9">
        <w:rPr>
          <w:rStyle w:val="Emphasis"/>
        </w:rPr>
        <w:t xml:space="preserve"> the </w:t>
      </w:r>
      <w:r w:rsidRPr="00CE40B3">
        <w:rPr>
          <w:rStyle w:val="Emphasis"/>
          <w:highlight w:val="cyan"/>
        </w:rPr>
        <w:t>rising</w:t>
      </w:r>
      <w:r w:rsidRPr="009F1CF9">
        <w:rPr>
          <w:rStyle w:val="Emphasis"/>
        </w:rPr>
        <w:t xml:space="preserve"> market share of </w:t>
      </w:r>
      <w:r w:rsidRPr="00CE40B3">
        <w:rPr>
          <w:rStyle w:val="Emphasis"/>
          <w:highlight w:val="cyan"/>
        </w:rPr>
        <w:t>alternative energy sources may result in an abrupt and permanent fall in prices</w:t>
      </w:r>
      <w:r w:rsidRPr="009F1CF9">
        <w:rPr>
          <w:sz w:val="10"/>
        </w:rPr>
        <w:t xml:space="preserve"> at some point in the future. For further discussion of our modelling of a price decline, please refer to the Appendix. The value-at-risk column in figure 7 shows the difference in the value of reserves assuming current prices are maintained, and the value of reserves assuming a year-on-year decline of two percent. The difference is largely determined by the rate at which countries can deplete their reserves, which we assume to be equal to the current production rate in each country. Countries with lower reserveto-production ratios are likely able to extract their resources faster than those with high reserve-toproduction ratios and avoid more of the effect of a fall in future values. Venezuela, for example, has large reserves and low production rates, so could see a fifth of the value of its reserves cut under the assumed fall in prices. CHALLENGE 2: FFRDCS COULD BE LESS ABLE TO DIVERSIFY THEIR CARBON MARKET RISK Not only are FFRDCs exposed to a possible permanent fall in fossil fuel use, but—compared with fossil fuel companies—</w:t>
      </w:r>
      <w:r w:rsidRPr="009F1CF9">
        <w:rPr>
          <w:rStyle w:val="StyleUnderline"/>
        </w:rPr>
        <w:t>FFRDCs are less able to diversify their exposure</w:t>
      </w:r>
      <w:r w:rsidRPr="009F1CF9">
        <w:rPr>
          <w:sz w:val="10"/>
        </w:rPr>
        <w:t xml:space="preserve"> (Mitchell et al. 2015). This suggests that </w:t>
      </w:r>
      <w:r w:rsidRPr="009F1CF9">
        <w:rPr>
          <w:rStyle w:val="StyleUnderline"/>
        </w:rPr>
        <w:t>the arguments made of the dangers of stranded assets for fossil fuel companies are even more relevant for fossil fuel-rich developing countries</w:t>
      </w:r>
      <w:r w:rsidRPr="009F1CF9">
        <w:rPr>
          <w:sz w:val="10"/>
        </w:rPr>
        <w:t xml:space="preserve">. The ability to diversify or reduce their exposure to carbon market risk depends on two factors. First, the time and cost of converting their fossil fuel related assets into other non-related assets, such as cash—known in the financial sense as the asset’s liquidity. Second, the ability to hold a diversified portfolio of assets. In terms of market liquidity, companies can relatively easily divest from fossil fuel related assets into assets less exposed to carbon market risk. While it is likely that as more companies seek to divest liquidity will fall, but with sufficient time, an orderly transition can occur. Companies own the extraction rights to relatively few booked reserves, with relatively high production rates. For example, in 2013, the reserve-to-production ratios for all oil and gas companies were 12.8 years and 13.9 years respectively (EY 2013). Therefore, companies can, in principle, stop replacing their reserves and run down their existing reserves over the next 13 to 14 years. Although, given that most oil companies currently seek to maintain or increase their reserves, this is unlikely to happen immediately. In comparison to companies, </w:t>
      </w:r>
      <w:r w:rsidRPr="009F1CF9">
        <w:rPr>
          <w:rStyle w:val="StyleUnderline"/>
        </w:rPr>
        <w:t>FFRDCs hold fossil fuel assets that are less financially liquid</w:t>
      </w:r>
      <w:r w:rsidRPr="009F1CF9">
        <w:rPr>
          <w:sz w:val="10"/>
        </w:rPr>
        <w:t xml:space="preserve">. For FFRDCs, fossil fuel assets can typically only be converted at the rate based on the time taken to develop and produce from an extraction project. Using past reserve-to-production ratios as an indicator of the speed at which countries can convert their subsoil assets into cash, figure 8 shows that most countries must wait many decades (a median of 45 years) to liquidate their fossil fuel wealth, unless they can find ways to increase their rates of production. For those countries that enter development agreements with private sector companies, the depletion of reserves will be equal between countries and companies—the same reserve is being depleted. What accounts for difference in reserve-to-production ratios is the national ownership and production of reserves led by state-owned enterprises in many FFRDCs. For instance, 18 of the 23 countries in figure 8 have national oil companies. 9 In addition to being able to liquidate their fossil fuel assets quicker than FFRDCs, companies also own or manage a more diversified portfolio of fossil fuel assets, for example across a variety of different countries and with different cost profiles; in contrast to countries whose fossil fuel reserves are geographically bound. Further, </w:t>
      </w:r>
      <w:r w:rsidRPr="00CE40B3">
        <w:rPr>
          <w:rStyle w:val="StyleUnderline"/>
          <w:highlight w:val="cyan"/>
        </w:rPr>
        <w:t xml:space="preserve">few resource rich countries have </w:t>
      </w:r>
      <w:r w:rsidRPr="009F1CF9">
        <w:rPr>
          <w:rStyle w:val="StyleUnderline"/>
        </w:rPr>
        <w:t xml:space="preserve">successfully </w:t>
      </w:r>
      <w:r w:rsidRPr="00CE40B3">
        <w:rPr>
          <w:rStyle w:val="StyleUnderline"/>
          <w:highlight w:val="cyan"/>
        </w:rPr>
        <w:t>diversified</w:t>
      </w:r>
      <w:r w:rsidRPr="009F1CF9">
        <w:rPr>
          <w:rStyle w:val="StyleUnderline"/>
        </w:rPr>
        <w:t xml:space="preserve"> their economies and holding foreign assets has been limited by the rate of depletion and ability to hold revenues as savings</w:t>
      </w:r>
      <w:r w:rsidRPr="009F1CF9">
        <w:rPr>
          <w:sz w:val="10"/>
        </w:rPr>
        <w:t xml:space="preserve"> (Venables 2016). Sovereign wealth funds (SWFs), in which funds are invested in foreign assets, are one way for a government to hold a wider range of non-fossil fuel linked assets. However, making funds available for this purpose can be difficult given government expenditure needs within the country, and can increase the risk of inappropriate use of these funds (Bauer 2014). Further, the assets of sovereign wealth funds owned by FFRDC governments represent only three percent of their fossil fuel reserves on average (see figure 9). CHALLENGE 3: FFRDCS MAY PURSUE POLICIES THAT INCREASE EXPOSURE TO CARBON MARKET RISK </w:t>
      </w:r>
      <w:r w:rsidRPr="009F1CF9">
        <w:rPr>
          <w:rStyle w:val="StyleUnderline"/>
        </w:rPr>
        <w:t>In addition to being exposed and limited in their ability to diversify from carbon market risk, some of the economic policies common to fossil fuel-rich countries may increase FFRDCs’ exposure</w:t>
      </w:r>
      <w:r w:rsidRPr="009F1CF9">
        <w:rPr>
          <w:sz w:val="10"/>
        </w:rPr>
        <w:t>. First, National Oil Companies (</w:t>
      </w:r>
      <w:r w:rsidRPr="009F1CF9">
        <w:rPr>
          <w:rStyle w:val="StyleUnderline"/>
        </w:rPr>
        <w:t>NOCs), common in oil-rich countries, involve the investment of state capital into fossil fuel assets</w:t>
      </w:r>
      <w:r w:rsidRPr="009F1CF9">
        <w:rPr>
          <w:sz w:val="10"/>
        </w:rPr>
        <w:t>. If the expected life of these assets is long enough that declining oil, gas or coal prices will impact returns, or a government cannot liquidate these assets at a reasonable value, then governments, by investing in an NOC, may be increasing the exposure of national wealth and public assets to carbon market risk. This exposure increases for NOCs that operate reserves abroad in the same manner as other oil companies are exposed to carbon market risk (see above). Figure 10 shows the significant values of state ownership in NOCs in FFRDCs [</w:t>
      </w:r>
      <w:r w:rsidRPr="00CE40B3">
        <w:rPr>
          <w:rStyle w:val="StyleUnderline"/>
          <w:highlight w:val="cyan"/>
        </w:rPr>
        <w:t>fossil fuel rich developing countries</w:t>
      </w:r>
      <w:r w:rsidRPr="009F1CF9">
        <w:rPr>
          <w:sz w:val="10"/>
        </w:rPr>
        <w:t xml:space="preserve">] (for which there is data). Second, some governments seek to capture value by encouraging the domestic private sector to participate in oil, gas, and coal supply chains, often known as promoting ‘local content’. This aims to increase the share of the proceeds from extraction retained by the domestic economy. In addition, some local content policies aim to develop skills of local workers and advance business practices that spread to other sectors in the economy not directly related to extraction. However, whatever the objectives, such policies to promote local content may increase a country’s exposure to the carbon market risk by increasing the total share of a country’s assets (either foregone public revenues, or a share of the nation’s human or physical capital) that would be exposed to a fall in fossil fuel demand. If the public, physical and human capital investment in local content delivers high returns—both in the financial and social sense—in the earlier rather than later years, or if the skills and business developed to supply fossil industries can be applied to other sectors, the carbon market risk is reduced. However, if local content takes many years to develop, foregoes significant tax revenues, or has limited value outside the fossil fuel sector, these policies may increase countries’ exposure. Third, fossil fuel rich countries have tended to develop economies that are relatively carbonintensive. Figure 11 shows that petroleum and coal producers (highlighted in red and blue respectively) emit a larger amount of carbon per dollar of GDP than non-fossil fuel producers). A chief policy that has led to this carbon intensive development is the tendency for fossil fuel producers to subsidise fuel consumption (Friedrichs and Inderwildi 2013). This is a concern for countries wishing to reduce global carbon emissions, but also a concern for fossil fuel-rich countries seeking to reduce exposure to the carbon market risk. </w:t>
      </w:r>
      <w:r w:rsidRPr="009F1CF9">
        <w:rPr>
          <w:rStyle w:val="StyleUnderline"/>
        </w:rPr>
        <w:t xml:space="preserve">These countries could </w:t>
      </w:r>
      <w:r w:rsidRPr="00CE40B3">
        <w:rPr>
          <w:rStyle w:val="StyleUnderline"/>
          <w:highlight w:val="cyan"/>
        </w:rPr>
        <w:t>suffer</w:t>
      </w:r>
      <w:r w:rsidRPr="009F1CF9">
        <w:rPr>
          <w:rStyle w:val="StyleUnderline"/>
        </w:rPr>
        <w:t xml:space="preserve"> in two ways. First, </w:t>
      </w:r>
      <w:r w:rsidRPr="00CE40B3">
        <w:rPr>
          <w:rStyle w:val="StyleUnderline"/>
          <w:highlight w:val="cyan"/>
        </w:rPr>
        <w:t>if</w:t>
      </w:r>
      <w:r w:rsidRPr="009F1CF9">
        <w:rPr>
          <w:rStyle w:val="StyleUnderline"/>
        </w:rPr>
        <w:t xml:space="preserve"> their trading partners</w:t>
      </w:r>
      <w:r w:rsidRPr="009F1CF9">
        <w:rPr>
          <w:sz w:val="10"/>
        </w:rPr>
        <w:t xml:space="preserve"> (such as the European Union) </w:t>
      </w:r>
      <w:r w:rsidRPr="009F1CF9">
        <w:rPr>
          <w:rStyle w:val="StyleUnderline"/>
        </w:rPr>
        <w:t>impose a carbon consumption tax</w:t>
      </w:r>
      <w:r w:rsidRPr="009F1CF9">
        <w:rPr>
          <w:sz w:val="10"/>
        </w:rPr>
        <w:t xml:space="preserve">: a policy in which the consumers of products are taxed according to the carbon content of the product, rather than a tax imposed on carbon emitters (Helm 2015). </w:t>
      </w:r>
      <w:r w:rsidRPr="009F1CF9">
        <w:rPr>
          <w:rStyle w:val="StyleUnderline"/>
        </w:rPr>
        <w:t xml:space="preserve">Second, they would suffer if climate finance initiatives reward those </w:t>
      </w:r>
      <w:r w:rsidRPr="00CE40B3">
        <w:rPr>
          <w:rStyle w:val="StyleUnderline"/>
          <w:highlight w:val="cyan"/>
        </w:rPr>
        <w:t>countries</w:t>
      </w:r>
      <w:r w:rsidRPr="009F1CF9">
        <w:rPr>
          <w:rStyle w:val="StyleUnderline"/>
        </w:rPr>
        <w:t xml:space="preserve"> that do </w:t>
      </w:r>
      <w:r w:rsidRPr="00CE40B3">
        <w:rPr>
          <w:rStyle w:val="StyleUnderline"/>
          <w:highlight w:val="cyan"/>
        </w:rPr>
        <w:t>reduce fossil fuel</w:t>
      </w:r>
      <w:r w:rsidRPr="009F1CF9">
        <w:rPr>
          <w:rStyle w:val="StyleUnderline"/>
        </w:rPr>
        <w:t xml:space="preserve"> </w:t>
      </w:r>
      <w:r w:rsidRPr="00CE40B3">
        <w:rPr>
          <w:rStyle w:val="StyleUnderline"/>
          <w:highlight w:val="cyan"/>
        </w:rPr>
        <w:t>consumption</w:t>
      </w:r>
      <w:r w:rsidRPr="009F1CF9">
        <w:rPr>
          <w:rStyle w:val="StyleUnderline"/>
        </w:rPr>
        <w:t xml:space="preserve"> or emissions.</w:t>
      </w:r>
    </w:p>
    <w:p w14:paraId="78B7F2D8" w14:textId="77777777" w:rsidR="007B2A55" w:rsidRPr="009F1CF9" w:rsidRDefault="007B2A55" w:rsidP="007B2A55">
      <w:pPr>
        <w:pStyle w:val="Heading4"/>
        <w:rPr>
          <w:rFonts w:cs="Times New Roman"/>
        </w:rPr>
      </w:pPr>
      <w:r w:rsidRPr="009F1CF9">
        <w:rPr>
          <w:rFonts w:cs="Times New Roman"/>
        </w:rPr>
        <w:t xml:space="preserve">Insufficient price rebound causes economic collapse and instability in </w:t>
      </w:r>
      <w:r w:rsidRPr="009F1CF9">
        <w:rPr>
          <w:rFonts w:cs="Times New Roman"/>
          <w:u w:val="single"/>
        </w:rPr>
        <w:t>Middle East</w:t>
      </w:r>
      <w:r w:rsidRPr="009F1CF9">
        <w:rPr>
          <w:rFonts w:cs="Times New Roman"/>
        </w:rPr>
        <w:t xml:space="preserve"> and </w:t>
      </w:r>
      <w:r w:rsidRPr="009F1CF9">
        <w:rPr>
          <w:rFonts w:cs="Times New Roman"/>
          <w:u w:val="single"/>
        </w:rPr>
        <w:t>Russia</w:t>
      </w:r>
    </w:p>
    <w:p w14:paraId="43EC30EB" w14:textId="77777777" w:rsidR="007B2A55" w:rsidRPr="009F1CF9" w:rsidRDefault="007B2A55" w:rsidP="007B2A55">
      <w:r w:rsidRPr="009F1CF9">
        <w:rPr>
          <w:rStyle w:val="Style13ptBold"/>
        </w:rPr>
        <w:t>Dettmer 20</w:t>
      </w:r>
      <w:r w:rsidRPr="009F1CF9">
        <w:t xml:space="preserve">, citing Julien Barnes-Dacey, European Council on Foreign Relations and David Jalilvand, managing director of Berlin-based Orient Matters (Jamie, “Plunge in Oil Prices Could Shake Up Middle East, Russia ,” </w:t>
      </w:r>
      <w:r w:rsidRPr="009F1CF9">
        <w:rPr>
          <w:i/>
          <w:iCs/>
        </w:rPr>
        <w:t>VoA</w:t>
      </w:r>
      <w:r w:rsidRPr="009F1CF9">
        <w:t xml:space="preserve">, </w:t>
      </w:r>
      <w:hyperlink r:id="rId159" w:history="1">
        <w:r w:rsidRPr="009F1CF9">
          <w:rPr>
            <w:rStyle w:val="Hyperlink"/>
          </w:rPr>
          <w:t>https://www.voanews.com/economy-business/plunge-oil-prices-could-shake-middle-east-russia</w:t>
        </w:r>
      </w:hyperlink>
      <w:r w:rsidRPr="009F1CF9">
        <w:t>)</w:t>
      </w:r>
    </w:p>
    <w:p w14:paraId="571D894D" w14:textId="77777777" w:rsidR="007B2A55" w:rsidRPr="009F1CF9" w:rsidRDefault="007B2A55" w:rsidP="007B2A55"/>
    <w:p w14:paraId="23293853" w14:textId="77777777" w:rsidR="007B2A55" w:rsidRPr="009F1CF9" w:rsidRDefault="007B2A55" w:rsidP="007B2A55">
      <w:r w:rsidRPr="009F1CF9">
        <w:t xml:space="preserve">The </w:t>
      </w:r>
      <w:r w:rsidRPr="00CE40B3">
        <w:rPr>
          <w:rStyle w:val="StyleUnderline"/>
          <w:highlight w:val="cyan"/>
        </w:rPr>
        <w:t>collapse in oil prices</w:t>
      </w:r>
      <w:r w:rsidRPr="009F1CF9">
        <w:t xml:space="preserve"> has created a bleak outlook for a number of companies and also </w:t>
      </w:r>
      <w:r w:rsidRPr="00CE40B3">
        <w:rPr>
          <w:rStyle w:val="StyleUnderline"/>
          <w:highlight w:val="cyan"/>
        </w:rPr>
        <w:t>could lead to dire</w:t>
      </w:r>
      <w:r w:rsidRPr="009F1CF9">
        <w:rPr>
          <w:rStyle w:val="StyleUnderline"/>
        </w:rPr>
        <w:t xml:space="preserve"> political </w:t>
      </w:r>
      <w:r w:rsidRPr="00CE40B3">
        <w:rPr>
          <w:rStyle w:val="StyleUnderline"/>
          <w:highlight w:val="cyan"/>
        </w:rPr>
        <w:t>consequences</w:t>
      </w:r>
      <w:r w:rsidRPr="009F1CF9">
        <w:rPr>
          <w:rStyle w:val="StyleUnderline"/>
        </w:rPr>
        <w:t xml:space="preserve"> for governments </w:t>
      </w:r>
      <w:r w:rsidRPr="00CE40B3">
        <w:rPr>
          <w:rStyle w:val="StyleUnderline"/>
          <w:highlight w:val="cyan"/>
        </w:rPr>
        <w:t>in the Middle East and Russia, whose budgets are</w:t>
      </w:r>
      <w:r w:rsidRPr="009F1CF9">
        <w:rPr>
          <w:rStyle w:val="StyleUnderline"/>
        </w:rPr>
        <w:t xml:space="preserve"> already </w:t>
      </w:r>
      <w:r w:rsidRPr="00CE40B3">
        <w:rPr>
          <w:rStyle w:val="StyleUnderline"/>
          <w:highlight w:val="cyan"/>
        </w:rPr>
        <w:t>strained and who depend on fossil fuel</w:t>
      </w:r>
      <w:r w:rsidRPr="009F1CF9">
        <w:rPr>
          <w:rStyle w:val="StyleUnderline"/>
        </w:rPr>
        <w:t xml:space="preserve"> </w:t>
      </w:r>
      <w:r w:rsidRPr="00CE40B3">
        <w:rPr>
          <w:rStyle w:val="StyleUnderline"/>
          <w:highlight w:val="cyan"/>
        </w:rPr>
        <w:t>revenue</w:t>
      </w:r>
      <w:r w:rsidRPr="009F1CF9">
        <w:t xml:space="preserve">, say Western diplomats and political analysts. </w:t>
      </w:r>
      <w:r w:rsidRPr="00CE40B3">
        <w:rPr>
          <w:rStyle w:val="Emphasis"/>
          <w:highlight w:val="cyan"/>
        </w:rPr>
        <w:t>If oil prices do not recover</w:t>
      </w:r>
      <w:r w:rsidRPr="009F1CF9">
        <w:rPr>
          <w:rStyle w:val="Emphasis"/>
        </w:rPr>
        <w:t xml:space="preserve"> soon</w:t>
      </w:r>
      <w:r w:rsidRPr="009F1CF9">
        <w:t xml:space="preserve">, analysts warn, </w:t>
      </w:r>
      <w:r w:rsidRPr="009F1CF9">
        <w:rPr>
          <w:rStyle w:val="StyleUnderline"/>
        </w:rPr>
        <w:t xml:space="preserve">even strong central </w:t>
      </w:r>
      <w:r w:rsidRPr="00CE40B3">
        <w:rPr>
          <w:rStyle w:val="StyleUnderline"/>
          <w:highlight w:val="cyan"/>
        </w:rPr>
        <w:t xml:space="preserve">powers </w:t>
      </w:r>
      <w:r w:rsidRPr="00CE40B3">
        <w:rPr>
          <w:rStyle w:val="Emphasis"/>
          <w:highlight w:val="cyan"/>
        </w:rPr>
        <w:t>risk destabilization</w:t>
      </w:r>
      <w:r w:rsidRPr="009F1CF9">
        <w:t xml:space="preserve">. </w:t>
      </w:r>
      <w:r w:rsidRPr="00CE40B3">
        <w:rPr>
          <w:rStyle w:val="StyleUnderline"/>
          <w:highlight w:val="cyan"/>
        </w:rPr>
        <w:t>The drop in prices</w:t>
      </w:r>
      <w:r w:rsidRPr="009F1CF9">
        <w:rPr>
          <w:rStyle w:val="StyleUnderline"/>
        </w:rPr>
        <w:t xml:space="preserve"> comes at a difficult time</w:t>
      </w:r>
      <w:r w:rsidRPr="009F1CF9">
        <w:t xml:space="preserve"> for many governments in the Middle East. According to Julien Barnes-Dacey of the European Council on Foreign Relations, the coronavirus is “just one crisis on top of multiple crises — economic, political, conflict — and </w:t>
      </w:r>
      <w:r w:rsidRPr="009F1CF9">
        <w:rPr>
          <w:rStyle w:val="StyleUnderline"/>
        </w:rPr>
        <w:t>it</w:t>
      </w:r>
      <w:r w:rsidRPr="009F1CF9">
        <w:t xml:space="preserve"> raises the question: ‘Is this just one other element </w:t>
      </w:r>
      <w:r w:rsidRPr="009F1CF9">
        <w:rPr>
          <w:rStyle w:val="Emphasis"/>
        </w:rPr>
        <w:t xml:space="preserve">that </w:t>
      </w:r>
      <w:r w:rsidRPr="00CE40B3">
        <w:rPr>
          <w:rStyle w:val="Emphasis"/>
          <w:highlight w:val="cyan"/>
        </w:rPr>
        <w:t>pushes the region over the edge</w:t>
      </w:r>
      <w:r w:rsidRPr="009F1CF9">
        <w:t xml:space="preserve">,’ particularly if you put it beside the collapse in oil prices, which has gutted the finances of Saudi Arabia and Iraq.” Their one hope is that economic recovery is swift after the pandemic ends and demand for oil mounts quickly, outstripping supply and sending prices soaring. But working through the stockpiles will take time, and demand will likely be subdued as the world works through a global recession. “Demand will remain subdued for an extended period,” the independent Rystad Energy said. “The price plunge will result in a huge loss of revenue for oil and gas producers,” said David Jalilvand, managing director of Berlin-based Orient Matters. “Most of them have already been accumulating fiscal deficits, which are now set to widen substantially,” he noted in an online commentary before oil prices turned negative. </w:t>
      </w:r>
      <w:r w:rsidRPr="00CE40B3">
        <w:rPr>
          <w:rStyle w:val="StyleUnderline"/>
          <w:highlight w:val="cyan"/>
        </w:rPr>
        <w:t>The collapse will add to</w:t>
      </w:r>
      <w:r w:rsidRPr="009F1CF9">
        <w:rPr>
          <w:rStyle w:val="StyleUnderline"/>
        </w:rPr>
        <w:t xml:space="preserve"> “a significant economic deterioration right across the Middle East and</w:t>
      </w:r>
      <w:r w:rsidRPr="009F1CF9">
        <w:t xml:space="preserve"> may well </w:t>
      </w:r>
      <w:r w:rsidRPr="009F1CF9">
        <w:rPr>
          <w:rStyle w:val="StyleUnderline"/>
        </w:rPr>
        <w:t>aggravate</w:t>
      </w:r>
      <w:r w:rsidRPr="009F1CF9">
        <w:t xml:space="preserve"> already </w:t>
      </w:r>
      <w:r w:rsidRPr="009F1CF9">
        <w:rPr>
          <w:rStyle w:val="StyleUnderline"/>
        </w:rPr>
        <w:t xml:space="preserve">mounting </w:t>
      </w:r>
      <w:r w:rsidRPr="00CE40B3">
        <w:rPr>
          <w:rStyle w:val="StyleUnderline"/>
          <w:highlight w:val="cyan"/>
        </w:rPr>
        <w:t>geopolitical tensions</w:t>
      </w:r>
      <w:r w:rsidRPr="009F1CF9">
        <w:rPr>
          <w:rStyle w:val="StyleUnderline"/>
        </w:rPr>
        <w:t xml:space="preserve"> in the Gulf</w:t>
      </w:r>
      <w:r w:rsidRPr="009F1CF9">
        <w:t xml:space="preserve">,” Jalilvand warned. Saudi Arabia and the United Arab Emirates may be able to tap into cash reserves and borrow from international capital markets to cushion the blow in the short term, but others, like Iran, already squeezed by U.S. sanctions, and Iraq, won’t have that option, he added. Iraq and Iran </w:t>
      </w:r>
      <w:r w:rsidRPr="009F1CF9">
        <w:rPr>
          <w:rStyle w:val="StyleUnderline"/>
        </w:rPr>
        <w:t>Oil</w:t>
      </w:r>
      <w:r w:rsidRPr="009F1CF9">
        <w:t xml:space="preserve"> revenue </w:t>
      </w:r>
      <w:r w:rsidRPr="009F1CF9">
        <w:rPr>
          <w:rStyle w:val="StyleUnderline"/>
        </w:rPr>
        <w:t>generated</w:t>
      </w:r>
      <w:r w:rsidRPr="009F1CF9">
        <w:t xml:space="preserve"> around </w:t>
      </w:r>
      <w:r w:rsidRPr="009F1CF9">
        <w:rPr>
          <w:rStyle w:val="StyleUnderline"/>
        </w:rPr>
        <w:t>95% of the Iraqi government’s budget last year</w:t>
      </w:r>
      <w:r w:rsidRPr="009F1CF9">
        <w:t xml:space="preserve">. </w:t>
      </w:r>
      <w:r w:rsidRPr="009F1CF9">
        <w:rPr>
          <w:rStyle w:val="StyleUnderline"/>
        </w:rPr>
        <w:t>A budgetary crisis will</w:t>
      </w:r>
      <w:r w:rsidRPr="009F1CF9">
        <w:t xml:space="preserve"> make it difficult for it to pay the salaries of public servants and the army, as well as Shi’ite militias. It will also </w:t>
      </w:r>
      <w:r w:rsidRPr="009F1CF9">
        <w:rPr>
          <w:rStyle w:val="StyleUnderline"/>
        </w:rPr>
        <w:t>compound</w:t>
      </w:r>
      <w:r w:rsidRPr="009F1CF9">
        <w:t xml:space="preserve"> the </w:t>
      </w:r>
      <w:r w:rsidRPr="009F1CF9">
        <w:rPr>
          <w:rStyle w:val="StyleUnderline"/>
        </w:rPr>
        <w:t>difficulties Iraq was having</w:t>
      </w:r>
      <w:r w:rsidRPr="009F1CF9">
        <w:t xml:space="preserve"> in providing basic public services such as power and health care, analysts say. Even before the coronavirus appeared, the country was immersed in political crisis. </w:t>
      </w:r>
      <w:r w:rsidRPr="00CE40B3">
        <w:rPr>
          <w:rStyle w:val="StyleUnderline"/>
          <w:highlight w:val="cyan"/>
        </w:rPr>
        <w:t>Cuts in social spending will</w:t>
      </w:r>
      <w:r w:rsidRPr="009F1CF9">
        <w:rPr>
          <w:rStyle w:val="StyleUnderline"/>
        </w:rPr>
        <w:t xml:space="preserve"> only </w:t>
      </w:r>
      <w:r w:rsidRPr="00CE40B3">
        <w:rPr>
          <w:rStyle w:val="StyleUnderline"/>
          <w:highlight w:val="cyan"/>
        </w:rPr>
        <w:t>aggravate</w:t>
      </w:r>
      <w:r w:rsidRPr="009F1CF9">
        <w:rPr>
          <w:rStyle w:val="StyleUnderline"/>
        </w:rPr>
        <w:t xml:space="preserve"> </w:t>
      </w:r>
      <w:r w:rsidRPr="00CE40B3">
        <w:rPr>
          <w:rStyle w:val="StyleUnderline"/>
          <w:highlight w:val="cyan"/>
        </w:rPr>
        <w:t>political stability</w:t>
      </w:r>
      <w:r w:rsidRPr="009F1CF9">
        <w:t xml:space="preserve">. Iran’s gross domestic product contracted last year by around 9.5%, and runaway inflation of 35% has eroded the purchasing power of ordinary Iranians. While only 30% of the government’s budget comes from oil revenue, </w:t>
      </w:r>
      <w:r w:rsidRPr="00CE40B3">
        <w:rPr>
          <w:rStyle w:val="StyleUnderline"/>
          <w:highlight w:val="cyan"/>
        </w:rPr>
        <w:t>Tehran has little financial room</w:t>
      </w:r>
      <w:r w:rsidRPr="009F1CF9">
        <w:rPr>
          <w:rStyle w:val="StyleUnderline"/>
        </w:rPr>
        <w:t xml:space="preserve"> to maneuver</w:t>
      </w:r>
      <w:r w:rsidRPr="009F1CF9">
        <w:t xml:space="preserve"> and will also have difficulty paying for social spending — risking further unrest in a country that has experienced rising public anger. Saudi Arabia </w:t>
      </w:r>
      <w:r w:rsidRPr="009F1CF9">
        <w:rPr>
          <w:rStyle w:val="StyleUnderline"/>
        </w:rPr>
        <w:t xml:space="preserve">Other </w:t>
      </w:r>
      <w:r w:rsidRPr="00CE40B3">
        <w:rPr>
          <w:rStyle w:val="StyleUnderline"/>
          <w:highlight w:val="cyan"/>
        </w:rPr>
        <w:t>Middle East countries could see major</w:t>
      </w:r>
      <w:r w:rsidRPr="009F1CF9">
        <w:rPr>
          <w:rStyle w:val="StyleUnderline"/>
        </w:rPr>
        <w:t xml:space="preserve"> political </w:t>
      </w:r>
      <w:r w:rsidRPr="00CE40B3">
        <w:rPr>
          <w:rStyle w:val="StyleUnderline"/>
          <w:highlight w:val="cyan"/>
        </w:rPr>
        <w:t>ramifications, including Saudi Arabia</w:t>
      </w:r>
      <w:r w:rsidRPr="009F1CF9">
        <w:t xml:space="preserve">, where Crown Prince Mohammed bin Salman is looking to consolidate his hold on power. The preeminent Gulf kingdom has a widening fiscal deficit and shrinking reserves, and Salman’s plans for economic transformation risk being upended by budget cuts, as government revenue falls because of the pandemic and plummeting energy prices. In recent months, there has been mounting behind-the-scenes criticism of Salman from members of the royal family who have been marginalized in his rise to power. Last month, there were unconfirmed reports that Salman thwarted an attempted palace coup. Russia </w:t>
      </w:r>
      <w:r w:rsidRPr="00CE40B3">
        <w:rPr>
          <w:rStyle w:val="Emphasis"/>
          <w:highlight w:val="cyan"/>
        </w:rPr>
        <w:t>Russia</w:t>
      </w:r>
      <w:r w:rsidRPr="009F1CF9">
        <w:rPr>
          <w:rStyle w:val="Emphasis"/>
        </w:rPr>
        <w:t xml:space="preserve"> also </w:t>
      </w:r>
      <w:r w:rsidRPr="00CE40B3">
        <w:rPr>
          <w:rStyle w:val="Emphasis"/>
          <w:highlight w:val="cyan"/>
        </w:rPr>
        <w:t>faces high</w:t>
      </w:r>
      <w:r w:rsidRPr="009F1CF9">
        <w:rPr>
          <w:rStyle w:val="Emphasis"/>
        </w:rPr>
        <w:t xml:space="preserve"> political </w:t>
      </w:r>
      <w:r w:rsidRPr="00CE40B3">
        <w:rPr>
          <w:rStyle w:val="Emphasis"/>
          <w:highlight w:val="cyan"/>
        </w:rPr>
        <w:t>risks</w:t>
      </w:r>
      <w:r w:rsidRPr="009F1CF9">
        <w:t xml:space="preserve">. </w:t>
      </w:r>
      <w:r w:rsidRPr="00CE40B3">
        <w:rPr>
          <w:rStyle w:val="StyleUnderline"/>
          <w:highlight w:val="cyan"/>
        </w:rPr>
        <w:t>The price plunge is “</w:t>
      </w:r>
      <w:r w:rsidRPr="00CE40B3">
        <w:rPr>
          <w:rStyle w:val="Emphasis"/>
          <w:highlight w:val="cyan"/>
        </w:rPr>
        <w:t>sapping the lifeblood of the Russian economy</w:t>
      </w:r>
      <w:r w:rsidRPr="009F1CF9">
        <w:rPr>
          <w:rStyle w:val="Emphasis"/>
        </w:rPr>
        <w:t xml:space="preserve"> practically </w:t>
      </w:r>
      <w:r w:rsidRPr="00CE40B3">
        <w:rPr>
          <w:rStyle w:val="Emphasis"/>
          <w:highlight w:val="cyan"/>
        </w:rPr>
        <w:t>overnight</w:t>
      </w:r>
      <w:r w:rsidRPr="009F1CF9">
        <w:t xml:space="preserve">,” said Eugene Rumer, a former U.S. national intelligence officer who is now a senior fellow at the Carnegie Endowment for International Peace. Russian newspaper Vedomosti reported Tuesday that a barrel of Russia’s Urals oil was trading at $8.48 a barrel, the lowest price since 1998. Two-thirds of Russia’s export earnings and 40% of its budget revenue is generated by oil sales. The Ministry of Finance announced earlier this year that Russia’s finances can withstand prices as low as $25 a barrel for up to 10 years by drawing on a $150 billion National Wealth Fund to compensate for shortfalls in the government’s budget. Some observers suspect this is an over-optimistic assessment and doesn’t consider the promises Putin made earlier this year in his annual State of the Union address to raise living standards, which have stagnated for the past half-decade. “The current budget is calculated at an oil price of $42 per barrel, and that, combined with foreign currency reserves of $570 billion, could indeed provide a cushion — but only in the short term,” said Margarita Assenova of the Jamestown Foundation. In the past few months before the coronavirus appeared, discontent appeared to be mounting across the country, with an increase in protests over living conditions. “It is becoming increasingly clear that </w:t>
      </w:r>
      <w:r w:rsidRPr="00CE40B3">
        <w:rPr>
          <w:rStyle w:val="Emphasis"/>
          <w:sz w:val="30"/>
          <w:szCs w:val="30"/>
          <w:highlight w:val="cyan"/>
        </w:rPr>
        <w:t>if oil prices do not recover</w:t>
      </w:r>
      <w:r w:rsidRPr="009F1CF9">
        <w:t xml:space="preserve">, President Vladimir Putin is unlikely to deliver on his promise to increase social spending,” Assenova said. And </w:t>
      </w:r>
      <w:r w:rsidRPr="00CE40B3">
        <w:rPr>
          <w:rStyle w:val="Emphasis"/>
          <w:highlight w:val="cyan"/>
        </w:rPr>
        <w:t>that will not help</w:t>
      </w:r>
      <w:r w:rsidRPr="009F1CF9">
        <w:t xml:space="preserve"> </w:t>
      </w:r>
      <w:r w:rsidRPr="009F1CF9">
        <w:rPr>
          <w:rStyle w:val="StyleUnderline"/>
        </w:rPr>
        <w:t>the Russian leader</w:t>
      </w:r>
      <w:r w:rsidRPr="009F1CF9">
        <w:t xml:space="preserve"> “secure his position as de facto president for life” after starting changes to the Russian constitution. </w:t>
      </w:r>
    </w:p>
    <w:p w14:paraId="7F628A76" w14:textId="77777777" w:rsidR="007B2A55" w:rsidRPr="009F1CF9" w:rsidRDefault="007B2A55" w:rsidP="007B2A55">
      <w:pPr>
        <w:pStyle w:val="Heading4"/>
        <w:rPr>
          <w:rFonts w:cs="Times New Roman"/>
        </w:rPr>
      </w:pPr>
      <w:r w:rsidRPr="009F1CF9">
        <w:rPr>
          <w:rFonts w:cs="Times New Roman"/>
        </w:rPr>
        <w:t xml:space="preserve">Middle East war escalates. Turns environment. </w:t>
      </w:r>
    </w:p>
    <w:p w14:paraId="0266C78F" w14:textId="77777777" w:rsidR="007B2A55" w:rsidRPr="009F1CF9" w:rsidRDefault="007B2A55" w:rsidP="007B2A55">
      <w:r w:rsidRPr="009F1CF9">
        <w:rPr>
          <w:rStyle w:val="Style13ptBold"/>
        </w:rPr>
        <w:t>Lantier 19</w:t>
      </w:r>
      <w:r w:rsidRPr="009F1CF9">
        <w:t xml:space="preserve">, PhD @ Geneva (Alex, “Syrian army, Iran threaten counterattack against Turkish invasion of Syria,” </w:t>
      </w:r>
      <w:hyperlink r:id="rId160" w:history="1">
        <w:r w:rsidRPr="009F1CF9">
          <w:rPr>
            <w:rStyle w:val="Hyperlink"/>
          </w:rPr>
          <w:t>https://www.wsws.org/en/articles/2019/10/14/syri-o14.html</w:t>
        </w:r>
      </w:hyperlink>
      <w:r w:rsidRPr="009F1CF9">
        <w:t>)</w:t>
      </w:r>
    </w:p>
    <w:p w14:paraId="3C0261A3" w14:textId="77777777" w:rsidR="007B2A55" w:rsidRPr="009F1CF9" w:rsidRDefault="007B2A55" w:rsidP="007B2A55"/>
    <w:p w14:paraId="426875E5" w14:textId="77777777" w:rsidR="007B2A55" w:rsidRPr="009F1CF9" w:rsidRDefault="007B2A55" w:rsidP="007B2A55">
      <w:pPr>
        <w:rPr>
          <w:sz w:val="14"/>
        </w:rPr>
      </w:pPr>
      <w:r w:rsidRPr="009F1CF9">
        <w:rPr>
          <w:sz w:val="14"/>
        </w:rPr>
        <w:t xml:space="preserve">The </w:t>
      </w:r>
      <w:r w:rsidRPr="00CE40B3">
        <w:rPr>
          <w:highlight w:val="cyan"/>
          <w:u w:val="single"/>
        </w:rPr>
        <w:t>conflicts</w:t>
      </w:r>
      <w:r w:rsidRPr="009F1CF9">
        <w:rPr>
          <w:u w:val="single"/>
        </w:rPr>
        <w:t xml:space="preserve"> erupting between</w:t>
      </w:r>
      <w:r w:rsidRPr="009F1CF9">
        <w:rPr>
          <w:sz w:val="14"/>
        </w:rPr>
        <w:t xml:space="preserve"> the different capitalist </w:t>
      </w:r>
      <w:r w:rsidRPr="009F1CF9">
        <w:rPr>
          <w:u w:val="single"/>
        </w:rPr>
        <w:t xml:space="preserve">regimes </w:t>
      </w:r>
      <w:r w:rsidRPr="00CE40B3">
        <w:rPr>
          <w:highlight w:val="cyan"/>
          <w:u w:val="single"/>
        </w:rPr>
        <w:t>in the Middle East pose</w:t>
      </w:r>
      <w:r w:rsidRPr="009F1CF9">
        <w:rPr>
          <w:u w:val="single"/>
        </w:rPr>
        <w:t xml:space="preserve"> </w:t>
      </w:r>
      <w:r w:rsidRPr="00CE40B3">
        <w:rPr>
          <w:highlight w:val="cyan"/>
          <w:u w:val="single"/>
        </w:rPr>
        <w:t>a</w:t>
      </w:r>
      <w:r w:rsidRPr="009F1CF9">
        <w:rPr>
          <w:u w:val="single"/>
        </w:rPr>
        <w:t xml:space="preserve">n </w:t>
      </w:r>
      <w:r w:rsidRPr="009F1CF9">
        <w:rPr>
          <w:rStyle w:val="Emphasis"/>
        </w:rPr>
        <w:t xml:space="preserve">imminent </w:t>
      </w:r>
      <w:r w:rsidRPr="00CE40B3">
        <w:rPr>
          <w:rStyle w:val="Emphasis"/>
          <w:highlight w:val="cyan"/>
        </w:rPr>
        <w:t>threat</w:t>
      </w:r>
      <w:r w:rsidRPr="009F1CF9">
        <w:rPr>
          <w:u w:val="single"/>
        </w:rPr>
        <w:t xml:space="preserve"> not only to the population of the region, but </w:t>
      </w:r>
      <w:r w:rsidRPr="00CE40B3">
        <w:rPr>
          <w:highlight w:val="cyan"/>
          <w:u w:val="single"/>
        </w:rPr>
        <w:t>to</w:t>
      </w:r>
      <w:r w:rsidRPr="009F1CF9">
        <w:rPr>
          <w:u w:val="single"/>
        </w:rPr>
        <w:t xml:space="preserve"> the </w:t>
      </w:r>
      <w:r w:rsidRPr="00CE40B3">
        <w:rPr>
          <w:rStyle w:val="Emphasis"/>
          <w:highlight w:val="cyan"/>
        </w:rPr>
        <w:t>entire world</w:t>
      </w:r>
      <w:r w:rsidRPr="009F1CF9">
        <w:rPr>
          <w:sz w:val="14"/>
        </w:rPr>
        <w:t xml:space="preserve">. Workers can give no support to any of the competing military plans and strategic appetites of these reactionary regimes. </w:t>
      </w:r>
      <w:r w:rsidRPr="00CE40B3">
        <w:rPr>
          <w:highlight w:val="cyan"/>
          <w:u w:val="single"/>
        </w:rPr>
        <w:t>With</w:t>
      </w:r>
      <w:r w:rsidRPr="009F1CF9">
        <w:rPr>
          <w:u w:val="single"/>
        </w:rPr>
        <w:t xml:space="preserve"> </w:t>
      </w:r>
      <w:r w:rsidRPr="009F1CF9">
        <w:rPr>
          <w:rStyle w:val="Emphasis"/>
        </w:rPr>
        <w:t>America</w:t>
      </w:r>
      <w:r w:rsidRPr="009F1CF9">
        <w:rPr>
          <w:u w:val="single"/>
        </w:rPr>
        <w:t xml:space="preserve">, </w:t>
      </w:r>
      <w:r w:rsidRPr="00CE40B3">
        <w:rPr>
          <w:rStyle w:val="Emphasis"/>
          <w:highlight w:val="cyan"/>
        </w:rPr>
        <w:t>Europe</w:t>
      </w:r>
      <w:r w:rsidRPr="00CE40B3">
        <w:rPr>
          <w:highlight w:val="cyan"/>
          <w:u w:val="single"/>
        </w:rPr>
        <w:t xml:space="preserve">, </w:t>
      </w:r>
      <w:r w:rsidRPr="00CE40B3">
        <w:rPr>
          <w:rStyle w:val="Emphasis"/>
          <w:highlight w:val="cyan"/>
        </w:rPr>
        <w:t>Russia</w:t>
      </w:r>
      <w:r w:rsidRPr="00CE40B3">
        <w:rPr>
          <w:highlight w:val="cyan"/>
          <w:u w:val="single"/>
        </w:rPr>
        <w:t xml:space="preserve"> and </w:t>
      </w:r>
      <w:r w:rsidRPr="00CE40B3">
        <w:rPr>
          <w:rStyle w:val="Emphasis"/>
          <w:highlight w:val="cyan"/>
        </w:rPr>
        <w:t>China</w:t>
      </w:r>
      <w:r w:rsidRPr="00CE40B3">
        <w:rPr>
          <w:highlight w:val="cyan"/>
          <w:u w:val="single"/>
        </w:rPr>
        <w:t xml:space="preserve"> all</w:t>
      </w:r>
      <w:r w:rsidRPr="009F1CF9">
        <w:rPr>
          <w:u w:val="single"/>
        </w:rPr>
        <w:t xml:space="preserve"> </w:t>
      </w:r>
      <w:r w:rsidRPr="009F1CF9">
        <w:rPr>
          <w:rStyle w:val="Emphasis"/>
        </w:rPr>
        <w:t xml:space="preserve">deeply </w:t>
      </w:r>
      <w:r w:rsidRPr="00CE40B3">
        <w:rPr>
          <w:rStyle w:val="Emphasis"/>
          <w:highlight w:val="cyan"/>
        </w:rPr>
        <w:t>involved</w:t>
      </w:r>
      <w:r w:rsidRPr="00CE40B3">
        <w:rPr>
          <w:highlight w:val="cyan"/>
          <w:u w:val="single"/>
        </w:rPr>
        <w:t xml:space="preserve"> in</w:t>
      </w:r>
      <w:r w:rsidRPr="009F1CF9">
        <w:rPr>
          <w:u w:val="single"/>
        </w:rPr>
        <w:t xml:space="preserve"> the proxy war in Syria, </w:t>
      </w:r>
      <w:r w:rsidRPr="00CE40B3">
        <w:rPr>
          <w:highlight w:val="cyan"/>
          <w:u w:val="single"/>
        </w:rPr>
        <w:t xml:space="preserve">a large-scale Middle East war could </w:t>
      </w:r>
      <w:r w:rsidRPr="009F1CF9">
        <w:rPr>
          <w:u w:val="single"/>
        </w:rPr>
        <w:t xml:space="preserve">strangle </w:t>
      </w:r>
      <w:r w:rsidRPr="009F1CF9">
        <w:rPr>
          <w:rStyle w:val="Emphasis"/>
        </w:rPr>
        <w:t>the world oil supply</w:t>
      </w:r>
      <w:r w:rsidRPr="009F1CF9">
        <w:rPr>
          <w:u w:val="single"/>
        </w:rPr>
        <w:t xml:space="preserve"> and </w:t>
      </w:r>
      <w:r w:rsidRPr="00CE40B3">
        <w:rPr>
          <w:highlight w:val="cyan"/>
          <w:u w:val="single"/>
        </w:rPr>
        <w:t xml:space="preserve">escalate into war between </w:t>
      </w:r>
      <w:r w:rsidRPr="00CE40B3">
        <w:rPr>
          <w:rStyle w:val="Emphasis"/>
          <w:highlight w:val="cyan"/>
        </w:rPr>
        <w:t>nuc</w:t>
      </w:r>
      <w:r w:rsidRPr="009F1CF9">
        <w:rPr>
          <w:rStyle w:val="Emphasis"/>
        </w:rPr>
        <w:t xml:space="preserve">lear-armed </w:t>
      </w:r>
      <w:r w:rsidRPr="00CE40B3">
        <w:rPr>
          <w:rStyle w:val="Emphasis"/>
          <w:highlight w:val="cyan"/>
        </w:rPr>
        <w:t>powers</w:t>
      </w:r>
      <w:r w:rsidRPr="009F1CF9">
        <w:rPr>
          <w:sz w:val="14"/>
        </w:rPr>
        <w:t xml:space="preserve">. The working class is coming face to face </w:t>
      </w:r>
      <w:r w:rsidRPr="00CE40B3">
        <w:rPr>
          <w:highlight w:val="cyan"/>
          <w:u w:val="single"/>
        </w:rPr>
        <w:t>with</w:t>
      </w:r>
      <w:r w:rsidRPr="009F1CF9">
        <w:rPr>
          <w:u w:val="single"/>
        </w:rPr>
        <w:t xml:space="preserve"> the real possibility of a </w:t>
      </w:r>
      <w:r w:rsidRPr="00CE40B3">
        <w:rPr>
          <w:rStyle w:val="Emphasis"/>
          <w:highlight w:val="cyan"/>
        </w:rPr>
        <w:t>Third World War</w:t>
      </w:r>
      <w:r w:rsidRPr="009F1CF9">
        <w:rPr>
          <w:sz w:val="14"/>
        </w:rPr>
        <w:t>.</w:t>
      </w:r>
    </w:p>
    <w:p w14:paraId="3C7FAE34" w14:textId="77777777" w:rsidR="007B2A55" w:rsidRPr="009F1CF9" w:rsidRDefault="007B2A55" w:rsidP="007B2A55">
      <w:pPr>
        <w:pStyle w:val="Heading4"/>
        <w:rPr>
          <w:rFonts w:cs="Times New Roman"/>
        </w:rPr>
      </w:pPr>
      <w:r w:rsidRPr="009F1CF9">
        <w:rPr>
          <w:rFonts w:cs="Times New Roman"/>
        </w:rPr>
        <w:t xml:space="preserve">Russia economic decline causes </w:t>
      </w:r>
      <w:r w:rsidRPr="009F1CF9">
        <w:rPr>
          <w:rFonts w:cs="Times New Roman"/>
          <w:u w:val="single"/>
        </w:rPr>
        <w:t>global war</w:t>
      </w:r>
      <w:r w:rsidRPr="009F1CF9">
        <w:rPr>
          <w:rFonts w:cs="Times New Roman"/>
        </w:rPr>
        <w:t xml:space="preserve">---collapses </w:t>
      </w:r>
      <w:r w:rsidRPr="009F1CF9">
        <w:rPr>
          <w:rFonts w:cs="Times New Roman"/>
          <w:u w:val="single"/>
        </w:rPr>
        <w:t>NATO and EU</w:t>
      </w:r>
      <w:r w:rsidRPr="009F1CF9">
        <w:rPr>
          <w:rFonts w:cs="Times New Roman"/>
        </w:rPr>
        <w:t xml:space="preserve">, global </w:t>
      </w:r>
      <w:r w:rsidRPr="009F1CF9">
        <w:rPr>
          <w:rFonts w:cs="Times New Roman"/>
          <w:u w:val="single"/>
        </w:rPr>
        <w:t>separatism</w:t>
      </w:r>
      <w:r w:rsidRPr="009F1CF9">
        <w:rPr>
          <w:rFonts w:cs="Times New Roman"/>
        </w:rPr>
        <w:t xml:space="preserve">, </w:t>
      </w:r>
      <w:r w:rsidRPr="009F1CF9">
        <w:rPr>
          <w:rFonts w:cs="Times New Roman"/>
          <w:u w:val="single"/>
        </w:rPr>
        <w:t>terrorism</w:t>
      </w:r>
      <w:r w:rsidRPr="009F1CF9">
        <w:rPr>
          <w:rFonts w:cs="Times New Roman"/>
        </w:rPr>
        <w:t xml:space="preserve"> and </w:t>
      </w:r>
      <w:r w:rsidRPr="009F1CF9">
        <w:rPr>
          <w:rFonts w:cs="Times New Roman"/>
          <w:u w:val="single"/>
        </w:rPr>
        <w:t>populism</w:t>
      </w:r>
    </w:p>
    <w:p w14:paraId="094ADCD5" w14:textId="77777777" w:rsidR="007B2A55" w:rsidRPr="009F1CF9" w:rsidRDefault="007B2A55" w:rsidP="007B2A55">
      <w:r w:rsidRPr="009F1CF9">
        <w:rPr>
          <w:rStyle w:val="Style13ptBold"/>
        </w:rPr>
        <w:t>Kaplan 16</w:t>
      </w:r>
      <w:r w:rsidRPr="009F1CF9">
        <w:t xml:space="preserve"> (Robert; is a senior fellow at the Center for a New American Security; “Eurasia’s Coming Anarchy”; </w:t>
      </w:r>
      <w:r w:rsidRPr="009F1CF9">
        <w:rPr>
          <w:i/>
        </w:rPr>
        <w:t>Foreign Affairs</w:t>
      </w:r>
      <w:r w:rsidRPr="009F1CF9">
        <w:t xml:space="preserve">; </w:t>
      </w:r>
      <w:hyperlink r:id="rId161" w:history="1">
        <w:r w:rsidRPr="009F1CF9">
          <w:rPr>
            <w:rStyle w:val="Hyperlink"/>
          </w:rPr>
          <w:t>https://www.foreignaffairs.com/articles/china/2016-02-15/eurasias-coming-anarchy</w:t>
        </w:r>
      </w:hyperlink>
      <w:r w:rsidRPr="009F1CF9">
        <w:t>; accessed 9/24/19; MSCOTT)</w:t>
      </w:r>
    </w:p>
    <w:p w14:paraId="180685FD" w14:textId="77777777" w:rsidR="007B2A55" w:rsidRPr="009F1CF9" w:rsidRDefault="007B2A55" w:rsidP="007B2A55">
      <w:pPr>
        <w:rPr>
          <w:rStyle w:val="Style13ptBold"/>
        </w:rPr>
      </w:pPr>
    </w:p>
    <w:p w14:paraId="4D4EEDA3" w14:textId="77777777" w:rsidR="007B2A55" w:rsidRPr="009F1CF9" w:rsidRDefault="007B2A55" w:rsidP="007B2A55">
      <w:r w:rsidRPr="009F1CF9">
        <w:t xml:space="preserve">Back in the 1980s, when that economy was hit by a crisis, Mikhail Gorbachev responded by opening up the political system—only to be rewarded with anarchy and the collapse of Russia’s empire. </w:t>
      </w:r>
      <w:r w:rsidRPr="00CE40B3">
        <w:rPr>
          <w:rStyle w:val="StyleUnderline"/>
          <w:highlight w:val="cyan"/>
        </w:rPr>
        <w:t>Putin</w:t>
      </w:r>
      <w:r w:rsidRPr="009F1CF9">
        <w:rPr>
          <w:rStyle w:val="StyleUnderline"/>
        </w:rPr>
        <w:t xml:space="preserve"> </w:t>
      </w:r>
      <w:r w:rsidRPr="00CE40B3">
        <w:rPr>
          <w:rStyle w:val="StyleUnderline"/>
          <w:highlight w:val="cyan"/>
        </w:rPr>
        <w:t>learned</w:t>
      </w:r>
      <w:r w:rsidRPr="009F1CF9">
        <w:rPr>
          <w:rStyle w:val="StyleUnderline"/>
        </w:rPr>
        <w:t xml:space="preserve"> this lesson well and is determined to do the opposite: keep the political system closed while </w:t>
      </w:r>
      <w:r w:rsidRPr="00CE40B3">
        <w:rPr>
          <w:rStyle w:val="Emphasis"/>
          <w:highlight w:val="cyan"/>
        </w:rPr>
        <w:t>distract</w:t>
      </w:r>
      <w:r w:rsidRPr="009F1CF9">
        <w:rPr>
          <w:rStyle w:val="Emphasis"/>
        </w:rPr>
        <w:t xml:space="preserve">ing </w:t>
      </w:r>
      <w:r w:rsidRPr="00CE40B3">
        <w:rPr>
          <w:rStyle w:val="Emphasis"/>
          <w:highlight w:val="cyan"/>
        </w:rPr>
        <w:t>the masses with</w:t>
      </w:r>
      <w:r w:rsidRPr="009F1CF9">
        <w:rPr>
          <w:rStyle w:val="Emphasis"/>
        </w:rPr>
        <w:t xml:space="preserve"> displays of </w:t>
      </w:r>
      <w:r w:rsidRPr="00CE40B3">
        <w:rPr>
          <w:rStyle w:val="Emphasis"/>
          <w:highlight w:val="cyan"/>
        </w:rPr>
        <w:t>Russian power</w:t>
      </w:r>
      <w:r w:rsidRPr="009F1CF9">
        <w:rPr>
          <w:rStyle w:val="Emphasis"/>
        </w:rPr>
        <w:t xml:space="preserve"> in the near abroad</w:t>
      </w:r>
      <w:r w:rsidRPr="009F1CF9">
        <w:rPr>
          <w:rStyle w:val="StyleUnderline"/>
        </w:rPr>
        <w:t>.</w:t>
      </w:r>
      <w:r w:rsidRPr="009F1CF9">
        <w:t xml:space="preserve"> Putin is a former intelligence agent, not a former apparatchik. Thus, although he nurses historical grudges concerning Russia’s place in the world, he is not deceiving himself about Russia’s internal problems. </w:t>
      </w:r>
      <w:r w:rsidRPr="00CE40B3">
        <w:rPr>
          <w:rStyle w:val="StyleUnderline"/>
          <w:highlight w:val="cyan"/>
        </w:rPr>
        <w:t>As</w:t>
      </w:r>
      <w:r w:rsidRPr="009F1CF9">
        <w:rPr>
          <w:rStyle w:val="StyleUnderline"/>
        </w:rPr>
        <w:t xml:space="preserve"> </w:t>
      </w:r>
      <w:r w:rsidRPr="00CE40B3">
        <w:rPr>
          <w:rStyle w:val="StyleUnderline"/>
          <w:highlight w:val="cyan"/>
        </w:rPr>
        <w:t>the Russian</w:t>
      </w:r>
      <w:r w:rsidRPr="009F1CF9">
        <w:rPr>
          <w:rStyle w:val="StyleUnderline"/>
        </w:rPr>
        <w:t xml:space="preserve"> </w:t>
      </w:r>
      <w:r w:rsidRPr="00CE40B3">
        <w:rPr>
          <w:rStyle w:val="StyleUnderline"/>
          <w:highlight w:val="cyan"/>
        </w:rPr>
        <w:t>economy decays</w:t>
      </w:r>
      <w:r w:rsidRPr="009F1CF9">
        <w:rPr>
          <w:rStyle w:val="StyleUnderline"/>
        </w:rPr>
        <w:t xml:space="preserve"> further, </w:t>
      </w:r>
      <w:r w:rsidRPr="00CE40B3">
        <w:rPr>
          <w:rStyle w:val="StyleUnderline"/>
          <w:highlight w:val="cyan"/>
        </w:rPr>
        <w:t>Putin</w:t>
      </w:r>
      <w:r w:rsidRPr="009F1CF9">
        <w:rPr>
          <w:rStyle w:val="StyleUnderline"/>
        </w:rPr>
        <w:t xml:space="preserve"> surely </w:t>
      </w:r>
      <w:r w:rsidRPr="00CE40B3">
        <w:rPr>
          <w:rStyle w:val="StyleUnderline"/>
          <w:highlight w:val="cyan"/>
        </w:rPr>
        <w:t>knows</w:t>
      </w:r>
      <w:r w:rsidRPr="009F1CF9">
        <w:rPr>
          <w:rStyle w:val="StyleUnderline"/>
        </w:rPr>
        <w:t xml:space="preserve"> that </w:t>
      </w:r>
      <w:r w:rsidRPr="009F1CF9">
        <w:rPr>
          <w:rStyle w:val="Emphasis"/>
        </w:rPr>
        <w:t xml:space="preserve">for the sake of domestic approval, his </w:t>
      </w:r>
      <w:r w:rsidRPr="00CE40B3">
        <w:rPr>
          <w:rStyle w:val="Emphasis"/>
          <w:highlight w:val="cyan"/>
        </w:rPr>
        <w:t>foreign policy</w:t>
      </w:r>
      <w:r w:rsidRPr="009F1CF9">
        <w:rPr>
          <w:rStyle w:val="Emphasis"/>
        </w:rPr>
        <w:t xml:space="preserve"> must </w:t>
      </w:r>
      <w:r w:rsidRPr="00CE40B3">
        <w:rPr>
          <w:rStyle w:val="Emphasis"/>
          <w:highlight w:val="cyan"/>
        </w:rPr>
        <w:t>become</w:t>
      </w:r>
      <w:r w:rsidRPr="009F1CF9">
        <w:rPr>
          <w:rStyle w:val="Emphasis"/>
        </w:rPr>
        <w:t xml:space="preserve"> more </w:t>
      </w:r>
      <w:r w:rsidRPr="00CE40B3">
        <w:rPr>
          <w:rStyle w:val="Emphasis"/>
          <w:highlight w:val="cyan"/>
        </w:rPr>
        <w:t>creative</w:t>
      </w:r>
      <w:r w:rsidRPr="009F1CF9">
        <w:rPr>
          <w:rStyle w:val="Emphasis"/>
        </w:rPr>
        <w:t xml:space="preserve"> and calculating</w:t>
      </w:r>
      <w:r w:rsidRPr="009F1CF9">
        <w:t>, even deceptively conciliatory at moments</w:t>
      </w:r>
      <w:r w:rsidRPr="009F1CF9">
        <w:rPr>
          <w:rStyle w:val="StyleUnderline"/>
        </w:rPr>
        <w:t xml:space="preserve">. Over time, </w:t>
      </w:r>
      <w:r w:rsidRPr="00CE40B3">
        <w:rPr>
          <w:rStyle w:val="StyleUnderline"/>
          <w:highlight w:val="cyan"/>
        </w:rPr>
        <w:t>expect him</w:t>
      </w:r>
      <w:r w:rsidRPr="009F1CF9">
        <w:rPr>
          <w:rStyle w:val="StyleUnderline"/>
        </w:rPr>
        <w:t xml:space="preserve"> to find new ways to </w:t>
      </w:r>
      <w:r w:rsidRPr="00CE40B3">
        <w:rPr>
          <w:rStyle w:val="Emphasis"/>
          <w:highlight w:val="cyan"/>
        </w:rPr>
        <w:t>undermine NATO</w:t>
      </w:r>
      <w:r w:rsidRPr="00CE40B3">
        <w:rPr>
          <w:rStyle w:val="StyleUnderline"/>
          <w:highlight w:val="cyan"/>
        </w:rPr>
        <w:t xml:space="preserve"> and the </w:t>
      </w:r>
      <w:r w:rsidRPr="00CE40B3">
        <w:rPr>
          <w:rStyle w:val="Emphasis"/>
          <w:highlight w:val="cyan"/>
        </w:rPr>
        <w:t>EU</w:t>
      </w:r>
      <w:r w:rsidRPr="009F1CF9">
        <w:rPr>
          <w:rStyle w:val="StyleUnderline"/>
        </w:rPr>
        <w:t xml:space="preserve">, even as he claims to be helping the West fight the Islamic State, or ISIS. For </w:t>
      </w:r>
      <w:r w:rsidRPr="00CE40B3">
        <w:rPr>
          <w:rStyle w:val="StyleUnderline"/>
          <w:highlight w:val="cyan"/>
        </w:rPr>
        <w:t xml:space="preserve">the </w:t>
      </w:r>
      <w:r w:rsidRPr="00CE40B3">
        <w:rPr>
          <w:rStyle w:val="Emphasis"/>
          <w:highlight w:val="cyan"/>
        </w:rPr>
        <w:t>more chaos</w:t>
      </w:r>
      <w:r w:rsidRPr="009F1CF9">
        <w:rPr>
          <w:rStyle w:val="Emphasis"/>
        </w:rPr>
        <w:t xml:space="preserve"> he can generate abroad</w:t>
      </w:r>
      <w:r w:rsidRPr="009F1CF9">
        <w:rPr>
          <w:rStyle w:val="StyleUnderline"/>
        </w:rPr>
        <w:t xml:space="preserve">, </w:t>
      </w:r>
      <w:r w:rsidRPr="00CE40B3">
        <w:rPr>
          <w:rStyle w:val="StyleUnderline"/>
          <w:highlight w:val="cyan"/>
        </w:rPr>
        <w:t>the more valuable</w:t>
      </w:r>
      <w:r w:rsidRPr="009F1CF9">
        <w:rPr>
          <w:rStyle w:val="StyleUnderline"/>
        </w:rPr>
        <w:t xml:space="preserve"> the autocratic </w:t>
      </w:r>
      <w:r w:rsidRPr="00CE40B3">
        <w:rPr>
          <w:rStyle w:val="StyleUnderline"/>
          <w:highlight w:val="cyan"/>
        </w:rPr>
        <w:t>stability</w:t>
      </w:r>
      <w:r w:rsidRPr="009F1CF9">
        <w:rPr>
          <w:rStyle w:val="StyleUnderline"/>
        </w:rPr>
        <w:t xml:space="preserve"> he provides at home </w:t>
      </w:r>
      <w:r w:rsidRPr="00CE40B3">
        <w:rPr>
          <w:rStyle w:val="StyleUnderline"/>
          <w:highlight w:val="cyan"/>
        </w:rPr>
        <w:t>will appear</w:t>
      </w:r>
      <w:r w:rsidRPr="009F1CF9">
        <w:t>. Russians may know in the abstract that a freer society is preferable, but they fear the risks of such a transition.</w:t>
      </w:r>
    </w:p>
    <w:p w14:paraId="67FF5EEE" w14:textId="77777777" w:rsidR="007B2A55" w:rsidRPr="009F1CF9" w:rsidRDefault="007B2A55" w:rsidP="007B2A55">
      <w:r w:rsidRPr="009F1CF9">
        <w:t xml:space="preserve">Try as he might, however, Putin will not be able to shelter his regime from the fallout of economic collapse. </w:t>
      </w:r>
      <w:r w:rsidRPr="00CE40B3">
        <w:rPr>
          <w:rStyle w:val="Emphasis"/>
          <w:highlight w:val="cyan"/>
        </w:rPr>
        <w:t>Desperation will spawn infighting among a ruling elite</w:t>
      </w:r>
      <w:r w:rsidRPr="009F1CF9">
        <w:t xml:space="preserve"> that has grown used to sharing generous spoils. </w:t>
      </w:r>
      <w:r w:rsidRPr="00CE40B3">
        <w:rPr>
          <w:rStyle w:val="StyleUnderline"/>
          <w:highlight w:val="cyan"/>
        </w:rPr>
        <w:t>Given the absence of strong institutions</w:t>
      </w:r>
      <w:r w:rsidRPr="009F1CF9">
        <w:rPr>
          <w:rStyle w:val="StyleUnderline"/>
        </w:rPr>
        <w:t xml:space="preserve">, as well as the brittle and highly centralized nature of the regime, </w:t>
      </w:r>
      <w:r w:rsidRPr="00CE40B3">
        <w:rPr>
          <w:rStyle w:val="StyleUnderline"/>
          <w:highlight w:val="cyan"/>
        </w:rPr>
        <w:t xml:space="preserve">a </w:t>
      </w:r>
      <w:r w:rsidRPr="00CE40B3">
        <w:rPr>
          <w:rStyle w:val="Emphasis"/>
          <w:highlight w:val="cyan"/>
        </w:rPr>
        <w:t>coup</w:t>
      </w:r>
      <w:r w:rsidRPr="009F1CF9">
        <w:rPr>
          <w:rStyle w:val="StyleUnderline"/>
        </w:rPr>
        <w:t xml:space="preserve"> like the one that toppled Nikita Khrushchev in 1964 </w:t>
      </w:r>
      <w:r w:rsidRPr="00CE40B3">
        <w:rPr>
          <w:rStyle w:val="Emphasis"/>
          <w:highlight w:val="cyan"/>
        </w:rPr>
        <w:t>cannot be ruled out</w:t>
      </w:r>
      <w:r w:rsidRPr="009F1CF9">
        <w:t xml:space="preserve">; </w:t>
      </w:r>
      <w:r w:rsidRPr="009F1CF9">
        <w:rPr>
          <w:rStyle w:val="StyleUnderline"/>
        </w:rPr>
        <w:t>Russia remains Soviet in its style of governance</w:t>
      </w:r>
      <w:r w:rsidRPr="009F1CF9">
        <w:t xml:space="preserve">. The country has experienced the crumbling of autocracy followed by chaos before (as during and after the 1917 revolutions), </w:t>
      </w:r>
      <w:r w:rsidRPr="009F1CF9">
        <w:rPr>
          <w:rStyle w:val="StyleUnderline"/>
        </w:rPr>
        <w:t xml:space="preserve">and it’s possible that enough </w:t>
      </w:r>
      <w:r w:rsidRPr="00CE40B3">
        <w:rPr>
          <w:rStyle w:val="Emphasis"/>
          <w:highlight w:val="cyan"/>
        </w:rPr>
        <w:t>turmoil could cause Russia to fragment</w:t>
      </w:r>
      <w:r w:rsidRPr="009F1CF9">
        <w:rPr>
          <w:rStyle w:val="StyleUnderline"/>
        </w:rPr>
        <w:t xml:space="preserve"> yet again</w:t>
      </w:r>
      <w:r w:rsidRPr="009F1CF9">
        <w:t xml:space="preserve">. The heavily Muslim North Caucasus, along with areas of Russia’s Siberian and Far Eastern districts, distant from the center and burdened by bloody politics, may begin loosening their ties to Moscow in the event of instability inside the Kremlin itself. </w:t>
      </w:r>
      <w:r w:rsidRPr="00CE40B3">
        <w:rPr>
          <w:rStyle w:val="StyleUnderline"/>
          <w:highlight w:val="cyan"/>
        </w:rPr>
        <w:t>The result could be</w:t>
      </w:r>
      <w:r w:rsidRPr="009F1CF9">
        <w:rPr>
          <w:rStyle w:val="StyleUnderline"/>
        </w:rPr>
        <w:t xml:space="preserve"> Yugoslavia lite: violence and </w:t>
      </w:r>
      <w:r w:rsidRPr="00CE40B3">
        <w:rPr>
          <w:rStyle w:val="Emphasis"/>
          <w:highlight w:val="cyan"/>
        </w:rPr>
        <w:t>separatism</w:t>
      </w:r>
      <w:r w:rsidRPr="009F1CF9">
        <w:rPr>
          <w:rStyle w:val="StyleUnderline"/>
        </w:rPr>
        <w:t xml:space="preserve"> that begin in one place and </w:t>
      </w:r>
      <w:r w:rsidRPr="00CE40B3">
        <w:rPr>
          <w:rStyle w:val="Emphasis"/>
          <w:highlight w:val="cyan"/>
        </w:rPr>
        <w:t>spread elsewhere</w:t>
      </w:r>
      <w:r w:rsidRPr="009F1CF9">
        <w:t xml:space="preserve">. </w:t>
      </w:r>
      <w:r w:rsidRPr="009F1CF9">
        <w:rPr>
          <w:rStyle w:val="StyleUnderline"/>
        </w:rPr>
        <w:t xml:space="preserve">As Moscow loses control, </w:t>
      </w:r>
      <w:r w:rsidRPr="00CE40B3">
        <w:rPr>
          <w:rStyle w:val="StyleUnderline"/>
          <w:highlight w:val="cyan"/>
        </w:rPr>
        <w:t>the</w:t>
      </w:r>
      <w:r w:rsidRPr="00CE40B3">
        <w:rPr>
          <w:highlight w:val="cyan"/>
        </w:rPr>
        <w:t xml:space="preserve"> </w:t>
      </w:r>
      <w:r w:rsidRPr="00CE40B3">
        <w:rPr>
          <w:rStyle w:val="Emphasis"/>
          <w:highlight w:val="cyan"/>
        </w:rPr>
        <w:t>global jihadist</w:t>
      </w:r>
      <w:r w:rsidRPr="009F1CF9">
        <w:rPr>
          <w:rStyle w:val="Emphasis"/>
        </w:rPr>
        <w:t xml:space="preserve"> </w:t>
      </w:r>
      <w:r w:rsidRPr="00CE40B3">
        <w:rPr>
          <w:rStyle w:val="Emphasis"/>
          <w:highlight w:val="cyan"/>
        </w:rPr>
        <w:t>movement could take advantage</w:t>
      </w:r>
      <w:r w:rsidRPr="009F1CF9">
        <w:rPr>
          <w:rStyle w:val="Emphasis"/>
        </w:rPr>
        <w:t xml:space="preserve"> of the vacuum</w:t>
      </w:r>
      <w:r w:rsidRPr="009F1CF9">
        <w:t xml:space="preserve"> </w:t>
      </w:r>
      <w:r w:rsidRPr="009F1CF9">
        <w:rPr>
          <w:rStyle w:val="StyleUnderline"/>
        </w:rPr>
        <w:t>and come to Russia’s outlying regions and to Central Asia</w:t>
      </w:r>
      <w:r w:rsidRPr="009F1CF9">
        <w:t>.</w:t>
      </w:r>
    </w:p>
    <w:p w14:paraId="4AE9ACB3" w14:textId="77777777" w:rsidR="007B2A55" w:rsidRPr="009F1CF9" w:rsidRDefault="007B2A55" w:rsidP="007B2A55">
      <w:r w:rsidRPr="009F1CF9">
        <w:t xml:space="preserve">Bad as this sounds, things could still get worse. Back in 1991, the Polish intellectual Adam Michnik predicted that </w:t>
      </w:r>
      <w:r w:rsidRPr="009F1CF9">
        <w:rPr>
          <w:rStyle w:val="StyleUnderline"/>
        </w:rPr>
        <w:t xml:space="preserve">future leaders in Russia and eastern Europe would </w:t>
      </w:r>
      <w:r w:rsidRPr="009F1CF9">
        <w:rPr>
          <w:rStyle w:val="Emphasis"/>
        </w:rPr>
        <w:t>fill the gap</w:t>
      </w:r>
      <w:r w:rsidRPr="009F1CF9">
        <w:rPr>
          <w:rStyle w:val="StyleUnderline"/>
        </w:rPr>
        <w:t xml:space="preserve"> left by the collapse of communism with “a coarse and primitive </w:t>
      </w:r>
      <w:r w:rsidRPr="009F1CF9">
        <w:rPr>
          <w:rStyle w:val="Emphasis"/>
        </w:rPr>
        <w:t>nationalism</w:t>
      </w:r>
      <w:r w:rsidRPr="009F1CF9">
        <w:rPr>
          <w:rStyle w:val="StyleUnderline"/>
        </w:rPr>
        <w:t>.”</w:t>
      </w:r>
      <w:r w:rsidRPr="009F1CF9">
        <w:t xml:space="preserve"> Putin has adopted just such a nationalism in recent years. He has slyly backed separatist movements in Abkhazia, the Donbas, Nagorno-Karabakh, South Ossetia, and Transnistria, creating deniable conflicts that result in warlord-run statelets. </w:t>
      </w:r>
      <w:r w:rsidRPr="009F1CF9">
        <w:rPr>
          <w:rStyle w:val="StyleUnderline"/>
        </w:rPr>
        <w:t xml:space="preserve">In the years ahead, </w:t>
      </w:r>
      <w:r w:rsidRPr="00CE40B3">
        <w:rPr>
          <w:rStyle w:val="StyleUnderline"/>
          <w:highlight w:val="cyan"/>
        </w:rPr>
        <w:t>he may</w:t>
      </w:r>
      <w:r w:rsidRPr="009F1CF9">
        <w:rPr>
          <w:rStyle w:val="StyleUnderline"/>
        </w:rPr>
        <w:t xml:space="preserve"> well choose to </w:t>
      </w:r>
      <w:r w:rsidRPr="00CE40B3">
        <w:rPr>
          <w:rStyle w:val="StyleUnderline"/>
          <w:highlight w:val="cyan"/>
        </w:rPr>
        <w:t>provoke</w:t>
      </w:r>
      <w:r w:rsidRPr="009F1CF9">
        <w:rPr>
          <w:rStyle w:val="StyleUnderline"/>
        </w:rPr>
        <w:t xml:space="preserve"> more of these so-called frozen </w:t>
      </w:r>
      <w:r w:rsidRPr="00CE40B3">
        <w:rPr>
          <w:rStyle w:val="StyleUnderline"/>
          <w:highlight w:val="cyan"/>
        </w:rPr>
        <w:t>conflicts</w:t>
      </w:r>
      <w:r w:rsidRPr="009F1CF9">
        <w:t xml:space="preserve">, but this time </w:t>
      </w:r>
      <w:r w:rsidRPr="00CE40B3">
        <w:rPr>
          <w:rStyle w:val="StyleUnderline"/>
          <w:highlight w:val="cyan"/>
        </w:rPr>
        <w:t>in NATO Baltic member states</w:t>
      </w:r>
      <w:r w:rsidRPr="009F1CF9">
        <w:t xml:space="preserve"> (which have sizable Russian populations and which Moscow still considers lost provinces). </w:t>
      </w:r>
      <w:r w:rsidRPr="009F1CF9">
        <w:rPr>
          <w:rStyle w:val="StyleUnderline"/>
        </w:rPr>
        <w:t>Meanwhile, Putin will try to play on Europe’s need for Russian support in Syria to force Europe to acknowledge his annexation of Crimea and his de facto rule over eastern Ukraine</w:t>
      </w:r>
      <w:r w:rsidRPr="009F1CF9">
        <w:t>.</w:t>
      </w:r>
    </w:p>
    <w:p w14:paraId="01931983" w14:textId="77777777" w:rsidR="007B2A55" w:rsidRPr="009F1CF9" w:rsidRDefault="007B2A55" w:rsidP="007B2A55">
      <w:r w:rsidRPr="009F1CF9">
        <w:rPr>
          <w:rStyle w:val="StyleUnderline"/>
        </w:rPr>
        <w:t>But just when a firm response is most needed, Europe is looking less and less likely to be able to provide one.</w:t>
      </w:r>
      <w:r w:rsidRPr="009F1CF9">
        <w:t xml:space="preserve"> In some ways, Russia’s current crisis parallels that of Europe, which is also dividing into core and peripheral areas. Despite adjustments by the European Central Bank and other measures, a time of slow global growth, coupled with Europe’s inability to make fundamental reforms, means that the European political and economic crisis will persist. </w:t>
      </w:r>
      <w:r w:rsidRPr="009F1CF9">
        <w:rPr>
          <w:rStyle w:val="StyleUnderline"/>
        </w:rPr>
        <w:t xml:space="preserve">By frightening states into resolidifying their borders, </w:t>
      </w:r>
      <w:r w:rsidRPr="00CE40B3">
        <w:rPr>
          <w:rStyle w:val="StyleUnderline"/>
          <w:highlight w:val="cyan"/>
        </w:rPr>
        <w:t>the</w:t>
      </w:r>
      <w:r w:rsidRPr="009F1CF9">
        <w:rPr>
          <w:rStyle w:val="StyleUnderline"/>
        </w:rPr>
        <w:t xml:space="preserve"> migrant and terrorism </w:t>
      </w:r>
      <w:r w:rsidRPr="00CE40B3">
        <w:rPr>
          <w:rStyle w:val="StyleUnderline"/>
          <w:highlight w:val="cyan"/>
        </w:rPr>
        <w:t>crises will</w:t>
      </w:r>
      <w:r w:rsidRPr="009F1CF9">
        <w:rPr>
          <w:rStyle w:val="StyleUnderline"/>
        </w:rPr>
        <w:t xml:space="preserve"> also </w:t>
      </w:r>
      <w:r w:rsidRPr="00CE40B3">
        <w:rPr>
          <w:rStyle w:val="Emphasis"/>
          <w:highlight w:val="cyan"/>
        </w:rPr>
        <w:t>exacerbate the EU’s divisions</w:t>
      </w:r>
      <w:r w:rsidRPr="00CE40B3">
        <w:rPr>
          <w:rStyle w:val="StyleUnderline"/>
          <w:highlight w:val="cyan"/>
        </w:rPr>
        <w:t>—and</w:t>
      </w:r>
      <w:r w:rsidRPr="009F1CF9">
        <w:rPr>
          <w:rStyle w:val="StyleUnderline"/>
        </w:rPr>
        <w:t xml:space="preserve">, inevitably, </w:t>
      </w:r>
      <w:r w:rsidRPr="00CE40B3">
        <w:rPr>
          <w:rStyle w:val="StyleUnderline"/>
          <w:highlight w:val="cyan"/>
        </w:rPr>
        <w:t>NATO’s as well</w:t>
      </w:r>
      <w:r w:rsidRPr="009F1CF9">
        <w:t>.</w:t>
      </w:r>
    </w:p>
    <w:p w14:paraId="034658D6" w14:textId="77777777" w:rsidR="007B2A55" w:rsidRDefault="007B2A55" w:rsidP="007B2A55">
      <w:r w:rsidRPr="009F1CF9">
        <w:rPr>
          <w:rStyle w:val="StyleUnderline"/>
        </w:rPr>
        <w:t xml:space="preserve">Such disunity will make Europe’s attempts to confront </w:t>
      </w:r>
      <w:r w:rsidRPr="00CE40B3">
        <w:rPr>
          <w:rStyle w:val="StyleUnderline"/>
          <w:highlight w:val="cyan"/>
        </w:rPr>
        <w:t>Russia</w:t>
      </w:r>
      <w:r w:rsidRPr="009F1CF9">
        <w:rPr>
          <w:rStyle w:val="StyleUnderline"/>
        </w:rPr>
        <w:t xml:space="preserve"> even more hesitant and disorganized than they are today</w:t>
      </w:r>
      <w:r w:rsidRPr="009F1CF9">
        <w:t xml:space="preserve">. As NATO weakens, the former Warsaw Pact states will increasingly look to the United States for their security. They will also divide into subgroups: already, Poland, the Baltic countries, and Scandinavia are forming an alliance of sorts to withstand Russian aggression, and the Visegrad Group—which includes the Czech Republic, Hungary, Poland, and Slovakia—is becoming more concrete in terms of its political and military consultation. Further sowing division is Nord Stream 2, a proposed second pipeline through the Baltic Sea that would allow Russia to bypass central and eastern Europe when sending gas to western Europe. </w:t>
      </w:r>
      <w:r w:rsidRPr="009F1CF9">
        <w:rPr>
          <w:rStyle w:val="StyleUnderline"/>
        </w:rPr>
        <w:t xml:space="preserve">In all these countries, slow economic growth </w:t>
      </w:r>
      <w:r w:rsidRPr="00CE40B3">
        <w:rPr>
          <w:rStyle w:val="StyleUnderline"/>
          <w:highlight w:val="cyan"/>
        </w:rPr>
        <w:t xml:space="preserve">will </w:t>
      </w:r>
      <w:r w:rsidRPr="00CE40B3">
        <w:rPr>
          <w:rStyle w:val="Emphasis"/>
          <w:highlight w:val="cyan"/>
        </w:rPr>
        <w:t xml:space="preserve">intensify </w:t>
      </w:r>
      <w:r w:rsidRPr="009F1CF9">
        <w:rPr>
          <w:rStyle w:val="Emphasis"/>
        </w:rPr>
        <w:t xml:space="preserve">right-wing and left-wing </w:t>
      </w:r>
      <w:r w:rsidRPr="00CE40B3">
        <w:rPr>
          <w:rStyle w:val="Emphasis"/>
          <w:highlight w:val="cyan"/>
        </w:rPr>
        <w:t>nationalist movements</w:t>
      </w:r>
      <w:r w:rsidRPr="009F1CF9">
        <w:rPr>
          <w:rStyle w:val="StyleUnderline"/>
        </w:rPr>
        <w:t>, which prey on unmet economic expectations</w:t>
      </w:r>
      <w:r w:rsidRPr="009F1CF9">
        <w:t>.</w:t>
      </w:r>
    </w:p>
    <w:p w14:paraId="2909A1FD" w14:textId="77777777" w:rsidR="007B2A55" w:rsidRPr="009F1CF9" w:rsidRDefault="007B2A55" w:rsidP="007B2A55">
      <w:pPr>
        <w:pStyle w:val="Heading4"/>
        <w:rPr>
          <w:rFonts w:cs="Times New Roman"/>
        </w:rPr>
      </w:pPr>
      <w:r w:rsidRPr="009F1CF9">
        <w:rPr>
          <w:rFonts w:cs="Times New Roman"/>
        </w:rPr>
        <w:t xml:space="preserve">High prices put a cap on </w:t>
      </w:r>
      <w:r w:rsidRPr="009F1CF9">
        <w:rPr>
          <w:rFonts w:cs="Times New Roman"/>
          <w:u w:val="single"/>
        </w:rPr>
        <w:t>all conflict</w:t>
      </w:r>
      <w:r w:rsidRPr="009F1CF9">
        <w:rPr>
          <w:rFonts w:cs="Times New Roman"/>
        </w:rPr>
        <w:t>---</w:t>
      </w:r>
      <w:r w:rsidRPr="009F1CF9">
        <w:rPr>
          <w:rFonts w:cs="Times New Roman"/>
          <w:b w:val="0"/>
          <w:bCs/>
        </w:rPr>
        <w:t>Capitalist Peace Theory</w:t>
      </w:r>
    </w:p>
    <w:p w14:paraId="7198386E" w14:textId="77777777" w:rsidR="007B2A55" w:rsidRPr="009F1CF9" w:rsidRDefault="007B2A55" w:rsidP="007B2A55">
      <w:r w:rsidRPr="009F1CF9">
        <w:rPr>
          <w:rStyle w:val="Style13ptBold"/>
        </w:rPr>
        <w:t>Hillebrand 8</w:t>
      </w:r>
      <w:r w:rsidRPr="009F1CF9">
        <w:t xml:space="preserve">, Associate Professor of International Economics Patterson School of Diplomacy and International Commerce University of Kentucky (Evan, “ </w:t>
      </w:r>
      <w:r w:rsidRPr="00CE40B3">
        <w:rPr>
          <w:rStyle w:val="Emphasis"/>
          <w:highlight w:val="cyan"/>
        </w:rPr>
        <w:t>How Will</w:t>
      </w:r>
      <w:r w:rsidRPr="009F1CF9">
        <w:rPr>
          <w:rStyle w:val="Emphasis"/>
        </w:rPr>
        <w:t xml:space="preserve"> Future </w:t>
      </w:r>
      <w:r w:rsidRPr="00CE40B3">
        <w:rPr>
          <w:rStyle w:val="Emphasis"/>
          <w:highlight w:val="cyan"/>
        </w:rPr>
        <w:t>Oil Prices</w:t>
      </w:r>
      <w:r w:rsidRPr="009F1CF9">
        <w:rPr>
          <w:rStyle w:val="Emphasis"/>
        </w:rPr>
        <w:t xml:space="preserve"> </w:t>
      </w:r>
      <w:r w:rsidRPr="00CE40B3">
        <w:rPr>
          <w:rStyle w:val="Emphasis"/>
          <w:highlight w:val="cyan"/>
        </w:rPr>
        <w:t>Affect Geopolitics</w:t>
      </w:r>
      <w:r w:rsidRPr="009F1CF9">
        <w:rPr>
          <w:rStyle w:val="Emphasis"/>
        </w:rPr>
        <w:t>?</w:t>
      </w:r>
      <w:r w:rsidRPr="009F1CF9">
        <w:t xml:space="preserve">,” </w:t>
      </w:r>
      <w:hyperlink r:id="rId162" w:history="1">
        <w:r w:rsidRPr="009F1CF9">
          <w:rPr>
            <w:rStyle w:val="Hyperlink"/>
          </w:rPr>
          <w:t>http://www.uky.edu/~ehill2/dynpage_upload/files/How%20Will%20Future%20Oil%20Prices%20Affect%20Geopolitics.pdf</w:t>
        </w:r>
      </w:hyperlink>
    </w:p>
    <w:p w14:paraId="77B9C5C6" w14:textId="77777777" w:rsidR="007B2A55" w:rsidRPr="009F1CF9" w:rsidRDefault="007B2A55" w:rsidP="007B2A55"/>
    <w:p w14:paraId="2CE539D6" w14:textId="77777777" w:rsidR="007B2A55" w:rsidRPr="009F1CF9" w:rsidRDefault="007B2A55" w:rsidP="007B2A55">
      <w:r w:rsidRPr="009F1CF9">
        <w:t xml:space="preserve">In the EIA work (see figure 35, reproduced below) </w:t>
      </w:r>
      <w:r w:rsidRPr="00CE40B3">
        <w:rPr>
          <w:rStyle w:val="StyleUnderline"/>
          <w:highlight w:val="cyan"/>
        </w:rPr>
        <w:t>world oil prices are assumed to take</w:t>
      </w:r>
      <w:r w:rsidRPr="009F1CF9">
        <w:rPr>
          <w:rStyle w:val="StyleUnderline"/>
        </w:rPr>
        <w:t xml:space="preserve"> </w:t>
      </w:r>
      <w:r w:rsidRPr="00CE40B3">
        <w:rPr>
          <w:rStyle w:val="StyleUnderline"/>
          <w:highlight w:val="cyan"/>
        </w:rPr>
        <w:t>three</w:t>
      </w:r>
      <w:r w:rsidRPr="009F1CF9">
        <w:rPr>
          <w:rStyle w:val="StyleUnderline"/>
        </w:rPr>
        <w:t xml:space="preserve"> </w:t>
      </w:r>
      <w:r w:rsidRPr="009F1CF9">
        <w:t xml:space="preserve">possible widely </w:t>
      </w:r>
      <w:r w:rsidRPr="00CE40B3">
        <w:rPr>
          <w:rStyle w:val="StyleUnderline"/>
          <w:highlight w:val="cyan"/>
        </w:rPr>
        <w:t>divergent paths</w:t>
      </w:r>
      <w:r w:rsidRPr="009F1CF9">
        <w:t xml:space="preserve">, from mid 2006 to 2030. </w:t>
      </w:r>
      <w:r w:rsidRPr="009F1CF9">
        <w:rPr>
          <w:rStyle w:val="StyleUnderline"/>
        </w:rPr>
        <w:t xml:space="preserve">Divergent price paths could be </w:t>
      </w:r>
      <w:r w:rsidRPr="00CE40B3">
        <w:rPr>
          <w:rStyle w:val="StyleUnderline"/>
          <w:highlight w:val="cyan"/>
        </w:rPr>
        <w:t>motivated</w:t>
      </w:r>
      <w:r w:rsidRPr="009F1CF9">
        <w:rPr>
          <w:rStyle w:val="StyleUnderline"/>
        </w:rPr>
        <w:t xml:space="preserve"> </w:t>
      </w:r>
      <w:r w:rsidRPr="00CE40B3">
        <w:rPr>
          <w:rStyle w:val="StyleUnderline"/>
          <w:highlight w:val="cyan"/>
        </w:rPr>
        <w:t>in</w:t>
      </w:r>
      <w:r w:rsidRPr="009F1CF9">
        <w:t xml:space="preserve"> many different ways, such as </w:t>
      </w:r>
      <w:r w:rsidRPr="00CE40B3">
        <w:rPr>
          <w:rStyle w:val="Emphasis"/>
          <w:highlight w:val="cyan"/>
        </w:rPr>
        <w:t>differences in growth of</w:t>
      </w:r>
      <w:r w:rsidRPr="009F1CF9">
        <w:rPr>
          <w:rStyle w:val="Emphasis"/>
        </w:rPr>
        <w:t xml:space="preserve"> </w:t>
      </w:r>
      <w:r w:rsidRPr="00CE40B3">
        <w:rPr>
          <w:rStyle w:val="Emphasis"/>
          <w:highlight w:val="cyan"/>
        </w:rPr>
        <w:t>demand</w:t>
      </w:r>
      <w:r w:rsidRPr="009F1CF9">
        <w:t xml:space="preserve">, differences in assumptions about the technology of energy usage, or most importantly, differences in assumptions about the geological accessibility of oil. In the IEO2007 the different price paths result mainly from the assumption of different oilproduction paths outside of the United States. Further, it is assumed that those paths are dictated more by geological considerations than by policy choices or political constraints. 5 I constrained the IFs model to roughly replicate the world oil production assumptions portrayed in the IEO2007 scenarios. These scenarios show world oil production in 2030 ranging from 101.9 million barrels per day (mbd) in the high price/low production scenario, to 117.8 mbd in the reference case, to 127.7 mbd in the low price/high production case. The IEO scenarios are not integrated with a world economic model, nor are alternate fuels considered except in the US case. Thus I had to fill in the details, as it were, using the IFs model, which does integrate global demand and supply of 6 fuel sources (oil, coal, natural gas, hydro, nuclear, and other) with economic growth and energy demand in 182 countries. In the IFs model, economic growth in every country responds endogenously to change in energy production and energy prices. In addition, the IFs model projects quite substantial shifts among energy sources given large swings in relative prices. Thus the final results cannot be in any way construed to be implied by the DOE analysis: the DOE results are too sparse for that. The results reported are my own scenarios—based loosely on the DOE price and oil production assumptions—but using the IFs model as the basic platform for analysis. The different oil market assumptions, it will become clear, have quite dramatically different implications for global economic and political futures. In this work, as in the IEO2007 and in most other long-run forecasting work,2 the basecase is for continued strong global economic growth and some degree of convergence between the OECD and non-OECD countries. Growth rates are projected basically as a continuation of trends: strong technological growth in the OECD countries, 2 See, for example, the economic growth projections underlying the IPCC climate change projections at http://sedac.ciesin.columbia.edu/ddc/sres/index.html (2000), or Maddison (2007). One major exception is Meadows et al. (2004) 6 strong investment coupled with continued modernization in non-OECD Asia, but a gradual slowing from the very high growth rates of recent decades. For the other nonOECD regions, the forecast assumes a gradual improvement in economic governance that leads to a more efficient use of capital and more domestic competition. Embedded in the base case is increasing globalization, a lack of major conflicts, and reasonably successful fiscal management by OECD and non-OECD governments. I imposed these energy and economic numbers on the IFs model3 and used the model to generate its own long range geopolitical scenario. The IFs model projects variables such as the level of democratization, geopolitical power, risk of domestic instability, and the risk of war4 . </w:t>
      </w:r>
      <w:r w:rsidRPr="00CE40B3">
        <w:rPr>
          <w:rStyle w:val="Emphasis"/>
          <w:highlight w:val="cyan"/>
        </w:rPr>
        <w:t xml:space="preserve">Under the base case energy </w:t>
      </w:r>
      <w:r w:rsidRPr="009F1CF9">
        <w:rPr>
          <w:rStyle w:val="Emphasis"/>
        </w:rPr>
        <w:t>and economic assumptions</w:t>
      </w:r>
      <w:r w:rsidRPr="009F1CF9">
        <w:t xml:space="preserve">, and under the myriad assumptions underlying the IFs model, </w:t>
      </w:r>
      <w:r w:rsidRPr="00CE40B3">
        <w:rPr>
          <w:rStyle w:val="StyleUnderline"/>
          <w:highlight w:val="cyan"/>
        </w:rPr>
        <w:t>the geopolitical landscape shifts in a benign</w:t>
      </w:r>
      <w:r w:rsidRPr="009F1CF9">
        <w:rPr>
          <w:rStyle w:val="StyleUnderline"/>
        </w:rPr>
        <w:t xml:space="preserve"> </w:t>
      </w:r>
      <w:r w:rsidRPr="00CE40B3">
        <w:rPr>
          <w:rStyle w:val="StyleUnderline"/>
          <w:highlight w:val="cyan"/>
        </w:rPr>
        <w:t xml:space="preserve">direction. Rising GDP </w:t>
      </w:r>
      <w:r w:rsidRPr="009F1CF9">
        <w:rPr>
          <w:rStyle w:val="StyleUnderline"/>
        </w:rPr>
        <w:t xml:space="preserve">per capita </w:t>
      </w:r>
      <w:r w:rsidRPr="00CE40B3">
        <w:rPr>
          <w:rStyle w:val="StyleUnderline"/>
          <w:highlight w:val="cyan"/>
        </w:rPr>
        <w:t>and generational change leading to</w:t>
      </w:r>
      <w:r w:rsidRPr="009F1CF9">
        <w:rPr>
          <w:rStyle w:val="StyleUnderline"/>
        </w:rPr>
        <w:t xml:space="preserve"> larger percentages of populations growing up without want lead to </w:t>
      </w:r>
      <w:r w:rsidRPr="00CE40B3">
        <w:rPr>
          <w:rStyle w:val="StyleUnderline"/>
          <w:highlight w:val="cyan"/>
        </w:rPr>
        <w:t>growing</w:t>
      </w:r>
      <w:r w:rsidRPr="009F1CF9">
        <w:rPr>
          <w:rStyle w:val="StyleUnderline"/>
        </w:rPr>
        <w:t xml:space="preserve"> </w:t>
      </w:r>
      <w:r w:rsidRPr="00CE40B3">
        <w:rPr>
          <w:rStyle w:val="StyleUnderline"/>
          <w:highlight w:val="cyan"/>
        </w:rPr>
        <w:t>democratization</w:t>
      </w:r>
      <w:r w:rsidRPr="009F1CF9">
        <w:t xml:space="preserve"> (Inglehart, 2000). </w:t>
      </w:r>
      <w:r w:rsidRPr="009F1CF9">
        <w:rPr>
          <w:rStyle w:val="StyleUnderline"/>
        </w:rPr>
        <w:t xml:space="preserve">Faster economic growth in China </w:t>
      </w:r>
      <w:r w:rsidRPr="009F1CF9">
        <w:t xml:space="preserve">and the other non-OECD countries </w:t>
      </w:r>
      <w:r w:rsidRPr="009F1CF9">
        <w:rPr>
          <w:rStyle w:val="StyleUnderline"/>
        </w:rPr>
        <w:t>leads to a gradual decline in the share of world power held by the United States and the EU and a rise by China</w:t>
      </w:r>
      <w:r w:rsidRPr="009F1CF9">
        <w:t xml:space="preserve">. </w:t>
      </w:r>
      <w:r w:rsidRPr="009F1CF9">
        <w:rPr>
          <w:rStyle w:val="StyleUnderline"/>
        </w:rPr>
        <w:t xml:space="preserve">Economic growth and </w:t>
      </w:r>
      <w:r w:rsidRPr="00CE40B3">
        <w:rPr>
          <w:rStyle w:val="StyleUnderline"/>
          <w:highlight w:val="cyan"/>
        </w:rPr>
        <w:t>consolidation of democracy lead to a diminution</w:t>
      </w:r>
      <w:r w:rsidRPr="009F1CF9">
        <w:t xml:space="preserve"> almost </w:t>
      </w:r>
      <w:r w:rsidRPr="00CE40B3">
        <w:rPr>
          <w:rStyle w:val="Emphasis"/>
          <w:highlight w:val="cyan"/>
        </w:rPr>
        <w:t>everywhere</w:t>
      </w:r>
      <w:r w:rsidRPr="009F1CF9">
        <w:t xml:space="preserve"> </w:t>
      </w:r>
      <w:r w:rsidRPr="00CE40B3">
        <w:rPr>
          <w:rStyle w:val="StyleUnderline"/>
          <w:highlight w:val="cyan"/>
        </w:rPr>
        <w:t>in the</w:t>
      </w:r>
      <w:r w:rsidRPr="009F1CF9">
        <w:rPr>
          <w:rStyle w:val="StyleUnderline"/>
        </w:rPr>
        <w:t xml:space="preserve"> </w:t>
      </w:r>
      <w:r w:rsidRPr="00CE40B3">
        <w:rPr>
          <w:rStyle w:val="StyleUnderline"/>
          <w:highlight w:val="cyan"/>
        </w:rPr>
        <w:t>risk of</w:t>
      </w:r>
      <w:r w:rsidRPr="009F1CF9">
        <w:t xml:space="preserve"> internal </w:t>
      </w:r>
      <w:r w:rsidRPr="00CE40B3">
        <w:rPr>
          <w:rStyle w:val="StyleUnderline"/>
          <w:highlight w:val="cyan"/>
        </w:rPr>
        <w:t>war</w:t>
      </w:r>
      <w:r w:rsidRPr="009F1CF9">
        <w:t xml:space="preserve"> (Goldstone, 2004). The rise of great powers such as China and India compared to the relative decline of US power could lead to an increase in the risk of interstate war (Tamen, 2000), but this scenario assumes </w:t>
      </w:r>
      <w:r w:rsidRPr="00CE40B3">
        <w:rPr>
          <w:rStyle w:val="StyleUnderline"/>
          <w:highlight w:val="cyan"/>
        </w:rPr>
        <w:t>China and India</w:t>
      </w:r>
      <w:r w:rsidRPr="009F1CF9">
        <w:t xml:space="preserve">, in particular, </w:t>
      </w:r>
      <w:r w:rsidRPr="00CE40B3">
        <w:rPr>
          <w:rStyle w:val="Emphasis"/>
          <w:highlight w:val="cyan"/>
        </w:rPr>
        <w:t>are</w:t>
      </w:r>
      <w:r w:rsidRPr="009F1CF9">
        <w:rPr>
          <w:rStyle w:val="Emphasis"/>
        </w:rPr>
        <w:t xml:space="preserve"> </w:t>
      </w:r>
      <w:r w:rsidRPr="00CE40B3">
        <w:rPr>
          <w:rStyle w:val="Emphasis"/>
          <w:highlight w:val="cyan"/>
        </w:rPr>
        <w:t>satisfied</w:t>
      </w:r>
      <w:r w:rsidRPr="009F1CF9">
        <w:rPr>
          <w:rStyle w:val="Emphasis"/>
        </w:rPr>
        <w:t xml:space="preserve"> </w:t>
      </w:r>
      <w:r w:rsidRPr="00CE40B3">
        <w:rPr>
          <w:rStyle w:val="Emphasis"/>
          <w:highlight w:val="cyan"/>
        </w:rPr>
        <w:t>powers</w:t>
      </w:r>
      <w:r w:rsidRPr="009F1CF9">
        <w:t xml:space="preserve"> (Kugler, 2006), </w:t>
      </w:r>
      <w:r w:rsidRPr="00CE40B3">
        <w:rPr>
          <w:rStyle w:val="StyleUnderline"/>
          <w:highlight w:val="cyan"/>
        </w:rPr>
        <w:t xml:space="preserve">that have </w:t>
      </w:r>
      <w:r w:rsidRPr="00CE40B3">
        <w:rPr>
          <w:rStyle w:val="Emphasis"/>
          <w:highlight w:val="cyan"/>
        </w:rPr>
        <w:t>adapted peacefully</w:t>
      </w:r>
      <w:r w:rsidRPr="00CE40B3">
        <w:rPr>
          <w:rStyle w:val="StyleUnderline"/>
          <w:highlight w:val="cyan"/>
        </w:rPr>
        <w:t xml:space="preserve"> to the</w:t>
      </w:r>
      <w:r w:rsidRPr="009F1CF9">
        <w:rPr>
          <w:rStyle w:val="StyleUnderline"/>
        </w:rPr>
        <w:t xml:space="preserve"> existing </w:t>
      </w:r>
      <w:r w:rsidRPr="00CE40B3">
        <w:rPr>
          <w:rStyle w:val="StyleUnderline"/>
          <w:highlight w:val="cyan"/>
        </w:rPr>
        <w:t>international order and see no need for warfare</w:t>
      </w:r>
      <w:r w:rsidRPr="009F1CF9">
        <w:rPr>
          <w:rStyle w:val="StyleUnderline"/>
        </w:rPr>
        <w:t xml:space="preserve"> to validate their rising status</w:t>
      </w:r>
      <w:r w:rsidRPr="009F1CF9">
        <w:t xml:space="preserve">. </w:t>
      </w:r>
      <w:r w:rsidRPr="00CE40B3">
        <w:rPr>
          <w:rStyle w:val="StyleUnderline"/>
          <w:highlight w:val="cyan"/>
        </w:rPr>
        <w:t>This</w:t>
      </w:r>
      <w:r w:rsidRPr="009F1CF9">
        <w:t xml:space="preserve"> result also </w:t>
      </w:r>
      <w:r w:rsidRPr="00CE40B3">
        <w:rPr>
          <w:rStyle w:val="StyleUnderline"/>
          <w:highlight w:val="cyan"/>
        </w:rPr>
        <w:t>conforms with</w:t>
      </w:r>
      <w:r w:rsidRPr="009F1CF9">
        <w:rPr>
          <w:rStyle w:val="StyleUnderline"/>
        </w:rPr>
        <w:t xml:space="preserve"> Gartzke’s “</w:t>
      </w:r>
      <w:r w:rsidRPr="00CE40B3">
        <w:rPr>
          <w:rStyle w:val="StyleUnderline"/>
          <w:highlight w:val="cyan"/>
        </w:rPr>
        <w:t>Capitalist Peace</w:t>
      </w:r>
      <w:r w:rsidRPr="009F1CF9">
        <w:t xml:space="preserve">” (2007) </w:t>
      </w:r>
      <w:r w:rsidRPr="009F1CF9">
        <w:rPr>
          <w:rStyle w:val="StyleUnderline"/>
        </w:rPr>
        <w:t xml:space="preserve">in which </w:t>
      </w:r>
      <w:r w:rsidRPr="00CE40B3">
        <w:rPr>
          <w:rStyle w:val="StyleUnderline"/>
          <w:highlight w:val="cyan"/>
        </w:rPr>
        <w:t xml:space="preserve">spreading economic interdependence </w:t>
      </w:r>
      <w:r w:rsidRPr="00CE40B3">
        <w:rPr>
          <w:rStyle w:val="Emphasis"/>
          <w:highlight w:val="cyan"/>
        </w:rPr>
        <w:t>erodes</w:t>
      </w:r>
      <w:r w:rsidRPr="009F1CF9">
        <w:rPr>
          <w:rStyle w:val="StyleUnderline"/>
        </w:rPr>
        <w:t xml:space="preserve"> incentives for </w:t>
      </w:r>
      <w:r w:rsidRPr="00CE40B3">
        <w:rPr>
          <w:rStyle w:val="Emphasis"/>
          <w:highlight w:val="cyan"/>
        </w:rPr>
        <w:t>interstate</w:t>
      </w:r>
      <w:r w:rsidRPr="009F1CF9">
        <w:rPr>
          <w:rStyle w:val="Emphasis"/>
        </w:rPr>
        <w:t xml:space="preserve"> </w:t>
      </w:r>
      <w:r w:rsidRPr="00CE40B3">
        <w:rPr>
          <w:rStyle w:val="Emphasis"/>
          <w:highlight w:val="cyan"/>
        </w:rPr>
        <w:t>war</w:t>
      </w:r>
      <w:r w:rsidRPr="009F1CF9">
        <w:t>.</w:t>
      </w:r>
    </w:p>
    <w:p w14:paraId="70E898C9" w14:textId="77777777" w:rsidR="007B2A55" w:rsidRPr="009F1CF9" w:rsidRDefault="007B2A55" w:rsidP="007B2A55">
      <w:pPr>
        <w:pStyle w:val="Heading4"/>
        <w:rPr>
          <w:rFonts w:cs="Times New Roman"/>
        </w:rPr>
      </w:pPr>
      <w:r w:rsidRPr="009F1CF9">
        <w:rPr>
          <w:rFonts w:cs="Times New Roman"/>
        </w:rPr>
        <w:t>Reverse causal---low prices degrade capitalist peace</w:t>
      </w:r>
    </w:p>
    <w:p w14:paraId="263A5341" w14:textId="77777777" w:rsidR="007B2A55" w:rsidRPr="009F1CF9" w:rsidRDefault="007B2A55" w:rsidP="007B2A55">
      <w:r w:rsidRPr="009F1CF9">
        <w:rPr>
          <w:rStyle w:val="Style13ptBold"/>
        </w:rPr>
        <w:t>Kleinman 16</w:t>
      </w:r>
      <w:r w:rsidRPr="009F1CF9">
        <w:t xml:space="preserve"> (Seth Kleinman – head of the European energy research at Citigroup, “The Hidden Consequences of the Oil Crash,” 21 January 2016, </w:t>
      </w:r>
      <w:hyperlink r:id="rId163" w:anchor="ixzz4NOVMKcWW" w:history="1">
        <w:r w:rsidRPr="009F1CF9">
          <w:rPr>
            <w:rStyle w:val="Hyperlink"/>
          </w:rPr>
          <w:t>http://www.politico.com/magazine/story/2016/01/oil-crash-hidden-consequences-213550#ixzz4NOVMKcWW</w:t>
        </w:r>
      </w:hyperlink>
      <w:r w:rsidRPr="009F1CF9">
        <w:t>)</w:t>
      </w:r>
    </w:p>
    <w:p w14:paraId="26989E63" w14:textId="77777777" w:rsidR="007B2A55" w:rsidRPr="009F1CF9" w:rsidRDefault="007B2A55" w:rsidP="007B2A55">
      <w:pPr>
        <w:rPr>
          <w:rStyle w:val="Style13ptBold"/>
        </w:rPr>
      </w:pPr>
    </w:p>
    <w:p w14:paraId="4800F12A" w14:textId="77777777" w:rsidR="007B2A55" w:rsidRPr="009F1CF9" w:rsidRDefault="007B2A55" w:rsidP="007B2A55">
      <w:pPr>
        <w:rPr>
          <w:u w:val="single"/>
        </w:rPr>
      </w:pPr>
      <w:r w:rsidRPr="009F1CF9">
        <w:t xml:space="preserve">The </w:t>
      </w:r>
      <w:r w:rsidRPr="00CE40B3">
        <w:rPr>
          <w:rStyle w:val="Emphasis"/>
          <w:highlight w:val="cyan"/>
        </w:rPr>
        <w:t>dark side</w:t>
      </w:r>
      <w:r w:rsidRPr="009F1CF9">
        <w:rPr>
          <w:rStyle w:val="StyleUnderline"/>
        </w:rPr>
        <w:t xml:space="preserve"> </w:t>
      </w:r>
      <w:r w:rsidRPr="00CE40B3">
        <w:rPr>
          <w:rStyle w:val="StyleUnderline"/>
          <w:highlight w:val="cyan"/>
        </w:rPr>
        <w:t>to low oil prices</w:t>
      </w:r>
      <w:r w:rsidRPr="009F1CF9">
        <w:rPr>
          <w:rStyle w:val="StyleUnderline"/>
        </w:rPr>
        <w:t xml:space="preserve"> is starting to reveal itself both at home and abroad</w:t>
      </w:r>
      <w:r w:rsidRPr="009F1CF9">
        <w:t xml:space="preserve">. In America, </w:t>
      </w:r>
      <w:r w:rsidRPr="00CE40B3">
        <w:rPr>
          <w:rStyle w:val="StyleUnderline"/>
          <w:highlight w:val="cyan"/>
        </w:rPr>
        <w:t>there is</w:t>
      </w:r>
      <w:r w:rsidRPr="009F1CF9">
        <w:rPr>
          <w:rStyle w:val="StyleUnderline"/>
        </w:rPr>
        <w:t xml:space="preserve"> the </w:t>
      </w:r>
      <w:r w:rsidRPr="00CE40B3">
        <w:rPr>
          <w:rStyle w:val="Emphasis"/>
          <w:highlight w:val="cyan"/>
        </w:rPr>
        <w:t>direct economic impact</w:t>
      </w:r>
      <w:r w:rsidRPr="009F1CF9">
        <w:rPr>
          <w:rStyle w:val="StyleUnderline"/>
        </w:rPr>
        <w:t xml:space="preserve"> of thousands of layoffs and the collapse in oil and gas capital expenditures</w:t>
      </w:r>
      <w:r w:rsidRPr="009F1CF9">
        <w:t xml:space="preserve"> (which accounted for almost 15 percent of overall U.S. capital expenditures in 2013). But </w:t>
      </w:r>
      <w:r w:rsidRPr="009F1CF9">
        <w:rPr>
          <w:rStyle w:val="StyleUnderline"/>
        </w:rPr>
        <w:t xml:space="preserve">these losses don’t account for </w:t>
      </w:r>
      <w:r w:rsidRPr="00CE40B3">
        <w:rPr>
          <w:rStyle w:val="StyleUnderline"/>
          <w:highlight w:val="cyan"/>
        </w:rPr>
        <w:t>oil’s</w:t>
      </w:r>
      <w:r w:rsidRPr="009F1CF9">
        <w:rPr>
          <w:rStyle w:val="StyleUnderline"/>
        </w:rPr>
        <w:t xml:space="preserve"> </w:t>
      </w:r>
      <w:r w:rsidRPr="00CE40B3">
        <w:rPr>
          <w:rStyle w:val="Emphasis"/>
          <w:highlight w:val="cyan"/>
        </w:rPr>
        <w:t>massive ripple effects</w:t>
      </w:r>
      <w:r w:rsidRPr="009F1CF9">
        <w:t xml:space="preserve"> </w:t>
      </w:r>
      <w:r w:rsidRPr="00CE40B3">
        <w:rPr>
          <w:rStyle w:val="StyleUnderline"/>
          <w:highlight w:val="cyan"/>
        </w:rPr>
        <w:t>on trucking</w:t>
      </w:r>
      <w:r w:rsidRPr="009F1CF9">
        <w:rPr>
          <w:rStyle w:val="StyleUnderline"/>
        </w:rPr>
        <w:t xml:space="preserve">, </w:t>
      </w:r>
      <w:r w:rsidRPr="00CE40B3">
        <w:rPr>
          <w:rStyle w:val="StyleUnderline"/>
          <w:highlight w:val="cyan"/>
        </w:rPr>
        <w:t>construction</w:t>
      </w:r>
      <w:r w:rsidRPr="009F1CF9">
        <w:rPr>
          <w:rStyle w:val="StyleUnderline"/>
        </w:rPr>
        <w:t xml:space="preserve">, </w:t>
      </w:r>
      <w:r w:rsidRPr="00CE40B3">
        <w:rPr>
          <w:rStyle w:val="StyleUnderline"/>
          <w:highlight w:val="cyan"/>
        </w:rPr>
        <w:t>metals</w:t>
      </w:r>
      <w:r w:rsidRPr="009F1CF9">
        <w:rPr>
          <w:rStyle w:val="StyleUnderline"/>
        </w:rPr>
        <w:t xml:space="preserve"> </w:t>
      </w:r>
      <w:r w:rsidRPr="00CE40B3">
        <w:rPr>
          <w:rStyle w:val="StyleUnderline"/>
          <w:highlight w:val="cyan"/>
        </w:rPr>
        <w:t>and</w:t>
      </w:r>
      <w:r w:rsidRPr="009F1CF9">
        <w:rPr>
          <w:rStyle w:val="StyleUnderline"/>
        </w:rPr>
        <w:t xml:space="preserve"> the army of </w:t>
      </w:r>
      <w:r w:rsidRPr="00CE40B3">
        <w:rPr>
          <w:rStyle w:val="StyleUnderline"/>
          <w:highlight w:val="cyan"/>
        </w:rPr>
        <w:t>businesses</w:t>
      </w:r>
      <w:r w:rsidRPr="009F1CF9">
        <w:rPr>
          <w:rStyle w:val="StyleUnderline"/>
        </w:rPr>
        <w:t xml:space="preserve"> that partner with the oil and gas industries</w:t>
      </w:r>
      <w:r w:rsidRPr="009F1CF9">
        <w:t xml:space="preserve">. Internationally, </w:t>
      </w:r>
      <w:r w:rsidRPr="00CE40B3">
        <w:rPr>
          <w:rStyle w:val="StyleUnderline"/>
          <w:highlight w:val="cyan"/>
        </w:rPr>
        <w:t xml:space="preserve">low oil prices </w:t>
      </w:r>
      <w:r w:rsidRPr="009F1CF9">
        <w:t xml:space="preserve">are </w:t>
      </w:r>
      <w:r w:rsidRPr="00CE40B3">
        <w:rPr>
          <w:rStyle w:val="Emphasis"/>
          <w:highlight w:val="cyan"/>
        </w:rPr>
        <w:t>wreak</w:t>
      </w:r>
      <w:r w:rsidRPr="009F1CF9">
        <w:t>ing</w:t>
      </w:r>
      <w:r w:rsidRPr="00CE40B3">
        <w:rPr>
          <w:rStyle w:val="Emphasis"/>
          <w:highlight w:val="cyan"/>
        </w:rPr>
        <w:t xml:space="preserve"> havoc</w:t>
      </w:r>
      <w:r w:rsidRPr="009F1CF9">
        <w:rPr>
          <w:rStyle w:val="StyleUnderline"/>
        </w:rPr>
        <w:t xml:space="preserve"> </w:t>
      </w:r>
      <w:r w:rsidRPr="00CE40B3">
        <w:rPr>
          <w:rStyle w:val="StyleUnderline"/>
          <w:highlight w:val="cyan"/>
        </w:rPr>
        <w:t>with</w:t>
      </w:r>
      <w:r w:rsidRPr="009F1CF9">
        <w:rPr>
          <w:rStyle w:val="StyleUnderline"/>
        </w:rPr>
        <w:t xml:space="preserve"> </w:t>
      </w:r>
      <w:r w:rsidRPr="009F1CF9">
        <w:rPr>
          <w:rStyle w:val="Emphasis"/>
        </w:rPr>
        <w:t>commodity-</w:t>
      </w:r>
      <w:r w:rsidRPr="00CE40B3">
        <w:rPr>
          <w:rStyle w:val="Emphasis"/>
          <w:highlight w:val="cyan"/>
        </w:rPr>
        <w:t>exporting nations</w:t>
      </w:r>
      <w:r w:rsidRPr="009F1CF9">
        <w:t xml:space="preserve">, </w:t>
      </w:r>
      <w:r w:rsidRPr="009F1CF9">
        <w:rPr>
          <w:rStyle w:val="StyleUnderline"/>
        </w:rPr>
        <w:t xml:space="preserve">including manufactured good exporters like China. Since these oil exporters were enormous importers, </w:t>
      </w:r>
      <w:r w:rsidRPr="00CE40B3">
        <w:rPr>
          <w:rStyle w:val="Emphasis"/>
          <w:sz w:val="28"/>
          <w:szCs w:val="28"/>
          <w:highlight w:val="cyan"/>
        </w:rPr>
        <w:t>global trade withers</w:t>
      </w:r>
      <w:r w:rsidRPr="009F1CF9">
        <w:rPr>
          <w:rStyle w:val="StyleUnderline"/>
        </w:rPr>
        <w:t>.</w:t>
      </w:r>
    </w:p>
    <w:p w14:paraId="1321B253" w14:textId="77777777" w:rsidR="007B2A55" w:rsidRPr="007B2A55" w:rsidRDefault="007B2A55" w:rsidP="007B2A55"/>
    <w:p w14:paraId="1F00EEE0" w14:textId="77777777" w:rsidR="00650F4A" w:rsidRDefault="00650F4A" w:rsidP="00650F4A">
      <w:pPr>
        <w:pStyle w:val="Heading3"/>
      </w:pPr>
      <w:r>
        <w:t>AT China Impact---No War</w:t>
      </w:r>
    </w:p>
    <w:p w14:paraId="01D8CD4A" w14:textId="77777777" w:rsidR="00650F4A" w:rsidRPr="00F05B03" w:rsidRDefault="00650F4A" w:rsidP="00650F4A">
      <w:pPr>
        <w:pStyle w:val="Heading4"/>
      </w:pPr>
      <w:r>
        <w:t>No US-China war---nukes, interdependence, and power disparity</w:t>
      </w:r>
    </w:p>
    <w:p w14:paraId="75482F0D" w14:textId="77777777" w:rsidR="00650F4A" w:rsidRDefault="00650F4A" w:rsidP="00650F4A">
      <w:r w:rsidRPr="006378E0">
        <w:rPr>
          <w:rStyle w:val="Style13ptBold"/>
        </w:rPr>
        <w:t>Norrlöf 3-23-21</w:t>
      </w:r>
      <w:r>
        <w:t xml:space="preserve"> - is FIIA Visiting Professor at the Finnish Institute of International Affairs in Helsinki, Senior Fellow at The Atlantic Council and at Massey College, Associate Professor at the University of Toronto, and Research Associate at The Graduate Institute of Geneva</w:t>
      </w:r>
    </w:p>
    <w:p w14:paraId="6D41F524" w14:textId="77777777" w:rsidR="00650F4A" w:rsidRDefault="00650F4A" w:rsidP="00650F4A">
      <w:r>
        <w:t>Carla Norrlöf (2021) The Ibn Khaldûn Trap and Great Power Competition with China, The Washington Quarterly, 44:1, 7-28, DOI: 10.1080/0163660X.2021.1893022</w:t>
      </w:r>
    </w:p>
    <w:p w14:paraId="16665ABF" w14:textId="77777777" w:rsidR="00650F4A" w:rsidRDefault="00650F4A" w:rsidP="00650F4A">
      <w:r w:rsidRPr="006378E0">
        <w:t>However, the analogy mismatches international hierarchy and regime type. In</w:t>
      </w:r>
      <w:r>
        <w:t xml:space="preserve"> </w:t>
      </w:r>
      <w:r w:rsidRPr="006378E0">
        <w:t>classical times, the incumbent land power, Sparta, was the authoritarian power</w:t>
      </w:r>
      <w:r>
        <w:t xml:space="preserve"> </w:t>
      </w:r>
      <w:r w:rsidRPr="006378E0">
        <w:t>who feared the rise of the democratic maritime power, Athens.3 This incongruity</w:t>
      </w:r>
      <w:r>
        <w:t xml:space="preserve"> </w:t>
      </w:r>
      <w:r w:rsidRPr="006378E0">
        <w:t xml:space="preserve">is not even the biggest problem with the analogy. </w:t>
      </w:r>
      <w:r w:rsidRPr="00CE40B3">
        <w:rPr>
          <w:rStyle w:val="StyleUnderline"/>
          <w:highlight w:val="cyan"/>
        </w:rPr>
        <w:t>In order for the Thucydides Trap to apply, China would have to significantly narrow the power gap</w:t>
      </w:r>
      <w:r w:rsidRPr="006E05F5">
        <w:rPr>
          <w:rStyle w:val="StyleUnderline"/>
        </w:rPr>
        <w:t xml:space="preserve"> with the United States</w:t>
      </w:r>
      <w:r w:rsidRPr="006378E0">
        <w:t xml:space="preserve">. While </w:t>
      </w:r>
      <w:r w:rsidRPr="00CE40B3">
        <w:rPr>
          <w:rStyle w:val="StyleUnderline"/>
          <w:highlight w:val="cyan"/>
        </w:rPr>
        <w:t>China</w:t>
      </w:r>
      <w:r w:rsidRPr="006378E0">
        <w:t xml:space="preserve"> has caught up with the United States in important respects</w:t>
      </w:r>
      <w:r w:rsidRPr="00F05B03">
        <w:t xml:space="preserve">, it </w:t>
      </w:r>
      <w:r w:rsidRPr="00CE40B3">
        <w:rPr>
          <w:rStyle w:val="StyleUnderline"/>
          <w:highlight w:val="cyan"/>
        </w:rPr>
        <w:t>has not caught up</w:t>
      </w:r>
      <w:r w:rsidRPr="006E05F5">
        <w:rPr>
          <w:rStyle w:val="StyleUnderline"/>
        </w:rPr>
        <w:t xml:space="preserve"> with the United States </w:t>
      </w:r>
      <w:r w:rsidRPr="00CE40B3">
        <w:rPr>
          <w:rStyle w:val="StyleUnderline"/>
          <w:highlight w:val="cyan"/>
        </w:rPr>
        <w:t>in terms of</w:t>
      </w:r>
      <w:r w:rsidRPr="006E05F5">
        <w:rPr>
          <w:rStyle w:val="StyleUnderline"/>
        </w:rPr>
        <w:t xml:space="preserve"> the logic and networks that inform </w:t>
      </w:r>
      <w:r w:rsidRPr="00CE40B3">
        <w:rPr>
          <w:rStyle w:val="StyleUnderline"/>
          <w:highlight w:val="cyan"/>
        </w:rPr>
        <w:t>dominance in the key economic and security areas</w:t>
      </w:r>
      <w:r w:rsidRPr="006E05F5">
        <w:rPr>
          <w:rStyle w:val="StyleUnderline"/>
        </w:rPr>
        <w:t xml:space="preserve"> required for power transition</w:t>
      </w:r>
      <w:r w:rsidRPr="006378E0">
        <w:t xml:space="preserve">.4 </w:t>
      </w:r>
      <w:r w:rsidRPr="00CE40B3">
        <w:rPr>
          <w:rStyle w:val="Emphasis"/>
          <w:highlight w:val="cyan"/>
        </w:rPr>
        <w:t>Apart from the obvious inhibiting factors of nuclear weapons and</w:t>
      </w:r>
      <w:r w:rsidRPr="006E05F5">
        <w:rPr>
          <w:rStyle w:val="Emphasis"/>
        </w:rPr>
        <w:t xml:space="preserve"> economic </w:t>
      </w:r>
      <w:r w:rsidRPr="00CE40B3">
        <w:rPr>
          <w:rStyle w:val="Emphasis"/>
          <w:highlight w:val="cyan"/>
        </w:rPr>
        <w:t>interdependence</w:t>
      </w:r>
      <w:r w:rsidRPr="00CE40B3">
        <w:rPr>
          <w:highlight w:val="cyan"/>
        </w:rPr>
        <w:t xml:space="preserve">, </w:t>
      </w:r>
      <w:r w:rsidRPr="00CE40B3">
        <w:rPr>
          <w:rStyle w:val="StyleUnderline"/>
          <w:highlight w:val="cyan"/>
        </w:rPr>
        <w:t>the U</w:t>
      </w:r>
      <w:r w:rsidRPr="006E05F5">
        <w:rPr>
          <w:rStyle w:val="StyleUnderline"/>
        </w:rPr>
        <w:t xml:space="preserve">nited </w:t>
      </w:r>
      <w:r w:rsidRPr="00CE40B3">
        <w:rPr>
          <w:rStyle w:val="StyleUnderline"/>
          <w:highlight w:val="cyan"/>
        </w:rPr>
        <w:t>S</w:t>
      </w:r>
      <w:r w:rsidRPr="006E05F5">
        <w:rPr>
          <w:rStyle w:val="StyleUnderline"/>
        </w:rPr>
        <w:t xml:space="preserve">tates </w:t>
      </w:r>
      <w:r w:rsidRPr="00CE40B3">
        <w:rPr>
          <w:rStyle w:val="StyleUnderline"/>
          <w:highlight w:val="cyan"/>
        </w:rPr>
        <w:t>and China are nowhere close to the power parity likely to spark a</w:t>
      </w:r>
      <w:r w:rsidRPr="006E05F5">
        <w:rPr>
          <w:rStyle w:val="StyleUnderline"/>
        </w:rPr>
        <w:t xml:space="preserve"> major power </w:t>
      </w:r>
      <w:r w:rsidRPr="00CE40B3">
        <w:rPr>
          <w:rStyle w:val="StyleUnderline"/>
          <w:highlight w:val="cyan"/>
        </w:rPr>
        <w:t>war</w:t>
      </w:r>
      <w:r w:rsidRPr="006E05F5">
        <w:rPr>
          <w:rStyle w:val="StyleUnderline"/>
        </w:rPr>
        <w:t xml:space="preserve"> between them</w:t>
      </w:r>
      <w:r w:rsidRPr="006378E0">
        <w:t>. The Thucydides Trap is a powerful analogy for bellicose dynamics</w:t>
      </w:r>
      <w:r>
        <w:t xml:space="preserve"> </w:t>
      </w:r>
      <w:r w:rsidRPr="006378E0">
        <w:t xml:space="preserve">between a hegemonic power and a rising power, but in the near term, </w:t>
      </w:r>
      <w:r w:rsidRPr="00CE40B3">
        <w:rPr>
          <w:rStyle w:val="Emphasis"/>
          <w:highlight w:val="cyan"/>
        </w:rPr>
        <w:t>war</w:t>
      </w:r>
      <w:r w:rsidRPr="006E05F5">
        <w:rPr>
          <w:rStyle w:val="Emphasis"/>
        </w:rPr>
        <w:t xml:space="preserve"> between the United States and China</w:t>
      </w:r>
      <w:r w:rsidRPr="006378E0">
        <w:t xml:space="preserve"> for the reasons proposed in the Thucydidean analogy </w:t>
      </w:r>
      <w:r w:rsidRPr="00CE40B3">
        <w:rPr>
          <w:rStyle w:val="Emphasis"/>
          <w:highlight w:val="cyan"/>
        </w:rPr>
        <w:t>is highly unlikely</w:t>
      </w:r>
      <w:r w:rsidRPr="00CE40B3">
        <w:rPr>
          <w:highlight w:val="cyan"/>
        </w:rPr>
        <w:t>.</w:t>
      </w:r>
    </w:p>
    <w:p w14:paraId="6FB3FDD1" w14:textId="77777777" w:rsidR="00650F4A" w:rsidRPr="00FE375D" w:rsidRDefault="00650F4A" w:rsidP="00650F4A"/>
    <w:p w14:paraId="420E4A07" w14:textId="704EF7D3" w:rsidR="00FE375D" w:rsidRDefault="00FE375D" w:rsidP="00AE04C3">
      <w:pPr>
        <w:pStyle w:val="Heading3"/>
      </w:pPr>
      <w:r>
        <w:t>AT China Impact---Impact Turn</w:t>
      </w:r>
    </w:p>
    <w:p w14:paraId="22CF3C86" w14:textId="77777777" w:rsidR="00FE375D" w:rsidRDefault="00FE375D" w:rsidP="00FE375D">
      <w:pPr>
        <w:pStyle w:val="Heading4"/>
      </w:pPr>
      <w:r>
        <w:t>Chinese leadership is key to solving all global problems – that solves the case</w:t>
      </w:r>
    </w:p>
    <w:p w14:paraId="0351A518" w14:textId="77777777" w:rsidR="00FE375D" w:rsidRDefault="00FE375D" w:rsidP="00FE375D">
      <w:r>
        <w:t xml:space="preserve">Shen </w:t>
      </w:r>
      <w:r w:rsidRPr="009273B6">
        <w:rPr>
          <w:rStyle w:val="Style13ptBold"/>
        </w:rPr>
        <w:t>Yamei 18</w:t>
      </w:r>
      <w:r>
        <w:t>, Deputy Director and Associate Research Fellow of Department for American Studies, China Institute of International Studies, 1-9-2018, "Probing into the “Chinese Solution” for the Transformation of Global Governance," CAIFC, http://www.caifc.org.cn/en/content.aspx?id=4491</w:t>
      </w:r>
    </w:p>
    <w:p w14:paraId="6E3736F9" w14:textId="77777777" w:rsidR="00FE375D" w:rsidRPr="00D323C9" w:rsidRDefault="00FE375D" w:rsidP="00FE375D">
      <w:pPr>
        <w:rPr>
          <w:rStyle w:val="StyleUnderline"/>
        </w:rPr>
      </w:pPr>
      <w:r w:rsidRPr="00D323C9">
        <w:rPr>
          <w:rStyle w:val="StyleUnderline"/>
        </w:rPr>
        <w:t xml:space="preserve">As the world is in a period of great development, transformation and adjustment, the international power comparison is undergoing profound changes, global governance is reshuffling and </w:t>
      </w:r>
      <w:r w:rsidRPr="004E42FC">
        <w:rPr>
          <w:rStyle w:val="StyleUnderline"/>
        </w:rPr>
        <w:t>traditional governance concepts and models are confronted with challenges. The international community is expecting China to play a bigger role in global</w:t>
      </w:r>
      <w:r w:rsidRPr="00D323C9">
        <w:rPr>
          <w:rStyle w:val="StyleUnderline"/>
        </w:rPr>
        <w:t xml:space="preserve"> governance, which has given birth to the Chinese solution.</w:t>
      </w:r>
      <w:r>
        <w:rPr>
          <w:rStyle w:val="StyleUnderline"/>
        </w:rPr>
        <w:t xml:space="preserve"> </w:t>
      </w:r>
      <w:r w:rsidRPr="00D323C9">
        <w:rPr>
          <w:sz w:val="10"/>
        </w:rPr>
        <w:t xml:space="preserve">A. To Lead the Transformation of the Global Governance System. </w:t>
      </w:r>
      <w:r w:rsidRPr="00BC5213">
        <w:rPr>
          <w:rStyle w:val="Emphasis"/>
        </w:rPr>
        <w:t>The “</w:t>
      </w:r>
      <w:r w:rsidRPr="00CE40B3">
        <w:rPr>
          <w:rStyle w:val="Emphasis"/>
          <w:highlight w:val="cyan"/>
        </w:rPr>
        <w:t>shortcomings” of the existing global governance system are prominent</w:t>
      </w:r>
      <w:r w:rsidRPr="00BC5213">
        <w:rPr>
          <w:rStyle w:val="Emphasis"/>
        </w:rPr>
        <w:t xml:space="preserve">, </w:t>
      </w:r>
      <w:r w:rsidRPr="00CE40B3">
        <w:rPr>
          <w:rStyle w:val="Emphasis"/>
          <w:highlight w:val="cyan"/>
        </w:rPr>
        <w:t>which can hardly ensure</w:t>
      </w:r>
      <w:r w:rsidRPr="00BC5213">
        <w:rPr>
          <w:rStyle w:val="Emphasis"/>
        </w:rPr>
        <w:t xml:space="preserve"> global </w:t>
      </w:r>
      <w:r w:rsidRPr="00CE40B3">
        <w:rPr>
          <w:rStyle w:val="Emphasis"/>
          <w:highlight w:val="cyan"/>
        </w:rPr>
        <w:t>development</w:t>
      </w:r>
      <w:r w:rsidRPr="00BC5213">
        <w:rPr>
          <w:rStyle w:val="Emphasis"/>
        </w:rPr>
        <w:t xml:space="preserve">. First, the </w:t>
      </w:r>
      <w:r w:rsidRPr="00CE40B3">
        <w:rPr>
          <w:rStyle w:val="Emphasis"/>
          <w:highlight w:val="cyan"/>
        </w:rPr>
        <w:t>traditional dominant forces are seriously imbalanced</w:t>
      </w:r>
      <w:r w:rsidRPr="00D323C9">
        <w:rPr>
          <w:rStyle w:val="StyleUnderline"/>
        </w:rPr>
        <w:t xml:space="preserve">. </w:t>
      </w:r>
      <w:r w:rsidRPr="004E42FC">
        <w:rPr>
          <w:rStyle w:val="StyleUnderline"/>
        </w:rPr>
        <w:t>The US and Europe</w:t>
      </w:r>
      <w:r w:rsidRPr="004E42FC">
        <w:rPr>
          <w:sz w:val="10"/>
        </w:rPr>
        <w:t xml:space="preserve"> that used to dominate the global governance system </w:t>
      </w:r>
      <w:r w:rsidRPr="004E42FC">
        <w:rPr>
          <w:rStyle w:val="StyleUnderline"/>
        </w:rPr>
        <w:t>have been beset with structural problems</w:t>
      </w:r>
      <w:r w:rsidRPr="004E42FC">
        <w:rPr>
          <w:sz w:val="10"/>
        </w:rPr>
        <w:t xml:space="preserve">, with their economic development stalling, social contradictions intensifying, populism and secessionism rising, and states trapped in internal strife and differentiation. </w:t>
      </w:r>
      <w:r w:rsidRPr="004E42FC">
        <w:rPr>
          <w:rStyle w:val="StyleUnderline"/>
        </w:rPr>
        <w:t>These countries have not fully reformed and adjusted themselves well, but</w:t>
      </w:r>
      <w:r w:rsidRPr="00D323C9">
        <w:rPr>
          <w:rStyle w:val="StyleUnderline"/>
        </w:rPr>
        <w:t xml:space="preserve"> rather pointed their fingers at globalization and resorted to retreat for self-insurance or were busy with their own affairs without any wish or ability to participate in global governance, which has encouraged the growth of “anti-globalization” trend into an interference factor to global governance</w:t>
      </w:r>
      <w:r w:rsidRPr="00D323C9">
        <w:rPr>
          <w:sz w:val="10"/>
        </w:rPr>
        <w:t xml:space="preserve">. </w:t>
      </w:r>
      <w:r w:rsidRPr="00D323C9">
        <w:rPr>
          <w:rStyle w:val="StyleUnderline"/>
        </w:rPr>
        <w:t>Second, the global governance mechanism is relatively lagging behind.</w:t>
      </w:r>
      <w:r w:rsidRPr="00D323C9">
        <w:rPr>
          <w:sz w:val="10"/>
        </w:rPr>
        <w:t xml:space="preserve"> </w:t>
      </w:r>
      <w:r w:rsidRPr="00D323C9">
        <w:rPr>
          <w:rStyle w:val="StyleUnderline"/>
        </w:rPr>
        <w:t>Over the years of development, the strength of emerging economies has increased dramatically, which has substantially upset the international power structure, as the developing countries as a whole have made 80 percent of the contributions to global economic growth</w:t>
      </w:r>
      <w:r w:rsidRPr="00D323C9">
        <w:rPr>
          <w:sz w:val="10"/>
        </w:rPr>
        <w:t xml:space="preserve">. </w:t>
      </w:r>
      <w:r w:rsidRPr="00D323C9">
        <w:rPr>
          <w:rStyle w:val="StyleUnderline"/>
        </w:rPr>
        <w:t>These countries have expressed their appeal for new governance and begun policy coordination among themselves</w:t>
      </w:r>
      <w:r w:rsidRPr="00D323C9">
        <w:rPr>
          <w:sz w:val="10"/>
        </w:rPr>
        <w:t xml:space="preserve">, which has initiated the transition of global governance form “Western governance” to “East-West joint governance”, but </w:t>
      </w:r>
      <w:r w:rsidRPr="00D323C9">
        <w:rPr>
          <w:rStyle w:val="Emphasis"/>
        </w:rPr>
        <w:t xml:space="preserve">the </w:t>
      </w:r>
      <w:r w:rsidRPr="00CE40B3">
        <w:rPr>
          <w:rStyle w:val="Emphasis"/>
          <w:highlight w:val="cyan"/>
        </w:rPr>
        <w:t>traditional</w:t>
      </w:r>
      <w:r w:rsidRPr="00D323C9">
        <w:rPr>
          <w:rStyle w:val="Emphasis"/>
        </w:rPr>
        <w:t xml:space="preserve"> governance </w:t>
      </w:r>
      <w:r w:rsidRPr="00CE40B3">
        <w:rPr>
          <w:rStyle w:val="Emphasis"/>
          <w:highlight w:val="cyan"/>
        </w:rPr>
        <w:t>mechanisms such as the World Bank, IMF</w:t>
      </w:r>
      <w:r w:rsidRPr="00D323C9">
        <w:rPr>
          <w:rStyle w:val="Emphasis"/>
        </w:rPr>
        <w:t xml:space="preserve"> and G7 </w:t>
      </w:r>
      <w:r w:rsidRPr="00CE40B3">
        <w:rPr>
          <w:rStyle w:val="Emphasis"/>
          <w:highlight w:val="cyan"/>
        </w:rPr>
        <w:t>failed to reflect the demand of the new pattern</w:t>
      </w:r>
      <w:r w:rsidRPr="00D323C9">
        <w:rPr>
          <w:rStyle w:val="Emphasis"/>
        </w:rPr>
        <w:t xml:space="preserve">, </w:t>
      </w:r>
      <w:r w:rsidRPr="00CE40B3">
        <w:rPr>
          <w:rStyle w:val="Emphasis"/>
          <w:highlight w:val="cyan"/>
        </w:rPr>
        <w:t>in addition to their lack of representation</w:t>
      </w:r>
      <w:r w:rsidRPr="00D323C9">
        <w:rPr>
          <w:rStyle w:val="Emphasis"/>
        </w:rPr>
        <w:t xml:space="preserve"> and inclusiveness.</w:t>
      </w:r>
      <w:r>
        <w:rPr>
          <w:rStyle w:val="Emphasis"/>
        </w:rPr>
        <w:t xml:space="preserve"> </w:t>
      </w:r>
      <w:r w:rsidRPr="00D323C9">
        <w:rPr>
          <w:rStyle w:val="StyleUnderline"/>
        </w:rPr>
        <w:t>Third, the global governance rules are developing in a fragmented way, with governance deficits existing in some key areas.</w:t>
      </w:r>
      <w:r w:rsidRPr="00D323C9">
        <w:rPr>
          <w:sz w:val="10"/>
        </w:rPr>
        <w:t xml:space="preserve"> With the diversification and in-depth integration of international interests, the domain of global governance has continued to expand, with actors multiplying by folds and action intentions becoming complicated. </w:t>
      </w:r>
      <w:r w:rsidRPr="00D323C9">
        <w:rPr>
          <w:rStyle w:val="StyleUnderline"/>
        </w:rPr>
        <w:t>As relevant efforts are usually temporary and limited to specific partners or issues, global governance driven by requests of “diversified governance” lacks systematic and comprehensive solutions</w:t>
      </w:r>
      <w:r w:rsidRPr="00D323C9">
        <w:rPr>
          <w:sz w:val="10"/>
        </w:rPr>
        <w:t xml:space="preserve">. </w:t>
      </w:r>
      <w:r w:rsidRPr="00D323C9">
        <w:rPr>
          <w:rStyle w:val="StyleUnderline"/>
        </w:rPr>
        <w:t xml:space="preserve">Since the beginning of this year, </w:t>
      </w:r>
      <w:r w:rsidRPr="00CE40B3">
        <w:rPr>
          <w:rStyle w:val="StyleUnderline"/>
          <w:highlight w:val="cyan"/>
        </w:rPr>
        <w:t xml:space="preserve">there have been risks </w:t>
      </w:r>
      <w:r w:rsidRPr="004E42FC">
        <w:rPr>
          <w:rStyle w:val="StyleUnderline"/>
        </w:rPr>
        <w:t>of running into an acephalous state</w:t>
      </w:r>
      <w:r w:rsidRPr="00D323C9">
        <w:rPr>
          <w:rStyle w:val="StyleUnderline"/>
        </w:rPr>
        <w:t xml:space="preserve"> </w:t>
      </w:r>
      <w:r w:rsidRPr="00CE40B3">
        <w:rPr>
          <w:rStyle w:val="Emphasis"/>
          <w:highlight w:val="cyan"/>
        </w:rPr>
        <w:t>in such key areas as</w:t>
      </w:r>
      <w:r w:rsidRPr="00D323C9">
        <w:rPr>
          <w:rStyle w:val="Emphasis"/>
        </w:rPr>
        <w:t xml:space="preserve"> global </w:t>
      </w:r>
      <w:r w:rsidRPr="00CE40B3">
        <w:rPr>
          <w:rStyle w:val="Emphasis"/>
          <w:highlight w:val="cyan"/>
        </w:rPr>
        <w:t>economic governance and climate change</w:t>
      </w:r>
      <w:r w:rsidRPr="004E42FC">
        <w:rPr>
          <w:sz w:val="10"/>
        </w:rPr>
        <w:t xml:space="preserve">. </w:t>
      </w:r>
      <w:r w:rsidRPr="004E42FC">
        <w:rPr>
          <w:rStyle w:val="Emphasis"/>
        </w:rPr>
        <w:t xml:space="preserve">Such emerging issues as </w:t>
      </w:r>
      <w:r w:rsidRPr="00CE40B3">
        <w:rPr>
          <w:rStyle w:val="Emphasis"/>
          <w:highlight w:val="cyan"/>
        </w:rPr>
        <w:t>nuclear security and</w:t>
      </w:r>
      <w:r w:rsidRPr="00D323C9">
        <w:rPr>
          <w:rStyle w:val="Emphasis"/>
        </w:rPr>
        <w:t xml:space="preserve"> international </w:t>
      </w:r>
      <w:r w:rsidRPr="00CE40B3">
        <w:rPr>
          <w:rStyle w:val="Emphasis"/>
          <w:highlight w:val="cyan"/>
        </w:rPr>
        <w:t xml:space="preserve">terrorism </w:t>
      </w:r>
      <w:r w:rsidRPr="004E42FC">
        <w:rPr>
          <w:rStyle w:val="Emphasis"/>
        </w:rPr>
        <w:t>have suffered injustice because</w:t>
      </w:r>
      <w:r w:rsidRPr="00D323C9">
        <w:rPr>
          <w:rStyle w:val="Emphasis"/>
        </w:rPr>
        <w:t xml:space="preserve"> of power politics</w:t>
      </w:r>
      <w:r w:rsidRPr="00D323C9">
        <w:rPr>
          <w:sz w:val="10"/>
        </w:rPr>
        <w:t xml:space="preserve">. </w:t>
      </w:r>
      <w:r w:rsidRPr="004E42FC">
        <w:rPr>
          <w:rStyle w:val="Emphasis"/>
        </w:rPr>
        <w:t>The governance areas</w:t>
      </w:r>
      <w:r w:rsidRPr="00D323C9">
        <w:rPr>
          <w:rStyle w:val="Emphasis"/>
        </w:rPr>
        <w:t xml:space="preserve"> in deficit, </w:t>
      </w:r>
      <w:r w:rsidRPr="004E42FC">
        <w:rPr>
          <w:rStyle w:val="Emphasis"/>
        </w:rPr>
        <w:t xml:space="preserve">such as </w:t>
      </w:r>
      <w:r w:rsidRPr="00CE40B3">
        <w:rPr>
          <w:rStyle w:val="Emphasis"/>
          <w:highlight w:val="cyan"/>
        </w:rPr>
        <w:t>cyber security</w:t>
      </w:r>
      <w:r w:rsidRPr="004E42FC">
        <w:rPr>
          <w:rStyle w:val="Emphasis"/>
        </w:rPr>
        <w:t xml:space="preserve">, </w:t>
      </w:r>
      <w:r w:rsidRPr="00CE40B3">
        <w:rPr>
          <w:rStyle w:val="Emphasis"/>
          <w:highlight w:val="cyan"/>
        </w:rPr>
        <w:t>polar region and oceans</w:t>
      </w:r>
      <w:r w:rsidRPr="004E42FC">
        <w:rPr>
          <w:rStyle w:val="Emphasis"/>
        </w:rPr>
        <w:t>, have “reversely forced” certain countries and organizations to respond hastily</w:t>
      </w:r>
      <w:r w:rsidRPr="004E42FC">
        <w:rPr>
          <w:sz w:val="10"/>
        </w:rPr>
        <w:t>.</w:t>
      </w:r>
      <w:r w:rsidRPr="00D323C9">
        <w:rPr>
          <w:sz w:val="10"/>
        </w:rPr>
        <w:t xml:space="preserve"> </w:t>
      </w:r>
      <w:r w:rsidRPr="00D323C9">
        <w:rPr>
          <w:rStyle w:val="StyleUnderline"/>
        </w:rPr>
        <w:t>All of these have made the global governance system trapped in a dilemma and call urgently for a clear direction of advancement.</w:t>
      </w:r>
      <w:r>
        <w:rPr>
          <w:rStyle w:val="StyleUnderline"/>
        </w:rPr>
        <w:t xml:space="preserve"> </w:t>
      </w:r>
      <w:r w:rsidRPr="00D323C9">
        <w:rPr>
          <w:sz w:val="10"/>
        </w:rPr>
        <w:t xml:space="preserve">B. To Innovate and Perfect the International Order. Currently, whether the developing countries or the Western countries of Europe and the US are greatly discontent with the existing international order as well as their appeals and motivation for changing the order are unprecedentedly strong. The US is the major creator and beneficiary of the existing hegemonic order, but it is now doubtful that it has gained much less than lost from the existing order, faced with the difficulties of global economic transformation and obsessed with economic despair and political dejection. </w:t>
      </w:r>
      <w:r w:rsidRPr="00D323C9">
        <w:rPr>
          <w:rStyle w:val="StyleUnderline"/>
        </w:rPr>
        <w:t>Although the developing countries as represented by China acknowledge the positive role played by the post-war international order in safeguarding peace, boosting prosperity and promoting globalization, they criticize the existing order for lack of inclusiveness in politics and equality in economy, as well as double standard in security, believing it has failed to reflect the multi-polarization trend of the world and is an exclusive “circle club</w:t>
      </w:r>
      <w:r w:rsidRPr="00D323C9">
        <w:rPr>
          <w:sz w:val="10"/>
        </w:rPr>
        <w:t xml:space="preserve">”. Therefore, there is much room for improvement. For </w:t>
      </w:r>
      <w:r w:rsidRPr="00D323C9">
        <w:rPr>
          <w:rStyle w:val="StyleUnderline"/>
        </w:rPr>
        <w:t>China, to lead the transformation of the global governance system and international order not only supports the efforts of the developing countries to uphold multilateralism rather than unilateralism, advocate the rule of law rather than the law of the jungle and practice democracy rather than power politics in international relations</w:t>
      </w:r>
      <w:r w:rsidRPr="00D323C9">
        <w:rPr>
          <w:sz w:val="10"/>
        </w:rPr>
        <w:t xml:space="preserve">, </w:t>
      </w:r>
      <w:r w:rsidRPr="00D323C9">
        <w:rPr>
          <w:rStyle w:val="StyleUnderline"/>
        </w:rPr>
        <w:t>but also is an important subject concerning whether China could gain the discourse power and development space corresponding to its own strength and interests in the process of innovating and perfecting the framework of international order.</w:t>
      </w:r>
      <w:r>
        <w:rPr>
          <w:rStyle w:val="StyleUnderline"/>
        </w:rPr>
        <w:t xml:space="preserve"> </w:t>
      </w:r>
      <w:r w:rsidRPr="00D323C9">
        <w:rPr>
          <w:sz w:val="10"/>
        </w:rPr>
        <w:t xml:space="preserve">C. To Promote Integration of the Eastern and Western Civilizations. Dialog among civilizations, which is the popular foundation for any country’s diplomatic proposals, runs like a trickle moistening things silently. Nevertheless, </w:t>
      </w:r>
      <w:r w:rsidRPr="00CE40B3">
        <w:rPr>
          <w:rStyle w:val="StyleUnderline"/>
          <w:highlight w:val="cyan"/>
        </w:rPr>
        <w:t>in the existing international system guided by the “Western-Centrism”, the Western civilization has always had</w:t>
      </w:r>
      <w:r w:rsidRPr="00D323C9">
        <w:rPr>
          <w:rStyle w:val="StyleUnderline"/>
        </w:rPr>
        <w:t xml:space="preserve"> the self-righteous </w:t>
      </w:r>
      <w:r w:rsidRPr="00CE40B3">
        <w:rPr>
          <w:rStyle w:val="StyleUnderline"/>
          <w:highlight w:val="cyan"/>
        </w:rPr>
        <w:t>superiority</w:t>
      </w:r>
      <w:r w:rsidRPr="00D323C9">
        <w:rPr>
          <w:rStyle w:val="StyleUnderline"/>
        </w:rPr>
        <w:t>, conflicting with the interests and mentality of other countries and having failed to find the path to co-existing peacefully and harmoniously with other civilizations</w:t>
      </w:r>
      <w:r w:rsidRPr="00D323C9">
        <w:rPr>
          <w:sz w:val="10"/>
        </w:rPr>
        <w:t xml:space="preserve">. </w:t>
      </w:r>
      <w:r w:rsidRPr="00D323C9">
        <w:rPr>
          <w:rStyle w:val="Emphasis"/>
        </w:rPr>
        <w:t xml:space="preserve">So to speak, </w:t>
      </w:r>
      <w:r w:rsidRPr="00CE40B3">
        <w:rPr>
          <w:rStyle w:val="Emphasis"/>
          <w:highlight w:val="cyan"/>
        </w:rPr>
        <w:t>many problems of today</w:t>
      </w:r>
      <w:r w:rsidRPr="00D323C9">
        <w:rPr>
          <w:rStyle w:val="Emphasis"/>
        </w:rPr>
        <w:t xml:space="preserve">, including the growing gap in economic development between the developed and developing countries against the background of globalization, the Middle East trapped in chaos and disorder, the failure of Russia and Turkey to “integrate into the West”, etc., </w:t>
      </w:r>
      <w:r w:rsidRPr="00CE40B3">
        <w:rPr>
          <w:rStyle w:val="Emphasis"/>
          <w:highlight w:val="cyan"/>
        </w:rPr>
        <w:t>can be directly attributed to lack of exchanges, communication and integration among civilizations</w:t>
      </w:r>
      <w:r w:rsidRPr="00D323C9">
        <w:rPr>
          <w:rStyle w:val="Emphasis"/>
        </w:rPr>
        <w:t>.</w:t>
      </w:r>
      <w:r>
        <w:rPr>
          <w:rStyle w:val="Emphasis"/>
        </w:rPr>
        <w:t xml:space="preserve"> </w:t>
      </w:r>
      <w:r w:rsidRPr="00D323C9">
        <w:rPr>
          <w:sz w:val="10"/>
        </w:rPr>
        <w:t xml:space="preserve">Since the 18th National Congress of CPC, Xi Jinping has raised the concept of “Chinese Dream” that reflects both Chinese values and China’s pursuit, re-introducing to the world the idea of “all living creatures grow together without harming one another and ways run parallel without interfering with one another”, which is the highest ideal in Chinese traditional culture, and striving to shape China into a force that counter-balance the Western civilization. He has also made solemn commitment that “we respect the diversity of civilizations …… cannot be puffed up with pride and depreciate other civilizations and nations”; “facing the people deeply trapped in misery and wars, we should have not only compassion and sympathy, but also responsibility and action …… do whatever we can to extend assistance to those people caught in predicament”, etc. </w:t>
      </w:r>
      <w:r w:rsidRPr="00CE40B3">
        <w:rPr>
          <w:rStyle w:val="StyleUnderline"/>
          <w:highlight w:val="cyan"/>
        </w:rPr>
        <w:t>China will rebalance the</w:t>
      </w:r>
      <w:r w:rsidRPr="00D323C9">
        <w:rPr>
          <w:rStyle w:val="StyleUnderline"/>
        </w:rPr>
        <w:t xml:space="preserve"> international </w:t>
      </w:r>
      <w:r w:rsidRPr="00CE40B3">
        <w:rPr>
          <w:rStyle w:val="StyleUnderline"/>
          <w:highlight w:val="cyan"/>
        </w:rPr>
        <w:t>pattern from a more inclusive civilization perspective</w:t>
      </w:r>
      <w:r w:rsidRPr="00D323C9">
        <w:rPr>
          <w:rStyle w:val="StyleUnderline"/>
        </w:rPr>
        <w:t xml:space="preserve"> and with more far-sighted strategic mindset, or at least correct the bisected or predominated world order so as to promote the parallel development of the Eastern and Western civilizations through mutual learning, integration and encouragement.</w:t>
      </w:r>
      <w:r>
        <w:rPr>
          <w:rStyle w:val="StyleUnderline"/>
        </w:rPr>
        <w:t xml:space="preserve"> </w:t>
      </w:r>
      <w:r w:rsidRPr="00D323C9">
        <w:rPr>
          <w:sz w:val="10"/>
        </w:rPr>
        <w:t xml:space="preserve">D. To Pass on China’s Confidence. Only a short while ago, some Western countries had called for “China’s responsibility” and made it an inhibition to “regulate” China’s development orientation. </w:t>
      </w:r>
      <w:r w:rsidRPr="00D323C9">
        <w:rPr>
          <w:rStyle w:val="StyleUnderline"/>
        </w:rPr>
        <w:t>Today, China has become a source of stability in an international situation full of uncertainties. Over the past 5 years, China has made outstanding contributions to the recovery of world economy under relatively great pressure of its own economic downturn.</w:t>
      </w:r>
      <w:r w:rsidRPr="00D323C9">
        <w:rPr>
          <w:sz w:val="10"/>
        </w:rPr>
        <w:t xml:space="preserve"> </w:t>
      </w:r>
      <w:r w:rsidRPr="00D323C9">
        <w:rPr>
          <w:rStyle w:val="StyleUnderline"/>
        </w:rPr>
        <w:t>Encouraged by the “four confidences”, the whole of the Chinese society has burst out innovation vitality and produced innovation achievements</w:t>
      </w:r>
      <w:r w:rsidRPr="00D323C9">
        <w:rPr>
          <w:sz w:val="10"/>
        </w:rPr>
        <w:t xml:space="preserve">, making people have more sense of gain and more optimistic about the national development prospect. It is the heroism of the ordinary Chinese to overcome difficulties and realize the ideal destiny that best explains China’s confidence. When this confidence is passed on in the field of diplomacy, it is expressed as: first, China’s posture is seen as more forging ahead and courageous to undertake responsibilities ---- proactively shaping the international agendas rather than passively accepting them; having clear-cut attitudes on international disputes rather than being equivocal; and extending international cooperation to comprehensive and dimensional development rather than based on the theory of “economy only”. In sum, China will actively seek understanding and support from other countries rather than imposing its will on others with clear-cut Chinese characteristics, Chinese style and Chinese manner. Second, China’s discourse is featured as a combination of inflexibility and yielding as well as magnanimous ---- combining the internationally recognized diplomatic principles with the excellent Chinese cultural traditions through digesting the Chinese and foreign humanistic classics assisted with philosophical speculations to make “China Brand, Chinese Voice and China’s Image get more and more recognized”. Third, </w:t>
      </w:r>
      <w:r w:rsidRPr="00CE40B3">
        <w:rPr>
          <w:rStyle w:val="StyleUnderline"/>
          <w:highlight w:val="cyan"/>
        </w:rPr>
        <w:t>the Chinese solution is more practical and intimate</w:t>
      </w:r>
      <w:r w:rsidRPr="00D323C9">
        <w:rPr>
          <w:rStyle w:val="StyleUnderline"/>
        </w:rPr>
        <w:t xml:space="preserve"> to people </w:t>
      </w:r>
      <w:r w:rsidRPr="00CE40B3">
        <w:rPr>
          <w:rStyle w:val="StyleUnderline"/>
          <w:highlight w:val="cyan"/>
        </w:rPr>
        <w:t>as well as emphasizes inclusive cooperation</w:t>
      </w:r>
      <w:r w:rsidRPr="00D323C9">
        <w:rPr>
          <w:rStyle w:val="StyleUnderline"/>
        </w:rPr>
        <w:t>, as China is full of confidence to break the monopoly of the Western model on global development, “offering mankind a Chinese solution to explore a better social system”, and “providing a brand new option for the nations and peoples who are hoping both to speed up development and maintain independence”.</w:t>
      </w:r>
      <w:r w:rsidRPr="00D323C9">
        <w:rPr>
          <w:sz w:val="10"/>
        </w:rPr>
        <w:t xml:space="preserve"> II.Path Searching of the “Chinese Solution” for Global Governance </w:t>
      </w:r>
      <w:r w:rsidRPr="00D323C9">
        <w:rPr>
          <w:rStyle w:val="StyleUnderline"/>
        </w:rPr>
        <w:t>Over the past years’ efforts, China has the ability to transform itself from “grasping the opportunity” for development to “creating opportunity” and “sharing opportunity” for common development, hoping to pass on the longing of the Chinese people for a better life to the people of other countries and promoting the development of the global governance system toward a more just and rational end. It has become the major power’s conscious commitment of China to lead the transformation of the global governance system in a profound way.</w:t>
      </w:r>
      <w:r>
        <w:rPr>
          <w:rStyle w:val="StyleUnderline"/>
        </w:rPr>
        <w:t xml:space="preserve"> </w:t>
      </w:r>
      <w:r w:rsidRPr="00D323C9">
        <w:rPr>
          <w:sz w:val="10"/>
        </w:rPr>
        <w:t xml:space="preserve">A. To Construct the Theoretical System for Global Governance. The theoretical system of global governance has been the focus of the party central committee’s diplomatic theory innovation since the 18th National Congress of CPC as well as an important component of the theory of socialism with Chinese characteristics for a new era, which is not only the sublimation of China’s interaction with the world from “absorbing and learning” to “cooperation and mutual learning”, but also the cause why so many developing countries have turned from “learning from the West” to “exploring for treasures in the East”. In the past 5 years, the party central committee, based on precise interpretation of the world pattern today and serious reflection on the future development of mankind, has made a sincere call to the world for promoting the development of global governance system toward a more just and rational end, and proposed a series of new concepts and new strategies including engaging in major power diplomacy with Chinese characteristics, creating the human community with common destiny, promoting the construction of new international relationship rooted in the principle of cooperation and win-win, enriching the strategic thinking of peaceful development, sticking to the correct benefit view, formulating the partnership network the world over, advancing the global economic governance in a way of mutual consultation, joint construction and co-sharing, advocating the joint, comprehensive, cooperative and sustainable security concept, and launching the grand “Belt and Road” initiative. </w:t>
      </w:r>
      <w:r w:rsidRPr="00D323C9">
        <w:rPr>
          <w:rStyle w:val="StyleUnderline"/>
        </w:rPr>
        <w:t>The Chinese solution composed of these contents, not only fundamentally different from the old roads of industrial revolution and colonial expansion in history, but also different from the market-driven neo-liberalism model currently advocated by Western countries and international organizations, stands at the height of the world and even mankind, seeking for global common development and having widened the road for the developing countries to modernization, which is widely welcomed by the international community.</w:t>
      </w:r>
      <w:r>
        <w:rPr>
          <w:rStyle w:val="StyleUnderline"/>
        </w:rPr>
        <w:t xml:space="preserve"> </w:t>
      </w:r>
      <w:r w:rsidRPr="00D323C9">
        <w:rPr>
          <w:sz w:val="10"/>
        </w:rPr>
        <w:t>B. To Supplement and Perfect the Global Governance System</w:t>
      </w:r>
      <w:r w:rsidRPr="00D323C9">
        <w:rPr>
          <w:rStyle w:val="StyleUnderline"/>
        </w:rPr>
        <w:t>. Currently, the international political practice in global governance is mostly problem-driven without creating a set of relatively independent, centralized and integral power structures, resulting in the existing global governance systemcharacterized as both extensive and unbalanced</w:t>
      </w:r>
      <w:r w:rsidRPr="00D323C9">
        <w:rPr>
          <w:sz w:val="10"/>
        </w:rPr>
        <w:t xml:space="preserve">. </w:t>
      </w:r>
      <w:r w:rsidRPr="00D323C9">
        <w:rPr>
          <w:rStyle w:val="StyleUnderline"/>
        </w:rPr>
        <w:t>China has been engaged in reform and innovation, while maintaining and constructing the existing systems, producing some thinking and method with Chinese characteristics. First, China sees the UN as a mirror that reflects the status quo of global governance, which should act as the leader of global governance, and actively safeguards the global governance system with the UN at the core. Second, China is actively promoting the transforming process of such recently emerged international mechanisms as G20, BRICS and SCO</w:t>
      </w:r>
      <w:r w:rsidRPr="00D323C9">
        <w:rPr>
          <w:sz w:val="10"/>
        </w:rPr>
        <w:t xml:space="preserve">, perfecting them through practice, and boosting Asia-Pacific regional cooperation and the development of economic globalization. China is also promoting the construction of regional security mechanism through the Six-Party Talks on Korean Peninsula nuclear issue, Boao Forum for Asia, CICA and multilateral security dialog mechanisms led by ASEAN so as to lay the foundation for the future regional security framework. Third, China has initiated the establishment of AIIB and the New Development Bank of BRICS, creating a precedent for developing countries to set up multilateral financial institutions. The core of the new relationship between China and them lies in “boosting rather than controlling” and “public rather than private”, which is much different from the management and operation model of the World Bank, manifesting the increasing global governance ability of China and the developing countries as well as exerting pressure on the international economic and financial institution to speed up reforms. </w:t>
      </w:r>
      <w:r w:rsidRPr="00D323C9">
        <w:rPr>
          <w:rStyle w:val="Emphasis"/>
        </w:rPr>
        <w:t xml:space="preserve">Thus, in leading the transformation of the global governance system, </w:t>
      </w:r>
      <w:r w:rsidRPr="00CE40B3">
        <w:rPr>
          <w:rStyle w:val="Emphasis"/>
          <w:highlight w:val="cyan"/>
        </w:rPr>
        <w:t>China has not overthrown the existing systems</w:t>
      </w:r>
      <w:r w:rsidRPr="00D323C9">
        <w:rPr>
          <w:rStyle w:val="Emphasis"/>
        </w:rPr>
        <w:t xml:space="preserve"> and started all over again, </w:t>
      </w:r>
      <w:r w:rsidRPr="00CE40B3">
        <w:rPr>
          <w:rStyle w:val="Emphasis"/>
          <w:highlight w:val="cyan"/>
        </w:rPr>
        <w:t>but been engaged in innovating and perfecting</w:t>
      </w:r>
      <w:r w:rsidRPr="00D323C9">
        <w:rPr>
          <w:rStyle w:val="Emphasis"/>
        </w:rPr>
        <w:t xml:space="preserve">; </w:t>
      </w:r>
      <w:r w:rsidRPr="00CE40B3">
        <w:rPr>
          <w:rStyle w:val="Emphasis"/>
          <w:highlight w:val="cyan"/>
        </w:rPr>
        <w:t>China has proactively undertaken international responsibilities</w:t>
      </w:r>
      <w:r w:rsidRPr="00D323C9">
        <w:rPr>
          <w:rStyle w:val="Emphasis"/>
        </w:rPr>
        <w:t xml:space="preserve">, </w:t>
      </w:r>
      <w:r w:rsidRPr="00CE40B3">
        <w:rPr>
          <w:rStyle w:val="Emphasis"/>
          <w:highlight w:val="cyan"/>
        </w:rPr>
        <w:t>but has</w:t>
      </w:r>
      <w:r w:rsidRPr="00D323C9">
        <w:rPr>
          <w:rStyle w:val="Emphasis"/>
        </w:rPr>
        <w:t xml:space="preserve"> to do everything in its power and </w:t>
      </w:r>
      <w:r w:rsidRPr="00CE40B3">
        <w:rPr>
          <w:rStyle w:val="Emphasis"/>
          <w:highlight w:val="cyan"/>
        </w:rPr>
        <w:t>act according to its ability.</w:t>
      </w:r>
      <w:r w:rsidRPr="00D323C9">
        <w:rPr>
          <w:sz w:val="10"/>
        </w:rPr>
        <w:t xml:space="preserve"> C. To Reform the Global Governance Rules. </w:t>
      </w:r>
      <w:r w:rsidRPr="00D323C9">
        <w:rPr>
          <w:rStyle w:val="StyleUnderline"/>
        </w:rPr>
        <w:t>Many of the problems facing global governance today are deeply rooted in such a cause that the dominant power of the existing governance system has taken it as the tool to realize its own national interests first and a platform to pursue its political goals.</w:t>
      </w:r>
      <w:r w:rsidRPr="00D323C9">
        <w:rPr>
          <w:sz w:val="10"/>
        </w:rPr>
        <w:t xml:space="preserve"> Since the beginning of this year, the US has for several times requested the World Bank, IMF and G20 to make efforts to mitigate the so-called global imbalance, abandoned its commitment to support trade openness, cut down investment projects to the middle-income countries, and deleted commitment to support the efforts to deal with climate change financially, which has made the international systems accessories of the US domestic economic agendas, dealing a heavy blow to the global governance system. </w:t>
      </w:r>
      <w:r w:rsidRPr="00D323C9">
        <w:rPr>
          <w:rStyle w:val="StyleUnderline"/>
        </w:rPr>
        <w:t>On the contrary, the interests and agendas of China, as a major power of the world, are open to the whole world, and China in the future “will provide the world with broader market, more sufficient capital, more abundant goods and more precious opportunities for cooperation”, while having the ability to make the world listen to its voice more attentively.</w:t>
      </w:r>
      <w:r w:rsidRPr="00D323C9">
        <w:rPr>
          <w:sz w:val="10"/>
        </w:rPr>
        <w:t xml:space="preserve"> </w:t>
      </w:r>
      <w:r w:rsidRPr="00D323C9">
        <w:rPr>
          <w:rStyle w:val="StyleUnderline"/>
        </w:rPr>
        <w:t>With regard to the subject of global governance, China has advocated that what global governance system is better cannot be decided upon by any single country, as the destiny of the world should be in the hands of the people of all countries. In principle, all the parties should stick to the principle of mutual consultation, joint construction and co-sharing, resolve disputes through dialog and differences through consultation</w:t>
      </w:r>
      <w:r w:rsidRPr="00D323C9">
        <w:rPr>
          <w:sz w:val="10"/>
        </w:rPr>
        <w:t xml:space="preserve">. Regarding the critical areas, opening to the outer world does not mean building one’s own backyard, but building the spring garden for co-sharing; the “Belt and Road” initiative is not China’s solo, but a chorus participated in by all countries concerned. </w:t>
      </w:r>
      <w:r w:rsidRPr="00CE40B3">
        <w:rPr>
          <w:rStyle w:val="Emphasis"/>
          <w:highlight w:val="cyan"/>
        </w:rPr>
        <w:t>China has</w:t>
      </w:r>
      <w:r w:rsidRPr="00D323C9">
        <w:rPr>
          <w:rStyle w:val="Emphasis"/>
        </w:rPr>
        <w:t xml:space="preserve"> also </w:t>
      </w:r>
      <w:r w:rsidRPr="00CE40B3">
        <w:rPr>
          <w:rStyle w:val="Emphasis"/>
          <w:highlight w:val="cyan"/>
        </w:rPr>
        <w:t>proposed</w:t>
      </w:r>
      <w:r w:rsidRPr="00D323C9">
        <w:rPr>
          <w:rStyle w:val="Emphasis"/>
        </w:rPr>
        <w:t xml:space="preserve"> international </w:t>
      </w:r>
      <w:r w:rsidRPr="00CE40B3">
        <w:rPr>
          <w:rStyle w:val="Emphasis"/>
          <w:highlight w:val="cyan"/>
        </w:rPr>
        <w:t>public security views on nuclear security, maritime cooperation and cyber space order, calling for efforts to make the global village into a “grand stage for seeking common development”</w:t>
      </w:r>
      <w:r w:rsidRPr="00D323C9">
        <w:rPr>
          <w:rStyle w:val="Emphasis"/>
        </w:rPr>
        <w:t xml:space="preserve"> rather than a “wrestling arena”; we cannot “set up a stage here, while pulling away a prop there”, but “complement each other to put on a grand show”</w:t>
      </w:r>
      <w:r w:rsidRPr="00D323C9">
        <w:rPr>
          <w:sz w:val="10"/>
        </w:rPr>
        <w:t xml:space="preserve">. From the orientation of reforms, efforts should be made to better safeguard and expand the legitimate interests of the developing countries and increase the influence of the emerging economies on global governance. Over the past 5 years, China has attached importance to full court diplomacy, gradually coming to the center stage of international politics and proactively establishing principles for global governance. By hosting such important events as IAELM, CICA Summit, G20 Summit, the Belt and Road International Cooperation Forum and BRICS Summit, China has used theseplatforms to elaborate the Asia-Pacific Dream for the first time to the world, expressing China’s views on Asian security and global economic governance, discussing with the countries concerned with the Belt and Road about the synergy of their future development strategies and setting off the “BRICS plus” capacity expansion mechanism, in which China not only contributes its solution and shows its style, but also participates in the shaping of international principles through practice. On promoting the resolution of hot international issues, China abides by the norms governing international relations based on the purposes and principles of the UN Charter, and insists on justice, playing a constructive role as a responsible major power in actively promoting the political accommodation in Afghanistan, mediating the Djibouti-Eritrea dispute, promoting peace talks in the Middle East, devoting itself to the peaceful resolution of the South China Sea dispute through negotiations. In addition, China’s responsibility and quick response to international crises have gained widespread praises, as seen in such cases as assisting Africa in its fight against the Ebola epidemic, sending emergency fresh water to the capital of Maldives and buying rice from Cambodia to help relieve its financial squeeze, which has shown the simple feelings of the Chinese people to share the same breath and fate with the people of other countries. D. To Support the Increase of the Developing Countries’ Voice. The developing countries, especially the emerging powers, are not only the important participants of the globalization process, but also the important direction to which the international power system is transferring. With the accelerating shift of global economic center to emerging markets and developing economies, the will and ability of the developing countries to participate in global governance have been correspondingly strengthened. </w:t>
      </w:r>
      <w:r w:rsidRPr="00D323C9">
        <w:rPr>
          <w:rStyle w:val="StyleUnderline"/>
        </w:rPr>
        <w:t>As the biggest developing country and fast growing major power, China has the same appeal and proposal for governance as other developing countries and already began policy coordination with them, as China should comply with historical tide and continue to support the increase of the developing countries’ voice in the global governance system. To this end, China has pursued the policy of “dialog but not confrontation, partnership but not alliance”, attaching importance to the construction of new type of major power relationship and global partnership network, while making a series proposals in the practice of global governance that could represent the legitimate interests of the developing countries and be conducive to safeguarding global justice, including supporting an open, inclusive, universal, balanced and win-win economic globalization; promoting the reforms on share and voting mechanism of IMF to increase the voting rights and representation of the emerging market economies; financing the infrastructure construction and industrial upgrading of other developing countries through various bilateral or regional funds; and helping other developing countries to respond to such challenges as famine, refugees, climate change and public hygiene by debt forgiveness and assistance.</w:t>
      </w:r>
    </w:p>
    <w:p w14:paraId="5744E392" w14:textId="77777777" w:rsidR="00FE375D" w:rsidRDefault="00FE375D" w:rsidP="00FE375D"/>
    <w:p w14:paraId="08DB4537" w14:textId="77777777" w:rsidR="00FE375D" w:rsidRDefault="00FE375D" w:rsidP="00FE375D">
      <w:pPr>
        <w:pStyle w:val="Heading4"/>
      </w:pPr>
      <w:r>
        <w:t>Effective global governance prevents unregulated emergent tech – prevents extinction</w:t>
      </w:r>
    </w:p>
    <w:p w14:paraId="5EFAF50B" w14:textId="77777777" w:rsidR="00FE375D" w:rsidRDefault="00FE375D" w:rsidP="00FE375D">
      <w:r>
        <w:t xml:space="preserve">Robert </w:t>
      </w:r>
      <w:r w:rsidRPr="009823FA">
        <w:rPr>
          <w:rStyle w:val="Style13ptBold"/>
        </w:rPr>
        <w:t>Bailey 18,</w:t>
      </w:r>
      <w:r>
        <w:t xml:space="preserve"> Vision of Earth contributor and computer science masters, 9-5-2018, "Why do we need global governance?," Vision of Earth, https://www.visionofearth.org/social-change/global-governance/</w:t>
      </w:r>
    </w:p>
    <w:p w14:paraId="5C978B53" w14:textId="77777777" w:rsidR="00FE375D" w:rsidRPr="00E2706F" w:rsidRDefault="00FE375D" w:rsidP="00FE375D">
      <w:pPr>
        <w:rPr>
          <w:u w:val="single"/>
        </w:rPr>
      </w:pPr>
      <w:r w:rsidRPr="00CE40B3">
        <w:rPr>
          <w:rStyle w:val="StyleUnderline"/>
          <w:highlight w:val="cyan"/>
        </w:rPr>
        <w:t>Global governance is necessary</w:t>
      </w:r>
      <w:r w:rsidRPr="00CA7BB6">
        <w:rPr>
          <w:rStyle w:val="StyleUnderline"/>
        </w:rPr>
        <w:t xml:space="preserve"> because </w:t>
      </w:r>
      <w:r w:rsidRPr="00CE40B3">
        <w:rPr>
          <w:rStyle w:val="StyleUnderline"/>
          <w:highlight w:val="cyan"/>
        </w:rPr>
        <w:t>humanity increasingly faces</w:t>
      </w:r>
      <w:r w:rsidRPr="00CA7BB6">
        <w:rPr>
          <w:rStyle w:val="StyleUnderline"/>
        </w:rPr>
        <w:t xml:space="preserve"> both </w:t>
      </w:r>
      <w:r w:rsidRPr="00CE40B3">
        <w:rPr>
          <w:rStyle w:val="StyleUnderline"/>
          <w:highlight w:val="cyan"/>
        </w:rPr>
        <w:t>problems and opportunities</w:t>
      </w:r>
      <w:r w:rsidRPr="00CA7BB6">
        <w:rPr>
          <w:rStyle w:val="StyleUnderline"/>
        </w:rPr>
        <w:t xml:space="preserve"> that are global in scale</w:t>
      </w:r>
      <w:r w:rsidRPr="00CA7BB6">
        <w:rPr>
          <w:sz w:val="12"/>
        </w:rPr>
        <w:t xml:space="preserve">. Today, </w:t>
      </w:r>
      <w:r w:rsidRPr="00CA7BB6">
        <w:rPr>
          <w:rStyle w:val="StyleUnderline"/>
        </w:rPr>
        <w:t>transnational problems such as violence and pandemics routinely reach across borders,</w:t>
      </w:r>
      <w:r w:rsidRPr="00CA7BB6">
        <w:rPr>
          <w:sz w:val="12"/>
        </w:rPr>
        <w:t xml:space="preserve"> affecting us all. At the same time, </w:t>
      </w:r>
      <w:r w:rsidRPr="00CA7BB6">
        <w:rPr>
          <w:rStyle w:val="StyleUnderline"/>
        </w:rPr>
        <w:t>the increasingly integrated global system has also laid the necessary foundations for peace and spectacular prosperity</w:t>
      </w:r>
      <w:r w:rsidRPr="00CA7BB6">
        <w:rPr>
          <w:sz w:val="12"/>
        </w:rPr>
        <w:t xml:space="preserve">. </w:t>
      </w:r>
      <w:r w:rsidRPr="00CA7BB6">
        <w:rPr>
          <w:rStyle w:val="StyleUnderline"/>
        </w:rPr>
        <w:t>Effective global governance will allow us to end armed conflict, deal with new and emerging problems such as technological risks and automation, and to achieve levels of prosperity and progress never before seen</w:t>
      </w:r>
      <w:r w:rsidRPr="00CA7BB6">
        <w:rPr>
          <w:sz w:val="12"/>
        </w:rPr>
        <w:t xml:space="preserve">.1 </w:t>
      </w:r>
      <w:r w:rsidRPr="00CE40B3">
        <w:rPr>
          <w:rStyle w:val="Emphasis"/>
          <w:highlight w:val="cyan"/>
        </w:rPr>
        <w:t>The most important challenge</w:t>
      </w:r>
      <w:r w:rsidRPr="00CA7BB6">
        <w:rPr>
          <w:rStyle w:val="Emphasis"/>
        </w:rPr>
        <w:t xml:space="preserve"> for humanity </w:t>
      </w:r>
      <w:r w:rsidRPr="00CE40B3">
        <w:rPr>
          <w:rStyle w:val="Emphasis"/>
          <w:highlight w:val="cyan"/>
        </w:rPr>
        <w:t>to overcome is that of existential risks</w:t>
      </w:r>
      <w:r w:rsidRPr="00CA7BB6">
        <w:rPr>
          <w:sz w:val="12"/>
        </w:rPr>
        <w:t xml:space="preserve">. </w:t>
      </w:r>
      <w:r w:rsidRPr="00CA7BB6">
        <w:rPr>
          <w:rStyle w:val="StyleUnderline"/>
        </w:rPr>
        <w:t>One way to look at the danger of an existential risk is to quantify the level of global coordination needed to deal with it.</w:t>
      </w:r>
      <w:r w:rsidRPr="00CA7BB6">
        <w:rPr>
          <w:sz w:val="12"/>
        </w:rPr>
        <w:t xml:space="preserve"> While best-shot risks, at one end of the spectrum only require that a single nation, organization or even individual (i.e., superhero) has the means and the will to save everyone, weakest-link risks, at the other end of the spectrum, are dangers that might require literally every country to take appropriate action to prevent catastrophe, with no room for failure.2 3 We’ve always been at risk of natural disaster, but with advances in our level of technology the risk we pose to ourselves as a species becomes ever greater. Nuclear weapons are a well-known risk that we still live with to this day. </w:t>
      </w:r>
      <w:r w:rsidRPr="00CE40B3">
        <w:rPr>
          <w:rStyle w:val="Emphasis"/>
          <w:highlight w:val="cyan"/>
        </w:rPr>
        <w:t>The progress of</w:t>
      </w:r>
      <w:r w:rsidRPr="00CA7BB6">
        <w:rPr>
          <w:rStyle w:val="Emphasis"/>
        </w:rPr>
        <w:t xml:space="preserve"> technological </w:t>
      </w:r>
      <w:r w:rsidRPr="00CE40B3">
        <w:rPr>
          <w:rStyle w:val="Emphasis"/>
          <w:highlight w:val="cyan"/>
        </w:rPr>
        <w:t>research exposes us to</w:t>
      </w:r>
      <w:r w:rsidRPr="00CA7BB6">
        <w:rPr>
          <w:rStyle w:val="Emphasis"/>
        </w:rPr>
        <w:t xml:space="preserve"> new dangers such as </w:t>
      </w:r>
      <w:r w:rsidRPr="00CE40B3">
        <w:rPr>
          <w:rStyle w:val="Emphasis"/>
          <w:highlight w:val="cyan"/>
        </w:rPr>
        <w:t>bioengineered superbugs, nanotechnological menaces, and the risk of an out-of-control artificial intelligence</w:t>
      </w:r>
      <w:r w:rsidRPr="00CA7BB6">
        <w:rPr>
          <w:rStyle w:val="Emphasis"/>
        </w:rPr>
        <w:t xml:space="preserve"> with ill-intent</w:t>
      </w:r>
      <w:r w:rsidRPr="00CA7BB6">
        <w:rPr>
          <w:sz w:val="12"/>
        </w:rPr>
        <w:t xml:space="preserve">. </w:t>
      </w:r>
      <w:r w:rsidRPr="00CE40B3">
        <w:rPr>
          <w:rStyle w:val="StyleUnderline"/>
          <w:highlight w:val="cyan"/>
        </w:rPr>
        <w:t>Increased</w:t>
      </w:r>
      <w:r w:rsidRPr="00CA7BB6">
        <w:rPr>
          <w:rStyle w:val="StyleUnderline"/>
        </w:rPr>
        <w:t xml:space="preserve"> levels of global </w:t>
      </w:r>
      <w:r w:rsidRPr="00CE40B3">
        <w:rPr>
          <w:rStyle w:val="StyleUnderline"/>
          <w:highlight w:val="cyan"/>
        </w:rPr>
        <w:t>coordination</w:t>
      </w:r>
      <w:r w:rsidRPr="00CA7BB6">
        <w:rPr>
          <w:rStyle w:val="StyleUnderline"/>
        </w:rPr>
        <w:t xml:space="preserve"> are </w:t>
      </w:r>
      <w:r w:rsidRPr="00CE40B3">
        <w:rPr>
          <w:rStyle w:val="StyleUnderline"/>
          <w:highlight w:val="cyan"/>
        </w:rPr>
        <w:t>needed to combat many of these risks</w:t>
      </w:r>
      <w:r w:rsidRPr="00CA7BB6">
        <w:rPr>
          <w:sz w:val="12"/>
        </w:rPr>
        <w:t xml:space="preserve">, as described in our article on the cooperation possibilities frontier. </w:t>
      </w:r>
      <w:r w:rsidRPr="00CA7BB6">
        <w:rPr>
          <w:rStyle w:val="StyleUnderline"/>
        </w:rPr>
        <w:t xml:space="preserve">There are other problems that don’t necessarily threaten the species or even civilization as we know it, but which are holding back the development of prosperity and progress. </w:t>
      </w:r>
      <w:r w:rsidRPr="00CE40B3">
        <w:rPr>
          <w:rStyle w:val="StyleUnderline"/>
          <w:highlight w:val="cyan"/>
        </w:rPr>
        <w:t>Armed conflict</w:t>
      </w:r>
      <w:r w:rsidRPr="00CA7BB6">
        <w:rPr>
          <w:sz w:val="12"/>
        </w:rPr>
        <w:t xml:space="preserve">, around since the dawn of history, </w:t>
      </w:r>
      <w:r w:rsidRPr="00CA7BB6">
        <w:rPr>
          <w:rStyle w:val="StyleUnderline"/>
        </w:rPr>
        <w:t>still haunts us today</w:t>
      </w:r>
      <w:r w:rsidRPr="00CA7BB6">
        <w:rPr>
          <w:sz w:val="12"/>
        </w:rPr>
        <w:t xml:space="preserve">. Even though wars between great powers appear to be a thing of the past, </w:t>
      </w:r>
      <w:r w:rsidRPr="00CE40B3">
        <w:rPr>
          <w:rStyle w:val="StyleUnderline"/>
          <w:highlight w:val="cyan"/>
        </w:rPr>
        <w:t>regional conflicts</w:t>
      </w:r>
      <w:r w:rsidRPr="00CA7BB6">
        <w:rPr>
          <w:rStyle w:val="StyleUnderline"/>
        </w:rPr>
        <w:t xml:space="preserve"> still account for tremendous human suffering and loss of life in parts of the world without stable governance.4</w:t>
      </w:r>
      <w:r>
        <w:rPr>
          <w:rStyle w:val="StyleUnderline"/>
        </w:rPr>
        <w:t xml:space="preserve"> </w:t>
      </w:r>
      <w:r w:rsidRPr="00CA7BB6">
        <w:rPr>
          <w:sz w:val="12"/>
        </w:rPr>
        <w:t xml:space="preserve">Other problems have emerged precisely because of our successes in the past. </w:t>
      </w:r>
      <w:r w:rsidRPr="00CA7BB6">
        <w:rPr>
          <w:rStyle w:val="StyleUnderline"/>
        </w:rPr>
        <w:t xml:space="preserve">The unprecedented advancement of human wellbeing and prosperity over the past century has been based in large part on the use of </w:t>
      </w:r>
      <w:r w:rsidRPr="00CE40B3">
        <w:rPr>
          <w:rStyle w:val="StyleUnderline"/>
          <w:highlight w:val="cyan"/>
        </w:rPr>
        <w:t>fossil fuels</w:t>
      </w:r>
      <w:r w:rsidRPr="00CA7BB6">
        <w:rPr>
          <w:rStyle w:val="StyleUnderline"/>
        </w:rPr>
        <w:t xml:space="preserve">, thus exposing us to </w:t>
      </w:r>
      <w:r w:rsidRPr="00CE40B3">
        <w:rPr>
          <w:rStyle w:val="StyleUnderline"/>
          <w:highlight w:val="cyan"/>
        </w:rPr>
        <w:t>climate change</w:t>
      </w:r>
      <w:r w:rsidRPr="00CA7BB6">
        <w:rPr>
          <w:rStyle w:val="StyleUnderline"/>
        </w:rPr>
        <w:t xml:space="preserve">. Widespread </w:t>
      </w:r>
      <w:r w:rsidRPr="00CE40B3">
        <w:rPr>
          <w:rStyle w:val="StyleUnderline"/>
          <w:highlight w:val="cyan"/>
        </w:rPr>
        <w:t>automation</w:t>
      </w:r>
      <w:r w:rsidRPr="00CA7BB6">
        <w:rPr>
          <w:rStyle w:val="StyleUnderline"/>
        </w:rPr>
        <w:t>, already a stressor on society, will put increased pressure on the social and economic fabric of our societies over the next few decad</w:t>
      </w:r>
      <w:r w:rsidRPr="00CA7BB6">
        <w:rPr>
          <w:sz w:val="12"/>
        </w:rPr>
        <w:t xml:space="preserve">es. Global governance can help alleviate these issues in various ways – we refer the interested reader to the very detailed work in Ruling Ourselves. Finally, global governance will increasingly be judged not only by the extent to which it prevents harm, but also by its demonstrated ability to improve human wellbeing.5 Progress has let us set our sights higher as a species, both for what we consider to be the right trajectory for humanity and for our own conduct.6 Major advances in human wellbeing can be accomplished with existing technology and modest improvements in global coordination. </w:t>
      </w:r>
      <w:r w:rsidRPr="00CA7BB6">
        <w:rPr>
          <w:rStyle w:val="StyleUnderline"/>
        </w:rPr>
        <w:t xml:space="preserve">Effective global governance is global governance that tackles these issues better than the regional governments of the world can independently. </w:t>
      </w:r>
      <w:r w:rsidRPr="00CE40B3">
        <w:rPr>
          <w:rStyle w:val="StyleUnderline"/>
          <w:highlight w:val="cyan"/>
        </w:rPr>
        <w:t xml:space="preserve">Global governance is key </w:t>
      </w:r>
      <w:r w:rsidRPr="00B45EF7">
        <w:rPr>
          <w:rStyle w:val="StyleUnderline"/>
        </w:rPr>
        <w:t>to solving global problems</w:t>
      </w:r>
      <w:r w:rsidRPr="00CA7BB6">
        <w:rPr>
          <w:rStyle w:val="StyleUnderline"/>
        </w:rPr>
        <w:t xml:space="preserve">. </w:t>
      </w:r>
      <w:r w:rsidRPr="00CE40B3">
        <w:rPr>
          <w:rStyle w:val="Emphasis"/>
          <w:highlight w:val="cyan"/>
        </w:rPr>
        <w:t>Without it, we may not be able to avoid weakest-link existential risks or regulate new and dangerous technologies</w:t>
      </w:r>
      <w:r w:rsidRPr="00CA7BB6">
        <w:rPr>
          <w:rStyle w:val="Emphasis"/>
        </w:rPr>
        <w:t>.</w:t>
      </w:r>
      <w:r w:rsidRPr="00CA7BB6">
        <w:rPr>
          <w:rStyle w:val="StyleUnderline"/>
        </w:rPr>
        <w:t xml:space="preserve"> With it, we may be able to prosper as we never have before. The next step is to determine how effective global governance can be achieved.</w:t>
      </w:r>
    </w:p>
    <w:p w14:paraId="6508EF3F" w14:textId="77777777" w:rsidR="00FE375D" w:rsidRPr="00FE375D" w:rsidRDefault="00FE375D" w:rsidP="00FE375D"/>
    <w:p w14:paraId="77834761" w14:textId="77777777" w:rsidR="00FE375D" w:rsidRDefault="00FE375D" w:rsidP="00FE375D">
      <w:pPr>
        <w:pStyle w:val="Heading4"/>
      </w:pPr>
      <w:r>
        <w:t>Technological competition is the primary way China intends to gain status</w:t>
      </w:r>
    </w:p>
    <w:p w14:paraId="0256489B" w14:textId="77777777" w:rsidR="00FE375D" w:rsidRDefault="00FE375D" w:rsidP="00FE375D">
      <w:r>
        <w:rPr>
          <w:b/>
        </w:rPr>
        <w:t xml:space="preserve">Khong, 19 - </w:t>
      </w:r>
      <w:r w:rsidRPr="00D16F82">
        <w:t>Yuen Foong Khong is the Li Ka Shing Professor of Political Science at the Lee Kuan Yew School of Public Policy, National University of Singapore (“</w:t>
      </w:r>
      <w:r>
        <w:t xml:space="preserve">Power as prestige in world politics,” International Affairs, Volume 95, Issue 1, January 2019, Pages 119–142, </w:t>
      </w:r>
      <w:hyperlink r:id="rId164" w:history="1">
        <w:r w:rsidRPr="00EE68F7">
          <w:rPr>
            <w:rStyle w:val="Hyperlink"/>
          </w:rPr>
          <w:t>https://doi.org/10.1093/ia/iiy245</w:t>
        </w:r>
      </w:hyperlink>
      <w:r>
        <w:t xml:space="preserve">, </w:t>
      </w:r>
      <w:hyperlink r:id="rId165" w:history="1">
        <w:r w:rsidRPr="00EE68F7">
          <w:rPr>
            <w:rStyle w:val="Hyperlink"/>
          </w:rPr>
          <w:t>https://academic.oup.com/ia/article/95/1/119/5273583</w:t>
        </w:r>
      </w:hyperlink>
    </w:p>
    <w:p w14:paraId="432C193B" w14:textId="77777777" w:rsidR="00FE375D" w:rsidRDefault="00FE375D" w:rsidP="00FE375D"/>
    <w:p w14:paraId="0DD0CBC0" w14:textId="77777777" w:rsidR="00FE375D" w:rsidRDefault="00FE375D" w:rsidP="00FE375D">
      <w:r>
        <w:t xml:space="preserve">The analysis of US–China interactions presented here reveals that the phase of heightened geopolitical competition between the two superpowers is upon us. A key bone of contention now and in the coming decade will be about the hierarchy of prestige. </w:t>
      </w:r>
      <w:r w:rsidRPr="000553C4">
        <w:rPr>
          <w:rStyle w:val="StyleUnderline"/>
        </w:rPr>
        <w:t xml:space="preserve">By most accounts, </w:t>
      </w:r>
      <w:r w:rsidRPr="00CE40B3">
        <w:rPr>
          <w:rStyle w:val="StyleUnderline"/>
          <w:highlight w:val="cyan"/>
        </w:rPr>
        <w:t>China is likely to overtake the U</w:t>
      </w:r>
      <w:r>
        <w:t xml:space="preserve">nited </w:t>
      </w:r>
      <w:r w:rsidRPr="00CE40B3">
        <w:rPr>
          <w:rStyle w:val="StyleUnderline"/>
          <w:highlight w:val="cyan"/>
        </w:rPr>
        <w:t>S</w:t>
      </w:r>
      <w:r>
        <w:t xml:space="preserve">tates </w:t>
      </w:r>
      <w:r w:rsidRPr="00CE40B3">
        <w:rPr>
          <w:rStyle w:val="StyleUnderline"/>
          <w:highlight w:val="cyan"/>
        </w:rPr>
        <w:t>to become the world's largest economy</w:t>
      </w:r>
      <w:r w:rsidRPr="000553C4">
        <w:rPr>
          <w:rStyle w:val="StyleUnderline"/>
        </w:rPr>
        <w:t xml:space="preserve"> within a decade</w:t>
      </w:r>
      <w:r>
        <w:t xml:space="preserve">; meanwhile </w:t>
      </w:r>
      <w:r w:rsidRPr="00CE40B3">
        <w:rPr>
          <w:rStyle w:val="StyleUnderline"/>
          <w:highlight w:val="cyan"/>
        </w:rPr>
        <w:t xml:space="preserve">it is investing heavily in multiple arenas—military, economic, technological, cultural—to </w:t>
      </w:r>
      <w:r w:rsidRPr="000553C4">
        <w:rPr>
          <w:rStyle w:val="StyleUnderline"/>
        </w:rPr>
        <w:t xml:space="preserve">create facts on the ground that will </w:t>
      </w:r>
      <w:r w:rsidRPr="00CE40B3">
        <w:rPr>
          <w:rStyle w:val="StyleUnderline"/>
          <w:highlight w:val="cyan"/>
        </w:rPr>
        <w:t>force the US to recognize it</w:t>
      </w:r>
      <w:r w:rsidRPr="000553C4">
        <w:rPr>
          <w:rStyle w:val="StyleUnderline"/>
        </w:rPr>
        <w:t xml:space="preserve"> as a co-equal</w:t>
      </w:r>
      <w:r>
        <w:t xml:space="preserve">. Indeed, </w:t>
      </w:r>
      <w:r w:rsidRPr="00CE40B3">
        <w:rPr>
          <w:rStyle w:val="StyleUnderline"/>
          <w:highlight w:val="cyan"/>
        </w:rPr>
        <w:t>if the tech</w:t>
      </w:r>
      <w:r>
        <w:t xml:space="preserve">nological </w:t>
      </w:r>
      <w:r w:rsidRPr="00CE40B3">
        <w:rPr>
          <w:rStyle w:val="StyleUnderline"/>
          <w:highlight w:val="cyan"/>
        </w:rPr>
        <w:t>advances</w:t>
      </w:r>
      <w:r>
        <w:t xml:space="preserve"> sought by ‘Made in China 2025’ and the economic and political–diplomatic goals of the BRI </w:t>
      </w:r>
      <w:r w:rsidRPr="00CE40B3">
        <w:rPr>
          <w:rStyle w:val="StyleUnderline"/>
          <w:highlight w:val="cyan"/>
        </w:rPr>
        <w:t>are realized</w:t>
      </w:r>
      <w:r>
        <w:t>—big ifs, to be sure—</w:t>
      </w:r>
      <w:r w:rsidRPr="00CE40B3">
        <w:rPr>
          <w:rStyle w:val="StyleUnderline"/>
          <w:highlight w:val="cyan"/>
        </w:rPr>
        <w:t>China will be well positioned to ‘win friends and influence people’ in ways America did with its economic and technological prowess</w:t>
      </w:r>
      <w:r w:rsidRPr="00CE40B3">
        <w:rPr>
          <w:highlight w:val="cyan"/>
        </w:rPr>
        <w:t xml:space="preserve">. </w:t>
      </w:r>
      <w:r w:rsidRPr="00CE40B3">
        <w:rPr>
          <w:rStyle w:val="StyleUnderline"/>
          <w:highlight w:val="cyan"/>
        </w:rPr>
        <w:t>It will be in a position to match</w:t>
      </w:r>
      <w:r w:rsidRPr="000553C4">
        <w:rPr>
          <w:rStyle w:val="StyleUnderline"/>
        </w:rPr>
        <w:t>, and</w:t>
      </w:r>
      <w:r>
        <w:t xml:space="preserve"> perhaps </w:t>
      </w:r>
      <w:r w:rsidRPr="000553C4">
        <w:rPr>
          <w:rStyle w:val="StyleUnderline"/>
        </w:rPr>
        <w:t xml:space="preserve">overtake, </w:t>
      </w:r>
      <w:r w:rsidRPr="00CE40B3">
        <w:rPr>
          <w:rStyle w:val="StyleUnderline"/>
          <w:highlight w:val="cyan"/>
        </w:rPr>
        <w:t>the US</w:t>
      </w:r>
      <w:r w:rsidRPr="000553C4">
        <w:rPr>
          <w:rStyle w:val="StyleUnderline"/>
        </w:rPr>
        <w:t xml:space="preserve"> </w:t>
      </w:r>
      <w:r w:rsidRPr="00CE40B3">
        <w:rPr>
          <w:rStyle w:val="Emphasis"/>
          <w:highlight w:val="cyan"/>
        </w:rPr>
        <w:t>reputation for power</w:t>
      </w:r>
      <w:r w:rsidRPr="000553C4">
        <w:rPr>
          <w:rStyle w:val="StyleUnderline"/>
        </w:rPr>
        <w:t>.</w:t>
      </w:r>
      <w:r>
        <w:t xml:space="preserve"> A Pew poll of 2015 found that, in 27 out of the 40 countries polled, a plurality or majority of individuals believed that China ‘will or already has overtaken the US as a superpower’.78 Such polls need to be interpreted with caution; but if that day does come to pass, it will put the US in a position of great strategic angst. Kishore Mahbubani cites an exchange he had at the 2012 Davos meeting in which he raised the possibility of China replacing the United States as the world's top power—a suggestion to which Senator Bob Corker, Chairman of the Senate Foreign Relations Committee, responded: ‘The American people absolutely would not be prepared psychologically for an event where the world began to believe that it was not the greatest power on earth.’79</w:t>
      </w:r>
    </w:p>
    <w:p w14:paraId="1E252AAB" w14:textId="77777777" w:rsidR="00FE375D" w:rsidRDefault="00FE375D" w:rsidP="00FE375D">
      <w:pPr>
        <w:pStyle w:val="Heading4"/>
      </w:pPr>
      <w:r>
        <w:t>Status denial goes nuclear</w:t>
      </w:r>
    </w:p>
    <w:p w14:paraId="12E29227" w14:textId="77777777" w:rsidR="00FE375D" w:rsidRDefault="00FE375D" w:rsidP="00FE375D">
      <w:r>
        <w:rPr>
          <w:b/>
        </w:rPr>
        <w:t xml:space="preserve">Onea, 14 </w:t>
      </w:r>
      <w:r>
        <w:t>- Tudor Onea is a Social Sciences and Humanities Research Council of Canada Post-doctoral Fellow with the Department of Government at Dartmouth College (“Between dominance and decline: status anxiety and great power rivalry” Review of International Studies, Volume 40 / Issue 01 / January 2014, pp 125-152</w:t>
      </w:r>
    </w:p>
    <w:p w14:paraId="190DA635" w14:textId="77777777" w:rsidR="00FE375D" w:rsidRPr="00151A9D" w:rsidRDefault="00FE375D" w:rsidP="00FE375D"/>
    <w:p w14:paraId="3BADF008" w14:textId="77777777" w:rsidR="00FE375D" w:rsidRDefault="00FE375D" w:rsidP="00FE375D">
      <w:r>
        <w:t xml:space="preserve">Rivalries between great powers over dominance have captured scholarly attention since the days of Thucydides. However, the bulk of studies have concentrated on shifts in capabilities, while neglecting the motives that produce such positional rivalries. The status anxiety hypothesis is an effort to address this omission, by tracing their occurrence and continuation, sometimes for decades, to the clashing status requirements of the dominant power and those of the next-in-line state. In a nutshell, </w:t>
      </w:r>
      <w:r w:rsidRPr="00CE40B3">
        <w:rPr>
          <w:rStyle w:val="StyleUnderline"/>
          <w:highlight w:val="cyan"/>
        </w:rPr>
        <w:t xml:space="preserve">status anxiety argues that the </w:t>
      </w:r>
      <w:r w:rsidRPr="00CE40B3">
        <w:rPr>
          <w:rStyle w:val="Emphasis"/>
          <w:highlight w:val="cyan"/>
        </w:rPr>
        <w:t>refusal of the dominant power</w:t>
      </w:r>
      <w:r w:rsidRPr="00CE40B3">
        <w:rPr>
          <w:rStyle w:val="StyleUnderline"/>
          <w:highlight w:val="cyan"/>
        </w:rPr>
        <w:t xml:space="preserve"> to allow the succession of the challenger will be a fundamental cause of rivalry, </w:t>
      </w:r>
      <w:r w:rsidRPr="00813971">
        <w:rPr>
          <w:rStyle w:val="StyleUnderline"/>
        </w:rPr>
        <w:t>worsening as the rising power threatens to overtake the current leader</w:t>
      </w:r>
      <w:r>
        <w:t xml:space="preserve"> in additional dimensions. The purpose of this article was to formulate this hypothesis as well as subject it to preliminary testing. The findings suggest </w:t>
      </w:r>
      <w:r w:rsidRPr="00060C6B">
        <w:rPr>
          <w:rStyle w:val="StyleUnderline"/>
        </w:rPr>
        <w:t xml:space="preserve">that </w:t>
      </w:r>
      <w:r w:rsidRPr="00813971">
        <w:rPr>
          <w:rStyle w:val="StyleUnderline"/>
        </w:rPr>
        <w:t>status anxiety represented a significant influence</w:t>
      </w:r>
      <w:r w:rsidRPr="00813971">
        <w:t xml:space="preserve">, though not necessarily excluding additional balance of power considerations, </w:t>
      </w:r>
      <w:r w:rsidRPr="00813971">
        <w:rPr>
          <w:rStyle w:val="StyleUnderline"/>
        </w:rPr>
        <w:t>in the foreign policy decision-making of declining dominant powers:</w:t>
      </w:r>
      <w:r>
        <w:t xml:space="preserve"> France in the mid-eighteenth century and Britain at the turn of the twentieth century. Status anxiety thus helps account for the hostility France manifested towards Britain, and Britain towards German demands for superior status, a reaction which is more problematic to account for by theories stressing solely physical security and material gains.</w:t>
      </w:r>
    </w:p>
    <w:p w14:paraId="1ADE4644" w14:textId="77777777" w:rsidR="00FE375D" w:rsidRDefault="00FE375D" w:rsidP="00FE375D">
      <w:r>
        <w:t xml:space="preserve">A further contribution of this endeavour is that it suggests the existence of a dominant power club, distinct from the club of major or great powers, and, as such, following a different set of rules.138 The existing status literature has concentrated exclusively on the latter club, arguing persuasively that there is no impediment for granting either admission to new members or opportunities for further advancement to current ones.139 Hence, status competition in the great power club is seen as non-zero sum. But the dominant power club has a membership of one, which makes it unfeasible for the dominant power to satisfy the demands of dominant power aspirants without voluntarily surrendering its supremacy. Accordingly, </w:t>
      </w:r>
      <w:r w:rsidRPr="00CE40B3">
        <w:rPr>
          <w:rStyle w:val="StyleUnderline"/>
          <w:highlight w:val="cyan"/>
        </w:rPr>
        <w:t xml:space="preserve">status competition over the dominant position is </w:t>
      </w:r>
      <w:r w:rsidRPr="00813971">
        <w:rPr>
          <w:rStyle w:val="StyleUnderline"/>
        </w:rPr>
        <w:t xml:space="preserve">more likely to be </w:t>
      </w:r>
      <w:r w:rsidRPr="00CE40B3">
        <w:rPr>
          <w:rStyle w:val="Emphasis"/>
          <w:highlight w:val="cyan"/>
        </w:rPr>
        <w:t>zero-sum</w:t>
      </w:r>
      <w:r w:rsidRPr="00CE40B3">
        <w:rPr>
          <w:rStyle w:val="StyleUnderline"/>
          <w:highlight w:val="cyan"/>
        </w:rPr>
        <w:t xml:space="preserve"> </w:t>
      </w:r>
      <w:r w:rsidRPr="00813971">
        <w:rPr>
          <w:rStyle w:val="StyleUnderline"/>
        </w:rPr>
        <w:t>and lead to rivalry.</w:t>
      </w:r>
    </w:p>
    <w:p w14:paraId="5C3A4CA2" w14:textId="77777777" w:rsidR="00FE375D" w:rsidRDefault="00FE375D" w:rsidP="00FE375D">
      <w:r>
        <w:t>The findings of this article are at this point only plausible, yet they highlight the need for further research covering the entire universe of dominant powers in order to determine both if intense status anxiety always prompts conflict and if reduced status anxiety or its absence lead to stability. Consequently, additional studies of the role of status for dominant powers foreign policy should be conducted, extending beyond the current en vogue concentration on the foreign policy of rising powers alone.</w:t>
      </w:r>
    </w:p>
    <w:p w14:paraId="439AC9F4" w14:textId="109BF21F" w:rsidR="00FE375D" w:rsidRDefault="00FE375D" w:rsidP="00FE375D">
      <w:r>
        <w:t xml:space="preserve">Indeed, </w:t>
      </w:r>
      <w:r w:rsidRPr="00813971">
        <w:rPr>
          <w:rStyle w:val="StyleUnderline"/>
        </w:rPr>
        <w:t>dominant powers' status anxiety may be increasingly policy-relevant, if unipolarity were to erode due to a steady shrinking of distance between the US and China</w:t>
      </w:r>
      <w:r w:rsidRPr="00813971">
        <w:t>.</w:t>
      </w:r>
      <w:r>
        <w:t xml:space="preserve"> </w:t>
      </w:r>
      <w:r w:rsidRPr="00CE40B3">
        <w:rPr>
          <w:rStyle w:val="StyleUnderline"/>
          <w:highlight w:val="cyan"/>
        </w:rPr>
        <w:t xml:space="preserve">This is not to suggest </w:t>
      </w:r>
      <w:r w:rsidRPr="009772D3">
        <w:rPr>
          <w:rStyle w:val="StyleUnderline"/>
        </w:rPr>
        <w:t xml:space="preserve">that Sino-American </w:t>
      </w:r>
      <w:r w:rsidRPr="00CE40B3">
        <w:rPr>
          <w:rStyle w:val="StyleUnderline"/>
          <w:highlight w:val="cyan"/>
        </w:rPr>
        <w:t xml:space="preserve">confrontation under the </w:t>
      </w:r>
      <w:r w:rsidRPr="00060C6B">
        <w:rPr>
          <w:rStyle w:val="StyleUnderline"/>
        </w:rPr>
        <w:t>ominous</w:t>
      </w:r>
      <w:r w:rsidRPr="00CE40B3">
        <w:rPr>
          <w:rStyle w:val="StyleUnderline"/>
          <w:highlight w:val="cyan"/>
        </w:rPr>
        <w:t xml:space="preserve"> </w:t>
      </w:r>
      <w:r w:rsidRPr="00CE40B3">
        <w:rPr>
          <w:rStyle w:val="Emphasis"/>
          <w:highlight w:val="cyan"/>
        </w:rPr>
        <w:t>shadow of nuclear weapons</w:t>
      </w:r>
      <w:r w:rsidRPr="00CE40B3">
        <w:rPr>
          <w:rStyle w:val="StyleUnderline"/>
          <w:highlight w:val="cyan"/>
        </w:rPr>
        <w:t xml:space="preserve"> is inevitable, but to draw attention to the possible </w:t>
      </w:r>
      <w:r w:rsidRPr="00CE40B3">
        <w:rPr>
          <w:rStyle w:val="Emphasis"/>
          <w:highlight w:val="cyan"/>
        </w:rPr>
        <w:t>heightened risks posed by status anxiety</w:t>
      </w:r>
      <w:r>
        <w:t xml:space="preserve"> in future decades. In the words of President Obama: ‘if other nations do not play for second place, I do not accept second-place for the United States of America’.140</w:t>
      </w:r>
    </w:p>
    <w:p w14:paraId="3DEEBAD7" w14:textId="77777777" w:rsidR="00FE375D" w:rsidRPr="004C2B0F" w:rsidRDefault="00FE375D" w:rsidP="00FE375D">
      <w:pPr>
        <w:pStyle w:val="Heading4"/>
      </w:pPr>
      <w:r>
        <w:t xml:space="preserve">Rising powers </w:t>
      </w:r>
      <w:r>
        <w:rPr>
          <w:u w:val="single"/>
        </w:rPr>
        <w:t>replace</w:t>
      </w:r>
      <w:r>
        <w:t xml:space="preserve"> the US and have a </w:t>
      </w:r>
      <w:r>
        <w:rPr>
          <w:u w:val="single"/>
        </w:rPr>
        <w:t>stake</w:t>
      </w:r>
      <w:r>
        <w:t xml:space="preserve"> in maintaining international order for status benefits</w:t>
      </w:r>
    </w:p>
    <w:p w14:paraId="0A82A752" w14:textId="77777777" w:rsidR="00FE375D" w:rsidRPr="00D5376C" w:rsidRDefault="00FE375D" w:rsidP="00FE375D">
      <w:r>
        <w:rPr>
          <w:b/>
        </w:rPr>
        <w:t xml:space="preserve">Mukherjee, 19 - </w:t>
      </w:r>
      <w:r w:rsidRPr="00D5376C">
        <w:t>Rohan Mukherjee is an Assistant Professor of Political Science at Yale-NUS College, Singapore. His research focuses on the grand strategies of rising powers and their impact on international security and order, with an empirical specialization in South Asia and East Asia (“Policy Series: Two Cheers for the Liberal World Order: The International Order and Rising Powers in a Trumpian World” 2/22,</w:t>
      </w:r>
      <w:r>
        <w:t xml:space="preserve"> </w:t>
      </w:r>
      <w:hyperlink r:id="rId166" w:history="1">
        <w:r w:rsidRPr="00D5376C">
          <w:rPr>
            <w:rStyle w:val="Hyperlink"/>
          </w:rPr>
          <w:t>https://www.tandfonline.com/doi/full/10.1080/00396338.2019.1568044?src=recsys</w:t>
        </w:r>
      </w:hyperlink>
      <w:r>
        <w:t xml:space="preserve"> </w:t>
      </w:r>
    </w:p>
    <w:p w14:paraId="5159A6C4" w14:textId="77777777" w:rsidR="00FE375D" w:rsidRPr="005E42EE" w:rsidRDefault="00FE375D" w:rsidP="00FE375D"/>
    <w:p w14:paraId="775F8CF5" w14:textId="77777777" w:rsidR="00FE375D" w:rsidRDefault="00FE375D" w:rsidP="00FE375D">
      <w:r>
        <w:t xml:space="preserve">The </w:t>
      </w:r>
      <w:r w:rsidRPr="00CE40B3">
        <w:rPr>
          <w:rStyle w:val="StyleUnderline"/>
          <w:highlight w:val="cyan"/>
        </w:rPr>
        <w:t>empirical ev</w:t>
      </w:r>
      <w:r w:rsidRPr="004B4106">
        <w:rPr>
          <w:rStyle w:val="StyleUnderline"/>
        </w:rPr>
        <w:t>idence</w:t>
      </w:r>
      <w:r>
        <w:t xml:space="preserve"> since the end of the Cold War </w:t>
      </w:r>
      <w:r w:rsidRPr="00CE40B3">
        <w:rPr>
          <w:rStyle w:val="StyleUnderline"/>
          <w:highlight w:val="cyan"/>
        </w:rPr>
        <w:t>suggests</w:t>
      </w:r>
      <w:r>
        <w:t xml:space="preserve"> that </w:t>
      </w:r>
      <w:r w:rsidRPr="00CE40B3">
        <w:rPr>
          <w:rStyle w:val="StyleUnderline"/>
          <w:highlight w:val="cyan"/>
        </w:rPr>
        <w:t>rising powers</w:t>
      </w:r>
      <w:r>
        <w:t xml:space="preserve"> such as China, India, and Brazil </w:t>
      </w:r>
      <w:r w:rsidRPr="00CE40B3">
        <w:rPr>
          <w:rStyle w:val="StyleUnderline"/>
          <w:highlight w:val="cyan"/>
        </w:rPr>
        <w:t>are content not to challenge the liberal order despite</w:t>
      </w:r>
      <w:r>
        <w:t xml:space="preserve"> their varying levels of </w:t>
      </w:r>
      <w:r w:rsidRPr="00CE40B3">
        <w:rPr>
          <w:rStyle w:val="StyleUnderline"/>
          <w:highlight w:val="cyan"/>
        </w:rPr>
        <w:t>dissatisfaction</w:t>
      </w:r>
      <w:r>
        <w:t xml:space="preserve"> with it.[24] Instead, </w:t>
      </w:r>
      <w:r w:rsidRPr="004C2B0F">
        <w:rPr>
          <w:rStyle w:val="StyleUnderline"/>
        </w:rPr>
        <w:t xml:space="preserve">they have adopted a free-riding </w:t>
      </w:r>
      <w:r w:rsidRPr="004B4106">
        <w:rPr>
          <w:rStyle w:val="StyleUnderline"/>
        </w:rPr>
        <w:t>strategy,</w:t>
      </w:r>
      <w:r>
        <w:t xml:space="preserve"> i.e. not fully paying the costs of maintaining the order while benefiting significantly from it. This type of strategy is what underlies China’s exploitation of international trading rules, India’s grandstanding on climate change, and Brazil’s outsized influence relative to its economic power within the World Trade Organization (WTO).[25]</w:t>
      </w:r>
    </w:p>
    <w:p w14:paraId="27AF9874" w14:textId="77777777" w:rsidR="00FE375D" w:rsidRDefault="00FE375D" w:rsidP="00FE375D">
      <w:r>
        <w:t xml:space="preserve">This </w:t>
      </w:r>
      <w:r w:rsidRPr="00CE40B3">
        <w:rPr>
          <w:rStyle w:val="StyleUnderline"/>
          <w:highlight w:val="cyan"/>
        </w:rPr>
        <w:t xml:space="preserve">unwillingness to </w:t>
      </w:r>
      <w:r w:rsidRPr="00892022">
        <w:rPr>
          <w:rStyle w:val="StyleUnderline"/>
        </w:rPr>
        <w:t xml:space="preserve">genuinely </w:t>
      </w:r>
      <w:r w:rsidRPr="00CE40B3">
        <w:rPr>
          <w:rStyle w:val="StyleUnderline"/>
          <w:highlight w:val="cyan"/>
        </w:rPr>
        <w:t>contribute</w:t>
      </w:r>
      <w:r>
        <w:t xml:space="preserve"> to the liberal order may seem puzzling given that it makes these countries diplomatically vulnerable to the charge of free-riding. It </w:t>
      </w:r>
      <w:r w:rsidRPr="00CE40B3">
        <w:rPr>
          <w:rStyle w:val="StyleUnderline"/>
          <w:highlight w:val="cyan"/>
        </w:rPr>
        <w:t>is explained</w:t>
      </w:r>
      <w:r>
        <w:t xml:space="preserve">, however, </w:t>
      </w:r>
      <w:r w:rsidRPr="00CE40B3">
        <w:rPr>
          <w:rStyle w:val="StyleUnderline"/>
          <w:highlight w:val="cyan"/>
        </w:rPr>
        <w:t>by</w:t>
      </w:r>
      <w:r w:rsidRPr="004B4106">
        <w:rPr>
          <w:rStyle w:val="StyleUnderline"/>
        </w:rPr>
        <w:t xml:space="preserve"> </w:t>
      </w:r>
      <w:r>
        <w:t xml:space="preserve">the non-material aspects of the order, or what Gilpin called the “hierarchy of prestige.”[26] Put simply, </w:t>
      </w:r>
      <w:r w:rsidRPr="00892022">
        <w:rPr>
          <w:rStyle w:val="StyleUnderline"/>
        </w:rPr>
        <w:t xml:space="preserve">the distribution of </w:t>
      </w:r>
      <w:r w:rsidRPr="00CE40B3">
        <w:rPr>
          <w:rStyle w:val="StyleUnderline"/>
          <w:highlight w:val="cyan"/>
        </w:rPr>
        <w:t>prestige</w:t>
      </w:r>
      <w:r>
        <w:t xml:space="preserve"> within the liberal order is still </w:t>
      </w:r>
      <w:r w:rsidRPr="00CE40B3">
        <w:rPr>
          <w:rStyle w:val="StyleUnderline"/>
          <w:highlight w:val="cyan"/>
        </w:rPr>
        <w:t>skewed in favor of the U.S</w:t>
      </w:r>
      <w:r>
        <w:t>. and its allies, while the distribution of power is shifting steadily in favor of the rising powers. Voting rights at the International Monetary Fund (IMF), permanent membership of the UNSC, top leadership positions in International Financial Institutions (IFIs), the official designation of nuclear weapons states in the nuclear non-proliferation treaty (NPT), and small-group decision-making within the WTO are some of the more prominent institutional aspects of the liberal order that rising powers to varying extents have contested as exclusionary, discriminatory, and unequal.[27] Wherever possible, they have sought to reform institutions from within. Where these efforts have been repeatedly frustrated, they have established new institutions such as the New Development Bank (NDB) of the Brazil, Russia, India, China, and South Africa (BRICS) group (which, unlike the IMF, operates on the principle of “one country, one vote, and no veto”)[28] and the Asian Infrastructure Investment Bank (AIIB),[29] or bolstered existing forums where they already hold leadership positions, such as the India, Brazil, South Africa (IBSA) group and the Shanghai Cooperation Organization (SCO).</w:t>
      </w:r>
    </w:p>
    <w:p w14:paraId="167860F3" w14:textId="77777777" w:rsidR="00FE375D" w:rsidRDefault="00FE375D" w:rsidP="00FE375D">
      <w:r w:rsidRPr="004C2B0F">
        <w:rPr>
          <w:rStyle w:val="StyleUnderline"/>
        </w:rPr>
        <w:t>The</w:t>
      </w:r>
      <w:r w:rsidRPr="004C2B0F">
        <w:t xml:space="preserve"> overarching </w:t>
      </w:r>
      <w:r w:rsidRPr="004C2B0F">
        <w:rPr>
          <w:rStyle w:val="StyleUnderline"/>
        </w:rPr>
        <w:t>question is</w:t>
      </w:r>
      <w:r w:rsidRPr="004C2B0F">
        <w:t xml:space="preserve"> this: </w:t>
      </w:r>
      <w:r w:rsidRPr="004C2B0F">
        <w:rPr>
          <w:rStyle w:val="StyleUnderline"/>
        </w:rPr>
        <w:t>who gets to be included in the club of great powers</w:t>
      </w:r>
      <w:r w:rsidRPr="004C2B0F">
        <w:t xml:space="preserve"> that manage the liberal order alongside the United States? Club membership brings both material and status benefits, but it also comes at a price. </w:t>
      </w:r>
      <w:r w:rsidRPr="004C2B0F">
        <w:rPr>
          <w:rStyle w:val="StyleUnderline"/>
        </w:rPr>
        <w:t>Rising powers are unwilling to pay the price unless they are made</w:t>
      </w:r>
      <w:r w:rsidRPr="004C2B0F">
        <w:t xml:space="preserve"> full and </w:t>
      </w:r>
      <w:r w:rsidRPr="004C2B0F">
        <w:rPr>
          <w:rStyle w:val="StyleUnderline"/>
        </w:rPr>
        <w:t>equal members</w:t>
      </w:r>
      <w:r w:rsidRPr="004C2B0F">
        <w:t>,</w:t>
      </w:r>
      <w:r>
        <w:t xml:space="preserve"> especially since material benefits already accrue to them in significant measure simply through membership in the order. For its part, </w:t>
      </w:r>
      <w:r w:rsidRPr="00CE40B3">
        <w:rPr>
          <w:rStyle w:val="StyleUnderline"/>
          <w:highlight w:val="cyan"/>
        </w:rPr>
        <w:t>the U.S. has been unwilling to admit rising powers</w:t>
      </w:r>
      <w:r w:rsidRPr="00892022">
        <w:rPr>
          <w:rStyle w:val="StyleUnderline"/>
        </w:rPr>
        <w:t xml:space="preserve"> into the club</w:t>
      </w:r>
      <w:r w:rsidRPr="00892022">
        <w:t>,</w:t>
      </w:r>
      <w:r>
        <w:t xml:space="preserve"> questioning their ability to act as “responsible stakeholders.”[30] These conflicting incentives create a chicken-and-egg problem: rising powers decline full responsibility without elite membership, while the U.S. refuses them elite membership without full responsibility.</w:t>
      </w:r>
    </w:p>
    <w:p w14:paraId="232C16B5" w14:textId="77777777" w:rsidR="00FE375D" w:rsidRDefault="00FE375D" w:rsidP="00FE375D">
      <w:r>
        <w:t>The Trump Transformation</w:t>
      </w:r>
    </w:p>
    <w:p w14:paraId="6D6FDBB8" w14:textId="77777777" w:rsidR="00FE375D" w:rsidRDefault="00FE375D" w:rsidP="00FE375D">
      <w:r>
        <w:t xml:space="preserve">The </w:t>
      </w:r>
      <w:r w:rsidRPr="004C2B0F">
        <w:rPr>
          <w:rStyle w:val="StyleUnderline"/>
        </w:rPr>
        <w:t>Trump</w:t>
      </w:r>
      <w:r w:rsidRPr="004C2B0F">
        <w:t xml:space="preserve"> presidency has </w:t>
      </w:r>
      <w:r w:rsidRPr="004C2B0F">
        <w:rPr>
          <w:rStyle w:val="StyleUnderline"/>
        </w:rPr>
        <w:t>unsettled this</w:t>
      </w:r>
      <w:r>
        <w:t xml:space="preserve"> equilibrium. Washington’s newfound willingness to challenge the fundamental tenets of the global order—capitalism, democracy, and multilateralism—and </w:t>
      </w:r>
      <w:r w:rsidRPr="00CE40B3">
        <w:rPr>
          <w:rStyle w:val="StyleUnderline"/>
          <w:highlight w:val="cyan"/>
        </w:rPr>
        <w:t>Trump’s undermining of key institutional arrangements</w:t>
      </w:r>
      <w:r>
        <w:t xml:space="preserve"> in areas such as international trade, climate change, and arms control have </w:t>
      </w:r>
      <w:r w:rsidRPr="00CE40B3">
        <w:rPr>
          <w:rStyle w:val="StyleUnderline"/>
          <w:highlight w:val="cyan"/>
        </w:rPr>
        <w:t>opened up space</w:t>
      </w:r>
      <w:r>
        <w:t xml:space="preserve"> </w:t>
      </w:r>
      <w:r w:rsidRPr="00CE40B3">
        <w:rPr>
          <w:rStyle w:val="StyleUnderline"/>
          <w:highlight w:val="cyan"/>
        </w:rPr>
        <w:t>in</w:t>
      </w:r>
      <w:r>
        <w:t xml:space="preserve"> the upper echelons of the </w:t>
      </w:r>
      <w:r w:rsidRPr="00CE40B3">
        <w:rPr>
          <w:rStyle w:val="StyleUnderline"/>
          <w:highlight w:val="cyan"/>
        </w:rPr>
        <w:t>global governance</w:t>
      </w:r>
      <w:r>
        <w:t xml:space="preserve"> architecture </w:t>
      </w:r>
      <w:r w:rsidRPr="00CE40B3">
        <w:rPr>
          <w:rStyle w:val="StyleUnderline"/>
          <w:highlight w:val="cyan"/>
        </w:rPr>
        <w:t>for rising powers</w:t>
      </w:r>
      <w:r>
        <w:t xml:space="preserve"> (and other countries). In the security realm, as Trump shifts U.S. global strategy to what looks like offshore balancing,[31] China and India have each begun stepping up their strategic presence to the extent of their respective capabilities, especially in the Indo-Pacific region. Across the board, Chinese and Indian leaders are counselling caution and patience with an eye to managing Washington’s illiberal turn toward the liberal international order.[32] In the process, the </w:t>
      </w:r>
      <w:r w:rsidRPr="00CE40B3">
        <w:rPr>
          <w:rStyle w:val="StyleUnderline"/>
          <w:highlight w:val="cyan"/>
        </w:rPr>
        <w:t>rising powers have become</w:t>
      </w:r>
      <w:r>
        <w:t xml:space="preserve"> the </w:t>
      </w:r>
      <w:r w:rsidRPr="00CE40B3">
        <w:rPr>
          <w:rStyle w:val="Emphasis"/>
          <w:highlight w:val="cyan"/>
        </w:rPr>
        <w:t>guardians of the status quo</w:t>
      </w:r>
      <w:r>
        <w:t xml:space="preserve"> and the U.S. has finally taken ownership of its post-Cold War role as a revisionist power.[33] There is no better example of the decoupling of the liberal order and U.S. foreign policy. The Trump presidency has in effect been a gift to Xi’s Chinese Dream and Modi’s desire to make India a “leading power”[34] within the parameters of the existing order. As the second-ranked power in the international system, China in particular has perceived an opportunity “to define itself as the representative and spokesperson of forward-looking forces.”[35]</w:t>
      </w:r>
    </w:p>
    <w:p w14:paraId="774D03FF" w14:textId="77777777" w:rsidR="00FE375D" w:rsidRDefault="00FE375D" w:rsidP="00FE375D">
      <w:r>
        <w:t xml:space="preserve">Yet, as Chinese and Indian leaders well know, global </w:t>
      </w:r>
      <w:r w:rsidRPr="00CE40B3">
        <w:rPr>
          <w:rStyle w:val="StyleUnderline"/>
          <w:highlight w:val="cyan"/>
        </w:rPr>
        <w:t>leadership is</w:t>
      </w:r>
      <w:r>
        <w:t xml:space="preserve"> a </w:t>
      </w:r>
      <w:r w:rsidRPr="00CE40B3">
        <w:rPr>
          <w:rStyle w:val="StyleUnderline"/>
          <w:highlight w:val="cyan"/>
        </w:rPr>
        <w:t>costly</w:t>
      </w:r>
      <w:r>
        <w:t xml:space="preserve"> proposition. </w:t>
      </w:r>
      <w:r w:rsidRPr="00CE40B3">
        <w:rPr>
          <w:rStyle w:val="StyleUnderline"/>
          <w:highlight w:val="cyan"/>
        </w:rPr>
        <w:t xml:space="preserve">The cost is only worthwhile if the </w:t>
      </w:r>
      <w:r w:rsidRPr="00CE40B3">
        <w:rPr>
          <w:rStyle w:val="Emphasis"/>
          <w:highlight w:val="cyan"/>
        </w:rPr>
        <w:t>eclipse of U.S. credibility under Trump can translate into status benefits</w:t>
      </w:r>
      <w:r w:rsidRPr="00CE40B3">
        <w:rPr>
          <w:rStyle w:val="StyleUnderline"/>
          <w:highlight w:val="cyan"/>
        </w:rPr>
        <w:t xml:space="preserve"> for their countries</w:t>
      </w:r>
      <w:r>
        <w:t>. The decoupling of the U.S. from the international order of its own creation becomes significant in this context. In the absence of an engaged Washington, it is unclear whether the institutions that comprise the international order will function on business-as-usual terms, or they will be more open to reform and the inclusion of new aspirants to the great-power club. Despite Trump’s disengagement, the U.S. still retains significant structural power in the international order and may be willing to exert this power in order to prevent rising states from rushing too quickly to fill the temporary leadership void.</w:t>
      </w:r>
    </w:p>
    <w:p w14:paraId="609F4C0A" w14:textId="77777777" w:rsidR="00FE375D" w:rsidRDefault="00FE375D" w:rsidP="00FE375D">
      <w:r>
        <w:t>A more fundamental challenge faces the rising powers, which is simply the lack of capacity and vision to fundamentally alter the basis of the liberal order. Importantly, none of the rising powers has a credible alternative set of principles or institutional arrangements to offer as the foundation of a new order.[36] China’s influence, while growing, is largely based on a mercantilist approach and is increasingly facing resistance across the vast geography covered by the Belt and Road Initiative.[37] India lacks the capacity to maintain international order and must focus inward on long-term economic development before it can shoulder global responsibilities. Brazil lacks the hard power resources and domestic political consensus necessary to single-handedly underwrite an international order.[38] At a fundamental level, none of these powers has any reason to fundamentally alter an order that has so far handsomely abetted their stellar economic performance, enhanced their diplomatic influence, and ensured their national security.</w:t>
      </w:r>
    </w:p>
    <w:p w14:paraId="5A3505F4" w14:textId="77777777" w:rsidR="00FE375D" w:rsidRDefault="00FE375D" w:rsidP="00FE375D">
      <w:r>
        <w:t>A contemporary alternative to the liberal order therefore does not exist. This fact should give pause to both those who celebrate the order’s alleged demise and those who mourn it. The current policy and academic debates fail to consider this simple question: relative to what is the liberal order a failure or success? In other words, could the world have done better? The answer is both yes and no. On the one hand, yes, the United States could have set up a ‘truly’ liberal international rules-based order; this is a question of degree. On the other hand, no, there was no other credible alternative that was attractive to as large a number of countries as the U.S.-led liberal order; this is a question of type. At present, the fact that no other major power is in a position to offer an alternative type of global order suggests that the much-maligned liberal order, while it may change in degree, is fundamentally secure. If not Washington, then Beijing, New Delhi, and Brasilia will ensure this outcome.</w:t>
      </w:r>
    </w:p>
    <w:p w14:paraId="3F32582D" w14:textId="77777777" w:rsidR="00FE375D" w:rsidRDefault="00FE375D" w:rsidP="00FE375D">
      <w:r>
        <w:t>Looking Forward</w:t>
      </w:r>
    </w:p>
    <w:p w14:paraId="096D9DD4" w14:textId="77777777" w:rsidR="00FE375D" w:rsidRDefault="00FE375D" w:rsidP="00FE375D">
      <w:r>
        <w:t>Historically, new international orders have emerged in the aftermath of major wars. Major wars are today ruled out by the state of military technology, i.e., nuclear weapons. Barring a change in this dimension, we can expect the politics of power shifts to play out to a great extent in international institutions. The evolution of the liberal international order will depend on the role of the dominant and rising powers within it. If Donald Trump is a one-term aberration, then the U.S. may course-correct after 2020 and reinvest in the liberal order. Outcomes will then hinge on Washington’s ability to accommodate the status demands of an increasingly powerful cabal of rising powers.</w:t>
      </w:r>
    </w:p>
    <w:p w14:paraId="49A444C3" w14:textId="0A2D7AAA" w:rsidR="00FE375D" w:rsidRDefault="00FE375D" w:rsidP="00FE375D">
      <w:r w:rsidRPr="004C2B0F">
        <w:rPr>
          <w:rStyle w:val="StyleUnderline"/>
        </w:rPr>
        <w:t xml:space="preserve">If </w:t>
      </w:r>
      <w:r w:rsidRPr="004C2B0F">
        <w:t xml:space="preserve">Donald </w:t>
      </w:r>
      <w:r w:rsidRPr="004C2B0F">
        <w:rPr>
          <w:rStyle w:val="StyleUnderline"/>
        </w:rPr>
        <w:t>Trump turns out to be</w:t>
      </w:r>
      <w:r w:rsidRPr="004C2B0F">
        <w:t xml:space="preserve"> a two-term president, or </w:t>
      </w:r>
      <w:r w:rsidRPr="004C2B0F">
        <w:rPr>
          <w:rStyle w:val="StyleUnderline"/>
        </w:rPr>
        <w:t>a herald of deeper changes</w:t>
      </w:r>
      <w:r>
        <w:t xml:space="preserve"> in the United States’ worldview, then </w:t>
      </w:r>
      <w:r w:rsidRPr="00CE40B3">
        <w:rPr>
          <w:rStyle w:val="StyleUnderline"/>
          <w:highlight w:val="cyan"/>
        </w:rPr>
        <w:t>the U.S. will</w:t>
      </w:r>
      <w:r>
        <w:t xml:space="preserve"> likely </w:t>
      </w:r>
      <w:r w:rsidRPr="00CE40B3">
        <w:rPr>
          <w:rStyle w:val="StyleUnderline"/>
          <w:highlight w:val="cyan"/>
        </w:rPr>
        <w:t>further disengage</w:t>
      </w:r>
      <w:r>
        <w:t xml:space="preserve"> from an order that it perceives to be a bad deal (precisely because that order has benefited rising powers to such an extent). </w:t>
      </w:r>
      <w:r w:rsidRPr="00CE40B3">
        <w:rPr>
          <w:rStyle w:val="StyleUnderline"/>
          <w:highlight w:val="cyan"/>
        </w:rPr>
        <w:t>Outcomes will</w:t>
      </w:r>
      <w:r w:rsidRPr="00AC1E52">
        <w:rPr>
          <w:rStyle w:val="StyleUnderline"/>
        </w:rPr>
        <w:t xml:space="preserve"> </w:t>
      </w:r>
      <w:r>
        <w:t xml:space="preserve">then </w:t>
      </w:r>
      <w:r w:rsidRPr="00CE40B3">
        <w:rPr>
          <w:rStyle w:val="StyleUnderline"/>
          <w:highlight w:val="cyan"/>
        </w:rPr>
        <w:t>hinge on</w:t>
      </w:r>
      <w:r>
        <w:t xml:space="preserve"> the ability of </w:t>
      </w:r>
      <w:r w:rsidRPr="00CE40B3">
        <w:rPr>
          <w:rStyle w:val="StyleUnderline"/>
          <w:highlight w:val="cyan"/>
        </w:rPr>
        <w:t xml:space="preserve">rising powers to </w:t>
      </w:r>
      <w:r w:rsidRPr="00AC1E52">
        <w:rPr>
          <w:rStyle w:val="StyleUnderline"/>
        </w:rPr>
        <w:t>take leadership</w:t>
      </w:r>
      <w:r>
        <w:t xml:space="preserve"> of one or more issue areas, or to </w:t>
      </w:r>
      <w:r w:rsidRPr="00CE40B3">
        <w:rPr>
          <w:rStyle w:val="StyleUnderline"/>
          <w:highlight w:val="cyan"/>
        </w:rPr>
        <w:t>co-manage the order as its new guardians</w:t>
      </w:r>
      <w:r>
        <w:t xml:space="preserve">. The former scenario will lead to a fragmentation of the liberal order as the respective powers impose their own preferences on different pieces of it. </w:t>
      </w:r>
      <w:r w:rsidRPr="00CE40B3">
        <w:rPr>
          <w:rStyle w:val="StyleUnderline"/>
          <w:highlight w:val="cyan"/>
        </w:rPr>
        <w:t xml:space="preserve">The latter scenario may reinvest the order with </w:t>
      </w:r>
      <w:r w:rsidRPr="00CE40B3">
        <w:rPr>
          <w:rStyle w:val="Emphasis"/>
          <w:highlight w:val="cyan"/>
        </w:rPr>
        <w:t>resilience</w:t>
      </w:r>
      <w:r w:rsidRPr="00AC1E52">
        <w:rPr>
          <w:rStyle w:val="Emphasis"/>
        </w:rPr>
        <w:t xml:space="preserve"> </w:t>
      </w:r>
      <w:r w:rsidRPr="00CE40B3">
        <w:rPr>
          <w:rStyle w:val="StyleUnderline"/>
          <w:highlight w:val="cyan"/>
        </w:rPr>
        <w:t>by aligning</w:t>
      </w:r>
      <w:r w:rsidRPr="00AC1E52">
        <w:rPr>
          <w:rStyle w:val="StyleUnderline"/>
        </w:rPr>
        <w:t xml:space="preserve"> </w:t>
      </w:r>
      <w:r>
        <w:t xml:space="preserve">the distribution of </w:t>
      </w:r>
      <w:r w:rsidRPr="00CE40B3">
        <w:rPr>
          <w:rStyle w:val="StyleUnderline"/>
          <w:highlight w:val="cyan"/>
        </w:rPr>
        <w:t>capabilities with</w:t>
      </w:r>
      <w:r w:rsidRPr="00AC1E52">
        <w:rPr>
          <w:rStyle w:val="StyleUnderline"/>
        </w:rPr>
        <w:t xml:space="preserve"> </w:t>
      </w:r>
      <w:r>
        <w:t xml:space="preserve">the distribution of </w:t>
      </w:r>
      <w:r w:rsidRPr="00CE40B3">
        <w:rPr>
          <w:rStyle w:val="StyleUnderline"/>
          <w:highlight w:val="cyan"/>
        </w:rPr>
        <w:t>prestige.</w:t>
      </w:r>
      <w:r>
        <w:t xml:space="preserve"> Nonetheless, severe conflicts of interest will remain as the U.S. goes from system insider to outsider.[39]</w:t>
      </w:r>
    </w:p>
    <w:p w14:paraId="570BB749" w14:textId="77777777" w:rsidR="00FE375D" w:rsidRPr="00FE375D" w:rsidRDefault="00FE375D" w:rsidP="00FE375D"/>
    <w:p w14:paraId="7E7093AD" w14:textId="69B75FC9" w:rsidR="00FE375D" w:rsidRDefault="00FE375D" w:rsidP="00AE04C3">
      <w:pPr>
        <w:pStyle w:val="Heading3"/>
      </w:pPr>
      <w:r>
        <w:t>AT China Impact---US Tech Lead Bad</w:t>
      </w:r>
    </w:p>
    <w:p w14:paraId="2409E617" w14:textId="77777777" w:rsidR="00FE375D" w:rsidRDefault="00FE375D" w:rsidP="00FE375D">
      <w:pPr>
        <w:pStyle w:val="Heading4"/>
      </w:pPr>
      <w:r>
        <w:t>The United States is a revisionist power. Concerns of Chinese tech dominance are rooted in orientalist Sinophobia.</w:t>
      </w:r>
    </w:p>
    <w:p w14:paraId="2ACCC999" w14:textId="77777777" w:rsidR="00FE375D" w:rsidRDefault="00FE375D" w:rsidP="00FE375D">
      <w:r w:rsidRPr="00C24FC7">
        <w:rPr>
          <w:b/>
          <w:bCs/>
          <w:sz w:val="26"/>
        </w:rPr>
        <w:t xml:space="preserve">Nair 18 </w:t>
      </w:r>
      <w:r w:rsidRPr="00204198">
        <w:t xml:space="preserve">, founder and CEO of the Global Institute For Tomorrow (GIFT), an independent think tank based in Hong Kong. (Chandran, 12/21/2018, </w:t>
      </w:r>
      <w:r>
        <w:t>“</w:t>
      </w:r>
      <w:r w:rsidRPr="00204198">
        <w:t>Why Asia Should Be Worried By America’s Bullying of China</w:t>
      </w:r>
      <w:r>
        <w:t xml:space="preserve">,” </w:t>
      </w:r>
      <w:r>
        <w:rPr>
          <w:i/>
          <w:iCs/>
        </w:rPr>
        <w:t xml:space="preserve">The </w:t>
      </w:r>
      <w:r w:rsidRPr="00204198">
        <w:rPr>
          <w:i/>
          <w:iCs/>
        </w:rPr>
        <w:t>Diplomat</w:t>
      </w:r>
      <w:r>
        <w:t xml:space="preserve">, </w:t>
      </w:r>
      <w:hyperlink r:id="rId167" w:history="1">
        <w:r w:rsidRPr="00412A99">
          <w:rPr>
            <w:rStyle w:val="Hyperlink"/>
          </w:rPr>
          <w:t>https://thediplomat.com/2018/12/why-asia-should-be-worried-by-americas-bullying-of-china/</w:t>
        </w:r>
      </w:hyperlink>
      <w:r>
        <w:t xml:space="preserve"> Date Accessed: 3/19/2021)</w:t>
      </w:r>
    </w:p>
    <w:p w14:paraId="0D5ECE7C" w14:textId="77777777" w:rsidR="00FE375D" w:rsidRPr="00767E2C" w:rsidRDefault="00FE375D" w:rsidP="00FE375D">
      <w:r w:rsidRPr="00711345">
        <w:rPr>
          <w:rStyle w:val="StyleUnderline"/>
        </w:rPr>
        <w:t>Imagine a scenario where a</w:t>
      </w:r>
      <w:r w:rsidRPr="00767E2C">
        <w:t xml:space="preserve"> </w:t>
      </w:r>
      <w:r w:rsidRPr="00711345">
        <w:rPr>
          <w:rStyle w:val="StyleUnderline"/>
        </w:rPr>
        <w:t>senior American business executive is</w:t>
      </w:r>
      <w:r w:rsidRPr="00767E2C">
        <w:t xml:space="preserve"> suddenly </w:t>
      </w:r>
      <w:r w:rsidRPr="00711345">
        <w:rPr>
          <w:rStyle w:val="StyleUnderline"/>
        </w:rPr>
        <w:t>detained overseas, at the behest of the Chinese government</w:t>
      </w:r>
      <w:r w:rsidRPr="00767E2C">
        <w:t xml:space="preserve">, </w:t>
      </w:r>
      <w:r w:rsidRPr="00711345">
        <w:rPr>
          <w:rStyle w:val="StyleUnderline"/>
        </w:rPr>
        <w:t>which accuses him or her of violating its national security</w:t>
      </w:r>
      <w:r w:rsidRPr="00767E2C">
        <w:t xml:space="preserve">. American and </w:t>
      </w:r>
      <w:r w:rsidRPr="00711345">
        <w:rPr>
          <w:rStyle w:val="StyleUnderline"/>
        </w:rPr>
        <w:t>Western media would undoubtedly express outrage</w:t>
      </w:r>
      <w:r w:rsidRPr="00767E2C">
        <w:t xml:space="preserve"> and have a field day bashing China.</w:t>
      </w:r>
    </w:p>
    <w:p w14:paraId="0924295A" w14:textId="77777777" w:rsidR="00FE375D" w:rsidRPr="00767E2C" w:rsidRDefault="00FE375D" w:rsidP="00FE375D">
      <w:r w:rsidRPr="00767E2C">
        <w:t xml:space="preserve">Yet when </w:t>
      </w:r>
      <w:r w:rsidRPr="00711345">
        <w:rPr>
          <w:rStyle w:val="StyleUnderline"/>
        </w:rPr>
        <w:t>the equivalent happened last week with Canada’s detention of Huawei’s chief financial officer, Meng Wanzhou, on behalf of the United States</w:t>
      </w:r>
      <w:r w:rsidRPr="00767E2C">
        <w:t>, questions about the arrest’s legitimacy, or the presence of political motives behind it, were largely absent</w:t>
      </w:r>
      <w:r>
        <w:t>.</w:t>
      </w:r>
    </w:p>
    <w:p w14:paraId="4B5329AA" w14:textId="77777777" w:rsidR="00FE375D" w:rsidRPr="00767E2C" w:rsidRDefault="00FE375D" w:rsidP="00FE375D">
      <w:r w:rsidRPr="00767E2C">
        <w:t xml:space="preserve">This is not to argue that Meng is completely innocent of breaking American law. But </w:t>
      </w:r>
      <w:r w:rsidRPr="00711345">
        <w:rPr>
          <w:rStyle w:val="StyleUnderline"/>
        </w:rPr>
        <w:t xml:space="preserve">it is important to note that the right to this </w:t>
      </w:r>
      <w:r w:rsidRPr="00CE40B3">
        <w:rPr>
          <w:rStyle w:val="StyleUnderline"/>
          <w:highlight w:val="cyan"/>
        </w:rPr>
        <w:t>extraterritorial behavior is asymmetric</w:t>
      </w:r>
      <w:r w:rsidRPr="00767E2C">
        <w:t xml:space="preserve">: </w:t>
      </w:r>
      <w:r w:rsidRPr="00CE40B3">
        <w:rPr>
          <w:rStyle w:val="StyleUnderline"/>
          <w:highlight w:val="cyan"/>
        </w:rPr>
        <w:t>only the U</w:t>
      </w:r>
      <w:r w:rsidRPr="00711345">
        <w:rPr>
          <w:rStyle w:val="StyleUnderline"/>
        </w:rPr>
        <w:t xml:space="preserve">nited </w:t>
      </w:r>
      <w:r w:rsidRPr="00CE40B3">
        <w:rPr>
          <w:rStyle w:val="StyleUnderline"/>
          <w:highlight w:val="cyan"/>
        </w:rPr>
        <w:t>S</w:t>
      </w:r>
      <w:r w:rsidRPr="00711345">
        <w:rPr>
          <w:rStyle w:val="StyleUnderline"/>
        </w:rPr>
        <w:t xml:space="preserve">tates </w:t>
      </w:r>
      <w:r w:rsidRPr="00CE40B3">
        <w:rPr>
          <w:rStyle w:val="StyleUnderline"/>
          <w:highlight w:val="cyan"/>
        </w:rPr>
        <w:t>is allowed to wield it “legitimately</w:t>
      </w:r>
      <w:r w:rsidRPr="00711345">
        <w:rPr>
          <w:rStyle w:val="StyleUnderline"/>
        </w:rPr>
        <w:t>.”</w:t>
      </w:r>
      <w:r w:rsidRPr="00767E2C">
        <w:t xml:space="preserve"> </w:t>
      </w:r>
      <w:r w:rsidRPr="00711345">
        <w:rPr>
          <w:rStyle w:val="StyleUnderline"/>
        </w:rPr>
        <w:t>No other country</w:t>
      </w:r>
      <w:r w:rsidRPr="00767E2C">
        <w:t xml:space="preserve">, </w:t>
      </w:r>
      <w:r w:rsidRPr="00711345">
        <w:rPr>
          <w:rStyle w:val="StyleUnderline"/>
        </w:rPr>
        <w:t>such as Malaysia, which is trying to recover 1MDB-related money from Goldman Sachs, can dare to act in this way.</w:t>
      </w:r>
      <w:r w:rsidRPr="00767E2C">
        <w:t xml:space="preserve"> If other nations tired of U.S. judicial bullying – and there are many – start to retaliate by detaining Americans and citizens of its Western allies, things could become very messy, very quickly.</w:t>
      </w:r>
    </w:p>
    <w:p w14:paraId="50723749" w14:textId="77777777" w:rsidR="00FE375D" w:rsidRPr="00767E2C" w:rsidRDefault="00FE375D" w:rsidP="00FE375D">
      <w:r w:rsidRPr="00767E2C">
        <w:t xml:space="preserve">But Meng’s arrest leads to a different question. Despite protests to the contrary, </w:t>
      </w:r>
      <w:r w:rsidRPr="00711345">
        <w:rPr>
          <w:rStyle w:val="StyleUnderline"/>
        </w:rPr>
        <w:t>the U</w:t>
      </w:r>
      <w:r w:rsidRPr="00767E2C">
        <w:t xml:space="preserve">nited </w:t>
      </w:r>
      <w:r w:rsidRPr="00711345">
        <w:rPr>
          <w:rStyle w:val="StyleUnderline"/>
        </w:rPr>
        <w:t>S</w:t>
      </w:r>
      <w:r w:rsidRPr="00767E2C">
        <w:t xml:space="preserve">tates </w:t>
      </w:r>
      <w:r w:rsidRPr="00711345">
        <w:rPr>
          <w:rStyle w:val="StyleUnderline"/>
        </w:rPr>
        <w:t>made a choice to escalate tensions by taking this action</w:t>
      </w:r>
      <w:r w:rsidRPr="00767E2C">
        <w:t>. Why?</w:t>
      </w:r>
    </w:p>
    <w:p w14:paraId="48BFC97B" w14:textId="77777777" w:rsidR="00FE375D" w:rsidRPr="00767E2C" w:rsidRDefault="00FE375D" w:rsidP="00FE375D">
      <w:r w:rsidRPr="00767E2C">
        <w:t xml:space="preserve">Some have connected Meng’s arrest to the wider trade tensions between China and the United States. </w:t>
      </w:r>
      <w:r w:rsidRPr="00CE40B3">
        <w:rPr>
          <w:rStyle w:val="StyleUnderline"/>
          <w:highlight w:val="cyan"/>
        </w:rPr>
        <w:t>Huawei had</w:t>
      </w:r>
      <w:r w:rsidRPr="00767E2C">
        <w:t xml:space="preserve"> already </w:t>
      </w:r>
      <w:r w:rsidRPr="00CE40B3">
        <w:rPr>
          <w:rStyle w:val="StyleUnderline"/>
          <w:highlight w:val="cyan"/>
        </w:rPr>
        <w:t>been accused by Western politicians of being a front for the Chinese government</w:t>
      </w:r>
      <w:r w:rsidRPr="00A55C26">
        <w:rPr>
          <w:rStyle w:val="StyleUnderline"/>
        </w:rPr>
        <w:t>, and it has been denied access to Western markets</w:t>
      </w:r>
      <w:r w:rsidRPr="00767E2C">
        <w:t>. Given that technology is one of the few areas where the West is still clearly dominant, people have viewed this pressure as strategic economic leverage.</w:t>
      </w:r>
    </w:p>
    <w:p w14:paraId="00A144FC" w14:textId="77777777" w:rsidR="00FE375D" w:rsidRPr="00767E2C" w:rsidRDefault="00FE375D" w:rsidP="00FE375D">
      <w:r w:rsidRPr="00767E2C">
        <w:t xml:space="preserve">But </w:t>
      </w:r>
      <w:r w:rsidRPr="00A55C26">
        <w:rPr>
          <w:rStyle w:val="StyleUnderline"/>
        </w:rPr>
        <w:t>this misses a more fundamental cause for the worries about China</w:t>
      </w:r>
      <w:r w:rsidRPr="00767E2C">
        <w:t xml:space="preserve">, which now spread beyond trade and economics. </w:t>
      </w:r>
      <w:r w:rsidRPr="00CE40B3">
        <w:rPr>
          <w:rStyle w:val="StyleUnderline"/>
          <w:highlight w:val="cyan"/>
        </w:rPr>
        <w:t>Articles about China’s technology and surveillance</w:t>
      </w:r>
      <w:r w:rsidRPr="00767E2C">
        <w:t xml:space="preserve">, such as its “social credit system,” </w:t>
      </w:r>
      <w:r w:rsidRPr="00CE40B3">
        <w:rPr>
          <w:rStyle w:val="StyleUnderline"/>
          <w:highlight w:val="cyan"/>
        </w:rPr>
        <w:t>worry about a techno-dystopia</w:t>
      </w:r>
      <w:r w:rsidRPr="00A55C26">
        <w:rPr>
          <w:rStyle w:val="StyleUnderline"/>
        </w:rPr>
        <w:t xml:space="preserve">, </w:t>
      </w:r>
      <w:r w:rsidRPr="00CE40B3">
        <w:rPr>
          <w:rStyle w:val="StyleUnderline"/>
          <w:highlight w:val="cyan"/>
        </w:rPr>
        <w:t>despite similar surveillance</w:t>
      </w:r>
      <w:r w:rsidRPr="00A55C26">
        <w:rPr>
          <w:rStyle w:val="StyleUnderline"/>
        </w:rPr>
        <w:t xml:space="preserve"> being </w:t>
      </w:r>
      <w:r w:rsidRPr="00CE40B3">
        <w:rPr>
          <w:rStyle w:val="StyleUnderline"/>
          <w:highlight w:val="cyan"/>
        </w:rPr>
        <w:t>done in Western countries</w:t>
      </w:r>
      <w:r w:rsidRPr="00A55C26">
        <w:rPr>
          <w:rStyle w:val="StyleUnderline"/>
        </w:rPr>
        <w:t xml:space="preserve"> (and by their own tech companies).</w:t>
      </w:r>
      <w:r w:rsidRPr="00767E2C">
        <w:t xml:space="preserve"> </w:t>
      </w:r>
      <w:r w:rsidRPr="00A55C26">
        <w:rPr>
          <w:rStyle w:val="StyleUnderline"/>
        </w:rPr>
        <w:t>The United States has expressed concern about the activities of university students from China</w:t>
      </w:r>
      <w:r w:rsidRPr="00767E2C">
        <w:t>, while Australian politicians have spent months debating “foreign influence” in their domestic politics: a rather poorly veiled reference to China.</w:t>
      </w:r>
    </w:p>
    <w:p w14:paraId="45E02E18" w14:textId="77777777" w:rsidR="00FE375D" w:rsidRPr="00A55C26" w:rsidRDefault="00FE375D" w:rsidP="00FE375D">
      <w:pPr>
        <w:rPr>
          <w:rStyle w:val="StyleUnderline"/>
        </w:rPr>
      </w:pPr>
      <w:r w:rsidRPr="00767E2C">
        <w:t xml:space="preserve">A good case study is Google’s cancelled re-entry into China with a Chinese-compliant version of Google search. This was met with controversy both by Western media and Google’s own employees. This is partly the company’s own fault, due to its loud and public withdrawal from China almost 10 years ago. But similar concessions by Google in smaller countries have not sparked such controversy; only China has. Interestingly, a Chinese version of Google might actually be of value to Chinese people, as local search engines like Baidu have been plagued with scandal, hoaxes, and frauds. But </w:t>
      </w:r>
      <w:r w:rsidRPr="00A55C26">
        <w:rPr>
          <w:rStyle w:val="StyleUnderline"/>
        </w:rPr>
        <w:t>the fear that Western observers have about China means that this benefit could be denied them.</w:t>
      </w:r>
    </w:p>
    <w:p w14:paraId="4455318D" w14:textId="77777777" w:rsidR="00FE375D" w:rsidRPr="00767E2C" w:rsidRDefault="00FE375D" w:rsidP="00FE375D">
      <w:r w:rsidRPr="00767E2C">
        <w:t>One could argue that this is part and parcel of the usual geopolitical conflict between an incumbent power and a rising one, or that they are merely representations of how the economic relationship between China and the West continues to change.</w:t>
      </w:r>
    </w:p>
    <w:p w14:paraId="135AC392" w14:textId="77777777" w:rsidR="00FE375D" w:rsidRPr="00A55C26" w:rsidRDefault="00FE375D" w:rsidP="00FE375D">
      <w:pPr>
        <w:rPr>
          <w:rStyle w:val="StyleUnderline"/>
        </w:rPr>
      </w:pPr>
      <w:r w:rsidRPr="00767E2C">
        <w:t xml:space="preserve">But </w:t>
      </w:r>
      <w:r w:rsidRPr="00CE40B3">
        <w:rPr>
          <w:rStyle w:val="StyleUnderline"/>
          <w:highlight w:val="cyan"/>
        </w:rPr>
        <w:t>the source of suspicion</w:t>
      </w:r>
      <w:r w:rsidRPr="00A55C26">
        <w:rPr>
          <w:rStyle w:val="StyleUnderline"/>
        </w:rPr>
        <w:t xml:space="preserve"> is deeper and often not spoken about</w:t>
      </w:r>
      <w:r w:rsidRPr="00767E2C">
        <w:t>. For a long time, “</w:t>
      </w:r>
      <w:r w:rsidRPr="00A55C26">
        <w:rPr>
          <w:rStyle w:val="StyleUnderline"/>
        </w:rPr>
        <w:t>American exceptionalism</w:t>
      </w:r>
      <w:r w:rsidRPr="00767E2C">
        <w:t xml:space="preserve">” (and “Western exceptionalism” in general) </w:t>
      </w:r>
      <w:r w:rsidRPr="00CE40B3">
        <w:rPr>
          <w:rStyle w:val="StyleUnderline"/>
          <w:highlight w:val="cyan"/>
        </w:rPr>
        <w:t>has been based on the idea that the American</w:t>
      </w:r>
      <w:r w:rsidRPr="00767E2C">
        <w:t xml:space="preserve"> or Western </w:t>
      </w:r>
      <w:r w:rsidRPr="00CE40B3">
        <w:rPr>
          <w:rStyle w:val="StyleUnderline"/>
          <w:highlight w:val="cyan"/>
        </w:rPr>
        <w:t>culture</w:t>
      </w:r>
      <w:r w:rsidRPr="00A55C26">
        <w:rPr>
          <w:rStyle w:val="StyleUnderline"/>
        </w:rPr>
        <w:t xml:space="preserve">, way of life, </w:t>
      </w:r>
      <w:r w:rsidRPr="00CE40B3">
        <w:rPr>
          <w:rStyle w:val="StyleUnderline"/>
          <w:highlight w:val="cyan"/>
        </w:rPr>
        <w:t>and values are superior</w:t>
      </w:r>
      <w:r w:rsidRPr="00767E2C">
        <w:t xml:space="preserve">. </w:t>
      </w:r>
      <w:r w:rsidRPr="00CE40B3">
        <w:rPr>
          <w:rStyle w:val="StyleUnderline"/>
          <w:highlight w:val="cyan"/>
        </w:rPr>
        <w:t>One could</w:t>
      </w:r>
      <w:r w:rsidRPr="00767E2C">
        <w:t xml:space="preserve"> perhaps </w:t>
      </w:r>
      <w:r w:rsidRPr="00CE40B3">
        <w:rPr>
          <w:rStyle w:val="StyleUnderline"/>
          <w:highlight w:val="cyan"/>
        </w:rPr>
        <w:t>see</w:t>
      </w:r>
      <w:r w:rsidRPr="00A55C26">
        <w:rPr>
          <w:rStyle w:val="StyleUnderline"/>
        </w:rPr>
        <w:t xml:space="preserve"> </w:t>
      </w:r>
      <w:r w:rsidRPr="00CE40B3">
        <w:rPr>
          <w:rStyle w:val="StyleUnderline"/>
          <w:highlight w:val="cyan"/>
        </w:rPr>
        <w:t>racial supremacist undertones in these beliefs</w:t>
      </w:r>
      <w:r w:rsidRPr="00A55C26">
        <w:rPr>
          <w:rStyle w:val="StyleUnderline"/>
        </w:rPr>
        <w:t xml:space="preserve"> as well</w:t>
      </w:r>
      <w:r w:rsidRPr="00767E2C">
        <w:t xml:space="preserve">. After all, </w:t>
      </w:r>
      <w:r w:rsidRPr="00A55C26">
        <w:rPr>
          <w:rStyle w:val="StyleUnderline"/>
        </w:rPr>
        <w:t>these were the same sentiments that permeated the colonial era and were used to explain away or justify the shameful excesses of colonialism.</w:t>
      </w:r>
    </w:p>
    <w:p w14:paraId="1C0D673F" w14:textId="77777777" w:rsidR="00FE375D" w:rsidRPr="00767E2C" w:rsidRDefault="00FE375D" w:rsidP="00FE375D">
      <w:r w:rsidRPr="00767E2C">
        <w:t xml:space="preserve">It is clear that </w:t>
      </w:r>
      <w:r w:rsidRPr="00CE40B3">
        <w:rPr>
          <w:rStyle w:val="StyleUnderline"/>
          <w:highlight w:val="cyan"/>
        </w:rPr>
        <w:t>neither the U</w:t>
      </w:r>
      <w:r w:rsidRPr="0024735E">
        <w:rPr>
          <w:rStyle w:val="StyleUnderline"/>
        </w:rPr>
        <w:t xml:space="preserve">nited </w:t>
      </w:r>
      <w:r w:rsidRPr="00CE40B3">
        <w:rPr>
          <w:rStyle w:val="StyleUnderline"/>
          <w:highlight w:val="cyan"/>
        </w:rPr>
        <w:t>S</w:t>
      </w:r>
      <w:r w:rsidRPr="0024735E">
        <w:rPr>
          <w:rStyle w:val="StyleUnderline"/>
        </w:rPr>
        <w:t xml:space="preserve">tates </w:t>
      </w:r>
      <w:r w:rsidRPr="00CE40B3">
        <w:rPr>
          <w:rStyle w:val="StyleUnderline"/>
          <w:highlight w:val="cyan"/>
        </w:rPr>
        <w:t>nor Europe is</w:t>
      </w:r>
      <w:r w:rsidRPr="0024735E">
        <w:rPr>
          <w:rStyle w:val="StyleUnderline"/>
        </w:rPr>
        <w:t xml:space="preserve"> </w:t>
      </w:r>
      <w:r w:rsidRPr="00CE40B3">
        <w:rPr>
          <w:rStyle w:val="StyleUnderline"/>
          <w:highlight w:val="cyan"/>
        </w:rPr>
        <w:t>mentally prepared for</w:t>
      </w:r>
      <w:r w:rsidRPr="0024735E">
        <w:rPr>
          <w:rStyle w:val="StyleUnderline"/>
        </w:rPr>
        <w:t xml:space="preserve"> the prospect of </w:t>
      </w:r>
      <w:r w:rsidRPr="00CE40B3">
        <w:rPr>
          <w:rStyle w:val="StyleUnderline"/>
          <w:highlight w:val="cyan"/>
        </w:rPr>
        <w:t>another country</w:t>
      </w:r>
      <w:r w:rsidRPr="00767E2C">
        <w:t xml:space="preserve">, especially a non-Western one, </w:t>
      </w:r>
      <w:r w:rsidRPr="00204198">
        <w:rPr>
          <w:rStyle w:val="StyleUnderline"/>
        </w:rPr>
        <w:t>being successful</w:t>
      </w:r>
      <w:r w:rsidRPr="00767E2C">
        <w:t xml:space="preserve">, </w:t>
      </w:r>
      <w:r w:rsidRPr="0024735E">
        <w:rPr>
          <w:rStyle w:val="StyleUnderline"/>
        </w:rPr>
        <w:t xml:space="preserve">let alone </w:t>
      </w:r>
      <w:r w:rsidRPr="00CE40B3">
        <w:rPr>
          <w:rStyle w:val="StyleUnderline"/>
          <w:highlight w:val="cyan"/>
        </w:rPr>
        <w:t>overtaking the West</w:t>
      </w:r>
      <w:r w:rsidRPr="00767E2C">
        <w:t xml:space="preserve">. </w:t>
      </w:r>
      <w:r w:rsidRPr="0024735E">
        <w:rPr>
          <w:rStyle w:val="StyleUnderline"/>
        </w:rPr>
        <w:t>This is</w:t>
      </w:r>
      <w:r w:rsidRPr="00767E2C">
        <w:t xml:space="preserve"> particularly </w:t>
      </w:r>
      <w:r w:rsidRPr="0024735E">
        <w:rPr>
          <w:rStyle w:val="StyleUnderline"/>
        </w:rPr>
        <w:t>true for China</w:t>
      </w:r>
      <w:r w:rsidRPr="00767E2C">
        <w:t xml:space="preserve">: </w:t>
      </w:r>
      <w:r w:rsidRPr="0024735E">
        <w:rPr>
          <w:rStyle w:val="StyleUnderline"/>
        </w:rPr>
        <w:t>a country long viewed as backward but which has now succeeded while following its own political, economic, and cultural model</w:t>
      </w:r>
      <w:r w:rsidRPr="00767E2C">
        <w:t>. For the first time in two centuries a non-Western nation with a wholly different political system is challenging the West, and this is causing great anguish.</w:t>
      </w:r>
    </w:p>
    <w:p w14:paraId="493E9FFF" w14:textId="77777777" w:rsidR="00FE375D" w:rsidRPr="00767E2C" w:rsidRDefault="00FE375D" w:rsidP="00FE375D">
      <w:r w:rsidRPr="00767E2C">
        <w:t>“</w:t>
      </w:r>
      <w:r w:rsidRPr="00CE40B3">
        <w:rPr>
          <w:rStyle w:val="StyleUnderline"/>
          <w:highlight w:val="cyan"/>
        </w:rPr>
        <w:t>American exceptionalism</w:t>
      </w:r>
      <w:r w:rsidRPr="00767E2C">
        <w:t xml:space="preserve">” </w:t>
      </w:r>
      <w:r w:rsidRPr="00CE40B3">
        <w:rPr>
          <w:rStyle w:val="StyleUnderline"/>
          <w:highlight w:val="cyan"/>
        </w:rPr>
        <w:t>is threatened when a country with different values does well</w:t>
      </w:r>
      <w:r w:rsidRPr="00767E2C">
        <w:t xml:space="preserve">. </w:t>
      </w:r>
      <w:r w:rsidRPr="0024735E">
        <w:rPr>
          <w:rStyle w:val="StyleUnderline"/>
        </w:rPr>
        <w:t>We first saw this in the</w:t>
      </w:r>
      <w:r w:rsidRPr="00767E2C">
        <w:t xml:space="preserve"> 1980s: </w:t>
      </w:r>
      <w:r w:rsidRPr="0024735E">
        <w:rPr>
          <w:rStyle w:val="StyleUnderline"/>
        </w:rPr>
        <w:t>anti-Japan sentiment was sparked when Japanese companies started to buy American cultural symbols</w:t>
      </w:r>
      <w:r w:rsidRPr="00767E2C">
        <w:t>. This worry was reflected in American popular culture, best shown in any depiction of an American future dominated by Japanese companies. But this sentiment was nowhere near the level we can see today regarding China. Even the most liberal of Western media outlets have found it near impossible to portray China in a balanced way, finding it difficult to remove their inherent comfort with deep-rooted Western ideas and framings, and to confront their own prejudices.</w:t>
      </w:r>
    </w:p>
    <w:p w14:paraId="028CD7C0" w14:textId="77777777" w:rsidR="00FE375D" w:rsidRPr="00767E2C" w:rsidRDefault="00FE375D" w:rsidP="00FE375D">
      <w:r w:rsidRPr="0024735E">
        <w:rPr>
          <w:rStyle w:val="StyleUnderline"/>
        </w:rPr>
        <w:t>The United States and the West</w:t>
      </w:r>
      <w:r w:rsidRPr="00767E2C">
        <w:t xml:space="preserve"> by extension </w:t>
      </w:r>
      <w:r w:rsidRPr="0024735E">
        <w:rPr>
          <w:rStyle w:val="StyleUnderline"/>
        </w:rPr>
        <w:t>cannot accept China’s success on its own terms and this permeates almost all segments of society</w:t>
      </w:r>
      <w:r w:rsidRPr="00767E2C">
        <w:t xml:space="preserve">. This is one issue on which there is bipartisan support in the United States. </w:t>
      </w:r>
      <w:r w:rsidRPr="00CE40B3">
        <w:rPr>
          <w:rStyle w:val="StyleUnderline"/>
          <w:highlight w:val="cyan"/>
        </w:rPr>
        <w:t>The fear of China</w:t>
      </w:r>
      <w:r w:rsidRPr="0024735E">
        <w:rPr>
          <w:rStyle w:val="StyleUnderline"/>
        </w:rPr>
        <w:t xml:space="preserve"> and the rest </w:t>
      </w:r>
      <w:r w:rsidRPr="00CE40B3">
        <w:rPr>
          <w:rStyle w:val="StyleUnderline"/>
          <w:highlight w:val="cyan"/>
        </w:rPr>
        <w:t>is real</w:t>
      </w:r>
      <w:r w:rsidRPr="0024735E">
        <w:rPr>
          <w:rStyle w:val="StyleUnderline"/>
        </w:rPr>
        <w:t>.</w:t>
      </w:r>
      <w:r w:rsidRPr="00767E2C">
        <w:t xml:space="preserve"> </w:t>
      </w:r>
      <w:r w:rsidRPr="0024735E">
        <w:rPr>
          <w:rStyle w:val="StyleUnderline"/>
        </w:rPr>
        <w:t>They cannot just accept that China’s success says nothing about how Western countries should govern themselves</w:t>
      </w:r>
      <w:r w:rsidRPr="00767E2C">
        <w:t xml:space="preserve">. Instead, </w:t>
      </w:r>
      <w:r w:rsidRPr="00204198">
        <w:rPr>
          <w:rStyle w:val="StyleUnderline"/>
        </w:rPr>
        <w:t>China’s model must be proven incorrect</w:t>
      </w:r>
      <w:r w:rsidRPr="00767E2C">
        <w:t>, by ignoring its successes in poverty reduction, education, and economic development and focusing on other issues.</w:t>
      </w:r>
    </w:p>
    <w:p w14:paraId="703D999E" w14:textId="77777777" w:rsidR="00FE375D" w:rsidRPr="00767E2C" w:rsidRDefault="00FE375D" w:rsidP="00FE375D">
      <w:r w:rsidRPr="00767E2C">
        <w:t xml:space="preserve">There are hard lessons and warnings for here for developing countries, especially large ones finding their rightful place in the community of nations. </w:t>
      </w:r>
      <w:r w:rsidRPr="00204198">
        <w:rPr>
          <w:rStyle w:val="StyleUnderline"/>
        </w:rPr>
        <w:t>People assume that the rise of other</w:t>
      </w:r>
      <w:r w:rsidRPr="00767E2C">
        <w:t xml:space="preserve"> large </w:t>
      </w:r>
      <w:r w:rsidRPr="00204198">
        <w:rPr>
          <w:rStyle w:val="StyleUnderline"/>
        </w:rPr>
        <w:t>developing nations</w:t>
      </w:r>
      <w:r w:rsidRPr="00767E2C">
        <w:t xml:space="preserve">, such as India, Indonesia, or Nigeria, will not be as disruptive as China’s, perhaps due to the belief that they would “balance” China or </w:t>
      </w:r>
      <w:r w:rsidRPr="00204198">
        <w:rPr>
          <w:rStyle w:val="StyleUnderline"/>
        </w:rPr>
        <w:t>would not threaten</w:t>
      </w:r>
      <w:r w:rsidRPr="00767E2C">
        <w:t xml:space="preserve"> to disrupt </w:t>
      </w:r>
      <w:r w:rsidRPr="00204198">
        <w:rPr>
          <w:rStyle w:val="StyleUnderline"/>
        </w:rPr>
        <w:t>the international order</w:t>
      </w:r>
      <w:r w:rsidRPr="00767E2C">
        <w:t xml:space="preserve">. But </w:t>
      </w:r>
      <w:r w:rsidRPr="00204198">
        <w:rPr>
          <w:rStyle w:val="StyleUnderline"/>
        </w:rPr>
        <w:t>this betrays a Western need to oppose China at all costs.</w:t>
      </w:r>
      <w:r w:rsidRPr="00767E2C">
        <w:t xml:space="preserve"> Other countries need to be aware that they might be next if they begin to demand a say in world affairs. A rising India could be next.</w:t>
      </w:r>
    </w:p>
    <w:p w14:paraId="063B3D70" w14:textId="77777777" w:rsidR="00FE375D" w:rsidRPr="00767E2C" w:rsidRDefault="00FE375D" w:rsidP="00FE375D">
      <w:r w:rsidRPr="00767E2C">
        <w:t xml:space="preserve">If the roots of </w:t>
      </w:r>
      <w:r w:rsidRPr="00CE40B3">
        <w:rPr>
          <w:rStyle w:val="StyleUnderline"/>
          <w:highlight w:val="cyan"/>
        </w:rPr>
        <w:t>American-Chinese tensions come from</w:t>
      </w:r>
      <w:r w:rsidRPr="00767E2C">
        <w:t xml:space="preserve"> something other than just geopolitics or economics, then the ascent of these large developing countries may not be as smooth as they hope. This would be due to the </w:t>
      </w:r>
      <w:r w:rsidRPr="00CE40B3">
        <w:rPr>
          <w:rStyle w:val="StyleUnderline"/>
          <w:highlight w:val="cyan"/>
        </w:rPr>
        <w:t>Western, U.S.-led opposition to the “rise of the others</w:t>
      </w:r>
      <w:r w:rsidRPr="00767E2C">
        <w:t>,” something the world has not seen in over two centuries. It is this that could well define and shape geopolitics in the 21st century. Denying that this sentiment exists and drives foreign policy would be to play into the hands of those who wish to preserve a Western world order at all costs.</w:t>
      </w:r>
    </w:p>
    <w:p w14:paraId="29B09F9F" w14:textId="77777777" w:rsidR="00FE375D" w:rsidRPr="00767E2C" w:rsidRDefault="00FE375D" w:rsidP="00FE375D">
      <w:r w:rsidRPr="00767E2C">
        <w:t>One question many Americans asked themselves in the aftermath of the September 11 attacks was “Why do they hate us?” One wonders if people in China are asking themselves the same thing. They may not like the answer they get back.</w:t>
      </w:r>
    </w:p>
    <w:p w14:paraId="77E8577F" w14:textId="77777777" w:rsidR="00FE375D" w:rsidRDefault="00FE375D" w:rsidP="00FE375D">
      <w:pPr>
        <w:pStyle w:val="Heading4"/>
      </w:pPr>
      <w:r>
        <w:t>US tech norms are equally authoritarian---face-tracking tech is what Jain is concerned about</w:t>
      </w:r>
    </w:p>
    <w:p w14:paraId="2771A0F1" w14:textId="77777777" w:rsidR="00FE375D" w:rsidRPr="008032FA" w:rsidRDefault="00FE375D" w:rsidP="00FE375D">
      <w:r w:rsidRPr="008032FA">
        <w:rPr>
          <w:b/>
          <w:bCs/>
          <w:sz w:val="26"/>
        </w:rPr>
        <w:t>ACLU 3/10</w:t>
      </w:r>
      <w:r w:rsidRPr="008032FA">
        <w:t xml:space="preserve"> , American Civil Liberties Union (3/10/2021, </w:t>
      </w:r>
      <w:r>
        <w:t>“</w:t>
      </w:r>
      <w:r w:rsidRPr="008032FA">
        <w:t>ACLU, CIVIL RIGHTS GROUPS CALL ON DHS TO ABANDON PROPOSED EXPANSION OF FACE SURVEILLANCE AT AIRPORTS</w:t>
      </w:r>
      <w:r>
        <w:t xml:space="preserve">,” </w:t>
      </w:r>
      <w:hyperlink r:id="rId168" w:history="1">
        <w:r w:rsidRPr="00412A99">
          <w:rPr>
            <w:rStyle w:val="Hyperlink"/>
          </w:rPr>
          <w:t>https://www.aclu.org/press-releases/aclu-civil-rights-groups-call-dhs-abandon-proposed-expansion-face-surveillance</w:t>
        </w:r>
      </w:hyperlink>
      <w:r>
        <w:t xml:space="preserve"> Date Accessed: 3/21/2021</w:t>
      </w:r>
      <w:r w:rsidRPr="008032FA">
        <w:t>)</w:t>
      </w:r>
    </w:p>
    <w:p w14:paraId="4D38167D" w14:textId="77777777" w:rsidR="00FE375D" w:rsidRPr="008032FA" w:rsidRDefault="00FE375D" w:rsidP="00FE375D">
      <w:pPr>
        <w:rPr>
          <w:rStyle w:val="StyleUnderline"/>
        </w:rPr>
      </w:pPr>
      <w:r w:rsidRPr="008032FA">
        <w:t xml:space="preserve">WASHINGTON — </w:t>
      </w:r>
      <w:r w:rsidRPr="008032FA">
        <w:rPr>
          <w:rStyle w:val="StyleUnderline"/>
        </w:rPr>
        <w:t xml:space="preserve">The American Civil Liberties Union and </w:t>
      </w:r>
      <w:r w:rsidRPr="00CE40B3">
        <w:rPr>
          <w:rStyle w:val="StyleUnderline"/>
          <w:highlight w:val="cyan"/>
        </w:rPr>
        <w:t>a coalition of</w:t>
      </w:r>
      <w:r w:rsidRPr="008032FA">
        <w:rPr>
          <w:rStyle w:val="StyleUnderline"/>
        </w:rPr>
        <w:t xml:space="preserve"> more than 20 </w:t>
      </w:r>
      <w:r w:rsidRPr="00CE40B3">
        <w:rPr>
          <w:rStyle w:val="StyleUnderline"/>
          <w:highlight w:val="cyan"/>
        </w:rPr>
        <w:t>civil rights organizations are calling on</w:t>
      </w:r>
      <w:r w:rsidRPr="008032FA">
        <w:rPr>
          <w:rStyle w:val="StyleUnderline"/>
        </w:rPr>
        <w:t xml:space="preserve"> the Department of Homeland Security and </w:t>
      </w:r>
      <w:r w:rsidRPr="00CE40B3">
        <w:rPr>
          <w:rStyle w:val="StyleUnderline"/>
          <w:highlight w:val="cyan"/>
        </w:rPr>
        <w:t>C</w:t>
      </w:r>
      <w:r w:rsidRPr="008032FA">
        <w:rPr>
          <w:rStyle w:val="StyleUnderline"/>
        </w:rPr>
        <w:t xml:space="preserve">ustoms and </w:t>
      </w:r>
      <w:r w:rsidRPr="00CE40B3">
        <w:rPr>
          <w:rStyle w:val="StyleUnderline"/>
          <w:highlight w:val="cyan"/>
        </w:rPr>
        <w:t>B</w:t>
      </w:r>
      <w:r w:rsidRPr="008032FA">
        <w:rPr>
          <w:rStyle w:val="StyleUnderline"/>
        </w:rPr>
        <w:t xml:space="preserve">order </w:t>
      </w:r>
      <w:r w:rsidRPr="00CE40B3">
        <w:rPr>
          <w:rStyle w:val="StyleUnderline"/>
          <w:highlight w:val="cyan"/>
        </w:rPr>
        <w:t>P</w:t>
      </w:r>
      <w:r w:rsidRPr="008032FA">
        <w:rPr>
          <w:rStyle w:val="StyleUnderline"/>
        </w:rPr>
        <w:t xml:space="preserve">rotection </w:t>
      </w:r>
      <w:r w:rsidRPr="00CE40B3">
        <w:rPr>
          <w:rStyle w:val="StyleUnderline"/>
          <w:highlight w:val="cyan"/>
        </w:rPr>
        <w:t>to withdraw a</w:t>
      </w:r>
      <w:r w:rsidRPr="008032FA">
        <w:rPr>
          <w:rStyle w:val="StyleUnderline"/>
        </w:rPr>
        <w:t xml:space="preserve"> proposed </w:t>
      </w:r>
      <w:r w:rsidRPr="00CE40B3">
        <w:rPr>
          <w:rStyle w:val="StyleUnderline"/>
          <w:highlight w:val="cyan"/>
        </w:rPr>
        <w:t>regulation that would</w:t>
      </w:r>
      <w:r w:rsidRPr="008032FA">
        <w:t xml:space="preserve"> dramatically </w:t>
      </w:r>
      <w:r w:rsidRPr="00CE40B3">
        <w:rPr>
          <w:rStyle w:val="StyleUnderline"/>
          <w:highlight w:val="cyan"/>
        </w:rPr>
        <w:t>expand the use of face recognition technology</w:t>
      </w:r>
      <w:r w:rsidRPr="008032FA">
        <w:rPr>
          <w:rStyle w:val="StyleUnderline"/>
        </w:rPr>
        <w:t xml:space="preserve"> </w:t>
      </w:r>
      <w:r w:rsidRPr="00CE40B3">
        <w:rPr>
          <w:rStyle w:val="StyleUnderline"/>
          <w:highlight w:val="cyan"/>
        </w:rPr>
        <w:t>at airports and the border</w:t>
      </w:r>
      <w:r w:rsidRPr="008032FA">
        <w:t xml:space="preserve">. </w:t>
      </w:r>
      <w:r w:rsidRPr="00CE40B3">
        <w:rPr>
          <w:rStyle w:val="StyleUnderline"/>
          <w:highlight w:val="cyan"/>
        </w:rPr>
        <w:t>The</w:t>
      </w:r>
      <w:r w:rsidRPr="008032FA">
        <w:rPr>
          <w:rStyle w:val="StyleUnderline"/>
        </w:rPr>
        <w:t xml:space="preserve"> proposed </w:t>
      </w:r>
      <w:r w:rsidRPr="00CE40B3">
        <w:rPr>
          <w:rStyle w:val="StyleUnderline"/>
          <w:highlight w:val="cyan"/>
        </w:rPr>
        <w:t>regulation would</w:t>
      </w:r>
      <w:r w:rsidRPr="008032FA">
        <w:rPr>
          <w:rStyle w:val="StyleUnderline"/>
        </w:rPr>
        <w:t xml:space="preserve"> allow CBP to </w:t>
      </w:r>
      <w:r w:rsidRPr="00CE40B3">
        <w:rPr>
          <w:rStyle w:val="StyleUnderline"/>
          <w:highlight w:val="cyan"/>
        </w:rPr>
        <w:t>require all noncitizen travelers entering and exiting the U</w:t>
      </w:r>
      <w:r w:rsidRPr="008032FA">
        <w:rPr>
          <w:rStyle w:val="StyleUnderline"/>
        </w:rPr>
        <w:t xml:space="preserve">nited </w:t>
      </w:r>
      <w:r w:rsidRPr="00CE40B3">
        <w:rPr>
          <w:rStyle w:val="StyleUnderline"/>
          <w:highlight w:val="cyan"/>
        </w:rPr>
        <w:t>S</w:t>
      </w:r>
      <w:r w:rsidRPr="008032FA">
        <w:rPr>
          <w:rStyle w:val="StyleUnderline"/>
        </w:rPr>
        <w:t xml:space="preserve">tates </w:t>
      </w:r>
      <w:r w:rsidRPr="00CE40B3">
        <w:rPr>
          <w:rStyle w:val="StyleUnderline"/>
          <w:highlight w:val="cyan"/>
        </w:rPr>
        <w:t>to submit to face recognition.</w:t>
      </w:r>
      <w:r w:rsidRPr="008032FA">
        <w:rPr>
          <w:rStyle w:val="StyleUnderline"/>
        </w:rPr>
        <w:t> </w:t>
      </w:r>
    </w:p>
    <w:p w14:paraId="7BC3AA8C" w14:textId="77777777" w:rsidR="00FE375D" w:rsidRPr="008032FA" w:rsidRDefault="00FE375D" w:rsidP="00FE375D">
      <w:r w:rsidRPr="008032FA">
        <w:t>In a </w:t>
      </w:r>
      <w:hyperlink r:id="rId169" w:history="1">
        <w:r w:rsidRPr="008032FA">
          <w:rPr>
            <w:rStyle w:val="Hyperlink"/>
          </w:rPr>
          <w:t>letter sent today</w:t>
        </w:r>
      </w:hyperlink>
      <w:r w:rsidRPr="008032FA">
        <w:t xml:space="preserve"> to Secretary of Homeland Security Alejandro Mayorkas, </w:t>
      </w:r>
      <w:r w:rsidRPr="008032FA">
        <w:rPr>
          <w:rStyle w:val="StyleUnderline"/>
        </w:rPr>
        <w:t xml:space="preserve">the organizations highlight the dangers of </w:t>
      </w:r>
      <w:r w:rsidRPr="00CE40B3">
        <w:rPr>
          <w:rStyle w:val="StyleUnderline"/>
          <w:highlight w:val="cyan"/>
        </w:rPr>
        <w:t>face surveillance</w:t>
      </w:r>
      <w:r w:rsidRPr="008032FA">
        <w:rPr>
          <w:rStyle w:val="StyleUnderline"/>
        </w:rPr>
        <w:t xml:space="preserve">, which has been shown to </w:t>
      </w:r>
      <w:r w:rsidRPr="00CE40B3">
        <w:rPr>
          <w:rStyle w:val="StyleUnderline"/>
          <w:highlight w:val="cyan"/>
        </w:rPr>
        <w:t>disproportionately harm communities of color</w:t>
      </w:r>
      <w:r w:rsidRPr="008032FA">
        <w:t xml:space="preserve"> </w:t>
      </w:r>
      <w:r w:rsidRPr="008032FA">
        <w:rPr>
          <w:rStyle w:val="StyleUnderline"/>
        </w:rPr>
        <w:t>and has led to the wrongful arrest of</w:t>
      </w:r>
      <w:r w:rsidRPr="008032FA">
        <w:t xml:space="preserve"> </w:t>
      </w:r>
      <w:r w:rsidRPr="008032FA">
        <w:rPr>
          <w:rStyle w:val="StyleUnderline"/>
        </w:rPr>
        <w:t xml:space="preserve">at least three Black men. </w:t>
      </w:r>
      <w:r w:rsidRPr="008032FA">
        <w:t>The organizations urge Mayorkas to withdraw the proposed regulation and suspend the use of face recognition technology on travelers. </w:t>
      </w:r>
    </w:p>
    <w:p w14:paraId="1C72C7B4" w14:textId="77777777" w:rsidR="00FE375D" w:rsidRPr="008032FA" w:rsidRDefault="00FE375D" w:rsidP="00FE375D">
      <w:r w:rsidRPr="008032FA">
        <w:t>“</w:t>
      </w:r>
      <w:r w:rsidRPr="008032FA">
        <w:rPr>
          <w:rStyle w:val="StyleUnderline"/>
        </w:rPr>
        <w:t xml:space="preserve">This </w:t>
      </w:r>
      <w:r w:rsidRPr="008032FA">
        <w:t xml:space="preserve">proposed </w:t>
      </w:r>
      <w:r w:rsidRPr="008032FA">
        <w:rPr>
          <w:rStyle w:val="StyleUnderline"/>
        </w:rPr>
        <w:t>rule poses grave risks to the privacy of immigrants and all visitors to the United States</w:t>
      </w:r>
      <w:r w:rsidRPr="008032FA">
        <w:t xml:space="preserve">, </w:t>
      </w:r>
      <w:r w:rsidRPr="008032FA">
        <w:rPr>
          <w:rStyle w:val="StyleUnderline"/>
        </w:rPr>
        <w:t>giving the government a dangerous tool that could allow it to track everyday movements and private associations</w:t>
      </w:r>
      <w:r w:rsidRPr="008032FA">
        <w:t>,” said Ashley Gorski, senior staff attorney with the ACLU’s National Security Project. “</w:t>
      </w:r>
      <w:r w:rsidRPr="00CE40B3">
        <w:rPr>
          <w:rStyle w:val="StyleUnderline"/>
          <w:highlight w:val="cyan"/>
        </w:rPr>
        <w:t>No government agency should have that power</w:t>
      </w:r>
      <w:r w:rsidRPr="008032FA">
        <w:t xml:space="preserve">. And especially not CBP, given its record of separating families, profoundly harming people it detains, and profiling on the basis of ethnicity and religion. </w:t>
      </w:r>
      <w:r w:rsidRPr="008032FA">
        <w:rPr>
          <w:rStyle w:val="StyleUnderline"/>
        </w:rPr>
        <w:t>CBP’s use of this technology will undoubtedly harm immigrants and communities of color</w:t>
      </w:r>
      <w:r w:rsidRPr="008032FA">
        <w:t xml:space="preserve"> the most.”</w:t>
      </w:r>
    </w:p>
    <w:p w14:paraId="7A640E31" w14:textId="77777777" w:rsidR="00FE375D" w:rsidRPr="008032FA" w:rsidRDefault="00FE375D" w:rsidP="00FE375D">
      <w:r w:rsidRPr="008032FA">
        <w:t xml:space="preserve">Under the proposed regulation, all noncitizen travelers, including children, may be required to be photographed upon entry and departure from the United States. U.S. citizen travelers who do not affirmatively opt out may be photographed as well. </w:t>
      </w:r>
      <w:r w:rsidRPr="00CE40B3">
        <w:rPr>
          <w:rStyle w:val="StyleUnderline"/>
          <w:highlight w:val="cyan"/>
        </w:rPr>
        <w:t>CBP would harvest “faceprints” from these images</w:t>
      </w:r>
      <w:r w:rsidRPr="008032FA">
        <w:t xml:space="preserve"> — precise measurements of the unique facial geometry of each photographed traveler — </w:t>
      </w:r>
      <w:r w:rsidRPr="00CE40B3">
        <w:rPr>
          <w:rStyle w:val="StyleUnderline"/>
          <w:highlight w:val="cyan"/>
        </w:rPr>
        <w:t>and then apply a face-matching algorithm to travelers</w:t>
      </w:r>
      <w:r w:rsidRPr="008032FA">
        <w:t xml:space="preserve">, comparing their faceprint to a gallery of other images in the government’s possession. </w:t>
      </w:r>
      <w:r w:rsidRPr="00CE40B3">
        <w:rPr>
          <w:rStyle w:val="StyleUnderline"/>
          <w:highlight w:val="cyan"/>
        </w:rPr>
        <w:t>DHS plans to store</w:t>
      </w:r>
      <w:r w:rsidRPr="008032FA">
        <w:rPr>
          <w:rStyle w:val="StyleUnderline"/>
        </w:rPr>
        <w:t xml:space="preserve"> all </w:t>
      </w:r>
      <w:r w:rsidRPr="00CE40B3">
        <w:rPr>
          <w:rStyle w:val="StyleUnderline"/>
          <w:highlight w:val="cyan"/>
        </w:rPr>
        <w:t>the faceprints</w:t>
      </w:r>
      <w:r w:rsidRPr="008032FA">
        <w:rPr>
          <w:rStyle w:val="StyleUnderline"/>
        </w:rPr>
        <w:t xml:space="preserve"> it collects </w:t>
      </w:r>
      <w:r w:rsidRPr="00CE40B3">
        <w:rPr>
          <w:rStyle w:val="StyleUnderline"/>
          <w:highlight w:val="cyan"/>
        </w:rPr>
        <w:t>in a database for</w:t>
      </w:r>
      <w:r w:rsidRPr="008032FA">
        <w:rPr>
          <w:rStyle w:val="StyleUnderline"/>
        </w:rPr>
        <w:t xml:space="preserve"> up to </w:t>
      </w:r>
      <w:r w:rsidRPr="00CE40B3">
        <w:rPr>
          <w:rStyle w:val="StyleUnderline"/>
          <w:highlight w:val="cyan"/>
        </w:rPr>
        <w:t>75 years</w:t>
      </w:r>
      <w:r w:rsidRPr="008032FA">
        <w:t xml:space="preserve">, </w:t>
      </w:r>
      <w:r w:rsidRPr="008032FA">
        <w:rPr>
          <w:rStyle w:val="StyleUnderline"/>
        </w:rPr>
        <w:t>where they may be used by federal, state, and local law enforcement to identify individuals for purposes unrelated to their travel</w:t>
      </w:r>
      <w:r w:rsidRPr="008032FA">
        <w:t>. </w:t>
      </w:r>
    </w:p>
    <w:p w14:paraId="6B816AC7" w14:textId="77777777" w:rsidR="00FE375D" w:rsidRPr="008032FA" w:rsidRDefault="00FE375D" w:rsidP="00FE375D">
      <w:r w:rsidRPr="008032FA">
        <w:t xml:space="preserve">Unlike other forms of identity verification, </w:t>
      </w:r>
      <w:r w:rsidRPr="00CE40B3">
        <w:rPr>
          <w:rStyle w:val="StyleUnderline"/>
          <w:highlight w:val="cyan"/>
        </w:rPr>
        <w:t>faceprints can be collected covertly, at a distance, and without consent</w:t>
      </w:r>
      <w:r w:rsidRPr="008032FA">
        <w:t xml:space="preserve">. And </w:t>
      </w:r>
      <w:r w:rsidRPr="008032FA">
        <w:rPr>
          <w:rStyle w:val="StyleUnderline"/>
        </w:rPr>
        <w:t>because facial geometry is unique to each person</w:t>
      </w:r>
      <w:r w:rsidRPr="008032FA">
        <w:t xml:space="preserve"> and faces are typically exposed, </w:t>
      </w:r>
      <w:r w:rsidRPr="00CE40B3">
        <w:rPr>
          <w:rStyle w:val="StyleUnderline"/>
          <w:highlight w:val="cyan"/>
        </w:rPr>
        <w:t>the collection of faceprints poses a</w:t>
      </w:r>
      <w:r w:rsidRPr="008032FA">
        <w:rPr>
          <w:rStyle w:val="StyleUnderline"/>
        </w:rPr>
        <w:t xml:space="preserve"> </w:t>
      </w:r>
      <w:r w:rsidRPr="00CE40B3">
        <w:rPr>
          <w:rStyle w:val="StyleUnderline"/>
          <w:highlight w:val="cyan"/>
        </w:rPr>
        <w:t>significant risk of</w:t>
      </w:r>
      <w:r w:rsidRPr="008032FA">
        <w:rPr>
          <w:rStyle w:val="StyleUnderline"/>
        </w:rPr>
        <w:t xml:space="preserve"> persistent </w:t>
      </w:r>
      <w:r w:rsidRPr="00CE40B3">
        <w:rPr>
          <w:rStyle w:val="StyleUnderline"/>
          <w:highlight w:val="cyan"/>
        </w:rPr>
        <w:t>surveillance</w:t>
      </w:r>
      <w:r w:rsidRPr="008032FA">
        <w:t xml:space="preserve"> that could allow the U.S. government and others to track our movements wherever we go. </w:t>
      </w:r>
    </w:p>
    <w:p w14:paraId="5EEA5398" w14:textId="77777777" w:rsidR="00FE375D" w:rsidRPr="002D3530" w:rsidRDefault="00FE375D" w:rsidP="00FE375D">
      <w:pPr>
        <w:pStyle w:val="Heading4"/>
      </w:pPr>
      <w:r>
        <w:t>Their authors omit facts---research on Chinese authoritarianism is biased and rooted in sinophobia</w:t>
      </w:r>
    </w:p>
    <w:p w14:paraId="5E95DF6F" w14:textId="77777777" w:rsidR="00FE375D" w:rsidRPr="004C0D06" w:rsidRDefault="00FE375D" w:rsidP="00FE375D">
      <w:r w:rsidRPr="002D3530">
        <w:rPr>
          <w:b/>
          <w:bCs/>
          <w:sz w:val="26"/>
          <w:szCs w:val="26"/>
        </w:rPr>
        <w:t>Zhang and Xu 20</w:t>
      </w:r>
      <w:r w:rsidRPr="002D3530">
        <w:t xml:space="preserve"> , *PhD from KU Levin in 2014 in Geography and Tourism. †An urban sociologist with expertise on social inequality, language and cultural identity. Her dissertation research has encompassed research on globalization, displacement, and language endangerment. Her other research interests lie in urban studies, consumption, China studies, nationalism, and (im)migration. (</w:t>
      </w:r>
      <w:r>
        <w:t>*</w:t>
      </w:r>
      <w:r w:rsidRPr="002D3530">
        <w:t xml:space="preserve">Yunpeng and </w:t>
      </w:r>
      <w:r>
        <w:t>†</w:t>
      </w:r>
      <w:r w:rsidRPr="002D3530">
        <w:t xml:space="preserve">Fang, 6/19/2020, “Ignorance, Orientalism and Sinophobia in Knowledge Production on COVID‐19,” </w:t>
      </w:r>
      <w:r w:rsidRPr="002D3530">
        <w:rPr>
          <w:i/>
          <w:iCs/>
        </w:rPr>
        <w:t>Tijdschrift voor Economische en Sociale Geografie (Journal of Economic and Social Geography</w:t>
      </w:r>
      <w:r>
        <w:rPr>
          <w:i/>
          <w:iCs/>
        </w:rPr>
        <w:t>)</w:t>
      </w:r>
      <w:r w:rsidRPr="002D3530">
        <w:t xml:space="preserve">, </w:t>
      </w:r>
      <w:r>
        <w:t xml:space="preserve">DOI: </w:t>
      </w:r>
      <w:hyperlink r:id="rId170" w:history="1">
        <w:r w:rsidRPr="00412A99">
          <w:rPr>
            <w:rStyle w:val="Hyperlink"/>
          </w:rPr>
          <w:t>https://doi.org/10.1111/tesg.12441</w:t>
        </w:r>
      </w:hyperlink>
      <w:r>
        <w:t xml:space="preserve"> Date Accessed: 3/17/2021)</w:t>
      </w:r>
    </w:p>
    <w:p w14:paraId="36A990C6" w14:textId="77777777" w:rsidR="00FE375D" w:rsidRPr="00C9784F" w:rsidRDefault="00FE375D" w:rsidP="00FE375D">
      <w:r w:rsidRPr="00C9784F">
        <w:t>Comment is Cheap: The ‘Evil’ Authoritarian Chinese State</w:t>
      </w:r>
    </w:p>
    <w:p w14:paraId="2223C18A" w14:textId="77777777" w:rsidR="00FE375D" w:rsidRPr="00C9784F" w:rsidRDefault="00FE375D" w:rsidP="00FE375D">
      <w:r w:rsidRPr="00C9784F">
        <w:t xml:space="preserve">In response to the question from the Financial Times to compare authoritarian systems – namely China and Russia– to Western democracies in handling the pandemic, Emmanuel </w:t>
      </w:r>
      <w:r w:rsidRPr="00C9784F">
        <w:rPr>
          <w:rStyle w:val="StyleUnderline"/>
        </w:rPr>
        <w:t>Macron</w:t>
      </w:r>
      <w:r w:rsidRPr="00C9784F">
        <w:t xml:space="preserve"> did not give a straightforward answer but marked a strong distinction and strength of Western democracies – free and transparent information, which are considered to be in the DNA of Western democracies but lacking in China and Russia (Mallet &amp; Khalaf </w:t>
      </w:r>
      <w:hyperlink r:id="rId171" w:anchor="tesg12441-bib-0024" w:history="1">
        <w:r w:rsidRPr="00C9784F">
          <w:rPr>
            <w:rStyle w:val="Hyperlink"/>
          </w:rPr>
          <w:t>2020</w:t>
        </w:r>
      </w:hyperlink>
      <w:r w:rsidRPr="00C9784F">
        <w:t xml:space="preserve">). He </w:t>
      </w:r>
      <w:r w:rsidRPr="00C9784F">
        <w:rPr>
          <w:rStyle w:val="StyleUnderline"/>
        </w:rPr>
        <w:t>claimed</w:t>
      </w:r>
      <w:r w:rsidRPr="00C9784F">
        <w:t xml:space="preserve"> that ‘</w:t>
      </w:r>
      <w:r w:rsidRPr="00C9784F">
        <w:rPr>
          <w:rStyle w:val="StyleUnderline"/>
        </w:rPr>
        <w:t>the immediacy of the information bears no comparison with ours. Social media are not free in those countries, you don’t have any social media</w:t>
      </w:r>
      <w:r w:rsidRPr="00C9784F">
        <w:t xml:space="preserve"> … </w:t>
      </w:r>
      <w:r w:rsidRPr="00C9784F">
        <w:rPr>
          <w:rStyle w:val="StyleUnderline"/>
        </w:rPr>
        <w:t>And there</w:t>
      </w:r>
      <w:r w:rsidRPr="00C9784F">
        <w:t xml:space="preserve"> are obviously some </w:t>
      </w:r>
      <w:r w:rsidRPr="00C9784F">
        <w:rPr>
          <w:rStyle w:val="StyleUnderline"/>
        </w:rPr>
        <w:t>things happening which we don’t know about. It’s up to China to tell them’</w:t>
      </w:r>
      <w:r w:rsidRPr="00C9784F">
        <w:t xml:space="preserve"> (Mallet &amp; Khalaf </w:t>
      </w:r>
      <w:hyperlink r:id="rId172" w:anchor="tesg12441-bib-0024" w:history="1">
        <w:r w:rsidRPr="00C9784F">
          <w:rPr>
            <w:rStyle w:val="Hyperlink"/>
          </w:rPr>
          <w:t>2020</w:t>
        </w:r>
      </w:hyperlink>
      <w:r w:rsidRPr="00C9784F">
        <w:t>). Although he believed that cooperation and dialogues between countries of different political systems are necessary, he warned that ‘we should not allow ourselves as citizens of free democracies to be hypnotised by the way authoritarian regimes handle crises’ (Mallet &amp; Khalaf </w:t>
      </w:r>
      <w:hyperlink r:id="rId173" w:anchor="tesg12441-bib-0024" w:history="1">
        <w:r w:rsidRPr="00C9784F">
          <w:rPr>
            <w:rStyle w:val="Hyperlink"/>
          </w:rPr>
          <w:t>2020</w:t>
        </w:r>
      </w:hyperlink>
      <w:r w:rsidRPr="00C9784F">
        <w:t>).</w:t>
      </w:r>
    </w:p>
    <w:p w14:paraId="50C49B28" w14:textId="77777777" w:rsidR="00FE375D" w:rsidRPr="00C9784F" w:rsidRDefault="00FE375D" w:rsidP="00FE375D">
      <w:r w:rsidRPr="00C9784F">
        <w:rPr>
          <w:rStyle w:val="StyleUnderline"/>
        </w:rPr>
        <w:t xml:space="preserve">The interview is representative of a </w:t>
      </w:r>
      <w:r w:rsidRPr="004C0D06">
        <w:rPr>
          <w:rStyle w:val="StyleUnderline"/>
        </w:rPr>
        <w:t xml:space="preserve">dominant </w:t>
      </w:r>
      <w:r w:rsidRPr="00CE40B3">
        <w:rPr>
          <w:rStyle w:val="StyleUnderline"/>
          <w:highlight w:val="cyan"/>
        </w:rPr>
        <w:t>discourse about</w:t>
      </w:r>
      <w:r w:rsidRPr="00C9784F">
        <w:t xml:space="preserve"> China’s response to the pandemic and </w:t>
      </w:r>
      <w:r w:rsidRPr="00C9784F">
        <w:rPr>
          <w:rStyle w:val="StyleUnderline"/>
        </w:rPr>
        <w:t>a paradigm frame of China in general</w:t>
      </w:r>
      <w:r w:rsidRPr="00C9784F">
        <w:t xml:space="preserve">. </w:t>
      </w:r>
      <w:r w:rsidRPr="00C9784F">
        <w:rPr>
          <w:rStyle w:val="StyleUnderline"/>
        </w:rPr>
        <w:t>Since the lockdown of Wuhan</w:t>
      </w:r>
      <w:r w:rsidRPr="00C9784F">
        <w:t xml:space="preserve">, </w:t>
      </w:r>
      <w:r w:rsidRPr="00CE40B3">
        <w:rPr>
          <w:rStyle w:val="StyleUnderline"/>
          <w:highlight w:val="cyan"/>
        </w:rPr>
        <w:t>authoritarianism has</w:t>
      </w:r>
      <w:r w:rsidRPr="00C9784F">
        <w:rPr>
          <w:rStyle w:val="StyleUnderline"/>
        </w:rPr>
        <w:t xml:space="preserve"> </w:t>
      </w:r>
      <w:r w:rsidRPr="00CE40B3">
        <w:rPr>
          <w:rStyle w:val="StyleUnderline"/>
          <w:highlight w:val="cyan"/>
        </w:rPr>
        <w:t>been invoked by journalists</w:t>
      </w:r>
      <w:r w:rsidRPr="00C9784F">
        <w:rPr>
          <w:rStyle w:val="StyleUnderline"/>
        </w:rPr>
        <w:t xml:space="preserve">, politicians, </w:t>
      </w:r>
      <w:r w:rsidRPr="00CE40B3">
        <w:rPr>
          <w:rStyle w:val="StyleUnderline"/>
          <w:highlight w:val="cyan"/>
        </w:rPr>
        <w:t>and academics to</w:t>
      </w:r>
      <w:r w:rsidRPr="00C9784F">
        <w:rPr>
          <w:rStyle w:val="StyleUnderline"/>
        </w:rPr>
        <w:t xml:space="preserve"> explain the suffering of residents in China and to characterise the measures taken by </w:t>
      </w:r>
      <w:r w:rsidRPr="00CE40B3">
        <w:rPr>
          <w:rStyle w:val="StyleUnderline"/>
          <w:highlight w:val="cyan"/>
        </w:rPr>
        <w:t>Chinese authorities</w:t>
      </w:r>
      <w:r w:rsidRPr="00C9784F">
        <w:t xml:space="preserve"> to bring the pandemic under control. As the epicentres started to shift to Europe and the US and the Chinese authorities reopened its economy, </w:t>
      </w:r>
      <w:r w:rsidRPr="00CE40B3">
        <w:rPr>
          <w:rStyle w:val="StyleUnderline"/>
          <w:highlight w:val="cyan"/>
        </w:rPr>
        <w:t>China’s authoritarian regime</w:t>
      </w:r>
      <w:r w:rsidRPr="00C9784F">
        <w:t xml:space="preserve"> on the one hand </w:t>
      </w:r>
      <w:r w:rsidRPr="00CE40B3">
        <w:rPr>
          <w:rStyle w:val="StyleUnderline"/>
          <w:highlight w:val="cyan"/>
        </w:rPr>
        <w:t>is blamed for delayed responses and</w:t>
      </w:r>
      <w:r w:rsidRPr="00C9784F">
        <w:t xml:space="preserve"> resultant </w:t>
      </w:r>
      <w:r w:rsidRPr="00CE40B3">
        <w:rPr>
          <w:rStyle w:val="StyleUnderline"/>
          <w:highlight w:val="cyan"/>
        </w:rPr>
        <w:t>socio‐economic upheavals in</w:t>
      </w:r>
      <w:r w:rsidRPr="00C9784F">
        <w:rPr>
          <w:rStyle w:val="StyleUnderline"/>
        </w:rPr>
        <w:t xml:space="preserve"> many countries in </w:t>
      </w:r>
      <w:r w:rsidRPr="00CE40B3">
        <w:rPr>
          <w:rStyle w:val="StyleUnderline"/>
          <w:highlight w:val="cyan"/>
        </w:rPr>
        <w:t>the West</w:t>
      </w:r>
      <w:r w:rsidRPr="00C9784F">
        <w:t xml:space="preserve">. On the other, </w:t>
      </w:r>
      <w:r w:rsidRPr="00C9784F">
        <w:rPr>
          <w:rStyle w:val="StyleUnderline"/>
        </w:rPr>
        <w:t>many people in Western democracies are confronted with questions</w:t>
      </w:r>
      <w:r w:rsidRPr="00C9784F">
        <w:t xml:space="preserve"> – which political system is better and </w:t>
      </w:r>
      <w:r w:rsidRPr="00C9784F">
        <w:rPr>
          <w:rStyle w:val="StyleUnderline"/>
        </w:rPr>
        <w:t>is China the future</w:t>
      </w:r>
      <w:r w:rsidRPr="00C9784F">
        <w:t xml:space="preserve">? When </w:t>
      </w:r>
      <w:r w:rsidRPr="00C9784F">
        <w:rPr>
          <w:rStyle w:val="StyleUnderline"/>
        </w:rPr>
        <w:t>questions are framed around the binary of authoritarian versus democratic countries</w:t>
      </w:r>
      <w:r w:rsidRPr="00C9784F">
        <w:t xml:space="preserve"> like these, answering them – even in a balanced way – often conjures up discomfort and requires cautious calibration of vocabulary.</w:t>
      </w:r>
    </w:p>
    <w:p w14:paraId="21812713" w14:textId="77777777" w:rsidR="00FE375D" w:rsidRPr="00C9784F" w:rsidRDefault="00FE375D" w:rsidP="00FE375D">
      <w:r w:rsidRPr="00C9784F">
        <w:t xml:space="preserve">We engage with </w:t>
      </w:r>
      <w:r w:rsidRPr="00CE40B3">
        <w:rPr>
          <w:rStyle w:val="StyleUnderline"/>
          <w:highlight w:val="cyan"/>
        </w:rPr>
        <w:t>representations framed on authoritarian politics</w:t>
      </w:r>
      <w:r w:rsidRPr="00C9784F">
        <w:t xml:space="preserve"> given its weight </w:t>
      </w:r>
      <w:r w:rsidRPr="00CE40B3">
        <w:rPr>
          <w:rStyle w:val="StyleUnderline"/>
          <w:highlight w:val="cyan"/>
        </w:rPr>
        <w:t>in</w:t>
      </w:r>
      <w:r w:rsidRPr="00C9784F">
        <w:t xml:space="preserve"> representing </w:t>
      </w:r>
      <w:r w:rsidRPr="00CE40B3">
        <w:rPr>
          <w:rStyle w:val="StyleUnderline"/>
          <w:highlight w:val="cyan"/>
        </w:rPr>
        <w:t>China</w:t>
      </w:r>
      <w:r w:rsidRPr="00C9784F">
        <w:t xml:space="preserve"> and imagining political life after the pandemic. Our main point is not that </w:t>
      </w:r>
      <w:r w:rsidRPr="00C9784F">
        <w:rPr>
          <w:rStyle w:val="StyleUnderline"/>
        </w:rPr>
        <w:t xml:space="preserve">they </w:t>
      </w:r>
      <w:r w:rsidRPr="00C9784F">
        <w:t xml:space="preserve">are necessarily biased against China, although some of them do </w:t>
      </w:r>
      <w:r w:rsidRPr="00CE40B3">
        <w:rPr>
          <w:rStyle w:val="StyleUnderline"/>
          <w:highlight w:val="cyan"/>
        </w:rPr>
        <w:t>contain factual errors or deliberate misrepresentation</w:t>
      </w:r>
      <w:r w:rsidRPr="00C9784F">
        <w:t>. They raise some undoubtedly important questions about media censorship, freedom of expression, abusive state power, and disempowerment of CDC in China’s political system. However, what worries us here is the danger of ready submission to, and fixating attention on this conceptual category of authoritarianism in destructing, if not completely distorting, social realities. Unless we are ready to give in to conspiracy theories, believing that the virus is man‐made or genetically modified, we must admit that there are objectively existing knowledge gaps about the SARS‐CoV‐2 virus, since it is a new virus. It takes time to overcome this form of ignorance – a native state (Proctor </w:t>
      </w:r>
      <w:hyperlink r:id="rId174" w:anchor="tesg12441-bib-0025%20#tesg12441-bib-0026" w:history="1">
        <w:r w:rsidRPr="00C9784F">
          <w:rPr>
            <w:rStyle w:val="Hyperlink"/>
          </w:rPr>
          <w:t>2008</w:t>
        </w:r>
      </w:hyperlink>
      <w:r w:rsidRPr="00C9784F">
        <w:t>) – and prepare mitigation strategies that are proportional to available knowledge, perceived risks, and available resources at a given moment. This temporal dimension is also necessary when assessing the responses of different governments and the production of ignorance in retrospect. Otherwise, instead of challenging ignorance, we may risk reproducing it.</w:t>
      </w:r>
    </w:p>
    <w:p w14:paraId="72C4B9B3" w14:textId="77777777" w:rsidR="00FE375D" w:rsidRPr="00C9784F" w:rsidRDefault="00FE375D" w:rsidP="00FE375D">
      <w:r w:rsidRPr="00C9784F">
        <w:t>A relevant example here is Jeffery Wasserstrom, professor in history at University of California, Irvine and author of several books on modern China, whose critiques of China’s responses were published in The Guardian. To support his claim that local politicians in Wuhan and Hubei province acted in accordance with the incentive structure of China’s authoritarian state systems to conceal information, Wasserstrom (</w:t>
      </w:r>
      <w:hyperlink r:id="rId175" w:anchor="tesg12441-bib-0035" w:history="1">
        <w:r w:rsidRPr="00C9784F">
          <w:rPr>
            <w:rStyle w:val="Hyperlink"/>
          </w:rPr>
          <w:t>2020</w:t>
        </w:r>
      </w:hyperlink>
      <w:r w:rsidRPr="00C9784F">
        <w:t>) suggested that they had known of the first case as early as 8 December 2019. He referred to an article from BBC published on 27 January 2020 (Feng </w:t>
      </w:r>
      <w:hyperlink r:id="rId176" w:anchor="tesg12441-bib-0011" w:history="1">
        <w:r w:rsidRPr="00C9784F">
          <w:rPr>
            <w:rStyle w:val="Hyperlink"/>
          </w:rPr>
          <w:t>2020</w:t>
        </w:r>
      </w:hyperlink>
      <w:r w:rsidRPr="00C9784F">
        <w:t>). The original article from BBC did not mention the source specifically. It does match with the date of the first case stated in the press release from the Wuhan Municipal Health Commission published on 11 January 2020 (Wuhan Municipal Health Commission </w:t>
      </w:r>
      <w:hyperlink r:id="rId177" w:anchor="tesg12441-bib-0036" w:history="1">
        <w:r w:rsidRPr="00C9784F">
          <w:rPr>
            <w:rStyle w:val="Hyperlink"/>
          </w:rPr>
          <w:t>2020</w:t>
        </w:r>
      </w:hyperlink>
      <w:r w:rsidRPr="00C9784F">
        <w:t>). What the BBC journalist failed to communicate clearly, and which Wasserstrom failed to triangulate, is that this first case was backdated through retrospective epidemiological study (Wuhan Municipal Health Commission </w:t>
      </w:r>
      <w:hyperlink r:id="rId178" w:anchor="tesg12441-bib-0036" w:history="1">
        <w:r w:rsidRPr="00C9784F">
          <w:rPr>
            <w:rStyle w:val="Hyperlink"/>
          </w:rPr>
          <w:t>2020</w:t>
        </w:r>
      </w:hyperlink>
      <w:r w:rsidRPr="00C9784F">
        <w:t>). It is also intriguing that his piece does not refer to the open‐access article published in The Lancet on 24 Janurary which would have thickened the plot he attempted to develop. In that study researchers pinned the date when the first patient showed symptoms on 1 December 2019 (Huang et al. </w:t>
      </w:r>
      <w:hyperlink r:id="rId179" w:anchor="tesg12441-bib-0020" w:history="1">
        <w:r w:rsidRPr="00C9784F">
          <w:rPr>
            <w:rStyle w:val="Hyperlink"/>
          </w:rPr>
          <w:t>2020</w:t>
        </w:r>
      </w:hyperlink>
      <w:r w:rsidRPr="00C9784F">
        <w:t xml:space="preserve">). But again, it is crucial to bear in mind that this research was done retrospectively and that it takes time to make accurate diagnosis of infections with unknown causes during a flu season. It is justified to doubt information from China’s official sources. However, this is more because it is secondary data rather than because it comes from China and/or from its official organs. </w:t>
      </w:r>
      <w:r w:rsidRPr="00C9784F">
        <w:rPr>
          <w:rStyle w:val="StyleUnderline"/>
        </w:rPr>
        <w:t>It is problematic to let</w:t>
      </w:r>
      <w:r w:rsidRPr="00C9784F">
        <w:t> a priori </w:t>
      </w:r>
      <w:r w:rsidRPr="00C9784F">
        <w:rPr>
          <w:rStyle w:val="StyleUnderline"/>
        </w:rPr>
        <w:t>concern over authoritarianism</w:t>
      </w:r>
      <w:r w:rsidRPr="00C9784F">
        <w:t xml:space="preserve"> – featured by secrecy, lack of transparency, and corruption – </w:t>
      </w:r>
      <w:r w:rsidRPr="00C9784F">
        <w:rPr>
          <w:rStyle w:val="StyleUnderline"/>
        </w:rPr>
        <w:t>prevent us from doing our job of verifying and triangulating data</w:t>
      </w:r>
      <w:r w:rsidRPr="00C9784F">
        <w:t>.</w:t>
      </w:r>
    </w:p>
    <w:p w14:paraId="0014F1E8" w14:textId="77777777" w:rsidR="00FE375D" w:rsidRPr="00C9784F" w:rsidRDefault="00FE375D" w:rsidP="00FE375D">
      <w:r w:rsidRPr="00C9784F">
        <w:t xml:space="preserve">While Wasserstrom may be unintentional, </w:t>
      </w:r>
      <w:r w:rsidRPr="004C0D06">
        <w:rPr>
          <w:rStyle w:val="StyleUnderline"/>
        </w:rPr>
        <w:t>researchers at the</w:t>
      </w:r>
      <w:r w:rsidRPr="00C9784F">
        <w:t xml:space="preserve"> </w:t>
      </w:r>
      <w:r w:rsidRPr="004C0D06">
        <w:rPr>
          <w:rStyle w:val="StyleUnderline"/>
        </w:rPr>
        <w:t>Henry Jackson Society</w:t>
      </w:r>
      <w:r w:rsidRPr="00C9784F">
        <w:t xml:space="preserve"> (a UK‐based foreign policy think tank) </w:t>
      </w:r>
      <w:r w:rsidRPr="004C0D06">
        <w:rPr>
          <w:rStyle w:val="StyleUnderline"/>
        </w:rPr>
        <w:t>deliberately omitted information when cross‐referencing a source from outside mainland China</w:t>
      </w:r>
      <w:r w:rsidRPr="00C9784F">
        <w:t xml:space="preserve">. </w:t>
      </w:r>
      <w:r w:rsidRPr="004C0D06">
        <w:rPr>
          <w:rStyle w:val="StyleUnderline"/>
        </w:rPr>
        <w:t>Their ignorance is deliberate and strategic</w:t>
      </w:r>
      <w:r w:rsidRPr="00C9784F">
        <w:t xml:space="preserve"> (Proctor </w:t>
      </w:r>
      <w:hyperlink r:id="rId180" w:anchor="tesg12441-bib-0025%20#tesg12441-bib-0026" w:history="1">
        <w:r w:rsidRPr="00C9784F">
          <w:rPr>
            <w:rStyle w:val="Hyperlink"/>
          </w:rPr>
          <w:t>2008</w:t>
        </w:r>
      </w:hyperlink>
      <w:r w:rsidRPr="00C9784F">
        <w:t>). It is produced to accumulate political capital. To establish culpability and legal responsibilities of China, they compiled a timeline to show that there was a deliberate cover‐up. The evidence they relied on was a journalistic report on South China Morning Post, which, based on documents of the Chinese government seen only by this journalist, claimed that the first case was recorded on 17 November 2019 and there were 266 cases by the end of 2019 when the Chinese state informed WHO (Ma </w:t>
      </w:r>
      <w:hyperlink r:id="rId181" w:anchor="tesg12441-bib-0022%20#tesg12441-bib-0023" w:history="1">
        <w:r w:rsidRPr="00C9784F">
          <w:rPr>
            <w:rStyle w:val="Hyperlink"/>
          </w:rPr>
          <w:t>2020a</w:t>
        </w:r>
      </w:hyperlink>
      <w:r w:rsidRPr="00C9784F">
        <w:t xml:space="preserve">). </w:t>
      </w:r>
      <w:r w:rsidRPr="004C0D06">
        <w:rPr>
          <w:rStyle w:val="StyleUnderline"/>
        </w:rPr>
        <w:t>Although the journalist cautiously suggested</w:t>
      </w:r>
      <w:r w:rsidRPr="00C9784F">
        <w:t xml:space="preserve"> that </w:t>
      </w:r>
      <w:r w:rsidRPr="004C0D06">
        <w:rPr>
          <w:rStyle w:val="StyleUnderline"/>
        </w:rPr>
        <w:t>some cases may be identified retrospectively</w:t>
      </w:r>
      <w:r w:rsidRPr="00C9784F">
        <w:t xml:space="preserve"> (Ma </w:t>
      </w:r>
      <w:hyperlink r:id="rId182" w:anchor="tesg12441-bib-0022%20#tesg12441-bib-0023" w:history="1">
        <w:r w:rsidRPr="00C9784F">
          <w:rPr>
            <w:rStyle w:val="Hyperlink"/>
          </w:rPr>
          <w:t>2020a</w:t>
        </w:r>
      </w:hyperlink>
      <w:r w:rsidRPr="00C9784F">
        <w:t xml:space="preserve">), </w:t>
      </w:r>
      <w:r w:rsidRPr="004C0D06">
        <w:rPr>
          <w:rStyle w:val="StyleUnderline"/>
        </w:rPr>
        <w:t>this was removed in the Henry Jackson Society’s report</w:t>
      </w:r>
      <w:r w:rsidRPr="00C9784F">
        <w:t xml:space="preserve">. </w:t>
      </w:r>
      <w:r w:rsidRPr="004C0D06">
        <w:rPr>
          <w:rStyle w:val="StyleUnderline"/>
        </w:rPr>
        <w:t>By silencing such noises</w:t>
      </w:r>
      <w:r w:rsidRPr="00C9784F">
        <w:t xml:space="preserve"> – and only by doing so, these </w:t>
      </w:r>
      <w:r w:rsidRPr="004C0D06">
        <w:rPr>
          <w:rStyle w:val="StyleUnderline"/>
        </w:rPr>
        <w:t>researchers can confidently conclude with certainty that China’s ‘medical authorities withheld authorisation to report the outbreak</w:t>
      </w:r>
      <w:r w:rsidRPr="00C9784F">
        <w:t xml:space="preserve"> both internally and to the public’ (Henderson et al. </w:t>
      </w:r>
      <w:hyperlink r:id="rId183" w:anchor="tesg12441-bib-0019" w:history="1">
        <w:r w:rsidRPr="00C9784F">
          <w:rPr>
            <w:rStyle w:val="Hyperlink"/>
          </w:rPr>
          <w:t>2020</w:t>
        </w:r>
      </w:hyperlink>
      <w:r w:rsidRPr="00C9784F">
        <w:t xml:space="preserve">, p.14), </w:t>
      </w:r>
      <w:r w:rsidRPr="004C0D06">
        <w:rPr>
          <w:rStyle w:val="StyleUnderline"/>
        </w:rPr>
        <w:t>a textbook example of authoritarian politics</w:t>
      </w:r>
      <w:r w:rsidRPr="00C9784F">
        <w:t>. In response to similar misrepresentation by the Sky News Australia, the journalist later clarified in her tweet, posted on 13 April 2020, and emphasised that ‘there was no indication when the Chinese government was made aware of the case’ and ‘Chinese doctors only realised they were dealing with a new disease in mid‐to‐late December 2019’(Ma </w:t>
      </w:r>
      <w:hyperlink r:id="rId184" w:anchor="tesg12441-bib-0023" w:history="1">
        <w:r w:rsidRPr="00C9784F">
          <w:rPr>
            <w:rStyle w:val="Hyperlink"/>
          </w:rPr>
          <w:t>2020b</w:t>
        </w:r>
      </w:hyperlink>
      <w:r w:rsidRPr="00C9784F">
        <w:t xml:space="preserve">). </w:t>
      </w:r>
      <w:r w:rsidRPr="00CE40B3">
        <w:rPr>
          <w:rStyle w:val="StyleUnderline"/>
          <w:highlight w:val="cyan"/>
        </w:rPr>
        <w:t>The lens of authoritarianism is</w:t>
      </w:r>
      <w:r w:rsidRPr="004C0D06">
        <w:rPr>
          <w:rStyle w:val="StyleUnderline"/>
        </w:rPr>
        <w:t xml:space="preserve"> also </w:t>
      </w:r>
      <w:r w:rsidRPr="00CE40B3">
        <w:rPr>
          <w:rStyle w:val="StyleUnderline"/>
          <w:highlight w:val="cyan"/>
        </w:rPr>
        <w:t>used to interpret the</w:t>
      </w:r>
      <w:r w:rsidRPr="004C0D06">
        <w:rPr>
          <w:rStyle w:val="StyleUnderline"/>
        </w:rPr>
        <w:t xml:space="preserve"> drastic </w:t>
      </w:r>
      <w:r w:rsidRPr="00CE40B3">
        <w:rPr>
          <w:rStyle w:val="StyleUnderline"/>
          <w:highlight w:val="cyan"/>
        </w:rPr>
        <w:t>measures taken by</w:t>
      </w:r>
      <w:r w:rsidRPr="004C0D06">
        <w:rPr>
          <w:rStyle w:val="StyleUnderline"/>
        </w:rPr>
        <w:t xml:space="preserve"> the </w:t>
      </w:r>
      <w:r w:rsidRPr="00CE40B3">
        <w:rPr>
          <w:rStyle w:val="StyleUnderline"/>
          <w:highlight w:val="cyan"/>
        </w:rPr>
        <w:t>Chinese authorities and question their effectiveness</w:t>
      </w:r>
      <w:r w:rsidRPr="004C0D06">
        <w:rPr>
          <w:rStyle w:val="StyleUnderline"/>
        </w:rPr>
        <w:t>.</w:t>
      </w:r>
      <w:r w:rsidRPr="00C9784F">
        <w:t xml:space="preserve"> Bruce Buckley, China specialist reporting for The New York Times, took issue with the lockdown of Wuhan in his article published on 5 February 2020, and maintained that this level of measure is ‘a vast medical experiment conceivable only in authoritarian China’ (Buckley </w:t>
      </w:r>
      <w:hyperlink r:id="rId185" w:anchor="tesg12441-bib-0003" w:history="1">
        <w:r w:rsidRPr="00C9784F">
          <w:rPr>
            <w:rStyle w:val="Hyperlink"/>
          </w:rPr>
          <w:t>2020</w:t>
        </w:r>
      </w:hyperlink>
      <w:r w:rsidRPr="00C9784F">
        <w:t>). The phrase ‘medical experiment’ conjures up the fear of a repressive authoritarian regime. For Emma Graham‐Harrison (a journalist for The Guardian), it was suspicious that two newly built hospitals were not running at full capacity one week after their completion (Graham‐Harrison </w:t>
      </w:r>
      <w:hyperlink r:id="rId186" w:anchor="tesg12441-bib-0014" w:history="1">
        <w:r w:rsidRPr="00C9784F">
          <w:rPr>
            <w:rStyle w:val="Hyperlink"/>
          </w:rPr>
          <w:t>2020</w:t>
        </w:r>
      </w:hyperlink>
      <w:r w:rsidRPr="00C9784F">
        <w:t>). In her article published on 19 February 2020, She referred to the lack of capacity of existing hospitals in Wuhan not long ago (citing an article from the Wall Street Journal published on 5 February), the parallel efforts of converting exhibition halls and a sports stadium to ‘emergency hospitals’ and the absence of military‐style emergency field hospitals (an easier solution to the shortage of medical care facilities in her view). Instead of providing an answer through grounded research or consultation with medical communities, she opted for an easy explanation of authoritarian politics. She held that ‘the complicated reality on the ground is a reminder of one of the main challenges for Beijing as it struggles to contain the coronavirus: its own secretive, authoritarian system of government and its vast censorship and propaganda apparatus’ (Graham‐Harrison </w:t>
      </w:r>
      <w:hyperlink r:id="rId187" w:anchor="tesg12441-bib-0014" w:history="1">
        <w:r w:rsidRPr="00C9784F">
          <w:rPr>
            <w:rStyle w:val="Hyperlink"/>
          </w:rPr>
          <w:t>2020</w:t>
        </w:r>
      </w:hyperlink>
      <w:r w:rsidRPr="00C9784F">
        <w:t>). Her conclusion appears to be influenced by her interviewee, Steve Tsang (professor of politics at SOAS China Institute), who believed that construction of these hospitals is more an attempt of the Communist Party to manage its image.</w:t>
      </w:r>
    </w:p>
    <w:p w14:paraId="3E90F7B8" w14:textId="77777777" w:rsidR="00FE375D" w:rsidRPr="00C9784F" w:rsidRDefault="00FE375D" w:rsidP="00FE375D">
      <w:r w:rsidRPr="00C9784F">
        <w:t xml:space="preserve">Mainstream media in the West are filled with similar accounts of China’s responses to the pandemic. </w:t>
      </w:r>
      <w:r w:rsidRPr="004C0D06">
        <w:rPr>
          <w:rStyle w:val="StyleUnderline"/>
        </w:rPr>
        <w:t>With China watchers and China specialists focusing on authoritarian politics</w:t>
      </w:r>
      <w:r w:rsidRPr="00C9784F">
        <w:t xml:space="preserve">, </w:t>
      </w:r>
      <w:r w:rsidRPr="004C0D06">
        <w:rPr>
          <w:rStyle w:val="StyleUnderline"/>
        </w:rPr>
        <w:t>this may have the</w:t>
      </w:r>
      <w:r w:rsidRPr="00C9784F">
        <w:t xml:space="preserve"> worrying </w:t>
      </w:r>
      <w:r w:rsidRPr="004C0D06">
        <w:rPr>
          <w:rStyle w:val="StyleUnderline"/>
        </w:rPr>
        <w:t>effect of drowning out the sobering voices from the expert communities</w:t>
      </w:r>
      <w:r w:rsidRPr="00C9784F">
        <w:t xml:space="preserve"> on the frontline fighting this pandemic within China. The decision to lockdown Wuhan was not irrational but was based on the input from the scientific community about the virus and its threats. While there was much uncertainty about the virus during the early weeks of the outbreak in Wuhan, by the time the Chinese authorities decided to seal off the city, it was clear to an epidemiologist, Li Lanjuan, who proposed quarantining Wuhan to the elite politicians in Beijing on the night of 22 January, that the virus can transmit between humans even during the incubation period (Dong et al. </w:t>
      </w:r>
      <w:hyperlink r:id="rId188" w:anchor="tesg12441-bib-0010" w:history="1">
        <w:r w:rsidRPr="00C9784F">
          <w:rPr>
            <w:rStyle w:val="Hyperlink"/>
          </w:rPr>
          <w:t>2020</w:t>
        </w:r>
      </w:hyperlink>
      <w:r w:rsidRPr="00C9784F">
        <w:t>). This was later confirmed by an article published by researchers from the University of Hong Kong in The Lancet on 24 January 2020, which additionally reported cases of asymptomatic patients (Chan et al. </w:t>
      </w:r>
      <w:hyperlink r:id="rId189" w:anchor="tesg12441-bib-0006" w:history="1">
        <w:r w:rsidRPr="00C9784F">
          <w:rPr>
            <w:rStyle w:val="Hyperlink"/>
          </w:rPr>
          <w:t>2020</w:t>
        </w:r>
      </w:hyperlink>
      <w:r w:rsidRPr="00C9784F">
        <w:t>). According to Li Lanjuan in the interview, in view of the huge traffic around the Chinese Spring Festival, and the danger of this disease, it was a drastic but necessary decision in order to prevent further spread of the virus nationwide (Dong et al. </w:t>
      </w:r>
      <w:hyperlink r:id="rId190" w:anchor="tesg12441-bib-0010" w:history="1">
        <w:r w:rsidRPr="00C9784F">
          <w:rPr>
            <w:rStyle w:val="Hyperlink"/>
          </w:rPr>
          <w:t>2020</w:t>
        </w:r>
      </w:hyperlink>
      <w:r w:rsidRPr="00C9784F">
        <w:t>). When it comes to treatment, ‘hospital’ for Chinese experts is also not an undifferentiated category. Not every hospital was capable of treating patients with a highly infectious disease, and a triage system was needed to treat patients with symptoms with different severities and to avoid overwhelming a stressed healthcare system. What Emma Graham‐Harrison called ‘emergency hospitals’ were in fact quarantine centres for patients with mild symptoms and without underlying conditions to avoid cluster transmission within families or communities and to keep patients under close medical monitoring and provide rapid intervention in case their conditions worsen, as explained by Wang Chen (a pulmonologist and an expert in critical care medicine) during an interview on 7 February 2020 (The Paper </w:t>
      </w:r>
      <w:hyperlink r:id="rId191" w:anchor="tesg12441-bib-0034" w:history="1">
        <w:r w:rsidRPr="00C9784F">
          <w:rPr>
            <w:rStyle w:val="Hyperlink"/>
          </w:rPr>
          <w:t>2020</w:t>
        </w:r>
      </w:hyperlink>
      <w:r w:rsidRPr="00C9784F">
        <w:t>). These two new hospitals were designed and equipped to mainly treat infected patients with more severe symptoms or underlying conditions (Researchers at Nanfang Zhoumo </w:t>
      </w:r>
      <w:hyperlink r:id="rId192" w:anchor="tesg12441-bib-0029" w:history="1">
        <w:r w:rsidRPr="00C9784F">
          <w:rPr>
            <w:rStyle w:val="Hyperlink"/>
          </w:rPr>
          <w:t>2020</w:t>
        </w:r>
      </w:hyperlink>
      <w:r w:rsidRPr="00C9784F">
        <w:t>). The decisions of Chinese authorities are based on knowledge accumulated about the disease, the threat to public health, China’s own conditions and available resources at that time.</w:t>
      </w:r>
    </w:p>
    <w:p w14:paraId="5A7C2EA7" w14:textId="77777777" w:rsidR="00FE375D" w:rsidRPr="00C9784F" w:rsidRDefault="00FE375D" w:rsidP="00FE375D">
      <w:r w:rsidRPr="00CE40B3">
        <w:rPr>
          <w:rStyle w:val="StyleUnderline"/>
          <w:highlight w:val="cyan"/>
        </w:rPr>
        <w:t>Iterations of China’s response</w:t>
      </w:r>
      <w:r w:rsidRPr="004C0D06">
        <w:rPr>
          <w:rStyle w:val="StyleUnderline"/>
        </w:rPr>
        <w:t xml:space="preserve"> through the lens of authoritarianism </w:t>
      </w:r>
      <w:r w:rsidRPr="00CE40B3">
        <w:rPr>
          <w:rStyle w:val="StyleUnderline"/>
          <w:highlight w:val="cyan"/>
        </w:rPr>
        <w:t>are</w:t>
      </w:r>
      <w:r w:rsidRPr="004C0D06">
        <w:rPr>
          <w:rStyle w:val="StyleUnderline"/>
        </w:rPr>
        <w:t xml:space="preserve"> </w:t>
      </w:r>
      <w:r w:rsidRPr="00CE40B3">
        <w:rPr>
          <w:rStyle w:val="StyleUnderline"/>
          <w:highlight w:val="cyan"/>
        </w:rPr>
        <w:t>as much about China as about the West’s self‐imagination</w:t>
      </w:r>
      <w:r w:rsidRPr="00CE40B3">
        <w:rPr>
          <w:highlight w:val="cyan"/>
        </w:rPr>
        <w:t>.</w:t>
      </w:r>
      <w:r w:rsidRPr="00C9784F">
        <w:t xml:space="preserve"> </w:t>
      </w:r>
      <w:r w:rsidRPr="00CE40B3">
        <w:rPr>
          <w:rStyle w:val="StyleUnderline"/>
          <w:highlight w:val="cyan"/>
        </w:rPr>
        <w:t>They are symptomatic of</w:t>
      </w:r>
      <w:r w:rsidRPr="004C0D06">
        <w:rPr>
          <w:rStyle w:val="StyleUnderline"/>
        </w:rPr>
        <w:t>,</w:t>
      </w:r>
      <w:r w:rsidRPr="00C9784F">
        <w:t xml:space="preserve"> and perhaps due to, </w:t>
      </w:r>
      <w:r w:rsidRPr="004C0D06">
        <w:rPr>
          <w:rStyle w:val="StyleUnderline"/>
        </w:rPr>
        <w:t xml:space="preserve">the conflation of </w:t>
      </w:r>
      <w:r w:rsidRPr="00CE40B3">
        <w:rPr>
          <w:rStyle w:val="StyleUnderline"/>
          <w:highlight w:val="cyan"/>
        </w:rPr>
        <w:t>sinophobia</w:t>
      </w:r>
      <w:r w:rsidRPr="004C0D06">
        <w:rPr>
          <w:rStyle w:val="StyleUnderline"/>
        </w:rPr>
        <w:t>, orientalism, and statephobia</w:t>
      </w:r>
      <w:r w:rsidRPr="00C9784F">
        <w:t xml:space="preserve">. Since the eighteenth century, </w:t>
      </w:r>
      <w:r w:rsidRPr="004C0D06">
        <w:rPr>
          <w:rStyle w:val="StyleUnderline"/>
        </w:rPr>
        <w:t>sinophobia has become a dominant way for the West to conceive of China</w:t>
      </w:r>
      <w:r w:rsidRPr="00C9784F">
        <w:t xml:space="preserve"> (Zhang </w:t>
      </w:r>
      <w:hyperlink r:id="rId193" w:anchor="tesg12441-bib-0037" w:history="1">
        <w:r w:rsidRPr="00C9784F">
          <w:rPr>
            <w:rStyle w:val="Hyperlink"/>
          </w:rPr>
          <w:t>2008</w:t>
        </w:r>
      </w:hyperlink>
      <w:r w:rsidRPr="00C9784F">
        <w:t xml:space="preserve">). </w:t>
      </w:r>
      <w:r w:rsidRPr="00CE40B3">
        <w:rPr>
          <w:rStyle w:val="StyleUnderline"/>
          <w:highlight w:val="cyan"/>
        </w:rPr>
        <w:t>Generalisations about China – a threatening</w:t>
      </w:r>
      <w:r w:rsidRPr="004C0D06">
        <w:rPr>
          <w:rStyle w:val="StyleUnderline"/>
        </w:rPr>
        <w:t xml:space="preserve">, deviant, despotic, backward, and inferior </w:t>
      </w:r>
      <w:r w:rsidRPr="00CE40B3">
        <w:rPr>
          <w:rStyle w:val="StyleUnderline"/>
          <w:highlight w:val="cyan"/>
        </w:rPr>
        <w:t>other</w:t>
      </w:r>
      <w:r w:rsidRPr="004C0D06">
        <w:rPr>
          <w:rStyle w:val="StyleUnderline"/>
        </w:rPr>
        <w:t xml:space="preserve"> – are invoked to </w:t>
      </w:r>
      <w:r w:rsidRPr="00CE40B3">
        <w:rPr>
          <w:rStyle w:val="StyleUnderline"/>
          <w:highlight w:val="cyan"/>
        </w:rPr>
        <w:t>constitute the West</w:t>
      </w:r>
      <w:r w:rsidRPr="00CE40B3">
        <w:rPr>
          <w:highlight w:val="cyan"/>
        </w:rPr>
        <w:t>.</w:t>
      </w:r>
      <w:r w:rsidRPr="00C9784F">
        <w:t xml:space="preserve"> </w:t>
      </w:r>
      <w:r w:rsidRPr="00CE40B3">
        <w:rPr>
          <w:rStyle w:val="StyleUnderline"/>
          <w:highlight w:val="cyan"/>
        </w:rPr>
        <w:t>Classifying a nation</w:t>
      </w:r>
      <w:r w:rsidRPr="00C9784F">
        <w:t xml:space="preserve"> or a regime </w:t>
      </w:r>
      <w:r w:rsidRPr="00CE40B3">
        <w:rPr>
          <w:rStyle w:val="StyleUnderline"/>
          <w:highlight w:val="cyan"/>
        </w:rPr>
        <w:t>as authoritarian</w:t>
      </w:r>
      <w:r w:rsidRPr="004C0D06">
        <w:rPr>
          <w:rStyle w:val="StyleUnderline"/>
        </w:rPr>
        <w:t xml:space="preserve"> </w:t>
      </w:r>
      <w:r w:rsidRPr="00CE40B3">
        <w:rPr>
          <w:rStyle w:val="StyleUnderline"/>
          <w:highlight w:val="cyan"/>
        </w:rPr>
        <w:t>consolidates the West’s power</w:t>
      </w:r>
      <w:r w:rsidRPr="00C9784F">
        <w:t xml:space="preserve"> as a knowing subject to define others and affirms its moral authority and superiority. Characteristic here is the analysis from The Economist (</w:t>
      </w:r>
      <w:hyperlink r:id="rId194" w:anchor="tesg12441-bib-0033" w:history="1">
        <w:r w:rsidRPr="00C9784F">
          <w:rPr>
            <w:rStyle w:val="Hyperlink"/>
          </w:rPr>
          <w:t>2020</w:t>
        </w:r>
      </w:hyperlink>
      <w:r w:rsidRPr="00C9784F">
        <w:t>). Drawing on a dataset on disasters compiled by researchers at Catholic University of Louvain in Belgium, it concluded that disasters killed more people in authoritarian countries than in democracies (defined as countries with ‘free and fair elections’)(The Economist </w:t>
      </w:r>
      <w:hyperlink r:id="rId195" w:anchor="tesg12441-bib-0033" w:history="1">
        <w:r w:rsidRPr="00C9784F">
          <w:rPr>
            <w:rStyle w:val="Hyperlink"/>
          </w:rPr>
          <w:t>2020</w:t>
        </w:r>
      </w:hyperlink>
      <w:r w:rsidRPr="00C9784F">
        <w:t>). Even though China’s response may testify to the capacity of authoritarian governments in mobilising resources within a short period of time, the lack of transparency and limited participation of civil society still renders it inferior to democratic countries when it comes to disaster interventions (The Economist </w:t>
      </w:r>
      <w:hyperlink r:id="rId196" w:anchor="tesg12441-bib-0033" w:history="1">
        <w:r w:rsidRPr="00C9784F">
          <w:rPr>
            <w:rStyle w:val="Hyperlink"/>
          </w:rPr>
          <w:t>2020</w:t>
        </w:r>
      </w:hyperlink>
      <w:r w:rsidRPr="00C9784F">
        <w:t>).</w:t>
      </w:r>
    </w:p>
    <w:p w14:paraId="086BA0F1" w14:textId="77777777" w:rsidR="00FE375D" w:rsidRPr="00FE375D" w:rsidRDefault="00FE375D" w:rsidP="00FE375D"/>
    <w:p w14:paraId="23F90ADC" w14:textId="37ACF79E" w:rsidR="00E359D4" w:rsidRDefault="00E359D4" w:rsidP="00AE04C3">
      <w:pPr>
        <w:pStyle w:val="Heading3"/>
      </w:pPr>
      <w:r>
        <w:t>AT Economy Impact---NU</w:t>
      </w:r>
    </w:p>
    <w:p w14:paraId="3297E9BC" w14:textId="77777777" w:rsidR="00E359D4" w:rsidRPr="00D7774D" w:rsidRDefault="00E359D4" w:rsidP="00E359D4">
      <w:pPr>
        <w:pStyle w:val="Heading4"/>
        <w:rPr>
          <w:rFonts w:cs="Times New Roman"/>
        </w:rPr>
      </w:pPr>
      <w:r w:rsidRPr="00D7774D">
        <w:rPr>
          <w:rFonts w:cs="Times New Roman"/>
        </w:rPr>
        <w:t>Econ high and resilient</w:t>
      </w:r>
    </w:p>
    <w:p w14:paraId="08EEAA17" w14:textId="12901D6D" w:rsidR="00E359D4" w:rsidRPr="00D7774D" w:rsidRDefault="00E359D4" w:rsidP="00E359D4">
      <w:r w:rsidRPr="00D7774D">
        <w:rPr>
          <w:rStyle w:val="Style13ptBold"/>
        </w:rPr>
        <w:t xml:space="preserve">Cox </w:t>
      </w:r>
      <w:r w:rsidRPr="00DB7361">
        <w:t>3-2-20</w:t>
      </w:r>
      <w:r w:rsidRPr="00DB7361">
        <w:rPr>
          <w:rStyle w:val="Style13ptBold"/>
        </w:rPr>
        <w:t>21</w:t>
      </w:r>
      <w:r w:rsidRPr="00D7774D">
        <w:t xml:space="preserve">, economics analyst @ CNBC (Jeff, “10% GDP growth? The U.S. economy is on fire, and is about to get stoked even more,” </w:t>
      </w:r>
      <w:r w:rsidRPr="00D7774D">
        <w:rPr>
          <w:i/>
          <w:iCs/>
        </w:rPr>
        <w:t>CNBC</w:t>
      </w:r>
      <w:r w:rsidRPr="00D7774D">
        <w:t xml:space="preserve">, </w:t>
      </w:r>
      <w:hyperlink r:id="rId197" w:history="1">
        <w:r w:rsidRPr="00D7774D">
          <w:rPr>
            <w:rStyle w:val="Hyperlink"/>
          </w:rPr>
          <w:t>https://www.cnbc.com/2021/03/02/10percent-gdp-growth-the-us-economy-is-on-fire-and-is-about-to-get-stoked-even-more.html</w:t>
        </w:r>
      </w:hyperlink>
      <w:r w:rsidRPr="00D7774D">
        <w:t>)</w:t>
      </w:r>
      <w:r w:rsidR="00DB7361">
        <w:t>//BB</w:t>
      </w:r>
    </w:p>
    <w:p w14:paraId="46FFF132" w14:textId="77777777" w:rsidR="00E359D4" w:rsidRPr="00D7774D" w:rsidRDefault="00E359D4" w:rsidP="00E359D4"/>
    <w:p w14:paraId="63D4F7E2" w14:textId="77777777" w:rsidR="00E359D4" w:rsidRPr="00D7774D" w:rsidRDefault="00E359D4" w:rsidP="00E359D4">
      <w:r w:rsidRPr="00CE40B3">
        <w:rPr>
          <w:rStyle w:val="StyleUnderline"/>
          <w:highlight w:val="cyan"/>
        </w:rPr>
        <w:t>The U.S. economy has roared back to life</w:t>
      </w:r>
      <w:r w:rsidRPr="00D7774D">
        <w:rPr>
          <w:rStyle w:val="StyleUnderline"/>
        </w:rPr>
        <w:t xml:space="preserve"> in 2021, </w:t>
      </w:r>
      <w:r w:rsidRPr="00CE40B3">
        <w:rPr>
          <w:rStyle w:val="StyleUnderline"/>
          <w:highlight w:val="cyan"/>
        </w:rPr>
        <w:t>with</w:t>
      </w:r>
      <w:r w:rsidRPr="00D7774D">
        <w:rPr>
          <w:rStyle w:val="StyleUnderline"/>
        </w:rPr>
        <w:t xml:space="preserve"> </w:t>
      </w:r>
      <w:r w:rsidRPr="00CE40B3">
        <w:rPr>
          <w:rStyle w:val="StyleUnderline"/>
          <w:highlight w:val="cyan"/>
        </w:rPr>
        <w:t>first-quarter growth set to defy</w:t>
      </w:r>
      <w:r w:rsidRPr="00D7774D">
        <w:rPr>
          <w:rStyle w:val="StyleUnderline"/>
        </w:rPr>
        <w:t xml:space="preserve"> even </w:t>
      </w:r>
      <w:r w:rsidRPr="00CE40B3">
        <w:rPr>
          <w:rStyle w:val="StyleUnderline"/>
          <w:highlight w:val="cyan"/>
        </w:rPr>
        <w:t>the rosiest expectations</w:t>
      </w:r>
      <w:r w:rsidRPr="00D7774D">
        <w:t xml:space="preserve"> as another fresh influx of cash looms. </w:t>
      </w:r>
      <w:r w:rsidRPr="00CE40B3">
        <w:rPr>
          <w:rStyle w:val="StyleUnderline"/>
          <w:highlight w:val="cyan"/>
        </w:rPr>
        <w:t>Manufacturing data</w:t>
      </w:r>
      <w:r w:rsidRPr="00D7774D">
        <w:rPr>
          <w:rStyle w:val="StyleUnderline"/>
        </w:rPr>
        <w:t xml:space="preserve"> Monday </w:t>
      </w:r>
      <w:r w:rsidRPr="00CE40B3">
        <w:rPr>
          <w:rStyle w:val="StyleUnderline"/>
          <w:highlight w:val="cyan"/>
        </w:rPr>
        <w:t xml:space="preserve">showed the sector at </w:t>
      </w:r>
      <w:r w:rsidRPr="00D7774D">
        <w:rPr>
          <w:rStyle w:val="StyleUnderline"/>
        </w:rPr>
        <w:t xml:space="preserve">its </w:t>
      </w:r>
      <w:r w:rsidRPr="00CE40B3">
        <w:rPr>
          <w:rStyle w:val="StyleUnderline"/>
          <w:highlight w:val="cyan"/>
        </w:rPr>
        <w:t>high</w:t>
      </w:r>
      <w:r w:rsidRPr="00D7774D">
        <w:rPr>
          <w:rStyle w:val="StyleUnderline"/>
        </w:rPr>
        <w:t>est</w:t>
      </w:r>
      <w:r w:rsidRPr="00CE40B3">
        <w:rPr>
          <w:rStyle w:val="StyleUnderline"/>
          <w:highlight w:val="cyan"/>
        </w:rPr>
        <w:t xml:space="preserve"> growth</w:t>
      </w:r>
      <w:r w:rsidRPr="00D7774D">
        <w:rPr>
          <w:rStyle w:val="StyleUnderline"/>
        </w:rPr>
        <w:t xml:space="preserve"> level since August 2018</w:t>
      </w:r>
      <w:r w:rsidRPr="00D7774D">
        <w:t xml:space="preserve">. That report from the Institute for Supply Management in turn helped confirm the notion among economists that </w:t>
      </w:r>
      <w:r w:rsidRPr="00D7774D">
        <w:rPr>
          <w:rStyle w:val="StyleUnderline"/>
        </w:rPr>
        <w:t xml:space="preserve">output </w:t>
      </w:r>
      <w:r w:rsidRPr="00CE40B3">
        <w:rPr>
          <w:rStyle w:val="StyleUnderline"/>
          <w:highlight w:val="cyan"/>
        </w:rPr>
        <w:t>to start the year is far better</w:t>
      </w:r>
      <w:r w:rsidRPr="00D7774D">
        <w:rPr>
          <w:rStyle w:val="StyleUnderline"/>
        </w:rPr>
        <w:t xml:space="preserve"> </w:t>
      </w:r>
      <w:r w:rsidRPr="00CE40B3">
        <w:rPr>
          <w:rStyle w:val="StyleUnderline"/>
          <w:highlight w:val="cyan"/>
        </w:rPr>
        <w:t>than</w:t>
      </w:r>
      <w:r w:rsidRPr="00D7774D">
        <w:rPr>
          <w:rStyle w:val="StyleUnderline"/>
        </w:rPr>
        <w:t xml:space="preserve"> the low single-digit growth </w:t>
      </w:r>
      <w:r w:rsidRPr="00CE40B3">
        <w:rPr>
          <w:rStyle w:val="StyleUnderline"/>
          <w:highlight w:val="cyan"/>
        </w:rPr>
        <w:t>many had been predicting</w:t>
      </w:r>
      <w:r w:rsidRPr="00D7774D">
        <w:rPr>
          <w:rStyle w:val="StyleUnderline"/>
        </w:rPr>
        <w:t xml:space="preserve"> in late 2020</w:t>
      </w:r>
      <w:r w:rsidRPr="00D7774D">
        <w:t xml:space="preserve">. </w:t>
      </w:r>
      <w:r w:rsidRPr="00CE40B3">
        <w:rPr>
          <w:rStyle w:val="StyleUnderline"/>
          <w:highlight w:val="cyan"/>
        </w:rPr>
        <w:t>The Atlanta Federal Reserve</w:t>
      </w:r>
      <w:r w:rsidRPr="00D7774D">
        <w:rPr>
          <w:rStyle w:val="StyleUnderline"/>
        </w:rPr>
        <w:t>, which tracks data in real time</w:t>
      </w:r>
      <w:r w:rsidRPr="00D7774D">
        <w:t xml:space="preserve"> to estimate changes in gross domestic product, now </w:t>
      </w:r>
      <w:r w:rsidRPr="00CE40B3">
        <w:rPr>
          <w:rStyle w:val="StyleUnderline"/>
          <w:highlight w:val="cyan"/>
        </w:rPr>
        <w:t>is indicating a 10% gain</w:t>
      </w:r>
      <w:r w:rsidRPr="00D7774D">
        <w:rPr>
          <w:rStyle w:val="StyleUnderline"/>
        </w:rPr>
        <w:t xml:space="preserve"> for the first three months of the year</w:t>
      </w:r>
      <w:r w:rsidRPr="00D7774D">
        <w:t xml:space="preserve">. The GDPNow tool generally is volatile early in the quarter then becomes more accurate as the data rolls in through the period. That comes on the heels of a report Friday showing that </w:t>
      </w:r>
      <w:r w:rsidRPr="00CE40B3">
        <w:rPr>
          <w:rStyle w:val="StyleUnderline"/>
          <w:highlight w:val="cyan"/>
        </w:rPr>
        <w:t>personal income surged 10%</w:t>
      </w:r>
      <w:r w:rsidRPr="00D7774D">
        <w:rPr>
          <w:rStyle w:val="StyleUnderline"/>
        </w:rPr>
        <w:t xml:space="preserve"> in January</w:t>
      </w:r>
      <w:r w:rsidRPr="00D7774D">
        <w:t xml:space="preserve">, thanks largely to $600 stimulus checks from the government. Household wealth increased nearly $2 trillion for the month while spending rose just 2.4%, or $340.9 billion. </w:t>
      </w:r>
      <w:r w:rsidRPr="00D7774D">
        <w:rPr>
          <w:rStyle w:val="StyleUnderline"/>
        </w:rPr>
        <w:t xml:space="preserve">Those numbers, along with </w:t>
      </w:r>
      <w:r w:rsidRPr="00CE40B3">
        <w:rPr>
          <w:rStyle w:val="StyleUnderline"/>
          <w:highlight w:val="cyan"/>
        </w:rPr>
        <w:t>a burst of nearly $4 trillion in savings,</w:t>
      </w:r>
      <w:r w:rsidRPr="00D7774D">
        <w:rPr>
          <w:rStyle w:val="StyleUnderline"/>
        </w:rPr>
        <w:t xml:space="preserve"> pointed to </w:t>
      </w:r>
      <w:r w:rsidRPr="00CE40B3">
        <w:rPr>
          <w:rStyle w:val="StyleUnderline"/>
          <w:highlight w:val="cyan"/>
        </w:rPr>
        <w:t>an economy</w:t>
      </w:r>
      <w:r w:rsidRPr="00D7774D">
        <w:rPr>
          <w:rStyle w:val="StyleUnderline"/>
        </w:rPr>
        <w:t xml:space="preserve"> </w:t>
      </w:r>
      <w:r w:rsidRPr="00D7774D">
        <w:rPr>
          <w:rStyle w:val="Emphasis"/>
        </w:rPr>
        <w:t xml:space="preserve">not only </w:t>
      </w:r>
      <w:r w:rsidRPr="00CE40B3">
        <w:rPr>
          <w:rStyle w:val="Emphasis"/>
          <w:highlight w:val="cyan"/>
        </w:rPr>
        <w:t>growing powerfully</w:t>
      </w:r>
      <w:r w:rsidRPr="00D7774D">
        <w:rPr>
          <w:rStyle w:val="StyleUnderline"/>
        </w:rPr>
        <w:t xml:space="preserve"> but </w:t>
      </w:r>
      <w:r w:rsidRPr="00CE40B3">
        <w:rPr>
          <w:rStyle w:val="StyleUnderline"/>
          <w:highlight w:val="cyan"/>
        </w:rPr>
        <w:t>also</w:t>
      </w:r>
      <w:r w:rsidRPr="00D7774D">
        <w:rPr>
          <w:rStyle w:val="StyleUnderline"/>
        </w:rPr>
        <w:t xml:space="preserve"> one that is </w:t>
      </w:r>
      <w:r w:rsidRPr="00CE40B3">
        <w:rPr>
          <w:rStyle w:val="Emphasis"/>
          <w:highlight w:val="cyan"/>
        </w:rPr>
        <w:t>poised to continue that path</w:t>
      </w:r>
      <w:r w:rsidRPr="00D7774D">
        <w:rPr>
          <w:rStyle w:val="StyleUnderline"/>
        </w:rPr>
        <w:t xml:space="preserve"> </w:t>
      </w:r>
      <w:r w:rsidRPr="00D7774D">
        <w:t>through the year. “</w:t>
      </w:r>
      <w:r w:rsidRPr="00CE40B3">
        <w:rPr>
          <w:rStyle w:val="Emphasis"/>
          <w:highlight w:val="cyan"/>
        </w:rPr>
        <w:t>The V-shaped recovery in real GDP will remain V-shaped</w:t>
      </w:r>
      <w:r w:rsidRPr="00D7774D">
        <w:t xml:space="preserve"> during the first half of this year and probably through the end of the year,” Ed Yardeni of Yardeni Research wrote in his daily note Tuesday. “However, it will no longer be a ‘recovery’ beyond Q1 because real GDP will have fully recovered during the current quarter. Thereafter, </w:t>
      </w:r>
      <w:r w:rsidRPr="00CE40B3">
        <w:rPr>
          <w:rStyle w:val="Emphasis"/>
          <w:highlight w:val="cyan"/>
        </w:rPr>
        <w:t>GDP will be in an ‘expansion’ in record-high territory</w:t>
      </w:r>
      <w:r w:rsidRPr="00D7774D">
        <w:t>.”</w:t>
      </w:r>
    </w:p>
    <w:p w14:paraId="7C368871" w14:textId="77777777" w:rsidR="00E359D4" w:rsidRPr="00D7774D" w:rsidRDefault="00E359D4" w:rsidP="00E359D4"/>
    <w:p w14:paraId="531D541B" w14:textId="77777777" w:rsidR="00E359D4" w:rsidRPr="00D7774D" w:rsidRDefault="00E359D4" w:rsidP="00E359D4">
      <w:pPr>
        <w:pStyle w:val="Heading4"/>
        <w:rPr>
          <w:rFonts w:cs="Times New Roman"/>
        </w:rPr>
      </w:pPr>
      <w:r w:rsidRPr="00D7774D">
        <w:rPr>
          <w:rFonts w:cs="Times New Roman"/>
        </w:rPr>
        <w:t xml:space="preserve">Not key to economy, manufacturing jobs </w:t>
      </w:r>
    </w:p>
    <w:p w14:paraId="27306FCB" w14:textId="43149017" w:rsidR="00E359D4" w:rsidRPr="00D7774D" w:rsidRDefault="00E359D4" w:rsidP="00E359D4">
      <w:r w:rsidRPr="00D7774D">
        <w:rPr>
          <w:rStyle w:val="Style13ptBold"/>
        </w:rPr>
        <w:t xml:space="preserve">Donnan </w:t>
      </w:r>
      <w:r w:rsidRPr="00DB7361">
        <w:t>3-11-20</w:t>
      </w:r>
      <w:r w:rsidRPr="00DB7361">
        <w:rPr>
          <w:rStyle w:val="Style13ptBold"/>
        </w:rPr>
        <w:t>21</w:t>
      </w:r>
      <w:r w:rsidRPr="00DB7361">
        <w:t>,</w:t>
      </w:r>
      <w:r w:rsidRPr="00D7774D">
        <w:t xml:space="preserve"> senior writer @ Bloomberg (Shawn, “Biden’s $4 Trillion Industrial Policy Faces Bigger Hurdles Than Politics,” </w:t>
      </w:r>
      <w:r w:rsidRPr="00D7774D">
        <w:rPr>
          <w:i/>
          <w:iCs/>
        </w:rPr>
        <w:t>Bloomberg</w:t>
      </w:r>
      <w:r w:rsidRPr="00D7774D">
        <w:t xml:space="preserve">, </w:t>
      </w:r>
      <w:hyperlink r:id="rId198" w:history="1">
        <w:r w:rsidRPr="00D7774D">
          <w:rPr>
            <w:rStyle w:val="Hyperlink"/>
          </w:rPr>
          <w:t>https://www.bloomberg.com/news/articles/2021-03-11/biden-s-build-back-better-plan-faces-hurdles-outside-of-gop-politics</w:t>
        </w:r>
      </w:hyperlink>
      <w:r w:rsidRPr="00D7774D">
        <w:t>)</w:t>
      </w:r>
      <w:r w:rsidR="00DB7361">
        <w:t>//BB</w:t>
      </w:r>
    </w:p>
    <w:p w14:paraId="083D8C60" w14:textId="77777777" w:rsidR="00E359D4" w:rsidRPr="00D7774D" w:rsidRDefault="00E359D4" w:rsidP="00E359D4"/>
    <w:p w14:paraId="3C3EF93F" w14:textId="3DC5AC39" w:rsidR="00E359D4" w:rsidRDefault="00E359D4" w:rsidP="00E359D4">
      <w:r w:rsidRPr="00D7774D">
        <w:rPr>
          <w:rStyle w:val="StyleUnderline"/>
        </w:rPr>
        <w:t>The problem Biden will face,</w:t>
      </w:r>
      <w:r w:rsidRPr="00D7774D">
        <w:t xml:space="preserve"> says Gagnon, </w:t>
      </w:r>
      <w:r w:rsidRPr="00D7774D">
        <w:rPr>
          <w:rStyle w:val="StyleUnderline"/>
        </w:rPr>
        <w:t>is that the fiscal rescue plan he just pushed through Congress</w:t>
      </w:r>
      <w:r w:rsidRPr="00D7774D">
        <w:t xml:space="preserve">, and the promise of more spending to come, </w:t>
      </w:r>
      <w:r w:rsidRPr="00D7774D">
        <w:rPr>
          <w:rStyle w:val="StyleUnderline"/>
        </w:rPr>
        <w:t>will be fuel for an economic boom</w:t>
      </w:r>
      <w:r w:rsidRPr="00D7774D">
        <w:t xml:space="preserve"> of the sort America has not seen since the 1960s. </w:t>
      </w:r>
      <w:r w:rsidRPr="00D7774D">
        <w:rPr>
          <w:rStyle w:val="StyleUnderline"/>
        </w:rPr>
        <w:t xml:space="preserve">That will bolster the dollar, which could act as a </w:t>
      </w:r>
      <w:r w:rsidRPr="00D7774D">
        <w:rPr>
          <w:rStyle w:val="Emphasis"/>
        </w:rPr>
        <w:t>powerful brake on any industrial policy push</w:t>
      </w:r>
      <w:r w:rsidRPr="00D7774D">
        <w:t xml:space="preserve">. </w:t>
      </w:r>
      <w:r w:rsidRPr="00CE40B3">
        <w:rPr>
          <w:rStyle w:val="StyleUnderline"/>
          <w:highlight w:val="cyan"/>
        </w:rPr>
        <w:t>It’s hard to feel upbeat about Biden’s odds of making good on his pledge to create millions of</w:t>
      </w:r>
      <w:r w:rsidRPr="00D7774D">
        <w:rPr>
          <w:rStyle w:val="StyleUnderline"/>
        </w:rPr>
        <w:t xml:space="preserve"> </w:t>
      </w:r>
      <w:r w:rsidRPr="00CE40B3">
        <w:rPr>
          <w:rStyle w:val="StyleUnderline"/>
          <w:highlight w:val="cyan"/>
        </w:rPr>
        <w:t>blue-collar jobs</w:t>
      </w:r>
      <w:r w:rsidRPr="00D7774D">
        <w:rPr>
          <w:rStyle w:val="StyleUnderline"/>
        </w:rPr>
        <w:t xml:space="preserve"> when you look at recent history</w:t>
      </w:r>
      <w:r w:rsidRPr="00D7774D">
        <w:t xml:space="preserve">. Since the 1970s, the </w:t>
      </w:r>
      <w:r w:rsidRPr="00CE40B3">
        <w:rPr>
          <w:rStyle w:val="StyleUnderline"/>
          <w:highlight w:val="cyan"/>
        </w:rPr>
        <w:t>U.S. has never managed to recoup</w:t>
      </w:r>
      <w:r w:rsidRPr="00D7774D">
        <w:t xml:space="preserve"> the </w:t>
      </w:r>
      <w:r w:rsidRPr="00D7774D">
        <w:rPr>
          <w:rStyle w:val="StyleUnderline"/>
        </w:rPr>
        <w:t xml:space="preserve">manufacturing jobs </w:t>
      </w:r>
      <w:r w:rsidRPr="00CE40B3">
        <w:rPr>
          <w:rStyle w:val="StyleUnderline"/>
          <w:highlight w:val="cyan"/>
        </w:rPr>
        <w:t>lost in each recession</w:t>
      </w:r>
      <w:r w:rsidRPr="00D7774D">
        <w:t xml:space="preserve">; in February it was still down 561,000 from a year earlier. </w:t>
      </w:r>
      <w:r w:rsidRPr="00D7774D">
        <w:rPr>
          <w:rStyle w:val="StyleUnderline"/>
        </w:rPr>
        <w:t>Government incentives</w:t>
      </w:r>
      <w:r w:rsidRPr="00D7774D">
        <w:t xml:space="preserve"> for renewable energy and electric vehicles will plump up payrolls in those industries, but </w:t>
      </w:r>
      <w:r w:rsidRPr="00D7774D">
        <w:rPr>
          <w:rStyle w:val="StyleUnderline"/>
        </w:rPr>
        <w:t>they’ll also wipe out jobs in rival or even adjacent ones</w:t>
      </w:r>
      <w:r w:rsidRPr="00D7774D">
        <w:t>. Electric cars, for instance, require fewer parts than gas-powered vehicles, so on a net basis will the U.S. gain or lose? “</w:t>
      </w:r>
      <w:r w:rsidRPr="00D7774D">
        <w:rPr>
          <w:rStyle w:val="StyleUnderline"/>
        </w:rPr>
        <w:t xml:space="preserve">A lot of what industrial policy is about is shifting the composition of jobs and </w:t>
      </w:r>
      <w:r w:rsidRPr="00D7774D">
        <w:rPr>
          <w:rStyle w:val="Emphasis"/>
        </w:rPr>
        <w:t>not</w:t>
      </w:r>
      <w:r w:rsidRPr="00D7774D">
        <w:rPr>
          <w:rStyle w:val="StyleUnderline"/>
        </w:rPr>
        <w:t xml:space="preserve"> necessarily adding jobs</w:t>
      </w:r>
      <w:r w:rsidRPr="00D7774D">
        <w:t xml:space="preserve">,” says Todd Tucker of the left-leaning Roosevelt Institute, who served on Biden’s trade transition team. Biden’s </w:t>
      </w:r>
      <w:r w:rsidRPr="00CE40B3">
        <w:rPr>
          <w:rStyle w:val="Emphasis"/>
          <w:highlight w:val="cyan"/>
        </w:rPr>
        <w:t>Made in America</w:t>
      </w:r>
      <w:r w:rsidRPr="00D7774D">
        <w:t xml:space="preserve"> job creation </w:t>
      </w:r>
      <w:r w:rsidRPr="00CE40B3">
        <w:rPr>
          <w:rStyle w:val="StyleUnderline"/>
          <w:highlight w:val="cyan"/>
        </w:rPr>
        <w:t>goals</w:t>
      </w:r>
      <w:r w:rsidRPr="00D7774D">
        <w:t xml:space="preserve"> </w:t>
      </w:r>
      <w:r w:rsidRPr="00CE40B3">
        <w:rPr>
          <w:rStyle w:val="StyleUnderline"/>
          <w:highlight w:val="cyan"/>
        </w:rPr>
        <w:t>may be undermined</w:t>
      </w:r>
      <w:r w:rsidRPr="00D7774D">
        <w:rPr>
          <w:rStyle w:val="StyleUnderline"/>
        </w:rPr>
        <w:t xml:space="preserve"> </w:t>
      </w:r>
      <w:r w:rsidRPr="00CE40B3">
        <w:rPr>
          <w:rStyle w:val="StyleUnderline"/>
          <w:highlight w:val="cyan"/>
        </w:rPr>
        <w:t>by</w:t>
      </w:r>
      <w:r w:rsidRPr="00D7774D">
        <w:rPr>
          <w:rStyle w:val="StyleUnderline"/>
        </w:rPr>
        <w:t xml:space="preserve"> some of the very </w:t>
      </w:r>
      <w:r w:rsidRPr="00CE40B3">
        <w:rPr>
          <w:rStyle w:val="StyleUnderline"/>
          <w:highlight w:val="cyan"/>
        </w:rPr>
        <w:t>innovation</w:t>
      </w:r>
      <w:r w:rsidRPr="00D7774D">
        <w:rPr>
          <w:rStyle w:val="StyleUnderline"/>
        </w:rPr>
        <w:t xml:space="preserve"> </w:t>
      </w:r>
      <w:r w:rsidRPr="00CE40B3">
        <w:rPr>
          <w:rStyle w:val="StyleUnderline"/>
          <w:highlight w:val="cyan"/>
        </w:rPr>
        <w:t>he is eager to promote</w:t>
      </w:r>
      <w:r w:rsidRPr="00D7774D">
        <w:t xml:space="preserve">. Model No. (pronounced “Number”), a three-year-old Bay Area company, makes lounge chairs, tables, and other home furnishings on 6-foot-tall 3D printers that use polymers made from vegetable waste such as corn husks. Its supply chains are 95% domestic. (The vegan “leather” comes from Europe.) Model No. operates on-demand, meaning it fires up its 3D printers only when an order comes in through its website, though Chief Executive Officer Phillip Raub says he’s in talks with a few retailers who’ve expressed an interest in stocking the company’s wares. Raub says he’s certain the company will eventually produce customizable, environmentally friendly furniture at mass-market prices that can compete with products from lower-cost factories in Asia. To do so, the company plans to establish a U.S. network of 25 to 30 “microfactories” each employing 25 to 50 people, so it can quickly fill orders when they come in. “You can start to bring back these things,” Raub says. “There is a better way.” Just not one that might create the millions of factory jobs Joe Biden is promising. —With Jenny Leonard </w:t>
      </w:r>
      <w:r w:rsidRPr="00D7774D">
        <w:rPr>
          <w:rStyle w:val="Emphasis"/>
        </w:rPr>
        <w:t>BOTTOM LINE</w:t>
      </w:r>
      <w:r w:rsidRPr="00D7774D">
        <w:t xml:space="preserve"> - </w:t>
      </w:r>
      <w:r w:rsidRPr="00CE40B3">
        <w:rPr>
          <w:rStyle w:val="StyleUnderline"/>
          <w:highlight w:val="cyan"/>
        </w:rPr>
        <w:t>Biden’s ambitious plan to reinvigorate manufacturing</w:t>
      </w:r>
      <w:r w:rsidRPr="00D7774D">
        <w:rPr>
          <w:rStyle w:val="StyleUnderline"/>
        </w:rPr>
        <w:t xml:space="preserve"> </w:t>
      </w:r>
      <w:r w:rsidRPr="00CE40B3">
        <w:rPr>
          <w:rStyle w:val="StyleUnderline"/>
          <w:highlight w:val="cyan"/>
        </w:rPr>
        <w:t xml:space="preserve">may be </w:t>
      </w:r>
      <w:r w:rsidRPr="00CE40B3">
        <w:rPr>
          <w:rStyle w:val="Emphasis"/>
          <w:highlight w:val="cyan"/>
        </w:rPr>
        <w:t>powerless</w:t>
      </w:r>
      <w:r w:rsidRPr="00CE40B3">
        <w:rPr>
          <w:rStyle w:val="StyleUnderline"/>
          <w:highlight w:val="cyan"/>
        </w:rPr>
        <w:t xml:space="preserve"> to alter a trend</w:t>
      </w:r>
      <w:r w:rsidRPr="00D7774D">
        <w:rPr>
          <w:rStyle w:val="StyleUnderline"/>
        </w:rPr>
        <w:t xml:space="preserve"> </w:t>
      </w:r>
      <w:r w:rsidRPr="00CE40B3">
        <w:rPr>
          <w:rStyle w:val="StyleUnderline"/>
          <w:highlight w:val="cyan"/>
        </w:rPr>
        <w:t xml:space="preserve">in which the U.S. </w:t>
      </w:r>
      <w:r w:rsidRPr="00CE40B3">
        <w:rPr>
          <w:rStyle w:val="Emphasis"/>
          <w:highlight w:val="cyan"/>
        </w:rPr>
        <w:t>never fully recoups</w:t>
      </w:r>
      <w:r w:rsidRPr="00CE40B3">
        <w:rPr>
          <w:rStyle w:val="StyleUnderline"/>
          <w:highlight w:val="cyan"/>
        </w:rPr>
        <w:t xml:space="preserve"> blue-collar jobs lost in recessions</w:t>
      </w:r>
      <w:r w:rsidRPr="00D7774D">
        <w:t>.</w:t>
      </w:r>
    </w:p>
    <w:p w14:paraId="636CE770" w14:textId="27DFAB8A" w:rsidR="00DB7361" w:rsidRPr="00D7774D" w:rsidRDefault="00DB7361" w:rsidP="00DB7361">
      <w:pPr>
        <w:pStyle w:val="Heading3"/>
      </w:pPr>
      <w:r>
        <w:t>AT Economy Impact---No Link</w:t>
      </w:r>
    </w:p>
    <w:p w14:paraId="56ECAC78" w14:textId="77777777" w:rsidR="00E359D4" w:rsidRPr="00D7774D" w:rsidRDefault="00E359D4" w:rsidP="00E359D4">
      <w:pPr>
        <w:pStyle w:val="Heading4"/>
        <w:rPr>
          <w:rFonts w:cs="Times New Roman"/>
        </w:rPr>
      </w:pPr>
      <w:r w:rsidRPr="00D7774D">
        <w:rPr>
          <w:rFonts w:cs="Times New Roman"/>
        </w:rPr>
        <w:t>Not key to the economy</w:t>
      </w:r>
    </w:p>
    <w:p w14:paraId="50A1557A" w14:textId="20FEBDC3" w:rsidR="00E359D4" w:rsidRDefault="00E359D4" w:rsidP="00E359D4">
      <w:r w:rsidRPr="00D7774D">
        <w:rPr>
          <w:rStyle w:val="Style13ptBold"/>
        </w:rPr>
        <w:t xml:space="preserve">Ditch </w:t>
      </w:r>
      <w:r w:rsidRPr="00DB7361">
        <w:t>3-18-20</w:t>
      </w:r>
      <w:r w:rsidRPr="00DB7361">
        <w:rPr>
          <w:rStyle w:val="Style13ptBold"/>
        </w:rPr>
        <w:t>21</w:t>
      </w:r>
      <w:r w:rsidRPr="00D7774D">
        <w:t xml:space="preserve"> (David, “Democrats Ready to Railroad Huge Infrastructure Boondoggle,” </w:t>
      </w:r>
      <w:r w:rsidRPr="009149BA">
        <w:rPr>
          <w:i/>
          <w:iCs/>
        </w:rPr>
        <w:t>Heritage</w:t>
      </w:r>
      <w:r w:rsidRPr="00D7774D">
        <w:t xml:space="preserve">, </w:t>
      </w:r>
      <w:hyperlink r:id="rId199" w:history="1">
        <w:r w:rsidR="0025390F" w:rsidRPr="00AF02B6">
          <w:rPr>
            <w:rStyle w:val="Hyperlink"/>
          </w:rPr>
          <w:t>https://www.heritage.org/budget-and-spending/commentary/democrats-ready-railroad-huge-infrastructure-boondoggle)//BB</w:t>
        </w:r>
      </w:hyperlink>
    </w:p>
    <w:p w14:paraId="2F9EFA42" w14:textId="77777777" w:rsidR="0025390F" w:rsidRPr="00D7774D" w:rsidRDefault="0025390F" w:rsidP="00E359D4"/>
    <w:p w14:paraId="58A44FD8" w14:textId="58591A03" w:rsidR="00E359D4" w:rsidRPr="00E359D4" w:rsidRDefault="00E359D4" w:rsidP="00E359D4">
      <w:r w:rsidRPr="00D7774D">
        <w:rPr>
          <w:rStyle w:val="StyleUnderline"/>
        </w:rPr>
        <w:t>Since rhetoric in support of the infrastructure package</w:t>
      </w:r>
      <w:r w:rsidRPr="00D7774D">
        <w:t xml:space="preserve"> </w:t>
      </w:r>
      <w:r w:rsidRPr="00D7774D">
        <w:rPr>
          <w:rStyle w:val="StyleUnderline"/>
        </w:rPr>
        <w:t>will revolve around</w:t>
      </w:r>
      <w:r w:rsidRPr="00D7774D">
        <w:t xml:space="preserve"> </w:t>
      </w:r>
      <w:r w:rsidRPr="00D7774D">
        <w:rPr>
          <w:rStyle w:val="StyleUnderline"/>
        </w:rPr>
        <w:t>universally beloved buzzwords</w:t>
      </w:r>
      <w:r w:rsidRPr="00D7774D">
        <w:t xml:space="preserve"> such as “jobs” and “schools,” </w:t>
      </w:r>
      <w:r w:rsidRPr="00D7774D">
        <w:rPr>
          <w:rStyle w:val="StyleUnderline"/>
        </w:rPr>
        <w:t xml:space="preserve">it’s important to understand the </w:t>
      </w:r>
      <w:r w:rsidRPr="00D7774D">
        <w:rPr>
          <w:rStyle w:val="Emphasis"/>
        </w:rPr>
        <w:t>problems</w:t>
      </w:r>
      <w:r w:rsidRPr="00D7774D">
        <w:rPr>
          <w:rStyle w:val="StyleUnderline"/>
        </w:rPr>
        <w:t xml:space="preserve"> with what is being proposed. </w:t>
      </w:r>
      <w:r w:rsidRPr="00D7774D">
        <w:t xml:space="preserve">First, </w:t>
      </w:r>
      <w:r w:rsidRPr="00CE40B3">
        <w:rPr>
          <w:rStyle w:val="StyleUnderline"/>
          <w:highlight w:val="cyan"/>
        </w:rPr>
        <w:t xml:space="preserve">big spending comes with a </w:t>
      </w:r>
      <w:r w:rsidRPr="00CE40B3">
        <w:rPr>
          <w:rStyle w:val="Emphasis"/>
          <w:highlight w:val="cyan"/>
        </w:rPr>
        <w:t>big cost</w:t>
      </w:r>
      <w:r w:rsidRPr="00D7774D">
        <w:t xml:space="preserve">. </w:t>
      </w:r>
      <w:r w:rsidRPr="00D7774D">
        <w:rPr>
          <w:rStyle w:val="StyleUnderline"/>
        </w:rPr>
        <w:t xml:space="preserve">Whether </w:t>
      </w:r>
      <w:r w:rsidRPr="00CE40B3">
        <w:rPr>
          <w:rStyle w:val="StyleUnderline"/>
          <w:highlight w:val="cyan"/>
        </w:rPr>
        <w:t>that cost</w:t>
      </w:r>
      <w:r w:rsidRPr="00D7774D">
        <w:rPr>
          <w:rStyle w:val="StyleUnderline"/>
        </w:rPr>
        <w:t xml:space="preserve"> takes the form of tax hikes,</w:t>
      </w:r>
      <w:r w:rsidRPr="00D7774D">
        <w:t xml:space="preserve"> </w:t>
      </w:r>
      <w:r w:rsidRPr="00D7774D">
        <w:rPr>
          <w:rStyle w:val="StyleUnderline"/>
        </w:rPr>
        <w:t>adding to the national debt</w:t>
      </w:r>
      <w:r w:rsidRPr="00D7774D">
        <w:t xml:space="preserve">, </w:t>
      </w:r>
      <w:r w:rsidRPr="00D7774D">
        <w:rPr>
          <w:rStyle w:val="StyleUnderline"/>
        </w:rPr>
        <w:t xml:space="preserve">or both, that </w:t>
      </w:r>
      <w:r w:rsidRPr="00CE40B3">
        <w:rPr>
          <w:rStyle w:val="StyleUnderline"/>
          <w:highlight w:val="cyan"/>
        </w:rPr>
        <w:t>must be taken seriously</w:t>
      </w:r>
      <w:r w:rsidRPr="00D7774D">
        <w:t xml:space="preserve"> rather than blithely dismissed. Second, </w:t>
      </w:r>
      <w:r w:rsidRPr="00CE40B3">
        <w:rPr>
          <w:rStyle w:val="StyleUnderline"/>
          <w:highlight w:val="cyan"/>
        </w:rPr>
        <w:t>federal infrastructure spending</w:t>
      </w:r>
      <w:r w:rsidRPr="00D7774D">
        <w:rPr>
          <w:rStyle w:val="StyleUnderline"/>
        </w:rPr>
        <w:t xml:space="preserve"> </w:t>
      </w:r>
      <w:r w:rsidRPr="00CE40B3">
        <w:rPr>
          <w:rStyle w:val="StyleUnderline"/>
          <w:highlight w:val="cyan"/>
        </w:rPr>
        <w:t xml:space="preserve">has a </w:t>
      </w:r>
      <w:r w:rsidRPr="00CE40B3">
        <w:rPr>
          <w:rStyle w:val="Emphasis"/>
          <w:highlight w:val="cyan"/>
        </w:rPr>
        <w:t>terrible track record</w:t>
      </w:r>
      <w:r w:rsidRPr="00D7774D">
        <w:rPr>
          <w:rStyle w:val="StyleUnderline"/>
        </w:rPr>
        <w:t xml:space="preserve"> </w:t>
      </w:r>
      <w:r w:rsidRPr="00CE40B3">
        <w:rPr>
          <w:rStyle w:val="StyleUnderline"/>
          <w:highlight w:val="cyan"/>
        </w:rPr>
        <w:t>when it comes to creating jobs</w:t>
      </w:r>
      <w:r w:rsidRPr="00D7774D">
        <w:t xml:space="preserve">. Further, </w:t>
      </w:r>
      <w:r w:rsidRPr="00D7774D">
        <w:rPr>
          <w:rStyle w:val="StyleUnderline"/>
        </w:rPr>
        <w:t>unemployment has fallen rapidly</w:t>
      </w:r>
      <w:r w:rsidRPr="00D7774D">
        <w:t xml:space="preserve"> from where it was last spring, and the federal government is on course to spend more than $45,000 per household on COVID-19 relief and stimulus. </w:t>
      </w:r>
      <w:r w:rsidRPr="00CE40B3">
        <w:rPr>
          <w:rStyle w:val="StyleUnderline"/>
          <w:highlight w:val="cyan"/>
        </w:rPr>
        <w:t>The idea that America needs</w:t>
      </w:r>
      <w:r w:rsidRPr="00D7774D">
        <w:t xml:space="preserve"> yet </w:t>
      </w:r>
      <w:r w:rsidRPr="00CE40B3">
        <w:rPr>
          <w:rStyle w:val="StyleUnderline"/>
          <w:highlight w:val="cyan"/>
        </w:rPr>
        <w:t>more spending</w:t>
      </w:r>
      <w:r w:rsidRPr="00D7774D">
        <w:t xml:space="preserve"> to stimulate the economy </w:t>
      </w:r>
      <w:r w:rsidRPr="00CE40B3">
        <w:rPr>
          <w:rStyle w:val="StyleUnderline"/>
          <w:highlight w:val="cyan"/>
        </w:rPr>
        <w:t>has no basis in reality</w:t>
      </w:r>
      <w:r w:rsidRPr="00D7774D">
        <w:t xml:space="preserve">. Third, </w:t>
      </w:r>
      <w:r w:rsidRPr="00D7774D">
        <w:rPr>
          <w:rStyle w:val="StyleUnderline"/>
        </w:rPr>
        <w:t>the proposal goes against many key principles that have served America well since its founding.</w:t>
      </w:r>
      <w:r w:rsidRPr="00D7774D">
        <w:t xml:space="preserve"> </w:t>
      </w:r>
      <w:r w:rsidRPr="00CE40B3">
        <w:rPr>
          <w:rStyle w:val="StyleUnderline"/>
          <w:highlight w:val="cyan"/>
        </w:rPr>
        <w:t>State and local governments</w:t>
      </w:r>
      <w:r w:rsidRPr="00D7774D">
        <w:rPr>
          <w:rStyle w:val="StyleUnderline"/>
        </w:rPr>
        <w:t xml:space="preserve"> </w:t>
      </w:r>
      <w:r w:rsidRPr="00D7774D">
        <w:t xml:space="preserve">tend to </w:t>
      </w:r>
      <w:r w:rsidRPr="00CE40B3">
        <w:rPr>
          <w:rStyle w:val="StyleUnderline"/>
          <w:highlight w:val="cyan"/>
        </w:rPr>
        <w:t>have responsibility for infrastructure projects</w:t>
      </w:r>
      <w:r w:rsidRPr="00D7774D">
        <w:t xml:space="preserve"> that are local in nature, such as water lines and construction work at public schools.</w:t>
      </w:r>
    </w:p>
    <w:p w14:paraId="65FF0E47" w14:textId="509F88DB" w:rsidR="00AE04C3" w:rsidRPr="005030E8" w:rsidRDefault="006639D7" w:rsidP="00AE04C3">
      <w:pPr>
        <w:pStyle w:val="Heading3"/>
      </w:pPr>
      <w:r>
        <w:t>AT Economy Impact</w:t>
      </w:r>
      <w:r w:rsidR="00E359D4">
        <w:t>---</w:t>
      </w:r>
      <w:r w:rsidR="00650F4A">
        <w:t xml:space="preserve">IL </w:t>
      </w:r>
      <w:r w:rsidR="00E359D4">
        <w:t>Turn</w:t>
      </w:r>
    </w:p>
    <w:p w14:paraId="04D395CF" w14:textId="77777777" w:rsidR="00AE04C3" w:rsidRPr="005030E8" w:rsidRDefault="00AE04C3" w:rsidP="00AE04C3">
      <w:pPr>
        <w:pStyle w:val="Heading4"/>
      </w:pPr>
      <w:r>
        <w:t xml:space="preserve">Biden’s plan hikes corporate tax rates -- hurts recovery and undermines competitiveness </w:t>
      </w:r>
    </w:p>
    <w:p w14:paraId="4426DBC6" w14:textId="77777777" w:rsidR="00AE04C3" w:rsidRPr="00350C6E" w:rsidRDefault="00AE04C3" w:rsidP="00AE04C3">
      <w:pPr>
        <w:rPr>
          <w:rStyle w:val="Style13ptBold"/>
        </w:rPr>
      </w:pPr>
      <w:r w:rsidRPr="00350C6E">
        <w:rPr>
          <w:rStyle w:val="Style13ptBold"/>
        </w:rPr>
        <w:t>Ditch 2021</w:t>
      </w:r>
    </w:p>
    <w:p w14:paraId="21CA0FE7" w14:textId="77777777" w:rsidR="00AE04C3" w:rsidRPr="00350C6E" w:rsidRDefault="00AE04C3" w:rsidP="00AE04C3">
      <w:r>
        <w:t xml:space="preserve">David, Policy Analyst, Grover M. Hermann Center for the Federal Budget at The Heritage Foundation. “9 Things You Need to Know About Biden’s “Infrastructure” Spending Plan” April 8, 2021 </w:t>
      </w:r>
      <w:r w:rsidRPr="00350C6E">
        <w:t>https://www.heritage.org/budget-and-spending/commentary/9-things-you-need-know-about-bidens-infrastructure-spending-plan</w:t>
      </w:r>
    </w:p>
    <w:p w14:paraId="5FD0C3A5" w14:textId="77777777" w:rsidR="00AE04C3" w:rsidRPr="00350C6E" w:rsidRDefault="00AE04C3" w:rsidP="00AE04C3">
      <w:r w:rsidRPr="00350C6E">
        <w:t xml:space="preserve">Fast on the heels of signing a bloated $1.9 trillion spending package, President Joe Biden has introduced yet another gigantic spending plan. While the administration’s messaging focuses on broadly popular themes such as “jobs” and “infrastructure,” the details of the plan show that it would be a destructive power grab for Washington. Here are just some of the problems with the new spending proposal: 1. Dishonest advertising: Less than 5% of spending goes to roads and bridges. The plan relies on the word “infrastructure” to seem moderate and uncontroversial. Yet, of the $2.25 trillion in total spending, between $90 billion and $100 billion (or less than 5%) would go toward traditional road infrastructure projects. This is revealing, since roads and bridges are what most people think about when they hear “infrastructure.” Such a bait-and-switch promotional tactic is recycled from the $1.9 trillion COVID-19 package, which contained less than 10% health spending. Instead, that package was more concerned with bailouts for left-leaning groups such as labor unions and big state governments. The infrastructure spending in this plan has more in common with the controversial Green New Deal than the traditional highway bills that pass with strong bipartisan majorities. 2. $2.75 trillion tax hike would stunt post-pandemic economic recovery. </w:t>
      </w:r>
      <w:r w:rsidRPr="00350C6E">
        <w:rPr>
          <w:rStyle w:val="StyleUnderline"/>
        </w:rPr>
        <w:t>The Biden plan would dramatically increase taxes on businesses, primarily by boosting the corporate income tax from 21% to 28%. This would be the biggest tax hike since</w:t>
      </w:r>
      <w:r w:rsidRPr="00350C6E">
        <w:t xml:space="preserve"> Lyndon </w:t>
      </w:r>
      <w:r w:rsidRPr="00350C6E">
        <w:rPr>
          <w:rStyle w:val="StyleUnderline"/>
        </w:rPr>
        <w:t>Johnson.</w:t>
      </w:r>
      <w:r w:rsidRPr="00350C6E">
        <w:t xml:space="preserve"> When combined </w:t>
      </w:r>
      <w:r w:rsidRPr="00350C6E">
        <w:rPr>
          <w:rStyle w:val="StyleUnderline"/>
        </w:rPr>
        <w:t>with current state-level business taxes, America would immediately be at a competitive disadvantage in the global economy with the highest tax rates on job creators among our major global competitors</w:t>
      </w:r>
      <w:r w:rsidRPr="00350C6E">
        <w:t xml:space="preserve">. Amazingly, even despite the massive tax increases, it would take 15 years of higher taxes to pay for just eight years of spending under the plan. </w:t>
      </w:r>
      <w:r w:rsidRPr="00350C6E">
        <w:rPr>
          <w:rStyle w:val="StyleUnderline"/>
        </w:rPr>
        <w:t>Imposing this</w:t>
      </w:r>
      <w:r w:rsidRPr="00350C6E">
        <w:t xml:space="preserve"> burden </w:t>
      </w:r>
      <w:r w:rsidRPr="00350C6E">
        <w:rPr>
          <w:rStyle w:val="StyleUnderline"/>
        </w:rPr>
        <w:t>when the economy is in the process of recovering from</w:t>
      </w:r>
      <w:r w:rsidRPr="00350C6E">
        <w:t xml:space="preserve"> the </w:t>
      </w:r>
      <w:r w:rsidRPr="00350C6E">
        <w:rPr>
          <w:rStyle w:val="StyleUnderline"/>
        </w:rPr>
        <w:t>COVID</w:t>
      </w:r>
      <w:r w:rsidRPr="00350C6E">
        <w:t xml:space="preserve">-19 recession </w:t>
      </w:r>
      <w:r w:rsidRPr="00350C6E">
        <w:rPr>
          <w:rStyle w:val="StyleUnderline"/>
        </w:rPr>
        <w:t>would be wildly counterproductive</w:t>
      </w:r>
      <w:r w:rsidRPr="00350C6E">
        <w:t xml:space="preserve">. Private sector investment is the main factor behind economic growth, and </w:t>
      </w:r>
      <w:r w:rsidRPr="00350C6E">
        <w:rPr>
          <w:rStyle w:val="StyleUnderline"/>
        </w:rPr>
        <w:t>the tax hike would discourage investment from businesses large and small alike</w:t>
      </w:r>
      <w:r w:rsidRPr="00350C6E">
        <w:t xml:space="preserve">. In addition, the benefits of lower corporate tax rates mostly go to workers in the form of higher compensation. This was proven yet again with the success of the 2017 tax reform, which reduced corporate taxes and was followed by strong wage gains. Republicans aren’t the only ones who oppose this. Sen. Joe Manchin, D-W.Va., voiced opposition to a 28% tax rate on Monday. While his preference is for a mix of business and individual tax hikes, he recognizes that a 28% federal business tax would be too much for the economy to bear. 3. </w:t>
      </w:r>
      <w:r w:rsidRPr="00350C6E">
        <w:rPr>
          <w:rStyle w:val="StyleUnderline"/>
        </w:rPr>
        <w:t>Big spending won’t deliver promised job creation</w:t>
      </w:r>
      <w:r w:rsidRPr="00350C6E">
        <w:t xml:space="preserve">. While the Biden administration is claiming that the plan would create millions of jobs, infrastructure spending has a poor track record of increasing employment. </w:t>
      </w:r>
      <w:r w:rsidRPr="00350C6E">
        <w:rPr>
          <w:rStyle w:val="StyleUnderline"/>
        </w:rPr>
        <w:t>Federally funded projects are slowed by red tape and often serve to divert skilled workers from private sector construction work.</w:t>
      </w:r>
      <w:r w:rsidRPr="00350C6E">
        <w:t xml:space="preserve"> </w:t>
      </w:r>
      <w:r w:rsidRPr="00350C6E">
        <w:rPr>
          <w:rStyle w:val="StyleUnderline"/>
        </w:rPr>
        <w:t>When coupled with a tax increase on businesses to pay for additional spending, the net effect would be destroying jobs rather than creating them</w:t>
      </w:r>
      <w:r w:rsidRPr="00350C6E">
        <w:t xml:space="preserve">. In addition, the economy is in the process of reopening in most of the country and unemployment is falling rapidly, meaning there is no rationale for “stimulus” projects. Finally, not all spending is equally valuable, and there would be little return on investment from provisions that are based more on politics rather than practicality, or from simple maintenance of existing infrastructure assets. 4. Federal takeover of local responsibilities. Much of the infrastructure spending in the Biden plan would go toward purely local projects. This includes $100 billion for school construction, $100 billion for water lines, $20 billion for pedestrian safety, and more. Each of these issues might be legitimate public concerns in some local communities. However, this does not justify federal intervention, and that intervention comes with many costs. First, it places more power and control in Washington despite long-standing federal dysfunction. This is unhealthy for our democracy, making federal elections even more bitter and winner-takes-all than they currently are. Second, it subsidizes local governments that may have shirked their core duties at the expense of areas that are governed responsibly. This would also incentivize local governments to slack on infrastructure and wait for future federal bailouts. Third, the plan would mean these local projects are subject to reams of cost-increasing federal regulations. Fourth, it would crowd out private sector solutions for these needs. This federal takeover would benefit federal politicians and bureaucrats at the expense of the public good. 5. Undercuts businesses by micromanaging economic development. In addition to cutting in on local governments, </w:t>
      </w:r>
      <w:r w:rsidRPr="00350C6E">
        <w:rPr>
          <w:rStyle w:val="StyleUnderline"/>
        </w:rPr>
        <w:t>the plan would</w:t>
      </w:r>
      <w:r w:rsidRPr="00350C6E">
        <w:t xml:space="preserve"> also </w:t>
      </w:r>
      <w:r w:rsidRPr="00350C6E">
        <w:rPr>
          <w:rStyle w:val="StyleUnderline"/>
        </w:rPr>
        <w:t>trample</w:t>
      </w:r>
      <w:r w:rsidRPr="00350C6E">
        <w:t xml:space="preserve"> over </w:t>
      </w:r>
      <w:r w:rsidRPr="00350C6E">
        <w:rPr>
          <w:rStyle w:val="StyleUnderline"/>
        </w:rPr>
        <w:t>areas</w:t>
      </w:r>
      <w:r w:rsidRPr="00350C6E">
        <w:t xml:space="preserve"> that are (or ought to be) </w:t>
      </w:r>
      <w:r w:rsidRPr="00350C6E">
        <w:rPr>
          <w:rStyle w:val="StyleUnderline"/>
        </w:rPr>
        <w:t>led by the private sector</w:t>
      </w:r>
      <w:r w:rsidRPr="00350C6E">
        <w:t xml:space="preserve">. By spending hundreds of billions on normally private initiatives </w:t>
      </w:r>
      <w:r w:rsidRPr="00350C6E">
        <w:rPr>
          <w:rStyle w:val="StyleUnderline"/>
        </w:rPr>
        <w:t>like r</w:t>
      </w:r>
      <w:r w:rsidRPr="00350C6E">
        <w:t xml:space="preserve">esearch </w:t>
      </w:r>
      <w:r w:rsidRPr="00350C6E">
        <w:rPr>
          <w:rStyle w:val="StyleUnderline"/>
        </w:rPr>
        <w:t>and d</w:t>
      </w:r>
      <w:r w:rsidRPr="00350C6E">
        <w:t xml:space="preserve">evelopment, </w:t>
      </w:r>
      <w:r w:rsidRPr="00350C6E">
        <w:rPr>
          <w:rStyle w:val="StyleUnderline"/>
        </w:rPr>
        <w:t>broadband</w:t>
      </w:r>
      <w:r w:rsidRPr="00350C6E">
        <w:t xml:space="preserve"> access, </w:t>
      </w:r>
      <w:r w:rsidRPr="00350C6E">
        <w:rPr>
          <w:rStyle w:val="StyleUnderline"/>
        </w:rPr>
        <w:t>the</w:t>
      </w:r>
      <w:r w:rsidRPr="00350C6E">
        <w:t xml:space="preserve"> electrical </w:t>
      </w:r>
      <w:r w:rsidRPr="00350C6E">
        <w:rPr>
          <w:rStyle w:val="StyleUnderline"/>
        </w:rPr>
        <w:t>grid, and housing development</w:t>
      </w:r>
      <w:r w:rsidRPr="00350C6E">
        <w:t>, the plan would socialize these activities on a massive scale. Further, slow progress in many of these areas is more the result of burdensome regulations that stifle private investment rather than a lack of taxpayer-funded handouts. The Biden administration consistently views bigger government as the solution to problems, a mindset that often blinds it to non-spending alternatives.</w:t>
      </w:r>
    </w:p>
    <w:p w14:paraId="66EE69A8" w14:textId="77777777" w:rsidR="00AE04C3" w:rsidRDefault="00AE04C3" w:rsidP="00AE04C3"/>
    <w:p w14:paraId="63582E44" w14:textId="77777777" w:rsidR="00AE04C3" w:rsidRDefault="00AE04C3" w:rsidP="00AE04C3">
      <w:pPr>
        <w:pStyle w:val="Heading4"/>
      </w:pPr>
      <w:r>
        <w:t>The plan crowds out the private sector – that means less growth and fewer jobs</w:t>
      </w:r>
    </w:p>
    <w:p w14:paraId="48F3D78B" w14:textId="77777777" w:rsidR="00AE04C3" w:rsidRPr="00350C6E" w:rsidRDefault="00AE04C3" w:rsidP="00AE04C3">
      <w:pPr>
        <w:rPr>
          <w:rStyle w:val="Style13ptBold"/>
        </w:rPr>
      </w:pPr>
      <w:r w:rsidRPr="00350C6E">
        <w:rPr>
          <w:rStyle w:val="Style13ptBold"/>
        </w:rPr>
        <w:t>Ditch 2021</w:t>
      </w:r>
    </w:p>
    <w:p w14:paraId="4DA0DE77" w14:textId="77777777" w:rsidR="00AE04C3" w:rsidRDefault="00AE04C3" w:rsidP="00AE04C3">
      <w:pPr>
        <w:rPr>
          <w:rStyle w:val="StyleUnderline"/>
        </w:rPr>
      </w:pPr>
      <w:r>
        <w:t>David, Policy Analyst, Grover M. Hermann Center for the Federal Budget at The Heritage Foundation. “4 Big Problems With Biden’s ‘Infrastructure’ Plan” May 7th, 2021 https://www.heritage.org/budget-and-spending/commentary/4-big-problems-bidens-infrastructure-plan</w:t>
      </w:r>
    </w:p>
    <w:p w14:paraId="2F835572" w14:textId="77777777" w:rsidR="00AE04C3" w:rsidRPr="005030E8" w:rsidRDefault="00AE04C3" w:rsidP="00AE04C3">
      <w:r w:rsidRPr="005030E8">
        <w:rPr>
          <w:rStyle w:val="StyleUnderline"/>
        </w:rPr>
        <w:t>The Biden</w:t>
      </w:r>
      <w:r w:rsidRPr="005030E8">
        <w:t xml:space="preserve"> administration is promoting its American Jobs Plan as an “</w:t>
      </w:r>
      <w:r w:rsidRPr="005030E8">
        <w:rPr>
          <w:rStyle w:val="StyleUnderline"/>
        </w:rPr>
        <w:t>infrastructure” proposal</w:t>
      </w:r>
      <w:r w:rsidRPr="005030E8">
        <w:t xml:space="preserve">. In reality, it’s a gargantuan tax-and-spend package that would expand federal power and control in a wide variety of areas. Although the plan </w:t>
      </w:r>
      <w:r w:rsidRPr="005030E8">
        <w:rPr>
          <w:rStyle w:val="StyleUnderline"/>
        </w:rPr>
        <w:t>is hyped as a path toward</w:t>
      </w:r>
      <w:r w:rsidRPr="005030E8">
        <w:t xml:space="preserve"> shared goals such as “</w:t>
      </w:r>
      <w:r w:rsidRPr="005030E8">
        <w:rPr>
          <w:rStyle w:val="StyleUnderline"/>
        </w:rPr>
        <w:t>jobs” and</w:t>
      </w:r>
      <w:r w:rsidRPr="005030E8">
        <w:t xml:space="preserve"> “global </w:t>
      </w:r>
      <w:r w:rsidRPr="005030E8">
        <w:rPr>
          <w:rStyle w:val="StyleUnderline"/>
        </w:rPr>
        <w:t>competitiveness,</w:t>
      </w:r>
      <w:r w:rsidRPr="005030E8">
        <w:t xml:space="preserve">” a closer look reveals that </w:t>
      </w:r>
      <w:r w:rsidRPr="005030E8">
        <w:rPr>
          <w:rStyle w:val="StyleUnderline"/>
        </w:rPr>
        <w:t>it suffers from</w:t>
      </w:r>
      <w:r w:rsidRPr="005030E8">
        <w:t xml:space="preserve"> four </w:t>
      </w:r>
      <w:r w:rsidRPr="005030E8">
        <w:rPr>
          <w:rStyle w:val="StyleUnderline"/>
        </w:rPr>
        <w:t>core problems that</w:t>
      </w:r>
      <w:r w:rsidRPr="005030E8">
        <w:t xml:space="preserve"> completely </w:t>
      </w:r>
      <w:r w:rsidRPr="005030E8">
        <w:rPr>
          <w:rStyle w:val="StyleUnderline"/>
        </w:rPr>
        <w:t>undermine those goals</w:t>
      </w:r>
      <w:r w:rsidRPr="005030E8">
        <w:t xml:space="preserve">. Problem 1: Destructive tax hikes. </w:t>
      </w:r>
      <w:r w:rsidRPr="005030E8">
        <w:rPr>
          <w:rStyle w:val="StyleUnderline"/>
        </w:rPr>
        <w:t>Just as the economy is pulling out of the pandemic recession, the plan would slam businesses with $2.7 trillion in tax increases</w:t>
      </w:r>
      <w:r w:rsidRPr="005030E8">
        <w:t xml:space="preserve"> over the next 15 years. </w:t>
      </w:r>
      <w:r w:rsidRPr="005030E8">
        <w:rPr>
          <w:rStyle w:val="StyleUnderline"/>
        </w:rPr>
        <w:t>This would reduce incentives for businesses to take risks in hiring new employees and make entrepreneurs less likely to</w:t>
      </w:r>
      <w:r w:rsidRPr="005030E8">
        <w:t xml:space="preserve"> take the biggest risk of all: </w:t>
      </w:r>
      <w:r w:rsidRPr="005030E8">
        <w:rPr>
          <w:rStyle w:val="StyleUnderline"/>
        </w:rPr>
        <w:t>start</w:t>
      </w:r>
      <w:r w:rsidRPr="005030E8">
        <w:t xml:space="preserve">ing </w:t>
      </w:r>
      <w:r w:rsidRPr="005030E8">
        <w:rPr>
          <w:rStyle w:val="StyleUnderline"/>
        </w:rPr>
        <w:t>a new enterprise</w:t>
      </w:r>
      <w:r w:rsidRPr="005030E8">
        <w:t xml:space="preserve">. Over time that would have the effect of </w:t>
      </w:r>
      <w:r w:rsidRPr="005030E8">
        <w:rPr>
          <w:rStyle w:val="StyleUnderline"/>
        </w:rPr>
        <w:t xml:space="preserve">reducing </w:t>
      </w:r>
      <w:r w:rsidRPr="005030E8">
        <w:t xml:space="preserve">economic </w:t>
      </w:r>
      <w:r w:rsidRPr="005030E8">
        <w:rPr>
          <w:rStyle w:val="StyleUnderline"/>
        </w:rPr>
        <w:t>growth, which means fewer jobs and lower wages.</w:t>
      </w:r>
      <w:r>
        <w:rPr>
          <w:rStyle w:val="StyleUnderline"/>
        </w:rPr>
        <w:t xml:space="preserve"> </w:t>
      </w:r>
      <w:r w:rsidRPr="005030E8">
        <w:t xml:space="preserve">In addition, </w:t>
      </w:r>
      <w:r w:rsidRPr="005030E8">
        <w:rPr>
          <w:rStyle w:val="StyleUnderline"/>
        </w:rPr>
        <w:t>the tax hike would cause America to have the second-highest rate for corporations</w:t>
      </w:r>
      <w:r w:rsidRPr="005030E8">
        <w:t xml:space="preserve"> among major economies after accounting for federal and state taxes. </w:t>
      </w:r>
      <w:r w:rsidRPr="005030E8">
        <w:rPr>
          <w:rStyle w:val="StyleUnderline"/>
        </w:rPr>
        <w:t>That would hamstring our</w:t>
      </w:r>
      <w:r w:rsidRPr="005030E8">
        <w:t xml:space="preserve"> economic </w:t>
      </w:r>
      <w:r w:rsidRPr="005030E8">
        <w:rPr>
          <w:rStyle w:val="StyleUnderline"/>
        </w:rPr>
        <w:t>competitiveness</w:t>
      </w:r>
      <w:r w:rsidRPr="005030E8">
        <w:t xml:space="preserve">, directly contradicting one of the plan’s goals. Problem 2: Federal infrastructure spending that fails to create jobs. In order to create jobs, the plan would have to overcome the number of jobs destroyed by the tax increase. It would fall well short of just breaking even. The infrastructure part of the plan follows the same failed path as the 2009 stimulus bill signed by President Barack Obama. </w:t>
      </w:r>
      <w:r w:rsidRPr="005030E8">
        <w:rPr>
          <w:rStyle w:val="StyleUnderline"/>
        </w:rPr>
        <w:t>A 2013 analysis of the Obama stimulus showed that the infrastructure-spending bump served to divert construction workers from private-sector projects to federal projects, meaning there was a minimal amount of job creation</w:t>
      </w:r>
      <w:r w:rsidRPr="005030E8">
        <w:t xml:space="preserve">. Further, federal </w:t>
      </w:r>
      <w:r w:rsidRPr="005030E8">
        <w:rPr>
          <w:rStyle w:val="StyleUnderline"/>
        </w:rPr>
        <w:t>regulations mean that these projects would have inflated costs for materials and labor, reducing the total number of projects and jobs tied to the spending</w:t>
      </w:r>
      <w:r w:rsidRPr="005030E8">
        <w:t xml:space="preserve">. Problem 3: Economically harmful central planning. The plan would lead to more federal involvement in local infrastructure such as schools and water systems, and more micromanagement of private-sector concerns such as energy, manufacturing, housing and more. In total, this would mean taking a huge amount of money (more than $20,000 per household) from the private economy and redistributing it toward politically favored interests. History has repeatedly proven that greater government control of the economy leads to worse outcomes. The Heritage Foundation’s annual Index of Economic Freedom shows that countries with freer markets experience higher quality of life for metrics ranging from wages to personal health to the environment. The health of America’s democracy would also take a turn for the worse if Washington gains even more say over local decisions. Local officials are more accountable to voters and more in tune with local needs and preferences than federal bureaucrats are. Meanwhile, increasing the number of things Congress is responsible for overseeing would be a recipe for disaster regardless of who holds the reins of power. It would make federal elections even more bitter and winner-takes-all than they already are. Problem 4: Wasteful infrastructure priorities and false advertising. When federal officials reference infrastructure investments, the first thing that usually comes to mind is the quality of the nation’s highways and bridges, which carry countless amounts of both people and goods from coast to coast and border to border. However, the Biden plan would only dedicate about 4% of its spending to highways and bridges. It would spend more on mass transit, which carries less than one-tenth as much passenger traffic as highways, and about as much on Amtrak, which was responsible for a microscopic 0.1% of travel in 2019. </w:t>
      </w:r>
      <w:r w:rsidRPr="005030E8">
        <w:rPr>
          <w:rStyle w:val="StyleUnderline"/>
        </w:rPr>
        <w:t>Infrastructure projects grow the economy based only on how useful they are. The administration’s decision to prioritize transportation modes that aren’t a fit for America’s geography would lead to a tremendous amount of wasteful spending</w:t>
      </w:r>
      <w:r w:rsidRPr="005030E8">
        <w:t>. On top of the misguided infrastructure choices, the plan also includes massive amounts of spending that have nothing to do with infrastructure. This includes hundreds of billions of dollars in corporate welfare, “green” slush funds, big subsidies for electric vehicles that will overwhelmingly benefit wealthy households, and a Medicaid benefit expansion. These provisions should stand or fall on their own, not hide behind popular terms like “infrastructure.” In short, the “American Jobs Plan” would destroy rather than create jobs, harm rather than enhance global competitiveness, and waste huge sums on infrastructure. Congress would be better off using the proposal as a guide for what not to do.</w:t>
      </w:r>
    </w:p>
    <w:p w14:paraId="2C1CC003" w14:textId="77777777" w:rsidR="00AE04C3" w:rsidRDefault="00AE04C3" w:rsidP="00AE04C3"/>
    <w:p w14:paraId="71976A6C" w14:textId="62A643BA" w:rsidR="005F0C2A" w:rsidRDefault="000B2BE6" w:rsidP="000B2BE6">
      <w:pPr>
        <w:pStyle w:val="Heading3"/>
      </w:pPr>
      <w:r>
        <w:t xml:space="preserve">AT </w:t>
      </w:r>
      <w:r w:rsidR="003B2D90">
        <w:t xml:space="preserve">Infrastructure </w:t>
      </w:r>
      <w:r>
        <w:t>Solves Dams</w:t>
      </w:r>
    </w:p>
    <w:p w14:paraId="000CA0F3" w14:textId="77777777" w:rsidR="000B2BE6" w:rsidRPr="00394BD3" w:rsidRDefault="000B2BE6" w:rsidP="000B2BE6">
      <w:pPr>
        <w:pStyle w:val="Heading4"/>
        <w:rPr>
          <w:rFonts w:cs="Times New Roman"/>
        </w:rPr>
      </w:pPr>
      <w:r w:rsidRPr="00394BD3">
        <w:rPr>
          <w:rFonts w:cs="Times New Roman"/>
        </w:rPr>
        <w:t>DA doesn’t solve the case – dam removal very unlikely to be included in the infrastructure bill</w:t>
      </w:r>
    </w:p>
    <w:p w14:paraId="7F873475" w14:textId="77777777" w:rsidR="000B2BE6" w:rsidRPr="00394BD3" w:rsidRDefault="000B2BE6" w:rsidP="000B2BE6">
      <w:r w:rsidRPr="00394BD3">
        <w:rPr>
          <w:rStyle w:val="Style13ptBold"/>
        </w:rPr>
        <w:t>Crossley, 21</w:t>
      </w:r>
      <w:r w:rsidRPr="00394BD3">
        <w:t xml:space="preserve"> (April 2021, Trista Crossley, “Who has final say? Only Congress can authorize breaching the lower Snake River dams,” </w:t>
      </w:r>
      <w:hyperlink r:id="rId200" w:history="1">
        <w:r w:rsidRPr="00394BD3">
          <w:rPr>
            <w:rStyle w:val="Hyperlink"/>
          </w:rPr>
          <w:t>https://wheatlife.org/p_0421_Simpson_authorization.html</w:t>
        </w:r>
      </w:hyperlink>
      <w:r w:rsidRPr="00394BD3">
        <w:t>, JMP)</w:t>
      </w:r>
    </w:p>
    <w:p w14:paraId="00F476D4" w14:textId="77777777" w:rsidR="000B2BE6" w:rsidRPr="00394BD3" w:rsidRDefault="000B2BE6" w:rsidP="000B2BE6">
      <w:pPr>
        <w:rPr>
          <w:sz w:val="14"/>
          <w:szCs w:val="14"/>
        </w:rPr>
      </w:pPr>
      <w:r w:rsidRPr="00394BD3">
        <w:rPr>
          <w:sz w:val="14"/>
          <w:szCs w:val="14"/>
        </w:rPr>
        <w:t>To anyone following the controversy about the lower Snake River dams, it feels like judges hold a significant amount of sway over them. That raises the question, does a judge have the authority to order the dams breached? The short answer is no, only Congress can do that.</w:t>
      </w:r>
    </w:p>
    <w:p w14:paraId="3D7F49C1" w14:textId="77777777" w:rsidR="000B2BE6" w:rsidRPr="00394BD3" w:rsidRDefault="000B2BE6" w:rsidP="000B2BE6">
      <w:pPr>
        <w:rPr>
          <w:sz w:val="14"/>
          <w:szCs w:val="14"/>
        </w:rPr>
      </w:pPr>
      <w:r w:rsidRPr="00394BD3">
        <w:rPr>
          <w:sz w:val="14"/>
          <w:szCs w:val="14"/>
        </w:rPr>
        <w:t>In the Columbia River System Operations Final Environmental Impact Statement released in 2020, the U.S. Army Corps of Engineers (Corps) stated that “significant modifications to completed projects…require authorization by Congress.” Because breaching one or more of the lower Snake River dams would result in major structural or operational changes, that action is considered a significant modification and would require congressional authorization, a lengthy, multistep process, said Kristin Meira, executive director of the Pacific Northwest Waterways Association (PNWA). PNWA is a nonprofit trade association of ports, businesses, public agencies and individuals who support navigation, energy, trade and economic development throughout the Pacific Northwest. Their members work closely with the Corps and advocate for funding to ensure federal navigation projects can operate safely and reliably.</w:t>
      </w:r>
    </w:p>
    <w:p w14:paraId="573D476E" w14:textId="77777777" w:rsidR="000B2BE6" w:rsidRPr="00394BD3" w:rsidRDefault="000B2BE6" w:rsidP="000B2BE6">
      <w:r w:rsidRPr="00394BD3">
        <w:rPr>
          <w:rStyle w:val="StyleUnderline"/>
        </w:rPr>
        <w:t xml:space="preserve">Even legislation to breach the dams would likely </w:t>
      </w:r>
      <w:r w:rsidRPr="00394BD3">
        <w:rPr>
          <w:rStyle w:val="Emphasis"/>
        </w:rPr>
        <w:t>not have an easy or quick passage</w:t>
      </w:r>
      <w:r w:rsidRPr="00394BD3">
        <w:rPr>
          <w:rStyle w:val="StyleUnderline"/>
        </w:rPr>
        <w:t xml:space="preserve"> through Congress.</w:t>
      </w:r>
      <w:r w:rsidRPr="00394BD3">
        <w:t xml:space="preserve"> In the case of Rep. Mike Simpson’s (R-Idaho) proposal, Meira pointed out that one of the most challenging aspects of it is that many of the actions it proposes to take are essentially individual major policies or projects, and each of them would require significant study and review.</w:t>
      </w:r>
    </w:p>
    <w:p w14:paraId="64EA35DA" w14:textId="77777777" w:rsidR="000B2BE6" w:rsidRPr="00394BD3" w:rsidRDefault="000B2BE6" w:rsidP="000B2BE6">
      <w:r w:rsidRPr="00394BD3">
        <w:t xml:space="preserve"> “Most of them (the policies and projects) would require essentially </w:t>
      </w:r>
      <w:r w:rsidRPr="00394BD3">
        <w:rPr>
          <w:rStyle w:val="StyleUnderline"/>
        </w:rPr>
        <w:t>a two-step process through Congress</w:t>
      </w:r>
      <w:r w:rsidRPr="00394BD3">
        <w:t xml:space="preserve">, meaning </w:t>
      </w:r>
      <w:r w:rsidRPr="00394BD3">
        <w:rPr>
          <w:rStyle w:val="StyleUnderline"/>
        </w:rPr>
        <w:t>authorization through one set of congressional committees</w:t>
      </w:r>
      <w:r w:rsidRPr="00394BD3">
        <w:t xml:space="preserve">, and if that process is successful, </w:t>
      </w:r>
      <w:r w:rsidRPr="00394BD3">
        <w:rPr>
          <w:rStyle w:val="StyleUnderline"/>
        </w:rPr>
        <w:t>then a whole separate process to go through appropriations to</w:t>
      </w:r>
      <w:r w:rsidRPr="00394BD3">
        <w:t xml:space="preserve"> actually </w:t>
      </w:r>
      <w:r w:rsidRPr="00394BD3">
        <w:rPr>
          <w:rStyle w:val="StyleUnderline"/>
        </w:rPr>
        <w:t>fund</w:t>
      </w:r>
      <w:r w:rsidRPr="00394BD3">
        <w:t xml:space="preserve"> new activities, meaning new policies and new projects,” she explained. </w:t>
      </w:r>
      <w:r w:rsidRPr="00394BD3">
        <w:rPr>
          <w:rStyle w:val="StyleUnderline"/>
        </w:rPr>
        <w:t>“That’s how it works for any modifications that are proposed for Corps of Engineers projects</w:t>
      </w:r>
      <w:r w:rsidRPr="00394BD3">
        <w:t>. That’s one of the things that makes the Corps the kind of agency that typically garners strong support for its projects, the very lengthy and methodical way in which the projects have to be pursued through that two-step process.”</w:t>
      </w:r>
    </w:p>
    <w:p w14:paraId="0820E5CF" w14:textId="77777777" w:rsidR="000B2BE6" w:rsidRPr="00394BD3" w:rsidRDefault="000B2BE6" w:rsidP="000B2BE6">
      <w:r w:rsidRPr="00394BD3">
        <w:t>All Corps’ projects are authorized through a bill called the Water Resources Development Act (WRDA). WRDAs have been passed every two years since 2014; the last one was passed in December of 2020. Meira explained that before a project ever makes it into a WRDA, it is extensively studied and publicly reviewed. And even if a project is proposed for a WRDA, there’s no assurances it will actually make it into the bill, get through the House and Senate and get signed by the president.</w:t>
      </w:r>
    </w:p>
    <w:p w14:paraId="711CE21B" w14:textId="77777777" w:rsidR="000B2BE6" w:rsidRPr="00394BD3" w:rsidRDefault="000B2BE6" w:rsidP="000B2BE6">
      <w:r w:rsidRPr="00394BD3">
        <w:t>“I can say there are many, many projects and other proposals that do go through WRDA bills but never garner support in the appropriations process, meaning Congress never decides to fund them,” she said.</w:t>
      </w:r>
    </w:p>
    <w:p w14:paraId="7C1B1094" w14:textId="77777777" w:rsidR="000B2BE6" w:rsidRPr="00394BD3" w:rsidRDefault="000B2BE6" w:rsidP="000B2BE6">
      <w:pPr>
        <w:rPr>
          <w:rStyle w:val="StyleUnderline"/>
        </w:rPr>
      </w:pPr>
      <w:r w:rsidRPr="00394BD3">
        <w:rPr>
          <w:rStyle w:val="StyleUnderline"/>
        </w:rPr>
        <w:t xml:space="preserve">And the likelihood that congressional authority to breach the dams might be included in another piece of legislation is </w:t>
      </w:r>
      <w:r w:rsidRPr="00394BD3">
        <w:rPr>
          <w:rStyle w:val="Emphasis"/>
        </w:rPr>
        <w:t>slim</w:t>
      </w:r>
      <w:r w:rsidRPr="00394BD3">
        <w:rPr>
          <w:rStyle w:val="StyleUnderline"/>
        </w:rPr>
        <w:t>.</w:t>
      </w:r>
    </w:p>
    <w:p w14:paraId="3557F7D3" w14:textId="77777777" w:rsidR="000B2BE6" w:rsidRPr="00394BD3" w:rsidRDefault="000B2BE6" w:rsidP="000B2BE6">
      <w:pPr>
        <w:rPr>
          <w:rStyle w:val="StyleUnderline"/>
        </w:rPr>
      </w:pPr>
      <w:r w:rsidRPr="00394BD3">
        <w:rPr>
          <w:rStyle w:val="StyleUnderline"/>
        </w:rPr>
        <w:t xml:space="preserve">“The idea that new construction or a major modification to an existing (Corps) project could be shuttled through an infrastructure package simply is </w:t>
      </w:r>
      <w:r w:rsidRPr="00394BD3">
        <w:rPr>
          <w:rStyle w:val="Emphasis"/>
        </w:rPr>
        <w:t>not how the process in D.C. works</w:t>
      </w:r>
      <w:r w:rsidRPr="00394BD3">
        <w:rPr>
          <w:rStyle w:val="StyleUnderline"/>
        </w:rPr>
        <w:t>,”</w:t>
      </w:r>
      <w:r w:rsidRPr="00394BD3">
        <w:t xml:space="preserve"> Meira said. </w:t>
      </w:r>
      <w:r w:rsidRPr="00394BD3">
        <w:rPr>
          <w:rStyle w:val="StyleUnderline"/>
        </w:rPr>
        <w:t>“The Corps of Engineers</w:t>
      </w:r>
      <w:r w:rsidRPr="00394BD3">
        <w:t xml:space="preserve">, they </w:t>
      </w:r>
      <w:r w:rsidRPr="00394BD3">
        <w:rPr>
          <w:rStyle w:val="StyleUnderline"/>
        </w:rPr>
        <w:t>need to always refer back to</w:t>
      </w:r>
      <w:r w:rsidRPr="00394BD3">
        <w:t xml:space="preserve"> their authorities, meaning </w:t>
      </w:r>
      <w:r w:rsidRPr="00394BD3">
        <w:rPr>
          <w:rStyle w:val="StyleUnderline"/>
        </w:rPr>
        <w:t xml:space="preserve">what Congress has given them a permission slip to do. In this case, there is no permission slip. There is no blueprint to do what Congressman Simpson is proposing, so the first step is to actually try to do the blueprint, and that is a </w:t>
      </w:r>
      <w:r w:rsidRPr="00394BD3">
        <w:rPr>
          <w:rStyle w:val="Emphasis"/>
        </w:rPr>
        <w:t>years-long process.”</w:t>
      </w:r>
    </w:p>
    <w:p w14:paraId="27F1BDD7" w14:textId="77777777" w:rsidR="000B2BE6" w:rsidRPr="000B2BE6" w:rsidRDefault="000B2BE6" w:rsidP="000B2BE6"/>
    <w:p w14:paraId="7C5DDED4" w14:textId="77777777" w:rsidR="005F0C2A" w:rsidRPr="00394BD3" w:rsidRDefault="005F0C2A" w:rsidP="005F0C2A"/>
    <w:sectPr w:rsidR="005F0C2A" w:rsidRPr="00394B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20800"/>
    <w:multiLevelType w:val="hybridMultilevel"/>
    <w:tmpl w:val="409E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9101E0"/>
    <w:multiLevelType w:val="hybridMultilevel"/>
    <w:tmpl w:val="570A9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C07C06"/>
    <w:multiLevelType w:val="hybridMultilevel"/>
    <w:tmpl w:val="C27A4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0C34BF"/>
    <w:multiLevelType w:val="hybridMultilevel"/>
    <w:tmpl w:val="6CC68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3C0D63"/>
    <w:multiLevelType w:val="hybridMultilevel"/>
    <w:tmpl w:val="8D64CED2"/>
    <w:lvl w:ilvl="0" w:tplc="DE6EA3E8">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AD01F2"/>
    <w:multiLevelType w:val="hybridMultilevel"/>
    <w:tmpl w:val="8C8C61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8D138EC"/>
    <w:multiLevelType w:val="hybridMultilevel"/>
    <w:tmpl w:val="D6287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260E19"/>
    <w:multiLevelType w:val="hybridMultilevel"/>
    <w:tmpl w:val="0582C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1D3A61"/>
    <w:multiLevelType w:val="hybridMultilevel"/>
    <w:tmpl w:val="9BDA8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E344D0"/>
    <w:multiLevelType w:val="hybridMultilevel"/>
    <w:tmpl w:val="429E0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4838C8"/>
    <w:multiLevelType w:val="hybridMultilevel"/>
    <w:tmpl w:val="354AC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474626"/>
    <w:multiLevelType w:val="hybridMultilevel"/>
    <w:tmpl w:val="CE2C2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0"/>
  </w:num>
  <w:num w:numId="13">
    <w:abstractNumId w:val="11"/>
  </w:num>
  <w:num w:numId="14">
    <w:abstractNumId w:val="18"/>
  </w:num>
  <w:num w:numId="15">
    <w:abstractNumId w:val="21"/>
  </w:num>
  <w:num w:numId="16">
    <w:abstractNumId w:val="19"/>
  </w:num>
  <w:num w:numId="17">
    <w:abstractNumId w:val="13"/>
  </w:num>
  <w:num w:numId="18">
    <w:abstractNumId w:val="15"/>
  </w:num>
  <w:num w:numId="19">
    <w:abstractNumId w:val="20"/>
  </w:num>
  <w:num w:numId="20">
    <w:abstractNumId w:val="17"/>
  </w:num>
  <w:num w:numId="21">
    <w:abstractNumId w:val="16"/>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97633768048"/>
    <w:docVar w:name="VerbatimVersion" w:val="5.1"/>
  </w:docVars>
  <w:rsids>
    <w:rsidRoot w:val="006F5ADA"/>
    <w:rsid w:val="0000093E"/>
    <w:rsid w:val="000139A3"/>
    <w:rsid w:val="00020D1C"/>
    <w:rsid w:val="000266D9"/>
    <w:rsid w:val="000273F5"/>
    <w:rsid w:val="00056FD3"/>
    <w:rsid w:val="00064876"/>
    <w:rsid w:val="00080A4D"/>
    <w:rsid w:val="00092CA5"/>
    <w:rsid w:val="00097819"/>
    <w:rsid w:val="000B2BE6"/>
    <w:rsid w:val="000B77EB"/>
    <w:rsid w:val="000C04CF"/>
    <w:rsid w:val="000D7CE8"/>
    <w:rsid w:val="000E5A43"/>
    <w:rsid w:val="000E765F"/>
    <w:rsid w:val="00100833"/>
    <w:rsid w:val="001034C7"/>
    <w:rsid w:val="00104529"/>
    <w:rsid w:val="00105942"/>
    <w:rsid w:val="00107396"/>
    <w:rsid w:val="0011477C"/>
    <w:rsid w:val="00123B4B"/>
    <w:rsid w:val="00131601"/>
    <w:rsid w:val="00133A61"/>
    <w:rsid w:val="00144A4C"/>
    <w:rsid w:val="00150F82"/>
    <w:rsid w:val="00154565"/>
    <w:rsid w:val="00176AB0"/>
    <w:rsid w:val="001772A9"/>
    <w:rsid w:val="00177B7D"/>
    <w:rsid w:val="001814DD"/>
    <w:rsid w:val="0018322D"/>
    <w:rsid w:val="001B5776"/>
    <w:rsid w:val="001C34ED"/>
    <w:rsid w:val="001E105B"/>
    <w:rsid w:val="001E527A"/>
    <w:rsid w:val="001F78CE"/>
    <w:rsid w:val="002027EC"/>
    <w:rsid w:val="00251FC7"/>
    <w:rsid w:val="0025390F"/>
    <w:rsid w:val="002821B6"/>
    <w:rsid w:val="002855A7"/>
    <w:rsid w:val="002A14AA"/>
    <w:rsid w:val="002A6F39"/>
    <w:rsid w:val="002B146A"/>
    <w:rsid w:val="002B5E17"/>
    <w:rsid w:val="002C7599"/>
    <w:rsid w:val="002D05A1"/>
    <w:rsid w:val="002E7565"/>
    <w:rsid w:val="002F31AC"/>
    <w:rsid w:val="002F79A2"/>
    <w:rsid w:val="003113C0"/>
    <w:rsid w:val="00315690"/>
    <w:rsid w:val="0031666A"/>
    <w:rsid w:val="00316B75"/>
    <w:rsid w:val="00325646"/>
    <w:rsid w:val="00325DF8"/>
    <w:rsid w:val="00342637"/>
    <w:rsid w:val="003460F2"/>
    <w:rsid w:val="00350EFC"/>
    <w:rsid w:val="0035291F"/>
    <w:rsid w:val="0035642D"/>
    <w:rsid w:val="00357255"/>
    <w:rsid w:val="003660F1"/>
    <w:rsid w:val="0038158C"/>
    <w:rsid w:val="003902BA"/>
    <w:rsid w:val="00394BD3"/>
    <w:rsid w:val="00395E6B"/>
    <w:rsid w:val="003A09E2"/>
    <w:rsid w:val="003A7753"/>
    <w:rsid w:val="003B2D90"/>
    <w:rsid w:val="003C0337"/>
    <w:rsid w:val="003C29F6"/>
    <w:rsid w:val="003D6B85"/>
    <w:rsid w:val="003E6DEC"/>
    <w:rsid w:val="00407037"/>
    <w:rsid w:val="004314F2"/>
    <w:rsid w:val="00435BDF"/>
    <w:rsid w:val="00435D1E"/>
    <w:rsid w:val="00454D71"/>
    <w:rsid w:val="004605D6"/>
    <w:rsid w:val="004A6141"/>
    <w:rsid w:val="004C3CCB"/>
    <w:rsid w:val="004C60E8"/>
    <w:rsid w:val="004D1C82"/>
    <w:rsid w:val="004D3865"/>
    <w:rsid w:val="004E3579"/>
    <w:rsid w:val="004E728B"/>
    <w:rsid w:val="004F1A25"/>
    <w:rsid w:val="004F2A5C"/>
    <w:rsid w:val="004F39E0"/>
    <w:rsid w:val="00502BF8"/>
    <w:rsid w:val="00504900"/>
    <w:rsid w:val="00531B4A"/>
    <w:rsid w:val="00537BD5"/>
    <w:rsid w:val="00540F6D"/>
    <w:rsid w:val="0054493E"/>
    <w:rsid w:val="00546318"/>
    <w:rsid w:val="00550B6A"/>
    <w:rsid w:val="00554EB3"/>
    <w:rsid w:val="0057268A"/>
    <w:rsid w:val="00581597"/>
    <w:rsid w:val="00582420"/>
    <w:rsid w:val="00587251"/>
    <w:rsid w:val="00590D45"/>
    <w:rsid w:val="005944DA"/>
    <w:rsid w:val="005A7BD5"/>
    <w:rsid w:val="005D2912"/>
    <w:rsid w:val="005E0A6B"/>
    <w:rsid w:val="005E501B"/>
    <w:rsid w:val="005F0C2A"/>
    <w:rsid w:val="0060166B"/>
    <w:rsid w:val="006065BD"/>
    <w:rsid w:val="00620490"/>
    <w:rsid w:val="00620BC0"/>
    <w:rsid w:val="00623904"/>
    <w:rsid w:val="006245F6"/>
    <w:rsid w:val="00627DC2"/>
    <w:rsid w:val="00634EF2"/>
    <w:rsid w:val="0064241D"/>
    <w:rsid w:val="00643CDA"/>
    <w:rsid w:val="00645FA9"/>
    <w:rsid w:val="00647866"/>
    <w:rsid w:val="00650F4A"/>
    <w:rsid w:val="006555DD"/>
    <w:rsid w:val="0066001A"/>
    <w:rsid w:val="006639D7"/>
    <w:rsid w:val="00665003"/>
    <w:rsid w:val="00672481"/>
    <w:rsid w:val="006732DA"/>
    <w:rsid w:val="00685EDE"/>
    <w:rsid w:val="0069509A"/>
    <w:rsid w:val="006A2AD0"/>
    <w:rsid w:val="006B0331"/>
    <w:rsid w:val="006B76B9"/>
    <w:rsid w:val="006C2375"/>
    <w:rsid w:val="006C4A9F"/>
    <w:rsid w:val="006D0E35"/>
    <w:rsid w:val="006D4ECC"/>
    <w:rsid w:val="006D7EF7"/>
    <w:rsid w:val="006E0F83"/>
    <w:rsid w:val="006E1939"/>
    <w:rsid w:val="006E3BC9"/>
    <w:rsid w:val="006E6BF4"/>
    <w:rsid w:val="006E7935"/>
    <w:rsid w:val="006F12CD"/>
    <w:rsid w:val="006F4A33"/>
    <w:rsid w:val="006F5ADA"/>
    <w:rsid w:val="00722258"/>
    <w:rsid w:val="007243E5"/>
    <w:rsid w:val="007413B0"/>
    <w:rsid w:val="00754AA4"/>
    <w:rsid w:val="00766EA0"/>
    <w:rsid w:val="0077792C"/>
    <w:rsid w:val="0078163F"/>
    <w:rsid w:val="007A2226"/>
    <w:rsid w:val="007A3364"/>
    <w:rsid w:val="007B129E"/>
    <w:rsid w:val="007B2A55"/>
    <w:rsid w:val="007C0456"/>
    <w:rsid w:val="007C12F8"/>
    <w:rsid w:val="007F3313"/>
    <w:rsid w:val="007F4F46"/>
    <w:rsid w:val="007F5B66"/>
    <w:rsid w:val="00803FB9"/>
    <w:rsid w:val="00804050"/>
    <w:rsid w:val="00823A1C"/>
    <w:rsid w:val="00826C45"/>
    <w:rsid w:val="0083330B"/>
    <w:rsid w:val="00845B9D"/>
    <w:rsid w:val="00852D14"/>
    <w:rsid w:val="008540E5"/>
    <w:rsid w:val="00860984"/>
    <w:rsid w:val="0086192F"/>
    <w:rsid w:val="00863E2A"/>
    <w:rsid w:val="008B3ECB"/>
    <w:rsid w:val="008B4E85"/>
    <w:rsid w:val="008C1B2E"/>
    <w:rsid w:val="008D1AAF"/>
    <w:rsid w:val="009149BA"/>
    <w:rsid w:val="0091627E"/>
    <w:rsid w:val="00921B20"/>
    <w:rsid w:val="009252D0"/>
    <w:rsid w:val="00925AAC"/>
    <w:rsid w:val="0097032B"/>
    <w:rsid w:val="00997F5E"/>
    <w:rsid w:val="009A65C4"/>
    <w:rsid w:val="009B0933"/>
    <w:rsid w:val="009C7710"/>
    <w:rsid w:val="009D14EC"/>
    <w:rsid w:val="009D2EAD"/>
    <w:rsid w:val="009D54B2"/>
    <w:rsid w:val="009E1922"/>
    <w:rsid w:val="009F7ED2"/>
    <w:rsid w:val="00A348AD"/>
    <w:rsid w:val="00A5079F"/>
    <w:rsid w:val="00A55B89"/>
    <w:rsid w:val="00A70FD4"/>
    <w:rsid w:val="00A805AB"/>
    <w:rsid w:val="00A858E3"/>
    <w:rsid w:val="00A912C9"/>
    <w:rsid w:val="00A93661"/>
    <w:rsid w:val="00A95652"/>
    <w:rsid w:val="00AB056B"/>
    <w:rsid w:val="00AB0944"/>
    <w:rsid w:val="00AB26FD"/>
    <w:rsid w:val="00AB4062"/>
    <w:rsid w:val="00AC0AB8"/>
    <w:rsid w:val="00AC2153"/>
    <w:rsid w:val="00AE04C3"/>
    <w:rsid w:val="00AE71C4"/>
    <w:rsid w:val="00AF23DE"/>
    <w:rsid w:val="00AF4B1C"/>
    <w:rsid w:val="00B33C6D"/>
    <w:rsid w:val="00B44C2D"/>
    <w:rsid w:val="00B4508F"/>
    <w:rsid w:val="00B45E14"/>
    <w:rsid w:val="00B55AD5"/>
    <w:rsid w:val="00B617EC"/>
    <w:rsid w:val="00B71750"/>
    <w:rsid w:val="00B8057C"/>
    <w:rsid w:val="00B90CA5"/>
    <w:rsid w:val="00B95585"/>
    <w:rsid w:val="00BA094D"/>
    <w:rsid w:val="00BA3624"/>
    <w:rsid w:val="00BA5F7E"/>
    <w:rsid w:val="00BA6F84"/>
    <w:rsid w:val="00BD6238"/>
    <w:rsid w:val="00BF29D4"/>
    <w:rsid w:val="00BF397B"/>
    <w:rsid w:val="00BF519D"/>
    <w:rsid w:val="00BF593B"/>
    <w:rsid w:val="00BF773A"/>
    <w:rsid w:val="00BF7E81"/>
    <w:rsid w:val="00C122F0"/>
    <w:rsid w:val="00C13773"/>
    <w:rsid w:val="00C16099"/>
    <w:rsid w:val="00C17CC8"/>
    <w:rsid w:val="00C222AC"/>
    <w:rsid w:val="00C340A2"/>
    <w:rsid w:val="00C4682C"/>
    <w:rsid w:val="00C571E1"/>
    <w:rsid w:val="00C83417"/>
    <w:rsid w:val="00C87771"/>
    <w:rsid w:val="00C9604F"/>
    <w:rsid w:val="00CA19AA"/>
    <w:rsid w:val="00CB5393"/>
    <w:rsid w:val="00CC200F"/>
    <w:rsid w:val="00CC5298"/>
    <w:rsid w:val="00CC5A10"/>
    <w:rsid w:val="00CD4693"/>
    <w:rsid w:val="00CD736E"/>
    <w:rsid w:val="00CD798D"/>
    <w:rsid w:val="00CE161E"/>
    <w:rsid w:val="00CE40B3"/>
    <w:rsid w:val="00CF389F"/>
    <w:rsid w:val="00CF59A8"/>
    <w:rsid w:val="00D234C1"/>
    <w:rsid w:val="00D23650"/>
    <w:rsid w:val="00D325A9"/>
    <w:rsid w:val="00D36A8A"/>
    <w:rsid w:val="00D37890"/>
    <w:rsid w:val="00D578CD"/>
    <w:rsid w:val="00D61409"/>
    <w:rsid w:val="00D652D3"/>
    <w:rsid w:val="00D6691E"/>
    <w:rsid w:val="00D71170"/>
    <w:rsid w:val="00D73F8B"/>
    <w:rsid w:val="00D81406"/>
    <w:rsid w:val="00D86BF0"/>
    <w:rsid w:val="00D94B5D"/>
    <w:rsid w:val="00DA1C92"/>
    <w:rsid w:val="00DA25D4"/>
    <w:rsid w:val="00DA6538"/>
    <w:rsid w:val="00DB7361"/>
    <w:rsid w:val="00DC184C"/>
    <w:rsid w:val="00DC3943"/>
    <w:rsid w:val="00DD24E7"/>
    <w:rsid w:val="00DD4F29"/>
    <w:rsid w:val="00E15E75"/>
    <w:rsid w:val="00E1774C"/>
    <w:rsid w:val="00E26126"/>
    <w:rsid w:val="00E359D4"/>
    <w:rsid w:val="00E5262C"/>
    <w:rsid w:val="00E6674F"/>
    <w:rsid w:val="00E676CA"/>
    <w:rsid w:val="00E73C7F"/>
    <w:rsid w:val="00E747FD"/>
    <w:rsid w:val="00E863E2"/>
    <w:rsid w:val="00EA753F"/>
    <w:rsid w:val="00EC331E"/>
    <w:rsid w:val="00EC7DC4"/>
    <w:rsid w:val="00ED0FB6"/>
    <w:rsid w:val="00ED30CF"/>
    <w:rsid w:val="00F161B5"/>
    <w:rsid w:val="00F176EF"/>
    <w:rsid w:val="00F27595"/>
    <w:rsid w:val="00F45E10"/>
    <w:rsid w:val="00F6364A"/>
    <w:rsid w:val="00F63975"/>
    <w:rsid w:val="00F751F2"/>
    <w:rsid w:val="00F81A66"/>
    <w:rsid w:val="00F849E6"/>
    <w:rsid w:val="00F9113A"/>
    <w:rsid w:val="00FB4C18"/>
    <w:rsid w:val="00FC4669"/>
    <w:rsid w:val="00FD56DD"/>
    <w:rsid w:val="00FE0A94"/>
    <w:rsid w:val="00FE2546"/>
    <w:rsid w:val="00FE375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3C6A0"/>
  <w15:chartTrackingRefBased/>
  <w15:docId w15:val="{BB77BE84-0503-479E-8BAC-2631E69BA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C12F8"/>
    <w:rPr>
      <w:rFonts w:ascii="Calibri" w:hAnsi="Calibri"/>
    </w:rPr>
  </w:style>
  <w:style w:type="paragraph" w:styleId="Heading1">
    <w:name w:val="heading 1"/>
    <w:aliases w:val="Pocket"/>
    <w:basedOn w:val="Normal"/>
    <w:next w:val="Normal"/>
    <w:link w:val="Heading1Char"/>
    <w:qFormat/>
    <w:rsid w:val="007C12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Heading 2 Char1,Char2,Heading 2 Char Char1,Heading 2 Char Char Char,Heading 2 Char Char,Heading 2 Char Char Char1 Char,Heading 2 Char Char2 Char,Heading 2 Cha,Heading 2 Char2"/>
    <w:basedOn w:val="Normal"/>
    <w:next w:val="Normal"/>
    <w:link w:val="Heading2Char"/>
    <w:uiPriority w:val="1"/>
    <w:unhideWhenUsed/>
    <w:qFormat/>
    <w:rsid w:val="007C12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unhideWhenUsed/>
    <w:qFormat/>
    <w:rsid w:val="007C12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No Spacing112,No Spacing1121,CD - Cite,No Spacing4,No Spacing11111,No Spacing5,ta,TA,TAG,t,T"/>
    <w:basedOn w:val="Normal"/>
    <w:next w:val="Normal"/>
    <w:link w:val="Heading4Char"/>
    <w:uiPriority w:val="3"/>
    <w:unhideWhenUsed/>
    <w:qFormat/>
    <w:rsid w:val="007C12F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C12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12F8"/>
  </w:style>
  <w:style w:type="character" w:customStyle="1" w:styleId="Heading1Char">
    <w:name w:val="Heading 1 Char"/>
    <w:aliases w:val="Pocket Char"/>
    <w:basedOn w:val="DefaultParagraphFont"/>
    <w:link w:val="Heading1"/>
    <w:rsid w:val="007C12F8"/>
    <w:rPr>
      <w:rFonts w:ascii="Calibri" w:eastAsiaTheme="majorEastAsia" w:hAnsi="Calibri" w:cstheme="majorBidi"/>
      <w:b/>
      <w:sz w:val="52"/>
      <w:szCs w:val="32"/>
    </w:rPr>
  </w:style>
  <w:style w:type="character" w:customStyle="1" w:styleId="Heading2Char">
    <w:name w:val="Heading 2 Char"/>
    <w:aliases w:val="Hat Char,Heading 21 Char,Char Char Char Char1 Char,Heading 2 Char1 Char,Char2 Char,Heading 2 Char Char1 Char,Heading 2 Char Char Char Char,Heading 2 Char Char Char1,Heading 2 Char Char Char1 Char Char,Heading 2 Char Char2 Char Char"/>
    <w:basedOn w:val="DefaultParagraphFont"/>
    <w:link w:val="Heading2"/>
    <w:uiPriority w:val="1"/>
    <w:rsid w:val="007C12F8"/>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7C12F8"/>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2,No Spacing2111 Char,Heading 2 Char2 Char Char,Heading 2 Char1 Char Char Char,small text Char,No Spacing112 Char"/>
    <w:basedOn w:val="DefaultParagraphFont"/>
    <w:link w:val="Heading4"/>
    <w:uiPriority w:val="3"/>
    <w:rsid w:val="007C12F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textbold"/>
    <w:uiPriority w:val="7"/>
    <w:qFormat/>
    <w:rsid w:val="007C12F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C12F8"/>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7C12F8"/>
    <w:rPr>
      <w:b w:val="0"/>
      <w:sz w:val="22"/>
      <w:u w:val="single"/>
    </w:rPr>
  </w:style>
  <w:style w:type="character" w:styleId="Hyperlink">
    <w:name w:val="Hyperlink"/>
    <w:aliases w:val="Heading 4 Char1,Tag Char1,body Char1,Big card Char1,Normal Tag Char1,heading 2 Char1,Ch Char1,no read Char1,No Spacing211 Char,Heading 2 Char2 Char Char1,Heading 2 Char1 Char Char Char1,small text Char1, Ch Char1,TAG Char1,No Spacing211 Char1"/>
    <w:basedOn w:val="DefaultParagraphFont"/>
    <w:link w:val="Card"/>
    <w:uiPriority w:val="99"/>
    <w:unhideWhenUsed/>
    <w:rsid w:val="007C12F8"/>
    <w:rPr>
      <w:color w:val="auto"/>
      <w:u w:val="none"/>
    </w:rPr>
  </w:style>
  <w:style w:type="character" w:styleId="FollowedHyperlink">
    <w:name w:val="FollowedHyperlink"/>
    <w:basedOn w:val="DefaultParagraphFont"/>
    <w:uiPriority w:val="99"/>
    <w:semiHidden/>
    <w:unhideWhenUsed/>
    <w:rsid w:val="007C12F8"/>
    <w:rPr>
      <w:color w:val="auto"/>
      <w:u w:val="none"/>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5F0C2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5F0C2A"/>
    <w:pPr>
      <w:ind w:left="720"/>
      <w:jc w:val="both"/>
    </w:pPr>
    <w:rPr>
      <w:b/>
      <w:iCs/>
      <w:u w:val="single"/>
    </w:rPr>
  </w:style>
  <w:style w:type="paragraph" w:styleId="ListParagraph">
    <w:name w:val="List Paragraph"/>
    <w:aliases w:val="6 font"/>
    <w:basedOn w:val="Normal"/>
    <w:uiPriority w:val="34"/>
    <w:unhideWhenUsed/>
    <w:qFormat/>
    <w:rsid w:val="00131601"/>
    <w:pPr>
      <w:ind w:left="720"/>
      <w:contextualSpacing/>
    </w:pPr>
  </w:style>
  <w:style w:type="paragraph" w:customStyle="1" w:styleId="Emphasis1">
    <w:name w:val="Emphasis1"/>
    <w:basedOn w:val="Normal"/>
    <w:autoRedefine/>
    <w:uiPriority w:val="7"/>
    <w:qFormat/>
    <w:rsid w:val="007F4F4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Read This Char"/>
    <w:basedOn w:val="DefaultParagraphFont"/>
    <w:uiPriority w:val="6"/>
    <w:qFormat/>
    <w:rsid w:val="00A55B89"/>
    <w:rPr>
      <w:rFonts w:asciiTheme="majorHAnsi" w:eastAsiaTheme="majorEastAsia" w:hAnsiTheme="majorHAnsi" w:cstheme="majorBidi"/>
      <w:spacing w:val="-10"/>
      <w:kern w:val="28"/>
      <w:sz w:val="56"/>
      <w:szCs w:val="56"/>
    </w:rPr>
  </w:style>
  <w:style w:type="character" w:customStyle="1" w:styleId="UnresolvedMention">
    <w:name w:val="Unresolved Mention"/>
    <w:basedOn w:val="DefaultParagraphFont"/>
    <w:uiPriority w:val="99"/>
    <w:semiHidden/>
    <w:unhideWhenUsed/>
    <w:rsid w:val="00A55B89"/>
    <w:rPr>
      <w:color w:val="605E5C"/>
      <w:shd w:val="clear" w:color="auto" w:fill="E1DFDD"/>
    </w:rPr>
  </w:style>
  <w:style w:type="paragraph" w:styleId="NormalWeb">
    <w:name w:val="Normal (Web)"/>
    <w:basedOn w:val="Normal"/>
    <w:uiPriority w:val="99"/>
    <w:unhideWhenUsed/>
    <w:rsid w:val="00A55B89"/>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A55B89"/>
    <w:rPr>
      <w:b/>
      <w:bCs/>
    </w:rPr>
  </w:style>
  <w:style w:type="paragraph" w:styleId="NoSpacing">
    <w:name w:val="No Spacing"/>
    <w:aliases w:val="Card Format,DDI Tag,Tag Title,No Spacing6,No Spacing tnr,ClearFormatting,Hidden Block Title,No Spacing311,No Spacing51,No Spacing8,Dont u,No Spacing1111111,Small Text,Note Level 21,Clear,No Spacing13,No Spacing23,No Spacing7,ca,Medium Grid 21"/>
    <w:basedOn w:val="Heading1"/>
    <w:autoRedefine/>
    <w:uiPriority w:val="99"/>
    <w:qFormat/>
    <w:rsid w:val="00A55B89"/>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sz w:val="22"/>
      <w:szCs w:val="22"/>
    </w:rPr>
  </w:style>
  <w:style w:type="character" w:styleId="IntenseEmphasis">
    <w:name w:val="Intense Emphasis"/>
    <w:aliases w:val="Intense Emphasis3,cites Char Ch,Char Char Char1,Block Char1,Char Char1,Heading 3 Char3 Char1,Heading 3 Char4 Char Char Char1"/>
    <w:basedOn w:val="DefaultParagraphFont"/>
    <w:uiPriority w:val="6"/>
    <w:qFormat/>
    <w:rsid w:val="00A55B89"/>
    <w:rPr>
      <w:bCs/>
      <w:u w:val="single"/>
    </w:rPr>
  </w:style>
  <w:style w:type="paragraph" w:customStyle="1" w:styleId="UnderlinePara">
    <w:name w:val="Underline Para"/>
    <w:basedOn w:val="Normal"/>
    <w:uiPriority w:val="6"/>
    <w:qFormat/>
    <w:rsid w:val="00A55B89"/>
    <w:pPr>
      <w:widowControl w:val="0"/>
      <w:suppressAutoHyphens/>
      <w:spacing w:after="200" w:line="256" w:lineRule="auto"/>
      <w:contextualSpacing/>
    </w:pPr>
    <w:rPr>
      <w:rFonts w:asciiTheme="minorHAnsi" w:hAnsiTheme="minorHAnsi"/>
      <w:u w:val="single"/>
    </w:rPr>
  </w:style>
  <w:style w:type="paragraph" w:styleId="Title">
    <w:name w:val="Title"/>
    <w:aliases w:val="Cites and Cards,UNDERLINE,Bold Underlined,title,Block Heading,Read This"/>
    <w:basedOn w:val="Normal"/>
    <w:next w:val="Normal"/>
    <w:link w:val="TitleChar1"/>
    <w:uiPriority w:val="6"/>
    <w:qFormat/>
    <w:rsid w:val="00A55B89"/>
    <w:pPr>
      <w:ind w:left="720"/>
      <w:outlineLvl w:val="0"/>
    </w:pPr>
    <w:rPr>
      <w:rFonts w:asciiTheme="minorHAnsi" w:hAnsiTheme="minorHAnsi"/>
      <w:u w:val="single"/>
    </w:rPr>
  </w:style>
  <w:style w:type="character" w:customStyle="1" w:styleId="TitleChar1">
    <w:name w:val="Title Char1"/>
    <w:aliases w:val="Cites and Cards Char,UNDERLINE Char,Bold Underlined Char,title Char,Block Heading Char,Read This Char1"/>
    <w:basedOn w:val="DefaultParagraphFont"/>
    <w:link w:val="Title"/>
    <w:uiPriority w:val="6"/>
    <w:rsid w:val="00A55B89"/>
    <w:rPr>
      <w:rFonts w:cs="Times New Roman"/>
      <w:sz w:val="16"/>
      <w:u w:val="single"/>
    </w:rPr>
  </w:style>
  <w:style w:type="character" w:customStyle="1" w:styleId="BoldUnderlineChar">
    <w:name w:val="Bold Underline Char"/>
    <w:locked/>
    <w:rsid w:val="00A55B89"/>
    <w:rPr>
      <w:rFonts w:ascii="Times New Roman" w:eastAsia="Times New Roman" w:hAnsi="Times New Roman"/>
      <w:b/>
      <w:bCs/>
      <w:szCs w:val="24"/>
      <w:u w:val="single"/>
    </w:rPr>
  </w:style>
  <w:style w:type="character" w:customStyle="1" w:styleId="underline">
    <w:name w:val="underline"/>
    <w:uiPriority w:val="7"/>
    <w:qFormat/>
    <w:rsid w:val="00A55B89"/>
    <w:rPr>
      <w:rFonts w:ascii="Arial" w:hAnsi="Arial" w:cs="Arial"/>
      <w:b/>
      <w:iCs/>
      <w:sz w:val="20"/>
      <w:u w:val="single"/>
      <w:bdr w:val="single" w:sz="8" w:space="0" w:color="auto"/>
    </w:rPr>
  </w:style>
  <w:style w:type="character" w:customStyle="1" w:styleId="StyleUnderlineCharTimesBold">
    <w:name w:val="Style Underline Char + Times Bold"/>
    <w:basedOn w:val="StyleUnderline"/>
    <w:rsid w:val="00A55B89"/>
    <w:rPr>
      <w:rFonts w:ascii="Times" w:hAnsi="Times"/>
      <w:b w:val="0"/>
      <w:bCs/>
      <w:sz w:val="20"/>
      <w:u w:val="single"/>
    </w:rPr>
  </w:style>
  <w:style w:type="paragraph" w:customStyle="1" w:styleId="Normaltag">
    <w:name w:val="Normal tag"/>
    <w:basedOn w:val="Normal"/>
    <w:link w:val="NormaltagChar"/>
    <w:qFormat/>
    <w:rsid w:val="00A55B89"/>
    <w:rPr>
      <w:b/>
      <w:sz w:val="24"/>
    </w:rPr>
  </w:style>
  <w:style w:type="character" w:customStyle="1" w:styleId="NormaltagChar">
    <w:name w:val="Normal tag Char"/>
    <w:link w:val="Normaltag"/>
    <w:locked/>
    <w:rsid w:val="00A55B89"/>
    <w:rPr>
      <w:rFonts w:ascii="Times New Roman" w:hAnsi="Times New Roman" w:cs="Times New Roman"/>
      <w:b/>
      <w:sz w:val="24"/>
    </w:rPr>
  </w:style>
  <w:style w:type="character" w:customStyle="1" w:styleId="StyleBoldUnderline1">
    <w:name w:val="Style Bold Underline1"/>
    <w:basedOn w:val="DefaultParagraphFont"/>
    <w:rsid w:val="00A55B89"/>
    <w:rPr>
      <w:b w:val="0"/>
      <w:bCs/>
      <w:u w:val="single"/>
    </w:rPr>
  </w:style>
  <w:style w:type="character" w:customStyle="1" w:styleId="apple-style-span">
    <w:name w:val="apple-style-span"/>
    <w:rsid w:val="00A55B89"/>
  </w:style>
  <w:style w:type="character" w:customStyle="1" w:styleId="UnderlineBold">
    <w:name w:val="Underline + Bold"/>
    <w:basedOn w:val="DefaultParagraphFont"/>
    <w:uiPriority w:val="1"/>
    <w:qFormat/>
    <w:rsid w:val="00A55B89"/>
    <w:rPr>
      <w:b/>
      <w:sz w:val="20"/>
      <w:u w:val="single"/>
    </w:rPr>
  </w:style>
  <w:style w:type="character" w:customStyle="1" w:styleId="apple-converted-space">
    <w:name w:val="apple-converted-space"/>
    <w:basedOn w:val="DefaultParagraphFont"/>
    <w:rsid w:val="00A55B89"/>
  </w:style>
  <w:style w:type="character" w:customStyle="1" w:styleId="st">
    <w:name w:val="st"/>
    <w:rsid w:val="00A55B89"/>
  </w:style>
  <w:style w:type="character" w:customStyle="1" w:styleId="DebateUnderline">
    <w:name w:val="Debate Underline"/>
    <w:qFormat/>
    <w:rsid w:val="00A55B89"/>
    <w:rPr>
      <w:rFonts w:ascii="Times New Roman" w:hAnsi="Times New Roman"/>
      <w:sz w:val="20"/>
      <w:szCs w:val="24"/>
      <w:u w:val="thick"/>
    </w:rPr>
  </w:style>
  <w:style w:type="character" w:customStyle="1" w:styleId="Author-Date">
    <w:name w:val="Author-Date"/>
    <w:qFormat/>
    <w:rsid w:val="00A55B89"/>
    <w:rPr>
      <w:b/>
      <w:sz w:val="24"/>
      <w:szCs w:val="24"/>
    </w:rPr>
  </w:style>
  <w:style w:type="paragraph" w:customStyle="1" w:styleId="Cards">
    <w:name w:val="Cards"/>
    <w:next w:val="Normal"/>
    <w:link w:val="CardsChar"/>
    <w:qFormat/>
    <w:rsid w:val="00A55B8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55B89"/>
    <w:rPr>
      <w:rFonts w:ascii="Times New Roman" w:eastAsia="Times New Roman" w:hAnsi="Times New Roman" w:cs="Times New Roman"/>
      <w:sz w:val="20"/>
      <w:szCs w:val="24"/>
    </w:rPr>
  </w:style>
  <w:style w:type="paragraph" w:styleId="BodyText">
    <w:name w:val="Body Text"/>
    <w:basedOn w:val="Normal"/>
    <w:link w:val="BodyTextChar"/>
    <w:rsid w:val="00A55B89"/>
    <w:rPr>
      <w:rFonts w:eastAsia="Calibri"/>
      <w:b/>
    </w:rPr>
  </w:style>
  <w:style w:type="character" w:customStyle="1" w:styleId="BodyTextChar">
    <w:name w:val="Body Text Char"/>
    <w:basedOn w:val="DefaultParagraphFont"/>
    <w:link w:val="BodyText"/>
    <w:rsid w:val="00A55B89"/>
    <w:rPr>
      <w:rFonts w:ascii="Times New Roman" w:eastAsia="Calibri" w:hAnsi="Times New Roman" w:cs="Times New Roman"/>
      <w:b/>
      <w:sz w:val="16"/>
    </w:rPr>
  </w:style>
  <w:style w:type="paragraph" w:customStyle="1" w:styleId="Cardunderlining">
    <w:name w:val="Card underlining"/>
    <w:basedOn w:val="Normal"/>
    <w:qFormat/>
    <w:rsid w:val="00A55B89"/>
    <w:rPr>
      <w:u w:val="single"/>
    </w:rPr>
  </w:style>
  <w:style w:type="character" w:customStyle="1" w:styleId="NoformattingChar">
    <w:name w:val="No formatting Char"/>
    <w:rsid w:val="00A55B89"/>
    <w:rPr>
      <w:rFonts w:ascii="Times New Roman" w:hAnsi="Times New Roman"/>
      <w:b/>
      <w:sz w:val="24"/>
    </w:rPr>
  </w:style>
  <w:style w:type="character" w:customStyle="1" w:styleId="CharacterStyle1">
    <w:name w:val="Character Style 1"/>
    <w:rsid w:val="00A55B89"/>
    <w:rPr>
      <w:sz w:val="18"/>
      <w:szCs w:val="18"/>
    </w:rPr>
  </w:style>
  <w:style w:type="paragraph" w:customStyle="1" w:styleId="Cardnon-underlined">
    <w:name w:val="Card non-underlined"/>
    <w:basedOn w:val="Normal"/>
    <w:autoRedefine/>
    <w:qFormat/>
    <w:rsid w:val="00A55B89"/>
    <w:rPr>
      <w:szCs w:val="20"/>
    </w:rPr>
  </w:style>
  <w:style w:type="character" w:customStyle="1" w:styleId="SubtitleChar">
    <w:name w:val="Subtitle Char"/>
    <w:aliases w:val="Underlined card text Char"/>
    <w:rsid w:val="00A55B89"/>
    <w:rPr>
      <w:rFonts w:ascii="Times New Roman" w:eastAsia="Times New Roman" w:hAnsi="Times New Roman" w:cs="Times New Roman"/>
      <w:iCs/>
      <w:color w:val="000000"/>
      <w:spacing w:val="15"/>
      <w:szCs w:val="24"/>
      <w:u w:val="single"/>
    </w:rPr>
  </w:style>
  <w:style w:type="character" w:customStyle="1" w:styleId="firstchar">
    <w:name w:val="firstchar"/>
    <w:rsid w:val="00A55B89"/>
  </w:style>
  <w:style w:type="character" w:customStyle="1" w:styleId="Style8ptBold">
    <w:name w:val="Style 8 pt Bold"/>
    <w:basedOn w:val="DefaultParagraphFont"/>
    <w:rsid w:val="00A55B89"/>
    <w:rPr>
      <w:b w:val="0"/>
      <w:bCs/>
      <w:sz w:val="16"/>
    </w:rPr>
  </w:style>
  <w:style w:type="character" w:customStyle="1" w:styleId="term">
    <w:name w:val="term"/>
    <w:rsid w:val="00A55B89"/>
  </w:style>
  <w:style w:type="character" w:customStyle="1" w:styleId="cardChar">
    <w:name w:val="card Char"/>
    <w:basedOn w:val="DefaultParagraphFont"/>
    <w:rsid w:val="00A55B89"/>
    <w:rPr>
      <w:rFonts w:ascii="Calibri" w:eastAsia="Times New Roman" w:hAnsi="Calibri" w:cs="Calibri"/>
      <w:szCs w:val="20"/>
    </w:rPr>
  </w:style>
  <w:style w:type="character" w:customStyle="1" w:styleId="AuthorDate">
    <w:name w:val="Author Date"/>
    <w:rsid w:val="00A55B89"/>
    <w:rPr>
      <w:b/>
      <w:sz w:val="24"/>
      <w:u w:val="thick"/>
    </w:rPr>
  </w:style>
  <w:style w:type="character" w:customStyle="1" w:styleId="DocumentMapChar">
    <w:name w:val="Document Map Char"/>
    <w:basedOn w:val="DefaultParagraphFont"/>
    <w:link w:val="DocumentMap"/>
    <w:uiPriority w:val="99"/>
    <w:semiHidden/>
    <w:rsid w:val="00A55B89"/>
    <w:rPr>
      <w:rFonts w:ascii="Times New Roman" w:hAnsi="Times New Roman" w:cs="Times New Roman"/>
      <w:sz w:val="24"/>
      <w:szCs w:val="24"/>
    </w:rPr>
  </w:style>
  <w:style w:type="paragraph" w:styleId="DocumentMap">
    <w:name w:val="Document Map"/>
    <w:basedOn w:val="Normal"/>
    <w:link w:val="DocumentMapChar"/>
    <w:uiPriority w:val="99"/>
    <w:semiHidden/>
    <w:unhideWhenUsed/>
    <w:rsid w:val="00A55B89"/>
    <w:rPr>
      <w:sz w:val="24"/>
      <w:szCs w:val="24"/>
    </w:rPr>
  </w:style>
  <w:style w:type="character" w:customStyle="1" w:styleId="DocumentMapChar1">
    <w:name w:val="Document Map Char1"/>
    <w:basedOn w:val="DefaultParagraphFont"/>
    <w:uiPriority w:val="99"/>
    <w:semiHidden/>
    <w:rsid w:val="00A55B89"/>
    <w:rPr>
      <w:rFonts w:ascii="Segoe UI" w:hAnsi="Segoe UI" w:cs="Segoe UI"/>
      <w:sz w:val="16"/>
      <w:szCs w:val="16"/>
    </w:rPr>
  </w:style>
  <w:style w:type="character" w:customStyle="1" w:styleId="UnresolvedMention2">
    <w:name w:val="Unresolved Mention2"/>
    <w:basedOn w:val="DefaultParagraphFont"/>
    <w:uiPriority w:val="99"/>
    <w:rsid w:val="00A55B89"/>
    <w:rPr>
      <w:color w:val="605E5C"/>
      <w:shd w:val="clear" w:color="auto" w:fill="E1DFDD"/>
    </w:rPr>
  </w:style>
  <w:style w:type="paragraph" w:styleId="Header">
    <w:name w:val="header"/>
    <w:basedOn w:val="Normal"/>
    <w:link w:val="HeaderChar"/>
    <w:uiPriority w:val="99"/>
    <w:rsid w:val="00A55B89"/>
    <w:pPr>
      <w:tabs>
        <w:tab w:val="center" w:pos="4680"/>
        <w:tab w:val="right" w:pos="9360"/>
      </w:tabs>
    </w:pPr>
  </w:style>
  <w:style w:type="character" w:customStyle="1" w:styleId="HeaderChar">
    <w:name w:val="Header Char"/>
    <w:basedOn w:val="DefaultParagraphFont"/>
    <w:link w:val="Header"/>
    <w:uiPriority w:val="99"/>
    <w:rsid w:val="00A55B89"/>
    <w:rPr>
      <w:rFonts w:ascii="Times New Roman" w:hAnsi="Times New Roman" w:cs="Times New Roman"/>
      <w:sz w:val="16"/>
    </w:rPr>
  </w:style>
  <w:style w:type="paragraph" w:styleId="Footer">
    <w:name w:val="footer"/>
    <w:basedOn w:val="Normal"/>
    <w:link w:val="FooterChar"/>
    <w:uiPriority w:val="99"/>
    <w:rsid w:val="00A55B89"/>
    <w:pPr>
      <w:tabs>
        <w:tab w:val="center" w:pos="4680"/>
        <w:tab w:val="right" w:pos="9360"/>
      </w:tabs>
    </w:pPr>
  </w:style>
  <w:style w:type="character" w:customStyle="1" w:styleId="FooterChar">
    <w:name w:val="Footer Char"/>
    <w:basedOn w:val="DefaultParagraphFont"/>
    <w:link w:val="Footer"/>
    <w:uiPriority w:val="99"/>
    <w:rsid w:val="00A55B89"/>
    <w:rPr>
      <w:rFonts w:ascii="Times New Roman" w:hAnsi="Times New Roman" w:cs="Times New Roman"/>
      <w:sz w:val="16"/>
    </w:rPr>
  </w:style>
  <w:style w:type="paragraph" w:styleId="CommentText">
    <w:name w:val="annotation text"/>
    <w:basedOn w:val="Normal"/>
    <w:link w:val="CommentTextChar"/>
    <w:uiPriority w:val="99"/>
    <w:semiHidden/>
    <w:unhideWhenUsed/>
    <w:rsid w:val="00A55B89"/>
    <w:rPr>
      <w:szCs w:val="20"/>
    </w:rPr>
  </w:style>
  <w:style w:type="character" w:customStyle="1" w:styleId="CommentTextChar">
    <w:name w:val="Comment Text Char"/>
    <w:basedOn w:val="DefaultParagraphFont"/>
    <w:link w:val="CommentText"/>
    <w:uiPriority w:val="99"/>
    <w:semiHidden/>
    <w:rsid w:val="00A55B89"/>
    <w:rPr>
      <w:rFonts w:ascii="Times New Roman" w:hAnsi="Times New Roman" w:cs="Times New Roman"/>
      <w:sz w:val="16"/>
      <w:szCs w:val="20"/>
    </w:rPr>
  </w:style>
  <w:style w:type="character" w:customStyle="1" w:styleId="BalloonTextChar">
    <w:name w:val="Balloon Text Char"/>
    <w:basedOn w:val="DefaultParagraphFont"/>
    <w:link w:val="BalloonText"/>
    <w:uiPriority w:val="99"/>
    <w:semiHidden/>
    <w:rsid w:val="00A55B89"/>
    <w:rPr>
      <w:rFonts w:ascii="Segoe UI" w:hAnsi="Segoe UI" w:cs="Segoe UI"/>
      <w:sz w:val="18"/>
      <w:szCs w:val="18"/>
    </w:rPr>
  </w:style>
  <w:style w:type="paragraph" w:styleId="BalloonText">
    <w:name w:val="Balloon Text"/>
    <w:basedOn w:val="Normal"/>
    <w:link w:val="BalloonTextChar"/>
    <w:uiPriority w:val="99"/>
    <w:semiHidden/>
    <w:unhideWhenUsed/>
    <w:rsid w:val="00A55B89"/>
    <w:rPr>
      <w:rFonts w:ascii="Segoe UI" w:hAnsi="Segoe UI" w:cs="Segoe UI"/>
      <w:sz w:val="18"/>
      <w:szCs w:val="18"/>
    </w:rPr>
  </w:style>
  <w:style w:type="character" w:customStyle="1" w:styleId="BalloonTextChar1">
    <w:name w:val="Balloon Text Char1"/>
    <w:basedOn w:val="DefaultParagraphFont"/>
    <w:uiPriority w:val="99"/>
    <w:semiHidden/>
    <w:rsid w:val="00A55B89"/>
    <w:rPr>
      <w:rFonts w:ascii="Segoe UI" w:hAnsi="Segoe UI" w:cs="Segoe UI"/>
      <w:sz w:val="18"/>
      <w:szCs w:val="18"/>
    </w:rPr>
  </w:style>
  <w:style w:type="character" w:customStyle="1" w:styleId="Emphasis2">
    <w:name w:val="Emphasis2"/>
    <w:basedOn w:val="DefaultParagraphFont"/>
    <w:rsid w:val="00A55B89"/>
    <w:rPr>
      <w:rFonts w:ascii="Franklin Gothic Heavy" w:hAnsi="Franklin Gothic Heavy" w:hint="default"/>
      <w:iCs/>
      <w:u w:val="single"/>
    </w:rPr>
  </w:style>
  <w:style w:type="paragraph" w:customStyle="1" w:styleId="Nothing">
    <w:name w:val="Nothing"/>
    <w:rsid w:val="00A55B89"/>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A55B89"/>
    <w:rPr>
      <w:rFonts w:ascii="Times New Roman" w:eastAsia="Times New Roman" w:hAnsi="Times New Roman" w:cs="Times New Roman"/>
      <w:sz w:val="20"/>
      <w:szCs w:val="24"/>
    </w:rPr>
  </w:style>
  <w:style w:type="paragraph" w:customStyle="1" w:styleId="cardtext">
    <w:name w:val="card text"/>
    <w:basedOn w:val="Normal"/>
    <w:link w:val="cardtextChar"/>
    <w:qFormat/>
    <w:rsid w:val="00A55B89"/>
    <w:pPr>
      <w:ind w:left="288" w:right="288"/>
    </w:pPr>
  </w:style>
  <w:style w:type="character" w:customStyle="1" w:styleId="cardtextChar">
    <w:name w:val="card text Char"/>
    <w:basedOn w:val="DefaultParagraphFont"/>
    <w:link w:val="cardtext"/>
    <w:rsid w:val="00A55B89"/>
    <w:rPr>
      <w:rFonts w:ascii="Times New Roman" w:hAnsi="Times New Roman" w:cs="Times New Roman"/>
      <w:sz w:val="16"/>
    </w:rPr>
  </w:style>
  <w:style w:type="character" w:customStyle="1" w:styleId="null">
    <w:name w:val="null"/>
    <w:basedOn w:val="DefaultParagraphFont"/>
    <w:rsid w:val="00A55B89"/>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A55B89"/>
    <w:pPr>
      <w:spacing w:after="0" w:line="240" w:lineRule="auto"/>
    </w:pPr>
    <w:rPr>
      <w:b/>
      <w:bCs/>
      <w:sz w:val="20"/>
      <w:u w:val="single"/>
    </w:rPr>
  </w:style>
  <w:style w:type="paragraph" w:customStyle="1" w:styleId="RainwithanA">
    <w:name w:val="Rain with an A"/>
    <w:basedOn w:val="Normal"/>
    <w:link w:val="RainwithanAChar"/>
    <w:uiPriority w:val="4"/>
    <w:qFormat/>
    <w:rsid w:val="00A55B89"/>
    <w:pPr>
      <w:outlineLvl w:val="3"/>
    </w:pPr>
    <w:rPr>
      <w:b/>
      <w:sz w:val="26"/>
    </w:rPr>
  </w:style>
  <w:style w:type="character" w:customStyle="1" w:styleId="RainwithanAChar">
    <w:name w:val="Rain with an A Char"/>
    <w:basedOn w:val="DefaultParagraphFont"/>
    <w:link w:val="RainwithanA"/>
    <w:uiPriority w:val="4"/>
    <w:rsid w:val="00A55B89"/>
    <w:rPr>
      <w:rFonts w:ascii="Times New Roman" w:hAnsi="Times New Roman" w:cs="Times New Roman"/>
      <w:b/>
      <w:sz w:val="26"/>
    </w:rPr>
  </w:style>
  <w:style w:type="paragraph" w:customStyle="1" w:styleId="Emphasize">
    <w:name w:val="Emphasize"/>
    <w:basedOn w:val="Normal"/>
    <w:uiPriority w:val="7"/>
    <w:qFormat/>
    <w:rsid w:val="00A55B89"/>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EastAsia"/>
      <w:b/>
      <w:iCs/>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conomist.com/finance-and-economics/2020/04/16/the-dollars-dominance-masks-chinas-rise-in-finance" TargetMode="External"/><Relationship Id="rId21" Type="http://schemas.openxmlformats.org/officeDocument/2006/relationships/hyperlink" Target="https://nymag.com/intelligencer/2021/06/bidens-dance-with-republicans-may-be-what-the-public-wants.html" TargetMode="External"/><Relationship Id="rId42" Type="http://schemas.openxmlformats.org/officeDocument/2006/relationships/hyperlink" Target="https://www.milkenreview.org/articles/to-dam-or-not-to-dam" TargetMode="External"/><Relationship Id="rId63" Type="http://schemas.openxmlformats.org/officeDocument/2006/relationships/hyperlink" Target="https://www.architectmagazine.com/technology/carbonpositive-this-is-the-make-or-break-year-for-the-planet_o" TargetMode="External"/><Relationship Id="rId84" Type="http://schemas.openxmlformats.org/officeDocument/2006/relationships/hyperlink" Target="https://www.washingtonpost.com/politics/2020/12/22/biden-paris-climate-accord/" TargetMode="External"/><Relationship Id="rId138" Type="http://schemas.openxmlformats.org/officeDocument/2006/relationships/hyperlink" Target="https://www.cnn.com/2021/06/07/politics/congress-agenda-biden-infrastructure-manchin-senate/index.html" TargetMode="External"/><Relationship Id="rId159" Type="http://schemas.openxmlformats.org/officeDocument/2006/relationships/hyperlink" Target="https://www.voanews.com/economy-business/plunge-oil-prices-could-shake-middle-east-russia" TargetMode="External"/><Relationship Id="rId170" Type="http://schemas.openxmlformats.org/officeDocument/2006/relationships/hyperlink" Target="https://doi.org/10.1111/tesg.12441" TargetMode="External"/><Relationship Id="rId191" Type="http://schemas.openxmlformats.org/officeDocument/2006/relationships/hyperlink" Target="https://onlinelibrary.wiley.com/doi/full/10.1111/tesg.12441" TargetMode="External"/><Relationship Id="rId196" Type="http://schemas.openxmlformats.org/officeDocument/2006/relationships/hyperlink" Target="https://onlinelibrary.wiley.com/doi/full/10.1111/tesg.12441" TargetMode="External"/><Relationship Id="rId200" Type="http://schemas.openxmlformats.org/officeDocument/2006/relationships/hyperlink" Target="https://wheatlife.org/p_0421_Simpson_authorization.html" TargetMode="External"/><Relationship Id="rId16" Type="http://schemas.openxmlformats.org/officeDocument/2006/relationships/hyperlink" Target="https://time.com/6070438/biden-infrastructure-bipartisan-negotiatons/)//BB" TargetMode="External"/><Relationship Id="rId107" Type="http://schemas.openxmlformats.org/officeDocument/2006/relationships/hyperlink" Target="https://www.bloomberg.com/opinion/articles/2020-05-20/xi-jinping-makes-clear-that-china-s-goal-is-to-dominate-the-world" TargetMode="External"/><Relationship Id="rId11" Type="http://schemas.openxmlformats.org/officeDocument/2006/relationships/hyperlink" Target="https://www.truckinginfo.com/317039/7-things-you-need-to-know-about-upcoming-csa-changes" TargetMode="External"/><Relationship Id="rId32" Type="http://schemas.openxmlformats.org/officeDocument/2006/relationships/hyperlink" Target="https://www.theguardian.com/commentisfree/2019/apr/08/us-unsafe-water-crisis-unite-americans" TargetMode="External"/><Relationship Id="rId37" Type="http://schemas.openxmlformats.org/officeDocument/2006/relationships/hyperlink" Target="http://www.atuna.com/archive.php?article=6663" TargetMode="External"/><Relationship Id="rId53" Type="http://schemas.openxmlformats.org/officeDocument/2006/relationships/hyperlink" Target="https://cleantechnica.com/2020/11/06/dont-encourage-biden-to-waste-political-capital/)//BB" TargetMode="External"/><Relationship Id="rId58" Type="http://schemas.openxmlformats.org/officeDocument/2006/relationships/hyperlink" Target="https://www.reuters.com/article/us-usa-biden-infrastructure/big-questions-loom-ahead-of-bidens-next-spending-push-like-what-is-infrastructure-idUSKBN2B718Y" TargetMode="External"/><Relationship Id="rId74" Type="http://schemas.openxmlformats.org/officeDocument/2006/relationships/hyperlink" Target="https://www.the-trouble.com/content/2019/1/4/deathly-salvation" TargetMode="External"/><Relationship Id="rId79" Type="http://schemas.openxmlformats.org/officeDocument/2006/relationships/hyperlink" Target="http://www.ncbi.nlm.nih.gov/pmc/articles/PMC2845835/" TargetMode="External"/><Relationship Id="rId102" Type="http://schemas.openxmlformats.org/officeDocument/2006/relationships/hyperlink" Target="https://www.atlanticcouncil.org/wp-content/uploads/2019/10/Present-at-the-Recreation.pdf" TargetMode="External"/><Relationship Id="rId123" Type="http://schemas.openxmlformats.org/officeDocument/2006/relationships/hyperlink" Target="https://asia.nikkei.com/Editor-s-Picks/China-up-close/Xi-fears-Japan-led-manufacturing-exodus-from-China" TargetMode="External"/><Relationship Id="rId128" Type="http://schemas.openxmlformats.org/officeDocument/2006/relationships/hyperlink" Target="https://www.thestate.com/opinion/op-ed/article249664113.html" TargetMode="External"/><Relationship Id="rId144" Type="http://schemas.openxmlformats.org/officeDocument/2006/relationships/hyperlink" Target="https://news.bloomberglaw.com/daily-tax-report/democrats-to-struggle-going-solo-on-main-parts-of-highway-bill" TargetMode="External"/><Relationship Id="rId149" Type="http://schemas.openxmlformats.org/officeDocument/2006/relationships/hyperlink" Target="https://www.cnn.com/2021/04/29/politics/congress-reaction-biden-agenda-infrastructure-negotiations/index.html" TargetMode="External"/><Relationship Id="rId5" Type="http://schemas.openxmlformats.org/officeDocument/2006/relationships/webSettings" Target="webSettings.xml"/><Relationship Id="rId90" Type="http://schemas.openxmlformats.org/officeDocument/2006/relationships/hyperlink" Target="http://guymcpherson.com/climate-chaos/climate-change-summary-and-update/" TargetMode="External"/><Relationship Id="rId95" Type="http://schemas.openxmlformats.org/officeDocument/2006/relationships/hyperlink" Target="https://yaleclimateconnections.org/2020/12/more-co2-in-the-atmosphere-hurts-key-plants-and-crops-more-than-it-helps/)//BB" TargetMode="External"/><Relationship Id="rId160" Type="http://schemas.openxmlformats.org/officeDocument/2006/relationships/hyperlink" Target="https://www.wsws.org/en/articles/2019/10/14/syri-o14.html" TargetMode="External"/><Relationship Id="rId165" Type="http://schemas.openxmlformats.org/officeDocument/2006/relationships/hyperlink" Target="https://academic.oup.com/ia/article/95/1/119/5273583" TargetMode="External"/><Relationship Id="rId181" Type="http://schemas.openxmlformats.org/officeDocument/2006/relationships/hyperlink" Target="https://onlinelibrary.wiley.com/doi/full/10.1111/tesg.12441" TargetMode="External"/><Relationship Id="rId186" Type="http://schemas.openxmlformats.org/officeDocument/2006/relationships/hyperlink" Target="https://onlinelibrary.wiley.com/doi/full/10.1111/tesg.12441" TargetMode="External"/><Relationship Id="rId22" Type="http://schemas.openxmlformats.org/officeDocument/2006/relationships/hyperlink" Target="https://www.nydailynews.com/news/politics/us-elections-government/ny-biden-schumer-infrastructure-talks-gop-20210608-hh5syskocjbujnisanfsa44a5e-story.html)//BB" TargetMode="External"/><Relationship Id="rId27" Type="http://schemas.openxmlformats.org/officeDocument/2006/relationships/hyperlink" Target="https://www.rollcall.com/2021/03/25/schumer-lays-out-ambitious-spring-early-summer-agenda/" TargetMode="External"/><Relationship Id="rId43" Type="http://schemas.openxmlformats.org/officeDocument/2006/relationships/hyperlink" Target="https://www.postregister.com/farmandranch/water_and_irrigation/farm-bureau-strongly-opposes-dam-removal-plan/article_79a741f7-789f-5fcf-b114-e2d7da623678.html" TargetMode="External"/><Relationship Id="rId48" Type="http://schemas.openxmlformats.org/officeDocument/2006/relationships/hyperlink" Target="http://www.newyorker.com/news/daily-comment/obamas-game-of-chicken-with-the-supreme-court" TargetMode="External"/><Relationship Id="rId64" Type="http://schemas.openxmlformats.org/officeDocument/2006/relationships/hyperlink" Target="https://www.washingtonpost.com/climate-environment/2021/03/23/biden-paris-climate-pledge/" TargetMode="External"/><Relationship Id="rId69" Type="http://schemas.openxmlformats.org/officeDocument/2006/relationships/hyperlink" Target="https://www.globalcitizen.org/en/content/what-are-ndcs-paris-climate-agreement" TargetMode="External"/><Relationship Id="rId113" Type="http://schemas.openxmlformats.org/officeDocument/2006/relationships/hyperlink" Target="https://www.imf.org/en/Publications/WEO/Issues/2020/04/14/weo-april-2020" TargetMode="External"/><Relationship Id="rId118" Type="http://schemas.openxmlformats.org/officeDocument/2006/relationships/hyperlink" Target="https://www.economist.com/finance-and-economics/2020/04/16/the-dollars-dominance-masks-chinas-rise-in-finance" TargetMode="External"/><Relationship Id="rId134" Type="http://schemas.openxmlformats.org/officeDocument/2006/relationships/hyperlink" Target="http://www.nytimes.com/roomfordebate/2012/05/02/are&#8211;we&#8211;headed&#8211;for&#8211;a&#8211;cold&#8211;war&#8211;with&#8211;china/china&#8211;is&#8211;reacting&#8211;to&#8211;our&#8211;weak&#8211;economy" TargetMode="External"/><Relationship Id="rId139" Type="http://schemas.openxmlformats.org/officeDocument/2006/relationships/hyperlink" Target="https://blogs.lse.ac.uk/usappblog/2021/06/04/why-compromise-is-inevitable-for-bidens-big-infrastructure-plans/)//BB" TargetMode="External"/><Relationship Id="rId80" Type="http://schemas.openxmlformats.org/officeDocument/2006/relationships/hyperlink" Target="http://onlinelibrary.wiley.com/doi/10.1029/2008JD010050/abstract" TargetMode="External"/><Relationship Id="rId85" Type="http://schemas.openxmlformats.org/officeDocument/2006/relationships/hyperlink" Target="https://www.japantimes.co.jp/news/2020/11/08/world/politics-diplomacy-world/biden-commander-in-chief/" TargetMode="External"/><Relationship Id="rId150" Type="http://schemas.openxmlformats.org/officeDocument/2006/relationships/hyperlink" Target="https://www.ttnews.com/articles/democrats-look-budget-bipartisan-bills-advance-bidens-infrastructure-plan" TargetMode="External"/><Relationship Id="rId155" Type="http://schemas.openxmlformats.org/officeDocument/2006/relationships/hyperlink" Target="https://www.politico.com/news/2021/06/10/biden-climate-agenda-492726)//BB" TargetMode="External"/><Relationship Id="rId171" Type="http://schemas.openxmlformats.org/officeDocument/2006/relationships/hyperlink" Target="https://onlinelibrary.wiley.com/doi/full/10.1111/tesg.12441" TargetMode="External"/><Relationship Id="rId176" Type="http://schemas.openxmlformats.org/officeDocument/2006/relationships/hyperlink" Target="https://onlinelibrary.wiley.com/doi/full/10.1111/tesg.12441" TargetMode="External"/><Relationship Id="rId192" Type="http://schemas.openxmlformats.org/officeDocument/2006/relationships/hyperlink" Target="https://onlinelibrary.wiley.com/doi/full/10.1111/tesg.12441" TargetMode="External"/><Relationship Id="rId197" Type="http://schemas.openxmlformats.org/officeDocument/2006/relationships/hyperlink" Target="https://www.cnbc.com/2021/03/02/10percent-gdp-growth-the-us-economy-is-on-fire-and-is-about-to-get-stoked-even-more.html" TargetMode="External"/><Relationship Id="rId201" Type="http://schemas.openxmlformats.org/officeDocument/2006/relationships/fontTable" Target="fontTable.xml"/><Relationship Id="rId12" Type="http://schemas.openxmlformats.org/officeDocument/2006/relationships/hyperlink" Target="https://www.truckinginfo.com/10126692/new-hours-of-service-rules-take-effect-sept-29" TargetMode="External"/><Relationship Id="rId17" Type="http://schemas.openxmlformats.org/officeDocument/2006/relationships/hyperlink" Target="https://www.usatoday.com/in-depth/news/politics/2021/06/09/biden-infrastructure-plan-negotiations-continue-after-gop-talks-halt/7619224002/)//BB" TargetMode="External"/><Relationship Id="rId33" Type="http://schemas.openxmlformats.org/officeDocument/2006/relationships/hyperlink" Target="https://www.ooskanews.com/story/2021/04/bidens-first-100-days-water" TargetMode="External"/><Relationship Id="rId38" Type="http://schemas.openxmlformats.org/officeDocument/2006/relationships/hyperlink" Target="https://issues.org/workman-water-crisis-drought-fix-dams/" TargetMode="External"/><Relationship Id="rId59" Type="http://schemas.openxmlformats.org/officeDocument/2006/relationships/hyperlink" Target="https://www.yahoo.com/now/the-infrastructure-deal-may-be-bigger-if-democrats-decide-to-go-it-alone-121919685.html" TargetMode="External"/><Relationship Id="rId103" Type="http://schemas.openxmlformats.org/officeDocument/2006/relationships/hyperlink" Target="https://www.atlanticcouncil.org/wp-content/uploads/2019/10/Present-at-the-Recreation.pdf" TargetMode="External"/><Relationship Id="rId108" Type="http://schemas.openxmlformats.org/officeDocument/2006/relationships/hyperlink" Target="https://onlinelibrary.wiley.com/doi/full/10.1111/pafo.12088" TargetMode="External"/><Relationship Id="rId124" Type="http://schemas.openxmlformats.org/officeDocument/2006/relationships/hyperlink" Target="https://www.ft.com/content/2e8c8f76-7cbd-11ea-8fdb-7ec06edeef84" TargetMode="External"/><Relationship Id="rId129" Type="http://schemas.openxmlformats.org/officeDocument/2006/relationships/hyperlink" Target="http://www.periscopepost.com/2011/12/eurozone-in-crisis-the-death-of-the-euro-could-trigger-world-war-iii/" TargetMode="External"/><Relationship Id="rId54" Type="http://schemas.openxmlformats.org/officeDocument/2006/relationships/hyperlink" Target="https://www.politico.com/news/2021/03/07/biden-simple-stupid-stategy-474037" TargetMode="External"/><Relationship Id="rId70" Type="http://schemas.openxmlformats.org/officeDocument/2006/relationships/hyperlink" Target="https://ndcpartnership.org/facilitating-global-transition-role-nationally-determined-contributions-meeting-long-term" TargetMode="External"/><Relationship Id="rId75" Type="http://schemas.openxmlformats.org/officeDocument/2006/relationships/hyperlink" Target="http://www.worldfuturecouncil.org/file/2016/01/WFC_2015_The_Climate-Nuclear_Nexus.pdf" TargetMode="External"/><Relationship Id="rId91" Type="http://schemas.openxmlformats.org/officeDocument/2006/relationships/hyperlink" Target="https://scholar.google.com/citations?view_op=view_org&amp;hl=en&amp;org=3899249944577069771" TargetMode="External"/><Relationship Id="rId96" Type="http://schemas.openxmlformats.org/officeDocument/2006/relationships/hyperlink" Target="http://irblog.blogspot.com/2015/01/low-oil-prices-and-conflict.html" TargetMode="External"/><Relationship Id="rId140" Type="http://schemas.openxmlformats.org/officeDocument/2006/relationships/hyperlink" Target="https://www.foxnews.com/politics/amid-kavanaugh-cacophony-congress-forges-bipartisan-agreements-on-key-issues" TargetMode="External"/><Relationship Id="rId145" Type="http://schemas.openxmlformats.org/officeDocument/2006/relationships/hyperlink" Target="https://wapo.st/2SrlhYz" TargetMode="External"/><Relationship Id="rId161" Type="http://schemas.openxmlformats.org/officeDocument/2006/relationships/hyperlink" Target="https://www.foreignaffairs.com/articles/china/2016-02-15/eurasias-coming-anarchy" TargetMode="External"/><Relationship Id="rId166" Type="http://schemas.openxmlformats.org/officeDocument/2006/relationships/hyperlink" Target="https://www.tandfonline.com/doi/full/10.1080/00396338.2019.1568044?src=recsys" TargetMode="External"/><Relationship Id="rId182" Type="http://schemas.openxmlformats.org/officeDocument/2006/relationships/hyperlink" Target="https://onlinelibrary.wiley.com/doi/full/10.1111/tesg.12441" TargetMode="External"/><Relationship Id="rId187" Type="http://schemas.openxmlformats.org/officeDocument/2006/relationships/hyperlink" Target="https://onlinelibrary.wiley.com/doi/full/10.1111/tesg.12441" TargetMode="External"/><Relationship Id="rId1" Type="http://schemas.openxmlformats.org/officeDocument/2006/relationships/customXml" Target="../customXml/item1.xml"/><Relationship Id="rId6" Type="http://schemas.openxmlformats.org/officeDocument/2006/relationships/hyperlink" Target="https://nymag.com/intelligencer/2021/06/democrats-move-ahead-with-plan-to-pass-rest-of-biden-agenda.html)//BB" TargetMode="External"/><Relationship Id="rId23" Type="http://schemas.openxmlformats.org/officeDocument/2006/relationships/hyperlink" Target="https://www.washingtonpost.com/opinions/2021/03/23/what-joe-bidens-next-victory-looks-like/" TargetMode="External"/><Relationship Id="rId28" Type="http://schemas.openxmlformats.org/officeDocument/2006/relationships/hyperlink" Target="https://www.usnews.com/news/politics/articles/2021-06-15/white-house-sets-deadline-on-bipartisan-infrastructure-talks-amid-progressive-push-for-reconciliation)//BB" TargetMode="External"/><Relationship Id="rId49" Type="http://schemas.openxmlformats.org/officeDocument/2006/relationships/hyperlink" Target="http://faculty.ucmerced.edu/thansford/Articles/congress_reaction_to_court.pdf" TargetMode="External"/><Relationship Id="rId114" Type="http://schemas.openxmlformats.org/officeDocument/2006/relationships/hyperlink" Target="https://www2.deloitte.com/global/en/pages/about-deloitte/articles/covid-19/covid-19-scenarios-and-impacts-for-business-and-society-world-remade.html" TargetMode="External"/><Relationship Id="rId119" Type="http://schemas.openxmlformats.org/officeDocument/2006/relationships/hyperlink" Target="https://www.ft.com/content/41044876-6ab4-11ea-a3c9-1fe6fedcca75" TargetMode="External"/><Relationship Id="rId44" Type="http://schemas.openxmlformats.org/officeDocument/2006/relationships/hyperlink" Target="https://www.governing.com/archive/sl-invasive-grass-increases-wildfire-threat.html)//BB" TargetMode="External"/><Relationship Id="rId60" Type="http://schemas.openxmlformats.org/officeDocument/2006/relationships/hyperlink" Target="https://www.greentechmedia.com/articles/read/biden-100-clean-energy-congress-budget-reconciliation" TargetMode="External"/><Relationship Id="rId65" Type="http://schemas.openxmlformats.org/officeDocument/2006/relationships/hyperlink" Target="https://blogs.ei.columbia.edu/2021/02/04/u-s-rejoins-paris-agreement/" TargetMode="External"/><Relationship Id="rId81" Type="http://schemas.openxmlformats.org/officeDocument/2006/relationships/hyperlink" Target="https://news.climate.columbia.edu/2019/09/23/climate-change-impacts-water/" TargetMode="External"/><Relationship Id="rId86" Type="http://schemas.openxmlformats.org/officeDocument/2006/relationships/hyperlink" Target="http://environs.law.ucdavis.edu/volumes/34/1/kerr.pdf" TargetMode="External"/><Relationship Id="rId130" Type="http://schemas.openxmlformats.org/officeDocument/2006/relationships/hyperlink" Target="https://medium.com/out-of-order/abandoning-the-liberal-international-order-for-a-spheres-of-influence-world-is-a-trap-for-america-7bfcdbb83df4" TargetMode="External"/><Relationship Id="rId135" Type="http://schemas.openxmlformats.org/officeDocument/2006/relationships/hyperlink" Target="https://www.bloomberg.com/opinion/articles/2021-02-02/the-federal-deficit-is-no-reason-to-fear-biden-s-climate-plan" TargetMode="External"/><Relationship Id="rId151" Type="http://schemas.openxmlformats.org/officeDocument/2006/relationships/hyperlink" Target="https://apnews.com/article/business-bills-government-and-politics-dc3d654f1502085300684435af03e90f" TargetMode="External"/><Relationship Id="rId156" Type="http://schemas.openxmlformats.org/officeDocument/2006/relationships/hyperlink" Target="https://climatefeedback.org/evaluation/iflscience-story-on-speculative-report-provides-little-scientific-context-james-felton/" TargetMode="External"/><Relationship Id="rId177" Type="http://schemas.openxmlformats.org/officeDocument/2006/relationships/hyperlink" Target="https://onlinelibrary.wiley.com/doi/full/10.1111/tesg.12441" TargetMode="External"/><Relationship Id="rId198" Type="http://schemas.openxmlformats.org/officeDocument/2006/relationships/hyperlink" Target="https://www.bloomberg.com/news/articles/2021-03-11/biden-s-build-back-better-plan-faces-hurdles-outside-of-gop-politics" TargetMode="External"/><Relationship Id="rId172" Type="http://schemas.openxmlformats.org/officeDocument/2006/relationships/hyperlink" Target="https://onlinelibrary.wiley.com/doi/full/10.1111/tesg.12441" TargetMode="External"/><Relationship Id="rId193" Type="http://schemas.openxmlformats.org/officeDocument/2006/relationships/hyperlink" Target="https://onlinelibrary.wiley.com/doi/full/10.1111/tesg.12441" TargetMode="External"/><Relationship Id="rId202" Type="http://schemas.openxmlformats.org/officeDocument/2006/relationships/theme" Target="theme/theme1.xml"/><Relationship Id="rId13" Type="http://schemas.openxmlformats.org/officeDocument/2006/relationships/hyperlink" Target="https://www.truckinginfo.com/359801/house-highway-bill-would-postpone-new-hos-rules" TargetMode="External"/><Relationship Id="rId18" Type="http://schemas.openxmlformats.org/officeDocument/2006/relationships/hyperlink" Target="https://www.wvnstv.com/news/a-lot-of-anxiety-for-democrats-as-biden-agenda-stalls/)//BB" TargetMode="External"/><Relationship Id="rId39" Type="http://schemas.openxmlformats.org/officeDocument/2006/relationships/hyperlink" Target="https://wheatlife.org/p_0421_Simpson_authorization.html" TargetMode="External"/><Relationship Id="rId109" Type="http://schemas.openxmlformats.org/officeDocument/2006/relationships/image" Target="media/image1.png"/><Relationship Id="rId34" Type="http://schemas.openxmlformats.org/officeDocument/2006/relationships/hyperlink" Target="https://www.researchgate.net/publication/337063834_Public_Arguments_Against_the_Establishment_of_Marine_Protected_Areas" TargetMode="External"/><Relationship Id="rId50" Type="http://schemas.openxmlformats.org/officeDocument/2006/relationships/hyperlink" Target="https://thehill.com/homenews/administration/539128-biden-officials-mull-priorities-after-coronavirus-relief-bill" TargetMode="External"/><Relationship Id="rId55" Type="http://schemas.openxmlformats.org/officeDocument/2006/relationships/hyperlink" Target="https://washingtonmonthly.com/2021/03/12/the-politics-of-joe-bidens-apolitical-address/" TargetMode="External"/><Relationship Id="rId76" Type="http://schemas.openxmlformats.org/officeDocument/2006/relationships/hyperlink" Target="https://doi.org/10.3389/fpsyg.2019.02323" TargetMode="External"/><Relationship Id="rId97" Type="http://schemas.openxmlformats.org/officeDocument/2006/relationships/hyperlink" Target="https://www.forbes.com/sites/normananderson/2021/02/22/the-biden-infrastructure-plan5-actions-to-jolt-us-awake-now/?sh=1d72f17b2ebd" TargetMode="External"/><Relationship Id="rId104" Type="http://schemas.openxmlformats.org/officeDocument/2006/relationships/hyperlink" Target="https://thehill.com/opinion/technology/466705-why-america-must-boldly-win-the-technological-race-against-china" TargetMode="External"/><Relationship Id="rId120" Type="http://schemas.openxmlformats.org/officeDocument/2006/relationships/hyperlink" Target="https://www.cbsnews.com/news/china-cuts-us-treasury-debt-holding-by-13/" TargetMode="External"/><Relationship Id="rId125" Type="http://schemas.openxmlformats.org/officeDocument/2006/relationships/hyperlink" Target="http://www.hoover.org/research/post-american-world-order" TargetMode="External"/><Relationship Id="rId141" Type="http://schemas.openxmlformats.org/officeDocument/2006/relationships/hyperlink" Target="https://thehill.com/homenews/administration/556588-harris-gets-new-high-stakes-role-with-voting-rights-effort)//BB" TargetMode="External"/><Relationship Id="rId146" Type="http://schemas.openxmlformats.org/officeDocument/2006/relationships/hyperlink" Target="https://thehill.com/opinion/energy-environment/555296-rivers-hydropower-and-climate-resilience" TargetMode="External"/><Relationship Id="rId167" Type="http://schemas.openxmlformats.org/officeDocument/2006/relationships/hyperlink" Target="https://thediplomat.com/2018/12/why-asia-should-be-worried-by-americas-bullying-of-china/" TargetMode="External"/><Relationship Id="rId188" Type="http://schemas.openxmlformats.org/officeDocument/2006/relationships/hyperlink" Target="https://onlinelibrary.wiley.com/doi/full/10.1111/tesg.12441" TargetMode="External"/><Relationship Id="rId7" Type="http://schemas.openxmlformats.org/officeDocument/2006/relationships/hyperlink" Target="https://www.truckinginfo.com/10135503/highway-funding-and-the-new-political-calculus-on-capitol-hill)//BB" TargetMode="External"/><Relationship Id="rId71" Type="http://schemas.openxmlformats.org/officeDocument/2006/relationships/hyperlink" Target="https://www.vox.com/22278998/biden-stimulus-jobs-climate-change-energy-electric-cars-conservation" TargetMode="External"/><Relationship Id="rId92" Type="http://schemas.openxmlformats.org/officeDocument/2006/relationships/hyperlink" Target="https://www.dur.ac.uk/geography/" TargetMode="External"/><Relationship Id="rId162" Type="http://schemas.openxmlformats.org/officeDocument/2006/relationships/hyperlink" Target="http://www.uky.edu/~ehill2/dynpage_upload/files/How%20Will%20Future%20Oil%20Prices%20Affect%20Geopolitics.pdf" TargetMode="External"/><Relationship Id="rId183" Type="http://schemas.openxmlformats.org/officeDocument/2006/relationships/hyperlink" Target="https://onlinelibrary.wiley.com/doi/full/10.1111/tesg.12441" TargetMode="External"/><Relationship Id="rId2" Type="http://schemas.openxmlformats.org/officeDocument/2006/relationships/numbering" Target="numbering.xml"/><Relationship Id="rId29" Type="http://schemas.openxmlformats.org/officeDocument/2006/relationships/hyperlink" Target="https://www.politico.com/newsletters/huddle/2021/06/11/infrastructure-hits-a-hurdle-on-the-left-493216" TargetMode="External"/><Relationship Id="rId24" Type="http://schemas.openxmlformats.org/officeDocument/2006/relationships/hyperlink" Target="https://www.cnn.com/2021/03/04/opinions/joe-bidens-big-chance-sachs/index.html" TargetMode="External"/><Relationship Id="rId40" Type="http://schemas.openxmlformats.org/officeDocument/2006/relationships/hyperlink" Target="https://www.capitalpress.com/opinion/editorials/editorial-simpson-gains-consensus-on-dam-removal-plan/article_812fc1f4-8b2f-11eb-8630-0386395dc0f5.html" TargetMode="External"/><Relationship Id="rId45" Type="http://schemas.openxmlformats.org/officeDocument/2006/relationships/hyperlink" Target="https://www.greatlakeslaw.org/blog/2009/11/great-lakes-on-the-brink-of-asian-carp-invasion-thanks-to-monumental-government-screwup.html" TargetMode="External"/><Relationship Id="rId66" Type="http://schemas.openxmlformats.org/officeDocument/2006/relationships/hyperlink" Target="https://www.nbcnews.com/politics/joe-biden/bidens-paris-climate-goal-50-percent-rcna454" TargetMode="External"/><Relationship Id="rId87" Type="http://schemas.openxmlformats.org/officeDocument/2006/relationships/hyperlink" Target="http://www.climatecentral.org/news/study-renewables-as-green-as-youd-expect-18146" TargetMode="External"/><Relationship Id="rId110" Type="http://schemas.openxmlformats.org/officeDocument/2006/relationships/hyperlink" Target="https://www.bloomberg.com/news/articles/2021-02-21/biden-s-economic-legacy-at-stake-with-next-package-taking-shape" TargetMode="External"/><Relationship Id="rId115" Type="http://schemas.openxmlformats.org/officeDocument/2006/relationships/hyperlink" Target="https://asiatimes.com/2019/12/yuan-globalization-remains-a-long-way-off/" TargetMode="External"/><Relationship Id="rId131" Type="http://schemas.openxmlformats.org/officeDocument/2006/relationships/hyperlink" Target="https://www.foreignaffairs.com/articles/2020-02-10/folly-retrenchment" TargetMode="External"/><Relationship Id="rId136" Type="http://schemas.openxmlformats.org/officeDocument/2006/relationships/hyperlink" Target="https://thehill.com/blogs/congress-blog/economy-budget/540948-why-inflation-fears-are-unfounded?utm_source=thehill&amp;utm_medium=widgets&amp;utm_campaign=es_recommended_content" TargetMode="External"/><Relationship Id="rId157" Type="http://schemas.openxmlformats.org/officeDocument/2006/relationships/hyperlink" Target="https://www.spglobal.com/platts/en/market-insights/latest-news/oil/022321-global-oil-demand-likely-to-rebound-to-pre-covid-levels-by-end-2021-analysts" TargetMode="External"/><Relationship Id="rId178" Type="http://schemas.openxmlformats.org/officeDocument/2006/relationships/hyperlink" Target="https://onlinelibrary.wiley.com/doi/full/10.1111/tesg.12441" TargetMode="External"/><Relationship Id="rId61" Type="http://schemas.openxmlformats.org/officeDocument/2006/relationships/hyperlink" Target="https://www.triplepundit.com/story/2021/infrastructure-bill-water/720666" TargetMode="External"/><Relationship Id="rId82" Type="http://schemas.openxmlformats.org/officeDocument/2006/relationships/hyperlink" Target="https://www.downtoearth.org.in/blog/water/climate-change-and-water-ripple-marks-69829" TargetMode="External"/><Relationship Id="rId152" Type="http://schemas.openxmlformats.org/officeDocument/2006/relationships/hyperlink" Target="https://www.ooskanews.com/story/2021/04/bidens-first-100-days-water" TargetMode="External"/><Relationship Id="rId173" Type="http://schemas.openxmlformats.org/officeDocument/2006/relationships/hyperlink" Target="https://onlinelibrary.wiley.com/doi/full/10.1111/tesg.12441" TargetMode="External"/><Relationship Id="rId194" Type="http://schemas.openxmlformats.org/officeDocument/2006/relationships/hyperlink" Target="https://onlinelibrary.wiley.com/doi/full/10.1111/tesg.12441" TargetMode="External"/><Relationship Id="rId199" Type="http://schemas.openxmlformats.org/officeDocument/2006/relationships/hyperlink" Target="https://www.heritage.org/budget-and-spending/commentary/democrats-ready-railroad-huge-infrastructure-boondoggle)//BB" TargetMode="External"/><Relationship Id="rId19" Type="http://schemas.openxmlformats.org/officeDocument/2006/relationships/hyperlink" Target="https://www.forbes.com/sites/andrewsolender/2021/06/15/manchin-softens-on-democrat-only-infrastructure-bill-as-bipartisan-group-falters/?sh=2773d10d261a)//BB" TargetMode="External"/><Relationship Id="rId14" Type="http://schemas.openxmlformats.org/officeDocument/2006/relationships/hyperlink" Target="https://www.washingtonpost.com/opinions/2021/06/09/there-are-many-roads-an-infrastructure-deal/" TargetMode="External"/><Relationship Id="rId30" Type="http://schemas.openxmlformats.org/officeDocument/2006/relationships/hyperlink" Target="https://www.ooskanews.com/story/2021/04/bidens-first-100-days-water" TargetMode="External"/><Relationship Id="rId35" Type="http://schemas.openxmlformats.org/officeDocument/2006/relationships/hyperlink" Target="https://www.everycrsreport.com/files/20100929_RL32154_57edeb51f7efd5dfcdd94d918caac4aedb262b44.pdf" TargetMode="External"/><Relationship Id="rId56" Type="http://schemas.openxmlformats.org/officeDocument/2006/relationships/hyperlink" Target="https://www.washingtonpost.com/politics/biden-agenda-next/2021/03/11/fd2b67b4-8296-11eb-ac37-4383f7709abe_story.html" TargetMode="External"/><Relationship Id="rId77" Type="http://schemas.openxmlformats.org/officeDocument/2006/relationships/hyperlink" Target="https://www.thenation.com/article/archive/what-does-blacklivesmatter-have-do-climate-change/" TargetMode="External"/><Relationship Id="rId100" Type="http://schemas.openxmlformats.org/officeDocument/2006/relationships/hyperlink" Target="https://foreignpolicy.com/2020/11/06/biden-china-trump-election/" TargetMode="External"/><Relationship Id="rId105" Type="http://schemas.openxmlformats.org/officeDocument/2006/relationships/hyperlink" Target="https://www.washingtonpost.com/opinions/global-opinions/to-avoid-conflict-the-united-states-must-deter-chinese-aggression/2019/06/06/400b8ef0-8899-11e9-98c1-e945ae5db8fb_story.html" TargetMode="External"/><Relationship Id="rId126" Type="http://schemas.openxmlformats.org/officeDocument/2006/relationships/hyperlink" Target="https://www.foreignaffairs.com/articles/united-states/2020-11-30/biden-build-back-better-economy" TargetMode="External"/><Relationship Id="rId147" Type="http://schemas.openxmlformats.org/officeDocument/2006/relationships/hyperlink" Target="https://theconversation.com/when-dams-cause-more-problems-than-they-solve-removing-them-can-pay-off-for-people-and-nature-137346" TargetMode="External"/><Relationship Id="rId168" Type="http://schemas.openxmlformats.org/officeDocument/2006/relationships/hyperlink" Target="https://www.aclu.org/press-releases/aclu-civil-rights-groups-call-dhs-abandon-proposed-expansion-face-surveillance" TargetMode="External"/><Relationship Id="rId8" Type="http://schemas.openxmlformats.org/officeDocument/2006/relationships/hyperlink" Target="https://joebiden.com/clean-energy/" TargetMode="External"/><Relationship Id="rId51" Type="http://schemas.openxmlformats.org/officeDocument/2006/relationships/hyperlink" Target="https://thehill.com/people/jen-psaki" TargetMode="External"/><Relationship Id="rId72" Type="http://schemas.openxmlformats.org/officeDocument/2006/relationships/hyperlink" Target="https://grist.org/politics/what-if-a-green-economic-recovery-isnt-the-best-thing-for-the-climate/" TargetMode="External"/><Relationship Id="rId93" Type="http://schemas.openxmlformats.org/officeDocument/2006/relationships/hyperlink" Target="https://sci-hub.tw/https:/doi.org/10.1177/0309132513517065" TargetMode="External"/><Relationship Id="rId98" Type="http://schemas.openxmlformats.org/officeDocument/2006/relationships/hyperlink" Target="https://thebulletin.org/2018/11/will-disruptive-technology-cause-nuclear-war" TargetMode="External"/><Relationship Id="rId121" Type="http://schemas.openxmlformats.org/officeDocument/2006/relationships/hyperlink" Target="https://www.economist.com/finance-and-economics/2020/04/16/the-dollars-dominance-masks-chinas-rise-in-finance" TargetMode="External"/><Relationship Id="rId142" Type="http://schemas.openxmlformats.org/officeDocument/2006/relationships/hyperlink" Target="https://www.washingtonpost.com/opinions/2020/12/02/joe-biden-has-move-fast/" TargetMode="External"/><Relationship Id="rId163" Type="http://schemas.openxmlformats.org/officeDocument/2006/relationships/hyperlink" Target="http://www.politico.com/magazine/story/2016/01/oil-crash-hidden-consequences-213550" TargetMode="External"/><Relationship Id="rId184" Type="http://schemas.openxmlformats.org/officeDocument/2006/relationships/hyperlink" Target="https://onlinelibrary.wiley.com/doi/full/10.1111/tesg.12441" TargetMode="External"/><Relationship Id="rId189" Type="http://schemas.openxmlformats.org/officeDocument/2006/relationships/hyperlink" Target="https://onlinelibrary.wiley.com/doi/full/10.1111/tesg.12441" TargetMode="External"/><Relationship Id="rId3" Type="http://schemas.openxmlformats.org/officeDocument/2006/relationships/styles" Target="styles.xml"/><Relationship Id="rId25" Type="http://schemas.openxmlformats.org/officeDocument/2006/relationships/hyperlink" Target="https://thehill.com/homenews/administration/558065-biden-fails-to-break-gop-fever)//BB" TargetMode="External"/><Relationship Id="rId46" Type="http://schemas.openxmlformats.org/officeDocument/2006/relationships/hyperlink" Target="https://www.circleofblue.org/2015/world/epa-clean-water-rule-meets-political-pushback/" TargetMode="External"/><Relationship Id="rId67" Type="http://schemas.openxmlformats.org/officeDocument/2006/relationships/hyperlink" Target="https://qz.com/1987869/joe-bidens-new-infrastructure-bill-is-all-about-climate-change/" TargetMode="External"/><Relationship Id="rId116" Type="http://schemas.openxmlformats.org/officeDocument/2006/relationships/hyperlink" Target="https://asiatimes.com/2019/12/yuan-globalization-remains-a-long-way-off/" TargetMode="External"/><Relationship Id="rId137" Type="http://schemas.openxmlformats.org/officeDocument/2006/relationships/hyperlink" Target="https://thehill.com/homenews/senate/557761-mcconnell-good-chance-for-infrastructure-deal-after-white-house-talks-unravel?rl=1)//BB" TargetMode="External"/><Relationship Id="rId158" Type="http://schemas.openxmlformats.org/officeDocument/2006/relationships/hyperlink" Target="https://www.economics.ox.ac.uk/images/Documents/OxCarre_Policy_Papers/OxCarrePP201634.pdf" TargetMode="External"/><Relationship Id="rId20" Type="http://schemas.openxmlformats.org/officeDocument/2006/relationships/hyperlink" Target="https://www.washingtonpost.com/opinions/2021/06/09/there-are-many-roads-an-infrastructure-deal/" TargetMode="External"/><Relationship Id="rId41" Type="http://schemas.openxmlformats.org/officeDocument/2006/relationships/hyperlink" Target="https://www.milkenreview.org/articles/to-dam-or-not-to-dam" TargetMode="External"/><Relationship Id="rId62" Type="http://schemas.openxmlformats.org/officeDocument/2006/relationships/hyperlink" Target="https://www.axios.com/biden-infrastructure-bill-climate-change-87b70d16-fdec-4c84-84a6-e7532c592f15.html)//BB" TargetMode="External"/><Relationship Id="rId83" Type="http://schemas.openxmlformats.org/officeDocument/2006/relationships/hyperlink" Target="https://news.climate.columbia.edu/2019/09/23/climate-change-impacts-water/" TargetMode="External"/><Relationship Id="rId88" Type="http://schemas.openxmlformats.org/officeDocument/2006/relationships/hyperlink" Target="http://www.savethehighseas.org/publicdocs/DSM-RE-Resource-Report_UTS_July2016.pdf" TargetMode="External"/><Relationship Id="rId111" Type="http://schemas.openxmlformats.org/officeDocument/2006/relationships/hyperlink" Target="https://www.cnbc.com/2020/04/18/op-ed-how-us-can-win-the-post-coronavirus-race-for-global-dominance.html%204-18-20" TargetMode="External"/><Relationship Id="rId132" Type="http://schemas.openxmlformats.org/officeDocument/2006/relationships/hyperlink" Target="https://www.nytimes.com/2018/06/15/opinion/sunday/trump-china-america-first.html" TargetMode="External"/><Relationship Id="rId153" Type="http://schemas.openxmlformats.org/officeDocument/2006/relationships/hyperlink" Target="https://apnews.com/article/business-bills-government-and-politics-dc3d654f1502085300684435af03e90f" TargetMode="External"/><Relationship Id="rId174" Type="http://schemas.openxmlformats.org/officeDocument/2006/relationships/hyperlink" Target="https://onlinelibrary.wiley.com/doi/full/10.1111/tesg.12441" TargetMode="External"/><Relationship Id="rId179" Type="http://schemas.openxmlformats.org/officeDocument/2006/relationships/hyperlink" Target="https://onlinelibrary.wiley.com/doi/full/10.1111/tesg.12441" TargetMode="External"/><Relationship Id="rId195" Type="http://schemas.openxmlformats.org/officeDocument/2006/relationships/hyperlink" Target="https://onlinelibrary.wiley.com/doi/full/10.1111/tesg.12441" TargetMode="External"/><Relationship Id="rId190" Type="http://schemas.openxmlformats.org/officeDocument/2006/relationships/hyperlink" Target="https://onlinelibrary.wiley.com/doi/full/10.1111/tesg.12441" TargetMode="External"/><Relationship Id="rId15" Type="http://schemas.openxmlformats.org/officeDocument/2006/relationships/hyperlink" Target="https://www.politico.com/news/2021/06/14/republicans-infrastructure-package-biden-494490)//BB" TargetMode="External"/><Relationship Id="rId36" Type="http://schemas.openxmlformats.org/officeDocument/2006/relationships/hyperlink" Target="https://www.everycrsreport.com/files/20100929_RL32154_57edeb51f7efd5dfcdd94d918caac4aedb262b44.pdf" TargetMode="External"/><Relationship Id="rId57" Type="http://schemas.openxmlformats.org/officeDocument/2006/relationships/hyperlink" Target="https://www.huffpost.com/entry/budget-reconciliation-rules-democrats-biden_n_5ff9d3e6c5b66f3f795e554d" TargetMode="External"/><Relationship Id="rId106" Type="http://schemas.openxmlformats.org/officeDocument/2006/relationships/hyperlink" Target="https://www.swp-berlin.org/10.18449/2020RP03/" TargetMode="External"/><Relationship Id="rId127" Type="http://schemas.openxmlformats.org/officeDocument/2006/relationships/hyperlink" Target="https://www.lexology.com/library/detail.aspx?g=703c2002-e316-467a-b9ab-657f998e1ccc" TargetMode="External"/><Relationship Id="rId10" Type="http://schemas.openxmlformats.org/officeDocument/2006/relationships/hyperlink" Target="https://transportation.house.gov/the-invest-in-america-act" TargetMode="External"/><Relationship Id="rId31" Type="http://schemas.openxmlformats.org/officeDocument/2006/relationships/hyperlink" Target="https://infrastructurereportcard.org/poll-voters-overwhelmingly-support-more-investment-in-water-infrastructure/amp/" TargetMode="External"/><Relationship Id="rId52" Type="http://schemas.openxmlformats.org/officeDocument/2006/relationships/hyperlink" Target="https://www.washingtonpost.com/politics/2021/03/08/power-up-democrats-are-hailing-big-spending-with-an-eye-infrastructure-package/" TargetMode="External"/><Relationship Id="rId73" Type="http://schemas.openxmlformats.org/officeDocument/2006/relationships/hyperlink" Target="https://newrepublic.com/article/159903/joe-manchin-election-environmental-policy" TargetMode="External"/><Relationship Id="rId78" Type="http://schemas.openxmlformats.org/officeDocument/2006/relationships/hyperlink" Target="http://www.worldbank.org/en/news/feature/2013/06/19/what-climate-change-means-africa-asia-coastal-poor" TargetMode="External"/><Relationship Id="rId94" Type="http://schemas.openxmlformats.org/officeDocument/2006/relationships/hyperlink" Target="https://www.theguardian.com/environment/climate-consensus-97-per-cent/2016/sep/19/new-study-undercuts-favorite-climate-myth-more-co2-is-good-for-plants)//BB" TargetMode="External"/><Relationship Id="rId99" Type="http://schemas.openxmlformats.org/officeDocument/2006/relationships/hyperlink" Target="https://thehill.com/opinion/technology/540808-to-outpace-china-on-technology-the-us-needs-a-full-stack-strategy?rl=1" TargetMode="External"/><Relationship Id="rId101" Type="http://schemas.openxmlformats.org/officeDocument/2006/relationships/hyperlink" Target="https://www.forbes.com/sites/normananderson/2021/03/09/ai-and-infrastructurethe-schmidt-report--the-wild-blue-yonder/?sh=357facf8366b" TargetMode="External"/><Relationship Id="rId122" Type="http://schemas.openxmlformats.org/officeDocument/2006/relationships/hyperlink" Target="https://www.ft.com/content/5f296d54-d29e-4e87-ae7d-95ca6c0598d5" TargetMode="External"/><Relationship Id="rId143" Type="http://schemas.openxmlformats.org/officeDocument/2006/relationships/hyperlink" Target="https://www.washingtonpost.com/business/2021/06/16/congress-infrastructure-white-house/)//BB" TargetMode="External"/><Relationship Id="rId148" Type="http://schemas.openxmlformats.org/officeDocument/2006/relationships/hyperlink" Target="https://issues.org/workman-water-crisis-drought-fix-dams/" TargetMode="External"/><Relationship Id="rId164" Type="http://schemas.openxmlformats.org/officeDocument/2006/relationships/hyperlink" Target="https://doi.org/10.1093/ia/iiy245" TargetMode="External"/><Relationship Id="rId169" Type="http://schemas.openxmlformats.org/officeDocument/2006/relationships/hyperlink" Target="https://www.aclu.org/letter/coalition-letter-secretary-mayorkas-proposed-expansion-face-recognition-airports" TargetMode="External"/><Relationship Id="rId185" Type="http://schemas.openxmlformats.org/officeDocument/2006/relationships/hyperlink" Target="https://onlinelibrary.wiley.com/doi/full/10.1111/tesg.12441" TargetMode="External"/><Relationship Id="rId4" Type="http://schemas.openxmlformats.org/officeDocument/2006/relationships/settings" Target="settings.xml"/><Relationship Id="rId9" Type="http://schemas.openxmlformats.org/officeDocument/2006/relationships/hyperlink" Target="https://safety.fhwa.dot.gov/hsip/" TargetMode="External"/><Relationship Id="rId180" Type="http://schemas.openxmlformats.org/officeDocument/2006/relationships/hyperlink" Target="https://onlinelibrary.wiley.com/doi/full/10.1111/tesg.12441" TargetMode="External"/><Relationship Id="rId26" Type="http://schemas.openxmlformats.org/officeDocument/2006/relationships/hyperlink" Target="https://www.politico.com/newsletters/playbook-pm/2021/05/13/the-biden-doctrine-492840)//BB" TargetMode="External"/><Relationship Id="rId47" Type="http://schemas.openxmlformats.org/officeDocument/2006/relationships/hyperlink" Target="https://news.bloomberglaw.com/environment-and-energy/biden-swings-waters-pendulum-with-final-resolution-still-elusive)//BB" TargetMode="External"/><Relationship Id="rId68" Type="http://schemas.openxmlformats.org/officeDocument/2006/relationships/hyperlink" Target="https://www.vox.com/22278998/biden-stimulus-jobs-climate-change-energy-electric-cars-conservation" TargetMode="External"/><Relationship Id="rId89" Type="http://schemas.openxmlformats.org/officeDocument/2006/relationships/hyperlink" Target="https://www.vox.com/platform/amp/energy-and-environment/2018/1/19/16908402/global-warming-2-degrees-climate-change?__twitter_impression=true" TargetMode="External"/><Relationship Id="rId112" Type="http://schemas.openxmlformats.org/officeDocument/2006/relationships/hyperlink" Target="https://www.ft.com/content/3ea8d790-7fd1-11ea-8fdb-7ec06edeef84" TargetMode="External"/><Relationship Id="rId133" Type="http://schemas.openxmlformats.org/officeDocument/2006/relationships/hyperlink" Target="https://asiatimes.com/2020/04/ingredients-in-place-for-new-great-power-war/" TargetMode="External"/><Relationship Id="rId154" Type="http://schemas.openxmlformats.org/officeDocument/2006/relationships/hyperlink" Target="https://gizmodo.com/biden-is-already-failing-on-climate-policy-1847072147" TargetMode="External"/><Relationship Id="rId175" Type="http://schemas.openxmlformats.org/officeDocument/2006/relationships/hyperlink" Target="https://onlinelibrary.wiley.com/doi/full/10.1111/tesg.1244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rr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B786A-F66D-4147-BBBC-7E41B193D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127006</Words>
  <Characters>723939</Characters>
  <Application>Microsoft Office Word</Application>
  <DocSecurity>0</DocSecurity>
  <Lines>6032</Lines>
  <Paragraphs>1698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dc:creator>
  <cp:keywords>5.1.1</cp:keywords>
  <dc:description/>
  <cp:lastModifiedBy>Harris, Scott L.</cp:lastModifiedBy>
  <cp:revision>2</cp:revision>
  <dcterms:created xsi:type="dcterms:W3CDTF">2021-06-17T01:45:00Z</dcterms:created>
  <dcterms:modified xsi:type="dcterms:W3CDTF">2021-06-17T01:45:00Z</dcterms:modified>
</cp:coreProperties>
</file>